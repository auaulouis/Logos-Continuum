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5DFE46" w14:textId="77777777" w:rsidR="001863C9" w:rsidRDefault="006C108F" w:rsidP="006C108F">
      <w:pPr>
        <w:pStyle w:val="Heading1"/>
      </w:pPr>
      <w:r>
        <w:t xml:space="preserve">** </w:t>
      </w:r>
      <w:r w:rsidR="00D07278">
        <w:t xml:space="preserve">Circumvention Core - NUDI 2018 </w:t>
      </w:r>
      <w:r>
        <w:t>**</w:t>
      </w:r>
    </w:p>
    <w:p w14:paraId="2CF09986" w14:textId="77777777" w:rsidR="001863C9" w:rsidRDefault="001863C9" w:rsidP="001863C9"/>
    <w:p w14:paraId="253E7835" w14:textId="77777777" w:rsidR="00361692" w:rsidRDefault="00361692" w:rsidP="00361692">
      <w:pPr>
        <w:pStyle w:val="Heading2"/>
      </w:pPr>
      <w:r>
        <w:t xml:space="preserve">General </w:t>
      </w:r>
    </w:p>
    <w:p w14:paraId="6898D258" w14:textId="4EDE7705" w:rsidR="00050DF0" w:rsidRDefault="00050DF0" w:rsidP="00050DF0">
      <w:pPr>
        <w:pStyle w:val="Heading3"/>
      </w:pPr>
      <w:r>
        <w:t xml:space="preserve">1nc - Trump Resets Admissions </w:t>
      </w:r>
    </w:p>
    <w:p w14:paraId="68964A84" w14:textId="77777777" w:rsidR="00802882" w:rsidRDefault="00361692" w:rsidP="00802882">
      <w:pPr>
        <w:pStyle w:val="Heading4"/>
      </w:pPr>
      <w:r>
        <w:t xml:space="preserve">Trump Resets – increased vetting, </w:t>
      </w:r>
    </w:p>
    <w:p w14:paraId="68B58BCF" w14:textId="77777777" w:rsidR="009A6C1A" w:rsidRPr="00802882" w:rsidRDefault="009A6C1A" w:rsidP="009A6C1A">
      <w:pPr>
        <w:rPr>
          <w:sz w:val="18"/>
          <w:szCs w:val="18"/>
        </w:rPr>
      </w:pPr>
      <w:r w:rsidRPr="00802882">
        <w:rPr>
          <w:b/>
          <w:sz w:val="26"/>
          <w:szCs w:val="26"/>
        </w:rPr>
        <w:t>Chisht</w:t>
      </w:r>
      <w:r w:rsidR="00802882" w:rsidRPr="00802882">
        <w:rPr>
          <w:b/>
          <w:sz w:val="26"/>
          <w:szCs w:val="26"/>
        </w:rPr>
        <w:t>i,</w:t>
      </w:r>
      <w:r w:rsidR="00802882">
        <w:rPr>
          <w:b/>
          <w:sz w:val="26"/>
          <w:szCs w:val="26"/>
        </w:rPr>
        <w:t xml:space="preserve"> </w:t>
      </w:r>
      <w:r w:rsidR="00802882" w:rsidRPr="00802882">
        <w:rPr>
          <w:b/>
          <w:sz w:val="26"/>
          <w:szCs w:val="26"/>
        </w:rPr>
        <w:t>Pierce, &amp;</w:t>
      </w:r>
      <w:r w:rsidR="00802882">
        <w:rPr>
          <w:b/>
          <w:sz w:val="26"/>
          <w:szCs w:val="26"/>
        </w:rPr>
        <w:t xml:space="preserve"> </w:t>
      </w:r>
      <w:r w:rsidRPr="00802882">
        <w:rPr>
          <w:b/>
          <w:sz w:val="26"/>
          <w:szCs w:val="26"/>
        </w:rPr>
        <w:t>Bolter</w:t>
      </w:r>
      <w:r w:rsidR="00802882" w:rsidRPr="00802882">
        <w:rPr>
          <w:b/>
          <w:sz w:val="26"/>
          <w:szCs w:val="26"/>
        </w:rPr>
        <w:t xml:space="preserve"> 18</w:t>
      </w:r>
      <w:r>
        <w:t xml:space="preserve"> </w:t>
      </w:r>
      <w:proofErr w:type="gramStart"/>
      <w:r w:rsidR="00802882" w:rsidRPr="00802882">
        <w:rPr>
          <w:sz w:val="18"/>
          <w:szCs w:val="18"/>
        </w:rPr>
        <w:t>{ Muzaffar</w:t>
      </w:r>
      <w:proofErr w:type="gramEnd"/>
      <w:r w:rsidR="00802882" w:rsidRPr="00802882">
        <w:rPr>
          <w:sz w:val="18"/>
          <w:szCs w:val="18"/>
        </w:rPr>
        <w:t xml:space="preserve"> Chishti, a lawyer, is Director of MPI’s office at New York University School of Law. His work focuses on U.S. immigration policy at the federal, state, and local levels; the intersection of labor and immigration law; immigration enforcement; civil liberties; and immigrant integration. Mr. Chishti has testified extensively on immigration policy issues before Congress and is frequently quoted in the media. Sarah Pierce is a Policy Analyst for the U.S. Immigration Policy Program at the Migration Policy Institute (MPI). Her research expertise includes U.S. legal immigration processes and actors, the employment-based immigration system, and unaccompanied child migrants. Jessica Bolter is a Research Assistant at MPI, where she provides research support to the U.S. Immigration Policy Program. She has interned with MPI, the Capital Area Immigrants’ Rights Coalition, the Ohio Commission on Hispanic and Latino Affairs, and the Center for Democracy in the Americas., </w:t>
      </w:r>
      <w:r w:rsidRPr="00802882">
        <w:rPr>
          <w:sz w:val="18"/>
          <w:szCs w:val="18"/>
        </w:rPr>
        <w:t>3-22-2018, "Even as Congress Remains on Sidelines, the Trump Administration Slows Legal Immigration," migrationpolicy.org, https://www.migrationpolicy.org/article/even-congress-remains-sidelines-trump-administration-slows-legal-immigration</w:t>
      </w:r>
      <w:r w:rsidR="00802882" w:rsidRPr="00802882">
        <w:rPr>
          <w:sz w:val="18"/>
          <w:szCs w:val="18"/>
        </w:rPr>
        <w:t>}</w:t>
      </w:r>
    </w:p>
    <w:p w14:paraId="17C16695" w14:textId="77777777" w:rsidR="00802882" w:rsidRPr="004362CE" w:rsidRDefault="00802882" w:rsidP="00802882">
      <w:pPr>
        <w:rPr>
          <w:rStyle w:val="StyleUnderline"/>
        </w:rPr>
      </w:pPr>
      <w:r w:rsidRPr="00802882">
        <w:t>T</w:t>
      </w:r>
      <w:r w:rsidRPr="004362CE">
        <w:rPr>
          <w:rStyle w:val="StyleUnderline"/>
        </w:rPr>
        <w:t>his article reviews actions the administration has taken to pursue its objective of reducing legal immigration, and the effects of these moves to date.</w:t>
      </w:r>
      <w:r>
        <w:t xml:space="preserve"> </w:t>
      </w:r>
      <w:r w:rsidRPr="00802882">
        <w:t xml:space="preserve">Refugee admissions were the first target of the new administration. Within days of taking office, </w:t>
      </w:r>
      <w:r w:rsidRPr="004362CE">
        <w:rPr>
          <w:rStyle w:val="StyleUnderline"/>
        </w:rPr>
        <w:t xml:space="preserve">the President suspended refugee admissions and reduced the fiscal year (FY) 2017 refugee ceiling to </w:t>
      </w:r>
      <w:r w:rsidRPr="004362CE">
        <w:rPr>
          <w:rStyle w:val="Emphasis"/>
        </w:rPr>
        <w:t>50,000</w:t>
      </w:r>
      <w:r w:rsidRPr="004362CE">
        <w:rPr>
          <w:rStyle w:val="StyleUnderline"/>
        </w:rPr>
        <w:t>, citing security concerns and flaws in the refugee vetting process.</w:t>
      </w:r>
      <w:r w:rsidRPr="00802882">
        <w:t xml:space="preserve"> The 53,716 refugees admitted during FY 2017 fell far short of the 110,000 ceiling established by President Obama.</w:t>
      </w:r>
      <w:r>
        <w:t xml:space="preserve"> </w:t>
      </w:r>
      <w:r w:rsidRPr="004362CE">
        <w:rPr>
          <w:rStyle w:val="StyleUnderline"/>
        </w:rPr>
        <w:t xml:space="preserve">The Trump administration later reduced the ceiling for FY 2018 even further </w:t>
      </w:r>
      <w:r w:rsidRPr="004362CE">
        <w:rPr>
          <w:rStyle w:val="Emphasis"/>
        </w:rPr>
        <w:t>to 45,000 refugees</w:t>
      </w:r>
      <w:r w:rsidRPr="004362CE">
        <w:rPr>
          <w:rStyle w:val="StyleUnderline"/>
        </w:rPr>
        <w:t>, the lowest annual level since the resettlement program began in 1980.</w:t>
      </w:r>
    </w:p>
    <w:p w14:paraId="7D873A55" w14:textId="6815D3D1" w:rsidR="00802882" w:rsidRPr="00093F6D" w:rsidRDefault="00802882" w:rsidP="00F35022">
      <w:pPr>
        <w:rPr>
          <w:rFonts w:ascii="Arial" w:hAnsi="Arial" w:cs="Arial"/>
          <w:color w:val="333333"/>
          <w:sz w:val="18"/>
          <w:szCs w:val="18"/>
        </w:rPr>
      </w:pPr>
      <w:r w:rsidRPr="004362CE">
        <w:rPr>
          <w:rStyle w:val="StyleUnderline"/>
        </w:rPr>
        <w:t xml:space="preserve">The administration also increased vetting for refugee applicants from 11 countries deemed “high risk”: Egypt, Iran, Iraq, Libya, Mali, North Korea, Somalia, South Sudan, Sudan, </w:t>
      </w:r>
      <w:r w:rsidRPr="004362CE">
        <w:rPr>
          <w:rStyle w:val="Emphasis"/>
        </w:rPr>
        <w:t>Syria,</w:t>
      </w:r>
      <w:r w:rsidRPr="004362CE">
        <w:rPr>
          <w:rStyle w:val="StyleUnderline"/>
        </w:rPr>
        <w:t xml:space="preserve"> and Yemen.</w:t>
      </w:r>
      <w:r w:rsidRPr="00802882">
        <w:t xml:space="preserve"> As a result, admissions from these countries have drastically fallen. So far in FY 2018, </w:t>
      </w:r>
      <w:r w:rsidRPr="004362CE">
        <w:rPr>
          <w:rStyle w:val="Emphasis"/>
        </w:rPr>
        <w:t>359 refugees from these 11 countries</w:t>
      </w:r>
      <w:r w:rsidRPr="00802882">
        <w:t xml:space="preserve"> </w:t>
      </w:r>
      <w:r w:rsidRPr="004362CE">
        <w:rPr>
          <w:rStyle w:val="StyleUnderline"/>
        </w:rPr>
        <w:t>have been admitted—51 times fewer than the amount admitted during the same period last year.</w:t>
      </w:r>
      <w:r>
        <w:t xml:space="preserve"> </w:t>
      </w:r>
      <w:r w:rsidRPr="00625994">
        <w:rPr>
          <w:rStyle w:val="StyleUnderline"/>
        </w:rPr>
        <w:t xml:space="preserve">The administration also attempted to indefinitely suspend entry by family members of </w:t>
      </w:r>
      <w:r w:rsidR="00625994" w:rsidRPr="00625994">
        <w:rPr>
          <w:sz w:val="16"/>
          <w:szCs w:val="16"/>
        </w:rPr>
        <w:t>However, this policy was subject to a nationwide preliminary injunction by a federal judge in December 2017, which forced the administration to resume adjudicating family applications. The administration has vocally advocated for elimination of certain categories of family immigration, making this a precondition in still unresolved negotiations over the fate of hundreds of thousands of unauthorized immigrants brought to the country as children.</w:t>
      </w:r>
      <w:r w:rsidR="00625994" w:rsidRPr="00802882">
        <w:t xml:space="preserve"> </w:t>
      </w:r>
      <w:r w:rsidRPr="00625994">
        <w:rPr>
          <w:rStyle w:val="StyleUnderline"/>
        </w:rPr>
        <w:t>refugees already in the United States.</w:t>
      </w:r>
      <w:r w:rsidRPr="00802882">
        <w:t xml:space="preserve"> </w:t>
      </w:r>
      <w:r w:rsidRPr="00625994">
        <w:rPr>
          <w:rStyle w:val="StyleUnderline"/>
        </w:rPr>
        <w:t xml:space="preserve">In December 2017, the White House launched a publicity campaign against “chain migration,” using the term to define all family immigration other than that of spouses and minor children. </w:t>
      </w:r>
      <w:r w:rsidRPr="00802882">
        <w:t xml:space="preserve">Separately, it </w:t>
      </w:r>
      <w:r w:rsidRPr="00625994">
        <w:rPr>
          <w:rStyle w:val="StyleUnderline"/>
        </w:rPr>
        <w:t xml:space="preserve">targeted the Diversity Visa program, which allows people from countries with low U.S. immigration rates to apply for a visa lottery. While Congress has not acted, the administration is achieving its goal by </w:t>
      </w:r>
      <w:r w:rsidRPr="00625994">
        <w:rPr>
          <w:rStyle w:val="Emphasis"/>
        </w:rPr>
        <w:t>slowing down</w:t>
      </w:r>
      <w:r w:rsidRPr="00625994">
        <w:rPr>
          <w:rStyle w:val="StyleUnderline"/>
        </w:rPr>
        <w:t xml:space="preserve"> processing of related permanent residency (i.e. green card) applications</w:t>
      </w:r>
      <w:r w:rsidRPr="00802882">
        <w:t xml:space="preserve">. Adjudications of immediate and nonimmediate relative immigration petitions fell sharply: U.S. Citizenship and Immigration Services (USCIS) processed </w:t>
      </w:r>
      <w:r w:rsidRPr="00625994">
        <w:rPr>
          <w:rStyle w:val="Emphasis"/>
        </w:rPr>
        <w:t>54 percent of immediate relative petitions</w:t>
      </w:r>
      <w:r w:rsidRPr="00802882">
        <w:t xml:space="preserve"> in FY 2017, </w:t>
      </w:r>
      <w:r w:rsidRPr="00625994">
        <w:rPr>
          <w:rStyle w:val="StyleUnderline"/>
        </w:rPr>
        <w:t xml:space="preserve">compared to about </w:t>
      </w:r>
      <w:r w:rsidRPr="00625994">
        <w:rPr>
          <w:rStyle w:val="Emphasis"/>
        </w:rPr>
        <w:t>67 percent</w:t>
      </w:r>
      <w:r w:rsidRPr="00802882">
        <w:t xml:space="preserve"> in FY 2016 (see Table 1). Nonimmediate relative immigration processing was already low in FY 2016, </w:t>
      </w:r>
      <w:r w:rsidRPr="00625994">
        <w:rPr>
          <w:rStyle w:val="StyleUnderline"/>
        </w:rPr>
        <w:t>with roughly</w:t>
      </w:r>
      <w:r w:rsidRPr="00625994">
        <w:rPr>
          <w:rStyle w:val="Emphasis"/>
        </w:rPr>
        <w:t xml:space="preserve"> 22 percent</w:t>
      </w:r>
      <w:r w:rsidRPr="00625994">
        <w:rPr>
          <w:rStyle w:val="StyleUnderline"/>
        </w:rPr>
        <w:t xml:space="preserve"> of applications adjudicated, but fell even further </w:t>
      </w:r>
      <w:r w:rsidRPr="00625994">
        <w:rPr>
          <w:rStyle w:val="Emphasis"/>
        </w:rPr>
        <w:t>to 9 percent</w:t>
      </w:r>
      <w:r w:rsidRPr="00625994">
        <w:rPr>
          <w:rStyle w:val="StyleUnderline"/>
        </w:rPr>
        <w:t xml:space="preserve"> in FY 2017. </w:t>
      </w:r>
      <w:r w:rsidRPr="00802882">
        <w:t xml:space="preserve">At the end of FY 2017, </w:t>
      </w:r>
      <w:r w:rsidRPr="00625994">
        <w:rPr>
          <w:rStyle w:val="StyleUnderline"/>
        </w:rPr>
        <w:t xml:space="preserve">the backlog of pending petitions in capped family categories </w:t>
      </w:r>
      <w:r w:rsidRPr="00802882">
        <w:t>(which span adult children and siblings of U.S. citizens, and spouses and children of green-card holders</w:t>
      </w:r>
      <w:r w:rsidRPr="00625994">
        <w:rPr>
          <w:rStyle w:val="StyleUnderline"/>
        </w:rPr>
        <w:t>) increased by more than 35 percent, to 827,744 cases</w:t>
      </w:r>
      <w:r w:rsidRPr="00802882">
        <w:t>. It seems likely that USCIS is delaying adjudication of nonimmediate relative petitions because of lengthy visa availability backlogs in these categories.</w:t>
      </w:r>
    </w:p>
    <w:p w14:paraId="67E79A99" w14:textId="780B645A" w:rsidR="00361692" w:rsidRDefault="00361692" w:rsidP="00F35022">
      <w:pPr>
        <w:rPr>
          <w:rFonts w:ascii="Arial" w:hAnsi="Arial" w:cs="Arial"/>
          <w:color w:val="333333"/>
          <w:sz w:val="18"/>
          <w:szCs w:val="18"/>
        </w:rPr>
      </w:pPr>
      <w:r w:rsidRPr="00361692">
        <w:t xml:space="preserve">On April 18, 2017, Trump signed the </w:t>
      </w:r>
      <w:r w:rsidRPr="00093F6D">
        <w:rPr>
          <w:rStyle w:val="StyleUnderline"/>
        </w:rPr>
        <w:t>“Buy American and Hire American</w:t>
      </w:r>
      <w:r w:rsidRPr="00361692">
        <w:t xml:space="preserve">” executive order, </w:t>
      </w:r>
      <w:r w:rsidRPr="00093F6D">
        <w:rPr>
          <w:rStyle w:val="StyleUnderline"/>
        </w:rPr>
        <w:t>which directed the Departments of State, Justice, Labor, and Homeland Security to issue new rules and guidance to protect the interests of U.S. workers and prevent fraud and abuse in the immigration system.</w:t>
      </w:r>
      <w:r w:rsidRPr="00361692">
        <w:t xml:space="preserve"> It also tasked the agencies with </w:t>
      </w:r>
      <w:r w:rsidRPr="00093F6D">
        <w:rPr>
          <w:rStyle w:val="Emphasis"/>
        </w:rPr>
        <w:t>suggesting reforms</w:t>
      </w:r>
      <w:r w:rsidRPr="00361692">
        <w:t xml:space="preserve"> </w:t>
      </w:r>
      <w:r w:rsidRPr="00093F6D">
        <w:rPr>
          <w:rStyle w:val="StyleUnderline"/>
        </w:rPr>
        <w:t>to ensure that H-1B visas are awarded only to the most-skilled or highest-paid beneficiaries</w:t>
      </w:r>
      <w:r w:rsidRPr="00361692">
        <w:t xml:space="preserve">. Since then, </w:t>
      </w:r>
      <w:r w:rsidRPr="00093F6D">
        <w:rPr>
          <w:rStyle w:val="StyleUnderline"/>
        </w:rPr>
        <w:t>the government has taken several steps to meet that objective by focusing more attention on employers who sponsor workers on H-1B and L-1B</w:t>
      </w:r>
      <w:r w:rsidRPr="00361692">
        <w:t xml:space="preserve"> visas. </w:t>
      </w:r>
      <w:r w:rsidRPr="00093F6D">
        <w:rPr>
          <w:sz w:val="16"/>
          <w:szCs w:val="16"/>
        </w:rPr>
        <w:t>This heightened scrutiny is to ensure a proper employer-employee relationship exists, especially when the H-1B employee is placed at a third-party site.</w:t>
      </w:r>
      <w:r w:rsidRPr="00361692">
        <w:t xml:space="preserve"> </w:t>
      </w:r>
      <w:r w:rsidRPr="00093F6D">
        <w:rPr>
          <w:rStyle w:val="StyleUnderline"/>
        </w:rPr>
        <w:t xml:space="preserve">The administration also rescinded a policy that allowed for minimal review in cases where previous nonimmigrant visa recipients were extending or renewing a visa. </w:t>
      </w:r>
      <w:r w:rsidRPr="00361692">
        <w:t xml:space="preserve">While </w:t>
      </w:r>
      <w:r w:rsidRPr="00093F6D">
        <w:rPr>
          <w:rStyle w:val="StyleUnderline"/>
        </w:rPr>
        <w:t xml:space="preserve">the government has yet to release data on H-1B adjudications since the start of the Trump administration, reports have indicated rising levels of denials and challenges, or “requests for evidence” </w:t>
      </w:r>
      <w:r w:rsidRPr="00361692">
        <w:t xml:space="preserve">(RFEs). </w:t>
      </w:r>
      <w:r w:rsidRPr="00093F6D">
        <w:rPr>
          <w:rStyle w:val="StyleUnderline"/>
        </w:rPr>
        <w:t>Between January 1 and August 31, 2017,</w:t>
      </w:r>
      <w:r w:rsidRPr="00361692">
        <w:t xml:space="preserve"> </w:t>
      </w:r>
      <w:r w:rsidRPr="00093F6D">
        <w:rPr>
          <w:rStyle w:val="StyleUnderline"/>
        </w:rPr>
        <w:t>the number of RFEs in H-1B cases increased</w:t>
      </w:r>
      <w:r w:rsidRPr="00361692">
        <w:t xml:space="preserve"> </w:t>
      </w:r>
      <w:r w:rsidRPr="00093F6D">
        <w:rPr>
          <w:rStyle w:val="Emphasis"/>
        </w:rPr>
        <w:t>by 45 percent</w:t>
      </w:r>
      <w:r w:rsidRPr="00361692">
        <w:t xml:space="preserve">, while </w:t>
      </w:r>
      <w:r w:rsidRPr="00093F6D">
        <w:rPr>
          <w:rStyle w:val="StyleUnderline"/>
        </w:rPr>
        <w:t>total H-1B petitions rose by less than</w:t>
      </w:r>
      <w:r w:rsidRPr="00361692">
        <w:t xml:space="preserve"> </w:t>
      </w:r>
      <w:r w:rsidRPr="00093F6D">
        <w:rPr>
          <w:rStyle w:val="Emphasis"/>
        </w:rPr>
        <w:t>3 percent</w:t>
      </w:r>
      <w:r w:rsidRPr="00361692">
        <w:t xml:space="preserve"> in the same period. </w:t>
      </w:r>
      <w:r w:rsidRPr="00F461CE">
        <w:rPr>
          <w:rStyle w:val="StyleUnderline"/>
        </w:rPr>
        <w:t xml:space="preserve">As a result of the greater scrutiny and rescission of the deference policy, individuals on their </w:t>
      </w:r>
      <w:r w:rsidRPr="00F461CE">
        <w:rPr>
          <w:rStyle w:val="Emphasis"/>
        </w:rPr>
        <w:t>third or fourth H-1B</w:t>
      </w:r>
      <w:r w:rsidRPr="00F461CE">
        <w:rPr>
          <w:rStyle w:val="StyleUnderline"/>
        </w:rPr>
        <w:t xml:space="preserve"> </w:t>
      </w:r>
      <w:r w:rsidRPr="00F461CE">
        <w:rPr>
          <w:rStyle w:val="Emphasis"/>
        </w:rPr>
        <w:t>renewals are now being denied</w:t>
      </w:r>
      <w:r w:rsidRPr="00F461CE">
        <w:rPr>
          <w:rStyle w:val="StyleUnderline"/>
        </w:rPr>
        <w:t>, leaving them to face the choice of either immediately leaving the country or overstaying their authorized status.</w:t>
      </w:r>
      <w:r>
        <w:t xml:space="preserve"> </w:t>
      </w:r>
      <w:r w:rsidRPr="00F461CE">
        <w:rPr>
          <w:rStyle w:val="StyleUnderline"/>
        </w:rPr>
        <w:t>The administration also indicated that it intends to propose regulatory changes in the H-1B program, including</w:t>
      </w:r>
      <w:r w:rsidRPr="00361692">
        <w:t>:</w:t>
      </w:r>
      <w:r>
        <w:t xml:space="preserve"> </w:t>
      </w:r>
      <w:r w:rsidRPr="00F461CE">
        <w:rPr>
          <w:rStyle w:val="StyleUnderline"/>
        </w:rPr>
        <w:t>Modifying the selection process for applications subject to the H-1B visa cap to</w:t>
      </w:r>
      <w:r w:rsidRPr="00361692">
        <w:t xml:space="preserve"> choose the </w:t>
      </w:r>
      <w:r w:rsidRPr="00F461CE">
        <w:rPr>
          <w:rStyle w:val="StyleUnderline"/>
        </w:rPr>
        <w:t>most skilled and/or highest-paid individuals.</w:t>
      </w:r>
      <w:r w:rsidRPr="00361692">
        <w:t xml:space="preserve"> </w:t>
      </w:r>
      <w:r w:rsidRPr="00F461CE">
        <w:rPr>
          <w:rStyle w:val="StyleUnderline"/>
        </w:rPr>
        <w:t>Redefining “specialty occupation</w:t>
      </w:r>
      <w:r w:rsidRPr="00361692">
        <w:t xml:space="preserve">” to restrict the number of people who qualify. </w:t>
      </w:r>
      <w:r w:rsidRPr="00F461CE">
        <w:rPr>
          <w:rStyle w:val="StyleUnderline"/>
        </w:rPr>
        <w:t>Redefining “employment” and “employer-employee relationship,”</w:t>
      </w:r>
      <w:r w:rsidRPr="00361692">
        <w:t xml:space="preserve"> again </w:t>
      </w:r>
      <w:r w:rsidRPr="00F461CE">
        <w:rPr>
          <w:rStyle w:val="StyleUnderline"/>
        </w:rPr>
        <w:t>to limit the number of people who qualify.</w:t>
      </w:r>
      <w:r w:rsidRPr="00361692">
        <w:t xml:space="preserve"> Adding </w:t>
      </w:r>
      <w:r w:rsidRPr="00F461CE">
        <w:rPr>
          <w:rStyle w:val="StyleUnderline"/>
        </w:rPr>
        <w:t>additional requirements</w:t>
      </w:r>
      <w:r w:rsidRPr="00361692">
        <w:t xml:space="preserve"> </w:t>
      </w:r>
      <w:r w:rsidRPr="00F461CE">
        <w:rPr>
          <w:rStyle w:val="StyleUnderline"/>
        </w:rPr>
        <w:t>to ensure employers pay appropriate wages to H-1B visa holders</w:t>
      </w:r>
      <w:r w:rsidRPr="00361692">
        <w:t xml:space="preserve">. Establishing an </w:t>
      </w:r>
      <w:r w:rsidRPr="00F461CE">
        <w:rPr>
          <w:rStyle w:val="StyleUnderline"/>
        </w:rPr>
        <w:t>electronic registration program for employers filing for H-1B visas that are subject to the “H-1B cap.”</w:t>
      </w:r>
      <w:r w:rsidRPr="00361692">
        <w:t xml:space="preserve"> The administration has also indicated it intends in June to </w:t>
      </w:r>
      <w:r w:rsidRPr="00F461CE">
        <w:rPr>
          <w:rStyle w:val="Emphasis"/>
        </w:rPr>
        <w:t>end an Obama-era policy allowing spouses of some H-1B visa holders to apply for work authorization</w:t>
      </w:r>
      <w:r w:rsidRPr="00361692">
        <w:t xml:space="preserve">. Under the policy, from May 2015 through June 2017 </w:t>
      </w:r>
      <w:r w:rsidRPr="00F461CE">
        <w:rPr>
          <w:rStyle w:val="StyleUnderline"/>
        </w:rPr>
        <w:t>more than 71,000 spouses (H-4 visa holders) were granted work authorization</w:t>
      </w:r>
      <w:r w:rsidRPr="00361692">
        <w:t xml:space="preserve">. Of these, </w:t>
      </w:r>
      <w:r w:rsidRPr="00F461CE">
        <w:rPr>
          <w:rStyle w:val="StyleUnderline"/>
        </w:rPr>
        <w:t>94 percent were female and 93 percent were Indian nationals</w:t>
      </w:r>
      <w:r w:rsidRPr="00361692">
        <w:t xml:space="preserve">. If the </w:t>
      </w:r>
      <w:r w:rsidRPr="00F461CE">
        <w:rPr>
          <w:rStyle w:val="StyleUnderline"/>
        </w:rPr>
        <w:t>policy is rescinded, many H-4 visa holders—who may spend decades in the United States while waiting for their spouses’ backlogged employment-based green cards—will not be able to lawfully work</w:t>
      </w:r>
      <w:r w:rsidRPr="00361692">
        <w:t>.</w:t>
      </w:r>
      <w:r>
        <w:t xml:space="preserve"> </w:t>
      </w:r>
      <w:r w:rsidRPr="00F461CE">
        <w:rPr>
          <w:rStyle w:val="StyleUnderline"/>
        </w:rPr>
        <w:t>The administration has yet to officially unveil an expected policy designed to keep people at risk of becoming public charges out of the country</w:t>
      </w:r>
      <w:r w:rsidRPr="00361692">
        <w:t xml:space="preserve">. However, </w:t>
      </w:r>
      <w:r w:rsidRPr="00F461CE">
        <w:rPr>
          <w:rStyle w:val="Emphasis"/>
        </w:rPr>
        <w:t>changes seem imminent</w:t>
      </w:r>
      <w:r w:rsidRPr="00361692">
        <w:t xml:space="preserve">. </w:t>
      </w:r>
      <w:r w:rsidRPr="00F461CE">
        <w:rPr>
          <w:sz w:val="16"/>
          <w:szCs w:val="16"/>
        </w:rPr>
        <w:t xml:space="preserve">Two leaked draft documents—an executive order and a proposed regulation—outline substantive revisions. The policy could effectively reduce green-card grants for low-income individuals and make permanent residents more vulnerable to deportation. </w:t>
      </w:r>
      <w:r w:rsidRPr="00F461CE">
        <w:rPr>
          <w:rStyle w:val="StyleUnderline"/>
        </w:rPr>
        <w:t>The proposed change would tap into a statutory provision allowing the government to exclude individuals from the country due to their risk of becoming a drain on public coffers, and to deport noncitizens for doing so.</w:t>
      </w:r>
      <w:r w:rsidRPr="00361692">
        <w:t xml:space="preserve"> </w:t>
      </w:r>
      <w:r w:rsidRPr="00F461CE">
        <w:rPr>
          <w:sz w:val="18"/>
          <w:szCs w:val="18"/>
        </w:rPr>
        <w:t>The provision dates to the 1882 Immigration Act, under which the entry by anyone deemed a “convict, lunatic, idiot, or person unable to take care of himself or herself without becoming a public charge” was prohibited. This exclusion ground was used extensively under the nativist Immigration Acts of 1917 and 1918, and the repatriation of Mexican nationals during the Great Depression. During that time, officials stamped the exit documents of those deported with “county charities,” excluding them from re-entry. However, after 1965, application of the public charge restriction fell significantly.</w:t>
      </w:r>
    </w:p>
    <w:p w14:paraId="3B22C423" w14:textId="77777777" w:rsidR="00361692" w:rsidRDefault="00361692" w:rsidP="00361692">
      <w:r w:rsidRPr="00E418FE">
        <w:rPr>
          <w:rStyle w:val="StyleUnderline"/>
        </w:rPr>
        <w:t>If the draft executive order, leaked in January 2017, takes effect as written, immigrants’ sponsors would have to reimburse the government if the immigrant receives certain benefits.</w:t>
      </w:r>
      <w:r w:rsidRPr="00361692">
        <w:t xml:space="preserve"> It also indicated a potential expansion of the situations under which </w:t>
      </w:r>
      <w:r w:rsidRPr="00E418FE">
        <w:rPr>
          <w:rStyle w:val="Emphasis"/>
        </w:rPr>
        <w:t>public benefit use would be grounds for deporting legal immigrants</w:t>
      </w:r>
      <w:r w:rsidRPr="00361692">
        <w:t xml:space="preserve">. </w:t>
      </w:r>
      <w:r w:rsidRPr="00E418FE">
        <w:rPr>
          <w:rStyle w:val="StyleUnderline"/>
        </w:rPr>
        <w:t>The draft regulation, leaked in January 2018, would expand the situations under which individuals would be denied visas or admission on public charge grounds</w:t>
      </w:r>
      <w:r w:rsidRPr="00361692">
        <w:t>.</w:t>
      </w:r>
      <w:r>
        <w:t xml:space="preserve"> </w:t>
      </w:r>
      <w:r w:rsidRPr="00E418FE">
        <w:rPr>
          <w:sz w:val="18"/>
          <w:szCs w:val="18"/>
        </w:rPr>
        <w:t>The administration may also be prioritizing stripping certain naturalized immigrants of their U.S. citizenship. Under the Immigration and Nationality Act, citizens may be “denaturalized” if naturalization was procured illegally or through misrepresentation. On January 5, 2018, on USCIS’s motion, a U.S. district judge revoked the naturalization of a former Indian national who had used a false name to become a lawful permanent resident and subsequently acquire U.S. citizenship.</w:t>
      </w:r>
      <w:r w:rsidRPr="00361692">
        <w:t xml:space="preserve"> </w:t>
      </w:r>
      <w:r w:rsidRPr="00E418FE">
        <w:rPr>
          <w:rStyle w:val="StyleUnderline"/>
        </w:rPr>
        <w:t>This is the first denaturalization to result from a group of possible fraud cases USCIS referred to the Justice Department for prosecution, as part of an ongoing initiative called Operation Janus</w:t>
      </w:r>
      <w:r w:rsidRPr="00361692">
        <w:t>.</w:t>
      </w:r>
      <w:r>
        <w:t xml:space="preserve"> </w:t>
      </w:r>
      <w:r w:rsidRPr="00E418FE">
        <w:rPr>
          <w:sz w:val="18"/>
          <w:szCs w:val="18"/>
        </w:rPr>
        <w:t>Operation Janus was launched a decade ago and identifies cases in which fingerprint records are missing from the centralized DHS database. Some of these individuals had criminal records or had been ordered removed under other identities.</w:t>
      </w:r>
      <w:r w:rsidRPr="00361692">
        <w:t xml:space="preserve"> However, by March 2015 the </w:t>
      </w:r>
      <w:r w:rsidRPr="00E418FE">
        <w:rPr>
          <w:rStyle w:val="StyleUnderline"/>
        </w:rPr>
        <w:t>Justice Department had accepted just two cases for prosecution and had declined</w:t>
      </w:r>
      <w:r w:rsidRPr="00361692">
        <w:t xml:space="preserve"> 26</w:t>
      </w:r>
      <w:r w:rsidRPr="00E418FE">
        <w:rPr>
          <w:rStyle w:val="StyleUnderline"/>
        </w:rPr>
        <w:t xml:space="preserve">. The Trump administration appears to be ratcheting up the initiative, planning to refer </w:t>
      </w:r>
      <w:r w:rsidRPr="00E418FE">
        <w:rPr>
          <w:rStyle w:val="Emphasis"/>
        </w:rPr>
        <w:t>1,600 cases</w:t>
      </w:r>
      <w:r w:rsidRPr="00E418FE">
        <w:rPr>
          <w:rStyle w:val="StyleUnderline"/>
        </w:rPr>
        <w:t xml:space="preserve"> to the Justice Department for prosecution.</w:t>
      </w:r>
      <w:r w:rsidRPr="00361692">
        <w:t xml:space="preserve"> Recent press reports suggest the Justice Department may list </w:t>
      </w:r>
      <w:r w:rsidRPr="00E418FE">
        <w:rPr>
          <w:rStyle w:val="StyleUnderline"/>
        </w:rPr>
        <w:t>denaturalization among its top priorities for its five-year plan</w:t>
      </w:r>
      <w:r w:rsidRPr="00361692">
        <w:t>.</w:t>
      </w:r>
    </w:p>
    <w:p w14:paraId="3FCB436A" w14:textId="5F186E38" w:rsidR="001863C9" w:rsidRDefault="001863C9" w:rsidP="001863C9">
      <w:pPr>
        <w:pStyle w:val="Heading4"/>
      </w:pPr>
      <w:r>
        <w:t xml:space="preserve">Trump has agency action– distorts law </w:t>
      </w:r>
    </w:p>
    <w:p w14:paraId="73E60508" w14:textId="77777777" w:rsidR="001863C9" w:rsidRPr="001863C9" w:rsidRDefault="001863C9" w:rsidP="001863C9">
      <w:r w:rsidRPr="001863C9">
        <w:rPr>
          <w:b/>
          <w:sz w:val="24"/>
        </w:rPr>
        <w:t>Jordan 17</w:t>
      </w:r>
      <w:r w:rsidRPr="001863C9">
        <w:t xml:space="preserve"> </w:t>
      </w:r>
      <w:r>
        <w:t>{</w:t>
      </w:r>
      <w:r w:rsidRPr="001863C9">
        <w:t>Miriam Jordan is a national immigration correspondent. She reports from a grassroots perspective on the impact of immigration policy on people in the country legally and illegally; on the labor market and on demographics. Since joining The Times, she has sought to enlighten readers about visas known by esoteric acronyms, such as H-1B and H-2A, as well as programs known as DACA and TPS, and by profiling the lives of immigrant workers., 12-20-2017, "Without New Laws or Walls, Trump Presses the Brake on Legal Immigration,</w:t>
      </w:r>
      <w:proofErr w:type="gramStart"/>
      <w:r w:rsidRPr="001863C9">
        <w:t>"  https://www.nytimes.com/2017/12/20/us/trump-immigration-slowdown.html</w:t>
      </w:r>
      <w:proofErr w:type="gramEnd"/>
      <w:r>
        <w:t>}</w:t>
      </w:r>
    </w:p>
    <w:p w14:paraId="5A5C07B4" w14:textId="0C2547E0" w:rsidR="001863C9" w:rsidRPr="004362CE" w:rsidRDefault="0056531A" w:rsidP="0056531A">
      <w:pPr>
        <w:rPr>
          <w:sz w:val="16"/>
          <w:szCs w:val="16"/>
        </w:rPr>
      </w:pPr>
      <w:r w:rsidRPr="0056531A">
        <w:rPr>
          <w:rStyle w:val="StyleUnderline"/>
        </w:rPr>
        <w:t xml:space="preserve">The Trump administration has pursued its immigration agenda loudly and noticeably, </w:t>
      </w:r>
      <w:hyperlink r:id="rId9" w:tgtFrame="_blank" w:history="1">
        <w:r w:rsidRPr="0056531A">
          <w:rPr>
            <w:rStyle w:val="StyleUnderline"/>
          </w:rPr>
          <w:t>ramping up arrests</w:t>
        </w:r>
      </w:hyperlink>
      <w:r w:rsidRPr="0056531A">
        <w:rPr>
          <w:rStyle w:val="StyleUnderline"/>
        </w:rPr>
        <w:t xml:space="preserve"> of undocumented immigrants, </w:t>
      </w:r>
      <w:hyperlink r:id="rId10" w:tgtFrame="_blank" w:history="1">
        <w:r w:rsidRPr="0056531A">
          <w:rPr>
            <w:rStyle w:val="StyleUnderline"/>
          </w:rPr>
          <w:t>barring most travel</w:t>
        </w:r>
      </w:hyperlink>
      <w:r w:rsidRPr="0056531A">
        <w:rPr>
          <w:rStyle w:val="StyleUnderline"/>
        </w:rPr>
        <w:t xml:space="preserve"> from several majority-Muslim countries and pressing the case for </w:t>
      </w:r>
      <w:hyperlink r:id="rId11" w:tgtFrame="_blank" w:history="1">
        <w:r w:rsidRPr="0056531A">
          <w:rPr>
            <w:rStyle w:val="StyleUnderline"/>
          </w:rPr>
          <w:t>a border wall</w:t>
        </w:r>
      </w:hyperlink>
      <w:r w:rsidRPr="0056531A">
        <w:rPr>
          <w:rStyle w:val="StyleUnderline"/>
        </w:rPr>
        <w:t>.</w:t>
      </w:r>
      <w:r>
        <w:t xml:space="preserve"> </w:t>
      </w:r>
      <w:r w:rsidR="001863C9" w:rsidRPr="0056531A">
        <w:rPr>
          <w:rStyle w:val="StyleUnderline"/>
        </w:rPr>
        <w:t xml:space="preserve">But it has also quietly, and with much less resistance, slowed many forms of legal immigration without the need for Congress to rescind a single visa program enshrined in the law. </w:t>
      </w:r>
      <w:r w:rsidR="001863C9" w:rsidRPr="001863C9">
        <w:t>Immigration and State Department officials are m</w:t>
      </w:r>
      <w:r w:rsidR="001863C9" w:rsidRPr="0056531A">
        <w:rPr>
          <w:rStyle w:val="StyleUnderline"/>
        </w:rPr>
        <w:t>ore closely scrutinizing, and have started more frequently denying, visas for people seeking to visit the United States on business, as well as for those recruited by American companies, according to lawyers representing visa seekers.</w:t>
      </w:r>
      <w:r w:rsidR="001863C9" w:rsidRPr="001863C9">
        <w:t xml:space="preserve"> Foreigners already in the United States whose employers wish to extend their stays are also facing new hurdles.</w:t>
      </w:r>
      <w:r w:rsidR="001863C9">
        <w:t xml:space="preserve"> </w:t>
      </w:r>
      <w:r w:rsidR="001863C9" w:rsidRPr="001863C9">
        <w:t xml:space="preserve">“I call this the real wall,” said Anastasia </w:t>
      </w:r>
      <w:proofErr w:type="spellStart"/>
      <w:r w:rsidR="001863C9" w:rsidRPr="001863C9">
        <w:t>Tonello</w:t>
      </w:r>
      <w:proofErr w:type="spellEnd"/>
      <w:r w:rsidR="001863C9" w:rsidRPr="001863C9">
        <w:t>, the president-elect of the</w:t>
      </w:r>
      <w:r w:rsidR="001863C9">
        <w:t xml:space="preserve"> </w:t>
      </w:r>
      <w:hyperlink r:id="rId12" w:tgtFrame="_blank" w:history="1">
        <w:r w:rsidR="001863C9" w:rsidRPr="001863C9">
          <w:t>American Immigration Lawyers Association</w:t>
        </w:r>
      </w:hyperlink>
      <w:r w:rsidR="001863C9" w:rsidRPr="001863C9">
        <w:t>. “</w:t>
      </w:r>
      <w:r w:rsidR="001863C9" w:rsidRPr="0056531A">
        <w:rPr>
          <w:rStyle w:val="Emphasis"/>
        </w:rPr>
        <w:t>The wall is being built.”</w:t>
      </w:r>
      <w:r w:rsidR="001863C9">
        <w:t xml:space="preserve"> </w:t>
      </w:r>
      <w:r w:rsidR="001863C9" w:rsidRPr="001863C9">
        <w:t xml:space="preserve">The changes show how </w:t>
      </w:r>
      <w:r w:rsidR="001863C9" w:rsidRPr="0056531A">
        <w:rPr>
          <w:rStyle w:val="StyleUnderline"/>
        </w:rPr>
        <w:t>the Trump administration has managed to carry out the least attention-grabbing, but perhaps farthest-reaching, portion of the president’s immigration plans:</w:t>
      </w:r>
      <w:r w:rsidR="001863C9" w:rsidRPr="0056531A">
        <w:rPr>
          <w:rStyle w:val="Emphasis"/>
        </w:rPr>
        <w:t xml:space="preserve"> cutting the number of people entering the United States each year as temporary workers or permanent residents. </w:t>
      </w:r>
      <w:r w:rsidR="001863C9" w:rsidRPr="0056531A">
        <w:rPr>
          <w:rStyle w:val="StyleUnderline"/>
        </w:rPr>
        <w:t>The administration has put into practice the philosophy President Trump laid out in a pair of executive orders billed as protecting the nation from terrorism and its workers from foreign competition.</w:t>
      </w:r>
      <w:r w:rsidR="001863C9">
        <w:t xml:space="preserve"> </w:t>
      </w:r>
      <w:r w:rsidR="001863C9" w:rsidRPr="001863C9">
        <w:t xml:space="preserve">One of them, the “Buy American, Hire American” order, singles out the H-1B visa program for skilled workers who otherwise would not be allowed into the country. </w:t>
      </w:r>
      <w:r w:rsidR="001863C9" w:rsidRPr="0056531A">
        <w:rPr>
          <w:rStyle w:val="StyleUnderline"/>
        </w:rPr>
        <w:t>Hailed by proponents as vital to American innovation, H-1Bs have also been derided as a way to displace United States workers with cheaper foreign labor</w:t>
      </w:r>
      <w:r w:rsidR="001863C9" w:rsidRPr="001863C9">
        <w:t xml:space="preserve">; </w:t>
      </w:r>
      <w:r w:rsidR="001863C9" w:rsidRPr="0056531A">
        <w:rPr>
          <w:sz w:val="16"/>
          <w:szCs w:val="16"/>
        </w:rPr>
        <w:t xml:space="preserve">in one highly publicized case, some </w:t>
      </w:r>
      <w:hyperlink r:id="rId13" w:tgtFrame="_blank" w:history="1">
        <w:r w:rsidR="001863C9" w:rsidRPr="0056531A">
          <w:rPr>
            <w:sz w:val="16"/>
            <w:szCs w:val="16"/>
          </w:rPr>
          <w:t>Disney employees were told</w:t>
        </w:r>
      </w:hyperlink>
      <w:r w:rsidR="001863C9" w:rsidRPr="0056531A">
        <w:rPr>
          <w:sz w:val="16"/>
          <w:szCs w:val="16"/>
        </w:rPr>
        <w:t xml:space="preserve"> to train their foreign replacements if they wanted severance payments. Each year, 85,000 H-1Bs, which are valid for three to six years, are available to companies, according to a ceiling set by Congress. Demand </w:t>
      </w:r>
      <w:hyperlink r:id="rId14" w:tgtFrame="_blank" w:history="1">
        <w:r w:rsidR="001863C9" w:rsidRPr="0056531A">
          <w:rPr>
            <w:sz w:val="16"/>
            <w:szCs w:val="16"/>
          </w:rPr>
          <w:t>far outstrips supply</w:t>
        </w:r>
      </w:hyperlink>
      <w:r w:rsidR="001863C9" w:rsidRPr="0056531A">
        <w:rPr>
          <w:sz w:val="16"/>
          <w:szCs w:val="16"/>
        </w:rPr>
        <w:t xml:space="preserve"> when the economy is healthy, prompting the government to hold a lottery. </w:t>
      </w:r>
      <w:r w:rsidR="001863C9" w:rsidRPr="0056531A">
        <w:rPr>
          <w:rStyle w:val="StyleUnderline"/>
        </w:rPr>
        <w:t>But now even applicants lucky enough to be chosen are drawing more scrutiny. Officials are asking for extra details about applicants’ education and work history, the position to be filled and the employer, requiring the company to amass many additional documents, which can postpone a decision by several months</w:t>
      </w:r>
      <w:r w:rsidR="001863C9" w:rsidRPr="001863C9">
        <w:t>.</w:t>
      </w:r>
      <w:r w:rsidR="001863C9">
        <w:t xml:space="preserve"> </w:t>
      </w:r>
      <w:r w:rsidR="001863C9" w:rsidRPr="0056531A">
        <w:rPr>
          <w:rStyle w:val="StyleUnderline"/>
        </w:rPr>
        <w:t>For H-1Bs, the number of such “requests for evidence” from January to August this year jumped 44 percent compared with the same period last year, according to the most recent data from United States Citizenship and Immigration Services.</w:t>
      </w:r>
      <w:r w:rsidR="001863C9">
        <w:t xml:space="preserve"> </w:t>
      </w:r>
      <w:r w:rsidR="001863C9" w:rsidRPr="001863C9">
        <w:t xml:space="preserve">So far, the government is still greenlighting most H-1B applications that survive the lottery, but </w:t>
      </w:r>
      <w:r w:rsidR="001863C9" w:rsidRPr="0056531A">
        <w:rPr>
          <w:rStyle w:val="Emphasis"/>
        </w:rPr>
        <w:t>the approval rate is inching down</w:t>
      </w:r>
      <w:r w:rsidR="001863C9" w:rsidRPr="001863C9">
        <w:t>.</w:t>
      </w:r>
      <w:r w:rsidR="001863C9">
        <w:t xml:space="preserve"> </w:t>
      </w:r>
      <w:r w:rsidR="001863C9" w:rsidRPr="001863C9">
        <w:t xml:space="preserve">For the first two months of this fiscal year, October and November, 86 percent and </w:t>
      </w:r>
      <w:r w:rsidR="001863C9" w:rsidRPr="0056531A">
        <w:rPr>
          <w:rStyle w:val="StyleUnderline"/>
        </w:rPr>
        <w:t>82 percent</w:t>
      </w:r>
      <w:r w:rsidR="001863C9" w:rsidRPr="001863C9">
        <w:t xml:space="preserve"> of H-1B applications were approved. That </w:t>
      </w:r>
      <w:r w:rsidR="001863C9" w:rsidRPr="0056531A">
        <w:rPr>
          <w:rStyle w:val="StyleUnderline"/>
        </w:rPr>
        <w:t>compares with 93 percent and 92 percent for the same months last year</w:t>
      </w:r>
      <w:r w:rsidR="001863C9" w:rsidRPr="001863C9">
        <w:t xml:space="preserve">. </w:t>
      </w:r>
      <w:r w:rsidR="001863C9" w:rsidRPr="0056531A">
        <w:rPr>
          <w:rStyle w:val="Emphasis"/>
        </w:rPr>
        <w:t>The data does not reflect companies that give up after receiving requests for more evidence</w:t>
      </w:r>
      <w:r w:rsidR="001863C9" w:rsidRPr="001863C9">
        <w:t>.</w:t>
      </w:r>
      <w:r w:rsidR="001863C9">
        <w:t xml:space="preserve"> </w:t>
      </w:r>
      <w:r w:rsidR="001863C9" w:rsidRPr="004362CE">
        <w:rPr>
          <w:rStyle w:val="StyleUnderline"/>
        </w:rPr>
        <w:t xml:space="preserve">Once a company has spent thousands of dollars in legal fees to petition for a worker, </w:t>
      </w:r>
      <w:r w:rsidR="001863C9" w:rsidRPr="001863C9">
        <w:t>“there is huge discouragement after an R.F.E. is issued,” said Roxanne Levine, an immigration lawyer in New York</w:t>
      </w:r>
      <w:r w:rsidR="001863C9" w:rsidRPr="004362CE">
        <w:rPr>
          <w:rStyle w:val="StyleUnderline"/>
        </w:rPr>
        <w:t>, “because of the massive extra time, effort and money required to respond</w:t>
      </w:r>
      <w:r w:rsidR="001863C9" w:rsidRPr="001863C9">
        <w:t>.”</w:t>
      </w:r>
      <w:r w:rsidR="001863C9">
        <w:t xml:space="preserve"> </w:t>
      </w:r>
      <w:r w:rsidR="001863C9" w:rsidRPr="001863C9">
        <w:t>L</w:t>
      </w:r>
      <w:r w:rsidR="001863C9" w:rsidRPr="004362CE">
        <w:rPr>
          <w:sz w:val="12"/>
          <w:szCs w:val="12"/>
        </w:rPr>
        <w:t xml:space="preserve">. Francis </w:t>
      </w:r>
      <w:proofErr w:type="spellStart"/>
      <w:r w:rsidR="001863C9" w:rsidRPr="004362CE">
        <w:rPr>
          <w:sz w:val="12"/>
          <w:szCs w:val="12"/>
        </w:rPr>
        <w:t>Cissna</w:t>
      </w:r>
      <w:proofErr w:type="spellEnd"/>
      <w:r w:rsidR="001863C9" w:rsidRPr="004362CE">
        <w:rPr>
          <w:sz w:val="12"/>
          <w:szCs w:val="12"/>
        </w:rPr>
        <w:t xml:space="preserve">, the immigration agency’s new director, said in an interview that if there are more requests for evidence, “that is perfectly rational and perfectly appropriate.” “We are looking at the entire program to ensure the entire thing is administered well and in conformity with congressional intent,” he said. He recently met with a group of displaced American workers in Florida, including some laid off by Disney. The meeting was arranged by Sara Blackwell, an employment lawyer who leads a group called </w:t>
      </w:r>
      <w:hyperlink r:id="rId15" w:tgtFrame="_blank" w:history="1">
        <w:r w:rsidR="001863C9" w:rsidRPr="004362CE">
          <w:rPr>
            <w:sz w:val="12"/>
            <w:szCs w:val="12"/>
          </w:rPr>
          <w:t>Protect U.S. Workers</w:t>
        </w:r>
      </w:hyperlink>
      <w:r w:rsidR="001863C9" w:rsidRPr="004362CE">
        <w:rPr>
          <w:sz w:val="12"/>
          <w:szCs w:val="12"/>
        </w:rPr>
        <w:t>. “The administration has done much more for American workers, but I hope to see much more soon,” Ms. Blackwell said. Immigration lawyers and companies seeking the visas say that some of the decisions appear arbitrary.</w:t>
      </w:r>
      <w:r w:rsidR="001863C9">
        <w:t xml:space="preserve"> </w:t>
      </w:r>
      <w:r w:rsidR="001863C9" w:rsidRPr="004362CE">
        <w:rPr>
          <w:rStyle w:val="StyleUnderline"/>
        </w:rPr>
        <w:t>After responding to requests for evidence, a con</w:t>
      </w:r>
      <w:bookmarkStart w:id="0" w:name="_GoBack"/>
      <w:bookmarkEnd w:id="0"/>
      <w:r w:rsidR="001863C9" w:rsidRPr="004362CE">
        <w:rPr>
          <w:rStyle w:val="StyleUnderline"/>
        </w:rPr>
        <w:t>sulting firm that applied for an H-1B for an energy expert from Britain received a denial stating that the skills for the position “do not appear to be of such complexity, uniqueness or specialization as to require the attainment of a bachelor’s degree,” a prerequisite for the visa.</w:t>
      </w:r>
      <w:r w:rsidR="001863C9">
        <w:t xml:space="preserve"> </w:t>
      </w:r>
      <w:r w:rsidR="001863C9" w:rsidRPr="001863C9">
        <w:t>Kristen Albertson, the operations manager at the firm</w:t>
      </w:r>
      <w:r w:rsidR="001863C9" w:rsidRPr="004362CE">
        <w:rPr>
          <w:rStyle w:val="StyleUnderline"/>
        </w:rPr>
        <w:t>, called the outcome “egregious</w:t>
      </w:r>
      <w:r w:rsidR="001863C9" w:rsidRPr="001863C9">
        <w:t>.”</w:t>
      </w:r>
      <w:r w:rsidR="001863C9">
        <w:t xml:space="preserve"> </w:t>
      </w:r>
      <w:r w:rsidR="001863C9" w:rsidRPr="001863C9">
        <w:t>“</w:t>
      </w:r>
      <w:r w:rsidR="001863C9" w:rsidRPr="004362CE">
        <w:rPr>
          <w:sz w:val="18"/>
          <w:szCs w:val="18"/>
        </w:rPr>
        <w:t>We apply only when it’s a strong case and essential to our business,” she said of the applicant, who is a graduate of the University of Chicago.</w:t>
      </w:r>
      <w:r w:rsidR="001863C9">
        <w:t xml:space="preserve"> </w:t>
      </w:r>
      <w:r w:rsidR="001863C9" w:rsidRPr="004362CE">
        <w:rPr>
          <w:rStyle w:val="StyleUnderline"/>
        </w:rPr>
        <w:t>An H-1B visa for an Indian scientist recruited by the Cleveland Clinic for his expertise in cellular biology is stuck in “administrative processing” in New Delhi, meaning it is undergoing further review that could stretch into months. “His team’s projects are now on hold due to the delay</w:t>
      </w:r>
      <w:r w:rsidR="001863C9" w:rsidRPr="001863C9">
        <w:t>,” said Janice Bianco, an official at the Cleveland Clinic who handles applications for foreigners.</w:t>
      </w:r>
      <w:r w:rsidR="001863C9">
        <w:t xml:space="preserve"> </w:t>
      </w:r>
      <w:r w:rsidR="001863C9" w:rsidRPr="004362CE">
        <w:rPr>
          <w:rStyle w:val="StyleUnderline"/>
        </w:rPr>
        <w:t xml:space="preserve">She said a visa for a pediatric geneticist hired in the spring took </w:t>
      </w:r>
      <w:r w:rsidR="001863C9" w:rsidRPr="004362CE">
        <w:rPr>
          <w:rStyle w:val="Emphasis"/>
        </w:rPr>
        <w:t>three months</w:t>
      </w:r>
      <w:r w:rsidR="001863C9" w:rsidRPr="004362CE">
        <w:rPr>
          <w:rStyle w:val="StyleUnderline"/>
        </w:rPr>
        <w:t xml:space="preserve"> to be issued — in the past, it would have taken about </w:t>
      </w:r>
      <w:r w:rsidR="001863C9" w:rsidRPr="004362CE">
        <w:rPr>
          <w:rStyle w:val="Emphasis"/>
        </w:rPr>
        <w:t>three weeks</w:t>
      </w:r>
      <w:r w:rsidR="001863C9" w:rsidRPr="004362CE">
        <w:rPr>
          <w:rStyle w:val="StyleUnderline"/>
        </w:rPr>
        <w:t xml:space="preserve"> — forcing the hospital to reroute some patients to other facilities</w:t>
      </w:r>
      <w:r w:rsidR="001863C9" w:rsidRPr="001863C9">
        <w:t>.</w:t>
      </w:r>
      <w:r w:rsidR="001863C9">
        <w:t xml:space="preserve"> </w:t>
      </w:r>
      <w:r w:rsidR="001863C9" w:rsidRPr="001863C9">
        <w:t>The State Department, which has handled the Cleveland Clinic visa requests, said in a statement that “</w:t>
      </w:r>
      <w:r w:rsidR="001863C9" w:rsidRPr="004362CE">
        <w:rPr>
          <w:rStyle w:val="StyleUnderline"/>
        </w:rPr>
        <w:t>consular officers have the discretion to request additional screening in any case.”</w:t>
      </w:r>
      <w:r w:rsidR="001863C9">
        <w:t xml:space="preserve"> </w:t>
      </w:r>
      <w:r w:rsidR="001863C9" w:rsidRPr="004362CE">
        <w:rPr>
          <w:sz w:val="18"/>
          <w:szCs w:val="18"/>
        </w:rPr>
        <w:t xml:space="preserve">Other types of visas are also tougher to get now. During trips to Silicon Valley, Vladimir </w:t>
      </w:r>
      <w:proofErr w:type="spellStart"/>
      <w:r w:rsidR="001863C9" w:rsidRPr="004362CE">
        <w:rPr>
          <w:sz w:val="18"/>
          <w:szCs w:val="18"/>
        </w:rPr>
        <w:t>Eremeev</w:t>
      </w:r>
      <w:proofErr w:type="spellEnd"/>
      <w:r w:rsidR="001863C9" w:rsidRPr="004362CE">
        <w:rPr>
          <w:sz w:val="18"/>
          <w:szCs w:val="18"/>
        </w:rPr>
        <w:t xml:space="preserve"> of Russia was encouraged to establish a branch of his cloud-based technology company, </w:t>
      </w:r>
      <w:hyperlink r:id="rId16" w:tgtFrame="_blank" w:history="1">
        <w:proofErr w:type="spellStart"/>
        <w:r w:rsidR="001863C9" w:rsidRPr="004362CE">
          <w:rPr>
            <w:sz w:val="18"/>
            <w:szCs w:val="18"/>
          </w:rPr>
          <w:t>Ivideon</w:t>
        </w:r>
        <w:proofErr w:type="spellEnd"/>
      </w:hyperlink>
      <w:r w:rsidR="001863C9" w:rsidRPr="004362CE">
        <w:rPr>
          <w:sz w:val="18"/>
          <w:szCs w:val="18"/>
        </w:rPr>
        <w:t xml:space="preserve">, in the United States. In Europe, </w:t>
      </w:r>
      <w:proofErr w:type="spellStart"/>
      <w:r w:rsidR="001863C9" w:rsidRPr="004362CE">
        <w:rPr>
          <w:sz w:val="18"/>
          <w:szCs w:val="18"/>
        </w:rPr>
        <w:t>Ivideon</w:t>
      </w:r>
      <w:proofErr w:type="spellEnd"/>
      <w:r w:rsidR="001863C9" w:rsidRPr="004362CE">
        <w:rPr>
          <w:sz w:val="18"/>
          <w:szCs w:val="18"/>
        </w:rPr>
        <w:t xml:space="preserve"> employs 150 people, and Philips, the Dutch multinational, sells a camera powered by its technology. Mr. </w:t>
      </w:r>
      <w:proofErr w:type="spellStart"/>
      <w:r w:rsidR="001863C9" w:rsidRPr="004362CE">
        <w:rPr>
          <w:sz w:val="18"/>
          <w:szCs w:val="18"/>
        </w:rPr>
        <w:t>Eremeev</w:t>
      </w:r>
      <w:proofErr w:type="spellEnd"/>
      <w:r w:rsidR="001863C9" w:rsidRPr="004362CE">
        <w:rPr>
          <w:sz w:val="18"/>
          <w:szCs w:val="18"/>
        </w:rPr>
        <w:t xml:space="preserve"> drew up plans, which his lawyer in New York detailed in a 347-page visa application. He was applying for an L-1A visa, awarded to executives transferring to the United States. “Sounds and looks great, but it didn’t help me obtain a visa,” Mr. </w:t>
      </w:r>
      <w:proofErr w:type="spellStart"/>
      <w:r w:rsidR="001863C9" w:rsidRPr="004362CE">
        <w:rPr>
          <w:sz w:val="18"/>
          <w:szCs w:val="18"/>
        </w:rPr>
        <w:t>Eremeev</w:t>
      </w:r>
      <w:proofErr w:type="spellEnd"/>
      <w:r w:rsidR="001863C9" w:rsidRPr="004362CE">
        <w:rPr>
          <w:sz w:val="18"/>
          <w:szCs w:val="18"/>
        </w:rPr>
        <w:t xml:space="preserve"> said in a phone interview.</w:t>
      </w:r>
      <w:r w:rsidR="001863C9">
        <w:t xml:space="preserve"> </w:t>
      </w:r>
      <w:r w:rsidR="001863C9" w:rsidRPr="001863C9">
        <w:t xml:space="preserve">Among other things, the immigration agency stated that </w:t>
      </w:r>
      <w:r w:rsidR="001863C9" w:rsidRPr="004362CE">
        <w:rPr>
          <w:rStyle w:val="StyleUnderline"/>
        </w:rPr>
        <w:t xml:space="preserve">the office leased by Mr. </w:t>
      </w:r>
      <w:proofErr w:type="spellStart"/>
      <w:r w:rsidR="001863C9" w:rsidRPr="004362CE">
        <w:rPr>
          <w:rStyle w:val="StyleUnderline"/>
        </w:rPr>
        <w:t>Eremeev</w:t>
      </w:r>
      <w:proofErr w:type="spellEnd"/>
      <w:r w:rsidR="001863C9" w:rsidRPr="004362CE">
        <w:rPr>
          <w:rStyle w:val="StyleUnderline"/>
        </w:rPr>
        <w:t xml:space="preserve"> did not appear to be suited for a “business that would require the employment of a manager or executive.”</w:t>
      </w:r>
      <w:r w:rsidR="001863C9" w:rsidRPr="001863C9">
        <w:t xml:space="preserve"> His lawyer provided details and pictures of the space.</w:t>
      </w:r>
      <w:r w:rsidR="001863C9">
        <w:t xml:space="preserve"> </w:t>
      </w:r>
      <w:r w:rsidR="001863C9" w:rsidRPr="004362CE">
        <w:rPr>
          <w:rStyle w:val="StyleUnderline"/>
        </w:rPr>
        <w:t xml:space="preserve">Ultimately, the government denied the petition, stating that the “organizational structure” presented did not support the “managerial or executive position” that Mr. </w:t>
      </w:r>
      <w:proofErr w:type="spellStart"/>
      <w:r w:rsidR="001863C9" w:rsidRPr="004362CE">
        <w:rPr>
          <w:rStyle w:val="StyleUnderline"/>
        </w:rPr>
        <w:t>Eremeev</w:t>
      </w:r>
      <w:proofErr w:type="spellEnd"/>
      <w:r w:rsidR="001863C9" w:rsidRPr="004362CE">
        <w:rPr>
          <w:rStyle w:val="StyleUnderline"/>
        </w:rPr>
        <w:t xml:space="preserve"> was to fill</w:t>
      </w:r>
      <w:r w:rsidR="001863C9" w:rsidRPr="001863C9">
        <w:t>.</w:t>
      </w:r>
      <w:r w:rsidR="001863C9">
        <w:t xml:space="preserve"> </w:t>
      </w:r>
      <w:r w:rsidR="001863C9" w:rsidRPr="001863C9">
        <w:t>“</w:t>
      </w:r>
      <w:r w:rsidR="001863C9" w:rsidRPr="004362CE">
        <w:rPr>
          <w:rStyle w:val="Emphasis"/>
        </w:rPr>
        <w:t>You are going in circles</w:t>
      </w:r>
      <w:r w:rsidR="001863C9" w:rsidRPr="001863C9">
        <w:t xml:space="preserve">,” said the lawyer, Oksana </w:t>
      </w:r>
      <w:proofErr w:type="spellStart"/>
      <w:r w:rsidR="001863C9" w:rsidRPr="001863C9">
        <w:t>Bandrivska</w:t>
      </w:r>
      <w:proofErr w:type="spellEnd"/>
      <w:r w:rsidR="001863C9" w:rsidRPr="001863C9">
        <w:t>, “</w:t>
      </w:r>
      <w:r w:rsidR="001863C9" w:rsidRPr="004362CE">
        <w:rPr>
          <w:rStyle w:val="Emphasis"/>
        </w:rPr>
        <w:t>and it’s getting harder to win cases</w:t>
      </w:r>
      <w:r w:rsidR="001863C9" w:rsidRPr="004362CE">
        <w:rPr>
          <w:rStyle w:val="Emphasis"/>
          <w:sz w:val="12"/>
          <w:szCs w:val="12"/>
        </w:rPr>
        <w:t>.”</w:t>
      </w:r>
      <w:r w:rsidR="001863C9" w:rsidRPr="004362CE">
        <w:rPr>
          <w:sz w:val="12"/>
          <w:szCs w:val="12"/>
        </w:rPr>
        <w:t xml:space="preserve"> Russell Harrison, director of government relations for IEEE-USA, a society of technology professionals, applauded the administration’s efforts to tackle visa abuse. However, he said, a blanket approach could stifle American competitiveness. “</w:t>
      </w:r>
      <w:r w:rsidR="001863C9" w:rsidRPr="004362CE">
        <w:rPr>
          <w:rStyle w:val="StyleUnderline"/>
        </w:rPr>
        <w:t>They seem to be against anyone coming in, which is a simplistic view,”</w:t>
      </w:r>
      <w:r w:rsidR="001863C9" w:rsidRPr="001863C9">
        <w:t xml:space="preserve"> Mr. Harrison said. “</w:t>
      </w:r>
      <w:r w:rsidR="001863C9" w:rsidRPr="004362CE">
        <w:rPr>
          <w:rStyle w:val="StyleUnderline"/>
        </w:rPr>
        <w:t>There are some incredibly talented people not born in this country, and they are being treated just like other workers who are cheap</w:t>
      </w:r>
      <w:r w:rsidR="001863C9" w:rsidRPr="004362CE">
        <w:rPr>
          <w:sz w:val="16"/>
          <w:szCs w:val="16"/>
        </w:rPr>
        <w:t xml:space="preserve">.” Some lawyers said they had also seen more scrutiny of H-2B visas, the seasonal work permits that </w:t>
      </w:r>
      <w:hyperlink r:id="rId17" w:tgtFrame="_blank" w:history="1">
        <w:r w:rsidR="001863C9" w:rsidRPr="004362CE">
          <w:rPr>
            <w:sz w:val="16"/>
            <w:szCs w:val="16"/>
          </w:rPr>
          <w:t>Mr. Trump uses</w:t>
        </w:r>
      </w:hyperlink>
      <w:r w:rsidR="001863C9" w:rsidRPr="004362CE">
        <w:rPr>
          <w:sz w:val="16"/>
          <w:szCs w:val="16"/>
        </w:rPr>
        <w:t xml:space="preserve"> to staff his Mar-a-Lago club in Florida. Jeff Joseph, a lawyer in Aurora, Colo., said the government was more often denying visas for companies that sought the visas season after season. (Mar-a-Lago uses them only during winters.) The government’s argument, Mr. Joseph said, is that those companies are trying to import temporary workers to fill permanent jobs that should go to Americans. But he said his clients faced a shortage of local labor year after year to fill jobs in construction, lodging, landscaping and amusement parks.</w:t>
      </w:r>
    </w:p>
    <w:p w14:paraId="17A071B7" w14:textId="308EBDC1" w:rsidR="00361692" w:rsidRDefault="001C73D2" w:rsidP="001C73D2">
      <w:pPr>
        <w:pStyle w:val="Heading3"/>
      </w:pPr>
      <w:r>
        <w:t xml:space="preserve">2ac – General </w:t>
      </w:r>
    </w:p>
    <w:p w14:paraId="0A057AC0" w14:textId="5574B927" w:rsidR="001C73D2" w:rsidRDefault="001C73D2" w:rsidP="001C73D2">
      <w:pPr>
        <w:pStyle w:val="Heading4"/>
      </w:pPr>
      <w:r>
        <w:t xml:space="preserve">Durable fiat solves federal enforcement --- our plan text means the USFG which means we get to fiat that federal actors attempt to enforce --- any other </w:t>
      </w:r>
      <w:proofErr w:type="spellStart"/>
      <w:r>
        <w:t>interp</w:t>
      </w:r>
      <w:proofErr w:type="spellEnd"/>
      <w:r>
        <w:t xml:space="preserve"> means </w:t>
      </w:r>
      <w:proofErr w:type="spellStart"/>
      <w:r>
        <w:t>aff</w:t>
      </w:r>
      <w:proofErr w:type="spellEnd"/>
      <w:r>
        <w:t xml:space="preserve"> always loses to inherency</w:t>
      </w:r>
    </w:p>
    <w:p w14:paraId="7A8AD3FA" w14:textId="77777777" w:rsidR="00BB760F" w:rsidRDefault="00BB760F" w:rsidP="00BB760F">
      <w:pPr>
        <w:pStyle w:val="Heading4"/>
      </w:pPr>
      <w:r>
        <w:t xml:space="preserve">Trump immigration policy dead </w:t>
      </w:r>
    </w:p>
    <w:p w14:paraId="3AF3237E" w14:textId="77777777" w:rsidR="00BB760F" w:rsidRPr="0036331D" w:rsidRDefault="00BB760F" w:rsidP="00BB760F">
      <w:r w:rsidRPr="0036331D">
        <w:rPr>
          <w:b/>
          <w:sz w:val="26"/>
          <w:szCs w:val="26"/>
        </w:rPr>
        <w:t>Arkin 17</w:t>
      </w:r>
      <w:r w:rsidRPr="0036331D">
        <w:t>,</w:t>
      </w:r>
      <w:r>
        <w:t xml:space="preserve"> </w:t>
      </w:r>
      <w:r w:rsidRPr="0036331D">
        <w:t xml:space="preserve">{James Arkin is a congressional reporter for </w:t>
      </w:r>
      <w:proofErr w:type="spellStart"/>
      <w:r w:rsidRPr="0036331D">
        <w:t>RealClearPolitics</w:t>
      </w:r>
      <w:proofErr w:type="spellEnd"/>
      <w:r w:rsidRPr="0036331D">
        <w:t>. He holds both a master’s and bachelor’s degree from the Medill School of Journalism at Northwestern University.</w:t>
      </w:r>
      <w:r>
        <w:t xml:space="preserve"> </w:t>
      </w:r>
      <w:r w:rsidRPr="0036331D">
        <w:t>10-9-2017, "Democrats Reject White House Immigration Proposal," https://www.realclearpolitics.com/articles/2017/10/09/democrats_reject_white_house_immigration_proposal_135216.html}</w:t>
      </w:r>
    </w:p>
    <w:p w14:paraId="29F6C25B" w14:textId="126FBF9B" w:rsidR="00BB760F" w:rsidRPr="00BB760F" w:rsidRDefault="00BB760F" w:rsidP="00BB760F">
      <w:pPr>
        <w:rPr>
          <w:sz w:val="12"/>
          <w:szCs w:val="12"/>
        </w:rPr>
      </w:pPr>
      <w:r w:rsidRPr="00BB760F">
        <w:rPr>
          <w:rStyle w:val="StyleUnderline"/>
        </w:rPr>
        <w:t xml:space="preserve">An array of </w:t>
      </w:r>
      <w:proofErr w:type="spellStart"/>
      <w:r w:rsidRPr="00BB760F">
        <w:rPr>
          <w:rStyle w:val="StyleUnderline"/>
        </w:rPr>
        <w:t>hard-line</w:t>
      </w:r>
      <w:proofErr w:type="spellEnd"/>
      <w:r w:rsidRPr="00BB760F">
        <w:rPr>
          <w:rStyle w:val="StyleUnderline"/>
        </w:rPr>
        <w:t xml:space="preserve"> immigration priorities the White House outlined to Congress Sunday were quickly rejected by Democrats as complete </w:t>
      </w:r>
      <w:r w:rsidRPr="00BB760F">
        <w:rPr>
          <w:rStyle w:val="Emphasis"/>
        </w:rPr>
        <w:t>non-starters</w:t>
      </w:r>
      <w:r w:rsidRPr="00BB760F">
        <w:rPr>
          <w:rStyle w:val="StyleUnderline"/>
        </w:rPr>
        <w:t>,</w:t>
      </w:r>
      <w:r w:rsidRPr="00BB760F">
        <w:t xml:space="preserve"> </w:t>
      </w:r>
      <w:r w:rsidRPr="00BB760F">
        <w:rPr>
          <w:sz w:val="14"/>
          <w:szCs w:val="14"/>
        </w:rPr>
        <w:t xml:space="preserve">jeopardizing the chances of striking a deal to shield hundreds of thousands of young undocumented immigrants. Many in Congress have viewed the sweet spot for a legislative fix to be a package that includes border security, enhanced enforcement and a permanent solution for undocumented immigrants who have been protected under executive actions that President Trump pledged to rescind next spring. Democrats believed they had worked out a handshake deal with Trump last month to pass the DREAM Act, and to set aside debate on some more controversial immigration proposals. </w:t>
      </w:r>
      <w:r w:rsidRPr="00BB760F">
        <w:t xml:space="preserve">But </w:t>
      </w:r>
      <w:r w:rsidRPr="00BB760F">
        <w:rPr>
          <w:rStyle w:val="StyleUnderline"/>
        </w:rPr>
        <w:t>Trump’s proposal Sunday includes significant changes to how the U.S. handles legal and illegal immigration, throwing a wrench into any potential agreement and creating a canyon between the White House and Democrats on finding a path forward. Trump’s outline included funding his proposed border wall -- though Democrats believed the president had agreed to put that off, as he said last month that “the wall will come later.” Other controversial elements are a crackdown on sanctuary cities, limiting the number of refugees entering the U.S. and changing the legal immigration system from a family-based one to a point-based merit system</w:t>
      </w:r>
      <w:r w:rsidRPr="00BB760F">
        <w:t xml:space="preserve">. </w:t>
      </w:r>
      <w:r w:rsidRPr="00BB760F">
        <w:rPr>
          <w:sz w:val="12"/>
          <w:szCs w:val="12"/>
        </w:rPr>
        <w:t>It also included an increase in immigration officers and attorneys and mandatory use of E-Verify to ensure workers have legal status, among myriad other policies.</w:t>
      </w:r>
      <w:r>
        <w:t xml:space="preserve"> </w:t>
      </w:r>
      <w:r w:rsidRPr="00BB760F">
        <w:t xml:space="preserve">President Trump, in a letter to congressional leaders, said </w:t>
      </w:r>
      <w:r w:rsidRPr="00BB760F">
        <w:rPr>
          <w:rStyle w:val="Emphasis"/>
        </w:rPr>
        <w:t>the proposals “must be included</w:t>
      </w:r>
      <w:r w:rsidRPr="00BB760F">
        <w:t xml:space="preserve">” </w:t>
      </w:r>
      <w:r w:rsidRPr="00BB760F">
        <w:rPr>
          <w:rStyle w:val="StyleUnderline"/>
        </w:rPr>
        <w:t>in any legislation addressing undocumented immigrants</w:t>
      </w:r>
      <w:r w:rsidRPr="00BB760F">
        <w:t xml:space="preserve"> </w:t>
      </w:r>
      <w:r w:rsidRPr="00BB760F">
        <w:rPr>
          <w:sz w:val="14"/>
          <w:szCs w:val="14"/>
        </w:rPr>
        <w:t>who had received protective status under Deferred Action for Childhood Arrivals, or DACA, President Obama’s executive action.</w:t>
      </w:r>
      <w:r>
        <w:t xml:space="preserve"> </w:t>
      </w:r>
      <w:r w:rsidRPr="00BB760F">
        <w:rPr>
          <w:rStyle w:val="StyleUnderline"/>
        </w:rPr>
        <w:t xml:space="preserve">Democrats, however, </w:t>
      </w:r>
      <w:r w:rsidRPr="00BB760F">
        <w:rPr>
          <w:rStyle w:val="Emphasis"/>
        </w:rPr>
        <w:t>immediately rejected</w:t>
      </w:r>
      <w:r w:rsidRPr="00BB760F">
        <w:rPr>
          <w:rStyle w:val="StyleUnderline"/>
        </w:rPr>
        <w:t xml:space="preserve"> the plan.</w:t>
      </w:r>
      <w:r w:rsidRPr="00BB760F">
        <w:t xml:space="preserve"> Senate Minority Leader</w:t>
      </w:r>
      <w:r>
        <w:t xml:space="preserve"> </w:t>
      </w:r>
      <w:r w:rsidRPr="00BB760F">
        <w:t>Chuck Schumer</w:t>
      </w:r>
      <w:r>
        <w:t xml:space="preserve"> </w:t>
      </w:r>
      <w:r w:rsidRPr="00BB760F">
        <w:t>and House Minority Leader</w:t>
      </w:r>
      <w:r>
        <w:t xml:space="preserve"> </w:t>
      </w:r>
      <w:r w:rsidRPr="00BB760F">
        <w:t xml:space="preserve">Nancy </w:t>
      </w:r>
      <w:proofErr w:type="spellStart"/>
      <w:r w:rsidRPr="00BB760F">
        <w:t>Pelosisaid</w:t>
      </w:r>
      <w:proofErr w:type="spellEnd"/>
      <w:r w:rsidRPr="00BB760F">
        <w:t xml:space="preserve"> in a joint statement Sunday night: “This list goes so far beyond what is reasonable.</w:t>
      </w:r>
      <w:r>
        <w:t xml:space="preserve"> </w:t>
      </w:r>
      <w:r w:rsidRPr="00BB760F">
        <w:rPr>
          <w:rStyle w:val="Emphasis"/>
        </w:rPr>
        <w:t>This proposal fails to represent any attempt at compromise</w:t>
      </w:r>
      <w:r w:rsidRPr="00BB760F">
        <w:t>.”</w:t>
      </w:r>
      <w:r>
        <w:t xml:space="preserve"> </w:t>
      </w:r>
      <w:r w:rsidRPr="00BB760F">
        <w:rPr>
          <w:rStyle w:val="StyleUnderline"/>
        </w:rPr>
        <w:t>Numerous other Democrats echoed those criticisms, labeling the proposal a “nonstarter” or “dead on arrival.”</w:t>
      </w:r>
      <w:r w:rsidRPr="00BB760F">
        <w:t xml:space="preserve"> </w:t>
      </w:r>
      <w:r w:rsidRPr="00BB760F">
        <w:rPr>
          <w:sz w:val="12"/>
          <w:szCs w:val="12"/>
        </w:rPr>
        <w:t>Though Democrats rejected the White House outline, they suggested that a deal could still be struck in the coming months, but their positioning means Republicans and</w:t>
      </w:r>
      <w:r w:rsidRPr="00BB760F">
        <w:t xml:space="preserve"> </w:t>
      </w:r>
      <w:r w:rsidRPr="00BB760F">
        <w:rPr>
          <w:rStyle w:val="StyleUnderline"/>
        </w:rPr>
        <w:t>the White House would likely have to abandon many of the principles Trump outlined Sunday</w:t>
      </w:r>
      <w:r w:rsidRPr="00BB760F">
        <w:rPr>
          <w:sz w:val="12"/>
          <w:szCs w:val="12"/>
        </w:rPr>
        <w:t>. The White House signaled little flexibility on its proposal going forward. A senior administration official told reporters in a conference call that all elements of the plan were considered priorities.</w:t>
      </w:r>
    </w:p>
    <w:p w14:paraId="312BD8D5" w14:textId="6DD3125F" w:rsidR="001C73D2" w:rsidRDefault="001C73D2" w:rsidP="001C73D2">
      <w:pPr>
        <w:pStyle w:val="Heading4"/>
      </w:pPr>
      <w:r>
        <w:t xml:space="preserve">Trump fails to push immigration legislation - </w:t>
      </w:r>
      <w:proofErr w:type="spellStart"/>
      <w:r>
        <w:t>neg’s</w:t>
      </w:r>
      <w:proofErr w:type="spellEnd"/>
      <w:r>
        <w:t xml:space="preserve"> all hype </w:t>
      </w:r>
    </w:p>
    <w:p w14:paraId="7A2A2709" w14:textId="77777777" w:rsidR="001C73D2" w:rsidRDefault="001C73D2" w:rsidP="001C73D2">
      <w:r w:rsidRPr="005303ED">
        <w:rPr>
          <w:b/>
          <w:sz w:val="26"/>
          <w:szCs w:val="26"/>
        </w:rPr>
        <w:t>Edgerton 18</w:t>
      </w:r>
      <w:r w:rsidRPr="005303ED">
        <w:t xml:space="preserve"> </w:t>
      </w:r>
      <w:proofErr w:type="gramStart"/>
      <w:r w:rsidRPr="005303ED">
        <w:t>{ Anna</w:t>
      </w:r>
      <w:proofErr w:type="gramEnd"/>
      <w:r w:rsidRPr="005303ED">
        <w:t xml:space="preserve"> Edgerton is a Reporter for Bloomberg</w:t>
      </w:r>
      <w:r>
        <w:t xml:space="preserve"> </w:t>
      </w:r>
      <w:r w:rsidRPr="005303ED">
        <w:t>in Washington DC. Former Brazil correspondent.</w:t>
      </w:r>
      <w:r>
        <w:t xml:space="preserve"> </w:t>
      </w:r>
      <w:r w:rsidRPr="005303ED">
        <w:t>6-27-2018, "House Rejects Immigration Bill After GOP Fails to Reach Agreement," Bloomberg, https://www.bloomberg.com/news/articles/2018-06-27/immigration-bill-rejected-in-house-as-gop-fails-to-reach-accord}</w:t>
      </w:r>
    </w:p>
    <w:p w14:paraId="3E28854C" w14:textId="77777777" w:rsidR="001C73D2" w:rsidRPr="001C73D2" w:rsidRDefault="001C73D2" w:rsidP="001C73D2">
      <w:pPr>
        <w:rPr>
          <w:rStyle w:val="StyleUnderline"/>
        </w:rPr>
      </w:pPr>
      <w:r w:rsidRPr="005303ED">
        <w:rPr>
          <w:rStyle w:val="StyleUnderline"/>
        </w:rPr>
        <w:t>House Republicans fell far short on their second attempt to pass a GOP-only immigration bill,</w:t>
      </w:r>
      <w:r w:rsidRPr="005303ED">
        <w:t xml:space="preserve"> </w:t>
      </w:r>
      <w:r w:rsidRPr="005303ED">
        <w:rPr>
          <w:rStyle w:val="Emphasis"/>
        </w:rPr>
        <w:t xml:space="preserve">notching one more failure </w:t>
      </w:r>
      <w:r w:rsidRPr="005303ED">
        <w:rPr>
          <w:sz w:val="12"/>
          <w:szCs w:val="12"/>
        </w:rPr>
        <w:t xml:space="preserve">on President </w:t>
      </w:r>
      <w:hyperlink r:id="rId18" w:tgtFrame="_blank" w:tooltip="Billionaire Profile" w:history="1">
        <w:r w:rsidRPr="005303ED">
          <w:rPr>
            <w:sz w:val="12"/>
            <w:szCs w:val="12"/>
          </w:rPr>
          <w:t>Donald Trump</w:t>
        </w:r>
      </w:hyperlink>
      <w:r w:rsidRPr="005303ED">
        <w:rPr>
          <w:sz w:val="12"/>
          <w:szCs w:val="12"/>
        </w:rPr>
        <w:t>’s signature issue just months before they try to defend their majority in midterm elections.</w:t>
      </w:r>
      <w:r>
        <w:t xml:space="preserve"> </w:t>
      </w:r>
      <w:r w:rsidRPr="005303ED">
        <w:rPr>
          <w:rStyle w:val="StyleUnderline"/>
        </w:rPr>
        <w:t>The attempt to come up with legislation that would appeal to moderate and conservative Republicans failed,</w:t>
      </w:r>
      <w:r w:rsidRPr="005303ED">
        <w:t xml:space="preserve"> 121 to 301. </w:t>
      </w:r>
      <w:r w:rsidRPr="005303ED">
        <w:rPr>
          <w:rStyle w:val="StyleUnderline"/>
        </w:rPr>
        <w:t>The defeat of the bill, which even its backers anticipated, capped more than a month of intense GOP negotiations</w:t>
      </w:r>
      <w:r w:rsidRPr="005303ED">
        <w:t xml:space="preserve"> </w:t>
      </w:r>
      <w:r w:rsidRPr="005303ED">
        <w:rPr>
          <w:rStyle w:val="StyleUnderline"/>
        </w:rPr>
        <w:t>that played out amid public backlash</w:t>
      </w:r>
      <w:r w:rsidRPr="005303ED">
        <w:t xml:space="preserve"> </w:t>
      </w:r>
      <w:r w:rsidRPr="005303ED">
        <w:rPr>
          <w:sz w:val="14"/>
          <w:szCs w:val="14"/>
        </w:rPr>
        <w:t xml:space="preserve">the Trump administration for separating immigrant families at the border. </w:t>
      </w:r>
      <w:r w:rsidRPr="005303ED">
        <w:rPr>
          <w:rStyle w:val="StyleUnderline"/>
        </w:rPr>
        <w:t>The failure vividly illustrates House Speaker Paul Ryan’s inability to get a fractious GOP House majority together on a broad immigration proposal,</w:t>
      </w:r>
      <w:r w:rsidRPr="005303ED">
        <w:t xml:space="preserve"> </w:t>
      </w:r>
      <w:r w:rsidRPr="005303ED">
        <w:rPr>
          <w:sz w:val="14"/>
          <w:szCs w:val="14"/>
        </w:rPr>
        <w:t>even one that would have accomplished many of President Donald Trump’s policy priorities</w:t>
      </w:r>
      <w:r w:rsidRPr="001C73D2">
        <w:rPr>
          <w:sz w:val="12"/>
          <w:szCs w:val="12"/>
        </w:rPr>
        <w:t>. With less than five months before all House members will be up for re-election,</w:t>
      </w:r>
      <w:r w:rsidRPr="005303ED">
        <w:t xml:space="preserve"> </w:t>
      </w:r>
      <w:r w:rsidRPr="001C73D2">
        <w:rPr>
          <w:rStyle w:val="StyleUnderline"/>
        </w:rPr>
        <w:t xml:space="preserve">conservative Republicans will have to explain to voters why they still haven’t funded Trump’s border wall, and GOP moderates will go home </w:t>
      </w:r>
      <w:r w:rsidRPr="001C73D2">
        <w:rPr>
          <w:rStyle w:val="Emphasis"/>
        </w:rPr>
        <w:t>empty handed</w:t>
      </w:r>
      <w:r w:rsidRPr="005303ED">
        <w:t xml:space="preserve"> on their promise to give immigrants brought to the U.S. as children a path to citizenship.</w:t>
      </w:r>
      <w:r>
        <w:t xml:space="preserve"> </w:t>
      </w:r>
      <w:r w:rsidRPr="001C73D2">
        <w:rPr>
          <w:sz w:val="12"/>
          <w:szCs w:val="12"/>
        </w:rPr>
        <w:t xml:space="preserve">Trump on Wednesday urged Republicans in the House to pass the immigration bill, in an all-caps </w:t>
      </w:r>
      <w:hyperlink r:id="rId19" w:tgtFrame="_blank" w:tooltip="Link to Tweet" w:history="1">
        <w:r w:rsidRPr="001C73D2">
          <w:rPr>
            <w:sz w:val="12"/>
            <w:szCs w:val="12"/>
          </w:rPr>
          <w:t>tweet</w:t>
        </w:r>
      </w:hyperlink>
      <w:r w:rsidRPr="001C73D2">
        <w:rPr>
          <w:sz w:val="12"/>
          <w:szCs w:val="12"/>
        </w:rPr>
        <w:t>, even after he wrote last week that members of his party were wasting their time dealing with the issue before the election. “HOUSE REPUBLICANS SHOULD PASS THE STRONG BUT FAIR IMMIGRATION BILL,” Trump wrote in his Twitter message. The administration also released a formal policy statement saying the White House backed the legislation. The moderate Republicans who helped draft the bill defended the effort, saying that if it weren’t for a petition they started to force floor votes on immigration proposals, Ryan never would have returned to the debate. Jeff Denham, a California Republican, said Wednesday’s bill included all the measures Trump requested.</w:t>
      </w:r>
      <w:r>
        <w:t xml:space="preserve"> </w:t>
      </w:r>
      <w:r w:rsidRPr="005303ED">
        <w:t>“</w:t>
      </w:r>
      <w:r w:rsidRPr="001C73D2">
        <w:rPr>
          <w:rStyle w:val="StyleUnderline"/>
        </w:rPr>
        <w:t>It’s been very frustrating,” Denham said, recognizing that Republicans can’t pass immigration legislation on their own.</w:t>
      </w:r>
    </w:p>
    <w:p w14:paraId="338E865B" w14:textId="77777777" w:rsidR="001C73D2" w:rsidRDefault="001C73D2" w:rsidP="001C73D2">
      <w:pPr>
        <w:pStyle w:val="Heading4"/>
      </w:pPr>
    </w:p>
    <w:p w14:paraId="6F126EA6" w14:textId="77777777" w:rsidR="001C73D2" w:rsidRPr="001C73D2" w:rsidRDefault="001C73D2" w:rsidP="001C73D2"/>
    <w:p w14:paraId="01372D7C" w14:textId="77777777" w:rsidR="00361692" w:rsidRDefault="00361692" w:rsidP="00361692">
      <w:pPr>
        <w:pStyle w:val="Heading2"/>
      </w:pPr>
      <w:r>
        <w:t>PTC</w:t>
      </w:r>
    </w:p>
    <w:p w14:paraId="5987B76E" w14:textId="27BCF333" w:rsidR="00AB6AF6" w:rsidRDefault="00945617" w:rsidP="00945617">
      <w:pPr>
        <w:pStyle w:val="Heading3"/>
      </w:pPr>
      <w:r>
        <w:t xml:space="preserve">1nc – Subminimum Wage </w:t>
      </w:r>
    </w:p>
    <w:p w14:paraId="04513482" w14:textId="77777777" w:rsidR="00945617" w:rsidRDefault="00945617" w:rsidP="00945617">
      <w:pPr>
        <w:pStyle w:val="Heading4"/>
      </w:pPr>
      <w:r>
        <w:t xml:space="preserve">No wage enforcement - Trump, fear, language boundaries </w:t>
      </w:r>
    </w:p>
    <w:p w14:paraId="3A57FEEC" w14:textId="77777777" w:rsidR="00945617" w:rsidRPr="00761FEE" w:rsidRDefault="00945617" w:rsidP="00945617">
      <w:r w:rsidRPr="00761FEE">
        <w:rPr>
          <w:b/>
          <w:sz w:val="26"/>
          <w:szCs w:val="26"/>
        </w:rPr>
        <w:t>Gerstein 17</w:t>
      </w:r>
      <w:r>
        <w:t xml:space="preserve"> </w:t>
      </w:r>
      <w:r w:rsidRPr="00761FEE">
        <w:t>{Terri Gerstein is an Open Society Foundations Leadership in Government Fellow. Previously, she was the Labor Bureau Chief in the New York State Attorney General's Office, and a Deputy Commissioner in the New York State Department of Labor.,</w:t>
      </w:r>
      <w:r>
        <w:t xml:space="preserve"> </w:t>
      </w:r>
      <w:r w:rsidRPr="00761FEE">
        <w:t>4-24-2017, "Trump’s Attacks on Immigrants Are a Gift for Bad Bosses," Nation, https://www.thenation.com/article/trump-has-given-a-blank-check-to-bosses-who-underpay-their-workers/}</w:t>
      </w:r>
    </w:p>
    <w:p w14:paraId="5CDB7734" w14:textId="77777777" w:rsidR="00945617" w:rsidRPr="00BF6D8E" w:rsidRDefault="00945617" w:rsidP="00945617">
      <w:pPr>
        <w:rPr>
          <w:sz w:val="14"/>
          <w:szCs w:val="14"/>
        </w:rPr>
      </w:pPr>
      <w:r w:rsidRPr="00656725">
        <w:rPr>
          <w:rStyle w:val="StyleUnderline"/>
        </w:rPr>
        <w:t>With flaccid and ineffectual enforcement at the federal level, it will fall increasingly to state and city agencies to be the primary enforcers of the labor laws</w:t>
      </w:r>
      <w:r w:rsidRPr="00761FEE">
        <w:t xml:space="preserve">. </w:t>
      </w:r>
      <w:r w:rsidRPr="00656725">
        <w:rPr>
          <w:rStyle w:val="StyleUnderline"/>
        </w:rPr>
        <w:t xml:space="preserve">Filling </w:t>
      </w:r>
      <w:r w:rsidRPr="00656725">
        <w:rPr>
          <w:rStyle w:val="Emphasis"/>
        </w:rPr>
        <w:t>the federal vacuum</w:t>
      </w:r>
      <w:r w:rsidRPr="00656725">
        <w:rPr>
          <w:rStyle w:val="StyleUnderline"/>
        </w:rPr>
        <w:t xml:space="preserve"> will be difficult enough,</w:t>
      </w:r>
      <w:r w:rsidRPr="00761FEE">
        <w:t xml:space="preserve"> but the Trump administration has not merely exited the stage. Instead, </w:t>
      </w:r>
      <w:r w:rsidRPr="00BF6D8E">
        <w:rPr>
          <w:rStyle w:val="StyleUnderline"/>
        </w:rPr>
        <w:t>Trump’s actions in what may seem to be another arena—specifically, his attacks on immigrants—have made it infinitely harder for states and localities to protect workers’ rights</w:t>
      </w:r>
      <w:r w:rsidRPr="00761FEE">
        <w:t>.</w:t>
      </w:r>
      <w:r>
        <w:t xml:space="preserve"> </w:t>
      </w:r>
      <w:r w:rsidRPr="00761FEE">
        <w:t>I’ve spent many years in state labor-law enforcement, and frankly</w:t>
      </w:r>
      <w:r w:rsidRPr="00BF6D8E">
        <w:rPr>
          <w:rStyle w:val="StyleUnderline"/>
        </w:rPr>
        <w:t>, it’s always a challenge to get workers to talk to the government</w:t>
      </w:r>
      <w:r w:rsidRPr="00761FEE">
        <w:t xml:space="preserve">. </w:t>
      </w:r>
      <w:r w:rsidRPr="00BF6D8E">
        <w:rPr>
          <w:sz w:val="16"/>
          <w:szCs w:val="16"/>
        </w:rPr>
        <w:t>I started in 1999 on a street corner uptown late at night; in a midtown McDonald’s before dawn; huddled under a Queens elevated subway long after dark, meeting with workers wherever I could, just before or after their 12-hour shifts. I was what we called a “baby lawyer” at the New York State Attorney General’s Office, investigating grossly subminimum wages paid by greengrocers to their mostly Mexican workers. I’ll avoid misty heroic clichés about the hope in the workers’ eyes or their weather-beaten hands, and just say that uniformly, they were tired. I pinballed all over the city to build my case. I had to:</w:t>
      </w:r>
      <w:r w:rsidRPr="00761FEE">
        <w:t xml:space="preserve"> </w:t>
      </w:r>
      <w:r w:rsidRPr="00BF6D8E">
        <w:rPr>
          <w:rStyle w:val="StyleUnderline"/>
        </w:rPr>
        <w:t>Workers were scared to report violations.</w:t>
      </w:r>
      <w:r w:rsidRPr="00761FEE">
        <w:t xml:space="preserve"> </w:t>
      </w:r>
      <w:r w:rsidRPr="00BF6D8E">
        <w:rPr>
          <w:sz w:val="12"/>
          <w:szCs w:val="12"/>
        </w:rPr>
        <w:t>This is true of all employees: Even handsomely paid professionals and managers don’t want to risk losing their jobs by complaining.</w:t>
      </w:r>
      <w:r w:rsidRPr="00761FEE">
        <w:t xml:space="preserve"> But </w:t>
      </w:r>
      <w:r w:rsidRPr="00BF6D8E">
        <w:rPr>
          <w:rStyle w:val="StyleUnderline"/>
        </w:rPr>
        <w:t>low-wage workers with limited job-market skills face additional hurdles</w:t>
      </w:r>
      <w:r w:rsidRPr="00761FEE">
        <w:t xml:space="preserve">. Many </w:t>
      </w:r>
      <w:r w:rsidRPr="00BF6D8E">
        <w:rPr>
          <w:rStyle w:val="Emphasis"/>
        </w:rPr>
        <w:t>don’t know their rights</w:t>
      </w:r>
      <w:r w:rsidRPr="00761FEE">
        <w:t xml:space="preserve"> </w:t>
      </w:r>
      <w:r w:rsidRPr="00BF6D8E">
        <w:rPr>
          <w:rStyle w:val="StyleUnderline"/>
        </w:rPr>
        <w:t>or where to seek help, and they work long shifts that often fall outside of the hours when government offices are open.</w:t>
      </w:r>
      <w:r w:rsidRPr="00761FEE">
        <w:t xml:space="preserve"> And </w:t>
      </w:r>
      <w:r w:rsidRPr="00BF6D8E">
        <w:rPr>
          <w:rStyle w:val="StyleUnderline"/>
        </w:rPr>
        <w:t>immigrant workers, who represent 17 percent of the nation’s workforce, are even more vulnerable.</w:t>
      </w:r>
      <w:r w:rsidRPr="00761FEE">
        <w:t xml:space="preserve"> A 2009 study of labor-law violations found that </w:t>
      </w:r>
      <w:r w:rsidRPr="00BF6D8E">
        <w:rPr>
          <w:rStyle w:val="StyleUnderline"/>
        </w:rPr>
        <w:t>foreign-born workers experienced minimum-wage violations nearly twice as often as their US-born counterparts.</w:t>
      </w:r>
      <w:r w:rsidRPr="00761FEE">
        <w:t xml:space="preserve"> </w:t>
      </w:r>
      <w:r w:rsidRPr="00BF6D8E">
        <w:rPr>
          <w:rStyle w:val="StyleUnderline"/>
        </w:rPr>
        <w:t xml:space="preserve">Immigrants may also face language barriers when seeking help, and undocumented workers, probably the most vulnerable and exploited in the country, often fear that filing a labor complaint could lead to contact with Immigration and Customs Enforcement and ultimately deportation. </w:t>
      </w:r>
      <w:r w:rsidRPr="00BF6D8E">
        <w:rPr>
          <w:sz w:val="14"/>
          <w:szCs w:val="14"/>
        </w:rPr>
        <w:t>Over the years, finding witnesses for our cases became less difficult, as we developed relationships with community organizations, unions, and other local groups that bridged the gap between our government offices and the people we were trying to reach. But it was still never easy. Our investigators would enter a restaurant kitchen and workers would fly through the back door. During an inspection of an upstate construction site with a Polish workforce, one of our top officials, a church deacon in his off-hours, sprinted down a hill after fleeing workers, calling out in fluent Polish, “We’re not immigration! We’re here to help!” To stop illegality, law-enforcement agencies need to know of the existence of a possible infraction and they need evidence. This is true in civil and criminal cases, and it is true regardless of whether the case involves violence, fraud, discrimination, theft, or labor abuses. Enforcement agencies need people to talk with them: to report violations of the law and to provide testimony. That is why we built relationships with community groups on the ground, and why we translated our materials into many different languages.</w:t>
      </w:r>
      <w:r w:rsidRPr="00761FEE">
        <w:t xml:space="preserve"> </w:t>
      </w:r>
      <w:r w:rsidRPr="00BF6D8E">
        <w:rPr>
          <w:rStyle w:val="StyleUnderline"/>
        </w:rPr>
        <w:t>And that is why we never asked about workers’ immigration status: If we had, many of the most exploited workers would not have said a word</w:t>
      </w:r>
      <w:r w:rsidRPr="00BF6D8E">
        <w:rPr>
          <w:sz w:val="14"/>
          <w:szCs w:val="14"/>
        </w:rPr>
        <w:t>. Enter Donald Trump, with his hateful rhetoric, his cruel and misguided executive orders, and the seemingly random yet rabid raids and deportations his words have unleashed.</w:t>
      </w:r>
      <w:r>
        <w:t xml:space="preserve"> </w:t>
      </w:r>
      <w:r w:rsidRPr="00BF6D8E">
        <w:rPr>
          <w:rStyle w:val="StyleUnderline"/>
        </w:rPr>
        <w:t>These actions are driving immigrants into the shadows, and not only undocumented people.</w:t>
      </w:r>
      <w:r w:rsidRPr="00761FEE">
        <w:t xml:space="preserve"> </w:t>
      </w:r>
      <w:r w:rsidRPr="00BF6D8E">
        <w:rPr>
          <w:sz w:val="16"/>
          <w:szCs w:val="16"/>
        </w:rPr>
        <w:t>Many neighborhoods, workplaces, and families contain a mix of documented and undocumented immigrants, so even someone with papers may be nervous about calling authorities, out of concern for the possible implications for neighbors, colleagues, or loved one</w:t>
      </w:r>
      <w:r w:rsidRPr="00761FEE">
        <w:t>s.</w:t>
      </w:r>
      <w:r>
        <w:t xml:space="preserve"> </w:t>
      </w:r>
      <w:r w:rsidRPr="00BF6D8E">
        <w:rPr>
          <w:sz w:val="14"/>
          <w:szCs w:val="14"/>
        </w:rPr>
        <w:t>There is unprecedented fear among immigrants nationwide: reports of domestic-violence victims afraid to call the police; parents keeping their kids home from school; a mother hiding out indefinitely in a church. How can anyone in government effectively enforce any law—not just labor laws—under these circumstances?</w:t>
      </w:r>
    </w:p>
    <w:p w14:paraId="6A78ED11" w14:textId="77777777" w:rsidR="00945617" w:rsidRDefault="00945617" w:rsidP="00945617">
      <w:pPr>
        <w:pStyle w:val="Heading4"/>
      </w:pPr>
      <w:r>
        <w:t xml:space="preserve">Legalization fails </w:t>
      </w:r>
      <w:proofErr w:type="gramStart"/>
      <w:r>
        <w:t>-  no</w:t>
      </w:r>
      <w:proofErr w:type="gramEnd"/>
      <w:r>
        <w:t xml:space="preserve"> enforcement, ag section excluded from minimum wage, </w:t>
      </w:r>
    </w:p>
    <w:p w14:paraId="3C2B8396" w14:textId="77777777" w:rsidR="00945617" w:rsidRPr="00685038" w:rsidRDefault="00945617" w:rsidP="00945617">
      <w:pPr>
        <w:rPr>
          <w:rFonts w:eastAsia="Times New Roman"/>
        </w:rPr>
      </w:pPr>
      <w:r w:rsidRPr="00685038">
        <w:rPr>
          <w:b/>
          <w:sz w:val="26"/>
          <w:szCs w:val="26"/>
        </w:rPr>
        <w:t>Cooper &amp; Kroeger 17</w:t>
      </w:r>
      <w:r w:rsidRPr="00685038">
        <w:t xml:space="preserve"> </w:t>
      </w:r>
      <w:proofErr w:type="gramStart"/>
      <w:r w:rsidRPr="00685038">
        <w:rPr>
          <w:sz w:val="16"/>
          <w:szCs w:val="16"/>
        </w:rPr>
        <w:t>{ David</w:t>
      </w:r>
      <w:proofErr w:type="gramEnd"/>
      <w:r w:rsidRPr="00685038">
        <w:rPr>
          <w:sz w:val="16"/>
          <w:szCs w:val="16"/>
        </w:rPr>
        <w:t xml:space="preserve"> Cooper is a Senior Economic Analyst, Cooper conducts both national and state-level research, with a focus on the minimum wage, wage theft, employment and unemployment, poverty, and wage and income trends. David’s analyses on the impact of minimum wage laws have been used by policymakers and advocates in city halls and statehouses across the country, as well as in Congress and the White House. Teresa Kroeger is a research assistant at EPI, and doctoral student at the Heller School for Social Policy and Management at Brandeis University, where she is researching policies that affect the lives of socioeconomically disadvantaged individuals and families, those who are subject to gender and racial discrimination, and low- and middle-income workers. , 5-10-2017, "Employers steal billions from workers’ paychecks each year: Survey data show millions of workers are paid less than the minimum wage, at significant cost to taxpayers and state economies," Economic Policy Institute, https://www.epi.org/publication/employers-steal-billions-from-workers-paychecks-each-year-survey-data-show-millions-of-workers-are-paid-less-than-the-minimum-wage-at-significant-cost-to-taxpayers-and-state-economies/}</w:t>
      </w:r>
    </w:p>
    <w:p w14:paraId="6C63E63C" w14:textId="77777777" w:rsidR="00945617" w:rsidRDefault="00945617" w:rsidP="00945617">
      <w:pPr>
        <w:rPr>
          <w:sz w:val="16"/>
          <w:szCs w:val="16"/>
        </w:rPr>
      </w:pPr>
      <w:r w:rsidRPr="00BF6D8E">
        <w:rPr>
          <w:sz w:val="14"/>
          <w:szCs w:val="14"/>
        </w:rPr>
        <w:t>The Fair Labor Standards Act (FLSA), enacted in 1938, established the basic protections that have governed work in the United States since the Great Depression. With regard to pay,</w:t>
      </w:r>
      <w:r w:rsidRPr="00685038">
        <w:t xml:space="preserve"> </w:t>
      </w:r>
      <w:r w:rsidRPr="00BF6D8E">
        <w:rPr>
          <w:rStyle w:val="StyleUnderline"/>
        </w:rPr>
        <w:t>the FLSA “put a floor under wages and a ceiling over hours” through the creation of the federal minimum wage and provisions for overtime pay</w:t>
      </w:r>
      <w:r w:rsidRPr="00685038">
        <w:t xml:space="preserve">—i.e., a limit on the hours per week employees may work without receiving additional compensation (Roosevelt 1938). </w:t>
      </w:r>
      <w:r w:rsidRPr="00BF6D8E">
        <w:rPr>
          <w:sz w:val="14"/>
          <w:szCs w:val="14"/>
        </w:rPr>
        <w:t>Over the years, the law has been periodically updated to strengthen protections or expand coverage to new classes of workers—such as the 1966 amendments to the FLSA that extended coverage to service sector and hospitality workers, and the Department of Labor’s extension of FLSA protections to home care workers in 2015.</w:t>
      </w:r>
      <w:r>
        <w:t xml:space="preserve"> </w:t>
      </w:r>
      <w:r w:rsidRPr="00BF6D8E">
        <w:rPr>
          <w:rStyle w:val="StyleUnderline"/>
        </w:rPr>
        <w:t>Unfortunately, over the past several decades, updates to the FLSA have been inadequate or too infrequent to keep pace with changes in the economy and employment.</w:t>
      </w:r>
      <w:r w:rsidRPr="00685038">
        <w:t xml:space="preserve"> For </w:t>
      </w:r>
      <w:r w:rsidRPr="00BF6D8E">
        <w:rPr>
          <w:sz w:val="14"/>
          <w:szCs w:val="14"/>
        </w:rPr>
        <w:t xml:space="preserve">example, as explained in Cooper (2015), the failure of federal lawmakers to adequately raise the federal minimum wage has left millions of workers being paid 25 percent less in inflation-adjusted terms than their counterparts almost 50 years ago. Similarly, </w:t>
      </w:r>
      <w:proofErr w:type="spellStart"/>
      <w:r w:rsidRPr="00BF6D8E">
        <w:rPr>
          <w:sz w:val="14"/>
          <w:szCs w:val="14"/>
        </w:rPr>
        <w:t>Eisenbrey</w:t>
      </w:r>
      <w:proofErr w:type="spellEnd"/>
      <w:r w:rsidRPr="00BF6D8E">
        <w:rPr>
          <w:sz w:val="14"/>
          <w:szCs w:val="14"/>
        </w:rPr>
        <w:t xml:space="preserve"> and Kimball (2016) describe how neglect of federal overtime rules has drastically reduced the share of the workforce that is eligible for overtime pay.</w:t>
      </w:r>
      <w:r>
        <w:t xml:space="preserve"> </w:t>
      </w:r>
      <w:r w:rsidRPr="00BF6D8E">
        <w:rPr>
          <w:rStyle w:val="StyleUnderline"/>
        </w:rPr>
        <w:t>Additionally, in recent decades, employers have increasingly adopted business practices that have weakened the scope of protection afforded by the law.</w:t>
      </w:r>
      <w:r w:rsidRPr="00685038">
        <w:t xml:space="preserve"> Groundbreaking research by the former Administrator of the U.S. Department of Labor’s Wage and Hour Division, David Weil, documents the “fissuring” of U.S. workplaces and the growth of subcontracting (Weil 2014). </w:t>
      </w:r>
      <w:r w:rsidRPr="00BF6D8E">
        <w:rPr>
          <w:rStyle w:val="StyleUnderline"/>
        </w:rPr>
        <w:t>Fissuring refers to the practice of companies contracting out various functions that were previously done in-house. In such arrangements, unscrupulous employers—be it the subcontractor or the contracting parent company—will sometimes use the multilayered or “fissured” nature of the employer-employee relationship to attempt to avoid responsibility when workers allege mistreatment</w:t>
      </w:r>
      <w:r w:rsidRPr="00685038">
        <w:t xml:space="preserve">. Weil also details how a growing share of the workforce today are classified as independent contractors—and thereby not covered by the FLSA—despite the fact that </w:t>
      </w:r>
      <w:r w:rsidRPr="00BF6D8E">
        <w:rPr>
          <w:rStyle w:val="StyleUnderline"/>
        </w:rPr>
        <w:t xml:space="preserve">these workers perform tasks traditionally done via direct employment. In some cases, such arrangements are deliberate and illegal misclassification by employers seeking to dodge the tax and regulatory requirements of regular employment. </w:t>
      </w:r>
      <w:proofErr w:type="spellStart"/>
      <w:r w:rsidRPr="00685038">
        <w:t>Carré</w:t>
      </w:r>
      <w:proofErr w:type="spellEnd"/>
      <w:r w:rsidRPr="00685038">
        <w:t xml:space="preserve"> (2015) notes that numerous studies find that </w:t>
      </w:r>
      <w:r w:rsidRPr="00BF6D8E">
        <w:rPr>
          <w:rStyle w:val="Emphasis"/>
        </w:rPr>
        <w:t>10 to 20 percent</w:t>
      </w:r>
      <w:r w:rsidRPr="00BF6D8E">
        <w:rPr>
          <w:rStyle w:val="StyleUnderline"/>
        </w:rPr>
        <w:t xml:space="preserve"> of employers have misclassified a worker as an independent contractor</w:t>
      </w:r>
      <w:r w:rsidRPr="00685038">
        <w:t>.</w:t>
      </w:r>
      <w:r>
        <w:t xml:space="preserve"> </w:t>
      </w:r>
      <w:r w:rsidRPr="00685038">
        <w:t xml:space="preserve">Even without employers trying to avoid the law, </w:t>
      </w:r>
      <w:r w:rsidRPr="00AB6AF6">
        <w:rPr>
          <w:rStyle w:val="StyleUnderline"/>
        </w:rPr>
        <w:t>the FLSA has various built-in worker and employer exemptions that limit its scope to only a portion of American workers</w:t>
      </w:r>
      <w:r w:rsidRPr="00685038">
        <w:t xml:space="preserve">. For </w:t>
      </w:r>
      <w:r w:rsidRPr="00AB6AF6">
        <w:rPr>
          <w:rStyle w:val="StyleUnderline"/>
        </w:rPr>
        <w:t xml:space="preserve">example, the law specifically excludes a variety of specific occupations from the minimum wage, such as newspaper delivery workers, </w:t>
      </w:r>
      <w:r w:rsidRPr="00AB6AF6">
        <w:rPr>
          <w:rStyle w:val="Emphasis"/>
        </w:rPr>
        <w:t>seasonal farm workers</w:t>
      </w:r>
      <w:r w:rsidRPr="00AB6AF6">
        <w:rPr>
          <w:rStyle w:val="StyleUnderline"/>
        </w:rPr>
        <w:t xml:space="preserve">, workers in commercial fisheries and canneries, private investigators, and telephone switchboard operators. </w:t>
      </w:r>
      <w:r w:rsidRPr="00AB6AF6">
        <w:rPr>
          <w:sz w:val="14"/>
          <w:szCs w:val="14"/>
        </w:rPr>
        <w:t>Similarly, many salaried white-collar workers whose duties are deemed executive, administrative, or professional, and whose pay is above a set threshold, are excluded from the overtime provisions of the law. Businesses with annual revenue less than $500,000 that do not engage in “interstate commerce” are exempt from the wage and hour provisions of the FLSA altogether. In</w:t>
      </w:r>
      <w:r w:rsidRPr="00685038">
        <w:t xml:space="preserve"> </w:t>
      </w:r>
      <w:r w:rsidRPr="00AB6AF6">
        <w:rPr>
          <w:rStyle w:val="StyleUnderline"/>
        </w:rPr>
        <w:t>the 10 states analyzed in this study, we estimate that the federal minimum wage law covers roughly 72 percent of civilian, noninstitutionalized workers.</w:t>
      </w:r>
      <w:r w:rsidRPr="00685038">
        <w:t xml:space="preserve"> </w:t>
      </w:r>
      <w:r w:rsidRPr="00AB6AF6">
        <w:rPr>
          <w:sz w:val="16"/>
          <w:szCs w:val="16"/>
        </w:rPr>
        <w:t>When state minimum wage laws are also taken into account, about 88 percent of the workforce is covered by either state or federal minimum wage laws.</w:t>
      </w:r>
      <w:hyperlink r:id="rId20" w:anchor="_note1" w:history="1">
        <w:r w:rsidRPr="00AB6AF6">
          <w:rPr>
            <w:sz w:val="16"/>
            <w:szCs w:val="16"/>
          </w:rPr>
          <w:t>1</w:t>
        </w:r>
      </w:hyperlink>
      <w:r w:rsidRPr="00AB6AF6">
        <w:rPr>
          <w:sz w:val="16"/>
          <w:szCs w:val="16"/>
        </w:rPr>
        <w:t xml:space="preserve"> Many states provide stronger protections or expanded coverage beyond the FLSA in state law. For example, California’s minimum wage—in addition to being significantly higher than the federal minimum wage</w:t>
      </w:r>
      <w:hyperlink r:id="rId21" w:anchor="_note2" w:history="1">
        <w:r w:rsidRPr="00AB6AF6">
          <w:rPr>
            <w:sz w:val="16"/>
            <w:szCs w:val="16"/>
          </w:rPr>
          <w:t>2</w:t>
        </w:r>
      </w:hyperlink>
      <w:r w:rsidRPr="00AB6AF6">
        <w:rPr>
          <w:sz w:val="16"/>
          <w:szCs w:val="16"/>
        </w:rPr>
        <w:t>—covers nearly 100 percent of workers in the state. Other states, such as Michigan, have enacted higher wage standards yet allow a greater number of exemptions than the FLSA. Other states simply defer to the federal statute either for the level of the standard, the breadth of coverage, or both. In recent years, cities and counties have increasingly adopted their own minimum wages and other labor standards in light of federal or state inaction.</w:t>
      </w:r>
      <w:hyperlink r:id="rId22" w:anchor="_note3" w:history="1">
        <w:r w:rsidRPr="00AB6AF6">
          <w:rPr>
            <w:sz w:val="16"/>
            <w:szCs w:val="16"/>
          </w:rPr>
          <w:t>3</w:t>
        </w:r>
      </w:hyperlink>
      <w:r w:rsidRPr="00AB6AF6">
        <w:rPr>
          <w:sz w:val="16"/>
          <w:szCs w:val="16"/>
        </w:rPr>
        <w:t xml:space="preserve"> The FLSA is explicit that when federal, state, or local labor laws are inconsistent, workers are always entitled to the highest standard</w:t>
      </w:r>
      <w:r w:rsidRPr="00AB6AF6">
        <w:rPr>
          <w:rStyle w:val="StyleUnderline"/>
        </w:rPr>
        <w:t>. Yet the patchwork of varying levels of protection and coverage across the country can make it difficult for workers to know what their rights are and complicate jurisdictions’ efforts to enforce the law, leading to significantly different economic outcomes for people doing the same job in different localities</w:t>
      </w:r>
      <w:r w:rsidRPr="00685038">
        <w:t>.</w:t>
      </w:r>
      <w:r>
        <w:t xml:space="preserve"> </w:t>
      </w:r>
      <w:r w:rsidRPr="00AB6AF6">
        <w:rPr>
          <w:rStyle w:val="Emphasis"/>
        </w:rPr>
        <w:t>While federal labor protections have been left to erode</w:t>
      </w:r>
      <w:r w:rsidRPr="00685038">
        <w:t xml:space="preserve">, </w:t>
      </w:r>
      <w:r w:rsidRPr="00AB6AF6">
        <w:rPr>
          <w:rStyle w:val="StyleUnderline"/>
        </w:rPr>
        <w:t>the agency charged with enforcing wage and hour laws has been stretched increasingly thin</w:t>
      </w:r>
      <w:r w:rsidRPr="00685038">
        <w:t>. In 2015, the Wage and Hour Division (</w:t>
      </w:r>
      <w:r w:rsidRPr="00AB6AF6">
        <w:rPr>
          <w:rStyle w:val="StyleUnderline"/>
        </w:rPr>
        <w:t>WHD</w:t>
      </w:r>
      <w:r w:rsidRPr="00685038">
        <w:t>) of the U.S. Department of Labor—the agency responsible for investigating minimum wage violations—</w:t>
      </w:r>
      <w:r w:rsidRPr="00AB6AF6">
        <w:rPr>
          <w:rStyle w:val="StyleUnderline"/>
        </w:rPr>
        <w:t>employed roughly the same number of investigators as it did nearly 70 years ago: WHD employed 1,000 investigators in 1948 and fewer than 1,000 in 2015 (</w:t>
      </w:r>
      <w:r w:rsidRPr="00685038">
        <w:t xml:space="preserve">Galvin 2016a; U.S. DOL 2017a). Yet today, the </w:t>
      </w:r>
      <w:r w:rsidRPr="00AB6AF6">
        <w:rPr>
          <w:rStyle w:val="StyleUnderline"/>
        </w:rPr>
        <w:t>agency is expected to protect a workforce nearly six times larger than it did in the 1940s—22.6 million in 1948 and more than 135 million in 2015</w:t>
      </w:r>
      <w:r w:rsidRPr="00685038">
        <w:t xml:space="preserve"> (Galvin 2016a; U.S. DOL 2017b). In 1948, there was one investigator for every 22,600 covered workers; today it is one per every 135,000 </w:t>
      </w:r>
      <w:r w:rsidRPr="00AB6AF6">
        <w:rPr>
          <w:rStyle w:val="StyleUnderline"/>
        </w:rPr>
        <w:t>workers. As the number of investigators per worker has shrunk, so has the agency’s ability to effectively police violations of labor law: from 1980 to 2015, the number of cases investigated by the agency decreased by 63 percent</w:t>
      </w:r>
      <w:r w:rsidRPr="00685038">
        <w:t xml:space="preserve"> (NELP 2008; U.S. DOL various years).</w:t>
      </w:r>
      <w:r>
        <w:t xml:space="preserve"> </w:t>
      </w:r>
      <w:r w:rsidRPr="00685038">
        <w:t xml:space="preserve">The lack of sufficient federal investigators is especially problematic for the </w:t>
      </w:r>
      <w:r w:rsidRPr="00AB6AF6">
        <w:rPr>
          <w:rStyle w:val="StyleUnderline"/>
        </w:rPr>
        <w:t>many workers in states that do not have a state wage and hour office or similar enforcement body</w:t>
      </w:r>
      <w:r w:rsidRPr="00685038">
        <w:t xml:space="preserve">. </w:t>
      </w:r>
      <w:r w:rsidRPr="00AB6AF6">
        <w:rPr>
          <w:rStyle w:val="StyleUnderline"/>
        </w:rPr>
        <w:t>Fourteen states</w:t>
      </w:r>
      <w:r w:rsidRPr="00685038">
        <w:t xml:space="preserve">, most of which </w:t>
      </w:r>
      <w:r w:rsidRPr="00AB6AF6">
        <w:rPr>
          <w:rStyle w:val="StyleUnderline"/>
        </w:rPr>
        <w:t>use the federal minimum wage, either lack the capacity to investigate wage theft claims or lack the ability to file lawsuits on behalf of victims</w:t>
      </w:r>
      <w:r w:rsidRPr="00685038">
        <w:t xml:space="preserve"> (Galvin 2016b).</w:t>
      </w:r>
      <w:hyperlink r:id="rId23" w:anchor="_note4" w:history="1">
        <w:r w:rsidRPr="00685038">
          <w:t>4</w:t>
        </w:r>
      </w:hyperlink>
      <w:r>
        <w:t xml:space="preserve"> </w:t>
      </w:r>
      <w:r w:rsidRPr="00685038">
        <w:t xml:space="preserve">These states effectively defer to the federal government for enforcement. </w:t>
      </w:r>
      <w:r w:rsidRPr="00AB6AF6">
        <w:rPr>
          <w:rStyle w:val="StyleUnderline"/>
        </w:rPr>
        <w:t>Workers in these states must seek any possible remedy from the federal government or through private litigation</w:t>
      </w:r>
      <w:r w:rsidRPr="00685038">
        <w:t xml:space="preserve">. Some </w:t>
      </w:r>
      <w:r w:rsidRPr="00AB6AF6">
        <w:rPr>
          <w:rStyle w:val="StyleUnderline"/>
        </w:rPr>
        <w:t xml:space="preserve">states, </w:t>
      </w:r>
      <w:r w:rsidRPr="00685038">
        <w:t xml:space="preserve">such as Florida, </w:t>
      </w:r>
      <w:r w:rsidRPr="00AB6AF6">
        <w:rPr>
          <w:rStyle w:val="Emphasis"/>
        </w:rPr>
        <w:t>lack any state labor department altogether</w:t>
      </w:r>
      <w:r w:rsidRPr="00685038">
        <w:t>.</w:t>
      </w:r>
      <w:r>
        <w:t xml:space="preserve"> </w:t>
      </w:r>
      <w:r w:rsidRPr="00AB6AF6">
        <w:rPr>
          <w:rStyle w:val="StyleUnderline"/>
        </w:rPr>
        <w:t xml:space="preserve">Even in states with their own enforcement powers, filing a wage theft claim against an employer can be </w:t>
      </w:r>
      <w:r w:rsidRPr="00AB6AF6">
        <w:rPr>
          <w:rStyle w:val="Emphasis"/>
        </w:rPr>
        <w:t>extremely difficult</w:t>
      </w:r>
      <w:r w:rsidRPr="00AB6AF6">
        <w:rPr>
          <w:rStyle w:val="StyleUnderline"/>
        </w:rPr>
        <w:t>. For example</w:t>
      </w:r>
      <w:r w:rsidRPr="00685038">
        <w:t>, Gordon et al. (2012) describe the daunting process required by the Iowa Workforce Development Agency (IWD):</w:t>
      </w:r>
      <w:r>
        <w:t xml:space="preserve"> </w:t>
      </w:r>
      <w:r w:rsidRPr="00685038">
        <w:t>I</w:t>
      </w:r>
      <w:r w:rsidRPr="00AB6AF6">
        <w:rPr>
          <w:rStyle w:val="StyleUnderline"/>
        </w:rPr>
        <w:t>WD currently requires every worker who files a wage claim to complete an extensive written questionnaire and to subsequently respond to multiple rounds of mailed notices and requests for documentation on very strict deadlines</w:t>
      </w:r>
      <w:r w:rsidRPr="00685038">
        <w:t xml:space="preserve">. At any point in the process, </w:t>
      </w:r>
      <w:r w:rsidRPr="00AB6AF6">
        <w:rPr>
          <w:rStyle w:val="StyleUnderline"/>
        </w:rPr>
        <w:t>failure to respond in writing or to provide requested information in a timely manner results in IWD closing the case.</w:t>
      </w:r>
      <w:r w:rsidRPr="00685038">
        <w:t xml:space="preserve"> Though </w:t>
      </w:r>
      <w:r w:rsidRPr="00AB6AF6">
        <w:rPr>
          <w:rStyle w:val="StyleUnderline"/>
        </w:rPr>
        <w:t>employers are allowed to have attorneys o</w:t>
      </w:r>
      <w:r w:rsidRPr="00685038">
        <w:t xml:space="preserve">r other third parties represent them in the claims process, </w:t>
      </w:r>
      <w:r w:rsidRPr="00AB6AF6">
        <w:rPr>
          <w:rStyle w:val="Emphasis"/>
        </w:rPr>
        <w:t>workers are not.</w:t>
      </w:r>
      <w:r w:rsidRPr="00685038">
        <w:t xml:space="preserve"> In fact, </w:t>
      </w:r>
      <w:r w:rsidRPr="00AB6AF6">
        <w:rPr>
          <w:rStyle w:val="StyleUnderline"/>
        </w:rPr>
        <w:t xml:space="preserve">IWD will close a worker’s case if it learns that an attorney or other third </w:t>
      </w:r>
      <w:r w:rsidRPr="00AB6AF6">
        <w:rPr>
          <w:rStyle w:val="StyleUnderline"/>
          <w:sz w:val="12"/>
          <w:szCs w:val="12"/>
        </w:rPr>
        <w:t>party</w:t>
      </w:r>
      <w:r w:rsidRPr="00AB6AF6">
        <w:rPr>
          <w:sz w:val="12"/>
          <w:szCs w:val="12"/>
        </w:rPr>
        <w:t xml:space="preserve"> (a pastor, union representative, or community organizer, for example</w:t>
      </w:r>
      <w:r w:rsidRPr="00AB6AF6">
        <w:rPr>
          <w:rStyle w:val="StyleUnderline"/>
        </w:rPr>
        <w:t>) is assisting the worker in contacting the employer,</w:t>
      </w:r>
      <w:r w:rsidRPr="00685038">
        <w:t xml:space="preserve"> communicating with enforcement agencies, or using other means to try recover the worker’s wages. </w:t>
      </w:r>
      <w:r w:rsidRPr="00AB6AF6">
        <w:rPr>
          <w:rStyle w:val="StyleUnderline"/>
        </w:rPr>
        <w:t xml:space="preserve">When a claim is filed, there is no clear mechanism for updating workers on the status of a claim </w:t>
      </w:r>
      <w:r w:rsidRPr="00685038">
        <w:t>and—with the exception of the claim form—all communication from the agency (including requests for additional necessary documentation) is in English only. The Iowa complaint process contains a multitude of procedural obstacles that may actively discourage workers from pursuing claims. (Gordon et al. 2012, 14</w:t>
      </w:r>
      <w:r w:rsidRPr="00AB6AF6">
        <w:rPr>
          <w:rStyle w:val="StyleUnderline"/>
        </w:rPr>
        <w:t>) Few workers who experience wage and hour violations are able to pursue a private lawsuit against their employer, and even fewer employers end up paying any significant restitution</w:t>
      </w:r>
      <w:r w:rsidRPr="00AB6AF6">
        <w:rPr>
          <w:rStyle w:val="StyleUnderline"/>
          <w:sz w:val="14"/>
          <w:szCs w:val="14"/>
        </w:rPr>
        <w:t>.</w:t>
      </w:r>
      <w:r w:rsidRPr="00AB6AF6">
        <w:rPr>
          <w:sz w:val="14"/>
          <w:szCs w:val="14"/>
        </w:rPr>
        <w:t xml:space="preserve"> Employers found to have illegally underpaid an employee are usually required only to pay back a portion of the stolen wages—not even the full amount owed, much less a penalty for violating the law (Galvin 2016a). Additional penalties are typically only imposed in cases where the employer forged false documents. In addition to the minuscule likelihood of being caught</w:t>
      </w:r>
      <w:r w:rsidRPr="00685038">
        <w:t xml:space="preserve">, </w:t>
      </w:r>
      <w:r w:rsidRPr="00AB6AF6">
        <w:rPr>
          <w:rStyle w:val="StyleUnderline"/>
        </w:rPr>
        <w:t>employers who are found guilty of violating wage and hour laws typically still pay less</w:t>
      </w:r>
      <w:r w:rsidRPr="00685038">
        <w:t xml:space="preserve"> </w:t>
      </w:r>
      <w:r w:rsidRPr="00AB6AF6">
        <w:rPr>
          <w:sz w:val="16"/>
          <w:szCs w:val="16"/>
        </w:rPr>
        <w:t>than they would have had they paid workers their earned wages to begin with</w:t>
      </w:r>
      <w:r w:rsidRPr="00685038">
        <w:t xml:space="preserve">. </w:t>
      </w:r>
      <w:r w:rsidRPr="00AB6AF6">
        <w:rPr>
          <w:rStyle w:val="StyleUnderline"/>
        </w:rPr>
        <w:t xml:space="preserve">Consequently, </w:t>
      </w:r>
      <w:r w:rsidRPr="00AB6AF6">
        <w:rPr>
          <w:rStyle w:val="Emphasis"/>
        </w:rPr>
        <w:t>employers are effectively incentivized to violate the law</w:t>
      </w:r>
      <w:r w:rsidRPr="00AB6AF6">
        <w:rPr>
          <w:rStyle w:val="StyleUnderline"/>
        </w:rPr>
        <w:t>.</w:t>
      </w:r>
      <w:r w:rsidRPr="00685038">
        <w:t xml:space="preserve"> (</w:t>
      </w:r>
      <w:r w:rsidRPr="00AB6AF6">
        <w:rPr>
          <w:sz w:val="16"/>
          <w:szCs w:val="16"/>
        </w:rPr>
        <w:t xml:space="preserve">U.S. GAO 1981; </w:t>
      </w:r>
      <w:proofErr w:type="spellStart"/>
      <w:r w:rsidRPr="00AB6AF6">
        <w:rPr>
          <w:sz w:val="16"/>
          <w:szCs w:val="16"/>
        </w:rPr>
        <w:t>Ashenfelter</w:t>
      </w:r>
      <w:proofErr w:type="spellEnd"/>
      <w:r w:rsidRPr="00AB6AF6">
        <w:rPr>
          <w:sz w:val="16"/>
          <w:szCs w:val="16"/>
        </w:rPr>
        <w:t xml:space="preserve"> and Smith 1979).</w:t>
      </w:r>
      <w:bookmarkStart w:id="1" w:name="epi-toc-5"/>
      <w:bookmarkEnd w:id="1"/>
    </w:p>
    <w:p w14:paraId="1535C944" w14:textId="1AEA9983" w:rsidR="000326A7" w:rsidRDefault="000326A7" w:rsidP="000326A7">
      <w:pPr>
        <w:pStyle w:val="Heading3"/>
      </w:pPr>
      <w:r>
        <w:t xml:space="preserve">1nc – Influx </w:t>
      </w:r>
    </w:p>
    <w:p w14:paraId="07311C9A" w14:textId="77777777" w:rsidR="000326A7" w:rsidRPr="000326A7" w:rsidRDefault="000326A7" w:rsidP="000326A7">
      <w:pPr>
        <w:pStyle w:val="Heading4"/>
      </w:pPr>
      <w:r w:rsidRPr="000326A7">
        <w:t xml:space="preserve">Trump eliminates diversity lottery- uniquely effects low skilled immigrants </w:t>
      </w:r>
    </w:p>
    <w:p w14:paraId="02230003" w14:textId="77777777" w:rsidR="000326A7" w:rsidRDefault="000326A7" w:rsidP="000326A7">
      <w:r w:rsidRPr="00BA28A1">
        <w:t>By </w:t>
      </w:r>
      <w:hyperlink r:id="rId24" w:history="1">
        <w:r w:rsidRPr="00BA28A1">
          <w:rPr>
            <w:rStyle w:val="Hyperlink"/>
          </w:rPr>
          <w:t xml:space="preserve">Dan </w:t>
        </w:r>
        <w:r w:rsidRPr="00BA28A1">
          <w:rPr>
            <w:rStyle w:val="Hyperlink"/>
            <w:b/>
          </w:rPr>
          <w:t>Merica</w:t>
        </w:r>
      </w:hyperlink>
      <w:r w:rsidRPr="00BA28A1">
        <w:t> and </w:t>
      </w:r>
      <w:hyperlink r:id="rId25" w:history="1">
        <w:r w:rsidRPr="00BA28A1">
          <w:rPr>
            <w:rStyle w:val="Hyperlink"/>
          </w:rPr>
          <w:t xml:space="preserve">Tal </w:t>
        </w:r>
        <w:r w:rsidRPr="00BA28A1">
          <w:rPr>
            <w:rStyle w:val="Hyperlink"/>
            <w:b/>
          </w:rPr>
          <w:t>Kopan</w:t>
        </w:r>
      </w:hyperlink>
      <w:r w:rsidRPr="00BA28A1">
        <w:t xml:space="preserve">, CNN Updated 2:02 PM ET, Wed November 1, </w:t>
      </w:r>
      <w:r w:rsidRPr="00BA28A1">
        <w:rPr>
          <w:b/>
        </w:rPr>
        <w:t>2017</w:t>
      </w:r>
      <w:r w:rsidRPr="00BA28A1">
        <w:t xml:space="preserve"> Dan </w:t>
      </w:r>
      <w:proofErr w:type="spellStart"/>
      <w:r w:rsidRPr="00BA28A1">
        <w:t>Merica</w:t>
      </w:r>
      <w:proofErr w:type="spellEnd"/>
      <w:r w:rsidRPr="00BA28A1">
        <w:t xml:space="preserve"> is a CNN Political Reporter based in Washington, D.C., covering the 2018 midterm elections and the Trump administration  Tal </w:t>
      </w:r>
      <w:proofErr w:type="spellStart"/>
      <w:r w:rsidRPr="00BA28A1">
        <w:t>Kopan</w:t>
      </w:r>
      <w:proofErr w:type="spellEnd"/>
      <w:r w:rsidRPr="00BA28A1">
        <w:t xml:space="preserve"> is a political reporter for CNN Politics, where she covers immigration, cybersecurity and other hot-button issues in </w:t>
      </w:r>
      <w:proofErr w:type="spellStart"/>
      <w:r w:rsidRPr="00BA28A1">
        <w:t>Washington.Trump</w:t>
      </w:r>
      <w:proofErr w:type="spellEnd"/>
      <w:r w:rsidRPr="00BA28A1">
        <w:t xml:space="preserve"> demands Congress terminate diversity immigration lottery https://www.cnn.com/2017/11/01/politics/donald-trump-chuck-schumer-nyc-attack/index.html</w:t>
      </w:r>
    </w:p>
    <w:p w14:paraId="13C4322F" w14:textId="77777777" w:rsidR="000326A7" w:rsidRPr="00C50B20" w:rsidRDefault="000326A7" w:rsidP="000326A7">
      <w:pPr>
        <w:rPr>
          <w:sz w:val="12"/>
          <w:szCs w:val="12"/>
        </w:rPr>
      </w:pPr>
      <w:r w:rsidRPr="00BA28A1">
        <w:t>Washington (CNN)</w:t>
      </w:r>
      <w:hyperlink r:id="rId26" w:history="1">
        <w:r w:rsidRPr="00BA28A1">
          <w:rPr>
            <w:rStyle w:val="Hyperlink"/>
            <w:u w:val="single"/>
          </w:rPr>
          <w:t>President Donald Trump</w:t>
        </w:r>
      </w:hyperlink>
      <w:r w:rsidRPr="00BA28A1">
        <w:rPr>
          <w:u w:val="single"/>
        </w:rPr>
        <w:t xml:space="preserve">, </w:t>
      </w:r>
      <w:r w:rsidRPr="00BA28A1">
        <w:t xml:space="preserve">during a White House Cabinet meeting Wednesday, said he </w:t>
      </w:r>
      <w:r w:rsidRPr="00BA28A1">
        <w:rPr>
          <w:u w:val="single"/>
        </w:rPr>
        <w:t>wants to terminate the Diversity Visa Lottery, a program that distributes around 50,000 visas to countries where there is a low rate of immigration to the US</w:t>
      </w:r>
      <w:r w:rsidRPr="00BA28A1">
        <w:t>.</w:t>
      </w:r>
      <w:r>
        <w:t xml:space="preserve"> </w:t>
      </w:r>
      <w:r w:rsidRPr="00BA28A1">
        <w:t xml:space="preserve">"I am, today, </w:t>
      </w:r>
      <w:r w:rsidRPr="00BA28A1">
        <w:rPr>
          <w:u w:val="single"/>
        </w:rPr>
        <w:t>starting the process of terminating the diversity lottery program,"</w:t>
      </w:r>
      <w:r w:rsidRPr="00BA28A1">
        <w:t xml:space="preserve"> Trump said, seated next to Secretary of State Rex Tillerson and Defense Secretary Jim Mattis. "I </w:t>
      </w:r>
      <w:r w:rsidRPr="000326A7">
        <w:rPr>
          <w:sz w:val="12"/>
          <w:szCs w:val="12"/>
        </w:rPr>
        <w:t>am going to ask Congress to immediately initiate work to get rid of this program, diversity lottery, diversity lottery. Sounds nice, it is not nice, it is not good. It hasn't been good and we have been against it." He added: "We're going to quickly as possible get rid of chain migration and move to a merit-based system." Trump added that based on preliminary information, the attacker in New York "was the point of contact, the primary point of contact for, and this is preliminarily, 23 people, that came in or potentially came in with him and that is not acceptable.</w:t>
      </w:r>
      <w:r>
        <w:t xml:space="preserve"> </w:t>
      </w:r>
      <w:r w:rsidRPr="00BA28A1">
        <w:t>The comments follow Trump's tweets on Wednesday morning that blamed Sen. Chuck Schumer, a New York Democrat, for the program.</w:t>
      </w:r>
      <w:r>
        <w:t xml:space="preserve"> </w:t>
      </w:r>
      <w:r w:rsidRPr="00BA28A1">
        <w:t>"</w:t>
      </w:r>
      <w:r w:rsidRPr="000326A7">
        <w:rPr>
          <w:rStyle w:val="StyleUnderline"/>
        </w:rPr>
        <w:t xml:space="preserve">The terrorist came into our country through what is called the 'Diversity Visa Lottery Program,' </w:t>
      </w:r>
      <w:r w:rsidRPr="00BA28A1">
        <w:t xml:space="preserve">a </w:t>
      </w:r>
      <w:r w:rsidRPr="000326A7">
        <w:rPr>
          <w:sz w:val="12"/>
          <w:szCs w:val="12"/>
        </w:rPr>
        <w:t>Chuck Schumer beauty," Trump tweeted.</w:t>
      </w:r>
      <w:r w:rsidRPr="00BA28A1">
        <w:t xml:space="preserve"> </w:t>
      </w:r>
      <w:r w:rsidRPr="000326A7">
        <w:rPr>
          <w:rStyle w:val="Emphasis"/>
        </w:rPr>
        <w:t>"I want merit based."</w:t>
      </w:r>
      <w:r>
        <w:t xml:space="preserve"> </w:t>
      </w:r>
      <w:r w:rsidRPr="000326A7">
        <w:rPr>
          <w:sz w:val="12"/>
          <w:szCs w:val="12"/>
        </w:rPr>
        <w:t xml:space="preserve">Schumer was a key shaper of the 1990 legislation that created the program, but also played a lead part in the 2013 Gang of Eight bill that that passed the Senate on a bipartisan basis and included removing the diversity lottery program. </w:t>
      </w:r>
      <w:r w:rsidRPr="000326A7">
        <w:rPr>
          <w:rStyle w:val="StyleUnderline"/>
        </w:rPr>
        <w:t>The bill would have moved those visas elsewhere in the system and introduced a merit system that took into account multiple factors like family and work skills.</w:t>
      </w:r>
      <w:r>
        <w:t xml:space="preserve"> </w:t>
      </w:r>
      <w:r w:rsidRPr="000326A7">
        <w:rPr>
          <w:sz w:val="16"/>
          <w:szCs w:val="16"/>
        </w:rPr>
        <w:t>The diversity visa has been a point of contention for years.</w:t>
      </w:r>
      <w:r w:rsidRPr="00BA28A1">
        <w:rPr>
          <w:u w:val="single"/>
        </w:rPr>
        <w:t xml:space="preserve"> The 50,000 visas, distributed by random selection among countries where there is a low rate of immigration to the US, </w:t>
      </w:r>
      <w:r w:rsidRPr="00C50B20">
        <w:rPr>
          <w:sz w:val="14"/>
          <w:szCs w:val="14"/>
        </w:rPr>
        <w:t xml:space="preserve">were originally designed to diversify the pool of immigrants to the US. </w:t>
      </w:r>
      <w:r w:rsidRPr="00BA28A1">
        <w:rPr>
          <w:u w:val="single"/>
        </w:rPr>
        <w:t>The visas offer immigrants green cards, permanent legal residence and a path to citizenship</w:t>
      </w:r>
      <w:r w:rsidRPr="00C50B20">
        <w:rPr>
          <w:sz w:val="16"/>
          <w:szCs w:val="16"/>
        </w:rPr>
        <w:t>. Republican Sens. Tom Cotton and David Perdue have introduced a bill, endorsed by</w:t>
      </w:r>
      <w:r w:rsidRPr="00BA28A1">
        <w:t xml:space="preserve"> Trump</w:t>
      </w:r>
      <w:r w:rsidRPr="00BA28A1">
        <w:rPr>
          <w:u w:val="single"/>
        </w:rPr>
        <w:t>, that would eliminate the diversity lottery and certain categories of family-based green cards</w:t>
      </w:r>
      <w:r w:rsidRPr="00BA28A1">
        <w:t xml:space="preserve">, and then would </w:t>
      </w:r>
      <w:r w:rsidRPr="00C50B20">
        <w:rPr>
          <w:rStyle w:val="StyleUnderline"/>
        </w:rPr>
        <w:t>transform the remaining employment-based visas into a point system that favors heavily highly skilled, highly educated, English-speaking immigrants.</w:t>
      </w:r>
      <w:r>
        <w:t xml:space="preserve"> </w:t>
      </w:r>
      <w:r w:rsidRPr="00C50B20">
        <w:rPr>
          <w:sz w:val="12"/>
          <w:szCs w:val="12"/>
        </w:rPr>
        <w:t>But while there is consensus around needing to reform the process, limited support exists even within the GOP for Cotton and Perdue's bill. Sen. Jeff Flake, an Arizona Republican who has been an ardent critic of Trump, noted in a tweet Wednesday that the Gang of Eight bill, had it been signed into law, would have done away with the diversity visa program. The Cotton-Perdue bill would roughly halve the number of green cards overall per year, a point of contention for many Democrats and Republicans alike, and wouldn't easily allow for low skilled immigrants to come to the US permanently, another sticking point for many.</w:t>
      </w:r>
    </w:p>
    <w:p w14:paraId="350FF7C7" w14:textId="3BBB7492" w:rsidR="000326A7" w:rsidRDefault="00AF6DBB" w:rsidP="00AF6DBB">
      <w:pPr>
        <w:pStyle w:val="Heading3"/>
      </w:pPr>
      <w:r>
        <w:t xml:space="preserve">2nc – </w:t>
      </w:r>
      <w:proofErr w:type="spellStart"/>
      <w:r>
        <w:t>Misc</w:t>
      </w:r>
      <w:proofErr w:type="spellEnd"/>
      <w:r>
        <w:t xml:space="preserve"> </w:t>
      </w:r>
    </w:p>
    <w:p w14:paraId="7587CBEA" w14:textId="77777777" w:rsidR="00AF6DBB" w:rsidRDefault="00AF6DBB" w:rsidP="00AF6DBB">
      <w:pPr>
        <w:pStyle w:val="Heading4"/>
      </w:pPr>
      <w:r w:rsidRPr="00F614E7">
        <w:t xml:space="preserve">Trumps new plan cuts family sponsorship </w:t>
      </w:r>
    </w:p>
    <w:p w14:paraId="75A6D394" w14:textId="77777777" w:rsidR="00AF6DBB" w:rsidRPr="00F614E7" w:rsidRDefault="00AF6DBB" w:rsidP="00AF6DBB">
      <w:proofErr w:type="spellStart"/>
      <w:r w:rsidRPr="00F614E7">
        <w:t>Kanyakrit</w:t>
      </w:r>
      <w:proofErr w:type="spellEnd"/>
      <w:r w:rsidRPr="00F614E7">
        <w:t xml:space="preserve"> </w:t>
      </w:r>
      <w:proofErr w:type="spellStart"/>
      <w:r w:rsidRPr="00F614E7">
        <w:rPr>
          <w:b/>
        </w:rPr>
        <w:t>Vongkiatkajorn</w:t>
      </w:r>
      <w:proofErr w:type="spellEnd"/>
      <w:r>
        <w:t xml:space="preserve"> </w:t>
      </w:r>
      <w:r w:rsidRPr="00F614E7">
        <w:t xml:space="preserve">Feb. 27, </w:t>
      </w:r>
      <w:r w:rsidRPr="00F614E7">
        <w:rPr>
          <w:b/>
        </w:rPr>
        <w:t>2018</w:t>
      </w:r>
      <w:r w:rsidRPr="00F614E7">
        <w:t xml:space="preserve"> 6:00 AM </w:t>
      </w:r>
      <w:proofErr w:type="spellStart"/>
      <w:r w:rsidRPr="00F614E7">
        <w:t>Kanyakrit</w:t>
      </w:r>
      <w:proofErr w:type="spellEnd"/>
      <w:r w:rsidRPr="00F614E7">
        <w:t xml:space="preserve"> </w:t>
      </w:r>
      <w:proofErr w:type="spellStart"/>
      <w:r w:rsidRPr="00F614E7">
        <w:t>Vongkiatkajorn</w:t>
      </w:r>
      <w:proofErr w:type="spellEnd"/>
      <w:r w:rsidRPr="00F614E7">
        <w:t xml:space="preserve"> is the assistant editor for audience and breaking news at Mother Jones. You can reach her at Trump’s Plan to Slash Legal Immigration—By the Numbers</w:t>
      </w:r>
      <w:r>
        <w:t xml:space="preserve"> </w:t>
      </w:r>
      <w:r w:rsidRPr="00F614E7">
        <w:t>The president wants the biggest cut since the 1920s. https://www.motherjones.com/politics/2018/02/trumps-plan-to-slash-legal-immigration-by-the-numbers/</w:t>
      </w:r>
    </w:p>
    <w:p w14:paraId="1C0FD379" w14:textId="77777777" w:rsidR="00AF6DBB" w:rsidRPr="00F614E7" w:rsidRDefault="00AF6DBB" w:rsidP="00AF6DBB">
      <w:r w:rsidRPr="00F614E7">
        <w:rPr>
          <w:u w:val="single"/>
        </w:rPr>
        <w:t xml:space="preserve">The White House’s immigration plan would put significant limits on legal </w:t>
      </w:r>
      <w:hyperlink r:id="rId27" w:history="1">
        <w:r w:rsidRPr="00F614E7">
          <w:rPr>
            <w:rStyle w:val="Hyperlink"/>
            <w:u w:val="single"/>
          </w:rPr>
          <w:t>family-based migration</w:t>
        </w:r>
      </w:hyperlink>
      <w:r w:rsidRPr="00F614E7">
        <w:rPr>
          <w:u w:val="single"/>
        </w:rPr>
        <w:t>.</w:t>
      </w:r>
      <w:r w:rsidRPr="00F614E7">
        <w:t xml:space="preserve"> Under the plan, legal immigrants could only sponsor their spouses and their minor children for legal permanent residency, the first step toward gaining citizenship. </w:t>
      </w:r>
      <w:r w:rsidRPr="00F614E7">
        <w:rPr>
          <w:u w:val="single"/>
        </w:rPr>
        <w:t>Citizens would no longer be able to sponsor their parents, grown children, or siblings for legal residency. Current green card holders would no longer be able to sponsor their adult children</w:t>
      </w:r>
      <w:r w:rsidRPr="00F614E7">
        <w:t xml:space="preserve">. The proposal draws heavily from the </w:t>
      </w:r>
      <w:hyperlink r:id="rId28" w:history="1">
        <w:r w:rsidRPr="00F614E7">
          <w:rPr>
            <w:rStyle w:val="Hyperlink"/>
          </w:rPr>
          <w:t>RAISE Act</w:t>
        </w:r>
      </w:hyperlink>
      <w:r w:rsidRPr="00F614E7">
        <w:t>, legislation proposed last February by Republican senators Tom Cotton of Arkansas and David Perdue of Georgia.</w:t>
      </w:r>
      <w:r>
        <w:t xml:space="preserve"> </w:t>
      </w:r>
      <w:r w:rsidRPr="00F614E7">
        <w:t>The changes would be applied “prospectively, not retroactively,” according to the White House,</w:t>
      </w:r>
      <w:r>
        <w:t xml:space="preserve"> </w:t>
      </w:r>
      <w:r w:rsidRPr="00F614E7">
        <w:t xml:space="preserve">likely meaning that current applications would still be processed, but </w:t>
      </w:r>
      <w:r w:rsidRPr="00F614E7">
        <w:rPr>
          <w:u w:val="single"/>
        </w:rPr>
        <w:t xml:space="preserve">future applications would be blocked. Trump’s proposal would be the largest policy cut to </w:t>
      </w:r>
      <w:proofErr w:type="spellStart"/>
      <w:r w:rsidRPr="00F614E7">
        <w:rPr>
          <w:u w:val="single"/>
        </w:rPr>
        <w:t>to</w:t>
      </w:r>
      <w:proofErr w:type="spellEnd"/>
      <w:r w:rsidRPr="00F614E7">
        <w:rPr>
          <w:u w:val="single"/>
        </w:rPr>
        <w:t xml:space="preserve"> legal immigration since the 1920s</w:t>
      </w:r>
      <w:r w:rsidRPr="00F614E7">
        <w:t>, and the largest immigration policy shift since 1965, according to the libertarian</w:t>
      </w:r>
      <w:r>
        <w:t xml:space="preserve"> </w:t>
      </w:r>
      <w:hyperlink r:id="rId29" w:history="1">
        <w:r w:rsidRPr="00F614E7">
          <w:rPr>
            <w:rStyle w:val="Hyperlink"/>
          </w:rPr>
          <w:t>Cato Institute</w:t>
        </w:r>
      </w:hyperlink>
      <w:r w:rsidRPr="00F614E7">
        <w:t>.</w:t>
      </w:r>
      <w:r>
        <w:t xml:space="preserve"> </w:t>
      </w:r>
      <w:r w:rsidRPr="00F614E7">
        <w:rPr>
          <w:u w:val="single"/>
        </w:rPr>
        <w:t>Family-based migration isn’t unlimited, and there are already a number of restrictions in place</w:t>
      </w:r>
      <w:r w:rsidRPr="00F614E7">
        <w:t>—</w:t>
      </w:r>
      <w:r w:rsidRPr="00F614E7">
        <w:rPr>
          <w:u w:val="single"/>
        </w:rPr>
        <w:t>including strict caps on the numbers of visas that can be issued in each country.</w:t>
      </w:r>
      <w:r>
        <w:t xml:space="preserve"> </w:t>
      </w:r>
      <w:r w:rsidRPr="00F614E7">
        <w:t xml:space="preserve">As there are currently nearly 4 million people on the </w:t>
      </w:r>
      <w:hyperlink r:id="rId30" w:history="1">
        <w:r w:rsidRPr="00F614E7">
          <w:rPr>
            <w:rStyle w:val="Hyperlink"/>
          </w:rPr>
          <w:t>waiting list</w:t>
        </w:r>
      </w:hyperlink>
      <w:r w:rsidRPr="00F614E7">
        <w:t xml:space="preserve"> for visas, some family sponsorships can take up to </w:t>
      </w:r>
      <w:hyperlink r:id="rId31" w:history="1">
        <w:r w:rsidRPr="00F614E7">
          <w:rPr>
            <w:rStyle w:val="Hyperlink"/>
          </w:rPr>
          <w:t>20 years</w:t>
        </w:r>
      </w:hyperlink>
      <w:r w:rsidRPr="00F614E7">
        <w:t>, making it difficult to actually build a lengthy chain of relatives</w:t>
      </w:r>
      <w:r w:rsidRPr="00F614E7">
        <w:rPr>
          <w:u w:val="single"/>
        </w:rPr>
        <w:t xml:space="preserve">. To apply for these visas, family members must to go through extensive background checks, medical screenings, and, in some cases, in-person interviews. Family-based migration has been a </w:t>
      </w:r>
      <w:hyperlink r:id="rId32" w:history="1">
        <w:r w:rsidRPr="00F614E7">
          <w:rPr>
            <w:rStyle w:val="Hyperlink"/>
            <w:u w:val="single"/>
          </w:rPr>
          <w:t>part</w:t>
        </w:r>
      </w:hyperlink>
      <w:r w:rsidRPr="00F614E7">
        <w:rPr>
          <w:u w:val="single"/>
        </w:rPr>
        <w:t xml:space="preserve"> of US immigration policy since the Immigration and Nationality Act of 1952</w:t>
      </w:r>
      <w:r w:rsidRPr="00F614E7">
        <w:t xml:space="preserve">. It’s likely that First Lady Melania Trump’s parents, legal permanent residents who are in the process of obtaining citizenship, </w:t>
      </w:r>
      <w:hyperlink r:id="rId33" w:history="1">
        <w:r w:rsidRPr="00F614E7">
          <w:rPr>
            <w:rStyle w:val="Hyperlink"/>
          </w:rPr>
          <w:t>benefitted</w:t>
        </w:r>
      </w:hyperlink>
      <w:r w:rsidRPr="00F614E7">
        <w:t xml:space="preserve"> from the family sponsorship process, according to immigration lawyers interviewed by the</w:t>
      </w:r>
      <w:r>
        <w:t xml:space="preserve"> </w:t>
      </w:r>
      <w:r w:rsidRPr="00F614E7">
        <w:t>Washington Post.</w:t>
      </w:r>
      <w:r>
        <w:t xml:space="preserve"> </w:t>
      </w:r>
      <w:r w:rsidRPr="00F614E7">
        <w:rPr>
          <w:u w:val="single"/>
        </w:rPr>
        <w:t>Trump’s immigration plan would also affect the demographics of immigrants coming into the country, according</w:t>
      </w:r>
      <w:r w:rsidRPr="00F614E7">
        <w:t xml:space="preserve"> to analyses from the </w:t>
      </w:r>
      <w:hyperlink r:id="rId34" w:history="1">
        <w:r w:rsidRPr="00F614E7">
          <w:rPr>
            <w:rStyle w:val="Hyperlink"/>
          </w:rPr>
          <w:t>Center for Global Development</w:t>
        </w:r>
      </w:hyperlink>
      <w:r w:rsidRPr="00F614E7">
        <w:t>, a think tank based in Washington, D.C., and the</w:t>
      </w:r>
      <w:r>
        <w:t xml:space="preserve"> </w:t>
      </w:r>
      <w:hyperlink r:id="rId35" w:history="1">
        <w:r w:rsidRPr="00F614E7">
          <w:rPr>
            <w:rStyle w:val="Hyperlink"/>
          </w:rPr>
          <w:t>Washington Post</w:t>
        </w:r>
      </w:hyperlink>
      <w:r w:rsidRPr="00F614E7">
        <w:t>.</w:t>
      </w:r>
      <w:r>
        <w:t xml:space="preserve"> </w:t>
      </w:r>
    </w:p>
    <w:p w14:paraId="2630826E" w14:textId="77777777" w:rsidR="00AF6DBB" w:rsidRDefault="00AF6DBB" w:rsidP="00AF6DBB">
      <w:pPr>
        <w:rPr>
          <w:color w:val="008B5E"/>
          <w:sz w:val="48"/>
          <w:szCs w:val="48"/>
        </w:rPr>
      </w:pPr>
    </w:p>
    <w:p w14:paraId="2E0875A7" w14:textId="77777777" w:rsidR="00AF6DBB" w:rsidRPr="00735294" w:rsidRDefault="00AF6DBB" w:rsidP="00AF6DBB">
      <w:pPr>
        <w:pStyle w:val="Heading4"/>
      </w:pPr>
      <w:r w:rsidRPr="00735294">
        <w:t>Trump Cracks down on chain migration</w:t>
      </w:r>
    </w:p>
    <w:p w14:paraId="15964A48" w14:textId="77777777" w:rsidR="00AF6DBB" w:rsidRPr="00735294" w:rsidRDefault="00AF6DBB" w:rsidP="00AF6DBB">
      <w:hyperlink r:id="rId36" w:tgtFrame="_blank" w:history="1">
        <w:r w:rsidRPr="00735294">
          <w:rPr>
            <w:rStyle w:val="Hyperlink"/>
          </w:rPr>
          <w:t xml:space="preserve">Mica </w:t>
        </w:r>
        <w:r w:rsidRPr="00735294">
          <w:rPr>
            <w:rStyle w:val="Hyperlink"/>
            <w:b/>
          </w:rPr>
          <w:t>Rosenberg</w:t>
        </w:r>
      </w:hyperlink>
      <w:r w:rsidRPr="00735294">
        <w:t xml:space="preserve"> January 4, </w:t>
      </w:r>
      <w:r w:rsidRPr="00735294">
        <w:rPr>
          <w:b/>
        </w:rPr>
        <w:t>2018</w:t>
      </w:r>
      <w:r w:rsidRPr="00735294">
        <w:t xml:space="preserve"> / 5:11 AM / Mica Rosenberg Jeff Mason is a White House Correspondent for Reuters and the 2016-2017 president of the White House Correspondents’ Association. He was the lead Reuters correspondent for President Barack Obama's 2012 campaign and interviewed the president at the White House in 2015. 6 months </w:t>
      </w:r>
      <w:proofErr w:type="gramStart"/>
      <w:r w:rsidRPr="00735294">
        <w:t>ago</w:t>
      </w:r>
      <w:proofErr w:type="gramEnd"/>
      <w:r w:rsidRPr="00735294">
        <w:t xml:space="preserve"> Fewer family visas approved as Trump toughens vetting of immigrants: Reuters review https://www.reuters.com/article/us-trump-effect-immigration/fewer-family-visas-approved-as-trump-toughens-vetting-of-immigrants-reuters-review-idUSKBN1ET15I</w:t>
      </w:r>
    </w:p>
    <w:p w14:paraId="41AC71FD" w14:textId="77777777" w:rsidR="00AF6DBB" w:rsidRPr="00735294" w:rsidRDefault="00AF6DBB" w:rsidP="00AF6DBB">
      <w:r w:rsidRPr="00735294">
        <w:t xml:space="preserve">NEW YORK (Reuters) - President Donald </w:t>
      </w:r>
      <w:r w:rsidRPr="00735294">
        <w:rPr>
          <w:u w:val="single"/>
        </w:rPr>
        <w:t>Trump</w:t>
      </w:r>
      <w:r w:rsidRPr="00735294">
        <w:t xml:space="preserve"> is ramping up calls on the U.S. Congress to </w:t>
      </w:r>
      <w:r w:rsidRPr="00735294">
        <w:rPr>
          <w:u w:val="single"/>
        </w:rPr>
        <w:t>stop legal immigrants from sponsoring extended family members who want to move to the United States, saying so-called “chain migration” poses a threat to national security</w:t>
      </w:r>
      <w:r w:rsidRPr="00735294">
        <w:t>. Even without legislative action, however, the number of immigrants approved for family-based visas has dropped this year to the lowest level in more than a decade, a Reuters review of U.S. Citizenship and Immigration Services (USCIS) data shows. The drop has not been previously reported.</w:t>
      </w:r>
      <w:r>
        <w:t xml:space="preserve"> </w:t>
      </w:r>
      <w:r w:rsidRPr="00735294">
        <w:rPr>
          <w:u w:val="single"/>
        </w:rPr>
        <w:t>The Trump administration has taken a series of measures to more closely scrutinize legal immigration. These steps have been overshadowed by Trump’s more public efforts to crack down on illegal immigration, such as his calls for a wall along the Mexican border and more arrests of people living in the country illegally. Lately though, Trump has increasingly been taking aim at chain migration, saying it allows a single immigrant “to bring in dozens of increasingly distant relations,” with “no real selection criteria.”</w:t>
      </w:r>
      <w:r w:rsidRPr="00735294">
        <w:t xml:space="preserve"> He said a Bangladeshi man who set off a homemade pipe bomb in a crowded New York City commuter hub in December was a prime example of the dangers of the system.</w:t>
      </w:r>
      <w:r>
        <w:t xml:space="preserve"> </w:t>
      </w:r>
      <w:r w:rsidRPr="00735294">
        <w:t xml:space="preserve">Immigration advocates counter that no one automatically qualifies for a visa because a relative is already in the United States. All immigrants undergo security vetting and can face years-long waits before they are given a green light. </w:t>
      </w:r>
    </w:p>
    <w:p w14:paraId="0F9DDBD8" w14:textId="77777777" w:rsidR="00AF6DBB" w:rsidRDefault="00AF6DBB" w:rsidP="00AF6DBB"/>
    <w:p w14:paraId="36079448" w14:textId="77777777" w:rsidR="00AF6DBB" w:rsidRPr="00E70A04" w:rsidRDefault="00AF6DBB" w:rsidP="00AF6DBB">
      <w:pPr>
        <w:pStyle w:val="Heading4"/>
      </w:pPr>
      <w:r w:rsidRPr="00E70A04">
        <w:t>Trump endorses amnesty- path to citizenship</w:t>
      </w:r>
    </w:p>
    <w:p w14:paraId="5BD06B71" w14:textId="77777777" w:rsidR="00AF6DBB" w:rsidRPr="00E70A04" w:rsidRDefault="00AF6DBB" w:rsidP="00AF6DBB">
      <w:r w:rsidRPr="00E70A04">
        <w:t xml:space="preserve">By </w:t>
      </w:r>
      <w:hyperlink r:id="rId37" w:history="1">
        <w:r w:rsidRPr="00E70A04">
          <w:rPr>
            <w:rStyle w:val="Hyperlink"/>
          </w:rPr>
          <w:t xml:space="preserve">Rick </w:t>
        </w:r>
        <w:r w:rsidRPr="00E70A04">
          <w:rPr>
            <w:rStyle w:val="Hyperlink"/>
            <w:b/>
          </w:rPr>
          <w:t>Moran</w:t>
        </w:r>
      </w:hyperlink>
      <w:r>
        <w:t xml:space="preserve"> </w:t>
      </w:r>
      <w:r w:rsidRPr="00E70A04">
        <w:t xml:space="preserve">February 12, </w:t>
      </w:r>
      <w:r w:rsidRPr="00E70A04">
        <w:rPr>
          <w:b/>
        </w:rPr>
        <w:t xml:space="preserve">2018 </w:t>
      </w:r>
      <w:r w:rsidRPr="00E70A04">
        <w:t xml:space="preserve"> Richard A. Moran is a noted San Francisco based business leader, venture capitalist, bestselling author and president emeritus of Menlo </w:t>
      </w:r>
      <w:proofErr w:type="spellStart"/>
      <w:r w:rsidRPr="00E70A04">
        <w:t>College.He</w:t>
      </w:r>
      <w:proofErr w:type="spellEnd"/>
      <w:r w:rsidRPr="00E70A04">
        <w:t xml:space="preserve"> is best known for his series of humorous business books beginning with bestselling, Never Confuse a Memo with Reality that started the genre of "Business Bullet </w:t>
      </w:r>
      <w:proofErr w:type="spellStart"/>
      <w:r w:rsidRPr="00E70A04">
        <w:t>Books."GOP</w:t>
      </w:r>
      <w:proofErr w:type="spellEnd"/>
      <w:r w:rsidRPr="00E70A04">
        <w:t xml:space="preserve"> senators will introduce enforcement-heavy immigration bill</w:t>
      </w:r>
      <w:r>
        <w:t xml:space="preserve"> </w:t>
      </w:r>
      <w:r w:rsidRPr="00E70A04">
        <w:t xml:space="preserve">https://www.americanthinker.com/blog/2018/02/gop_senators_will_introduce_enforcementheavy_immigration_bill_.html </w:t>
      </w:r>
    </w:p>
    <w:p w14:paraId="65B6AD5C" w14:textId="77777777" w:rsidR="00AF6DBB" w:rsidRPr="006220EC" w:rsidRDefault="00AF6DBB" w:rsidP="00AF6DBB">
      <w:pPr>
        <w:rPr>
          <w:rFonts w:ascii="&amp;quot" w:hAnsi="&amp;quot" w:hint="eastAsia"/>
        </w:rPr>
      </w:pPr>
      <w:r w:rsidRPr="00E70A04">
        <w:rPr>
          <w:u w:val="single"/>
        </w:rPr>
        <w:t>Republican senators will introduce a series of amendments this week that would drastically reform immigration policies</w:t>
      </w:r>
      <w:r w:rsidRPr="006220EC">
        <w:t>.</w:t>
      </w:r>
      <w:r>
        <w:t xml:space="preserve"> </w:t>
      </w:r>
      <w:r w:rsidRPr="006220EC">
        <w:t>Their plan closely follows the</w:t>
      </w:r>
      <w:r>
        <w:t xml:space="preserve"> </w:t>
      </w:r>
      <w:hyperlink r:id="rId38" w:history="1">
        <w:r w:rsidRPr="006220EC">
          <w:rPr>
            <w:rStyle w:val="Hyperlink"/>
          </w:rPr>
          <w:t>proposals from the White House</w:t>
        </w:r>
      </w:hyperlink>
      <w:r w:rsidRPr="006220EC">
        <w:t>, but with significant differences on enforcing laws against illegal aliens.</w:t>
      </w:r>
      <w:r>
        <w:t xml:space="preserve"> </w:t>
      </w:r>
      <w:r w:rsidRPr="006220EC">
        <w:t>The Senate will begin a three-week debate on immigration this week.</w:t>
      </w:r>
      <w:r>
        <w:t xml:space="preserve"> </w:t>
      </w:r>
      <w:r w:rsidRPr="006220EC">
        <w:t>The key will be fashioning a package that will get 60 senators' votes.</w:t>
      </w:r>
      <w:r>
        <w:t xml:space="preserve"> </w:t>
      </w:r>
      <w:r w:rsidRPr="006220EC">
        <w:t>It will be a high-stakes game of poker with each side currently unprepared to call the other's bluff.</w:t>
      </w:r>
      <w:r>
        <w:t xml:space="preserve"> </w:t>
      </w:r>
      <w:r w:rsidRPr="006220EC">
        <w:t>Democrats are on the hook to pass some kind of legislation that would legalize DACA recipients – illegal aliens brought here when they were children</w:t>
      </w:r>
      <w:r w:rsidRPr="00E70A04">
        <w:rPr>
          <w:u w:val="single"/>
        </w:rPr>
        <w:t xml:space="preserve">. Trump has proposed an extremely generous program that would legalize 1.8 million of the </w:t>
      </w:r>
      <w:proofErr w:type="spellStart"/>
      <w:r w:rsidRPr="00E70A04">
        <w:rPr>
          <w:u w:val="single"/>
        </w:rPr>
        <w:t>DREAMers</w:t>
      </w:r>
      <w:proofErr w:type="spellEnd"/>
      <w:r w:rsidRPr="00E70A04">
        <w:rPr>
          <w:u w:val="single"/>
        </w:rPr>
        <w:t xml:space="preserve">, put them on a path to citizenship, and clear a backlog of up to 5 million potential immigrants currently awaiting visas. </w:t>
      </w:r>
      <w:r w:rsidRPr="006220EC">
        <w:t>This may prove to be too much for many Republican senators to swallow.</w:t>
      </w:r>
      <w:r>
        <w:t xml:space="preserve"> </w:t>
      </w:r>
      <w:r w:rsidRPr="006220EC">
        <w:t>But for those GOP lawmakers interested in much stronger enforcement of immigration law, the proposal being offered by Republican senators has a lot of sweeteners.</w:t>
      </w:r>
      <w:r>
        <w:t xml:space="preserve"> </w:t>
      </w:r>
      <w:hyperlink r:id="rId39" w:history="1">
        <w:r w:rsidRPr="006220EC">
          <w:rPr>
            <w:rStyle w:val="Hyperlink"/>
          </w:rPr>
          <w:t>CNN:</w:t>
        </w:r>
      </w:hyperlink>
      <w:r>
        <w:t xml:space="preserve"> </w:t>
      </w:r>
      <w:r w:rsidRPr="00E70A04">
        <w:rPr>
          <w:u w:val="single"/>
        </w:rPr>
        <w:t>The White House proposal offered a pathway to citizenship for 1.8 million eligible immigrants, more than the 800,000 of whom registered for DACA in the five years of the program.</w:t>
      </w:r>
      <w:r>
        <w:t xml:space="preserve"> </w:t>
      </w:r>
      <w:r w:rsidRPr="006220EC">
        <w:t>In exchange, the White House sought upwards of $25 billion for border security and a wall, a number of changes to laws to make it easier to deport and detain immigrants, a substantial cut to legal immigration based on family relationships and an end to the diversity visa lottery</w:t>
      </w:r>
      <w:r>
        <w:t>.</w:t>
      </w:r>
    </w:p>
    <w:p w14:paraId="2998B128" w14:textId="77777777" w:rsidR="00C02AC0" w:rsidRPr="00891896" w:rsidRDefault="00C02AC0" w:rsidP="00C02AC0">
      <w:pPr>
        <w:rPr>
          <w:rStyle w:val="Style13ptBold"/>
        </w:rPr>
      </w:pPr>
      <w:r w:rsidRPr="00891896">
        <w:rPr>
          <w:rStyle w:val="Style13ptBold"/>
        </w:rPr>
        <w:t xml:space="preserve">Cuts to visa programs now - high tech and agricultural workers uniquely affected </w:t>
      </w:r>
    </w:p>
    <w:p w14:paraId="61D10ED1" w14:textId="77777777" w:rsidR="00C02AC0" w:rsidRPr="00891896" w:rsidRDefault="00F35022" w:rsidP="00C02AC0">
      <w:hyperlink r:id="rId40" w:history="1">
        <w:r w:rsidR="00C02AC0" w:rsidRPr="00891896">
          <w:rPr>
            <w:rStyle w:val="Hyperlink"/>
          </w:rPr>
          <w:t xml:space="preserve">Alan </w:t>
        </w:r>
        <w:r w:rsidR="00C02AC0" w:rsidRPr="00891896">
          <w:rPr>
            <w:rStyle w:val="Hyperlink"/>
            <w:b/>
          </w:rPr>
          <w:t>Gomez</w:t>
        </w:r>
      </w:hyperlink>
      <w:r w:rsidR="00C02AC0" w:rsidRPr="00891896">
        <w:t xml:space="preserve">, USA </w:t>
      </w:r>
      <w:proofErr w:type="spellStart"/>
      <w:r w:rsidR="00C02AC0" w:rsidRPr="00891896">
        <w:t>TODAYPublished</w:t>
      </w:r>
      <w:proofErr w:type="spellEnd"/>
      <w:r w:rsidR="00C02AC0" w:rsidRPr="00891896">
        <w:t xml:space="preserve"> 11:47 a.m. ET June 12, </w:t>
      </w:r>
      <w:r w:rsidR="00C02AC0" w:rsidRPr="00891896">
        <w:rPr>
          <w:b/>
        </w:rPr>
        <w:t>2018</w:t>
      </w:r>
      <w:r w:rsidR="00C02AC0" w:rsidRPr="00891896">
        <w:t xml:space="preserve"> |</w:t>
      </w:r>
      <w:r w:rsidR="00C02AC0">
        <w:t xml:space="preserve"> </w:t>
      </w:r>
      <w:r w:rsidR="00C02AC0" w:rsidRPr="00891896">
        <w:t>Updated 11:51 a.m. ET June 12, 2018 Alan Gomez is an immigration reporter at USA Today. He has covered Florida, Congress, hurricanes, the Tea Party, Iraq, Afghanistan, Gitmo, cops, courts, high school football and suicide squirrels.</w:t>
      </w:r>
      <w:r w:rsidR="00C02AC0">
        <w:t xml:space="preserve"> </w:t>
      </w:r>
      <w:r w:rsidR="00C02AC0" w:rsidRPr="00891896">
        <w:t>All the ways President Trump is cutting legal immigration</w:t>
      </w:r>
      <w:r w:rsidR="00C02AC0">
        <w:t xml:space="preserve"> </w:t>
      </w:r>
      <w:r w:rsidR="00C02AC0" w:rsidRPr="00891896">
        <w:t>https://www.usatoday.com/story/news/world/2018/06/12/donald-trump-cutting-legal-immigration/692447002/</w:t>
      </w:r>
    </w:p>
    <w:p w14:paraId="2C257E10" w14:textId="1FB88660" w:rsidR="00AF6DBB" w:rsidRPr="00C02AC0" w:rsidRDefault="00C02AC0" w:rsidP="00C02AC0">
      <w:r w:rsidRPr="00087C38">
        <w:t>Every time the White House has tried to negotiate with Congress over an immigration bill, it has requested one change: the end of so-called "chain migration."</w:t>
      </w:r>
      <w:r>
        <w:t xml:space="preserve"> </w:t>
      </w:r>
      <w:r w:rsidRPr="00087C38">
        <w:t>That is a derogatory term used to describe the long-standing practice of family immigration to the United States. The White House says it</w:t>
      </w:r>
      <w:r>
        <w:t xml:space="preserve"> </w:t>
      </w:r>
      <w:r w:rsidRPr="00087C38">
        <w:t>allows foreigners to sponsor too many extended relatives for permanent placement in the U.S. But critics argue it's unfair to ask immigrants to leave behind their parents, brothers, sisters</w:t>
      </w:r>
      <w:r>
        <w:t xml:space="preserve"> </w:t>
      </w:r>
      <w:r w:rsidRPr="00087C38">
        <w:t>and other relatives who would be cut out by the White House proposals.</w:t>
      </w:r>
      <w:r>
        <w:t xml:space="preserve"> </w:t>
      </w:r>
      <w:r w:rsidRPr="00087C38">
        <w:t xml:space="preserve">Congress hasn't moved on that plan, </w:t>
      </w:r>
      <w:r w:rsidRPr="00891896">
        <w:rPr>
          <w:u w:val="single"/>
        </w:rPr>
        <w:t>but the administration has still lowered the number of legal immigrants. In fiscal year 2017, the U.S. approved 559,536 foreigners for legal permanent residence</w:t>
      </w:r>
      <w:r w:rsidRPr="00087C38">
        <w:t xml:space="preserve"> (known as a green card), a </w:t>
      </w:r>
      <w:r w:rsidRPr="00891896">
        <w:rPr>
          <w:u w:val="single"/>
        </w:rPr>
        <w:t>9% drop from the previous year</w:t>
      </w:r>
      <w:r w:rsidRPr="00087C38">
        <w:t>. So far in 2018, the numbers are even lower, falling an additional 6%, according to State Department data</w:t>
      </w:r>
      <w:r w:rsidRPr="00891896">
        <w:rPr>
          <w:u w:val="single"/>
        </w:rPr>
        <w:t>. There have also been similar drops in temporary visas issued to foreigners</w:t>
      </w:r>
      <w:r w:rsidRPr="00087C38">
        <w:t>. Bier said the drops have been especially pronounced for people trying to enter the U.S. from Muslim countries, since those applications are being unnecessarily delayed and scrutinized.</w:t>
      </w:r>
      <w:r>
        <w:t xml:space="preserve"> </w:t>
      </w:r>
      <w:r w:rsidRPr="00087C38">
        <w:t>"There's something going on, whether it's the deterrence effect of scaring people away from wanting to apply, or ... this increased scrutiny of applications," he said.</w:t>
      </w:r>
      <w:r>
        <w:t xml:space="preserve"> </w:t>
      </w:r>
      <w:r w:rsidRPr="00891896">
        <w:rPr>
          <w:u w:val="single"/>
        </w:rPr>
        <w:t xml:space="preserve">The administration has looked into restrictions on visas for high-tech workers, and ignored calls by the agriculture industry to expand the guest worker program for agricultural labor. But the administration has </w:t>
      </w:r>
      <w:hyperlink r:id="rId41" w:history="1">
        <w:r w:rsidRPr="00891896">
          <w:rPr>
            <w:rStyle w:val="Hyperlink"/>
            <w:u w:val="single"/>
          </w:rPr>
          <w:t>increased visas in one area</w:t>
        </w:r>
      </w:hyperlink>
      <w:r w:rsidRPr="00891896">
        <w:rPr>
          <w:u w:val="single"/>
        </w:rPr>
        <w:t>: the H2B visa program, which is used for non-agricultural, seasonal guest workers.</w:t>
      </w:r>
      <w:r>
        <w:t xml:space="preserve"> </w:t>
      </w:r>
      <w:r w:rsidRPr="00087C38">
        <w:t>Nielsen ordered an increase of those visas in July</w:t>
      </w:r>
      <w:r>
        <w:t xml:space="preserve"> </w:t>
      </w:r>
      <w:r w:rsidRPr="00087C38">
        <w:t>— from 66,000 to 81,000</w:t>
      </w:r>
      <w:r>
        <w:t xml:space="preserve"> </w:t>
      </w:r>
      <w:r w:rsidRPr="00087C38">
        <w:t>— to help businesses hire enough workers.</w:t>
      </w:r>
      <w:r>
        <w:t xml:space="preserve"> </w:t>
      </w:r>
      <w:hyperlink r:id="rId42" w:history="1">
        <w:r w:rsidRPr="00087C38">
          <w:rPr>
            <w:rStyle w:val="Hyperlink"/>
          </w:rPr>
          <w:t>Three days later</w:t>
        </w:r>
      </w:hyperlink>
      <w:r w:rsidRPr="00087C38">
        <w:t>, the Trump Organization requested 76 of them.</w:t>
      </w:r>
    </w:p>
    <w:p w14:paraId="2173E0E7" w14:textId="77777777" w:rsidR="00AF6DBB" w:rsidRPr="00AF6DBB" w:rsidRDefault="00AF6DBB" w:rsidP="00AF6DBB"/>
    <w:p w14:paraId="3A629E62" w14:textId="50821E7C" w:rsidR="00B95834" w:rsidRDefault="00EB0336" w:rsidP="00050DF0">
      <w:pPr>
        <w:pStyle w:val="Heading2"/>
      </w:pPr>
      <w:r>
        <w:t>--</w:t>
      </w:r>
      <w:r w:rsidR="00050DF0">
        <w:t xml:space="preserve">AFF - PTC </w:t>
      </w:r>
    </w:p>
    <w:p w14:paraId="567DA8BE" w14:textId="6A0FC635" w:rsidR="00050DF0" w:rsidRDefault="00297FDF" w:rsidP="00050DF0">
      <w:pPr>
        <w:pStyle w:val="Heading3"/>
      </w:pPr>
      <w:r>
        <w:t>2a</w:t>
      </w:r>
      <w:r w:rsidR="00050DF0">
        <w:t>c – Subminimum</w:t>
      </w:r>
    </w:p>
    <w:p w14:paraId="3BF59D37" w14:textId="77777777" w:rsidR="00050DF0" w:rsidRDefault="00050DF0" w:rsidP="00050DF0">
      <w:pPr>
        <w:pStyle w:val="Heading4"/>
      </w:pPr>
      <w:r w:rsidRPr="00BB2401">
        <w:t xml:space="preserve">Lack of Documentation exacerbates labor offenses </w:t>
      </w:r>
    </w:p>
    <w:p w14:paraId="589D253D" w14:textId="77777777" w:rsidR="00050DF0" w:rsidRPr="00BB2401" w:rsidRDefault="00050DF0" w:rsidP="00050DF0">
      <w:proofErr w:type="spellStart"/>
      <w:r w:rsidRPr="00BB2401">
        <w:rPr>
          <w:b/>
          <w:sz w:val="26"/>
          <w:szCs w:val="26"/>
        </w:rPr>
        <w:t>Dooling</w:t>
      </w:r>
      <w:proofErr w:type="spellEnd"/>
      <w:r w:rsidRPr="00BB2401">
        <w:rPr>
          <w:b/>
          <w:sz w:val="26"/>
          <w:szCs w:val="26"/>
        </w:rPr>
        <w:t xml:space="preserve"> 17</w:t>
      </w:r>
      <w:r w:rsidRPr="00BB2401">
        <w:t xml:space="preserve"> </w:t>
      </w:r>
      <w:proofErr w:type="gramStart"/>
      <w:r w:rsidRPr="00BB2401">
        <w:t>{ Shannon</w:t>
      </w:r>
      <w:proofErr w:type="gramEnd"/>
      <w:r w:rsidRPr="00BB2401">
        <w:t xml:space="preserve"> </w:t>
      </w:r>
      <w:proofErr w:type="spellStart"/>
      <w:r w:rsidRPr="00BB2401">
        <w:t>Dooling</w:t>
      </w:r>
      <w:proofErr w:type="spellEnd"/>
      <w:r w:rsidRPr="00BB2401">
        <w:t xml:space="preserve"> is a reporter representing WBUR on a team of public radio station journalists in the New England News Collaborative. The NENC focuses on issues of regional interest including energy, transportation, immigration and the environment. 5-17-2017, "An ICE Arrest After A Workers' Comp Meeting Has Lawyers Questioning If It Was Retaliation," No Publication, </w:t>
      </w:r>
      <w:proofErr w:type="gramStart"/>
      <w:r w:rsidRPr="00BB2401">
        <w:t>http://www.wbur.org/news/2017/05/17/ice-arrest-workers-comp }</w:t>
      </w:r>
      <w:proofErr w:type="gramEnd"/>
    </w:p>
    <w:p w14:paraId="1FAA8255" w14:textId="77777777" w:rsidR="00050DF0" w:rsidRPr="001977E8" w:rsidRDefault="00050DF0" w:rsidP="00050DF0">
      <w:pPr>
        <w:rPr>
          <w:sz w:val="12"/>
          <w:szCs w:val="12"/>
        </w:rPr>
      </w:pPr>
      <w:r w:rsidRPr="001977E8">
        <w:rPr>
          <w:rStyle w:val="StyleUnderline"/>
        </w:rPr>
        <w:t>The family has had no income for two months</w:t>
      </w:r>
      <w:r w:rsidRPr="00BB2401">
        <w:t xml:space="preserve">. </w:t>
      </w:r>
      <w:r w:rsidRPr="001977E8">
        <w:rPr>
          <w:sz w:val="18"/>
          <w:szCs w:val="18"/>
        </w:rPr>
        <w:t xml:space="preserve">Flores, the sole provider, hasn't been able to work since the end of March when he fell off a ladder at a job site, breaking his femur bone in his leg and undergoing several subsequent surgeries. </w:t>
      </w:r>
      <w:r w:rsidRPr="00BB2401">
        <w:t xml:space="preserve">After </w:t>
      </w:r>
      <w:r w:rsidRPr="001977E8">
        <w:rPr>
          <w:rStyle w:val="StyleUnderline"/>
        </w:rPr>
        <w:t>consulting with attorneys, and even though he's living here illegally,</w:t>
      </w:r>
      <w:r w:rsidRPr="00BB2401">
        <w:t xml:space="preserve"> </w:t>
      </w:r>
      <w:r w:rsidRPr="001977E8">
        <w:rPr>
          <w:rStyle w:val="StyleUnderline"/>
        </w:rPr>
        <w:t xml:space="preserve">Flores sought compensation </w:t>
      </w:r>
      <w:r w:rsidRPr="00BB2401">
        <w:t>from the Boston-based construction company he was working for.</w:t>
      </w:r>
      <w:r>
        <w:t xml:space="preserve"> </w:t>
      </w:r>
      <w:r w:rsidRPr="00BB2401">
        <w:t xml:space="preserve">Stacie </w:t>
      </w:r>
      <w:proofErr w:type="spellStart"/>
      <w:r w:rsidRPr="00BB2401">
        <w:t>Sobosik</w:t>
      </w:r>
      <w:proofErr w:type="spellEnd"/>
      <w:r w:rsidRPr="00BB2401">
        <w:t xml:space="preserve"> is a workers' compensation attorney who's advising Flores, and she says </w:t>
      </w:r>
      <w:r w:rsidRPr="001977E8">
        <w:rPr>
          <w:rStyle w:val="StyleUnderline"/>
        </w:rPr>
        <w:t>he's within his rights.</w:t>
      </w:r>
      <w:r>
        <w:t xml:space="preserve"> </w:t>
      </w:r>
      <w:r w:rsidRPr="00BB2401">
        <w:t>"</w:t>
      </w:r>
      <w:r w:rsidRPr="001977E8">
        <w:rPr>
          <w:rStyle w:val="StyleUnderline"/>
        </w:rPr>
        <w:t>Under case law in Massachusetts, undocumented workers are eligible for the same benefits as any other worker</w:t>
      </w:r>
      <w:r w:rsidRPr="00BB2401">
        <w:t xml:space="preserve"> injured in the state," she said.</w:t>
      </w:r>
      <w:r>
        <w:t xml:space="preserve"> </w:t>
      </w:r>
      <w:proofErr w:type="spellStart"/>
      <w:r w:rsidRPr="00BB2401">
        <w:t>Sobosik</w:t>
      </w:r>
      <w:proofErr w:type="spellEnd"/>
      <w:r w:rsidRPr="00BB2401">
        <w:t xml:space="preserve"> says</w:t>
      </w:r>
      <w:r>
        <w:t xml:space="preserve"> </w:t>
      </w:r>
      <w:r w:rsidRPr="001977E8">
        <w:rPr>
          <w:rStyle w:val="StyleUnderline"/>
        </w:rPr>
        <w:t>she works with plenty of clients who are in the country without documentation and often they're hesitant to report workplace accidents</w:t>
      </w:r>
      <w:r w:rsidRPr="00BB2401">
        <w:t xml:space="preserve">. </w:t>
      </w:r>
      <w:r w:rsidRPr="001977E8">
        <w:rPr>
          <w:rStyle w:val="StyleUnderline"/>
        </w:rPr>
        <w:t xml:space="preserve">The fear is that doing so will result in retaliation from employers </w:t>
      </w:r>
      <w:r w:rsidRPr="00BB2401">
        <w:t xml:space="preserve">in the form of a call to Immigration and Customs Enforcement </w:t>
      </w:r>
      <w:r w:rsidRPr="001977E8">
        <w:rPr>
          <w:rStyle w:val="Emphasis"/>
        </w:rPr>
        <w:t>(ICE).</w:t>
      </w:r>
      <w:r>
        <w:t xml:space="preserve"> </w:t>
      </w:r>
      <w:r w:rsidRPr="00BB2401">
        <w:t xml:space="preserve">And </w:t>
      </w:r>
      <w:r w:rsidRPr="001977E8">
        <w:rPr>
          <w:rStyle w:val="StyleUnderline"/>
        </w:rPr>
        <w:t xml:space="preserve">we've always been able to tell clients," </w:t>
      </w:r>
      <w:proofErr w:type="spellStart"/>
      <w:r w:rsidRPr="001977E8">
        <w:rPr>
          <w:rStyle w:val="StyleUnderline"/>
        </w:rPr>
        <w:t>Sobosik</w:t>
      </w:r>
      <w:proofErr w:type="spellEnd"/>
      <w:r w:rsidRPr="001977E8">
        <w:rPr>
          <w:rStyle w:val="StyleUnderline"/>
        </w:rPr>
        <w:t xml:space="preserve"> said, "ICE has better things to do, bigger fish to fry</w:t>
      </w:r>
      <w:r w:rsidRPr="00BB2401">
        <w:t xml:space="preserve">, </w:t>
      </w:r>
      <w:r w:rsidRPr="001977E8">
        <w:rPr>
          <w:rStyle w:val="StyleUnderline"/>
        </w:rPr>
        <w:t>than to come after an injured worker because their boss has reported them</w:t>
      </w:r>
      <w:r w:rsidRPr="00BB2401">
        <w:t>."</w:t>
      </w:r>
      <w:r>
        <w:t xml:space="preserve"> </w:t>
      </w:r>
      <w:r w:rsidRPr="001977E8">
        <w:rPr>
          <w:rStyle w:val="Emphasis"/>
        </w:rPr>
        <w:t xml:space="preserve">But that's exactly what </w:t>
      </w:r>
      <w:proofErr w:type="spellStart"/>
      <w:r w:rsidRPr="001977E8">
        <w:rPr>
          <w:rStyle w:val="Emphasis"/>
        </w:rPr>
        <w:t>Sobosik</w:t>
      </w:r>
      <w:proofErr w:type="spellEnd"/>
      <w:r w:rsidRPr="001977E8">
        <w:rPr>
          <w:rStyle w:val="Emphasis"/>
        </w:rPr>
        <w:t xml:space="preserve"> believes happened </w:t>
      </w:r>
      <w:r w:rsidRPr="001977E8">
        <w:t>to Flores.</w:t>
      </w:r>
      <w:r>
        <w:t xml:space="preserve"> </w:t>
      </w:r>
      <w:proofErr w:type="spellStart"/>
      <w:r w:rsidRPr="001977E8">
        <w:rPr>
          <w:sz w:val="12"/>
          <w:szCs w:val="12"/>
        </w:rPr>
        <w:t>Sobosik</w:t>
      </w:r>
      <w:proofErr w:type="spellEnd"/>
      <w:r w:rsidRPr="001977E8">
        <w:rPr>
          <w:sz w:val="12"/>
          <w:szCs w:val="12"/>
        </w:rPr>
        <w:t xml:space="preserve"> says she could not have expected what would take place when Flores' boss offered some cash to help the family and arranged a meeting.</w:t>
      </w:r>
      <w:r>
        <w:t xml:space="preserve"> </w:t>
      </w:r>
      <w:r w:rsidRPr="001977E8">
        <w:rPr>
          <w:rStyle w:val="StyleUnderline"/>
        </w:rPr>
        <w:t>"The employer told this worker where to be, at exactly what time, and immigration was waiting,"</w:t>
      </w:r>
      <w:r w:rsidRPr="00BB2401">
        <w:t xml:space="preserve"> </w:t>
      </w:r>
      <w:proofErr w:type="spellStart"/>
      <w:r w:rsidRPr="001977E8">
        <w:rPr>
          <w:sz w:val="16"/>
          <w:szCs w:val="16"/>
        </w:rPr>
        <w:t>Sobosik</w:t>
      </w:r>
      <w:proofErr w:type="spellEnd"/>
      <w:r w:rsidRPr="001977E8">
        <w:rPr>
          <w:sz w:val="16"/>
          <w:szCs w:val="16"/>
        </w:rPr>
        <w:t xml:space="preserve"> explained. Lawyers for Flores say it's still unclear whether the employer — who, it turns out, had no workers' comp coverage on the day of Flores' accident — arranged the arrest that day. The company, Tara Construction, has declined to comment. Because Flores has orders to be deported back to Honduras, ICE agents had the authority to take him into custody. But the concern for Flores' immigration attorney, Christina </w:t>
      </w:r>
      <w:proofErr w:type="spellStart"/>
      <w:r w:rsidRPr="001977E8">
        <w:rPr>
          <w:sz w:val="16"/>
          <w:szCs w:val="16"/>
        </w:rPr>
        <w:t>Corbaci</w:t>
      </w:r>
      <w:proofErr w:type="spellEnd"/>
      <w:r w:rsidRPr="001977E8">
        <w:rPr>
          <w:sz w:val="16"/>
          <w:szCs w:val="16"/>
        </w:rPr>
        <w:t>,</w:t>
      </w:r>
      <w:r w:rsidRPr="00BB2401">
        <w:t xml:space="preserve"> is that </w:t>
      </w:r>
      <w:r w:rsidRPr="001977E8">
        <w:rPr>
          <w:rStyle w:val="StyleUnderline"/>
        </w:rPr>
        <w:t>this could signal another new enforcement approach by ICE</w:t>
      </w:r>
      <w:r w:rsidRPr="00BB2401">
        <w:t xml:space="preserve"> under President Trump.</w:t>
      </w:r>
      <w:r>
        <w:t xml:space="preserve"> </w:t>
      </w:r>
      <w:r w:rsidRPr="00BB2401">
        <w:t>"</w:t>
      </w:r>
      <w:r w:rsidRPr="001977E8">
        <w:rPr>
          <w:rStyle w:val="StyleUnderline"/>
        </w:rPr>
        <w:t>Before, I wouldn't have really had a concern telling someone,</w:t>
      </w:r>
      <w:r w:rsidRPr="00BB2401">
        <w:t xml:space="preserve"> </w:t>
      </w:r>
      <w:r w:rsidRPr="001977E8">
        <w:rPr>
          <w:sz w:val="16"/>
          <w:szCs w:val="16"/>
        </w:rPr>
        <w:t xml:space="preserve">'Yes, you should go ahead to report something like this and assert your rights,' " </w:t>
      </w:r>
      <w:proofErr w:type="spellStart"/>
      <w:r w:rsidRPr="001977E8">
        <w:rPr>
          <w:sz w:val="16"/>
          <w:szCs w:val="16"/>
        </w:rPr>
        <w:t>Corbaci</w:t>
      </w:r>
      <w:proofErr w:type="spellEnd"/>
      <w:r w:rsidRPr="001977E8">
        <w:rPr>
          <w:sz w:val="16"/>
          <w:szCs w:val="16"/>
        </w:rPr>
        <w:t xml:space="preserve"> said.</w:t>
      </w:r>
      <w:r w:rsidRPr="00BB2401">
        <w:t xml:space="preserve"> "But </w:t>
      </w:r>
      <w:r w:rsidRPr="001977E8">
        <w:rPr>
          <w:rStyle w:val="StyleUnderline"/>
        </w:rPr>
        <w:t>now we have this added fear that, could an employer in this kind of case just, you know, use someone's immigration situation against them</w:t>
      </w:r>
      <w:r w:rsidRPr="00BB2401">
        <w:t>?"</w:t>
      </w:r>
      <w:r>
        <w:t xml:space="preserve"> </w:t>
      </w:r>
      <w:r w:rsidRPr="001977E8">
        <w:rPr>
          <w:sz w:val="14"/>
          <w:szCs w:val="14"/>
        </w:rPr>
        <w:t>In an emailed statement, an ICE spokesman said he wouldn't comment on specific work methods for security reasons. He did say, however, that</w:t>
      </w:r>
      <w:r w:rsidRPr="00BB2401">
        <w:t xml:space="preserve"> </w:t>
      </w:r>
      <w:r w:rsidRPr="001977E8">
        <w:rPr>
          <w:rStyle w:val="StyleUnderline"/>
        </w:rPr>
        <w:t>ICE receives investigative leads and tips from a variety of sources, and through many means and methods</w:t>
      </w:r>
      <w:r w:rsidRPr="00BB2401">
        <w:t>.</w:t>
      </w:r>
      <w:r>
        <w:t xml:space="preserve"> </w:t>
      </w:r>
      <w:r w:rsidRPr="001977E8">
        <w:rPr>
          <w:sz w:val="14"/>
          <w:szCs w:val="14"/>
        </w:rPr>
        <w:t xml:space="preserve">Flores remains in custody at the Suffolk County House of Corrections. As for the workers' comp claim, </w:t>
      </w:r>
      <w:proofErr w:type="spellStart"/>
      <w:r w:rsidRPr="001977E8">
        <w:rPr>
          <w:sz w:val="14"/>
          <w:szCs w:val="14"/>
        </w:rPr>
        <w:t>Sobosik</w:t>
      </w:r>
      <w:proofErr w:type="spellEnd"/>
      <w:r w:rsidRPr="001977E8">
        <w:rPr>
          <w:sz w:val="14"/>
          <w:szCs w:val="14"/>
        </w:rPr>
        <w:t>, the attorney, says the case is active. "He's clearly going to be disabled for quite awhile into the future, his doctors have said at least six months," she said. "</w:t>
      </w:r>
      <w:r w:rsidRPr="00BB2401">
        <w:t xml:space="preserve">If he stays in the States that long, he should still be eligible, but </w:t>
      </w:r>
      <w:r w:rsidRPr="001977E8">
        <w:rPr>
          <w:rStyle w:val="StyleUnderline"/>
        </w:rPr>
        <w:t>what happens if he's deported?</w:t>
      </w:r>
      <w:r>
        <w:t xml:space="preserve"> </w:t>
      </w:r>
      <w:r w:rsidRPr="00BB2401">
        <w:t xml:space="preserve">That's a big question mark. </w:t>
      </w:r>
      <w:r w:rsidRPr="001977E8">
        <w:rPr>
          <w:rStyle w:val="Emphasis"/>
        </w:rPr>
        <w:t>We don't know</w:t>
      </w:r>
      <w:r w:rsidRPr="00BB2401">
        <w:t>."</w:t>
      </w:r>
      <w:r>
        <w:t xml:space="preserve"> </w:t>
      </w:r>
      <w:r w:rsidRPr="001977E8">
        <w:rPr>
          <w:sz w:val="12"/>
          <w:szCs w:val="12"/>
        </w:rPr>
        <w:t>And his partner doesn't know what to expect either. Sitting at the kitchen table with her 2-year-old son playing in the background, Benitez says despite the hardships, she has no regrets about coming to the U.S. That's because, she said in Spanish, "This is a country of opportunity ... where the voice of one person can be heard."</w:t>
      </w:r>
    </w:p>
    <w:p w14:paraId="6B56C34E" w14:textId="77777777" w:rsidR="00050DF0" w:rsidRDefault="00050DF0" w:rsidP="00050DF0">
      <w:pPr>
        <w:rPr>
          <w:rFonts w:ascii="Times New Roman" w:eastAsia="Times New Roman" w:hAnsi="Times New Roman"/>
          <w:sz w:val="20"/>
          <w:szCs w:val="20"/>
        </w:rPr>
      </w:pPr>
    </w:p>
    <w:p w14:paraId="7A8F6BA9" w14:textId="77777777" w:rsidR="00050DF0" w:rsidRDefault="00050DF0" w:rsidP="00050DF0">
      <w:pPr>
        <w:pStyle w:val="Heading4"/>
      </w:pPr>
      <w:r>
        <w:t>Documentation solves workplace offenses - eliminates retaliatory measures to reporting</w:t>
      </w:r>
    </w:p>
    <w:p w14:paraId="6B223AFD" w14:textId="77777777" w:rsidR="00050DF0" w:rsidRPr="00ED01B7" w:rsidRDefault="00050DF0" w:rsidP="00050DF0">
      <w:r w:rsidRPr="00ED01B7">
        <w:rPr>
          <w:b/>
          <w:sz w:val="26"/>
          <w:szCs w:val="26"/>
        </w:rPr>
        <w:t>Khouri 18</w:t>
      </w:r>
      <w:r w:rsidRPr="00ED01B7">
        <w:t xml:space="preserve"> </w:t>
      </w:r>
      <w:proofErr w:type="gramStart"/>
      <w:r w:rsidRPr="00ED01B7">
        <w:t>{</w:t>
      </w:r>
      <w:r>
        <w:t xml:space="preserve"> </w:t>
      </w:r>
      <w:r w:rsidRPr="00ED01B7">
        <w:t>Andrew</w:t>
      </w:r>
      <w:proofErr w:type="gramEnd"/>
      <w:r w:rsidRPr="00ED01B7">
        <w:t xml:space="preserve"> Khouri covers </w:t>
      </w:r>
      <w:proofErr w:type="spellStart"/>
      <w:r w:rsidRPr="00ED01B7">
        <w:t>theCalifornia</w:t>
      </w:r>
      <w:proofErr w:type="spellEnd"/>
      <w:r w:rsidRPr="00ED01B7">
        <w:t xml:space="preserve"> </w:t>
      </w:r>
      <w:proofErr w:type="spellStart"/>
      <w:r w:rsidRPr="00ED01B7">
        <w:t>economyfor</w:t>
      </w:r>
      <w:proofErr w:type="spellEnd"/>
      <w:r w:rsidRPr="00ED01B7">
        <w:t xml:space="preserve"> the Los Angeles Times. Before coming to The Times he wrote about commercial real estate for the San Fernando Valley Business Journal. He holds a master’s degree in journalism from the University of Southern California’s Annenberg School for Communication and Journalism and graduated from the University of San Diego with a degree in history.</w:t>
      </w:r>
      <w:r>
        <w:t xml:space="preserve"> </w:t>
      </w:r>
      <w:r w:rsidRPr="00ED01B7">
        <w:t xml:space="preserve">1-2-2018, "More workers say their bosses are threatening to have them deported," </w:t>
      </w:r>
      <w:proofErr w:type="spellStart"/>
      <w:r w:rsidRPr="00ED01B7">
        <w:t>latimes</w:t>
      </w:r>
      <w:proofErr w:type="spellEnd"/>
      <w:r w:rsidRPr="00ED01B7">
        <w:t>, http://www.latimes.com/business/la-fi-immigration-retaliation-20180102-story.html}</w:t>
      </w:r>
    </w:p>
    <w:p w14:paraId="1B3DDAD9" w14:textId="77777777" w:rsidR="00050DF0" w:rsidRPr="00050DF0" w:rsidRDefault="00050DF0" w:rsidP="00050DF0">
      <w:pPr>
        <w:rPr>
          <w:sz w:val="16"/>
          <w:szCs w:val="16"/>
        </w:rPr>
      </w:pPr>
      <w:r w:rsidRPr="001977E8">
        <w:rPr>
          <w:rStyle w:val="StyleUnderline"/>
        </w:rPr>
        <w:t xml:space="preserve">The cases include instances in which employers allegedly threatened to report workers to U.S. </w:t>
      </w:r>
      <w:r w:rsidRPr="001977E8">
        <w:rPr>
          <w:sz w:val="12"/>
          <w:szCs w:val="12"/>
        </w:rPr>
        <w:t>Immigration and Customs Enforcement, or</w:t>
      </w:r>
      <w:r w:rsidRPr="001977E8">
        <w:rPr>
          <w:rStyle w:val="StyleUnderline"/>
        </w:rPr>
        <w:t xml:space="preserve"> ICE,</w:t>
      </w:r>
      <w:r w:rsidRPr="00ED01B7">
        <w:t xml:space="preserve"> </w:t>
      </w:r>
      <w:r w:rsidRPr="001977E8">
        <w:rPr>
          <w:rStyle w:val="StyleUnderline"/>
        </w:rPr>
        <w:t>after they raised issues over working conditions</w:t>
      </w:r>
      <w:r w:rsidRPr="00ED01B7">
        <w:t xml:space="preserve">, including </w:t>
      </w:r>
      <w:r w:rsidRPr="001977E8">
        <w:rPr>
          <w:rStyle w:val="Emphasis"/>
        </w:rPr>
        <w:t>wage theft.</w:t>
      </w:r>
      <w:r w:rsidRPr="00ED01B7">
        <w:t xml:space="preserve"> </w:t>
      </w:r>
      <w:r w:rsidRPr="001977E8">
        <w:rPr>
          <w:sz w:val="16"/>
          <w:szCs w:val="16"/>
        </w:rPr>
        <w:t>Other allegations include employers demanding different documents than those required by federal immigration law or refusing to honor documents that appear genuine. Such threats have long been a fact of life for California's community of more than 2.3 million people who are in the country illegally, advocates sa</w:t>
      </w:r>
      <w:r w:rsidRPr="00ED01B7">
        <w:t xml:space="preserve">y. </w:t>
      </w:r>
      <w:r w:rsidRPr="001977E8">
        <w:rPr>
          <w:rStyle w:val="StyleUnderline"/>
        </w:rPr>
        <w:t>One lawsuit filed by the commissioner alleges a boss threatened to report a worker to immigration authorities "several times each year."</w:t>
      </w:r>
      <w:r>
        <w:t xml:space="preserve"> </w:t>
      </w:r>
      <w:r w:rsidRPr="001977E8">
        <w:rPr>
          <w:sz w:val="16"/>
          <w:szCs w:val="16"/>
        </w:rPr>
        <w:t>Laws that took effect in 2014 specifically barring the practice probably played a role in the increase of official complaints filed with the state agency, as workers become more familiar with their rights.</w:t>
      </w:r>
      <w:r>
        <w:t xml:space="preserve"> </w:t>
      </w:r>
      <w:r w:rsidRPr="00ED01B7">
        <w:t xml:space="preserve">But </w:t>
      </w:r>
      <w:r w:rsidRPr="001977E8">
        <w:rPr>
          <w:rStyle w:val="StyleUnderline"/>
        </w:rPr>
        <w:t>Labor Commissioner Julie Su and immigrant advocates said the rise also could be attributed to employers feeling more empowered to wield ICE as a weapon given an increase in anti-immigrant rhetoric and stepped-up enforcement by ICE.</w:t>
      </w:r>
      <w:r>
        <w:t xml:space="preserve"> </w:t>
      </w:r>
      <w:r w:rsidRPr="001977E8">
        <w:rPr>
          <w:rStyle w:val="StyleUnderline"/>
        </w:rPr>
        <w:t>Employers have even told the commissioner's staff that they would call ICE on their workers,</w:t>
      </w:r>
      <w:r w:rsidRPr="00ED01B7">
        <w:t xml:space="preserve"> Su said.</w:t>
      </w:r>
      <w:r>
        <w:t xml:space="preserve"> </w:t>
      </w:r>
      <w:r w:rsidRPr="00ED01B7">
        <w:t>"</w:t>
      </w:r>
      <w:r w:rsidRPr="001977E8">
        <w:rPr>
          <w:rStyle w:val="Emphasis"/>
        </w:rPr>
        <w:t>That is the emboldening,"</w:t>
      </w:r>
      <w:r w:rsidRPr="00ED01B7">
        <w:t xml:space="preserve"> she said. </w:t>
      </w:r>
      <w:r w:rsidRPr="001977E8">
        <w:rPr>
          <w:rStyle w:val="StyleUnderline"/>
        </w:rPr>
        <w:t>"It is not just a coincidence and it's not an accident there has been such a spike in threats to immigrant workers."</w:t>
      </w:r>
      <w:r>
        <w:t xml:space="preserve"> </w:t>
      </w:r>
      <w:r w:rsidRPr="00ED01B7">
        <w:t xml:space="preserve">At the same time, </w:t>
      </w:r>
      <w:r w:rsidRPr="001977E8">
        <w:rPr>
          <w:rStyle w:val="StyleUnderline"/>
        </w:rPr>
        <w:t xml:space="preserve">immigrant advocates said workers who are here illegally seem </w:t>
      </w:r>
      <w:r w:rsidRPr="001977E8">
        <w:rPr>
          <w:rStyle w:val="Emphasis"/>
        </w:rPr>
        <w:t>less likely to report</w:t>
      </w:r>
      <w:r w:rsidRPr="001977E8">
        <w:rPr>
          <w:rStyle w:val="StyleUnderline"/>
        </w:rPr>
        <w:t xml:space="preserve"> workplace violations,</w:t>
      </w:r>
      <w:r w:rsidRPr="00ED01B7">
        <w:t xml:space="preserve"> given the political climate.</w:t>
      </w:r>
      <w:r>
        <w:t xml:space="preserve"> </w:t>
      </w:r>
      <w:r w:rsidRPr="00ED01B7">
        <w:t xml:space="preserve">Su declined to single out a source of the anti-immigrant rhetoric. </w:t>
      </w:r>
      <w:r w:rsidRPr="001977E8">
        <w:rPr>
          <w:rStyle w:val="StyleUnderline"/>
        </w:rPr>
        <w:t>But President Trump has railed against illegal and legal immigration during the 2016 campaign and his presidency,</w:t>
      </w:r>
      <w:r w:rsidRPr="00ED01B7">
        <w:t xml:space="preserve"> often citing crime, including terrorism, as a reason for his stance, even though a number of</w:t>
      </w:r>
      <w:r>
        <w:t xml:space="preserve"> </w:t>
      </w:r>
      <w:hyperlink r:id="rId43" w:tgtFrame="_blank" w:history="1">
        <w:r w:rsidRPr="00ED01B7">
          <w:t>studies</w:t>
        </w:r>
      </w:hyperlink>
      <w:r>
        <w:t xml:space="preserve"> </w:t>
      </w:r>
      <w:r w:rsidRPr="00ED01B7">
        <w:t>show immigrants generally are less likely to commit crimes than those born in the U.S..</w:t>
      </w:r>
      <w:r>
        <w:t xml:space="preserve"> </w:t>
      </w:r>
      <w:r w:rsidRPr="001977E8">
        <w:rPr>
          <w:rStyle w:val="StyleUnderline"/>
        </w:rPr>
        <w:t>Trump has even compared immigrants to snakes when he — to adoring crowds</w:t>
      </w:r>
      <w:r w:rsidRPr="00ED01B7">
        <w:t xml:space="preserve"> </w:t>
      </w:r>
      <w:r w:rsidRPr="001977E8">
        <w:rPr>
          <w:sz w:val="12"/>
          <w:szCs w:val="12"/>
        </w:rPr>
        <w:t>— read the lyrics to a song titled "The Snake" in which a "tender hearted woman" took in a sickly snake, only for her to be shocked when it bit her.</w:t>
      </w:r>
      <w:r>
        <w:t xml:space="preserve"> </w:t>
      </w:r>
      <w:r w:rsidRPr="001977E8">
        <w:rPr>
          <w:rStyle w:val="StyleUnderline"/>
        </w:rPr>
        <w:t>Such remarks make some employers "</w:t>
      </w:r>
      <w:r w:rsidRPr="001977E8">
        <w:rPr>
          <w:rStyle w:val="Emphasis"/>
        </w:rPr>
        <w:t>feel there is official support</w:t>
      </w:r>
      <w:r w:rsidRPr="00ED01B7">
        <w:t xml:space="preserve"> </w:t>
      </w:r>
      <w:r w:rsidRPr="001977E8">
        <w:rPr>
          <w:rStyle w:val="StyleUnderline"/>
        </w:rPr>
        <w:t xml:space="preserve">that these workers </w:t>
      </w:r>
      <w:r w:rsidRPr="001977E8">
        <w:rPr>
          <w:rStyle w:val="Emphasis"/>
        </w:rPr>
        <w:t>don't deserve</w:t>
      </w:r>
      <w:r w:rsidRPr="001977E8">
        <w:rPr>
          <w:rStyle w:val="StyleUnderline"/>
        </w:rPr>
        <w:t xml:space="preserve"> any </w:t>
      </w:r>
      <w:r w:rsidRPr="001977E8">
        <w:rPr>
          <w:rStyle w:val="Emphasis"/>
        </w:rPr>
        <w:t>protection</w:t>
      </w:r>
      <w:r w:rsidRPr="001977E8">
        <w:rPr>
          <w:rStyle w:val="StyleUnderline"/>
        </w:rPr>
        <w:t xml:space="preserve"> and don't deserve any </w:t>
      </w:r>
      <w:r w:rsidRPr="001977E8">
        <w:rPr>
          <w:rStyle w:val="Emphasis"/>
        </w:rPr>
        <w:t>rights</w:t>
      </w:r>
      <w:r w:rsidRPr="001977E8">
        <w:rPr>
          <w:rStyle w:val="StyleUnderline"/>
        </w:rPr>
        <w:t>,</w:t>
      </w:r>
      <w:r w:rsidRPr="00ED01B7">
        <w:t xml:space="preserve">" said Sebastian Sanchez, an attorney with the Employment Rights Project at Bet </w:t>
      </w:r>
      <w:proofErr w:type="spellStart"/>
      <w:r w:rsidRPr="00ED01B7">
        <w:t>Tzedek</w:t>
      </w:r>
      <w:proofErr w:type="spellEnd"/>
      <w:r w:rsidRPr="00ED01B7">
        <w:t xml:space="preserve">, which provides legal services for low-income individuals. </w:t>
      </w:r>
      <w:r w:rsidRPr="00050DF0">
        <w:rPr>
          <w:sz w:val="16"/>
          <w:szCs w:val="16"/>
        </w:rPr>
        <w:t>Sanchez helped the worker in the Arcadia case file claims with the labor commissioner, which eventually led to the commissioner's lawsuit. Mar Martinez, organizing coordinator for the Garment Worker Center in downtown Los Angeles</w:t>
      </w:r>
      <w:r w:rsidRPr="00ED01B7">
        <w:t xml:space="preserve">, is also noticing </w:t>
      </w:r>
      <w:r w:rsidRPr="00050DF0">
        <w:rPr>
          <w:rStyle w:val="StyleUnderline"/>
        </w:rPr>
        <w:t>more workers who say employers are holding the employees' immigration status over their heads, even if some threats are less menacing</w:t>
      </w:r>
      <w:r w:rsidRPr="00ED01B7">
        <w:t xml:space="preserve"> than allegations in the Arcadia lawsuit.</w:t>
      </w:r>
      <w:r>
        <w:t xml:space="preserve"> </w:t>
      </w:r>
      <w:r w:rsidRPr="00ED01B7">
        <w:t xml:space="preserve">In </w:t>
      </w:r>
      <w:r w:rsidRPr="00050DF0">
        <w:rPr>
          <w:rStyle w:val="StyleUnderline"/>
        </w:rPr>
        <w:t xml:space="preserve">one case, a worker tried to take sick days after an injury, </w:t>
      </w:r>
      <w:r w:rsidRPr="00ED01B7">
        <w:t xml:space="preserve">she said. "She was told, </w:t>
      </w:r>
      <w:r w:rsidRPr="00050DF0">
        <w:rPr>
          <w:rStyle w:val="Emphasis"/>
        </w:rPr>
        <w:t>'Sick days are for people with papers</w:t>
      </w:r>
      <w:r w:rsidRPr="00050DF0">
        <w:rPr>
          <w:rStyle w:val="StyleUnderline"/>
        </w:rPr>
        <w:t>. Undocumented people don't get sick days</w:t>
      </w:r>
      <w:r w:rsidRPr="00ED01B7">
        <w:t>,'" Martinez said.</w:t>
      </w:r>
      <w:r>
        <w:t xml:space="preserve"> </w:t>
      </w:r>
      <w:r w:rsidRPr="00050DF0">
        <w:rPr>
          <w:rStyle w:val="StyleUnderline"/>
        </w:rPr>
        <w:t>Under federal and state law, workers are protected by minimum wage and other workplace laws regardless of immigration status.</w:t>
      </w:r>
      <w:r>
        <w:t xml:space="preserve"> </w:t>
      </w:r>
      <w:r w:rsidRPr="00050DF0">
        <w:rPr>
          <w:sz w:val="12"/>
          <w:szCs w:val="12"/>
        </w:rPr>
        <w:t>Asked what steps ICE takes to ensure employers don't use the agency as a retaliatory tool, a department spokeswoman pointed to a memorandum of understanding with the U.S. Labor Department.</w:t>
      </w:r>
      <w:r w:rsidRPr="00ED01B7">
        <w:t xml:space="preserve"> It </w:t>
      </w:r>
      <w:r w:rsidRPr="00050DF0">
        <w:rPr>
          <w:rStyle w:val="StyleUnderline"/>
        </w:rPr>
        <w:t xml:space="preserve">says ICE, except in certain circumstances, will refrain from conducting workplace enforcement at a business under investigation by the Labor Department. </w:t>
      </w:r>
      <w:r w:rsidRPr="00050DF0">
        <w:rPr>
          <w:sz w:val="16"/>
          <w:szCs w:val="16"/>
        </w:rPr>
        <w:t>The memorandum says ICE assesses whether tips and leads concerning workplace enforcement are "motivated by an improper desire to manipulate a pending labor dispute, retaliate against employees for exercising labor rights, or otherwise frustrate the enforcement of labor laws."</w:t>
      </w:r>
    </w:p>
    <w:p w14:paraId="21D1192A" w14:textId="40534D35" w:rsidR="00050DF0" w:rsidRDefault="00297FDF" w:rsidP="00297FDF">
      <w:pPr>
        <w:pStyle w:val="Heading3"/>
      </w:pPr>
      <w:r>
        <w:t xml:space="preserve">2ac – </w:t>
      </w:r>
      <w:proofErr w:type="spellStart"/>
      <w:r>
        <w:t>Misc</w:t>
      </w:r>
      <w:proofErr w:type="spellEnd"/>
    </w:p>
    <w:p w14:paraId="1CE21068" w14:textId="77777777" w:rsidR="00297FDF" w:rsidRPr="00297FDF" w:rsidRDefault="00297FDF" w:rsidP="00297FDF">
      <w:pPr>
        <w:pStyle w:val="Heading4"/>
      </w:pPr>
      <w:r w:rsidRPr="00297FDF">
        <w:t xml:space="preserve">States refuse anti-immigration policies </w:t>
      </w:r>
    </w:p>
    <w:p w14:paraId="279C3223" w14:textId="77777777" w:rsidR="00297FDF" w:rsidRPr="002923EB" w:rsidRDefault="00F35022" w:rsidP="00297FDF">
      <w:hyperlink r:id="rId44" w:history="1">
        <w:r w:rsidR="00297FDF" w:rsidRPr="002923EB">
          <w:rPr>
            <w:rStyle w:val="Hyperlink"/>
          </w:rPr>
          <w:t xml:space="preserve">SPENCER </w:t>
        </w:r>
        <w:r w:rsidR="00297FDF" w:rsidRPr="002923EB">
          <w:rPr>
            <w:rStyle w:val="Hyperlink"/>
            <w:b/>
          </w:rPr>
          <w:t>AMDUR</w:t>
        </w:r>
      </w:hyperlink>
      <w:r w:rsidR="00297FDF" w:rsidRPr="002923EB">
        <w:t xml:space="preserve"> MAY 13, </w:t>
      </w:r>
      <w:r w:rsidR="00297FDF" w:rsidRPr="002923EB">
        <w:rPr>
          <w:b/>
        </w:rPr>
        <w:t>2014</w:t>
      </w:r>
      <w:r w:rsidR="00297FDF" w:rsidRPr="002923EB">
        <w:t xml:space="preserve"> Spencer </w:t>
      </w:r>
      <w:proofErr w:type="spellStart"/>
      <w:r w:rsidR="00297FDF" w:rsidRPr="002923EB">
        <w:t>Amdur</w:t>
      </w:r>
      <w:proofErr w:type="spellEnd"/>
      <w:r w:rsidR="00297FDF" w:rsidRPr="002923EB">
        <w:t xml:space="preserve"> is an Arthur J. Liman Fellow at the Lawyers’ Committee for Civil Rights of the San Francisco Bay </w:t>
      </w:r>
      <w:proofErr w:type="spellStart"/>
      <w:r w:rsidR="00297FDF" w:rsidRPr="002923EB">
        <w:t>Area.How</w:t>
      </w:r>
      <w:proofErr w:type="spellEnd"/>
      <w:r w:rsidR="00297FDF" w:rsidRPr="002923EB">
        <w:t xml:space="preserve"> Local Governments Are Hacking Immigration Reform Only the federal government can grant amnesty. But cities and counties can effectively opt to stop deportations—and increasingly, they are. https://www.theatlantic.com/politics/archive/2014/05/state-and-local-governments-make-their-own-immigration-reform/362823/</w:t>
      </w:r>
    </w:p>
    <w:p w14:paraId="2E3C1FB7" w14:textId="77777777" w:rsidR="00297FDF" w:rsidRPr="00C05CBF" w:rsidRDefault="00297FDF" w:rsidP="00297FDF">
      <w:r w:rsidRPr="00B26AE8">
        <w:rPr>
          <w:u w:val="single"/>
        </w:rPr>
        <w:t>States and cities are taking immigration reform into their own hands.</w:t>
      </w:r>
      <w:r w:rsidRPr="00C05CBF">
        <w:t xml:space="preserve"> With prospects for comprehensive legislation bleak in Washington, </w:t>
      </w:r>
      <w:r w:rsidRPr="00B26AE8">
        <w:rPr>
          <w:u w:val="single"/>
        </w:rPr>
        <w:t>local governments have begun making decisions about who gets deported and who doesn’t by refusing to participate in a system that has come to rely on them</w:t>
      </w:r>
      <w:r w:rsidRPr="00C05CBF">
        <w:t>. After a few years of slow but steady progress, local reform is now taking off.</w:t>
      </w:r>
      <w:r>
        <w:t xml:space="preserve"> </w:t>
      </w:r>
      <w:r w:rsidRPr="00B26AE8">
        <w:rPr>
          <w:u w:val="single"/>
        </w:rPr>
        <w:t>In the last three weeks, Philadelphia, Baltimore, Denver, and counties in Oregon, Colorado, Washington, and California have announced they will no longer help federal immigration police carry out deportations.</w:t>
      </w:r>
      <w:r w:rsidRPr="00C05CBF">
        <w:t xml:space="preserve"> These decisions, spurred by recent federal-court rulings, add to the growing chorus of state and local governments that have recently backed away from the deportation system: dozens of major cities and counties, two states, and counting</w:t>
      </w:r>
      <w:r w:rsidRPr="00B26AE8">
        <w:rPr>
          <w:u w:val="single"/>
        </w:rPr>
        <w:t>. This movement is a big deal, because local jails have become the frontline for immigration enforcement</w:t>
      </w:r>
      <w:r w:rsidRPr="00C05CBF">
        <w:t xml:space="preserve"> during the Obama Administration. As the wait for</w:t>
      </w:r>
      <w:r>
        <w:t xml:space="preserve"> </w:t>
      </w:r>
      <w:hyperlink r:id="rId45" w:history="1">
        <w:r w:rsidRPr="00C05CBF">
          <w:rPr>
            <w:rStyle w:val="Hyperlink"/>
          </w:rPr>
          <w:t>administrative action</w:t>
        </w:r>
      </w:hyperlink>
      <w:r>
        <w:t xml:space="preserve"> </w:t>
      </w:r>
      <w:r w:rsidRPr="00C05CBF">
        <w:t>from the White House continues</w:t>
      </w:r>
      <w:r w:rsidRPr="00B26AE8">
        <w:rPr>
          <w:u w:val="single"/>
        </w:rPr>
        <w:t>, local resistance is already stopping thousands of deportations every month. Even if Congress is able to pass a comprehensive reform bill, the current wave of local policy changes and judicial decisions will have altered the structure of immigration enforcement by making it much harder for federal officials to rely on local police and sheriffs. National reform is still crucial. But once you understand the depths of federal-local collaboration—and the recent pattern of resistance—it’s clear that the backbone of the immigration-enforcement dragnet is starting to weaken</w:t>
      </w:r>
      <w:r w:rsidRPr="00C05CBF">
        <w:t>. Pushback is coming from places with some of the</w:t>
      </w:r>
      <w:r>
        <w:t xml:space="preserve"> </w:t>
      </w:r>
      <w:hyperlink r:id="rId46" w:history="1">
        <w:r w:rsidRPr="00C05CBF">
          <w:rPr>
            <w:rStyle w:val="Hyperlink"/>
          </w:rPr>
          <w:t>largest</w:t>
        </w:r>
      </w:hyperlink>
      <w:r>
        <w:t xml:space="preserve"> </w:t>
      </w:r>
      <w:hyperlink r:id="rId47" w:history="1">
        <w:r w:rsidRPr="00C05CBF">
          <w:rPr>
            <w:rStyle w:val="Hyperlink"/>
          </w:rPr>
          <w:t>undocumented</w:t>
        </w:r>
      </w:hyperlink>
      <w:r>
        <w:t xml:space="preserve"> </w:t>
      </w:r>
      <w:hyperlink r:id="rId48" w:history="1">
        <w:r w:rsidRPr="00C05CBF">
          <w:rPr>
            <w:rStyle w:val="Hyperlink"/>
          </w:rPr>
          <w:t>populations</w:t>
        </w:r>
      </w:hyperlink>
      <w:r w:rsidRPr="00C05CBF">
        <w:t>, and yet many outside the immigration policy world have overlooked it.</w:t>
      </w:r>
      <w:r>
        <w:t xml:space="preserve"> </w:t>
      </w:r>
      <w:r w:rsidRPr="00C05CBF">
        <w:t>Immigration and Customs Enforcement (ICE) leans heavily on local law enforcement to help identify and arrest deportable immigrants. Every day, ICE sends local jails across the country thousands of “detainers,” which are requests to hold people after they’ve bailed out, been acquitted, or served their sentences, to give ICE time to pick them up. The agency also uses local jails to identify potential candidates for deportation. Through a program called</w:t>
      </w:r>
      <w:r>
        <w:t xml:space="preserve"> </w:t>
      </w:r>
      <w:hyperlink r:id="rId49" w:history="1">
        <w:r w:rsidRPr="00C05CBF">
          <w:rPr>
            <w:rStyle w:val="Hyperlink"/>
          </w:rPr>
          <w:t>Secure Communities</w:t>
        </w:r>
      </w:hyperlink>
      <w:r w:rsidRPr="00C05CBF">
        <w:t>, jails send fingerprints to ICE after every arrest nationwide, which led the agency to identify more than</w:t>
      </w:r>
      <w:r>
        <w:t xml:space="preserve"> </w:t>
      </w:r>
      <w:hyperlink r:id="rId50" w:history="1">
        <w:r w:rsidRPr="00C05CBF">
          <w:rPr>
            <w:rStyle w:val="Hyperlink"/>
          </w:rPr>
          <w:t>1.5 million</w:t>
        </w:r>
      </w:hyperlink>
      <w:r>
        <w:t xml:space="preserve"> </w:t>
      </w:r>
      <w:r w:rsidRPr="00C05CBF">
        <w:t>people between 2009 and 2013. Less well known but perhaps more consequential is the</w:t>
      </w:r>
      <w:r>
        <w:t xml:space="preserve"> </w:t>
      </w:r>
      <w:hyperlink r:id="rId51" w:history="1">
        <w:r w:rsidRPr="00C05CBF">
          <w:rPr>
            <w:rStyle w:val="Hyperlink"/>
          </w:rPr>
          <w:t>Criminal Alien Program</w:t>
        </w:r>
      </w:hyperlink>
      <w:r>
        <w:t xml:space="preserve"> </w:t>
      </w:r>
      <w:r w:rsidRPr="00C05CBF">
        <w:t>(CAP), in which ICE agents interrogate foreign-born inmates in local jails. Between 2007 and 2011, CAP facilitated</w:t>
      </w:r>
      <w:r>
        <w:t xml:space="preserve"> </w:t>
      </w:r>
      <w:hyperlink r:id="rId52" w:history="1">
        <w:r w:rsidRPr="00C05CBF">
          <w:rPr>
            <w:rStyle w:val="Hyperlink"/>
          </w:rPr>
          <w:t>2.5 million</w:t>
        </w:r>
      </w:hyperlink>
      <w:r>
        <w:t xml:space="preserve"> </w:t>
      </w:r>
      <w:r w:rsidRPr="00C05CBF">
        <w:t>such interrogations. If either Secure Communities or CAP leads ICE to think a person could be deported, the agency issues a detainer to facilitate their arrest.</w:t>
      </w:r>
      <w:r>
        <w:t xml:space="preserve"> </w:t>
      </w:r>
      <w:r w:rsidRPr="00C05CBF">
        <w:t>These federal-local programs have been crucial to the sharp rise in deportations in recent years. Federal agents can’t police every corner of the country, but local law enforcement can. (One supportive scholar</w:t>
      </w:r>
      <w:r>
        <w:t xml:space="preserve"> </w:t>
      </w:r>
      <w:hyperlink r:id="rId53" w:history="1">
        <w:r w:rsidRPr="00C05CBF">
          <w:rPr>
            <w:rStyle w:val="Hyperlink"/>
          </w:rPr>
          <w:t>calls</w:t>
        </w:r>
      </w:hyperlink>
      <w:r>
        <w:t xml:space="preserve"> </w:t>
      </w:r>
      <w:r w:rsidRPr="00C05CBF">
        <w:t>local police a “massive force multiplier.”) The impact has been powerful. The Obama Administration is on pace to deport</w:t>
      </w:r>
      <w:r>
        <w:t xml:space="preserve"> </w:t>
      </w:r>
      <w:hyperlink r:id="rId54" w:history="1">
        <w:r w:rsidRPr="00C05CBF">
          <w:rPr>
            <w:rStyle w:val="Hyperlink"/>
          </w:rPr>
          <w:t>more</w:t>
        </w:r>
      </w:hyperlink>
      <w:r>
        <w:t xml:space="preserve"> </w:t>
      </w:r>
      <w:r w:rsidRPr="00C05CBF">
        <w:t>immigrants than any before it. (Recent statistical quibbling should not obscure that fact. While removal orders through immigration courts</w:t>
      </w:r>
      <w:r>
        <w:t xml:space="preserve"> </w:t>
      </w:r>
      <w:hyperlink r:id="rId55" w:history="1">
        <w:r w:rsidRPr="00C05CBF">
          <w:rPr>
            <w:rStyle w:val="Hyperlink"/>
          </w:rPr>
          <w:t>are down</w:t>
        </w:r>
      </w:hyperlink>
      <w:r w:rsidRPr="00C05CBF">
        <w:t>, that’s largely because of</w:t>
      </w:r>
      <w:r>
        <w:t xml:space="preserve"> </w:t>
      </w:r>
      <w:hyperlink r:id="rId56" w:history="1">
        <w:r w:rsidRPr="00C05CBF">
          <w:rPr>
            <w:rStyle w:val="Hyperlink"/>
          </w:rPr>
          <w:t>new strategies</w:t>
        </w:r>
      </w:hyperlink>
      <w:r>
        <w:t xml:space="preserve"> </w:t>
      </w:r>
      <w:r w:rsidRPr="00C05CBF">
        <w:t>to deport people without a hearing before an immigration judge.) More than</w:t>
      </w:r>
      <w:r>
        <w:t xml:space="preserve"> </w:t>
      </w:r>
      <w:hyperlink r:id="rId57" w:history="1">
        <w:r w:rsidRPr="00C05CBF">
          <w:rPr>
            <w:rStyle w:val="Hyperlink"/>
          </w:rPr>
          <w:t>300,000</w:t>
        </w:r>
        <w:r>
          <w:rPr>
            <w:rStyle w:val="Hyperlink"/>
          </w:rPr>
          <w:t xml:space="preserve"> </w:t>
        </w:r>
      </w:hyperlink>
      <w:r w:rsidRPr="00C05CBF">
        <w:t>of the 2 million people deported under Obama were identified through Secure Communities, a number that doesn’t even account for CAP.</w:t>
      </w:r>
    </w:p>
    <w:p w14:paraId="08F7937E" w14:textId="77777777" w:rsidR="00297FDF" w:rsidRPr="00297FDF" w:rsidRDefault="00297FDF" w:rsidP="00297FDF"/>
    <w:p w14:paraId="12B44584" w14:textId="77777777" w:rsidR="00361692" w:rsidRDefault="00361692" w:rsidP="00361692">
      <w:pPr>
        <w:pStyle w:val="Heading2"/>
      </w:pPr>
      <w:r>
        <w:t xml:space="preserve">Asylum </w:t>
      </w:r>
    </w:p>
    <w:p w14:paraId="28DB9D70" w14:textId="5A49BED6" w:rsidR="00361692" w:rsidRDefault="0050110C" w:rsidP="00361692">
      <w:pPr>
        <w:pStyle w:val="Heading3"/>
      </w:pPr>
      <w:r>
        <w:t>1nc – Expansion Fails</w:t>
      </w:r>
    </w:p>
    <w:p w14:paraId="5A2B110D" w14:textId="77777777" w:rsidR="0050110C" w:rsidRDefault="0050110C" w:rsidP="0050110C">
      <w:pPr>
        <w:pStyle w:val="Heading4"/>
      </w:pPr>
      <w:r>
        <w:t xml:space="preserve">Trump influences implementation – rejects asylees on face, subjective basis to credible fear all counteract plan’s measures </w:t>
      </w:r>
    </w:p>
    <w:p w14:paraId="4139FC7C" w14:textId="77777777" w:rsidR="0050110C" w:rsidRPr="00D07278" w:rsidRDefault="0050110C" w:rsidP="0050110C">
      <w:proofErr w:type="spellStart"/>
      <w:r w:rsidRPr="00D07278">
        <w:rPr>
          <w:b/>
          <w:sz w:val="28"/>
          <w:szCs w:val="28"/>
        </w:rPr>
        <w:t>Kopan</w:t>
      </w:r>
      <w:proofErr w:type="spellEnd"/>
      <w:r w:rsidRPr="00D07278">
        <w:rPr>
          <w:b/>
          <w:sz w:val="28"/>
          <w:szCs w:val="28"/>
        </w:rPr>
        <w:t xml:space="preserve"> 17</w:t>
      </w:r>
      <w:r w:rsidRPr="00D07278">
        <w:t xml:space="preserve"> </w:t>
      </w:r>
      <w:proofErr w:type="gramStart"/>
      <w:r w:rsidRPr="00D07278">
        <w:t>{ Tal</w:t>
      </w:r>
      <w:proofErr w:type="gramEnd"/>
      <w:r w:rsidRPr="00D07278">
        <w:t xml:space="preserve"> </w:t>
      </w:r>
      <w:proofErr w:type="spellStart"/>
      <w:r w:rsidRPr="00D07278">
        <w:t>Kopan</w:t>
      </w:r>
      <w:proofErr w:type="spellEnd"/>
      <w:r w:rsidRPr="00D07278">
        <w:t xml:space="preserve"> is a political reporter for CNN Politics, where she covers immigration, cybersecurity and other hot-button issues in Washington.</w:t>
      </w:r>
      <w:r>
        <w:t xml:space="preserve"> </w:t>
      </w:r>
      <w:r w:rsidRPr="00D07278">
        <w:t>, 3-8-2017, "Trump admin quietly made asylum more difficult," CNN, https://www.cnn.com/2017/03/08/politics/trump-immigration-crackdown-asylum/index.html}</w:t>
      </w:r>
      <w:r>
        <w:t xml:space="preserve"> </w:t>
      </w:r>
    </w:p>
    <w:p w14:paraId="6897F5F0" w14:textId="77777777" w:rsidR="0050110C" w:rsidRPr="00D07278" w:rsidRDefault="0050110C" w:rsidP="0050110C">
      <w:r w:rsidRPr="00A54DA9">
        <w:rPr>
          <w:rStyle w:val="StyleUnderline"/>
        </w:rPr>
        <w:t>The Trump administration quietly made it more difficult for immigrants to seek asylum in the US last month, the latest in a series of steps designed to deliver on the President's campaign promise to harshly enforce immigration laws</w:t>
      </w:r>
      <w:r w:rsidRPr="00D07278">
        <w:t>.</w:t>
      </w:r>
      <w:r>
        <w:t xml:space="preserve"> </w:t>
      </w:r>
      <w:r w:rsidRPr="00A54DA9">
        <w:rPr>
          <w:sz w:val="18"/>
          <w:szCs w:val="18"/>
        </w:rPr>
        <w:t xml:space="preserve">Supporters of President Donald Trump's policies say the move cuts off an incentive for migrants to make their way to the US, where they are granted the chance to pursue asylum claims and sometimes build underground lives illegally. </w:t>
      </w:r>
      <w:r w:rsidRPr="00A54DA9">
        <w:rPr>
          <w:rStyle w:val="StyleUnderline"/>
        </w:rPr>
        <w:t>But advocates for immigrants say the changes could block people fleeing genuinely violent situations -- especially vulnerable women and children -- from getting protections or even adequately having their cases heard.</w:t>
      </w:r>
      <w:r>
        <w:t xml:space="preserve"> </w:t>
      </w:r>
      <w:r w:rsidRPr="00D07278">
        <w:t xml:space="preserve">The move came without the fanfare of Trump's executive orders and </w:t>
      </w:r>
      <w:r w:rsidRPr="00A54DA9">
        <w:rPr>
          <w:rStyle w:val="StyleUnderline"/>
        </w:rPr>
        <w:t>implementation guidance, tucked away in arcane guidance for asylum officers distributed by US Citizenship and Immigration Services to officers and immigration lawyers.</w:t>
      </w:r>
      <w:r>
        <w:t xml:space="preserve"> </w:t>
      </w:r>
      <w:r w:rsidRPr="00D07278">
        <w:t xml:space="preserve">But despite the changes being widely unnoticed, experts say </w:t>
      </w:r>
      <w:r w:rsidRPr="00A54DA9">
        <w:rPr>
          <w:rStyle w:val="StyleUnderline"/>
        </w:rPr>
        <w:t>they have major implications for how would-be asylum seekers' cases are handled</w:t>
      </w:r>
      <w:r w:rsidRPr="00D07278">
        <w:t xml:space="preserve">. Taken with the rest of Trump's actions to crack down on illegal immigration and tighten border security, </w:t>
      </w:r>
      <w:r w:rsidRPr="00A54DA9">
        <w:rPr>
          <w:rStyle w:val="StyleUnderline"/>
        </w:rPr>
        <w:t>the changes could further restrict the flow of immigrants into the US without needing to change any laws.</w:t>
      </w:r>
      <w:r>
        <w:t xml:space="preserve"> </w:t>
      </w:r>
      <w:r w:rsidRPr="00D07278">
        <w:t xml:space="preserve">"Clearly a signal is being given to the field here: </w:t>
      </w:r>
      <w:r w:rsidRPr="00A54DA9">
        <w:rPr>
          <w:rStyle w:val="Emphasis"/>
        </w:rPr>
        <w:t>We want to be stricter</w:t>
      </w:r>
      <w:r w:rsidRPr="00D07278">
        <w:t>," said former USCIS Director Leon Rodriguez, who served in the role for the last two-and-a-half years of the Obama administration and is now an attorney</w:t>
      </w:r>
      <w:r w:rsidRPr="00A54DA9">
        <w:rPr>
          <w:rStyle w:val="StyleUnderline"/>
        </w:rPr>
        <w:t>. "I think the intent of it will absolutely be understood by the officers</w:t>
      </w:r>
      <w:r w:rsidRPr="00A54DA9">
        <w:rPr>
          <w:sz w:val="18"/>
          <w:szCs w:val="18"/>
        </w:rPr>
        <w:t xml:space="preserve">." The changes came in an updated lesson plan for asylum officers distributed by USCIS Asylum Division Chief John Lafferty on February 13. They went into effect February 27. USCIS declined to comment on the guidance, referring to previously published memos from DHS explaining Trump's orders writ large. The </w:t>
      </w:r>
      <w:hyperlink r:id="rId58" w:tgtFrame="_blank" w:history="1">
        <w:r w:rsidRPr="00A54DA9">
          <w:rPr>
            <w:sz w:val="18"/>
            <w:szCs w:val="18"/>
          </w:rPr>
          <w:t>document</w:t>
        </w:r>
      </w:hyperlink>
      <w:r w:rsidRPr="00A54DA9">
        <w:rPr>
          <w:sz w:val="18"/>
          <w:szCs w:val="18"/>
        </w:rPr>
        <w:t xml:space="preserve"> was provided to CNN by Tahirih Justice Center, an organization that defends immigrant women and children fleeing violence, who received it as members of the American Immigration Lawyers Association's national asylum committee. "The lesson plan is a disappointing shift for the Asylum Division, the part of our government tasked with implementing asylum law and protecting refugees, the most vulnerable people in the world," said Archi </w:t>
      </w:r>
      <w:proofErr w:type="spellStart"/>
      <w:r w:rsidRPr="00A54DA9">
        <w:rPr>
          <w:sz w:val="18"/>
          <w:szCs w:val="18"/>
        </w:rPr>
        <w:t>Pyati</w:t>
      </w:r>
      <w:proofErr w:type="spellEnd"/>
      <w:r w:rsidRPr="00A54DA9">
        <w:rPr>
          <w:sz w:val="18"/>
          <w:szCs w:val="18"/>
        </w:rPr>
        <w:t>, chief of policy and programs at Tahirih.</w:t>
      </w:r>
      <w:r w:rsidRPr="00D07278">
        <w:t xml:space="preserve"> "</w:t>
      </w:r>
      <w:r w:rsidRPr="00A54DA9">
        <w:rPr>
          <w:rStyle w:val="StyleUnderline"/>
        </w:rPr>
        <w:t>Victims of violence who meet the definition of a refugee will be unfairly turned away before they've even talked to a lawyer, counselor, or judge. That is not due process. That is not protection</w:t>
      </w:r>
      <w:r w:rsidRPr="00D07278">
        <w:t>. That is not American</w:t>
      </w:r>
      <w:r w:rsidRPr="00A54DA9">
        <w:rPr>
          <w:rStyle w:val="StyleUnderline"/>
        </w:rPr>
        <w:t>." The issue at stake is what's known as "</w:t>
      </w:r>
      <w:r w:rsidRPr="00A54DA9">
        <w:rPr>
          <w:rStyle w:val="Emphasis"/>
        </w:rPr>
        <w:t>credible fear."</w:t>
      </w:r>
      <w:r w:rsidRPr="00D07278">
        <w:t xml:space="preserve"> When an immigrant arrives at the US without authorization to enter, he</w:t>
      </w:r>
      <w:r w:rsidRPr="00A54DA9">
        <w:rPr>
          <w:rStyle w:val="StyleUnderline"/>
        </w:rPr>
        <w:t xml:space="preserve"> or she can make a claim that he or she is fleeing persecution or torture, and thus is entitled to asylum in the US under the law</w:t>
      </w:r>
      <w:r w:rsidRPr="00D07278">
        <w:t>.</w:t>
      </w:r>
      <w:r>
        <w:t xml:space="preserve"> </w:t>
      </w:r>
      <w:r w:rsidRPr="00D07278">
        <w:t xml:space="preserve">Eventually, </w:t>
      </w:r>
      <w:r w:rsidRPr="00A54DA9">
        <w:rPr>
          <w:rStyle w:val="StyleUnderline"/>
        </w:rPr>
        <w:t>an immigration judge decides whether or not a person is entitled to asylum</w:t>
      </w:r>
      <w:r w:rsidRPr="00D07278">
        <w:t xml:space="preserve">. </w:t>
      </w:r>
      <w:r w:rsidRPr="00A54DA9">
        <w:rPr>
          <w:rStyle w:val="StyleUnderline"/>
        </w:rPr>
        <w:t>But the first step is an interview with an asylum officer, who determines whether the person has a credible fear of persecution or torture and thus can continue in the immigration courts</w:t>
      </w:r>
      <w:r w:rsidRPr="00D07278">
        <w:t>.</w:t>
      </w:r>
      <w:r>
        <w:t xml:space="preserve"> </w:t>
      </w:r>
      <w:r w:rsidRPr="00D07278">
        <w:t xml:space="preserve">In fiscal year </w:t>
      </w:r>
      <w:r w:rsidRPr="00A54DA9">
        <w:rPr>
          <w:rStyle w:val="StyleUnderline"/>
        </w:rPr>
        <w:t>2016,</w:t>
      </w:r>
      <w:r w:rsidRPr="00D07278">
        <w:t xml:space="preserve"> </w:t>
      </w:r>
      <w:r w:rsidRPr="00A54DA9">
        <w:rPr>
          <w:rStyle w:val="StyleUnderline"/>
        </w:rPr>
        <w:t xml:space="preserve">nearly </w:t>
      </w:r>
      <w:r w:rsidRPr="00A54DA9">
        <w:rPr>
          <w:rStyle w:val="Emphasis"/>
        </w:rPr>
        <w:t>80% of credible fear cases nationwide were granted</w:t>
      </w:r>
      <w:r w:rsidRPr="00A54DA9">
        <w:rPr>
          <w:rStyle w:val="StyleUnderline"/>
        </w:rPr>
        <w:t>,</w:t>
      </w:r>
      <w:r w:rsidRPr="00D07278">
        <w:t xml:space="preserve"> </w:t>
      </w:r>
      <w:r w:rsidRPr="00A54DA9">
        <w:rPr>
          <w:rStyle w:val="StyleUnderline"/>
        </w:rPr>
        <w:t xml:space="preserve">letting more </w:t>
      </w:r>
      <w:r w:rsidRPr="00A54DA9">
        <w:rPr>
          <w:rStyle w:val="Emphasis"/>
        </w:rPr>
        <w:t>than 73,000 asylum</w:t>
      </w:r>
      <w:r w:rsidRPr="00A54DA9">
        <w:rPr>
          <w:rStyle w:val="StyleUnderline"/>
        </w:rPr>
        <w:t xml:space="preserve"> seekers pursue their cases in the US.</w:t>
      </w:r>
      <w:r>
        <w:t xml:space="preserve"> </w:t>
      </w:r>
      <w:r w:rsidRPr="00A54DA9">
        <w:rPr>
          <w:rStyle w:val="StyleUnderline"/>
        </w:rPr>
        <w:t>But the actual asylum hearing can sometimes be years in the future, and often the immigrants are paroled into the US and build lives as they await their hearing</w:t>
      </w:r>
      <w:r w:rsidRPr="00D07278">
        <w:t xml:space="preserve">. </w:t>
      </w:r>
      <w:r w:rsidRPr="00A54DA9">
        <w:rPr>
          <w:sz w:val="20"/>
          <w:szCs w:val="20"/>
        </w:rPr>
        <w:t>Some do not arrive for their proceedings, and a substantially lower percentage of cases are eventually granted asylum than those that are granted credible fear. Immigration conservatives have long targeted this process for letting in undocumented immigrants, decrying what they call "catch and release" --</w:t>
      </w:r>
      <w:r w:rsidRPr="00D07278">
        <w:t xml:space="preserve"> </w:t>
      </w:r>
      <w:r w:rsidRPr="00A54DA9">
        <w:rPr>
          <w:rStyle w:val="StyleUnderline"/>
        </w:rPr>
        <w:t xml:space="preserve">a policy Trump has vowed to end by increasing detentions and deportations of immigrants. </w:t>
      </w:r>
      <w:hyperlink r:id="rId59" w:tgtFrame="_blank" w:history="1">
        <w:r w:rsidRPr="00A54DA9">
          <w:rPr>
            <w:rStyle w:val="StyleUnderline"/>
          </w:rPr>
          <w:t>Changes</w:t>
        </w:r>
      </w:hyperlink>
      <w:r w:rsidRPr="00A54DA9">
        <w:rPr>
          <w:rStyle w:val="StyleUnderline"/>
        </w:rPr>
        <w:t xml:space="preserve"> </w:t>
      </w:r>
      <w:hyperlink r:id="rId60" w:tgtFrame="_blank" w:history="1">
        <w:r w:rsidRPr="00A54DA9">
          <w:rPr>
            <w:rStyle w:val="StyleUnderline"/>
          </w:rPr>
          <w:t>to</w:t>
        </w:r>
      </w:hyperlink>
      <w:r w:rsidRPr="00A54DA9">
        <w:rPr>
          <w:rStyle w:val="StyleUnderline"/>
        </w:rPr>
        <w:t xml:space="preserve"> the lesson plans for credible and reasonable fear may seem minor to most Americans</w:t>
      </w:r>
      <w:r w:rsidRPr="00D07278">
        <w:t xml:space="preserve">. For example, </w:t>
      </w:r>
      <w:r w:rsidRPr="00A54DA9">
        <w:rPr>
          <w:rStyle w:val="StyleUnderline"/>
        </w:rPr>
        <w:t>the new guidance removes a passage from the previous version that said if an asylum officer has reasonable doubt about a person's credibility, they should likely find credible fear and allow an immigration judge to hear the question at a full hearing.</w:t>
      </w:r>
      <w:r w:rsidRPr="00D07278">
        <w:t xml:space="preserve"> In another change, a </w:t>
      </w:r>
      <w:r w:rsidRPr="00A54DA9">
        <w:rPr>
          <w:rStyle w:val="StyleUnderline"/>
        </w:rPr>
        <w:t>passage has been altered on individuals' "demeanor, candor, and responsiveness" as a factor in their credibility</w:t>
      </w:r>
      <w:r w:rsidRPr="00D07278">
        <w:t xml:space="preserve">. </w:t>
      </w:r>
      <w:r w:rsidRPr="00A54DA9">
        <w:rPr>
          <w:rStyle w:val="StyleUnderline"/>
        </w:rPr>
        <w:t>Both the 2017 and 2014 versions note that migrants' demeanor is often affected by cultural factors, including being detained in a foreign land and perhaps not speaking the language, as well as by trauma sustained at home or on the journey to the US</w:t>
      </w:r>
      <w:r w:rsidRPr="00D07278">
        <w:t>.</w:t>
      </w:r>
      <w:r>
        <w:t xml:space="preserve"> </w:t>
      </w:r>
      <w:r w:rsidRPr="00D07278">
        <w:t xml:space="preserve">But the new version removes guidance that said </w:t>
      </w:r>
      <w:r w:rsidRPr="00A54DA9">
        <w:rPr>
          <w:rStyle w:val="Emphasis"/>
        </w:rPr>
        <w:t>these factors shouldn't be "significant factors</w:t>
      </w:r>
      <w:r w:rsidRPr="00D07278">
        <w:t xml:space="preserve">" in determining someone's credibility -- </w:t>
      </w:r>
      <w:r w:rsidRPr="00A54DA9">
        <w:rPr>
          <w:rStyle w:val="StyleUnderline"/>
        </w:rPr>
        <w:t xml:space="preserve">essentially allowing asylum officers to consider </w:t>
      </w:r>
      <w:r w:rsidRPr="00A54DA9">
        <w:rPr>
          <w:rStyle w:val="Emphasis"/>
        </w:rPr>
        <w:t>signs of stress as a reason to doubt someone's credibility</w:t>
      </w:r>
      <w:r w:rsidRPr="00D07278">
        <w:t>.</w:t>
      </w:r>
      <w:r>
        <w:t xml:space="preserve"> </w:t>
      </w:r>
      <w:r w:rsidRPr="00A54DA9">
        <w:rPr>
          <w:rStyle w:val="StyleUnderline"/>
        </w:rPr>
        <w:t>That provision especially worries supporters of a less restrictive credible fear threshold, who argue that the US should risk letting in more migrants than possibly rejecting applicants who genuinely risk death and violence when they're turned away</w:t>
      </w:r>
      <w:r w:rsidRPr="00D07278">
        <w:t xml:space="preserve">. At minimum, they say, </w:t>
      </w:r>
      <w:r w:rsidRPr="00A54DA9">
        <w:rPr>
          <w:rStyle w:val="StyleUnderline"/>
        </w:rPr>
        <w:t>the determination should be done by an immigration judge</w:t>
      </w:r>
      <w:r w:rsidRPr="00D07278">
        <w:t xml:space="preserve"> with access to legal counsel for the immigrant making his or her case.</w:t>
      </w:r>
      <w:r>
        <w:t xml:space="preserve"> </w:t>
      </w:r>
      <w:r w:rsidRPr="00D07278">
        <w:t>"</w:t>
      </w:r>
      <w:r w:rsidRPr="00A54DA9">
        <w:rPr>
          <w:rStyle w:val="StyleUnderline"/>
        </w:rPr>
        <w:t>These are very quick determinations made without any counsel by people who have just arrived and are exhausted, still traumatized and often not fluent in the language</w:t>
      </w:r>
      <w:r w:rsidRPr="00D07278">
        <w:t xml:space="preserve">," said Washington University law professor Stephen </w:t>
      </w:r>
      <w:proofErr w:type="spellStart"/>
      <w:r w:rsidRPr="00D07278">
        <w:t>Legomsky</w:t>
      </w:r>
      <w:proofErr w:type="spellEnd"/>
      <w:r w:rsidRPr="00D07278">
        <w:t>, who served as chief counsel to USCIS under President Barack Obama.</w:t>
      </w:r>
      <w:r>
        <w:t xml:space="preserve"> </w:t>
      </w:r>
      <w:r w:rsidRPr="00D07278">
        <w:t xml:space="preserve">A former DHS official who requested anonymity to speak freely said </w:t>
      </w:r>
      <w:r w:rsidRPr="00A54DA9">
        <w:rPr>
          <w:rStyle w:val="StyleUnderline"/>
        </w:rPr>
        <w:t>that changes to tighten the credible fear threshold were considered in the last administration, but not pursued</w:t>
      </w:r>
      <w:r w:rsidRPr="00D07278">
        <w:t>.</w:t>
      </w:r>
      <w:r>
        <w:t xml:space="preserve"> </w:t>
      </w:r>
      <w:proofErr w:type="spellStart"/>
      <w:r w:rsidRPr="00D07278">
        <w:t>Legomsky</w:t>
      </w:r>
      <w:proofErr w:type="spellEnd"/>
      <w:r w:rsidRPr="00D07278">
        <w:t xml:space="preserve"> acknowledged that </w:t>
      </w:r>
      <w:r w:rsidRPr="00A54DA9">
        <w:rPr>
          <w:rStyle w:val="StyleUnderline"/>
        </w:rPr>
        <w:t>with 80% of cases resulting in credible fear findings, it is possible that changes are needed, but he argued that a better solution would be to increase the capacity of the immigration courts to hear cases more quickly</w:t>
      </w:r>
      <w:r w:rsidRPr="00D07278">
        <w:t>.</w:t>
      </w:r>
      <w:r>
        <w:t xml:space="preserve"> </w:t>
      </w:r>
      <w:r w:rsidRPr="00884A61">
        <w:rPr>
          <w:sz w:val="16"/>
          <w:szCs w:val="16"/>
        </w:rPr>
        <w:t xml:space="preserve">Trump's executive orders do call for more immigration judges, though numbers are not specified and the provision is not emphasized. In a </w:t>
      </w:r>
      <w:hyperlink r:id="rId61" w:tgtFrame="_blank" w:history="1">
        <w:r w:rsidRPr="00884A61">
          <w:rPr>
            <w:sz w:val="16"/>
            <w:szCs w:val="16"/>
          </w:rPr>
          <w:t>Q&amp;A</w:t>
        </w:r>
      </w:hyperlink>
      <w:r w:rsidRPr="00884A61">
        <w:rPr>
          <w:sz w:val="16"/>
          <w:szCs w:val="16"/>
        </w:rPr>
        <w:t xml:space="preserve"> explaining Trump administration changes, DHS said its goal was "to ensure the asylum process is not abused." Jessica Vaughan, policy director of the conservative immigration policy Center for Immigration Studies, which advocates for lower immigration, hailed the move, saying the move will help "restore integrity" to the system for legitimate asylum seekers. "I think these are important steps because in recent years the system has been set up to favor the applicant and to put the thumb on the scale in favor of the applicant and to make it harder for an asylum officer to reject the claim, even in cases of reasonable doubt or credibility," Vaughan said. "There's been a very remarkable increase in the number of people asking for asylum in the last five or six years or so, and ... it looks very much like people were trying to take advantage of a very lenient system and one they would not be penalized for using and that motivates illegal immigration and harms the integrity of our legal immigration system."</w:t>
      </w:r>
      <w:r>
        <w:t xml:space="preserve"> </w:t>
      </w:r>
      <w:r w:rsidRPr="00D07278">
        <w:t xml:space="preserve">Rodriguez says the way asylum officers are actually trained on the new lessons will be key. </w:t>
      </w:r>
      <w:r w:rsidRPr="00884A61">
        <w:rPr>
          <w:rStyle w:val="StyleUnderline"/>
        </w:rPr>
        <w:t>While the message being sent seems to be that officers should let in fewer asylum seekers, it depends on the implementation</w:t>
      </w:r>
      <w:r w:rsidRPr="00D07278">
        <w:t>.</w:t>
      </w:r>
      <w:r>
        <w:t xml:space="preserve"> </w:t>
      </w:r>
      <w:r w:rsidRPr="00D07278">
        <w:t xml:space="preserve">"A lot of this really depends on how this actually translates in the field," Rodriguez said. "I </w:t>
      </w:r>
      <w:r w:rsidRPr="00884A61">
        <w:rPr>
          <w:rStyle w:val="StyleUnderline"/>
        </w:rPr>
        <w:t xml:space="preserve">think this could be seen as some mild tightening to sort of </w:t>
      </w:r>
      <w:proofErr w:type="spellStart"/>
      <w:r w:rsidRPr="00884A61">
        <w:rPr>
          <w:rStyle w:val="StyleUnderline"/>
        </w:rPr>
        <w:t>incementally</w:t>
      </w:r>
      <w:proofErr w:type="spellEnd"/>
      <w:r w:rsidRPr="00884A61">
        <w:rPr>
          <w:rStyle w:val="StyleUnderline"/>
        </w:rPr>
        <w:t xml:space="preserve"> tighten the process,</w:t>
      </w:r>
      <w:r w:rsidRPr="00D07278">
        <w:t xml:space="preserve"> but depending on how this is taken in the field, it </w:t>
      </w:r>
      <w:r w:rsidRPr="00884A61">
        <w:rPr>
          <w:rStyle w:val="Emphasis"/>
        </w:rPr>
        <w:t>could amount to a drastic tightening</w:t>
      </w:r>
      <w:r w:rsidRPr="00D07278">
        <w:t>."</w:t>
      </w:r>
    </w:p>
    <w:p w14:paraId="31C128DF" w14:textId="4D3AAD55" w:rsidR="0050110C" w:rsidRPr="0050110C" w:rsidRDefault="0050110C" w:rsidP="0050110C">
      <w:pPr>
        <w:pStyle w:val="Heading3"/>
      </w:pPr>
      <w:r>
        <w:t>2nc – Expansion Fails</w:t>
      </w:r>
    </w:p>
    <w:p w14:paraId="0EDCAE66" w14:textId="79A2B49B" w:rsidR="00945617" w:rsidRDefault="00945617" w:rsidP="00945617">
      <w:pPr>
        <w:pStyle w:val="Heading4"/>
      </w:pPr>
      <w:r>
        <w:t xml:space="preserve">Sessions reworks asylum system – invalidation of claims, barred entry, deterrence, illegalization, reclassification of eligibility </w:t>
      </w:r>
      <w:r w:rsidR="00E23514">
        <w:t>make admittance impossible</w:t>
      </w:r>
    </w:p>
    <w:p w14:paraId="431B469D" w14:textId="77777777" w:rsidR="00945617" w:rsidRDefault="00945617" w:rsidP="00945617">
      <w:r w:rsidRPr="0089664B">
        <w:rPr>
          <w:b/>
          <w:sz w:val="26"/>
          <w:szCs w:val="26"/>
        </w:rPr>
        <w:t>Bernal 18</w:t>
      </w:r>
      <w:r w:rsidRPr="0089664B">
        <w:t xml:space="preserve"> { Rafael Bernal is a</w:t>
      </w:r>
      <w:r>
        <w:t xml:space="preserve"> </w:t>
      </w:r>
      <w:r w:rsidRPr="0089664B">
        <w:t>Staff Writer at The Hill</w:t>
      </w:r>
      <w:r>
        <w:t xml:space="preserve"> </w:t>
      </w:r>
      <w:r w:rsidRPr="0089664B">
        <w:t xml:space="preserve">6-29-2018, "Report: DOJ planning to tighten asylum rules," </w:t>
      </w:r>
      <w:hyperlink r:id="rId62" w:history="1">
        <w:r w:rsidRPr="00293F9E">
          <w:rPr>
            <w:rStyle w:val="Hyperlink"/>
          </w:rPr>
          <w:t>http://thehill.com/latino/394838-report-doj-planning-to-tighten-asylum-rules</w:t>
        </w:r>
      </w:hyperlink>
      <w:r w:rsidRPr="0089664B">
        <w:t>}</w:t>
      </w:r>
    </w:p>
    <w:p w14:paraId="0870BA6C" w14:textId="77777777" w:rsidR="00945617" w:rsidRPr="0089664B" w:rsidRDefault="00945617" w:rsidP="00945617">
      <w:r w:rsidRPr="00945617">
        <w:rPr>
          <w:rStyle w:val="StyleUnderline"/>
        </w:rPr>
        <w:t>The new regulation would overhaul the existing asylum system, and would add rules making it extremely difficult for Central Americans to successfully apply for asylum in the United States, according to the report</w:t>
      </w:r>
      <w:r w:rsidRPr="0089664B">
        <w:t>.</w:t>
      </w:r>
      <w:r>
        <w:t xml:space="preserve"> </w:t>
      </w:r>
      <w:r w:rsidRPr="00945617">
        <w:rPr>
          <w:sz w:val="18"/>
          <w:szCs w:val="18"/>
        </w:rPr>
        <w:t xml:space="preserve">Vox reviewed a draft plan of the regulation. The Department of Justice declined to comment on the report. </w:t>
      </w:r>
      <w:r w:rsidRPr="00945617">
        <w:rPr>
          <w:rStyle w:val="StyleUnderline"/>
        </w:rPr>
        <w:t>The proposed regulation's main provision would be to bar people accused of illegal entry from gaining asylum</w:t>
      </w:r>
      <w:r w:rsidRPr="0089664B">
        <w:t xml:space="preserve">, </w:t>
      </w:r>
      <w:r w:rsidRPr="00945617">
        <w:rPr>
          <w:sz w:val="12"/>
          <w:szCs w:val="12"/>
        </w:rPr>
        <w:t>Vox reported</w:t>
      </w:r>
      <w:r w:rsidRPr="0089664B">
        <w:t>.</w:t>
      </w:r>
      <w:r>
        <w:t xml:space="preserve"> </w:t>
      </w:r>
      <w:r w:rsidRPr="00945617">
        <w:rPr>
          <w:rStyle w:val="StyleUnderline"/>
        </w:rPr>
        <w:t>Under current law, immigrants who enter the country between ports of entry are criminally prosecuted for illegal entry while their immigration cases — including requests for asylum — are reviewed in parallel</w:t>
      </w:r>
      <w:r w:rsidRPr="0089664B">
        <w:t>.</w:t>
      </w:r>
      <w:r>
        <w:t xml:space="preserve"> </w:t>
      </w:r>
      <w:r w:rsidRPr="00945617">
        <w:rPr>
          <w:sz w:val="16"/>
          <w:szCs w:val="16"/>
        </w:rPr>
        <w:t>The Trump administration since April has enforced a "zero tolerance" policy on illegal entry, remanding even first time illegal entrants to the Department of Justice for criminal prosecution.</w:t>
      </w:r>
      <w:r>
        <w:t xml:space="preserve"> </w:t>
      </w:r>
      <w:r w:rsidRPr="00945617">
        <w:rPr>
          <w:rStyle w:val="StyleUnderline"/>
        </w:rPr>
        <w:t>To avoid charges of illegal entry, those seeking asylum must enter the country at designated ports of entry.</w:t>
      </w:r>
      <w:r>
        <w:t xml:space="preserve"> </w:t>
      </w:r>
      <w:r w:rsidRPr="0089664B">
        <w:t xml:space="preserve">In many cases, </w:t>
      </w:r>
      <w:r w:rsidRPr="00945617">
        <w:rPr>
          <w:rStyle w:val="StyleUnderline"/>
        </w:rPr>
        <w:t>asylum seekers are channeled between ports of entry by smugglers, or choose not to stay at designated entry points to wait for U.S. Customs and Border Protection agents to process their initial claims.</w:t>
      </w:r>
      <w:r>
        <w:t xml:space="preserve"> </w:t>
      </w:r>
      <w:r w:rsidRPr="00945617">
        <w:rPr>
          <w:rStyle w:val="StyleUnderline"/>
        </w:rPr>
        <w:t xml:space="preserve">The waits at designated ports of entry can sometimes extend for </w:t>
      </w:r>
      <w:r w:rsidRPr="00945617">
        <w:rPr>
          <w:rStyle w:val="Emphasis"/>
        </w:rPr>
        <w:t>weeks</w:t>
      </w:r>
      <w:r w:rsidRPr="00945617">
        <w:rPr>
          <w:rStyle w:val="StyleUnderline"/>
        </w:rPr>
        <w:t>.</w:t>
      </w:r>
      <w:r>
        <w:t xml:space="preserve"> </w:t>
      </w:r>
      <w:r w:rsidRPr="00945617">
        <w:rPr>
          <w:rStyle w:val="StyleUnderline"/>
        </w:rPr>
        <w:t>According to the report, the new regulation would also tighten who would be able to apply for asylum by tightening the definition of a persecuted “particular social group.”</w:t>
      </w:r>
      <w:r>
        <w:t xml:space="preserve"> </w:t>
      </w:r>
      <w:r w:rsidRPr="00945617">
        <w:rPr>
          <w:sz w:val="16"/>
          <w:szCs w:val="16"/>
        </w:rPr>
        <w:t>Asylum law allows claims from people persecuted because of their race, religion, political opinions, nationality or membership in a particular social group. The new regulation would force people to define that group and would eliminate some cases in which a family could fit that description. The Justice Department is also seeking to involve Mexico more deeply in the asylum/refugee process concerning Central Americans, a role that Mexico has so far declined to take. In May, U.S. and Mexican officials met to discuss the possibility of Mexico declaring itself a “safe third country</w:t>
      </w:r>
      <w:r w:rsidRPr="00945617">
        <w:rPr>
          <w:rStyle w:val="StyleUnderline"/>
        </w:rPr>
        <w:t>.” Under international law, asylum seekers and refugees on the move are required to apply for safe haven in the first safe country they enter</w:t>
      </w:r>
      <w:r w:rsidRPr="0089664B">
        <w:t>.</w:t>
      </w:r>
      <w:r>
        <w:t xml:space="preserve"> </w:t>
      </w:r>
      <w:r w:rsidRPr="00945617">
        <w:rPr>
          <w:rStyle w:val="StyleUnderline"/>
        </w:rPr>
        <w:t>Mexico has so far been considered a transit country, because it faces criminal threats similar to those in Central America and Central American migrants are often specifically targeted as they cross the country to get to the U.S. border</w:t>
      </w:r>
      <w:r w:rsidRPr="0089664B">
        <w:t>.</w:t>
      </w:r>
      <w:r>
        <w:t xml:space="preserve"> </w:t>
      </w:r>
      <w:r w:rsidRPr="0089664B">
        <w:t xml:space="preserve">While the Trump administration has so far been unsuccessful in getting Mexico to sign a safe third country agreement, </w:t>
      </w:r>
      <w:r w:rsidRPr="00945617">
        <w:rPr>
          <w:rStyle w:val="StyleUnderline"/>
        </w:rPr>
        <w:t xml:space="preserve">the proposed regulation would make it easier for U.S. immigration judges to deny asylum to people who go through Mexico without requesting asylum there first. </w:t>
      </w:r>
      <w:r w:rsidRPr="0089664B">
        <w:t xml:space="preserve">The </w:t>
      </w:r>
      <w:r w:rsidRPr="00945617">
        <w:rPr>
          <w:rStyle w:val="StyleUnderline"/>
        </w:rPr>
        <w:t>proposal would also instruct immigration judges to rule against applicants who traverse more than one country</w:t>
      </w:r>
      <w:r w:rsidRPr="0089664B">
        <w:t xml:space="preserve"> on their way to the United States, effectively barring Honduran and Salvadoran migrants, who must cross Guatemala and Mexico to get to the United States.</w:t>
      </w:r>
      <w:r>
        <w:t xml:space="preserve"> </w:t>
      </w:r>
      <w:r w:rsidRPr="00945617">
        <w:rPr>
          <w:rStyle w:val="StyleUnderline"/>
        </w:rPr>
        <w:t>And the proposal would also change how immigration judges weigh misdemeanors, other than illegal entry, committed in the United States by asylum seekers</w:t>
      </w:r>
      <w:r w:rsidRPr="0089664B">
        <w:t>.</w:t>
      </w:r>
      <w:r>
        <w:t xml:space="preserve"> </w:t>
      </w:r>
      <w:r w:rsidRPr="0089664B">
        <w:t xml:space="preserve">The regulation would </w:t>
      </w:r>
      <w:r w:rsidRPr="00945617">
        <w:rPr>
          <w:rStyle w:val="StyleUnderline"/>
        </w:rPr>
        <w:t>bar immigrants from receiving asylum if they commit two or three misdemeanors</w:t>
      </w:r>
      <w:r w:rsidRPr="0089664B">
        <w:t>.</w:t>
      </w:r>
      <w:r>
        <w:t xml:space="preserve"> </w:t>
      </w:r>
      <w:r w:rsidRPr="0089664B">
        <w:t xml:space="preserve">The regulation would also direct immigration judges to </w:t>
      </w:r>
      <w:r w:rsidRPr="00945617">
        <w:rPr>
          <w:rStyle w:val="StyleUnderline"/>
        </w:rPr>
        <w:t xml:space="preserve">ignore pardons granted by state officials </w:t>
      </w:r>
      <w:r w:rsidRPr="00945617">
        <w:rPr>
          <w:rStyle w:val="Emphasis"/>
        </w:rPr>
        <w:t>with the intent of simplifying applicants' immigration claims</w:t>
      </w:r>
      <w:r w:rsidRPr="0089664B">
        <w:t>.</w:t>
      </w:r>
    </w:p>
    <w:p w14:paraId="34F06EF9" w14:textId="20EA801C" w:rsidR="00945617" w:rsidRDefault="00945617" w:rsidP="00945617">
      <w:pPr>
        <w:pStyle w:val="Heading4"/>
      </w:pPr>
      <w:r>
        <w:t xml:space="preserve">Sessions invalidates asylum advocates - expanding categories can’t offset </w:t>
      </w:r>
      <w:r w:rsidR="00884A61">
        <w:t xml:space="preserve">invalidated </w:t>
      </w:r>
      <w:r>
        <w:t xml:space="preserve">claims </w:t>
      </w:r>
    </w:p>
    <w:p w14:paraId="06DE22FF" w14:textId="77777777" w:rsidR="00945617" w:rsidRDefault="00945617" w:rsidP="00945617">
      <w:r w:rsidRPr="00B57F02">
        <w:rPr>
          <w:b/>
          <w:sz w:val="26"/>
          <w:szCs w:val="26"/>
        </w:rPr>
        <w:t xml:space="preserve">Levinson &amp; Cooke 18 </w:t>
      </w:r>
      <w:r>
        <w:t>{</w:t>
      </w:r>
      <w:r w:rsidRPr="00B57F02">
        <w:t>Reade Levinson is a Data &amp; enterprise reporter for </w:t>
      </w:r>
      <w:hyperlink r:id="rId63" w:history="1">
        <w:r w:rsidRPr="00B57F02">
          <w:t>Reuters</w:t>
        </w:r>
      </w:hyperlink>
      <w:r w:rsidRPr="00B57F02">
        <w:t xml:space="preserve"> writing about immigration, law enforcement, and donated bodies. Kristina Cooke is a Investigative reporter </w:t>
      </w:r>
      <w:hyperlink r:id="rId64" w:history="1">
        <w:r w:rsidRPr="00B57F02">
          <w:t xml:space="preserve"> at Reuters</w:t>
        </w:r>
      </w:hyperlink>
      <w:r w:rsidRPr="00B57F02">
        <w:t xml:space="preserve">.  , 6-13-2018, "Thousands of U.S. asylum claims in doubt after Sessions' decision," U.S., </w:t>
      </w:r>
      <w:hyperlink r:id="rId65" w:history="1">
        <w:r w:rsidRPr="00293F9E">
          <w:rPr>
            <w:rStyle w:val="Hyperlink"/>
          </w:rPr>
          <w:t>https://www.reuters.com/article/us-usa-immigration-asylum/thousands-of-us-asylum-claims-in-doubt-after-sessions-decision-idUSKBN1J82RZ</w:t>
        </w:r>
      </w:hyperlink>
      <w:r w:rsidRPr="00B57F02">
        <w:t>}</w:t>
      </w:r>
    </w:p>
    <w:p w14:paraId="7BDBA907" w14:textId="7EEDFAE5" w:rsidR="00945617" w:rsidRDefault="00945617" w:rsidP="00945617">
      <w:pPr>
        <w:rPr>
          <w:sz w:val="12"/>
          <w:szCs w:val="12"/>
        </w:rPr>
      </w:pPr>
      <w:r w:rsidRPr="00945617">
        <w:rPr>
          <w:rStyle w:val="StyleUnderline"/>
        </w:rPr>
        <w:t xml:space="preserve">New limitations on asylum imposed by U.S. Attorney General Jeff Sessions could invalidate tens of thousands of pending claims brought by women, children and men fleeing violence in their home countries, according to immigration attorneys. </w:t>
      </w:r>
      <w:r w:rsidRPr="00945617">
        <w:rPr>
          <w:sz w:val="16"/>
          <w:szCs w:val="16"/>
        </w:rPr>
        <w:t>Sessions on Monday overturned a grant of asylum to a Salvadoran woman whose former husband raped and beat her for 15 years. The decision left immigration lawyers across the United States grappling with how to proceed for their clients. At least 230,000 of the 711,000 cases before U.S. immigration courts involve asylum petitions from Central America and Mexico, according to a Reuters analysis of data from the Executive Office for Immigration Review, which runs U.S. immigration courts</w:t>
      </w:r>
      <w:r w:rsidRPr="00B57F02">
        <w:t>.</w:t>
      </w:r>
      <w:r>
        <w:t xml:space="preserve"> </w:t>
      </w:r>
      <w:r w:rsidRPr="00945617">
        <w:rPr>
          <w:rStyle w:val="StyleUnderline"/>
        </w:rPr>
        <w:t xml:space="preserve">Attorneys said most claims from this region are based on domestic or gang violence. Those cases will be far harder - if not impossible - to win in light of Sessions’ decision, </w:t>
      </w:r>
      <w:r w:rsidRPr="00945617">
        <w:rPr>
          <w:sz w:val="16"/>
          <w:szCs w:val="16"/>
        </w:rPr>
        <w:t>they said. In a case known as the “Matter of A-B,” the attorney general revoked a ruling by the Board of Immigration Appeals that carved out special protections for domestic violence victims.</w:t>
      </w:r>
      <w:r w:rsidRPr="00B57F02">
        <w:t xml:space="preserve"> </w:t>
      </w:r>
      <w:r w:rsidRPr="00945617">
        <w:rPr>
          <w:rStyle w:val="StyleUnderline"/>
        </w:rPr>
        <w:t xml:space="preserve">The decision narrowed who can qualify for asylum because they were victims of criminal activity, as opposed to government persecution. </w:t>
      </w:r>
      <w:r w:rsidRPr="00B57F02">
        <w:t>“</w:t>
      </w:r>
      <w:r w:rsidRPr="00945617">
        <w:rPr>
          <w:sz w:val="16"/>
          <w:szCs w:val="16"/>
        </w:rPr>
        <w:t>Generally, claims by aliens pertaining to domestic violence or gang violence perpetrated by non-governmental actors will not qualify for asylum,” the nation’s top law enforcement officer wrote</w:t>
      </w:r>
      <w:r w:rsidRPr="00B57F02">
        <w:t>.</w:t>
      </w:r>
      <w:r>
        <w:t xml:space="preserve"> </w:t>
      </w:r>
      <w:r w:rsidRPr="00945617">
        <w:rPr>
          <w:rStyle w:val="StyleUnderline"/>
        </w:rPr>
        <w:t>Sessions’ action has left immigration lawyers uncertain about the next steps for their cases</w:t>
      </w:r>
      <w:r w:rsidRPr="00945617">
        <w:rPr>
          <w:sz w:val="16"/>
          <w:szCs w:val="16"/>
        </w:rPr>
        <w:t xml:space="preserve">. In Albuquerque, New Mexico, immigration lawyer Rebecca </w:t>
      </w:r>
      <w:proofErr w:type="spellStart"/>
      <w:r w:rsidRPr="00945617">
        <w:rPr>
          <w:sz w:val="16"/>
          <w:szCs w:val="16"/>
        </w:rPr>
        <w:t>Kitson</w:t>
      </w:r>
      <w:proofErr w:type="spellEnd"/>
      <w:r w:rsidRPr="00945617">
        <w:rPr>
          <w:sz w:val="16"/>
          <w:szCs w:val="16"/>
        </w:rPr>
        <w:t xml:space="preserve"> said she had about six cases pending that were now in doubt. One involves a teenager whose father, a minister in El Salvador who traveled between gang territories, was gunned down and died in his arms, she said. The gangs then targeted the boy. “Can’t change that they are based on gang violence,” </w:t>
      </w:r>
      <w:proofErr w:type="spellStart"/>
      <w:r w:rsidRPr="00945617">
        <w:rPr>
          <w:sz w:val="16"/>
          <w:szCs w:val="16"/>
        </w:rPr>
        <w:t>Kitson</w:t>
      </w:r>
      <w:proofErr w:type="spellEnd"/>
      <w:r w:rsidRPr="00945617">
        <w:rPr>
          <w:sz w:val="16"/>
          <w:szCs w:val="16"/>
        </w:rPr>
        <w:t xml:space="preserve"> said. “The plan is to keep fighting and hope that appeals and the federal courts will sort it out.”</w:t>
      </w:r>
      <w:r>
        <w:t xml:space="preserve"> </w:t>
      </w:r>
      <w:r w:rsidRPr="00945617">
        <w:rPr>
          <w:rStyle w:val="StyleUnderline"/>
        </w:rPr>
        <w:t>Sessions’ decision applies to immigration courts and the Board of Immigration Appeals, which are overseen by the attorney general</w:t>
      </w:r>
      <w:r w:rsidRPr="00B57F02">
        <w:t>. Decisions can ultimately be appealed to federal appellate courts, which operate independently, and immigration attorneys say challenges are likely.</w:t>
      </w:r>
      <w:r>
        <w:t xml:space="preserve"> </w:t>
      </w:r>
      <w:r w:rsidRPr="00B57F02">
        <w:t>Asylum law requires that claims be evaluated on a case-by-case basis. Immigrants fleeing domestic and other violence can still seek relief if they can show their persecution was based on race, religion, nationality, political opinion or membership in a “</w:t>
      </w:r>
      <w:r w:rsidRPr="00945617">
        <w:rPr>
          <w:rStyle w:val="StyleUnderline"/>
        </w:rPr>
        <w:t>particular social group</w:t>
      </w:r>
      <w:r w:rsidRPr="00B57F02">
        <w:t xml:space="preserve">.” But </w:t>
      </w:r>
      <w:r w:rsidRPr="00945617">
        <w:rPr>
          <w:rStyle w:val="StyleUnderline"/>
        </w:rPr>
        <w:t>the ruling narrowed the definition of what that term means.</w:t>
      </w:r>
      <w:r>
        <w:t xml:space="preserve"> </w:t>
      </w:r>
      <w:r w:rsidRPr="00945617">
        <w:rPr>
          <w:sz w:val="12"/>
          <w:szCs w:val="12"/>
        </w:rPr>
        <w:t>Previously, for example, some married women who could not leave abusive husbands were considered a “particular social group.” But Sessions’ decision tossed that definition. Those with pending cases can amend the basis of their claim while still before an immigration court, though not at the appeals stage. But immigration attorneys say the decision closes off an avenue for relief to some of the most vulnerable immigrants. At the Dilley, Texas, federal family detention center, the vast majority of the more than 13,000 families served by a legal services project in 2017 were fleeing domestic violence, gang violence or both, according to Royce Murray, policy director at the American Immigration Council. The council is a partner in the project. In Boston, immigration attorney Matt Cameron said his office has a hearing scheduled on Thursday for a woman who endured years of physical violence from the father of her children. He said the case would have had a strong likelihood of success - before the Sessions decision. “This person had been through a lot of counseling, a lot of preparation. ... It took a long time to get her to the point where she could actually talk about it,” he said. “Now you have to tell them they don’t even have a case anymore.” Sessions has vowed to reduce the court backlog, which reached 711,000 pending immigration cases in May. A Department of Justice spokesman said Monday’s decision will allow cases “to be more effectively and quickly adjudicated.</w:t>
      </w:r>
    </w:p>
    <w:p w14:paraId="4C62FFFF" w14:textId="77777777" w:rsidR="008C18CE" w:rsidRDefault="008C18CE" w:rsidP="008C18CE">
      <w:pPr>
        <w:pStyle w:val="Heading4"/>
      </w:pPr>
      <w:r>
        <w:t xml:space="preserve">Institutional malpractices throw out asylee complaints  </w:t>
      </w:r>
    </w:p>
    <w:p w14:paraId="0D03B5F4" w14:textId="77777777" w:rsidR="008C18CE" w:rsidRDefault="008C18CE" w:rsidP="008C18CE">
      <w:r w:rsidRPr="00F64711">
        <w:rPr>
          <w:b/>
          <w:sz w:val="26"/>
          <w:szCs w:val="26"/>
        </w:rPr>
        <w:t>Foley 15</w:t>
      </w:r>
      <w:r w:rsidRPr="00843553">
        <w:t xml:space="preserve"> </w:t>
      </w:r>
      <w:proofErr w:type="gramStart"/>
      <w:r w:rsidRPr="00843553">
        <w:t>{ Elise</w:t>
      </w:r>
      <w:proofErr w:type="gramEnd"/>
      <w:r w:rsidRPr="00843553">
        <w:t xml:space="preserve"> Foley covers politics and immigration, including the intersection of the two, for HuffPost. She previously worked at the Washington Independent and attended journalism school at Northwestern University., 6-16-2015, "Babies Are Coming </w:t>
      </w:r>
      <w:proofErr w:type="gramStart"/>
      <w:r w:rsidRPr="00843553">
        <w:t>To</w:t>
      </w:r>
      <w:proofErr w:type="gramEnd"/>
      <w:r w:rsidRPr="00843553">
        <w:t xml:space="preserve"> The U.S. To Work, According </w:t>
      </w:r>
      <w:proofErr w:type="gramStart"/>
      <w:r w:rsidRPr="00843553">
        <w:t>To</w:t>
      </w:r>
      <w:proofErr w:type="gramEnd"/>
      <w:r w:rsidRPr="00843553">
        <w:t xml:space="preserve"> Border Patrol," HuffPost, https://www.huffingtonpost.com/2015/06/16/border-patrol-babies_n_7594618.html}</w:t>
      </w:r>
    </w:p>
    <w:p w14:paraId="78157DED" w14:textId="4A57300E" w:rsidR="00480BED" w:rsidRPr="008C18CE" w:rsidRDefault="008C18CE" w:rsidP="008C18CE">
      <w:pPr>
        <w:rPr>
          <w:sz w:val="12"/>
          <w:szCs w:val="12"/>
        </w:rPr>
      </w:pPr>
      <w:r w:rsidRPr="00480BED">
        <w:rPr>
          <w:sz w:val="16"/>
          <w:szCs w:val="16"/>
        </w:rPr>
        <w:t>The boy’s alleged statement about looking for work is significant because an undocumented individual’s chances of remaining in the U.S. often hinge on his or her motivation for coming to the country without authorization.</w:t>
      </w:r>
      <w:r>
        <w:t xml:space="preserve"> </w:t>
      </w:r>
      <w:hyperlink r:id="rId66" w:tgtFrame="_hplink" w:history="1">
        <w:r w:rsidRPr="00480BED">
          <w:rPr>
            <w:rStyle w:val="StyleUnderline"/>
          </w:rPr>
          <w:t>More than 68,000 unaccompanied minors</w:t>
        </w:r>
      </w:hyperlink>
      <w:r w:rsidRPr="00480BED">
        <w:rPr>
          <w:rStyle w:val="StyleUnderline"/>
        </w:rPr>
        <w:t xml:space="preserve"> were apprehended in the last fiscal year along the U.S.-Mexico border, along with roughly the same number of family groups. Many of them have sought asylum and said they were fleeing violence and abuse in their native countries.</w:t>
      </w:r>
      <w:r w:rsidRPr="00843553">
        <w:t xml:space="preserve"> </w:t>
      </w:r>
      <w:r w:rsidRPr="00480BED">
        <w:rPr>
          <w:sz w:val="14"/>
          <w:szCs w:val="14"/>
        </w:rPr>
        <w:t xml:space="preserve">Those coming to the U.S. to seek work are far more likely to be deported. The removal case against the 11-day-old infant was thrown out in March because of lack of evidence and the fact that the mother says the baby was born in the U.S., immigration attorney Bridget Cambria said. </w:t>
      </w:r>
      <w:r w:rsidRPr="00843553">
        <w:t xml:space="preserve">But </w:t>
      </w:r>
      <w:r w:rsidRPr="00480BED">
        <w:rPr>
          <w:rStyle w:val="StyleUnderline"/>
        </w:rPr>
        <w:t>the infant and the toddler aren’t the only children who have been listed as looking for work on official forms from Customs and Border Protection</w:t>
      </w:r>
      <w:r w:rsidRPr="00843553">
        <w:t xml:space="preserve">, and immigration attorneys contend that </w:t>
      </w:r>
      <w:r w:rsidRPr="00480BED">
        <w:rPr>
          <w:rStyle w:val="Emphasis"/>
        </w:rPr>
        <w:t>such slip-ups are part of a broader problem</w:t>
      </w:r>
      <w:r w:rsidRPr="00843553">
        <w:t xml:space="preserve">. They say that some </w:t>
      </w:r>
      <w:r w:rsidRPr="00480BED">
        <w:rPr>
          <w:rStyle w:val="StyleUnderline"/>
        </w:rPr>
        <w:t>border agents are failing to do the screening required to ensure that children and other migrants are not deported back into dangerous situations</w:t>
      </w:r>
      <w:r w:rsidRPr="00843553">
        <w:t>.</w:t>
      </w:r>
      <w:r>
        <w:t xml:space="preserve"> </w:t>
      </w:r>
      <w:r w:rsidRPr="00843553">
        <w:t>“</w:t>
      </w:r>
      <w:r w:rsidRPr="00480BED">
        <w:rPr>
          <w:rStyle w:val="StyleUnderline"/>
        </w:rPr>
        <w:t>If you list the incorrect information or you don’t honor a fear, that ends up with severe consequences,”</w:t>
      </w:r>
      <w:r w:rsidRPr="00843553">
        <w:t xml:space="preserve"> </w:t>
      </w:r>
      <w:r w:rsidRPr="00480BED">
        <w:rPr>
          <w:sz w:val="14"/>
          <w:szCs w:val="14"/>
        </w:rPr>
        <w:t>Cambria said.</w:t>
      </w:r>
      <w:r>
        <w:t xml:space="preserve"> </w:t>
      </w:r>
      <w:r w:rsidRPr="00480BED">
        <w:rPr>
          <w:rStyle w:val="StyleUnderline"/>
        </w:rPr>
        <w:t>Border agents are supposed to conduct a screening process in which they ask whether an individual is fearful about returning to his or her home country.</w:t>
      </w:r>
      <w:r w:rsidRPr="00843553">
        <w:t xml:space="preserve"> If the person says yes, that claim is later scrutinized by an asylum officer and then an immigration judge. But immigration lawyers and advocates say that </w:t>
      </w:r>
      <w:r w:rsidRPr="00480BED">
        <w:rPr>
          <w:rStyle w:val="StyleUnderline"/>
        </w:rPr>
        <w:t>many people are either not being asked that question or having their claims of fear not noted in the record</w:t>
      </w:r>
      <w:r w:rsidRPr="00843553">
        <w:t>. (</w:t>
      </w:r>
      <w:r w:rsidRPr="00480BED">
        <w:rPr>
          <w:sz w:val="12"/>
          <w:szCs w:val="12"/>
        </w:rPr>
        <w:t>The 3-year-old boy referenced in the AILA filing also allegedly said he is afraid of returning to his country.) Inconsistencies between border agents’ documents and what individuals later say in court can hurt a person’s ability to obtain asylum, said attorney Stephen Manning, who co-authored the amicus filing.</w:t>
      </w:r>
      <w:r>
        <w:t xml:space="preserve"> </w:t>
      </w:r>
      <w:r w:rsidRPr="00480BED">
        <w:rPr>
          <w:rStyle w:val="StyleUnderline"/>
        </w:rPr>
        <w:t>“Inaccuracies or false statements or made-up information in there comes back to undermine an individual’s credibility, where they say,</w:t>
      </w:r>
      <w:r w:rsidRPr="00843553">
        <w:t xml:space="preserve"> ‘Look, you said this before but now you’re saying this,’” Manning explained.</w:t>
      </w:r>
      <w:r>
        <w:t xml:space="preserve"> </w:t>
      </w:r>
      <w:r w:rsidRPr="00843553">
        <w:t xml:space="preserve">The child, who is now 4 </w:t>
      </w:r>
      <w:r w:rsidRPr="00480BED">
        <w:rPr>
          <w:sz w:val="12"/>
          <w:szCs w:val="12"/>
        </w:rPr>
        <w:t>years old, has been living in detention for nearly a year and is currently at a facility in Karnes City, Texas, with his mother, according to their lawyer Daniel Thomann. They both applied for relief from deportation — the child filed for asylum and his mother filed for withholding of removal — but they were denied and are now appealing. Although the boy was approved for release on bond, his mother was not, so they remain in the detention center, Thomann said. The mother had tried to enter the U.S. before and insists that she was not asked at that time if she was afraid to return to Honduras, Thomann said. But there are Customs and Border Protection documents claiming she was asked and responded she was not afraid.</w:t>
      </w:r>
      <w:r w:rsidRPr="00843553">
        <w:t xml:space="preserve"> Thomann said he brought up the alleged transcript of her child’s interview to make the point that documents provided by border agents are not reliable.</w:t>
      </w:r>
      <w:r>
        <w:t xml:space="preserve"> </w:t>
      </w:r>
      <w:r w:rsidRPr="00843553">
        <w:t>“</w:t>
      </w:r>
      <w:r w:rsidRPr="00480BED">
        <w:rPr>
          <w:rStyle w:val="StyleUnderline"/>
        </w:rPr>
        <w:t>If they’re not paying enough attention to separate the fact that obviously this child is not looking for work, what else are they just glossing over?”</w:t>
      </w:r>
      <w:r w:rsidRPr="00843553">
        <w:t xml:space="preserve"> he said.</w:t>
      </w:r>
      <w:r>
        <w:t xml:space="preserve"> </w:t>
      </w:r>
      <w:r w:rsidRPr="00480BED">
        <w:rPr>
          <w:rStyle w:val="Emphasis"/>
        </w:rPr>
        <w:t>The issue goes beyond children</w:t>
      </w:r>
      <w:r w:rsidRPr="00843553">
        <w:t>. A</w:t>
      </w:r>
      <w:r>
        <w:t xml:space="preserve"> </w:t>
      </w:r>
      <w:hyperlink r:id="rId67" w:tgtFrame="_hplink" w:history="1">
        <w:r w:rsidRPr="00843553">
          <w:t>Human Rights Watch report</w:t>
        </w:r>
      </w:hyperlink>
      <w:r>
        <w:t xml:space="preserve"> </w:t>
      </w:r>
      <w:r w:rsidRPr="00843553">
        <w:t>from last October found that ve</w:t>
      </w:r>
      <w:r w:rsidRPr="00480BED">
        <w:rPr>
          <w:rStyle w:val="StyleUnderline"/>
        </w:rPr>
        <w:t>ry few people from Central America were flagged as potential asylum seekers by border agents</w:t>
      </w:r>
      <w:r w:rsidRPr="00843553">
        <w:t>.</w:t>
      </w:r>
      <w:r>
        <w:t xml:space="preserve"> </w:t>
      </w:r>
      <w:r w:rsidRPr="00480BED">
        <w:rPr>
          <w:sz w:val="12"/>
          <w:szCs w:val="12"/>
        </w:rPr>
        <w:t xml:space="preserve">Clara Long, the author of that report, said Tuesday that she has seen evidence that some people who express fear are not referred to asylum officers. She said she had seen another case of a 3-year-old boy who also supposedly said he came to the U.S. to seek work. When advocates bring such cases to the attention of Customs and Border Protection officials, </w:t>
      </w:r>
      <w:proofErr w:type="gramStart"/>
      <w:r w:rsidRPr="00480BED">
        <w:rPr>
          <w:sz w:val="12"/>
          <w:szCs w:val="12"/>
        </w:rPr>
        <w:t>Long</w:t>
      </w:r>
      <w:proofErr w:type="gramEnd"/>
      <w:r w:rsidRPr="00480BED">
        <w:rPr>
          <w:sz w:val="12"/>
          <w:szCs w:val="12"/>
        </w:rPr>
        <w:t xml:space="preserve"> said they aren’t getting an adequate response.</w:t>
      </w:r>
      <w:r>
        <w:t xml:space="preserve"> </w:t>
      </w:r>
      <w:r w:rsidRPr="00843553">
        <w:t>“</w:t>
      </w:r>
      <w:r w:rsidRPr="00480BED">
        <w:rPr>
          <w:rStyle w:val="StyleUnderline"/>
        </w:rPr>
        <w:t>CPB has just fallen down on the job,” she said. “They’re just refusing to recognize how serious a problem this is.”</w:t>
      </w:r>
      <w:r>
        <w:t xml:space="preserve"> </w:t>
      </w:r>
      <w:r w:rsidRPr="00480BED">
        <w:rPr>
          <w:sz w:val="12"/>
          <w:szCs w:val="12"/>
        </w:rPr>
        <w:t>An official with Customs and Border Protection said they were actively reviewing the filing information before commenting on the matter.</w:t>
      </w:r>
    </w:p>
    <w:p w14:paraId="1D35F489" w14:textId="6DB154DC" w:rsidR="00C02AC0" w:rsidRPr="009A4AE4" w:rsidRDefault="008C18CE" w:rsidP="00C02AC0">
      <w:pPr>
        <w:pStyle w:val="Heading4"/>
      </w:pPr>
      <w:r>
        <w:t>*</w:t>
      </w:r>
      <w:r w:rsidR="00C02AC0" w:rsidRPr="009A4AE4">
        <w:t xml:space="preserve">Stricter asylum admission policy means Asylee deterrence </w:t>
      </w:r>
    </w:p>
    <w:p w14:paraId="39F2F2CD" w14:textId="77777777" w:rsidR="00C02AC0" w:rsidRDefault="00C02AC0" w:rsidP="00C02AC0">
      <w:r w:rsidRPr="009A4AE4">
        <w:t>By</w:t>
      </w:r>
      <w:r>
        <w:t xml:space="preserve"> </w:t>
      </w:r>
      <w:hyperlink r:id="rId68" w:history="1">
        <w:r w:rsidRPr="009A4AE4">
          <w:rPr>
            <w:rStyle w:val="Hyperlink"/>
          </w:rPr>
          <w:t xml:space="preserve">Tal </w:t>
        </w:r>
        <w:r w:rsidRPr="009A4AE4">
          <w:rPr>
            <w:rStyle w:val="Hyperlink"/>
            <w:b/>
          </w:rPr>
          <w:t>Kopan</w:t>
        </w:r>
      </w:hyperlink>
      <w:r w:rsidRPr="009A4AE4">
        <w:t xml:space="preserve"> </w:t>
      </w:r>
      <w:r w:rsidRPr="009A4AE4">
        <w:rPr>
          <w:b/>
        </w:rPr>
        <w:t>17</w:t>
      </w:r>
      <w:r w:rsidRPr="009A4AE4">
        <w:t xml:space="preserve"> Tal </w:t>
      </w:r>
      <w:proofErr w:type="spellStart"/>
      <w:r w:rsidRPr="009A4AE4">
        <w:t>Kopan</w:t>
      </w:r>
      <w:proofErr w:type="spellEnd"/>
      <w:r w:rsidRPr="009A4AE4">
        <w:t xml:space="preserve"> is a political reporter for CNN Politics, where she covers immigration, cybersecurity and other hot-button issues in Washington. During the 2016 election, </w:t>
      </w:r>
      <w:proofErr w:type="spellStart"/>
      <w:r w:rsidRPr="009A4AE4">
        <w:t>Kopan</w:t>
      </w:r>
      <w:proofErr w:type="spellEnd"/>
      <w:r w:rsidRPr="009A4AE4">
        <w:t xml:space="preserve"> served as a breaking news reporter, covering top stories from delegate battles at the political conventions to the Donald Trump presidential transition., CNN Updated 11:29 AM ET, Trump admin quietly made asylum more difficult in the US Wed March 8, 2017 https://www.cnn.com/2017/03/08/politics/trump-immigration-crackdown-asylum/index.html</w:t>
      </w:r>
    </w:p>
    <w:p w14:paraId="385983CE" w14:textId="77777777" w:rsidR="00C02AC0" w:rsidRPr="009933AB" w:rsidRDefault="00C02AC0" w:rsidP="00C02AC0">
      <w:r w:rsidRPr="009933AB">
        <w:rPr>
          <w:u w:val="single"/>
        </w:rPr>
        <w:t xml:space="preserve">The Trump administration quietly made it more difficult for immigrants to seek asylum </w:t>
      </w:r>
      <w:r w:rsidRPr="009933AB">
        <w:t>in the US last month, the latest in a series of steps designed to deliver on the President's campaign promise to harshly enforce immigration laws.</w:t>
      </w:r>
      <w:r>
        <w:t xml:space="preserve"> </w:t>
      </w:r>
      <w:r w:rsidRPr="009933AB">
        <w:t xml:space="preserve">Supporters of President Donald </w:t>
      </w:r>
      <w:r w:rsidRPr="009933AB">
        <w:rPr>
          <w:u w:val="single"/>
        </w:rPr>
        <w:t>Trump's policies say the move cuts off an incentive for migrants to make their way to the US</w:t>
      </w:r>
      <w:r w:rsidRPr="009933AB">
        <w:t>, where they are granted the chance to pursue asylum claims and sometimes build underground lives illegally.</w:t>
      </w:r>
      <w:r>
        <w:t xml:space="preserve"> </w:t>
      </w:r>
      <w:r w:rsidRPr="009933AB">
        <w:t>But advocates for immigrants say the changes could block people fleeing genuinely violent situations -- especially vulnerable women and children -- from getting protections or even adequately having their cases heard.</w:t>
      </w:r>
      <w:r>
        <w:t xml:space="preserve"> </w:t>
      </w:r>
      <w:r w:rsidRPr="009933AB">
        <w:t>The move came without the fanfare of Trump's executive orders and implementation guidance, tucked away in arcane guidance for asylum officers distributed by US Citizenship and Immigration Services to officers and immigration lawyers.</w:t>
      </w:r>
      <w:r>
        <w:t xml:space="preserve"> </w:t>
      </w:r>
      <w:r w:rsidRPr="009933AB">
        <w:t>But despite the changes being widely unnoticed, experts say they have major implications for how would-be asylum seekers' cases are handled. Taken with the rest of Trump's actions to crack down on illegal immigration and tighten border security, the changes could further restrict the flow of immigrants into the US without needing to change any laws.</w:t>
      </w:r>
      <w:r>
        <w:t xml:space="preserve"> </w:t>
      </w:r>
      <w:r w:rsidRPr="009933AB">
        <w:t>"Clearly a signal is being given to the field here: We want to be stricter," said former USCIS Director Leon Rodriguez, who served in the role for the last two-and-a-half years of the Obama administration and is now an attorney. "I think the intent of it will absolutely be understood by the officers."</w:t>
      </w:r>
      <w:r>
        <w:t xml:space="preserve"> </w:t>
      </w:r>
      <w:hyperlink r:id="rId69" w:history="1">
        <w:r w:rsidRPr="009933AB">
          <w:rPr>
            <w:rStyle w:val="Hyperlink"/>
          </w:rPr>
          <w:t>Trump admin sets stage for mass deportations</w:t>
        </w:r>
      </w:hyperlink>
      <w:r>
        <w:t xml:space="preserve"> </w:t>
      </w:r>
      <w:r w:rsidRPr="009933AB">
        <w:t>The changes came in an updated lesson plan for asylum officers distributed by USCIS Asylum Division Chief John Lafferty on February 13. They went into effect February 27.</w:t>
      </w:r>
      <w:r>
        <w:t xml:space="preserve"> </w:t>
      </w:r>
      <w:r w:rsidRPr="009933AB">
        <w:t>USCIS declined to comment on the guidance, referring to previously published memos from DHS explaining Trump's orders writ large.</w:t>
      </w:r>
      <w:r>
        <w:t xml:space="preserve"> </w:t>
      </w:r>
      <w:r w:rsidRPr="009933AB">
        <w:t>The</w:t>
      </w:r>
      <w:r>
        <w:t xml:space="preserve"> </w:t>
      </w:r>
      <w:hyperlink r:id="rId70" w:tgtFrame="_blank" w:history="1">
        <w:r w:rsidRPr="009933AB">
          <w:rPr>
            <w:rStyle w:val="Hyperlink"/>
          </w:rPr>
          <w:t>document</w:t>
        </w:r>
      </w:hyperlink>
      <w:r>
        <w:t xml:space="preserve"> </w:t>
      </w:r>
      <w:r w:rsidRPr="009933AB">
        <w:t>was provided to CNN by Tahirih Justice Center, an organization that defends immigrant women and children fleeing violence, who received it as members of the American Immigration Lawyers Association's national asylum committee.</w:t>
      </w:r>
      <w:r>
        <w:t xml:space="preserve"> </w:t>
      </w:r>
      <w:r w:rsidRPr="009933AB">
        <w:t xml:space="preserve">"The lesson plan is a disappointing shift for the Asylum Division, the part of our government tasked with implementing asylum law and protecting refugees, the most vulnerable people in the world," said Archi </w:t>
      </w:r>
      <w:proofErr w:type="spellStart"/>
      <w:r w:rsidRPr="009933AB">
        <w:t>Pyati</w:t>
      </w:r>
      <w:proofErr w:type="spellEnd"/>
      <w:r w:rsidRPr="009933AB">
        <w:t xml:space="preserve">, chief of policy and programs at Tahirih. "Victims of violence who meet the definition of a </w:t>
      </w:r>
      <w:r w:rsidRPr="009933AB">
        <w:rPr>
          <w:u w:val="single"/>
        </w:rPr>
        <w:t xml:space="preserve">refugee </w:t>
      </w:r>
      <w:r w:rsidRPr="009933AB">
        <w:t xml:space="preserve">will be unfairly </w:t>
      </w:r>
      <w:r w:rsidRPr="009933AB">
        <w:rPr>
          <w:u w:val="single"/>
        </w:rPr>
        <w:t>turned away</w:t>
      </w:r>
      <w:r w:rsidRPr="009933AB">
        <w:t xml:space="preserve"> before they've even talked to a lawyer, counselor, or judge. That is not due process. That is not protection. That is not American."</w:t>
      </w:r>
      <w:r>
        <w:t xml:space="preserve"> </w:t>
      </w:r>
      <w:r w:rsidRPr="009933AB">
        <w:t>'Credible fear'</w:t>
      </w:r>
      <w:r>
        <w:t xml:space="preserve"> </w:t>
      </w:r>
      <w:r w:rsidRPr="009933AB">
        <w:t>The issue at stake is what's known as "credible fear." When an immigrant arrives at the US without authorization to enter, he or she can make a claim that he or she is fleeing persecution or torture, and thus is entitled to asylum in the US under the law.</w:t>
      </w:r>
      <w:r>
        <w:t xml:space="preserve"> </w:t>
      </w:r>
      <w:r w:rsidRPr="009933AB">
        <w:t>Eventually, an immigration judge decides whether or not a person is entitled to asylum. But the first step is an interview with an asylum officer, who determines whether the person has a credible fear of persecution or torture and thus can continue in the immigration courts.</w:t>
      </w:r>
      <w:r>
        <w:t xml:space="preserve"> </w:t>
      </w:r>
      <w:r w:rsidRPr="009933AB">
        <w:t>In fiscal year 2016, nearly 80% of credible fear cases nationwide were granted, letting more than 73,000 asylum seekers pursue their cases in the US.</w:t>
      </w:r>
      <w:r>
        <w:t xml:space="preserve"> </w:t>
      </w:r>
      <w:r w:rsidRPr="009933AB">
        <w:t>But the actual asylum hearing can sometimes be years in the future, and often the immigrants are paroled into the US and build lives as they await their hearing. Some do not arrive for their proceedings, and a substantially lower percentage of cases are eventually granted asylum than those that are granted credible fear.</w:t>
      </w:r>
      <w:r>
        <w:t xml:space="preserve"> </w:t>
      </w:r>
      <w:r w:rsidRPr="009933AB">
        <w:t>Immigration conservatives have long targeted this process for letting in undocumented immigrants, decrying what they call "catch and release" -- a policy Trump has vowed to end by increasing detentions and deportations of immigrants.</w:t>
      </w:r>
      <w:r>
        <w:t xml:space="preserve"> </w:t>
      </w:r>
      <w:hyperlink r:id="rId71" w:tgtFrame="_blank" w:history="1">
        <w:r w:rsidRPr="009933AB">
          <w:rPr>
            <w:rStyle w:val="Hyperlink"/>
          </w:rPr>
          <w:t>Changes</w:t>
        </w:r>
      </w:hyperlink>
      <w:r>
        <w:t xml:space="preserve"> </w:t>
      </w:r>
      <w:hyperlink r:id="rId72" w:tgtFrame="_blank" w:history="1">
        <w:r w:rsidRPr="009933AB">
          <w:rPr>
            <w:rStyle w:val="Hyperlink"/>
          </w:rPr>
          <w:t>to</w:t>
        </w:r>
      </w:hyperlink>
      <w:r>
        <w:t xml:space="preserve"> </w:t>
      </w:r>
      <w:r w:rsidRPr="009933AB">
        <w:t>the lesson plans for credible and reasonable fear may seem minor to most Americans. For example, the new guidance removes a passage from the previous version that said if an asylum officer has reasonable doubt about a person's credibility, they should likely find credible fear and allow an immigration judge to hear the question at a full hearing.</w:t>
      </w:r>
      <w:r>
        <w:t xml:space="preserve"> </w:t>
      </w:r>
      <w:hyperlink r:id="rId73" w:history="1">
        <w:r w:rsidRPr="009933AB">
          <w:rPr>
            <w:rStyle w:val="Hyperlink"/>
          </w:rPr>
          <w:t>Trump asylum policy could upend US-Mexico relations</w:t>
        </w:r>
      </w:hyperlink>
      <w:r>
        <w:t xml:space="preserve"> </w:t>
      </w:r>
      <w:r w:rsidRPr="009933AB">
        <w:t>How to assess credibility</w:t>
      </w:r>
      <w:r>
        <w:t xml:space="preserve"> </w:t>
      </w:r>
      <w:proofErr w:type="gramStart"/>
      <w:r w:rsidRPr="009933AB">
        <w:t>In</w:t>
      </w:r>
      <w:proofErr w:type="gramEnd"/>
      <w:r w:rsidRPr="009933AB">
        <w:t xml:space="preserve"> another change, a passage has been altered on individuals' "demeanor, candor, and responsiveness" as a factor in their credibility. Both the 2017 and 2014 versions note that migrants' demeanor is often affected by cultural factors, including being detained in a foreign land and perhaps not speaking the language, as well as by trauma sustained at home or on the journey to the US.</w:t>
      </w:r>
      <w:r>
        <w:t xml:space="preserve"> </w:t>
      </w:r>
      <w:r w:rsidRPr="009933AB">
        <w:t>But the new version removes guidance that said these factors shouldn't be "significant factors" in determining someone's credibility -- essentially allowing asylum officers to consider signs of stress as a reason to doubt someone's credibility.</w:t>
      </w:r>
      <w:r>
        <w:t xml:space="preserve"> </w:t>
      </w:r>
      <w:r w:rsidRPr="009933AB">
        <w:t>That provision especially worries supporters of a less restrictive credible fear threshold, who argue that the US should risk letting in more migrants than possibly rejecting applicants who genuinely risk death and violence when they're turned away. At minimum, they say, the determination should be done by an immigration judge with access to legal counsel for the immigrant making his or her case.</w:t>
      </w:r>
      <w:r>
        <w:t xml:space="preserve"> </w:t>
      </w:r>
      <w:r w:rsidRPr="009933AB">
        <w:t xml:space="preserve">"These are very quick determinations made without any counsel by people who have just arrived and are exhausted, still traumatized and often not fluent in the language," said Washington University law professor Stephen </w:t>
      </w:r>
      <w:proofErr w:type="spellStart"/>
      <w:r w:rsidRPr="009933AB">
        <w:t>Legomsky</w:t>
      </w:r>
      <w:proofErr w:type="spellEnd"/>
      <w:r w:rsidRPr="009933AB">
        <w:t>, who served as chief counsel to USCIS under President Barack Obama.</w:t>
      </w:r>
      <w:r>
        <w:t xml:space="preserve"> </w:t>
      </w:r>
      <w:r w:rsidRPr="009933AB">
        <w:t>A former DHS official who requested anonymity to speak freely said that changes to tighten the credible fear threshold were considered in the last administration, but not pursued.</w:t>
      </w:r>
      <w:r>
        <w:t xml:space="preserve"> </w:t>
      </w:r>
      <w:proofErr w:type="spellStart"/>
      <w:r w:rsidRPr="009933AB">
        <w:t>Legomsky</w:t>
      </w:r>
      <w:proofErr w:type="spellEnd"/>
      <w:r w:rsidRPr="009933AB">
        <w:t xml:space="preserve"> acknowledged that with 80% of cases resulting in credible fear findings, it is possible that changes are needed, but he argued that a better solution would be to increase the capacity of the immigration courts to hear cases more quickly.</w:t>
      </w:r>
      <w:r>
        <w:t xml:space="preserve"> </w:t>
      </w:r>
      <w:r w:rsidRPr="009933AB">
        <w:t>Trump's executive orders do call for more immigration judges, though numbers are not specified and the provision is not emphasized.</w:t>
      </w:r>
      <w:r>
        <w:t xml:space="preserve"> </w:t>
      </w:r>
      <w:r w:rsidRPr="009933AB">
        <w:t>In a</w:t>
      </w:r>
      <w:r>
        <w:t xml:space="preserve"> </w:t>
      </w:r>
      <w:hyperlink r:id="rId74" w:tgtFrame="_blank" w:history="1">
        <w:r w:rsidRPr="009933AB">
          <w:rPr>
            <w:rStyle w:val="Hyperlink"/>
          </w:rPr>
          <w:t>Q&amp;A</w:t>
        </w:r>
      </w:hyperlink>
      <w:r>
        <w:t xml:space="preserve"> </w:t>
      </w:r>
      <w:r w:rsidRPr="009933AB">
        <w:t>explaining Trump administration changes, DHS said its goal was "to ensure the asylum process is not abused."</w:t>
      </w:r>
      <w:r>
        <w:t xml:space="preserve"> </w:t>
      </w:r>
      <w:r w:rsidRPr="009933AB">
        <w:t>Jessica Vaughan, policy director of the conservative immigration policy Center for Immigration Studies, which advocates for lower immigration, hailed the move, saying the move will help "restore integrity" to the system for legitimate asylum seekers.</w:t>
      </w:r>
      <w:r>
        <w:t xml:space="preserve"> </w:t>
      </w:r>
      <w:r w:rsidRPr="009A4AE4">
        <w:rPr>
          <w:u w:val="single"/>
        </w:rPr>
        <w:t xml:space="preserve">"I think these are important steps because in recent years the system has been set up to favor the applicant and to put the thumb on the scale in favor of the applicant and to make it harder for an asylum officer to reject the claim, even in cases of reasonable doubt or credibility," </w:t>
      </w:r>
      <w:r w:rsidRPr="009933AB">
        <w:t xml:space="preserve">Vaughan said. "There's been a very remarkable increase in the number of people asking for asylum in the last five or six years or so, and ... it looks very much </w:t>
      </w:r>
      <w:r w:rsidRPr="009A4AE4">
        <w:rPr>
          <w:u w:val="single"/>
        </w:rPr>
        <w:t>like people were trying to take advantage of a very lenient system and one they would not be penalized for using and that motivates illegal immigration and harms the integrity of our legal immigration system</w:t>
      </w:r>
      <w:r w:rsidRPr="009933AB">
        <w:t>."</w:t>
      </w:r>
      <w:r>
        <w:t xml:space="preserve"> </w:t>
      </w:r>
      <w:r w:rsidRPr="009933AB">
        <w:t>Rodriguez says the way asylum officers are actually trained on the new lessons will be key. While the message being sent seems to be that officers should let in fewer asylum seekers, it depends on the implementation.</w:t>
      </w:r>
      <w:r>
        <w:t xml:space="preserve"> </w:t>
      </w:r>
      <w:r w:rsidRPr="009933AB">
        <w:t>"A lot of this really depends on how this actually translates in the field," Rodriguez said. "I think this could be seen as some mild tightening to sort of incrementally tighten the process, but depending on how this is taken in the field, it could amount to a drastic tightening."</w:t>
      </w:r>
    </w:p>
    <w:p w14:paraId="389091CB" w14:textId="77777777" w:rsidR="00C02AC0" w:rsidRDefault="00C02AC0" w:rsidP="00945617">
      <w:pPr>
        <w:rPr>
          <w:sz w:val="12"/>
          <w:szCs w:val="12"/>
        </w:rPr>
      </w:pPr>
    </w:p>
    <w:p w14:paraId="3645E4D4" w14:textId="43E9B6C5" w:rsidR="008B3483" w:rsidRDefault="00480BED" w:rsidP="008B3483">
      <w:pPr>
        <w:pStyle w:val="Heading3"/>
      </w:pPr>
      <w:r>
        <w:t>1nc</w:t>
      </w:r>
      <w:r w:rsidR="008B3483">
        <w:t xml:space="preserve"> – </w:t>
      </w:r>
      <w:proofErr w:type="spellStart"/>
      <w:r w:rsidR="008B3483">
        <w:t>Misc</w:t>
      </w:r>
      <w:proofErr w:type="spellEnd"/>
      <w:r w:rsidR="008B3483">
        <w:t xml:space="preserve"> (Dom Violence)</w:t>
      </w:r>
    </w:p>
    <w:p w14:paraId="3F718012" w14:textId="77777777" w:rsidR="008B3483" w:rsidRPr="008B3483" w:rsidRDefault="008B3483" w:rsidP="008B3483">
      <w:pPr>
        <w:pStyle w:val="Heading4"/>
      </w:pPr>
      <w:r w:rsidRPr="008B3483">
        <w:t xml:space="preserve">Limited number of domestic abuse victims can apply for LPR under asylum </w:t>
      </w:r>
    </w:p>
    <w:p w14:paraId="004B0677" w14:textId="77777777" w:rsidR="008B3483" w:rsidRPr="001879E5" w:rsidRDefault="008B3483" w:rsidP="008B3483">
      <w:r w:rsidRPr="001879E5">
        <w:t xml:space="preserve">By </w:t>
      </w:r>
      <w:hyperlink r:id="rId75" w:history="1">
        <w:r w:rsidRPr="001879E5">
          <w:rPr>
            <w:rStyle w:val="Hyperlink"/>
          </w:rPr>
          <w:t xml:space="preserve">MARK JOSEPH </w:t>
        </w:r>
        <w:r w:rsidRPr="001879E5">
          <w:rPr>
            <w:rStyle w:val="Hyperlink"/>
            <w:b/>
          </w:rPr>
          <w:t>STERN</w:t>
        </w:r>
      </w:hyperlink>
      <w:r w:rsidRPr="001879E5">
        <w:t xml:space="preserve"> JUNE 11, </w:t>
      </w:r>
      <w:r w:rsidRPr="001879E5">
        <w:rPr>
          <w:b/>
        </w:rPr>
        <w:t>2018</w:t>
      </w:r>
      <w:r>
        <w:t xml:space="preserve"> </w:t>
      </w:r>
      <w:r w:rsidRPr="001879E5">
        <w:t>6:01 PM Jeff Sessions Just Barred Most Domestic Violence Victims From Applying for Asylum Mark Joseph Stern covers courts and the law for Slate.https://slate.com/news-and-politics/2018/06/jeff-sessions-bars-most-domestic-violence-victims-from-asylum.html</w:t>
      </w:r>
    </w:p>
    <w:p w14:paraId="11994179" w14:textId="0AC3FC24" w:rsidR="008B3483" w:rsidRDefault="008B3483" w:rsidP="008B3483">
      <w:r w:rsidRPr="00C37366">
        <w:t>Attorney General Jeff Sessions ruled on Monday that most victims of domestic violence may not apply for asylum in a</w:t>
      </w:r>
      <w:r>
        <w:t xml:space="preserve"> </w:t>
      </w:r>
      <w:hyperlink r:id="rId76" w:history="1">
        <w:r w:rsidRPr="00C37366">
          <w:rPr>
            <w:rStyle w:val="Hyperlink"/>
          </w:rPr>
          <w:t>decision</w:t>
        </w:r>
      </w:hyperlink>
      <w:r>
        <w:t xml:space="preserve"> </w:t>
      </w:r>
      <w:r w:rsidRPr="00C37366">
        <w:t>that is likely to condemn thousands of women to brutality. His ruling overturns four years of precedent permitting abuse victims to obtain asylum in the United States. Immigrants who fled to the U.S. to escape domestic violence may now be deported back to their home countries—even when they face near-certain torture and death.</w:t>
      </w:r>
      <w:r>
        <w:t xml:space="preserve"> </w:t>
      </w:r>
      <w:r w:rsidRPr="00C37366">
        <w:t>Sessions’ decision in</w:t>
      </w:r>
      <w:r>
        <w:t xml:space="preserve"> </w:t>
      </w:r>
      <w:r w:rsidRPr="00C37366">
        <w:t>Matter of A-B-</w:t>
      </w:r>
      <w:r>
        <w:t xml:space="preserve"> </w:t>
      </w:r>
      <w:r w:rsidRPr="00C37366">
        <w:t>revolves the proper interpretation of asylum rules. Under federal statute, asylum-seekers may receive relief if they show they were persecuted on the basis of at least one protected trait: race, religion, nationality, political opinion, or “membership in a particular social group</w:t>
      </w:r>
      <w:r w:rsidRPr="002964D2">
        <w:rPr>
          <w:u w:val="single"/>
        </w:rPr>
        <w:t xml:space="preserve">.” The Board of Immigration Appeals has long held that an individual </w:t>
      </w:r>
      <w:hyperlink r:id="rId77" w:history="1">
        <w:r w:rsidRPr="002964D2">
          <w:rPr>
            <w:rStyle w:val="Hyperlink"/>
            <w:u w:val="single"/>
          </w:rPr>
          <w:t>fits into that last category</w:t>
        </w:r>
      </w:hyperlink>
      <w:r w:rsidRPr="002964D2">
        <w:rPr>
          <w:u w:val="single"/>
        </w:rPr>
        <w:t xml:space="preserve"> if her “social group” shares a “common immutable characteristic” that can be “defined with ‘particularity’ ” and is “socially distinct within the society in question.”</w:t>
      </w:r>
      <w:r>
        <w:t xml:space="preserve"> </w:t>
      </w:r>
      <w:r w:rsidRPr="00C37366">
        <w:t>In 2014’s</w:t>
      </w:r>
      <w:r>
        <w:t xml:space="preserve"> </w:t>
      </w:r>
      <w:hyperlink r:id="rId78" w:history="1">
        <w:r w:rsidRPr="00C37366">
          <w:rPr>
            <w:rStyle w:val="Hyperlink"/>
          </w:rPr>
          <w:t>Matter of A-R-C-G-</w:t>
        </w:r>
      </w:hyperlink>
      <w:r w:rsidRPr="00C37366">
        <w:t xml:space="preserve">, the board considered the case of </w:t>
      </w:r>
      <w:proofErr w:type="spellStart"/>
      <w:r w:rsidRPr="00C37366">
        <w:t>Aminta</w:t>
      </w:r>
      <w:proofErr w:type="spellEnd"/>
      <w:r w:rsidRPr="00C37366">
        <w:t xml:space="preserve"> Cifuentes, a Guatemalan asylum applicant. In Guatemala, Cifuentes’ husband beat her weekly, raped her, and once poured turpentine on her skin in an effort to light her on fire. Although Cifuentes called the police, law enforcement declined to help her, explaining that they would not interfere in a marital relationship. Her husband threatened to murder her if she kept calling the police or left him.</w:t>
      </w:r>
      <w:r>
        <w:t xml:space="preserve"> </w:t>
      </w:r>
      <w:r w:rsidRPr="00C37366">
        <w:t>In a landmark</w:t>
      </w:r>
      <w:r>
        <w:t xml:space="preserve"> </w:t>
      </w:r>
      <w:hyperlink r:id="rId79" w:history="1">
        <w:r w:rsidRPr="00C37366">
          <w:rPr>
            <w:rStyle w:val="Hyperlink"/>
          </w:rPr>
          <w:t>decision</w:t>
        </w:r>
      </w:hyperlink>
      <w:r w:rsidRPr="00C37366">
        <w:t xml:space="preserve">, the board found that Cifuentes and other </w:t>
      </w:r>
      <w:r w:rsidRPr="002964D2">
        <w:rPr>
          <w:u w:val="single"/>
        </w:rPr>
        <w:t>spousal-abuse victims could apply for asylum. It first wrote that these women share two immutable traits: their sex (female) and their marital status (unable to leave their spouses). Then it noted that each element of the group can be “defined with ‘particularity’ ” as “married women</w:t>
      </w:r>
      <w:r w:rsidRPr="00C37366">
        <w:t xml:space="preserve"> in Guatemala </w:t>
      </w:r>
      <w:r w:rsidRPr="002964D2">
        <w:rPr>
          <w:u w:val="single"/>
        </w:rPr>
        <w:t>who are unable to leave their relationship.” The board explained that “a married woman’s inability to leave the relationship may be informed by societal expectations about gender and subordination, as well as legal constraints regarding divorce and separation.” And it found that these women are “socially distinct”</w:t>
      </w:r>
      <w:r w:rsidRPr="00C37366">
        <w:t xml:space="preserve"> because “Guatemalan society” is distinctly unwilling to protect their lives and well-being. (For instance, the police regularly allow them to be raped and murdered by their husbands.)</w:t>
      </w:r>
      <w:r>
        <w:t xml:space="preserve"> </w:t>
      </w:r>
      <w:r w:rsidRPr="002964D2">
        <w:rPr>
          <w:u w:val="single"/>
        </w:rPr>
        <w:t xml:space="preserve">A year later, the board </w:t>
      </w:r>
      <w:hyperlink r:id="rId80" w:history="1">
        <w:r w:rsidRPr="002964D2">
          <w:rPr>
            <w:rStyle w:val="Hyperlink"/>
            <w:u w:val="single"/>
          </w:rPr>
          <w:t>expanded this precedent</w:t>
        </w:r>
      </w:hyperlink>
      <w:r w:rsidRPr="002964D2">
        <w:rPr>
          <w:u w:val="single"/>
        </w:rPr>
        <w:t xml:space="preserve"> to include women in domestic relationships, not just legally married women. </w:t>
      </w:r>
      <w:r w:rsidRPr="00C37366">
        <w:t>Under these decisions, immigrants hoping to escape violent partners were not</w:t>
      </w:r>
      <w:r>
        <w:t xml:space="preserve"> </w:t>
      </w:r>
      <w:r w:rsidRPr="00C37366">
        <w:t>guaranteed</w:t>
      </w:r>
      <w:r>
        <w:t xml:space="preserve"> </w:t>
      </w:r>
      <w:r w:rsidRPr="00C37366">
        <w:t xml:space="preserve">asylum in the U.S.—but they had a good chance of obtaining it, and could not be summarily deported back to their abusers. </w:t>
      </w:r>
      <w:r w:rsidRPr="002964D2">
        <w:rPr>
          <w:u w:val="single"/>
        </w:rPr>
        <w:t>Asylum applicants still had to prove their status as abuse victims unable to leave their partners, and that this status was “at least one central reason” for their persecution. Still, the law was on their side, and they stood a fighting chance of winning the right to remain in the U.S. lawfully</w:t>
      </w:r>
      <w:r w:rsidRPr="00C37366">
        <w:t>. In his opinion, Sessions wrote that, to qualify for asylum, a “particular social group” must have more in common than their shared persecution</w:t>
      </w:r>
      <w:r>
        <w:t xml:space="preserve"> </w:t>
      </w:r>
    </w:p>
    <w:p w14:paraId="4DD4BF3E" w14:textId="77777777" w:rsidR="008B3483" w:rsidRPr="008B3483" w:rsidRDefault="008B3483" w:rsidP="008B3483">
      <w:pPr>
        <w:pStyle w:val="Heading4"/>
      </w:pPr>
      <w:r w:rsidRPr="008B3483">
        <w:t xml:space="preserve">Domestic Abuse victims no longer viable for asylum immigration </w:t>
      </w:r>
    </w:p>
    <w:p w14:paraId="75B97B72" w14:textId="77777777" w:rsidR="008B3483" w:rsidRPr="00A31293" w:rsidRDefault="008B3483" w:rsidP="008B3483">
      <w:r w:rsidRPr="00A31293">
        <w:t xml:space="preserve">By Katie </w:t>
      </w:r>
      <w:r w:rsidRPr="00A31293">
        <w:rPr>
          <w:b/>
        </w:rPr>
        <w:t>Benner</w:t>
      </w:r>
      <w:r w:rsidRPr="00A31293">
        <w:t xml:space="preserve"> and Caitlin </w:t>
      </w:r>
      <w:r w:rsidRPr="00A31293">
        <w:rPr>
          <w:b/>
        </w:rPr>
        <w:t xml:space="preserve">Dickerson </w:t>
      </w:r>
      <w:r w:rsidRPr="00A31293">
        <w:t xml:space="preserve">June 11, </w:t>
      </w:r>
      <w:r w:rsidRPr="00A31293">
        <w:rPr>
          <w:b/>
        </w:rPr>
        <w:t>2018</w:t>
      </w:r>
      <w:r>
        <w:t xml:space="preserve"> </w:t>
      </w:r>
      <w:r w:rsidRPr="00A31293">
        <w:t>11</w:t>
      </w:r>
      <w:r>
        <w:t>:</w:t>
      </w:r>
      <w:r w:rsidRPr="00A31293">
        <w:t>56</w:t>
      </w:r>
      <w:r>
        <w:t xml:space="preserve"> </w:t>
      </w:r>
      <w:r w:rsidRPr="00A31293">
        <w:t xml:space="preserve">Katie Benner reported from Washington, and Caitlin Dickerson from New York. Julie Hirschfeld Davis contributed reporting from Washington, and Liz Robbins from New York. Sessions Says Domestic and Gang Violence Are Not Grounds for Asylum Image Attorney General Jeff Sessions on Monday in Virginia. “The asylum statute does not provide redress for all misfortune,” Mr. Sessions wrote in his </w:t>
      </w:r>
      <w:proofErr w:type="spellStart"/>
      <w:proofErr w:type="gramStart"/>
      <w:r w:rsidRPr="00A31293">
        <w:t>decision.CreditAlex</w:t>
      </w:r>
      <w:proofErr w:type="spellEnd"/>
      <w:proofErr w:type="gramEnd"/>
      <w:r w:rsidRPr="00A31293">
        <w:t xml:space="preserve"> Wong/Getty Images https://www.nytimes.com/2018/06/11/us/politics/sessions-domestic-violence-asylum.html</w:t>
      </w:r>
    </w:p>
    <w:p w14:paraId="67C1C105" w14:textId="77777777" w:rsidR="008B3483" w:rsidRPr="00A31293" w:rsidRDefault="008B3483" w:rsidP="008B3483">
      <w:r w:rsidRPr="00A31293">
        <w:t xml:space="preserve">WASHINGTON — </w:t>
      </w:r>
      <w:r w:rsidRPr="00A31293">
        <w:rPr>
          <w:u w:val="single"/>
        </w:rPr>
        <w:t>Attorney General Jeff Sessions on Monday made it all but impossible for asylum seekers to gain entry into the United States by citing fears of domestic abuse or gang violence,</w:t>
      </w:r>
      <w:r w:rsidRPr="00A31293">
        <w:t xml:space="preserve"> in a ruling that could have a broad effect on the flow of migrants from Central America.</w:t>
      </w:r>
      <w:r>
        <w:t xml:space="preserve"> </w:t>
      </w:r>
      <w:r w:rsidRPr="00DD0ACB">
        <w:rPr>
          <w:u w:val="single"/>
        </w:rPr>
        <w:t xml:space="preserve">Mr. </w:t>
      </w:r>
      <w:proofErr w:type="spellStart"/>
      <w:r w:rsidRPr="00DD0ACB">
        <w:rPr>
          <w:u w:val="single"/>
        </w:rPr>
        <w:t>Sessions’s</w:t>
      </w:r>
      <w:proofErr w:type="spellEnd"/>
      <w:r w:rsidRPr="00DD0ACB">
        <w:rPr>
          <w:u w:val="single"/>
        </w:rPr>
        <w:t xml:space="preserve"> decision in a closely watched domestic violence case is the latest turn in a long-running debate over what constitutes a need for asylum. He reversed an immigration appeals court ruling that granted it to a Salvadoran woman who said she had been sexually, emotionally and physically abused by her husband. Relatively few asylum seekers are granted permanent entry into the United States.</w:t>
      </w:r>
      <w:r w:rsidRPr="00A31293">
        <w:t xml:space="preserve"> In 2016, for every applicant who succeeded, more than 10 others also sought asylum, according to data from the Department of Homeland Security. But the process can take months or years, and tens of thousands of people live freely in the United States while their cases wend through the courts.</w:t>
      </w:r>
      <w:r>
        <w:t xml:space="preserve"> </w:t>
      </w:r>
      <w:r w:rsidRPr="00A31293">
        <w:t xml:space="preserve">Mr. </w:t>
      </w:r>
      <w:proofErr w:type="spellStart"/>
      <w:r w:rsidRPr="00A31293">
        <w:t>Sessions’s</w:t>
      </w:r>
      <w:proofErr w:type="spellEnd"/>
      <w:r w:rsidRPr="00A31293">
        <w:t xml:space="preserve"> decision overturns a precedent set during the Obama administration that allowed more women to claim credible fears of domestic abuse and will make it harder for such arguments to prevail in immigration courts. He said the Obama administration created “powerful incentives” for people to “come here illegally and claim a fear of return.”</w:t>
      </w:r>
      <w:r>
        <w:t xml:space="preserve"> </w:t>
      </w:r>
      <w:r w:rsidRPr="00A31293">
        <w:t>[Asylum applicants are facing holdups in entering the United States. Read about it here.]</w:t>
      </w:r>
      <w:r>
        <w:t xml:space="preserve"> </w:t>
      </w:r>
      <w:r w:rsidRPr="00A31293">
        <w:t>Asylum claims have expanded too broadly to include victims of “private violence,” like domestic violence or gangs, Mr. Sessions wrote in his ruling, which narrowed the type of asylum requests allowed. The number of people who told homeland security officials that they had a credible fear of persecution jumped to 94,000 in 2016 from 5,000 in 2009, he said in a speech earlier in the day in which he signaled he would restore “sound principles of asylum and longstanding principles of immigration law.”</w:t>
      </w:r>
      <w:r>
        <w:t xml:space="preserve"> </w:t>
      </w:r>
      <w:r w:rsidRPr="00A31293">
        <w:t>“The prototypical refugee flees her home country because the government has persecuted her,” Mr. Sessions wrote in his ruling. Because immigration courts are housed under the Justice Department, not the judicial branch of government, he has the authority to overturn their decisions.</w:t>
      </w:r>
      <w:r>
        <w:t xml:space="preserve"> </w:t>
      </w:r>
      <w:r w:rsidRPr="00A31293">
        <w:t>You have 4 free articles remaining.</w:t>
      </w:r>
      <w:r>
        <w:t xml:space="preserve"> </w:t>
      </w:r>
      <w:r w:rsidRPr="00A31293">
        <w:t>Subscribe to The Times</w:t>
      </w:r>
      <w:r>
        <w:t xml:space="preserve"> </w:t>
      </w:r>
      <w:r w:rsidRPr="00A31293">
        <w:t>“An alien may suffer threats and violence in a foreign country for any number of reasons relating to her social, economic, family or other personal circumstances,” he added. “Yet the asylum statute does not provide redress for all misfortune.”</w:t>
      </w:r>
      <w:r>
        <w:t xml:space="preserve"> </w:t>
      </w:r>
      <w:r w:rsidRPr="00A31293">
        <w:t xml:space="preserve">His ruling drew immediate condemnation from immigrants’ rights groups. Some viewed it as a return to a time when domestic violence was considered a private matter, not the responsibility of the government to intervene, said Karen </w:t>
      </w:r>
      <w:proofErr w:type="spellStart"/>
      <w:r w:rsidRPr="00A31293">
        <w:t>Musalo</w:t>
      </w:r>
      <w:proofErr w:type="spellEnd"/>
      <w:r w:rsidRPr="00A31293">
        <w:t>, a defense lawyer on the case who directs the Center for Gender and Refugee Studies at the University of California Hastings College of the Law.</w:t>
      </w:r>
      <w:r>
        <w:t xml:space="preserve"> </w:t>
      </w:r>
      <w:r w:rsidRPr="00A31293">
        <w:t>“What this decision does is yank us all back to the Dark Ages of human rights and women’s human rights and the conceptualization of it,” she said.</w:t>
      </w:r>
      <w:r>
        <w:t xml:space="preserve"> </w:t>
      </w:r>
      <w:r w:rsidRPr="00A31293">
        <w:t>EDITORS’ PICKS</w:t>
      </w:r>
      <w:r>
        <w:t xml:space="preserve"> </w:t>
      </w:r>
      <w:r w:rsidRPr="00A31293">
        <w:t>China Got a 99-Year Lease for a Port Near India. Here’s How, and Why.</w:t>
      </w:r>
      <w:r>
        <w:t xml:space="preserve"> </w:t>
      </w:r>
      <w:r w:rsidRPr="00A31293">
        <w:t>When She Earns More</w:t>
      </w:r>
      <w:r>
        <w:t xml:space="preserve"> </w:t>
      </w:r>
      <w:r w:rsidRPr="00A31293">
        <w:t>3 Days in Wyoming With Kanye West</w:t>
      </w:r>
      <w:r>
        <w:t xml:space="preserve"> </w:t>
      </w:r>
      <w:r w:rsidRPr="00A31293">
        <w:t>President Trump has long insisted that violent gang members are using the immigration system to illegally infiltrate the United States and that illegal immigrants traveled by caravan to the southern border with Mexico recently to flood into the country.</w:t>
      </w:r>
      <w:r>
        <w:t xml:space="preserve"> </w:t>
      </w:r>
      <w:r w:rsidRPr="00A31293">
        <w:t xml:space="preserve">Mr. </w:t>
      </w:r>
      <w:proofErr w:type="spellStart"/>
      <w:r w:rsidRPr="00A31293">
        <w:t>Sessions’s</w:t>
      </w:r>
      <w:proofErr w:type="spellEnd"/>
      <w:r w:rsidRPr="00A31293">
        <w:t xml:space="preserve"> ruling addressed those fears, but data does not support them. Since 2014, when Central Americans started surging into the United States, people seeking asylum from gang violence have only rarely succeeded. Those who were granted entry often argued their cases on multiple grounds.</w:t>
      </w:r>
      <w:r>
        <w:t xml:space="preserve"> </w:t>
      </w:r>
      <w:r w:rsidRPr="00A31293">
        <w:t>The number of illegal immigrants caught at the border last year was the lowest since 1971, Border Patrol statistics showed.</w:t>
      </w:r>
      <w:r>
        <w:t xml:space="preserve"> </w:t>
      </w:r>
      <w:r w:rsidRPr="00A31293">
        <w:t>Still, the White House began pressing in October for tighter asylum rules as part of any legislative package on immigration. “We effectively have a policy where if you make an unproven assertion up front of having quote unquote credible fear, that you can be released into the United States almost immediately,” Stephen Miller, the White House senior policy adviser who has been the architect of Mr. Trump’s immigration crackdown, said last week in an interview</w:t>
      </w:r>
      <w:r w:rsidRPr="00DD0ACB">
        <w:rPr>
          <w:u w:val="single"/>
        </w:rPr>
        <w:t>. The ruling effectively closes a major avenue for asylum seekers, one dominated since 2014 by women fleeing Central America</w:t>
      </w:r>
      <w:r w:rsidRPr="00A31293">
        <w:t>.</w:t>
      </w:r>
      <w:r>
        <w:t xml:space="preserve"> </w:t>
      </w:r>
      <w:r w:rsidRPr="00A31293">
        <w:t>The Board of Immigration Appeals found in 2016 that the woman in the case — named A-B-, for her initials — was part of what the asylum system refers to as a “particular social group” because women in El Salvador are often unable to leave violent relationships and their government has not been able to protect them. She therefore qualified for asylum.</w:t>
      </w:r>
      <w:r>
        <w:t xml:space="preserve"> </w:t>
      </w:r>
      <w:r w:rsidRPr="00A31293">
        <w:t>Asylum seekers can make claims that they suffered persecution related to race, religion, nationality, political opinion or their particular social group, broadly considered to include people who share a common characteristic that endangers them and whose governments will not protect them. Legal scholars have debated its definition, and some groups who have qualified include relatives of dissidents, L.G.B.T.Q. people, victims of domestic violence and people fleeing violent gangs.</w:t>
      </w:r>
      <w:r w:rsidRPr="00DD0ACB">
        <w:rPr>
          <w:u w:val="single"/>
        </w:rPr>
        <w:t xml:space="preserve"> Mr. Sessions narrowed that definition. “Generally, claims by aliens pertaining to domestic violence or gang violence perpetrated by nongovernmental actors will not qualify for asylum,” he wrote. Attorneys general as far back as Janet Reno, who served from 1993 to 2001, have weighed in on the use of the particular social group in asylum cases, going back and forth on how to treat issues like domestic violence. Domestic violence victims gained eligibility after the 2014 case of a Guatemalan woman, </w:t>
      </w:r>
      <w:proofErr w:type="spellStart"/>
      <w:r w:rsidRPr="00DD0ACB">
        <w:rPr>
          <w:u w:val="single"/>
        </w:rPr>
        <w:t>Aminta</w:t>
      </w:r>
      <w:proofErr w:type="spellEnd"/>
      <w:r w:rsidRPr="00DD0ACB">
        <w:rPr>
          <w:u w:val="single"/>
        </w:rPr>
        <w:t xml:space="preserve"> Cifuentes</w:t>
      </w:r>
      <w:r w:rsidRPr="00A31293">
        <w:t>. She suffered a decade of abuse by her husband, including acid burns and punches to her belly while she was eight months pregnant, forcing a premature birth. Her baby was born with bruises.</w:t>
      </w:r>
      <w:r>
        <w:t xml:space="preserve"> </w:t>
      </w:r>
      <w:r w:rsidRPr="00A31293">
        <w:t>Since then, women from around the world have used the same argument to win protection in the United States. Gender-based violence was a particular problem in Central America and parts of Mexico, according to a 2015 United Nations report, which compared it to the refugee crisis emerging at the same time in Europe.</w:t>
      </w:r>
      <w:r>
        <w:t xml:space="preserve"> </w:t>
      </w:r>
      <w:r w:rsidRPr="00A31293">
        <w:t>“Saying a few simple words — claiming a fear of return — is now transforming a straightforward arrest for illegal entry and immediate return into a prolonged legal process,” Mr. Sessions said in his speech, to immigration judges gathered outside Washington.</w:t>
      </w:r>
      <w:r>
        <w:t xml:space="preserve"> </w:t>
      </w:r>
      <w:r w:rsidRPr="00A31293">
        <w:t>Some of them said he was infringing on their ability to decide cases.</w:t>
      </w:r>
      <w:r>
        <w:t xml:space="preserve"> </w:t>
      </w:r>
      <w:r w:rsidRPr="00A31293">
        <w:t xml:space="preserve">Mr. Sessions did not publicly say why he intervened in the case, which some immigration judges found troublesome, said Ashley </w:t>
      </w:r>
      <w:proofErr w:type="spellStart"/>
      <w:r w:rsidRPr="00A31293">
        <w:t>Tabaddor</w:t>
      </w:r>
      <w:proofErr w:type="spellEnd"/>
      <w:r w:rsidRPr="00A31293">
        <w:t>, the president of the National Association of Immigration Judges.</w:t>
      </w:r>
      <w:r>
        <w:t xml:space="preserve"> </w:t>
      </w:r>
      <w:r w:rsidRPr="00A31293">
        <w:t xml:space="preserve">The attorney general’s ability to “exercise veto power in our decision-making is an indication of why the court needs true independence” from the Justice Department, Ms. </w:t>
      </w:r>
      <w:proofErr w:type="spellStart"/>
      <w:r w:rsidRPr="00A31293">
        <w:t>Tabaddor</w:t>
      </w:r>
      <w:proofErr w:type="spellEnd"/>
      <w:r w:rsidRPr="00A31293">
        <w:t xml:space="preserve"> said.</w:t>
      </w:r>
    </w:p>
    <w:p w14:paraId="3A717D5B" w14:textId="77777777" w:rsidR="008B3483" w:rsidRPr="008B3483" w:rsidRDefault="008B3483" w:rsidP="008B3483">
      <w:pPr>
        <w:pStyle w:val="Heading4"/>
      </w:pPr>
      <w:r w:rsidRPr="008B3483">
        <w:t>Victims of Domestic Violence can apply for residence under “U” visas</w:t>
      </w:r>
    </w:p>
    <w:p w14:paraId="2EE2D677" w14:textId="77777777" w:rsidR="008B3483" w:rsidRPr="00A31293" w:rsidRDefault="008B3483" w:rsidP="008B3483">
      <w:r w:rsidRPr="00A31293">
        <w:rPr>
          <w:b/>
        </w:rPr>
        <w:t>AIC</w:t>
      </w:r>
      <w:r w:rsidRPr="00A31293">
        <w:t xml:space="preserve"> May 7, </w:t>
      </w:r>
      <w:r w:rsidRPr="00A31293">
        <w:rPr>
          <w:b/>
        </w:rPr>
        <w:t>2012</w:t>
      </w:r>
      <w:r w:rsidRPr="00A31293">
        <w:t xml:space="preserve"> Violence Against Women Act (VAWA) Provides Protections for Immigrant Women and Victims of Crime The American Immigration Council, a 501(c)(3) nonprofit, is a powerful voice in promoting laws, policies, and attitudes that honor our proud history as a nation of immigrants. Through research and policy analysis, litigation and communications, and international exchange, the Council seeks to shape a twenty-first century vision of the American immigrant experience. https://www.americanimmigrationcouncil.org/research/violence-against-women-act-vawa-provides-protections-immigrant-women-and-victims-crime</w:t>
      </w:r>
    </w:p>
    <w:p w14:paraId="4F4A54DE" w14:textId="77777777" w:rsidR="008B3483" w:rsidRPr="001879E5" w:rsidRDefault="008B3483" w:rsidP="008B3483">
      <w:r w:rsidRPr="001879E5">
        <w:rPr>
          <w:u w:val="single"/>
        </w:rPr>
        <w:t>With approximately 19 million immigrant women and girls in the United States, nearly half of the foreign-born population is female. Unfortunately, many of these immigrant women, particularly those who are unauthorized, are vulnerable to abuse and exploitation. Immigrant women are more likely to experience exploitation while entering the country, while working, and even within their homes. For these and other reasons, federal law provides numerous forms of protection for immigrant women</w:t>
      </w:r>
      <w:r w:rsidRPr="001879E5">
        <w:t xml:space="preserve">. This fact sheet provides basic information about three of the these </w:t>
      </w:r>
      <w:r w:rsidRPr="00A31293">
        <w:rPr>
          <w:u w:val="single"/>
        </w:rPr>
        <w:t>forms of protections: “U” visas for victims of crime, “T” visas for victims of severe forms of trafficking, and “self-petitioning” under the Violence Against Women Act (VAWA).</w:t>
      </w:r>
      <w:r>
        <w:t xml:space="preserve"> </w:t>
      </w:r>
      <w:r w:rsidRPr="001879E5">
        <w:t>Why are female immigrants uniquely vulnerable to exploitation?</w:t>
      </w:r>
      <w:r>
        <w:t xml:space="preserve"> </w:t>
      </w:r>
      <w:r w:rsidRPr="001879E5">
        <w:t>Female immigrants are more likely to work in the informal labor market as domestic workers and caretakers and are less able to assert their rights or to be protected under current laws. Immigrant women workers are also vulnerable to rape, sexual abuse and harassment, or other gender-motivated exploitation in the workplace. Some immigrant women are brought to the United States through human trafficking networks and are forced to work under conditions of surveillance, threats of deportation, and physical harm.</w:t>
      </w:r>
      <w:r>
        <w:t xml:space="preserve"> </w:t>
      </w:r>
      <w:r w:rsidRPr="001879E5">
        <w:t>In addition, both legal and unauthorized immigrant women may face challenges related to domestic violence, especially if their immigration status depends on an abusive spouse.</w:t>
      </w:r>
      <w:r>
        <w:t xml:space="preserve"> </w:t>
      </w:r>
      <w:r w:rsidRPr="001879E5">
        <w:t>For example, immigrant women may depend on a U.S. citizen or lawful permanent resident spouse to petition for them through the family-based immigration system or their legal status may be tied to their spouse’s employment-based immigration status. This situation not only leaves immigrant women financially dependent on a spouse, but also leaves them vulnerable to a spouse’s threat of deportation. Abusive spouses who file immigration petitions for their abused spouses and children often delay, revoke, or fail to file petitions for their family members, or threaten to report their victims to immigration authorities. Finally, immigrant women may be fearful of reporting abuse or exploitation to the police for fear that they will be deported and separated from their families, effectively providing abusers with a tool to silence their victims.</w:t>
      </w:r>
      <w:r>
        <w:t xml:space="preserve"> </w:t>
      </w:r>
      <w:r w:rsidRPr="001879E5">
        <w:t>For more information about the challenges immigrant women face, see</w:t>
      </w:r>
      <w:r>
        <w:t xml:space="preserve"> </w:t>
      </w:r>
      <w:hyperlink r:id="rId81" w:history="1">
        <w:r w:rsidRPr="001879E5">
          <w:rPr>
            <w:rStyle w:val="Hyperlink"/>
          </w:rPr>
          <w:t>Reforming America’s Immigration Laws: A Woman’s Struggle</w:t>
        </w:r>
      </w:hyperlink>
      <w:r w:rsidRPr="001879E5">
        <w:t>.</w:t>
      </w:r>
      <w:r>
        <w:t xml:space="preserve"> </w:t>
      </w:r>
      <w:r w:rsidRPr="001879E5">
        <w:t>How has Congress sought to protect immigrant women?</w:t>
      </w:r>
      <w:r>
        <w:t xml:space="preserve"> </w:t>
      </w:r>
      <w:r w:rsidRPr="001879E5">
        <w:t xml:space="preserve">In the last two decades, Congress has made numerous changes to U.S. immigration laws to offer protections for immigrant victims of domestic violence and crime. </w:t>
      </w:r>
      <w:r w:rsidRPr="00A31293">
        <w:rPr>
          <w:u w:val="single"/>
        </w:rPr>
        <w:t xml:space="preserve">The Violence Against Women Act (VAWA) of 1994 included provisions to allow immigrant victims of domestic violence to obtain immigration relief independent of their abusive spouse or parent through a process called “self-petitioning.” The Battered Immigrant Women Protection Act of 2000 (VAWA 2000) created new forms of immigration relief for immigrant victims of violent crime (“U” visas) and victims of sexual assault or trafficking (“T” visas). Finally, the Violence Against Women Act of 2005 expanded these protections and included some victims of elder abuse. </w:t>
      </w:r>
      <w:r w:rsidRPr="001879E5">
        <w:t>What is a U visa?</w:t>
      </w:r>
      <w:r>
        <w:t xml:space="preserve"> </w:t>
      </w:r>
      <w:r w:rsidRPr="001879E5">
        <w:t xml:space="preserve">The U visa was created by the Victims of Trafficking and Violence Protection Act of 2000 to protect certain noncitizen crime victims who assist or are willing to assist in the investigation or prosecution of a criminal offense. </w:t>
      </w:r>
      <w:r w:rsidRPr="00A31293">
        <w:rPr>
          <w:u w:val="single"/>
        </w:rPr>
        <w:t>A U visa grants the victim permission to live and work in the United States and may result in the dismissal of any case in immigration court filed against the immigrant. Noncitizens with U visas are eligible to receive a work permit. Applicants who apply from within the U.S. automatically receive work authorization when the application is approved. Family members included in the victim’s application are eligible to apply for a work permit. There are up to 10,000 U visas available each year for primary applicants.</w:t>
      </w:r>
      <w:r w:rsidRPr="001879E5">
        <w:t xml:space="preserve"> Spouses and unmarried children (and, if the applicant is under 21, parents and unmarried minor siblings) of U-visa applicants may also qualify to be included in the victim’s application. There is no limit on the number of visas available for dependent family members.</w:t>
      </w:r>
      <w:r>
        <w:t xml:space="preserve"> </w:t>
      </w:r>
      <w:r w:rsidRPr="001879E5">
        <w:t>Who may qualify for a U visa?</w:t>
      </w:r>
      <w:r>
        <w:t xml:space="preserve"> </w:t>
      </w:r>
      <w:r w:rsidRPr="001879E5">
        <w:t>To qualify for a U visa, a noncitizen:</w:t>
      </w:r>
      <w:r>
        <w:t xml:space="preserve"> </w:t>
      </w:r>
      <w:r w:rsidRPr="001879E5">
        <w:t xml:space="preserve">Must have suffered “substantial physical or mental abuse” as a result of being the victim of certain criminal activity. </w:t>
      </w:r>
      <w:r w:rsidRPr="00A31293">
        <w:rPr>
          <w:u w:val="single"/>
        </w:rPr>
        <w:t>The criminal activities include rape, torture, trafficking, incest, domestic violence, sexual assault, abusive sexual contact, prostitution, sexual exploitation, female genital mutilation, being held hostage, peonage, involuntary servitude, slave trade, kidnapping, abduction, unlawful criminal restraint, false imprisonment, blackmail, extortion, manslaughter, murder, felonious assault, witness tampering, obstruction of justice, perjury, or attempt, conspiracy, or solicitation to commit any of these crimes</w:t>
      </w:r>
      <w:r w:rsidRPr="001879E5">
        <w:t>. The criminal activity must have violated the laws of the United States or occurred in the United States or one of its territories or possessions;</w:t>
      </w:r>
      <w:r>
        <w:t xml:space="preserve"> </w:t>
      </w:r>
      <w:r w:rsidRPr="001879E5">
        <w:t>Must possess information concerning the criminal activity;</w:t>
      </w:r>
      <w:r>
        <w:t xml:space="preserve"> </w:t>
      </w:r>
      <w:r w:rsidRPr="001879E5">
        <w:t>Must be helpful, have been helpful, or be likely to be helpful to a federal, state, or local investigation or prosecution of the criminal activity. (For minors under 16 years of age, a parent, guardian, or “next friend” who has information about the criminal activity may be the one to cooperate with law enforcement.);</w:t>
      </w:r>
      <w:r>
        <w:t xml:space="preserve"> </w:t>
      </w:r>
      <w:r w:rsidRPr="001879E5">
        <w:t>Must obtain a certification from a law-enforcement official, prosecutor, judge, DHS, or other federal or state authorities investigating or prosecuting the criminal activity; and</w:t>
      </w:r>
      <w:r>
        <w:t xml:space="preserve"> </w:t>
      </w:r>
      <w:r w:rsidRPr="001879E5">
        <w:t>Must be admissible under immigration law, or must qualify for a waiver of inadmissibility.</w:t>
      </w:r>
      <w:r>
        <w:t xml:space="preserve"> </w:t>
      </w:r>
      <w:r w:rsidRPr="001879E5">
        <w:t>How long do U visas last?</w:t>
      </w:r>
      <w:r>
        <w:t xml:space="preserve"> </w:t>
      </w:r>
      <w:r w:rsidRPr="001879E5">
        <w:t>A U visa is valid for up to four years. A U visa may be extended if the certifying law-enforcement agency confirms that the U-visa holder is required to remain in the United States to assist the investigation or prosecution.</w:t>
      </w:r>
      <w:r>
        <w:t xml:space="preserve"> </w:t>
      </w:r>
      <w:r w:rsidRPr="001879E5">
        <w:t>After three years of continuous presence in the United States, a U-visa holder is eligible to apply for lawful permanent resident status (a “green card”) if he or she meets certain requirements, has not refused to provide assistance in the criminal investigation or prosecution, and can prove that remaining in the United States is connected to humanitarian need, will promote family unity, or is in the public interest. There is no numerical limit on the number of U-visa holders who may adjust to lawful permanent resident status per year.</w:t>
      </w:r>
    </w:p>
    <w:p w14:paraId="0F16B95B" w14:textId="77777777" w:rsidR="008B3483" w:rsidRPr="00087C38" w:rsidRDefault="008B3483" w:rsidP="008B3483"/>
    <w:p w14:paraId="50AE67E6" w14:textId="77777777" w:rsidR="008B3483" w:rsidRPr="00945617" w:rsidRDefault="008B3483" w:rsidP="00945617">
      <w:pPr>
        <w:rPr>
          <w:sz w:val="12"/>
          <w:szCs w:val="12"/>
        </w:rPr>
      </w:pPr>
    </w:p>
    <w:p w14:paraId="7F2F12C0" w14:textId="6592CC0A" w:rsidR="00D07278" w:rsidRDefault="00843553" w:rsidP="00843553">
      <w:pPr>
        <w:pStyle w:val="Heading3"/>
      </w:pPr>
      <w:r>
        <w:t xml:space="preserve">1nc – Refugees (4 </w:t>
      </w:r>
      <w:proofErr w:type="spellStart"/>
      <w:r>
        <w:t>wk</w:t>
      </w:r>
      <w:proofErr w:type="spellEnd"/>
      <w:r>
        <w:t xml:space="preserve"> </w:t>
      </w:r>
      <w:proofErr w:type="spellStart"/>
      <w:r>
        <w:t>aff</w:t>
      </w:r>
      <w:proofErr w:type="spellEnd"/>
      <w:r>
        <w:t>?)</w:t>
      </w:r>
    </w:p>
    <w:p w14:paraId="00E188EB" w14:textId="77777777" w:rsidR="00843553" w:rsidRDefault="00843553" w:rsidP="00843553">
      <w:pPr>
        <w:pStyle w:val="Heading4"/>
      </w:pPr>
      <w:r>
        <w:t xml:space="preserve">Refugee admissions fail - opposition, vetting, backlog </w:t>
      </w:r>
    </w:p>
    <w:p w14:paraId="674E5804" w14:textId="77777777" w:rsidR="00843553" w:rsidRDefault="00843553" w:rsidP="00843553">
      <w:pPr>
        <w:rPr>
          <w:sz w:val="14"/>
          <w:szCs w:val="14"/>
        </w:rPr>
      </w:pPr>
      <w:r w:rsidRPr="00AC7C5A">
        <w:rPr>
          <w:b/>
          <w:sz w:val="26"/>
          <w:szCs w:val="26"/>
        </w:rPr>
        <w:t>Hudson 16</w:t>
      </w:r>
      <w:r w:rsidRPr="00AC7C5A">
        <w:t xml:space="preserve">, </w:t>
      </w:r>
      <w:proofErr w:type="gramStart"/>
      <w:r w:rsidRPr="00AC7C5A">
        <w:rPr>
          <w:sz w:val="14"/>
          <w:szCs w:val="14"/>
        </w:rPr>
        <w:t>{ John</w:t>
      </w:r>
      <w:proofErr w:type="gramEnd"/>
      <w:r w:rsidRPr="00AC7C5A">
        <w:rPr>
          <w:sz w:val="14"/>
          <w:szCs w:val="14"/>
        </w:rPr>
        <w:t xml:space="preserve"> Hudson is a senior reporter at Foreign Policy, where he covers diplomacy and national security issues in Washington. He has reported from several geopolitical hotspots, including Ukraine, Pakistan, Malaysia, China, and Georgia. Prior to joining FP, John covered politics and global affairs for the Atlantic magazine’s news blog, the Atlantic Wire. In 2008, he covered the August war between Russia and Georgia from Tbilisi and the breakaway region of Abkhazia. He has appeared on CNN, MSNBC, BBC, C-SPAN, Fox News radio, Al Jazeera, and other broadcast outlets. He has been with the magazine since 2013 6-15-2016, "House Republicans Seek Blanket Ban on All Refugees," Foreign Policy, </w:t>
      </w:r>
      <w:hyperlink r:id="rId82" w:history="1">
        <w:r w:rsidRPr="00DF4020">
          <w:rPr>
            <w:rStyle w:val="Hyperlink"/>
            <w:sz w:val="14"/>
            <w:szCs w:val="14"/>
          </w:rPr>
          <w:t>https://foreignpolicy.com/2016/06/15/house-republicans-seek-blanket-ban-on-all-refugees/</w:t>
        </w:r>
      </w:hyperlink>
      <w:r w:rsidRPr="00AC7C5A">
        <w:rPr>
          <w:sz w:val="14"/>
          <w:szCs w:val="14"/>
        </w:rPr>
        <w:t>}</w:t>
      </w:r>
    </w:p>
    <w:p w14:paraId="43937795" w14:textId="77777777" w:rsidR="00843553" w:rsidRDefault="00843553" w:rsidP="00843553">
      <w:r w:rsidRPr="00E02164">
        <w:rPr>
          <w:sz w:val="12"/>
          <w:szCs w:val="12"/>
        </w:rPr>
        <w:t>Following the mass shooting in Orlando,</w:t>
      </w:r>
      <w:r w:rsidRPr="00E02164">
        <w:t xml:space="preserve"> </w:t>
      </w:r>
      <w:r w:rsidRPr="00E02164">
        <w:rPr>
          <w:rStyle w:val="StyleUnderline"/>
        </w:rPr>
        <w:t xml:space="preserve">a large group of House Republicans is seeking to immediately ban all refugees from resettling in the United States regardless of country origin or profile, </w:t>
      </w:r>
      <w:r w:rsidRPr="00E02164">
        <w:rPr>
          <w:sz w:val="14"/>
          <w:szCs w:val="14"/>
        </w:rPr>
        <w:t xml:space="preserve">according to a memo and draft legislation obtained by Foreign Policy. The measure would go even further than Donald Trump’s controversial </w:t>
      </w:r>
      <w:hyperlink r:id="rId83" w:history="1">
        <w:r w:rsidRPr="00E02164">
          <w:rPr>
            <w:sz w:val="14"/>
            <w:szCs w:val="14"/>
          </w:rPr>
          <w:t>proposal</w:t>
        </w:r>
      </w:hyperlink>
      <w:r w:rsidRPr="00E02164">
        <w:rPr>
          <w:sz w:val="14"/>
          <w:szCs w:val="14"/>
        </w:rPr>
        <w:t xml:space="preserve"> to block the immigration of Muslims.</w:t>
      </w:r>
      <w:r>
        <w:t xml:space="preserve"> </w:t>
      </w:r>
      <w:r w:rsidRPr="00E02164">
        <w:rPr>
          <w:rStyle w:val="StyleUnderline"/>
        </w:rPr>
        <w:t xml:space="preserve">The legislation, sponsored by Rep. Brian </w:t>
      </w:r>
      <w:proofErr w:type="spellStart"/>
      <w:r w:rsidRPr="00E02164">
        <w:rPr>
          <w:rStyle w:val="StyleUnderline"/>
        </w:rPr>
        <w:t>Babin</w:t>
      </w:r>
      <w:proofErr w:type="spellEnd"/>
      <w:r w:rsidRPr="00E02164">
        <w:rPr>
          <w:rStyle w:val="StyleUnderline"/>
        </w:rPr>
        <w:t xml:space="preserve"> (R-Texas) and 85 other Republicans, prohibits the admission of refugees until Congress passes a joint resolution </w:t>
      </w:r>
      <w:r w:rsidRPr="00AC7C5A">
        <w:t xml:space="preserve">authorizing the Department of Homeland Security to resume the resettlement of foreigners. </w:t>
      </w:r>
      <w:r w:rsidRPr="00E02164">
        <w:rPr>
          <w:rStyle w:val="StyleUnderline"/>
        </w:rPr>
        <w:t xml:space="preserve">It also requires the Government Accountability Office to report on refugees who receive benefits under Medicare, Medicaid, disability insurance, and other programs. </w:t>
      </w:r>
      <w:r w:rsidRPr="00AC7C5A">
        <w:t>“</w:t>
      </w:r>
      <w:r w:rsidRPr="00E02164">
        <w:rPr>
          <w:sz w:val="12"/>
          <w:szCs w:val="12"/>
        </w:rPr>
        <w:t xml:space="preserve">Our bill puts the safety of American citizens first by putting a moratorium on the refugee program until we can ensure this program does not constitute a security threat to our nation,” </w:t>
      </w:r>
      <w:proofErr w:type="spellStart"/>
      <w:r w:rsidRPr="00E02164">
        <w:rPr>
          <w:sz w:val="12"/>
          <w:szCs w:val="12"/>
        </w:rPr>
        <w:t>Babin</w:t>
      </w:r>
      <w:proofErr w:type="spellEnd"/>
      <w:r w:rsidRPr="00E02164">
        <w:rPr>
          <w:sz w:val="12"/>
          <w:szCs w:val="12"/>
        </w:rPr>
        <w:t xml:space="preserve"> wrote in a letter addressed to colleagues urging their support. The letter largely mimics Trump’s anti-immigrant rhetoric by attacking the refugee screening process as “minimal” and lacking oversight.</w:t>
      </w:r>
      <w:r>
        <w:t xml:space="preserve"> </w:t>
      </w:r>
      <w:r w:rsidRPr="00E02164">
        <w:rPr>
          <w:rStyle w:val="StyleUnderline"/>
        </w:rPr>
        <w:t>Trump has launched a tirade against President Barack Obama’s resettlement program in recent days, saying there is “no system to vet” refugees</w:t>
      </w:r>
      <w:r w:rsidRPr="00AC7C5A">
        <w:t xml:space="preserve">. In fact, </w:t>
      </w:r>
      <w:r w:rsidRPr="00E02164">
        <w:rPr>
          <w:rStyle w:val="StyleUnderline"/>
        </w:rPr>
        <w:t>the U.S. screening process takes over two years</w:t>
      </w:r>
      <w:r w:rsidRPr="00AC7C5A">
        <w:t xml:space="preserve"> and starts with vetting by the United Nations High Commissioner for Refugees followed by checks by U.S. security and intelligences agencies. </w:t>
      </w:r>
      <w:r w:rsidRPr="00E02164">
        <w:rPr>
          <w:rStyle w:val="StyleUnderline"/>
        </w:rPr>
        <w:t>The laborious process is a major reason that the U.S. is behind its goal of resettling 10,000 Syrian refugees</w:t>
      </w:r>
      <w:r w:rsidRPr="00AC7C5A">
        <w:t xml:space="preserve">. </w:t>
      </w:r>
      <w:r w:rsidRPr="00E02164">
        <w:rPr>
          <w:sz w:val="12"/>
          <w:szCs w:val="12"/>
        </w:rPr>
        <w:t xml:space="preserve">Canada, by comparison, has brought in more than 27,000. In justifying the legislation, </w:t>
      </w:r>
      <w:proofErr w:type="spellStart"/>
      <w:r w:rsidRPr="00E02164">
        <w:rPr>
          <w:sz w:val="12"/>
          <w:szCs w:val="12"/>
        </w:rPr>
        <w:t>Babin</w:t>
      </w:r>
      <w:proofErr w:type="spellEnd"/>
      <w:r w:rsidRPr="00E02164">
        <w:rPr>
          <w:sz w:val="12"/>
          <w:szCs w:val="12"/>
        </w:rPr>
        <w:t xml:space="preserve"> cited the massacre of 49 people at an Orlando nightclub by suspect Omar Mateen, who allegedly pledged allegiance to the Islamic State before carrying out the terror attack. Though Mateen is not an immigrant (he’s the son of Afghan immigrants) </w:t>
      </w:r>
      <w:proofErr w:type="spellStart"/>
      <w:r w:rsidRPr="00E02164">
        <w:rPr>
          <w:sz w:val="12"/>
          <w:szCs w:val="12"/>
        </w:rPr>
        <w:t>Babin</w:t>
      </w:r>
      <w:proofErr w:type="spellEnd"/>
      <w:r w:rsidRPr="00E02164">
        <w:rPr>
          <w:sz w:val="12"/>
          <w:szCs w:val="12"/>
        </w:rPr>
        <w:t xml:space="preserve"> said that doesn’t matter. </w:t>
      </w:r>
      <w:r w:rsidRPr="00AC7C5A">
        <w:t>“</w:t>
      </w:r>
      <w:r w:rsidRPr="00E02164">
        <w:rPr>
          <w:rStyle w:val="StyleUnderline"/>
        </w:rPr>
        <w:t>We have radical jihad Islamists that are coming into our country. It may be one generation away, but nevertheless, they’re radicalizing</w:t>
      </w:r>
      <w:r w:rsidRPr="00AC7C5A">
        <w:t xml:space="preserve">,” </w:t>
      </w:r>
      <w:r w:rsidRPr="00E02164">
        <w:rPr>
          <w:sz w:val="12"/>
          <w:szCs w:val="12"/>
        </w:rPr>
        <w:t xml:space="preserve">he </w:t>
      </w:r>
      <w:hyperlink r:id="rId84" w:history="1">
        <w:r w:rsidRPr="00E02164">
          <w:rPr>
            <w:sz w:val="12"/>
            <w:szCs w:val="12"/>
          </w:rPr>
          <w:t>said</w:t>
        </w:r>
      </w:hyperlink>
      <w:r w:rsidRPr="00E02164">
        <w:rPr>
          <w:sz w:val="12"/>
          <w:szCs w:val="12"/>
        </w:rPr>
        <w:t xml:space="preserve"> during a radio interview on Breitbart Daily News Tuesday.</w:t>
      </w:r>
      <w:r>
        <w:t xml:space="preserve"> </w:t>
      </w:r>
    </w:p>
    <w:p w14:paraId="3F40F844" w14:textId="77777777" w:rsidR="00EF6691" w:rsidRPr="00C05CBF" w:rsidRDefault="00EF6691" w:rsidP="00EF6691">
      <w:pPr>
        <w:pStyle w:val="Heading4"/>
      </w:pPr>
      <w:r w:rsidRPr="00C05CBF">
        <w:t>Trump administration drastically lowers refugee cap</w:t>
      </w:r>
    </w:p>
    <w:p w14:paraId="3A8111AF" w14:textId="77777777" w:rsidR="00EF6691" w:rsidRPr="00C05CBF" w:rsidRDefault="00EF6691" w:rsidP="00EF6691">
      <w:r w:rsidRPr="00C05CBF">
        <w:t>By</w:t>
      </w:r>
      <w:r>
        <w:t xml:space="preserve"> </w:t>
      </w:r>
      <w:r w:rsidRPr="00C05CBF">
        <w:t xml:space="preserve">Greg </w:t>
      </w:r>
      <w:r w:rsidRPr="00C05CBF">
        <w:rPr>
          <w:b/>
        </w:rPr>
        <w:t>Richter</w:t>
      </w:r>
      <w:r>
        <w:t xml:space="preserve"> </w:t>
      </w:r>
      <w:r w:rsidRPr="00C05CBF">
        <w:t>|</w:t>
      </w:r>
      <w:r>
        <w:t xml:space="preserve"> </w:t>
      </w:r>
      <w:r w:rsidRPr="00C05CBF">
        <w:t xml:space="preserve">Wednesday, 27 September </w:t>
      </w:r>
      <w:r w:rsidRPr="00C05CBF">
        <w:rPr>
          <w:b/>
        </w:rPr>
        <w:t>2017</w:t>
      </w:r>
      <w:r w:rsidRPr="00C05CBF">
        <w:t xml:space="preserve"> 06:55 PM Greg</w:t>
      </w:r>
      <w:r>
        <w:t xml:space="preserve"> </w:t>
      </w:r>
      <w:r w:rsidRPr="00C05CBF">
        <w:t>Richter</w:t>
      </w:r>
      <w:r>
        <w:t xml:space="preserve"> </w:t>
      </w:r>
      <w:r w:rsidRPr="00C05CBF">
        <w:t>Alabama. Journalist and filmmaker. Freelance writer for</w:t>
      </w:r>
      <w:r>
        <w:t xml:space="preserve"> </w:t>
      </w:r>
      <w:r w:rsidRPr="00C05CBF">
        <w:t>Newsmax.com and The Clyde Fitch Report. Author of "The Easy Budget" Trump Lowers Refugee Cap to 45,000, Lowest Ever</w:t>
      </w:r>
      <w:r>
        <w:t xml:space="preserve"> </w:t>
      </w:r>
      <w:r w:rsidRPr="00C05CBF">
        <w:t>https://www.newsmax.com/Newsfront/refugees-white-house-travel-ban-immigrants/2017/09/27/id/816226/</w:t>
      </w:r>
    </w:p>
    <w:p w14:paraId="04903D45" w14:textId="77777777" w:rsidR="00EF6691" w:rsidRDefault="00EF6691" w:rsidP="00EF6691">
      <w:r w:rsidRPr="00C05CBF">
        <w:rPr>
          <w:u w:val="single"/>
        </w:rPr>
        <w:t>The White House announced Wednesday that President Donald Trump is lowering the cap on refugees admitted to the United States to 45,000 a year. That is the lowest number</w:t>
      </w:r>
      <w:r w:rsidRPr="00637E18">
        <w:t xml:space="preserve"> since presidents began setting the cap in 1980,</w:t>
      </w:r>
      <w:r>
        <w:t xml:space="preserve"> </w:t>
      </w:r>
      <w:hyperlink r:id="rId85" w:history="1">
        <w:r w:rsidRPr="00637E18">
          <w:rPr>
            <w:rStyle w:val="Hyperlink"/>
          </w:rPr>
          <w:t>according to NPR</w:t>
        </w:r>
      </w:hyperlink>
      <w:r w:rsidRPr="00C05CBF">
        <w:rPr>
          <w:u w:val="single"/>
        </w:rPr>
        <w:t>. The number was a compromise</w:t>
      </w:r>
      <w:r w:rsidRPr="00637E18">
        <w:t xml:space="preserve">, The Hill reported, noting </w:t>
      </w:r>
      <w:r w:rsidRPr="00C05CBF">
        <w:rPr>
          <w:u w:val="single"/>
        </w:rPr>
        <w:t>senior policy adviser Stephen Miller pushed for only 15,000.</w:t>
      </w:r>
      <w:r w:rsidRPr="00637E18">
        <w:t xml:space="preserve"> The State Department wanted a much higher figure: 50,000. And the Department of Homeland Security pushed for 40,000.</w:t>
      </w:r>
      <w:r>
        <w:t xml:space="preserve"> </w:t>
      </w:r>
      <w:r w:rsidRPr="00637E18">
        <w:t>Trump chose to split the difference between the latter two suggestions.</w:t>
      </w:r>
      <w:r>
        <w:t xml:space="preserve"> </w:t>
      </w:r>
      <w:r w:rsidRPr="00C05CBF">
        <w:rPr>
          <w:u w:val="single"/>
        </w:rPr>
        <w:t>Trump had previously cut the cap to 50,000 as part of his executive order restricting travel from several countries the administration said are supporters of terrorism.</w:t>
      </w:r>
      <w:r w:rsidRPr="00637E18">
        <w:t xml:space="preserve"> Critics claimed the ban was a backdoor effort at banning Muslims, since the countries listed all are majority Muslim.</w:t>
      </w:r>
      <w:r>
        <w:t xml:space="preserve"> </w:t>
      </w:r>
      <w:r w:rsidRPr="00637E18">
        <w:t>The United States allowed 85,000 refugees to resettle in the country in 2016. President Barack Obama had set a goal of 110,000 in 2017.</w:t>
      </w:r>
      <w:r>
        <w:t xml:space="preserve"> </w:t>
      </w:r>
      <w:r w:rsidRPr="00637E18">
        <w:t>Humanitarian groups were critical of the action.</w:t>
      </w:r>
      <w:r>
        <w:t xml:space="preserve"> </w:t>
      </w:r>
      <w:r w:rsidRPr="00637E18">
        <w:t>"With historically high numbers of innocent people fleeing violence worldwide, the United States response cannot be to welcome a historically low number of refugees into our country," Bill O'Keefe, vice president of Catholic Relief Services, told The Hill.</w:t>
      </w:r>
      <w:r>
        <w:t xml:space="preserve"> </w:t>
      </w:r>
      <w:r w:rsidRPr="00637E18">
        <w:t>"Churches and communities, employers, and mayors, are heartsick at the administration's callous and tragic decision to deny welcome to refugees most in need," Linda Hartke, president and CEO of Lutheran Immigration and Refugee Service, told NPR.</w:t>
      </w:r>
      <w:r>
        <w:t xml:space="preserve"> </w:t>
      </w:r>
      <w:r w:rsidRPr="00637E18">
        <w:t>But the White House argued</w:t>
      </w:r>
      <w:r>
        <w:t xml:space="preserve"> </w:t>
      </w:r>
      <w:r w:rsidRPr="00637E18">
        <w:t>the United States will continue to be "</w:t>
      </w:r>
      <w:r w:rsidRPr="00C05CBF">
        <w:rPr>
          <w:u w:val="single"/>
        </w:rPr>
        <w:t>the largest refugee resettlement country in the world." And the president has argued the refugees can be helped more by keeping them close to their homelands. The administration noted almost $3 billion in humanitarian assistance was given to refugees in Syria and Iraq last year</w:t>
      </w:r>
      <w:r w:rsidRPr="00637E18">
        <w:t>. In addition, 19,000 refugees will be admitted next fiscal year from Africa and</w:t>
      </w:r>
      <w:r>
        <w:t xml:space="preserve"> </w:t>
      </w:r>
      <w:r w:rsidRPr="00637E18">
        <w:t>17,500 from the Middle East and South Asia. Furthermore, up to 5,000 refugees will be admitted from East Asia, 2,000 from Europe, and 1,500 from Latin America and the Caribbean.</w:t>
      </w:r>
      <w:r>
        <w:t xml:space="preserve"> </w:t>
      </w:r>
      <w:r w:rsidRPr="00637E18">
        <w:t>The top Republican and Democrat on the Senate Judiciary Committee were critical of the process, saying they were not adequately consulted,</w:t>
      </w:r>
      <w:r>
        <w:t xml:space="preserve"> </w:t>
      </w:r>
      <w:hyperlink r:id="rId86" w:history="1">
        <w:r w:rsidRPr="00637E18">
          <w:rPr>
            <w:rStyle w:val="Hyperlink"/>
          </w:rPr>
          <w:t>according to The Hill.</w:t>
        </w:r>
      </w:hyperlink>
      <w:r>
        <w:t xml:space="preserve"> </w:t>
      </w:r>
      <w:r w:rsidRPr="00637E18">
        <w:t>"We are incredibly frustrated that the annual consultation for refugee admissions, which is required by law, was finalized just one day in advance," Sens. Chuck Grassley, R-Iowa, and Dianne Feinstein, D-Calif., said in a joint statement.</w:t>
      </w:r>
      <w:r>
        <w:t xml:space="preserve"> </w:t>
      </w:r>
      <w:r w:rsidRPr="00637E18">
        <w:t>Grassley and Feinstein said it was "simply unacceptable" to read about the decision in the media before a meeting with Congress had even been scheduled.</w:t>
      </w:r>
      <w:r>
        <w:t xml:space="preserve"> </w:t>
      </w:r>
      <w:r w:rsidRPr="00637E18">
        <w:t>"Since August, our offices have made bipartisan requests to the State Department on this meeting," they said. "Congress and the law require real engagement on this important subject. An 11th-hour meeting to check a legal box is not sufficient."</w:t>
      </w:r>
    </w:p>
    <w:p w14:paraId="49F10B07" w14:textId="77777777" w:rsidR="00EF6691" w:rsidRPr="00AC7C5A" w:rsidRDefault="00EF6691" w:rsidP="00843553"/>
    <w:p w14:paraId="0B8B7A5A" w14:textId="77777777" w:rsidR="00843553" w:rsidRDefault="00843553" w:rsidP="00361692"/>
    <w:p w14:paraId="4BEF41CA" w14:textId="2AD84B99" w:rsidR="00361692" w:rsidRDefault="00EB0336" w:rsidP="00050DF0">
      <w:pPr>
        <w:pStyle w:val="Heading2"/>
      </w:pPr>
      <w:r>
        <w:t>--</w:t>
      </w:r>
      <w:r w:rsidR="00050DF0">
        <w:t>AFF – Asylum</w:t>
      </w:r>
    </w:p>
    <w:p w14:paraId="45109F44" w14:textId="08B08492" w:rsidR="00EB0336" w:rsidRDefault="00EB0336" w:rsidP="00050DF0">
      <w:pPr>
        <w:pStyle w:val="Heading3"/>
      </w:pPr>
      <w:r>
        <w:t>2ac – No Admissions</w:t>
      </w:r>
    </w:p>
    <w:p w14:paraId="76DA782D" w14:textId="77777777" w:rsidR="00EB0336" w:rsidRPr="00EB0336" w:rsidRDefault="00EB0336" w:rsidP="00EB0336">
      <w:pPr>
        <w:pStyle w:val="Heading4"/>
      </w:pPr>
      <w:r w:rsidRPr="00EB0336">
        <w:t>Highest amount of Asylum immigrants have been accepted this year</w:t>
      </w:r>
    </w:p>
    <w:p w14:paraId="36415DD2" w14:textId="77777777" w:rsidR="00EB0336" w:rsidRPr="00690957" w:rsidRDefault="00EB0336" w:rsidP="00EB0336">
      <w:r w:rsidRPr="00690957">
        <w:t>By</w:t>
      </w:r>
      <w:r>
        <w:t xml:space="preserve"> </w:t>
      </w:r>
      <w:hyperlink r:id="rId87" w:history="1">
        <w:r w:rsidRPr="00690957">
          <w:rPr>
            <w:rStyle w:val="Hyperlink"/>
          </w:rPr>
          <w:t xml:space="preserve">Stephen </w:t>
        </w:r>
        <w:r w:rsidRPr="00690957">
          <w:rPr>
            <w:rStyle w:val="Hyperlink"/>
            <w:b/>
          </w:rPr>
          <w:t>Dinan</w:t>
        </w:r>
      </w:hyperlink>
      <w:r>
        <w:t xml:space="preserve"> </w:t>
      </w:r>
      <w:r w:rsidRPr="00690957">
        <w:t xml:space="preserve">- The Washington Times - Wednesday, June 13, </w:t>
      </w:r>
      <w:r w:rsidRPr="00690957">
        <w:rPr>
          <w:b/>
        </w:rPr>
        <w:t>2018</w:t>
      </w:r>
      <w:r w:rsidRPr="00690957">
        <w:t xml:space="preserve"> Stephen</w:t>
      </w:r>
      <w:r>
        <w:t xml:space="preserve"> </w:t>
      </w:r>
      <w:proofErr w:type="spellStart"/>
      <w:r w:rsidRPr="00690957">
        <w:t>Dinan</w:t>
      </w:r>
      <w:proofErr w:type="spellEnd"/>
      <w:r w:rsidRPr="00690957">
        <w:t xml:space="preserve">, a bestselling author, social entrepreneur and visionary political strategist, is the founder and CEO of The Shift Network, a leading global provider of online transformational courses and </w:t>
      </w:r>
      <w:proofErr w:type="spellStart"/>
      <w:r w:rsidRPr="00690957">
        <w:t>trainings.Backdoor</w:t>
      </w:r>
      <w:proofErr w:type="spellEnd"/>
      <w:r w:rsidRPr="00690957">
        <w:t xml:space="preserve"> to illegal immigration closing: U.S. clears more asylum cases than it receives in May https://www.washingtontimes.com/news/2018/jun/13/us-clears-more-asylum-cases-it-receives-may/</w:t>
      </w:r>
    </w:p>
    <w:p w14:paraId="1AA36042" w14:textId="48E8B9FA" w:rsidR="00EB0336" w:rsidRPr="00EB0336" w:rsidRDefault="00EB0336" w:rsidP="00EB0336">
      <w:r w:rsidRPr="00690957">
        <w:rPr>
          <w:u w:val="single"/>
        </w:rPr>
        <w:t>The government is making headway on the asylum backlog for the first time in years, clearing more cases in May than it received, as officials finally think they have hit on ways to tamp down on people abusing the system as a backdoor method of illegal immigration. U.S. Citizenship and Immigration Services took in 7,757 cases last month, but completed 7,959 cases</w:t>
      </w:r>
      <w:r w:rsidRPr="00690957">
        <w:t>.</w:t>
      </w:r>
      <w:r>
        <w:t xml:space="preserve"> </w:t>
      </w:r>
      <w:r w:rsidRPr="00690957">
        <w:t>The success came on both sides of the ledger. New cases have been cut nearly in half when compared to the peak years during the Obama administration, while the number of cases closed more than doubled compared to the Obama years.</w:t>
      </w:r>
      <w:r>
        <w:t xml:space="preserve"> </w:t>
      </w:r>
      <w:r w:rsidRPr="00690957">
        <w:t>And those achievements came even before the Justice Department’s decision this week to tighten standards for asylum. That move should speed USCIS’s ability to reduce a backlog that’s reached nearly 320,000 cases, as would-be illegal immigrants figured ways to use the asylum system as a loophole to gain a foothold in the U.S.</w:t>
      </w:r>
      <w:r>
        <w:t xml:space="preserve"> </w:t>
      </w:r>
      <w:r w:rsidRPr="00690957">
        <w:t>“Asylum and ‘credible fear’ claims have skyrocketed across the board in recent years largely because individuals know they can exploit a broken system to enter the U.S., avoid removal, and remain in the country,” said</w:t>
      </w:r>
      <w:r>
        <w:t xml:space="preserve"> </w:t>
      </w:r>
      <w:hyperlink r:id="rId88" w:history="1">
        <w:r w:rsidRPr="00690957">
          <w:rPr>
            <w:rStyle w:val="Hyperlink"/>
          </w:rPr>
          <w:t>Michael Bars</w:t>
        </w:r>
      </w:hyperlink>
      <w:r w:rsidRPr="00690957">
        <w:t>, a spokesman for the agency.</w:t>
      </w:r>
      <w:r>
        <w:t xml:space="preserve"> </w:t>
      </w:r>
      <w:r w:rsidRPr="00690957">
        <w:rPr>
          <w:u w:val="single"/>
        </w:rPr>
        <w:t>Asylum is the protection given to people already on U.S. soil who say they fear being sent back home</w:t>
      </w:r>
      <w:r w:rsidRPr="00690957">
        <w:t>. Refugees are people who make that request from outside the U.S.</w:t>
      </w:r>
      <w:r>
        <w:t xml:space="preserve"> </w:t>
      </w:r>
      <w:r w:rsidRPr="00690957">
        <w:t>In recent years the number of asylum-seekers has soared, with illegal immigrants from Central America in particular turning to the asylum system. They say they’re fleeing poor conditions back home. Security experts say they’re exploiting a loophole-filled U.S. system to avoid being deported.</w:t>
      </w:r>
      <w:r>
        <w:t xml:space="preserve"> </w:t>
      </w:r>
      <w:r w:rsidRPr="00690957">
        <w:t>In 2011, before the surge of Central Americans took hold, USCIS ended the year with fewer than 10,000 cases pending. By the end of 2015 the backlog was more than 125,000 cases, it leapt to 233,000 at the end of 2016, and topped 300,000 late last year.</w:t>
      </w:r>
    </w:p>
    <w:p w14:paraId="0FC4E95A" w14:textId="22E6BFDC" w:rsidR="00050DF0" w:rsidRDefault="00050DF0" w:rsidP="00050DF0">
      <w:pPr>
        <w:pStyle w:val="Heading3"/>
      </w:pPr>
      <w:r>
        <w:t xml:space="preserve">2ac – Sessions </w:t>
      </w:r>
    </w:p>
    <w:p w14:paraId="07C813C3" w14:textId="77777777" w:rsidR="00050DF0" w:rsidRDefault="00050DF0" w:rsidP="00050DF0">
      <w:pPr>
        <w:pStyle w:val="Heading4"/>
      </w:pPr>
      <w:r>
        <w:t xml:space="preserve">No Sessions </w:t>
      </w:r>
      <w:proofErr w:type="spellStart"/>
      <w:r>
        <w:t>arg</w:t>
      </w:r>
      <w:proofErr w:type="spellEnd"/>
      <w:r>
        <w:t xml:space="preserve"> – hasn’t passed, isn’t finalized, + international commitments shield implementation </w:t>
      </w:r>
    </w:p>
    <w:p w14:paraId="21AAD078" w14:textId="77777777" w:rsidR="00050DF0" w:rsidRPr="00B66777" w:rsidRDefault="00050DF0" w:rsidP="00050DF0">
      <w:r w:rsidRPr="00B66777">
        <w:rPr>
          <w:b/>
          <w:sz w:val="26"/>
          <w:szCs w:val="26"/>
        </w:rPr>
        <w:t xml:space="preserve">Jarrett and </w:t>
      </w:r>
      <w:proofErr w:type="spellStart"/>
      <w:r w:rsidRPr="00B66777">
        <w:rPr>
          <w:b/>
          <w:sz w:val="26"/>
          <w:szCs w:val="26"/>
        </w:rPr>
        <w:t>Kopan</w:t>
      </w:r>
      <w:proofErr w:type="spellEnd"/>
      <w:r w:rsidRPr="00B66777">
        <w:rPr>
          <w:b/>
          <w:sz w:val="26"/>
          <w:szCs w:val="26"/>
        </w:rPr>
        <w:t xml:space="preserve"> 18</w:t>
      </w:r>
      <w:r>
        <w:t xml:space="preserve"> </w:t>
      </w:r>
      <w:proofErr w:type="gramStart"/>
      <w:r w:rsidRPr="00B66777">
        <w:t>{ Laura</w:t>
      </w:r>
      <w:proofErr w:type="gramEnd"/>
      <w:r w:rsidRPr="00B66777">
        <w:t xml:space="preserve"> Jarrett joined CNN in September 2016 as a reporter based in the Washington, D.C. bureau. Jarrett attended Harvard Law School where she was Articles Selection co-chair, an Article Editor, and a Technical Editor for the Harvard Journal of Law and Gender, and published her own articles on the intersection of gender, violence, and the law.</w:t>
      </w:r>
      <w:r>
        <w:t xml:space="preserve"> </w:t>
      </w:r>
      <w:r w:rsidRPr="00B66777">
        <w:t xml:space="preserve">Tal </w:t>
      </w:r>
      <w:proofErr w:type="spellStart"/>
      <w:r w:rsidRPr="00B66777">
        <w:t>Kopan</w:t>
      </w:r>
      <w:proofErr w:type="spellEnd"/>
      <w:r w:rsidRPr="00B66777">
        <w:t xml:space="preserve"> is a political reporter for CNN Politics, where she covers immigration, cybersecurity and other hot-button issues in Washington.6-29-2018, "Trump admin may further restrict asylum rights," CNN, https://www.cnn.com/2018/06/29/politics/trump-administration-asylum-draft-limit/index.html}</w:t>
      </w:r>
    </w:p>
    <w:p w14:paraId="095B1F2F" w14:textId="42F28CA0" w:rsidR="00050DF0" w:rsidRPr="00050DF0" w:rsidRDefault="00050DF0" w:rsidP="00050DF0">
      <w:pPr>
        <w:rPr>
          <w:sz w:val="12"/>
          <w:szCs w:val="12"/>
        </w:rPr>
      </w:pPr>
      <w:r w:rsidRPr="00B66777">
        <w:rPr>
          <w:rStyle w:val="StyleUnderline"/>
        </w:rPr>
        <w:t>The Justice Department is considering a regulation that would prevent people from claiming asylum if they're convicted of illegally entering the US, according to two sources familiar with the plans</w:t>
      </w:r>
      <w:r w:rsidRPr="00B66777">
        <w:rPr>
          <w:rStyle w:val="StyleUnderline"/>
          <w:sz w:val="12"/>
          <w:szCs w:val="12"/>
        </w:rPr>
        <w:t>.</w:t>
      </w:r>
      <w:r w:rsidRPr="00B66777">
        <w:rPr>
          <w:sz w:val="12"/>
          <w:szCs w:val="12"/>
        </w:rPr>
        <w:t xml:space="preserve"> Such a rule would be a dramatic change in the landscape of US immigration law and could conflict with domestic law and long-standing international obligations.</w:t>
      </w:r>
      <w:r>
        <w:t xml:space="preserve"> </w:t>
      </w:r>
      <w:r w:rsidRPr="00B66777">
        <w:rPr>
          <w:rStyle w:val="StyleUnderline"/>
        </w:rPr>
        <w:t xml:space="preserve">The draft regulation was described to CNN as being in </w:t>
      </w:r>
      <w:r w:rsidRPr="00B66777">
        <w:rPr>
          <w:rStyle w:val="Emphasis"/>
        </w:rPr>
        <w:t xml:space="preserve">its very early stages </w:t>
      </w:r>
      <w:r w:rsidRPr="00B66777">
        <w:rPr>
          <w:rStyle w:val="StyleUnderline"/>
        </w:rPr>
        <w:t xml:space="preserve">and has </w:t>
      </w:r>
      <w:r w:rsidRPr="00B66777">
        <w:rPr>
          <w:rStyle w:val="Emphasis"/>
        </w:rPr>
        <w:t>not yet been submitted</w:t>
      </w:r>
      <w:r w:rsidRPr="00B66777">
        <w:rPr>
          <w:rStyle w:val="StyleUnderline"/>
        </w:rPr>
        <w:t xml:space="preserve"> to the White House </w:t>
      </w:r>
      <w:r w:rsidRPr="00B66777">
        <w:rPr>
          <w:rStyle w:val="Emphasis"/>
        </w:rPr>
        <w:t>for review</w:t>
      </w:r>
      <w:r w:rsidRPr="00B66777">
        <w:rPr>
          <w:rStyle w:val="StyleUnderline"/>
        </w:rPr>
        <w:t>.</w:t>
      </w:r>
      <w:r w:rsidRPr="009F24D1">
        <w:t xml:space="preserve"> </w:t>
      </w:r>
      <w:r w:rsidRPr="00B66777">
        <w:rPr>
          <w:sz w:val="12"/>
          <w:szCs w:val="12"/>
        </w:rPr>
        <w:t>Should it be implemented, it would likely result in immediate legal challenges from asylum-seekers and advocates. A Justice Department spokesperson declined to comment.</w:t>
      </w:r>
      <w:r>
        <w:t xml:space="preserve"> </w:t>
      </w:r>
      <w:r w:rsidRPr="00B66777">
        <w:rPr>
          <w:rStyle w:val="StyleUnderline"/>
        </w:rPr>
        <w:t xml:space="preserve">The proposal was first reported by </w:t>
      </w:r>
      <w:hyperlink r:id="rId89" w:tgtFrame="_blank" w:history="1">
        <w:r w:rsidRPr="00B66777">
          <w:rPr>
            <w:rStyle w:val="StyleUnderline"/>
          </w:rPr>
          <w:t>Vox</w:t>
        </w:r>
      </w:hyperlink>
      <w:r w:rsidRPr="00B66777">
        <w:rPr>
          <w:rStyle w:val="StyleUnderline"/>
        </w:rPr>
        <w:t>. Current law allows migrants to raise an asylum claim at any lawful port of entry to the US, as well as between valid ports of entry where crossing to the US is illegal.</w:t>
      </w:r>
      <w:r>
        <w:t xml:space="preserve"> </w:t>
      </w:r>
      <w:r w:rsidRPr="00B66777">
        <w:rPr>
          <w:sz w:val="14"/>
          <w:szCs w:val="14"/>
        </w:rPr>
        <w:t xml:space="preserve">The </w:t>
      </w:r>
      <w:hyperlink r:id="rId90" w:tgtFrame="_blank" w:history="1">
        <w:r w:rsidRPr="00B66777">
          <w:rPr>
            <w:sz w:val="14"/>
            <w:szCs w:val="14"/>
          </w:rPr>
          <w:t xml:space="preserve">Immigration and Nationality Act </w:t>
        </w:r>
      </w:hyperlink>
      <w:r w:rsidRPr="00B66777">
        <w:rPr>
          <w:sz w:val="14"/>
          <w:szCs w:val="14"/>
        </w:rPr>
        <w:t>states that anyone who arrives in the US "whether or not at a designated port of arrival" may apply for asylum if he or she has a "well-founded fear of persecution on account of race, religion, nationality, membership in a particular social group, or political opinion."</w:t>
      </w:r>
      <w:r>
        <w:t xml:space="preserve"> </w:t>
      </w:r>
      <w:r w:rsidRPr="009F24D1">
        <w:t xml:space="preserve">Yet </w:t>
      </w:r>
      <w:r w:rsidRPr="00B66777">
        <w:rPr>
          <w:rStyle w:val="StyleUnderline"/>
        </w:rPr>
        <w:t>another part of the law gives Attorney General Jeff Sessions the leeway to regulate which offenses "will be considered to be a crime</w:t>
      </w:r>
      <w:r w:rsidRPr="009F24D1">
        <w:t>," in which case asylum is not available.</w:t>
      </w:r>
      <w:r>
        <w:t xml:space="preserve"> </w:t>
      </w:r>
      <w:r w:rsidRPr="00B66777">
        <w:rPr>
          <w:rStyle w:val="StyleUnderline"/>
        </w:rPr>
        <w:t>How exactly the rule will be tailored and whether it will include any exceptions remains unclear.</w:t>
      </w:r>
      <w:r>
        <w:t xml:space="preserve"> </w:t>
      </w:r>
      <w:r w:rsidRPr="009F24D1">
        <w:t xml:space="preserve">But </w:t>
      </w:r>
      <w:r w:rsidRPr="00B66777">
        <w:rPr>
          <w:rStyle w:val="StyleUnderline"/>
        </w:rPr>
        <w:t>there are also international treaty obligations that require the US to treat asylum seekers in ways that comport with international human rights and refugee protections, including not barring their ability to apply for asylum.</w:t>
      </w:r>
      <w:r>
        <w:t xml:space="preserve"> </w:t>
      </w:r>
      <w:r w:rsidRPr="00B66777">
        <w:rPr>
          <w:rStyle w:val="Emphasis"/>
        </w:rPr>
        <w:t xml:space="preserve">The </w:t>
      </w:r>
      <w:hyperlink r:id="rId91" w:tgtFrame="_blank" w:history="1">
        <w:r w:rsidRPr="00B66777">
          <w:rPr>
            <w:rStyle w:val="Emphasis"/>
          </w:rPr>
          <w:t xml:space="preserve">UN Refugee Convention </w:t>
        </w:r>
        <w:r w:rsidRPr="00B66777">
          <w:t>states</w:t>
        </w:r>
      </w:hyperlink>
      <w:r w:rsidRPr="009F24D1">
        <w:t xml:space="preserve">: "The </w:t>
      </w:r>
      <w:r w:rsidRPr="00B66777">
        <w:rPr>
          <w:rStyle w:val="StyleUnderline"/>
        </w:rPr>
        <w:t>Contracting States shall not impose penalties,</w:t>
      </w:r>
      <w:r w:rsidRPr="009F24D1">
        <w:t xml:space="preserve"> </w:t>
      </w:r>
      <w:r w:rsidRPr="00B66777">
        <w:rPr>
          <w:rStyle w:val="StyleUnderline"/>
        </w:rPr>
        <w:t xml:space="preserve">on account of their illegal entry or presence, on refugees who, coming directly from a territory where their life or freedom was threatened </w:t>
      </w:r>
      <w:r w:rsidRPr="009F24D1">
        <w:t>in the sense of Article 1, enter or are present in their territory without authorization, provided they present themselves without delay to the authorities and show good cause for their illegal entry or presence."</w:t>
      </w:r>
      <w:r>
        <w:t xml:space="preserve"> </w:t>
      </w:r>
      <w:r w:rsidRPr="00B66777">
        <w:rPr>
          <w:sz w:val="12"/>
          <w:szCs w:val="12"/>
        </w:rPr>
        <w:t xml:space="preserve">However, there is a part of the law that describes asylum as discretionary -- something Sessions has already signaled he's looking to expand on in recent months. Earlier this month, Sessions </w:t>
      </w:r>
      <w:hyperlink r:id="rId92" w:tgtFrame="_blank" w:history="1">
        <w:r w:rsidRPr="00B66777">
          <w:rPr>
            <w:sz w:val="12"/>
            <w:szCs w:val="12"/>
          </w:rPr>
          <w:t xml:space="preserve">reinterpreted asylum law </w:t>
        </w:r>
      </w:hyperlink>
      <w:r w:rsidRPr="00B66777">
        <w:rPr>
          <w:sz w:val="12"/>
          <w:szCs w:val="12"/>
        </w:rPr>
        <w:t xml:space="preserve">to make asylum substantially more difficult to qualify for. In his opinion, Sessions suggested that immigration judges could consider factors like entering the country illegally against their discretionary ability to grant asylum, potentially a road map for the new regulation. </w:t>
      </w:r>
      <w:r w:rsidRPr="00B66777">
        <w:rPr>
          <w:rStyle w:val="StyleUnderline"/>
        </w:rPr>
        <w:t>The thinking behind such a plan to limit asylum is consistent with views expressed by many Trump administration officials</w:t>
      </w:r>
      <w:r w:rsidRPr="009F24D1">
        <w:t xml:space="preserve"> </w:t>
      </w:r>
      <w:r w:rsidRPr="00B66777">
        <w:rPr>
          <w:sz w:val="12"/>
          <w:szCs w:val="12"/>
        </w:rPr>
        <w:t>who -- when facing the intense backlash over the separation of migrant families at the southwest border -- have emphasized that asylum-seekers should go to valid ports of entry.</w:t>
      </w:r>
    </w:p>
    <w:p w14:paraId="48DE74C3" w14:textId="77777777" w:rsidR="00050DF0" w:rsidRPr="00050DF0" w:rsidRDefault="00050DF0" w:rsidP="00050DF0"/>
    <w:p w14:paraId="34BBCDE8" w14:textId="3F9C40DD" w:rsidR="00361692" w:rsidRDefault="00080690" w:rsidP="00361692">
      <w:pPr>
        <w:pStyle w:val="Heading2"/>
      </w:pPr>
      <w:r>
        <w:t>Skilled Workers (H1B &amp; AI)</w:t>
      </w:r>
    </w:p>
    <w:p w14:paraId="7A0AABC3" w14:textId="2150BFE0" w:rsidR="00F253B9" w:rsidRDefault="00F253B9" w:rsidP="00793FBC">
      <w:pPr>
        <w:pStyle w:val="Heading3"/>
      </w:pPr>
      <w:r>
        <w:t xml:space="preserve">1nc – </w:t>
      </w:r>
      <w:proofErr w:type="spellStart"/>
      <w:r>
        <w:t>Squo</w:t>
      </w:r>
      <w:proofErr w:type="spellEnd"/>
      <w:r>
        <w:t xml:space="preserve"> Solves</w:t>
      </w:r>
    </w:p>
    <w:p w14:paraId="31DDB20B" w14:textId="77777777" w:rsidR="00F253B9" w:rsidRDefault="00F253B9" w:rsidP="00F253B9">
      <w:pPr>
        <w:pStyle w:val="Heading4"/>
      </w:pPr>
      <w:proofErr w:type="spellStart"/>
      <w:r>
        <w:t>Squo</w:t>
      </w:r>
      <w:proofErr w:type="spellEnd"/>
      <w:r>
        <w:t xml:space="preserve"> solves </w:t>
      </w:r>
    </w:p>
    <w:p w14:paraId="21041648" w14:textId="77777777" w:rsidR="00F253B9" w:rsidRDefault="00F253B9" w:rsidP="00F253B9">
      <w:r w:rsidRPr="00F554B7">
        <w:rPr>
          <w:b/>
          <w:sz w:val="26"/>
          <w:szCs w:val="26"/>
        </w:rPr>
        <w:t>O'Brien 18</w:t>
      </w:r>
      <w:r>
        <w:t xml:space="preserve"> </w:t>
      </w:r>
      <w:proofErr w:type="gramStart"/>
      <w:r w:rsidRPr="00F554B7">
        <w:t>{ Sara</w:t>
      </w:r>
      <w:proofErr w:type="gramEnd"/>
      <w:r w:rsidRPr="00F554B7">
        <w:t xml:space="preserve"> Ashley</w:t>
      </w:r>
      <w:r>
        <w:t xml:space="preserve"> </w:t>
      </w:r>
      <w:r w:rsidRPr="00F554B7">
        <w:t>O'Brien</w:t>
      </w:r>
      <w:r>
        <w:t xml:space="preserve"> </w:t>
      </w:r>
      <w:r w:rsidRPr="00F554B7">
        <w:t>is a writer covering tech culture and startups for CNN Tech. She frequently writes abo</w:t>
      </w:r>
      <w:r w:rsidRPr="00FB048B">
        <w:t xml:space="preserve">ut topics including online harassment, H-1B visas, and technology's role in alleviating or exacerbating social issues. 1-25-2018, "New H-1B reform bill seeks to expand annual quota," CNNMoney, </w:t>
      </w:r>
      <w:hyperlink r:id="rId93" w:history="1">
        <w:r w:rsidRPr="00DF4020">
          <w:rPr>
            <w:rStyle w:val="Hyperlink"/>
          </w:rPr>
          <w:t>https://money.cnn.com/2018/01/25/technology/hatch-flake-h1b-bill/index.html?iid=EL</w:t>
        </w:r>
      </w:hyperlink>
      <w:r w:rsidRPr="00FB048B">
        <w:t>}</w:t>
      </w:r>
    </w:p>
    <w:p w14:paraId="08BBA25F" w14:textId="4BDC6E6F" w:rsidR="00F253B9" w:rsidRPr="00F253B9" w:rsidRDefault="00F253B9" w:rsidP="00F253B9">
      <w:r w:rsidRPr="00F253B9">
        <w:rPr>
          <w:rStyle w:val="StyleUnderline"/>
        </w:rPr>
        <w:t>Republican Senators Orrin Hatch and Jeff Flake introduced legislation on Thursday that aims to increase the annual quota of H-1B visas from 65,000 to 85,000</w:t>
      </w:r>
      <w:r w:rsidRPr="00F253B9">
        <w:rPr>
          <w:rStyle w:val="StyleUnderline"/>
          <w:sz w:val="12"/>
          <w:szCs w:val="12"/>
        </w:rPr>
        <w:t>.</w:t>
      </w:r>
      <w:r w:rsidRPr="00F253B9">
        <w:rPr>
          <w:sz w:val="12"/>
          <w:szCs w:val="12"/>
        </w:rPr>
        <w:t xml:space="preserve"> The H-1B is a common work visa granted to high-skilled foreigners to work at companies in the U.S. It's valid for three years, and can be renewed for another three years. In addition, the Immigration Innovation Act, or I-Squared, legislation would also provide work authorization for spouses and children of H-1B visa holders. An Obama era rule made it possible for spouses of certain H-1B holders to apply for work authorization but the </w:t>
      </w:r>
      <w:hyperlink r:id="rId94" w:history="1">
        <w:r w:rsidRPr="00F253B9">
          <w:rPr>
            <w:sz w:val="12"/>
            <w:szCs w:val="12"/>
          </w:rPr>
          <w:t xml:space="preserve">Trump administration said in December </w:t>
        </w:r>
      </w:hyperlink>
      <w:r w:rsidRPr="00F253B9">
        <w:rPr>
          <w:sz w:val="12"/>
          <w:szCs w:val="12"/>
        </w:rPr>
        <w:t xml:space="preserve">that it is seeking to do away it. The H-1B program is one that </w:t>
      </w:r>
      <w:hyperlink r:id="rId95" w:history="1">
        <w:r w:rsidRPr="00F253B9">
          <w:rPr>
            <w:sz w:val="12"/>
            <w:szCs w:val="12"/>
          </w:rPr>
          <w:t>President Trump has eyed</w:t>
        </w:r>
      </w:hyperlink>
      <w:r w:rsidRPr="00F253B9">
        <w:rPr>
          <w:sz w:val="12"/>
          <w:szCs w:val="12"/>
        </w:rPr>
        <w:t xml:space="preserve"> for reform, saying abusers can use it to replace American workers. But the program is particularly near and dear to the tech community with many engineers vying for one of the program's 65,000 visas each year. Demand often exceeds the supply -- in which case, a lottery system is activated. </w:t>
      </w:r>
      <w:r w:rsidRPr="00F253B9">
        <w:rPr>
          <w:rStyle w:val="StyleUnderline"/>
        </w:rPr>
        <w:t>The bill proposes to add a "market-based escalator" so the supply can better support demand</w:t>
      </w:r>
      <w:r w:rsidRPr="00FB048B">
        <w:t xml:space="preserve">. That means </w:t>
      </w:r>
      <w:r w:rsidRPr="00F253B9">
        <w:rPr>
          <w:rStyle w:val="Emphasis"/>
        </w:rPr>
        <w:t>granting up to 110,000 additional visas (a total of 195,000)</w:t>
      </w:r>
      <w:r w:rsidRPr="00FB048B">
        <w:t>, and prioritizing visas for those with master's degrees, foreign Ph.D.'s or U.S. STEM bachelor degrees.</w:t>
      </w:r>
      <w:r>
        <w:t xml:space="preserve"> </w:t>
      </w:r>
      <w:r w:rsidRPr="00F253B9">
        <w:rPr>
          <w:sz w:val="12"/>
          <w:szCs w:val="12"/>
        </w:rPr>
        <w:t xml:space="preserve">Reform of the high-skilled visa system has been a goal of Hatch and other lawmakers for years, but has had a difficult time passing Congress. The bill, originally introduced in the Senate in January 2015, seeks to placate the Trump administration's concerns. For example, by specifying that employers may not use the visa with intent to substitute an American worker. </w:t>
      </w:r>
      <w:r w:rsidRPr="00FB048B">
        <w:t xml:space="preserve">Moreover, it </w:t>
      </w:r>
      <w:r w:rsidRPr="00F253B9">
        <w:rPr>
          <w:rStyle w:val="StyleUnderline"/>
        </w:rPr>
        <w:t>seeks to remove per country limits for green cards sponsored by employers,</w:t>
      </w:r>
      <w:r w:rsidRPr="00FB048B">
        <w:t xml:space="preserve"> </w:t>
      </w:r>
      <w:r w:rsidRPr="00F253B9">
        <w:rPr>
          <w:sz w:val="12"/>
          <w:szCs w:val="12"/>
        </w:rPr>
        <w:t xml:space="preserve">which contributes to a backlog for citizens from countries like India and China. </w:t>
      </w:r>
      <w:r w:rsidRPr="00FB048B">
        <w:t xml:space="preserve">The bill also proposes </w:t>
      </w:r>
      <w:r w:rsidRPr="00F253B9">
        <w:rPr>
          <w:rStyle w:val="StyleUnderline"/>
        </w:rPr>
        <w:t>lifting the existing cap of 20,000 additional H-1B visas reserved for those with master's degrees if their employers agree to sponsor their green cards</w:t>
      </w:r>
      <w:r w:rsidRPr="00FB048B">
        <w:t>.</w:t>
      </w:r>
      <w:r>
        <w:t xml:space="preserve"> </w:t>
      </w:r>
      <w:r w:rsidRPr="00FB048B">
        <w:t>"</w:t>
      </w:r>
      <w:r w:rsidRPr="00F253B9">
        <w:rPr>
          <w:sz w:val="12"/>
          <w:szCs w:val="12"/>
        </w:rPr>
        <w:t xml:space="preserve">Senator Hatch believes that in the current political environment this effort represents an ideal step in bringing Republicans and Democrats together to address flaws in our broken immigration system," said Senator Hatch's spokesman Matt Whitlock in a statement. Hatch announced earlier this month that he won't seek re-election. Execs from Microsoft and Facebook, as well as industry associations, issued statements in support of the bill. Dean Garfield, president and CEO of Information Technology Industry Council, says the bill does "help meet the needs of our economy, drive new investment, and bolster the tech industry's commitment to growing the domestic workforce." "I-Squared is an opportunity to do the right thing for all the right reasons," he said in a statement. </w:t>
      </w:r>
      <w:proofErr w:type="spellStart"/>
      <w:r w:rsidRPr="00F253B9">
        <w:rPr>
          <w:sz w:val="12"/>
          <w:szCs w:val="12"/>
        </w:rPr>
        <w:t>Tahmina</w:t>
      </w:r>
      <w:proofErr w:type="spellEnd"/>
      <w:r w:rsidRPr="00F253B9">
        <w:rPr>
          <w:sz w:val="12"/>
          <w:szCs w:val="12"/>
        </w:rPr>
        <w:t xml:space="preserve"> Watson, of Watson Immigration Law, agreed that I-Squared appears to address the country's business and economic demands.</w:t>
      </w:r>
      <w:r w:rsidRPr="00FB048B">
        <w:t xml:space="preserve"> "</w:t>
      </w:r>
      <w:r w:rsidRPr="00F253B9">
        <w:rPr>
          <w:rStyle w:val="StyleUnderline"/>
        </w:rPr>
        <w:t>The bill should garner bipartisan support and satisfy the White House with their concerns about the H-1B visa,</w:t>
      </w:r>
      <w:r w:rsidRPr="00FB048B">
        <w:t>" she told CNNMoney.</w:t>
      </w:r>
      <w:r>
        <w:t xml:space="preserve"> </w:t>
      </w:r>
      <w:r w:rsidRPr="00F253B9">
        <w:rPr>
          <w:sz w:val="12"/>
          <w:szCs w:val="12"/>
        </w:rPr>
        <w:t xml:space="preserve">The measure is unlikely to be attached to a bill to protect "Dreamers" -- undocumented immigrants brought to the U.S. as children. Lawmakers are trying to keep those DACA negotiations </w:t>
      </w:r>
      <w:proofErr w:type="gramStart"/>
      <w:r w:rsidRPr="00F253B9">
        <w:rPr>
          <w:sz w:val="12"/>
          <w:szCs w:val="12"/>
        </w:rPr>
        <w:t>more narrow</w:t>
      </w:r>
      <w:proofErr w:type="gramEnd"/>
      <w:r w:rsidRPr="00F253B9">
        <w:rPr>
          <w:sz w:val="12"/>
          <w:szCs w:val="12"/>
        </w:rPr>
        <w:t xml:space="preserve"> than visa reform, and even that compromise is facing long odds in a divided Washington.</w:t>
      </w:r>
      <w:r>
        <w:t xml:space="preserve"> </w:t>
      </w:r>
    </w:p>
    <w:p w14:paraId="5A403AAF" w14:textId="13BD7F15" w:rsidR="00475CB0" w:rsidRDefault="00C815A6" w:rsidP="00793FBC">
      <w:pPr>
        <w:pStyle w:val="Heading3"/>
      </w:pPr>
      <w:r>
        <w:t>1nc – Startups Migrate (China)</w:t>
      </w:r>
    </w:p>
    <w:p w14:paraId="35CE8D16" w14:textId="77777777" w:rsidR="00475CB0" w:rsidRDefault="00475CB0" w:rsidP="00475CB0">
      <w:pPr>
        <w:pStyle w:val="Heading4"/>
      </w:pPr>
      <w:r>
        <w:t xml:space="preserve">Chinese government aids US decline – private sector migration means plan unsustainable </w:t>
      </w:r>
    </w:p>
    <w:p w14:paraId="500757F0" w14:textId="77777777" w:rsidR="00475CB0" w:rsidRPr="00E30AC0" w:rsidRDefault="00475CB0" w:rsidP="00475CB0">
      <w:r w:rsidRPr="00E30AC0">
        <w:rPr>
          <w:b/>
          <w:sz w:val="26"/>
          <w:szCs w:val="26"/>
        </w:rPr>
        <w:t>Ismail 18</w:t>
      </w:r>
      <w:r w:rsidRPr="00E30AC0">
        <w:t xml:space="preserve"> {Nick Ismail is the editor for Information Age. He has a </w:t>
      </w:r>
      <w:proofErr w:type="gramStart"/>
      <w:r w:rsidRPr="00E30AC0">
        <w:t>particular interest</w:t>
      </w:r>
      <w:proofErr w:type="gramEnd"/>
      <w:r w:rsidRPr="00E30AC0">
        <w:t xml:space="preserve"> in smart technologies, AI and cyber security., 4-1-2018, "Silicon Valley: Here’s why China is the next global home of tech," https://www.information-age.com/silicon-valley-china-next-global-home-tech-123471704/}</w:t>
      </w:r>
    </w:p>
    <w:p w14:paraId="52FB5E32" w14:textId="653E352B" w:rsidR="00475CB0" w:rsidRPr="00475CB0" w:rsidRDefault="00475CB0" w:rsidP="00475CB0">
      <w:pPr>
        <w:rPr>
          <w:u w:val="single"/>
        </w:rPr>
      </w:pPr>
      <w:r w:rsidRPr="00BF7117">
        <w:rPr>
          <w:rStyle w:val="StyleUnderline"/>
        </w:rPr>
        <w:t>The potential for growth in China is high due to the population’s high adoption rate.</w:t>
      </w:r>
      <w:r w:rsidRPr="00E30AC0">
        <w:t xml:space="preserve"> </w:t>
      </w:r>
      <w:r w:rsidRPr="00BF7117">
        <w:rPr>
          <w:sz w:val="16"/>
          <w:szCs w:val="16"/>
        </w:rPr>
        <w:t xml:space="preserve">The cultural differences between the UK and China can be off-putting, but they do create </w:t>
      </w:r>
      <w:proofErr w:type="spellStart"/>
      <w:r w:rsidRPr="00BF7117">
        <w:rPr>
          <w:sz w:val="16"/>
          <w:szCs w:val="16"/>
        </w:rPr>
        <w:t>favourable</w:t>
      </w:r>
      <w:proofErr w:type="spellEnd"/>
      <w:r w:rsidRPr="00BF7117">
        <w:rPr>
          <w:sz w:val="16"/>
          <w:szCs w:val="16"/>
        </w:rPr>
        <w:t xml:space="preserve"> conditions for success</w:t>
      </w:r>
      <w:r w:rsidRPr="00BF7117">
        <w:rPr>
          <w:rStyle w:val="StyleUnderline"/>
        </w:rPr>
        <w:t>. The level of support offered by the Chinese government is perhaps the biggest reason why tech thrives</w:t>
      </w:r>
      <w:r w:rsidRPr="00E30AC0">
        <w:t xml:space="preserve">. The government is extremely committed to supporting the sector, </w:t>
      </w:r>
      <w:r w:rsidRPr="00BF7117">
        <w:rPr>
          <w:rStyle w:val="StyleUnderline"/>
        </w:rPr>
        <w:t>implementing tech-friendly policies and national strategies, as well as investing in tech businesses</w:t>
      </w:r>
      <w:r w:rsidRPr="00E30AC0">
        <w:t xml:space="preserve">. In turn, </w:t>
      </w:r>
      <w:r w:rsidRPr="00BF7117">
        <w:rPr>
          <w:rStyle w:val="StyleUnderline"/>
        </w:rPr>
        <w:t>this support attracts more private equity and venture capital investors to China’s tech scene</w:t>
      </w:r>
      <w:r w:rsidRPr="00E30AC0">
        <w:t>.</w:t>
      </w:r>
      <w:r>
        <w:t xml:space="preserve"> </w:t>
      </w:r>
      <w:r w:rsidRPr="00BF7117">
        <w:rPr>
          <w:sz w:val="16"/>
          <w:szCs w:val="16"/>
        </w:rPr>
        <w:t>Overall, China has a healthy investment environment with a strong interest in the UK tech scene and startups. Foreign startups with a base in China will always have the upper hand as Chinese business culture values face-to-face meeting and proximity. However, Chinese investors are always willing to provide capital support if international businesses are truly committed to expanding into China. China is a huge country, so any UK business exploring the Chinese market must be aware of regional nuances and pick the city best-suited to its offering.</w:t>
      </w:r>
      <w:r w:rsidRPr="00E30AC0">
        <w:t xml:space="preserve"> </w:t>
      </w:r>
      <w:r w:rsidRPr="00BF7117">
        <w:rPr>
          <w:rStyle w:val="StyleUnderline"/>
        </w:rPr>
        <w:t>There are several ‘tech hubs’ in China, each with a distinct focus depending on the priorities of local government.</w:t>
      </w:r>
      <w:r w:rsidRPr="00E30AC0">
        <w:t xml:space="preserve"> For example, offering </w:t>
      </w:r>
      <w:r w:rsidRPr="00BF7117">
        <w:rPr>
          <w:rStyle w:val="StyleUnderline"/>
        </w:rPr>
        <w:t>tax reliefs to businesses operating in specific sectors.</w:t>
      </w:r>
      <w:r>
        <w:t xml:space="preserve"> </w:t>
      </w:r>
      <w:r w:rsidRPr="00BF7117">
        <w:rPr>
          <w:sz w:val="16"/>
          <w:szCs w:val="16"/>
        </w:rPr>
        <w:t xml:space="preserve">China’s capital, Beijing, features a large technology hub in its </w:t>
      </w:r>
      <w:proofErr w:type="spellStart"/>
      <w:r w:rsidRPr="00BF7117">
        <w:rPr>
          <w:sz w:val="16"/>
          <w:szCs w:val="16"/>
        </w:rPr>
        <w:t>Haidian</w:t>
      </w:r>
      <w:proofErr w:type="spellEnd"/>
      <w:r w:rsidRPr="00BF7117">
        <w:rPr>
          <w:sz w:val="16"/>
          <w:szCs w:val="16"/>
        </w:rPr>
        <w:t xml:space="preserve"> District: Zhong Guan </w:t>
      </w:r>
      <w:proofErr w:type="spellStart"/>
      <w:r w:rsidRPr="00BF7117">
        <w:rPr>
          <w:sz w:val="16"/>
          <w:szCs w:val="16"/>
        </w:rPr>
        <w:t>Cun</w:t>
      </w:r>
      <w:proofErr w:type="spellEnd"/>
      <w:r w:rsidRPr="00BF7117">
        <w:rPr>
          <w:sz w:val="16"/>
          <w:szCs w:val="16"/>
        </w:rPr>
        <w:t xml:space="preserve"> AKA ‘electronics avenue’. Beijing’s local government is particularly </w:t>
      </w:r>
      <w:proofErr w:type="spellStart"/>
      <w:r w:rsidRPr="00BF7117">
        <w:rPr>
          <w:sz w:val="16"/>
          <w:szCs w:val="16"/>
        </w:rPr>
        <w:t>favourable</w:t>
      </w:r>
      <w:proofErr w:type="spellEnd"/>
      <w:r w:rsidRPr="00BF7117">
        <w:rPr>
          <w:sz w:val="16"/>
          <w:szCs w:val="16"/>
        </w:rPr>
        <w:t xml:space="preserve"> to startups in media, telecommunications, entertainment, and culture. Previously, Shanghai was China’s biggest tech hub and graduates flocked here to work. Though still the world’s most populous city, Shanghai is not best-suited to early stage startups</w:t>
      </w:r>
      <w:r w:rsidRPr="00E30AC0">
        <w:t>.</w:t>
      </w:r>
      <w:r>
        <w:t xml:space="preserve"> </w:t>
      </w:r>
      <w:r w:rsidRPr="00BF7117">
        <w:rPr>
          <w:rStyle w:val="StyleUnderline"/>
        </w:rPr>
        <w:t xml:space="preserve">Local government </w:t>
      </w:r>
      <w:proofErr w:type="spellStart"/>
      <w:r w:rsidRPr="00BF7117">
        <w:rPr>
          <w:rStyle w:val="StyleUnderline"/>
        </w:rPr>
        <w:t>favours</w:t>
      </w:r>
      <w:proofErr w:type="spellEnd"/>
      <w:r w:rsidRPr="00BF7117">
        <w:rPr>
          <w:rStyle w:val="StyleUnderline"/>
        </w:rPr>
        <w:t xml:space="preserve"> more established businesses, so there are many multinational companies and state-owned firms here.</w:t>
      </w:r>
      <w:r w:rsidRPr="00E30AC0">
        <w:t xml:space="preserve"> However, </w:t>
      </w:r>
      <w:r w:rsidRPr="00BF7117">
        <w:rPr>
          <w:rStyle w:val="StyleUnderline"/>
        </w:rPr>
        <w:t>Shanghai could still be a good choice for a startup looking to closely collaborate with established firms</w:t>
      </w:r>
      <w:r w:rsidRPr="00E30AC0">
        <w:t xml:space="preserve">. </w:t>
      </w:r>
      <w:r w:rsidRPr="00BF7117">
        <w:rPr>
          <w:sz w:val="14"/>
          <w:szCs w:val="14"/>
        </w:rPr>
        <w:t xml:space="preserve">International startups may also perform better than a Chinese early stage business here, as the city has an overall international outlook. Hangzhou, on the other hand, is a very </w:t>
      </w:r>
      <w:proofErr w:type="spellStart"/>
      <w:r w:rsidRPr="00BF7117">
        <w:rPr>
          <w:sz w:val="14"/>
          <w:szCs w:val="14"/>
        </w:rPr>
        <w:t>favourable</w:t>
      </w:r>
      <w:proofErr w:type="spellEnd"/>
      <w:r w:rsidRPr="00BF7117">
        <w:rPr>
          <w:sz w:val="14"/>
          <w:szCs w:val="14"/>
        </w:rPr>
        <w:t xml:space="preserve"> location for UK tech startups. The city is considered one of China’s hot and upcoming hubs, and is home to the campus of e-commerce giant, Alibaba. This tech firm is one of China’s largest, and has changed the way people live in China with its mobile payment offering, Alipay. Similar to Apple Pay, it integrates with many national systems, including public transport. Guiyang in Guizhou Province is the best location for startups with a Cloud element. Historically, this was one of the </w:t>
      </w:r>
      <w:hyperlink r:id="rId96" w:tgtFrame="_blank" w:history="1">
        <w:r w:rsidRPr="00BF7117">
          <w:rPr>
            <w:sz w:val="14"/>
            <w:szCs w:val="14"/>
          </w:rPr>
          <w:t>least established parts of China</w:t>
        </w:r>
      </w:hyperlink>
      <w:r w:rsidRPr="00BF7117">
        <w:rPr>
          <w:sz w:val="14"/>
          <w:szCs w:val="14"/>
        </w:rPr>
        <w:t xml:space="preserve"> as it had fewer natural and agricultural resources. Now, it is the </w:t>
      </w:r>
      <w:proofErr w:type="spellStart"/>
      <w:r w:rsidRPr="00BF7117">
        <w:rPr>
          <w:sz w:val="14"/>
          <w:szCs w:val="14"/>
        </w:rPr>
        <w:t>centre</w:t>
      </w:r>
      <w:proofErr w:type="spellEnd"/>
      <w:r w:rsidRPr="00BF7117">
        <w:rPr>
          <w:sz w:val="14"/>
          <w:szCs w:val="14"/>
        </w:rPr>
        <w:t xml:space="preserve"> of Cloud Computing in China. </w:t>
      </w:r>
      <w:r w:rsidRPr="00BF7117">
        <w:rPr>
          <w:rStyle w:val="StyleUnderline"/>
        </w:rPr>
        <w:t>There’s a lot of space for servers due to its small population, and prices are low so it’s a good place for startups on a budget.</w:t>
      </w:r>
    </w:p>
    <w:p w14:paraId="45A55E9C" w14:textId="6EC1F985" w:rsidR="008F31C7" w:rsidRDefault="00C815A6" w:rsidP="00793FBC">
      <w:pPr>
        <w:pStyle w:val="Heading3"/>
      </w:pPr>
      <w:r>
        <w:t>1nc - Tech transfer</w:t>
      </w:r>
      <w:r w:rsidR="008F31C7">
        <w:t xml:space="preserve"> </w:t>
      </w:r>
      <w:r>
        <w:t>(</w:t>
      </w:r>
      <w:r w:rsidR="008F31C7">
        <w:t>Canada</w:t>
      </w:r>
      <w:r>
        <w:t>)</w:t>
      </w:r>
    </w:p>
    <w:p w14:paraId="714EE1C2" w14:textId="77777777" w:rsidR="00475CB0" w:rsidRDefault="00475CB0" w:rsidP="00475CB0">
      <w:pPr>
        <w:pStyle w:val="Heading4"/>
      </w:pPr>
      <w:r>
        <w:t>Uncertainty deters applicant and employers – plans about face doesn’t help</w:t>
      </w:r>
    </w:p>
    <w:p w14:paraId="79168DE7" w14:textId="47BFF3A2" w:rsidR="00475CB0" w:rsidRDefault="00475CB0" w:rsidP="00475CB0">
      <w:proofErr w:type="spellStart"/>
      <w:r w:rsidRPr="00824270">
        <w:rPr>
          <w:b/>
          <w:sz w:val="26"/>
          <w:szCs w:val="26"/>
        </w:rPr>
        <w:t>Kuchler</w:t>
      </w:r>
      <w:proofErr w:type="spellEnd"/>
      <w:r w:rsidRPr="00824270">
        <w:rPr>
          <w:b/>
          <w:sz w:val="26"/>
          <w:szCs w:val="26"/>
        </w:rPr>
        <w:t xml:space="preserve"> 17</w:t>
      </w:r>
      <w:r>
        <w:t xml:space="preserve"> </w:t>
      </w:r>
      <w:r w:rsidRPr="00824270">
        <w:t xml:space="preserve">{Hannah </w:t>
      </w:r>
      <w:proofErr w:type="spellStart"/>
      <w:r w:rsidRPr="00824270">
        <w:t>Kuchler</w:t>
      </w:r>
      <w:proofErr w:type="spellEnd"/>
      <w:r w:rsidRPr="00824270">
        <w:t xml:space="preserve"> reports from Silicon Valley, writing about powerful tech companies, emerging startups and the culture of the tech industry. She </w:t>
      </w:r>
      <w:proofErr w:type="spellStart"/>
      <w:r w:rsidRPr="00824270">
        <w:t>specialises</w:t>
      </w:r>
      <w:proofErr w:type="spellEnd"/>
      <w:r w:rsidRPr="00824270">
        <w:t xml:space="preserve"> in covering social media and cyber security.</w:t>
      </w:r>
      <w:r>
        <w:t xml:space="preserve"> </w:t>
      </w:r>
      <w:r w:rsidRPr="00824270">
        <w:t xml:space="preserve">,8-9-2017, "Silicon Valley stalls hiring of foreign tech workers," Financial Times, </w:t>
      </w:r>
      <w:hyperlink r:id="rId97" w:history="1">
        <w:r w:rsidRPr="00DF4020">
          <w:rPr>
            <w:rStyle w:val="Hyperlink"/>
          </w:rPr>
          <w:t>https://www.ft.com/content/76eb169a-7c7d-11e7-9108-edda0bcbc928</w:t>
        </w:r>
      </w:hyperlink>
      <w:r w:rsidRPr="00824270">
        <w:t>}</w:t>
      </w:r>
      <w:r>
        <w:br/>
      </w:r>
      <w:r w:rsidRPr="00475CB0">
        <w:rPr>
          <w:rStyle w:val="StyleUnderline"/>
        </w:rPr>
        <w:t xml:space="preserve">Silicon Valley companies have stalled their foreign hiring, fearing President Donald Trump could restrict immigration and make it more difficult for them to employ immigrants. </w:t>
      </w:r>
      <w:r w:rsidRPr="00824270">
        <w:t xml:space="preserve">Employers’ requests to interview foreign candidates fell </w:t>
      </w:r>
      <w:r w:rsidRPr="00475CB0">
        <w:rPr>
          <w:rStyle w:val="Emphasis"/>
        </w:rPr>
        <w:t>46 per cent year on year</w:t>
      </w:r>
      <w:r w:rsidRPr="00824270">
        <w:t xml:space="preserve"> in the first quarter and </w:t>
      </w:r>
      <w:r w:rsidRPr="00475CB0">
        <w:rPr>
          <w:rStyle w:val="Emphasis"/>
        </w:rPr>
        <w:t>37 per cent in the second quarter</w:t>
      </w:r>
      <w:r w:rsidRPr="00824270">
        <w:t xml:space="preserve">, according to data collected from more than 10,000 companies on the technology recruitment platform Hired. </w:t>
      </w:r>
      <w:r w:rsidRPr="00475CB0">
        <w:rPr>
          <w:rStyle w:val="StyleUnderline"/>
        </w:rPr>
        <w:t>Foreign workers were also more reluctant to apply to US tech companies, with a 4 per cent fall in the rate that they accepted interview requests from the third quarter of last year to the fourth quarter,</w:t>
      </w:r>
      <w:r w:rsidRPr="00824270">
        <w:t xml:space="preserve"> when </w:t>
      </w:r>
      <w:proofErr w:type="spellStart"/>
      <w:r w:rsidRPr="00824270">
        <w:t>Mr</w:t>
      </w:r>
      <w:proofErr w:type="spellEnd"/>
      <w:r w:rsidRPr="00824270">
        <w:t xml:space="preserve"> Trump was elected. Hired allows employers to request to interview candidates from a database, rather than the other way round. Mehul Patel, chief executive of Hired, said </w:t>
      </w:r>
      <w:r w:rsidRPr="00475CB0">
        <w:rPr>
          <w:rStyle w:val="StyleUnderline"/>
        </w:rPr>
        <w:t xml:space="preserve">employers were in “limbo”, with concerns about </w:t>
      </w:r>
      <w:proofErr w:type="spellStart"/>
      <w:r w:rsidRPr="00475CB0">
        <w:rPr>
          <w:rStyle w:val="StyleUnderline"/>
        </w:rPr>
        <w:t>Mr</w:t>
      </w:r>
      <w:proofErr w:type="spellEnd"/>
      <w:r w:rsidRPr="00475CB0">
        <w:rPr>
          <w:rStyle w:val="StyleUnderline"/>
        </w:rPr>
        <w:t xml:space="preserve"> Trump reducing the number of immigrants who can move to the US exacerbating an existing talent shortage in the tech industry</w:t>
      </w:r>
      <w:r w:rsidRPr="00824270">
        <w:t xml:space="preserve">. “The </w:t>
      </w:r>
      <w:r w:rsidRPr="00475CB0">
        <w:rPr>
          <w:rStyle w:val="Emphasis"/>
        </w:rPr>
        <w:t>uncertainty leads to a little bit of paralysis</w:t>
      </w:r>
      <w:r w:rsidRPr="00824270">
        <w:t xml:space="preserve">,” </w:t>
      </w:r>
      <w:proofErr w:type="spellStart"/>
      <w:r w:rsidRPr="00824270">
        <w:t>Mr</w:t>
      </w:r>
      <w:proofErr w:type="spellEnd"/>
      <w:r w:rsidRPr="00824270">
        <w:t xml:space="preserve"> Patel said.</w:t>
      </w:r>
      <w:r>
        <w:t xml:space="preserve"> </w:t>
      </w:r>
      <w:r w:rsidRPr="00475CB0">
        <w:rPr>
          <w:sz w:val="14"/>
          <w:szCs w:val="14"/>
        </w:rPr>
        <w:t xml:space="preserve">Hired saw a similar effect on tech applications after the UK voted to leave the EU. Then, the proportion of British tech companies making offers to foreign candidates declined by almost 30 per cent. Silicon Valley has been worried since </w:t>
      </w:r>
      <w:proofErr w:type="spellStart"/>
      <w:r w:rsidRPr="00475CB0">
        <w:rPr>
          <w:sz w:val="14"/>
          <w:szCs w:val="14"/>
        </w:rPr>
        <w:t>Mr</w:t>
      </w:r>
      <w:proofErr w:type="spellEnd"/>
      <w:r w:rsidRPr="00475CB0">
        <w:rPr>
          <w:sz w:val="14"/>
          <w:szCs w:val="14"/>
        </w:rPr>
        <w:t xml:space="preserve"> Trump’s election that he could restrict highly skilled immigration. The US tech industry had been lobbying for changes to the H-1B visa to allow them to bring in more foreign workers but </w:t>
      </w:r>
      <w:proofErr w:type="spellStart"/>
      <w:r w:rsidRPr="00475CB0">
        <w:rPr>
          <w:sz w:val="14"/>
          <w:szCs w:val="14"/>
        </w:rPr>
        <w:t>Mr</w:t>
      </w:r>
      <w:proofErr w:type="spellEnd"/>
      <w:r w:rsidRPr="00475CB0">
        <w:rPr>
          <w:sz w:val="14"/>
          <w:szCs w:val="14"/>
        </w:rPr>
        <w:t xml:space="preserve"> Trump </w:t>
      </w:r>
      <w:proofErr w:type="spellStart"/>
      <w:r w:rsidRPr="00475CB0">
        <w:rPr>
          <w:sz w:val="14"/>
          <w:szCs w:val="14"/>
        </w:rPr>
        <w:t>criticised</w:t>
      </w:r>
      <w:proofErr w:type="spellEnd"/>
      <w:r w:rsidRPr="00475CB0">
        <w:rPr>
          <w:sz w:val="14"/>
          <w:szCs w:val="14"/>
        </w:rPr>
        <w:t xml:space="preserve"> the visa on the campaign trail as taking away opportunities from US citizens. Last week, the president backed a plan to cut in half annual admissions to the US. </w:t>
      </w:r>
      <w:r w:rsidRPr="00475CB0">
        <w:rPr>
          <w:rStyle w:val="StyleUnderline"/>
        </w:rPr>
        <w:t xml:space="preserve">The proposal would </w:t>
      </w:r>
      <w:proofErr w:type="spellStart"/>
      <w:r w:rsidRPr="00475CB0">
        <w:rPr>
          <w:rStyle w:val="StyleUnderline"/>
        </w:rPr>
        <w:t>prioritise</w:t>
      </w:r>
      <w:proofErr w:type="spellEnd"/>
      <w:r w:rsidRPr="00475CB0">
        <w:rPr>
          <w:rStyle w:val="StyleUnderline"/>
        </w:rPr>
        <w:t xml:space="preserve"> education and skills rather than family ties, and so may not hit the tech industry hard as it seeks highly skilled employees such as software engineers</w:t>
      </w:r>
      <w:r w:rsidRPr="00824270">
        <w:t xml:space="preserve">. </w:t>
      </w:r>
      <w:proofErr w:type="spellStart"/>
      <w:r w:rsidRPr="00824270">
        <w:t>Mr</w:t>
      </w:r>
      <w:proofErr w:type="spellEnd"/>
      <w:r w:rsidRPr="00824270">
        <w:t xml:space="preserve"> </w:t>
      </w:r>
      <w:r w:rsidRPr="00475CB0">
        <w:rPr>
          <w:sz w:val="12"/>
          <w:szCs w:val="12"/>
        </w:rPr>
        <w:t>Patel said large tech companies with buoyant valuations and start-ups benefiting from a boost in venture capital cash were all increasing their hiring. The shortage of workers was clear, he said, as each company had more jobs available and was making more requests to candidates per jobs, anticipating a competitive market. Tech companies might have to boost salaries further, look for freelance consultants or recruit even more in places outside the San Francisco Bay Area to get the talent they need, he said. In a survey of more than 300 tech worker</w:t>
      </w:r>
      <w:r w:rsidRPr="00824270">
        <w:t xml:space="preserve">s, </w:t>
      </w:r>
      <w:r w:rsidRPr="00475CB0">
        <w:rPr>
          <w:rStyle w:val="StyleUnderline"/>
        </w:rPr>
        <w:t xml:space="preserve">Hired found that 40 per cent had considered relocating to another country or region since the US election. </w:t>
      </w:r>
      <w:r w:rsidRPr="00824270">
        <w:t>Almost a third cited Canada as their preferred destination, followed by Germany, Asia and Australia. About 43 per cent of respondents said Brexit had made the UK a less desirable place to live.</w:t>
      </w:r>
    </w:p>
    <w:p w14:paraId="7F4EC17A" w14:textId="77777777" w:rsidR="008F31C7" w:rsidRDefault="008F31C7" w:rsidP="008F31C7">
      <w:pPr>
        <w:pStyle w:val="Heading4"/>
      </w:pPr>
      <w:r>
        <w:t xml:space="preserve">Trump deters tech applicants </w:t>
      </w:r>
    </w:p>
    <w:p w14:paraId="0B61539E" w14:textId="77777777" w:rsidR="008F31C7" w:rsidRPr="00824270" w:rsidRDefault="008F31C7" w:rsidP="008F31C7">
      <w:r w:rsidRPr="00824270">
        <w:rPr>
          <w:b/>
          <w:sz w:val="26"/>
          <w:szCs w:val="26"/>
        </w:rPr>
        <w:t xml:space="preserve"> Lien </w:t>
      </w:r>
      <w:proofErr w:type="gramStart"/>
      <w:r w:rsidRPr="00824270">
        <w:rPr>
          <w:b/>
          <w:sz w:val="26"/>
          <w:szCs w:val="26"/>
        </w:rPr>
        <w:t>17</w:t>
      </w:r>
      <w:r w:rsidRPr="00824270">
        <w:t xml:space="preserve"> ,</w:t>
      </w:r>
      <w:proofErr w:type="gramEnd"/>
      <w:r w:rsidRPr="00824270">
        <w:t>{Tracey Lien is a business reporter for the Los Angeles Times working in the San Francisco Bay Area. She covers Silicon Valley and the technology industry,</w:t>
      </w:r>
      <w:r>
        <w:t xml:space="preserve"> </w:t>
      </w:r>
      <w:r w:rsidRPr="00824270">
        <w:t xml:space="preserve">,12-14-2017, "Wary of Trump, some foreign-born tech workers are choosing Canada instead of Silicon Valley," </w:t>
      </w:r>
      <w:proofErr w:type="spellStart"/>
      <w:r w:rsidRPr="00824270">
        <w:t>latimes</w:t>
      </w:r>
      <w:proofErr w:type="spellEnd"/>
      <w:r w:rsidRPr="00824270">
        <w:t>, http://www.latimes.com/business/technology/la-fi-tn-tech-canada-20171214-story.html}</w:t>
      </w:r>
    </w:p>
    <w:p w14:paraId="2FD19643" w14:textId="77777777" w:rsidR="008F31C7" w:rsidRPr="008F31C7" w:rsidRDefault="008F31C7" w:rsidP="008F31C7">
      <w:pPr>
        <w:rPr>
          <w:sz w:val="12"/>
          <w:szCs w:val="12"/>
        </w:rPr>
      </w:pPr>
      <w:r w:rsidRPr="00824270">
        <w:t xml:space="preserve">Then </w:t>
      </w:r>
      <w:r w:rsidRPr="0014096C">
        <w:rPr>
          <w:rStyle w:val="StyleUnderline"/>
        </w:rPr>
        <w:t>Donald Trump became president, and she found herself preparing to move somewhere else entirely:</w:t>
      </w:r>
      <w:r w:rsidRPr="00824270">
        <w:t xml:space="preserve"> Canada.</w:t>
      </w:r>
      <w:r>
        <w:t xml:space="preserve"> </w:t>
      </w:r>
      <w:r w:rsidRPr="008F31C7">
        <w:rPr>
          <w:sz w:val="12"/>
          <w:szCs w:val="12"/>
        </w:rPr>
        <w:t>Unlike many liberal-leaning technology workers in Silicon Valley, Axolotl doesn’t consider herself “anti-Trump.” But the new administration’s position on immigration — the unexpected travel bans, the anti-immigration rhetoric, the president’s tweets about scrapping entire visa categories — made her question whether the U.S. was the right country for her.</w:t>
      </w:r>
      <w:r>
        <w:t xml:space="preserve"> </w:t>
      </w:r>
      <w:r w:rsidRPr="00824270">
        <w:t>“</w:t>
      </w:r>
      <w:r w:rsidRPr="008F31C7">
        <w:rPr>
          <w:rStyle w:val="StyleUnderline"/>
        </w:rPr>
        <w:t>Trump seemed too unpredictable,” she said. She was preparing to start a family with her partner, and “let’s say something happens in the U.S. and I cannot stay — it will be more complicated</w:t>
      </w:r>
      <w:r w:rsidRPr="00824270">
        <w:t xml:space="preserve"> when you have a child. I could have handled this kind of unpredictability two years ago. But now? Not anymore.”</w:t>
      </w:r>
      <w:r>
        <w:t xml:space="preserve"> </w:t>
      </w:r>
      <w:r w:rsidRPr="008F31C7">
        <w:rPr>
          <w:rStyle w:val="StyleUnderline"/>
        </w:rPr>
        <w:t>Uncertainty in the United States has been a boon to Canada, which since the election has seen a surge in immigration and interest from tech workers and entrepreneurs. In-bound inquiries t</w:t>
      </w:r>
      <w:r w:rsidRPr="00824270">
        <w:t xml:space="preserve">o the Vancouver Economic Commission, an agency in British Columbia that helps entrepreneurs and companies get set up in </w:t>
      </w:r>
      <w:r w:rsidRPr="008F31C7">
        <w:t>the region,</w:t>
      </w:r>
      <w:r w:rsidRPr="008F31C7">
        <w:rPr>
          <w:rStyle w:val="StyleUnderline"/>
        </w:rPr>
        <w:t xml:space="preserve"> have increased 400% this year</w:t>
      </w:r>
      <w:r w:rsidRPr="00824270">
        <w:t>, said Ian McKay, chief executive of the commission. T</w:t>
      </w:r>
      <w:r w:rsidRPr="008F31C7">
        <w:rPr>
          <w:rStyle w:val="StyleUnderline"/>
        </w:rPr>
        <w:t>he number of tech workers from around the world migrating to Canada is on track to beat 2016’s total by 18%,</w:t>
      </w:r>
      <w:r w:rsidRPr="00824270">
        <w:t xml:space="preserve"> </w:t>
      </w:r>
      <w:r w:rsidRPr="008F31C7">
        <w:rPr>
          <w:sz w:val="12"/>
          <w:szCs w:val="12"/>
        </w:rPr>
        <w:t>according to data from Immigration, Refugees and Citizenship Canada. Though election-related calls to move to Canada aren’t unusual — actress Susan Sarandon</w:t>
      </w:r>
      <w:hyperlink r:id="rId98" w:tgtFrame="_blank" w:history="1">
        <w:r w:rsidRPr="008F31C7">
          <w:rPr>
            <w:sz w:val="12"/>
            <w:szCs w:val="12"/>
          </w:rPr>
          <w:t xml:space="preserve"> said in 2008</w:t>
        </w:r>
      </w:hyperlink>
      <w:r w:rsidRPr="008F31C7">
        <w:rPr>
          <w:sz w:val="12"/>
          <w:szCs w:val="12"/>
        </w:rPr>
        <w:t xml:space="preserve"> she’d move to Canada if John McCain won; performer Cher pledged in 2015 </w:t>
      </w:r>
      <w:hyperlink r:id="rId99" w:tgtFrame="_blank" w:history="1">
        <w:r w:rsidRPr="008F31C7">
          <w:rPr>
            <w:sz w:val="12"/>
            <w:szCs w:val="12"/>
          </w:rPr>
          <w:t>she’d move to Jupiter</w:t>
        </w:r>
      </w:hyperlink>
      <w:r w:rsidRPr="008F31C7">
        <w:rPr>
          <w:sz w:val="12"/>
          <w:szCs w:val="12"/>
        </w:rPr>
        <w:t xml:space="preserve"> if Trump won — surveys of tech workers in the U.S. suggest some are seriously considering making the move</w:t>
      </w:r>
      <w:r w:rsidRPr="00824270">
        <w:t xml:space="preserve">. In a survey of its users, job search start-up Hired found that </w:t>
      </w:r>
      <w:r w:rsidRPr="008F31C7">
        <w:rPr>
          <w:rStyle w:val="StyleUnderline"/>
        </w:rPr>
        <w:t>40% of respondents said they had thought about leaving the U.S. since the 2016 election, of which 32% said Canada was their top choice</w:t>
      </w:r>
      <w:r w:rsidRPr="00824270">
        <w:t>.</w:t>
      </w:r>
      <w:r>
        <w:t xml:space="preserve"> </w:t>
      </w:r>
      <w:r w:rsidRPr="00824270">
        <w:t xml:space="preserve">Hired didn’t ask respondents their reasons for considering a move, but </w:t>
      </w:r>
      <w:r w:rsidRPr="008F31C7">
        <w:rPr>
          <w:rStyle w:val="StyleUnderline"/>
        </w:rPr>
        <w:t>it was “likely the result of uncertainty around immigration policies generated by the election,</w:t>
      </w:r>
      <w:r w:rsidRPr="00824270">
        <w:t xml:space="preserve">” said Lindsay Scott, </w:t>
      </w:r>
      <w:proofErr w:type="spellStart"/>
      <w:r w:rsidRPr="00824270">
        <w:t>Hired’s</w:t>
      </w:r>
      <w:proofErr w:type="spellEnd"/>
      <w:r w:rsidRPr="00824270">
        <w:t xml:space="preserve"> head of </w:t>
      </w:r>
      <w:r w:rsidRPr="008F31C7">
        <w:rPr>
          <w:sz w:val="14"/>
          <w:szCs w:val="14"/>
        </w:rPr>
        <w:t xml:space="preserve">communications. Canada’s sudden desirability is a confluence of several factors, said Bill Tam, former president of the British Columbia Tech Assn. Its proximity to the U.S. helps, and it goes without saying that similarities in culture, language and quality of life make for an easier transition. But cities such as Vancouver, Toronto, and Montreal have also become tech hubs in their own right, and over the last decade have fostered homegrown success stories such as Slack, Shopify and Hootsuite. Major game development houses such as Ubisoft, Electronic Arts and </w:t>
      </w:r>
      <w:proofErr w:type="spellStart"/>
      <w:r w:rsidRPr="008F31C7">
        <w:rPr>
          <w:sz w:val="14"/>
          <w:szCs w:val="14"/>
        </w:rPr>
        <w:t>Bioware</w:t>
      </w:r>
      <w:proofErr w:type="spellEnd"/>
      <w:r w:rsidRPr="008F31C7">
        <w:rPr>
          <w:sz w:val="14"/>
          <w:szCs w:val="14"/>
        </w:rPr>
        <w:t xml:space="preserve"> have studios in Vancouver, Edmonton and Montreal. </w:t>
      </w:r>
      <w:r w:rsidRPr="008F31C7">
        <w:rPr>
          <w:rStyle w:val="StyleUnderline"/>
        </w:rPr>
        <w:t xml:space="preserve">The Canadian government has also laid the groundwork to make the region more tech-friendly, </w:t>
      </w:r>
      <w:r w:rsidRPr="00824270">
        <w:t xml:space="preserve">Tam said. There are </w:t>
      </w:r>
      <w:r w:rsidRPr="008F31C7">
        <w:rPr>
          <w:rStyle w:val="StyleUnderline"/>
        </w:rPr>
        <w:t xml:space="preserve">tax incentives </w:t>
      </w:r>
      <w:r w:rsidRPr="00824270">
        <w:t xml:space="preserve">for companies that invest in research and development. </w:t>
      </w:r>
      <w:r w:rsidRPr="008F31C7">
        <w:rPr>
          <w:rStyle w:val="StyleUnderline"/>
        </w:rPr>
        <w:t>Students who study at public Canadian universities are offered a path to permanent residency</w:t>
      </w:r>
      <w:r w:rsidRPr="00824270">
        <w:t xml:space="preserve">. And a new, </w:t>
      </w:r>
      <w:r w:rsidRPr="008F31C7">
        <w:rPr>
          <w:rStyle w:val="StyleUnderline"/>
        </w:rPr>
        <w:t>fast-tracked worker’s visa established this summer allows companies to bring foreign talent to the country without having to go through the rigmarole of a lottery</w:t>
      </w:r>
      <w:r w:rsidRPr="00824270">
        <w:t>.</w:t>
      </w:r>
      <w:r>
        <w:t xml:space="preserve"> </w:t>
      </w:r>
      <w:r w:rsidRPr="00824270">
        <w:t xml:space="preserve">“When the government launched that program and said we’ll help you get an overseas employee to Canada in two to three weeks, I was like, come on, there’s no way,” said </w:t>
      </w:r>
      <w:proofErr w:type="spellStart"/>
      <w:r w:rsidRPr="00824270">
        <w:t>Yishay</w:t>
      </w:r>
      <w:proofErr w:type="spellEnd"/>
      <w:r w:rsidRPr="00824270">
        <w:t xml:space="preserve"> Waxman, founder of Toronto start-up</w:t>
      </w:r>
      <w:r>
        <w:t xml:space="preserve"> </w:t>
      </w:r>
      <w:hyperlink r:id="rId100" w:tgtFrame="_blank" w:history="1">
        <w:proofErr w:type="spellStart"/>
        <w:r w:rsidRPr="00824270">
          <w:t>Platterz</w:t>
        </w:r>
        <w:proofErr w:type="spellEnd"/>
      </w:hyperlink>
      <w:r w:rsidRPr="00824270">
        <w:t>, which hired Axolotl this year.</w:t>
      </w:r>
      <w:r>
        <w:t xml:space="preserve"> </w:t>
      </w:r>
      <w:r w:rsidRPr="008F31C7">
        <w:rPr>
          <w:rStyle w:val="StyleUnderline"/>
        </w:rPr>
        <w:t>Applying for an H-1B visa can be a months-long process, and the path to permanent residency in the U.S. can take years</w:t>
      </w:r>
      <w:r w:rsidRPr="00824270">
        <w:t xml:space="preserve">. </w:t>
      </w:r>
      <w:r w:rsidRPr="008F31C7">
        <w:rPr>
          <w:sz w:val="14"/>
          <w:szCs w:val="14"/>
        </w:rPr>
        <w:t>For Waxman and his foreign hires, though, “from the day we filled out the forms to the day my three engineers were in the country, it was about 10 days.” It’s not just start-ups that are making the most of Canada’s immigration programs. A growing number of established technology companies eager to capitalize on the talent graduating from Canadian colleges, such as Facebook, Google, Microsoft and Uber, have set up shop up north. And one of the upsides to having a presence in Canada, according to immigration attorneys, is that American companies wanting to attract and retain foreign talent can offer their Canadian locations as friendlier, more stable alternative to the U.S.</w:t>
      </w:r>
      <w:r>
        <w:t xml:space="preserve"> </w:t>
      </w:r>
      <w:r w:rsidRPr="00824270">
        <w:t xml:space="preserve">“The </w:t>
      </w:r>
      <w:r w:rsidRPr="008F31C7">
        <w:rPr>
          <w:rStyle w:val="StyleUnderline"/>
        </w:rPr>
        <w:t>company is happy because they’re saving this highly skilled worker, and the highly skilled worker is happy because in Canada there’s a pathway to get immigration,</w:t>
      </w:r>
      <w:r w:rsidRPr="00824270">
        <w:t>” said Stephen Green, an immigration attorney with Green and Spiegel in Toronto</w:t>
      </w:r>
      <w:r w:rsidRPr="008F31C7">
        <w:rPr>
          <w:rStyle w:val="StyleUnderline"/>
        </w:rPr>
        <w:t>. “It’s considered ‘on-shoring’ because we’re so close to the U.S.”</w:t>
      </w:r>
      <w:r>
        <w:t xml:space="preserve"> </w:t>
      </w:r>
      <w:r w:rsidRPr="00824270">
        <w:t xml:space="preserve">Silicon Valley isn’t yet panicking about the politics-driven brain drain, though. In a Bay Area Council poll released this year, 40% of Bay Area residents said they want to move away from the region within the next few years — up from 33% </w:t>
      </w:r>
      <w:r w:rsidRPr="008F31C7">
        <w:rPr>
          <w:rStyle w:val="StyleUnderline"/>
        </w:rPr>
        <w:t>last year. But the key motivating factors were cost of living, traffic and housing, with only 5% saying the Trump administration was “the worst problem facing the Bay Area.”</w:t>
      </w:r>
      <w:r>
        <w:t xml:space="preserve"> </w:t>
      </w:r>
      <w:r w:rsidRPr="008F31C7">
        <w:rPr>
          <w:sz w:val="12"/>
          <w:szCs w:val="12"/>
        </w:rPr>
        <w:t>U.S. tech companies aren’t exactly hurting either under the Trump administration. Silicon Valley giants have continued to reap enormous profit and grow their market value: Facebook’s market capitalization rose 51% this year, Google’s by 30%, and Apple’s by 66%. The Republican tax bill would allow companies that have stashed hundreds of billions of dollars in profits offshore — including Google and Apple — to bring some of those profits home at greatly reduced tax rates, according to analysts. Facebook declined to comment on whether its recruitment efforts in the U.S. have been affected by the current political climate. Google did not respond to a request for comment.</w:t>
      </w:r>
      <w:r>
        <w:t xml:space="preserve"> </w:t>
      </w:r>
      <w:r w:rsidRPr="008F31C7">
        <w:rPr>
          <w:rStyle w:val="StyleUnderline"/>
        </w:rPr>
        <w:t>And while H-1B visa demand declined for the first time since 2014, the number of applicants seeking visas remains almost triple the available supply.</w:t>
      </w:r>
      <w:r>
        <w:t xml:space="preserve"> </w:t>
      </w:r>
      <w:r w:rsidRPr="00824270">
        <w:t>Recruiters from Canada say Silicon Valley has lost some of its shine over the last year among workers from outside the United States</w:t>
      </w:r>
      <w:r w:rsidRPr="008F31C7">
        <w:rPr>
          <w:rStyle w:val="StyleUnderline"/>
        </w:rPr>
        <w:t>. Foreign-born tech workers once adamant about going to or staying in the Bay Area are now more receptive to job offers from Canada</w:t>
      </w:r>
      <w:r w:rsidRPr="00824270">
        <w:t>, they say</w:t>
      </w:r>
      <w:r w:rsidRPr="008F31C7">
        <w:rPr>
          <w:sz w:val="16"/>
          <w:szCs w:val="16"/>
        </w:rPr>
        <w:t>. And investors are more willing to consider Canada than in the past, according to startup founders. “I have never seen the appetite the way I see it now for U.S. investors wanting to invest in Canadian companies,” Waxman said. “Five to 10 years ago if you had a start-up in Toronto, no American VC would even take a meeting.” Axolotl said going to Canada was the right move</w:t>
      </w:r>
      <w:r w:rsidRPr="00824270">
        <w:t xml:space="preserve"> for her. She has started</w:t>
      </w:r>
      <w:r>
        <w:t xml:space="preserve"> </w:t>
      </w:r>
      <w:hyperlink r:id="rId101" w:tgtFrame="_blank" w:history="1">
        <w:r w:rsidRPr="00824270">
          <w:t>blogging about her experience</w:t>
        </w:r>
      </w:hyperlink>
      <w:r w:rsidRPr="00824270">
        <w:t xml:space="preserve">. She had considered Australia and New Zealand, but </w:t>
      </w:r>
      <w:r w:rsidRPr="008F31C7">
        <w:rPr>
          <w:rStyle w:val="StyleUnderline"/>
        </w:rPr>
        <w:t>Canada had the more robust tech industry, and its path to permanent residency — which took only eight weeks —</w:t>
      </w:r>
      <w:r w:rsidRPr="00824270">
        <w:t xml:space="preserve"> sweetened the deal.</w:t>
      </w:r>
      <w:r>
        <w:t xml:space="preserve"> </w:t>
      </w:r>
      <w:r w:rsidRPr="00824270">
        <w:t xml:space="preserve">“Ultimately, </w:t>
      </w:r>
      <w:r w:rsidRPr="008F31C7">
        <w:rPr>
          <w:rStyle w:val="StyleUnderline"/>
        </w:rPr>
        <w:t>people are looking for some security</w:t>
      </w:r>
      <w:r w:rsidRPr="00824270">
        <w:t xml:space="preserve">,” said </w:t>
      </w:r>
      <w:r w:rsidRPr="008F31C7">
        <w:rPr>
          <w:sz w:val="12"/>
          <w:szCs w:val="12"/>
        </w:rPr>
        <w:t xml:space="preserve">Andrea </w:t>
      </w:r>
      <w:proofErr w:type="spellStart"/>
      <w:r w:rsidRPr="008F31C7">
        <w:rPr>
          <w:sz w:val="12"/>
          <w:szCs w:val="12"/>
        </w:rPr>
        <w:t>Gilbrook</w:t>
      </w:r>
      <w:proofErr w:type="spellEnd"/>
      <w:r w:rsidRPr="008F31C7">
        <w:rPr>
          <w:sz w:val="12"/>
          <w:szCs w:val="12"/>
        </w:rPr>
        <w:t xml:space="preserve">, director of talent programs at Ontario tech incubator </w:t>
      </w:r>
      <w:proofErr w:type="spellStart"/>
      <w:r w:rsidRPr="008F31C7">
        <w:rPr>
          <w:sz w:val="12"/>
          <w:szCs w:val="12"/>
        </w:rPr>
        <w:t>Communitech</w:t>
      </w:r>
      <w:proofErr w:type="spellEnd"/>
      <w:r w:rsidRPr="008F31C7">
        <w:rPr>
          <w:sz w:val="12"/>
          <w:szCs w:val="12"/>
        </w:rPr>
        <w:t>. “They want to feel like they’re being welcomed, and they’re excited to put down roots and settle.”</w:t>
      </w:r>
    </w:p>
    <w:p w14:paraId="3FE2EA99" w14:textId="77777777" w:rsidR="008F31C7" w:rsidRPr="008F31C7" w:rsidRDefault="008F31C7" w:rsidP="008F31C7"/>
    <w:p w14:paraId="23D709DC" w14:textId="6EF852D1" w:rsidR="00793FBC" w:rsidRDefault="00C815A6" w:rsidP="00793FBC">
      <w:pPr>
        <w:pStyle w:val="Heading3"/>
      </w:pPr>
      <w:r>
        <w:t xml:space="preserve">1nc – </w:t>
      </w:r>
      <w:r w:rsidR="00843553">
        <w:t>No Incentive to Immigrate</w:t>
      </w:r>
    </w:p>
    <w:p w14:paraId="11D16947" w14:textId="77777777" w:rsidR="000326A7" w:rsidRDefault="000326A7" w:rsidP="000326A7">
      <w:pPr>
        <w:pStyle w:val="Heading4"/>
      </w:pPr>
      <w:r>
        <w:t xml:space="preserve">Trump eliminates incentive for H1-B </w:t>
      </w:r>
    </w:p>
    <w:p w14:paraId="29C07946" w14:textId="77777777" w:rsidR="000326A7" w:rsidRDefault="000326A7" w:rsidP="000326A7">
      <w:r w:rsidRPr="0071400D">
        <w:rPr>
          <w:b/>
          <w:sz w:val="26"/>
          <w:szCs w:val="26"/>
        </w:rPr>
        <w:t>Hart 17</w:t>
      </w:r>
      <w:r w:rsidRPr="0071400D">
        <w:rPr>
          <w:sz w:val="26"/>
          <w:szCs w:val="26"/>
        </w:rPr>
        <w:t xml:space="preserve"> {</w:t>
      </w:r>
      <w:r w:rsidRPr="0071400D">
        <w:t xml:space="preserve">Kim Hart is </w:t>
      </w:r>
      <w:proofErr w:type="spellStart"/>
      <w:r w:rsidRPr="0071400D">
        <w:t>Axios</w:t>
      </w:r>
      <w:proofErr w:type="spellEnd"/>
      <w:r w:rsidRPr="0071400D">
        <w:t xml:space="preserve"> Managing Editor. Tech policy nerd. Former FCC press secretary, reporter at Politico, The Hill, Washington Post.,</w:t>
      </w:r>
      <w:r>
        <w:t xml:space="preserve"> </w:t>
      </w:r>
      <w:r w:rsidRPr="0071400D">
        <w:t xml:space="preserve">November, 17, 2017, “Report: Trump administration plans to halt work permits for H-1B </w:t>
      </w:r>
      <w:proofErr w:type="gramStart"/>
      <w:r w:rsidRPr="0071400D">
        <w:t>spouses</w:t>
      </w:r>
      <w:r>
        <w:t xml:space="preserve"> </w:t>
      </w:r>
      <w:r w:rsidRPr="0071400D">
        <w:t>”</w:t>
      </w:r>
      <w:proofErr w:type="gramEnd"/>
      <w:r w:rsidRPr="0071400D">
        <w:t>, https://www.axios.com/report-trump-administration-plans-to-halt-work-permits-for-h-1b-spouses-1513307022-9e4113ed-399c-46fa-831e-71398048b168.html }</w:t>
      </w:r>
    </w:p>
    <w:p w14:paraId="57F939E9" w14:textId="77777777" w:rsidR="000326A7" w:rsidRDefault="000326A7" w:rsidP="000326A7">
      <w:r w:rsidRPr="008D4BD1">
        <w:rPr>
          <w:u w:val="single"/>
        </w:rPr>
        <w:t>The Trump administration plans to halt work permits for the spouses of H-1B visa holders, which would discourage H-1B visa applicants from staying in the country and would revoke the ability to work for thousands of visa holders' spouses</w:t>
      </w:r>
      <w:r w:rsidRPr="0071400D">
        <w:t>, the</w:t>
      </w:r>
      <w:r>
        <w:t xml:space="preserve"> </w:t>
      </w:r>
      <w:hyperlink r:id="rId102" w:history="1">
        <w:r w:rsidRPr="0071400D">
          <w:t>San Francisco Chronicle reports</w:t>
        </w:r>
      </w:hyperlink>
      <w:r w:rsidRPr="0071400D">
        <w:t>.</w:t>
      </w:r>
      <w:r>
        <w:t xml:space="preserve"> </w:t>
      </w:r>
      <w:r w:rsidRPr="0071400D">
        <w:t>Why it matters:</w:t>
      </w:r>
      <w:r>
        <w:t xml:space="preserve"> </w:t>
      </w:r>
      <w:r w:rsidRPr="0071400D">
        <w:t>It's another move by the Trump administration to make it more difficult for foreign workers to come to America in its larger effort to safeguard American jobs.</w:t>
      </w:r>
      <w:r>
        <w:t xml:space="preserve"> </w:t>
      </w:r>
      <w:r w:rsidRPr="0071400D">
        <w:t xml:space="preserve">Show </w:t>
      </w:r>
      <w:r w:rsidRPr="008D4BD1">
        <w:rPr>
          <w:rStyle w:val="StyleUnderline"/>
        </w:rPr>
        <w:t>less Approximately 100,000 spouses and children of H-1B visa holders come to the U.S. every year on a visa known as H-4.</w:t>
      </w:r>
      <w:r>
        <w:t xml:space="preserve"> </w:t>
      </w:r>
      <w:r w:rsidRPr="0071400D">
        <w:t>These workers were not able to work in the U.S. before 2015, when President Barack Obama created a work permit for some H-4 holders.</w:t>
      </w:r>
      <w:r>
        <w:t xml:space="preserve"> </w:t>
      </w:r>
      <w:r w:rsidRPr="0071400D">
        <w:t xml:space="preserve">Silicon Valley will be disproportionately affected, since many high-tech employers employ H-1B workers. Because of </w:t>
      </w:r>
      <w:r w:rsidRPr="008D4BD1">
        <w:rPr>
          <w:rStyle w:val="StyleUnderline"/>
        </w:rPr>
        <w:t xml:space="preserve">the region's high cost of living, </w:t>
      </w:r>
      <w:proofErr w:type="gramStart"/>
      <w:r w:rsidRPr="008D4BD1">
        <w:rPr>
          <w:rStyle w:val="StyleUnderline"/>
        </w:rPr>
        <w:t>It</w:t>
      </w:r>
      <w:proofErr w:type="gramEnd"/>
      <w:r w:rsidRPr="008D4BD1">
        <w:rPr>
          <w:rStyle w:val="StyleUnderline"/>
        </w:rPr>
        <w:t xml:space="preserve"> is difficult for a family to survive on one salary and, as a result, may not be able to stay in the countr</w:t>
      </w:r>
      <w:r w:rsidRPr="0071400D">
        <w:t>y.</w:t>
      </w:r>
      <w:r>
        <w:t xml:space="preserve"> </w:t>
      </w:r>
      <w:r w:rsidRPr="0071400D">
        <w:t>A decision on the H-4 work authorization will likely come soon, immigration attorneys told The Chronicle.</w:t>
      </w:r>
      <w:r>
        <w:t xml:space="preserve"> </w:t>
      </w:r>
      <w:r w:rsidRPr="0071400D">
        <w:t>Other efforts:</w:t>
      </w:r>
      <w:r>
        <w:t xml:space="preserve"> </w:t>
      </w:r>
      <w:r w:rsidRPr="0071400D">
        <w:t>Earlier this week, a House committee advanced Rep. Darrell Issa's bill to increase restrictions on how "H-1B dependent" companies can obtain the work permits for employees. Find details of</w:t>
      </w:r>
      <w:r>
        <w:t xml:space="preserve"> </w:t>
      </w:r>
      <w:bookmarkStart w:id="2" w:name="Issa&amp;#x27;s_bill_here"/>
      <w:r w:rsidRPr="0071400D">
        <w:fldChar w:fldCharType="begin"/>
      </w:r>
      <w:r w:rsidRPr="0071400D">
        <w:instrText xml:space="preserve"> HYPERLINK "https://www.axios.com/issas-bills-take-aim-at-outsourcing-firms-dependent-on-h-1b-visas-1513306937-e2faa1ee-ff94-4b6d-8015-c4b5371477cc.html" </w:instrText>
      </w:r>
      <w:r w:rsidRPr="0071400D">
        <w:fldChar w:fldCharType="separate"/>
      </w:r>
      <w:r w:rsidRPr="0071400D">
        <w:t>Issa's bill here</w:t>
      </w:r>
      <w:r w:rsidRPr="0071400D">
        <w:fldChar w:fldCharType="end"/>
      </w:r>
      <w:bookmarkEnd w:id="2"/>
      <w:r w:rsidRPr="0071400D">
        <w:t>, and the Indian firms' lobbying efforts against crack downs on</w:t>
      </w:r>
      <w:r>
        <w:t xml:space="preserve"> </w:t>
      </w:r>
      <w:bookmarkStart w:id="3" w:name="H-1B_visas_here"/>
      <w:r w:rsidRPr="0071400D">
        <w:fldChar w:fldCharType="begin"/>
      </w:r>
      <w:r w:rsidRPr="0071400D">
        <w:instrText xml:space="preserve"> HYPERLINK "https://www.axios.com/indian-firms-fight-proposals-to-slash-h-1b-visas-1513306898-c6cfee4f-93bd-49d2-88d1-e1c379c87a77.html" </w:instrText>
      </w:r>
      <w:r w:rsidRPr="0071400D">
        <w:fldChar w:fldCharType="separate"/>
      </w:r>
      <w:r w:rsidRPr="0071400D">
        <w:t>H-1B visas here</w:t>
      </w:r>
      <w:r w:rsidRPr="0071400D">
        <w:fldChar w:fldCharType="end"/>
      </w:r>
      <w:bookmarkEnd w:id="3"/>
      <w:r w:rsidRPr="0071400D">
        <w:t>.</w:t>
      </w:r>
    </w:p>
    <w:p w14:paraId="09985A18" w14:textId="77777777" w:rsidR="00843553" w:rsidRDefault="00843553" w:rsidP="00843553">
      <w:pPr>
        <w:pStyle w:val="Heading4"/>
      </w:pPr>
      <w:r>
        <w:t>H1-B Applicant Pool dwindling</w:t>
      </w:r>
    </w:p>
    <w:p w14:paraId="34C4EE03" w14:textId="77777777" w:rsidR="00843553" w:rsidRDefault="00843553" w:rsidP="00843553">
      <w:r w:rsidRPr="00F554B7">
        <w:rPr>
          <w:b/>
          <w:sz w:val="26"/>
          <w:szCs w:val="26"/>
        </w:rPr>
        <w:t>O'Brien 18</w:t>
      </w:r>
      <w:r>
        <w:t xml:space="preserve"> </w:t>
      </w:r>
      <w:proofErr w:type="gramStart"/>
      <w:r w:rsidRPr="00F554B7">
        <w:t>{ Sara</w:t>
      </w:r>
      <w:proofErr w:type="gramEnd"/>
      <w:r w:rsidRPr="00F554B7">
        <w:t xml:space="preserve"> Ashley</w:t>
      </w:r>
      <w:r>
        <w:t xml:space="preserve"> </w:t>
      </w:r>
      <w:r w:rsidRPr="00F554B7">
        <w:t>O'Brien</w:t>
      </w:r>
      <w:r>
        <w:t xml:space="preserve"> </w:t>
      </w:r>
      <w:r w:rsidRPr="00F554B7">
        <w:t>is a writer covering tech culture and startups for CNN Tech. She frequently writes about topics including online harassment, H-1B visas, and technology's role in alleviating or exacerbating social issues.</w:t>
      </w:r>
      <w:r>
        <w:t xml:space="preserve"> </w:t>
      </w:r>
      <w:r w:rsidRPr="00F554B7">
        <w:t xml:space="preserve">, 4-12-2018, "H-1B visa applications are down again," CNNMoney, </w:t>
      </w:r>
      <w:hyperlink r:id="rId103" w:history="1">
        <w:r w:rsidRPr="00DF4020">
          <w:rPr>
            <w:rStyle w:val="Hyperlink"/>
          </w:rPr>
          <w:t>https://money.cnn.com/2018/04/12/technology/h-1b-visa-applications-2018/index.html</w:t>
        </w:r>
      </w:hyperlink>
      <w:r w:rsidRPr="00F554B7">
        <w:t>}</w:t>
      </w:r>
    </w:p>
    <w:p w14:paraId="53A55AC7" w14:textId="4A0FB3C0" w:rsidR="00843553" w:rsidRDefault="00843553" w:rsidP="00843553">
      <w:r w:rsidRPr="00F253B9">
        <w:rPr>
          <w:sz w:val="12"/>
          <w:szCs w:val="12"/>
        </w:rPr>
        <w:t>On Thursday, US Citizenship and Immigration Services announced the number of H-1B applications dropped for the second consecutive year</w:t>
      </w:r>
      <w:r w:rsidRPr="00F554B7">
        <w:t>.</w:t>
      </w:r>
      <w:r>
        <w:t xml:space="preserve"> </w:t>
      </w:r>
      <w:r w:rsidRPr="00F253B9">
        <w:rPr>
          <w:rStyle w:val="StyleUnderline"/>
        </w:rPr>
        <w:t xml:space="preserve">Applications for the visa, which is frequently used in the tech industry by highly-skilled foreign workers, opened on April 2 for a </w:t>
      </w:r>
      <w:proofErr w:type="gramStart"/>
      <w:r w:rsidRPr="00F253B9">
        <w:rPr>
          <w:rStyle w:val="StyleUnderline"/>
        </w:rPr>
        <w:t>five day</w:t>
      </w:r>
      <w:proofErr w:type="gramEnd"/>
      <w:r w:rsidRPr="00F253B9">
        <w:rPr>
          <w:rStyle w:val="StyleUnderline"/>
        </w:rPr>
        <w:t xml:space="preserve"> period.</w:t>
      </w:r>
      <w:r w:rsidRPr="00F554B7">
        <w:t xml:space="preserve"> This year, 190</w:t>
      </w:r>
      <w:r w:rsidRPr="00F253B9">
        <w:rPr>
          <w:rStyle w:val="StyleUnderline"/>
        </w:rPr>
        <w:t>,098 applications were received, down from 199,000 applications in 2017.</w:t>
      </w:r>
      <w:r w:rsidRPr="00F554B7">
        <w:t xml:space="preserve"> </w:t>
      </w:r>
      <w:r w:rsidRPr="00F253B9">
        <w:rPr>
          <w:rStyle w:val="StyleUnderline"/>
        </w:rPr>
        <w:t>Last year marked the first time the number fell below 200,000 applications</w:t>
      </w:r>
      <w:hyperlink r:id="rId104" w:history="1">
        <w:r w:rsidRPr="00F253B9">
          <w:rPr>
            <w:rStyle w:val="StyleUnderline"/>
          </w:rPr>
          <w:t xml:space="preserve"> since 2014.</w:t>
        </w:r>
      </w:hyperlink>
      <w:r>
        <w:t xml:space="preserve"> </w:t>
      </w:r>
      <w:r w:rsidRPr="00F253B9">
        <w:rPr>
          <w:sz w:val="12"/>
          <w:szCs w:val="12"/>
        </w:rPr>
        <w:t xml:space="preserve">Only 85,000 H-1B visas are granted annually -- 20,000 of which are reserved for master's degree holders. This is the sixth year the application cap was met within the </w:t>
      </w:r>
      <w:proofErr w:type="gramStart"/>
      <w:r w:rsidRPr="00F253B9">
        <w:rPr>
          <w:sz w:val="12"/>
          <w:szCs w:val="12"/>
        </w:rPr>
        <w:t>five day</w:t>
      </w:r>
      <w:proofErr w:type="gramEnd"/>
      <w:r w:rsidRPr="00F253B9">
        <w:rPr>
          <w:sz w:val="12"/>
          <w:szCs w:val="12"/>
        </w:rPr>
        <w:t xml:space="preserve"> period When demand for the visa exceeds the supply -- like this year -- a lottery system is activated.</w:t>
      </w:r>
      <w:r w:rsidRPr="00F554B7">
        <w:t xml:space="preserve"> </w:t>
      </w:r>
      <w:r w:rsidRPr="00F253B9">
        <w:rPr>
          <w:rStyle w:val="StyleUnderline"/>
        </w:rPr>
        <w:t xml:space="preserve">The cause of the decline is unclear, but a number of factors could have contributed to the application drop, including uncertainty </w:t>
      </w:r>
      <w:hyperlink r:id="rId105" w:history="1">
        <w:r w:rsidRPr="00F253B9">
          <w:rPr>
            <w:rStyle w:val="StyleUnderline"/>
          </w:rPr>
          <w:t>about the visa's future</w:t>
        </w:r>
      </w:hyperlink>
      <w:r w:rsidRPr="00F253B9">
        <w:rPr>
          <w:rStyle w:val="StyleUnderline"/>
        </w:rPr>
        <w:t>.</w:t>
      </w:r>
      <w:r>
        <w:t xml:space="preserve"> </w:t>
      </w:r>
      <w:r w:rsidRPr="00F253B9">
        <w:rPr>
          <w:sz w:val="14"/>
          <w:szCs w:val="14"/>
        </w:rPr>
        <w:t>While H-1B visas are used to help fill a skills gap in the US, some critics -- including the administration of President Trump -- have voiced concerns about abuse of the program. In some cases, outsourcing firms flood the system with applicants, obtaining visas for foreign workers and then contracting them out to tech companies. American jobs are sometimes replaced in the process, critics argue.</w:t>
      </w:r>
      <w:r>
        <w:t xml:space="preserve"> </w:t>
      </w:r>
      <w:r w:rsidRPr="00F253B9">
        <w:rPr>
          <w:rStyle w:val="StyleUnderline"/>
        </w:rPr>
        <w:t>The Trump administration has taken some steps to crack down on companies that get visas for foreign workers and farm them out to employers</w:t>
      </w:r>
      <w:r w:rsidRPr="00F554B7">
        <w:t>. USCIS issued</w:t>
      </w:r>
      <w:r>
        <w:t xml:space="preserve"> </w:t>
      </w:r>
      <w:hyperlink r:id="rId106" w:tgtFrame="_blank" w:history="1">
        <w:r w:rsidRPr="00F554B7">
          <w:t xml:space="preserve">a policy memo in </w:t>
        </w:r>
        <w:proofErr w:type="spellStart"/>
        <w:r w:rsidRPr="00F554B7">
          <w:t>February</w:t>
        </w:r>
      </w:hyperlink>
      <w:r w:rsidRPr="00F554B7">
        <w:t>noting</w:t>
      </w:r>
      <w:proofErr w:type="spellEnd"/>
      <w:r w:rsidRPr="00F554B7">
        <w:t xml:space="preserve"> </w:t>
      </w:r>
      <w:r w:rsidRPr="00F253B9">
        <w:rPr>
          <w:rStyle w:val="StyleUnderline"/>
        </w:rPr>
        <w:t>it will require more information about H-1B workers' employment</w:t>
      </w:r>
      <w:r w:rsidRPr="00F554B7">
        <w:t xml:space="preserve"> to ensure the workers are doing what they were hired for. </w:t>
      </w:r>
      <w:r w:rsidRPr="00F253B9">
        <w:rPr>
          <w:rStyle w:val="StyleUnderline"/>
        </w:rPr>
        <w:t>Companies will have to provide specific work assignments, including dates and locations, to verify the "employer-employee" relationship</w:t>
      </w:r>
      <w:r w:rsidRPr="00F554B7">
        <w:t xml:space="preserve"> between the company applying for an H-1B and its visa recipient.</w:t>
      </w:r>
      <w:r>
        <w:t xml:space="preserve"> </w:t>
      </w:r>
      <w:r w:rsidRPr="00F554B7">
        <w:t xml:space="preserve">The USCIS said in that same memo that </w:t>
      </w:r>
      <w:r w:rsidRPr="00F253B9">
        <w:rPr>
          <w:rStyle w:val="StyleUnderline"/>
        </w:rPr>
        <w:t>it may limit the length of the visa to shorter than three years based the information an employer provides.</w:t>
      </w:r>
      <w:r w:rsidRPr="00F554B7">
        <w:t xml:space="preserve"> For example, if an employer can't prove the H-1B holder is "more likely than not" needed for the full three years, the government might issue the visa for fewer than three years.</w:t>
      </w:r>
    </w:p>
    <w:p w14:paraId="3366BFB2" w14:textId="77777777" w:rsidR="00802882" w:rsidRDefault="00802882" w:rsidP="00802882">
      <w:pPr>
        <w:pStyle w:val="Heading4"/>
      </w:pPr>
      <w:r>
        <w:t xml:space="preserve">H1-B fails </w:t>
      </w:r>
    </w:p>
    <w:p w14:paraId="07D4DE45" w14:textId="77777777" w:rsidR="00802882" w:rsidRPr="000326A7" w:rsidRDefault="00802882" w:rsidP="00802882">
      <w:pPr>
        <w:rPr>
          <w:sz w:val="16"/>
          <w:szCs w:val="16"/>
        </w:rPr>
      </w:pPr>
      <w:r w:rsidRPr="00802882">
        <w:rPr>
          <w:b/>
          <w:sz w:val="26"/>
          <w:szCs w:val="26"/>
        </w:rPr>
        <w:t>Chishti,</w:t>
      </w:r>
      <w:r>
        <w:rPr>
          <w:b/>
          <w:sz w:val="26"/>
          <w:szCs w:val="26"/>
        </w:rPr>
        <w:t xml:space="preserve"> </w:t>
      </w:r>
      <w:r w:rsidRPr="00802882">
        <w:rPr>
          <w:b/>
          <w:sz w:val="26"/>
          <w:szCs w:val="26"/>
        </w:rPr>
        <w:t>Pierce, &amp;</w:t>
      </w:r>
      <w:r>
        <w:rPr>
          <w:b/>
          <w:sz w:val="26"/>
          <w:szCs w:val="26"/>
        </w:rPr>
        <w:t xml:space="preserve"> </w:t>
      </w:r>
      <w:r w:rsidRPr="00802882">
        <w:rPr>
          <w:b/>
          <w:sz w:val="26"/>
          <w:szCs w:val="26"/>
        </w:rPr>
        <w:t>Bolter 18</w:t>
      </w:r>
      <w:r>
        <w:t xml:space="preserve"> </w:t>
      </w:r>
      <w:proofErr w:type="gramStart"/>
      <w:r w:rsidRPr="000326A7">
        <w:rPr>
          <w:sz w:val="16"/>
          <w:szCs w:val="16"/>
        </w:rPr>
        <w:t>{ Muzaffar</w:t>
      </w:r>
      <w:proofErr w:type="gramEnd"/>
      <w:r w:rsidRPr="000326A7">
        <w:rPr>
          <w:sz w:val="16"/>
          <w:szCs w:val="16"/>
        </w:rPr>
        <w:t xml:space="preserve"> Chishti, a lawyer, is Director of MPI’s office at New York University School of Law. His work focuses on U.S. immigration policy at the federal, state, and local levels; the intersection of labor and immigration law; immigration enforcement; civil liberties; and immigrant integration. Mr. Chishti has testified extensively on immigration policy issues before Congress and is frequently quoted in the media. Sarah Pierce is a Policy Analyst for the U.S. Immigration Policy Program at the Migration Policy Institute (MPI). Her research expertise includes U.S. legal immigration processes and actors, the employment-based immigration system, and unaccompanied child migrants. Jessica Bolter is a Research Assistant at MPI, where she provides research support to the U.S. Immigration Policy Program. She has interned with MPI, the Capital Area Immigrants’ Rights Coalition, the Ohio Commission on Hispanic and Latino Affairs, and the Center for Democracy in the Americas., 3-22-2018, "Even as Congress Remains on Sidelines, the Trump Administration Slows Legal Immigration," migrationpolicy.org, https://www.migrationpolicy.org/article/even-congress-remains-sidelines-trump-administration-slows-legal-immigration}</w:t>
      </w:r>
    </w:p>
    <w:p w14:paraId="0C5F9EF0" w14:textId="77777777" w:rsidR="009A6C1A" w:rsidRDefault="00361692" w:rsidP="00361692">
      <w:pPr>
        <w:rPr>
          <w:sz w:val="14"/>
          <w:szCs w:val="14"/>
        </w:rPr>
      </w:pPr>
      <w:r w:rsidRPr="000326A7">
        <w:rPr>
          <w:sz w:val="16"/>
          <w:szCs w:val="16"/>
        </w:rPr>
        <w:t>O</w:t>
      </w:r>
      <w:r w:rsidR="00802882" w:rsidRPr="000326A7">
        <w:rPr>
          <w:sz w:val="16"/>
          <w:szCs w:val="16"/>
        </w:rPr>
        <w:t>n April 18, 2017, Trump signed the “Buy American and Hire American” executive order, which directed the Departments of State, Justice, Labor, and Homeland Security to issue new rules and guidance to protect the interests of U.S. workers and prevent fraud and abuse in the immigration system.</w:t>
      </w:r>
      <w:r w:rsidR="00802882" w:rsidRPr="00361692">
        <w:t xml:space="preserve"> </w:t>
      </w:r>
      <w:r w:rsidR="00802882" w:rsidRPr="000326A7">
        <w:rPr>
          <w:rStyle w:val="StyleUnderline"/>
        </w:rPr>
        <w:t>It also tasked the agencies with suggesting reforms to ensure that H-1B visas are awarded only to the most-skilled or highest-paid beneficiaries.</w:t>
      </w:r>
      <w:r w:rsidR="00802882" w:rsidRPr="00361692">
        <w:t xml:space="preserve"> Since then, </w:t>
      </w:r>
      <w:r w:rsidR="00802882" w:rsidRPr="000326A7">
        <w:rPr>
          <w:rStyle w:val="StyleUnderline"/>
        </w:rPr>
        <w:t xml:space="preserve">the government has taken several steps to meet that objective by focusing more attention on employers who sponsor workers on H-1B and L-1B visas. </w:t>
      </w:r>
      <w:r w:rsidR="00802882" w:rsidRPr="000326A7">
        <w:rPr>
          <w:sz w:val="12"/>
          <w:szCs w:val="12"/>
        </w:rPr>
        <w:t xml:space="preserve">This heightened scrutiny is to ensure a proper employer-employee relationship exists, especially when the H-1B employee is placed at a third-party site. </w:t>
      </w:r>
      <w:r w:rsidR="00802882" w:rsidRPr="000326A7">
        <w:rPr>
          <w:rStyle w:val="StyleUnderline"/>
        </w:rPr>
        <w:t>The administration also rescinded a policy that allowed for minimal review in cases where previous nonimmigrant visa recipients were extending or renewing a visa</w:t>
      </w:r>
      <w:r w:rsidR="00802882" w:rsidRPr="00361692">
        <w:t>.</w:t>
      </w:r>
      <w:r>
        <w:t xml:space="preserve"> </w:t>
      </w:r>
      <w:r w:rsidR="00802882" w:rsidRPr="00361692">
        <w:t xml:space="preserve">While the </w:t>
      </w:r>
      <w:r w:rsidR="00802882" w:rsidRPr="000326A7">
        <w:rPr>
          <w:rStyle w:val="StyleUnderline"/>
        </w:rPr>
        <w:t>government has yet to release data on H-1B adjudications since the start of the Trump administration,</w:t>
      </w:r>
      <w:r w:rsidR="00802882" w:rsidRPr="00361692">
        <w:t xml:space="preserve"> r</w:t>
      </w:r>
      <w:r w:rsidR="00802882" w:rsidRPr="000326A7">
        <w:rPr>
          <w:rStyle w:val="StyleUnderline"/>
        </w:rPr>
        <w:t xml:space="preserve">eports have indicated rising levels of </w:t>
      </w:r>
      <w:r w:rsidR="00802882" w:rsidRPr="000326A7">
        <w:rPr>
          <w:rStyle w:val="Emphasis"/>
        </w:rPr>
        <w:t>denials and challenges</w:t>
      </w:r>
      <w:r w:rsidR="00802882" w:rsidRPr="000326A7">
        <w:rPr>
          <w:rStyle w:val="StyleUnderline"/>
        </w:rPr>
        <w:t xml:space="preserve">, </w:t>
      </w:r>
      <w:r w:rsidR="00802882" w:rsidRPr="000326A7">
        <w:rPr>
          <w:sz w:val="12"/>
          <w:szCs w:val="12"/>
        </w:rPr>
        <w:t>or “requests for evidence” (RFEs).</w:t>
      </w:r>
      <w:r w:rsidR="00802882" w:rsidRPr="00361692">
        <w:t xml:space="preserve"> Between January 1 and August 31, 2017, </w:t>
      </w:r>
      <w:r w:rsidR="00802882" w:rsidRPr="000326A7">
        <w:rPr>
          <w:rStyle w:val="StyleUnderline"/>
        </w:rPr>
        <w:t>the number of RFEs in H-1B cases increased by 45 percent, while total H-1B petitions rose by less than 3 percent in the same period.</w:t>
      </w:r>
      <w:r w:rsidR="00802882" w:rsidRPr="00361692">
        <w:t xml:space="preserve"> As a result of the greater scrutiny and rescission of the deference policy, </w:t>
      </w:r>
      <w:r w:rsidR="00802882" w:rsidRPr="000326A7">
        <w:rPr>
          <w:rStyle w:val="StyleUnderline"/>
        </w:rPr>
        <w:t>individuals on their third or fourth H-1B renewals are now being denied</w:t>
      </w:r>
      <w:r w:rsidR="00802882" w:rsidRPr="00361692">
        <w:t xml:space="preserve">, </w:t>
      </w:r>
      <w:r w:rsidR="00802882" w:rsidRPr="000326A7">
        <w:rPr>
          <w:sz w:val="14"/>
          <w:szCs w:val="14"/>
        </w:rPr>
        <w:t>leaving them to face the choice of either immediately leaving the country or overstaying their authorized status.</w:t>
      </w:r>
      <w:r w:rsidRPr="000326A7">
        <w:rPr>
          <w:sz w:val="14"/>
          <w:szCs w:val="14"/>
        </w:rPr>
        <w:t xml:space="preserve"> </w:t>
      </w:r>
      <w:r w:rsidR="00802882" w:rsidRPr="000326A7">
        <w:rPr>
          <w:rStyle w:val="StyleUnderline"/>
        </w:rPr>
        <w:t>The administration also indicated that it intends to propose regulatory changes in the H-1B program,</w:t>
      </w:r>
      <w:r w:rsidR="00802882" w:rsidRPr="00361692">
        <w:t xml:space="preserve"> including:</w:t>
      </w:r>
      <w:r>
        <w:t xml:space="preserve"> </w:t>
      </w:r>
      <w:r w:rsidR="00802882" w:rsidRPr="000326A7">
        <w:rPr>
          <w:rStyle w:val="StyleUnderline"/>
        </w:rPr>
        <w:t>Modifying the selection process</w:t>
      </w:r>
      <w:r w:rsidR="00802882" w:rsidRPr="00361692">
        <w:t xml:space="preserve"> </w:t>
      </w:r>
      <w:r w:rsidR="00802882" w:rsidRPr="000326A7">
        <w:rPr>
          <w:sz w:val="18"/>
          <w:szCs w:val="18"/>
        </w:rPr>
        <w:t>for applications subject to the H-1B visa cap</w:t>
      </w:r>
      <w:r w:rsidR="00802882" w:rsidRPr="000326A7">
        <w:rPr>
          <w:rStyle w:val="StyleUnderline"/>
        </w:rPr>
        <w:t xml:space="preserve"> to choose the most skilled and/or highest-paid individuals</w:t>
      </w:r>
      <w:r w:rsidR="00802882" w:rsidRPr="00361692">
        <w:t>.</w:t>
      </w:r>
      <w:r>
        <w:t xml:space="preserve"> </w:t>
      </w:r>
      <w:r w:rsidR="00802882" w:rsidRPr="00361692">
        <w:t>R</w:t>
      </w:r>
      <w:r w:rsidR="00802882" w:rsidRPr="000326A7">
        <w:rPr>
          <w:rStyle w:val="StyleUnderline"/>
        </w:rPr>
        <w:t>edefining “specialty occupation” to restrict the number of people who qualify.</w:t>
      </w:r>
      <w:r w:rsidRPr="000326A7">
        <w:rPr>
          <w:rStyle w:val="StyleUnderline"/>
        </w:rPr>
        <w:t xml:space="preserve"> </w:t>
      </w:r>
      <w:r w:rsidR="00802882" w:rsidRPr="000326A7">
        <w:rPr>
          <w:rStyle w:val="StyleUnderline"/>
        </w:rPr>
        <w:t xml:space="preserve">Redefining “employment” and “employer-employee relationship,” again </w:t>
      </w:r>
      <w:r w:rsidR="00802882" w:rsidRPr="000326A7">
        <w:rPr>
          <w:rStyle w:val="Emphasis"/>
        </w:rPr>
        <w:t>to limit the number of people who qualify.</w:t>
      </w:r>
      <w:r w:rsidRPr="000326A7">
        <w:rPr>
          <w:rStyle w:val="Emphasis"/>
        </w:rPr>
        <w:t xml:space="preserve"> </w:t>
      </w:r>
      <w:r w:rsidR="00802882" w:rsidRPr="000326A7">
        <w:rPr>
          <w:sz w:val="12"/>
          <w:szCs w:val="12"/>
        </w:rPr>
        <w:t>Adding additional requirements to ensure employers pay appropriate wages to H-1B visa holders.</w:t>
      </w:r>
      <w:r w:rsidRPr="000326A7">
        <w:rPr>
          <w:sz w:val="12"/>
          <w:szCs w:val="12"/>
        </w:rPr>
        <w:t xml:space="preserve"> </w:t>
      </w:r>
      <w:r w:rsidR="00802882" w:rsidRPr="000326A7">
        <w:rPr>
          <w:sz w:val="12"/>
          <w:szCs w:val="12"/>
        </w:rPr>
        <w:t>Establishing an electronic registration program for employers filing for H-1B visas that are subject to the “H-1B cap.”</w:t>
      </w:r>
      <w:r>
        <w:t xml:space="preserve"> </w:t>
      </w:r>
      <w:r w:rsidR="00802882" w:rsidRPr="00361692">
        <w:t xml:space="preserve">The administration has also indicated it intends in June to </w:t>
      </w:r>
      <w:r w:rsidR="00802882" w:rsidRPr="000326A7">
        <w:rPr>
          <w:rStyle w:val="StyleUnderline"/>
        </w:rPr>
        <w:t xml:space="preserve">end an Obama-era policy allowing spouses of some H-1B visa holders to apply for work authorization. </w:t>
      </w:r>
      <w:r w:rsidR="00802882" w:rsidRPr="00361692">
        <w:t xml:space="preserve">Under the policy, from May 2015 through June 2017 more than </w:t>
      </w:r>
      <w:r w:rsidR="00802882" w:rsidRPr="000326A7">
        <w:rPr>
          <w:rStyle w:val="StyleUnderline"/>
        </w:rPr>
        <w:t>71,000 spouses</w:t>
      </w:r>
      <w:r w:rsidR="00802882" w:rsidRPr="00361692">
        <w:t xml:space="preserve"> (</w:t>
      </w:r>
      <w:r w:rsidR="00802882" w:rsidRPr="000326A7">
        <w:rPr>
          <w:rStyle w:val="Emphasis"/>
        </w:rPr>
        <w:t>H-4 visa holders</w:t>
      </w:r>
      <w:r w:rsidR="00802882" w:rsidRPr="00361692">
        <w:t xml:space="preserve">) </w:t>
      </w:r>
      <w:r w:rsidR="00802882" w:rsidRPr="000326A7">
        <w:rPr>
          <w:rStyle w:val="StyleUnderline"/>
        </w:rPr>
        <w:t>were granted work authorization</w:t>
      </w:r>
      <w:r w:rsidR="00802882" w:rsidRPr="00361692">
        <w:t xml:space="preserve">. </w:t>
      </w:r>
      <w:r w:rsidR="00802882" w:rsidRPr="000326A7">
        <w:rPr>
          <w:sz w:val="14"/>
          <w:szCs w:val="14"/>
        </w:rPr>
        <w:t>Of these, 94 percent were female and 93 percent were Indian nationals. If the policy is rescinded, many H-4 visa holders—who may spend decades in the United States while waiting for their spouses’ backlogged employment-based green cards—will not be able to lawfully work.</w:t>
      </w:r>
      <w:r w:rsidRPr="000326A7">
        <w:rPr>
          <w:sz w:val="14"/>
          <w:szCs w:val="14"/>
        </w:rPr>
        <w:t xml:space="preserve"> </w:t>
      </w:r>
    </w:p>
    <w:p w14:paraId="4B45CEDF" w14:textId="77777777" w:rsidR="000326A7" w:rsidRPr="000326A7" w:rsidRDefault="000326A7" w:rsidP="000326A7">
      <w:pPr>
        <w:pStyle w:val="Heading4"/>
      </w:pPr>
      <w:r w:rsidRPr="000326A7">
        <w:t xml:space="preserve">Tougher Application policies are immigrant deterrents </w:t>
      </w:r>
    </w:p>
    <w:p w14:paraId="501E0E7D" w14:textId="77777777" w:rsidR="000326A7" w:rsidRPr="00820300" w:rsidRDefault="000326A7" w:rsidP="000326A7">
      <w:r w:rsidRPr="00637E18">
        <w:t>by</w:t>
      </w:r>
      <w:r>
        <w:t xml:space="preserve"> </w:t>
      </w:r>
      <w:hyperlink r:id="rId107" w:history="1">
        <w:r w:rsidRPr="00637E18">
          <w:rPr>
            <w:rStyle w:val="Hyperlink"/>
          </w:rPr>
          <w:t xml:space="preserve">Sara Ashley </w:t>
        </w:r>
        <w:r w:rsidRPr="00637E18">
          <w:rPr>
            <w:rStyle w:val="Hyperlink"/>
            <w:b/>
          </w:rPr>
          <w:t>O'Brien</w:t>
        </w:r>
      </w:hyperlink>
      <w:r w:rsidRPr="00637E18">
        <w:t xml:space="preserve"> October 25, </w:t>
      </w:r>
      <w:r w:rsidRPr="00637E18">
        <w:rPr>
          <w:b/>
        </w:rPr>
        <w:t>2017</w:t>
      </w:r>
      <w:r w:rsidRPr="00637E18">
        <w:t>: 6:04 PM ET Sara O’Brien</w:t>
      </w:r>
      <w:r>
        <w:t xml:space="preserve"> </w:t>
      </w:r>
      <w:r w:rsidRPr="00637E18">
        <w:t>Writer for CNN Tech</w:t>
      </w:r>
      <w:r>
        <w:t xml:space="preserve"> </w:t>
      </w:r>
      <w:r w:rsidRPr="00637E18">
        <w:t>Sara is a writer covering tech culture and startups for CNN Tech. She frequently writes about topics including online harassment, H-1B visas, and technology's role in alleviating or exacerbating social issues.</w:t>
      </w:r>
      <w:r>
        <w:t xml:space="preserve"> </w:t>
      </w:r>
      <w:r w:rsidRPr="00637E18">
        <w:t xml:space="preserve">Prior to joining CNN, </w:t>
      </w:r>
      <w:proofErr w:type="spellStart"/>
      <w:r w:rsidRPr="00637E18">
        <w:t>Sara''s</w:t>
      </w:r>
      <w:proofErr w:type="spellEnd"/>
      <w:r w:rsidRPr="00637E18">
        <w:t xml:space="preserve"> work has been published by outlets including the New York Post, The Atlantic, the Date Report, and the New York Times. She is a 2014 graduate of Columbia Journalism School</w:t>
      </w:r>
      <w:r>
        <w:t xml:space="preserve"> </w:t>
      </w:r>
      <w:r w:rsidRPr="00637E18">
        <w:t>The U.S. government is toughening up the process for renewing a popular foreign work visa. https://money.cnn.com/2017/10/25/technology/business/h1b-visa-renewal-uscis/index.html</w:t>
      </w:r>
    </w:p>
    <w:p w14:paraId="2C1EA435" w14:textId="77777777" w:rsidR="000326A7" w:rsidRPr="00820300" w:rsidRDefault="000326A7" w:rsidP="000326A7">
      <w:r w:rsidRPr="00637E18">
        <w:rPr>
          <w:u w:val="single"/>
        </w:rPr>
        <w:t xml:space="preserve">This week, U.S. Citizenship and Immigration Services </w:t>
      </w:r>
      <w:hyperlink r:id="rId108" w:tgtFrame="_blank" w:history="1">
        <w:r w:rsidRPr="00637E18">
          <w:rPr>
            <w:rStyle w:val="Hyperlink"/>
            <w:u w:val="single"/>
          </w:rPr>
          <w:t>advised its officers</w:t>
        </w:r>
      </w:hyperlink>
      <w:r w:rsidRPr="00637E18">
        <w:rPr>
          <w:u w:val="single"/>
        </w:rPr>
        <w:t xml:space="preserve"> to "apply the same level of scrutiny" to extension requests for the H-1B visa, among other sought after visas. In other words, officers are instructed to review requests for renewal as thoroughly as they would initial visa applications. The H-1B is a </w:t>
      </w:r>
      <w:hyperlink r:id="rId109" w:history="1">
        <w:r w:rsidRPr="00637E18">
          <w:rPr>
            <w:rStyle w:val="Hyperlink"/>
            <w:u w:val="single"/>
          </w:rPr>
          <w:t>common visa pathway</w:t>
        </w:r>
      </w:hyperlink>
      <w:r w:rsidRPr="00637E18">
        <w:rPr>
          <w:u w:val="single"/>
        </w:rPr>
        <w:t xml:space="preserve"> for high-skilled foreigners to work at companies in the U.S. It's valid for three years, and can be renewed for another three years</w:t>
      </w:r>
      <w:r w:rsidRPr="00820300">
        <w:t>. It's a program that's particularly near and dear to the tech community, with many talented engineers vying for one of the program's 85,000 visas each year.</w:t>
      </w:r>
      <w:r>
        <w:t xml:space="preserve"> </w:t>
      </w:r>
      <w:r w:rsidRPr="00820300">
        <w:t>The directive rescinds the previous guidance, which gave "deference" to previously approved visas "as long as the key elements were unchanged and there was no evidence of a material error or fraud related to the prior determination."</w:t>
      </w:r>
      <w:r>
        <w:t xml:space="preserve"> </w:t>
      </w:r>
      <w:r w:rsidRPr="00820300">
        <w:t xml:space="preserve">"This updated guidance provides clear direction to help advance policies that protect the interests of U.S. workers," said new USCIS Director L. Francis </w:t>
      </w:r>
      <w:proofErr w:type="spellStart"/>
      <w:r w:rsidRPr="00820300">
        <w:t>Cissna</w:t>
      </w:r>
      <w:proofErr w:type="spellEnd"/>
      <w:r w:rsidRPr="00820300">
        <w:t xml:space="preserve">, who was sworn in this month. President Donald Trump announced his intent to nominate </w:t>
      </w:r>
      <w:proofErr w:type="spellStart"/>
      <w:r w:rsidRPr="00820300">
        <w:t>Cissna</w:t>
      </w:r>
      <w:proofErr w:type="spellEnd"/>
      <w:r w:rsidRPr="00820300">
        <w:t xml:space="preserve"> last spring.</w:t>
      </w:r>
      <w:r>
        <w:t xml:space="preserve"> </w:t>
      </w:r>
      <w:hyperlink r:id="rId110" w:history="1">
        <w:r w:rsidRPr="00820300">
          <w:rPr>
            <w:rStyle w:val="Hyperlink"/>
          </w:rPr>
          <w:t>Related: Alphabet's Eric Schmidt says H-1B visa cap is 'stupid'</w:t>
        </w:r>
      </w:hyperlink>
      <w:r>
        <w:t xml:space="preserve"> </w:t>
      </w:r>
      <w:r w:rsidRPr="00820300">
        <w:t>In April, Trump</w:t>
      </w:r>
      <w:r>
        <w:t xml:space="preserve"> </w:t>
      </w:r>
      <w:hyperlink r:id="rId111" w:history="1">
        <w:r w:rsidRPr="00820300">
          <w:rPr>
            <w:rStyle w:val="Hyperlink"/>
          </w:rPr>
          <w:t>directed federal agencies</w:t>
        </w:r>
        <w:r>
          <w:rPr>
            <w:rStyle w:val="Hyperlink"/>
          </w:rPr>
          <w:t xml:space="preserve"> </w:t>
        </w:r>
      </w:hyperlink>
      <w:r w:rsidRPr="00820300">
        <w:t xml:space="preserve">to implement a "Buy American, Hire American" strategy, which included proposing new rules and guidance for preventing fraud and abuse of work visas. </w:t>
      </w:r>
      <w:r w:rsidRPr="00637E18">
        <w:rPr>
          <w:u w:val="single"/>
        </w:rPr>
        <w:t xml:space="preserve">The H-1B program, in particular, is one that President Trump </w:t>
      </w:r>
      <w:hyperlink r:id="rId112" w:history="1">
        <w:r w:rsidRPr="00637E18">
          <w:rPr>
            <w:rStyle w:val="Hyperlink"/>
            <w:u w:val="single"/>
          </w:rPr>
          <w:t xml:space="preserve">has eyed for </w:t>
        </w:r>
        <w:proofErr w:type="spellStart"/>
        <w:r w:rsidRPr="00637E18">
          <w:rPr>
            <w:rStyle w:val="Hyperlink"/>
            <w:u w:val="single"/>
          </w:rPr>
          <w:t>reform,</w:t>
        </w:r>
      </w:hyperlink>
      <w:r w:rsidRPr="00637E18">
        <w:rPr>
          <w:u w:val="single"/>
        </w:rPr>
        <w:t>criticizing</w:t>
      </w:r>
      <w:proofErr w:type="spellEnd"/>
      <w:r w:rsidRPr="00637E18">
        <w:rPr>
          <w:u w:val="single"/>
        </w:rPr>
        <w:t xml:space="preserve"> abusers of the program who use the visa to replace American workers.</w:t>
      </w:r>
      <w:r>
        <w:t xml:space="preserve"> </w:t>
      </w:r>
      <w:r w:rsidRPr="00820300">
        <w:t>Other visas impacted by the new guidance include L-1, for intracompany transfers, TN for Canadian and Mexican citizens, and O-1, for those with "extraordinary abilities."</w:t>
      </w:r>
      <w:r>
        <w:t xml:space="preserve"> </w:t>
      </w:r>
      <w:r w:rsidRPr="00820300">
        <w:t>Some say the new policy will be unnecessarily burdensome and is aimed at limiting foreign workers.</w:t>
      </w:r>
      <w:r>
        <w:t xml:space="preserve"> </w:t>
      </w:r>
      <w:r w:rsidRPr="00820300">
        <w:t>Betsy Lawrence, the director of government relations for the American Immigration Lawyers Association, told CNN Tech that the previous guidance made it efficient to review cases. Even then, USCIS had the authority to question prior decisions and request additional information in reviewing extensions.</w:t>
      </w:r>
      <w:r>
        <w:t xml:space="preserve"> </w:t>
      </w:r>
      <w:hyperlink r:id="rId113" w:history="1">
        <w:r w:rsidRPr="00820300">
          <w:rPr>
            <w:rStyle w:val="Hyperlink"/>
          </w:rPr>
          <w:t>Related: Tech's beloved H-1B visa is flawed -- here's why</w:t>
        </w:r>
      </w:hyperlink>
      <w:r>
        <w:t xml:space="preserve"> </w:t>
      </w:r>
      <w:r w:rsidRPr="00820300">
        <w:t>"[With the update], we are going to much greater scrutiny of these cases, and thus delays, even when the underlying facts have not changed," Lawrence told CNNMoney.</w:t>
      </w:r>
      <w:r>
        <w:t xml:space="preserve"> </w:t>
      </w:r>
      <w:r w:rsidRPr="00820300">
        <w:t>Immigration attorney Chris Wright of The Wright Law Firm told CNNMoney that it fits a broader pattern: "It seems clear that USCIS have been instructed to push back wherever they can..." he said, noting that "the prevailing attitude seems to be, 'How might we be able to deny this petition?'"</w:t>
      </w:r>
    </w:p>
    <w:p w14:paraId="14E5B462" w14:textId="77777777" w:rsidR="000326A7" w:rsidRPr="000326A7" w:rsidRDefault="000326A7" w:rsidP="00361692">
      <w:pPr>
        <w:rPr>
          <w:sz w:val="14"/>
          <w:szCs w:val="14"/>
        </w:rPr>
      </w:pPr>
    </w:p>
    <w:p w14:paraId="757D4FEB" w14:textId="77777777" w:rsidR="00C815A6" w:rsidRDefault="00C815A6" w:rsidP="00C815A6">
      <w:pPr>
        <w:pStyle w:val="Heading3"/>
      </w:pPr>
      <w:r>
        <w:t xml:space="preserve">1nc – Application </w:t>
      </w:r>
      <w:r w:rsidRPr="00C815A6">
        <w:t>Bureaucracy</w:t>
      </w:r>
    </w:p>
    <w:p w14:paraId="41718B8B" w14:textId="560B6C38" w:rsidR="00C815A6" w:rsidRPr="00C815A6" w:rsidRDefault="00C815A6" w:rsidP="00C815A6">
      <w:pPr>
        <w:pStyle w:val="Heading4"/>
      </w:pPr>
      <w:r w:rsidRPr="00C815A6">
        <w:t xml:space="preserve">Interagency issues leads to H1-B rejection </w:t>
      </w:r>
    </w:p>
    <w:p w14:paraId="3C033474" w14:textId="77777777" w:rsidR="00C815A6" w:rsidRPr="00FB048B" w:rsidRDefault="00C815A6" w:rsidP="00C815A6">
      <w:pPr>
        <w:rPr>
          <w:rFonts w:ascii="Times New Roman" w:eastAsia="Times New Roman" w:hAnsi="Times New Roman" w:cs="Times New Roman"/>
          <w:sz w:val="20"/>
          <w:szCs w:val="20"/>
        </w:rPr>
      </w:pPr>
      <w:r w:rsidRPr="00FB048B">
        <w:rPr>
          <w:b/>
          <w:sz w:val="26"/>
          <w:szCs w:val="26"/>
        </w:rPr>
        <w:t xml:space="preserve"> </w:t>
      </w:r>
      <w:proofErr w:type="spellStart"/>
      <w:r w:rsidRPr="00FB048B">
        <w:rPr>
          <w:b/>
          <w:sz w:val="26"/>
          <w:szCs w:val="26"/>
        </w:rPr>
        <w:t>Kably</w:t>
      </w:r>
      <w:proofErr w:type="spellEnd"/>
      <w:r w:rsidRPr="00FB048B">
        <w:rPr>
          <w:b/>
          <w:sz w:val="26"/>
          <w:szCs w:val="26"/>
        </w:rPr>
        <w:t xml:space="preserve"> 18</w:t>
      </w:r>
      <w:r>
        <w:t xml:space="preserve"> </w:t>
      </w:r>
      <w:proofErr w:type="gramStart"/>
      <w:r w:rsidRPr="00FB048B">
        <w:t xml:space="preserve">{ </w:t>
      </w:r>
      <w:proofErr w:type="spellStart"/>
      <w:r w:rsidRPr="00FB048B">
        <w:t>Lubna</w:t>
      </w:r>
      <w:proofErr w:type="spellEnd"/>
      <w:proofErr w:type="gramEnd"/>
      <w:r w:rsidRPr="00FB048B">
        <w:t xml:space="preserve"> </w:t>
      </w:r>
      <w:proofErr w:type="spellStart"/>
      <w:r w:rsidRPr="00FB048B">
        <w:t>Kably</w:t>
      </w:r>
      <w:proofErr w:type="spellEnd"/>
      <w:r w:rsidRPr="00FB048B">
        <w:t xml:space="preserve"> is a team member of The Times Insight Group, and is a correspondent for the Economic Times. 7-16-2018, "Trump admin arms immigration officials to outright reject H-1B applications," Economic Times,https://economictimes.indiatimes.com/nri/visa-and-immigration/trump-admin-arms-immigration-officials-to-outright-reject-h-1b-applications/articleshow/65003979.cms}</w:t>
      </w:r>
    </w:p>
    <w:p w14:paraId="620021A0" w14:textId="77777777" w:rsidR="00C815A6" w:rsidRPr="00C815A6" w:rsidRDefault="00C815A6" w:rsidP="00C815A6">
      <w:pPr>
        <w:rPr>
          <w:rFonts w:ascii="Arial" w:eastAsia="Times New Roman" w:hAnsi="Arial" w:cs="Arial"/>
          <w:color w:val="000000"/>
          <w:sz w:val="12"/>
          <w:szCs w:val="12"/>
        </w:rPr>
      </w:pPr>
      <w:r w:rsidRPr="00C815A6">
        <w:rPr>
          <w:rStyle w:val="StyleUnderline"/>
        </w:rPr>
        <w:t xml:space="preserve">The Trump administration has empowered officials to outright </w:t>
      </w:r>
      <w:r w:rsidRPr="00C815A6">
        <w:rPr>
          <w:rStyle w:val="Emphasis"/>
        </w:rPr>
        <w:t xml:space="preserve">reject visa applications </w:t>
      </w:r>
      <w:r w:rsidRPr="00C815A6">
        <w:rPr>
          <w:rStyle w:val="StyleUnderline"/>
        </w:rPr>
        <w:t>under certain circumstances</w:t>
      </w:r>
      <w:r w:rsidRPr="00FB048B">
        <w:t>. This step can be taken if the required ‘</w:t>
      </w:r>
      <w:r w:rsidRPr="00C815A6">
        <w:rPr>
          <w:rStyle w:val="StyleUnderline"/>
        </w:rPr>
        <w:t>initial evidence’ wasn’t submitted</w:t>
      </w:r>
      <w:r w:rsidRPr="00FB048B">
        <w:t xml:space="preserve"> or it failed to establish eligibility for the visa sought. The </w:t>
      </w:r>
      <w:r w:rsidRPr="00C815A6">
        <w:rPr>
          <w:rStyle w:val="StyleUnderline"/>
        </w:rPr>
        <w:t>revised policy will apply to all applications and requests received by the authorities from September 11 onwards</w:t>
      </w:r>
      <w:r w:rsidRPr="00FB048B">
        <w:t>.</w:t>
      </w:r>
      <w:r>
        <w:t xml:space="preserve"> </w:t>
      </w:r>
      <w:r w:rsidRPr="00FB048B">
        <w:t xml:space="preserve">In other words, </w:t>
      </w:r>
      <w:r w:rsidRPr="00C815A6">
        <w:rPr>
          <w:rStyle w:val="StyleUnderline"/>
        </w:rPr>
        <w:t>the visa applicants, that include companies sponsoring H-1B employees, are less likely to get a second chance to submit more documentary evidence</w:t>
      </w:r>
      <w:r w:rsidRPr="00FB048B">
        <w:t xml:space="preserve"> or </w:t>
      </w:r>
      <w:r w:rsidRPr="00C815A6">
        <w:rPr>
          <w:rStyle w:val="StyleUnderline"/>
        </w:rPr>
        <w:t>provide explanations that would substantiate eligibility for the visa.</w:t>
      </w:r>
      <w:r w:rsidRPr="00FB048B">
        <w:t xml:space="preserve"> In some cases, </w:t>
      </w:r>
      <w:r w:rsidRPr="00C815A6">
        <w:rPr>
          <w:rStyle w:val="StyleUnderline"/>
        </w:rPr>
        <w:t>outright denial of the application, say for the extension of an H-1B visa, could even place the employee at the risk of deportation.</w:t>
      </w:r>
      <w:r>
        <w:t xml:space="preserve"> </w:t>
      </w:r>
      <w:r w:rsidRPr="00C815A6">
        <w:rPr>
          <w:sz w:val="12"/>
          <w:szCs w:val="12"/>
        </w:rPr>
        <w:t xml:space="preserve">United States Citizenship and Immigration Services (USCIS) has issued this revised policy on July 13. “It has rescinded an earlier policy that restricted the official’s ability to deny a case without first giving the applicant an opportunity to provide more evidence to prove the case. While the revised policy instructs officials to deny the application, without a Request for Evidence (RFE), only if the case lacks sufficient ‘initial evidence’, it is not yet clear how this term will be </w:t>
      </w:r>
      <w:proofErr w:type="spellStart"/>
      <w:r w:rsidRPr="00C815A6">
        <w:rPr>
          <w:sz w:val="12"/>
          <w:szCs w:val="12"/>
        </w:rPr>
        <w:t>interprete</w:t>
      </w:r>
      <w:proofErr w:type="spellEnd"/>
      <w:r w:rsidRPr="00C815A6">
        <w:rPr>
          <w:sz w:val="12"/>
          <w:szCs w:val="12"/>
        </w:rPr>
        <w:t xml:space="preserve"> d,” states Fragomen, a global firm </w:t>
      </w:r>
      <w:proofErr w:type="spellStart"/>
      <w:r w:rsidRPr="00C815A6">
        <w:rPr>
          <w:sz w:val="12"/>
          <w:szCs w:val="12"/>
        </w:rPr>
        <w:t>specialising</w:t>
      </w:r>
      <w:proofErr w:type="spellEnd"/>
      <w:r w:rsidRPr="00C815A6">
        <w:rPr>
          <w:sz w:val="12"/>
          <w:szCs w:val="12"/>
        </w:rPr>
        <w:t xml:space="preserve"> in immigration laws.</w:t>
      </w:r>
      <w:r>
        <w:t xml:space="preserve"> </w:t>
      </w:r>
      <w:r w:rsidRPr="00FB048B">
        <w:t xml:space="preserve">Under the earlier policy, US officials processing visa applications were required to issue RFEs in all cases, unless </w:t>
      </w:r>
      <w:r w:rsidRPr="00C815A6">
        <w:rPr>
          <w:rStyle w:val="StyleUnderline"/>
        </w:rPr>
        <w:t>there was no possibility that the additional document or information could rectify the issue</w:t>
      </w:r>
      <w:r w:rsidRPr="00FB048B">
        <w:t xml:space="preserve">. In its official statement, USCIS attributes the revision as a measure to curb frivolous filings. </w:t>
      </w:r>
      <w:r w:rsidRPr="00C815A6">
        <w:rPr>
          <w:rStyle w:val="StyleUnderline"/>
        </w:rPr>
        <w:t xml:space="preserve">Immigration experts believe that the revised policy gives subjective powers to officials and could make the </w:t>
      </w:r>
      <w:r>
        <w:rPr>
          <w:rStyle w:val="StyleUnderline"/>
        </w:rPr>
        <w:t>i</w:t>
      </w:r>
      <w:r w:rsidRPr="00C815A6">
        <w:rPr>
          <w:rStyle w:val="StyleUnderline"/>
        </w:rPr>
        <w:t>mmigration process more cumbersome.</w:t>
      </w:r>
      <w:r>
        <w:t xml:space="preserve"> </w:t>
      </w:r>
      <w:r w:rsidRPr="00FB048B">
        <w:t xml:space="preserve">Rajiv S Khanna, managing attorney at Immigration.com, explains the nitty-gritty, “The evidence that is submitted falls into two categories, ‘required’ and ‘recommended’. </w:t>
      </w:r>
      <w:r w:rsidRPr="00C815A6">
        <w:rPr>
          <w:rStyle w:val="StyleUnderline"/>
        </w:rPr>
        <w:t>Even earlier, failure to submit the required evidence could result in a denial.</w:t>
      </w:r>
      <w:r w:rsidRPr="00FB048B">
        <w:t xml:space="preserve"> However, </w:t>
      </w:r>
      <w:r w:rsidRPr="00C815A6">
        <w:rPr>
          <w:rStyle w:val="StyleUnderline"/>
        </w:rPr>
        <w:t>the discretion now given to officials to dismiss cases for lack of recommended evidence will create problems</w:t>
      </w:r>
      <w:r w:rsidRPr="00FB048B">
        <w:t xml:space="preserve">. </w:t>
      </w:r>
      <w:r w:rsidRPr="00C815A6">
        <w:rPr>
          <w:sz w:val="12"/>
          <w:szCs w:val="12"/>
        </w:rPr>
        <w:t xml:space="preserve">The earlier procedure of issuing an RFE to supplement the recommended evidence was a more practical and benevolent measure.” “Casual dismissals that are likely to ensue under the revised policy will just push the cases into the appellate process,” he adds. For instance, many RFEs dealt with whether or not the occupation was </w:t>
      </w:r>
      <w:proofErr w:type="spellStart"/>
      <w:r w:rsidRPr="00C815A6">
        <w:rPr>
          <w:sz w:val="12"/>
          <w:szCs w:val="12"/>
        </w:rPr>
        <w:t>specialised</w:t>
      </w:r>
      <w:proofErr w:type="spellEnd"/>
      <w:r w:rsidRPr="00C815A6">
        <w:rPr>
          <w:sz w:val="12"/>
          <w:szCs w:val="12"/>
        </w:rPr>
        <w:t xml:space="preserve">. </w:t>
      </w:r>
      <w:r w:rsidRPr="00C815A6">
        <w:rPr>
          <w:rStyle w:val="StyleUnderline"/>
        </w:rPr>
        <w:t xml:space="preserve">On the RFE receipt, </w:t>
      </w:r>
      <w:r w:rsidRPr="00FB048B">
        <w:t xml:space="preserve">the </w:t>
      </w:r>
      <w:r w:rsidRPr="00C815A6">
        <w:rPr>
          <w:rStyle w:val="StyleUnderline"/>
        </w:rPr>
        <w:t>sponsoring company could provide additional evidence</w:t>
      </w:r>
      <w:r w:rsidRPr="00FB048B">
        <w:t xml:space="preserve"> </w:t>
      </w:r>
      <w:r w:rsidRPr="00C815A6">
        <w:rPr>
          <w:sz w:val="10"/>
          <w:szCs w:val="10"/>
        </w:rPr>
        <w:t>such as an expert’s opinion</w:t>
      </w:r>
      <w:r w:rsidRPr="00FB048B">
        <w:t xml:space="preserve">, </w:t>
      </w:r>
      <w:r w:rsidRPr="00C815A6">
        <w:rPr>
          <w:rStyle w:val="StyleUnderline"/>
        </w:rPr>
        <w:t xml:space="preserve">on why a particular occupation or job profile was </w:t>
      </w:r>
      <w:proofErr w:type="spellStart"/>
      <w:r w:rsidRPr="00C815A6">
        <w:rPr>
          <w:rStyle w:val="StyleUnderline"/>
        </w:rPr>
        <w:t>specialised</w:t>
      </w:r>
      <w:proofErr w:type="spellEnd"/>
      <w:r w:rsidRPr="00C815A6">
        <w:rPr>
          <w:rStyle w:val="StyleUnderline"/>
        </w:rPr>
        <w:t>, which should qualify the employee for an H-1B visa</w:t>
      </w:r>
      <w:r w:rsidRPr="00FB048B">
        <w:t>.</w:t>
      </w:r>
      <w:r>
        <w:t xml:space="preserve"> </w:t>
      </w:r>
      <w:r w:rsidRPr="00C815A6">
        <w:rPr>
          <w:sz w:val="12"/>
          <w:szCs w:val="12"/>
        </w:rPr>
        <w:t xml:space="preserve">The going is likely to become tougher for visa applications where the employee is proposed to work at third-party client sites, as in such cases a host of evidence needs to be submitted such as client contracts and itineraries of employees, to substantiate that the H-1B visa holder’s assignment will be specific, non-speculative and that it requires </w:t>
      </w:r>
      <w:proofErr w:type="spellStart"/>
      <w:r w:rsidRPr="00C815A6">
        <w:rPr>
          <w:sz w:val="12"/>
          <w:szCs w:val="12"/>
        </w:rPr>
        <w:t>specialisation</w:t>
      </w:r>
      <w:proofErr w:type="spellEnd"/>
      <w:r w:rsidRPr="00C815A6">
        <w:rPr>
          <w:sz w:val="12"/>
          <w:szCs w:val="12"/>
        </w:rPr>
        <w:t>.</w:t>
      </w:r>
      <w:r>
        <w:t xml:space="preserve"> </w:t>
      </w:r>
      <w:r w:rsidRPr="00FB048B">
        <w:t>“</w:t>
      </w:r>
      <w:r w:rsidRPr="00C815A6">
        <w:rPr>
          <w:rStyle w:val="StyleUnderline"/>
        </w:rPr>
        <w:t xml:space="preserve">The government’s failure to provide internal training can result in numerous denials, which are nothing less than clear </w:t>
      </w:r>
      <w:r w:rsidRPr="00C815A6">
        <w:rPr>
          <w:rStyle w:val="Emphasis"/>
        </w:rPr>
        <w:t xml:space="preserve">‘abuses of discretion’ </w:t>
      </w:r>
      <w:r w:rsidRPr="00FB048B">
        <w:t xml:space="preserve">or application of a standard that is ‘clearly erroneous’. </w:t>
      </w:r>
      <w:r w:rsidRPr="00C815A6">
        <w:rPr>
          <w:sz w:val="12"/>
          <w:szCs w:val="12"/>
        </w:rPr>
        <w:t xml:space="preserve">Based on these grounds, the visa applicant can file an appeal with the ‘Administrative Appeals Office’ or seek a judicial remedy to reopen the case,” says David </w:t>
      </w:r>
      <w:proofErr w:type="spellStart"/>
      <w:r w:rsidRPr="00C815A6">
        <w:rPr>
          <w:sz w:val="12"/>
          <w:szCs w:val="12"/>
        </w:rPr>
        <w:t>Nachman</w:t>
      </w:r>
      <w:proofErr w:type="spellEnd"/>
      <w:r w:rsidRPr="00C815A6">
        <w:rPr>
          <w:sz w:val="12"/>
          <w:szCs w:val="12"/>
        </w:rPr>
        <w:t xml:space="preserve">, managing attorney at NPZ Law Group. </w:t>
      </w:r>
    </w:p>
    <w:p w14:paraId="3A16EF03" w14:textId="478B2943" w:rsidR="00C815A6" w:rsidRDefault="008B3483" w:rsidP="008B3483">
      <w:pPr>
        <w:pStyle w:val="Heading3"/>
      </w:pPr>
      <w:r>
        <w:t>1nc – Deterrence</w:t>
      </w:r>
    </w:p>
    <w:p w14:paraId="5CFCAD4E" w14:textId="40BAB7CC" w:rsidR="008B3483" w:rsidRPr="008B3483" w:rsidRDefault="008B3483" w:rsidP="008B3483">
      <w:pPr>
        <w:pStyle w:val="Heading4"/>
      </w:pPr>
      <w:r w:rsidRPr="008B3483">
        <w:t xml:space="preserve">H-1B restrictions-- international students affected </w:t>
      </w:r>
    </w:p>
    <w:p w14:paraId="64917C59" w14:textId="77777777" w:rsidR="008B3483" w:rsidRPr="00990775" w:rsidRDefault="008B3483" w:rsidP="008B3483">
      <w:r w:rsidRPr="00990775">
        <w:t xml:space="preserve">Stuart </w:t>
      </w:r>
      <w:r w:rsidRPr="00990775">
        <w:rPr>
          <w:b/>
        </w:rPr>
        <w:t>Anderson 18</w:t>
      </w:r>
      <w:r w:rsidRPr="00990775">
        <w:t xml:space="preserve">, Mar 2, 2018, 12:07am 43,310 views I am the executive director of the National Foundation for American Policy, a non-partisan public policy research organization focusing on trade, immigration and related issues based in Arlington, Virginia. From August 2001 to January 2003, I served as Executive Associate Commissioner for Policy and Planning and Counselor to the Commissioner at the Immigration and Naturalization Service. Before that I spent four and a half years on Capitol Hill on the Senate Immigration Subcommittee, first for Senator Spencer Abraham and then as Staff Director of the subcommittee for Senator Sam Brownback. I have published articles in the Wall Street Journal, New York Times, and other publications. I am the author of a non-fiction book called Immigration. #Economy Guess Who's Not Coming To America? International </w:t>
      </w:r>
      <w:proofErr w:type="gramStart"/>
      <w:r w:rsidRPr="00990775">
        <w:t>Students  https://www.forbes.com/sites/stuartanderson/2018/03/02/guess-whos-not-coming-to-america-international-students/#629f05593c3e</w:t>
      </w:r>
      <w:proofErr w:type="gramEnd"/>
    </w:p>
    <w:p w14:paraId="3C5C5B91" w14:textId="77777777" w:rsidR="008B3483" w:rsidRDefault="008B3483" w:rsidP="008B3483">
      <w:r w:rsidRPr="00990775">
        <w:rPr>
          <w:u w:val="single"/>
        </w:rPr>
        <w:t xml:space="preserve">Lower enrollment of international students on U.S. university campuses </w:t>
      </w:r>
      <w:r w:rsidRPr="00990775">
        <w:t>means fewer course offerings for U.S. students and could mean bigger problems for U.S. universities and employers if the trend continues. (Shutterstock)</w:t>
      </w:r>
      <w:r>
        <w:t xml:space="preserve"> </w:t>
      </w:r>
      <w:r w:rsidRPr="00990775">
        <w:t xml:space="preserve">International students are America’s “golden goose.” They provide billions of dollars to the U.S. economy every year, subsidize the education of U.S. students and are a key source of talent that help make American tech companies the envy of the world. So why is the </w:t>
      </w:r>
      <w:r w:rsidRPr="00990775">
        <w:rPr>
          <w:u w:val="single"/>
        </w:rPr>
        <w:t>Trump administration trying to drive away international students</w:t>
      </w:r>
      <w:r w:rsidRPr="00990775">
        <w:t xml:space="preserve">? More important, is </w:t>
      </w:r>
      <w:r w:rsidRPr="00990775">
        <w:rPr>
          <w:u w:val="single"/>
        </w:rPr>
        <w:t>the administration succeeding</w:t>
      </w:r>
      <w:r w:rsidRPr="00990775">
        <w:t>? New data suggest the answer may be “yes.”</w:t>
      </w:r>
      <w:r>
        <w:t xml:space="preserve"> </w:t>
      </w:r>
      <w:r w:rsidRPr="00990775">
        <w:t>A recent National Foundation for American Policy (NFAP) study found, “</w:t>
      </w:r>
      <w:r w:rsidRPr="00990775">
        <w:rPr>
          <w:u w:val="single"/>
        </w:rPr>
        <w:t>The number of international students enrolled at U.S. universities declined by approximately 4% between 2016 and 2017, according to an analysis of U.S. Department of Homeland Security data.” The study notes, “The number of international students enrolled at the graduate level in science and engineering fell by 14,730, or 6%, between 2016 and 2017, which represented about half of the overall drop in international students</w:t>
      </w:r>
      <w:r w:rsidRPr="00990775">
        <w:t>.”</w:t>
      </w:r>
      <w:r>
        <w:t xml:space="preserve"> </w:t>
      </w:r>
      <w:r w:rsidRPr="00990775">
        <w:t>In what could be a significant development, much of the overall decline in international student enrollment is due to fewer individuals from India studying computer science and engineering at the graduate level in 2017. “</w:t>
      </w:r>
      <w:r w:rsidRPr="00990775">
        <w:rPr>
          <w:u w:val="single"/>
        </w:rPr>
        <w:t>The number of international students from India enrolled in graduate level programs in computer science and engineering declined by 21%, or 18,590 fewer graduate students, from 2016 to 2017,”</w:t>
      </w:r>
      <w:r w:rsidRPr="00990775">
        <w:t xml:space="preserve"> the NFAP analysis found.</w:t>
      </w:r>
      <w:r>
        <w:t xml:space="preserve"> </w:t>
      </w:r>
      <w:r w:rsidRPr="00990775">
        <w:t>The data on international students were part of a recent</w:t>
      </w:r>
      <w:r>
        <w:t xml:space="preserve"> </w:t>
      </w:r>
      <w:hyperlink r:id="rId114" w:tgtFrame="_blank" w:history="1">
        <w:r w:rsidRPr="00990775">
          <w:rPr>
            <w:rStyle w:val="Hyperlink"/>
          </w:rPr>
          <w:t>report</w:t>
        </w:r>
      </w:hyperlink>
      <w:r>
        <w:t xml:space="preserve"> </w:t>
      </w:r>
      <w:r w:rsidRPr="00990775">
        <w:t>by the National Science Board, which serves as the board of directors of the National Science Foundation. The source is the U.S. government’s Student and Exchange Visitor Information System (SEVIS) database.</w:t>
      </w:r>
      <w:r>
        <w:t xml:space="preserve"> </w:t>
      </w:r>
      <w:r w:rsidRPr="00990775">
        <w:t xml:space="preserve">Another more direct worry is the </w:t>
      </w:r>
      <w:r w:rsidRPr="00990775">
        <w:rPr>
          <w:u w:val="single"/>
        </w:rPr>
        <w:t xml:space="preserve">Trump administration has </w:t>
      </w:r>
      <w:hyperlink r:id="rId115" w:tgtFrame="_blank" w:history="1">
        <w:r w:rsidRPr="00990775">
          <w:rPr>
            <w:rStyle w:val="Hyperlink"/>
            <w:u w:val="single"/>
          </w:rPr>
          <w:t>published</w:t>
        </w:r>
      </w:hyperlink>
      <w:r w:rsidRPr="00990775">
        <w:rPr>
          <w:u w:val="single"/>
        </w:rPr>
        <w:t xml:space="preserve"> its intention to restrict</w:t>
      </w:r>
      <w:r w:rsidRPr="00990775">
        <w:t xml:space="preserve"> the ability of </w:t>
      </w:r>
      <w:r w:rsidRPr="00990775">
        <w:rPr>
          <w:u w:val="single"/>
        </w:rPr>
        <w:t>international students</w:t>
      </w:r>
      <w:r w:rsidRPr="00990775">
        <w:t xml:space="preserve"> to work after graduation on Optional Practical Training (OPT), which allows for 12 months of work for students. OPT in science, technology, engineering and math (STEM) fields allows for an additional 24 months of work. Educators say OPT makes a U.S. education more practical and “real world.” U.S. employers say the time on OPT improves the chances they can obtain H-1B status for an international student.</w:t>
      </w:r>
    </w:p>
    <w:p w14:paraId="3E319F78" w14:textId="77777777" w:rsidR="008B3483" w:rsidRDefault="008B3483" w:rsidP="008B3483"/>
    <w:p w14:paraId="10BF979D" w14:textId="77777777" w:rsidR="008B3483" w:rsidRPr="008B3483" w:rsidRDefault="008B3483" w:rsidP="008B3483">
      <w:pPr>
        <w:pStyle w:val="Heading4"/>
      </w:pPr>
      <w:r w:rsidRPr="008B3483">
        <w:t xml:space="preserve">New H1B restrictions- company sponsorship deterrents </w:t>
      </w:r>
    </w:p>
    <w:p w14:paraId="21280D6C" w14:textId="77777777" w:rsidR="008B3483" w:rsidRPr="00D50FB4" w:rsidRDefault="008B3483" w:rsidP="008B3483">
      <w:r w:rsidRPr="00D50FB4">
        <w:t>By</w:t>
      </w:r>
      <w:r>
        <w:t xml:space="preserve"> </w:t>
      </w:r>
      <w:hyperlink r:id="rId116" w:tooltip="Posts by Tatiana Sanchez" w:history="1">
        <w:r w:rsidRPr="00D50FB4">
          <w:rPr>
            <w:rStyle w:val="Hyperlink"/>
          </w:rPr>
          <w:t xml:space="preserve">TATIANA </w:t>
        </w:r>
        <w:r w:rsidRPr="00D50FB4">
          <w:rPr>
            <w:rStyle w:val="Hyperlink"/>
            <w:b/>
          </w:rPr>
          <w:t>SANCHEZ</w:t>
        </w:r>
      </w:hyperlink>
      <w:r>
        <w:t xml:space="preserve"> </w:t>
      </w:r>
      <w:r w:rsidRPr="00D50FB4">
        <w:rPr>
          <w:b/>
        </w:rPr>
        <w:t xml:space="preserve">18 </w:t>
      </w:r>
      <w:r w:rsidRPr="00D50FB4">
        <w:t>|</w:t>
      </w:r>
      <w:r>
        <w:t xml:space="preserve"> </w:t>
      </w:r>
      <w:hyperlink r:id="rId117" w:history="1">
        <w:r w:rsidRPr="00D50FB4">
          <w:rPr>
            <w:rStyle w:val="Hyperlink"/>
          </w:rPr>
          <w:t>tsanchez@bayareanewsgroup.com</w:t>
        </w:r>
      </w:hyperlink>
      <w:r>
        <w:t xml:space="preserve"> </w:t>
      </w:r>
      <w:r w:rsidRPr="00D50FB4">
        <w:t>| Bay Area News Group</w:t>
      </w:r>
      <w:r>
        <w:t xml:space="preserve"> </w:t>
      </w:r>
      <w:r w:rsidRPr="00D50FB4">
        <w:t>PUBLISHED:</w:t>
      </w:r>
      <w:r>
        <w:t xml:space="preserve"> </w:t>
      </w:r>
      <w:r w:rsidRPr="00D50FB4">
        <w:t>February 23, 2018 at 1:33 pm</w:t>
      </w:r>
      <w:r>
        <w:t xml:space="preserve"> </w:t>
      </w:r>
      <w:r w:rsidRPr="00D50FB4">
        <w:t>| UPDATED:</w:t>
      </w:r>
      <w:r>
        <w:t xml:space="preserve"> </w:t>
      </w:r>
      <w:r w:rsidRPr="00D50FB4">
        <w:t>May 8, 2018 at 4:17 pm</w:t>
      </w:r>
      <w:r>
        <w:t xml:space="preserve"> </w:t>
      </w:r>
      <w:r w:rsidRPr="00D50FB4">
        <w:t>Tatiana Sanchez covers race, demographics and immigration for the Bay Area News Group. She got her start in journalism in the California desert, where she covered the marginalized immigrant communities of the eastern Coachella Valley. Before heading north, Sanchez spent a year as immigration reporter at the San Diego Union-Tribune, where she covered the region's multicultural communities, social justice topics and life on the U.S. -Mexico border. A Bay Area native, she received a master's in journalism from Columbia University. In 2017, Sanchez was part of a team of East Bay Times reporters awarded the Pulitzer Prize for breaking news coverage of the Ghost Ship fire in Oakland. She's based in San Jose.</w:t>
      </w:r>
      <w:r>
        <w:t xml:space="preserve"> </w:t>
      </w:r>
      <w:r w:rsidRPr="00D50FB4">
        <w:t>Trump administration announces more H-1B restrictions https://www.mercurynews.com/2018/02/23/trump-administration-announces-more-h-1b-restrictions/</w:t>
      </w:r>
    </w:p>
    <w:p w14:paraId="1897A23B" w14:textId="77777777" w:rsidR="008B3483" w:rsidRDefault="008B3483" w:rsidP="008B3483">
      <w:r w:rsidRPr="00D50FB4">
        <w:t xml:space="preserve">In a move that particularly targets Indian tech workers and IT outsourcing companies, the </w:t>
      </w:r>
      <w:r w:rsidRPr="00D50FB4">
        <w:rPr>
          <w:u w:val="single"/>
        </w:rPr>
        <w:t>Trump Administration on Friday announced stricter requirements for companies that rely on H-1B workers. U.S. Citizenship and Immigration Services said in a new policy memo it will require “detailed documentation” about H-1B workers employed at third-party work sites to ensure employees are filling a specialty role for which they were hired</w:t>
      </w:r>
      <w:r w:rsidRPr="00D50FB4">
        <w:t>.</w:t>
      </w:r>
      <w:r>
        <w:t xml:space="preserve"> </w:t>
      </w:r>
      <w:r w:rsidRPr="00D50FB4">
        <w:t>The policy specifically targets smaller companies that are serving larger companies — or third parties — with their foreign employees.</w:t>
      </w:r>
      <w:r>
        <w:t xml:space="preserve"> </w:t>
      </w:r>
      <w:r w:rsidRPr="00D50FB4">
        <w:t>H-1B is a non-immigrant U.S. visa that allows American companies to hire graduate-level foreign workers in specialty occupations, such as IT, finance, architecture, engineering and medicine, where there may be a shortage of suitably trained domestic employees.</w:t>
      </w:r>
      <w:r>
        <w:t xml:space="preserve"> </w:t>
      </w:r>
      <w:r w:rsidRPr="00D50FB4">
        <w:t>Many tech firms say the visa is critical to ease a shortage of employees with highly technical skills, but outsourcing firms, accused by lawmakers of hiring cheaper, foreign labor, and “farming” them out to employers, have drawn particular ire.</w:t>
      </w:r>
      <w:r>
        <w:t xml:space="preserve"> </w:t>
      </w:r>
      <w:r w:rsidRPr="00D50FB4">
        <w:t>“</w:t>
      </w:r>
      <w:r w:rsidRPr="00D50FB4">
        <w:rPr>
          <w:u w:val="single"/>
        </w:rPr>
        <w:t>This policy memorandum makes clear that employers must provide contract and itineraries for employees who will work at a third-party location,” the memo said. “For such third-party, off-site arrangements, additional corroborating evidence, such as contracts and work orders, may substantiate a petitioner’s claim of actual work in a specialty occupation.”</w:t>
      </w:r>
      <w:r>
        <w:t xml:space="preserve"> </w:t>
      </w:r>
      <w:r w:rsidRPr="00D50FB4">
        <w:t xml:space="preserve">It’s the latest move by the Trump Administration to clamp down on companies accused of abusing the H-1B visa system by farming out tech employees. Government officials started issuing stricter regulations on the program about 18 months ago, according to Seattle-based immigration attorney </w:t>
      </w:r>
      <w:proofErr w:type="spellStart"/>
      <w:r w:rsidRPr="00D50FB4">
        <w:t>Tahmina</w:t>
      </w:r>
      <w:proofErr w:type="spellEnd"/>
      <w:r w:rsidRPr="00D50FB4">
        <w:t xml:space="preserve"> Watson.</w:t>
      </w:r>
      <w:r>
        <w:t xml:space="preserve"> </w:t>
      </w:r>
      <w:r w:rsidRPr="00D50FB4">
        <w:t>“H-1B has always been scrutinized but the level of detail that we’ve been seeing has been unprecedented,” she said. “These questions are being asked in a way that we have not seen before.”</w:t>
      </w:r>
      <w:r>
        <w:t xml:space="preserve"> </w:t>
      </w:r>
      <w:r w:rsidRPr="00BF7055">
        <w:rPr>
          <w:u w:val="single"/>
        </w:rPr>
        <w:t>A Bay Area News Group report earlier this week found a sharp rise in the number of reviews immigration officials were conducting on H-1B applications</w:t>
      </w:r>
      <w:r w:rsidRPr="00D50FB4">
        <w:t>. From January to August 2017, the U.S. Citizenship and Immigration Services sent 85,265 requests for evidence in response to H-1B visa applications, a 45 percent increase compared to the same period a year earlier, agency data show. Such requests are made when an application is missing required documents or when the agency determines it needs more proof to decide if a worker is eligible for the visa. Immigration lawyers say the extra enforcement could discourage companies and individuals from seeking an H-1B visa in the first place.</w:t>
      </w:r>
      <w:r>
        <w:t xml:space="preserve"> </w:t>
      </w:r>
      <w:r w:rsidRPr="00D50FB4">
        <w:t>Get tech news in your inbox weekday mornings. Sign up for the free Good Morning Silicon Valley newsletter.</w:t>
      </w:r>
      <w:r>
        <w:t xml:space="preserve"> </w:t>
      </w:r>
      <w:r w:rsidRPr="00D50FB4">
        <w:t>Ultimately, the American economy will suffer, as will larger tech companies, according to Watson.</w:t>
      </w:r>
      <w:r>
        <w:t xml:space="preserve"> </w:t>
      </w:r>
      <w:r w:rsidRPr="00D50FB4">
        <w:t>“These companies, if they have this choke hold, they’ll ultimately look to other countries to set their businesses up there,” she said. “These smaller businesses will find a way to have their businesses parked in a different country because they can then hire the talent they need.”</w:t>
      </w:r>
      <w:r>
        <w:t xml:space="preserve"> </w:t>
      </w:r>
      <w:r w:rsidRPr="00D50FB4">
        <w:t>Silicon Valley companies, long dependent on skilled foreign workers to fuel their growth, began bracing for changes to immigration policy as soon as Trump was elected. The president made immigration central to his campaign, and has singled out the H-1B program.</w:t>
      </w:r>
      <w:r>
        <w:t xml:space="preserve"> </w:t>
      </w:r>
    </w:p>
    <w:p w14:paraId="1D6EEAC9" w14:textId="77777777" w:rsidR="008B3483" w:rsidRPr="008B3483" w:rsidRDefault="008B3483" w:rsidP="008B3483"/>
    <w:p w14:paraId="5157E244" w14:textId="77777777" w:rsidR="00C815A6" w:rsidRPr="00C815A6" w:rsidRDefault="00C815A6" w:rsidP="00C815A6"/>
    <w:p w14:paraId="4B61148F" w14:textId="30DA62E4" w:rsidR="00793FBC" w:rsidRDefault="00EB0336" w:rsidP="00050DF0">
      <w:pPr>
        <w:pStyle w:val="Heading2"/>
      </w:pPr>
      <w:r>
        <w:t>--AFF</w:t>
      </w:r>
      <w:r w:rsidR="00050DF0">
        <w:t xml:space="preserve"> </w:t>
      </w:r>
      <w:r w:rsidR="00080690">
        <w:t>–</w:t>
      </w:r>
      <w:r w:rsidR="00050DF0">
        <w:t xml:space="preserve"> </w:t>
      </w:r>
      <w:r w:rsidR="00080690">
        <w:t xml:space="preserve">Skilled Workers </w:t>
      </w:r>
    </w:p>
    <w:p w14:paraId="4C4F9BF3" w14:textId="4D54C937" w:rsidR="008B3483" w:rsidRDefault="008B3483" w:rsidP="00050DF0">
      <w:pPr>
        <w:pStyle w:val="Heading3"/>
      </w:pPr>
      <w:r>
        <w:t>2ac – Demand for H1b</w:t>
      </w:r>
    </w:p>
    <w:p w14:paraId="48B82A15" w14:textId="77777777" w:rsidR="008B3483" w:rsidRPr="00C37366" w:rsidRDefault="008B3483" w:rsidP="00C02AC0">
      <w:pPr>
        <w:pStyle w:val="Heading4"/>
      </w:pPr>
      <w:r w:rsidRPr="00C37366">
        <w:t xml:space="preserve">Companies vie for h-1B workers  </w:t>
      </w:r>
    </w:p>
    <w:p w14:paraId="5C333F12" w14:textId="77777777" w:rsidR="008B3483" w:rsidRPr="00C37366" w:rsidRDefault="00F35022" w:rsidP="008B3483">
      <w:hyperlink r:id="rId118" w:history="1">
        <w:r w:rsidR="008B3483" w:rsidRPr="00C37366">
          <w:rPr>
            <w:rStyle w:val="Hyperlink"/>
          </w:rPr>
          <w:t xml:space="preserve">Paayal </w:t>
        </w:r>
        <w:r w:rsidR="008B3483" w:rsidRPr="00C37366">
          <w:rPr>
            <w:rStyle w:val="Hyperlink"/>
            <w:b/>
          </w:rPr>
          <w:t>Zaveri</w:t>
        </w:r>
      </w:hyperlink>
      <w:r w:rsidR="008B3483" w:rsidRPr="00C37366">
        <w:t xml:space="preserve"> | </w:t>
      </w:r>
      <w:hyperlink r:id="rId119" w:history="1">
        <w:r w:rsidR="008B3483" w:rsidRPr="00C37366">
          <w:rPr>
            <w:rStyle w:val="Hyperlink"/>
          </w:rPr>
          <w:t>Aditi Roy</w:t>
        </w:r>
      </w:hyperlink>
      <w:r w:rsidR="008B3483" w:rsidRPr="00C37366">
        <w:t xml:space="preserve"> Published 9:13 AM ET Fri, 20 April </w:t>
      </w:r>
      <w:r w:rsidR="008B3483" w:rsidRPr="00C37366">
        <w:rPr>
          <w:b/>
        </w:rPr>
        <w:t>2018</w:t>
      </w:r>
      <w:r w:rsidR="008B3483">
        <w:rPr>
          <w:b/>
        </w:rPr>
        <w:t xml:space="preserve"> </w:t>
      </w:r>
      <w:proofErr w:type="spellStart"/>
      <w:r w:rsidR="008B3483" w:rsidRPr="00C37366">
        <w:t>Paayal</w:t>
      </w:r>
      <w:proofErr w:type="spellEnd"/>
      <w:r w:rsidR="008B3483" w:rsidRPr="00C37366">
        <w:t xml:space="preserve"> Zaveri</w:t>
      </w:r>
      <w:r w:rsidR="008B3483">
        <w:t xml:space="preserve"> </w:t>
      </w:r>
      <w:r w:rsidR="008B3483" w:rsidRPr="00C37366">
        <w:t>Field Producer</w:t>
      </w:r>
      <w:r w:rsidR="008B3483">
        <w:t xml:space="preserve"> </w:t>
      </w:r>
      <w:proofErr w:type="spellStart"/>
      <w:r w:rsidR="008B3483" w:rsidRPr="00C37366">
        <w:t>Paayal</w:t>
      </w:r>
      <w:proofErr w:type="spellEnd"/>
      <w:r w:rsidR="008B3483" w:rsidRPr="00C37366">
        <w:t xml:space="preserve"> Zaveri is a Field Producer at CNBC's San Francisco Bureau. She started at the bureau shortly after graduating from the University of California, Berkeley - Graduate School of Journalism. Previously she was a summer fellow for CNBC's</w:t>
      </w:r>
      <w:r w:rsidR="008B3483">
        <w:t xml:space="preserve"> </w:t>
      </w:r>
      <w:hyperlink r:id="rId120" w:tgtFrame="_blank" w:history="1">
        <w:r w:rsidR="008B3483" w:rsidRPr="00C37366">
          <w:rPr>
            <w:rStyle w:val="Hyperlink"/>
          </w:rPr>
          <w:t>Fast Money</w:t>
        </w:r>
      </w:hyperlink>
      <w:r w:rsidR="008B3483">
        <w:t xml:space="preserve"> </w:t>
      </w:r>
      <w:r w:rsidR="008B3483" w:rsidRPr="00C37366">
        <w:t>and worked for KQED Public Radio and NBC Asian America.</w:t>
      </w:r>
      <w:r w:rsidR="008B3483">
        <w:t xml:space="preserve"> </w:t>
      </w:r>
      <w:r w:rsidR="008B3483" w:rsidRPr="00C37366">
        <w:t>Big American tech companies are snapping up foreign-worker visas, replacing Indian outsourcing firms Four U.S. tech companies — Amazon, Microsoft, Intel and Google — were among the top 10 employers for approved H-1B applications in FY 2017, according to a new study. Meanwhile, Indian outsourcing firms have seen their numbers drop. U.S. Citizenship and Immigration Services received about 190,000 H-1B visa applications this year, the second year in a row the number has declined, likely due to this decrease from Indian outsourcing firms. https://www.cnbc.com/2018/04/20/big-american-tech-companies-are-snapping-up-h1-b-visas.html</w:t>
      </w:r>
    </w:p>
    <w:p w14:paraId="35076E68" w14:textId="77777777" w:rsidR="008B3483" w:rsidRPr="00690957" w:rsidRDefault="008B3483" w:rsidP="008B3483">
      <w:r w:rsidRPr="00690957">
        <w:t>A new study from the</w:t>
      </w:r>
      <w:hyperlink r:id="rId121" w:history="1">
        <w:r>
          <w:rPr>
            <w:rStyle w:val="Hyperlink"/>
          </w:rPr>
          <w:t xml:space="preserve"> </w:t>
        </w:r>
        <w:r w:rsidRPr="00690957">
          <w:rPr>
            <w:rStyle w:val="Hyperlink"/>
          </w:rPr>
          <w:t>National Foundation for American Policy</w:t>
        </w:r>
      </w:hyperlink>
      <w:r>
        <w:t xml:space="preserve"> </w:t>
      </w:r>
      <w:r w:rsidRPr="00690957">
        <w:t xml:space="preserve">shows </w:t>
      </w:r>
      <w:r w:rsidRPr="00C37366">
        <w:rPr>
          <w:u w:val="single"/>
        </w:rPr>
        <w:t>that U.S. tech companies are relying more on skilled foreign workers using H-1B visas,</w:t>
      </w:r>
      <w:r w:rsidRPr="00690957">
        <w:t xml:space="preserve"> while Indian outsourcing firms are losing their previous stronghold in the area.</w:t>
      </w:r>
      <w:r>
        <w:t xml:space="preserve"> </w:t>
      </w:r>
      <w:r w:rsidRPr="00C37366">
        <w:rPr>
          <w:u w:val="single"/>
        </w:rPr>
        <w:t xml:space="preserve">According to the study, four U.S. tech companies — </w:t>
      </w:r>
      <w:hyperlink r:id="rId122" w:history="1">
        <w:r w:rsidRPr="00C37366">
          <w:rPr>
            <w:rStyle w:val="Hyperlink"/>
            <w:u w:val="single"/>
          </w:rPr>
          <w:t>Amazon</w:t>
        </w:r>
      </w:hyperlink>
      <w:r w:rsidRPr="00C37366">
        <w:rPr>
          <w:u w:val="single"/>
        </w:rPr>
        <w:t xml:space="preserve">, </w:t>
      </w:r>
      <w:hyperlink r:id="rId123" w:history="1">
        <w:r w:rsidRPr="00C37366">
          <w:rPr>
            <w:rStyle w:val="Hyperlink"/>
            <w:u w:val="single"/>
          </w:rPr>
          <w:t>Microsoft</w:t>
        </w:r>
      </w:hyperlink>
      <w:r w:rsidRPr="00C37366">
        <w:rPr>
          <w:u w:val="single"/>
        </w:rPr>
        <w:t xml:space="preserve">, </w:t>
      </w:r>
      <w:hyperlink r:id="rId124" w:history="1">
        <w:r w:rsidRPr="00C37366">
          <w:rPr>
            <w:rStyle w:val="Hyperlink"/>
            <w:u w:val="single"/>
          </w:rPr>
          <w:t>Intel</w:t>
        </w:r>
      </w:hyperlink>
      <w:r w:rsidRPr="00C37366">
        <w:rPr>
          <w:u w:val="single"/>
        </w:rPr>
        <w:t xml:space="preserve"> and </w:t>
      </w:r>
      <w:hyperlink r:id="rId125" w:history="1">
        <w:r w:rsidRPr="00C37366">
          <w:rPr>
            <w:rStyle w:val="Hyperlink"/>
            <w:u w:val="single"/>
          </w:rPr>
          <w:t>Google</w:t>
        </w:r>
      </w:hyperlink>
      <w:r w:rsidRPr="00C37366">
        <w:rPr>
          <w:u w:val="single"/>
        </w:rPr>
        <w:t xml:space="preserve"> — were among the top 10 employers for approved H-1B applications in fiscal year 2017</w:t>
      </w:r>
      <w:r w:rsidRPr="00690957">
        <w:t>, which ended Sept. 30, and they all saw increases of more than 10 percent from the previous year.</w:t>
      </w:r>
      <w:r>
        <w:t xml:space="preserve"> </w:t>
      </w:r>
      <w:r w:rsidRPr="00C37366">
        <w:rPr>
          <w:u w:val="single"/>
        </w:rPr>
        <w:t xml:space="preserve">Amazon saw a nearly 80 percent increase in approved H-1B visa applications from the year before, reflecting its growth in the U.S. </w:t>
      </w:r>
      <w:hyperlink r:id="rId126" w:history="1">
        <w:r w:rsidRPr="00C37366">
          <w:rPr>
            <w:rStyle w:val="Hyperlink"/>
            <w:u w:val="single"/>
          </w:rPr>
          <w:t>Facebook</w:t>
        </w:r>
      </w:hyperlink>
      <w:r w:rsidRPr="00C37366">
        <w:rPr>
          <w:u w:val="single"/>
        </w:rPr>
        <w:t xml:space="preserve"> saw an increase of 53 percent, and </w:t>
      </w:r>
      <w:hyperlink r:id="rId127" w:history="1">
        <w:r w:rsidRPr="00C37366">
          <w:rPr>
            <w:rStyle w:val="Hyperlink"/>
            <w:u w:val="single"/>
          </w:rPr>
          <w:t>Apple</w:t>
        </w:r>
      </w:hyperlink>
      <w:r w:rsidRPr="00C37366">
        <w:rPr>
          <w:u w:val="single"/>
        </w:rPr>
        <w:t xml:space="preserve"> saw a 7 percent increase</w:t>
      </w:r>
      <w:r w:rsidRPr="00690957">
        <w:t>.</w:t>
      </w:r>
      <w:r>
        <w:t xml:space="preserve"> </w:t>
      </w:r>
      <w:r w:rsidRPr="00690957">
        <w:t>But the overall number of applications is going down, thanks in part to a decrease in applications from Indian outsourcing firms. Immigration attorneys who work with tech companies to file H-1B visa petitions on their behalf say there's also been increased regulation and scrutiny since the Trump administration took over, making the application process more arduous, costing more time and money.</w:t>
      </w:r>
      <w:r>
        <w:t xml:space="preserve"> </w:t>
      </w:r>
      <w:r w:rsidRPr="00690957">
        <w:t>Overall, U.S. Citizenship and Immigration Services received 190,098 applications for the fiscal year that begins in October 2018 (FY 2019) versus 199,000 last year and 236,000 in FY 2017. USCIS gives 85,000 new H-1B visas each year, with 20,000 of those set aside for those with advanced degrees.</w:t>
      </w:r>
      <w:r>
        <w:t xml:space="preserve"> </w:t>
      </w:r>
      <w:r w:rsidRPr="00690957">
        <w:t>The top seven Indian technology companies were given a total of 8,468 H-1B visas in FY 2017 versus 9,356 in FY 2016, a 9.5 percent drop. This follows a massive drop from FY 2015, when these companies got 14,792 H-1B visas.</w:t>
      </w:r>
      <w:r>
        <w:t xml:space="preserve"> </w:t>
      </w:r>
      <w:r w:rsidRPr="00690957">
        <w:t>One of the largest Indian outsourcing firms, Infosys, saw a 49 percent drop between FY 2016 and FY 2017.</w:t>
      </w:r>
      <w:r>
        <w:t xml:space="preserve"> </w:t>
      </w:r>
      <w:r w:rsidRPr="00690957">
        <w:t>NASSCOM, a trade association that represents India-based IT companies, said that in recent years these companies have increased hiring in the U.S. and reduced the number of H-1B visa applications they submit.</w:t>
      </w:r>
      <w:r>
        <w:t xml:space="preserve"> </w:t>
      </w:r>
      <w:r w:rsidRPr="00690957">
        <w:t xml:space="preserve">NASSCOM adds the increased uncertainty from regulators makes it more difficult to hire foreign workers and "companies will face a choice between shifting more IT work to offshore locations, where larger talent pools are available on better terms; or delaying innovation because of the lack of local talent in the US. </w:t>
      </w:r>
      <w:r w:rsidRPr="00C37366">
        <w:rPr>
          <w:u w:val="single"/>
        </w:rPr>
        <w:t>Cutting off access to talent will not generate more American growth, innovation, or jobs."</w:t>
      </w:r>
      <w:r>
        <w:t xml:space="preserve"> </w:t>
      </w:r>
      <w:r w:rsidRPr="00690957">
        <w:t>Unpredictability</w:t>
      </w:r>
      <w:r>
        <w:t xml:space="preserve"> </w:t>
      </w:r>
      <w:r w:rsidRPr="00690957">
        <w:t>Brian Bumgardner, an immigration attorney at Ogletree Deakins who works with large tech companies, says the number of applications he submitted on behalf of his clients this year and last year was pretty steady.</w:t>
      </w:r>
      <w:r>
        <w:t xml:space="preserve"> </w:t>
      </w:r>
      <w:r w:rsidRPr="00690957">
        <w:t>However, he added that the increased scrutiny has made employees more nervous.</w:t>
      </w:r>
      <w:r>
        <w:t xml:space="preserve"> </w:t>
      </w:r>
      <w:r w:rsidRPr="00690957">
        <w:t xml:space="preserve">Hiba </w:t>
      </w:r>
      <w:proofErr w:type="spellStart"/>
      <w:r w:rsidRPr="00690957">
        <w:t>Anver</w:t>
      </w:r>
      <w:proofErr w:type="spellEnd"/>
      <w:r w:rsidRPr="00690957">
        <w:t xml:space="preserve">, a senior managing attorney at Erickson Immigration Group, echoed that sentiment and says the </w:t>
      </w:r>
      <w:r w:rsidRPr="00C37366">
        <w:rPr>
          <w:u w:val="single"/>
        </w:rPr>
        <w:t>slight decrease could be due to immigration-related rhetoric following Trump's election. "Since that time, there have been significant policy changes that are discouraging U.S. companies from proceeding with H-1B cases,"</w:t>
      </w:r>
      <w:r w:rsidRPr="00690957">
        <w:t xml:space="preserve"> she added.</w:t>
      </w:r>
      <w:r>
        <w:t xml:space="preserve"> </w:t>
      </w:r>
      <w:r w:rsidRPr="00690957">
        <w:t>This includes increased questioning from USCIS about whether certain types of jobs, such as a computer systems analyst, qualify as "specialty occupations" eligible to apply for an H-1B visa. USCIS also questioned the wages of these occupations.</w:t>
      </w:r>
      <w:r>
        <w:t xml:space="preserve"> </w:t>
      </w:r>
      <w:r w:rsidRPr="00690957">
        <w:t>The executive director of the</w:t>
      </w:r>
      <w:r>
        <w:t xml:space="preserve"> </w:t>
      </w:r>
      <w:hyperlink r:id="rId128" w:tooltip="http://www.aila.org/advo-media/press-releases/2018/aila-h-1b-numbers-show-america-is-losing-out" w:history="1">
        <w:r w:rsidRPr="00690957">
          <w:rPr>
            <w:rStyle w:val="Hyperlink"/>
          </w:rPr>
          <w:t>American Immigration Lawyers Association</w:t>
        </w:r>
      </w:hyperlink>
      <w:r w:rsidRPr="00690957">
        <w:t>, Benjamin Johnson, said the decrease is not surprising given the "unpredictable" new policies and regulations.</w:t>
      </w:r>
      <w:r>
        <w:t xml:space="preserve"> </w:t>
      </w:r>
      <w:r w:rsidRPr="00690957">
        <w:t>"These factors, which contribute to the administration's 'invisible wall' on immigration, have forced some employers out of the process, including many new and emerging companies that need specific talent to develop innovations and grow, but who can't afford to gamble time and money on the 'maybe' of an H-1B visa," Johnson said.</w:t>
      </w:r>
    </w:p>
    <w:p w14:paraId="04B921DD" w14:textId="77777777" w:rsidR="008B3483" w:rsidRPr="008B3483" w:rsidRDefault="008B3483" w:rsidP="008B3483"/>
    <w:p w14:paraId="233E72B6" w14:textId="77FA7343" w:rsidR="00050DF0" w:rsidRDefault="00050DF0" w:rsidP="00050DF0">
      <w:pPr>
        <w:pStyle w:val="Heading3"/>
      </w:pPr>
      <w:r>
        <w:t>2ac – No Trump Thump</w:t>
      </w:r>
    </w:p>
    <w:p w14:paraId="58194838" w14:textId="77777777" w:rsidR="0050110C" w:rsidRDefault="0050110C" w:rsidP="0050110C">
      <w:pPr>
        <w:pStyle w:val="Heading4"/>
      </w:pPr>
      <w:r>
        <w:t xml:space="preserve">No oncoming H1-B </w:t>
      </w:r>
      <w:proofErr w:type="spellStart"/>
      <w:r>
        <w:t>ExOs</w:t>
      </w:r>
      <w:proofErr w:type="spellEnd"/>
      <w:r>
        <w:t xml:space="preserve"> </w:t>
      </w:r>
    </w:p>
    <w:p w14:paraId="5CF46E20" w14:textId="77777777" w:rsidR="0050110C" w:rsidRDefault="0050110C" w:rsidP="0050110C">
      <w:proofErr w:type="spellStart"/>
      <w:r w:rsidRPr="004444DA">
        <w:rPr>
          <w:b/>
          <w:sz w:val="26"/>
          <w:szCs w:val="26"/>
        </w:rPr>
        <w:t>Kolakowski</w:t>
      </w:r>
      <w:proofErr w:type="spellEnd"/>
      <w:r w:rsidRPr="004444DA">
        <w:rPr>
          <w:b/>
          <w:sz w:val="26"/>
          <w:szCs w:val="26"/>
        </w:rPr>
        <w:t xml:space="preserve"> 17</w:t>
      </w:r>
      <w:r w:rsidRPr="004444DA">
        <w:t xml:space="preserve">, </w:t>
      </w:r>
      <w:proofErr w:type="gramStart"/>
      <w:r w:rsidRPr="004444DA">
        <w:t>{ Nick</w:t>
      </w:r>
      <w:proofErr w:type="gramEnd"/>
      <w:r w:rsidRPr="004444DA">
        <w:t xml:space="preserve"> </w:t>
      </w:r>
      <w:proofErr w:type="spellStart"/>
      <w:r w:rsidRPr="004444DA">
        <w:t>Kolakowski</w:t>
      </w:r>
      <w:proofErr w:type="spellEnd"/>
      <w:r w:rsidRPr="004444DA">
        <w:t xml:space="preserve"> has written for The Washington Post, Slashdot, </w:t>
      </w:r>
      <w:proofErr w:type="spellStart"/>
      <w:r w:rsidRPr="004444DA">
        <w:t>eWeek</w:t>
      </w:r>
      <w:proofErr w:type="spellEnd"/>
      <w:r w:rsidRPr="004444DA">
        <w:t>, McSweeney's, Thrillist, WebMD, Trader Monthly, and other venues. 3-14-2017, "Trump Giving H-1B Visas 'Comprehensive Look'," Dice Insights, https://insights.dice.com/2017/03/14/trump-h1b-visas-comprehensive-look/</w:t>
      </w:r>
      <w:r>
        <w:t xml:space="preserve"> }</w:t>
      </w:r>
    </w:p>
    <w:p w14:paraId="26A9B88A" w14:textId="12625331" w:rsidR="0050110C" w:rsidRPr="0050110C" w:rsidRDefault="0050110C" w:rsidP="0050110C">
      <w:pPr>
        <w:rPr>
          <w:u w:val="single"/>
        </w:rPr>
      </w:pPr>
      <w:r w:rsidRPr="00E02164">
        <w:rPr>
          <w:rStyle w:val="StyleUnderline"/>
        </w:rPr>
        <w:t>Will President Trump reform H-1B visas?</w:t>
      </w:r>
      <w:r>
        <w:t xml:space="preserve"> </w:t>
      </w:r>
      <w:r w:rsidRPr="00E02164">
        <w:rPr>
          <w:sz w:val="12"/>
          <w:szCs w:val="12"/>
        </w:rPr>
        <w:t xml:space="preserve">Even if he plans to do so, it likely won’t happen in the short term. During a March 8 press conference, White House Press Secretary Sean Spicer told the audience of journalists that the H-1B visa program is under review. </w:t>
      </w:r>
      <w:r w:rsidRPr="004444DA">
        <w:t>“</w:t>
      </w:r>
      <w:r w:rsidRPr="00E02164">
        <w:rPr>
          <w:rStyle w:val="StyleUnderline"/>
        </w:rPr>
        <w:t>The President’s actions that he’s taken in terms of his executive order and other revamping of immigration policy have focused on our border security, keeping our country safe, our people safe,</w:t>
      </w:r>
      <w:r w:rsidRPr="004444DA">
        <w:t xml:space="preserve">” </w:t>
      </w:r>
      <w:r w:rsidRPr="00E02164">
        <w:rPr>
          <w:sz w:val="14"/>
          <w:szCs w:val="14"/>
        </w:rPr>
        <w:t>Spicer told the press. “And then, obviously, whether it’s H-1B visas or the other one—spousal visas—other areas of student visas, I think there is a natural desire to have a full look at—a comprehensive look at that.” Spicer was responding to a question about whether Trump plans to revamp the H-1B visa system before April 1, when the U.S. Citizenship and Immigration Services (USCIS) arm of the Department of Homeland Security (DHS) begins accepting H-1B petitions subject to the fiscal year 2017 cap.</w:t>
      </w:r>
      <w:r w:rsidRPr="004444DA">
        <w:t xml:space="preserve"> The U</w:t>
      </w:r>
      <w:r w:rsidRPr="00E02164">
        <w:rPr>
          <w:rStyle w:val="StyleUnderline"/>
        </w:rPr>
        <w:t>.S. government will grant H-1B visas issued during this period after October 1. Spicer didn’t define that “comprehensive look.”</w:t>
      </w:r>
      <w:r w:rsidRPr="004444DA">
        <w:t xml:space="preserve"> </w:t>
      </w:r>
      <w:r w:rsidRPr="00E02164">
        <w:rPr>
          <w:sz w:val="12"/>
          <w:szCs w:val="12"/>
        </w:rPr>
        <w:t>Although Trump spent his Presidential campaign suggesting that the government end the H-1B visa program altogether (“We shouldn’t have it, it’s very, very bad for workers,” he said at one point.)</w:t>
      </w:r>
      <w:r w:rsidRPr="004444DA">
        <w:t xml:space="preserve">, </w:t>
      </w:r>
      <w:r w:rsidRPr="00E02164">
        <w:rPr>
          <w:rStyle w:val="StyleUnderline"/>
        </w:rPr>
        <w:t xml:space="preserve">his administration has yet to push through legislation or executive orders related to it. </w:t>
      </w:r>
      <w:r w:rsidRPr="004444DA">
        <w:t>The USCIS recently</w:t>
      </w:r>
      <w:r>
        <w:t xml:space="preserve"> </w:t>
      </w:r>
      <w:hyperlink r:id="rId129" w:history="1">
        <w:r w:rsidRPr="004444DA">
          <w:t>suspended premium processing</w:t>
        </w:r>
      </w:hyperlink>
      <w:r>
        <w:t xml:space="preserve"> </w:t>
      </w:r>
      <w:r w:rsidRPr="004444DA">
        <w:t xml:space="preserve">for all H-1B visas, pending a review, </w:t>
      </w:r>
      <w:r w:rsidRPr="00E02164">
        <w:rPr>
          <w:rStyle w:val="StyleUnderline"/>
        </w:rPr>
        <w:t>but the core program is ongoing.</w:t>
      </w:r>
    </w:p>
    <w:p w14:paraId="665E94B4" w14:textId="77777777" w:rsidR="00793FBC" w:rsidRDefault="00793FBC" w:rsidP="00793FBC">
      <w:pPr>
        <w:pStyle w:val="Heading4"/>
      </w:pPr>
      <w:proofErr w:type="spellStart"/>
      <w:r>
        <w:t>Aff</w:t>
      </w:r>
      <w:proofErr w:type="spellEnd"/>
      <w:r>
        <w:t xml:space="preserve"> card </w:t>
      </w:r>
      <w:proofErr w:type="gramStart"/>
      <w:r>
        <w:t>-  no</w:t>
      </w:r>
      <w:proofErr w:type="gramEnd"/>
      <w:r>
        <w:t xml:space="preserve"> H1B harm</w:t>
      </w:r>
    </w:p>
    <w:p w14:paraId="557BA6AA" w14:textId="77777777" w:rsidR="00793FBC" w:rsidRPr="00793FBC" w:rsidRDefault="00793FBC" w:rsidP="00793FBC">
      <w:r w:rsidRPr="00793FBC">
        <w:rPr>
          <w:b/>
          <w:sz w:val="26"/>
          <w:szCs w:val="26"/>
        </w:rPr>
        <w:t>Atkinson 18</w:t>
      </w:r>
      <w:r>
        <w:t xml:space="preserve"> {</w:t>
      </w:r>
      <w:proofErr w:type="spellStart"/>
      <w:r w:rsidRPr="00793FBC">
        <w:t>Khorri</w:t>
      </w:r>
      <w:proofErr w:type="spellEnd"/>
      <w:r w:rsidRPr="00793FBC">
        <w:t xml:space="preserve"> Atkinson is a news desk reporter who covers national politics, legal affairs, and voting rights. </w:t>
      </w:r>
      <w:r>
        <w:t>April, 1</w:t>
      </w:r>
      <w:r w:rsidRPr="00793FBC">
        <w:rPr>
          <w:vertAlign w:val="superscript"/>
        </w:rPr>
        <w:t>st</w:t>
      </w:r>
      <w:r>
        <w:t xml:space="preserve">, 2018, </w:t>
      </w:r>
      <w:r w:rsidRPr="00793FBC">
        <w:t>"Some Trump policies make life harder for highly-skilled foreigners," https://www.axios.com/trump-administration-policies-highly-skilled-workers-05f03b96-87e6-4fc1-b3bc-bbdc4b769e61.html</w:t>
      </w:r>
      <w:r>
        <w:t>}</w:t>
      </w:r>
    </w:p>
    <w:p w14:paraId="03B5A978" w14:textId="77777777" w:rsidR="00793FBC" w:rsidRPr="00793FBC" w:rsidRDefault="00793FBC" w:rsidP="00793FBC">
      <w:r w:rsidRPr="00793FBC">
        <w:t>President Trump has repeatedly called for a “merit-based” immigration system that his administration claimed will benefit thousands of highly-skilled migrants. But, as</w:t>
      </w:r>
      <w:r>
        <w:t xml:space="preserve"> </w:t>
      </w:r>
      <w:hyperlink r:id="rId130" w:history="1">
        <w:r w:rsidRPr="00793FBC">
          <w:t>the AP reports</w:t>
        </w:r>
      </w:hyperlink>
      <w:r w:rsidRPr="00793FBC">
        <w:t>, the Trump administration has made choices that are making it more difficult for skilled foreigners to obtain and retain work visas in the United States.</w:t>
      </w:r>
      <w:r>
        <w:t xml:space="preserve"> </w:t>
      </w:r>
      <w:r w:rsidRPr="00793FBC">
        <w:t>Why it matters:</w:t>
      </w:r>
      <w:r>
        <w:t xml:space="preserve"> </w:t>
      </w:r>
      <w:r w:rsidRPr="00793FBC">
        <w:t xml:space="preserve">As </w:t>
      </w:r>
      <w:proofErr w:type="spellStart"/>
      <w:r w:rsidRPr="00793FBC">
        <w:t>Axios</w:t>
      </w:r>
      <w:proofErr w:type="spellEnd"/>
      <w:r w:rsidRPr="00793FBC">
        <w:t xml:space="preserve">' Steve </w:t>
      </w:r>
      <w:proofErr w:type="spellStart"/>
      <w:r w:rsidRPr="00793FBC">
        <w:t>LeVine</w:t>
      </w:r>
      <w:proofErr w:type="spellEnd"/>
      <w:r w:rsidRPr="00793FBC">
        <w:t xml:space="preserve"> reported last week, the added difficulties to working in the U.S. —</w:t>
      </w:r>
      <w:r>
        <w:t xml:space="preserve"> </w:t>
      </w:r>
      <w:r w:rsidRPr="00793FBC">
        <w:t>and simply, the uncertainties around the future —</w:t>
      </w:r>
      <w:r>
        <w:t xml:space="preserve"> </w:t>
      </w:r>
      <w:r w:rsidRPr="00793FBC">
        <w:t>are causing the highly-skilled foreign workers that Trump covets to look elsewhere for jobs.</w:t>
      </w:r>
      <w:r>
        <w:t xml:space="preserve"> </w:t>
      </w:r>
      <w:bookmarkStart w:id="4" w:name="One_of_the_main_beneficiaries?_Canada."/>
      <w:r w:rsidRPr="00793FBC">
        <w:fldChar w:fldCharType="begin"/>
      </w:r>
      <w:r w:rsidRPr="00793FBC">
        <w:instrText xml:space="preserve"> HYPERLINK "https://www.axios.com/exodus-us-tech-workers-canada-0a42cd15-9294-4157-acb2-fc5850e3b766.html" </w:instrText>
      </w:r>
      <w:r w:rsidRPr="00793FBC">
        <w:fldChar w:fldCharType="separate"/>
      </w:r>
      <w:r w:rsidRPr="00793FBC">
        <w:t>One of the main beneficiaries? Canada.</w:t>
      </w:r>
      <w:r w:rsidRPr="00793FBC">
        <w:fldChar w:fldCharType="end"/>
      </w:r>
      <w:bookmarkEnd w:id="4"/>
      <w:r>
        <w:t xml:space="preserve"> </w:t>
      </w:r>
      <w:r w:rsidRPr="00793FBC">
        <w:t>Show less</w:t>
      </w:r>
      <w:r>
        <w:t xml:space="preserve"> </w:t>
      </w:r>
      <w:r w:rsidRPr="00793FBC">
        <w:t>What's happening:</w:t>
      </w:r>
      <w:r>
        <w:t xml:space="preserve"> </w:t>
      </w:r>
      <w:r w:rsidRPr="00793FBC">
        <w:t>His administration</w:t>
      </w:r>
      <w:r>
        <w:t xml:space="preserve"> </w:t>
      </w:r>
      <w:bookmarkStart w:id="5" w:name="ended_an_Obama-era_policy_last_year_"/>
      <w:r w:rsidRPr="00793FBC">
        <w:fldChar w:fldCharType="begin"/>
      </w:r>
      <w:r w:rsidRPr="00793FBC">
        <w:instrText xml:space="preserve"> HYPERLINK "https://www.axios.com/trump-delays-and-plans-to-eliminate-foreign-founder-visas-1513304087-e876d4a2-6057-4ac5-aa42-42f1a09e72a8.html" </w:instrText>
      </w:r>
      <w:r w:rsidRPr="00793FBC">
        <w:fldChar w:fldCharType="separate"/>
      </w:r>
      <w:r w:rsidRPr="00793FBC">
        <w:t>ended an Obama-era policy last year</w:t>
      </w:r>
      <w:r>
        <w:t xml:space="preserve"> </w:t>
      </w:r>
      <w:r w:rsidRPr="00793FBC">
        <w:fldChar w:fldCharType="end"/>
      </w:r>
      <w:bookmarkEnd w:id="5"/>
      <w:r w:rsidRPr="00793FBC">
        <w:t>that had allowed foreign entrepreneurs to come to the U.S. to start companies. The visa was renewable for a 30-month term.</w:t>
      </w:r>
      <w:r>
        <w:t xml:space="preserve"> </w:t>
      </w:r>
      <w:bookmarkStart w:id="6" w:name="Trump_is_mulling_a_plan"/>
      <w:r w:rsidRPr="00793FBC">
        <w:fldChar w:fldCharType="begin"/>
      </w:r>
      <w:r w:rsidRPr="00793FBC">
        <w:instrText xml:space="preserve"> HYPERLINK "https://www.axios.com/report-trump-administration-plans-to-halt-work-permits-for-h-1b-spouses-1513307022-9e4113ed-399c-46fa-831e-71398048b168.html" </w:instrText>
      </w:r>
      <w:r w:rsidRPr="00793FBC">
        <w:fldChar w:fldCharType="separate"/>
      </w:r>
      <w:r w:rsidRPr="00793FBC">
        <w:t>Trump is mulling a plan</w:t>
      </w:r>
      <w:r w:rsidRPr="00793FBC">
        <w:fldChar w:fldCharType="end"/>
      </w:r>
      <w:bookmarkEnd w:id="6"/>
      <w:r>
        <w:t xml:space="preserve"> </w:t>
      </w:r>
      <w:r w:rsidRPr="00793FBC">
        <w:t xml:space="preserve">to halt work permits for the spouses of H-1B visa holders, which would ultimately discourage </w:t>
      </w:r>
      <w:proofErr w:type="spellStart"/>
      <w:r w:rsidRPr="00793FBC">
        <w:t>discourage</w:t>
      </w:r>
      <w:proofErr w:type="spellEnd"/>
      <w:r w:rsidRPr="00793FBC">
        <w:t xml:space="preserve"> H-1B visa applicants from staying in the country.</w:t>
      </w:r>
      <w:r>
        <w:t xml:space="preserve"> </w:t>
      </w:r>
      <w:r w:rsidRPr="00793FBC">
        <w:t>The H-1B visa program, the main avenue for high-skilled foreign workers to enter the country,</w:t>
      </w:r>
      <w:r>
        <w:t xml:space="preserve"> </w:t>
      </w:r>
      <w:bookmarkStart w:id="7" w:name="currently_allocates"/>
      <w:r w:rsidRPr="00793FBC">
        <w:fldChar w:fldCharType="begin"/>
      </w:r>
      <w:r w:rsidRPr="00793FBC">
        <w:instrText xml:space="preserve"> HYPERLINK "https://www.axios.com/without-trump-overhaul-h-1b-lottery-opens-today-1513301310-0bdfa6bf-00f4-4ba2-9a7b-a32387c40e70.html" </w:instrText>
      </w:r>
      <w:r w:rsidRPr="00793FBC">
        <w:fldChar w:fldCharType="separate"/>
      </w:r>
      <w:r w:rsidRPr="00793FBC">
        <w:t>currently allocates</w:t>
      </w:r>
      <w:r w:rsidRPr="00793FBC">
        <w:fldChar w:fldCharType="end"/>
      </w:r>
      <w:bookmarkEnd w:id="7"/>
      <w:r>
        <w:t xml:space="preserve"> </w:t>
      </w:r>
      <w:r w:rsidRPr="00793FBC">
        <w:t>85,000 visas annually, but the process for approval has become noticeably more strict. Dean Garfield, president of the Information Technology Industry Council, which advocates for H1-B visas, told the AP: "We’ve got employees that are going through the process, who have gone through such a level of scrutiny and interrogatory that is unprecedented."</w:t>
      </w:r>
      <w:r>
        <w:t xml:space="preserve"> </w:t>
      </w:r>
      <w:r w:rsidRPr="00793FBC">
        <w:t>But, but, but:</w:t>
      </w:r>
      <w:r>
        <w:t xml:space="preserve"> </w:t>
      </w:r>
      <w:r w:rsidRPr="00793FBC">
        <w:t xml:space="preserve">Joanne </w:t>
      </w:r>
      <w:proofErr w:type="spellStart"/>
      <w:r w:rsidRPr="00793FBC">
        <w:t>Fereirra</w:t>
      </w:r>
      <w:proofErr w:type="spellEnd"/>
      <w:r w:rsidRPr="00793FBC">
        <w:t>, a spokeswoman for U.S. Citizenship and Immigration Services, told the AP that 92.5% of the visas are still approved, only 2% lower than under the Obama administration in 2016.</w:t>
      </w:r>
      <w:r>
        <w:t xml:space="preserve"> </w:t>
      </w:r>
      <w:r w:rsidRPr="00793FBC">
        <w:t>“The stuff that they’re actually doing is not so much restricting skilled immigration as enforcing the law,” Mark Krikorian of the Center for Immigration Studies, a conservative think tank that supports reducing immigration, told the AP. “They’re rolling back some of the extralegal measures that other administrations have taken.”</w:t>
      </w:r>
    </w:p>
    <w:p w14:paraId="6B330EAC" w14:textId="4727AB00" w:rsidR="00793FBC" w:rsidRDefault="00C02AC0" w:rsidP="00C02AC0">
      <w:pPr>
        <w:pStyle w:val="Heading3"/>
      </w:pPr>
      <w:r>
        <w:t>2ac – H1B Interest</w:t>
      </w:r>
    </w:p>
    <w:p w14:paraId="152FADBC" w14:textId="77777777" w:rsidR="00C02AC0" w:rsidRPr="00C02AC0" w:rsidRDefault="00C02AC0" w:rsidP="00C02AC0">
      <w:pPr>
        <w:pStyle w:val="Heading4"/>
      </w:pPr>
      <w:r w:rsidRPr="00C02AC0">
        <w:t xml:space="preserve">Immigration applications expected despite visa restrictions </w:t>
      </w:r>
    </w:p>
    <w:p w14:paraId="6128C5BC" w14:textId="77777777" w:rsidR="00C02AC0" w:rsidRPr="009933AB" w:rsidRDefault="00C02AC0" w:rsidP="00C02AC0">
      <w:r w:rsidRPr="009933AB">
        <w:rPr>
          <w:b/>
        </w:rPr>
        <w:t xml:space="preserve">Path to USA </w:t>
      </w:r>
      <w:proofErr w:type="gramStart"/>
      <w:r w:rsidRPr="009933AB">
        <w:rPr>
          <w:b/>
        </w:rPr>
        <w:t>18</w:t>
      </w:r>
      <w:r w:rsidRPr="009933AB">
        <w:t>,  Posted</w:t>
      </w:r>
      <w:proofErr w:type="gramEnd"/>
      <w:r w:rsidRPr="009933AB">
        <w:t xml:space="preserve"> on January 25, 2018  In 2000, path2usa.com made a quiet but powerful arrival onto the global internet scene as jarabachke.com. The response from the readers and their positive feedback was overwhelming. So we decided to expand to meet the needs of everyone who wanted a one-stop site to access information about the United States of America. Thus, jarabachke.com was re-born as path2usa.com path2usa.com strives to answer your every query about any thing that's relevant to the USA. From immigration information to finding a travel companion, phone cards to visitor's insurance, classifieds to travel, we cover the whole gambit. The goal is to provide answers to your questions in a clear and concise manner, without you having to search through oodles of sites on the web. We do that job for you.  H1-B Visa Applications for 2019 Expected to be High Despite Restrictions</w:t>
      </w:r>
      <w:r>
        <w:t xml:space="preserve"> </w:t>
      </w:r>
      <w:r w:rsidRPr="009933AB">
        <w:t>https://www.path2usa.com/blog/h1-b-visa-applications-for-2019-expected-to-be-high-despite-restrictions</w:t>
      </w:r>
      <w:r>
        <w:t>.</w:t>
      </w:r>
    </w:p>
    <w:p w14:paraId="74369F3A" w14:textId="77777777" w:rsidR="00C02AC0" w:rsidRPr="00BF7055" w:rsidRDefault="00C02AC0" w:rsidP="00C02AC0">
      <w:r w:rsidRPr="00BF7055">
        <w:t>After the furor surrounding immigration and the subsequent whiplash to the H1B, non-immigrant work visas in year 2017, there were a</w:t>
      </w:r>
      <w:r>
        <w:t xml:space="preserve"> </w:t>
      </w:r>
      <w:hyperlink r:id="rId131" w:tgtFrame="_blank" w:history="1">
        <w:r w:rsidRPr="00BF7055">
          <w:rPr>
            <w:rStyle w:val="Hyperlink"/>
          </w:rPr>
          <w:t>lot of repercussions</w:t>
        </w:r>
      </w:hyperlink>
      <w:r w:rsidRPr="00BF7055">
        <w:t xml:space="preserve">, especially towards how the visa holders were treated, their subsequent reactions and the obvious fall out among the foreign governments who were going to be most affected by these new potential upheavals. However, </w:t>
      </w:r>
      <w:r w:rsidRPr="00BF7055">
        <w:rPr>
          <w:u w:val="single"/>
        </w:rPr>
        <w:t>one anticipated fallout that is NOT expected this year is the reduction in the total number of applicants for the H1B work visas for the cap for year 2019</w:t>
      </w:r>
      <w:r w:rsidRPr="00BF7055">
        <w:t>.</w:t>
      </w:r>
      <w:r>
        <w:t xml:space="preserve"> </w:t>
      </w:r>
      <w:r w:rsidRPr="00BF7055">
        <w:t>Volume is expected to be high again this year, just like it has been in the past two seasons</w:t>
      </w:r>
      <w:r w:rsidRPr="00BF7055">
        <w:rPr>
          <w:u w:val="single"/>
        </w:rPr>
        <w:t>. While 2017 saw more than 199,000 applications, the previous year saw 236,000 H1B applications. This is for an annual cap of 65,000 in total</w:t>
      </w:r>
      <w:r w:rsidRPr="00BF7055">
        <w:t>. The main reason still continues to be skills shortage among the locals, a strong US economy and low unemployment rates. While big outsourcing companies like Wipro, Infosys and Oracle who are still the main suppliers of these H1B workers, have reacted to the changing environment and begun opening local offices within the US and recruit domestically</w:t>
      </w:r>
      <w:r w:rsidRPr="00BF7055">
        <w:rPr>
          <w:u w:val="single"/>
        </w:rPr>
        <w:t>, it is interesting to note that the trend of huge number of applications will continue to surge this year as well.</w:t>
      </w:r>
      <w:r>
        <w:t xml:space="preserve"> </w:t>
      </w:r>
      <w:r w:rsidRPr="00BF7055">
        <w:t xml:space="preserve">According to a few visa processing attorneys the nation’s robust job market can make it tough to find enough American workers to fill many roles that require special skills. </w:t>
      </w:r>
      <w:r w:rsidRPr="00BF7055">
        <w:rPr>
          <w:u w:val="single"/>
        </w:rPr>
        <w:t>That means many companies could be clamoring for H-1B visas again this year</w:t>
      </w:r>
      <w:r w:rsidRPr="00BF7055">
        <w:t>.</w:t>
      </w:r>
      <w:r>
        <w:t xml:space="preserve"> </w:t>
      </w:r>
      <w:r w:rsidRPr="00BF7055">
        <w:t>Another reason cited for the anticipated large numbers is the restrictions initiated by the Trump administration. While the Trump government has emphasized on Buy American, Hire American and imposed many changes that may adversely affect foreign immigrants, these are only proposals and are yet to be passed by the Congress and put into effect. Ironically, the knee-jerk reaction to this is a bigger number of people trying to get in instead of backing down.</w:t>
      </w:r>
      <w:r>
        <w:t xml:space="preserve"> </w:t>
      </w:r>
      <w:r w:rsidRPr="00BF7055">
        <w:t>Silicon Valley in California alone has 71% of foreign workers. They support the US tech industry and these numbers are expected to continue rising this year as well. On April 2, U.S. Citizenship and Immigration Services (USCIS) will start accepting applications for H-1B visas. The cap of 85,000 is expected to fill up within the first couple of days. If you, as a potential applicant or as an employer are skilled and proficient in English and are looking to win the computer-generated H1B lottery for your employees to begin working in the US by October, you should begin the</w:t>
      </w:r>
      <w:r>
        <w:t xml:space="preserve"> </w:t>
      </w:r>
      <w:hyperlink r:id="rId132" w:tgtFrame="_blank" w:history="1">
        <w:r w:rsidRPr="00BF7055">
          <w:rPr>
            <w:rStyle w:val="Hyperlink"/>
          </w:rPr>
          <w:t>H1-B application process</w:t>
        </w:r>
      </w:hyperlink>
      <w:r>
        <w:t xml:space="preserve"> </w:t>
      </w:r>
      <w:r w:rsidRPr="00BF7055">
        <w:t>right away so as to meet the deadline of April 2, 2018.</w:t>
      </w:r>
      <w:r>
        <w:t xml:space="preserve"> </w:t>
      </w:r>
    </w:p>
    <w:p w14:paraId="57D80474" w14:textId="77777777" w:rsidR="00C02AC0" w:rsidRPr="00C02AC0" w:rsidRDefault="00C02AC0" w:rsidP="00C02AC0"/>
    <w:sectPr w:rsidR="00C02AC0" w:rsidRPr="00C02AC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MS Mincho">
    <w:altName w:val="MS Mincho"/>
    <w:panose1 w:val="02020609040205080304"/>
    <w:charset w:val="4E"/>
    <w:family w:val="auto"/>
    <w:pitch w:val="variable"/>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4E"/>
    <w:family w:val="auto"/>
    <w:pitch w:val="variable"/>
    <w:sig w:usb0="E00002FF" w:usb1="6AC7FDFB" w:usb2="00000012" w:usb3="00000000" w:csb0="0002009F" w:csb1="00000000"/>
  </w:font>
  <w:font w:name="Lucida Grande">
    <w:altName w:val="Segoe UI"/>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amp;quo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3C396F"/>
    <w:multiLevelType w:val="multilevel"/>
    <w:tmpl w:val="443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41BB8"/>
    <w:multiLevelType w:val="multilevel"/>
    <w:tmpl w:val="5550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F0634C"/>
    <w:multiLevelType w:val="multilevel"/>
    <w:tmpl w:val="3C1C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9F4608"/>
    <w:multiLevelType w:val="multilevel"/>
    <w:tmpl w:val="B748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6"/>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9A6C1A"/>
    <w:rsid w:val="000029E3"/>
    <w:rsid w:val="000029E8"/>
    <w:rsid w:val="00004225"/>
    <w:rsid w:val="000066CA"/>
    <w:rsid w:val="00007264"/>
    <w:rsid w:val="000076A9"/>
    <w:rsid w:val="00014FAD"/>
    <w:rsid w:val="00015D2A"/>
    <w:rsid w:val="0002490B"/>
    <w:rsid w:val="00026465"/>
    <w:rsid w:val="00030204"/>
    <w:rsid w:val="000312A0"/>
    <w:rsid w:val="000326A7"/>
    <w:rsid w:val="0003396C"/>
    <w:rsid w:val="00035337"/>
    <w:rsid w:val="00050DF0"/>
    <w:rsid w:val="00052FB1"/>
    <w:rsid w:val="00054276"/>
    <w:rsid w:val="000547B1"/>
    <w:rsid w:val="0006091E"/>
    <w:rsid w:val="000638C1"/>
    <w:rsid w:val="000653CC"/>
    <w:rsid w:val="00065FEE"/>
    <w:rsid w:val="00066E3C"/>
    <w:rsid w:val="00072718"/>
    <w:rsid w:val="0007381E"/>
    <w:rsid w:val="00076094"/>
    <w:rsid w:val="00080690"/>
    <w:rsid w:val="0008785F"/>
    <w:rsid w:val="00090CBE"/>
    <w:rsid w:val="00093F6D"/>
    <w:rsid w:val="00094DEC"/>
    <w:rsid w:val="000A2D8A"/>
    <w:rsid w:val="000D26A6"/>
    <w:rsid w:val="000D2B90"/>
    <w:rsid w:val="000D6ED8"/>
    <w:rsid w:val="000D717B"/>
    <w:rsid w:val="00100B28"/>
    <w:rsid w:val="00117316"/>
    <w:rsid w:val="001209B4"/>
    <w:rsid w:val="0014096C"/>
    <w:rsid w:val="001761FC"/>
    <w:rsid w:val="00182655"/>
    <w:rsid w:val="001840F2"/>
    <w:rsid w:val="00185134"/>
    <w:rsid w:val="001856C6"/>
    <w:rsid w:val="001863C9"/>
    <w:rsid w:val="00191B5F"/>
    <w:rsid w:val="00192487"/>
    <w:rsid w:val="00193416"/>
    <w:rsid w:val="00195073"/>
    <w:rsid w:val="0019668D"/>
    <w:rsid w:val="001977E8"/>
    <w:rsid w:val="001A25FD"/>
    <w:rsid w:val="001A5371"/>
    <w:rsid w:val="001A72C7"/>
    <w:rsid w:val="001B73E3"/>
    <w:rsid w:val="001C316D"/>
    <w:rsid w:val="001C73D2"/>
    <w:rsid w:val="001D1A0D"/>
    <w:rsid w:val="001D36BF"/>
    <w:rsid w:val="001D4C28"/>
    <w:rsid w:val="001E0B1F"/>
    <w:rsid w:val="001E0C0F"/>
    <w:rsid w:val="001E1E0B"/>
    <w:rsid w:val="001F1173"/>
    <w:rsid w:val="002005A8"/>
    <w:rsid w:val="002011E4"/>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97FDF"/>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1692"/>
    <w:rsid w:val="003624A6"/>
    <w:rsid w:val="0036331D"/>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C72B8"/>
    <w:rsid w:val="003D5EA8"/>
    <w:rsid w:val="003D7B28"/>
    <w:rsid w:val="003E305E"/>
    <w:rsid w:val="003E34DB"/>
    <w:rsid w:val="003E5302"/>
    <w:rsid w:val="003E5BF1"/>
    <w:rsid w:val="003E6825"/>
    <w:rsid w:val="003F2452"/>
    <w:rsid w:val="003F41EA"/>
    <w:rsid w:val="003F7DF0"/>
    <w:rsid w:val="004039AF"/>
    <w:rsid w:val="00407AFF"/>
    <w:rsid w:val="0041155D"/>
    <w:rsid w:val="004170BF"/>
    <w:rsid w:val="004270E3"/>
    <w:rsid w:val="004348DC"/>
    <w:rsid w:val="00434921"/>
    <w:rsid w:val="004362CE"/>
    <w:rsid w:val="00442018"/>
    <w:rsid w:val="004444DA"/>
    <w:rsid w:val="00446567"/>
    <w:rsid w:val="00447B10"/>
    <w:rsid w:val="00452EE4"/>
    <w:rsid w:val="00452F0B"/>
    <w:rsid w:val="004536D6"/>
    <w:rsid w:val="00457224"/>
    <w:rsid w:val="0047482C"/>
    <w:rsid w:val="00475436"/>
    <w:rsid w:val="00475CB0"/>
    <w:rsid w:val="0048047E"/>
    <w:rsid w:val="00480BED"/>
    <w:rsid w:val="00482AF9"/>
    <w:rsid w:val="00496BB2"/>
    <w:rsid w:val="004A0D5E"/>
    <w:rsid w:val="004B37B4"/>
    <w:rsid w:val="004B72B4"/>
    <w:rsid w:val="004C0314"/>
    <w:rsid w:val="004C0D3D"/>
    <w:rsid w:val="004C213E"/>
    <w:rsid w:val="004C376C"/>
    <w:rsid w:val="004C657F"/>
    <w:rsid w:val="004D17D8"/>
    <w:rsid w:val="004D52D8"/>
    <w:rsid w:val="004E355B"/>
    <w:rsid w:val="0050110C"/>
    <w:rsid w:val="005028E5"/>
    <w:rsid w:val="00503735"/>
    <w:rsid w:val="00516A88"/>
    <w:rsid w:val="00522065"/>
    <w:rsid w:val="005224F2"/>
    <w:rsid w:val="005303ED"/>
    <w:rsid w:val="00533F1C"/>
    <w:rsid w:val="00536D8B"/>
    <w:rsid w:val="005379C3"/>
    <w:rsid w:val="005519C2"/>
    <w:rsid w:val="005523E0"/>
    <w:rsid w:val="0055320F"/>
    <w:rsid w:val="0055699B"/>
    <w:rsid w:val="0056020A"/>
    <w:rsid w:val="00563D3D"/>
    <w:rsid w:val="0056531A"/>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5994"/>
    <w:rsid w:val="00626A15"/>
    <w:rsid w:val="006379E9"/>
    <w:rsid w:val="006438CB"/>
    <w:rsid w:val="006529B9"/>
    <w:rsid w:val="00654695"/>
    <w:rsid w:val="0065500A"/>
    <w:rsid w:val="00655217"/>
    <w:rsid w:val="00656725"/>
    <w:rsid w:val="0065727C"/>
    <w:rsid w:val="00674A78"/>
    <w:rsid w:val="00685038"/>
    <w:rsid w:val="00696A16"/>
    <w:rsid w:val="006A4840"/>
    <w:rsid w:val="006A52A0"/>
    <w:rsid w:val="006A7E1D"/>
    <w:rsid w:val="006C108F"/>
    <w:rsid w:val="006C3A56"/>
    <w:rsid w:val="006D0A0E"/>
    <w:rsid w:val="006D13F4"/>
    <w:rsid w:val="006D6AED"/>
    <w:rsid w:val="006E6D0B"/>
    <w:rsid w:val="006F10DD"/>
    <w:rsid w:val="006F126E"/>
    <w:rsid w:val="006F32C9"/>
    <w:rsid w:val="006F3834"/>
    <w:rsid w:val="006F5693"/>
    <w:rsid w:val="006F5D4C"/>
    <w:rsid w:val="0071400D"/>
    <w:rsid w:val="00717B01"/>
    <w:rsid w:val="007227D9"/>
    <w:rsid w:val="0072491F"/>
    <w:rsid w:val="00725598"/>
    <w:rsid w:val="007374A1"/>
    <w:rsid w:val="00737E63"/>
    <w:rsid w:val="00752712"/>
    <w:rsid w:val="00753A84"/>
    <w:rsid w:val="007611F5"/>
    <w:rsid w:val="007619E4"/>
    <w:rsid w:val="00761E75"/>
    <w:rsid w:val="00761FEE"/>
    <w:rsid w:val="0076495E"/>
    <w:rsid w:val="00765FC8"/>
    <w:rsid w:val="00775694"/>
    <w:rsid w:val="00793F46"/>
    <w:rsid w:val="00793FBC"/>
    <w:rsid w:val="007A1325"/>
    <w:rsid w:val="007A1A18"/>
    <w:rsid w:val="007A3BAF"/>
    <w:rsid w:val="007B2F44"/>
    <w:rsid w:val="007B53D8"/>
    <w:rsid w:val="007C22C5"/>
    <w:rsid w:val="007C57E1"/>
    <w:rsid w:val="007C5811"/>
    <w:rsid w:val="007D2DF5"/>
    <w:rsid w:val="007D451A"/>
    <w:rsid w:val="007D5E3E"/>
    <w:rsid w:val="007D7596"/>
    <w:rsid w:val="007E242C"/>
    <w:rsid w:val="007E6631"/>
    <w:rsid w:val="00802882"/>
    <w:rsid w:val="00803A12"/>
    <w:rsid w:val="00805417"/>
    <w:rsid w:val="00824270"/>
    <w:rsid w:val="008266F9"/>
    <w:rsid w:val="008267E2"/>
    <w:rsid w:val="00826A9B"/>
    <w:rsid w:val="00834842"/>
    <w:rsid w:val="00840E7B"/>
    <w:rsid w:val="00843553"/>
    <w:rsid w:val="008536AF"/>
    <w:rsid w:val="00853D40"/>
    <w:rsid w:val="008564FC"/>
    <w:rsid w:val="00864E76"/>
    <w:rsid w:val="00872581"/>
    <w:rsid w:val="0087459D"/>
    <w:rsid w:val="0087680F"/>
    <w:rsid w:val="00876D81"/>
    <w:rsid w:val="00881D86"/>
    <w:rsid w:val="00883306"/>
    <w:rsid w:val="00884A61"/>
    <w:rsid w:val="008904F9"/>
    <w:rsid w:val="00890E4C"/>
    <w:rsid w:val="00890E74"/>
    <w:rsid w:val="00892798"/>
    <w:rsid w:val="0089418F"/>
    <w:rsid w:val="0089664B"/>
    <w:rsid w:val="00897C29"/>
    <w:rsid w:val="008A1A9C"/>
    <w:rsid w:val="008A4633"/>
    <w:rsid w:val="008A48D2"/>
    <w:rsid w:val="008B032E"/>
    <w:rsid w:val="008B3483"/>
    <w:rsid w:val="008C0FA2"/>
    <w:rsid w:val="008C18CE"/>
    <w:rsid w:val="008C2342"/>
    <w:rsid w:val="008C77B6"/>
    <w:rsid w:val="008D1B91"/>
    <w:rsid w:val="008D724A"/>
    <w:rsid w:val="008E7A3E"/>
    <w:rsid w:val="008F31C7"/>
    <w:rsid w:val="008F41FD"/>
    <w:rsid w:val="008F4479"/>
    <w:rsid w:val="008F4BA0"/>
    <w:rsid w:val="00901726"/>
    <w:rsid w:val="00920E6A"/>
    <w:rsid w:val="00931816"/>
    <w:rsid w:val="00932C71"/>
    <w:rsid w:val="00945617"/>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A6C1A"/>
    <w:rsid w:val="009B69F5"/>
    <w:rsid w:val="009C5FF7"/>
    <w:rsid w:val="009C6292"/>
    <w:rsid w:val="009D15DB"/>
    <w:rsid w:val="009D3133"/>
    <w:rsid w:val="009E160D"/>
    <w:rsid w:val="009F1CBB"/>
    <w:rsid w:val="009F24D1"/>
    <w:rsid w:val="009F3305"/>
    <w:rsid w:val="009F6FB2"/>
    <w:rsid w:val="00A071C0"/>
    <w:rsid w:val="00A1049F"/>
    <w:rsid w:val="00A22670"/>
    <w:rsid w:val="00A24B35"/>
    <w:rsid w:val="00A271BA"/>
    <w:rsid w:val="00A27F86"/>
    <w:rsid w:val="00A431C6"/>
    <w:rsid w:val="00A54315"/>
    <w:rsid w:val="00A54DA9"/>
    <w:rsid w:val="00A60FBC"/>
    <w:rsid w:val="00A65C0B"/>
    <w:rsid w:val="00A776BA"/>
    <w:rsid w:val="00A81FD2"/>
    <w:rsid w:val="00A8441A"/>
    <w:rsid w:val="00A8674A"/>
    <w:rsid w:val="00A96E24"/>
    <w:rsid w:val="00AA6F6E"/>
    <w:rsid w:val="00AB122B"/>
    <w:rsid w:val="00AB21B0"/>
    <w:rsid w:val="00AB48D3"/>
    <w:rsid w:val="00AB6AF6"/>
    <w:rsid w:val="00AC7C5A"/>
    <w:rsid w:val="00AE0243"/>
    <w:rsid w:val="00AE1BAD"/>
    <w:rsid w:val="00AE2124"/>
    <w:rsid w:val="00AE24BC"/>
    <w:rsid w:val="00AE3E3F"/>
    <w:rsid w:val="00AF2516"/>
    <w:rsid w:val="00AF4760"/>
    <w:rsid w:val="00AF55D4"/>
    <w:rsid w:val="00AF6DBB"/>
    <w:rsid w:val="00B0505F"/>
    <w:rsid w:val="00B05C2D"/>
    <w:rsid w:val="00B12933"/>
    <w:rsid w:val="00B12B88"/>
    <w:rsid w:val="00B137E0"/>
    <w:rsid w:val="00B13BC8"/>
    <w:rsid w:val="00B243E7"/>
    <w:rsid w:val="00B24662"/>
    <w:rsid w:val="00B3569C"/>
    <w:rsid w:val="00B43676"/>
    <w:rsid w:val="00B5602D"/>
    <w:rsid w:val="00B57F02"/>
    <w:rsid w:val="00B60125"/>
    <w:rsid w:val="00B6656B"/>
    <w:rsid w:val="00B66777"/>
    <w:rsid w:val="00B66FDD"/>
    <w:rsid w:val="00B71625"/>
    <w:rsid w:val="00B75C54"/>
    <w:rsid w:val="00B8710E"/>
    <w:rsid w:val="00B87E5A"/>
    <w:rsid w:val="00B92A93"/>
    <w:rsid w:val="00B9447D"/>
    <w:rsid w:val="00B95834"/>
    <w:rsid w:val="00BA17A8"/>
    <w:rsid w:val="00BA3C33"/>
    <w:rsid w:val="00BB0878"/>
    <w:rsid w:val="00BB1879"/>
    <w:rsid w:val="00BB2401"/>
    <w:rsid w:val="00BB760F"/>
    <w:rsid w:val="00BC0ABE"/>
    <w:rsid w:val="00BC30DB"/>
    <w:rsid w:val="00BC64FF"/>
    <w:rsid w:val="00BC7C37"/>
    <w:rsid w:val="00BD2244"/>
    <w:rsid w:val="00BE6472"/>
    <w:rsid w:val="00BF29B8"/>
    <w:rsid w:val="00BF46EA"/>
    <w:rsid w:val="00BF6D8E"/>
    <w:rsid w:val="00BF7117"/>
    <w:rsid w:val="00C02AC0"/>
    <w:rsid w:val="00C07769"/>
    <w:rsid w:val="00C07D05"/>
    <w:rsid w:val="00C10856"/>
    <w:rsid w:val="00C10E91"/>
    <w:rsid w:val="00C203FA"/>
    <w:rsid w:val="00C244F5"/>
    <w:rsid w:val="00C3164F"/>
    <w:rsid w:val="00C31B5E"/>
    <w:rsid w:val="00C34D3E"/>
    <w:rsid w:val="00C35B37"/>
    <w:rsid w:val="00C3747A"/>
    <w:rsid w:val="00C37F29"/>
    <w:rsid w:val="00C50B20"/>
    <w:rsid w:val="00C54B92"/>
    <w:rsid w:val="00C56DCC"/>
    <w:rsid w:val="00C57075"/>
    <w:rsid w:val="00C72AFE"/>
    <w:rsid w:val="00C815A6"/>
    <w:rsid w:val="00C81619"/>
    <w:rsid w:val="00CA013C"/>
    <w:rsid w:val="00CA6D6D"/>
    <w:rsid w:val="00CC7A4E"/>
    <w:rsid w:val="00CD1359"/>
    <w:rsid w:val="00CD15B4"/>
    <w:rsid w:val="00CD4C83"/>
    <w:rsid w:val="00D01EDC"/>
    <w:rsid w:val="00D07278"/>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64"/>
    <w:rsid w:val="00E021DC"/>
    <w:rsid w:val="00E03F91"/>
    <w:rsid w:val="00E064EF"/>
    <w:rsid w:val="00E064F2"/>
    <w:rsid w:val="00E0717B"/>
    <w:rsid w:val="00E15598"/>
    <w:rsid w:val="00E20D65"/>
    <w:rsid w:val="00E23514"/>
    <w:rsid w:val="00E30AC0"/>
    <w:rsid w:val="00E32140"/>
    <w:rsid w:val="00E353A2"/>
    <w:rsid w:val="00E36881"/>
    <w:rsid w:val="00E418FE"/>
    <w:rsid w:val="00E42E4C"/>
    <w:rsid w:val="00E47013"/>
    <w:rsid w:val="00E541F9"/>
    <w:rsid w:val="00E57B79"/>
    <w:rsid w:val="00E63419"/>
    <w:rsid w:val="00E64496"/>
    <w:rsid w:val="00E72115"/>
    <w:rsid w:val="00E8322E"/>
    <w:rsid w:val="00E903E0"/>
    <w:rsid w:val="00EA1115"/>
    <w:rsid w:val="00EA39EB"/>
    <w:rsid w:val="00EA58CE"/>
    <w:rsid w:val="00EB0336"/>
    <w:rsid w:val="00EB33FF"/>
    <w:rsid w:val="00EB3D1A"/>
    <w:rsid w:val="00EC2759"/>
    <w:rsid w:val="00EC7106"/>
    <w:rsid w:val="00ED0120"/>
    <w:rsid w:val="00ED01B7"/>
    <w:rsid w:val="00ED3BBA"/>
    <w:rsid w:val="00ED4E12"/>
    <w:rsid w:val="00EE051B"/>
    <w:rsid w:val="00EE54B4"/>
    <w:rsid w:val="00EF1AD8"/>
    <w:rsid w:val="00EF2B5C"/>
    <w:rsid w:val="00EF6691"/>
    <w:rsid w:val="00EF7794"/>
    <w:rsid w:val="00F02046"/>
    <w:rsid w:val="00F053D8"/>
    <w:rsid w:val="00F06EA1"/>
    <w:rsid w:val="00F0713B"/>
    <w:rsid w:val="00F07888"/>
    <w:rsid w:val="00F1313D"/>
    <w:rsid w:val="00F201E7"/>
    <w:rsid w:val="00F204E0"/>
    <w:rsid w:val="00F20B16"/>
    <w:rsid w:val="00F21C79"/>
    <w:rsid w:val="00F238C9"/>
    <w:rsid w:val="00F23CA5"/>
    <w:rsid w:val="00F253B9"/>
    <w:rsid w:val="00F277AA"/>
    <w:rsid w:val="00F31955"/>
    <w:rsid w:val="00F34C06"/>
    <w:rsid w:val="00F35022"/>
    <w:rsid w:val="00F43EA3"/>
    <w:rsid w:val="00F461CE"/>
    <w:rsid w:val="00F50C55"/>
    <w:rsid w:val="00F554B7"/>
    <w:rsid w:val="00F57FFB"/>
    <w:rsid w:val="00F601E6"/>
    <w:rsid w:val="00F64711"/>
    <w:rsid w:val="00F73954"/>
    <w:rsid w:val="00F94060"/>
    <w:rsid w:val="00FA56F6"/>
    <w:rsid w:val="00FB048B"/>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7527B"/>
  <w14:defaultImageDpi w14:val="300"/>
  <w15:docId w15:val="{D337CF53-6393-4FC8-B065-2C189D439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37E63"/>
    <w:rPr>
      <w:rFonts w:ascii="Georgia" w:eastAsiaTheme="minorHAnsi" w:hAnsi="Georgia" w:cs="Calibri"/>
      <w:sz w:val="22"/>
      <w:szCs w:val="22"/>
    </w:rPr>
  </w:style>
  <w:style w:type="paragraph" w:styleId="Heading1">
    <w:name w:val="heading 1"/>
    <w:aliases w:val="Pocket"/>
    <w:basedOn w:val="Normal"/>
    <w:next w:val="Normal"/>
    <w:link w:val="Heading1Char"/>
    <w:qFormat/>
    <w:rsid w:val="00737E6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37E6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37E6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37E63"/>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737E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7E63"/>
  </w:style>
  <w:style w:type="character" w:customStyle="1" w:styleId="Heading1Char">
    <w:name w:val="Heading 1 Char"/>
    <w:aliases w:val="Pocket Char"/>
    <w:basedOn w:val="DefaultParagraphFont"/>
    <w:link w:val="Heading1"/>
    <w:rsid w:val="00737E6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37E6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37E63"/>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737E63"/>
    <w:rPr>
      <w:rFonts w:ascii="Georgia" w:eastAsiaTheme="majorEastAsia" w:hAnsi="Georgia" w:cstheme="majorBidi"/>
      <w:b/>
      <w:iCs/>
      <w:sz w:val="26"/>
      <w:szCs w:val="22"/>
    </w:rPr>
  </w:style>
  <w:style w:type="character" w:customStyle="1" w:styleId="Style13ptBold">
    <w:name w:val="Style 13 pt Bold"/>
    <w:aliases w:val="Cite"/>
    <w:basedOn w:val="DefaultParagraphFont"/>
    <w:uiPriority w:val="5"/>
    <w:qFormat/>
    <w:rsid w:val="00737E63"/>
    <w:rPr>
      <w:b/>
      <w:bCs/>
      <w:sz w:val="26"/>
      <w:u w:val="none"/>
    </w:rPr>
  </w:style>
  <w:style w:type="character" w:customStyle="1" w:styleId="StyleUnderline">
    <w:name w:val="Style Underline"/>
    <w:aliases w:val="Underline"/>
    <w:basedOn w:val="DefaultParagraphFont"/>
    <w:uiPriority w:val="6"/>
    <w:qFormat/>
    <w:rsid w:val="00737E63"/>
    <w:rPr>
      <w:b w:val="0"/>
      <w:sz w:val="22"/>
      <w:u w:val="single"/>
    </w:rPr>
  </w:style>
  <w:style w:type="character" w:styleId="Emphasis">
    <w:name w:val="Emphasis"/>
    <w:basedOn w:val="DefaultParagraphFont"/>
    <w:uiPriority w:val="7"/>
    <w:qFormat/>
    <w:rsid w:val="00737E63"/>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unhideWhenUsed/>
    <w:rsid w:val="00737E63"/>
    <w:rPr>
      <w:color w:val="auto"/>
      <w:u w:val="none"/>
    </w:rPr>
  </w:style>
  <w:style w:type="character" w:styleId="Hyperlink">
    <w:name w:val="Hyperlink"/>
    <w:basedOn w:val="DefaultParagraphFont"/>
    <w:uiPriority w:val="99"/>
    <w:unhideWhenUsed/>
    <w:rsid w:val="00737E63"/>
    <w:rPr>
      <w:color w:val="auto"/>
      <w:u w:val="none"/>
    </w:rPr>
  </w:style>
  <w:style w:type="paragraph" w:styleId="DocumentMap">
    <w:name w:val="Document Map"/>
    <w:basedOn w:val="Normal"/>
    <w:link w:val="DocumentMapChar"/>
    <w:uiPriority w:val="99"/>
    <w:semiHidden/>
    <w:unhideWhenUsed/>
    <w:rsid w:val="004A0D5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A0D5E"/>
    <w:rPr>
      <w:rFonts w:ascii="Lucida Grande" w:hAnsi="Lucida Grande" w:cs="Lucida Grande"/>
    </w:rPr>
  </w:style>
  <w:style w:type="paragraph" w:styleId="NormalWeb">
    <w:name w:val="Normal (Web)"/>
    <w:basedOn w:val="Normal"/>
    <w:uiPriority w:val="99"/>
    <w:unhideWhenUsed/>
    <w:rsid w:val="00802882"/>
    <w:pPr>
      <w:spacing w:before="100" w:beforeAutospacing="1" w:after="100" w:afterAutospacing="1"/>
    </w:pPr>
    <w:rPr>
      <w:rFonts w:ascii="Times New Roman" w:hAnsi="Times New Roman" w:cs="Times New Roman"/>
      <w:sz w:val="20"/>
      <w:szCs w:val="20"/>
    </w:rPr>
  </w:style>
  <w:style w:type="character" w:styleId="Strong">
    <w:name w:val="Strong"/>
    <w:basedOn w:val="DefaultParagraphFont"/>
    <w:uiPriority w:val="22"/>
    <w:qFormat/>
    <w:rsid w:val="00802882"/>
    <w:rPr>
      <w:b/>
      <w:bCs/>
    </w:rPr>
  </w:style>
  <w:style w:type="paragraph" w:customStyle="1" w:styleId="source-box-title">
    <w:name w:val="source-box-title"/>
    <w:basedOn w:val="Normal"/>
    <w:rsid w:val="00802882"/>
    <w:pPr>
      <w:spacing w:before="100" w:beforeAutospacing="1" w:after="100" w:afterAutospacing="1"/>
    </w:pPr>
    <w:rPr>
      <w:rFonts w:ascii="Times New Roman" w:hAnsi="Times New Roman" w:cs="Times New Roman"/>
      <w:sz w:val="20"/>
      <w:szCs w:val="20"/>
    </w:rPr>
  </w:style>
  <w:style w:type="paragraph" w:customStyle="1" w:styleId="source-box-sources">
    <w:name w:val="source-box-sources"/>
    <w:basedOn w:val="Normal"/>
    <w:rsid w:val="00802882"/>
    <w:pPr>
      <w:spacing w:before="100" w:beforeAutospacing="1" w:after="100" w:afterAutospacing="1"/>
    </w:pPr>
    <w:rPr>
      <w:rFonts w:ascii="Times New Roman" w:hAnsi="Times New Roman" w:cs="Times New Roman"/>
      <w:sz w:val="20"/>
      <w:szCs w:val="20"/>
    </w:rPr>
  </w:style>
  <w:style w:type="paragraph" w:customStyle="1" w:styleId="css-1i0edl6">
    <w:name w:val="css-1i0edl6"/>
    <w:basedOn w:val="Normal"/>
    <w:rsid w:val="001863C9"/>
    <w:pPr>
      <w:spacing w:before="100" w:beforeAutospacing="1" w:after="100" w:afterAutospacing="1"/>
    </w:pPr>
    <w:rPr>
      <w:rFonts w:ascii="Times New Roman" w:hAnsi="Times New Roman" w:cs="Times New Roman"/>
      <w:sz w:val="20"/>
      <w:szCs w:val="20"/>
    </w:rPr>
  </w:style>
  <w:style w:type="paragraph" w:customStyle="1" w:styleId="zn-bodyparagraph">
    <w:name w:val="zn-body__paragraph"/>
    <w:basedOn w:val="Normal"/>
    <w:rsid w:val="00D07278"/>
    <w:pPr>
      <w:spacing w:before="100" w:beforeAutospacing="1" w:after="100" w:afterAutospacing="1"/>
    </w:pPr>
    <w:rPr>
      <w:rFonts w:ascii="Times New Roman" w:hAnsi="Times New Roman" w:cs="Times New Roman"/>
      <w:sz w:val="20"/>
      <w:szCs w:val="20"/>
    </w:rPr>
  </w:style>
  <w:style w:type="paragraph" w:customStyle="1" w:styleId="storybodyparagraph--2-doz">
    <w:name w:val="storybody__paragraph--2-doz"/>
    <w:basedOn w:val="Normal"/>
    <w:rsid w:val="0071400D"/>
    <w:pPr>
      <w:spacing w:before="100" w:beforeAutospacing="1" w:after="100" w:afterAutospacing="1"/>
    </w:pPr>
    <w:rPr>
      <w:rFonts w:ascii="Times New Roman" w:hAnsi="Times New Roman" w:cs="Times New Roman"/>
      <w:sz w:val="20"/>
      <w:szCs w:val="20"/>
    </w:rPr>
  </w:style>
  <w:style w:type="paragraph" w:customStyle="1" w:styleId="headline">
    <w:name w:val="headline"/>
    <w:basedOn w:val="Normal"/>
    <w:rsid w:val="0089664B"/>
    <w:pPr>
      <w:spacing w:before="100" w:beforeAutospacing="1" w:after="100" w:afterAutospacing="1"/>
    </w:pPr>
    <w:rPr>
      <w:rFonts w:ascii="Times New Roman" w:hAnsi="Times New Roman" w:cs="Times New Roman"/>
      <w:sz w:val="20"/>
      <w:szCs w:val="20"/>
    </w:rPr>
  </w:style>
  <w:style w:type="paragraph" w:customStyle="1" w:styleId="p1">
    <w:name w:val="p1"/>
    <w:basedOn w:val="Normal"/>
    <w:rsid w:val="00AC7C5A"/>
    <w:pPr>
      <w:spacing w:before="100" w:beforeAutospacing="1" w:after="100" w:afterAutospacing="1"/>
    </w:pPr>
    <w:rPr>
      <w:rFonts w:ascii="Times New Roman" w:hAnsi="Times New Roman" w:cs="Times New Roman"/>
      <w:sz w:val="20"/>
      <w:szCs w:val="20"/>
    </w:rPr>
  </w:style>
  <w:style w:type="character" w:customStyle="1" w:styleId="fp-red">
    <w:name w:val="fp-red"/>
    <w:basedOn w:val="DefaultParagraphFont"/>
    <w:rsid w:val="00AC7C5A"/>
  </w:style>
  <w:style w:type="paragraph" w:styleId="Revision">
    <w:name w:val="Revision"/>
    <w:hidden/>
    <w:uiPriority w:val="99"/>
    <w:semiHidden/>
    <w:rsid w:val="004444DA"/>
    <w:rPr>
      <w:rFonts w:ascii="Calibri" w:hAnsi="Calibri"/>
      <w:sz w:val="22"/>
    </w:rPr>
  </w:style>
  <w:style w:type="paragraph" w:styleId="BalloonText">
    <w:name w:val="Balloon Text"/>
    <w:basedOn w:val="Normal"/>
    <w:link w:val="BalloonTextChar"/>
    <w:uiPriority w:val="99"/>
    <w:semiHidden/>
    <w:unhideWhenUsed/>
    <w:rsid w:val="004444D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44DA"/>
    <w:rPr>
      <w:rFonts w:ascii="Lucida Grande" w:hAnsi="Lucida Grande" w:cs="Lucida Grande"/>
      <w:sz w:val="18"/>
      <w:szCs w:val="18"/>
    </w:rPr>
  </w:style>
  <w:style w:type="paragraph" w:customStyle="1" w:styleId="speakable">
    <w:name w:val="speakable"/>
    <w:basedOn w:val="Normal"/>
    <w:rsid w:val="00F554B7"/>
    <w:pPr>
      <w:spacing w:before="100" w:beforeAutospacing="1" w:after="100" w:afterAutospacing="1"/>
    </w:pPr>
    <w:rPr>
      <w:rFonts w:ascii="Times New Roman" w:hAnsi="Times New Roman" w:cs="Times New Roman"/>
      <w:sz w:val="20"/>
      <w:szCs w:val="20"/>
    </w:rPr>
  </w:style>
  <w:style w:type="paragraph" w:customStyle="1" w:styleId="indent-medium">
    <w:name w:val="indent-medium"/>
    <w:basedOn w:val="Normal"/>
    <w:rsid w:val="00ED01B7"/>
    <w:pPr>
      <w:spacing w:before="100" w:beforeAutospacing="1" w:after="100" w:afterAutospacing="1"/>
    </w:pPr>
    <w:rPr>
      <w:rFonts w:ascii="Times New Roman" w:hAnsi="Times New Roman" w:cs="Times New Roman"/>
      <w:sz w:val="20"/>
      <w:szCs w:val="20"/>
    </w:rPr>
  </w:style>
  <w:style w:type="character" w:customStyle="1" w:styleId="stream-tag">
    <w:name w:val="stream-tag"/>
    <w:basedOn w:val="DefaultParagraphFont"/>
    <w:rsid w:val="00BB76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0090">
      <w:bodyDiv w:val="1"/>
      <w:marLeft w:val="0"/>
      <w:marRight w:val="0"/>
      <w:marTop w:val="0"/>
      <w:marBottom w:val="0"/>
      <w:divBdr>
        <w:top w:val="none" w:sz="0" w:space="0" w:color="auto"/>
        <w:left w:val="none" w:sz="0" w:space="0" w:color="auto"/>
        <w:bottom w:val="none" w:sz="0" w:space="0" w:color="auto"/>
        <w:right w:val="none" w:sz="0" w:space="0" w:color="auto"/>
      </w:divBdr>
    </w:div>
    <w:div w:id="18892337">
      <w:bodyDiv w:val="1"/>
      <w:marLeft w:val="0"/>
      <w:marRight w:val="0"/>
      <w:marTop w:val="0"/>
      <w:marBottom w:val="0"/>
      <w:divBdr>
        <w:top w:val="none" w:sz="0" w:space="0" w:color="auto"/>
        <w:left w:val="none" w:sz="0" w:space="0" w:color="auto"/>
        <w:bottom w:val="none" w:sz="0" w:space="0" w:color="auto"/>
        <w:right w:val="none" w:sz="0" w:space="0" w:color="auto"/>
      </w:divBdr>
      <w:divsChild>
        <w:div w:id="836923970">
          <w:marLeft w:val="0"/>
          <w:marRight w:val="0"/>
          <w:marTop w:val="0"/>
          <w:marBottom w:val="0"/>
          <w:divBdr>
            <w:top w:val="none" w:sz="0" w:space="0" w:color="auto"/>
            <w:left w:val="none" w:sz="0" w:space="0" w:color="auto"/>
            <w:bottom w:val="none" w:sz="0" w:space="0" w:color="auto"/>
            <w:right w:val="none" w:sz="0" w:space="0" w:color="auto"/>
          </w:divBdr>
        </w:div>
      </w:divsChild>
    </w:div>
    <w:div w:id="54552620">
      <w:bodyDiv w:val="1"/>
      <w:marLeft w:val="0"/>
      <w:marRight w:val="0"/>
      <w:marTop w:val="0"/>
      <w:marBottom w:val="0"/>
      <w:divBdr>
        <w:top w:val="none" w:sz="0" w:space="0" w:color="auto"/>
        <w:left w:val="none" w:sz="0" w:space="0" w:color="auto"/>
        <w:bottom w:val="none" w:sz="0" w:space="0" w:color="auto"/>
        <w:right w:val="none" w:sz="0" w:space="0" w:color="auto"/>
      </w:divBdr>
      <w:divsChild>
        <w:div w:id="1305348964">
          <w:marLeft w:val="0"/>
          <w:marRight w:val="0"/>
          <w:marTop w:val="0"/>
          <w:marBottom w:val="0"/>
          <w:divBdr>
            <w:top w:val="none" w:sz="0" w:space="0" w:color="auto"/>
            <w:left w:val="none" w:sz="0" w:space="0" w:color="auto"/>
            <w:bottom w:val="none" w:sz="0" w:space="0" w:color="auto"/>
            <w:right w:val="none" w:sz="0" w:space="0" w:color="auto"/>
          </w:divBdr>
        </w:div>
      </w:divsChild>
    </w:div>
    <w:div w:id="62070907">
      <w:bodyDiv w:val="1"/>
      <w:marLeft w:val="0"/>
      <w:marRight w:val="0"/>
      <w:marTop w:val="0"/>
      <w:marBottom w:val="0"/>
      <w:divBdr>
        <w:top w:val="none" w:sz="0" w:space="0" w:color="auto"/>
        <w:left w:val="none" w:sz="0" w:space="0" w:color="auto"/>
        <w:bottom w:val="none" w:sz="0" w:space="0" w:color="auto"/>
        <w:right w:val="none" w:sz="0" w:space="0" w:color="auto"/>
      </w:divBdr>
      <w:divsChild>
        <w:div w:id="912277412">
          <w:marLeft w:val="0"/>
          <w:marRight w:val="0"/>
          <w:marTop w:val="0"/>
          <w:marBottom w:val="0"/>
          <w:divBdr>
            <w:top w:val="none" w:sz="0" w:space="0" w:color="auto"/>
            <w:left w:val="none" w:sz="0" w:space="0" w:color="auto"/>
            <w:bottom w:val="none" w:sz="0" w:space="0" w:color="auto"/>
            <w:right w:val="none" w:sz="0" w:space="0" w:color="auto"/>
          </w:divBdr>
        </w:div>
      </w:divsChild>
    </w:div>
    <w:div w:id="76245663">
      <w:bodyDiv w:val="1"/>
      <w:marLeft w:val="0"/>
      <w:marRight w:val="0"/>
      <w:marTop w:val="0"/>
      <w:marBottom w:val="0"/>
      <w:divBdr>
        <w:top w:val="none" w:sz="0" w:space="0" w:color="auto"/>
        <w:left w:val="none" w:sz="0" w:space="0" w:color="auto"/>
        <w:bottom w:val="none" w:sz="0" w:space="0" w:color="auto"/>
        <w:right w:val="none" w:sz="0" w:space="0" w:color="auto"/>
      </w:divBdr>
    </w:div>
    <w:div w:id="94131084">
      <w:bodyDiv w:val="1"/>
      <w:marLeft w:val="0"/>
      <w:marRight w:val="0"/>
      <w:marTop w:val="0"/>
      <w:marBottom w:val="0"/>
      <w:divBdr>
        <w:top w:val="none" w:sz="0" w:space="0" w:color="auto"/>
        <w:left w:val="none" w:sz="0" w:space="0" w:color="auto"/>
        <w:bottom w:val="none" w:sz="0" w:space="0" w:color="auto"/>
        <w:right w:val="none" w:sz="0" w:space="0" w:color="auto"/>
      </w:divBdr>
    </w:div>
    <w:div w:id="99378325">
      <w:bodyDiv w:val="1"/>
      <w:marLeft w:val="0"/>
      <w:marRight w:val="0"/>
      <w:marTop w:val="0"/>
      <w:marBottom w:val="0"/>
      <w:divBdr>
        <w:top w:val="none" w:sz="0" w:space="0" w:color="auto"/>
        <w:left w:val="none" w:sz="0" w:space="0" w:color="auto"/>
        <w:bottom w:val="none" w:sz="0" w:space="0" w:color="auto"/>
        <w:right w:val="none" w:sz="0" w:space="0" w:color="auto"/>
      </w:divBdr>
      <w:divsChild>
        <w:div w:id="342124745">
          <w:marLeft w:val="0"/>
          <w:marRight w:val="0"/>
          <w:marTop w:val="0"/>
          <w:marBottom w:val="0"/>
          <w:divBdr>
            <w:top w:val="none" w:sz="0" w:space="0" w:color="auto"/>
            <w:left w:val="none" w:sz="0" w:space="0" w:color="auto"/>
            <w:bottom w:val="none" w:sz="0" w:space="0" w:color="auto"/>
            <w:right w:val="none" w:sz="0" w:space="0" w:color="auto"/>
          </w:divBdr>
        </w:div>
      </w:divsChild>
    </w:div>
    <w:div w:id="103578240">
      <w:bodyDiv w:val="1"/>
      <w:marLeft w:val="0"/>
      <w:marRight w:val="0"/>
      <w:marTop w:val="0"/>
      <w:marBottom w:val="0"/>
      <w:divBdr>
        <w:top w:val="none" w:sz="0" w:space="0" w:color="auto"/>
        <w:left w:val="none" w:sz="0" w:space="0" w:color="auto"/>
        <w:bottom w:val="none" w:sz="0" w:space="0" w:color="auto"/>
        <w:right w:val="none" w:sz="0" w:space="0" w:color="auto"/>
      </w:divBdr>
      <w:divsChild>
        <w:div w:id="992755119">
          <w:marLeft w:val="0"/>
          <w:marRight w:val="0"/>
          <w:marTop w:val="0"/>
          <w:marBottom w:val="0"/>
          <w:divBdr>
            <w:top w:val="none" w:sz="0" w:space="0" w:color="auto"/>
            <w:left w:val="none" w:sz="0" w:space="0" w:color="auto"/>
            <w:bottom w:val="none" w:sz="0" w:space="0" w:color="auto"/>
            <w:right w:val="none" w:sz="0" w:space="0" w:color="auto"/>
          </w:divBdr>
          <w:divsChild>
            <w:div w:id="2036033378">
              <w:marLeft w:val="0"/>
              <w:marRight w:val="0"/>
              <w:marTop w:val="0"/>
              <w:marBottom w:val="0"/>
              <w:divBdr>
                <w:top w:val="none" w:sz="0" w:space="0" w:color="auto"/>
                <w:left w:val="none" w:sz="0" w:space="0" w:color="auto"/>
                <w:bottom w:val="none" w:sz="0" w:space="0" w:color="auto"/>
                <w:right w:val="none" w:sz="0" w:space="0" w:color="auto"/>
              </w:divBdr>
            </w:div>
          </w:divsChild>
        </w:div>
        <w:div w:id="1053850348">
          <w:marLeft w:val="0"/>
          <w:marRight w:val="0"/>
          <w:marTop w:val="0"/>
          <w:marBottom w:val="0"/>
          <w:divBdr>
            <w:top w:val="none" w:sz="0" w:space="0" w:color="auto"/>
            <w:left w:val="none" w:sz="0" w:space="0" w:color="auto"/>
            <w:bottom w:val="none" w:sz="0" w:space="0" w:color="auto"/>
            <w:right w:val="none" w:sz="0" w:space="0" w:color="auto"/>
          </w:divBdr>
          <w:divsChild>
            <w:div w:id="2131774778">
              <w:marLeft w:val="0"/>
              <w:marRight w:val="0"/>
              <w:marTop w:val="0"/>
              <w:marBottom w:val="0"/>
              <w:divBdr>
                <w:top w:val="none" w:sz="0" w:space="0" w:color="auto"/>
                <w:left w:val="none" w:sz="0" w:space="0" w:color="auto"/>
                <w:bottom w:val="none" w:sz="0" w:space="0" w:color="auto"/>
                <w:right w:val="none" w:sz="0" w:space="0" w:color="auto"/>
              </w:divBdr>
            </w:div>
          </w:divsChild>
        </w:div>
        <w:div w:id="163785671">
          <w:marLeft w:val="0"/>
          <w:marRight w:val="0"/>
          <w:marTop w:val="0"/>
          <w:marBottom w:val="0"/>
          <w:divBdr>
            <w:top w:val="none" w:sz="0" w:space="0" w:color="auto"/>
            <w:left w:val="none" w:sz="0" w:space="0" w:color="auto"/>
            <w:bottom w:val="none" w:sz="0" w:space="0" w:color="auto"/>
            <w:right w:val="none" w:sz="0" w:space="0" w:color="auto"/>
          </w:divBdr>
          <w:divsChild>
            <w:div w:id="1262228235">
              <w:marLeft w:val="0"/>
              <w:marRight w:val="0"/>
              <w:marTop w:val="0"/>
              <w:marBottom w:val="0"/>
              <w:divBdr>
                <w:top w:val="none" w:sz="0" w:space="0" w:color="auto"/>
                <w:left w:val="none" w:sz="0" w:space="0" w:color="auto"/>
                <w:bottom w:val="none" w:sz="0" w:space="0" w:color="auto"/>
                <w:right w:val="none" w:sz="0" w:space="0" w:color="auto"/>
              </w:divBdr>
            </w:div>
          </w:divsChild>
        </w:div>
        <w:div w:id="1177116657">
          <w:marLeft w:val="0"/>
          <w:marRight w:val="0"/>
          <w:marTop w:val="0"/>
          <w:marBottom w:val="0"/>
          <w:divBdr>
            <w:top w:val="none" w:sz="0" w:space="0" w:color="auto"/>
            <w:left w:val="none" w:sz="0" w:space="0" w:color="auto"/>
            <w:bottom w:val="none" w:sz="0" w:space="0" w:color="auto"/>
            <w:right w:val="none" w:sz="0" w:space="0" w:color="auto"/>
          </w:divBdr>
          <w:divsChild>
            <w:div w:id="387150621">
              <w:marLeft w:val="0"/>
              <w:marRight w:val="0"/>
              <w:marTop w:val="0"/>
              <w:marBottom w:val="0"/>
              <w:divBdr>
                <w:top w:val="none" w:sz="0" w:space="0" w:color="auto"/>
                <w:left w:val="none" w:sz="0" w:space="0" w:color="auto"/>
                <w:bottom w:val="none" w:sz="0" w:space="0" w:color="auto"/>
                <w:right w:val="none" w:sz="0" w:space="0" w:color="auto"/>
              </w:divBdr>
            </w:div>
          </w:divsChild>
        </w:div>
        <w:div w:id="709694310">
          <w:marLeft w:val="0"/>
          <w:marRight w:val="0"/>
          <w:marTop w:val="0"/>
          <w:marBottom w:val="0"/>
          <w:divBdr>
            <w:top w:val="none" w:sz="0" w:space="0" w:color="auto"/>
            <w:left w:val="none" w:sz="0" w:space="0" w:color="auto"/>
            <w:bottom w:val="none" w:sz="0" w:space="0" w:color="auto"/>
            <w:right w:val="none" w:sz="0" w:space="0" w:color="auto"/>
          </w:divBdr>
          <w:divsChild>
            <w:div w:id="1395275047">
              <w:marLeft w:val="0"/>
              <w:marRight w:val="0"/>
              <w:marTop w:val="0"/>
              <w:marBottom w:val="0"/>
              <w:divBdr>
                <w:top w:val="none" w:sz="0" w:space="0" w:color="auto"/>
                <w:left w:val="none" w:sz="0" w:space="0" w:color="auto"/>
                <w:bottom w:val="none" w:sz="0" w:space="0" w:color="auto"/>
                <w:right w:val="none" w:sz="0" w:space="0" w:color="auto"/>
              </w:divBdr>
            </w:div>
          </w:divsChild>
        </w:div>
        <w:div w:id="816459035">
          <w:marLeft w:val="0"/>
          <w:marRight w:val="0"/>
          <w:marTop w:val="0"/>
          <w:marBottom w:val="0"/>
          <w:divBdr>
            <w:top w:val="none" w:sz="0" w:space="0" w:color="auto"/>
            <w:left w:val="none" w:sz="0" w:space="0" w:color="auto"/>
            <w:bottom w:val="none" w:sz="0" w:space="0" w:color="auto"/>
            <w:right w:val="none" w:sz="0" w:space="0" w:color="auto"/>
          </w:divBdr>
          <w:divsChild>
            <w:div w:id="1127159434">
              <w:marLeft w:val="0"/>
              <w:marRight w:val="0"/>
              <w:marTop w:val="0"/>
              <w:marBottom w:val="0"/>
              <w:divBdr>
                <w:top w:val="none" w:sz="0" w:space="0" w:color="auto"/>
                <w:left w:val="none" w:sz="0" w:space="0" w:color="auto"/>
                <w:bottom w:val="none" w:sz="0" w:space="0" w:color="auto"/>
                <w:right w:val="none" w:sz="0" w:space="0" w:color="auto"/>
              </w:divBdr>
            </w:div>
          </w:divsChild>
        </w:div>
        <w:div w:id="327365362">
          <w:marLeft w:val="0"/>
          <w:marRight w:val="0"/>
          <w:marTop w:val="0"/>
          <w:marBottom w:val="0"/>
          <w:divBdr>
            <w:top w:val="none" w:sz="0" w:space="0" w:color="auto"/>
            <w:left w:val="none" w:sz="0" w:space="0" w:color="auto"/>
            <w:bottom w:val="none" w:sz="0" w:space="0" w:color="auto"/>
            <w:right w:val="none" w:sz="0" w:space="0" w:color="auto"/>
          </w:divBdr>
          <w:divsChild>
            <w:div w:id="184767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3204">
      <w:bodyDiv w:val="1"/>
      <w:marLeft w:val="0"/>
      <w:marRight w:val="0"/>
      <w:marTop w:val="0"/>
      <w:marBottom w:val="0"/>
      <w:divBdr>
        <w:top w:val="none" w:sz="0" w:space="0" w:color="auto"/>
        <w:left w:val="none" w:sz="0" w:space="0" w:color="auto"/>
        <w:bottom w:val="none" w:sz="0" w:space="0" w:color="auto"/>
        <w:right w:val="none" w:sz="0" w:space="0" w:color="auto"/>
      </w:divBdr>
    </w:div>
    <w:div w:id="129442243">
      <w:bodyDiv w:val="1"/>
      <w:marLeft w:val="0"/>
      <w:marRight w:val="0"/>
      <w:marTop w:val="0"/>
      <w:marBottom w:val="0"/>
      <w:divBdr>
        <w:top w:val="none" w:sz="0" w:space="0" w:color="auto"/>
        <w:left w:val="none" w:sz="0" w:space="0" w:color="auto"/>
        <w:bottom w:val="none" w:sz="0" w:space="0" w:color="auto"/>
        <w:right w:val="none" w:sz="0" w:space="0" w:color="auto"/>
      </w:divBdr>
    </w:div>
    <w:div w:id="164247646">
      <w:bodyDiv w:val="1"/>
      <w:marLeft w:val="0"/>
      <w:marRight w:val="0"/>
      <w:marTop w:val="0"/>
      <w:marBottom w:val="0"/>
      <w:divBdr>
        <w:top w:val="none" w:sz="0" w:space="0" w:color="auto"/>
        <w:left w:val="none" w:sz="0" w:space="0" w:color="auto"/>
        <w:bottom w:val="none" w:sz="0" w:space="0" w:color="auto"/>
        <w:right w:val="none" w:sz="0" w:space="0" w:color="auto"/>
      </w:divBdr>
    </w:div>
    <w:div w:id="174081213">
      <w:bodyDiv w:val="1"/>
      <w:marLeft w:val="0"/>
      <w:marRight w:val="0"/>
      <w:marTop w:val="0"/>
      <w:marBottom w:val="0"/>
      <w:divBdr>
        <w:top w:val="none" w:sz="0" w:space="0" w:color="auto"/>
        <w:left w:val="none" w:sz="0" w:space="0" w:color="auto"/>
        <w:bottom w:val="none" w:sz="0" w:space="0" w:color="auto"/>
        <w:right w:val="none" w:sz="0" w:space="0" w:color="auto"/>
      </w:divBdr>
      <w:divsChild>
        <w:div w:id="156268266">
          <w:marLeft w:val="0"/>
          <w:marRight w:val="0"/>
          <w:marTop w:val="0"/>
          <w:marBottom w:val="0"/>
          <w:divBdr>
            <w:top w:val="none" w:sz="0" w:space="0" w:color="auto"/>
            <w:left w:val="none" w:sz="0" w:space="0" w:color="auto"/>
            <w:bottom w:val="none" w:sz="0" w:space="0" w:color="auto"/>
            <w:right w:val="none" w:sz="0" w:space="0" w:color="auto"/>
          </w:divBdr>
        </w:div>
        <w:div w:id="185212487">
          <w:marLeft w:val="0"/>
          <w:marRight w:val="0"/>
          <w:marTop w:val="0"/>
          <w:marBottom w:val="225"/>
          <w:divBdr>
            <w:top w:val="none" w:sz="0" w:space="0" w:color="auto"/>
            <w:left w:val="none" w:sz="0" w:space="0" w:color="auto"/>
            <w:bottom w:val="none" w:sz="0" w:space="0" w:color="auto"/>
            <w:right w:val="none" w:sz="0" w:space="0" w:color="auto"/>
          </w:divBdr>
        </w:div>
        <w:div w:id="332614453">
          <w:marLeft w:val="0"/>
          <w:marRight w:val="0"/>
          <w:marTop w:val="0"/>
          <w:marBottom w:val="225"/>
          <w:divBdr>
            <w:top w:val="none" w:sz="0" w:space="0" w:color="auto"/>
            <w:left w:val="none" w:sz="0" w:space="0" w:color="auto"/>
            <w:bottom w:val="none" w:sz="0" w:space="0" w:color="auto"/>
            <w:right w:val="none" w:sz="0" w:space="0" w:color="auto"/>
          </w:divBdr>
        </w:div>
        <w:div w:id="1848787406">
          <w:marLeft w:val="0"/>
          <w:marRight w:val="0"/>
          <w:marTop w:val="0"/>
          <w:marBottom w:val="225"/>
          <w:divBdr>
            <w:top w:val="none" w:sz="0" w:space="0" w:color="auto"/>
            <w:left w:val="none" w:sz="0" w:space="0" w:color="auto"/>
            <w:bottom w:val="none" w:sz="0" w:space="0" w:color="auto"/>
            <w:right w:val="none" w:sz="0" w:space="0" w:color="auto"/>
          </w:divBdr>
        </w:div>
        <w:div w:id="291911491">
          <w:marLeft w:val="0"/>
          <w:marRight w:val="0"/>
          <w:marTop w:val="0"/>
          <w:marBottom w:val="225"/>
          <w:divBdr>
            <w:top w:val="none" w:sz="0" w:space="0" w:color="auto"/>
            <w:left w:val="none" w:sz="0" w:space="0" w:color="auto"/>
            <w:bottom w:val="none" w:sz="0" w:space="0" w:color="auto"/>
            <w:right w:val="none" w:sz="0" w:space="0" w:color="auto"/>
          </w:divBdr>
        </w:div>
        <w:div w:id="1362824133">
          <w:marLeft w:val="0"/>
          <w:marRight w:val="0"/>
          <w:marTop w:val="0"/>
          <w:marBottom w:val="0"/>
          <w:divBdr>
            <w:top w:val="none" w:sz="0" w:space="0" w:color="auto"/>
            <w:left w:val="none" w:sz="0" w:space="0" w:color="auto"/>
            <w:bottom w:val="none" w:sz="0" w:space="0" w:color="auto"/>
            <w:right w:val="none" w:sz="0" w:space="0" w:color="auto"/>
          </w:divBdr>
          <w:divsChild>
            <w:div w:id="49168106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91965416">
      <w:bodyDiv w:val="1"/>
      <w:marLeft w:val="0"/>
      <w:marRight w:val="0"/>
      <w:marTop w:val="0"/>
      <w:marBottom w:val="0"/>
      <w:divBdr>
        <w:top w:val="none" w:sz="0" w:space="0" w:color="auto"/>
        <w:left w:val="none" w:sz="0" w:space="0" w:color="auto"/>
        <w:bottom w:val="none" w:sz="0" w:space="0" w:color="auto"/>
        <w:right w:val="none" w:sz="0" w:space="0" w:color="auto"/>
      </w:divBdr>
    </w:div>
    <w:div w:id="205610333">
      <w:bodyDiv w:val="1"/>
      <w:marLeft w:val="0"/>
      <w:marRight w:val="0"/>
      <w:marTop w:val="0"/>
      <w:marBottom w:val="0"/>
      <w:divBdr>
        <w:top w:val="none" w:sz="0" w:space="0" w:color="auto"/>
        <w:left w:val="none" w:sz="0" w:space="0" w:color="auto"/>
        <w:bottom w:val="none" w:sz="0" w:space="0" w:color="auto"/>
        <w:right w:val="none" w:sz="0" w:space="0" w:color="auto"/>
      </w:divBdr>
    </w:div>
    <w:div w:id="216012811">
      <w:bodyDiv w:val="1"/>
      <w:marLeft w:val="0"/>
      <w:marRight w:val="0"/>
      <w:marTop w:val="0"/>
      <w:marBottom w:val="0"/>
      <w:divBdr>
        <w:top w:val="none" w:sz="0" w:space="0" w:color="auto"/>
        <w:left w:val="none" w:sz="0" w:space="0" w:color="auto"/>
        <w:bottom w:val="none" w:sz="0" w:space="0" w:color="auto"/>
        <w:right w:val="none" w:sz="0" w:space="0" w:color="auto"/>
      </w:divBdr>
    </w:div>
    <w:div w:id="220411600">
      <w:bodyDiv w:val="1"/>
      <w:marLeft w:val="0"/>
      <w:marRight w:val="0"/>
      <w:marTop w:val="0"/>
      <w:marBottom w:val="0"/>
      <w:divBdr>
        <w:top w:val="none" w:sz="0" w:space="0" w:color="auto"/>
        <w:left w:val="none" w:sz="0" w:space="0" w:color="auto"/>
        <w:bottom w:val="none" w:sz="0" w:space="0" w:color="auto"/>
        <w:right w:val="none" w:sz="0" w:space="0" w:color="auto"/>
      </w:divBdr>
    </w:div>
    <w:div w:id="233668091">
      <w:bodyDiv w:val="1"/>
      <w:marLeft w:val="0"/>
      <w:marRight w:val="0"/>
      <w:marTop w:val="0"/>
      <w:marBottom w:val="0"/>
      <w:divBdr>
        <w:top w:val="none" w:sz="0" w:space="0" w:color="auto"/>
        <w:left w:val="none" w:sz="0" w:space="0" w:color="auto"/>
        <w:bottom w:val="none" w:sz="0" w:space="0" w:color="auto"/>
        <w:right w:val="none" w:sz="0" w:space="0" w:color="auto"/>
      </w:divBdr>
      <w:divsChild>
        <w:div w:id="260266030">
          <w:marLeft w:val="0"/>
          <w:marRight w:val="0"/>
          <w:marTop w:val="0"/>
          <w:marBottom w:val="0"/>
          <w:divBdr>
            <w:top w:val="none" w:sz="0" w:space="0" w:color="auto"/>
            <w:left w:val="none" w:sz="0" w:space="0" w:color="auto"/>
            <w:bottom w:val="none" w:sz="0" w:space="0" w:color="auto"/>
            <w:right w:val="none" w:sz="0" w:space="0" w:color="auto"/>
          </w:divBdr>
        </w:div>
      </w:divsChild>
    </w:div>
    <w:div w:id="262735572">
      <w:bodyDiv w:val="1"/>
      <w:marLeft w:val="0"/>
      <w:marRight w:val="0"/>
      <w:marTop w:val="0"/>
      <w:marBottom w:val="0"/>
      <w:divBdr>
        <w:top w:val="none" w:sz="0" w:space="0" w:color="auto"/>
        <w:left w:val="none" w:sz="0" w:space="0" w:color="auto"/>
        <w:bottom w:val="none" w:sz="0" w:space="0" w:color="auto"/>
        <w:right w:val="none" w:sz="0" w:space="0" w:color="auto"/>
      </w:divBdr>
    </w:div>
    <w:div w:id="269630530">
      <w:bodyDiv w:val="1"/>
      <w:marLeft w:val="0"/>
      <w:marRight w:val="0"/>
      <w:marTop w:val="0"/>
      <w:marBottom w:val="0"/>
      <w:divBdr>
        <w:top w:val="none" w:sz="0" w:space="0" w:color="auto"/>
        <w:left w:val="none" w:sz="0" w:space="0" w:color="auto"/>
        <w:bottom w:val="none" w:sz="0" w:space="0" w:color="auto"/>
        <w:right w:val="none" w:sz="0" w:space="0" w:color="auto"/>
      </w:divBdr>
    </w:div>
    <w:div w:id="290211799">
      <w:bodyDiv w:val="1"/>
      <w:marLeft w:val="0"/>
      <w:marRight w:val="0"/>
      <w:marTop w:val="0"/>
      <w:marBottom w:val="0"/>
      <w:divBdr>
        <w:top w:val="none" w:sz="0" w:space="0" w:color="auto"/>
        <w:left w:val="none" w:sz="0" w:space="0" w:color="auto"/>
        <w:bottom w:val="none" w:sz="0" w:space="0" w:color="auto"/>
        <w:right w:val="none" w:sz="0" w:space="0" w:color="auto"/>
      </w:divBdr>
    </w:div>
    <w:div w:id="313146230">
      <w:bodyDiv w:val="1"/>
      <w:marLeft w:val="0"/>
      <w:marRight w:val="0"/>
      <w:marTop w:val="0"/>
      <w:marBottom w:val="0"/>
      <w:divBdr>
        <w:top w:val="none" w:sz="0" w:space="0" w:color="auto"/>
        <w:left w:val="none" w:sz="0" w:space="0" w:color="auto"/>
        <w:bottom w:val="none" w:sz="0" w:space="0" w:color="auto"/>
        <w:right w:val="none" w:sz="0" w:space="0" w:color="auto"/>
      </w:divBdr>
    </w:div>
    <w:div w:id="318577799">
      <w:bodyDiv w:val="1"/>
      <w:marLeft w:val="0"/>
      <w:marRight w:val="0"/>
      <w:marTop w:val="0"/>
      <w:marBottom w:val="0"/>
      <w:divBdr>
        <w:top w:val="none" w:sz="0" w:space="0" w:color="auto"/>
        <w:left w:val="none" w:sz="0" w:space="0" w:color="auto"/>
        <w:bottom w:val="none" w:sz="0" w:space="0" w:color="auto"/>
        <w:right w:val="none" w:sz="0" w:space="0" w:color="auto"/>
      </w:divBdr>
    </w:div>
    <w:div w:id="369384795">
      <w:bodyDiv w:val="1"/>
      <w:marLeft w:val="0"/>
      <w:marRight w:val="0"/>
      <w:marTop w:val="0"/>
      <w:marBottom w:val="0"/>
      <w:divBdr>
        <w:top w:val="none" w:sz="0" w:space="0" w:color="auto"/>
        <w:left w:val="none" w:sz="0" w:space="0" w:color="auto"/>
        <w:bottom w:val="none" w:sz="0" w:space="0" w:color="auto"/>
        <w:right w:val="none" w:sz="0" w:space="0" w:color="auto"/>
      </w:divBdr>
      <w:divsChild>
        <w:div w:id="85007596">
          <w:marLeft w:val="0"/>
          <w:marRight w:val="0"/>
          <w:marTop w:val="0"/>
          <w:marBottom w:val="0"/>
          <w:divBdr>
            <w:top w:val="none" w:sz="0" w:space="0" w:color="auto"/>
            <w:left w:val="none" w:sz="0" w:space="0" w:color="auto"/>
            <w:bottom w:val="none" w:sz="0" w:space="0" w:color="auto"/>
            <w:right w:val="none" w:sz="0" w:space="0" w:color="auto"/>
          </w:divBdr>
        </w:div>
      </w:divsChild>
    </w:div>
    <w:div w:id="373232413">
      <w:bodyDiv w:val="1"/>
      <w:marLeft w:val="0"/>
      <w:marRight w:val="0"/>
      <w:marTop w:val="0"/>
      <w:marBottom w:val="0"/>
      <w:divBdr>
        <w:top w:val="none" w:sz="0" w:space="0" w:color="auto"/>
        <w:left w:val="none" w:sz="0" w:space="0" w:color="auto"/>
        <w:bottom w:val="none" w:sz="0" w:space="0" w:color="auto"/>
        <w:right w:val="none" w:sz="0" w:space="0" w:color="auto"/>
      </w:divBdr>
    </w:div>
    <w:div w:id="373241290">
      <w:bodyDiv w:val="1"/>
      <w:marLeft w:val="0"/>
      <w:marRight w:val="0"/>
      <w:marTop w:val="0"/>
      <w:marBottom w:val="0"/>
      <w:divBdr>
        <w:top w:val="none" w:sz="0" w:space="0" w:color="auto"/>
        <w:left w:val="none" w:sz="0" w:space="0" w:color="auto"/>
        <w:bottom w:val="none" w:sz="0" w:space="0" w:color="auto"/>
        <w:right w:val="none" w:sz="0" w:space="0" w:color="auto"/>
      </w:divBdr>
      <w:divsChild>
        <w:div w:id="845947640">
          <w:marLeft w:val="0"/>
          <w:marRight w:val="0"/>
          <w:marTop w:val="0"/>
          <w:marBottom w:val="0"/>
          <w:divBdr>
            <w:top w:val="none" w:sz="0" w:space="0" w:color="auto"/>
            <w:left w:val="none" w:sz="0" w:space="0" w:color="auto"/>
            <w:bottom w:val="none" w:sz="0" w:space="0" w:color="auto"/>
            <w:right w:val="none" w:sz="0" w:space="0" w:color="auto"/>
          </w:divBdr>
        </w:div>
      </w:divsChild>
    </w:div>
    <w:div w:id="407701538">
      <w:bodyDiv w:val="1"/>
      <w:marLeft w:val="0"/>
      <w:marRight w:val="0"/>
      <w:marTop w:val="0"/>
      <w:marBottom w:val="0"/>
      <w:divBdr>
        <w:top w:val="none" w:sz="0" w:space="0" w:color="auto"/>
        <w:left w:val="none" w:sz="0" w:space="0" w:color="auto"/>
        <w:bottom w:val="none" w:sz="0" w:space="0" w:color="auto"/>
        <w:right w:val="none" w:sz="0" w:space="0" w:color="auto"/>
      </w:divBdr>
    </w:div>
    <w:div w:id="410397746">
      <w:bodyDiv w:val="1"/>
      <w:marLeft w:val="0"/>
      <w:marRight w:val="0"/>
      <w:marTop w:val="0"/>
      <w:marBottom w:val="0"/>
      <w:divBdr>
        <w:top w:val="none" w:sz="0" w:space="0" w:color="auto"/>
        <w:left w:val="none" w:sz="0" w:space="0" w:color="auto"/>
        <w:bottom w:val="none" w:sz="0" w:space="0" w:color="auto"/>
        <w:right w:val="none" w:sz="0" w:space="0" w:color="auto"/>
      </w:divBdr>
    </w:div>
    <w:div w:id="416485748">
      <w:bodyDiv w:val="1"/>
      <w:marLeft w:val="0"/>
      <w:marRight w:val="0"/>
      <w:marTop w:val="0"/>
      <w:marBottom w:val="0"/>
      <w:divBdr>
        <w:top w:val="none" w:sz="0" w:space="0" w:color="auto"/>
        <w:left w:val="none" w:sz="0" w:space="0" w:color="auto"/>
        <w:bottom w:val="none" w:sz="0" w:space="0" w:color="auto"/>
        <w:right w:val="none" w:sz="0" w:space="0" w:color="auto"/>
      </w:divBdr>
    </w:div>
    <w:div w:id="439184627">
      <w:bodyDiv w:val="1"/>
      <w:marLeft w:val="0"/>
      <w:marRight w:val="0"/>
      <w:marTop w:val="0"/>
      <w:marBottom w:val="0"/>
      <w:divBdr>
        <w:top w:val="none" w:sz="0" w:space="0" w:color="auto"/>
        <w:left w:val="none" w:sz="0" w:space="0" w:color="auto"/>
        <w:bottom w:val="none" w:sz="0" w:space="0" w:color="auto"/>
        <w:right w:val="none" w:sz="0" w:space="0" w:color="auto"/>
      </w:divBdr>
    </w:div>
    <w:div w:id="455105742">
      <w:bodyDiv w:val="1"/>
      <w:marLeft w:val="0"/>
      <w:marRight w:val="0"/>
      <w:marTop w:val="0"/>
      <w:marBottom w:val="0"/>
      <w:divBdr>
        <w:top w:val="none" w:sz="0" w:space="0" w:color="auto"/>
        <w:left w:val="none" w:sz="0" w:space="0" w:color="auto"/>
        <w:bottom w:val="none" w:sz="0" w:space="0" w:color="auto"/>
        <w:right w:val="none" w:sz="0" w:space="0" w:color="auto"/>
      </w:divBdr>
      <w:divsChild>
        <w:div w:id="831146463">
          <w:marLeft w:val="0"/>
          <w:marRight w:val="0"/>
          <w:marTop w:val="0"/>
          <w:marBottom w:val="0"/>
          <w:divBdr>
            <w:top w:val="none" w:sz="0" w:space="0" w:color="auto"/>
            <w:left w:val="none" w:sz="0" w:space="0" w:color="auto"/>
            <w:bottom w:val="none" w:sz="0" w:space="0" w:color="auto"/>
            <w:right w:val="none" w:sz="0" w:space="0" w:color="auto"/>
          </w:divBdr>
          <w:divsChild>
            <w:div w:id="7622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83017">
      <w:bodyDiv w:val="1"/>
      <w:marLeft w:val="0"/>
      <w:marRight w:val="0"/>
      <w:marTop w:val="0"/>
      <w:marBottom w:val="0"/>
      <w:divBdr>
        <w:top w:val="none" w:sz="0" w:space="0" w:color="auto"/>
        <w:left w:val="none" w:sz="0" w:space="0" w:color="auto"/>
        <w:bottom w:val="none" w:sz="0" w:space="0" w:color="auto"/>
        <w:right w:val="none" w:sz="0" w:space="0" w:color="auto"/>
      </w:divBdr>
    </w:div>
    <w:div w:id="487329181">
      <w:bodyDiv w:val="1"/>
      <w:marLeft w:val="0"/>
      <w:marRight w:val="0"/>
      <w:marTop w:val="0"/>
      <w:marBottom w:val="0"/>
      <w:divBdr>
        <w:top w:val="none" w:sz="0" w:space="0" w:color="auto"/>
        <w:left w:val="none" w:sz="0" w:space="0" w:color="auto"/>
        <w:bottom w:val="none" w:sz="0" w:space="0" w:color="auto"/>
        <w:right w:val="none" w:sz="0" w:space="0" w:color="auto"/>
      </w:divBdr>
    </w:div>
    <w:div w:id="517155298">
      <w:bodyDiv w:val="1"/>
      <w:marLeft w:val="0"/>
      <w:marRight w:val="0"/>
      <w:marTop w:val="0"/>
      <w:marBottom w:val="0"/>
      <w:divBdr>
        <w:top w:val="none" w:sz="0" w:space="0" w:color="auto"/>
        <w:left w:val="none" w:sz="0" w:space="0" w:color="auto"/>
        <w:bottom w:val="none" w:sz="0" w:space="0" w:color="auto"/>
        <w:right w:val="none" w:sz="0" w:space="0" w:color="auto"/>
      </w:divBdr>
    </w:div>
    <w:div w:id="524636987">
      <w:bodyDiv w:val="1"/>
      <w:marLeft w:val="0"/>
      <w:marRight w:val="0"/>
      <w:marTop w:val="0"/>
      <w:marBottom w:val="0"/>
      <w:divBdr>
        <w:top w:val="none" w:sz="0" w:space="0" w:color="auto"/>
        <w:left w:val="none" w:sz="0" w:space="0" w:color="auto"/>
        <w:bottom w:val="none" w:sz="0" w:space="0" w:color="auto"/>
        <w:right w:val="none" w:sz="0" w:space="0" w:color="auto"/>
      </w:divBdr>
    </w:div>
    <w:div w:id="548341917">
      <w:bodyDiv w:val="1"/>
      <w:marLeft w:val="0"/>
      <w:marRight w:val="0"/>
      <w:marTop w:val="0"/>
      <w:marBottom w:val="0"/>
      <w:divBdr>
        <w:top w:val="none" w:sz="0" w:space="0" w:color="auto"/>
        <w:left w:val="none" w:sz="0" w:space="0" w:color="auto"/>
        <w:bottom w:val="none" w:sz="0" w:space="0" w:color="auto"/>
        <w:right w:val="none" w:sz="0" w:space="0" w:color="auto"/>
      </w:divBdr>
    </w:div>
    <w:div w:id="552354005">
      <w:bodyDiv w:val="1"/>
      <w:marLeft w:val="0"/>
      <w:marRight w:val="0"/>
      <w:marTop w:val="0"/>
      <w:marBottom w:val="0"/>
      <w:divBdr>
        <w:top w:val="none" w:sz="0" w:space="0" w:color="auto"/>
        <w:left w:val="none" w:sz="0" w:space="0" w:color="auto"/>
        <w:bottom w:val="none" w:sz="0" w:space="0" w:color="auto"/>
        <w:right w:val="none" w:sz="0" w:space="0" w:color="auto"/>
      </w:divBdr>
      <w:divsChild>
        <w:div w:id="817376766">
          <w:marLeft w:val="0"/>
          <w:marRight w:val="0"/>
          <w:marTop w:val="0"/>
          <w:marBottom w:val="0"/>
          <w:divBdr>
            <w:top w:val="none" w:sz="0" w:space="0" w:color="auto"/>
            <w:left w:val="none" w:sz="0" w:space="0" w:color="auto"/>
            <w:bottom w:val="none" w:sz="0" w:space="0" w:color="auto"/>
            <w:right w:val="none" w:sz="0" w:space="0" w:color="auto"/>
          </w:divBdr>
          <w:divsChild>
            <w:div w:id="963317252">
              <w:marLeft w:val="0"/>
              <w:marRight w:val="0"/>
              <w:marTop w:val="0"/>
              <w:marBottom w:val="0"/>
              <w:divBdr>
                <w:top w:val="none" w:sz="0" w:space="0" w:color="auto"/>
                <w:left w:val="none" w:sz="0" w:space="0" w:color="auto"/>
                <w:bottom w:val="none" w:sz="0" w:space="0" w:color="auto"/>
                <w:right w:val="none" w:sz="0" w:space="0" w:color="auto"/>
              </w:divBdr>
            </w:div>
          </w:divsChild>
        </w:div>
        <w:div w:id="2000647358">
          <w:marLeft w:val="0"/>
          <w:marRight w:val="0"/>
          <w:marTop w:val="0"/>
          <w:marBottom w:val="0"/>
          <w:divBdr>
            <w:top w:val="none" w:sz="0" w:space="0" w:color="auto"/>
            <w:left w:val="none" w:sz="0" w:space="0" w:color="auto"/>
            <w:bottom w:val="none" w:sz="0" w:space="0" w:color="auto"/>
            <w:right w:val="none" w:sz="0" w:space="0" w:color="auto"/>
          </w:divBdr>
          <w:divsChild>
            <w:div w:id="2016418914">
              <w:marLeft w:val="0"/>
              <w:marRight w:val="0"/>
              <w:marTop w:val="0"/>
              <w:marBottom w:val="0"/>
              <w:divBdr>
                <w:top w:val="none" w:sz="0" w:space="0" w:color="auto"/>
                <w:left w:val="none" w:sz="0" w:space="0" w:color="auto"/>
                <w:bottom w:val="none" w:sz="0" w:space="0" w:color="auto"/>
                <w:right w:val="none" w:sz="0" w:space="0" w:color="auto"/>
              </w:divBdr>
            </w:div>
          </w:divsChild>
        </w:div>
        <w:div w:id="1238899421">
          <w:marLeft w:val="0"/>
          <w:marRight w:val="0"/>
          <w:marTop w:val="0"/>
          <w:marBottom w:val="0"/>
          <w:divBdr>
            <w:top w:val="none" w:sz="0" w:space="0" w:color="auto"/>
            <w:left w:val="none" w:sz="0" w:space="0" w:color="auto"/>
            <w:bottom w:val="none" w:sz="0" w:space="0" w:color="auto"/>
            <w:right w:val="none" w:sz="0" w:space="0" w:color="auto"/>
          </w:divBdr>
          <w:divsChild>
            <w:div w:id="1069960036">
              <w:marLeft w:val="0"/>
              <w:marRight w:val="0"/>
              <w:marTop w:val="0"/>
              <w:marBottom w:val="0"/>
              <w:divBdr>
                <w:top w:val="none" w:sz="0" w:space="0" w:color="auto"/>
                <w:left w:val="none" w:sz="0" w:space="0" w:color="auto"/>
                <w:bottom w:val="none" w:sz="0" w:space="0" w:color="auto"/>
                <w:right w:val="none" w:sz="0" w:space="0" w:color="auto"/>
              </w:divBdr>
            </w:div>
          </w:divsChild>
        </w:div>
        <w:div w:id="1040520601">
          <w:marLeft w:val="0"/>
          <w:marRight w:val="0"/>
          <w:marTop w:val="0"/>
          <w:marBottom w:val="0"/>
          <w:divBdr>
            <w:top w:val="none" w:sz="0" w:space="0" w:color="auto"/>
            <w:left w:val="none" w:sz="0" w:space="0" w:color="auto"/>
            <w:bottom w:val="none" w:sz="0" w:space="0" w:color="auto"/>
            <w:right w:val="none" w:sz="0" w:space="0" w:color="auto"/>
          </w:divBdr>
          <w:divsChild>
            <w:div w:id="52213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3872">
      <w:bodyDiv w:val="1"/>
      <w:marLeft w:val="0"/>
      <w:marRight w:val="0"/>
      <w:marTop w:val="0"/>
      <w:marBottom w:val="0"/>
      <w:divBdr>
        <w:top w:val="none" w:sz="0" w:space="0" w:color="auto"/>
        <w:left w:val="none" w:sz="0" w:space="0" w:color="auto"/>
        <w:bottom w:val="none" w:sz="0" w:space="0" w:color="auto"/>
        <w:right w:val="none" w:sz="0" w:space="0" w:color="auto"/>
      </w:divBdr>
      <w:divsChild>
        <w:div w:id="94255739">
          <w:marLeft w:val="0"/>
          <w:marRight w:val="0"/>
          <w:marTop w:val="900"/>
          <w:marBottom w:val="900"/>
          <w:divBdr>
            <w:top w:val="none" w:sz="0" w:space="0" w:color="auto"/>
            <w:left w:val="none" w:sz="0" w:space="0" w:color="auto"/>
            <w:bottom w:val="none" w:sz="0" w:space="0" w:color="auto"/>
            <w:right w:val="none" w:sz="0" w:space="0" w:color="auto"/>
          </w:divBdr>
        </w:div>
      </w:divsChild>
    </w:div>
    <w:div w:id="563102846">
      <w:bodyDiv w:val="1"/>
      <w:marLeft w:val="0"/>
      <w:marRight w:val="0"/>
      <w:marTop w:val="0"/>
      <w:marBottom w:val="0"/>
      <w:divBdr>
        <w:top w:val="none" w:sz="0" w:space="0" w:color="auto"/>
        <w:left w:val="none" w:sz="0" w:space="0" w:color="auto"/>
        <w:bottom w:val="none" w:sz="0" w:space="0" w:color="auto"/>
        <w:right w:val="none" w:sz="0" w:space="0" w:color="auto"/>
      </w:divBdr>
    </w:div>
    <w:div w:id="563687537">
      <w:bodyDiv w:val="1"/>
      <w:marLeft w:val="0"/>
      <w:marRight w:val="0"/>
      <w:marTop w:val="0"/>
      <w:marBottom w:val="0"/>
      <w:divBdr>
        <w:top w:val="none" w:sz="0" w:space="0" w:color="auto"/>
        <w:left w:val="none" w:sz="0" w:space="0" w:color="auto"/>
        <w:bottom w:val="none" w:sz="0" w:space="0" w:color="auto"/>
        <w:right w:val="none" w:sz="0" w:space="0" w:color="auto"/>
      </w:divBdr>
    </w:div>
    <w:div w:id="568418379">
      <w:bodyDiv w:val="1"/>
      <w:marLeft w:val="0"/>
      <w:marRight w:val="0"/>
      <w:marTop w:val="0"/>
      <w:marBottom w:val="0"/>
      <w:divBdr>
        <w:top w:val="none" w:sz="0" w:space="0" w:color="auto"/>
        <w:left w:val="none" w:sz="0" w:space="0" w:color="auto"/>
        <w:bottom w:val="none" w:sz="0" w:space="0" w:color="auto"/>
        <w:right w:val="none" w:sz="0" w:space="0" w:color="auto"/>
      </w:divBdr>
      <w:divsChild>
        <w:div w:id="1471284085">
          <w:marLeft w:val="0"/>
          <w:marRight w:val="0"/>
          <w:marTop w:val="0"/>
          <w:marBottom w:val="0"/>
          <w:divBdr>
            <w:top w:val="none" w:sz="0" w:space="0" w:color="auto"/>
            <w:left w:val="none" w:sz="0" w:space="0" w:color="auto"/>
            <w:bottom w:val="none" w:sz="0" w:space="0" w:color="auto"/>
            <w:right w:val="none" w:sz="0" w:space="0" w:color="auto"/>
          </w:divBdr>
        </w:div>
      </w:divsChild>
    </w:div>
    <w:div w:id="587421473">
      <w:bodyDiv w:val="1"/>
      <w:marLeft w:val="0"/>
      <w:marRight w:val="0"/>
      <w:marTop w:val="0"/>
      <w:marBottom w:val="0"/>
      <w:divBdr>
        <w:top w:val="none" w:sz="0" w:space="0" w:color="auto"/>
        <w:left w:val="none" w:sz="0" w:space="0" w:color="auto"/>
        <w:bottom w:val="none" w:sz="0" w:space="0" w:color="auto"/>
        <w:right w:val="none" w:sz="0" w:space="0" w:color="auto"/>
      </w:divBdr>
    </w:div>
    <w:div w:id="612901042">
      <w:bodyDiv w:val="1"/>
      <w:marLeft w:val="0"/>
      <w:marRight w:val="0"/>
      <w:marTop w:val="0"/>
      <w:marBottom w:val="0"/>
      <w:divBdr>
        <w:top w:val="none" w:sz="0" w:space="0" w:color="auto"/>
        <w:left w:val="none" w:sz="0" w:space="0" w:color="auto"/>
        <w:bottom w:val="none" w:sz="0" w:space="0" w:color="auto"/>
        <w:right w:val="none" w:sz="0" w:space="0" w:color="auto"/>
      </w:divBdr>
      <w:divsChild>
        <w:div w:id="1654213908">
          <w:marLeft w:val="0"/>
          <w:marRight w:val="0"/>
          <w:marTop w:val="0"/>
          <w:marBottom w:val="0"/>
          <w:divBdr>
            <w:top w:val="none" w:sz="0" w:space="0" w:color="auto"/>
            <w:left w:val="none" w:sz="0" w:space="0" w:color="auto"/>
            <w:bottom w:val="none" w:sz="0" w:space="0" w:color="auto"/>
            <w:right w:val="none" w:sz="0" w:space="0" w:color="auto"/>
          </w:divBdr>
          <w:divsChild>
            <w:div w:id="441388512">
              <w:marLeft w:val="1027"/>
              <w:marRight w:val="0"/>
              <w:marTop w:val="525"/>
              <w:marBottom w:val="0"/>
              <w:divBdr>
                <w:top w:val="none" w:sz="0" w:space="0" w:color="auto"/>
                <w:left w:val="none" w:sz="0" w:space="0" w:color="auto"/>
                <w:bottom w:val="none" w:sz="0" w:space="0" w:color="auto"/>
                <w:right w:val="none" w:sz="0" w:space="0" w:color="auto"/>
              </w:divBdr>
            </w:div>
          </w:divsChild>
        </w:div>
      </w:divsChild>
    </w:div>
    <w:div w:id="623737081">
      <w:bodyDiv w:val="1"/>
      <w:marLeft w:val="0"/>
      <w:marRight w:val="0"/>
      <w:marTop w:val="0"/>
      <w:marBottom w:val="0"/>
      <w:divBdr>
        <w:top w:val="none" w:sz="0" w:space="0" w:color="auto"/>
        <w:left w:val="none" w:sz="0" w:space="0" w:color="auto"/>
        <w:bottom w:val="none" w:sz="0" w:space="0" w:color="auto"/>
        <w:right w:val="none" w:sz="0" w:space="0" w:color="auto"/>
      </w:divBdr>
      <w:divsChild>
        <w:div w:id="1709260143">
          <w:marLeft w:val="0"/>
          <w:marRight w:val="0"/>
          <w:marTop w:val="0"/>
          <w:marBottom w:val="0"/>
          <w:divBdr>
            <w:top w:val="none" w:sz="0" w:space="0" w:color="auto"/>
            <w:left w:val="none" w:sz="0" w:space="0" w:color="auto"/>
            <w:bottom w:val="none" w:sz="0" w:space="0" w:color="auto"/>
            <w:right w:val="none" w:sz="0" w:space="0" w:color="auto"/>
          </w:divBdr>
          <w:divsChild>
            <w:div w:id="891382901">
              <w:marLeft w:val="0"/>
              <w:marRight w:val="0"/>
              <w:marTop w:val="0"/>
              <w:marBottom w:val="0"/>
              <w:divBdr>
                <w:top w:val="none" w:sz="0" w:space="0" w:color="auto"/>
                <w:left w:val="none" w:sz="0" w:space="0" w:color="auto"/>
                <w:bottom w:val="none" w:sz="0" w:space="0" w:color="auto"/>
                <w:right w:val="none" w:sz="0" w:space="0" w:color="auto"/>
              </w:divBdr>
            </w:div>
          </w:divsChild>
        </w:div>
        <w:div w:id="882406606">
          <w:marLeft w:val="0"/>
          <w:marRight w:val="0"/>
          <w:marTop w:val="0"/>
          <w:marBottom w:val="0"/>
          <w:divBdr>
            <w:top w:val="none" w:sz="0" w:space="0" w:color="auto"/>
            <w:left w:val="none" w:sz="0" w:space="0" w:color="auto"/>
            <w:bottom w:val="none" w:sz="0" w:space="0" w:color="auto"/>
            <w:right w:val="none" w:sz="0" w:space="0" w:color="auto"/>
          </w:divBdr>
          <w:divsChild>
            <w:div w:id="1562136680">
              <w:marLeft w:val="0"/>
              <w:marRight w:val="0"/>
              <w:marTop w:val="0"/>
              <w:marBottom w:val="0"/>
              <w:divBdr>
                <w:top w:val="none" w:sz="0" w:space="0" w:color="auto"/>
                <w:left w:val="none" w:sz="0" w:space="0" w:color="auto"/>
                <w:bottom w:val="none" w:sz="0" w:space="0" w:color="auto"/>
                <w:right w:val="none" w:sz="0" w:space="0" w:color="auto"/>
              </w:divBdr>
            </w:div>
          </w:divsChild>
        </w:div>
        <w:div w:id="1587835604">
          <w:marLeft w:val="0"/>
          <w:marRight w:val="0"/>
          <w:marTop w:val="0"/>
          <w:marBottom w:val="0"/>
          <w:divBdr>
            <w:top w:val="none" w:sz="0" w:space="0" w:color="auto"/>
            <w:left w:val="none" w:sz="0" w:space="0" w:color="auto"/>
            <w:bottom w:val="none" w:sz="0" w:space="0" w:color="auto"/>
            <w:right w:val="none" w:sz="0" w:space="0" w:color="auto"/>
          </w:divBdr>
          <w:divsChild>
            <w:div w:id="782960449">
              <w:marLeft w:val="0"/>
              <w:marRight w:val="0"/>
              <w:marTop w:val="0"/>
              <w:marBottom w:val="0"/>
              <w:divBdr>
                <w:top w:val="none" w:sz="0" w:space="0" w:color="auto"/>
                <w:left w:val="none" w:sz="0" w:space="0" w:color="auto"/>
                <w:bottom w:val="none" w:sz="0" w:space="0" w:color="auto"/>
                <w:right w:val="none" w:sz="0" w:space="0" w:color="auto"/>
              </w:divBdr>
            </w:div>
          </w:divsChild>
        </w:div>
        <w:div w:id="727460604">
          <w:marLeft w:val="0"/>
          <w:marRight w:val="0"/>
          <w:marTop w:val="0"/>
          <w:marBottom w:val="0"/>
          <w:divBdr>
            <w:top w:val="none" w:sz="0" w:space="0" w:color="auto"/>
            <w:left w:val="none" w:sz="0" w:space="0" w:color="auto"/>
            <w:bottom w:val="none" w:sz="0" w:space="0" w:color="auto"/>
            <w:right w:val="none" w:sz="0" w:space="0" w:color="auto"/>
          </w:divBdr>
          <w:divsChild>
            <w:div w:id="157026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61309">
      <w:bodyDiv w:val="1"/>
      <w:marLeft w:val="0"/>
      <w:marRight w:val="0"/>
      <w:marTop w:val="0"/>
      <w:marBottom w:val="0"/>
      <w:divBdr>
        <w:top w:val="none" w:sz="0" w:space="0" w:color="auto"/>
        <w:left w:val="none" w:sz="0" w:space="0" w:color="auto"/>
        <w:bottom w:val="none" w:sz="0" w:space="0" w:color="auto"/>
        <w:right w:val="none" w:sz="0" w:space="0" w:color="auto"/>
      </w:divBdr>
      <w:divsChild>
        <w:div w:id="1763840456">
          <w:marLeft w:val="0"/>
          <w:marRight w:val="0"/>
          <w:marTop w:val="0"/>
          <w:marBottom w:val="0"/>
          <w:divBdr>
            <w:top w:val="none" w:sz="0" w:space="0" w:color="auto"/>
            <w:left w:val="none" w:sz="0" w:space="0" w:color="auto"/>
            <w:bottom w:val="none" w:sz="0" w:space="0" w:color="auto"/>
            <w:right w:val="none" w:sz="0" w:space="0" w:color="auto"/>
          </w:divBdr>
        </w:div>
      </w:divsChild>
    </w:div>
    <w:div w:id="642583658">
      <w:bodyDiv w:val="1"/>
      <w:marLeft w:val="0"/>
      <w:marRight w:val="0"/>
      <w:marTop w:val="0"/>
      <w:marBottom w:val="0"/>
      <w:divBdr>
        <w:top w:val="none" w:sz="0" w:space="0" w:color="auto"/>
        <w:left w:val="none" w:sz="0" w:space="0" w:color="auto"/>
        <w:bottom w:val="none" w:sz="0" w:space="0" w:color="auto"/>
        <w:right w:val="none" w:sz="0" w:space="0" w:color="auto"/>
      </w:divBdr>
      <w:divsChild>
        <w:div w:id="821195738">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 w:id="646130412">
      <w:bodyDiv w:val="1"/>
      <w:marLeft w:val="0"/>
      <w:marRight w:val="0"/>
      <w:marTop w:val="0"/>
      <w:marBottom w:val="0"/>
      <w:divBdr>
        <w:top w:val="none" w:sz="0" w:space="0" w:color="auto"/>
        <w:left w:val="none" w:sz="0" w:space="0" w:color="auto"/>
        <w:bottom w:val="none" w:sz="0" w:space="0" w:color="auto"/>
        <w:right w:val="none" w:sz="0" w:space="0" w:color="auto"/>
      </w:divBdr>
    </w:div>
    <w:div w:id="670522221">
      <w:bodyDiv w:val="1"/>
      <w:marLeft w:val="0"/>
      <w:marRight w:val="0"/>
      <w:marTop w:val="0"/>
      <w:marBottom w:val="0"/>
      <w:divBdr>
        <w:top w:val="none" w:sz="0" w:space="0" w:color="auto"/>
        <w:left w:val="none" w:sz="0" w:space="0" w:color="auto"/>
        <w:bottom w:val="none" w:sz="0" w:space="0" w:color="auto"/>
        <w:right w:val="none" w:sz="0" w:space="0" w:color="auto"/>
      </w:divBdr>
      <w:divsChild>
        <w:div w:id="337083338">
          <w:marLeft w:val="0"/>
          <w:marRight w:val="0"/>
          <w:marTop w:val="0"/>
          <w:marBottom w:val="0"/>
          <w:divBdr>
            <w:top w:val="none" w:sz="0" w:space="0" w:color="auto"/>
            <w:left w:val="none" w:sz="0" w:space="0" w:color="auto"/>
            <w:bottom w:val="none" w:sz="0" w:space="0" w:color="auto"/>
            <w:right w:val="none" w:sz="0" w:space="0" w:color="auto"/>
          </w:divBdr>
          <w:divsChild>
            <w:div w:id="124232658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73728188">
      <w:bodyDiv w:val="1"/>
      <w:marLeft w:val="0"/>
      <w:marRight w:val="0"/>
      <w:marTop w:val="0"/>
      <w:marBottom w:val="0"/>
      <w:divBdr>
        <w:top w:val="none" w:sz="0" w:space="0" w:color="auto"/>
        <w:left w:val="none" w:sz="0" w:space="0" w:color="auto"/>
        <w:bottom w:val="none" w:sz="0" w:space="0" w:color="auto"/>
        <w:right w:val="none" w:sz="0" w:space="0" w:color="auto"/>
      </w:divBdr>
      <w:divsChild>
        <w:div w:id="175383781">
          <w:marLeft w:val="0"/>
          <w:marRight w:val="0"/>
          <w:marTop w:val="150"/>
          <w:marBottom w:val="150"/>
          <w:divBdr>
            <w:top w:val="none" w:sz="0" w:space="0" w:color="auto"/>
            <w:left w:val="none" w:sz="0" w:space="0" w:color="auto"/>
            <w:bottom w:val="none" w:sz="0" w:space="0" w:color="auto"/>
            <w:right w:val="none" w:sz="0" w:space="0" w:color="auto"/>
          </w:divBdr>
        </w:div>
        <w:div w:id="97876548">
          <w:marLeft w:val="0"/>
          <w:marRight w:val="0"/>
          <w:marTop w:val="150"/>
          <w:marBottom w:val="150"/>
          <w:divBdr>
            <w:top w:val="none" w:sz="0" w:space="0" w:color="auto"/>
            <w:left w:val="none" w:sz="0" w:space="0" w:color="auto"/>
            <w:bottom w:val="none" w:sz="0" w:space="0" w:color="auto"/>
            <w:right w:val="none" w:sz="0" w:space="0" w:color="auto"/>
          </w:divBdr>
        </w:div>
      </w:divsChild>
    </w:div>
    <w:div w:id="693963840">
      <w:bodyDiv w:val="1"/>
      <w:marLeft w:val="0"/>
      <w:marRight w:val="0"/>
      <w:marTop w:val="0"/>
      <w:marBottom w:val="0"/>
      <w:divBdr>
        <w:top w:val="none" w:sz="0" w:space="0" w:color="auto"/>
        <w:left w:val="none" w:sz="0" w:space="0" w:color="auto"/>
        <w:bottom w:val="none" w:sz="0" w:space="0" w:color="auto"/>
        <w:right w:val="none" w:sz="0" w:space="0" w:color="auto"/>
      </w:divBdr>
    </w:div>
    <w:div w:id="696468240">
      <w:bodyDiv w:val="1"/>
      <w:marLeft w:val="0"/>
      <w:marRight w:val="0"/>
      <w:marTop w:val="0"/>
      <w:marBottom w:val="0"/>
      <w:divBdr>
        <w:top w:val="none" w:sz="0" w:space="0" w:color="auto"/>
        <w:left w:val="none" w:sz="0" w:space="0" w:color="auto"/>
        <w:bottom w:val="none" w:sz="0" w:space="0" w:color="auto"/>
        <w:right w:val="none" w:sz="0" w:space="0" w:color="auto"/>
      </w:divBdr>
    </w:div>
    <w:div w:id="701369356">
      <w:bodyDiv w:val="1"/>
      <w:marLeft w:val="0"/>
      <w:marRight w:val="0"/>
      <w:marTop w:val="0"/>
      <w:marBottom w:val="0"/>
      <w:divBdr>
        <w:top w:val="none" w:sz="0" w:space="0" w:color="auto"/>
        <w:left w:val="none" w:sz="0" w:space="0" w:color="auto"/>
        <w:bottom w:val="none" w:sz="0" w:space="0" w:color="auto"/>
        <w:right w:val="none" w:sz="0" w:space="0" w:color="auto"/>
      </w:divBdr>
      <w:divsChild>
        <w:div w:id="1250893534">
          <w:marLeft w:val="0"/>
          <w:marRight w:val="0"/>
          <w:marTop w:val="0"/>
          <w:marBottom w:val="0"/>
          <w:divBdr>
            <w:top w:val="none" w:sz="0" w:space="0" w:color="auto"/>
            <w:left w:val="none" w:sz="0" w:space="0" w:color="auto"/>
            <w:bottom w:val="none" w:sz="0" w:space="0" w:color="auto"/>
            <w:right w:val="none" w:sz="0" w:space="0" w:color="auto"/>
          </w:divBdr>
        </w:div>
        <w:div w:id="1415006877">
          <w:marLeft w:val="0"/>
          <w:marRight w:val="0"/>
          <w:marTop w:val="0"/>
          <w:marBottom w:val="0"/>
          <w:divBdr>
            <w:top w:val="none" w:sz="0" w:space="0" w:color="auto"/>
            <w:left w:val="none" w:sz="0" w:space="0" w:color="auto"/>
            <w:bottom w:val="none" w:sz="0" w:space="0" w:color="auto"/>
            <w:right w:val="none" w:sz="0" w:space="0" w:color="auto"/>
          </w:divBdr>
          <w:divsChild>
            <w:div w:id="863055754">
              <w:marLeft w:val="0"/>
              <w:marRight w:val="0"/>
              <w:marTop w:val="0"/>
              <w:marBottom w:val="0"/>
              <w:divBdr>
                <w:top w:val="none" w:sz="0" w:space="0" w:color="auto"/>
                <w:left w:val="none" w:sz="0" w:space="0" w:color="auto"/>
                <w:bottom w:val="none" w:sz="0" w:space="0" w:color="auto"/>
                <w:right w:val="none" w:sz="0" w:space="0" w:color="auto"/>
              </w:divBdr>
            </w:div>
          </w:divsChild>
        </w:div>
        <w:div w:id="485630699">
          <w:marLeft w:val="0"/>
          <w:marRight w:val="0"/>
          <w:marTop w:val="0"/>
          <w:marBottom w:val="0"/>
          <w:divBdr>
            <w:top w:val="none" w:sz="0" w:space="0" w:color="auto"/>
            <w:left w:val="none" w:sz="0" w:space="0" w:color="auto"/>
            <w:bottom w:val="none" w:sz="0" w:space="0" w:color="auto"/>
            <w:right w:val="none" w:sz="0" w:space="0" w:color="auto"/>
          </w:divBdr>
        </w:div>
      </w:divsChild>
    </w:div>
    <w:div w:id="703529205">
      <w:bodyDiv w:val="1"/>
      <w:marLeft w:val="0"/>
      <w:marRight w:val="0"/>
      <w:marTop w:val="0"/>
      <w:marBottom w:val="0"/>
      <w:divBdr>
        <w:top w:val="none" w:sz="0" w:space="0" w:color="auto"/>
        <w:left w:val="none" w:sz="0" w:space="0" w:color="auto"/>
        <w:bottom w:val="none" w:sz="0" w:space="0" w:color="auto"/>
        <w:right w:val="none" w:sz="0" w:space="0" w:color="auto"/>
      </w:divBdr>
    </w:div>
    <w:div w:id="736590132">
      <w:bodyDiv w:val="1"/>
      <w:marLeft w:val="0"/>
      <w:marRight w:val="0"/>
      <w:marTop w:val="0"/>
      <w:marBottom w:val="0"/>
      <w:divBdr>
        <w:top w:val="none" w:sz="0" w:space="0" w:color="auto"/>
        <w:left w:val="none" w:sz="0" w:space="0" w:color="auto"/>
        <w:bottom w:val="none" w:sz="0" w:space="0" w:color="auto"/>
        <w:right w:val="none" w:sz="0" w:space="0" w:color="auto"/>
      </w:divBdr>
    </w:div>
    <w:div w:id="753163120">
      <w:bodyDiv w:val="1"/>
      <w:marLeft w:val="0"/>
      <w:marRight w:val="0"/>
      <w:marTop w:val="0"/>
      <w:marBottom w:val="0"/>
      <w:divBdr>
        <w:top w:val="none" w:sz="0" w:space="0" w:color="auto"/>
        <w:left w:val="none" w:sz="0" w:space="0" w:color="auto"/>
        <w:bottom w:val="none" w:sz="0" w:space="0" w:color="auto"/>
        <w:right w:val="none" w:sz="0" w:space="0" w:color="auto"/>
      </w:divBdr>
    </w:div>
    <w:div w:id="756483351">
      <w:bodyDiv w:val="1"/>
      <w:marLeft w:val="0"/>
      <w:marRight w:val="0"/>
      <w:marTop w:val="0"/>
      <w:marBottom w:val="0"/>
      <w:divBdr>
        <w:top w:val="none" w:sz="0" w:space="0" w:color="auto"/>
        <w:left w:val="none" w:sz="0" w:space="0" w:color="auto"/>
        <w:bottom w:val="none" w:sz="0" w:space="0" w:color="auto"/>
        <w:right w:val="none" w:sz="0" w:space="0" w:color="auto"/>
      </w:divBdr>
    </w:div>
    <w:div w:id="758988777">
      <w:bodyDiv w:val="1"/>
      <w:marLeft w:val="0"/>
      <w:marRight w:val="0"/>
      <w:marTop w:val="0"/>
      <w:marBottom w:val="0"/>
      <w:divBdr>
        <w:top w:val="none" w:sz="0" w:space="0" w:color="auto"/>
        <w:left w:val="none" w:sz="0" w:space="0" w:color="auto"/>
        <w:bottom w:val="none" w:sz="0" w:space="0" w:color="auto"/>
        <w:right w:val="none" w:sz="0" w:space="0" w:color="auto"/>
      </w:divBdr>
    </w:div>
    <w:div w:id="761873431">
      <w:bodyDiv w:val="1"/>
      <w:marLeft w:val="0"/>
      <w:marRight w:val="0"/>
      <w:marTop w:val="0"/>
      <w:marBottom w:val="0"/>
      <w:divBdr>
        <w:top w:val="none" w:sz="0" w:space="0" w:color="auto"/>
        <w:left w:val="none" w:sz="0" w:space="0" w:color="auto"/>
        <w:bottom w:val="none" w:sz="0" w:space="0" w:color="auto"/>
        <w:right w:val="none" w:sz="0" w:space="0" w:color="auto"/>
      </w:divBdr>
    </w:div>
    <w:div w:id="801268487">
      <w:bodyDiv w:val="1"/>
      <w:marLeft w:val="0"/>
      <w:marRight w:val="0"/>
      <w:marTop w:val="0"/>
      <w:marBottom w:val="0"/>
      <w:divBdr>
        <w:top w:val="none" w:sz="0" w:space="0" w:color="auto"/>
        <w:left w:val="none" w:sz="0" w:space="0" w:color="auto"/>
        <w:bottom w:val="none" w:sz="0" w:space="0" w:color="auto"/>
        <w:right w:val="none" w:sz="0" w:space="0" w:color="auto"/>
      </w:divBdr>
    </w:div>
    <w:div w:id="830947035">
      <w:bodyDiv w:val="1"/>
      <w:marLeft w:val="0"/>
      <w:marRight w:val="0"/>
      <w:marTop w:val="0"/>
      <w:marBottom w:val="0"/>
      <w:divBdr>
        <w:top w:val="none" w:sz="0" w:space="0" w:color="auto"/>
        <w:left w:val="none" w:sz="0" w:space="0" w:color="auto"/>
        <w:bottom w:val="none" w:sz="0" w:space="0" w:color="auto"/>
        <w:right w:val="none" w:sz="0" w:space="0" w:color="auto"/>
      </w:divBdr>
    </w:div>
    <w:div w:id="843126601">
      <w:bodyDiv w:val="1"/>
      <w:marLeft w:val="0"/>
      <w:marRight w:val="0"/>
      <w:marTop w:val="0"/>
      <w:marBottom w:val="0"/>
      <w:divBdr>
        <w:top w:val="none" w:sz="0" w:space="0" w:color="auto"/>
        <w:left w:val="none" w:sz="0" w:space="0" w:color="auto"/>
        <w:bottom w:val="none" w:sz="0" w:space="0" w:color="auto"/>
        <w:right w:val="none" w:sz="0" w:space="0" w:color="auto"/>
      </w:divBdr>
      <w:divsChild>
        <w:div w:id="1022241943">
          <w:marLeft w:val="0"/>
          <w:marRight w:val="0"/>
          <w:marTop w:val="0"/>
          <w:marBottom w:val="0"/>
          <w:divBdr>
            <w:top w:val="none" w:sz="0" w:space="0" w:color="auto"/>
            <w:left w:val="none" w:sz="0" w:space="0" w:color="auto"/>
            <w:bottom w:val="none" w:sz="0" w:space="0" w:color="auto"/>
            <w:right w:val="none" w:sz="0" w:space="0" w:color="auto"/>
          </w:divBdr>
          <w:divsChild>
            <w:div w:id="1303922498">
              <w:marLeft w:val="0"/>
              <w:marRight w:val="0"/>
              <w:marTop w:val="0"/>
              <w:marBottom w:val="0"/>
              <w:divBdr>
                <w:top w:val="none" w:sz="0" w:space="0" w:color="auto"/>
                <w:left w:val="none" w:sz="0" w:space="0" w:color="auto"/>
                <w:bottom w:val="none" w:sz="0" w:space="0" w:color="auto"/>
                <w:right w:val="none" w:sz="0" w:space="0" w:color="auto"/>
              </w:divBdr>
            </w:div>
          </w:divsChild>
        </w:div>
        <w:div w:id="184367000">
          <w:marLeft w:val="0"/>
          <w:marRight w:val="0"/>
          <w:marTop w:val="0"/>
          <w:marBottom w:val="0"/>
          <w:divBdr>
            <w:top w:val="none" w:sz="0" w:space="0" w:color="auto"/>
            <w:left w:val="none" w:sz="0" w:space="0" w:color="auto"/>
            <w:bottom w:val="none" w:sz="0" w:space="0" w:color="auto"/>
            <w:right w:val="none" w:sz="0" w:space="0" w:color="auto"/>
          </w:divBdr>
          <w:divsChild>
            <w:div w:id="1038893841">
              <w:marLeft w:val="0"/>
              <w:marRight w:val="0"/>
              <w:marTop w:val="0"/>
              <w:marBottom w:val="0"/>
              <w:divBdr>
                <w:top w:val="none" w:sz="0" w:space="0" w:color="auto"/>
                <w:left w:val="none" w:sz="0" w:space="0" w:color="auto"/>
                <w:bottom w:val="none" w:sz="0" w:space="0" w:color="auto"/>
                <w:right w:val="none" w:sz="0" w:space="0" w:color="auto"/>
              </w:divBdr>
            </w:div>
          </w:divsChild>
        </w:div>
        <w:div w:id="1301497681">
          <w:marLeft w:val="0"/>
          <w:marRight w:val="0"/>
          <w:marTop w:val="0"/>
          <w:marBottom w:val="0"/>
          <w:divBdr>
            <w:top w:val="none" w:sz="0" w:space="0" w:color="auto"/>
            <w:left w:val="none" w:sz="0" w:space="0" w:color="auto"/>
            <w:bottom w:val="none" w:sz="0" w:space="0" w:color="auto"/>
            <w:right w:val="none" w:sz="0" w:space="0" w:color="auto"/>
          </w:divBdr>
          <w:divsChild>
            <w:div w:id="1589147091">
              <w:marLeft w:val="0"/>
              <w:marRight w:val="0"/>
              <w:marTop w:val="0"/>
              <w:marBottom w:val="0"/>
              <w:divBdr>
                <w:top w:val="none" w:sz="0" w:space="0" w:color="auto"/>
                <w:left w:val="none" w:sz="0" w:space="0" w:color="auto"/>
                <w:bottom w:val="none" w:sz="0" w:space="0" w:color="auto"/>
                <w:right w:val="none" w:sz="0" w:space="0" w:color="auto"/>
              </w:divBdr>
            </w:div>
          </w:divsChild>
        </w:div>
        <w:div w:id="961957571">
          <w:marLeft w:val="0"/>
          <w:marRight w:val="0"/>
          <w:marTop w:val="0"/>
          <w:marBottom w:val="0"/>
          <w:divBdr>
            <w:top w:val="none" w:sz="0" w:space="0" w:color="auto"/>
            <w:left w:val="none" w:sz="0" w:space="0" w:color="auto"/>
            <w:bottom w:val="none" w:sz="0" w:space="0" w:color="auto"/>
            <w:right w:val="none" w:sz="0" w:space="0" w:color="auto"/>
          </w:divBdr>
          <w:divsChild>
            <w:div w:id="6653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25973">
      <w:bodyDiv w:val="1"/>
      <w:marLeft w:val="0"/>
      <w:marRight w:val="0"/>
      <w:marTop w:val="0"/>
      <w:marBottom w:val="0"/>
      <w:divBdr>
        <w:top w:val="none" w:sz="0" w:space="0" w:color="auto"/>
        <w:left w:val="none" w:sz="0" w:space="0" w:color="auto"/>
        <w:bottom w:val="none" w:sz="0" w:space="0" w:color="auto"/>
        <w:right w:val="none" w:sz="0" w:space="0" w:color="auto"/>
      </w:divBdr>
    </w:div>
    <w:div w:id="857277375">
      <w:bodyDiv w:val="1"/>
      <w:marLeft w:val="0"/>
      <w:marRight w:val="0"/>
      <w:marTop w:val="0"/>
      <w:marBottom w:val="0"/>
      <w:divBdr>
        <w:top w:val="none" w:sz="0" w:space="0" w:color="auto"/>
        <w:left w:val="none" w:sz="0" w:space="0" w:color="auto"/>
        <w:bottom w:val="none" w:sz="0" w:space="0" w:color="auto"/>
        <w:right w:val="none" w:sz="0" w:space="0" w:color="auto"/>
      </w:divBdr>
      <w:divsChild>
        <w:div w:id="165638153">
          <w:marLeft w:val="0"/>
          <w:marRight w:val="0"/>
          <w:marTop w:val="0"/>
          <w:marBottom w:val="0"/>
          <w:divBdr>
            <w:top w:val="none" w:sz="0" w:space="0" w:color="auto"/>
            <w:left w:val="none" w:sz="0" w:space="0" w:color="auto"/>
            <w:bottom w:val="none" w:sz="0" w:space="0" w:color="auto"/>
            <w:right w:val="none" w:sz="0" w:space="0" w:color="auto"/>
          </w:divBdr>
        </w:div>
      </w:divsChild>
    </w:div>
    <w:div w:id="876508751">
      <w:bodyDiv w:val="1"/>
      <w:marLeft w:val="0"/>
      <w:marRight w:val="0"/>
      <w:marTop w:val="0"/>
      <w:marBottom w:val="0"/>
      <w:divBdr>
        <w:top w:val="none" w:sz="0" w:space="0" w:color="auto"/>
        <w:left w:val="none" w:sz="0" w:space="0" w:color="auto"/>
        <w:bottom w:val="none" w:sz="0" w:space="0" w:color="auto"/>
        <w:right w:val="none" w:sz="0" w:space="0" w:color="auto"/>
      </w:divBdr>
    </w:div>
    <w:div w:id="887185476">
      <w:bodyDiv w:val="1"/>
      <w:marLeft w:val="0"/>
      <w:marRight w:val="0"/>
      <w:marTop w:val="0"/>
      <w:marBottom w:val="0"/>
      <w:divBdr>
        <w:top w:val="none" w:sz="0" w:space="0" w:color="auto"/>
        <w:left w:val="none" w:sz="0" w:space="0" w:color="auto"/>
        <w:bottom w:val="none" w:sz="0" w:space="0" w:color="auto"/>
        <w:right w:val="none" w:sz="0" w:space="0" w:color="auto"/>
      </w:divBdr>
    </w:div>
    <w:div w:id="889998248">
      <w:bodyDiv w:val="1"/>
      <w:marLeft w:val="0"/>
      <w:marRight w:val="0"/>
      <w:marTop w:val="0"/>
      <w:marBottom w:val="0"/>
      <w:divBdr>
        <w:top w:val="none" w:sz="0" w:space="0" w:color="auto"/>
        <w:left w:val="none" w:sz="0" w:space="0" w:color="auto"/>
        <w:bottom w:val="none" w:sz="0" w:space="0" w:color="auto"/>
        <w:right w:val="none" w:sz="0" w:space="0" w:color="auto"/>
      </w:divBdr>
    </w:div>
    <w:div w:id="894966920">
      <w:bodyDiv w:val="1"/>
      <w:marLeft w:val="0"/>
      <w:marRight w:val="0"/>
      <w:marTop w:val="0"/>
      <w:marBottom w:val="0"/>
      <w:divBdr>
        <w:top w:val="none" w:sz="0" w:space="0" w:color="auto"/>
        <w:left w:val="none" w:sz="0" w:space="0" w:color="auto"/>
        <w:bottom w:val="none" w:sz="0" w:space="0" w:color="auto"/>
        <w:right w:val="none" w:sz="0" w:space="0" w:color="auto"/>
      </w:divBdr>
    </w:div>
    <w:div w:id="932054588">
      <w:bodyDiv w:val="1"/>
      <w:marLeft w:val="0"/>
      <w:marRight w:val="0"/>
      <w:marTop w:val="0"/>
      <w:marBottom w:val="0"/>
      <w:divBdr>
        <w:top w:val="none" w:sz="0" w:space="0" w:color="auto"/>
        <w:left w:val="none" w:sz="0" w:space="0" w:color="auto"/>
        <w:bottom w:val="none" w:sz="0" w:space="0" w:color="auto"/>
        <w:right w:val="none" w:sz="0" w:space="0" w:color="auto"/>
      </w:divBdr>
    </w:div>
    <w:div w:id="946159846">
      <w:bodyDiv w:val="1"/>
      <w:marLeft w:val="0"/>
      <w:marRight w:val="0"/>
      <w:marTop w:val="0"/>
      <w:marBottom w:val="0"/>
      <w:divBdr>
        <w:top w:val="none" w:sz="0" w:space="0" w:color="auto"/>
        <w:left w:val="none" w:sz="0" w:space="0" w:color="auto"/>
        <w:bottom w:val="none" w:sz="0" w:space="0" w:color="auto"/>
        <w:right w:val="none" w:sz="0" w:space="0" w:color="auto"/>
      </w:divBdr>
    </w:div>
    <w:div w:id="967510807">
      <w:bodyDiv w:val="1"/>
      <w:marLeft w:val="0"/>
      <w:marRight w:val="0"/>
      <w:marTop w:val="0"/>
      <w:marBottom w:val="0"/>
      <w:divBdr>
        <w:top w:val="none" w:sz="0" w:space="0" w:color="auto"/>
        <w:left w:val="none" w:sz="0" w:space="0" w:color="auto"/>
        <w:bottom w:val="none" w:sz="0" w:space="0" w:color="auto"/>
        <w:right w:val="none" w:sz="0" w:space="0" w:color="auto"/>
      </w:divBdr>
    </w:div>
    <w:div w:id="984817300">
      <w:bodyDiv w:val="1"/>
      <w:marLeft w:val="0"/>
      <w:marRight w:val="0"/>
      <w:marTop w:val="0"/>
      <w:marBottom w:val="0"/>
      <w:divBdr>
        <w:top w:val="none" w:sz="0" w:space="0" w:color="auto"/>
        <w:left w:val="none" w:sz="0" w:space="0" w:color="auto"/>
        <w:bottom w:val="none" w:sz="0" w:space="0" w:color="auto"/>
        <w:right w:val="none" w:sz="0" w:space="0" w:color="auto"/>
      </w:divBdr>
    </w:div>
    <w:div w:id="1006858546">
      <w:bodyDiv w:val="1"/>
      <w:marLeft w:val="0"/>
      <w:marRight w:val="0"/>
      <w:marTop w:val="0"/>
      <w:marBottom w:val="0"/>
      <w:divBdr>
        <w:top w:val="none" w:sz="0" w:space="0" w:color="auto"/>
        <w:left w:val="none" w:sz="0" w:space="0" w:color="auto"/>
        <w:bottom w:val="none" w:sz="0" w:space="0" w:color="auto"/>
        <w:right w:val="none" w:sz="0" w:space="0" w:color="auto"/>
      </w:divBdr>
    </w:div>
    <w:div w:id="1024749418">
      <w:bodyDiv w:val="1"/>
      <w:marLeft w:val="0"/>
      <w:marRight w:val="0"/>
      <w:marTop w:val="0"/>
      <w:marBottom w:val="0"/>
      <w:divBdr>
        <w:top w:val="none" w:sz="0" w:space="0" w:color="auto"/>
        <w:left w:val="none" w:sz="0" w:space="0" w:color="auto"/>
        <w:bottom w:val="none" w:sz="0" w:space="0" w:color="auto"/>
        <w:right w:val="none" w:sz="0" w:space="0" w:color="auto"/>
      </w:divBdr>
    </w:div>
    <w:div w:id="1025982971">
      <w:bodyDiv w:val="1"/>
      <w:marLeft w:val="0"/>
      <w:marRight w:val="0"/>
      <w:marTop w:val="0"/>
      <w:marBottom w:val="0"/>
      <w:divBdr>
        <w:top w:val="none" w:sz="0" w:space="0" w:color="auto"/>
        <w:left w:val="none" w:sz="0" w:space="0" w:color="auto"/>
        <w:bottom w:val="none" w:sz="0" w:space="0" w:color="auto"/>
        <w:right w:val="none" w:sz="0" w:space="0" w:color="auto"/>
      </w:divBdr>
      <w:divsChild>
        <w:div w:id="1355182897">
          <w:marLeft w:val="0"/>
          <w:marRight w:val="0"/>
          <w:marTop w:val="150"/>
          <w:marBottom w:val="150"/>
          <w:divBdr>
            <w:top w:val="none" w:sz="0" w:space="0" w:color="auto"/>
            <w:left w:val="none" w:sz="0" w:space="0" w:color="auto"/>
            <w:bottom w:val="none" w:sz="0" w:space="0" w:color="auto"/>
            <w:right w:val="none" w:sz="0" w:space="0" w:color="auto"/>
          </w:divBdr>
        </w:div>
        <w:div w:id="1433168131">
          <w:marLeft w:val="0"/>
          <w:marRight w:val="0"/>
          <w:marTop w:val="150"/>
          <w:marBottom w:val="150"/>
          <w:divBdr>
            <w:top w:val="none" w:sz="0" w:space="0" w:color="auto"/>
            <w:left w:val="none" w:sz="0" w:space="0" w:color="auto"/>
            <w:bottom w:val="none" w:sz="0" w:space="0" w:color="auto"/>
            <w:right w:val="none" w:sz="0" w:space="0" w:color="auto"/>
          </w:divBdr>
        </w:div>
      </w:divsChild>
    </w:div>
    <w:div w:id="1031345569">
      <w:bodyDiv w:val="1"/>
      <w:marLeft w:val="0"/>
      <w:marRight w:val="0"/>
      <w:marTop w:val="0"/>
      <w:marBottom w:val="0"/>
      <w:divBdr>
        <w:top w:val="none" w:sz="0" w:space="0" w:color="auto"/>
        <w:left w:val="none" w:sz="0" w:space="0" w:color="auto"/>
        <w:bottom w:val="none" w:sz="0" w:space="0" w:color="auto"/>
        <w:right w:val="none" w:sz="0" w:space="0" w:color="auto"/>
      </w:divBdr>
    </w:div>
    <w:div w:id="1055160991">
      <w:bodyDiv w:val="1"/>
      <w:marLeft w:val="0"/>
      <w:marRight w:val="0"/>
      <w:marTop w:val="0"/>
      <w:marBottom w:val="0"/>
      <w:divBdr>
        <w:top w:val="none" w:sz="0" w:space="0" w:color="auto"/>
        <w:left w:val="none" w:sz="0" w:space="0" w:color="auto"/>
        <w:bottom w:val="none" w:sz="0" w:space="0" w:color="auto"/>
        <w:right w:val="none" w:sz="0" w:space="0" w:color="auto"/>
      </w:divBdr>
    </w:div>
    <w:div w:id="1063409097">
      <w:bodyDiv w:val="1"/>
      <w:marLeft w:val="0"/>
      <w:marRight w:val="0"/>
      <w:marTop w:val="0"/>
      <w:marBottom w:val="0"/>
      <w:divBdr>
        <w:top w:val="none" w:sz="0" w:space="0" w:color="auto"/>
        <w:left w:val="none" w:sz="0" w:space="0" w:color="auto"/>
        <w:bottom w:val="none" w:sz="0" w:space="0" w:color="auto"/>
        <w:right w:val="none" w:sz="0" w:space="0" w:color="auto"/>
      </w:divBdr>
    </w:div>
    <w:div w:id="1092092311">
      <w:bodyDiv w:val="1"/>
      <w:marLeft w:val="0"/>
      <w:marRight w:val="0"/>
      <w:marTop w:val="0"/>
      <w:marBottom w:val="0"/>
      <w:divBdr>
        <w:top w:val="none" w:sz="0" w:space="0" w:color="auto"/>
        <w:left w:val="none" w:sz="0" w:space="0" w:color="auto"/>
        <w:bottom w:val="none" w:sz="0" w:space="0" w:color="auto"/>
        <w:right w:val="none" w:sz="0" w:space="0" w:color="auto"/>
      </w:divBdr>
    </w:div>
    <w:div w:id="1095202356">
      <w:bodyDiv w:val="1"/>
      <w:marLeft w:val="0"/>
      <w:marRight w:val="0"/>
      <w:marTop w:val="0"/>
      <w:marBottom w:val="0"/>
      <w:divBdr>
        <w:top w:val="none" w:sz="0" w:space="0" w:color="auto"/>
        <w:left w:val="none" w:sz="0" w:space="0" w:color="auto"/>
        <w:bottom w:val="none" w:sz="0" w:space="0" w:color="auto"/>
        <w:right w:val="none" w:sz="0" w:space="0" w:color="auto"/>
      </w:divBdr>
    </w:div>
    <w:div w:id="1107580925">
      <w:bodyDiv w:val="1"/>
      <w:marLeft w:val="0"/>
      <w:marRight w:val="0"/>
      <w:marTop w:val="0"/>
      <w:marBottom w:val="0"/>
      <w:divBdr>
        <w:top w:val="none" w:sz="0" w:space="0" w:color="auto"/>
        <w:left w:val="none" w:sz="0" w:space="0" w:color="auto"/>
        <w:bottom w:val="none" w:sz="0" w:space="0" w:color="auto"/>
        <w:right w:val="none" w:sz="0" w:space="0" w:color="auto"/>
      </w:divBdr>
    </w:div>
    <w:div w:id="1128006682">
      <w:bodyDiv w:val="1"/>
      <w:marLeft w:val="0"/>
      <w:marRight w:val="0"/>
      <w:marTop w:val="0"/>
      <w:marBottom w:val="0"/>
      <w:divBdr>
        <w:top w:val="none" w:sz="0" w:space="0" w:color="auto"/>
        <w:left w:val="none" w:sz="0" w:space="0" w:color="auto"/>
        <w:bottom w:val="none" w:sz="0" w:space="0" w:color="auto"/>
        <w:right w:val="none" w:sz="0" w:space="0" w:color="auto"/>
      </w:divBdr>
    </w:div>
    <w:div w:id="1146123709">
      <w:bodyDiv w:val="1"/>
      <w:marLeft w:val="0"/>
      <w:marRight w:val="0"/>
      <w:marTop w:val="0"/>
      <w:marBottom w:val="0"/>
      <w:divBdr>
        <w:top w:val="none" w:sz="0" w:space="0" w:color="auto"/>
        <w:left w:val="none" w:sz="0" w:space="0" w:color="auto"/>
        <w:bottom w:val="none" w:sz="0" w:space="0" w:color="auto"/>
        <w:right w:val="none" w:sz="0" w:space="0" w:color="auto"/>
      </w:divBdr>
    </w:div>
    <w:div w:id="1185900432">
      <w:bodyDiv w:val="1"/>
      <w:marLeft w:val="0"/>
      <w:marRight w:val="0"/>
      <w:marTop w:val="0"/>
      <w:marBottom w:val="0"/>
      <w:divBdr>
        <w:top w:val="none" w:sz="0" w:space="0" w:color="auto"/>
        <w:left w:val="none" w:sz="0" w:space="0" w:color="auto"/>
        <w:bottom w:val="none" w:sz="0" w:space="0" w:color="auto"/>
        <w:right w:val="none" w:sz="0" w:space="0" w:color="auto"/>
      </w:divBdr>
    </w:div>
    <w:div w:id="1195970039">
      <w:bodyDiv w:val="1"/>
      <w:marLeft w:val="0"/>
      <w:marRight w:val="0"/>
      <w:marTop w:val="0"/>
      <w:marBottom w:val="0"/>
      <w:divBdr>
        <w:top w:val="none" w:sz="0" w:space="0" w:color="auto"/>
        <w:left w:val="none" w:sz="0" w:space="0" w:color="auto"/>
        <w:bottom w:val="none" w:sz="0" w:space="0" w:color="auto"/>
        <w:right w:val="none" w:sz="0" w:space="0" w:color="auto"/>
      </w:divBdr>
      <w:divsChild>
        <w:div w:id="1826243003">
          <w:marLeft w:val="0"/>
          <w:marRight w:val="0"/>
          <w:marTop w:val="0"/>
          <w:marBottom w:val="0"/>
          <w:divBdr>
            <w:top w:val="none" w:sz="0" w:space="0" w:color="auto"/>
            <w:left w:val="none" w:sz="0" w:space="0" w:color="auto"/>
            <w:bottom w:val="none" w:sz="0" w:space="0" w:color="auto"/>
            <w:right w:val="none" w:sz="0" w:space="0" w:color="auto"/>
          </w:divBdr>
        </w:div>
      </w:divsChild>
    </w:div>
    <w:div w:id="1207110284">
      <w:bodyDiv w:val="1"/>
      <w:marLeft w:val="0"/>
      <w:marRight w:val="0"/>
      <w:marTop w:val="0"/>
      <w:marBottom w:val="0"/>
      <w:divBdr>
        <w:top w:val="none" w:sz="0" w:space="0" w:color="auto"/>
        <w:left w:val="none" w:sz="0" w:space="0" w:color="auto"/>
        <w:bottom w:val="none" w:sz="0" w:space="0" w:color="auto"/>
        <w:right w:val="none" w:sz="0" w:space="0" w:color="auto"/>
      </w:divBdr>
    </w:div>
    <w:div w:id="1213929688">
      <w:bodyDiv w:val="1"/>
      <w:marLeft w:val="0"/>
      <w:marRight w:val="0"/>
      <w:marTop w:val="0"/>
      <w:marBottom w:val="0"/>
      <w:divBdr>
        <w:top w:val="none" w:sz="0" w:space="0" w:color="auto"/>
        <w:left w:val="none" w:sz="0" w:space="0" w:color="auto"/>
        <w:bottom w:val="none" w:sz="0" w:space="0" w:color="auto"/>
        <w:right w:val="none" w:sz="0" w:space="0" w:color="auto"/>
      </w:divBdr>
    </w:div>
    <w:div w:id="1241215169">
      <w:bodyDiv w:val="1"/>
      <w:marLeft w:val="0"/>
      <w:marRight w:val="0"/>
      <w:marTop w:val="0"/>
      <w:marBottom w:val="0"/>
      <w:divBdr>
        <w:top w:val="none" w:sz="0" w:space="0" w:color="auto"/>
        <w:left w:val="none" w:sz="0" w:space="0" w:color="auto"/>
        <w:bottom w:val="none" w:sz="0" w:space="0" w:color="auto"/>
        <w:right w:val="none" w:sz="0" w:space="0" w:color="auto"/>
      </w:divBdr>
    </w:div>
    <w:div w:id="1245840547">
      <w:bodyDiv w:val="1"/>
      <w:marLeft w:val="0"/>
      <w:marRight w:val="0"/>
      <w:marTop w:val="0"/>
      <w:marBottom w:val="0"/>
      <w:divBdr>
        <w:top w:val="none" w:sz="0" w:space="0" w:color="auto"/>
        <w:left w:val="none" w:sz="0" w:space="0" w:color="auto"/>
        <w:bottom w:val="none" w:sz="0" w:space="0" w:color="auto"/>
        <w:right w:val="none" w:sz="0" w:space="0" w:color="auto"/>
      </w:divBdr>
      <w:divsChild>
        <w:div w:id="1268269105">
          <w:marLeft w:val="0"/>
          <w:marRight w:val="0"/>
          <w:marTop w:val="0"/>
          <w:marBottom w:val="225"/>
          <w:divBdr>
            <w:top w:val="none" w:sz="0" w:space="0" w:color="auto"/>
            <w:left w:val="none" w:sz="0" w:space="0" w:color="auto"/>
            <w:bottom w:val="none" w:sz="0" w:space="0" w:color="auto"/>
            <w:right w:val="none" w:sz="0" w:space="0" w:color="auto"/>
          </w:divBdr>
        </w:div>
        <w:div w:id="1050224092">
          <w:marLeft w:val="0"/>
          <w:marRight w:val="0"/>
          <w:marTop w:val="0"/>
          <w:marBottom w:val="225"/>
          <w:divBdr>
            <w:top w:val="none" w:sz="0" w:space="0" w:color="auto"/>
            <w:left w:val="none" w:sz="0" w:space="0" w:color="auto"/>
            <w:bottom w:val="none" w:sz="0" w:space="0" w:color="auto"/>
            <w:right w:val="none" w:sz="0" w:space="0" w:color="auto"/>
          </w:divBdr>
        </w:div>
        <w:div w:id="1972712193">
          <w:marLeft w:val="0"/>
          <w:marRight w:val="0"/>
          <w:marTop w:val="0"/>
          <w:marBottom w:val="225"/>
          <w:divBdr>
            <w:top w:val="none" w:sz="0" w:space="0" w:color="auto"/>
            <w:left w:val="none" w:sz="0" w:space="0" w:color="auto"/>
            <w:bottom w:val="none" w:sz="0" w:space="0" w:color="auto"/>
            <w:right w:val="none" w:sz="0" w:space="0" w:color="auto"/>
          </w:divBdr>
        </w:div>
      </w:divsChild>
    </w:div>
    <w:div w:id="1252659443">
      <w:bodyDiv w:val="1"/>
      <w:marLeft w:val="0"/>
      <w:marRight w:val="0"/>
      <w:marTop w:val="0"/>
      <w:marBottom w:val="0"/>
      <w:divBdr>
        <w:top w:val="none" w:sz="0" w:space="0" w:color="auto"/>
        <w:left w:val="none" w:sz="0" w:space="0" w:color="auto"/>
        <w:bottom w:val="none" w:sz="0" w:space="0" w:color="auto"/>
        <w:right w:val="none" w:sz="0" w:space="0" w:color="auto"/>
      </w:divBdr>
      <w:divsChild>
        <w:div w:id="1853838425">
          <w:marLeft w:val="0"/>
          <w:marRight w:val="0"/>
          <w:marTop w:val="0"/>
          <w:marBottom w:val="0"/>
          <w:divBdr>
            <w:top w:val="none" w:sz="0" w:space="0" w:color="auto"/>
            <w:left w:val="none" w:sz="0" w:space="0" w:color="auto"/>
            <w:bottom w:val="none" w:sz="0" w:space="0" w:color="auto"/>
            <w:right w:val="none" w:sz="0" w:space="0" w:color="auto"/>
          </w:divBdr>
          <w:divsChild>
            <w:div w:id="1574511524">
              <w:marLeft w:val="0"/>
              <w:marRight w:val="0"/>
              <w:marTop w:val="0"/>
              <w:marBottom w:val="0"/>
              <w:divBdr>
                <w:top w:val="none" w:sz="0" w:space="0" w:color="auto"/>
                <w:left w:val="none" w:sz="0" w:space="0" w:color="auto"/>
                <w:bottom w:val="none" w:sz="0" w:space="0" w:color="auto"/>
                <w:right w:val="none" w:sz="0" w:space="0" w:color="auto"/>
              </w:divBdr>
            </w:div>
          </w:divsChild>
        </w:div>
        <w:div w:id="1314062992">
          <w:marLeft w:val="0"/>
          <w:marRight w:val="0"/>
          <w:marTop w:val="0"/>
          <w:marBottom w:val="0"/>
          <w:divBdr>
            <w:top w:val="none" w:sz="0" w:space="0" w:color="auto"/>
            <w:left w:val="none" w:sz="0" w:space="0" w:color="auto"/>
            <w:bottom w:val="none" w:sz="0" w:space="0" w:color="auto"/>
            <w:right w:val="none" w:sz="0" w:space="0" w:color="auto"/>
          </w:divBdr>
          <w:divsChild>
            <w:div w:id="2575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58130">
      <w:bodyDiv w:val="1"/>
      <w:marLeft w:val="0"/>
      <w:marRight w:val="0"/>
      <w:marTop w:val="0"/>
      <w:marBottom w:val="0"/>
      <w:divBdr>
        <w:top w:val="none" w:sz="0" w:space="0" w:color="auto"/>
        <w:left w:val="none" w:sz="0" w:space="0" w:color="auto"/>
        <w:bottom w:val="none" w:sz="0" w:space="0" w:color="auto"/>
        <w:right w:val="none" w:sz="0" w:space="0" w:color="auto"/>
      </w:divBdr>
    </w:div>
    <w:div w:id="1319263628">
      <w:bodyDiv w:val="1"/>
      <w:marLeft w:val="0"/>
      <w:marRight w:val="0"/>
      <w:marTop w:val="0"/>
      <w:marBottom w:val="0"/>
      <w:divBdr>
        <w:top w:val="none" w:sz="0" w:space="0" w:color="auto"/>
        <w:left w:val="none" w:sz="0" w:space="0" w:color="auto"/>
        <w:bottom w:val="none" w:sz="0" w:space="0" w:color="auto"/>
        <w:right w:val="none" w:sz="0" w:space="0" w:color="auto"/>
      </w:divBdr>
    </w:div>
    <w:div w:id="1332948460">
      <w:bodyDiv w:val="1"/>
      <w:marLeft w:val="0"/>
      <w:marRight w:val="0"/>
      <w:marTop w:val="0"/>
      <w:marBottom w:val="0"/>
      <w:divBdr>
        <w:top w:val="none" w:sz="0" w:space="0" w:color="auto"/>
        <w:left w:val="none" w:sz="0" w:space="0" w:color="auto"/>
        <w:bottom w:val="none" w:sz="0" w:space="0" w:color="auto"/>
        <w:right w:val="none" w:sz="0" w:space="0" w:color="auto"/>
      </w:divBdr>
    </w:div>
    <w:div w:id="1335036839">
      <w:bodyDiv w:val="1"/>
      <w:marLeft w:val="0"/>
      <w:marRight w:val="0"/>
      <w:marTop w:val="0"/>
      <w:marBottom w:val="0"/>
      <w:divBdr>
        <w:top w:val="none" w:sz="0" w:space="0" w:color="auto"/>
        <w:left w:val="none" w:sz="0" w:space="0" w:color="auto"/>
        <w:bottom w:val="none" w:sz="0" w:space="0" w:color="auto"/>
        <w:right w:val="none" w:sz="0" w:space="0" w:color="auto"/>
      </w:divBdr>
      <w:divsChild>
        <w:div w:id="859591755">
          <w:marLeft w:val="0"/>
          <w:marRight w:val="0"/>
          <w:marTop w:val="0"/>
          <w:marBottom w:val="225"/>
          <w:divBdr>
            <w:top w:val="none" w:sz="0" w:space="0" w:color="auto"/>
            <w:left w:val="none" w:sz="0" w:space="0" w:color="auto"/>
            <w:bottom w:val="none" w:sz="0" w:space="0" w:color="auto"/>
            <w:right w:val="none" w:sz="0" w:space="0" w:color="auto"/>
          </w:divBdr>
        </w:div>
        <w:div w:id="1365594543">
          <w:marLeft w:val="0"/>
          <w:marRight w:val="0"/>
          <w:marTop w:val="0"/>
          <w:marBottom w:val="225"/>
          <w:divBdr>
            <w:top w:val="none" w:sz="0" w:space="0" w:color="auto"/>
            <w:left w:val="none" w:sz="0" w:space="0" w:color="auto"/>
            <w:bottom w:val="none" w:sz="0" w:space="0" w:color="auto"/>
            <w:right w:val="none" w:sz="0" w:space="0" w:color="auto"/>
          </w:divBdr>
        </w:div>
      </w:divsChild>
    </w:div>
    <w:div w:id="1339649332">
      <w:bodyDiv w:val="1"/>
      <w:marLeft w:val="0"/>
      <w:marRight w:val="0"/>
      <w:marTop w:val="0"/>
      <w:marBottom w:val="0"/>
      <w:divBdr>
        <w:top w:val="none" w:sz="0" w:space="0" w:color="auto"/>
        <w:left w:val="none" w:sz="0" w:space="0" w:color="auto"/>
        <w:bottom w:val="none" w:sz="0" w:space="0" w:color="auto"/>
        <w:right w:val="none" w:sz="0" w:space="0" w:color="auto"/>
      </w:divBdr>
    </w:div>
    <w:div w:id="1349256949">
      <w:bodyDiv w:val="1"/>
      <w:marLeft w:val="0"/>
      <w:marRight w:val="0"/>
      <w:marTop w:val="0"/>
      <w:marBottom w:val="0"/>
      <w:divBdr>
        <w:top w:val="none" w:sz="0" w:space="0" w:color="auto"/>
        <w:left w:val="none" w:sz="0" w:space="0" w:color="auto"/>
        <w:bottom w:val="none" w:sz="0" w:space="0" w:color="auto"/>
        <w:right w:val="none" w:sz="0" w:space="0" w:color="auto"/>
      </w:divBdr>
    </w:div>
    <w:div w:id="1361273511">
      <w:bodyDiv w:val="1"/>
      <w:marLeft w:val="0"/>
      <w:marRight w:val="0"/>
      <w:marTop w:val="0"/>
      <w:marBottom w:val="0"/>
      <w:divBdr>
        <w:top w:val="none" w:sz="0" w:space="0" w:color="auto"/>
        <w:left w:val="none" w:sz="0" w:space="0" w:color="auto"/>
        <w:bottom w:val="none" w:sz="0" w:space="0" w:color="auto"/>
        <w:right w:val="none" w:sz="0" w:space="0" w:color="auto"/>
      </w:divBdr>
    </w:div>
    <w:div w:id="1382631408">
      <w:bodyDiv w:val="1"/>
      <w:marLeft w:val="0"/>
      <w:marRight w:val="0"/>
      <w:marTop w:val="0"/>
      <w:marBottom w:val="0"/>
      <w:divBdr>
        <w:top w:val="none" w:sz="0" w:space="0" w:color="auto"/>
        <w:left w:val="none" w:sz="0" w:space="0" w:color="auto"/>
        <w:bottom w:val="none" w:sz="0" w:space="0" w:color="auto"/>
        <w:right w:val="none" w:sz="0" w:space="0" w:color="auto"/>
      </w:divBdr>
    </w:div>
    <w:div w:id="1407066299">
      <w:bodyDiv w:val="1"/>
      <w:marLeft w:val="0"/>
      <w:marRight w:val="0"/>
      <w:marTop w:val="0"/>
      <w:marBottom w:val="0"/>
      <w:divBdr>
        <w:top w:val="none" w:sz="0" w:space="0" w:color="auto"/>
        <w:left w:val="none" w:sz="0" w:space="0" w:color="auto"/>
        <w:bottom w:val="none" w:sz="0" w:space="0" w:color="auto"/>
        <w:right w:val="none" w:sz="0" w:space="0" w:color="auto"/>
      </w:divBdr>
    </w:div>
    <w:div w:id="1477188426">
      <w:bodyDiv w:val="1"/>
      <w:marLeft w:val="0"/>
      <w:marRight w:val="0"/>
      <w:marTop w:val="0"/>
      <w:marBottom w:val="0"/>
      <w:divBdr>
        <w:top w:val="none" w:sz="0" w:space="0" w:color="auto"/>
        <w:left w:val="none" w:sz="0" w:space="0" w:color="auto"/>
        <w:bottom w:val="none" w:sz="0" w:space="0" w:color="auto"/>
        <w:right w:val="none" w:sz="0" w:space="0" w:color="auto"/>
      </w:divBdr>
      <w:divsChild>
        <w:div w:id="1822187434">
          <w:marLeft w:val="0"/>
          <w:marRight w:val="0"/>
          <w:marTop w:val="0"/>
          <w:marBottom w:val="0"/>
          <w:divBdr>
            <w:top w:val="none" w:sz="0" w:space="0" w:color="auto"/>
            <w:left w:val="none" w:sz="0" w:space="0" w:color="auto"/>
            <w:bottom w:val="none" w:sz="0" w:space="0" w:color="auto"/>
            <w:right w:val="none" w:sz="0" w:space="0" w:color="auto"/>
          </w:divBdr>
        </w:div>
        <w:div w:id="516233655">
          <w:marLeft w:val="0"/>
          <w:marRight w:val="0"/>
          <w:marTop w:val="0"/>
          <w:marBottom w:val="225"/>
          <w:divBdr>
            <w:top w:val="none" w:sz="0" w:space="0" w:color="auto"/>
            <w:left w:val="none" w:sz="0" w:space="0" w:color="auto"/>
            <w:bottom w:val="none" w:sz="0" w:space="0" w:color="auto"/>
            <w:right w:val="none" w:sz="0" w:space="0" w:color="auto"/>
          </w:divBdr>
        </w:div>
        <w:div w:id="497964482">
          <w:marLeft w:val="0"/>
          <w:marRight w:val="0"/>
          <w:marTop w:val="0"/>
          <w:marBottom w:val="225"/>
          <w:divBdr>
            <w:top w:val="none" w:sz="0" w:space="0" w:color="auto"/>
            <w:left w:val="none" w:sz="0" w:space="0" w:color="auto"/>
            <w:bottom w:val="none" w:sz="0" w:space="0" w:color="auto"/>
            <w:right w:val="none" w:sz="0" w:space="0" w:color="auto"/>
          </w:divBdr>
        </w:div>
        <w:div w:id="596451628">
          <w:marLeft w:val="0"/>
          <w:marRight w:val="0"/>
          <w:marTop w:val="0"/>
          <w:marBottom w:val="225"/>
          <w:divBdr>
            <w:top w:val="none" w:sz="0" w:space="0" w:color="auto"/>
            <w:left w:val="none" w:sz="0" w:space="0" w:color="auto"/>
            <w:bottom w:val="none" w:sz="0" w:space="0" w:color="auto"/>
            <w:right w:val="none" w:sz="0" w:space="0" w:color="auto"/>
          </w:divBdr>
        </w:div>
        <w:div w:id="567694244">
          <w:marLeft w:val="0"/>
          <w:marRight w:val="0"/>
          <w:marTop w:val="0"/>
          <w:marBottom w:val="225"/>
          <w:divBdr>
            <w:top w:val="none" w:sz="0" w:space="0" w:color="auto"/>
            <w:left w:val="none" w:sz="0" w:space="0" w:color="auto"/>
            <w:bottom w:val="none" w:sz="0" w:space="0" w:color="auto"/>
            <w:right w:val="none" w:sz="0" w:space="0" w:color="auto"/>
          </w:divBdr>
        </w:div>
        <w:div w:id="2145661267">
          <w:marLeft w:val="0"/>
          <w:marRight w:val="0"/>
          <w:marTop w:val="0"/>
          <w:marBottom w:val="0"/>
          <w:divBdr>
            <w:top w:val="none" w:sz="0" w:space="0" w:color="auto"/>
            <w:left w:val="none" w:sz="0" w:space="0" w:color="auto"/>
            <w:bottom w:val="none" w:sz="0" w:space="0" w:color="auto"/>
            <w:right w:val="none" w:sz="0" w:space="0" w:color="auto"/>
          </w:divBdr>
          <w:divsChild>
            <w:div w:id="1352343280">
              <w:marLeft w:val="0"/>
              <w:marRight w:val="0"/>
              <w:marTop w:val="0"/>
              <w:marBottom w:val="225"/>
              <w:divBdr>
                <w:top w:val="none" w:sz="0" w:space="0" w:color="auto"/>
                <w:left w:val="none" w:sz="0" w:space="0" w:color="auto"/>
                <w:bottom w:val="none" w:sz="0" w:space="0" w:color="auto"/>
                <w:right w:val="none" w:sz="0" w:space="0" w:color="auto"/>
              </w:divBdr>
            </w:div>
            <w:div w:id="1713071386">
              <w:marLeft w:val="0"/>
              <w:marRight w:val="0"/>
              <w:marTop w:val="0"/>
              <w:marBottom w:val="225"/>
              <w:divBdr>
                <w:top w:val="none" w:sz="0" w:space="0" w:color="auto"/>
                <w:left w:val="none" w:sz="0" w:space="0" w:color="auto"/>
                <w:bottom w:val="none" w:sz="0" w:space="0" w:color="auto"/>
                <w:right w:val="none" w:sz="0" w:space="0" w:color="auto"/>
              </w:divBdr>
            </w:div>
            <w:div w:id="918949513">
              <w:marLeft w:val="0"/>
              <w:marRight w:val="0"/>
              <w:marTop w:val="0"/>
              <w:marBottom w:val="225"/>
              <w:divBdr>
                <w:top w:val="none" w:sz="0" w:space="0" w:color="auto"/>
                <w:left w:val="none" w:sz="0" w:space="0" w:color="auto"/>
                <w:bottom w:val="none" w:sz="0" w:space="0" w:color="auto"/>
                <w:right w:val="none" w:sz="0" w:space="0" w:color="auto"/>
              </w:divBdr>
            </w:div>
            <w:div w:id="501899909">
              <w:marLeft w:val="0"/>
              <w:marRight w:val="0"/>
              <w:marTop w:val="0"/>
              <w:marBottom w:val="225"/>
              <w:divBdr>
                <w:top w:val="none" w:sz="0" w:space="0" w:color="auto"/>
                <w:left w:val="none" w:sz="0" w:space="0" w:color="auto"/>
                <w:bottom w:val="none" w:sz="0" w:space="0" w:color="auto"/>
                <w:right w:val="none" w:sz="0" w:space="0" w:color="auto"/>
              </w:divBdr>
            </w:div>
            <w:div w:id="817459083">
              <w:marLeft w:val="0"/>
              <w:marRight w:val="0"/>
              <w:marTop w:val="0"/>
              <w:marBottom w:val="225"/>
              <w:divBdr>
                <w:top w:val="none" w:sz="0" w:space="0" w:color="auto"/>
                <w:left w:val="none" w:sz="0" w:space="0" w:color="auto"/>
                <w:bottom w:val="none" w:sz="0" w:space="0" w:color="auto"/>
                <w:right w:val="none" w:sz="0" w:space="0" w:color="auto"/>
              </w:divBdr>
            </w:div>
            <w:div w:id="1349676999">
              <w:marLeft w:val="0"/>
              <w:marRight w:val="0"/>
              <w:marTop w:val="0"/>
              <w:marBottom w:val="225"/>
              <w:divBdr>
                <w:top w:val="none" w:sz="0" w:space="0" w:color="auto"/>
                <w:left w:val="none" w:sz="0" w:space="0" w:color="auto"/>
                <w:bottom w:val="none" w:sz="0" w:space="0" w:color="auto"/>
                <w:right w:val="none" w:sz="0" w:space="0" w:color="auto"/>
              </w:divBdr>
            </w:div>
            <w:div w:id="1091390067">
              <w:marLeft w:val="0"/>
              <w:marRight w:val="0"/>
              <w:marTop w:val="0"/>
              <w:marBottom w:val="225"/>
              <w:divBdr>
                <w:top w:val="none" w:sz="0" w:space="0" w:color="auto"/>
                <w:left w:val="none" w:sz="0" w:space="0" w:color="auto"/>
                <w:bottom w:val="none" w:sz="0" w:space="0" w:color="auto"/>
                <w:right w:val="none" w:sz="0" w:space="0" w:color="auto"/>
              </w:divBdr>
            </w:div>
            <w:div w:id="591086677">
              <w:marLeft w:val="0"/>
              <w:marRight w:val="0"/>
              <w:marTop w:val="0"/>
              <w:marBottom w:val="0"/>
              <w:divBdr>
                <w:top w:val="none" w:sz="0" w:space="0" w:color="auto"/>
                <w:left w:val="none" w:sz="0" w:space="0" w:color="auto"/>
                <w:bottom w:val="none" w:sz="0" w:space="0" w:color="auto"/>
                <w:right w:val="none" w:sz="0" w:space="0" w:color="auto"/>
              </w:divBdr>
              <w:divsChild>
                <w:div w:id="894314059">
                  <w:marLeft w:val="0"/>
                  <w:marRight w:val="450"/>
                  <w:marTop w:val="150"/>
                  <w:marBottom w:val="450"/>
                  <w:divBdr>
                    <w:top w:val="none" w:sz="0" w:space="0" w:color="auto"/>
                    <w:left w:val="none" w:sz="0" w:space="0" w:color="auto"/>
                    <w:bottom w:val="none" w:sz="0" w:space="0" w:color="auto"/>
                    <w:right w:val="none" w:sz="0" w:space="0" w:color="auto"/>
                  </w:divBdr>
                </w:div>
              </w:divsChild>
            </w:div>
          </w:divsChild>
        </w:div>
      </w:divsChild>
    </w:div>
    <w:div w:id="1478911219">
      <w:bodyDiv w:val="1"/>
      <w:marLeft w:val="0"/>
      <w:marRight w:val="0"/>
      <w:marTop w:val="0"/>
      <w:marBottom w:val="0"/>
      <w:divBdr>
        <w:top w:val="none" w:sz="0" w:space="0" w:color="auto"/>
        <w:left w:val="none" w:sz="0" w:space="0" w:color="auto"/>
        <w:bottom w:val="none" w:sz="0" w:space="0" w:color="auto"/>
        <w:right w:val="none" w:sz="0" w:space="0" w:color="auto"/>
      </w:divBdr>
      <w:divsChild>
        <w:div w:id="1532718775">
          <w:marLeft w:val="0"/>
          <w:marRight w:val="0"/>
          <w:marTop w:val="0"/>
          <w:marBottom w:val="225"/>
          <w:divBdr>
            <w:top w:val="none" w:sz="0" w:space="0" w:color="auto"/>
            <w:left w:val="none" w:sz="0" w:space="0" w:color="auto"/>
            <w:bottom w:val="none" w:sz="0" w:space="0" w:color="auto"/>
            <w:right w:val="none" w:sz="0" w:space="0" w:color="auto"/>
          </w:divBdr>
        </w:div>
        <w:div w:id="108284863">
          <w:marLeft w:val="0"/>
          <w:marRight w:val="0"/>
          <w:marTop w:val="0"/>
          <w:marBottom w:val="225"/>
          <w:divBdr>
            <w:top w:val="none" w:sz="0" w:space="0" w:color="auto"/>
            <w:left w:val="none" w:sz="0" w:space="0" w:color="auto"/>
            <w:bottom w:val="none" w:sz="0" w:space="0" w:color="auto"/>
            <w:right w:val="none" w:sz="0" w:space="0" w:color="auto"/>
          </w:divBdr>
        </w:div>
        <w:div w:id="195698983">
          <w:marLeft w:val="0"/>
          <w:marRight w:val="0"/>
          <w:marTop w:val="0"/>
          <w:marBottom w:val="225"/>
          <w:divBdr>
            <w:top w:val="none" w:sz="0" w:space="0" w:color="auto"/>
            <w:left w:val="none" w:sz="0" w:space="0" w:color="auto"/>
            <w:bottom w:val="none" w:sz="0" w:space="0" w:color="auto"/>
            <w:right w:val="none" w:sz="0" w:space="0" w:color="auto"/>
          </w:divBdr>
        </w:div>
        <w:div w:id="1974940499">
          <w:marLeft w:val="0"/>
          <w:marRight w:val="0"/>
          <w:marTop w:val="0"/>
          <w:marBottom w:val="225"/>
          <w:divBdr>
            <w:top w:val="none" w:sz="0" w:space="0" w:color="auto"/>
            <w:left w:val="none" w:sz="0" w:space="0" w:color="auto"/>
            <w:bottom w:val="none" w:sz="0" w:space="0" w:color="auto"/>
            <w:right w:val="none" w:sz="0" w:space="0" w:color="auto"/>
          </w:divBdr>
        </w:div>
        <w:div w:id="39714862">
          <w:marLeft w:val="0"/>
          <w:marRight w:val="0"/>
          <w:marTop w:val="0"/>
          <w:marBottom w:val="225"/>
          <w:divBdr>
            <w:top w:val="none" w:sz="0" w:space="0" w:color="auto"/>
            <w:left w:val="none" w:sz="0" w:space="0" w:color="auto"/>
            <w:bottom w:val="none" w:sz="0" w:space="0" w:color="auto"/>
            <w:right w:val="none" w:sz="0" w:space="0" w:color="auto"/>
          </w:divBdr>
        </w:div>
        <w:div w:id="2049448047">
          <w:marLeft w:val="0"/>
          <w:marRight w:val="0"/>
          <w:marTop w:val="0"/>
          <w:marBottom w:val="225"/>
          <w:divBdr>
            <w:top w:val="none" w:sz="0" w:space="0" w:color="auto"/>
            <w:left w:val="none" w:sz="0" w:space="0" w:color="auto"/>
            <w:bottom w:val="none" w:sz="0" w:space="0" w:color="auto"/>
            <w:right w:val="none" w:sz="0" w:space="0" w:color="auto"/>
          </w:divBdr>
        </w:div>
      </w:divsChild>
    </w:div>
    <w:div w:id="1479180259">
      <w:bodyDiv w:val="1"/>
      <w:marLeft w:val="0"/>
      <w:marRight w:val="0"/>
      <w:marTop w:val="0"/>
      <w:marBottom w:val="0"/>
      <w:divBdr>
        <w:top w:val="none" w:sz="0" w:space="0" w:color="auto"/>
        <w:left w:val="none" w:sz="0" w:space="0" w:color="auto"/>
        <w:bottom w:val="none" w:sz="0" w:space="0" w:color="auto"/>
        <w:right w:val="none" w:sz="0" w:space="0" w:color="auto"/>
      </w:divBdr>
    </w:div>
    <w:div w:id="1481923184">
      <w:bodyDiv w:val="1"/>
      <w:marLeft w:val="0"/>
      <w:marRight w:val="0"/>
      <w:marTop w:val="0"/>
      <w:marBottom w:val="0"/>
      <w:divBdr>
        <w:top w:val="none" w:sz="0" w:space="0" w:color="auto"/>
        <w:left w:val="none" w:sz="0" w:space="0" w:color="auto"/>
        <w:bottom w:val="none" w:sz="0" w:space="0" w:color="auto"/>
        <w:right w:val="none" w:sz="0" w:space="0" w:color="auto"/>
      </w:divBdr>
    </w:div>
    <w:div w:id="1483230716">
      <w:bodyDiv w:val="1"/>
      <w:marLeft w:val="0"/>
      <w:marRight w:val="0"/>
      <w:marTop w:val="0"/>
      <w:marBottom w:val="0"/>
      <w:divBdr>
        <w:top w:val="none" w:sz="0" w:space="0" w:color="auto"/>
        <w:left w:val="none" w:sz="0" w:space="0" w:color="auto"/>
        <w:bottom w:val="none" w:sz="0" w:space="0" w:color="auto"/>
        <w:right w:val="none" w:sz="0" w:space="0" w:color="auto"/>
      </w:divBdr>
      <w:divsChild>
        <w:div w:id="1525555922">
          <w:marLeft w:val="0"/>
          <w:marRight w:val="0"/>
          <w:marTop w:val="0"/>
          <w:marBottom w:val="0"/>
          <w:divBdr>
            <w:top w:val="none" w:sz="0" w:space="0" w:color="auto"/>
            <w:left w:val="none" w:sz="0" w:space="0" w:color="auto"/>
            <w:bottom w:val="none" w:sz="0" w:space="0" w:color="auto"/>
            <w:right w:val="none" w:sz="0" w:space="0" w:color="auto"/>
          </w:divBdr>
          <w:divsChild>
            <w:div w:id="1421633412">
              <w:marLeft w:val="0"/>
              <w:marRight w:val="0"/>
              <w:marTop w:val="0"/>
              <w:marBottom w:val="0"/>
              <w:divBdr>
                <w:top w:val="none" w:sz="0" w:space="0" w:color="auto"/>
                <w:left w:val="none" w:sz="0" w:space="0" w:color="auto"/>
                <w:bottom w:val="none" w:sz="0" w:space="0" w:color="auto"/>
                <w:right w:val="none" w:sz="0" w:space="0" w:color="auto"/>
              </w:divBdr>
            </w:div>
          </w:divsChild>
        </w:div>
        <w:div w:id="1745562817">
          <w:marLeft w:val="0"/>
          <w:marRight w:val="0"/>
          <w:marTop w:val="0"/>
          <w:marBottom w:val="0"/>
          <w:divBdr>
            <w:top w:val="none" w:sz="0" w:space="0" w:color="auto"/>
            <w:left w:val="none" w:sz="0" w:space="0" w:color="auto"/>
            <w:bottom w:val="none" w:sz="0" w:space="0" w:color="auto"/>
            <w:right w:val="none" w:sz="0" w:space="0" w:color="auto"/>
          </w:divBdr>
          <w:divsChild>
            <w:div w:id="1976519751">
              <w:marLeft w:val="0"/>
              <w:marRight w:val="0"/>
              <w:marTop w:val="0"/>
              <w:marBottom w:val="0"/>
              <w:divBdr>
                <w:top w:val="none" w:sz="0" w:space="0" w:color="auto"/>
                <w:left w:val="none" w:sz="0" w:space="0" w:color="auto"/>
                <w:bottom w:val="none" w:sz="0" w:space="0" w:color="auto"/>
                <w:right w:val="none" w:sz="0" w:space="0" w:color="auto"/>
              </w:divBdr>
            </w:div>
          </w:divsChild>
        </w:div>
        <w:div w:id="795638944">
          <w:marLeft w:val="0"/>
          <w:marRight w:val="0"/>
          <w:marTop w:val="0"/>
          <w:marBottom w:val="0"/>
          <w:divBdr>
            <w:top w:val="none" w:sz="0" w:space="0" w:color="auto"/>
            <w:left w:val="none" w:sz="0" w:space="0" w:color="auto"/>
            <w:bottom w:val="none" w:sz="0" w:space="0" w:color="auto"/>
            <w:right w:val="none" w:sz="0" w:space="0" w:color="auto"/>
          </w:divBdr>
          <w:divsChild>
            <w:div w:id="129136529">
              <w:marLeft w:val="0"/>
              <w:marRight w:val="0"/>
              <w:marTop w:val="0"/>
              <w:marBottom w:val="0"/>
              <w:divBdr>
                <w:top w:val="none" w:sz="0" w:space="0" w:color="auto"/>
                <w:left w:val="none" w:sz="0" w:space="0" w:color="auto"/>
                <w:bottom w:val="none" w:sz="0" w:space="0" w:color="auto"/>
                <w:right w:val="none" w:sz="0" w:space="0" w:color="auto"/>
              </w:divBdr>
            </w:div>
          </w:divsChild>
        </w:div>
        <w:div w:id="756440930">
          <w:marLeft w:val="0"/>
          <w:marRight w:val="0"/>
          <w:marTop w:val="0"/>
          <w:marBottom w:val="0"/>
          <w:divBdr>
            <w:top w:val="none" w:sz="0" w:space="0" w:color="auto"/>
            <w:left w:val="none" w:sz="0" w:space="0" w:color="auto"/>
            <w:bottom w:val="none" w:sz="0" w:space="0" w:color="auto"/>
            <w:right w:val="none" w:sz="0" w:space="0" w:color="auto"/>
          </w:divBdr>
          <w:divsChild>
            <w:div w:id="60931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2691">
      <w:bodyDiv w:val="1"/>
      <w:marLeft w:val="0"/>
      <w:marRight w:val="0"/>
      <w:marTop w:val="0"/>
      <w:marBottom w:val="0"/>
      <w:divBdr>
        <w:top w:val="none" w:sz="0" w:space="0" w:color="auto"/>
        <w:left w:val="none" w:sz="0" w:space="0" w:color="auto"/>
        <w:bottom w:val="none" w:sz="0" w:space="0" w:color="auto"/>
        <w:right w:val="none" w:sz="0" w:space="0" w:color="auto"/>
      </w:divBdr>
    </w:div>
    <w:div w:id="1534923652">
      <w:bodyDiv w:val="1"/>
      <w:marLeft w:val="0"/>
      <w:marRight w:val="0"/>
      <w:marTop w:val="0"/>
      <w:marBottom w:val="0"/>
      <w:divBdr>
        <w:top w:val="none" w:sz="0" w:space="0" w:color="auto"/>
        <w:left w:val="none" w:sz="0" w:space="0" w:color="auto"/>
        <w:bottom w:val="none" w:sz="0" w:space="0" w:color="auto"/>
        <w:right w:val="none" w:sz="0" w:space="0" w:color="auto"/>
      </w:divBdr>
    </w:div>
    <w:div w:id="1535533641">
      <w:bodyDiv w:val="1"/>
      <w:marLeft w:val="0"/>
      <w:marRight w:val="0"/>
      <w:marTop w:val="0"/>
      <w:marBottom w:val="0"/>
      <w:divBdr>
        <w:top w:val="none" w:sz="0" w:space="0" w:color="auto"/>
        <w:left w:val="none" w:sz="0" w:space="0" w:color="auto"/>
        <w:bottom w:val="none" w:sz="0" w:space="0" w:color="auto"/>
        <w:right w:val="none" w:sz="0" w:space="0" w:color="auto"/>
      </w:divBdr>
    </w:div>
    <w:div w:id="1538853367">
      <w:bodyDiv w:val="1"/>
      <w:marLeft w:val="0"/>
      <w:marRight w:val="0"/>
      <w:marTop w:val="0"/>
      <w:marBottom w:val="0"/>
      <w:divBdr>
        <w:top w:val="none" w:sz="0" w:space="0" w:color="auto"/>
        <w:left w:val="none" w:sz="0" w:space="0" w:color="auto"/>
        <w:bottom w:val="none" w:sz="0" w:space="0" w:color="auto"/>
        <w:right w:val="none" w:sz="0" w:space="0" w:color="auto"/>
      </w:divBdr>
    </w:div>
    <w:div w:id="1548299757">
      <w:bodyDiv w:val="1"/>
      <w:marLeft w:val="0"/>
      <w:marRight w:val="0"/>
      <w:marTop w:val="0"/>
      <w:marBottom w:val="0"/>
      <w:divBdr>
        <w:top w:val="none" w:sz="0" w:space="0" w:color="auto"/>
        <w:left w:val="none" w:sz="0" w:space="0" w:color="auto"/>
        <w:bottom w:val="none" w:sz="0" w:space="0" w:color="auto"/>
        <w:right w:val="none" w:sz="0" w:space="0" w:color="auto"/>
      </w:divBdr>
      <w:divsChild>
        <w:div w:id="1539318164">
          <w:marLeft w:val="0"/>
          <w:marRight w:val="0"/>
          <w:marTop w:val="0"/>
          <w:marBottom w:val="0"/>
          <w:divBdr>
            <w:top w:val="none" w:sz="0" w:space="0" w:color="auto"/>
            <w:left w:val="none" w:sz="0" w:space="0" w:color="auto"/>
            <w:bottom w:val="none" w:sz="0" w:space="0" w:color="auto"/>
            <w:right w:val="none" w:sz="0" w:space="0" w:color="auto"/>
          </w:divBdr>
          <w:divsChild>
            <w:div w:id="221522699">
              <w:marLeft w:val="0"/>
              <w:marRight w:val="0"/>
              <w:marTop w:val="0"/>
              <w:marBottom w:val="0"/>
              <w:divBdr>
                <w:top w:val="none" w:sz="0" w:space="0" w:color="auto"/>
                <w:left w:val="none" w:sz="0" w:space="0" w:color="auto"/>
                <w:bottom w:val="none" w:sz="0" w:space="0" w:color="auto"/>
                <w:right w:val="none" w:sz="0" w:space="0" w:color="auto"/>
              </w:divBdr>
            </w:div>
          </w:divsChild>
        </w:div>
        <w:div w:id="719017214">
          <w:marLeft w:val="0"/>
          <w:marRight w:val="0"/>
          <w:marTop w:val="0"/>
          <w:marBottom w:val="0"/>
          <w:divBdr>
            <w:top w:val="none" w:sz="0" w:space="0" w:color="auto"/>
            <w:left w:val="none" w:sz="0" w:space="0" w:color="auto"/>
            <w:bottom w:val="none" w:sz="0" w:space="0" w:color="auto"/>
            <w:right w:val="none" w:sz="0" w:space="0" w:color="auto"/>
          </w:divBdr>
          <w:divsChild>
            <w:div w:id="989944633">
              <w:marLeft w:val="0"/>
              <w:marRight w:val="0"/>
              <w:marTop w:val="0"/>
              <w:marBottom w:val="0"/>
              <w:divBdr>
                <w:top w:val="none" w:sz="0" w:space="0" w:color="auto"/>
                <w:left w:val="none" w:sz="0" w:space="0" w:color="auto"/>
                <w:bottom w:val="none" w:sz="0" w:space="0" w:color="auto"/>
                <w:right w:val="none" w:sz="0" w:space="0" w:color="auto"/>
              </w:divBdr>
            </w:div>
          </w:divsChild>
        </w:div>
        <w:div w:id="815606515">
          <w:marLeft w:val="0"/>
          <w:marRight w:val="0"/>
          <w:marTop w:val="0"/>
          <w:marBottom w:val="0"/>
          <w:divBdr>
            <w:top w:val="none" w:sz="0" w:space="0" w:color="auto"/>
            <w:left w:val="none" w:sz="0" w:space="0" w:color="auto"/>
            <w:bottom w:val="none" w:sz="0" w:space="0" w:color="auto"/>
            <w:right w:val="none" w:sz="0" w:space="0" w:color="auto"/>
          </w:divBdr>
          <w:divsChild>
            <w:div w:id="1137646378">
              <w:marLeft w:val="0"/>
              <w:marRight w:val="0"/>
              <w:marTop w:val="0"/>
              <w:marBottom w:val="0"/>
              <w:divBdr>
                <w:top w:val="none" w:sz="0" w:space="0" w:color="auto"/>
                <w:left w:val="none" w:sz="0" w:space="0" w:color="auto"/>
                <w:bottom w:val="none" w:sz="0" w:space="0" w:color="auto"/>
                <w:right w:val="none" w:sz="0" w:space="0" w:color="auto"/>
              </w:divBdr>
            </w:div>
          </w:divsChild>
        </w:div>
        <w:div w:id="805665065">
          <w:marLeft w:val="0"/>
          <w:marRight w:val="0"/>
          <w:marTop w:val="0"/>
          <w:marBottom w:val="0"/>
          <w:divBdr>
            <w:top w:val="none" w:sz="0" w:space="0" w:color="auto"/>
            <w:left w:val="none" w:sz="0" w:space="0" w:color="auto"/>
            <w:bottom w:val="none" w:sz="0" w:space="0" w:color="auto"/>
            <w:right w:val="none" w:sz="0" w:space="0" w:color="auto"/>
          </w:divBdr>
          <w:divsChild>
            <w:div w:id="1126240949">
              <w:marLeft w:val="0"/>
              <w:marRight w:val="0"/>
              <w:marTop w:val="0"/>
              <w:marBottom w:val="0"/>
              <w:divBdr>
                <w:top w:val="none" w:sz="0" w:space="0" w:color="auto"/>
                <w:left w:val="none" w:sz="0" w:space="0" w:color="auto"/>
                <w:bottom w:val="none" w:sz="0" w:space="0" w:color="auto"/>
                <w:right w:val="none" w:sz="0" w:space="0" w:color="auto"/>
              </w:divBdr>
            </w:div>
          </w:divsChild>
        </w:div>
        <w:div w:id="1960992139">
          <w:marLeft w:val="0"/>
          <w:marRight w:val="0"/>
          <w:marTop w:val="0"/>
          <w:marBottom w:val="0"/>
          <w:divBdr>
            <w:top w:val="none" w:sz="0" w:space="0" w:color="auto"/>
            <w:left w:val="none" w:sz="0" w:space="0" w:color="auto"/>
            <w:bottom w:val="none" w:sz="0" w:space="0" w:color="auto"/>
            <w:right w:val="none" w:sz="0" w:space="0" w:color="auto"/>
          </w:divBdr>
          <w:divsChild>
            <w:div w:id="1403796414">
              <w:marLeft w:val="0"/>
              <w:marRight w:val="0"/>
              <w:marTop w:val="0"/>
              <w:marBottom w:val="0"/>
              <w:divBdr>
                <w:top w:val="none" w:sz="0" w:space="0" w:color="auto"/>
                <w:left w:val="none" w:sz="0" w:space="0" w:color="auto"/>
                <w:bottom w:val="none" w:sz="0" w:space="0" w:color="auto"/>
                <w:right w:val="none" w:sz="0" w:space="0" w:color="auto"/>
              </w:divBdr>
            </w:div>
          </w:divsChild>
        </w:div>
        <w:div w:id="554509648">
          <w:marLeft w:val="0"/>
          <w:marRight w:val="0"/>
          <w:marTop w:val="0"/>
          <w:marBottom w:val="0"/>
          <w:divBdr>
            <w:top w:val="none" w:sz="0" w:space="0" w:color="auto"/>
            <w:left w:val="none" w:sz="0" w:space="0" w:color="auto"/>
            <w:bottom w:val="none" w:sz="0" w:space="0" w:color="auto"/>
            <w:right w:val="none" w:sz="0" w:space="0" w:color="auto"/>
          </w:divBdr>
          <w:divsChild>
            <w:div w:id="1194418247">
              <w:marLeft w:val="0"/>
              <w:marRight w:val="0"/>
              <w:marTop w:val="0"/>
              <w:marBottom w:val="0"/>
              <w:divBdr>
                <w:top w:val="none" w:sz="0" w:space="0" w:color="auto"/>
                <w:left w:val="none" w:sz="0" w:space="0" w:color="auto"/>
                <w:bottom w:val="none" w:sz="0" w:space="0" w:color="auto"/>
                <w:right w:val="none" w:sz="0" w:space="0" w:color="auto"/>
              </w:divBdr>
            </w:div>
          </w:divsChild>
        </w:div>
        <w:div w:id="960648210">
          <w:marLeft w:val="0"/>
          <w:marRight w:val="0"/>
          <w:marTop w:val="0"/>
          <w:marBottom w:val="0"/>
          <w:divBdr>
            <w:top w:val="none" w:sz="0" w:space="0" w:color="auto"/>
            <w:left w:val="none" w:sz="0" w:space="0" w:color="auto"/>
            <w:bottom w:val="none" w:sz="0" w:space="0" w:color="auto"/>
            <w:right w:val="none" w:sz="0" w:space="0" w:color="auto"/>
          </w:divBdr>
          <w:divsChild>
            <w:div w:id="21275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74103">
      <w:bodyDiv w:val="1"/>
      <w:marLeft w:val="0"/>
      <w:marRight w:val="0"/>
      <w:marTop w:val="0"/>
      <w:marBottom w:val="0"/>
      <w:divBdr>
        <w:top w:val="none" w:sz="0" w:space="0" w:color="auto"/>
        <w:left w:val="none" w:sz="0" w:space="0" w:color="auto"/>
        <w:bottom w:val="none" w:sz="0" w:space="0" w:color="auto"/>
        <w:right w:val="none" w:sz="0" w:space="0" w:color="auto"/>
      </w:divBdr>
    </w:div>
    <w:div w:id="1557202528">
      <w:bodyDiv w:val="1"/>
      <w:marLeft w:val="0"/>
      <w:marRight w:val="0"/>
      <w:marTop w:val="0"/>
      <w:marBottom w:val="0"/>
      <w:divBdr>
        <w:top w:val="none" w:sz="0" w:space="0" w:color="auto"/>
        <w:left w:val="none" w:sz="0" w:space="0" w:color="auto"/>
        <w:bottom w:val="none" w:sz="0" w:space="0" w:color="auto"/>
        <w:right w:val="none" w:sz="0" w:space="0" w:color="auto"/>
      </w:divBdr>
    </w:div>
    <w:div w:id="1560553361">
      <w:bodyDiv w:val="1"/>
      <w:marLeft w:val="0"/>
      <w:marRight w:val="0"/>
      <w:marTop w:val="0"/>
      <w:marBottom w:val="0"/>
      <w:divBdr>
        <w:top w:val="none" w:sz="0" w:space="0" w:color="auto"/>
        <w:left w:val="none" w:sz="0" w:space="0" w:color="auto"/>
        <w:bottom w:val="none" w:sz="0" w:space="0" w:color="auto"/>
        <w:right w:val="none" w:sz="0" w:space="0" w:color="auto"/>
      </w:divBdr>
    </w:div>
    <w:div w:id="1565799796">
      <w:bodyDiv w:val="1"/>
      <w:marLeft w:val="0"/>
      <w:marRight w:val="0"/>
      <w:marTop w:val="0"/>
      <w:marBottom w:val="0"/>
      <w:divBdr>
        <w:top w:val="none" w:sz="0" w:space="0" w:color="auto"/>
        <w:left w:val="none" w:sz="0" w:space="0" w:color="auto"/>
        <w:bottom w:val="none" w:sz="0" w:space="0" w:color="auto"/>
        <w:right w:val="none" w:sz="0" w:space="0" w:color="auto"/>
      </w:divBdr>
    </w:div>
    <w:div w:id="1628201276">
      <w:bodyDiv w:val="1"/>
      <w:marLeft w:val="0"/>
      <w:marRight w:val="0"/>
      <w:marTop w:val="0"/>
      <w:marBottom w:val="0"/>
      <w:divBdr>
        <w:top w:val="none" w:sz="0" w:space="0" w:color="auto"/>
        <w:left w:val="none" w:sz="0" w:space="0" w:color="auto"/>
        <w:bottom w:val="none" w:sz="0" w:space="0" w:color="auto"/>
        <w:right w:val="none" w:sz="0" w:space="0" w:color="auto"/>
      </w:divBdr>
    </w:div>
    <w:div w:id="1696300274">
      <w:bodyDiv w:val="1"/>
      <w:marLeft w:val="0"/>
      <w:marRight w:val="0"/>
      <w:marTop w:val="0"/>
      <w:marBottom w:val="0"/>
      <w:divBdr>
        <w:top w:val="none" w:sz="0" w:space="0" w:color="auto"/>
        <w:left w:val="none" w:sz="0" w:space="0" w:color="auto"/>
        <w:bottom w:val="none" w:sz="0" w:space="0" w:color="auto"/>
        <w:right w:val="none" w:sz="0" w:space="0" w:color="auto"/>
      </w:divBdr>
      <w:divsChild>
        <w:div w:id="659583632">
          <w:marLeft w:val="0"/>
          <w:marRight w:val="0"/>
          <w:marTop w:val="0"/>
          <w:marBottom w:val="0"/>
          <w:divBdr>
            <w:top w:val="none" w:sz="0" w:space="0" w:color="auto"/>
            <w:left w:val="none" w:sz="0" w:space="0" w:color="auto"/>
            <w:bottom w:val="none" w:sz="0" w:space="0" w:color="auto"/>
            <w:right w:val="none" w:sz="0" w:space="0" w:color="auto"/>
          </w:divBdr>
          <w:divsChild>
            <w:div w:id="1509251873">
              <w:marLeft w:val="0"/>
              <w:marRight w:val="0"/>
              <w:marTop w:val="0"/>
              <w:marBottom w:val="0"/>
              <w:divBdr>
                <w:top w:val="none" w:sz="0" w:space="0" w:color="auto"/>
                <w:left w:val="none" w:sz="0" w:space="0" w:color="auto"/>
                <w:bottom w:val="none" w:sz="0" w:space="0" w:color="auto"/>
                <w:right w:val="none" w:sz="0" w:space="0" w:color="auto"/>
              </w:divBdr>
            </w:div>
          </w:divsChild>
        </w:div>
        <w:div w:id="2031683243">
          <w:marLeft w:val="0"/>
          <w:marRight w:val="0"/>
          <w:marTop w:val="0"/>
          <w:marBottom w:val="0"/>
          <w:divBdr>
            <w:top w:val="none" w:sz="0" w:space="0" w:color="auto"/>
            <w:left w:val="none" w:sz="0" w:space="0" w:color="auto"/>
            <w:bottom w:val="none" w:sz="0" w:space="0" w:color="auto"/>
            <w:right w:val="none" w:sz="0" w:space="0" w:color="auto"/>
          </w:divBdr>
          <w:divsChild>
            <w:div w:id="911738500">
              <w:marLeft w:val="0"/>
              <w:marRight w:val="0"/>
              <w:marTop w:val="0"/>
              <w:marBottom w:val="0"/>
              <w:divBdr>
                <w:top w:val="none" w:sz="0" w:space="0" w:color="auto"/>
                <w:left w:val="none" w:sz="0" w:space="0" w:color="auto"/>
                <w:bottom w:val="none" w:sz="0" w:space="0" w:color="auto"/>
                <w:right w:val="none" w:sz="0" w:space="0" w:color="auto"/>
              </w:divBdr>
            </w:div>
          </w:divsChild>
        </w:div>
        <w:div w:id="2093698918">
          <w:marLeft w:val="0"/>
          <w:marRight w:val="0"/>
          <w:marTop w:val="0"/>
          <w:marBottom w:val="0"/>
          <w:divBdr>
            <w:top w:val="none" w:sz="0" w:space="0" w:color="auto"/>
            <w:left w:val="none" w:sz="0" w:space="0" w:color="auto"/>
            <w:bottom w:val="none" w:sz="0" w:space="0" w:color="auto"/>
            <w:right w:val="none" w:sz="0" w:space="0" w:color="auto"/>
          </w:divBdr>
          <w:divsChild>
            <w:div w:id="1494567401">
              <w:marLeft w:val="0"/>
              <w:marRight w:val="0"/>
              <w:marTop w:val="0"/>
              <w:marBottom w:val="0"/>
              <w:divBdr>
                <w:top w:val="none" w:sz="0" w:space="0" w:color="auto"/>
                <w:left w:val="none" w:sz="0" w:space="0" w:color="auto"/>
                <w:bottom w:val="none" w:sz="0" w:space="0" w:color="auto"/>
                <w:right w:val="none" w:sz="0" w:space="0" w:color="auto"/>
              </w:divBdr>
            </w:div>
          </w:divsChild>
        </w:div>
        <w:div w:id="1396049886">
          <w:marLeft w:val="0"/>
          <w:marRight w:val="0"/>
          <w:marTop w:val="0"/>
          <w:marBottom w:val="0"/>
          <w:divBdr>
            <w:top w:val="none" w:sz="0" w:space="0" w:color="auto"/>
            <w:left w:val="none" w:sz="0" w:space="0" w:color="auto"/>
            <w:bottom w:val="none" w:sz="0" w:space="0" w:color="auto"/>
            <w:right w:val="none" w:sz="0" w:space="0" w:color="auto"/>
          </w:divBdr>
          <w:divsChild>
            <w:div w:id="679551651">
              <w:marLeft w:val="0"/>
              <w:marRight w:val="0"/>
              <w:marTop w:val="0"/>
              <w:marBottom w:val="0"/>
              <w:divBdr>
                <w:top w:val="none" w:sz="0" w:space="0" w:color="auto"/>
                <w:left w:val="none" w:sz="0" w:space="0" w:color="auto"/>
                <w:bottom w:val="none" w:sz="0" w:space="0" w:color="auto"/>
                <w:right w:val="none" w:sz="0" w:space="0" w:color="auto"/>
              </w:divBdr>
            </w:div>
          </w:divsChild>
        </w:div>
        <w:div w:id="561527959">
          <w:marLeft w:val="0"/>
          <w:marRight w:val="0"/>
          <w:marTop w:val="0"/>
          <w:marBottom w:val="0"/>
          <w:divBdr>
            <w:top w:val="none" w:sz="0" w:space="0" w:color="auto"/>
            <w:left w:val="none" w:sz="0" w:space="0" w:color="auto"/>
            <w:bottom w:val="none" w:sz="0" w:space="0" w:color="auto"/>
            <w:right w:val="none" w:sz="0" w:space="0" w:color="auto"/>
          </w:divBdr>
          <w:divsChild>
            <w:div w:id="1642230052">
              <w:marLeft w:val="0"/>
              <w:marRight w:val="0"/>
              <w:marTop w:val="0"/>
              <w:marBottom w:val="0"/>
              <w:divBdr>
                <w:top w:val="none" w:sz="0" w:space="0" w:color="auto"/>
                <w:left w:val="none" w:sz="0" w:space="0" w:color="auto"/>
                <w:bottom w:val="none" w:sz="0" w:space="0" w:color="auto"/>
                <w:right w:val="none" w:sz="0" w:space="0" w:color="auto"/>
              </w:divBdr>
            </w:div>
          </w:divsChild>
        </w:div>
        <w:div w:id="1122384606">
          <w:marLeft w:val="0"/>
          <w:marRight w:val="0"/>
          <w:marTop w:val="0"/>
          <w:marBottom w:val="0"/>
          <w:divBdr>
            <w:top w:val="none" w:sz="0" w:space="0" w:color="000000"/>
            <w:left w:val="none" w:sz="0" w:space="0" w:color="000000"/>
            <w:bottom w:val="single" w:sz="24" w:space="0" w:color="000000"/>
            <w:right w:val="none" w:sz="0" w:space="0" w:color="000000"/>
          </w:divBdr>
          <w:divsChild>
            <w:div w:id="30212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05813">
      <w:bodyDiv w:val="1"/>
      <w:marLeft w:val="0"/>
      <w:marRight w:val="0"/>
      <w:marTop w:val="0"/>
      <w:marBottom w:val="0"/>
      <w:divBdr>
        <w:top w:val="none" w:sz="0" w:space="0" w:color="auto"/>
        <w:left w:val="none" w:sz="0" w:space="0" w:color="auto"/>
        <w:bottom w:val="none" w:sz="0" w:space="0" w:color="auto"/>
        <w:right w:val="none" w:sz="0" w:space="0" w:color="auto"/>
      </w:divBdr>
    </w:div>
    <w:div w:id="1742631477">
      <w:bodyDiv w:val="1"/>
      <w:marLeft w:val="0"/>
      <w:marRight w:val="0"/>
      <w:marTop w:val="0"/>
      <w:marBottom w:val="0"/>
      <w:divBdr>
        <w:top w:val="none" w:sz="0" w:space="0" w:color="auto"/>
        <w:left w:val="none" w:sz="0" w:space="0" w:color="auto"/>
        <w:bottom w:val="none" w:sz="0" w:space="0" w:color="auto"/>
        <w:right w:val="none" w:sz="0" w:space="0" w:color="auto"/>
      </w:divBdr>
    </w:div>
    <w:div w:id="1769421604">
      <w:bodyDiv w:val="1"/>
      <w:marLeft w:val="0"/>
      <w:marRight w:val="0"/>
      <w:marTop w:val="0"/>
      <w:marBottom w:val="0"/>
      <w:divBdr>
        <w:top w:val="none" w:sz="0" w:space="0" w:color="auto"/>
        <w:left w:val="none" w:sz="0" w:space="0" w:color="auto"/>
        <w:bottom w:val="none" w:sz="0" w:space="0" w:color="auto"/>
        <w:right w:val="none" w:sz="0" w:space="0" w:color="auto"/>
      </w:divBdr>
    </w:div>
    <w:div w:id="1787236278">
      <w:bodyDiv w:val="1"/>
      <w:marLeft w:val="0"/>
      <w:marRight w:val="0"/>
      <w:marTop w:val="0"/>
      <w:marBottom w:val="0"/>
      <w:divBdr>
        <w:top w:val="none" w:sz="0" w:space="0" w:color="auto"/>
        <w:left w:val="none" w:sz="0" w:space="0" w:color="auto"/>
        <w:bottom w:val="none" w:sz="0" w:space="0" w:color="auto"/>
        <w:right w:val="none" w:sz="0" w:space="0" w:color="auto"/>
      </w:divBdr>
    </w:div>
    <w:div w:id="1797212042">
      <w:bodyDiv w:val="1"/>
      <w:marLeft w:val="0"/>
      <w:marRight w:val="0"/>
      <w:marTop w:val="0"/>
      <w:marBottom w:val="0"/>
      <w:divBdr>
        <w:top w:val="none" w:sz="0" w:space="0" w:color="auto"/>
        <w:left w:val="none" w:sz="0" w:space="0" w:color="auto"/>
        <w:bottom w:val="none" w:sz="0" w:space="0" w:color="auto"/>
        <w:right w:val="none" w:sz="0" w:space="0" w:color="auto"/>
      </w:divBdr>
    </w:div>
    <w:div w:id="1801847666">
      <w:bodyDiv w:val="1"/>
      <w:marLeft w:val="0"/>
      <w:marRight w:val="0"/>
      <w:marTop w:val="0"/>
      <w:marBottom w:val="0"/>
      <w:divBdr>
        <w:top w:val="none" w:sz="0" w:space="0" w:color="auto"/>
        <w:left w:val="none" w:sz="0" w:space="0" w:color="auto"/>
        <w:bottom w:val="none" w:sz="0" w:space="0" w:color="auto"/>
        <w:right w:val="none" w:sz="0" w:space="0" w:color="auto"/>
      </w:divBdr>
    </w:div>
    <w:div w:id="1870289403">
      <w:bodyDiv w:val="1"/>
      <w:marLeft w:val="0"/>
      <w:marRight w:val="0"/>
      <w:marTop w:val="0"/>
      <w:marBottom w:val="0"/>
      <w:divBdr>
        <w:top w:val="none" w:sz="0" w:space="0" w:color="auto"/>
        <w:left w:val="none" w:sz="0" w:space="0" w:color="auto"/>
        <w:bottom w:val="none" w:sz="0" w:space="0" w:color="auto"/>
        <w:right w:val="none" w:sz="0" w:space="0" w:color="auto"/>
      </w:divBdr>
      <w:divsChild>
        <w:div w:id="547229668">
          <w:marLeft w:val="0"/>
          <w:marRight w:val="0"/>
          <w:marTop w:val="0"/>
          <w:marBottom w:val="225"/>
          <w:divBdr>
            <w:top w:val="none" w:sz="0" w:space="0" w:color="auto"/>
            <w:left w:val="none" w:sz="0" w:space="0" w:color="auto"/>
            <w:bottom w:val="none" w:sz="0" w:space="0" w:color="auto"/>
            <w:right w:val="none" w:sz="0" w:space="0" w:color="auto"/>
          </w:divBdr>
        </w:div>
        <w:div w:id="899243322">
          <w:marLeft w:val="0"/>
          <w:marRight w:val="0"/>
          <w:marTop w:val="0"/>
          <w:marBottom w:val="225"/>
          <w:divBdr>
            <w:top w:val="none" w:sz="0" w:space="0" w:color="auto"/>
            <w:left w:val="none" w:sz="0" w:space="0" w:color="auto"/>
            <w:bottom w:val="none" w:sz="0" w:space="0" w:color="auto"/>
            <w:right w:val="none" w:sz="0" w:space="0" w:color="auto"/>
          </w:divBdr>
        </w:div>
        <w:div w:id="236861446">
          <w:marLeft w:val="0"/>
          <w:marRight w:val="0"/>
          <w:marTop w:val="0"/>
          <w:marBottom w:val="225"/>
          <w:divBdr>
            <w:top w:val="none" w:sz="0" w:space="0" w:color="auto"/>
            <w:left w:val="none" w:sz="0" w:space="0" w:color="auto"/>
            <w:bottom w:val="none" w:sz="0" w:space="0" w:color="auto"/>
            <w:right w:val="none" w:sz="0" w:space="0" w:color="auto"/>
          </w:divBdr>
        </w:div>
        <w:div w:id="1470712253">
          <w:marLeft w:val="0"/>
          <w:marRight w:val="0"/>
          <w:marTop w:val="0"/>
          <w:marBottom w:val="225"/>
          <w:divBdr>
            <w:top w:val="none" w:sz="0" w:space="0" w:color="auto"/>
            <w:left w:val="none" w:sz="0" w:space="0" w:color="auto"/>
            <w:bottom w:val="none" w:sz="0" w:space="0" w:color="auto"/>
            <w:right w:val="none" w:sz="0" w:space="0" w:color="auto"/>
          </w:divBdr>
        </w:div>
        <w:div w:id="2130659512">
          <w:marLeft w:val="0"/>
          <w:marRight w:val="0"/>
          <w:marTop w:val="0"/>
          <w:marBottom w:val="225"/>
          <w:divBdr>
            <w:top w:val="none" w:sz="0" w:space="0" w:color="auto"/>
            <w:left w:val="none" w:sz="0" w:space="0" w:color="auto"/>
            <w:bottom w:val="none" w:sz="0" w:space="0" w:color="auto"/>
            <w:right w:val="none" w:sz="0" w:space="0" w:color="auto"/>
          </w:divBdr>
        </w:div>
        <w:div w:id="1216888129">
          <w:marLeft w:val="0"/>
          <w:marRight w:val="0"/>
          <w:marTop w:val="0"/>
          <w:marBottom w:val="225"/>
          <w:divBdr>
            <w:top w:val="none" w:sz="0" w:space="0" w:color="auto"/>
            <w:left w:val="none" w:sz="0" w:space="0" w:color="auto"/>
            <w:bottom w:val="none" w:sz="0" w:space="0" w:color="auto"/>
            <w:right w:val="none" w:sz="0" w:space="0" w:color="auto"/>
          </w:divBdr>
        </w:div>
        <w:div w:id="109784293">
          <w:marLeft w:val="0"/>
          <w:marRight w:val="0"/>
          <w:marTop w:val="0"/>
          <w:marBottom w:val="225"/>
          <w:divBdr>
            <w:top w:val="none" w:sz="0" w:space="0" w:color="auto"/>
            <w:left w:val="none" w:sz="0" w:space="0" w:color="auto"/>
            <w:bottom w:val="none" w:sz="0" w:space="0" w:color="auto"/>
            <w:right w:val="none" w:sz="0" w:space="0" w:color="auto"/>
          </w:divBdr>
        </w:div>
        <w:div w:id="1687176513">
          <w:marLeft w:val="0"/>
          <w:marRight w:val="0"/>
          <w:marTop w:val="0"/>
          <w:marBottom w:val="225"/>
          <w:divBdr>
            <w:top w:val="none" w:sz="0" w:space="0" w:color="auto"/>
            <w:left w:val="none" w:sz="0" w:space="0" w:color="auto"/>
            <w:bottom w:val="none" w:sz="0" w:space="0" w:color="auto"/>
            <w:right w:val="none" w:sz="0" w:space="0" w:color="auto"/>
          </w:divBdr>
        </w:div>
        <w:div w:id="1795831439">
          <w:marLeft w:val="0"/>
          <w:marRight w:val="0"/>
          <w:marTop w:val="0"/>
          <w:marBottom w:val="225"/>
          <w:divBdr>
            <w:top w:val="none" w:sz="0" w:space="0" w:color="auto"/>
            <w:left w:val="none" w:sz="0" w:space="0" w:color="auto"/>
            <w:bottom w:val="none" w:sz="0" w:space="0" w:color="auto"/>
            <w:right w:val="none" w:sz="0" w:space="0" w:color="auto"/>
          </w:divBdr>
        </w:div>
        <w:div w:id="379979097">
          <w:marLeft w:val="0"/>
          <w:marRight w:val="0"/>
          <w:marTop w:val="0"/>
          <w:marBottom w:val="225"/>
          <w:divBdr>
            <w:top w:val="none" w:sz="0" w:space="0" w:color="auto"/>
            <w:left w:val="none" w:sz="0" w:space="0" w:color="auto"/>
            <w:bottom w:val="none" w:sz="0" w:space="0" w:color="auto"/>
            <w:right w:val="none" w:sz="0" w:space="0" w:color="auto"/>
          </w:divBdr>
        </w:div>
        <w:div w:id="527915459">
          <w:marLeft w:val="0"/>
          <w:marRight w:val="0"/>
          <w:marTop w:val="0"/>
          <w:marBottom w:val="225"/>
          <w:divBdr>
            <w:top w:val="none" w:sz="0" w:space="0" w:color="auto"/>
            <w:left w:val="none" w:sz="0" w:space="0" w:color="auto"/>
            <w:bottom w:val="none" w:sz="0" w:space="0" w:color="auto"/>
            <w:right w:val="none" w:sz="0" w:space="0" w:color="auto"/>
          </w:divBdr>
        </w:div>
        <w:div w:id="881477483">
          <w:marLeft w:val="0"/>
          <w:marRight w:val="0"/>
          <w:marTop w:val="0"/>
          <w:marBottom w:val="225"/>
          <w:divBdr>
            <w:top w:val="none" w:sz="0" w:space="0" w:color="auto"/>
            <w:left w:val="none" w:sz="0" w:space="0" w:color="auto"/>
            <w:bottom w:val="none" w:sz="0" w:space="0" w:color="auto"/>
            <w:right w:val="none" w:sz="0" w:space="0" w:color="auto"/>
          </w:divBdr>
        </w:div>
      </w:divsChild>
    </w:div>
    <w:div w:id="1884637936">
      <w:bodyDiv w:val="1"/>
      <w:marLeft w:val="0"/>
      <w:marRight w:val="0"/>
      <w:marTop w:val="0"/>
      <w:marBottom w:val="0"/>
      <w:divBdr>
        <w:top w:val="none" w:sz="0" w:space="0" w:color="auto"/>
        <w:left w:val="none" w:sz="0" w:space="0" w:color="auto"/>
        <w:bottom w:val="none" w:sz="0" w:space="0" w:color="auto"/>
        <w:right w:val="none" w:sz="0" w:space="0" w:color="auto"/>
      </w:divBdr>
      <w:divsChild>
        <w:div w:id="1662343230">
          <w:marLeft w:val="0"/>
          <w:marRight w:val="0"/>
          <w:marTop w:val="0"/>
          <w:marBottom w:val="0"/>
          <w:divBdr>
            <w:top w:val="none" w:sz="0" w:space="0" w:color="auto"/>
            <w:left w:val="none" w:sz="0" w:space="0" w:color="auto"/>
            <w:bottom w:val="none" w:sz="0" w:space="0" w:color="auto"/>
            <w:right w:val="none" w:sz="0" w:space="0" w:color="auto"/>
          </w:divBdr>
        </w:div>
      </w:divsChild>
    </w:div>
    <w:div w:id="1885747640">
      <w:bodyDiv w:val="1"/>
      <w:marLeft w:val="0"/>
      <w:marRight w:val="0"/>
      <w:marTop w:val="0"/>
      <w:marBottom w:val="0"/>
      <w:divBdr>
        <w:top w:val="none" w:sz="0" w:space="0" w:color="auto"/>
        <w:left w:val="none" w:sz="0" w:space="0" w:color="auto"/>
        <w:bottom w:val="none" w:sz="0" w:space="0" w:color="auto"/>
        <w:right w:val="none" w:sz="0" w:space="0" w:color="auto"/>
      </w:divBdr>
    </w:div>
    <w:div w:id="1886912587">
      <w:bodyDiv w:val="1"/>
      <w:marLeft w:val="0"/>
      <w:marRight w:val="0"/>
      <w:marTop w:val="0"/>
      <w:marBottom w:val="0"/>
      <w:divBdr>
        <w:top w:val="none" w:sz="0" w:space="0" w:color="auto"/>
        <w:left w:val="none" w:sz="0" w:space="0" w:color="auto"/>
        <w:bottom w:val="none" w:sz="0" w:space="0" w:color="auto"/>
        <w:right w:val="none" w:sz="0" w:space="0" w:color="auto"/>
      </w:divBdr>
    </w:div>
    <w:div w:id="1904950725">
      <w:bodyDiv w:val="1"/>
      <w:marLeft w:val="0"/>
      <w:marRight w:val="0"/>
      <w:marTop w:val="0"/>
      <w:marBottom w:val="0"/>
      <w:divBdr>
        <w:top w:val="none" w:sz="0" w:space="0" w:color="auto"/>
        <w:left w:val="none" w:sz="0" w:space="0" w:color="auto"/>
        <w:bottom w:val="none" w:sz="0" w:space="0" w:color="auto"/>
        <w:right w:val="none" w:sz="0" w:space="0" w:color="auto"/>
      </w:divBdr>
    </w:div>
    <w:div w:id="1905752932">
      <w:bodyDiv w:val="1"/>
      <w:marLeft w:val="0"/>
      <w:marRight w:val="0"/>
      <w:marTop w:val="0"/>
      <w:marBottom w:val="0"/>
      <w:divBdr>
        <w:top w:val="none" w:sz="0" w:space="0" w:color="auto"/>
        <w:left w:val="none" w:sz="0" w:space="0" w:color="auto"/>
        <w:bottom w:val="none" w:sz="0" w:space="0" w:color="auto"/>
        <w:right w:val="none" w:sz="0" w:space="0" w:color="auto"/>
      </w:divBdr>
    </w:div>
    <w:div w:id="1918829707">
      <w:bodyDiv w:val="1"/>
      <w:marLeft w:val="0"/>
      <w:marRight w:val="0"/>
      <w:marTop w:val="0"/>
      <w:marBottom w:val="0"/>
      <w:divBdr>
        <w:top w:val="none" w:sz="0" w:space="0" w:color="auto"/>
        <w:left w:val="none" w:sz="0" w:space="0" w:color="auto"/>
        <w:bottom w:val="none" w:sz="0" w:space="0" w:color="auto"/>
        <w:right w:val="none" w:sz="0" w:space="0" w:color="auto"/>
      </w:divBdr>
    </w:div>
    <w:div w:id="1936745576">
      <w:bodyDiv w:val="1"/>
      <w:marLeft w:val="0"/>
      <w:marRight w:val="0"/>
      <w:marTop w:val="0"/>
      <w:marBottom w:val="0"/>
      <w:divBdr>
        <w:top w:val="none" w:sz="0" w:space="0" w:color="auto"/>
        <w:left w:val="none" w:sz="0" w:space="0" w:color="auto"/>
        <w:bottom w:val="none" w:sz="0" w:space="0" w:color="auto"/>
        <w:right w:val="none" w:sz="0" w:space="0" w:color="auto"/>
      </w:divBdr>
    </w:div>
    <w:div w:id="1950696551">
      <w:bodyDiv w:val="1"/>
      <w:marLeft w:val="0"/>
      <w:marRight w:val="0"/>
      <w:marTop w:val="0"/>
      <w:marBottom w:val="0"/>
      <w:divBdr>
        <w:top w:val="none" w:sz="0" w:space="0" w:color="auto"/>
        <w:left w:val="none" w:sz="0" w:space="0" w:color="auto"/>
        <w:bottom w:val="none" w:sz="0" w:space="0" w:color="auto"/>
        <w:right w:val="none" w:sz="0" w:space="0" w:color="auto"/>
      </w:divBdr>
    </w:div>
    <w:div w:id="1992320693">
      <w:bodyDiv w:val="1"/>
      <w:marLeft w:val="0"/>
      <w:marRight w:val="0"/>
      <w:marTop w:val="0"/>
      <w:marBottom w:val="0"/>
      <w:divBdr>
        <w:top w:val="none" w:sz="0" w:space="0" w:color="auto"/>
        <w:left w:val="none" w:sz="0" w:space="0" w:color="auto"/>
        <w:bottom w:val="none" w:sz="0" w:space="0" w:color="auto"/>
        <w:right w:val="none" w:sz="0" w:space="0" w:color="auto"/>
      </w:divBdr>
      <w:divsChild>
        <w:div w:id="1942763971">
          <w:marLeft w:val="0"/>
          <w:marRight w:val="0"/>
          <w:marTop w:val="0"/>
          <w:marBottom w:val="225"/>
          <w:divBdr>
            <w:top w:val="none" w:sz="0" w:space="0" w:color="auto"/>
            <w:left w:val="none" w:sz="0" w:space="0" w:color="auto"/>
            <w:bottom w:val="none" w:sz="0" w:space="0" w:color="auto"/>
            <w:right w:val="none" w:sz="0" w:space="0" w:color="auto"/>
          </w:divBdr>
        </w:div>
        <w:div w:id="128938782">
          <w:marLeft w:val="0"/>
          <w:marRight w:val="0"/>
          <w:marTop w:val="0"/>
          <w:marBottom w:val="225"/>
          <w:divBdr>
            <w:top w:val="none" w:sz="0" w:space="0" w:color="auto"/>
            <w:left w:val="none" w:sz="0" w:space="0" w:color="auto"/>
            <w:bottom w:val="none" w:sz="0" w:space="0" w:color="auto"/>
            <w:right w:val="none" w:sz="0" w:space="0" w:color="auto"/>
          </w:divBdr>
        </w:div>
      </w:divsChild>
    </w:div>
    <w:div w:id="2027829773">
      <w:bodyDiv w:val="1"/>
      <w:marLeft w:val="0"/>
      <w:marRight w:val="0"/>
      <w:marTop w:val="0"/>
      <w:marBottom w:val="0"/>
      <w:divBdr>
        <w:top w:val="none" w:sz="0" w:space="0" w:color="auto"/>
        <w:left w:val="none" w:sz="0" w:space="0" w:color="auto"/>
        <w:bottom w:val="none" w:sz="0" w:space="0" w:color="auto"/>
        <w:right w:val="none" w:sz="0" w:space="0" w:color="auto"/>
      </w:divBdr>
      <w:divsChild>
        <w:div w:id="98254816">
          <w:marLeft w:val="0"/>
          <w:marRight w:val="0"/>
          <w:marTop w:val="0"/>
          <w:marBottom w:val="0"/>
          <w:divBdr>
            <w:top w:val="none" w:sz="0" w:space="0" w:color="auto"/>
            <w:left w:val="none" w:sz="0" w:space="0" w:color="auto"/>
            <w:bottom w:val="none" w:sz="0" w:space="0" w:color="auto"/>
            <w:right w:val="none" w:sz="0" w:space="0" w:color="auto"/>
          </w:divBdr>
        </w:div>
        <w:div w:id="2005275116">
          <w:marLeft w:val="0"/>
          <w:marRight w:val="0"/>
          <w:marTop w:val="0"/>
          <w:marBottom w:val="0"/>
          <w:divBdr>
            <w:top w:val="none" w:sz="0" w:space="0" w:color="auto"/>
            <w:left w:val="none" w:sz="0" w:space="0" w:color="auto"/>
            <w:bottom w:val="none" w:sz="0" w:space="0" w:color="auto"/>
            <w:right w:val="none" w:sz="0" w:space="0" w:color="auto"/>
          </w:divBdr>
          <w:divsChild>
            <w:div w:id="401611124">
              <w:marLeft w:val="0"/>
              <w:marRight w:val="0"/>
              <w:marTop w:val="0"/>
              <w:marBottom w:val="0"/>
              <w:divBdr>
                <w:top w:val="none" w:sz="0" w:space="0" w:color="auto"/>
                <w:left w:val="none" w:sz="0" w:space="0" w:color="auto"/>
                <w:bottom w:val="none" w:sz="0" w:space="0" w:color="auto"/>
                <w:right w:val="none" w:sz="0" w:space="0" w:color="auto"/>
              </w:divBdr>
            </w:div>
          </w:divsChild>
        </w:div>
        <w:div w:id="1542933883">
          <w:marLeft w:val="0"/>
          <w:marRight w:val="0"/>
          <w:marTop w:val="0"/>
          <w:marBottom w:val="0"/>
          <w:divBdr>
            <w:top w:val="none" w:sz="0" w:space="0" w:color="auto"/>
            <w:left w:val="none" w:sz="0" w:space="0" w:color="auto"/>
            <w:bottom w:val="none" w:sz="0" w:space="0" w:color="auto"/>
            <w:right w:val="none" w:sz="0" w:space="0" w:color="auto"/>
          </w:divBdr>
        </w:div>
      </w:divsChild>
    </w:div>
    <w:div w:id="2041389732">
      <w:bodyDiv w:val="1"/>
      <w:marLeft w:val="0"/>
      <w:marRight w:val="0"/>
      <w:marTop w:val="0"/>
      <w:marBottom w:val="0"/>
      <w:divBdr>
        <w:top w:val="none" w:sz="0" w:space="0" w:color="auto"/>
        <w:left w:val="none" w:sz="0" w:space="0" w:color="auto"/>
        <w:bottom w:val="none" w:sz="0" w:space="0" w:color="auto"/>
        <w:right w:val="none" w:sz="0" w:space="0" w:color="auto"/>
      </w:divBdr>
    </w:div>
    <w:div w:id="2046826416">
      <w:bodyDiv w:val="1"/>
      <w:marLeft w:val="0"/>
      <w:marRight w:val="0"/>
      <w:marTop w:val="0"/>
      <w:marBottom w:val="0"/>
      <w:divBdr>
        <w:top w:val="none" w:sz="0" w:space="0" w:color="auto"/>
        <w:left w:val="none" w:sz="0" w:space="0" w:color="auto"/>
        <w:bottom w:val="none" w:sz="0" w:space="0" w:color="auto"/>
        <w:right w:val="none" w:sz="0" w:space="0" w:color="auto"/>
      </w:divBdr>
      <w:divsChild>
        <w:div w:id="838422502">
          <w:marLeft w:val="0"/>
          <w:marRight w:val="0"/>
          <w:marTop w:val="0"/>
          <w:marBottom w:val="0"/>
          <w:divBdr>
            <w:top w:val="none" w:sz="0" w:space="0" w:color="auto"/>
            <w:left w:val="none" w:sz="0" w:space="0" w:color="auto"/>
            <w:bottom w:val="none" w:sz="0" w:space="0" w:color="auto"/>
            <w:right w:val="none" w:sz="0" w:space="0" w:color="auto"/>
          </w:divBdr>
          <w:divsChild>
            <w:div w:id="461196028">
              <w:marLeft w:val="0"/>
              <w:marRight w:val="0"/>
              <w:marTop w:val="0"/>
              <w:marBottom w:val="0"/>
              <w:divBdr>
                <w:top w:val="none" w:sz="0" w:space="0" w:color="auto"/>
                <w:left w:val="none" w:sz="0" w:space="0" w:color="auto"/>
                <w:bottom w:val="none" w:sz="0" w:space="0" w:color="auto"/>
                <w:right w:val="none" w:sz="0" w:space="0" w:color="auto"/>
              </w:divBdr>
            </w:div>
          </w:divsChild>
        </w:div>
        <w:div w:id="203561175">
          <w:marLeft w:val="0"/>
          <w:marRight w:val="0"/>
          <w:marTop w:val="0"/>
          <w:marBottom w:val="0"/>
          <w:divBdr>
            <w:top w:val="none" w:sz="0" w:space="0" w:color="auto"/>
            <w:left w:val="none" w:sz="0" w:space="0" w:color="auto"/>
            <w:bottom w:val="none" w:sz="0" w:space="0" w:color="auto"/>
            <w:right w:val="none" w:sz="0" w:space="0" w:color="auto"/>
          </w:divBdr>
          <w:divsChild>
            <w:div w:id="1529372068">
              <w:marLeft w:val="0"/>
              <w:marRight w:val="0"/>
              <w:marTop w:val="0"/>
              <w:marBottom w:val="0"/>
              <w:divBdr>
                <w:top w:val="none" w:sz="0" w:space="0" w:color="auto"/>
                <w:left w:val="none" w:sz="0" w:space="0" w:color="auto"/>
                <w:bottom w:val="none" w:sz="0" w:space="0" w:color="auto"/>
                <w:right w:val="none" w:sz="0" w:space="0" w:color="auto"/>
              </w:divBdr>
            </w:div>
          </w:divsChild>
        </w:div>
        <w:div w:id="1850944753">
          <w:marLeft w:val="0"/>
          <w:marRight w:val="0"/>
          <w:marTop w:val="0"/>
          <w:marBottom w:val="0"/>
          <w:divBdr>
            <w:top w:val="none" w:sz="0" w:space="0" w:color="auto"/>
            <w:left w:val="none" w:sz="0" w:space="0" w:color="auto"/>
            <w:bottom w:val="none" w:sz="0" w:space="0" w:color="auto"/>
            <w:right w:val="none" w:sz="0" w:space="0" w:color="auto"/>
          </w:divBdr>
          <w:divsChild>
            <w:div w:id="67385594">
              <w:marLeft w:val="0"/>
              <w:marRight w:val="0"/>
              <w:marTop w:val="0"/>
              <w:marBottom w:val="0"/>
              <w:divBdr>
                <w:top w:val="none" w:sz="0" w:space="0" w:color="auto"/>
                <w:left w:val="none" w:sz="0" w:space="0" w:color="auto"/>
                <w:bottom w:val="none" w:sz="0" w:space="0" w:color="auto"/>
                <w:right w:val="none" w:sz="0" w:space="0" w:color="auto"/>
              </w:divBdr>
            </w:div>
          </w:divsChild>
        </w:div>
        <w:div w:id="1651404504">
          <w:marLeft w:val="0"/>
          <w:marRight w:val="0"/>
          <w:marTop w:val="0"/>
          <w:marBottom w:val="0"/>
          <w:divBdr>
            <w:top w:val="none" w:sz="0" w:space="0" w:color="auto"/>
            <w:left w:val="none" w:sz="0" w:space="0" w:color="auto"/>
            <w:bottom w:val="none" w:sz="0" w:space="0" w:color="auto"/>
            <w:right w:val="none" w:sz="0" w:space="0" w:color="auto"/>
          </w:divBdr>
          <w:divsChild>
            <w:div w:id="80874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33067">
      <w:bodyDiv w:val="1"/>
      <w:marLeft w:val="0"/>
      <w:marRight w:val="0"/>
      <w:marTop w:val="0"/>
      <w:marBottom w:val="0"/>
      <w:divBdr>
        <w:top w:val="none" w:sz="0" w:space="0" w:color="auto"/>
        <w:left w:val="none" w:sz="0" w:space="0" w:color="auto"/>
        <w:bottom w:val="none" w:sz="0" w:space="0" w:color="auto"/>
        <w:right w:val="none" w:sz="0" w:space="0" w:color="auto"/>
      </w:divBdr>
    </w:div>
    <w:div w:id="2072269151">
      <w:bodyDiv w:val="1"/>
      <w:marLeft w:val="0"/>
      <w:marRight w:val="0"/>
      <w:marTop w:val="0"/>
      <w:marBottom w:val="0"/>
      <w:divBdr>
        <w:top w:val="none" w:sz="0" w:space="0" w:color="auto"/>
        <w:left w:val="none" w:sz="0" w:space="0" w:color="auto"/>
        <w:bottom w:val="none" w:sz="0" w:space="0" w:color="auto"/>
        <w:right w:val="none" w:sz="0" w:space="0" w:color="auto"/>
      </w:divBdr>
    </w:div>
    <w:div w:id="2073235750">
      <w:bodyDiv w:val="1"/>
      <w:marLeft w:val="0"/>
      <w:marRight w:val="0"/>
      <w:marTop w:val="0"/>
      <w:marBottom w:val="0"/>
      <w:divBdr>
        <w:top w:val="none" w:sz="0" w:space="0" w:color="auto"/>
        <w:left w:val="none" w:sz="0" w:space="0" w:color="auto"/>
        <w:bottom w:val="none" w:sz="0" w:space="0" w:color="auto"/>
        <w:right w:val="none" w:sz="0" w:space="0" w:color="auto"/>
      </w:divBdr>
    </w:div>
    <w:div w:id="2107647067">
      <w:bodyDiv w:val="1"/>
      <w:marLeft w:val="0"/>
      <w:marRight w:val="0"/>
      <w:marTop w:val="0"/>
      <w:marBottom w:val="0"/>
      <w:divBdr>
        <w:top w:val="none" w:sz="0" w:space="0" w:color="auto"/>
        <w:left w:val="none" w:sz="0" w:space="0" w:color="auto"/>
        <w:bottom w:val="none" w:sz="0" w:space="0" w:color="auto"/>
        <w:right w:val="none" w:sz="0" w:space="0" w:color="auto"/>
      </w:divBdr>
      <w:divsChild>
        <w:div w:id="798643770">
          <w:marLeft w:val="0"/>
          <w:marRight w:val="0"/>
          <w:marTop w:val="0"/>
          <w:marBottom w:val="0"/>
          <w:divBdr>
            <w:top w:val="none" w:sz="0" w:space="0" w:color="auto"/>
            <w:left w:val="none" w:sz="0" w:space="0" w:color="auto"/>
            <w:bottom w:val="none" w:sz="0" w:space="0" w:color="auto"/>
            <w:right w:val="none" w:sz="0" w:space="0" w:color="auto"/>
          </w:divBdr>
        </w:div>
      </w:divsChild>
    </w:div>
    <w:div w:id="2123962192">
      <w:bodyDiv w:val="1"/>
      <w:marLeft w:val="0"/>
      <w:marRight w:val="0"/>
      <w:marTop w:val="0"/>
      <w:marBottom w:val="0"/>
      <w:divBdr>
        <w:top w:val="none" w:sz="0" w:space="0" w:color="auto"/>
        <w:left w:val="none" w:sz="0" w:space="0" w:color="auto"/>
        <w:bottom w:val="none" w:sz="0" w:space="0" w:color="auto"/>
        <w:right w:val="none" w:sz="0" w:space="0" w:color="auto"/>
      </w:divBdr>
    </w:div>
    <w:div w:id="2127773289">
      <w:bodyDiv w:val="1"/>
      <w:marLeft w:val="0"/>
      <w:marRight w:val="0"/>
      <w:marTop w:val="0"/>
      <w:marBottom w:val="0"/>
      <w:divBdr>
        <w:top w:val="none" w:sz="0" w:space="0" w:color="auto"/>
        <w:left w:val="none" w:sz="0" w:space="0" w:color="auto"/>
        <w:bottom w:val="none" w:sz="0" w:space="0" w:color="auto"/>
        <w:right w:val="none" w:sz="0" w:space="0" w:color="auto"/>
      </w:divBdr>
    </w:div>
    <w:div w:id="21347155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mailto:tsanchez@bayareanewsgroup.com" TargetMode="External"/><Relationship Id="rId21" Type="http://schemas.openxmlformats.org/officeDocument/2006/relationships/hyperlink" Target="https://www.epi.org/publication/employers-steal-billions-from-workers-paychecks-each-year-survey-data-show-millions-of-workers-are-paid-less-than-the-minimum-wage-at-significant-cost-to-taxpayers-and-state-economies/" TargetMode="External"/><Relationship Id="rId42" Type="http://schemas.openxmlformats.org/officeDocument/2006/relationships/hyperlink" Target="https://www.vox.com/policy-and-politics/2017/7/20/16003254/trump-h2b-visa-program" TargetMode="External"/><Relationship Id="rId63" Type="http://schemas.openxmlformats.org/officeDocument/2006/relationships/hyperlink" Target="https://twitter.com/Reuters" TargetMode="External"/><Relationship Id="rId84" Type="http://schemas.openxmlformats.org/officeDocument/2006/relationships/hyperlink" Target="http://www.breitbart.com/immigration/2016/06/14/rep-brian-babin-refugee-program-a-clear-and-present-danger-to-america/" TargetMode="External"/><Relationship Id="rId16" Type="http://schemas.openxmlformats.org/officeDocument/2006/relationships/hyperlink" Target="https://www.ivideon.com/" TargetMode="External"/><Relationship Id="rId107" Type="http://schemas.openxmlformats.org/officeDocument/2006/relationships/hyperlink" Target="https://money.cnn.com/author/sara-ashley-obrien/index.html" TargetMode="External"/><Relationship Id="rId11" Type="http://schemas.openxmlformats.org/officeDocument/2006/relationships/hyperlink" Target="https://www.nytimes.com/interactive/2017/11/08/upshot/eight-ways-to-build-a-border-wall-prototypes-mexico.html" TargetMode="External"/><Relationship Id="rId32" Type="http://schemas.openxmlformats.org/officeDocument/2006/relationships/hyperlink" Target="https://fas.org/sgp/crs/homesec/R43145.pdf" TargetMode="External"/><Relationship Id="rId37" Type="http://schemas.openxmlformats.org/officeDocument/2006/relationships/hyperlink" Target="https://www.americanthinker.com/author/rick_moran/" TargetMode="External"/><Relationship Id="rId53" Type="http://schemas.openxmlformats.org/officeDocument/2006/relationships/hyperlink" Target="http://thedustininmansociety.org/docs/kobach_force_multiplier_2006feb22.pdf" TargetMode="External"/><Relationship Id="rId58" Type="http://schemas.openxmlformats.org/officeDocument/2006/relationships/hyperlink" Target="https://drive.google.com/file/d/0B_6gbFPjVDoxY0FCczROOFZ4SVk/edit" TargetMode="External"/><Relationship Id="rId74" Type="http://schemas.openxmlformats.org/officeDocument/2006/relationships/hyperlink" Target="https://www.dhs.gov/news/2017/02/21/qa-dhs-implementation-executive-order-border-security-and-immigration-enforcement" TargetMode="External"/><Relationship Id="rId79" Type="http://schemas.openxmlformats.org/officeDocument/2006/relationships/hyperlink" Target="https://www.justice.gov/sites/default/files/eoir/legacy/2014/08/26/3811.pdf" TargetMode="External"/><Relationship Id="rId102" Type="http://schemas.openxmlformats.org/officeDocument/2006/relationships/hyperlink" Target="http://www.sfchronicle.com/business/article/Trump-administration-has-plans-to-wipe-out-work-12366124.php?utm_campaign=twitter-premium&amp;utm_source=CMS%20Sharing%20Button&amp;utm_medium=social" TargetMode="External"/><Relationship Id="rId123" Type="http://schemas.openxmlformats.org/officeDocument/2006/relationships/hyperlink" Target="https://www.cnbc.com/quotes/?symbol=MSFT" TargetMode="External"/><Relationship Id="rId128" Type="http://schemas.openxmlformats.org/officeDocument/2006/relationships/hyperlink" Target="http://www.aila.org/advo-media/press-releases/2018/aila-h-1b-numbers-show-america-is-losing-out" TargetMode="External"/><Relationship Id="rId5" Type="http://schemas.openxmlformats.org/officeDocument/2006/relationships/numbering" Target="numbering.xml"/><Relationship Id="rId90" Type="http://schemas.openxmlformats.org/officeDocument/2006/relationships/hyperlink" Target="https://www.uscis.gov/ilink/docView/SLB/HTML/SLB/0-0-0-1/0-0-0-29/0-0-0-1687.html" TargetMode="External"/><Relationship Id="rId95" Type="http://schemas.openxmlformats.org/officeDocument/2006/relationships/hyperlink" Target="http://money.cnn.com/2017/04/18/technology/h1b-reform/index.html?iid=EL" TargetMode="External"/><Relationship Id="rId22" Type="http://schemas.openxmlformats.org/officeDocument/2006/relationships/hyperlink" Target="https://www.epi.org/publication/employers-steal-billions-from-workers-paychecks-each-year-survey-data-show-millions-of-workers-are-paid-less-than-the-minimum-wage-at-significant-cost-to-taxpayers-and-state-economies/" TargetMode="External"/><Relationship Id="rId27" Type="http://schemas.openxmlformats.org/officeDocument/2006/relationships/hyperlink" Target="https://www.whitehouse.gov/briefings-statements/white-house-framework-immigration-reform-border-security/" TargetMode="External"/><Relationship Id="rId43" Type="http://schemas.openxmlformats.org/officeDocument/2006/relationships/hyperlink" Target="https://www.cato.org/publications/immigration-reform-bulletin/criminal-immigrants-their-numbers-demographics-countries" TargetMode="External"/><Relationship Id="rId48" Type="http://schemas.openxmlformats.org/officeDocument/2006/relationships/hyperlink" Target="http://trac.syr.edu/immigration/reports/343/" TargetMode="External"/><Relationship Id="rId64" Type="http://schemas.openxmlformats.org/officeDocument/2006/relationships/hyperlink" Target="https://twitter.com/Reuters" TargetMode="External"/><Relationship Id="rId69" Type="http://schemas.openxmlformats.org/officeDocument/2006/relationships/hyperlink" Target="https://www.cnn.com/2017/02/21/politics/dhs-immigration-guidance-detentions/index.html" TargetMode="External"/><Relationship Id="rId113" Type="http://schemas.openxmlformats.org/officeDocument/2006/relationships/hyperlink" Target="http://money.cnn.com/2017/02/21/technology/h1b-visa-program-flawed/index.html?iid=EL" TargetMode="External"/><Relationship Id="rId118" Type="http://schemas.openxmlformats.org/officeDocument/2006/relationships/hyperlink" Target="https://www.cnbc.com/paayal-zaveri/" TargetMode="External"/><Relationship Id="rId134" Type="http://schemas.openxmlformats.org/officeDocument/2006/relationships/theme" Target="theme/theme1.xml"/><Relationship Id="rId80" Type="http://schemas.openxmlformats.org/officeDocument/2006/relationships/hyperlink" Target="https://www.scribd.com/document/271354416/D-M-R-BIA-June-9-2015" TargetMode="External"/><Relationship Id="rId85" Type="http://schemas.openxmlformats.org/officeDocument/2006/relationships/hyperlink" Target="http://www.npr.org/2017/09/27/554046980/trump-administration-to-drop-refugee-cap-to-45-000-lowest-in-years?utm_source=twitter.com&amp;utm_medium=social&amp;utm_campaign=npr&amp;utm_term=nprnews&amp;utm_content=20170927" TargetMode="External"/><Relationship Id="rId12" Type="http://schemas.openxmlformats.org/officeDocument/2006/relationships/hyperlink" Target="http://www.aila.org/" TargetMode="External"/><Relationship Id="rId17" Type="http://schemas.openxmlformats.org/officeDocument/2006/relationships/hyperlink" Target="https://www.nytimes.com/2016/02/26/us/politics/donald-trump-taps-foreign-work-force-for-his-florida-club.html" TargetMode="External"/><Relationship Id="rId33" Type="http://schemas.openxmlformats.org/officeDocument/2006/relationships/hyperlink" Target="https://www.washingtonpost.com/politics/melania-trumps-parents-are-legal-permanent-residents-raising-questions-about-whether-they-relied-on-chain-migration/2018/02/21/3b573df8-1687-11e8-8b08-027a6ccb38eb_story.html?hpid=hp_hp-top-table-main_melaniasparents-1244pm%3Ahomepage%2Fstory&amp;utm_term=.a35d6ce9e87a" TargetMode="External"/><Relationship Id="rId38" Type="http://schemas.openxmlformats.org/officeDocument/2006/relationships/hyperlink" Target="http://admin.americanthinker.com/blog/2018/02/white_house_quietly_working_on_immigration_compromise.html" TargetMode="External"/><Relationship Id="rId59" Type="http://schemas.openxmlformats.org/officeDocument/2006/relationships/hyperlink" Target="http://www.aila.org/infonet/uscis-executive-summary-of-changes-to-the-credible" TargetMode="External"/><Relationship Id="rId103" Type="http://schemas.openxmlformats.org/officeDocument/2006/relationships/hyperlink" Target="https://money.cnn.com/2018/04/12/technology/h-1b-visa-applications-2018/index.html" TargetMode="External"/><Relationship Id="rId108" Type="http://schemas.openxmlformats.org/officeDocument/2006/relationships/hyperlink" Target="https://www.uscis.gov/news/news-releases/uscis-updates-policy-ensure-petitioners-meet-burden-proof-nonimmigrant-worker-extension-petitions" TargetMode="External"/><Relationship Id="rId124" Type="http://schemas.openxmlformats.org/officeDocument/2006/relationships/hyperlink" Target="https://www.cnbc.com/quotes/?symbol=INTC" TargetMode="External"/><Relationship Id="rId129" Type="http://schemas.openxmlformats.org/officeDocument/2006/relationships/hyperlink" Target="http://insights.dice.com/2017/03/06/h-1b-premium-processing-temporarily-suspended/" TargetMode="External"/><Relationship Id="rId54" Type="http://schemas.openxmlformats.org/officeDocument/2006/relationships/hyperlink" Target="http://www.vox.com/2014/4/9/5575006/2-million-immigrants-have-been-deported-under-obama" TargetMode="External"/><Relationship Id="rId70" Type="http://schemas.openxmlformats.org/officeDocument/2006/relationships/hyperlink" Target="https://drive.google.com/file/d/0B_6gbFPjVDoxY0FCczROOFZ4SVk/edit" TargetMode="External"/><Relationship Id="rId75" Type="http://schemas.openxmlformats.org/officeDocument/2006/relationships/hyperlink" Target="https://slate.com/author/mark-joseph-stern" TargetMode="External"/><Relationship Id="rId91" Type="http://schemas.openxmlformats.org/officeDocument/2006/relationships/hyperlink" Target="http://www.unhcr.org/4ca34be29.pdf" TargetMode="External"/><Relationship Id="rId96" Type="http://schemas.openxmlformats.org/officeDocument/2006/relationships/hyperlink" Target="http://www.scmp.com/tech/china-tech/article/2127841/how-one-chinas-poorest-provinces-morphing-world-class-hi-tech-hub"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epi.org/publication/employers-steal-billions-from-workers-paychecks-each-year-survey-data-show-millions-of-workers-are-paid-less-than-the-minimum-wage-at-significant-cost-to-taxpayers-and-state-economies/" TargetMode="External"/><Relationship Id="rId28" Type="http://schemas.openxmlformats.org/officeDocument/2006/relationships/hyperlink" Target="https://www.congress.gov/bill/115th-congress/senate-bill/354" TargetMode="External"/><Relationship Id="rId49" Type="http://schemas.openxmlformats.org/officeDocument/2006/relationships/hyperlink" Target="http://www.ice.gov/secure_communities/" TargetMode="External"/><Relationship Id="rId114" Type="http://schemas.openxmlformats.org/officeDocument/2006/relationships/hyperlink" Target="https://www.nsf.gov/statistics/2018/nsb20181/assets/561/higher-education-in-science-and-engineering.pdf" TargetMode="External"/><Relationship Id="rId119" Type="http://schemas.openxmlformats.org/officeDocument/2006/relationships/hyperlink" Target="https://www.cnbc.com/aditi-roy/" TargetMode="External"/><Relationship Id="rId44" Type="http://schemas.openxmlformats.org/officeDocument/2006/relationships/hyperlink" Target="https://www.theatlantic.com/author/spencer-amdur/" TargetMode="External"/><Relationship Id="rId60" Type="http://schemas.openxmlformats.org/officeDocument/2006/relationships/hyperlink" Target="http://www.aila.org/infonet/uscis-executive-summary-of-changes-reasonable-fear" TargetMode="External"/><Relationship Id="rId65" Type="http://schemas.openxmlformats.org/officeDocument/2006/relationships/hyperlink" Target="https://www.reuters.com/article/us-usa-immigration-asylum/thousands-of-us-asylum-claims-in-doubt-after-sessions-decision-idUSKBN1J82RZ" TargetMode="External"/><Relationship Id="rId81" Type="http://schemas.openxmlformats.org/officeDocument/2006/relationships/hyperlink" Target="https://www.americanimmigrationcouncil.org/research/reforming-americas-immigration-laws-womans-struggle" TargetMode="External"/><Relationship Id="rId86" Type="http://schemas.openxmlformats.org/officeDocument/2006/relationships/hyperlink" Target="http://thehill.com/blogs/floor-action/senate/352776-senators-incredibly-frustrated-over-trump-officials-handling-of" TargetMode="External"/><Relationship Id="rId130" Type="http://schemas.openxmlformats.org/officeDocument/2006/relationships/hyperlink" Target="https://apnews.com/589aa9c8ab1b48f0b8d7fa171e6cb74c/Trump-says-he-wants-skilled-migrants-but-creates-new-hurdles" TargetMode="External"/><Relationship Id="rId13" Type="http://schemas.openxmlformats.org/officeDocument/2006/relationships/hyperlink" Target="https://www.nytimes.com/2015/06/04/us/last-task-after-layoff-at-disney-train-foreign-replacements.html?_r=0" TargetMode="External"/><Relationship Id="rId18" Type="http://schemas.openxmlformats.org/officeDocument/2006/relationships/hyperlink" Target="https://www.bloomberg.com/billionaires/id/1252249" TargetMode="External"/><Relationship Id="rId39" Type="http://schemas.openxmlformats.org/officeDocument/2006/relationships/hyperlink" Target="http://www.cnn.com/2018/02/11/politics/republican-senators-white-house-framework/" TargetMode="External"/><Relationship Id="rId109" Type="http://schemas.openxmlformats.org/officeDocument/2006/relationships/hyperlink" Target="http://money.cnn.com/2017/03/29/technology/h1b-visa-premium-processing/index.html?iid=EL" TargetMode="External"/><Relationship Id="rId34" Type="http://schemas.openxmlformats.org/officeDocument/2006/relationships/hyperlink" Target="https://www.cgdev.org/blog/how-trump-administrations-plan-would-shape-composition-immigration-first-numerical-estimates" TargetMode="External"/><Relationship Id="rId50" Type="http://schemas.openxmlformats.org/officeDocument/2006/relationships/hyperlink" Target="http://www.ice.gov/doclib/foia/sc-stats/nationwide_interop_stats-fy2013-to-date.pdf" TargetMode="External"/><Relationship Id="rId55" Type="http://schemas.openxmlformats.org/officeDocument/2006/relationships/hyperlink" Target="http://www.nytimes.com/2014/04/17/us/us-deportations-drop-43-percent-in-last-five-years.html?hpw&amp;rref=us&amp;_r=0" TargetMode="External"/><Relationship Id="rId76" Type="http://schemas.openxmlformats.org/officeDocument/2006/relationships/hyperlink" Target="https://www.justice.gov/eoir/page/file/1070866/download" TargetMode="External"/><Relationship Id="rId97" Type="http://schemas.openxmlformats.org/officeDocument/2006/relationships/hyperlink" Target="https://www.ft.com/content/76eb169a-7c7d-11e7-9108-edda0bcbc928" TargetMode="External"/><Relationship Id="rId104" Type="http://schemas.openxmlformats.org/officeDocument/2006/relationships/hyperlink" Target="http://money.cnn.com/2015/04/13/technology/h1b-cap-visa/?iid=EL" TargetMode="External"/><Relationship Id="rId120" Type="http://schemas.openxmlformats.org/officeDocument/2006/relationships/hyperlink" Target="https://www.cnbc.com/fast-money/" TargetMode="External"/><Relationship Id="rId125" Type="http://schemas.openxmlformats.org/officeDocument/2006/relationships/hyperlink" Target="https://www.cnbc.com/quotes/?symbol=GOOGL" TargetMode="External"/><Relationship Id="rId7" Type="http://schemas.openxmlformats.org/officeDocument/2006/relationships/settings" Target="settings.xml"/><Relationship Id="rId71" Type="http://schemas.openxmlformats.org/officeDocument/2006/relationships/hyperlink" Target="http://www.aila.org/infonet/uscis-executive-summary-of-changes-to-the-credible" TargetMode="External"/><Relationship Id="rId92" Type="http://schemas.openxmlformats.org/officeDocument/2006/relationships/hyperlink" Target="https://www.justice.gov/eoir/page/file/1070866/download" TargetMode="External"/><Relationship Id="rId2" Type="http://schemas.openxmlformats.org/officeDocument/2006/relationships/customXml" Target="../customXml/item2.xml"/><Relationship Id="rId29" Type="http://schemas.openxmlformats.org/officeDocument/2006/relationships/hyperlink" Target="https://www.cato.org/blog/white-house-plan-bans-22-million-legal-immigrants-over-5-decades" TargetMode="External"/><Relationship Id="rId24" Type="http://schemas.openxmlformats.org/officeDocument/2006/relationships/hyperlink" Target="https://www.cnn.com/profiles/dan-merica-profile" TargetMode="External"/><Relationship Id="rId40" Type="http://schemas.openxmlformats.org/officeDocument/2006/relationships/hyperlink" Target="http://www.usatoday.com/staff/615/alan-gomez/" TargetMode="External"/><Relationship Id="rId45" Type="http://schemas.openxmlformats.org/officeDocument/2006/relationships/hyperlink" Target="http://www.nytimes.com/2014/03/14/us/obama-orders-review-of-deportations.html" TargetMode="External"/><Relationship Id="rId66" Type="http://schemas.openxmlformats.org/officeDocument/2006/relationships/hyperlink" Target="http://www.cbp.gov/newsroom/stats/southwest-border-unaccompanied-children-2014" TargetMode="External"/><Relationship Id="rId87" Type="http://schemas.openxmlformats.org/officeDocument/2006/relationships/hyperlink" Target="https://www.washingtontimes.com/staff/stephen-dinan/" TargetMode="External"/><Relationship Id="rId110" Type="http://schemas.openxmlformats.org/officeDocument/2006/relationships/hyperlink" Target="http://money.cnn.com/2017/05/04/technology/eric-schmidt-h1b-visa/index.html?iid=EL" TargetMode="External"/><Relationship Id="rId115" Type="http://schemas.openxmlformats.org/officeDocument/2006/relationships/hyperlink" Target="https://www.reginfo.gov/public/jsp/eAgenda/StaticContent/201710/Statement_1600.html" TargetMode="External"/><Relationship Id="rId131" Type="http://schemas.openxmlformats.org/officeDocument/2006/relationships/hyperlink" Target="https://www.path2usa.com/blog/what-to-expect-as-a-h1b-applicant-in-2018" TargetMode="External"/><Relationship Id="rId61" Type="http://schemas.openxmlformats.org/officeDocument/2006/relationships/hyperlink" Target="https://www.dhs.gov/news/2017/02/21/qa-dhs-implementation-executive-order-border-security-and-immigration-enforcement" TargetMode="External"/><Relationship Id="rId82" Type="http://schemas.openxmlformats.org/officeDocument/2006/relationships/hyperlink" Target="https://foreignpolicy.com/2016/06/15/house-republicans-seek-blanket-ban-on-all-refugees/" TargetMode="External"/><Relationship Id="rId19" Type="http://schemas.openxmlformats.org/officeDocument/2006/relationships/hyperlink" Target="https://twitter.com/realDonaldTrump/status/1011952266268545024" TargetMode="External"/><Relationship Id="rId14" Type="http://schemas.openxmlformats.org/officeDocument/2006/relationships/hyperlink" Target="https://www.nytimes.com/2017/04/03/us/tech-visa-applications-h1b.html" TargetMode="External"/><Relationship Id="rId30" Type="http://schemas.openxmlformats.org/officeDocument/2006/relationships/hyperlink" Target="https://travel.state.gov/content/dam/visas/Statistics/Immigrant-Statistics/WaitingList/WaitingListItem_2017.pdf" TargetMode="External"/><Relationship Id="rId35" Type="http://schemas.openxmlformats.org/officeDocument/2006/relationships/hyperlink" Target="https://www.washingtonpost.com/news/wonk/wp/2018/02/06/trump-immigration-plan-could-keep-whites-in-u-s-majority-for-up-to-five-more-years/?utm_term=.e62ea1388477" TargetMode="External"/><Relationship Id="rId56" Type="http://schemas.openxmlformats.org/officeDocument/2006/relationships/hyperlink" Target="http://www.newrepublic.com/article/117355/expedited-removal-deportations-immigrants-dont-get-due-process" TargetMode="External"/><Relationship Id="rId77" Type="http://schemas.openxmlformats.org/officeDocument/2006/relationships/hyperlink" Target="http://www.asistahelp.org/documents/filelibrary/asylum_series/Bookey_article_v_22808202CCBD6.pdf" TargetMode="External"/><Relationship Id="rId100" Type="http://schemas.openxmlformats.org/officeDocument/2006/relationships/hyperlink" Target="https://www.platterz.ca/" TargetMode="External"/><Relationship Id="rId105" Type="http://schemas.openxmlformats.org/officeDocument/2006/relationships/hyperlink" Target="http://money.cnn.com/2018/01/25/technology/hatch-flake-h1b-bill/index.html?iid=EL" TargetMode="External"/><Relationship Id="rId126" Type="http://schemas.openxmlformats.org/officeDocument/2006/relationships/hyperlink" Target="https://www.cnbc.com/quotes/?symbol=FB" TargetMode="External"/><Relationship Id="rId8" Type="http://schemas.openxmlformats.org/officeDocument/2006/relationships/webSettings" Target="webSettings.xml"/><Relationship Id="rId51" Type="http://schemas.openxmlformats.org/officeDocument/2006/relationships/hyperlink" Target="http://www.ice.gov/criminal-alien-program/" TargetMode="External"/><Relationship Id="rId72" Type="http://schemas.openxmlformats.org/officeDocument/2006/relationships/hyperlink" Target="http://www.aila.org/infonet/uscis-executive-summary-of-changes-reasonable-fear" TargetMode="External"/><Relationship Id="rId93" Type="http://schemas.openxmlformats.org/officeDocument/2006/relationships/hyperlink" Target="https://money.cnn.com/2018/01/25/technology/hatch-flake-h1b-bill/index.html?iid=EL" TargetMode="External"/><Relationship Id="rId98" Type="http://schemas.openxmlformats.org/officeDocument/2006/relationships/hyperlink" Target="http://www.weeklystandard.com/susan-sarandon-im-moving-away-if-mccain-wins/article/24579" TargetMode="External"/><Relationship Id="rId121" Type="http://schemas.openxmlformats.org/officeDocument/2006/relationships/hyperlink" Target="https://nfap.com/wp-content/uploads/2018/04/H-1B-Visas-By-The-Number-FY-2017.NFAP-Policy-Brief.April-2018.pdf" TargetMode="External"/><Relationship Id="rId3" Type="http://schemas.openxmlformats.org/officeDocument/2006/relationships/customXml" Target="../customXml/item3.xml"/><Relationship Id="rId25" Type="http://schemas.openxmlformats.org/officeDocument/2006/relationships/hyperlink" Target="https://www.cnn.com/profiles/tal-kopan" TargetMode="External"/><Relationship Id="rId46" Type="http://schemas.openxmlformats.org/officeDocument/2006/relationships/hyperlink" Target="http://www.pewhispanic.org/2011/02/01/iv-state-settlement-patterns/" TargetMode="External"/><Relationship Id="rId67" Type="http://schemas.openxmlformats.org/officeDocument/2006/relationships/hyperlink" Target="http://www.huffingtonpost.com/2014/10/16/human-rights-watch-asylum_n_5993016.html?1413432098" TargetMode="External"/><Relationship Id="rId116" Type="http://schemas.openxmlformats.org/officeDocument/2006/relationships/hyperlink" Target="https://www.mercurynews.com/author/tatiana-sanchez/" TargetMode="External"/><Relationship Id="rId20" Type="http://schemas.openxmlformats.org/officeDocument/2006/relationships/hyperlink" Target="https://www.epi.org/publication/employers-steal-billions-from-workers-paychecks-each-year-survey-data-show-millions-of-workers-are-paid-less-than-the-minimum-wage-at-significant-cost-to-taxpayers-and-state-economies/" TargetMode="External"/><Relationship Id="rId41" Type="http://schemas.openxmlformats.org/officeDocument/2006/relationships/hyperlink" Target="https://www.uscis.gov/news/news-releases/dhs-announces-additional-visas-foreign-workers-assist-american-businesses-risk-failing" TargetMode="External"/><Relationship Id="rId62" Type="http://schemas.openxmlformats.org/officeDocument/2006/relationships/hyperlink" Target="http://thehill.com/latino/394838-report-doj-planning-to-tighten-asylum-rules" TargetMode="External"/><Relationship Id="rId83" Type="http://schemas.openxmlformats.org/officeDocument/2006/relationships/hyperlink" Target="http://nymag.com/daily/intelligencer/2016/06/trump-muslim-ban-needed-to-keep-us-tolerant.html" TargetMode="External"/><Relationship Id="rId88" Type="http://schemas.openxmlformats.org/officeDocument/2006/relationships/hyperlink" Target="https://www.washingtontimes.com/topics/michael-bars/" TargetMode="External"/><Relationship Id="rId111" Type="http://schemas.openxmlformats.org/officeDocument/2006/relationships/hyperlink" Target="http://money.cnn.com/2017/04/18/technology/h1b-reform/index.html?iid=EL" TargetMode="External"/><Relationship Id="rId132" Type="http://schemas.openxmlformats.org/officeDocument/2006/relationships/hyperlink" Target="https://www.path2usa.com/h1b-visa-guide" TargetMode="External"/><Relationship Id="rId15" Type="http://schemas.openxmlformats.org/officeDocument/2006/relationships/hyperlink" Target="http://protectusworkers.org/" TargetMode="External"/><Relationship Id="rId36" Type="http://schemas.openxmlformats.org/officeDocument/2006/relationships/hyperlink" Target="https://www.reuters.com/journalists/mica-rosenberg" TargetMode="External"/><Relationship Id="rId57" Type="http://schemas.openxmlformats.org/officeDocument/2006/relationships/hyperlink" Target="http://www.ice.gov/doclib/foia/sc-stats/nationwide_interop_stats-fy2013-to-date.pdf" TargetMode="External"/><Relationship Id="rId106" Type="http://schemas.openxmlformats.org/officeDocument/2006/relationships/hyperlink" Target="https://www.uscis.gov/sites/default/files/USCIS/Laws/Memoranda/2018/2018-02-22-PM-602-0157-Contracts-and-Itineraries-Requirements-for-H-1B.pdf" TargetMode="External"/><Relationship Id="rId127" Type="http://schemas.openxmlformats.org/officeDocument/2006/relationships/hyperlink" Target="https://www.cnbc.com/quotes/?symbol=AAPL" TargetMode="External"/><Relationship Id="rId10" Type="http://schemas.openxmlformats.org/officeDocument/2006/relationships/hyperlink" Target="https://www.nytimes.com/2017/09/24/us/politics/new-order-bars-almost-all-travel-from-seven-countries.html" TargetMode="External"/><Relationship Id="rId31" Type="http://schemas.openxmlformats.org/officeDocument/2006/relationships/hyperlink" Target="https://www.washingtonpost.com/world/national-security/how-chain-migration-became-a-target-in-trumps-immigration-agenda/2018/01/02/dd30e034-efdb-11e7-90ed-77167c6861f2_story.html?utm_term=.15388e80d12a" TargetMode="External"/><Relationship Id="rId52" Type="http://schemas.openxmlformats.org/officeDocument/2006/relationships/hyperlink" Target="http://www.immigrationpolicy.org/just-facts/criminal-alien-program-cap-immigration-enforcement-prisons-and-jails" TargetMode="External"/><Relationship Id="rId73" Type="http://schemas.openxmlformats.org/officeDocument/2006/relationships/hyperlink" Target="https://www.cnn.com/2017/02/03/politics/donald-trump-border-security-order-mexico/index.html" TargetMode="External"/><Relationship Id="rId78" Type="http://schemas.openxmlformats.org/officeDocument/2006/relationships/hyperlink" Target="https://www.justice.gov/sites/default/files/eoir/legacy/2014/08/26/3811.pdf" TargetMode="External"/><Relationship Id="rId94" Type="http://schemas.openxmlformats.org/officeDocument/2006/relationships/hyperlink" Target="http://money.cnn.com/2017/12/15/technology/h1b-visa-spouses-h4-trump/index.html?iid=EL" TargetMode="External"/><Relationship Id="rId99" Type="http://schemas.openxmlformats.org/officeDocument/2006/relationships/hyperlink" Target="https://www.out.com/popnography/2015/6/19/cher-confirms-she-will-move-jupiter-if-donald-trump-ever-elected-president" TargetMode="External"/><Relationship Id="rId101" Type="http://schemas.openxmlformats.org/officeDocument/2006/relationships/hyperlink" Target="http://www.petraaxolotl.com/canada/" TargetMode="External"/><Relationship Id="rId122" Type="http://schemas.openxmlformats.org/officeDocument/2006/relationships/hyperlink" Target="https://www.cnbc.com/quotes/?symbol=AMZN" TargetMode="External"/><Relationship Id="rId4" Type="http://schemas.openxmlformats.org/officeDocument/2006/relationships/customXml" Target="../customXml/item4.xml"/><Relationship Id="rId9" Type="http://schemas.openxmlformats.org/officeDocument/2006/relationships/hyperlink" Target="https://www.nytimes.com/2017/11/25/us/atlanta-immigration-arrests.html" TargetMode="External"/><Relationship Id="rId26" Type="http://schemas.openxmlformats.org/officeDocument/2006/relationships/hyperlink" Target="http://www.cnn.com/specials/politics/president-donald-trump-45" TargetMode="External"/><Relationship Id="rId47" Type="http://schemas.openxmlformats.org/officeDocument/2006/relationships/hyperlink" Target="http://www.pewhispanic.org/2013/09/23/unauthorized-immigration/2-3/" TargetMode="External"/><Relationship Id="rId68" Type="http://schemas.openxmlformats.org/officeDocument/2006/relationships/hyperlink" Target="https://www.cnn.com/profiles/tal-kopan" TargetMode="External"/><Relationship Id="rId89" Type="http://schemas.openxmlformats.org/officeDocument/2006/relationships/hyperlink" Target="https://www.vox.com/policy-and-politics/2018/6/29/17514590/asylum-illegal-central-american-immigration-trump" TargetMode="External"/><Relationship Id="rId112" Type="http://schemas.openxmlformats.org/officeDocument/2006/relationships/hyperlink" Target="http://money.cnn.com/2017/04/03/technology/h1b-visa-fraud/index.html?iid=EL" TargetMode="External"/><Relationship Id="rId13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isten%20Low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80D4BB1-CF81-4814-9E1F-70EE03A46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1168</TotalTime>
  <Pages>1</Pages>
  <Words>28728</Words>
  <Characters>163750</Characters>
  <Application>Microsoft Office Word</Application>
  <DocSecurity>0</DocSecurity>
  <Lines>1364</Lines>
  <Paragraphs>384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192094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Catherine Jacob</dc:creator>
  <cp:keywords>5.2</cp:keywords>
  <dc:description/>
  <cp:lastModifiedBy>Kristen Lowe</cp:lastModifiedBy>
  <cp:revision>38</cp:revision>
  <dcterms:created xsi:type="dcterms:W3CDTF">2018-07-16T18:59:00Z</dcterms:created>
  <dcterms:modified xsi:type="dcterms:W3CDTF">2018-07-23T14:31:00Z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