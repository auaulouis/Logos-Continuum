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CB6ED1" w14:textId="716713D3" w:rsidR="00665A1C" w:rsidRDefault="00665A1C" w:rsidP="00665A1C">
      <w:pPr>
        <w:pStyle w:val="Heading1"/>
      </w:pPr>
      <w:r>
        <w:t>Midterms</w:t>
      </w:r>
    </w:p>
    <w:p w14:paraId="499CBFB0" w14:textId="1D729643" w:rsidR="00A907DF" w:rsidRDefault="00A907DF" w:rsidP="00A907DF">
      <w:pPr>
        <w:pStyle w:val="Heading2"/>
      </w:pPr>
      <w:r>
        <w:t>Impact</w:t>
      </w:r>
    </w:p>
    <w:p w14:paraId="6DD20D36" w14:textId="114BDD65" w:rsidR="00142D88" w:rsidRDefault="008362E7" w:rsidP="00142D88">
      <w:pPr>
        <w:pStyle w:val="Heading4"/>
      </w:pPr>
      <w:r>
        <w:t>I</w:t>
      </w:r>
      <w:r w:rsidR="00142D88">
        <w:t>f Dems win the House, Trump’s agenda will get disrupted</w:t>
      </w:r>
      <w:r w:rsidR="004D1FA9">
        <w:t>-</w:t>
      </w:r>
      <w:r w:rsidR="005E4185">
        <w:t>environment and wall</w:t>
      </w:r>
    </w:p>
    <w:p w14:paraId="752DC10C" w14:textId="7F0E737E" w:rsidR="00142D88" w:rsidRPr="00142D88" w:rsidRDefault="00351DE0" w:rsidP="00142D88">
      <w:pPr>
        <w:rPr>
          <w:rStyle w:val="Style13ptBold"/>
        </w:rPr>
      </w:pPr>
      <w:r>
        <w:rPr>
          <w:rStyle w:val="Style13ptBold"/>
        </w:rPr>
        <w:t>Zanona 5</w:t>
      </w:r>
      <w:r w:rsidR="00462717">
        <w:rPr>
          <w:rStyle w:val="Style13ptBold"/>
        </w:rPr>
        <w:t>/4</w:t>
      </w:r>
    </w:p>
    <w:p w14:paraId="0B41DF9C" w14:textId="183583D6" w:rsidR="007353B0" w:rsidRPr="007353B0" w:rsidRDefault="007353B0" w:rsidP="007353B0">
      <w:pPr>
        <w:rPr>
          <w:sz w:val="16"/>
          <w:szCs w:val="16"/>
        </w:rPr>
      </w:pPr>
      <w:r w:rsidRPr="007353B0">
        <w:rPr>
          <w:sz w:val="16"/>
          <w:szCs w:val="16"/>
        </w:rPr>
        <w:t xml:space="preserve">Melanie Zanona, </w:t>
      </w:r>
      <w:r w:rsidR="0067059C">
        <w:rPr>
          <w:sz w:val="16"/>
          <w:szCs w:val="16"/>
        </w:rPr>
        <w:t>Congres The Hill contributor, The Hill c</w:t>
      </w:r>
      <w:r>
        <w:rPr>
          <w:sz w:val="16"/>
          <w:szCs w:val="16"/>
        </w:rPr>
        <w:t xml:space="preserve">ontributors </w:t>
      </w:r>
      <w:r w:rsidRPr="007353B0">
        <w:rPr>
          <w:sz w:val="16"/>
          <w:szCs w:val="16"/>
        </w:rPr>
        <w:t>Mike Lillis, Naomi Jag</w:t>
      </w:r>
      <w:r>
        <w:rPr>
          <w:sz w:val="16"/>
          <w:szCs w:val="16"/>
        </w:rPr>
        <w:t xml:space="preserve">oda, and Sylvan Lane, </w:t>
      </w:r>
      <w:r w:rsidRPr="007353B0">
        <w:rPr>
          <w:sz w:val="16"/>
          <w:szCs w:val="16"/>
        </w:rPr>
        <w:t xml:space="preserve">5-4-2018, "Five ways Dems could fight Trump if they win the House," TheHill, </w:t>
      </w:r>
      <w:hyperlink r:id="rId9" w:history="1">
        <w:r w:rsidR="00EE1A4C" w:rsidRPr="003368FB">
          <w:rPr>
            <w:rStyle w:val="Hyperlink"/>
            <w:sz w:val="16"/>
            <w:szCs w:val="16"/>
          </w:rPr>
          <w:t>http://thehill.com/homenews/house/386141-five-ways-dems-could-fight-trump-if-they-win-the-house</w:t>
        </w:r>
      </w:hyperlink>
      <w:r w:rsidR="00EE1A4C">
        <w:rPr>
          <w:sz w:val="16"/>
          <w:szCs w:val="16"/>
        </w:rPr>
        <w:t>, SS</w:t>
      </w:r>
    </w:p>
    <w:p w14:paraId="18981FC9" w14:textId="45A80C9A" w:rsidR="00861685" w:rsidRDefault="007353B0" w:rsidP="007353B0">
      <w:pPr>
        <w:rPr>
          <w:sz w:val="16"/>
        </w:rPr>
      </w:pPr>
      <w:r w:rsidRPr="0072724B">
        <w:rPr>
          <w:sz w:val="16"/>
        </w:rPr>
        <w:t xml:space="preserve">Agenda </w:t>
      </w:r>
      <w:r w:rsidRPr="0072724B">
        <w:rPr>
          <w:rStyle w:val="StyleUnderline"/>
          <w:highlight w:val="yellow"/>
        </w:rPr>
        <w:t>Democrats could</w:t>
      </w:r>
      <w:r w:rsidRPr="0072724B">
        <w:rPr>
          <w:rStyle w:val="StyleUnderline"/>
        </w:rPr>
        <w:t xml:space="preserve"> also </w:t>
      </w:r>
      <w:r w:rsidRPr="0072724B">
        <w:rPr>
          <w:rStyle w:val="StyleUnderline"/>
          <w:highlight w:val="yellow"/>
        </w:rPr>
        <w:t>use</w:t>
      </w:r>
      <w:r w:rsidRPr="0072724B">
        <w:rPr>
          <w:rStyle w:val="StyleUnderline"/>
        </w:rPr>
        <w:t xml:space="preserve"> their </w:t>
      </w:r>
      <w:r w:rsidRPr="0072724B">
        <w:rPr>
          <w:rStyle w:val="StyleUnderline"/>
          <w:highlight w:val="yellow"/>
        </w:rPr>
        <w:t>control of</w:t>
      </w:r>
      <w:r w:rsidRPr="0072724B">
        <w:rPr>
          <w:rStyle w:val="StyleUnderline"/>
        </w:rPr>
        <w:t xml:space="preserve"> the </w:t>
      </w:r>
      <w:r w:rsidRPr="0072724B">
        <w:rPr>
          <w:rStyle w:val="StyleUnderline"/>
          <w:highlight w:val="yellow"/>
        </w:rPr>
        <w:t>House to stymie Trump’s legislative agenda.</w:t>
      </w:r>
      <w:r w:rsidRPr="0072724B">
        <w:rPr>
          <w:rStyle w:val="StyleUnderline"/>
        </w:rPr>
        <w:t xml:space="preserve"> While they would be unlikely to get many of their own legislative priorities signed into law, they </w:t>
      </w:r>
      <w:r w:rsidRPr="0072724B">
        <w:rPr>
          <w:rStyle w:val="StyleUnderline"/>
          <w:highlight w:val="yellow"/>
        </w:rPr>
        <w:t>could play some serious defense by blocking Trump’s priorities or refusing to take up bills passed by the Senate.</w:t>
      </w:r>
      <w:r w:rsidRPr="0072724B">
        <w:rPr>
          <w:rStyle w:val="StyleUnderline"/>
        </w:rPr>
        <w:t xml:space="preserve"> And, since </w:t>
      </w:r>
      <w:r w:rsidRPr="0072724B">
        <w:rPr>
          <w:rStyle w:val="StyleUnderline"/>
          <w:highlight w:val="yellow"/>
        </w:rPr>
        <w:t>must-pass spending bills require approval from both chambers, they could push back against any GOP-led efforts to cut domestic spending or entitlement programs — or refuse to support Trump priorities like funding for the border wall. One</w:t>
      </w:r>
      <w:r w:rsidRPr="0072724B">
        <w:rPr>
          <w:rStyle w:val="StyleUnderline"/>
        </w:rPr>
        <w:t xml:space="preserve"> House </w:t>
      </w:r>
      <w:r w:rsidRPr="0072724B">
        <w:rPr>
          <w:rStyle w:val="StyleUnderline"/>
          <w:highlight w:val="yellow"/>
        </w:rPr>
        <w:t>Democrat said his party would</w:t>
      </w:r>
      <w:r w:rsidRPr="0072724B">
        <w:rPr>
          <w:rStyle w:val="StyleUnderline"/>
        </w:rPr>
        <w:t xml:space="preserve"> also </w:t>
      </w:r>
      <w:r w:rsidRPr="0072724B">
        <w:rPr>
          <w:rStyle w:val="StyleUnderline"/>
          <w:highlight w:val="yellow"/>
        </w:rPr>
        <w:t>use the Energy and Commerce Committee gavel to push back against Trump's efforts to roll back clean power plant and fuel efficiency standards</w:t>
      </w:r>
      <w:r w:rsidRPr="0072724B">
        <w:rPr>
          <w:rStyle w:val="StyleUnderline"/>
        </w:rPr>
        <w:t>, as well as other regulations.</w:t>
      </w:r>
      <w:r w:rsidRPr="0072724B">
        <w:rPr>
          <w:sz w:val="16"/>
        </w:rPr>
        <w:t xml:space="preserve"> “What you'll have is absolute gridlock," Ryan warned at the Milken Institute Global Conference this week. "You'll have subpoenas, you'll have just the system shutting down."</w:t>
      </w:r>
    </w:p>
    <w:p w14:paraId="31684FA4" w14:textId="17494A8E" w:rsidR="004A425A" w:rsidRDefault="004A425A" w:rsidP="004A425A">
      <w:pPr>
        <w:pStyle w:val="Heading4"/>
      </w:pPr>
      <w:r>
        <w:t xml:space="preserve">Dem win </w:t>
      </w:r>
      <w:r w:rsidR="00721AEE">
        <w:t>prevents</w:t>
      </w:r>
      <w:r>
        <w:t xml:space="preserve"> deregulation</w:t>
      </w:r>
    </w:p>
    <w:p w14:paraId="25DA2D6A" w14:textId="7BCD38CD" w:rsidR="002C6D58" w:rsidRPr="002C6D58" w:rsidRDefault="00EB5417" w:rsidP="002C6D58">
      <w:pPr>
        <w:rPr>
          <w:rStyle w:val="Style13ptBold"/>
        </w:rPr>
      </w:pPr>
      <w:r>
        <w:rPr>
          <w:rStyle w:val="Style13ptBold"/>
        </w:rPr>
        <w:t>Law</w:t>
      </w:r>
      <w:r w:rsidR="002C6D58">
        <w:rPr>
          <w:rStyle w:val="Style13ptBold"/>
        </w:rPr>
        <w:t xml:space="preserve"> 4/5</w:t>
      </w:r>
    </w:p>
    <w:p w14:paraId="558233EA" w14:textId="62628A38" w:rsidR="00462717" w:rsidRPr="00D03C5F" w:rsidRDefault="00D03C5F" w:rsidP="00462717">
      <w:pPr>
        <w:rPr>
          <w:sz w:val="16"/>
          <w:szCs w:val="16"/>
        </w:rPr>
      </w:pPr>
      <w:r w:rsidRPr="00D03C5F">
        <w:rPr>
          <w:sz w:val="16"/>
          <w:szCs w:val="16"/>
        </w:rPr>
        <w:t xml:space="preserve">Steven Law, </w:t>
      </w:r>
      <w:r w:rsidR="00E769A4">
        <w:rPr>
          <w:sz w:val="16"/>
          <w:szCs w:val="16"/>
        </w:rPr>
        <w:t xml:space="preserve">George W. Bush deputy secretary of labor and Senate Leadership Fund and American Crossroads president, </w:t>
      </w:r>
      <w:r w:rsidRPr="00D03C5F">
        <w:rPr>
          <w:sz w:val="16"/>
          <w:szCs w:val="16"/>
        </w:rPr>
        <w:t>4-5-2018, "If Democrats Win Big in November," National Review, https://www.nationalreview.com/2018/04/democrat-midterm-victory-could-cripple-trump-agenda/</w:t>
      </w:r>
      <w:r w:rsidR="00EE1A4C">
        <w:rPr>
          <w:sz w:val="16"/>
          <w:szCs w:val="16"/>
        </w:rPr>
        <w:t>, SS</w:t>
      </w:r>
    </w:p>
    <w:p w14:paraId="1F082263" w14:textId="133AE57A" w:rsidR="00861685" w:rsidRDefault="00462717" w:rsidP="00462717">
      <w:pPr>
        <w:rPr>
          <w:sz w:val="16"/>
        </w:rPr>
      </w:pPr>
      <w:r w:rsidRPr="006D000D">
        <w:rPr>
          <w:sz w:val="16"/>
        </w:rPr>
        <w:t xml:space="preserve">5) </w:t>
      </w:r>
      <w:r w:rsidRPr="006D000D">
        <w:rPr>
          <w:rStyle w:val="StyleUnderline"/>
          <w:highlight w:val="yellow"/>
        </w:rPr>
        <w:t>Democrats will use legislation to block Trump’s deregulatory agenda.</w:t>
      </w:r>
      <w:r w:rsidRPr="006D000D">
        <w:rPr>
          <w:sz w:val="16"/>
        </w:rPr>
        <w:t xml:space="preserve"> One of President Trump’s signature accomplishments has been a robust program of deregulation aimed at promoting economic growth. Most of that has been implemented by executive action, but </w:t>
      </w:r>
      <w:r w:rsidRPr="006D000D">
        <w:rPr>
          <w:rStyle w:val="StyleUnderline"/>
          <w:highlight w:val="yellow"/>
        </w:rPr>
        <w:t>Democrats would have the power to stymie the president’s deregulatory agenda if they seized control of one or both Houses</w:t>
      </w:r>
      <w:r w:rsidRPr="006D000D">
        <w:rPr>
          <w:rStyle w:val="StyleUnderline"/>
        </w:rPr>
        <w:t xml:space="preserve"> of Congress.</w:t>
      </w:r>
      <w:r w:rsidRPr="006D000D">
        <w:rPr>
          <w:sz w:val="16"/>
        </w:rPr>
        <w:t xml:space="preserve"> Their most effective weapon would be riders to appropriations bills that would deny the funding needed to carry out new Trump-era rules — rules that most Democrats in Congress don’t like. President Trump could certainly veto such bills. However, he would eventually be forced into a government-shutdown scenario. Trump may judge that worth the risk, but </w:t>
      </w:r>
      <w:r w:rsidRPr="006D000D">
        <w:rPr>
          <w:rStyle w:val="StyleUnderline"/>
          <w:highlight w:val="yellow"/>
        </w:rPr>
        <w:t>Democrats could keep his deregulatory priorities in limbo for the duration.</w:t>
      </w:r>
      <w:r w:rsidRPr="006D000D">
        <w:rPr>
          <w:rStyle w:val="StyleUnderline"/>
        </w:rPr>
        <w:t xml:space="preserve"> If Nancy Pelosi and Chuck Schumer get a fresh taste of power after the midterms, they won’t be thinking about the dangers of overreaching. But those dangers are real.</w:t>
      </w:r>
      <w:r w:rsidRPr="006D000D">
        <w:rPr>
          <w:sz w:val="16"/>
        </w:rPr>
        <w:t xml:space="preserve"> Donald Trump pulled off an astonishing victory in 2016 because voters were tired of business as usual in Washington and wanted real change. The Democrats will be bullied by their far-left base to shut down President Trump’s audacious agenda and even attempt to impeach him. If they do, not only could their midterm gains be short-lived, but they may even help boost the reelection of a president they loathe.</w:t>
      </w:r>
    </w:p>
    <w:p w14:paraId="1AE8DC99" w14:textId="03035446" w:rsidR="00C7057F" w:rsidRDefault="00EF5E7E" w:rsidP="00C7057F">
      <w:pPr>
        <w:pStyle w:val="Heading4"/>
      </w:pPr>
      <w:r>
        <w:t>Trump’s d</w:t>
      </w:r>
      <w:r w:rsidR="00C7057F">
        <w:t>eregulation</w:t>
      </w:r>
      <w:r>
        <w:t xml:space="preserve"> hurts the economy</w:t>
      </w:r>
    </w:p>
    <w:p w14:paraId="59CF5BD8" w14:textId="31C4BD00" w:rsidR="00EF5E7E" w:rsidRDefault="00EF5E7E" w:rsidP="00EF5E7E">
      <w:pPr>
        <w:rPr>
          <w:rStyle w:val="Style13ptBold"/>
        </w:rPr>
      </w:pPr>
      <w:r>
        <w:rPr>
          <w:rStyle w:val="Style13ptBold"/>
        </w:rPr>
        <w:t>Shefrin 17</w:t>
      </w:r>
    </w:p>
    <w:p w14:paraId="755F289D" w14:textId="795D68B9" w:rsidR="00EF5E7E" w:rsidRPr="00EF5E7E" w:rsidRDefault="00EF5E7E" w:rsidP="00EF5E7E">
      <w:pPr>
        <w:rPr>
          <w:sz w:val="16"/>
          <w:szCs w:val="16"/>
        </w:rPr>
      </w:pPr>
      <w:r w:rsidRPr="00EF5E7E">
        <w:rPr>
          <w:sz w:val="16"/>
          <w:szCs w:val="16"/>
        </w:rPr>
        <w:t xml:space="preserve">Hersh Shefrin, </w:t>
      </w:r>
      <w:r w:rsidR="002849F2">
        <w:rPr>
          <w:sz w:val="16"/>
          <w:szCs w:val="16"/>
        </w:rPr>
        <w:t xml:space="preserve">Santa Clara Universtiy </w:t>
      </w:r>
      <w:r w:rsidR="00553753">
        <w:rPr>
          <w:sz w:val="16"/>
          <w:szCs w:val="16"/>
        </w:rPr>
        <w:t xml:space="preserve">Mario L. Belotti Professor of Finance and economist, </w:t>
      </w:r>
      <w:r w:rsidRPr="00EF5E7E">
        <w:rPr>
          <w:sz w:val="16"/>
          <w:szCs w:val="16"/>
        </w:rPr>
        <w:t>2-5-2017, "Danger: Financial Deregulation Is A Very Bad Idea," Forbes, https://www.forbes.com/sites/hershshefrin/2017/02/05/danger-financial-deregulation-is-a-very-bad-idea/#2b2d9f804457</w:t>
      </w:r>
      <w:r w:rsidR="00EE1A4C">
        <w:rPr>
          <w:sz w:val="16"/>
          <w:szCs w:val="16"/>
        </w:rPr>
        <w:t>, SS</w:t>
      </w:r>
    </w:p>
    <w:p w14:paraId="44436416" w14:textId="327CB602" w:rsidR="00EF5E7E" w:rsidRDefault="00EF5E7E" w:rsidP="00EF5E7E">
      <w:pPr>
        <w:rPr>
          <w:rStyle w:val="StyleUnderline"/>
        </w:rPr>
      </w:pPr>
      <w:r w:rsidRPr="00D53F83">
        <w:rPr>
          <w:rStyle w:val="StyleUnderline"/>
          <w:highlight w:val="yellow"/>
        </w:rPr>
        <w:t>President Trump’s wants to weaken, if not eliminate, the Dodd-Frank Act</w:t>
      </w:r>
      <w:r w:rsidRPr="00D53F83">
        <w:rPr>
          <w:rStyle w:val="StyleUnderline"/>
        </w:rPr>
        <w:t xml:space="preserve">; and he wants to </w:t>
      </w:r>
      <w:r w:rsidRPr="00D53F83">
        <w:rPr>
          <w:rStyle w:val="StyleUnderline"/>
          <w:highlight w:val="yellow"/>
        </w:rPr>
        <w:t xml:space="preserve">remove the requirement that financial brokers act as fiduciaries when advising clients making retirement investment decisions. These are bad ideas. </w:t>
      </w:r>
      <w:r w:rsidRPr="00D53F83">
        <w:rPr>
          <w:rStyle w:val="StyleUnderline"/>
        </w:rPr>
        <w:t xml:space="preserve">To be fair, </w:t>
      </w:r>
      <w:r w:rsidRPr="00D53F83">
        <w:rPr>
          <w:rStyle w:val="StyleUnderline"/>
          <w:highlight w:val="yellow"/>
        </w:rPr>
        <w:t>the plan will not harm</w:t>
      </w:r>
      <w:r w:rsidRPr="00D53F83">
        <w:rPr>
          <w:rStyle w:val="StyleUnderline"/>
        </w:rPr>
        <w:t xml:space="preserve"> everybody, just </w:t>
      </w:r>
      <w:r w:rsidRPr="00D53F83">
        <w:rPr>
          <w:rStyle w:val="StyleUnderline"/>
          <w:highlight w:val="yellow"/>
        </w:rPr>
        <w:t>almost everybody</w:t>
      </w:r>
      <w:r w:rsidRPr="00D53F83">
        <w:rPr>
          <w:rStyle w:val="StyleUnderline"/>
        </w:rPr>
        <w:t>; and they will help some, at least in the short run. If you want to understand who the losers and winners will be, ask yourself who were the winners and losers during the lead up to the global financial crisis, the crisis itself, and the fallout thereafter.</w:t>
      </w:r>
      <w:r w:rsidRPr="00D53F83">
        <w:rPr>
          <w:sz w:val="16"/>
        </w:rPr>
        <w:t xml:space="preserve"> During the housing bubble, financial services firms benefitted by allowing homeowners with unsound financial situations to buy homes by taking out subprime mortgages they would not be able to service. Many of these home owners benefitted before the crisis, but once the crisis hit lost their homes, and in many cases their jobs too. In the lead up to the crisis, financial services firms collected large fees related to those mortgages, and greatly magnified those fees by trading associated financial derivatives. </w:t>
      </w:r>
      <w:r w:rsidRPr="00D53F83">
        <w:rPr>
          <w:rStyle w:val="StyleUnderline"/>
          <w:highlight w:val="yellow"/>
        </w:rPr>
        <w:t>I suggest that President Trump’s plan will set a future crisis in motion.</w:t>
      </w:r>
      <w:r w:rsidRPr="00D53F83">
        <w:rPr>
          <w:rStyle w:val="StyleUnderline"/>
        </w:rPr>
        <w:t xml:space="preserve"> A good way to understand the negative dynamic that his plan will generate is to take a look at the Rethinking the Financial Crisis, a collection of readings edited by luminaries Alan Blinder, Andrew Lo, and Robert Solow, which was jointly published by the Sage Foundation and the Century Foundation.</w:t>
      </w:r>
    </w:p>
    <w:p w14:paraId="56361ACB" w14:textId="2548061C" w:rsidR="004D1FA9" w:rsidRDefault="00D4687D" w:rsidP="00D4687D">
      <w:pPr>
        <w:pStyle w:val="Heading4"/>
      </w:pPr>
      <w:r>
        <w:t>Deregulation causes economic problems</w:t>
      </w:r>
    </w:p>
    <w:p w14:paraId="49643B69" w14:textId="61F78E0C" w:rsidR="00D4687D" w:rsidRDefault="00A62B0E" w:rsidP="00D4687D">
      <w:pPr>
        <w:rPr>
          <w:rStyle w:val="Style13ptBold"/>
        </w:rPr>
      </w:pPr>
      <w:r>
        <w:rPr>
          <w:rStyle w:val="Style13ptBold"/>
        </w:rPr>
        <w:t>Prins 2/1</w:t>
      </w:r>
    </w:p>
    <w:p w14:paraId="692286AE" w14:textId="36DDDD09" w:rsidR="009C049B" w:rsidRPr="009C049B" w:rsidRDefault="009C049B" w:rsidP="009C049B">
      <w:pPr>
        <w:rPr>
          <w:sz w:val="16"/>
          <w:szCs w:val="16"/>
        </w:rPr>
      </w:pPr>
      <w:r w:rsidRPr="009C049B">
        <w:rPr>
          <w:sz w:val="16"/>
          <w:szCs w:val="16"/>
        </w:rPr>
        <w:t xml:space="preserve">Nomi Prins, </w:t>
      </w:r>
      <w:r w:rsidR="00CD2982">
        <w:rPr>
          <w:sz w:val="16"/>
          <w:szCs w:val="16"/>
        </w:rPr>
        <w:t>economy author, 2</w:t>
      </w:r>
      <w:r w:rsidRPr="009C049B">
        <w:rPr>
          <w:sz w:val="16"/>
          <w:szCs w:val="16"/>
        </w:rPr>
        <w:t xml:space="preserve">-1-2018, "Here Comes the Next Financial Crisis," Nation, </w:t>
      </w:r>
      <w:hyperlink r:id="rId10" w:history="1">
        <w:r w:rsidRPr="003368FB">
          <w:rPr>
            <w:rStyle w:val="Hyperlink"/>
            <w:sz w:val="16"/>
            <w:szCs w:val="16"/>
          </w:rPr>
          <w:t>https://www.thenation.com/article/here-comes-the-next-financial-crisis/</w:t>
        </w:r>
      </w:hyperlink>
      <w:r>
        <w:rPr>
          <w:sz w:val="16"/>
          <w:szCs w:val="16"/>
        </w:rPr>
        <w:t>, SS</w:t>
      </w:r>
    </w:p>
    <w:p w14:paraId="47DF2061" w14:textId="13845178" w:rsidR="004D1FA9" w:rsidRDefault="004D1FA9" w:rsidP="004D1FA9">
      <w:pPr>
        <w:rPr>
          <w:rStyle w:val="StyleUnderline"/>
        </w:rPr>
      </w:pPr>
      <w:r w:rsidRPr="00A62B0E">
        <w:rPr>
          <w:sz w:val="16"/>
        </w:rPr>
        <w:t xml:space="preserve">The Emperor Has No Rules Nearly every regulatory institution in Trumpville tasked with monitoring the financial system is now run by someone who once profited from bending or breaking its rules. </w:t>
      </w:r>
      <w:r w:rsidRPr="00A62B0E">
        <w:rPr>
          <w:rStyle w:val="StyleUnderline"/>
          <w:highlight w:val="yellow"/>
        </w:rPr>
        <w:t>Historically, severe financial crises tend to erupt after periods of lax oversight and loose banking regulations.</w:t>
      </w:r>
      <w:r w:rsidRPr="00A62B0E">
        <w:rPr>
          <w:rStyle w:val="StyleUnderline"/>
        </w:rPr>
        <w:t xml:space="preserve"> </w:t>
      </w:r>
      <w:r w:rsidRPr="00A62B0E">
        <w:rPr>
          <w:rStyle w:val="StyleUnderline"/>
          <w:highlight w:val="yellow"/>
        </w:rPr>
        <w:t>By filling America’s key institutions with representatives of just such negligence, Trump has effectively hired a team of financial arsonists.</w:t>
      </w:r>
      <w:r w:rsidRPr="00A62B0E">
        <w:rPr>
          <w:rStyle w:val="StyleUnderline"/>
        </w:rPr>
        <w:t xml:space="preserve"> Naturally, Wall Street views Trump’s chosen ones with glee. Amid the present financial euphoria of the stock market, big bank stock prices have soared. But </w:t>
      </w:r>
      <w:r w:rsidRPr="00A62B0E">
        <w:rPr>
          <w:rStyle w:val="StyleUnderline"/>
          <w:highlight w:val="yellow"/>
        </w:rPr>
        <w:t>one thing is certain: When the next crisis comes, it will leave the last meltdown in the shade because our financial system is, at its core, unreformed and without adult supervision.</w:t>
      </w:r>
      <w:r w:rsidRPr="00A62B0E">
        <w:rPr>
          <w:sz w:val="16"/>
        </w:rPr>
        <w:t xml:space="preserve"> Banks not only remain too big to fail but are still growing, while this government pushes policies guaranteed to put us all at risk again. </w:t>
      </w:r>
      <w:r w:rsidRPr="00A62B0E">
        <w:rPr>
          <w:rStyle w:val="StyleUnderline"/>
          <w:highlight w:val="yellow"/>
        </w:rPr>
        <w:t>There’s a pattern</w:t>
      </w:r>
      <w:r w:rsidRPr="00A62B0E">
        <w:rPr>
          <w:rStyle w:val="StyleUnderline"/>
        </w:rPr>
        <w:t xml:space="preserve"> to this: </w:t>
      </w:r>
      <w:r w:rsidRPr="00A62B0E">
        <w:rPr>
          <w:rStyle w:val="StyleUnderline"/>
          <w:highlight w:val="yellow"/>
        </w:rPr>
        <w:t>First, there’s a crash; then comes a period of remorse and talk of reform; and eventually comes the great forgetting.</w:t>
      </w:r>
      <w:r w:rsidRPr="00A62B0E">
        <w:rPr>
          <w:rStyle w:val="StyleUnderline"/>
        </w:rPr>
        <w:t xml:space="preserve"> As time passes, markets rise, greed becomes good, and Wall Street begins to champion more deregulation. </w:t>
      </w:r>
      <w:r w:rsidRPr="00A62B0E">
        <w:rPr>
          <w:rStyle w:val="StyleUnderline"/>
          <w:highlight w:val="yellow"/>
        </w:rPr>
        <w:t>The government attracts deregulatory enthusiasts and then, of course, there’s another crash, millions suffer, and remorse returns. Ominously, we’re now in the deregulation stage following the bull run. We know what comes next, just not when. Count on one thing: It won’t be pretty.</w:t>
      </w:r>
    </w:p>
    <w:p w14:paraId="78DF66C8" w14:textId="2D770237" w:rsidR="00A907DF" w:rsidRDefault="00A907DF" w:rsidP="00A907DF">
      <w:pPr>
        <w:pStyle w:val="Heading2"/>
      </w:pPr>
      <w:r w:rsidRPr="00A907DF">
        <w:t>Aff</w:t>
      </w:r>
    </w:p>
    <w:p w14:paraId="30A96227" w14:textId="78B1709D" w:rsidR="00A907DF" w:rsidRPr="00A907DF" w:rsidRDefault="00A907DF" w:rsidP="00A907DF">
      <w:pPr>
        <w:pStyle w:val="Heading4"/>
      </w:pPr>
      <w:r>
        <w:t>Dems stop Trump’s agenda regardless of house control</w:t>
      </w:r>
    </w:p>
    <w:p w14:paraId="3FF712E6" w14:textId="7B657368" w:rsidR="00A907DF" w:rsidRDefault="00A907DF" w:rsidP="00A907DF">
      <w:pPr>
        <w:rPr>
          <w:rStyle w:val="Style13ptBold"/>
        </w:rPr>
      </w:pPr>
      <w:r>
        <w:rPr>
          <w:rStyle w:val="Style13ptBold"/>
        </w:rPr>
        <w:t>Rucker et al 7/29</w:t>
      </w:r>
    </w:p>
    <w:p w14:paraId="686E5538" w14:textId="4DA5329B" w:rsidR="00162415" w:rsidRPr="00FA3E31" w:rsidRDefault="00C27F82" w:rsidP="00FA3E31">
      <w:pPr>
        <w:rPr>
          <w:sz w:val="16"/>
          <w:szCs w:val="16"/>
        </w:rPr>
      </w:pPr>
      <w:r w:rsidRPr="00FA3E31">
        <w:rPr>
          <w:sz w:val="16"/>
          <w:szCs w:val="16"/>
        </w:rPr>
        <w:t xml:space="preserve">Philip Rucker, Washington Post White House Bureau Chief, Robert Costa, NBC news political analyst and reporter, and Damian Paletta, </w:t>
      </w:r>
      <w:r w:rsidR="00F32D3F" w:rsidRPr="00FA3E31">
        <w:rPr>
          <w:sz w:val="16"/>
          <w:szCs w:val="16"/>
        </w:rPr>
        <w:t xml:space="preserve">economy </w:t>
      </w:r>
      <w:r w:rsidRPr="00FA3E31">
        <w:rPr>
          <w:sz w:val="16"/>
          <w:szCs w:val="16"/>
        </w:rPr>
        <w:t xml:space="preserve">reporter on the </w:t>
      </w:r>
      <w:r w:rsidR="00F32D3F" w:rsidRPr="00FA3E31">
        <w:rPr>
          <w:sz w:val="16"/>
          <w:szCs w:val="16"/>
        </w:rPr>
        <w:t>White Hous</w:t>
      </w:r>
      <w:r w:rsidR="00EE17F7" w:rsidRPr="00FA3E31">
        <w:rPr>
          <w:sz w:val="16"/>
          <w:szCs w:val="16"/>
        </w:rPr>
        <w:t>e</w:t>
      </w:r>
      <w:r w:rsidR="00915229" w:rsidRPr="00FA3E31">
        <w:rPr>
          <w:sz w:val="16"/>
          <w:szCs w:val="16"/>
        </w:rPr>
        <w:t>, 7</w:t>
      </w:r>
      <w:r w:rsidRPr="00FA3E31">
        <w:rPr>
          <w:sz w:val="16"/>
          <w:szCs w:val="16"/>
        </w:rPr>
        <w:t xml:space="preserve">-29-2018, "Trump threatens again to shut down federal government over border-wall funding," Washington Post, </w:t>
      </w:r>
      <w:hyperlink r:id="rId11" w:history="1">
        <w:r w:rsidR="00E41E21" w:rsidRPr="003368FB">
          <w:rPr>
            <w:rStyle w:val="Hyperlink"/>
            <w:sz w:val="16"/>
            <w:szCs w:val="16"/>
          </w:rPr>
          <w:t>https://www.washingtonpost.com/politics/trump-threatens-again-to-shut-down-federal-government-over-border-wall-funding/2018/07/29/a8795546-9333-11e8-810c-5fa705927d54_story.html?noredirect=on&amp;amp;utm_term=.5884fd32516e</w:t>
        </w:r>
      </w:hyperlink>
      <w:r w:rsidR="00E41E21">
        <w:rPr>
          <w:sz w:val="16"/>
          <w:szCs w:val="16"/>
        </w:rPr>
        <w:t xml:space="preserve">, </w:t>
      </w:r>
      <w:r w:rsidR="00984A62">
        <w:rPr>
          <w:sz w:val="16"/>
          <w:szCs w:val="16"/>
        </w:rPr>
        <w:t>article found by John Turner, c</w:t>
      </w:r>
      <w:bookmarkStart w:id="0" w:name="_GoBack"/>
      <w:bookmarkEnd w:id="0"/>
      <w:r w:rsidR="00984A62">
        <w:rPr>
          <w:sz w:val="16"/>
          <w:szCs w:val="16"/>
        </w:rPr>
        <w:t xml:space="preserve">ut by </w:t>
      </w:r>
      <w:r w:rsidR="00E41E21">
        <w:rPr>
          <w:sz w:val="16"/>
          <w:szCs w:val="16"/>
        </w:rPr>
        <w:t>SS</w:t>
      </w:r>
    </w:p>
    <w:p w14:paraId="4FFB3B37" w14:textId="45254BA2" w:rsidR="00A907DF" w:rsidRPr="00162415" w:rsidRDefault="00A907DF" w:rsidP="00A907DF">
      <w:pPr>
        <w:rPr>
          <w:rStyle w:val="StyleUnderline"/>
        </w:rPr>
      </w:pPr>
      <w:r w:rsidRPr="006C45C8">
        <w:rPr>
          <w:rStyle w:val="StyleUnderline"/>
          <w:highlight w:val="yellow"/>
        </w:rPr>
        <w:t>Democrats believe they will make significant gains in the midterms, and any gains could make it more difficult for Trump to secure money for the construction of the wall.</w:t>
      </w:r>
      <w:r w:rsidRPr="00162415">
        <w:rPr>
          <w:rStyle w:val="StyleUnderline"/>
        </w:rPr>
        <w:t xml:space="preserve"> Trump’s shutdown threat could be his last ploy to secure border-wall funding before the midterms.</w:t>
      </w:r>
      <w:r w:rsidRPr="006C45C8">
        <w:rPr>
          <w:sz w:val="16"/>
        </w:rPr>
        <w:t xml:space="preserve"> Trump has embraced a big-spending approach to government since taking office, allowing Democrats to secure funding for a number of their priorities in order for him to win a bigger budget for the military. This had helped dramatically expand the budget deficit, leading to complaints from conservatives. </w:t>
      </w:r>
      <w:r w:rsidRPr="006C45C8">
        <w:rPr>
          <w:rStyle w:val="StyleUnderline"/>
        </w:rPr>
        <w:t>Trump said in March</w:t>
      </w:r>
      <w:r w:rsidRPr="00162415">
        <w:rPr>
          <w:rStyle w:val="StyleUnderline"/>
        </w:rPr>
        <w:t xml:space="preserve"> when he signed the last spending bill that he would not allow this to happen again, but </w:t>
      </w:r>
      <w:r w:rsidRPr="006C45C8">
        <w:rPr>
          <w:rStyle w:val="StyleUnderline"/>
          <w:highlight w:val="yellow"/>
        </w:rPr>
        <w:t>Republicans have such a slim majority in the Senate that it makes it impossible to pass spending bills without any support from Democrats.</w:t>
      </w:r>
    </w:p>
    <w:p w14:paraId="1A7085EF" w14:textId="3EABBEB7" w:rsidR="00665A1C" w:rsidRDefault="00665A1C" w:rsidP="00665A1C">
      <w:pPr>
        <w:pStyle w:val="Heading1"/>
      </w:pPr>
      <w:r>
        <w:t>Base</w:t>
      </w:r>
    </w:p>
    <w:p w14:paraId="7C4912A8" w14:textId="1670FFF6" w:rsidR="00EE6114" w:rsidRDefault="00EE6114" w:rsidP="00EE6114">
      <w:pPr>
        <w:pStyle w:val="Heading4"/>
      </w:pPr>
      <w:r>
        <w:t>Base is strong</w:t>
      </w:r>
    </w:p>
    <w:p w14:paraId="1A5DAADF" w14:textId="23F9D219" w:rsidR="00EE6114" w:rsidRDefault="00EE6114" w:rsidP="00EE6114">
      <w:pPr>
        <w:rPr>
          <w:rStyle w:val="Style13ptBold"/>
        </w:rPr>
      </w:pPr>
      <w:r>
        <w:rPr>
          <w:rStyle w:val="Style13ptBold"/>
        </w:rPr>
        <w:t>Kosich 7/24</w:t>
      </w:r>
    </w:p>
    <w:p w14:paraId="081836C5" w14:textId="0F876E02" w:rsidR="00EE6114" w:rsidRPr="00A46C0D" w:rsidRDefault="00EE6114" w:rsidP="00EE6114">
      <w:pPr>
        <w:rPr>
          <w:sz w:val="16"/>
          <w:szCs w:val="16"/>
        </w:rPr>
      </w:pPr>
      <w:r w:rsidRPr="00A46C0D">
        <w:rPr>
          <w:sz w:val="16"/>
          <w:szCs w:val="16"/>
        </w:rPr>
        <w:t xml:space="preserve">John Kosich, </w:t>
      </w:r>
      <w:r w:rsidR="00AB09C7">
        <w:rPr>
          <w:sz w:val="16"/>
          <w:szCs w:val="16"/>
        </w:rPr>
        <w:t xml:space="preserve">reporter, </w:t>
      </w:r>
      <w:r w:rsidRPr="00A46C0D">
        <w:rPr>
          <w:sz w:val="16"/>
          <w:szCs w:val="16"/>
        </w:rPr>
        <w:t>7-24-2018, "President Trump's strong support among his GOP base to loom large in November elections," newsnet5, https://www.news5cleveland.com/news/e-team/president-trumps-strong-support-among-his-gop-base-to-loom-large-in-november-elections</w:t>
      </w:r>
      <w:r w:rsidR="00EE1A4C">
        <w:rPr>
          <w:sz w:val="16"/>
          <w:szCs w:val="16"/>
        </w:rPr>
        <w:t>, SS</w:t>
      </w:r>
    </w:p>
    <w:p w14:paraId="338D8ADC" w14:textId="4F1A8754" w:rsidR="00665A1C" w:rsidRDefault="00665A1C" w:rsidP="00665A1C">
      <w:pPr>
        <w:rPr>
          <w:rStyle w:val="StyleUnderline"/>
        </w:rPr>
      </w:pPr>
      <w:r w:rsidRPr="004E3E62">
        <w:rPr>
          <w:sz w:val="14"/>
        </w:rPr>
        <w:t xml:space="preserve">CLEVELAND - </w:t>
      </w:r>
      <w:r w:rsidRPr="008F44CE">
        <w:rPr>
          <w:rStyle w:val="StyleUnderline"/>
        </w:rPr>
        <w:t xml:space="preserve">The results of </w:t>
      </w:r>
      <w:r w:rsidRPr="008F44CE">
        <w:rPr>
          <w:rStyle w:val="StyleUnderline"/>
          <w:highlight w:val="yellow"/>
        </w:rPr>
        <w:t>two new polls</w:t>
      </w:r>
      <w:r w:rsidRPr="008F44CE">
        <w:rPr>
          <w:rStyle w:val="StyleUnderline"/>
        </w:rPr>
        <w:t xml:space="preserve"> in recent days </w:t>
      </w:r>
      <w:r w:rsidRPr="008F44CE">
        <w:rPr>
          <w:rStyle w:val="StyleUnderline"/>
          <w:highlight w:val="yellow"/>
        </w:rPr>
        <w:t>show</w:t>
      </w:r>
      <w:r w:rsidRPr="008F44CE">
        <w:rPr>
          <w:rStyle w:val="StyleUnderline"/>
        </w:rPr>
        <w:t xml:space="preserve"> that </w:t>
      </w:r>
      <w:r w:rsidRPr="008F44CE">
        <w:rPr>
          <w:rStyle w:val="StyleUnderline"/>
          <w:highlight w:val="yellow"/>
        </w:rPr>
        <w:t>when asked how they feel about President Donald Trump</w:t>
      </w:r>
      <w:r w:rsidRPr="008F44CE">
        <w:rPr>
          <w:rStyle w:val="StyleUnderline"/>
        </w:rPr>
        <w:t xml:space="preserve">, very </w:t>
      </w:r>
      <w:r w:rsidRPr="008F44CE">
        <w:rPr>
          <w:rStyle w:val="StyleUnderline"/>
          <w:highlight w:val="yellow"/>
        </w:rPr>
        <w:t>few Americans come back with the answer "I don't know."</w:t>
      </w:r>
      <w:r w:rsidR="00E57F09" w:rsidRPr="008F44CE">
        <w:rPr>
          <w:rStyle w:val="StyleUnderline"/>
          <w:highlight w:val="yellow"/>
        </w:rPr>
        <w:t xml:space="preserve"> </w:t>
      </w:r>
      <w:r w:rsidRPr="008F44CE">
        <w:rPr>
          <w:rStyle w:val="StyleUnderline"/>
          <w:highlight w:val="yellow"/>
        </w:rPr>
        <w:t>A just-released NBC News/Wall Street Journal poll found</w:t>
      </w:r>
      <w:r w:rsidRPr="008F44CE">
        <w:rPr>
          <w:rStyle w:val="StyleUnderline"/>
        </w:rPr>
        <w:t xml:space="preserve"> among all Americans polled, </w:t>
      </w:r>
      <w:r w:rsidRPr="008F44CE">
        <w:rPr>
          <w:rStyle w:val="StyleUnderline"/>
          <w:highlight w:val="yellow"/>
        </w:rPr>
        <w:t>those who strongly or somewhat approve of Donald Trump's job as president is at 45 percent.</w:t>
      </w:r>
      <w:r w:rsidRPr="004E3E62">
        <w:rPr>
          <w:sz w:val="14"/>
        </w:rPr>
        <w:t xml:space="preserve"> If you ask just Republicans that number balloons to 90 percent which is almost equal to the 89 percent of Democrats who either strongly or somewhat disapprove of his performance.</w:t>
      </w:r>
      <w:r w:rsidR="00E57F09" w:rsidRPr="004E3E62">
        <w:rPr>
          <w:sz w:val="14"/>
        </w:rPr>
        <w:t xml:space="preserve"> </w:t>
      </w:r>
      <w:r w:rsidRPr="004E3E62">
        <w:rPr>
          <w:sz w:val="14"/>
        </w:rPr>
        <w:t>ADVERTISING</w:t>
      </w:r>
      <w:r w:rsidR="00E57F09" w:rsidRPr="004E3E62">
        <w:rPr>
          <w:sz w:val="14"/>
        </w:rPr>
        <w:t xml:space="preserve"> </w:t>
      </w:r>
      <w:r w:rsidRPr="004E3E62">
        <w:rPr>
          <w:sz w:val="14"/>
        </w:rPr>
        <w:t>inRead invented by Teads</w:t>
      </w:r>
      <w:r w:rsidR="00E57F09" w:rsidRPr="004E3E62">
        <w:rPr>
          <w:sz w:val="14"/>
        </w:rPr>
        <w:t xml:space="preserve"> </w:t>
      </w:r>
      <w:r w:rsidRPr="008F44CE">
        <w:rPr>
          <w:rStyle w:val="StyleUnderline"/>
        </w:rPr>
        <w:t>Recent research by the New York Times and Gallup found that 90 percent figure among Republicans at this stage of his presidency second only to George W. Bush's after Sept. 11.</w:t>
      </w:r>
      <w:r w:rsidR="00E57F09" w:rsidRPr="008F44CE">
        <w:rPr>
          <w:rStyle w:val="StyleUnderline"/>
        </w:rPr>
        <w:t xml:space="preserve"> </w:t>
      </w:r>
      <w:r w:rsidRPr="008F44CE">
        <w:rPr>
          <w:rStyle w:val="StyleUnderline"/>
        </w:rPr>
        <w:t xml:space="preserve">"I think a lot of it has to do with President Trump has such a strong identity and that at the typical voter level where you identify strongly as one party or the other you're looking at the big picture," said News 5 Political Analyst Dr. Tom Sutton of Baldwin Wallace University. "And for President Trump </w:t>
      </w:r>
      <w:r w:rsidRPr="008F44CE">
        <w:rPr>
          <w:rStyle w:val="StyleUnderline"/>
          <w:highlight w:val="yellow"/>
        </w:rPr>
        <w:t>the big picture for Republicans is he's achieved policy goals related to tax cuts and deregulation; the trade tariffs, they're waiting to see how that goes but they're not necessarily judging him on that basis and all of the other stuff that we're hearing about in terms of the Russia summit and everything else, they chalk that up to the Washington swamp trying to take him down."</w:t>
      </w:r>
    </w:p>
    <w:p w14:paraId="55D20C53" w14:textId="762FA71D" w:rsidR="004E3E62" w:rsidRDefault="004E3E62" w:rsidP="004E3E62">
      <w:pPr>
        <w:pStyle w:val="Heading4"/>
      </w:pPr>
      <w:r w:rsidRPr="004E3E62">
        <w:t>Base support strong now for Trump</w:t>
      </w:r>
    </w:p>
    <w:p w14:paraId="2AB4E51C" w14:textId="78C61E07" w:rsidR="00C311E1" w:rsidRPr="00C311E1" w:rsidRDefault="00C311E1" w:rsidP="00C311E1">
      <w:pPr>
        <w:rPr>
          <w:rStyle w:val="Style13ptBold"/>
        </w:rPr>
      </w:pPr>
      <w:r w:rsidRPr="00C311E1">
        <w:rPr>
          <w:rStyle w:val="Style13ptBold"/>
        </w:rPr>
        <w:t>Todd et al 7/23</w:t>
      </w:r>
    </w:p>
    <w:p w14:paraId="56C31B4C" w14:textId="5993EC4F" w:rsidR="004B15ED" w:rsidRPr="00A46C0D" w:rsidRDefault="004B15ED" w:rsidP="004B15ED">
      <w:pPr>
        <w:rPr>
          <w:sz w:val="16"/>
          <w:szCs w:val="16"/>
        </w:rPr>
      </w:pPr>
      <w:r w:rsidRPr="00A46C0D">
        <w:rPr>
          <w:sz w:val="16"/>
          <w:szCs w:val="16"/>
        </w:rPr>
        <w:t>Chuck Todd</w:t>
      </w:r>
      <w:r w:rsidR="00C311E1" w:rsidRPr="00A46C0D">
        <w:rPr>
          <w:sz w:val="16"/>
          <w:szCs w:val="16"/>
        </w:rPr>
        <w:t>, NBC News Political Director and journalist</w:t>
      </w:r>
      <w:r w:rsidRPr="00A46C0D">
        <w:rPr>
          <w:sz w:val="16"/>
          <w:szCs w:val="16"/>
        </w:rPr>
        <w:t>, Mark Murray</w:t>
      </w:r>
      <w:r w:rsidR="00B277A6" w:rsidRPr="00A46C0D">
        <w:rPr>
          <w:sz w:val="16"/>
          <w:szCs w:val="16"/>
        </w:rPr>
        <w:t xml:space="preserve">, NBC </w:t>
      </w:r>
      <w:r w:rsidR="00C311E1" w:rsidRPr="00A46C0D">
        <w:rPr>
          <w:sz w:val="16"/>
          <w:szCs w:val="16"/>
        </w:rPr>
        <w:t xml:space="preserve">News </w:t>
      </w:r>
      <w:r w:rsidR="00B277A6" w:rsidRPr="00A46C0D">
        <w:rPr>
          <w:sz w:val="16"/>
          <w:szCs w:val="16"/>
        </w:rPr>
        <w:t>Senior Political Editor</w:t>
      </w:r>
      <w:r w:rsidRPr="00A46C0D">
        <w:rPr>
          <w:sz w:val="16"/>
          <w:szCs w:val="16"/>
        </w:rPr>
        <w:t xml:space="preserve">, </w:t>
      </w:r>
      <w:r w:rsidR="00525596" w:rsidRPr="00A46C0D">
        <w:rPr>
          <w:sz w:val="16"/>
          <w:szCs w:val="16"/>
        </w:rPr>
        <w:t>and Carrie</w:t>
      </w:r>
      <w:r w:rsidRPr="00A46C0D">
        <w:rPr>
          <w:sz w:val="16"/>
          <w:szCs w:val="16"/>
        </w:rPr>
        <w:t xml:space="preserve"> Dann</w:t>
      </w:r>
      <w:r w:rsidR="00A46C0D">
        <w:rPr>
          <w:sz w:val="16"/>
          <w:szCs w:val="16"/>
        </w:rPr>
        <w:t>, NBC News political editor</w:t>
      </w:r>
      <w:r w:rsidRPr="00A46C0D">
        <w:rPr>
          <w:sz w:val="16"/>
          <w:szCs w:val="16"/>
        </w:rPr>
        <w:t xml:space="preserve">, </w:t>
      </w:r>
      <w:r w:rsidR="00C311E1" w:rsidRPr="00A46C0D">
        <w:rPr>
          <w:sz w:val="16"/>
          <w:szCs w:val="16"/>
        </w:rPr>
        <w:t>7</w:t>
      </w:r>
      <w:r w:rsidRPr="00A46C0D">
        <w:rPr>
          <w:sz w:val="16"/>
          <w:szCs w:val="16"/>
        </w:rPr>
        <w:t>-</w:t>
      </w:r>
      <w:r w:rsidR="00C311E1" w:rsidRPr="00A46C0D">
        <w:rPr>
          <w:sz w:val="16"/>
          <w:szCs w:val="16"/>
        </w:rPr>
        <w:t>23-2018</w:t>
      </w:r>
      <w:r w:rsidRPr="00A46C0D">
        <w:rPr>
          <w:sz w:val="16"/>
          <w:szCs w:val="16"/>
        </w:rPr>
        <w:t>, "NBC/WSJ poll: Trump is stronger with the base, weaker with the middle," NBC News, https://www.nbcnews.com/politics/first-read/nbc-wsj-poll-trump-stronger-base-weaker-middle-n893601</w:t>
      </w:r>
      <w:r w:rsidR="00EE1A4C">
        <w:rPr>
          <w:sz w:val="16"/>
          <w:szCs w:val="16"/>
        </w:rPr>
        <w:t>, SS</w:t>
      </w:r>
    </w:p>
    <w:p w14:paraId="6B44B79D" w14:textId="4F26B7BC" w:rsidR="004E3E62" w:rsidRDefault="004E3E62" w:rsidP="004E3E62">
      <w:pPr>
        <w:rPr>
          <w:sz w:val="14"/>
        </w:rPr>
      </w:pPr>
      <w:r w:rsidRPr="004E3E62">
        <w:rPr>
          <w:sz w:val="14"/>
        </w:rPr>
        <w:t xml:space="preserve">WASHINGTON — </w:t>
      </w:r>
      <w:r w:rsidRPr="004E3E62">
        <w:rPr>
          <w:rStyle w:val="StyleUnderline"/>
        </w:rPr>
        <w:t xml:space="preserve">The </w:t>
      </w:r>
      <w:r w:rsidRPr="004E3E62">
        <w:rPr>
          <w:rStyle w:val="StyleUnderline"/>
          <w:highlight w:val="yellow"/>
        </w:rPr>
        <w:t>good news for</w:t>
      </w:r>
      <w:r w:rsidRPr="004E3E62">
        <w:rPr>
          <w:rStyle w:val="StyleUnderline"/>
        </w:rPr>
        <w:t xml:space="preserve"> President </w:t>
      </w:r>
      <w:r w:rsidRPr="004E3E62">
        <w:rPr>
          <w:rStyle w:val="StyleUnderline"/>
          <w:highlight w:val="yellow"/>
        </w:rPr>
        <w:t>Trump in the latest NBC News/Wall Street Journal poll</w:t>
      </w:r>
      <w:r w:rsidRPr="004E3E62">
        <w:rPr>
          <w:rStyle w:val="StyleUnderline"/>
        </w:rPr>
        <w:t xml:space="preserve"> — half of which was conducted before and the day of the Helsinki presser with Putin, half of which was conducted afterward — is that </w:t>
      </w:r>
      <w:r w:rsidRPr="004E3E62">
        <w:rPr>
          <w:rStyle w:val="StyleUnderline"/>
          <w:highlight w:val="yellow"/>
        </w:rPr>
        <w:t>his standing with the GOP base is stronger than ever. Eighty-eight percent of Republican voters in the poll approve of Trump’s job — the highest of his presidency</w:t>
      </w:r>
      <w:r w:rsidRPr="004E3E62">
        <w:rPr>
          <w:rStyle w:val="StyleUnderline"/>
        </w:rPr>
        <w:t xml:space="preserve"> — and 29 percent of all voters strongly approve of his performance, which is another high for him. </w:t>
      </w:r>
      <w:r w:rsidRPr="004E3E62">
        <w:rPr>
          <w:sz w:val="14"/>
        </w:rPr>
        <w:t>“The more Trump gets criticized by the media, the more his base seems to rally behind him,” says Democratic pollster Fred Yang, who co-conducted the NBC/WSJ poll with the Republican team from Public Opinion Strategies.</w:t>
      </w:r>
    </w:p>
    <w:p w14:paraId="38893DAA" w14:textId="218DCFAD" w:rsidR="00D86475" w:rsidRDefault="00D86475" w:rsidP="00D86475">
      <w:pPr>
        <w:pStyle w:val="Heading4"/>
      </w:pPr>
      <w:r>
        <w:t>Trump’s base strong now</w:t>
      </w:r>
    </w:p>
    <w:p w14:paraId="7D59FF5C" w14:textId="00A66E81" w:rsidR="004F01F3" w:rsidRPr="004F01F3" w:rsidRDefault="004F01F3" w:rsidP="004F01F3">
      <w:pPr>
        <w:rPr>
          <w:rStyle w:val="Style13ptBold"/>
        </w:rPr>
      </w:pPr>
      <w:r>
        <w:rPr>
          <w:rStyle w:val="Style13ptBold"/>
        </w:rPr>
        <w:t>Cassidy 7/24</w:t>
      </w:r>
    </w:p>
    <w:p w14:paraId="2F0614C2" w14:textId="1ADD8BA3" w:rsidR="005A0CBA" w:rsidRPr="00402876" w:rsidRDefault="005A0CBA" w:rsidP="005A0CBA">
      <w:pPr>
        <w:rPr>
          <w:sz w:val="16"/>
          <w:szCs w:val="16"/>
        </w:rPr>
      </w:pPr>
      <w:r w:rsidRPr="00402876">
        <w:rPr>
          <w:sz w:val="16"/>
          <w:szCs w:val="16"/>
        </w:rPr>
        <w:t>John Cassidy, journalist,7-24-2018, "Trump’s Post-Helsinki Poll Ratings Portend a Nasty and Divisive Election Season," New Yorker, https://www.newyorker.com/news/our-columnists/trumps-steady-approval-polls-point-to-a-nasty-and-divisive-midterm-election-ahead</w:t>
      </w:r>
      <w:r w:rsidR="00EE1A4C">
        <w:rPr>
          <w:sz w:val="16"/>
          <w:szCs w:val="16"/>
        </w:rPr>
        <w:t>, SS</w:t>
      </w:r>
    </w:p>
    <w:p w14:paraId="2D876358" w14:textId="2E05C93E" w:rsidR="005A0CBA" w:rsidRDefault="005A0CBA" w:rsidP="005A0CBA">
      <w:pPr>
        <w:rPr>
          <w:rStyle w:val="StyleUnderline"/>
        </w:rPr>
      </w:pPr>
      <w:r w:rsidRPr="00542125">
        <w:rPr>
          <w:rStyle w:val="StyleUnderline"/>
        </w:rPr>
        <w:t xml:space="preserve">If you thought that Donald Trump’s bowing and scraping to Vladimir Putin in Helsinki would put a big dent in his approval ratings, think again. </w:t>
      </w:r>
      <w:r w:rsidRPr="00542125">
        <w:rPr>
          <w:rStyle w:val="StyleUnderline"/>
          <w:highlight w:val="yellow"/>
        </w:rPr>
        <w:t>Two new polls suggest that the President standing next to his Russian counterpart</w:t>
      </w:r>
      <w:r w:rsidRPr="00542125">
        <w:rPr>
          <w:rStyle w:val="StyleUnderline"/>
        </w:rPr>
        <w:t xml:space="preserve"> and publicly questioning U.S. intelligence findings about Russian interference in the 2016 election </w:t>
      </w:r>
      <w:r w:rsidRPr="00542125">
        <w:rPr>
          <w:rStyle w:val="StyleUnderline"/>
          <w:highlight w:val="yellow"/>
        </w:rPr>
        <w:t>didn’t change anything much.</w:t>
      </w:r>
      <w:r w:rsidRPr="00542125">
        <w:rPr>
          <w:rStyle w:val="StyleUnderline"/>
        </w:rPr>
        <w:t xml:space="preserve"> That’s a testament to the unprecedented level of polarization in the American electorate. </w:t>
      </w:r>
      <w:r w:rsidRPr="00542125">
        <w:rPr>
          <w:sz w:val="16"/>
        </w:rPr>
        <w:t xml:space="preserve">And it suggests that, as the midterms get closer, Trump will descend further into race-baiting and demagoguery as a way to keep his supporters engaged. </w:t>
      </w:r>
      <w:r w:rsidRPr="00542125">
        <w:rPr>
          <w:rStyle w:val="StyleUnderline"/>
        </w:rPr>
        <w:t xml:space="preserve">The weekly Gallup poll, which was released on Monday afternoon, estimated Trump’s approval rating at forty-two per cent, which represents a drop of one percentage point from the previous week. The latest Wall Street Journal/NBC News survey, which was released over the weekend, put Trump’s rating at forty-five per cent—a one-point gain since last month. Since there are substantial margins of error attached to </w:t>
      </w:r>
      <w:r w:rsidRPr="00542125">
        <w:rPr>
          <w:rStyle w:val="StyleUnderline"/>
          <w:highlight w:val="yellow"/>
        </w:rPr>
        <w:t>both polls</w:t>
      </w:r>
      <w:r w:rsidRPr="00542125">
        <w:rPr>
          <w:rStyle w:val="StyleUnderline"/>
        </w:rPr>
        <w:t xml:space="preserve">, the over-all </w:t>
      </w:r>
      <w:r w:rsidRPr="00542125">
        <w:rPr>
          <w:rStyle w:val="StyleUnderline"/>
          <w:highlight w:val="yellow"/>
        </w:rPr>
        <w:t>picture that they draw is one of stasis</w:t>
      </w:r>
      <w:r w:rsidRPr="00542125">
        <w:rPr>
          <w:rStyle w:val="StyleUnderline"/>
        </w:rPr>
        <w:t xml:space="preserve">. Most Americans disapprove of the rogue President, but </w:t>
      </w:r>
      <w:r w:rsidRPr="00542125">
        <w:rPr>
          <w:rStyle w:val="StyleUnderline"/>
          <w:highlight w:val="yellow"/>
        </w:rPr>
        <w:t>Trump’s base of support remains solid, and it encompasses more than eight in ten self-identified Republicans.</w:t>
      </w:r>
    </w:p>
    <w:p w14:paraId="598E8157" w14:textId="14039CCD" w:rsidR="00C75A9C" w:rsidRPr="00C75A9C" w:rsidRDefault="00C75A9C" w:rsidP="00C75A9C">
      <w:pPr>
        <w:pStyle w:val="Heading4"/>
      </w:pPr>
      <w:r w:rsidRPr="00C75A9C">
        <w:t>Base strong now</w:t>
      </w:r>
    </w:p>
    <w:p w14:paraId="4B04D8F2" w14:textId="69A312A0" w:rsidR="00C75A9C" w:rsidRDefault="00C75A9C" w:rsidP="00C75A9C">
      <w:pPr>
        <w:rPr>
          <w:rStyle w:val="Style13ptBold"/>
        </w:rPr>
      </w:pPr>
      <w:r w:rsidRPr="00316661">
        <w:rPr>
          <w:rStyle w:val="Style13ptBold"/>
        </w:rPr>
        <w:t>Haltiwanger 7/23</w:t>
      </w:r>
    </w:p>
    <w:p w14:paraId="54BD069C" w14:textId="4042A622" w:rsidR="00316661" w:rsidRPr="00316661" w:rsidRDefault="00316661" w:rsidP="00316661">
      <w:pPr>
        <w:rPr>
          <w:sz w:val="16"/>
          <w:szCs w:val="16"/>
        </w:rPr>
      </w:pPr>
      <w:r w:rsidRPr="00316661">
        <w:rPr>
          <w:sz w:val="16"/>
          <w:szCs w:val="16"/>
        </w:rPr>
        <w:t>John Haltiwanger</w:t>
      </w:r>
      <w:r w:rsidR="00E80DCF">
        <w:rPr>
          <w:sz w:val="16"/>
          <w:szCs w:val="16"/>
        </w:rPr>
        <w:t>,</w:t>
      </w:r>
      <w:r w:rsidR="00A33BE8">
        <w:rPr>
          <w:sz w:val="16"/>
          <w:szCs w:val="16"/>
        </w:rPr>
        <w:t xml:space="preserve"> Reporter for politics</w:t>
      </w:r>
      <w:r w:rsidRPr="00316661">
        <w:rPr>
          <w:sz w:val="16"/>
          <w:szCs w:val="16"/>
        </w:rPr>
        <w:t>, 7-23-2018, "We're getting our first glimpse of how voters feel after Trump's meeting with Putin —&amp;nbsp;and most Republicans still love him," Business Insider, &lt;span class="skimlinks-unlinked"&gt;https://www.businessinsider.com/gop-voters-still-loyal-to-trump-after-controversial-putin-meeting-2018-7&lt;/span&gt;</w:t>
      </w:r>
      <w:r w:rsidR="00EE1A4C">
        <w:rPr>
          <w:sz w:val="16"/>
          <w:szCs w:val="16"/>
        </w:rPr>
        <w:t>, SS</w:t>
      </w:r>
    </w:p>
    <w:p w14:paraId="2C9C9C72" w14:textId="0A98658A" w:rsidR="00E83D95" w:rsidRPr="00453F85" w:rsidRDefault="00E83D95" w:rsidP="00E83D95">
      <w:pPr>
        <w:rPr>
          <w:rStyle w:val="StyleUnderline"/>
        </w:rPr>
      </w:pPr>
      <w:r w:rsidRPr="00453F85">
        <w:rPr>
          <w:rStyle w:val="StyleUnderline"/>
          <w:highlight w:val="yellow"/>
        </w:rPr>
        <w:t>Republican voters overwhelmingly approve of President Donald Trump, even after a controversial summit with</w:t>
      </w:r>
      <w:r w:rsidRPr="00453F85">
        <w:rPr>
          <w:rStyle w:val="StyleUnderline"/>
        </w:rPr>
        <w:t xml:space="preserve"> Russian President Vladimir </w:t>
      </w:r>
      <w:r w:rsidRPr="00453F85">
        <w:rPr>
          <w:rStyle w:val="StyleUnderline"/>
          <w:highlight w:val="yellow"/>
        </w:rPr>
        <w:t>Putin</w:t>
      </w:r>
      <w:r w:rsidRPr="00453F85">
        <w:rPr>
          <w:rStyle w:val="StyleUnderline"/>
        </w:rPr>
        <w:t xml:space="preserve"> in Helsinki last week that prompted criticism from politicians and media figures on both sides of the political spectrum. A </w:t>
      </w:r>
      <w:r w:rsidRPr="00453F85">
        <w:rPr>
          <w:rStyle w:val="StyleUnderline"/>
          <w:highlight w:val="yellow"/>
        </w:rPr>
        <w:t>new</w:t>
      </w:r>
      <w:r w:rsidRPr="00453F85">
        <w:rPr>
          <w:rStyle w:val="StyleUnderline"/>
        </w:rPr>
        <w:t xml:space="preserve"> NBC/Wall Street Journal </w:t>
      </w:r>
      <w:r w:rsidRPr="00453F85">
        <w:rPr>
          <w:rStyle w:val="StyleUnderline"/>
          <w:highlight w:val="yellow"/>
        </w:rPr>
        <w:t>poll showed 88% of Republicans approve of the job Trump is doing as president.</w:t>
      </w:r>
      <w:r w:rsidRPr="00453F85">
        <w:rPr>
          <w:rStyle w:val="StyleUnderline"/>
        </w:rPr>
        <w:t xml:space="preserve"> </w:t>
      </w:r>
      <w:r w:rsidRPr="00453F85">
        <w:rPr>
          <w:sz w:val="16"/>
        </w:rPr>
        <w:t xml:space="preserve">Half of the poll was conducted before and the day of Trump's infamous joint press conference with Putin in Helsinki and half was conducted the day after. This suggests the meeting and subsequent backlash didn't impact Trump's standing with his base as much as some may have predicted. In fact, </w:t>
      </w:r>
      <w:r w:rsidRPr="00453F85">
        <w:rPr>
          <w:rStyle w:val="StyleUnderline"/>
        </w:rPr>
        <w:t xml:space="preserve">this poll marks the </w:t>
      </w:r>
      <w:r w:rsidRPr="00A634EA">
        <w:rPr>
          <w:rStyle w:val="StyleUnderline"/>
          <w:highlight w:val="yellow"/>
        </w:rPr>
        <w:t>hi</w:t>
      </w:r>
      <w:r w:rsidRPr="00453F85">
        <w:rPr>
          <w:rStyle w:val="StyleUnderline"/>
          <w:highlight w:val="yellow"/>
        </w:rPr>
        <w:t>ghest level of support Trump has had among Republican voters since he took office.</w:t>
      </w:r>
    </w:p>
    <w:p w14:paraId="69CED419" w14:textId="5DC04114" w:rsidR="00665A1C" w:rsidRDefault="00665A1C" w:rsidP="00665A1C">
      <w:pPr>
        <w:pStyle w:val="Heading1"/>
      </w:pPr>
      <w:r>
        <w:t>Rider</w:t>
      </w:r>
    </w:p>
    <w:p w14:paraId="5755B016" w14:textId="0FCF332A" w:rsidR="000F6099" w:rsidRDefault="00B2169E" w:rsidP="000F6099">
      <w:pPr>
        <w:pStyle w:val="Heading2"/>
      </w:pPr>
      <w:r>
        <w:t>A</w:t>
      </w:r>
      <w:r w:rsidR="000F6099">
        <w:t>ff</w:t>
      </w:r>
    </w:p>
    <w:p w14:paraId="0D511D2D" w14:textId="3678727A" w:rsidR="000F6099" w:rsidRDefault="000F6099" w:rsidP="000F6099">
      <w:pPr>
        <w:pStyle w:val="Heading3"/>
      </w:pPr>
      <w:r>
        <w:t>No Wall</w:t>
      </w:r>
    </w:p>
    <w:p w14:paraId="4174BCB6" w14:textId="09412EBF" w:rsidR="000F6099" w:rsidRDefault="000F6099" w:rsidP="000F6099">
      <w:pPr>
        <w:pStyle w:val="Heading4"/>
      </w:pPr>
      <w:r>
        <w:t xml:space="preserve">The wall </w:t>
      </w:r>
      <w:r w:rsidR="00DE1750">
        <w:t>can’t</w:t>
      </w:r>
      <w:r>
        <w:t xml:space="preserve"> be built</w:t>
      </w:r>
    </w:p>
    <w:p w14:paraId="1F00E08A" w14:textId="7FB2CABF" w:rsidR="00F4459B" w:rsidRDefault="00F4459B" w:rsidP="00F4459B">
      <w:pPr>
        <w:rPr>
          <w:rStyle w:val="Style13ptBold"/>
        </w:rPr>
      </w:pPr>
      <w:r>
        <w:rPr>
          <w:rStyle w:val="Style13ptBold"/>
        </w:rPr>
        <w:t>Garfield 17</w:t>
      </w:r>
    </w:p>
    <w:p w14:paraId="10CBA517" w14:textId="57EC4FD9" w:rsidR="00DE1750" w:rsidRPr="005574BE" w:rsidRDefault="00DE1750" w:rsidP="00DE1750">
      <w:pPr>
        <w:rPr>
          <w:sz w:val="16"/>
          <w:szCs w:val="16"/>
        </w:rPr>
      </w:pPr>
      <w:r w:rsidRPr="005574BE">
        <w:rPr>
          <w:sz w:val="16"/>
          <w:szCs w:val="16"/>
        </w:rPr>
        <w:t>Leanna Garfield</w:t>
      </w:r>
      <w:r w:rsidR="005574BE" w:rsidRPr="005574BE">
        <w:rPr>
          <w:sz w:val="16"/>
          <w:szCs w:val="16"/>
        </w:rPr>
        <w:t>, Business Insider Reporter</w:t>
      </w:r>
      <w:r w:rsidRPr="005574BE">
        <w:rPr>
          <w:sz w:val="16"/>
          <w:szCs w:val="16"/>
        </w:rPr>
        <w:t>, 1-14-2017, "Trump's $25 billion wall would be nearly impossible to build, according to architects," Business Insider, &lt;span class="skimlinks-unlinked"&gt;https://www.businessinsider.com/trump-wall-impossible-build-architects-2017-1&lt;/span&gt;</w:t>
      </w:r>
      <w:r w:rsidR="00EE1A4C">
        <w:rPr>
          <w:sz w:val="16"/>
          <w:szCs w:val="16"/>
        </w:rPr>
        <w:t>, SS</w:t>
      </w:r>
    </w:p>
    <w:p w14:paraId="72442B2B" w14:textId="3BF23E88" w:rsidR="00203607" w:rsidRDefault="00203607" w:rsidP="00203607">
      <w:pPr>
        <w:rPr>
          <w:rStyle w:val="StyleUnderline"/>
        </w:rPr>
      </w:pPr>
      <w:r w:rsidRPr="000F6099">
        <w:rPr>
          <w:sz w:val="16"/>
        </w:rPr>
        <w:t xml:space="preserve">A substantial part of Trump's campaign focused on "the wall" and a deportation-centric, closed immigration policy. But now that he has won the election, </w:t>
      </w:r>
      <w:r w:rsidRPr="00DE1750">
        <w:rPr>
          <w:rStyle w:val="StyleUnderline"/>
          <w:highlight w:val="yellow"/>
        </w:rPr>
        <w:t>it's still uncertain how anyone will actually build the 1,954-mile-long border wall.</w:t>
      </w:r>
      <w:r w:rsidR="000F6099" w:rsidRPr="000F6099">
        <w:rPr>
          <w:rStyle w:val="StyleUnderline"/>
        </w:rPr>
        <w:t xml:space="preserve"> </w:t>
      </w:r>
      <w:r w:rsidRPr="000F6099">
        <w:rPr>
          <w:rStyle w:val="StyleUnderline"/>
        </w:rPr>
        <w:t xml:space="preserve">Business Insider </w:t>
      </w:r>
      <w:r w:rsidRPr="00DE1750">
        <w:rPr>
          <w:rStyle w:val="StyleUnderline"/>
          <w:highlight w:val="yellow"/>
        </w:rPr>
        <w:t>consulted a few architects</w:t>
      </w:r>
      <w:r w:rsidRPr="000F6099">
        <w:rPr>
          <w:rStyle w:val="StyleUnderline"/>
        </w:rPr>
        <w:t xml:space="preserve"> to get some perspective on this question. They </w:t>
      </w:r>
      <w:r w:rsidRPr="00DE1750">
        <w:rPr>
          <w:rStyle w:val="StyleUnderline"/>
          <w:highlight w:val="yellow"/>
        </w:rPr>
        <w:t>say the project would be nearly impossible (or, at the very least, unrealistic and a drain on US resources).</w:t>
      </w:r>
      <w:r w:rsidRPr="000F6099">
        <w:rPr>
          <w:rStyle w:val="StyleUnderline"/>
        </w:rPr>
        <w:t xml:space="preserve"> Here are their reasons.</w:t>
      </w:r>
      <w:r w:rsidR="000F6099" w:rsidRPr="000F6099">
        <w:rPr>
          <w:rStyle w:val="StyleUnderline"/>
        </w:rPr>
        <w:t xml:space="preserve"> </w:t>
      </w:r>
      <w:r w:rsidRPr="00DE1750">
        <w:rPr>
          <w:rStyle w:val="StyleUnderline"/>
          <w:highlight w:val="yellow"/>
        </w:rPr>
        <w:t>The cost will be huge</w:t>
      </w:r>
      <w:r w:rsidRPr="000F6099">
        <w:rPr>
          <w:rStyle w:val="StyleUnderline"/>
        </w:rPr>
        <w:t>.</w:t>
      </w:r>
      <w:r w:rsidR="000F6099" w:rsidRPr="000F6099">
        <w:rPr>
          <w:sz w:val="16"/>
        </w:rPr>
        <w:t xml:space="preserve"> </w:t>
      </w:r>
      <w:r w:rsidRPr="000F6099">
        <w:rPr>
          <w:sz w:val="16"/>
        </w:rPr>
        <w:t xml:space="preserve">As CityLab points out , </w:t>
      </w:r>
      <w:r w:rsidRPr="000F6099">
        <w:rPr>
          <w:rStyle w:val="StyleUnderline"/>
        </w:rPr>
        <w:t xml:space="preserve">Trump is pledging to construct the largest infrastructure project since the US highway system and the Erie Canal. He has shared few logistic details about how it will be built, except that Mexico will eventually pay for it (though, </w:t>
      </w:r>
      <w:r w:rsidRPr="00DE1750">
        <w:rPr>
          <w:rStyle w:val="StyleUnderline"/>
          <w:highlight w:val="yellow"/>
        </w:rPr>
        <w:t>Mexican President Enrique Peña Nieto said his country refuses to foot the estimated $25 billion construction cost</w:t>
      </w:r>
      <w:r w:rsidRPr="000F6099">
        <w:rPr>
          <w:rStyle w:val="StyleUnderline"/>
        </w:rPr>
        <w:t>), after the US starts the construction.</w:t>
      </w:r>
      <w:r w:rsidR="000F6099" w:rsidRPr="000F6099">
        <w:rPr>
          <w:rStyle w:val="StyleUnderline"/>
        </w:rPr>
        <w:t xml:space="preserve"> </w:t>
      </w:r>
      <w:r w:rsidRPr="00DE1750">
        <w:rPr>
          <w:rStyle w:val="StyleUnderline"/>
          <w:highlight w:val="yellow"/>
        </w:rPr>
        <w:t>This giant price tag makes the project immediately infeasible</w:t>
      </w:r>
      <w:r w:rsidRPr="000F6099">
        <w:rPr>
          <w:rStyle w:val="StyleUnderline"/>
        </w:rPr>
        <w:t>, Rosa Sheng, a senior architect at the San Francisco-based firm Bohlin Cywinski Jackson, tells Business Insider.</w:t>
      </w:r>
      <w:r w:rsidR="000F6099" w:rsidRPr="000F6099">
        <w:rPr>
          <w:rStyle w:val="StyleUnderline"/>
        </w:rPr>
        <w:t xml:space="preserve"> </w:t>
      </w:r>
      <w:r w:rsidRPr="00DE1750">
        <w:rPr>
          <w:rStyle w:val="StyleUnderline"/>
          <w:highlight w:val="yellow"/>
        </w:rPr>
        <w:t>"The US [is] currently as a $19-plus trillion deficit.</w:t>
      </w:r>
      <w:r w:rsidRPr="000F6099">
        <w:rPr>
          <w:sz w:val="16"/>
        </w:rPr>
        <w:t xml:space="preserve"> Rather than spending our country's resources on building a wall, we should be focusing our energy on building bridges — both literal and figurative," she says. This includes "infrastructure improvements and transportation in major cities that support interstate supply chains, and alternative green energy production that will address not only climate change, but also challenge our dependency on fossil fuels."</w:t>
      </w:r>
      <w:r w:rsidR="000F6099" w:rsidRPr="000F6099">
        <w:rPr>
          <w:sz w:val="16"/>
        </w:rPr>
        <w:t xml:space="preserve"> </w:t>
      </w:r>
      <w:r w:rsidRPr="000F6099">
        <w:rPr>
          <w:sz w:val="16"/>
        </w:rPr>
        <w:t>us mexico border</w:t>
      </w:r>
      <w:r w:rsidR="000F6099" w:rsidRPr="000F6099">
        <w:rPr>
          <w:sz w:val="16"/>
        </w:rPr>
        <w:t xml:space="preserve"> </w:t>
      </w:r>
      <w:r w:rsidRPr="000F6099">
        <w:rPr>
          <w:sz w:val="16"/>
        </w:rPr>
        <w:t>A boy looks at a fence that is part of a section of the U.S.-Mexico border wall at Sunland Park, U.S. opposite the Mexican border city of Ciudad Juarez, Mexico, September 9, 2016. Picture taken from the Mexico side of the U.S.-Mexico border. Reuters/Jose Luis Gonzalez</w:t>
      </w:r>
      <w:r w:rsidR="000F6099" w:rsidRPr="000F6099">
        <w:rPr>
          <w:sz w:val="16"/>
        </w:rPr>
        <w:t xml:space="preserve"> </w:t>
      </w:r>
      <w:r w:rsidRPr="000F6099">
        <w:rPr>
          <w:sz w:val="16"/>
        </w:rPr>
        <w:t>Historically, we have seen that building a wall requires a significant amount of money and time, Sheng adds. The Great Wall of China, for example, resulted in 400,000 deaths of the soldiers and convicts who built it.</w:t>
      </w:r>
      <w:r w:rsidR="000F6099" w:rsidRPr="000F6099">
        <w:rPr>
          <w:sz w:val="16"/>
        </w:rPr>
        <w:t xml:space="preserve"> </w:t>
      </w:r>
      <w:r w:rsidRPr="000F6099">
        <w:rPr>
          <w:sz w:val="16"/>
        </w:rPr>
        <w:t>"At such a great cost, we have to ask ourselves, 'could we be putting our country's economic and material resources to better use?'" she says.</w:t>
      </w:r>
      <w:r w:rsidR="000F6099" w:rsidRPr="000F6099">
        <w:rPr>
          <w:sz w:val="16"/>
        </w:rPr>
        <w:t xml:space="preserve"> </w:t>
      </w:r>
      <w:r w:rsidRPr="00DE1750">
        <w:rPr>
          <w:rStyle w:val="StyleUnderline"/>
          <w:highlight w:val="yellow"/>
        </w:rPr>
        <w:t>The wall challenges the ethics of architecture.</w:t>
      </w:r>
      <w:r w:rsidR="000F6099" w:rsidRPr="000F6099">
        <w:rPr>
          <w:rStyle w:val="StyleUnderline"/>
        </w:rPr>
        <w:t xml:space="preserve"> </w:t>
      </w:r>
      <w:r w:rsidRPr="000F6099">
        <w:rPr>
          <w:rStyle w:val="StyleUnderline"/>
        </w:rPr>
        <w:t xml:space="preserve">William J. Martin, a freelance architect, says </w:t>
      </w:r>
      <w:r w:rsidRPr="00DE1750">
        <w:rPr>
          <w:rStyle w:val="StyleUnderline"/>
          <w:highlight w:val="yellow"/>
        </w:rPr>
        <w:t>Trump's wall refutes the philosophy of architecture in and of itself.</w:t>
      </w:r>
      <w:r w:rsidR="000F6099" w:rsidRPr="00DE1750">
        <w:rPr>
          <w:rStyle w:val="StyleUnderline"/>
          <w:highlight w:val="yellow"/>
        </w:rPr>
        <w:t xml:space="preserve"> </w:t>
      </w:r>
      <w:r w:rsidRPr="00DE1750">
        <w:rPr>
          <w:rStyle w:val="StyleUnderline"/>
          <w:highlight w:val="yellow"/>
        </w:rPr>
        <w:t>"Architects design walls, not as barriers, but as a way to organize space,"</w:t>
      </w:r>
      <w:r w:rsidRPr="000F6099">
        <w:rPr>
          <w:rStyle w:val="StyleUnderline"/>
        </w:rPr>
        <w:t xml:space="preserve"> he tells BI. "Architects include features such as doors and windows which allow people to move through, and light to illuminate the other side."</w:t>
      </w:r>
      <w:r w:rsidR="000F6099" w:rsidRPr="000F6099">
        <w:rPr>
          <w:rStyle w:val="StyleUnderline"/>
        </w:rPr>
        <w:t xml:space="preserve"> </w:t>
      </w:r>
      <w:r w:rsidRPr="00DE1750">
        <w:rPr>
          <w:rStyle w:val="StyleUnderline"/>
          <w:highlight w:val="yellow"/>
        </w:rPr>
        <w:t>Members of the American Institute of Architects (AIA) and the American Society of Civil Engineers , which include architects and engineers around the country, are both bound by codes of ethics , which might conflict with building a border-wall.</w:t>
      </w:r>
      <w:r w:rsidRPr="000F6099">
        <w:rPr>
          <w:rStyle w:val="StyleUnderline"/>
        </w:rPr>
        <w:t xml:space="preserve"> </w:t>
      </w:r>
      <w:r w:rsidRPr="000F6099">
        <w:rPr>
          <w:sz w:val="16"/>
        </w:rPr>
        <w:t>The codes include statements like, "Members should uphold human rights in all their professional endeavors" and "exercise unprejudiced and unbiased judgment."</w:t>
      </w:r>
      <w:r w:rsidR="000F6099" w:rsidRPr="000F6099">
        <w:rPr>
          <w:sz w:val="16"/>
        </w:rPr>
        <w:t xml:space="preserve"> </w:t>
      </w:r>
      <w:r w:rsidRPr="000F6099">
        <w:rPr>
          <w:sz w:val="16"/>
        </w:rPr>
        <w:t>With the new year, a number of AIA members have left the organization, in response to the letter by the its VP, Robert Ivy. He said the AIA was "committed to working with President-elect Trump," which resulted in widespread backlash from its members.</w:t>
      </w:r>
      <w:r w:rsidR="000F6099" w:rsidRPr="000F6099">
        <w:rPr>
          <w:sz w:val="16"/>
        </w:rPr>
        <w:t xml:space="preserve"> </w:t>
      </w:r>
      <w:r w:rsidRPr="000F6099">
        <w:rPr>
          <w:sz w:val="16"/>
        </w:rPr>
        <w:t>us mexico border</w:t>
      </w:r>
      <w:r w:rsidR="000F6099" w:rsidRPr="000F6099">
        <w:rPr>
          <w:sz w:val="16"/>
        </w:rPr>
        <w:t xml:space="preserve"> </w:t>
      </w:r>
      <w:r w:rsidRPr="000F6099">
        <w:rPr>
          <w:sz w:val="16"/>
        </w:rPr>
        <w:t>People hold flags on the Mexican side of the border fence between Ciudad Juarez and El Paso, United States while they take part at the banks of the Rio Bravo in a bi-national Mass in support of migrants and to pray for migrants who died trying to cross illegally into the U.S, in Ciudad Juarez, Mexico November 5, 2016. Reuters/Jose Luis Gonzalez</w:t>
      </w:r>
      <w:r w:rsidR="000F6099" w:rsidRPr="000F6099">
        <w:rPr>
          <w:sz w:val="16"/>
        </w:rPr>
        <w:t xml:space="preserve"> </w:t>
      </w:r>
      <w:r w:rsidRPr="000F6099">
        <w:rPr>
          <w:sz w:val="16"/>
        </w:rPr>
        <w:t>"The [American Institute of Architects] does not dictate what clients members can accept," Cornelius DuBois, chair of the AIA national ethics committee, told CityLab. "However, there are a number of points in the Code of Ethics that should encourage [members] to think of the ethical challenges of accepting a commission or project. And it is by no means certain that an architect would even be involved in designing such a wall, which is primarily an engineering project."</w:t>
      </w:r>
      <w:r w:rsidR="000F6099" w:rsidRPr="000F6099">
        <w:rPr>
          <w:sz w:val="16"/>
        </w:rPr>
        <w:t xml:space="preserve"> </w:t>
      </w:r>
      <w:r w:rsidRPr="000F6099">
        <w:rPr>
          <w:sz w:val="16"/>
        </w:rPr>
        <w:t>Sheng believes that Trump isn't even serious about building a physical wall. She understood his frequent mentions of "the wall" as a rhetorical campaign strategy.</w:t>
      </w:r>
      <w:r w:rsidR="000F6099" w:rsidRPr="000F6099">
        <w:rPr>
          <w:sz w:val="16"/>
        </w:rPr>
        <w:t xml:space="preserve"> </w:t>
      </w:r>
      <w:r w:rsidRPr="000F6099">
        <w:rPr>
          <w:sz w:val="16"/>
        </w:rPr>
        <w:t>"Even if we were able to temporarily suspend the philosophical arguments of what building a wall represents (i.e. if we were to pretend that everyone would be in favor of doing such a thing), other practical questions arise as well," she says.</w:t>
      </w:r>
      <w:r w:rsidR="000F6099" w:rsidRPr="000F6099">
        <w:rPr>
          <w:sz w:val="16"/>
        </w:rPr>
        <w:t xml:space="preserve"> </w:t>
      </w:r>
      <w:r w:rsidRPr="00DE1750">
        <w:rPr>
          <w:rStyle w:val="StyleUnderline"/>
          <w:highlight w:val="yellow"/>
        </w:rPr>
        <w:t>Building a wall would pose construction challenges.</w:t>
      </w:r>
      <w:r w:rsidR="000F6099" w:rsidRPr="000F6099">
        <w:rPr>
          <w:rStyle w:val="StyleUnderline"/>
        </w:rPr>
        <w:t xml:space="preserve"> </w:t>
      </w:r>
      <w:r w:rsidRPr="000F6099">
        <w:rPr>
          <w:rStyle w:val="StyleUnderline"/>
        </w:rPr>
        <w:t>us mexico border</w:t>
      </w:r>
      <w:r w:rsidR="000F6099" w:rsidRPr="000F6099">
        <w:rPr>
          <w:rStyle w:val="StyleUnderline"/>
        </w:rPr>
        <w:t xml:space="preserve"> </w:t>
      </w:r>
      <w:r w:rsidRPr="000F6099">
        <w:rPr>
          <w:rStyle w:val="StyleUnderline"/>
        </w:rPr>
        <w:t>Buildings in Nogales, Mexico (R) are separated by a border fence from Nogales, Arizona, United Sates, October 9, 2016. Reuters/Mike Blake</w:t>
      </w:r>
      <w:r w:rsidR="000F6099" w:rsidRPr="000F6099">
        <w:rPr>
          <w:rStyle w:val="StyleUnderline"/>
        </w:rPr>
        <w:t xml:space="preserve"> </w:t>
      </w:r>
      <w:r w:rsidRPr="00691862">
        <w:rPr>
          <w:rStyle w:val="StyleUnderline"/>
          <w:highlight w:val="yellow"/>
        </w:rPr>
        <w:t>The US-Mexico border stretches almost 2,000 miles</w:t>
      </w:r>
      <w:r w:rsidRPr="000F6099">
        <w:rPr>
          <w:rStyle w:val="StyleUnderline"/>
        </w:rPr>
        <w:t>, and about 650 miles already have vehicle and pedestrian fencing, according to a 2016 report from the US Government Accountability Office. To build a wall on top of that would be a redundant use of resources, Sheng says.</w:t>
      </w:r>
      <w:r w:rsidR="000F6099" w:rsidRPr="000F6099">
        <w:rPr>
          <w:rStyle w:val="StyleUnderline"/>
        </w:rPr>
        <w:t xml:space="preserve"> </w:t>
      </w:r>
      <w:r w:rsidRPr="00691862">
        <w:rPr>
          <w:rStyle w:val="StyleUnderline"/>
          <w:highlight w:val="yellow"/>
        </w:rPr>
        <w:t>Building Trump's wall may require about 339 million cubic feet of concrete, or three times what was used to build the Hoover Dam,</w:t>
      </w:r>
      <w:r w:rsidRPr="000F6099">
        <w:rPr>
          <w:rStyle w:val="StyleUnderline"/>
        </w:rPr>
        <w:t xml:space="preserve"> according to the IB Times.</w:t>
      </w:r>
      <w:r w:rsidR="000F6099" w:rsidRPr="000F6099">
        <w:rPr>
          <w:rStyle w:val="StyleUnderline"/>
        </w:rPr>
        <w:t xml:space="preserve"> </w:t>
      </w:r>
      <w:r w:rsidRPr="000F6099">
        <w:rPr>
          <w:rStyle w:val="StyleUnderline"/>
        </w:rPr>
        <w:t xml:space="preserve">There are also reasons why </w:t>
      </w:r>
      <w:r w:rsidRPr="00691862">
        <w:rPr>
          <w:rStyle w:val="StyleUnderline"/>
          <w:highlight w:val="yellow"/>
        </w:rPr>
        <w:t>certain parts of the border</w:t>
      </w:r>
      <w:r w:rsidRPr="000F6099">
        <w:rPr>
          <w:rStyle w:val="StyleUnderline"/>
        </w:rPr>
        <w:t xml:space="preserve"> that don't have fences: they </w:t>
      </w:r>
      <w:r w:rsidRPr="00691862">
        <w:rPr>
          <w:rStyle w:val="StyleUnderline"/>
          <w:highlight w:val="yellow"/>
        </w:rPr>
        <w:t>are rocky, uneven, and arid</w:t>
      </w:r>
      <w:r w:rsidRPr="000F6099">
        <w:rPr>
          <w:rStyle w:val="StyleUnderline"/>
        </w:rPr>
        <w:t xml:space="preserve">, Mexican architects from Estudio 3.14 told BI. </w:t>
      </w:r>
      <w:r w:rsidRPr="00691862">
        <w:rPr>
          <w:rStyle w:val="StyleUnderline"/>
          <w:highlight w:val="yellow"/>
        </w:rPr>
        <w:t>Added complications of the mountainous areas near the US-Mexico border mean that the wall would cost even more time and money to build in these parts.</w:t>
      </w:r>
      <w:r w:rsidR="000F6099" w:rsidRPr="000F6099">
        <w:rPr>
          <w:rStyle w:val="StyleUnderline"/>
        </w:rPr>
        <w:t xml:space="preserve"> </w:t>
      </w:r>
      <w:r w:rsidRPr="000F6099">
        <w:rPr>
          <w:rStyle w:val="StyleUnderline"/>
        </w:rPr>
        <w:t xml:space="preserve">Estudio 3.14's designers estimate the construction would take 16 years, and made renderings of what the wall, stretching from the Pacific Coast to the Gulf of Mexico, might look like. </w:t>
      </w:r>
      <w:r w:rsidRPr="00691862">
        <w:rPr>
          <w:rStyle w:val="StyleUnderline"/>
          <w:highlight w:val="yellow"/>
        </w:rPr>
        <w:t>The architects said that the physical challenges would make its construction nearly impossible.</w:t>
      </w:r>
    </w:p>
    <w:p w14:paraId="09095960" w14:textId="2EED6D7C" w:rsidR="00052EB4" w:rsidRPr="00052EB4" w:rsidRDefault="00052EB4" w:rsidP="00052EB4">
      <w:pPr>
        <w:pStyle w:val="Heading4"/>
      </w:pPr>
      <w:r w:rsidRPr="00052EB4">
        <w:t>Trump can’t build the wall</w:t>
      </w:r>
    </w:p>
    <w:p w14:paraId="650FEC69" w14:textId="658DF2C1" w:rsidR="00052EB4" w:rsidRDefault="00052EB4" w:rsidP="00052EB4">
      <w:pPr>
        <w:rPr>
          <w:rStyle w:val="Style13ptBold"/>
        </w:rPr>
      </w:pPr>
      <w:r w:rsidRPr="00052EB4">
        <w:rPr>
          <w:rStyle w:val="Style13ptBold"/>
        </w:rPr>
        <w:t>Waldman 17</w:t>
      </w:r>
    </w:p>
    <w:p w14:paraId="7476BFC6" w14:textId="1FC02E72" w:rsidR="00FD20D0" w:rsidRPr="00FD20D0" w:rsidRDefault="00FD20D0" w:rsidP="00FD20D0">
      <w:pPr>
        <w:rPr>
          <w:sz w:val="16"/>
          <w:szCs w:val="16"/>
        </w:rPr>
      </w:pPr>
      <w:r w:rsidRPr="00FD20D0">
        <w:rPr>
          <w:sz w:val="16"/>
          <w:szCs w:val="16"/>
        </w:rPr>
        <w:t xml:space="preserve">Paul Waldman, </w:t>
      </w:r>
      <w:r w:rsidR="00102798">
        <w:rPr>
          <w:sz w:val="16"/>
          <w:szCs w:val="16"/>
        </w:rPr>
        <w:t>Communication PhD and politics The Washington Post writer</w:t>
      </w:r>
      <w:r w:rsidR="00182AE1">
        <w:rPr>
          <w:sz w:val="16"/>
          <w:szCs w:val="16"/>
        </w:rPr>
        <w:t xml:space="preserve">, </w:t>
      </w:r>
      <w:r w:rsidRPr="00FD20D0">
        <w:rPr>
          <w:sz w:val="16"/>
          <w:szCs w:val="16"/>
        </w:rPr>
        <w:t>4-25-2017, "Sorry, Trump voters, you got scammed. You're never getting your wall.," chicagotribune, http://www.chicagotribune.com/news/opinion/commentary/ct-trump-mexico-border-wall-scam-20170425-story.html</w:t>
      </w:r>
      <w:r w:rsidR="00EE1A4C">
        <w:rPr>
          <w:sz w:val="16"/>
          <w:szCs w:val="16"/>
        </w:rPr>
        <w:t>, SS</w:t>
      </w:r>
    </w:p>
    <w:p w14:paraId="11A6C59C" w14:textId="6D43EFFA" w:rsidR="00052EB4" w:rsidRPr="00052EB4" w:rsidRDefault="00052EB4" w:rsidP="00052EB4">
      <w:pPr>
        <w:rPr>
          <w:rStyle w:val="StyleUnderline"/>
        </w:rPr>
      </w:pPr>
      <w:r w:rsidRPr="00052EB4">
        <w:rPr>
          <w:sz w:val="16"/>
        </w:rPr>
        <w:t xml:space="preserve">When he ran for president, Donald </w:t>
      </w:r>
      <w:r w:rsidRPr="00052EB4">
        <w:rPr>
          <w:rStyle w:val="StyleUnderline"/>
          <w:highlight w:val="yellow"/>
        </w:rPr>
        <w:t>Trump made building a wall</w:t>
      </w:r>
      <w:r w:rsidRPr="00052EB4">
        <w:rPr>
          <w:rStyle w:val="StyleUnderline"/>
        </w:rPr>
        <w:t xml:space="preserve"> along the entirety of our southern border — </w:t>
      </w:r>
      <w:r w:rsidRPr="00052EB4">
        <w:rPr>
          <w:rStyle w:val="StyleUnderline"/>
          <w:highlight w:val="yellow"/>
        </w:rPr>
        <w:t>and making Mexico pay for it — the emotional centerpiece of his campaign.</w:t>
      </w:r>
      <w:r w:rsidRPr="00052EB4">
        <w:rPr>
          <w:sz w:val="16"/>
        </w:rPr>
        <w:t xml:space="preserve"> A bunch of nerds with “facts” and “arguments” might have pointed out all the ways it was nearly impossible, but that was no match for the visceral thrill Trump’s supporters got when they chanted “Build the wall! Build the wall!” </w:t>
      </w:r>
      <w:r w:rsidRPr="00052EB4">
        <w:rPr>
          <w:rStyle w:val="StyleUnderline"/>
        </w:rPr>
        <w:t xml:space="preserve">Yet like so many of Trump’s promises, it seems to be fading when confronted with the cruel realities of governing: The White House sought Monday to calm a jittery Washington ahead of a showdown with Congress over spending, and President Trump softened his demand that a deal to keep the federal government open include money to begin construction on his long-promised border wall </w:t>
      </w:r>
      <w:r w:rsidRPr="00052EB4">
        <w:rPr>
          <w:sz w:val="16"/>
        </w:rPr>
        <w:t xml:space="preserve">… I’m sure there are many in Trump’s hard core of supporters who will hold fast to their faith in the president and tell themselves that their beloved wall will get built eventually. This was the single most important promise Trump made, the one that distinguished him from his primary opponents, animated his supporters, drew out people who hadn’t voted in years, and defined the kind of president he was supposed to be and the America he was supposed to create. </w:t>
      </w:r>
      <w:r w:rsidRPr="00052EB4">
        <w:rPr>
          <w:rStyle w:val="StyleUnderline"/>
        </w:rPr>
        <w:t xml:space="preserve">And </w:t>
      </w:r>
      <w:r w:rsidRPr="00052EB4">
        <w:rPr>
          <w:rStyle w:val="StyleUnderline"/>
          <w:highlight w:val="yellow"/>
        </w:rPr>
        <w:t>it’s never going to happen.</w:t>
      </w:r>
      <w:r w:rsidRPr="00052EB4">
        <w:rPr>
          <w:rStyle w:val="StyleUnderline"/>
        </w:rPr>
        <w:t xml:space="preserve"> It is simply impossible to overstate the symbolic importance both the wall and the idea that Mexico would pay for it had in 2016. </w:t>
      </w:r>
      <w:r w:rsidRPr="00052EB4">
        <w:rPr>
          <w:sz w:val="16"/>
        </w:rPr>
        <w:t xml:space="preserve">Everything about Trump was embodied within it: the xenophobia, the vision of a world of threats and danger, the belief that complex problems have easy solutions, and most of all, the desire to stand tall and humiliate others, which was so critical to voters who felt beaten down and humiliated themselves. That’s why the preposterous notion that Mexico would pay for the wall was so critical: not because we need Mexico’s money, but because forcing Mexicans to pay would be an act of dominance, making them kneel before us, open up their wallets, and pay us for their own abasement. Whenever a Mexican official would say that of course they weren’t going to pay for a wall, Trump would tell his crowds, “The wall just got 10 feet higher!” And oh, would they cheer, thrilled beyond measure at the idea of punishing Mexico for its insolence and showing them who the boss is. Yes, the wall was about fear and hatred of immigrants, but more than anything it was a vision of empowerment. But just look what Trump has been reduced to now. </w:t>
      </w:r>
      <w:r w:rsidRPr="00052EB4">
        <w:rPr>
          <w:rStyle w:val="StyleUnderline"/>
        </w:rPr>
        <w:t xml:space="preserve">Sunday, </w:t>
      </w:r>
      <w:r w:rsidRPr="00052EB4">
        <w:rPr>
          <w:rStyle w:val="StyleUnderline"/>
          <w:highlight w:val="yellow"/>
        </w:rPr>
        <w:t>he tweeted: “Eventually, but at a later date so we can get started early, Mexico will be paying, in some form, for the badly needed border wall.” Those are the words of a man who knows that he can’t keep his promise.</w:t>
      </w:r>
      <w:r w:rsidRPr="00052EB4">
        <w:rPr>
          <w:rStyle w:val="StyleUnderline"/>
        </w:rPr>
        <w:t xml:space="preserve"> What accounts for Trump’s apparent willingness to put off construction of the wall? </w:t>
      </w:r>
      <w:r w:rsidRPr="00052EB4">
        <w:rPr>
          <w:rStyle w:val="StyleUnderline"/>
          <w:highlight w:val="yellow"/>
        </w:rPr>
        <w:t>There’s the immediate need to keep the government open, and he may have realized that Democrats will not budge on this issue. He may also have realized that the wall is extremely unpopular, with polls consistently showing around 60 percent of Americans opposed to it, even if it remains popular with Trump’s base.</w:t>
      </w:r>
      <w:r w:rsidRPr="00052EB4">
        <w:rPr>
          <w:rStyle w:val="StyleUnderline"/>
        </w:rPr>
        <w:t xml:space="preserve"> </w:t>
      </w:r>
      <w:r w:rsidRPr="00052EB4">
        <w:rPr>
          <w:sz w:val="16"/>
        </w:rPr>
        <w:t xml:space="preserve">Interestingly enough, the wall is more popular the farther you get from the border itself, which suggests that the people most unsettled by immigration aren’t those whose communities have the most immigrants, but those whose communities are incorporating significant numbers of immigrants for the first time. And not a single member of the House or Senate who actually represents a border district or state — a group that includes both Democrats and Republicans — supports building a wall. Let’s assume for the moment that this budget impasse is going to end without border wall funding. What happens then? Every time they revisit the issue, the administration and Congress are going to confront the reality that a wall along the entire 2,000 miles of the border is utterly impractical, even if we were willing to pony up the money it would cost (estimates range as high as $20 billion). Since much of the border lies on private lands, a wall would require the use of eminent domain — which Republicans say they despise. Just imagine the news stories as the government seizes land belonging to farmers and ranchers so it can construct Trump’s vanity project. That’s not to mention the fact that in many sections the border lies in remote areas, meaning we’d have to spend billions to construct roads in order to get construction equipment to the right places. And keep in mind that we already have fencing along more than 650 miles of the border, including many of the most high-traffic areas. Where does that leave the wall? </w:t>
      </w:r>
      <w:r w:rsidRPr="00052EB4">
        <w:rPr>
          <w:rStyle w:val="StyleUnderline"/>
          <w:highlight w:val="yellow"/>
        </w:rPr>
        <w:t>The most likely outcome over the long term is that Congress will appropriate some money for new construction, though not nearly the amount a 2,000-mile border would cost. The Department of Homeland Security already has a plan to build 100 miles of walls in some critical areas.</w:t>
      </w:r>
      <w:r w:rsidRPr="00052EB4">
        <w:rPr>
          <w:rStyle w:val="StyleUnderline"/>
        </w:rPr>
        <w:t xml:space="preserve"> That may well happen, along with other beefed-up border security efforts. </w:t>
      </w:r>
      <w:r w:rsidRPr="00052EB4">
        <w:rPr>
          <w:rStyle w:val="StyleUnderline"/>
          <w:highlight w:val="yellow"/>
        </w:rPr>
        <w:t>Taken together they’ll make crossing into the U.S. more difficult — but they won’t be anything like the formidable wall Trump promised.</w:t>
      </w:r>
    </w:p>
    <w:sectPr w:rsidR="00052EB4" w:rsidRPr="00052EB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353B0"/>
    <w:rsid w:val="000029E3"/>
    <w:rsid w:val="000029E8"/>
    <w:rsid w:val="00003EE5"/>
    <w:rsid w:val="00004225"/>
    <w:rsid w:val="000066CA"/>
    <w:rsid w:val="00007264"/>
    <w:rsid w:val="000076A9"/>
    <w:rsid w:val="00014FAD"/>
    <w:rsid w:val="00015D2A"/>
    <w:rsid w:val="0002490B"/>
    <w:rsid w:val="00026465"/>
    <w:rsid w:val="00030204"/>
    <w:rsid w:val="000312A0"/>
    <w:rsid w:val="0003396C"/>
    <w:rsid w:val="00035337"/>
    <w:rsid w:val="00052EB4"/>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6099"/>
    <w:rsid w:val="00100B28"/>
    <w:rsid w:val="00102798"/>
    <w:rsid w:val="00117316"/>
    <w:rsid w:val="001209B4"/>
    <w:rsid w:val="00136CD0"/>
    <w:rsid w:val="00142D88"/>
    <w:rsid w:val="00162415"/>
    <w:rsid w:val="001761FC"/>
    <w:rsid w:val="00182655"/>
    <w:rsid w:val="00182AE1"/>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607"/>
    <w:rsid w:val="00203DD8"/>
    <w:rsid w:val="00204E1D"/>
    <w:rsid w:val="002059BD"/>
    <w:rsid w:val="00207FD8"/>
    <w:rsid w:val="00210FAF"/>
    <w:rsid w:val="00213B1E"/>
    <w:rsid w:val="00215284"/>
    <w:rsid w:val="002168F2"/>
    <w:rsid w:val="00221D86"/>
    <w:rsid w:val="0022589F"/>
    <w:rsid w:val="002343FE"/>
    <w:rsid w:val="00235F7B"/>
    <w:rsid w:val="002502CF"/>
    <w:rsid w:val="00267EBB"/>
    <w:rsid w:val="0027023B"/>
    <w:rsid w:val="00272F3F"/>
    <w:rsid w:val="00274EDB"/>
    <w:rsid w:val="0027729E"/>
    <w:rsid w:val="002843B2"/>
    <w:rsid w:val="002849F2"/>
    <w:rsid w:val="00284ED6"/>
    <w:rsid w:val="00290C5A"/>
    <w:rsid w:val="00290C92"/>
    <w:rsid w:val="0029647A"/>
    <w:rsid w:val="00296504"/>
    <w:rsid w:val="002B5511"/>
    <w:rsid w:val="002B7ACF"/>
    <w:rsid w:val="002C6D58"/>
    <w:rsid w:val="002E0643"/>
    <w:rsid w:val="002E392E"/>
    <w:rsid w:val="002E6BBC"/>
    <w:rsid w:val="002F1BA9"/>
    <w:rsid w:val="002F5C37"/>
    <w:rsid w:val="002F6E74"/>
    <w:rsid w:val="003106B3"/>
    <w:rsid w:val="0031385D"/>
    <w:rsid w:val="003138D0"/>
    <w:rsid w:val="00316661"/>
    <w:rsid w:val="003171AB"/>
    <w:rsid w:val="003223B2"/>
    <w:rsid w:val="00322A67"/>
    <w:rsid w:val="00330E13"/>
    <w:rsid w:val="00335A23"/>
    <w:rsid w:val="00340707"/>
    <w:rsid w:val="00341C61"/>
    <w:rsid w:val="00351841"/>
    <w:rsid w:val="00351DE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7F47"/>
    <w:rsid w:val="003F2452"/>
    <w:rsid w:val="003F41EA"/>
    <w:rsid w:val="003F7DF0"/>
    <w:rsid w:val="00402876"/>
    <w:rsid w:val="004039AF"/>
    <w:rsid w:val="004072EC"/>
    <w:rsid w:val="00407AFF"/>
    <w:rsid w:val="0041155D"/>
    <w:rsid w:val="004170BF"/>
    <w:rsid w:val="004270E3"/>
    <w:rsid w:val="004348DC"/>
    <w:rsid w:val="00434921"/>
    <w:rsid w:val="00440158"/>
    <w:rsid w:val="00442018"/>
    <w:rsid w:val="00446567"/>
    <w:rsid w:val="00447B10"/>
    <w:rsid w:val="00452EE4"/>
    <w:rsid w:val="00452F0B"/>
    <w:rsid w:val="004536D6"/>
    <w:rsid w:val="00453F85"/>
    <w:rsid w:val="00457224"/>
    <w:rsid w:val="00462717"/>
    <w:rsid w:val="0047482C"/>
    <w:rsid w:val="00475436"/>
    <w:rsid w:val="0048047E"/>
    <w:rsid w:val="00482AF9"/>
    <w:rsid w:val="00496BB2"/>
    <w:rsid w:val="004A196C"/>
    <w:rsid w:val="004A425A"/>
    <w:rsid w:val="004B15ED"/>
    <w:rsid w:val="004B37B4"/>
    <w:rsid w:val="004B72B4"/>
    <w:rsid w:val="004C0314"/>
    <w:rsid w:val="004C0D3D"/>
    <w:rsid w:val="004C213E"/>
    <w:rsid w:val="004C376C"/>
    <w:rsid w:val="004C657F"/>
    <w:rsid w:val="004D17D8"/>
    <w:rsid w:val="004D1FA9"/>
    <w:rsid w:val="004D52D8"/>
    <w:rsid w:val="004E355B"/>
    <w:rsid w:val="004E3E62"/>
    <w:rsid w:val="004F01F3"/>
    <w:rsid w:val="005028E5"/>
    <w:rsid w:val="00503735"/>
    <w:rsid w:val="00516A88"/>
    <w:rsid w:val="00522065"/>
    <w:rsid w:val="005224F2"/>
    <w:rsid w:val="00525596"/>
    <w:rsid w:val="00533F1C"/>
    <w:rsid w:val="00536D8B"/>
    <w:rsid w:val="005379C3"/>
    <w:rsid w:val="00542125"/>
    <w:rsid w:val="005519C2"/>
    <w:rsid w:val="005523E0"/>
    <w:rsid w:val="0055320F"/>
    <w:rsid w:val="00553753"/>
    <w:rsid w:val="0055699B"/>
    <w:rsid w:val="005574BE"/>
    <w:rsid w:val="0056020A"/>
    <w:rsid w:val="00563D3D"/>
    <w:rsid w:val="005659AA"/>
    <w:rsid w:val="005676E8"/>
    <w:rsid w:val="00577C12"/>
    <w:rsid w:val="00580BFC"/>
    <w:rsid w:val="00581048"/>
    <w:rsid w:val="00581203"/>
    <w:rsid w:val="0058349C"/>
    <w:rsid w:val="00585FBE"/>
    <w:rsid w:val="005870E8"/>
    <w:rsid w:val="0058789C"/>
    <w:rsid w:val="005A0CBA"/>
    <w:rsid w:val="005A4D4E"/>
    <w:rsid w:val="005A7237"/>
    <w:rsid w:val="005B21FA"/>
    <w:rsid w:val="005B3244"/>
    <w:rsid w:val="005B6EE8"/>
    <w:rsid w:val="005B7731"/>
    <w:rsid w:val="005C4515"/>
    <w:rsid w:val="005C5602"/>
    <w:rsid w:val="005C74A6"/>
    <w:rsid w:val="005D3B4D"/>
    <w:rsid w:val="005D615C"/>
    <w:rsid w:val="005E1860"/>
    <w:rsid w:val="005E4185"/>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5A1C"/>
    <w:rsid w:val="0067059C"/>
    <w:rsid w:val="00674A78"/>
    <w:rsid w:val="00691862"/>
    <w:rsid w:val="00696A16"/>
    <w:rsid w:val="006A4840"/>
    <w:rsid w:val="006A52A0"/>
    <w:rsid w:val="006A7E1D"/>
    <w:rsid w:val="006C3A56"/>
    <w:rsid w:val="006C45C8"/>
    <w:rsid w:val="006D000D"/>
    <w:rsid w:val="006D13F4"/>
    <w:rsid w:val="006D6AED"/>
    <w:rsid w:val="006E6D0B"/>
    <w:rsid w:val="006F126E"/>
    <w:rsid w:val="006F32C9"/>
    <w:rsid w:val="006F3834"/>
    <w:rsid w:val="006F5693"/>
    <w:rsid w:val="006F5D4C"/>
    <w:rsid w:val="00717B01"/>
    <w:rsid w:val="00721AEE"/>
    <w:rsid w:val="007227D9"/>
    <w:rsid w:val="0072491F"/>
    <w:rsid w:val="00725598"/>
    <w:rsid w:val="0072724B"/>
    <w:rsid w:val="007353B0"/>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62E7"/>
    <w:rsid w:val="00840E7B"/>
    <w:rsid w:val="008536AF"/>
    <w:rsid w:val="00853D40"/>
    <w:rsid w:val="008564FC"/>
    <w:rsid w:val="00861685"/>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4CE"/>
    <w:rsid w:val="008F4BA0"/>
    <w:rsid w:val="00901726"/>
    <w:rsid w:val="00915229"/>
    <w:rsid w:val="00920E6A"/>
    <w:rsid w:val="00931816"/>
    <w:rsid w:val="00932C71"/>
    <w:rsid w:val="009343DE"/>
    <w:rsid w:val="009509D5"/>
    <w:rsid w:val="009538F5"/>
    <w:rsid w:val="00957187"/>
    <w:rsid w:val="00960255"/>
    <w:rsid w:val="009603E1"/>
    <w:rsid w:val="00961C9D"/>
    <w:rsid w:val="00963065"/>
    <w:rsid w:val="0097151F"/>
    <w:rsid w:val="00973777"/>
    <w:rsid w:val="00976E78"/>
    <w:rsid w:val="009775C0"/>
    <w:rsid w:val="00981F23"/>
    <w:rsid w:val="00984A62"/>
    <w:rsid w:val="00990634"/>
    <w:rsid w:val="00991733"/>
    <w:rsid w:val="00992078"/>
    <w:rsid w:val="00992BE3"/>
    <w:rsid w:val="009A1467"/>
    <w:rsid w:val="009A6464"/>
    <w:rsid w:val="009B69F5"/>
    <w:rsid w:val="009C049B"/>
    <w:rsid w:val="009C5FF7"/>
    <w:rsid w:val="009C6292"/>
    <w:rsid w:val="009D15DB"/>
    <w:rsid w:val="009D3133"/>
    <w:rsid w:val="009E160D"/>
    <w:rsid w:val="009F1CBB"/>
    <w:rsid w:val="009F3305"/>
    <w:rsid w:val="009F6FB2"/>
    <w:rsid w:val="00A071C0"/>
    <w:rsid w:val="00A22670"/>
    <w:rsid w:val="00A24B35"/>
    <w:rsid w:val="00A271BA"/>
    <w:rsid w:val="00A27F86"/>
    <w:rsid w:val="00A325FA"/>
    <w:rsid w:val="00A33BE8"/>
    <w:rsid w:val="00A431C6"/>
    <w:rsid w:val="00A46C0D"/>
    <w:rsid w:val="00A54315"/>
    <w:rsid w:val="00A60FBC"/>
    <w:rsid w:val="00A62B0E"/>
    <w:rsid w:val="00A634EA"/>
    <w:rsid w:val="00A65C0B"/>
    <w:rsid w:val="00A776BA"/>
    <w:rsid w:val="00A81FD2"/>
    <w:rsid w:val="00A8441A"/>
    <w:rsid w:val="00A8674A"/>
    <w:rsid w:val="00A907DF"/>
    <w:rsid w:val="00A96E24"/>
    <w:rsid w:val="00AA6F6E"/>
    <w:rsid w:val="00AB09C7"/>
    <w:rsid w:val="00AB122B"/>
    <w:rsid w:val="00AB21B0"/>
    <w:rsid w:val="00AB48D3"/>
    <w:rsid w:val="00AE0243"/>
    <w:rsid w:val="00AE1BAD"/>
    <w:rsid w:val="00AE2124"/>
    <w:rsid w:val="00AE24BC"/>
    <w:rsid w:val="00AE3C8F"/>
    <w:rsid w:val="00AE3E3F"/>
    <w:rsid w:val="00AF2516"/>
    <w:rsid w:val="00AF4760"/>
    <w:rsid w:val="00AF4CA1"/>
    <w:rsid w:val="00AF55D4"/>
    <w:rsid w:val="00B0505F"/>
    <w:rsid w:val="00B05C2D"/>
    <w:rsid w:val="00B12933"/>
    <w:rsid w:val="00B12B88"/>
    <w:rsid w:val="00B137E0"/>
    <w:rsid w:val="00B13BC8"/>
    <w:rsid w:val="00B2169E"/>
    <w:rsid w:val="00B24662"/>
    <w:rsid w:val="00B277A6"/>
    <w:rsid w:val="00B3569C"/>
    <w:rsid w:val="00B43676"/>
    <w:rsid w:val="00B5602D"/>
    <w:rsid w:val="00B60125"/>
    <w:rsid w:val="00B64DF1"/>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F82"/>
    <w:rsid w:val="00C311E1"/>
    <w:rsid w:val="00C3164F"/>
    <w:rsid w:val="00C31B5E"/>
    <w:rsid w:val="00C34D3E"/>
    <w:rsid w:val="00C35B37"/>
    <w:rsid w:val="00C3747A"/>
    <w:rsid w:val="00C37F29"/>
    <w:rsid w:val="00C56DCC"/>
    <w:rsid w:val="00C57075"/>
    <w:rsid w:val="00C7057F"/>
    <w:rsid w:val="00C72AFE"/>
    <w:rsid w:val="00C75A9C"/>
    <w:rsid w:val="00C81619"/>
    <w:rsid w:val="00CA013C"/>
    <w:rsid w:val="00CA6D6D"/>
    <w:rsid w:val="00CC7A4E"/>
    <w:rsid w:val="00CD1359"/>
    <w:rsid w:val="00CD2982"/>
    <w:rsid w:val="00CD4C83"/>
    <w:rsid w:val="00CF2462"/>
    <w:rsid w:val="00D01EDC"/>
    <w:rsid w:val="00D03C5F"/>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687D"/>
    <w:rsid w:val="00D53072"/>
    <w:rsid w:val="00D53F83"/>
    <w:rsid w:val="00D61A4E"/>
    <w:rsid w:val="00D634EA"/>
    <w:rsid w:val="00D713A1"/>
    <w:rsid w:val="00D77956"/>
    <w:rsid w:val="00D80F0C"/>
    <w:rsid w:val="00D86475"/>
    <w:rsid w:val="00D92077"/>
    <w:rsid w:val="00D951E2"/>
    <w:rsid w:val="00D9565A"/>
    <w:rsid w:val="00DB2337"/>
    <w:rsid w:val="00DB5F87"/>
    <w:rsid w:val="00DB699B"/>
    <w:rsid w:val="00DC0376"/>
    <w:rsid w:val="00DC099B"/>
    <w:rsid w:val="00DC2BE5"/>
    <w:rsid w:val="00DD4CD4"/>
    <w:rsid w:val="00DD65A2"/>
    <w:rsid w:val="00DD6770"/>
    <w:rsid w:val="00DE0749"/>
    <w:rsid w:val="00DE1750"/>
    <w:rsid w:val="00DE1CE2"/>
    <w:rsid w:val="00DF1210"/>
    <w:rsid w:val="00DF2005"/>
    <w:rsid w:val="00DF31E9"/>
    <w:rsid w:val="00DF400D"/>
    <w:rsid w:val="00DF5C23"/>
    <w:rsid w:val="00E01DAD"/>
    <w:rsid w:val="00E021DC"/>
    <w:rsid w:val="00E03F91"/>
    <w:rsid w:val="00E064EF"/>
    <w:rsid w:val="00E064F2"/>
    <w:rsid w:val="00E0717B"/>
    <w:rsid w:val="00E15598"/>
    <w:rsid w:val="00E20D65"/>
    <w:rsid w:val="00E353A2"/>
    <w:rsid w:val="00E36881"/>
    <w:rsid w:val="00E41E21"/>
    <w:rsid w:val="00E42E4C"/>
    <w:rsid w:val="00E47013"/>
    <w:rsid w:val="00E541F9"/>
    <w:rsid w:val="00E57B79"/>
    <w:rsid w:val="00E57F09"/>
    <w:rsid w:val="00E63419"/>
    <w:rsid w:val="00E64496"/>
    <w:rsid w:val="00E66770"/>
    <w:rsid w:val="00E72115"/>
    <w:rsid w:val="00E769A4"/>
    <w:rsid w:val="00E80DCF"/>
    <w:rsid w:val="00E8322E"/>
    <w:rsid w:val="00E83D95"/>
    <w:rsid w:val="00E903E0"/>
    <w:rsid w:val="00EA1115"/>
    <w:rsid w:val="00EA39EB"/>
    <w:rsid w:val="00EA58CE"/>
    <w:rsid w:val="00EB33FF"/>
    <w:rsid w:val="00EB3D1A"/>
    <w:rsid w:val="00EB5417"/>
    <w:rsid w:val="00EC2759"/>
    <w:rsid w:val="00EC7106"/>
    <w:rsid w:val="00ED0120"/>
    <w:rsid w:val="00ED3BBA"/>
    <w:rsid w:val="00ED4E12"/>
    <w:rsid w:val="00EE051B"/>
    <w:rsid w:val="00EE17F7"/>
    <w:rsid w:val="00EE1A4C"/>
    <w:rsid w:val="00EE54B4"/>
    <w:rsid w:val="00EE6114"/>
    <w:rsid w:val="00EF1AD8"/>
    <w:rsid w:val="00EF2B5C"/>
    <w:rsid w:val="00EF5E7E"/>
    <w:rsid w:val="00EF7794"/>
    <w:rsid w:val="00F02046"/>
    <w:rsid w:val="00F053D8"/>
    <w:rsid w:val="00F07888"/>
    <w:rsid w:val="00F1313D"/>
    <w:rsid w:val="00F201E7"/>
    <w:rsid w:val="00F204E0"/>
    <w:rsid w:val="00F20B16"/>
    <w:rsid w:val="00F21C79"/>
    <w:rsid w:val="00F238C9"/>
    <w:rsid w:val="00F23CA5"/>
    <w:rsid w:val="00F277AA"/>
    <w:rsid w:val="00F31955"/>
    <w:rsid w:val="00F32D3F"/>
    <w:rsid w:val="00F34C06"/>
    <w:rsid w:val="00F4163C"/>
    <w:rsid w:val="00F43EA3"/>
    <w:rsid w:val="00F4459B"/>
    <w:rsid w:val="00F50C55"/>
    <w:rsid w:val="00F57FFB"/>
    <w:rsid w:val="00F601E6"/>
    <w:rsid w:val="00F73954"/>
    <w:rsid w:val="00F94060"/>
    <w:rsid w:val="00FA3E31"/>
    <w:rsid w:val="00FA56F6"/>
    <w:rsid w:val="00FB329D"/>
    <w:rsid w:val="00FC27E3"/>
    <w:rsid w:val="00FC74C7"/>
    <w:rsid w:val="00FD20D0"/>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0DCC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984A6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84A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84A6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84A6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84A6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84A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A62"/>
  </w:style>
  <w:style w:type="character" w:customStyle="1" w:styleId="Heading1Char">
    <w:name w:val="Heading 1 Char"/>
    <w:aliases w:val="Pocket Char"/>
    <w:basedOn w:val="DefaultParagraphFont"/>
    <w:link w:val="Heading1"/>
    <w:uiPriority w:val="9"/>
    <w:rsid w:val="00984A6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84A6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84A6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84A62"/>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984A62"/>
    <w:rPr>
      <w:b/>
      <w:sz w:val="26"/>
      <w:u w:val="none"/>
    </w:rPr>
  </w:style>
  <w:style w:type="character" w:customStyle="1" w:styleId="StyleUnderline">
    <w:name w:val="Style Underline"/>
    <w:aliases w:val="Underline"/>
    <w:basedOn w:val="DefaultParagraphFont"/>
    <w:uiPriority w:val="1"/>
    <w:qFormat/>
    <w:rsid w:val="00984A62"/>
    <w:rPr>
      <w:b w:val="0"/>
      <w:sz w:val="22"/>
      <w:u w:val="single"/>
    </w:rPr>
  </w:style>
  <w:style w:type="character" w:styleId="Emphasis">
    <w:name w:val="Emphasis"/>
    <w:basedOn w:val="DefaultParagraphFont"/>
    <w:uiPriority w:val="20"/>
    <w:qFormat/>
    <w:rsid w:val="00984A6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84A62"/>
    <w:rPr>
      <w:color w:val="auto"/>
      <w:u w:val="none"/>
    </w:rPr>
  </w:style>
  <w:style w:type="character" w:styleId="Hyperlink">
    <w:name w:val="Hyperlink"/>
    <w:basedOn w:val="DefaultParagraphFont"/>
    <w:uiPriority w:val="99"/>
    <w:unhideWhenUsed/>
    <w:rsid w:val="00984A62"/>
    <w:rPr>
      <w:color w:val="auto"/>
      <w:u w:val="none"/>
    </w:rPr>
  </w:style>
  <w:style w:type="paragraph" w:styleId="DocumentMap">
    <w:name w:val="Document Map"/>
    <w:basedOn w:val="Normal"/>
    <w:link w:val="DocumentMapChar"/>
    <w:uiPriority w:val="99"/>
    <w:semiHidden/>
    <w:unhideWhenUsed/>
    <w:rsid w:val="00984A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4A62"/>
    <w:rPr>
      <w:rFonts w:ascii="Lucida Grande" w:hAnsi="Lucida Grande" w:cs="Lucida Grande"/>
    </w:rPr>
  </w:style>
  <w:style w:type="paragraph" w:styleId="NormalWeb">
    <w:name w:val="Normal (Web)"/>
    <w:basedOn w:val="Normal"/>
    <w:uiPriority w:val="99"/>
    <w:semiHidden/>
    <w:unhideWhenUsed/>
    <w:rsid w:val="00462717"/>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462717"/>
    <w:rPr>
      <w:b/>
      <w:bCs/>
    </w:rPr>
  </w:style>
  <w:style w:type="character" w:customStyle="1" w:styleId="button-text">
    <w:name w:val="button-text"/>
    <w:basedOn w:val="DefaultParagraphFont"/>
    <w:rsid w:val="00462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74408">
      <w:bodyDiv w:val="1"/>
      <w:marLeft w:val="0"/>
      <w:marRight w:val="0"/>
      <w:marTop w:val="0"/>
      <w:marBottom w:val="0"/>
      <w:divBdr>
        <w:top w:val="none" w:sz="0" w:space="0" w:color="auto"/>
        <w:left w:val="none" w:sz="0" w:space="0" w:color="auto"/>
        <w:bottom w:val="none" w:sz="0" w:space="0" w:color="auto"/>
        <w:right w:val="none" w:sz="0" w:space="0" w:color="auto"/>
      </w:divBdr>
    </w:div>
    <w:div w:id="332608584">
      <w:bodyDiv w:val="1"/>
      <w:marLeft w:val="0"/>
      <w:marRight w:val="0"/>
      <w:marTop w:val="0"/>
      <w:marBottom w:val="0"/>
      <w:divBdr>
        <w:top w:val="none" w:sz="0" w:space="0" w:color="auto"/>
        <w:left w:val="none" w:sz="0" w:space="0" w:color="auto"/>
        <w:bottom w:val="none" w:sz="0" w:space="0" w:color="auto"/>
        <w:right w:val="none" w:sz="0" w:space="0" w:color="auto"/>
      </w:divBdr>
      <w:divsChild>
        <w:div w:id="85268162">
          <w:marLeft w:val="0"/>
          <w:marRight w:val="0"/>
          <w:marTop w:val="0"/>
          <w:marBottom w:val="270"/>
          <w:divBdr>
            <w:top w:val="none" w:sz="0" w:space="0" w:color="auto"/>
            <w:left w:val="none" w:sz="0" w:space="0" w:color="auto"/>
            <w:bottom w:val="none" w:sz="0" w:space="0" w:color="auto"/>
            <w:right w:val="none" w:sz="0" w:space="0" w:color="auto"/>
          </w:divBdr>
          <w:divsChild>
            <w:div w:id="739911412">
              <w:marLeft w:val="0"/>
              <w:marRight w:val="0"/>
              <w:marTop w:val="0"/>
              <w:marBottom w:val="0"/>
              <w:divBdr>
                <w:top w:val="none" w:sz="0" w:space="0" w:color="auto"/>
                <w:left w:val="none" w:sz="0" w:space="0" w:color="auto"/>
                <w:bottom w:val="none" w:sz="0" w:space="0" w:color="auto"/>
                <w:right w:val="none" w:sz="0" w:space="0" w:color="auto"/>
              </w:divBdr>
              <w:divsChild>
                <w:div w:id="1913467413">
                  <w:marLeft w:val="0"/>
                  <w:marRight w:val="0"/>
                  <w:marTop w:val="0"/>
                  <w:marBottom w:val="0"/>
                  <w:divBdr>
                    <w:top w:val="none" w:sz="0" w:space="0" w:color="auto"/>
                    <w:left w:val="none" w:sz="0" w:space="0" w:color="auto"/>
                    <w:bottom w:val="none" w:sz="0" w:space="0" w:color="auto"/>
                    <w:right w:val="none" w:sz="0" w:space="0" w:color="auto"/>
                  </w:divBdr>
                </w:div>
                <w:div w:id="14167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8298">
      <w:bodyDiv w:val="1"/>
      <w:marLeft w:val="0"/>
      <w:marRight w:val="0"/>
      <w:marTop w:val="0"/>
      <w:marBottom w:val="0"/>
      <w:divBdr>
        <w:top w:val="none" w:sz="0" w:space="0" w:color="auto"/>
        <w:left w:val="none" w:sz="0" w:space="0" w:color="auto"/>
        <w:bottom w:val="none" w:sz="0" w:space="0" w:color="auto"/>
        <w:right w:val="none" w:sz="0" w:space="0" w:color="auto"/>
      </w:divBdr>
    </w:div>
    <w:div w:id="732972829">
      <w:bodyDiv w:val="1"/>
      <w:marLeft w:val="0"/>
      <w:marRight w:val="0"/>
      <w:marTop w:val="0"/>
      <w:marBottom w:val="0"/>
      <w:divBdr>
        <w:top w:val="none" w:sz="0" w:space="0" w:color="auto"/>
        <w:left w:val="none" w:sz="0" w:space="0" w:color="auto"/>
        <w:bottom w:val="none" w:sz="0" w:space="0" w:color="auto"/>
        <w:right w:val="none" w:sz="0" w:space="0" w:color="auto"/>
      </w:divBdr>
    </w:div>
    <w:div w:id="1006858113">
      <w:bodyDiv w:val="1"/>
      <w:marLeft w:val="0"/>
      <w:marRight w:val="0"/>
      <w:marTop w:val="0"/>
      <w:marBottom w:val="0"/>
      <w:divBdr>
        <w:top w:val="none" w:sz="0" w:space="0" w:color="auto"/>
        <w:left w:val="none" w:sz="0" w:space="0" w:color="auto"/>
        <w:bottom w:val="none" w:sz="0" w:space="0" w:color="auto"/>
        <w:right w:val="none" w:sz="0" w:space="0" w:color="auto"/>
      </w:divBdr>
    </w:div>
    <w:div w:id="2102018386">
      <w:bodyDiv w:val="1"/>
      <w:marLeft w:val="0"/>
      <w:marRight w:val="0"/>
      <w:marTop w:val="0"/>
      <w:marBottom w:val="0"/>
      <w:divBdr>
        <w:top w:val="none" w:sz="0" w:space="0" w:color="auto"/>
        <w:left w:val="none" w:sz="0" w:space="0" w:color="auto"/>
        <w:bottom w:val="none" w:sz="0" w:space="0" w:color="auto"/>
        <w:right w:val="none" w:sz="0" w:space="0" w:color="auto"/>
      </w:divBdr>
      <w:divsChild>
        <w:div w:id="123338805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washingtonpost.com/politics/trump-threatens-again-to-shut-down-federal-government-over-border-wall-funding/2018/07/29/a8795546-9333-11e8-810c-5fa705927d54_story.html?noredirect=on&amp;amp;utm_term=.5884fd32516e"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thehill.com/homenews/house/386141-five-ways-dems-could-fight-trump-if-they-win-the-house" TargetMode="External"/><Relationship Id="rId10" Type="http://schemas.openxmlformats.org/officeDocument/2006/relationships/hyperlink" Target="https://www.thenation.com/article/here-comes-the-next-financial-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achin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1238DA-7B94-324C-90AB-1F04CD803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3783</Words>
  <Characters>21566</Characters>
  <Application>Microsoft Macintosh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25299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20SachinShah</dc:creator>
  <cp:keywords>5.2</cp:keywords>
  <dc:description/>
  <cp:lastModifiedBy>20SachinShah</cp:lastModifiedBy>
  <cp:revision>5</cp:revision>
  <dcterms:created xsi:type="dcterms:W3CDTF">2018-07-29T15:33:00Z</dcterms:created>
  <dcterms:modified xsi:type="dcterms:W3CDTF">2018-07-30T03:42:00Z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