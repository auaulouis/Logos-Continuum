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6B08" w:rsidRDefault="007D6B08" w:rsidP="007D6B08">
      <w:pPr>
        <w:pStyle w:val="Heading1"/>
      </w:pPr>
      <w:bookmarkStart w:id="0" w:name="_Toc519939578"/>
      <w:bookmarkStart w:id="1" w:name="_GoBack"/>
      <w:bookmarkEnd w:id="1"/>
      <w:r>
        <w:t>H</w:t>
      </w:r>
      <w:r w:rsidRPr="0059048B">
        <w:t>orse Trading</w:t>
      </w:r>
      <w:r>
        <w:t xml:space="preserve"> DA – Scholars &amp; Sophs – GDI 2018</w:t>
      </w:r>
      <w:bookmarkEnd w:id="0"/>
    </w:p>
    <w:sdt>
      <w:sdtPr>
        <w:rPr>
          <w:rFonts w:ascii="Times New Roman" w:eastAsiaTheme="minorHAnsi" w:hAnsi="Times New Roman" w:cs="Times New Roman"/>
          <w:color w:val="auto"/>
          <w:sz w:val="22"/>
          <w:szCs w:val="22"/>
        </w:rPr>
        <w:id w:val="171612684"/>
        <w:docPartObj>
          <w:docPartGallery w:val="Table of Contents"/>
          <w:docPartUnique/>
        </w:docPartObj>
      </w:sdtPr>
      <w:sdtEndPr>
        <w:rPr>
          <w:b/>
          <w:bCs/>
          <w:noProof/>
        </w:rPr>
      </w:sdtEndPr>
      <w:sdtContent>
        <w:p w:rsidR="00B17FEE" w:rsidRPr="00B17FEE" w:rsidRDefault="00B17FEE">
          <w:pPr>
            <w:pStyle w:val="TOCHeading"/>
            <w:rPr>
              <w:rFonts w:ascii="Times New Roman" w:hAnsi="Times New Roman" w:cs="Times New Roman"/>
              <w:b/>
              <w:color w:val="0D0D0D" w:themeColor="text1" w:themeTint="F2"/>
            </w:rPr>
          </w:pPr>
          <w:r w:rsidRPr="00B17FEE">
            <w:rPr>
              <w:rFonts w:ascii="Times New Roman" w:hAnsi="Times New Roman" w:cs="Times New Roman"/>
              <w:b/>
              <w:color w:val="0D0D0D" w:themeColor="text1" w:themeTint="F2"/>
            </w:rPr>
            <w:t>Table of Contents</w:t>
          </w:r>
        </w:p>
        <w:p w:rsidR="00CC372F" w:rsidRDefault="00B17FEE">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9939578" w:history="1">
            <w:r w:rsidR="00CC372F" w:rsidRPr="003C3640">
              <w:rPr>
                <w:rStyle w:val="Hyperlink"/>
                <w:noProof/>
              </w:rPr>
              <w:t>Horse Trading DA – Scholars &amp; Sophs – GDI 2018</w:t>
            </w:r>
            <w:r w:rsidR="00CC372F">
              <w:rPr>
                <w:noProof/>
                <w:webHidden/>
              </w:rPr>
              <w:tab/>
            </w:r>
            <w:r w:rsidR="00CC372F">
              <w:rPr>
                <w:noProof/>
                <w:webHidden/>
              </w:rPr>
              <w:fldChar w:fldCharType="begin"/>
            </w:r>
            <w:r w:rsidR="00CC372F">
              <w:rPr>
                <w:noProof/>
                <w:webHidden/>
              </w:rPr>
              <w:instrText xml:space="preserve"> PAGEREF _Toc519939578 \h </w:instrText>
            </w:r>
            <w:r w:rsidR="00CC372F">
              <w:rPr>
                <w:noProof/>
                <w:webHidden/>
              </w:rPr>
            </w:r>
            <w:r w:rsidR="00CC372F">
              <w:rPr>
                <w:noProof/>
                <w:webHidden/>
              </w:rPr>
              <w:fldChar w:fldCharType="separate"/>
            </w:r>
            <w:r w:rsidR="00CC372F">
              <w:rPr>
                <w:noProof/>
                <w:webHidden/>
              </w:rPr>
              <w:t>1</w:t>
            </w:r>
            <w:r w:rsidR="00CC372F">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79" w:history="1">
            <w:r w:rsidRPr="003C3640">
              <w:rPr>
                <w:rStyle w:val="Hyperlink"/>
                <w:noProof/>
              </w:rPr>
              <w:t>Horse Trading – 1NC Shell</w:t>
            </w:r>
            <w:r>
              <w:rPr>
                <w:noProof/>
                <w:webHidden/>
              </w:rPr>
              <w:tab/>
            </w:r>
            <w:r>
              <w:rPr>
                <w:noProof/>
                <w:webHidden/>
              </w:rPr>
              <w:fldChar w:fldCharType="begin"/>
            </w:r>
            <w:r>
              <w:rPr>
                <w:noProof/>
                <w:webHidden/>
              </w:rPr>
              <w:instrText xml:space="preserve"> PAGEREF _Toc519939579 \h </w:instrText>
            </w:r>
            <w:r>
              <w:rPr>
                <w:noProof/>
                <w:webHidden/>
              </w:rPr>
            </w:r>
            <w:r>
              <w:rPr>
                <w:noProof/>
                <w:webHidden/>
              </w:rPr>
              <w:fldChar w:fldCharType="separate"/>
            </w:r>
            <w:r>
              <w:rPr>
                <w:noProof/>
                <w:webHidden/>
              </w:rPr>
              <w:t>3</w:t>
            </w:r>
            <w:r>
              <w:rPr>
                <w:noProof/>
                <w:webHidden/>
              </w:rPr>
              <w:fldChar w:fldCharType="end"/>
            </w:r>
          </w:hyperlink>
        </w:p>
        <w:p w:rsidR="00CC372F" w:rsidRDefault="00CC372F">
          <w:pPr>
            <w:pStyle w:val="TOC2"/>
            <w:tabs>
              <w:tab w:val="right" w:leader="dot" w:pos="9350"/>
            </w:tabs>
            <w:rPr>
              <w:rFonts w:asciiTheme="minorHAnsi" w:eastAsiaTheme="minorEastAsia" w:hAnsiTheme="minorHAnsi" w:cstheme="minorBidi"/>
              <w:noProof/>
            </w:rPr>
          </w:pPr>
          <w:hyperlink w:anchor="_Toc519939580" w:history="1">
            <w:r w:rsidRPr="003C3640">
              <w:rPr>
                <w:rStyle w:val="Hyperlink"/>
                <w:noProof/>
              </w:rPr>
              <w:t>Uniqueness</w:t>
            </w:r>
            <w:r>
              <w:rPr>
                <w:noProof/>
                <w:webHidden/>
              </w:rPr>
              <w:tab/>
            </w:r>
            <w:r>
              <w:rPr>
                <w:noProof/>
                <w:webHidden/>
              </w:rPr>
              <w:fldChar w:fldCharType="begin"/>
            </w:r>
            <w:r>
              <w:rPr>
                <w:noProof/>
                <w:webHidden/>
              </w:rPr>
              <w:instrText xml:space="preserve"> PAGEREF _Toc519939580 \h </w:instrText>
            </w:r>
            <w:r>
              <w:rPr>
                <w:noProof/>
                <w:webHidden/>
              </w:rPr>
            </w:r>
            <w:r>
              <w:rPr>
                <w:noProof/>
                <w:webHidden/>
              </w:rPr>
              <w:fldChar w:fldCharType="separate"/>
            </w:r>
            <w:r>
              <w:rPr>
                <w:noProof/>
                <w:webHidden/>
              </w:rPr>
              <w:t>5</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81" w:history="1">
            <w:r w:rsidRPr="003C3640">
              <w:rPr>
                <w:rStyle w:val="Hyperlink"/>
                <w:noProof/>
              </w:rPr>
              <w:t>No Wall Now</w:t>
            </w:r>
            <w:r>
              <w:rPr>
                <w:noProof/>
                <w:webHidden/>
              </w:rPr>
              <w:tab/>
            </w:r>
            <w:r>
              <w:rPr>
                <w:noProof/>
                <w:webHidden/>
              </w:rPr>
              <w:fldChar w:fldCharType="begin"/>
            </w:r>
            <w:r>
              <w:rPr>
                <w:noProof/>
                <w:webHidden/>
              </w:rPr>
              <w:instrText xml:space="preserve"> PAGEREF _Toc519939581 \h </w:instrText>
            </w:r>
            <w:r>
              <w:rPr>
                <w:noProof/>
                <w:webHidden/>
              </w:rPr>
            </w:r>
            <w:r>
              <w:rPr>
                <w:noProof/>
                <w:webHidden/>
              </w:rPr>
              <w:fldChar w:fldCharType="separate"/>
            </w:r>
            <w:r>
              <w:rPr>
                <w:noProof/>
                <w:webHidden/>
              </w:rPr>
              <w:t>6</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82" w:history="1">
            <w:r w:rsidRPr="003C3640">
              <w:rPr>
                <w:rStyle w:val="Hyperlink"/>
                <w:noProof/>
              </w:rPr>
              <w:t>AT – Bill Fails</w:t>
            </w:r>
            <w:r>
              <w:rPr>
                <w:noProof/>
                <w:webHidden/>
              </w:rPr>
              <w:tab/>
            </w:r>
            <w:r>
              <w:rPr>
                <w:noProof/>
                <w:webHidden/>
              </w:rPr>
              <w:fldChar w:fldCharType="begin"/>
            </w:r>
            <w:r>
              <w:rPr>
                <w:noProof/>
                <w:webHidden/>
              </w:rPr>
              <w:instrText xml:space="preserve"> PAGEREF _Toc519939582 \h </w:instrText>
            </w:r>
            <w:r>
              <w:rPr>
                <w:noProof/>
                <w:webHidden/>
              </w:rPr>
            </w:r>
            <w:r>
              <w:rPr>
                <w:noProof/>
                <w:webHidden/>
              </w:rPr>
              <w:fldChar w:fldCharType="separate"/>
            </w:r>
            <w:r>
              <w:rPr>
                <w:noProof/>
                <w:webHidden/>
              </w:rPr>
              <w:t>8</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83" w:history="1">
            <w:r w:rsidRPr="003C3640">
              <w:rPr>
                <w:rStyle w:val="Hyperlink"/>
                <w:noProof/>
              </w:rPr>
              <w:t>Uniqueness</w:t>
            </w:r>
            <w:r>
              <w:rPr>
                <w:noProof/>
                <w:webHidden/>
              </w:rPr>
              <w:tab/>
            </w:r>
            <w:r>
              <w:rPr>
                <w:noProof/>
                <w:webHidden/>
              </w:rPr>
              <w:fldChar w:fldCharType="begin"/>
            </w:r>
            <w:r>
              <w:rPr>
                <w:noProof/>
                <w:webHidden/>
              </w:rPr>
              <w:instrText xml:space="preserve"> PAGEREF _Toc519939583 \h </w:instrText>
            </w:r>
            <w:r>
              <w:rPr>
                <w:noProof/>
                <w:webHidden/>
              </w:rPr>
            </w:r>
            <w:r>
              <w:rPr>
                <w:noProof/>
                <w:webHidden/>
              </w:rPr>
              <w:fldChar w:fldCharType="separate"/>
            </w:r>
            <w:r>
              <w:rPr>
                <w:noProof/>
                <w:webHidden/>
              </w:rPr>
              <w:t>9</w:t>
            </w:r>
            <w:r>
              <w:rPr>
                <w:noProof/>
                <w:webHidden/>
              </w:rPr>
              <w:fldChar w:fldCharType="end"/>
            </w:r>
          </w:hyperlink>
        </w:p>
        <w:p w:rsidR="00CC372F" w:rsidRDefault="00CC372F">
          <w:pPr>
            <w:pStyle w:val="TOC2"/>
            <w:tabs>
              <w:tab w:val="right" w:leader="dot" w:pos="9350"/>
            </w:tabs>
            <w:rPr>
              <w:rFonts w:asciiTheme="minorHAnsi" w:eastAsiaTheme="minorEastAsia" w:hAnsiTheme="minorHAnsi" w:cstheme="minorBidi"/>
              <w:noProof/>
            </w:rPr>
          </w:pPr>
          <w:hyperlink w:anchor="_Toc519939584" w:history="1">
            <w:r w:rsidRPr="003C3640">
              <w:rPr>
                <w:rStyle w:val="Hyperlink"/>
                <w:noProof/>
              </w:rPr>
              <w:t>Links</w:t>
            </w:r>
            <w:r>
              <w:rPr>
                <w:noProof/>
                <w:webHidden/>
              </w:rPr>
              <w:tab/>
            </w:r>
            <w:r>
              <w:rPr>
                <w:noProof/>
                <w:webHidden/>
              </w:rPr>
              <w:fldChar w:fldCharType="begin"/>
            </w:r>
            <w:r>
              <w:rPr>
                <w:noProof/>
                <w:webHidden/>
              </w:rPr>
              <w:instrText xml:space="preserve"> PAGEREF _Toc519939584 \h </w:instrText>
            </w:r>
            <w:r>
              <w:rPr>
                <w:noProof/>
                <w:webHidden/>
              </w:rPr>
            </w:r>
            <w:r>
              <w:rPr>
                <w:noProof/>
                <w:webHidden/>
              </w:rPr>
              <w:fldChar w:fldCharType="separate"/>
            </w:r>
            <w:r>
              <w:rPr>
                <w:noProof/>
                <w:webHidden/>
              </w:rPr>
              <w:t>10</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85" w:history="1">
            <w:r w:rsidRPr="003C3640">
              <w:rPr>
                <w:rStyle w:val="Hyperlink"/>
                <w:noProof/>
              </w:rPr>
              <w:t>Generic – Immigration Reform</w:t>
            </w:r>
            <w:r>
              <w:rPr>
                <w:noProof/>
                <w:webHidden/>
              </w:rPr>
              <w:tab/>
            </w:r>
            <w:r>
              <w:rPr>
                <w:noProof/>
                <w:webHidden/>
              </w:rPr>
              <w:fldChar w:fldCharType="begin"/>
            </w:r>
            <w:r>
              <w:rPr>
                <w:noProof/>
                <w:webHidden/>
              </w:rPr>
              <w:instrText xml:space="preserve"> PAGEREF _Toc519939585 \h </w:instrText>
            </w:r>
            <w:r>
              <w:rPr>
                <w:noProof/>
                <w:webHidden/>
              </w:rPr>
            </w:r>
            <w:r>
              <w:rPr>
                <w:noProof/>
                <w:webHidden/>
              </w:rPr>
              <w:fldChar w:fldCharType="separate"/>
            </w:r>
            <w:r>
              <w:rPr>
                <w:noProof/>
                <w:webHidden/>
              </w:rPr>
              <w:t>11</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86" w:history="1">
            <w:r w:rsidRPr="003C3640">
              <w:rPr>
                <w:rStyle w:val="Hyperlink"/>
                <w:noProof/>
              </w:rPr>
              <w:t>Generic – Plan Traded for Cuts to Other Legal Immigration</w:t>
            </w:r>
            <w:r>
              <w:rPr>
                <w:noProof/>
                <w:webHidden/>
              </w:rPr>
              <w:tab/>
            </w:r>
            <w:r>
              <w:rPr>
                <w:noProof/>
                <w:webHidden/>
              </w:rPr>
              <w:fldChar w:fldCharType="begin"/>
            </w:r>
            <w:r>
              <w:rPr>
                <w:noProof/>
                <w:webHidden/>
              </w:rPr>
              <w:instrText xml:space="preserve"> PAGEREF _Toc519939586 \h </w:instrText>
            </w:r>
            <w:r>
              <w:rPr>
                <w:noProof/>
                <w:webHidden/>
              </w:rPr>
            </w:r>
            <w:r>
              <w:rPr>
                <w:noProof/>
                <w:webHidden/>
              </w:rPr>
              <w:fldChar w:fldCharType="separate"/>
            </w:r>
            <w:r>
              <w:rPr>
                <w:noProof/>
                <w:webHidden/>
              </w:rPr>
              <w:t>17</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87" w:history="1">
            <w:r w:rsidRPr="003C3640">
              <w:rPr>
                <w:rStyle w:val="Hyperlink"/>
                <w:noProof/>
              </w:rPr>
              <w:t>Undocumented Immigrant Protection</w:t>
            </w:r>
            <w:r>
              <w:rPr>
                <w:noProof/>
                <w:webHidden/>
              </w:rPr>
              <w:tab/>
            </w:r>
            <w:r>
              <w:rPr>
                <w:noProof/>
                <w:webHidden/>
              </w:rPr>
              <w:fldChar w:fldCharType="begin"/>
            </w:r>
            <w:r>
              <w:rPr>
                <w:noProof/>
                <w:webHidden/>
              </w:rPr>
              <w:instrText xml:space="preserve"> PAGEREF _Toc519939587 \h </w:instrText>
            </w:r>
            <w:r>
              <w:rPr>
                <w:noProof/>
                <w:webHidden/>
              </w:rPr>
            </w:r>
            <w:r>
              <w:rPr>
                <w:noProof/>
                <w:webHidden/>
              </w:rPr>
              <w:fldChar w:fldCharType="separate"/>
            </w:r>
            <w:r>
              <w:rPr>
                <w:noProof/>
                <w:webHidden/>
              </w:rPr>
              <w:t>19</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88" w:history="1">
            <w:r w:rsidRPr="003C3640">
              <w:rPr>
                <w:rStyle w:val="Hyperlink"/>
                <w:noProof/>
              </w:rPr>
              <w:t>Path to Citizenship</w:t>
            </w:r>
            <w:r>
              <w:rPr>
                <w:noProof/>
                <w:webHidden/>
              </w:rPr>
              <w:tab/>
            </w:r>
            <w:r>
              <w:rPr>
                <w:noProof/>
                <w:webHidden/>
              </w:rPr>
              <w:fldChar w:fldCharType="begin"/>
            </w:r>
            <w:r>
              <w:rPr>
                <w:noProof/>
                <w:webHidden/>
              </w:rPr>
              <w:instrText xml:space="preserve"> PAGEREF _Toc519939588 \h </w:instrText>
            </w:r>
            <w:r>
              <w:rPr>
                <w:noProof/>
                <w:webHidden/>
              </w:rPr>
            </w:r>
            <w:r>
              <w:rPr>
                <w:noProof/>
                <w:webHidden/>
              </w:rPr>
              <w:fldChar w:fldCharType="separate"/>
            </w:r>
            <w:r>
              <w:rPr>
                <w:noProof/>
                <w:webHidden/>
              </w:rPr>
              <w:t>20</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89" w:history="1">
            <w:r w:rsidRPr="003C3640">
              <w:rPr>
                <w:rStyle w:val="Hyperlink"/>
                <w:noProof/>
              </w:rPr>
              <w:t>Temporary Protected Status</w:t>
            </w:r>
            <w:r>
              <w:rPr>
                <w:noProof/>
                <w:webHidden/>
              </w:rPr>
              <w:tab/>
            </w:r>
            <w:r>
              <w:rPr>
                <w:noProof/>
                <w:webHidden/>
              </w:rPr>
              <w:fldChar w:fldCharType="begin"/>
            </w:r>
            <w:r>
              <w:rPr>
                <w:noProof/>
                <w:webHidden/>
              </w:rPr>
              <w:instrText xml:space="preserve"> PAGEREF _Toc519939589 \h </w:instrText>
            </w:r>
            <w:r>
              <w:rPr>
                <w:noProof/>
                <w:webHidden/>
              </w:rPr>
            </w:r>
            <w:r>
              <w:rPr>
                <w:noProof/>
                <w:webHidden/>
              </w:rPr>
              <w:fldChar w:fldCharType="separate"/>
            </w:r>
            <w:r>
              <w:rPr>
                <w:noProof/>
                <w:webHidden/>
              </w:rPr>
              <w:t>22</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90" w:history="1">
            <w:r w:rsidRPr="003C3640">
              <w:rPr>
                <w:rStyle w:val="Hyperlink"/>
                <w:noProof/>
              </w:rPr>
              <w:t>Family Immigration Policies</w:t>
            </w:r>
            <w:r>
              <w:rPr>
                <w:noProof/>
                <w:webHidden/>
              </w:rPr>
              <w:tab/>
            </w:r>
            <w:r>
              <w:rPr>
                <w:noProof/>
                <w:webHidden/>
              </w:rPr>
              <w:fldChar w:fldCharType="begin"/>
            </w:r>
            <w:r>
              <w:rPr>
                <w:noProof/>
                <w:webHidden/>
              </w:rPr>
              <w:instrText xml:space="preserve"> PAGEREF _Toc519939590 \h </w:instrText>
            </w:r>
            <w:r>
              <w:rPr>
                <w:noProof/>
                <w:webHidden/>
              </w:rPr>
            </w:r>
            <w:r>
              <w:rPr>
                <w:noProof/>
                <w:webHidden/>
              </w:rPr>
              <w:fldChar w:fldCharType="separate"/>
            </w:r>
            <w:r>
              <w:rPr>
                <w:noProof/>
                <w:webHidden/>
              </w:rPr>
              <w:t>23</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91" w:history="1">
            <w:r w:rsidRPr="003C3640">
              <w:rPr>
                <w:rStyle w:val="Hyperlink"/>
                <w:noProof/>
              </w:rPr>
              <w:t>DACA/Dream</w:t>
            </w:r>
            <w:r>
              <w:rPr>
                <w:noProof/>
                <w:webHidden/>
              </w:rPr>
              <w:tab/>
            </w:r>
            <w:r>
              <w:rPr>
                <w:noProof/>
                <w:webHidden/>
              </w:rPr>
              <w:fldChar w:fldCharType="begin"/>
            </w:r>
            <w:r>
              <w:rPr>
                <w:noProof/>
                <w:webHidden/>
              </w:rPr>
              <w:instrText xml:space="preserve"> PAGEREF _Toc519939591 \h </w:instrText>
            </w:r>
            <w:r>
              <w:rPr>
                <w:noProof/>
                <w:webHidden/>
              </w:rPr>
            </w:r>
            <w:r>
              <w:rPr>
                <w:noProof/>
                <w:webHidden/>
              </w:rPr>
              <w:fldChar w:fldCharType="separate"/>
            </w:r>
            <w:r>
              <w:rPr>
                <w:noProof/>
                <w:webHidden/>
              </w:rPr>
              <w:t>26</w:t>
            </w:r>
            <w:r>
              <w:rPr>
                <w:noProof/>
                <w:webHidden/>
              </w:rPr>
              <w:fldChar w:fldCharType="end"/>
            </w:r>
          </w:hyperlink>
        </w:p>
        <w:p w:rsidR="00CC372F" w:rsidRDefault="00CC372F">
          <w:pPr>
            <w:pStyle w:val="TOC2"/>
            <w:tabs>
              <w:tab w:val="right" w:leader="dot" w:pos="9350"/>
            </w:tabs>
            <w:rPr>
              <w:rFonts w:asciiTheme="minorHAnsi" w:eastAsiaTheme="minorEastAsia" w:hAnsiTheme="minorHAnsi" w:cstheme="minorBidi"/>
              <w:noProof/>
            </w:rPr>
          </w:pPr>
          <w:hyperlink w:anchor="_Toc519939592" w:history="1">
            <w:r w:rsidRPr="003C3640">
              <w:rPr>
                <w:rStyle w:val="Hyperlink"/>
                <w:noProof/>
              </w:rPr>
              <w:t>Neg Block Answers to Aff Arguments</w:t>
            </w:r>
            <w:r>
              <w:rPr>
                <w:noProof/>
                <w:webHidden/>
              </w:rPr>
              <w:tab/>
            </w:r>
            <w:r>
              <w:rPr>
                <w:noProof/>
                <w:webHidden/>
              </w:rPr>
              <w:fldChar w:fldCharType="begin"/>
            </w:r>
            <w:r>
              <w:rPr>
                <w:noProof/>
                <w:webHidden/>
              </w:rPr>
              <w:instrText xml:space="preserve"> PAGEREF _Toc519939592 \h </w:instrText>
            </w:r>
            <w:r>
              <w:rPr>
                <w:noProof/>
                <w:webHidden/>
              </w:rPr>
            </w:r>
            <w:r>
              <w:rPr>
                <w:noProof/>
                <w:webHidden/>
              </w:rPr>
              <w:fldChar w:fldCharType="separate"/>
            </w:r>
            <w:r>
              <w:rPr>
                <w:noProof/>
                <w:webHidden/>
              </w:rPr>
              <w:t>33</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93" w:history="1">
            <w:r w:rsidRPr="003C3640">
              <w:rPr>
                <w:rStyle w:val="Hyperlink"/>
                <w:noProof/>
              </w:rPr>
              <w:t>AT – Dems Won’t Deal</w:t>
            </w:r>
            <w:r>
              <w:rPr>
                <w:noProof/>
                <w:webHidden/>
              </w:rPr>
              <w:tab/>
            </w:r>
            <w:r>
              <w:rPr>
                <w:noProof/>
                <w:webHidden/>
              </w:rPr>
              <w:fldChar w:fldCharType="begin"/>
            </w:r>
            <w:r>
              <w:rPr>
                <w:noProof/>
                <w:webHidden/>
              </w:rPr>
              <w:instrText xml:space="preserve"> PAGEREF _Toc519939593 \h </w:instrText>
            </w:r>
            <w:r>
              <w:rPr>
                <w:noProof/>
                <w:webHidden/>
              </w:rPr>
            </w:r>
            <w:r>
              <w:rPr>
                <w:noProof/>
                <w:webHidden/>
              </w:rPr>
              <w:fldChar w:fldCharType="separate"/>
            </w:r>
            <w:r>
              <w:rPr>
                <w:noProof/>
                <w:webHidden/>
              </w:rPr>
              <w:t>34</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94" w:history="1">
            <w:r w:rsidRPr="003C3640">
              <w:rPr>
                <w:rStyle w:val="Hyperlink"/>
                <w:noProof/>
              </w:rPr>
              <w:t>AT – Dems Won’t Deal – Manchin Extension</w:t>
            </w:r>
            <w:r>
              <w:rPr>
                <w:noProof/>
                <w:webHidden/>
              </w:rPr>
              <w:tab/>
            </w:r>
            <w:r>
              <w:rPr>
                <w:noProof/>
                <w:webHidden/>
              </w:rPr>
              <w:fldChar w:fldCharType="begin"/>
            </w:r>
            <w:r>
              <w:rPr>
                <w:noProof/>
                <w:webHidden/>
              </w:rPr>
              <w:instrText xml:space="preserve"> PAGEREF _Toc519939594 \h </w:instrText>
            </w:r>
            <w:r>
              <w:rPr>
                <w:noProof/>
                <w:webHidden/>
              </w:rPr>
            </w:r>
            <w:r>
              <w:rPr>
                <w:noProof/>
                <w:webHidden/>
              </w:rPr>
              <w:fldChar w:fldCharType="separate"/>
            </w:r>
            <w:r>
              <w:rPr>
                <w:noProof/>
                <w:webHidden/>
              </w:rPr>
              <w:t>39</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95" w:history="1">
            <w:r w:rsidRPr="003C3640">
              <w:rPr>
                <w:rStyle w:val="Hyperlink"/>
                <w:noProof/>
              </w:rPr>
              <w:t>DACA Specific AT – Dems Won’t Agree to Wall</w:t>
            </w:r>
            <w:r>
              <w:rPr>
                <w:noProof/>
                <w:webHidden/>
              </w:rPr>
              <w:tab/>
            </w:r>
            <w:r>
              <w:rPr>
                <w:noProof/>
                <w:webHidden/>
              </w:rPr>
              <w:fldChar w:fldCharType="begin"/>
            </w:r>
            <w:r>
              <w:rPr>
                <w:noProof/>
                <w:webHidden/>
              </w:rPr>
              <w:instrText xml:space="preserve"> PAGEREF _Toc519939595 \h </w:instrText>
            </w:r>
            <w:r>
              <w:rPr>
                <w:noProof/>
                <w:webHidden/>
              </w:rPr>
            </w:r>
            <w:r>
              <w:rPr>
                <w:noProof/>
                <w:webHidden/>
              </w:rPr>
              <w:fldChar w:fldCharType="separate"/>
            </w:r>
            <w:r>
              <w:rPr>
                <w:noProof/>
                <w:webHidden/>
              </w:rPr>
              <w:t>40</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96" w:history="1">
            <w:r w:rsidRPr="003C3640">
              <w:rPr>
                <w:rStyle w:val="Hyperlink"/>
                <w:noProof/>
              </w:rPr>
              <w:t>AT – Wall Impossible</w:t>
            </w:r>
            <w:r>
              <w:rPr>
                <w:noProof/>
                <w:webHidden/>
              </w:rPr>
              <w:tab/>
            </w:r>
            <w:r>
              <w:rPr>
                <w:noProof/>
                <w:webHidden/>
              </w:rPr>
              <w:fldChar w:fldCharType="begin"/>
            </w:r>
            <w:r>
              <w:rPr>
                <w:noProof/>
                <w:webHidden/>
              </w:rPr>
              <w:instrText xml:space="preserve"> PAGEREF _Toc519939596 \h </w:instrText>
            </w:r>
            <w:r>
              <w:rPr>
                <w:noProof/>
                <w:webHidden/>
              </w:rPr>
            </w:r>
            <w:r>
              <w:rPr>
                <w:noProof/>
                <w:webHidden/>
              </w:rPr>
              <w:fldChar w:fldCharType="separate"/>
            </w:r>
            <w:r>
              <w:rPr>
                <w:noProof/>
                <w:webHidden/>
              </w:rPr>
              <w:t>41</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97" w:history="1">
            <w:r w:rsidRPr="003C3640">
              <w:rPr>
                <w:rStyle w:val="Hyperlink"/>
                <w:noProof/>
              </w:rPr>
              <w:t>AT – Wall Good – Border Security</w:t>
            </w:r>
            <w:r>
              <w:rPr>
                <w:noProof/>
                <w:webHidden/>
              </w:rPr>
              <w:tab/>
            </w:r>
            <w:r>
              <w:rPr>
                <w:noProof/>
                <w:webHidden/>
              </w:rPr>
              <w:fldChar w:fldCharType="begin"/>
            </w:r>
            <w:r>
              <w:rPr>
                <w:noProof/>
                <w:webHidden/>
              </w:rPr>
              <w:instrText xml:space="preserve"> PAGEREF _Toc519939597 \h </w:instrText>
            </w:r>
            <w:r>
              <w:rPr>
                <w:noProof/>
                <w:webHidden/>
              </w:rPr>
            </w:r>
            <w:r>
              <w:rPr>
                <w:noProof/>
                <w:webHidden/>
              </w:rPr>
              <w:fldChar w:fldCharType="separate"/>
            </w:r>
            <w:r>
              <w:rPr>
                <w:noProof/>
                <w:webHidden/>
              </w:rPr>
              <w:t>42</w:t>
            </w:r>
            <w:r>
              <w:rPr>
                <w:noProof/>
                <w:webHidden/>
              </w:rPr>
              <w:fldChar w:fldCharType="end"/>
            </w:r>
          </w:hyperlink>
        </w:p>
        <w:p w:rsidR="00CC372F" w:rsidRDefault="00CC372F">
          <w:pPr>
            <w:pStyle w:val="TOC2"/>
            <w:tabs>
              <w:tab w:val="right" w:leader="dot" w:pos="9350"/>
            </w:tabs>
            <w:rPr>
              <w:rFonts w:asciiTheme="minorHAnsi" w:eastAsiaTheme="minorEastAsia" w:hAnsiTheme="minorHAnsi" w:cstheme="minorBidi"/>
              <w:noProof/>
            </w:rPr>
          </w:pPr>
          <w:hyperlink w:anchor="_Toc519939598" w:history="1">
            <w:r w:rsidRPr="003C3640">
              <w:rPr>
                <w:rStyle w:val="Hyperlink"/>
                <w:noProof/>
              </w:rPr>
              <w:t>Deal Bad – Turns Case/Immigration Scenarios</w:t>
            </w:r>
            <w:r>
              <w:rPr>
                <w:noProof/>
                <w:webHidden/>
              </w:rPr>
              <w:tab/>
            </w:r>
            <w:r>
              <w:rPr>
                <w:noProof/>
                <w:webHidden/>
              </w:rPr>
              <w:fldChar w:fldCharType="begin"/>
            </w:r>
            <w:r>
              <w:rPr>
                <w:noProof/>
                <w:webHidden/>
              </w:rPr>
              <w:instrText xml:space="preserve"> PAGEREF _Toc519939598 \h </w:instrText>
            </w:r>
            <w:r>
              <w:rPr>
                <w:noProof/>
                <w:webHidden/>
              </w:rPr>
            </w:r>
            <w:r>
              <w:rPr>
                <w:noProof/>
                <w:webHidden/>
              </w:rPr>
              <w:fldChar w:fldCharType="separate"/>
            </w:r>
            <w:r>
              <w:rPr>
                <w:noProof/>
                <w:webHidden/>
              </w:rPr>
              <w:t>43</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599" w:history="1">
            <w:r w:rsidRPr="003C3640">
              <w:rPr>
                <w:rStyle w:val="Hyperlink"/>
                <w:noProof/>
              </w:rPr>
              <w:t>Wall Bad – Hurts Immigrants</w:t>
            </w:r>
            <w:r>
              <w:rPr>
                <w:noProof/>
                <w:webHidden/>
              </w:rPr>
              <w:tab/>
            </w:r>
            <w:r>
              <w:rPr>
                <w:noProof/>
                <w:webHidden/>
              </w:rPr>
              <w:fldChar w:fldCharType="begin"/>
            </w:r>
            <w:r>
              <w:rPr>
                <w:noProof/>
                <w:webHidden/>
              </w:rPr>
              <w:instrText xml:space="preserve"> PAGEREF _Toc519939599 \h </w:instrText>
            </w:r>
            <w:r>
              <w:rPr>
                <w:noProof/>
                <w:webHidden/>
              </w:rPr>
            </w:r>
            <w:r>
              <w:rPr>
                <w:noProof/>
                <w:webHidden/>
              </w:rPr>
              <w:fldChar w:fldCharType="separate"/>
            </w:r>
            <w:r>
              <w:rPr>
                <w:noProof/>
                <w:webHidden/>
              </w:rPr>
              <w:t>44</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00" w:history="1">
            <w:r w:rsidRPr="003C3640">
              <w:rPr>
                <w:rStyle w:val="Hyperlink"/>
                <w:noProof/>
              </w:rPr>
              <w:t>Wall Bad – Trafficking</w:t>
            </w:r>
            <w:r>
              <w:rPr>
                <w:noProof/>
                <w:webHidden/>
              </w:rPr>
              <w:tab/>
            </w:r>
            <w:r>
              <w:rPr>
                <w:noProof/>
                <w:webHidden/>
              </w:rPr>
              <w:fldChar w:fldCharType="begin"/>
            </w:r>
            <w:r>
              <w:rPr>
                <w:noProof/>
                <w:webHidden/>
              </w:rPr>
              <w:instrText xml:space="preserve"> PAGEREF _Toc519939600 \h </w:instrText>
            </w:r>
            <w:r>
              <w:rPr>
                <w:noProof/>
                <w:webHidden/>
              </w:rPr>
            </w:r>
            <w:r>
              <w:rPr>
                <w:noProof/>
                <w:webHidden/>
              </w:rPr>
              <w:fldChar w:fldCharType="separate"/>
            </w:r>
            <w:r>
              <w:rPr>
                <w:noProof/>
                <w:webHidden/>
              </w:rPr>
              <w:t>46</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01" w:history="1">
            <w:r w:rsidRPr="003C3640">
              <w:rPr>
                <w:rStyle w:val="Hyperlink"/>
                <w:noProof/>
              </w:rPr>
              <w:t>Limiting Legal Immigration Bad – Isolationism</w:t>
            </w:r>
            <w:r>
              <w:rPr>
                <w:noProof/>
                <w:webHidden/>
              </w:rPr>
              <w:tab/>
            </w:r>
            <w:r>
              <w:rPr>
                <w:noProof/>
                <w:webHidden/>
              </w:rPr>
              <w:fldChar w:fldCharType="begin"/>
            </w:r>
            <w:r>
              <w:rPr>
                <w:noProof/>
                <w:webHidden/>
              </w:rPr>
              <w:instrText xml:space="preserve"> PAGEREF _Toc519939601 \h </w:instrText>
            </w:r>
            <w:r>
              <w:rPr>
                <w:noProof/>
                <w:webHidden/>
              </w:rPr>
            </w:r>
            <w:r>
              <w:rPr>
                <w:noProof/>
                <w:webHidden/>
              </w:rPr>
              <w:fldChar w:fldCharType="separate"/>
            </w:r>
            <w:r>
              <w:rPr>
                <w:noProof/>
                <w:webHidden/>
              </w:rPr>
              <w:t>52</w:t>
            </w:r>
            <w:r>
              <w:rPr>
                <w:noProof/>
                <w:webHidden/>
              </w:rPr>
              <w:fldChar w:fldCharType="end"/>
            </w:r>
          </w:hyperlink>
        </w:p>
        <w:p w:rsidR="00CC372F" w:rsidRDefault="00CC372F">
          <w:pPr>
            <w:pStyle w:val="TOC2"/>
            <w:tabs>
              <w:tab w:val="right" w:leader="dot" w:pos="9350"/>
            </w:tabs>
            <w:rPr>
              <w:rFonts w:asciiTheme="minorHAnsi" w:eastAsiaTheme="minorEastAsia" w:hAnsiTheme="minorHAnsi" w:cstheme="minorBidi"/>
              <w:noProof/>
            </w:rPr>
          </w:pPr>
          <w:hyperlink w:anchor="_Toc519939602" w:history="1">
            <w:r w:rsidRPr="003C3640">
              <w:rPr>
                <w:rStyle w:val="Hyperlink"/>
                <w:noProof/>
              </w:rPr>
              <w:t>Wall Bad – Relations</w:t>
            </w:r>
            <w:r>
              <w:rPr>
                <w:noProof/>
                <w:webHidden/>
              </w:rPr>
              <w:tab/>
            </w:r>
            <w:r>
              <w:rPr>
                <w:noProof/>
                <w:webHidden/>
              </w:rPr>
              <w:fldChar w:fldCharType="begin"/>
            </w:r>
            <w:r>
              <w:rPr>
                <w:noProof/>
                <w:webHidden/>
              </w:rPr>
              <w:instrText xml:space="preserve"> PAGEREF _Toc519939602 \h </w:instrText>
            </w:r>
            <w:r>
              <w:rPr>
                <w:noProof/>
                <w:webHidden/>
              </w:rPr>
            </w:r>
            <w:r>
              <w:rPr>
                <w:noProof/>
                <w:webHidden/>
              </w:rPr>
              <w:fldChar w:fldCharType="separate"/>
            </w:r>
            <w:r>
              <w:rPr>
                <w:noProof/>
                <w:webHidden/>
              </w:rPr>
              <w:t>57</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03" w:history="1">
            <w:r w:rsidRPr="003C3640">
              <w:rPr>
                <w:rStyle w:val="Hyperlink"/>
                <w:noProof/>
              </w:rPr>
              <w:t>Relations Internal Link</w:t>
            </w:r>
            <w:r>
              <w:rPr>
                <w:noProof/>
                <w:webHidden/>
              </w:rPr>
              <w:tab/>
            </w:r>
            <w:r>
              <w:rPr>
                <w:noProof/>
                <w:webHidden/>
              </w:rPr>
              <w:fldChar w:fldCharType="begin"/>
            </w:r>
            <w:r>
              <w:rPr>
                <w:noProof/>
                <w:webHidden/>
              </w:rPr>
              <w:instrText xml:space="preserve"> PAGEREF _Toc519939603 \h </w:instrText>
            </w:r>
            <w:r>
              <w:rPr>
                <w:noProof/>
                <w:webHidden/>
              </w:rPr>
            </w:r>
            <w:r>
              <w:rPr>
                <w:noProof/>
                <w:webHidden/>
              </w:rPr>
              <w:fldChar w:fldCharType="separate"/>
            </w:r>
            <w:r>
              <w:rPr>
                <w:noProof/>
                <w:webHidden/>
              </w:rPr>
              <w:t>58</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04" w:history="1">
            <w:r w:rsidRPr="003C3640">
              <w:rPr>
                <w:rStyle w:val="Hyperlink"/>
                <w:noProof/>
              </w:rPr>
              <w:t>Trade War</w:t>
            </w:r>
            <w:r>
              <w:rPr>
                <w:noProof/>
                <w:webHidden/>
              </w:rPr>
              <w:tab/>
            </w:r>
            <w:r>
              <w:rPr>
                <w:noProof/>
                <w:webHidden/>
              </w:rPr>
              <w:fldChar w:fldCharType="begin"/>
            </w:r>
            <w:r>
              <w:rPr>
                <w:noProof/>
                <w:webHidden/>
              </w:rPr>
              <w:instrText xml:space="preserve"> PAGEREF _Toc519939604 \h </w:instrText>
            </w:r>
            <w:r>
              <w:rPr>
                <w:noProof/>
                <w:webHidden/>
              </w:rPr>
            </w:r>
            <w:r>
              <w:rPr>
                <w:noProof/>
                <w:webHidden/>
              </w:rPr>
              <w:fldChar w:fldCharType="separate"/>
            </w:r>
            <w:r>
              <w:rPr>
                <w:noProof/>
                <w:webHidden/>
              </w:rPr>
              <w:t>61</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05" w:history="1">
            <w:r w:rsidRPr="003C3640">
              <w:rPr>
                <w:rStyle w:val="Hyperlink"/>
                <w:noProof/>
              </w:rPr>
              <w:t>NAFTA Good – Jobs</w:t>
            </w:r>
            <w:r>
              <w:rPr>
                <w:noProof/>
                <w:webHidden/>
              </w:rPr>
              <w:tab/>
            </w:r>
            <w:r>
              <w:rPr>
                <w:noProof/>
                <w:webHidden/>
              </w:rPr>
              <w:fldChar w:fldCharType="begin"/>
            </w:r>
            <w:r>
              <w:rPr>
                <w:noProof/>
                <w:webHidden/>
              </w:rPr>
              <w:instrText xml:space="preserve"> PAGEREF _Toc519939605 \h </w:instrText>
            </w:r>
            <w:r>
              <w:rPr>
                <w:noProof/>
                <w:webHidden/>
              </w:rPr>
            </w:r>
            <w:r>
              <w:rPr>
                <w:noProof/>
                <w:webHidden/>
              </w:rPr>
              <w:fldChar w:fldCharType="separate"/>
            </w:r>
            <w:r>
              <w:rPr>
                <w:noProof/>
                <w:webHidden/>
              </w:rPr>
              <w:t>64</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06" w:history="1">
            <w:r w:rsidRPr="003C3640">
              <w:rPr>
                <w:rStyle w:val="Hyperlink"/>
                <w:noProof/>
              </w:rPr>
              <w:t>Cotton Key to Texas Economy</w:t>
            </w:r>
            <w:r>
              <w:rPr>
                <w:noProof/>
                <w:webHidden/>
              </w:rPr>
              <w:tab/>
            </w:r>
            <w:r>
              <w:rPr>
                <w:noProof/>
                <w:webHidden/>
              </w:rPr>
              <w:fldChar w:fldCharType="begin"/>
            </w:r>
            <w:r>
              <w:rPr>
                <w:noProof/>
                <w:webHidden/>
              </w:rPr>
              <w:instrText xml:space="preserve"> PAGEREF _Toc519939606 \h </w:instrText>
            </w:r>
            <w:r>
              <w:rPr>
                <w:noProof/>
                <w:webHidden/>
              </w:rPr>
            </w:r>
            <w:r>
              <w:rPr>
                <w:noProof/>
                <w:webHidden/>
              </w:rPr>
              <w:fldChar w:fldCharType="separate"/>
            </w:r>
            <w:r>
              <w:rPr>
                <w:noProof/>
                <w:webHidden/>
              </w:rPr>
              <w:t>65</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07" w:history="1">
            <w:r w:rsidRPr="003C3640">
              <w:rPr>
                <w:rStyle w:val="Hyperlink"/>
                <w:noProof/>
              </w:rPr>
              <w:t>Texas Key to US Economy</w:t>
            </w:r>
            <w:r>
              <w:rPr>
                <w:noProof/>
                <w:webHidden/>
              </w:rPr>
              <w:tab/>
            </w:r>
            <w:r>
              <w:rPr>
                <w:noProof/>
                <w:webHidden/>
              </w:rPr>
              <w:fldChar w:fldCharType="begin"/>
            </w:r>
            <w:r>
              <w:rPr>
                <w:noProof/>
                <w:webHidden/>
              </w:rPr>
              <w:instrText xml:space="preserve"> PAGEREF _Toc519939607 \h </w:instrText>
            </w:r>
            <w:r>
              <w:rPr>
                <w:noProof/>
                <w:webHidden/>
              </w:rPr>
            </w:r>
            <w:r>
              <w:rPr>
                <w:noProof/>
                <w:webHidden/>
              </w:rPr>
              <w:fldChar w:fldCharType="separate"/>
            </w:r>
            <w:r>
              <w:rPr>
                <w:noProof/>
                <w:webHidden/>
              </w:rPr>
              <w:t>66</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08" w:history="1">
            <w:r w:rsidRPr="003C3640">
              <w:rPr>
                <w:rStyle w:val="Hyperlink"/>
                <w:noProof/>
              </w:rPr>
              <w:t>Cotton Key to Ecosystem, Innovation, Livestock</w:t>
            </w:r>
            <w:r>
              <w:rPr>
                <w:noProof/>
                <w:webHidden/>
              </w:rPr>
              <w:tab/>
            </w:r>
            <w:r>
              <w:rPr>
                <w:noProof/>
                <w:webHidden/>
              </w:rPr>
              <w:fldChar w:fldCharType="begin"/>
            </w:r>
            <w:r>
              <w:rPr>
                <w:noProof/>
                <w:webHidden/>
              </w:rPr>
              <w:instrText xml:space="preserve"> PAGEREF _Toc519939608 \h </w:instrText>
            </w:r>
            <w:r>
              <w:rPr>
                <w:noProof/>
                <w:webHidden/>
              </w:rPr>
            </w:r>
            <w:r>
              <w:rPr>
                <w:noProof/>
                <w:webHidden/>
              </w:rPr>
              <w:fldChar w:fldCharType="separate"/>
            </w:r>
            <w:r>
              <w:rPr>
                <w:noProof/>
                <w:webHidden/>
              </w:rPr>
              <w:t>67</w:t>
            </w:r>
            <w:r>
              <w:rPr>
                <w:noProof/>
                <w:webHidden/>
              </w:rPr>
              <w:fldChar w:fldCharType="end"/>
            </w:r>
          </w:hyperlink>
        </w:p>
        <w:p w:rsidR="00CC372F" w:rsidRDefault="00CC372F">
          <w:pPr>
            <w:pStyle w:val="TOC2"/>
            <w:tabs>
              <w:tab w:val="right" w:leader="dot" w:pos="9350"/>
            </w:tabs>
            <w:rPr>
              <w:rFonts w:asciiTheme="minorHAnsi" w:eastAsiaTheme="minorEastAsia" w:hAnsiTheme="minorHAnsi" w:cstheme="minorBidi"/>
              <w:noProof/>
            </w:rPr>
          </w:pPr>
          <w:hyperlink w:anchor="_Toc519939609" w:history="1">
            <w:r w:rsidRPr="003C3640">
              <w:rPr>
                <w:rStyle w:val="Hyperlink"/>
                <w:noProof/>
              </w:rPr>
              <w:t>Wall Bad – Water &amp; Food Scenario</w:t>
            </w:r>
            <w:r>
              <w:rPr>
                <w:noProof/>
                <w:webHidden/>
              </w:rPr>
              <w:tab/>
            </w:r>
            <w:r>
              <w:rPr>
                <w:noProof/>
                <w:webHidden/>
              </w:rPr>
              <w:fldChar w:fldCharType="begin"/>
            </w:r>
            <w:r>
              <w:rPr>
                <w:noProof/>
                <w:webHidden/>
              </w:rPr>
              <w:instrText xml:space="preserve"> PAGEREF _Toc519939609 \h </w:instrText>
            </w:r>
            <w:r>
              <w:rPr>
                <w:noProof/>
                <w:webHidden/>
              </w:rPr>
            </w:r>
            <w:r>
              <w:rPr>
                <w:noProof/>
                <w:webHidden/>
              </w:rPr>
              <w:fldChar w:fldCharType="separate"/>
            </w:r>
            <w:r>
              <w:rPr>
                <w:noProof/>
                <w:webHidden/>
              </w:rPr>
              <w:t>68</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10" w:history="1">
            <w:r w:rsidRPr="003C3640">
              <w:rPr>
                <w:rStyle w:val="Hyperlink"/>
                <w:noProof/>
              </w:rPr>
              <w:t>Water &amp; Food Security</w:t>
            </w:r>
            <w:r>
              <w:rPr>
                <w:noProof/>
                <w:webHidden/>
              </w:rPr>
              <w:tab/>
            </w:r>
            <w:r>
              <w:rPr>
                <w:noProof/>
                <w:webHidden/>
              </w:rPr>
              <w:fldChar w:fldCharType="begin"/>
            </w:r>
            <w:r>
              <w:rPr>
                <w:noProof/>
                <w:webHidden/>
              </w:rPr>
              <w:instrText xml:space="preserve"> PAGEREF _Toc519939610 \h </w:instrText>
            </w:r>
            <w:r>
              <w:rPr>
                <w:noProof/>
                <w:webHidden/>
              </w:rPr>
            </w:r>
            <w:r>
              <w:rPr>
                <w:noProof/>
                <w:webHidden/>
              </w:rPr>
              <w:fldChar w:fldCharType="separate"/>
            </w:r>
            <w:r>
              <w:rPr>
                <w:noProof/>
                <w:webHidden/>
              </w:rPr>
              <w:t>69</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11" w:history="1">
            <w:r w:rsidRPr="003C3640">
              <w:rPr>
                <w:rStyle w:val="Hyperlink"/>
                <w:noProof/>
              </w:rPr>
              <w:t>Uniqueness – Water Shortages</w:t>
            </w:r>
            <w:r>
              <w:rPr>
                <w:noProof/>
                <w:webHidden/>
              </w:rPr>
              <w:tab/>
            </w:r>
            <w:r>
              <w:rPr>
                <w:noProof/>
                <w:webHidden/>
              </w:rPr>
              <w:fldChar w:fldCharType="begin"/>
            </w:r>
            <w:r>
              <w:rPr>
                <w:noProof/>
                <w:webHidden/>
              </w:rPr>
              <w:instrText xml:space="preserve"> PAGEREF _Toc519939611 \h </w:instrText>
            </w:r>
            <w:r>
              <w:rPr>
                <w:noProof/>
                <w:webHidden/>
              </w:rPr>
            </w:r>
            <w:r>
              <w:rPr>
                <w:noProof/>
                <w:webHidden/>
              </w:rPr>
              <w:fldChar w:fldCharType="separate"/>
            </w:r>
            <w:r>
              <w:rPr>
                <w:noProof/>
                <w:webHidden/>
              </w:rPr>
              <w:t>70</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12" w:history="1">
            <w:r w:rsidRPr="003C3640">
              <w:rPr>
                <w:rStyle w:val="Hyperlink"/>
                <w:noProof/>
              </w:rPr>
              <w:t>US-Mexico Water Interdependence Now</w:t>
            </w:r>
            <w:r>
              <w:rPr>
                <w:noProof/>
                <w:webHidden/>
              </w:rPr>
              <w:tab/>
            </w:r>
            <w:r>
              <w:rPr>
                <w:noProof/>
                <w:webHidden/>
              </w:rPr>
              <w:fldChar w:fldCharType="begin"/>
            </w:r>
            <w:r>
              <w:rPr>
                <w:noProof/>
                <w:webHidden/>
              </w:rPr>
              <w:instrText xml:space="preserve"> PAGEREF _Toc519939612 \h </w:instrText>
            </w:r>
            <w:r>
              <w:rPr>
                <w:noProof/>
                <w:webHidden/>
              </w:rPr>
            </w:r>
            <w:r>
              <w:rPr>
                <w:noProof/>
                <w:webHidden/>
              </w:rPr>
              <w:fldChar w:fldCharType="separate"/>
            </w:r>
            <w:r>
              <w:rPr>
                <w:noProof/>
                <w:webHidden/>
              </w:rPr>
              <w:t>71</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13" w:history="1">
            <w:r w:rsidRPr="003C3640">
              <w:rPr>
                <w:rStyle w:val="Hyperlink"/>
                <w:noProof/>
              </w:rPr>
              <w:t>Magnifies Climate Effects</w:t>
            </w:r>
            <w:r>
              <w:rPr>
                <w:noProof/>
                <w:webHidden/>
              </w:rPr>
              <w:tab/>
            </w:r>
            <w:r>
              <w:rPr>
                <w:noProof/>
                <w:webHidden/>
              </w:rPr>
              <w:fldChar w:fldCharType="begin"/>
            </w:r>
            <w:r>
              <w:rPr>
                <w:noProof/>
                <w:webHidden/>
              </w:rPr>
              <w:instrText xml:space="preserve"> PAGEREF _Toc519939613 \h </w:instrText>
            </w:r>
            <w:r>
              <w:rPr>
                <w:noProof/>
                <w:webHidden/>
              </w:rPr>
            </w:r>
            <w:r>
              <w:rPr>
                <w:noProof/>
                <w:webHidden/>
              </w:rPr>
              <w:fldChar w:fldCharType="separate"/>
            </w:r>
            <w:r>
              <w:rPr>
                <w:noProof/>
                <w:webHidden/>
              </w:rPr>
              <w:t>73</w:t>
            </w:r>
            <w:r>
              <w:rPr>
                <w:noProof/>
                <w:webHidden/>
              </w:rPr>
              <w:fldChar w:fldCharType="end"/>
            </w:r>
          </w:hyperlink>
        </w:p>
        <w:p w:rsidR="00CC372F" w:rsidRDefault="00CC372F">
          <w:pPr>
            <w:pStyle w:val="TOC2"/>
            <w:tabs>
              <w:tab w:val="right" w:leader="dot" w:pos="9350"/>
            </w:tabs>
            <w:rPr>
              <w:rFonts w:asciiTheme="minorHAnsi" w:eastAsiaTheme="minorEastAsia" w:hAnsiTheme="minorHAnsi" w:cstheme="minorBidi"/>
              <w:noProof/>
            </w:rPr>
          </w:pPr>
          <w:hyperlink w:anchor="_Toc519939614" w:history="1">
            <w:r w:rsidRPr="003C3640">
              <w:rPr>
                <w:rStyle w:val="Hyperlink"/>
                <w:noProof/>
              </w:rPr>
              <w:t>Wall Bad – Environment</w:t>
            </w:r>
            <w:r>
              <w:rPr>
                <w:noProof/>
                <w:webHidden/>
              </w:rPr>
              <w:tab/>
            </w:r>
            <w:r>
              <w:rPr>
                <w:noProof/>
                <w:webHidden/>
              </w:rPr>
              <w:fldChar w:fldCharType="begin"/>
            </w:r>
            <w:r>
              <w:rPr>
                <w:noProof/>
                <w:webHidden/>
              </w:rPr>
              <w:instrText xml:space="preserve"> PAGEREF _Toc519939614 \h </w:instrText>
            </w:r>
            <w:r>
              <w:rPr>
                <w:noProof/>
                <w:webHidden/>
              </w:rPr>
            </w:r>
            <w:r>
              <w:rPr>
                <w:noProof/>
                <w:webHidden/>
              </w:rPr>
              <w:fldChar w:fldCharType="separate"/>
            </w:r>
            <w:r>
              <w:rPr>
                <w:noProof/>
                <w:webHidden/>
              </w:rPr>
              <w:t>74</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15" w:history="1">
            <w:r w:rsidRPr="003C3640">
              <w:rPr>
                <w:rStyle w:val="Hyperlink"/>
                <w:noProof/>
              </w:rPr>
              <w:t>Species Extinction</w:t>
            </w:r>
            <w:r>
              <w:rPr>
                <w:noProof/>
                <w:webHidden/>
              </w:rPr>
              <w:tab/>
            </w:r>
            <w:r>
              <w:rPr>
                <w:noProof/>
                <w:webHidden/>
              </w:rPr>
              <w:fldChar w:fldCharType="begin"/>
            </w:r>
            <w:r>
              <w:rPr>
                <w:noProof/>
                <w:webHidden/>
              </w:rPr>
              <w:instrText xml:space="preserve"> PAGEREF _Toc519939615 \h </w:instrText>
            </w:r>
            <w:r>
              <w:rPr>
                <w:noProof/>
                <w:webHidden/>
              </w:rPr>
            </w:r>
            <w:r>
              <w:rPr>
                <w:noProof/>
                <w:webHidden/>
              </w:rPr>
              <w:fldChar w:fldCharType="separate"/>
            </w:r>
            <w:r>
              <w:rPr>
                <w:noProof/>
                <w:webHidden/>
              </w:rPr>
              <w:t>75</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16" w:history="1">
            <w:r w:rsidRPr="003C3640">
              <w:rPr>
                <w:rStyle w:val="Hyperlink"/>
                <w:rFonts w:eastAsia="Times New Roman"/>
                <w:noProof/>
              </w:rPr>
              <w:t>AT – Ecosystems Resilient</w:t>
            </w:r>
            <w:r>
              <w:rPr>
                <w:noProof/>
                <w:webHidden/>
              </w:rPr>
              <w:tab/>
            </w:r>
            <w:r>
              <w:rPr>
                <w:noProof/>
                <w:webHidden/>
              </w:rPr>
              <w:fldChar w:fldCharType="begin"/>
            </w:r>
            <w:r>
              <w:rPr>
                <w:noProof/>
                <w:webHidden/>
              </w:rPr>
              <w:instrText xml:space="preserve"> PAGEREF _Toc519939616 \h </w:instrText>
            </w:r>
            <w:r>
              <w:rPr>
                <w:noProof/>
                <w:webHidden/>
              </w:rPr>
            </w:r>
            <w:r>
              <w:rPr>
                <w:noProof/>
                <w:webHidden/>
              </w:rPr>
              <w:fldChar w:fldCharType="separate"/>
            </w:r>
            <w:r>
              <w:rPr>
                <w:noProof/>
                <w:webHidden/>
              </w:rPr>
              <w:t>80</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17" w:history="1">
            <w:r w:rsidRPr="003C3640">
              <w:rPr>
                <w:rStyle w:val="Hyperlink"/>
                <w:noProof/>
              </w:rPr>
              <w:t>AT – Areas Would Be Protected</w:t>
            </w:r>
            <w:r>
              <w:rPr>
                <w:noProof/>
                <w:webHidden/>
              </w:rPr>
              <w:tab/>
            </w:r>
            <w:r>
              <w:rPr>
                <w:noProof/>
                <w:webHidden/>
              </w:rPr>
              <w:fldChar w:fldCharType="begin"/>
            </w:r>
            <w:r>
              <w:rPr>
                <w:noProof/>
                <w:webHidden/>
              </w:rPr>
              <w:instrText xml:space="preserve"> PAGEREF _Toc519939617 \h </w:instrText>
            </w:r>
            <w:r>
              <w:rPr>
                <w:noProof/>
                <w:webHidden/>
              </w:rPr>
            </w:r>
            <w:r>
              <w:rPr>
                <w:noProof/>
                <w:webHidden/>
              </w:rPr>
              <w:fldChar w:fldCharType="separate"/>
            </w:r>
            <w:r>
              <w:rPr>
                <w:noProof/>
                <w:webHidden/>
              </w:rPr>
              <w:t>81</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18" w:history="1">
            <w:r w:rsidRPr="003C3640">
              <w:rPr>
                <w:rStyle w:val="Hyperlink"/>
                <w:noProof/>
              </w:rPr>
              <w:t>AT – Not Key Species</w:t>
            </w:r>
            <w:r>
              <w:rPr>
                <w:noProof/>
                <w:webHidden/>
              </w:rPr>
              <w:tab/>
            </w:r>
            <w:r>
              <w:rPr>
                <w:noProof/>
                <w:webHidden/>
              </w:rPr>
              <w:fldChar w:fldCharType="begin"/>
            </w:r>
            <w:r>
              <w:rPr>
                <w:noProof/>
                <w:webHidden/>
              </w:rPr>
              <w:instrText xml:space="preserve"> PAGEREF _Toc519939618 \h </w:instrText>
            </w:r>
            <w:r>
              <w:rPr>
                <w:noProof/>
                <w:webHidden/>
              </w:rPr>
            </w:r>
            <w:r>
              <w:rPr>
                <w:noProof/>
                <w:webHidden/>
              </w:rPr>
              <w:fldChar w:fldCharType="separate"/>
            </w:r>
            <w:r>
              <w:rPr>
                <w:noProof/>
                <w:webHidden/>
              </w:rPr>
              <w:t>82</w:t>
            </w:r>
            <w:r>
              <w:rPr>
                <w:noProof/>
                <w:webHidden/>
              </w:rPr>
              <w:fldChar w:fldCharType="end"/>
            </w:r>
          </w:hyperlink>
        </w:p>
        <w:p w:rsidR="00CC372F" w:rsidRDefault="00CC372F">
          <w:pPr>
            <w:pStyle w:val="TOC1"/>
            <w:tabs>
              <w:tab w:val="right" w:leader="dot" w:pos="9350"/>
            </w:tabs>
            <w:rPr>
              <w:rFonts w:asciiTheme="minorHAnsi" w:eastAsiaTheme="minorEastAsia" w:hAnsiTheme="minorHAnsi" w:cstheme="minorBidi"/>
              <w:noProof/>
            </w:rPr>
          </w:pPr>
          <w:hyperlink w:anchor="_Toc519939619" w:history="1">
            <w:r w:rsidRPr="003C3640">
              <w:rPr>
                <w:rStyle w:val="Hyperlink"/>
                <w:noProof/>
              </w:rPr>
              <w:t>Aff Answers</w:t>
            </w:r>
            <w:r>
              <w:rPr>
                <w:noProof/>
                <w:webHidden/>
              </w:rPr>
              <w:tab/>
            </w:r>
            <w:r>
              <w:rPr>
                <w:noProof/>
                <w:webHidden/>
              </w:rPr>
              <w:fldChar w:fldCharType="begin"/>
            </w:r>
            <w:r>
              <w:rPr>
                <w:noProof/>
                <w:webHidden/>
              </w:rPr>
              <w:instrText xml:space="preserve"> PAGEREF _Toc519939619 \h </w:instrText>
            </w:r>
            <w:r>
              <w:rPr>
                <w:noProof/>
                <w:webHidden/>
              </w:rPr>
            </w:r>
            <w:r>
              <w:rPr>
                <w:noProof/>
                <w:webHidden/>
              </w:rPr>
              <w:fldChar w:fldCharType="separate"/>
            </w:r>
            <w:r>
              <w:rPr>
                <w:noProof/>
                <w:webHidden/>
              </w:rPr>
              <w:t>87</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0" w:history="1">
            <w:r w:rsidRPr="003C3640">
              <w:rPr>
                <w:rStyle w:val="Hyperlink"/>
                <w:noProof/>
              </w:rPr>
              <w:t>Deal Inevitable</w:t>
            </w:r>
            <w:r>
              <w:rPr>
                <w:noProof/>
                <w:webHidden/>
              </w:rPr>
              <w:tab/>
            </w:r>
            <w:r>
              <w:rPr>
                <w:noProof/>
                <w:webHidden/>
              </w:rPr>
              <w:fldChar w:fldCharType="begin"/>
            </w:r>
            <w:r>
              <w:rPr>
                <w:noProof/>
                <w:webHidden/>
              </w:rPr>
              <w:instrText xml:space="preserve"> PAGEREF _Toc519939620 \h </w:instrText>
            </w:r>
            <w:r>
              <w:rPr>
                <w:noProof/>
                <w:webHidden/>
              </w:rPr>
            </w:r>
            <w:r>
              <w:rPr>
                <w:noProof/>
                <w:webHidden/>
              </w:rPr>
              <w:fldChar w:fldCharType="separate"/>
            </w:r>
            <w:r>
              <w:rPr>
                <w:noProof/>
                <w:webHidden/>
              </w:rPr>
              <w:t>88</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1" w:history="1">
            <w:r w:rsidRPr="003C3640">
              <w:rPr>
                <w:rStyle w:val="Hyperlink"/>
                <w:noProof/>
              </w:rPr>
              <w:t>No Link – No Wall Horse-Trading</w:t>
            </w:r>
            <w:r>
              <w:rPr>
                <w:noProof/>
                <w:webHidden/>
              </w:rPr>
              <w:tab/>
            </w:r>
            <w:r>
              <w:rPr>
                <w:noProof/>
                <w:webHidden/>
              </w:rPr>
              <w:fldChar w:fldCharType="begin"/>
            </w:r>
            <w:r>
              <w:rPr>
                <w:noProof/>
                <w:webHidden/>
              </w:rPr>
              <w:instrText xml:space="preserve"> PAGEREF _Toc519939621 \h </w:instrText>
            </w:r>
            <w:r>
              <w:rPr>
                <w:noProof/>
                <w:webHidden/>
              </w:rPr>
            </w:r>
            <w:r>
              <w:rPr>
                <w:noProof/>
                <w:webHidden/>
              </w:rPr>
              <w:fldChar w:fldCharType="separate"/>
            </w:r>
            <w:r>
              <w:rPr>
                <w:noProof/>
                <w:webHidden/>
              </w:rPr>
              <w:t>89</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2" w:history="1">
            <w:r w:rsidRPr="003C3640">
              <w:rPr>
                <w:rStyle w:val="Hyperlink"/>
                <w:noProof/>
              </w:rPr>
              <w:t>No Link – No DACA/Dream Horse-Trade</w:t>
            </w:r>
            <w:r>
              <w:rPr>
                <w:noProof/>
                <w:webHidden/>
              </w:rPr>
              <w:tab/>
            </w:r>
            <w:r>
              <w:rPr>
                <w:noProof/>
                <w:webHidden/>
              </w:rPr>
              <w:fldChar w:fldCharType="begin"/>
            </w:r>
            <w:r>
              <w:rPr>
                <w:noProof/>
                <w:webHidden/>
              </w:rPr>
              <w:instrText xml:space="preserve"> PAGEREF _Toc519939622 \h </w:instrText>
            </w:r>
            <w:r>
              <w:rPr>
                <w:noProof/>
                <w:webHidden/>
              </w:rPr>
            </w:r>
            <w:r>
              <w:rPr>
                <w:noProof/>
                <w:webHidden/>
              </w:rPr>
              <w:fldChar w:fldCharType="separate"/>
            </w:r>
            <w:r>
              <w:rPr>
                <w:noProof/>
                <w:webHidden/>
              </w:rPr>
              <w:t>91</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3" w:history="1">
            <w:r w:rsidRPr="003C3640">
              <w:rPr>
                <w:rStyle w:val="Hyperlink"/>
                <w:noProof/>
              </w:rPr>
              <w:t>No Link – GOP Can’t Deal on Wall</w:t>
            </w:r>
            <w:r>
              <w:rPr>
                <w:noProof/>
                <w:webHidden/>
              </w:rPr>
              <w:tab/>
            </w:r>
            <w:r>
              <w:rPr>
                <w:noProof/>
                <w:webHidden/>
              </w:rPr>
              <w:fldChar w:fldCharType="begin"/>
            </w:r>
            <w:r>
              <w:rPr>
                <w:noProof/>
                <w:webHidden/>
              </w:rPr>
              <w:instrText xml:space="preserve"> PAGEREF _Toc519939623 \h </w:instrText>
            </w:r>
            <w:r>
              <w:rPr>
                <w:noProof/>
                <w:webHidden/>
              </w:rPr>
            </w:r>
            <w:r>
              <w:rPr>
                <w:noProof/>
                <w:webHidden/>
              </w:rPr>
              <w:fldChar w:fldCharType="separate"/>
            </w:r>
            <w:r>
              <w:rPr>
                <w:noProof/>
                <w:webHidden/>
              </w:rPr>
              <w:t>92</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4" w:history="1">
            <w:r w:rsidRPr="003C3640">
              <w:rPr>
                <w:rStyle w:val="Hyperlink"/>
                <w:noProof/>
              </w:rPr>
              <w:t>No Link – GOP Will Cave</w:t>
            </w:r>
            <w:r>
              <w:rPr>
                <w:noProof/>
                <w:webHidden/>
              </w:rPr>
              <w:tab/>
            </w:r>
            <w:r>
              <w:rPr>
                <w:noProof/>
                <w:webHidden/>
              </w:rPr>
              <w:fldChar w:fldCharType="begin"/>
            </w:r>
            <w:r>
              <w:rPr>
                <w:noProof/>
                <w:webHidden/>
              </w:rPr>
              <w:instrText xml:space="preserve"> PAGEREF _Toc519939624 \h </w:instrText>
            </w:r>
            <w:r>
              <w:rPr>
                <w:noProof/>
                <w:webHidden/>
              </w:rPr>
            </w:r>
            <w:r>
              <w:rPr>
                <w:noProof/>
                <w:webHidden/>
              </w:rPr>
              <w:fldChar w:fldCharType="separate"/>
            </w:r>
            <w:r>
              <w:rPr>
                <w:noProof/>
                <w:webHidden/>
              </w:rPr>
              <w:t>96</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5" w:history="1">
            <w:r w:rsidRPr="003C3640">
              <w:rPr>
                <w:rStyle w:val="Hyperlink"/>
                <w:noProof/>
              </w:rPr>
              <w:t>No Wall</w:t>
            </w:r>
            <w:r>
              <w:rPr>
                <w:noProof/>
                <w:webHidden/>
              </w:rPr>
              <w:tab/>
            </w:r>
            <w:r>
              <w:rPr>
                <w:noProof/>
                <w:webHidden/>
              </w:rPr>
              <w:fldChar w:fldCharType="begin"/>
            </w:r>
            <w:r>
              <w:rPr>
                <w:noProof/>
                <w:webHidden/>
              </w:rPr>
              <w:instrText xml:space="preserve"> PAGEREF _Toc519939625 \h </w:instrText>
            </w:r>
            <w:r>
              <w:rPr>
                <w:noProof/>
                <w:webHidden/>
              </w:rPr>
            </w:r>
            <w:r>
              <w:rPr>
                <w:noProof/>
                <w:webHidden/>
              </w:rPr>
              <w:fldChar w:fldCharType="separate"/>
            </w:r>
            <w:r>
              <w:rPr>
                <w:noProof/>
                <w:webHidden/>
              </w:rPr>
              <w:t>97</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6" w:history="1">
            <w:r w:rsidRPr="003C3640">
              <w:rPr>
                <w:rStyle w:val="Hyperlink"/>
                <w:noProof/>
              </w:rPr>
              <w:t>No Wall – Geography</w:t>
            </w:r>
            <w:r>
              <w:rPr>
                <w:noProof/>
                <w:webHidden/>
              </w:rPr>
              <w:tab/>
            </w:r>
            <w:r>
              <w:rPr>
                <w:noProof/>
                <w:webHidden/>
              </w:rPr>
              <w:fldChar w:fldCharType="begin"/>
            </w:r>
            <w:r>
              <w:rPr>
                <w:noProof/>
                <w:webHidden/>
              </w:rPr>
              <w:instrText xml:space="preserve"> PAGEREF _Toc519939626 \h </w:instrText>
            </w:r>
            <w:r>
              <w:rPr>
                <w:noProof/>
                <w:webHidden/>
              </w:rPr>
            </w:r>
            <w:r>
              <w:rPr>
                <w:noProof/>
                <w:webHidden/>
              </w:rPr>
              <w:fldChar w:fldCharType="separate"/>
            </w:r>
            <w:r>
              <w:rPr>
                <w:noProof/>
                <w:webHidden/>
              </w:rPr>
              <w:t>98</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7" w:history="1">
            <w:r w:rsidRPr="003C3640">
              <w:rPr>
                <w:rStyle w:val="Hyperlink"/>
                <w:noProof/>
              </w:rPr>
              <w:t>No Wall – Architects &amp; Engineers</w:t>
            </w:r>
            <w:r>
              <w:rPr>
                <w:noProof/>
                <w:webHidden/>
              </w:rPr>
              <w:tab/>
            </w:r>
            <w:r>
              <w:rPr>
                <w:noProof/>
                <w:webHidden/>
              </w:rPr>
              <w:fldChar w:fldCharType="begin"/>
            </w:r>
            <w:r>
              <w:rPr>
                <w:noProof/>
                <w:webHidden/>
              </w:rPr>
              <w:instrText xml:space="preserve"> PAGEREF _Toc519939627 \h </w:instrText>
            </w:r>
            <w:r>
              <w:rPr>
                <w:noProof/>
                <w:webHidden/>
              </w:rPr>
            </w:r>
            <w:r>
              <w:rPr>
                <w:noProof/>
                <w:webHidden/>
              </w:rPr>
              <w:fldChar w:fldCharType="separate"/>
            </w:r>
            <w:r>
              <w:rPr>
                <w:noProof/>
                <w:webHidden/>
              </w:rPr>
              <w:t>99</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8" w:history="1">
            <w:r w:rsidRPr="003C3640">
              <w:rPr>
                <w:rStyle w:val="Hyperlink"/>
                <w:noProof/>
              </w:rPr>
              <w:t>No Wall – Cost</w:t>
            </w:r>
            <w:r>
              <w:rPr>
                <w:noProof/>
                <w:webHidden/>
              </w:rPr>
              <w:tab/>
            </w:r>
            <w:r>
              <w:rPr>
                <w:noProof/>
                <w:webHidden/>
              </w:rPr>
              <w:fldChar w:fldCharType="begin"/>
            </w:r>
            <w:r>
              <w:rPr>
                <w:noProof/>
                <w:webHidden/>
              </w:rPr>
              <w:instrText xml:space="preserve"> PAGEREF _Toc519939628 \h </w:instrText>
            </w:r>
            <w:r>
              <w:rPr>
                <w:noProof/>
                <w:webHidden/>
              </w:rPr>
            </w:r>
            <w:r>
              <w:rPr>
                <w:noProof/>
                <w:webHidden/>
              </w:rPr>
              <w:fldChar w:fldCharType="separate"/>
            </w:r>
            <w:r>
              <w:rPr>
                <w:noProof/>
                <w:webHidden/>
              </w:rPr>
              <w:t>100</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29" w:history="1">
            <w:r w:rsidRPr="003C3640">
              <w:rPr>
                <w:rStyle w:val="Hyperlink"/>
                <w:noProof/>
              </w:rPr>
              <w:t>No Short-term Wall Impact</w:t>
            </w:r>
            <w:r>
              <w:rPr>
                <w:noProof/>
                <w:webHidden/>
              </w:rPr>
              <w:tab/>
            </w:r>
            <w:r>
              <w:rPr>
                <w:noProof/>
                <w:webHidden/>
              </w:rPr>
              <w:fldChar w:fldCharType="begin"/>
            </w:r>
            <w:r>
              <w:rPr>
                <w:noProof/>
                <w:webHidden/>
              </w:rPr>
              <w:instrText xml:space="preserve"> PAGEREF _Toc519939629 \h </w:instrText>
            </w:r>
            <w:r>
              <w:rPr>
                <w:noProof/>
                <w:webHidden/>
              </w:rPr>
            </w:r>
            <w:r>
              <w:rPr>
                <w:noProof/>
                <w:webHidden/>
              </w:rPr>
              <w:fldChar w:fldCharType="separate"/>
            </w:r>
            <w:r>
              <w:rPr>
                <w:noProof/>
                <w:webHidden/>
              </w:rPr>
              <w:t>101</w:t>
            </w:r>
            <w:r>
              <w:rPr>
                <w:noProof/>
                <w:webHidden/>
              </w:rPr>
              <w:fldChar w:fldCharType="end"/>
            </w:r>
          </w:hyperlink>
        </w:p>
        <w:p w:rsidR="00CC372F" w:rsidRDefault="00CC372F">
          <w:pPr>
            <w:pStyle w:val="TOC3"/>
            <w:tabs>
              <w:tab w:val="right" w:leader="dot" w:pos="9350"/>
            </w:tabs>
            <w:rPr>
              <w:rFonts w:asciiTheme="minorHAnsi" w:eastAsiaTheme="minorEastAsia" w:hAnsiTheme="minorHAnsi" w:cstheme="minorBidi"/>
              <w:noProof/>
            </w:rPr>
          </w:pPr>
          <w:hyperlink w:anchor="_Toc519939630" w:history="1">
            <w:r w:rsidRPr="003C3640">
              <w:rPr>
                <w:rStyle w:val="Hyperlink"/>
                <w:noProof/>
              </w:rPr>
              <w:t>No E-Verify – Trump Not Pushing</w:t>
            </w:r>
            <w:r>
              <w:rPr>
                <w:noProof/>
                <w:webHidden/>
              </w:rPr>
              <w:tab/>
            </w:r>
            <w:r>
              <w:rPr>
                <w:noProof/>
                <w:webHidden/>
              </w:rPr>
              <w:fldChar w:fldCharType="begin"/>
            </w:r>
            <w:r>
              <w:rPr>
                <w:noProof/>
                <w:webHidden/>
              </w:rPr>
              <w:instrText xml:space="preserve"> PAGEREF _Toc519939630 \h </w:instrText>
            </w:r>
            <w:r>
              <w:rPr>
                <w:noProof/>
                <w:webHidden/>
              </w:rPr>
            </w:r>
            <w:r>
              <w:rPr>
                <w:noProof/>
                <w:webHidden/>
              </w:rPr>
              <w:fldChar w:fldCharType="separate"/>
            </w:r>
            <w:r>
              <w:rPr>
                <w:noProof/>
                <w:webHidden/>
              </w:rPr>
              <w:t>102</w:t>
            </w:r>
            <w:r>
              <w:rPr>
                <w:noProof/>
                <w:webHidden/>
              </w:rPr>
              <w:fldChar w:fldCharType="end"/>
            </w:r>
          </w:hyperlink>
        </w:p>
        <w:p w:rsidR="007D6B08" w:rsidRDefault="00B17FEE" w:rsidP="007D6B08">
          <w:r>
            <w:rPr>
              <w:b/>
              <w:bCs/>
              <w:noProof/>
            </w:rPr>
            <w:fldChar w:fldCharType="end"/>
          </w:r>
        </w:p>
      </w:sdtContent>
    </w:sdt>
    <w:p w:rsidR="007D6B08" w:rsidRDefault="00742F5F" w:rsidP="007D6B08">
      <w:pPr>
        <w:pStyle w:val="Heading3"/>
      </w:pPr>
      <w:bookmarkStart w:id="2" w:name="_Toc519939579"/>
      <w:r>
        <w:lastRenderedPageBreak/>
        <w:t xml:space="preserve">Horse Trading – </w:t>
      </w:r>
      <w:r w:rsidR="007D6B08">
        <w:t>1NC</w:t>
      </w:r>
      <w:r>
        <w:t xml:space="preserve"> Shell</w:t>
      </w:r>
      <w:bookmarkEnd w:id="2"/>
    </w:p>
    <w:p w:rsidR="007D6B08" w:rsidRPr="000E33CB" w:rsidRDefault="007D6B08" w:rsidP="007D6B08"/>
    <w:p w:rsidR="007D6B08" w:rsidRDefault="007D6B08" w:rsidP="007D6B08">
      <w:pPr>
        <w:pStyle w:val="Heading4"/>
      </w:pPr>
      <w:r>
        <w:t>A. Link – The aff’s immigration reform will be part of a larger deal that will guarantee the wall – Democrats want to negotiate, and Trump is pushing now</w:t>
      </w:r>
    </w:p>
    <w:p w:rsidR="007D6B08" w:rsidRPr="00D608F2" w:rsidRDefault="007D6B08" w:rsidP="007D6B08">
      <w:pPr>
        <w:rPr>
          <w:b/>
          <w:sz w:val="26"/>
          <w:szCs w:val="26"/>
        </w:rPr>
      </w:pPr>
      <w:r w:rsidRPr="00D608F2">
        <w:rPr>
          <w:b/>
          <w:sz w:val="26"/>
          <w:szCs w:val="26"/>
        </w:rPr>
        <w:t>Everet</w:t>
      </w:r>
      <w:r>
        <w:rPr>
          <w:b/>
          <w:sz w:val="26"/>
          <w:szCs w:val="26"/>
        </w:rPr>
        <w:t>t</w:t>
      </w:r>
      <w:r w:rsidRPr="00D608F2">
        <w:rPr>
          <w:b/>
          <w:sz w:val="26"/>
          <w:szCs w:val="26"/>
        </w:rPr>
        <w:t>, Politico Congressional reporter, 6/19/18</w:t>
      </w:r>
    </w:p>
    <w:p w:rsidR="007D6B08" w:rsidRDefault="007D6B08" w:rsidP="007D6B08">
      <w:r>
        <w:t xml:space="preserve">[Burgess, 6/19/2018, Politico, “Trump loses temper over border wall funding,” </w:t>
      </w:r>
      <w:hyperlink r:id="rId6" w:history="1">
        <w:r w:rsidRPr="00FB00F6">
          <w:rPr>
            <w:rStyle w:val="Hyperlink"/>
          </w:rPr>
          <w:t>https://www.politico.com/story/2018/06/19/trump-border-wall-funding-immigration-653530</w:t>
        </w:r>
      </w:hyperlink>
      <w:r>
        <w:t>, accessed 7/18/18, JPA]</w:t>
      </w:r>
    </w:p>
    <w:p w:rsidR="007D6B08" w:rsidRPr="000C40B5" w:rsidRDefault="007D6B08" w:rsidP="007D6B08"/>
    <w:p w:rsidR="007D6B08" w:rsidRDefault="007D6B08" w:rsidP="007D6B08">
      <w:r>
        <w:t>President Donald Trump is getting frustrated with his administration’s own demands for border wall funding.</w:t>
      </w:r>
    </w:p>
    <w:p w:rsidR="007D6B08" w:rsidRDefault="007D6B08" w:rsidP="007D6B08">
      <w:r>
        <w:t>In a private meeting regarding the wall Monday, Trump fumed at senators and his own staff about the $1.6 billion the Senate is planning to send him this fall, according to two people familiar with the meeting. Trump wants the full $25 billion upfront and doesn’t understand why Congress is going to supply him funds in a piecemeal fashion — even though that’s how the spending process typically works.</w:t>
      </w:r>
    </w:p>
    <w:p w:rsidR="007D6B08" w:rsidRDefault="007D6B08" w:rsidP="007D6B08">
      <w:r w:rsidRPr="008C0820">
        <w:rPr>
          <w:rStyle w:val="StyleUnderline"/>
        </w:rPr>
        <w:t>“He’s focused on border security. And like all presidents, he wants it done now</w:t>
      </w:r>
      <w:r>
        <w:t xml:space="preserve">. But we’re part of the legislative process. It’s slower and deliberate," </w:t>
      </w:r>
      <w:r w:rsidRPr="008C0820">
        <w:rPr>
          <w:rStyle w:val="StyleUnderline"/>
        </w:rPr>
        <w:t>said Senate Appropriations Committee Chair</w:t>
      </w:r>
      <w:r>
        <w:t xml:space="preserve">man Richard </w:t>
      </w:r>
      <w:r w:rsidRPr="008C0820">
        <w:rPr>
          <w:rStyle w:val="StyleUnderline"/>
        </w:rPr>
        <w:t>Shelby</w:t>
      </w:r>
      <w:r>
        <w:t xml:space="preserve"> (R-Ala.), who met with Trump.</w:t>
      </w:r>
    </w:p>
    <w:p w:rsidR="007D6B08" w:rsidRPr="00B411DD" w:rsidRDefault="007D6B08" w:rsidP="007D6B08">
      <w:pPr>
        <w:rPr>
          <w:u w:val="single"/>
        </w:rPr>
      </w:pPr>
      <w:r w:rsidRPr="001F2617">
        <w:rPr>
          <w:rStyle w:val="StyleUnderline"/>
        </w:rPr>
        <w:t>The president said at the meeting that if Congress doesn’t give him the resources he needs for border security, he will shut down the government in September</w:t>
      </w:r>
      <w:r>
        <w:t xml:space="preserve">, according to one of the people familiar with the meeting. </w:t>
      </w:r>
      <w:r w:rsidRPr="001F2617">
        <w:rPr>
          <w:rStyle w:val="StyleUnderline"/>
        </w:rPr>
        <w:t>He</w:t>
      </w:r>
      <w:r>
        <w:t xml:space="preserve"> did not give a specific number, but</w:t>
      </w:r>
      <w:r w:rsidRPr="001F2617">
        <w:rPr>
          <w:rStyle w:val="StyleUnderline"/>
        </w:rPr>
        <w:t xml:space="preserve"> has been fixated on getting the $25 billion in a lump sum.</w:t>
      </w:r>
    </w:p>
    <w:p w:rsidR="007D6B08" w:rsidRDefault="007D6B08" w:rsidP="007D6B08">
      <w:r>
        <w:t>In fact, the $1.6 billion figure came from Office of Management and Budget Director Mick Mulvaney, who attended the meeting. Mulvaney submitted the request to Congress earlier this year, though the administration has since upped its ask to $2.2 billion.</w:t>
      </w:r>
    </w:p>
    <w:p w:rsidR="007D6B08" w:rsidRPr="00C829B8" w:rsidRDefault="007D6B08" w:rsidP="007D6B08">
      <w:pPr>
        <w:rPr>
          <w:rStyle w:val="Emphasis"/>
        </w:rPr>
      </w:pPr>
      <w:r w:rsidRPr="00C829B8">
        <w:rPr>
          <w:rStyle w:val="StyleUnderline"/>
        </w:rPr>
        <w:t>Senate Democrats offered to provide $25 billion in border wall funding earlier this year in return for giving 1.8 million young undocumented immigrants a pathway to citizenship. But Trump and most Republicans rebuffed that proposal to salvage the Deferred Action for Childhood Arrivals program.</w:t>
      </w:r>
      <w:r w:rsidRPr="00C829B8">
        <w:rPr>
          <w:rStyle w:val="Emphasis"/>
        </w:rPr>
        <w:t xml:space="preserve"> Democrats are unlikely to provide $25 billion for Trump's wall absent a much broader immigration deal.</w:t>
      </w:r>
    </w:p>
    <w:p w:rsidR="007D6B08" w:rsidRPr="00E92497" w:rsidRDefault="007D6B08" w:rsidP="007D6B08"/>
    <w:p w:rsidR="007D6B08" w:rsidRDefault="007D6B08" w:rsidP="007D6B08">
      <w:pPr>
        <w:pStyle w:val="Heading4"/>
      </w:pPr>
      <w:r>
        <w:t>B. Impact</w:t>
      </w:r>
    </w:p>
    <w:p w:rsidR="007D6B08" w:rsidRDefault="007D6B08" w:rsidP="007D6B08">
      <w:pPr>
        <w:pStyle w:val="Heading4"/>
      </w:pPr>
      <w:r>
        <w:t>1. The wall will sour relations with Mexico to the point that they will stop trying to eliminate the boll weevil – without Mexican assistance the boll weevil will deck US cotton</w:t>
      </w:r>
    </w:p>
    <w:p w:rsidR="007D6B08" w:rsidRPr="00B16421" w:rsidRDefault="007D6B08" w:rsidP="007D6B08">
      <w:pPr>
        <w:rPr>
          <w:b/>
          <w:sz w:val="26"/>
          <w:szCs w:val="26"/>
        </w:rPr>
      </w:pPr>
      <w:r w:rsidRPr="00B16421">
        <w:rPr>
          <w:b/>
          <w:sz w:val="26"/>
          <w:szCs w:val="26"/>
        </w:rPr>
        <w:t>Felbab-Brown, Brookings, Senior Fellow, 17</w:t>
      </w:r>
    </w:p>
    <w:p w:rsidR="007D6B08" w:rsidRDefault="007D6B08" w:rsidP="007D6B08">
      <w:r>
        <w:t xml:space="preserve">[Vanda, expert on international and internal conflicts and nontraditional security threats, including insurgency, organized crime, urban violence, and illicit economies, August 2017, Brookings Institute, </w:t>
      </w:r>
      <w:r>
        <w:lastRenderedPageBreak/>
        <w:t xml:space="preserve">“THE WALL The real costs of a barrier between the United States and Mexico,” </w:t>
      </w:r>
      <w:hyperlink r:id="rId7" w:history="1">
        <w:r w:rsidRPr="004E04DE">
          <w:rPr>
            <w:rStyle w:val="Hyperlink"/>
          </w:rPr>
          <w:t>https://www.brookings.edu/essay/the-wall-the-real-costs-of-a-barrier-between-the-united-states-and-mexico/</w:t>
        </w:r>
      </w:hyperlink>
      <w:r>
        <w:t>, accessed 7/17/18, JPA]</w:t>
      </w:r>
    </w:p>
    <w:p w:rsidR="007D6B08" w:rsidRDefault="007D6B08" w:rsidP="007D6B08"/>
    <w:p w:rsidR="007D6B08" w:rsidRDefault="007D6B08" w:rsidP="007D6B08">
      <w:pPr>
        <w:rPr>
          <w:rStyle w:val="StyleUnderline"/>
        </w:rPr>
      </w:pPr>
      <w:r w:rsidRPr="00584BCC">
        <w:rPr>
          <w:rStyle w:val="StyleUnderline"/>
        </w:rPr>
        <w:t>The administration’s approach threatens years of binational environmental border cooperation that has protected not only many wild species, but also agriculture on both sides of the border. Take the boll weevil, a beetle that flies between Mexico and the United States and devastates cotton crops. In the late 1890s, the boll weevil nearly wiped out the U.S. cotton industry. Since then, the United States and Mexico have spent decades trying to eradicate the pest and almost succeeded. But the wall may so sour U.S.–Mexico environmental and security cooperation that Mexico may simply give up on eradication efforts. This will cause little damage to those in Mexico, since there is little cotton cultivation along that part of the Mexican border, but it will result in significant damage to U.S. farmers.</w:t>
      </w:r>
    </w:p>
    <w:p w:rsidR="007D6B08" w:rsidRPr="00584BCC" w:rsidRDefault="007D6B08" w:rsidP="007D6B08">
      <w:pPr>
        <w:rPr>
          <w:rStyle w:val="StyleUnderline"/>
        </w:rPr>
      </w:pPr>
    </w:p>
    <w:p w:rsidR="007D6B08" w:rsidRDefault="007D6B08" w:rsidP="007D6B08">
      <w:pPr>
        <w:pStyle w:val="Heading4"/>
      </w:pPr>
      <w:r>
        <w:t>2. Cotton key to US economy- brings in $120 billion and reduces the trade deficit</w:t>
      </w:r>
    </w:p>
    <w:p w:rsidR="007D6B08" w:rsidRPr="00B2176D" w:rsidRDefault="007D6B08" w:rsidP="007D6B08">
      <w:pPr>
        <w:rPr>
          <w:rStyle w:val="Style13ptBold"/>
        </w:rPr>
      </w:pPr>
      <w:r w:rsidRPr="00B2176D">
        <w:rPr>
          <w:rStyle w:val="Style13ptBold"/>
        </w:rPr>
        <w:t>Hurst Farm Supply</w:t>
      </w:r>
      <w:r>
        <w:rPr>
          <w:rStyle w:val="Style13ptBold"/>
        </w:rPr>
        <w:t>, 16</w:t>
      </w:r>
    </w:p>
    <w:p w:rsidR="007D6B08" w:rsidRDefault="007D6B08" w:rsidP="007D6B08">
      <w:r>
        <w:t>[7-29-2016, Hurst Farm Supply, "5 Ways West Texas Cotton Farmers Benefit the U.S." http://news.hurstfs.com/blog/5-ways-west-texas-cotton-farmers-benefit-the-u.s/ accessed: 7-18-2018//quan]</w:t>
      </w:r>
    </w:p>
    <w:p w:rsidR="007D6B08" w:rsidRPr="00B2176D" w:rsidRDefault="007D6B08" w:rsidP="007D6B08"/>
    <w:p w:rsidR="007D6B08" w:rsidRPr="00B2176D" w:rsidRDefault="007D6B08" w:rsidP="007D6B08">
      <w:pPr>
        <w:rPr>
          <w:rStyle w:val="StyleUnderline"/>
        </w:rPr>
      </w:pPr>
      <w:r w:rsidRPr="00B2176D">
        <w:rPr>
          <w:rStyle w:val="StyleUnderline"/>
        </w:rPr>
        <w:t>The United States Economy Relies on Cotton</w:t>
      </w:r>
    </w:p>
    <w:p w:rsidR="007D6B08" w:rsidRPr="00FC2AFC" w:rsidRDefault="007D6B08" w:rsidP="007D6B08">
      <w:pPr>
        <w:rPr>
          <w:b/>
          <w:u w:val="single"/>
        </w:rPr>
      </w:pPr>
      <w:r>
        <w:t xml:space="preserve">Growers spend approximately $5.3 billion on the supplies they need in order to plant, grow, harvest, and transport their cotton crop each year. </w:t>
      </w:r>
      <w:r w:rsidRPr="00B2176D">
        <w:rPr>
          <w:rStyle w:val="StyleUnderline"/>
        </w:rPr>
        <w:t>Cotton adds $120 billion to the United States economy and that approximately $24 billion of that can be connected to Texas cotton growers.</w:t>
      </w:r>
    </w:p>
    <w:p w:rsidR="007D6B08" w:rsidRDefault="007D6B08" w:rsidP="007D6B08">
      <w:pPr>
        <w:rPr>
          <w:rStyle w:val="StyleUnderline"/>
        </w:rPr>
      </w:pPr>
      <w:r w:rsidRPr="00B2176D">
        <w:rPr>
          <w:rStyle w:val="StyleUnderline"/>
        </w:rPr>
        <w:t>Many credit cotton</w:t>
      </w:r>
      <w:r>
        <w:t xml:space="preserve"> </w:t>
      </w:r>
      <w:r w:rsidRPr="00B2176D">
        <w:rPr>
          <w:rStyle w:val="StyleUnderline"/>
        </w:rPr>
        <w:t>farmers with helping reduce the United State's trade deficit</w:t>
      </w:r>
      <w:r>
        <w:t xml:space="preserve">. </w:t>
      </w:r>
      <w:r w:rsidRPr="00B2176D">
        <w:rPr>
          <w:rStyle w:val="StyleUnderline"/>
        </w:rPr>
        <w:t>Current cotton producers assist in the exportation of more than 10.5 million bales of cotton each year which brings approximately $2 billion into the country. This equals approximately 37% of the entire export market. Most of the cotton is sent to Asia and Mexico.</w:t>
      </w:r>
    </w:p>
    <w:p w:rsidR="007D6B08" w:rsidRDefault="007D6B08" w:rsidP="007D6B08">
      <w:pPr>
        <w:rPr>
          <w:rStyle w:val="StyleUnderline"/>
        </w:rPr>
      </w:pPr>
    </w:p>
    <w:p w:rsidR="007D6B08" w:rsidRDefault="007D6B08" w:rsidP="007D6B08">
      <w:pPr>
        <w:pStyle w:val="Heading4"/>
      </w:pPr>
      <w:r w:rsidRPr="0009047B">
        <w:rPr>
          <w:highlight w:val="green"/>
        </w:rPr>
        <w:t>3. [INSERT ECONOMY IMPACT]</w:t>
      </w:r>
    </w:p>
    <w:p w:rsidR="007D6B08" w:rsidRPr="004968BA" w:rsidRDefault="007D6B08" w:rsidP="007D6B08"/>
    <w:p w:rsidR="007D6B08" w:rsidRDefault="007D6B08" w:rsidP="007D6B08">
      <w:pPr>
        <w:pStyle w:val="Heading2"/>
      </w:pPr>
      <w:bookmarkStart w:id="3" w:name="_Toc519939580"/>
      <w:r>
        <w:lastRenderedPageBreak/>
        <w:t>Uniqueness</w:t>
      </w:r>
      <w:bookmarkEnd w:id="3"/>
    </w:p>
    <w:p w:rsidR="007D6B08" w:rsidRDefault="007D6B08" w:rsidP="007D6B08"/>
    <w:p w:rsidR="007D6B08" w:rsidRPr="00113C04" w:rsidRDefault="007D6B08" w:rsidP="007D6B08">
      <w:pPr>
        <w:pStyle w:val="Heading3"/>
      </w:pPr>
      <w:bookmarkStart w:id="4" w:name="_Toc519939581"/>
      <w:r w:rsidRPr="00113C04">
        <w:lastRenderedPageBreak/>
        <w:t>No Wall Now</w:t>
      </w:r>
      <w:bookmarkEnd w:id="4"/>
    </w:p>
    <w:p w:rsidR="007D6B08" w:rsidRDefault="007D6B08" w:rsidP="007D6B08"/>
    <w:p w:rsidR="00D74D4C" w:rsidRPr="006653CE" w:rsidRDefault="00D74D4C" w:rsidP="00D74D4C">
      <w:pPr>
        <w:pStyle w:val="Heading4"/>
        <w:rPr>
          <w:rFonts w:cs="Times New Roman"/>
        </w:rPr>
      </w:pPr>
      <w:r w:rsidRPr="006653CE">
        <w:rPr>
          <w:rFonts w:cs="Times New Roman"/>
        </w:rPr>
        <w:t xml:space="preserve">The wall doesn’t get funding now - </w:t>
      </w:r>
      <w:r>
        <w:rPr>
          <w:rFonts w:cs="Times New Roman"/>
        </w:rPr>
        <w:t>R</w:t>
      </w:r>
      <w:r w:rsidRPr="006653CE">
        <w:rPr>
          <w:rFonts w:cs="Times New Roman"/>
        </w:rPr>
        <w:t>epublicans are hardlining conservative immigration reforms and limiting overall legal immigration as tradeoff for any liberal compromise</w:t>
      </w:r>
    </w:p>
    <w:p w:rsidR="000945F9" w:rsidRDefault="00D74D4C" w:rsidP="00D74D4C">
      <w:pPr>
        <w:rPr>
          <w:rStyle w:val="Style13ptBold"/>
        </w:rPr>
      </w:pPr>
      <w:hyperlink r:id="rId8" w:history="1">
        <w:r w:rsidRPr="00080CA0">
          <w:rPr>
            <w:rStyle w:val="Style13ptBold"/>
          </w:rPr>
          <w:t>Golshan</w:t>
        </w:r>
      </w:hyperlink>
      <w:r w:rsidRPr="00080CA0">
        <w:rPr>
          <w:rStyle w:val="Style13ptBold"/>
        </w:rPr>
        <w:t>, Vox politics reporter, 6/26/18</w:t>
      </w:r>
    </w:p>
    <w:p w:rsidR="00D74D4C" w:rsidRPr="006653CE" w:rsidRDefault="00D74D4C" w:rsidP="00D74D4C">
      <w:pPr>
        <w:rPr>
          <w:rStyle w:val="c-bylineitem"/>
        </w:rPr>
      </w:pPr>
      <w:r w:rsidRPr="006653CE">
        <w:rPr>
          <w:rStyle w:val="c-bylineitem"/>
        </w:rPr>
        <w:t xml:space="preserve">(Tara, “House Republicans’ “compromise” immigration push is actually very conservative,” Jun 26, 2018, Vox, </w:t>
      </w:r>
      <w:hyperlink r:id="rId9" w:history="1">
        <w:r w:rsidRPr="006653CE">
          <w:rPr>
            <w:rStyle w:val="Hyperlink"/>
          </w:rPr>
          <w:t>https://www.vox.com/policy-and-politics/2018/6/26/17494002/house-republican-compromise-immigration-bill-conservative accessed 7/6/18</w:t>
        </w:r>
      </w:hyperlink>
      <w:r w:rsidRPr="006653CE">
        <w:rPr>
          <w:rStyle w:val="c-bylineitem"/>
        </w:rPr>
        <w:t xml:space="preserve"> EO)</w:t>
      </w:r>
    </w:p>
    <w:p w:rsidR="00D74D4C" w:rsidRPr="006653CE" w:rsidRDefault="00D74D4C" w:rsidP="00D74D4C"/>
    <w:p w:rsidR="00D74D4C" w:rsidRPr="00080CA0" w:rsidRDefault="00D74D4C" w:rsidP="00D74D4C">
      <w:pPr>
        <w:rPr>
          <w:b/>
          <w:u w:val="single"/>
        </w:rPr>
      </w:pPr>
      <w:r w:rsidRPr="00360839">
        <w:rPr>
          <w:rStyle w:val="StyleUnderline"/>
        </w:rPr>
        <w:t>Conservatives in the House Freedom Caucus say the bill is not far enough to the right,</w:t>
      </w:r>
      <w:r w:rsidRPr="006653CE">
        <w:t xml:space="preserve"> but moving the legislation in their direction would lose the support of moderate Republicans — a dynamic we observed during the House’s health care debate last year. Lawmakers took the weekend to negotiate possible provisions like E-Verify and changes to guest-worker visas. While the final details of this “compromise” bill are still uncertain,</w:t>
      </w:r>
      <w:r w:rsidRPr="006653CE">
        <w:rPr>
          <w:rStyle w:val="StyleUnderline"/>
        </w:rPr>
        <w:t xml:space="preserve"> the</w:t>
      </w:r>
      <w:r w:rsidRPr="006653CE">
        <w:t xml:space="preserve"> </w:t>
      </w:r>
      <w:r w:rsidRPr="006653CE">
        <w:rPr>
          <w:rStyle w:val="StyleUnderline"/>
        </w:rPr>
        <w:t>contours of the proposal are already much further to the right than anything moderate Republicans have discussed in the past.</w:t>
      </w:r>
    </w:p>
    <w:p w:rsidR="00D74D4C" w:rsidRPr="00080CA0" w:rsidRDefault="00D74D4C" w:rsidP="00D74D4C">
      <w:pPr>
        <w:rPr>
          <w:b/>
          <w:u w:val="single"/>
        </w:rPr>
      </w:pPr>
      <w:r w:rsidRPr="006653CE">
        <w:rPr>
          <w:rStyle w:val="StyleUnderline"/>
        </w:rPr>
        <w:t>Take, for example, the “path to citizenship” offered in this compromise bill, which conservatives argue is a substantial concession and sign of a more liberal Republican Party on immigration.</w:t>
      </w:r>
      <w:r w:rsidRPr="006653CE">
        <w:t xml:space="preserve"> Recipients can apply for a green card after six years of conditional legal status, but they are not guaranteed to receive one — it’s a merit-based system. An analysis by the Libertarian CATO Institute found that </w:t>
      </w:r>
      <w:r w:rsidRPr="006653CE">
        <w:rPr>
          <w:rStyle w:val="StyleUnderline"/>
        </w:rPr>
        <w:t>only 30 percent of the DACA-eligible population, roughly 420,000 individuals, would benefit from this proposal.</w:t>
      </w:r>
    </w:p>
    <w:p w:rsidR="00D74D4C" w:rsidRPr="006653CE" w:rsidRDefault="00D74D4C" w:rsidP="00D74D4C">
      <w:r w:rsidRPr="006653CE">
        <w:rPr>
          <w:rStyle w:val="StyleUnderline"/>
        </w:rPr>
        <w:t>Compare this to a Republican-led bill Curbelo, a moderate Republican now backing this “compromise” bill, proposed earlier this year. His Recognizing America’s Children Act would have given a five-year conditional legal status and then the opportunity to apply for a green card</w:t>
      </w:r>
      <w:r w:rsidRPr="006653CE">
        <w:t>, which would have reached roughly 1.4 million individuals, according to an analysis by the Migration Policy Institute.</w:t>
      </w:r>
    </w:p>
    <w:p w:rsidR="00D74D4C" w:rsidRPr="006653CE" w:rsidRDefault="00D74D4C" w:rsidP="00D74D4C">
      <w:r w:rsidRPr="006653CE">
        <w:t>But to conservatives, these numbers don’t matter.</w:t>
      </w:r>
    </w:p>
    <w:p w:rsidR="00D74D4C" w:rsidRPr="006653CE" w:rsidRDefault="00D74D4C" w:rsidP="00D74D4C">
      <w:r w:rsidRPr="006653CE">
        <w:t>“I can tell you the analysis is that the reality is a political reality,” Rep. Mark Meadows (R-NC), the chair of the Freedom Caucus said after questioning the validity of the CATO report. “All the people back home are going to see is the 1.8 million people, or more, are eligible for citizenship. So it’s more a political reality.”</w:t>
      </w:r>
    </w:p>
    <w:p w:rsidR="00D74D4C" w:rsidRPr="00080CA0" w:rsidRDefault="00D74D4C" w:rsidP="00D74D4C">
      <w:pPr>
        <w:rPr>
          <w:b/>
          <w:u w:val="single"/>
        </w:rPr>
      </w:pPr>
      <w:r w:rsidRPr="006653CE">
        <w:t>The “</w:t>
      </w:r>
      <w:r w:rsidRPr="006653CE">
        <w:rPr>
          <w:rStyle w:val="StyleUnderline"/>
        </w:rPr>
        <w:t>compromise” bill is conservative on other fronts as well. It allocates $25 billion in funds for the southern border wall, funding that Congress has so far only allocated gradually and with restrictions. If the funding for the border wall stops being appropriated, the green cards to DREAMers also stop.</w:t>
      </w:r>
    </w:p>
    <w:p w:rsidR="00D74D4C" w:rsidRPr="00080CA0" w:rsidRDefault="00D74D4C" w:rsidP="00D74D4C">
      <w:pPr>
        <w:rPr>
          <w:b/>
          <w:u w:val="single"/>
        </w:rPr>
      </w:pPr>
      <w:r w:rsidRPr="006653CE">
        <w:t xml:space="preserve">And — </w:t>
      </w:r>
      <w:r w:rsidRPr="006653CE">
        <w:rPr>
          <w:rStyle w:val="StyleUnderline"/>
        </w:rPr>
        <w:t xml:space="preserve">in perhaps the most striking shift in Republican immigration policy under Trump — the bill cuts legal immigration levels, getting rid of the diversity lottery and curbing what the administration calls “chain migration.” Cutting the so-called chain migration eliminates citizens’ </w:t>
      </w:r>
      <w:r w:rsidRPr="006653CE">
        <w:rPr>
          <w:rStyle w:val="StyleUnderline"/>
        </w:rPr>
        <w:lastRenderedPageBreak/>
        <w:t>ability to sponsor adult children who are married and brothers and sisters, allocating those visas to employment-based visas.</w:t>
      </w:r>
    </w:p>
    <w:p w:rsidR="00D74D4C" w:rsidRPr="006653CE" w:rsidRDefault="00D74D4C" w:rsidP="00D74D4C">
      <w:r w:rsidRPr="006653CE">
        <w:rPr>
          <w:rStyle w:val="StyleUnderline"/>
        </w:rPr>
        <w:t>The bill also takes a hardline approach toward asylum, removing detention protections for children and allowing them to be detained indefinitely with their parents</w:t>
      </w:r>
      <w:r w:rsidRPr="006653CE">
        <w:t>.</w:t>
      </w:r>
    </w:p>
    <w:p w:rsidR="00D74D4C" w:rsidRPr="006653CE" w:rsidRDefault="00D74D4C" w:rsidP="00D74D4C">
      <w:pPr>
        <w:rPr>
          <w:rStyle w:val="StyleUnderline"/>
        </w:rPr>
      </w:pPr>
      <w:r w:rsidRPr="006653CE">
        <w:t xml:space="preserve">In other words, </w:t>
      </w:r>
      <w:r w:rsidRPr="006653CE">
        <w:rPr>
          <w:rStyle w:val="StyleUnderline"/>
        </w:rPr>
        <w:t>it asks moderate Republicans and Democrats to accept a slew of conservative reforms to almost every arm of the immigration system, legal and illegal, in exchange for a partial and less-than-certain path to citizenship for DREAMers. Already, Democrats have balked at both Republican immigration proposals.</w:t>
      </w:r>
    </w:p>
    <w:p w:rsidR="00D74D4C" w:rsidRPr="006653CE" w:rsidRDefault="00D74D4C" w:rsidP="00D74D4C">
      <w:pPr>
        <w:rPr>
          <w:rStyle w:val="StyleUnderline"/>
        </w:rPr>
      </w:pPr>
    </w:p>
    <w:p w:rsidR="007D6B08" w:rsidRPr="00113C04" w:rsidRDefault="007D6B08" w:rsidP="007D6B08">
      <w:pPr>
        <w:pStyle w:val="Heading4"/>
      </w:pPr>
      <w:r w:rsidRPr="00113C04">
        <w:t>No wall now - Republicans are abandoning broad scale immigration reform over recent failures</w:t>
      </w:r>
    </w:p>
    <w:p w:rsidR="007D6B08" w:rsidRDefault="007D6B08" w:rsidP="007D6B08">
      <w:pPr>
        <w:rPr>
          <w:b/>
          <w:sz w:val="26"/>
          <w:szCs w:val="26"/>
        </w:rPr>
      </w:pPr>
      <w:r>
        <w:rPr>
          <w:b/>
          <w:sz w:val="26"/>
          <w:szCs w:val="26"/>
        </w:rPr>
        <w:t>Kaplan, New York Times Washington Bureau, 6/27/18</w:t>
      </w:r>
    </w:p>
    <w:p w:rsidR="007D6B08" w:rsidRDefault="007D6B08" w:rsidP="007D6B08">
      <w:r>
        <w:t xml:space="preserve">[Thomas, 6/27/18, The New York Times, “House Rejects Immigration Overhaul Despite Trump’s Late Plea,” </w:t>
      </w:r>
      <w:hyperlink r:id="rId10" w:history="1">
        <w:r>
          <w:rPr>
            <w:rStyle w:val="Hyperlink"/>
          </w:rPr>
          <w:t>https://www.nytimes.com/2018/06/27/us/politics/trump-immigration-house-vote.html</w:t>
        </w:r>
      </w:hyperlink>
      <w:r>
        <w:t>, accessed 7/19/18, JPA]</w:t>
      </w:r>
    </w:p>
    <w:p w:rsidR="007D6B08" w:rsidRDefault="007D6B08" w:rsidP="007D6B08"/>
    <w:p w:rsidR="007D6B08" w:rsidRDefault="007D6B08" w:rsidP="007D6B08">
      <w:pPr>
        <w:rPr>
          <w:rStyle w:val="StyleUnderline"/>
        </w:rPr>
      </w:pPr>
      <w:r>
        <w:t xml:space="preserve">WASHINGTON — </w:t>
      </w:r>
      <w:r>
        <w:rPr>
          <w:rStyle w:val="StyleUnderline"/>
        </w:rPr>
        <w:t>The House resoundingly rejected a far-reaching immigration overhaul on Wednesday, despite a last-minute plea from President Trump, as internal divisions in the Republican ranks continued to hobble legislative efforts to protect the young unauthorized immigrants known as Dreamers.</w:t>
      </w:r>
    </w:p>
    <w:p w:rsidR="007D6B08" w:rsidRDefault="007D6B08" w:rsidP="007D6B08">
      <w:r>
        <w:rPr>
          <w:rStyle w:val="StyleUnderline"/>
        </w:rPr>
        <w:t>The 121-to-301 vote was an embarrassment both to Mr. Trump and to House Republican leaders, who had spent weeks trying to bring together conservatives and Republicans with moderate views on immigration — and ended up with little to show for the effort.</w:t>
      </w:r>
    </w:p>
    <w:p w:rsidR="007D6B08" w:rsidRDefault="007D6B08" w:rsidP="007D6B08">
      <w:r>
        <w:t>In the end, nearly as many Republicans voted against the bill, 112, as for it, 121.</w:t>
      </w:r>
    </w:p>
    <w:p w:rsidR="007D6B08" w:rsidRDefault="007D6B08" w:rsidP="007D6B08">
      <w:pPr>
        <w:rPr>
          <w:rStyle w:val="StyleUnderline"/>
          <w:u w:val="none"/>
        </w:rPr>
      </w:pPr>
      <w:r>
        <w:rPr>
          <w:rStyle w:val="StyleUnderline"/>
        </w:rPr>
        <w:t xml:space="preserve">The defeat provided the latest display of the Republican Party’s disunity in Congress on immigration. And it highlighted the continuing inability of both the House and the Senate to resolve the fate of the Dreamers, who were brought to the country illegally as children. </w:t>
      </w:r>
      <w:r>
        <w:t>Many of those undocumented immigrants have been shielded from deportation under an Obama-era program, Deferred Action for Childhood Arrivals, or DACA, which Mr. Trump moved last year to end.</w:t>
      </w:r>
    </w:p>
    <w:p w:rsidR="007D6B08" w:rsidRDefault="007D6B08" w:rsidP="007D6B08">
      <w:pPr>
        <w:rPr>
          <w:rStyle w:val="StyleUnderline"/>
        </w:rPr>
      </w:pPr>
      <w:r>
        <w:rPr>
          <w:rStyle w:val="StyleUnderline"/>
        </w:rPr>
        <w:t>Republicans in the House are now likely to turn their focus to narrower legislation that would seek to keep migrant families together at the border, an issue that senators are also looking to address. But with the Fourth of July approaching and lawmakers close to returning home for a recess, it was not clear how quickly a narrower measure might move forward.</w:t>
      </w:r>
    </w:p>
    <w:p w:rsidR="007D6B08" w:rsidRDefault="007D6B08" w:rsidP="007D6B08">
      <w:pPr>
        <w:rPr>
          <w:rStyle w:val="StyleUnderline"/>
        </w:rPr>
      </w:pPr>
    </w:p>
    <w:p w:rsidR="007D6B08" w:rsidRDefault="007D6B08" w:rsidP="007D6B08">
      <w:pPr>
        <w:pStyle w:val="Heading3"/>
      </w:pPr>
      <w:bookmarkStart w:id="5" w:name="_Toc519939582"/>
      <w:r w:rsidRPr="00113C04">
        <w:lastRenderedPageBreak/>
        <w:t>AT – Bill Fails</w:t>
      </w:r>
      <w:bookmarkEnd w:id="5"/>
    </w:p>
    <w:p w:rsidR="007D6B08" w:rsidRPr="00113C04" w:rsidRDefault="007D6B08" w:rsidP="007D6B08"/>
    <w:p w:rsidR="007D6B08" w:rsidRPr="00113C04" w:rsidRDefault="007D6B08" w:rsidP="007D6B08">
      <w:pPr>
        <w:pStyle w:val="Heading4"/>
      </w:pPr>
      <w:r w:rsidRPr="00113C04">
        <w:t>Republicans have learned their lesson on hardline immigration reform after taking a loss on past compromises – upcoming legislation involving the wall will be much more likely to pass</w:t>
      </w:r>
    </w:p>
    <w:p w:rsidR="007D6B08" w:rsidRDefault="007D6B08" w:rsidP="007D6B08">
      <w:pPr>
        <w:rPr>
          <w:b/>
          <w:sz w:val="26"/>
          <w:szCs w:val="26"/>
        </w:rPr>
      </w:pPr>
      <w:r>
        <w:rPr>
          <w:b/>
          <w:sz w:val="26"/>
          <w:szCs w:val="26"/>
        </w:rPr>
        <w:t>Schultz, New York Post Washington correspondent, 6/21/18</w:t>
      </w:r>
    </w:p>
    <w:p w:rsidR="007D6B08" w:rsidRDefault="007D6B08" w:rsidP="007D6B08">
      <w:r>
        <w:t xml:space="preserve">[Marisa, 6/21/18, New York Post, “House Republicans cancel vote on immigration legislation,” </w:t>
      </w:r>
      <w:hyperlink r:id="rId11" w:history="1">
        <w:r>
          <w:rPr>
            <w:rStyle w:val="Hyperlink"/>
          </w:rPr>
          <w:t>https://nypost.com/2018/06/21/house-republicans-cancel-vote-on-immigration-legislation/</w:t>
        </w:r>
      </w:hyperlink>
      <w:r>
        <w:t>, accessed 7/19/18, JPA]</w:t>
      </w:r>
    </w:p>
    <w:p w:rsidR="007D6B08" w:rsidRDefault="007D6B08" w:rsidP="007D6B08"/>
    <w:p w:rsidR="007D6B08" w:rsidRDefault="007D6B08" w:rsidP="007D6B08">
      <w:pPr>
        <w:rPr>
          <w:u w:val="single"/>
        </w:rPr>
      </w:pPr>
      <w:r>
        <w:t xml:space="preserve">WASHINGTON – </w:t>
      </w:r>
      <w:r>
        <w:rPr>
          <w:rStyle w:val="StyleUnderline"/>
        </w:rPr>
        <w:t>House Republicans will no longer vote on immigration legislation Friday after struggling to win enough support for a compromise proposal supported by President Trump and House leadership.</w:t>
      </w:r>
    </w:p>
    <w:p w:rsidR="007D6B08" w:rsidRDefault="007D6B08" w:rsidP="007D6B08">
      <w:r>
        <w:t>House leadership emerged Thursday night from a closed-door session with GOP lawmakers and announced they’ll have to postpone the vote until next week.</w:t>
      </w:r>
    </w:p>
    <w:p w:rsidR="007D6B08" w:rsidRDefault="007D6B08" w:rsidP="007D6B08">
      <w:r>
        <w:t>The delay is designed to whip up more support and add provisions to get holdouts on board. Ideas include adding e-verify for employers to check immigration status for workers and reforming agriculture visas from seasonal eligibility to yearlong in a nod to the dairy industry, according to one member briefed on the plan.</w:t>
      </w:r>
    </w:p>
    <w:p w:rsidR="007D6B08" w:rsidRDefault="007D6B08" w:rsidP="007D6B08">
      <w:pPr>
        <w:rPr>
          <w:u w:val="single"/>
        </w:rPr>
      </w:pPr>
      <w:r>
        <w:rPr>
          <w:rStyle w:val="StyleUnderline"/>
        </w:rPr>
        <w:t>The so-called compromise legislation already suffered one setback earlier Thursday when it was pulled from the floor and delayed until Friday after it appeared to be heading toward defeat.</w:t>
      </w:r>
    </w:p>
    <w:p w:rsidR="007D6B08" w:rsidRDefault="007D6B08" w:rsidP="007D6B08">
      <w:r>
        <w:t>Leadership aides confirmed to The Post negotiations on the bill continue and discussion has centered on e-verify and agriculture provisions.</w:t>
      </w:r>
    </w:p>
    <w:p w:rsidR="007D6B08" w:rsidRDefault="007D6B08" w:rsidP="007D6B08">
      <w:pPr>
        <w:rPr>
          <w:u w:val="single"/>
        </w:rPr>
      </w:pPr>
      <w:r>
        <w:rPr>
          <w:rStyle w:val="StyleUnderline"/>
        </w:rPr>
        <w:t>The bill, backed by Speaker Paul Ryan, was the second of two GOP proposals and the one considered more likely to pass the unruly House. The first bill, authored by Reps. Bob Goodlatte and Michael McCaul, failed Thursday by a vote of 193-231. No Democrats supported the hard-line proposal they panned as too harsh, and 41 Republicans defected.</w:t>
      </w:r>
    </w:p>
    <w:p w:rsidR="007D6B08" w:rsidRDefault="007D6B08" w:rsidP="007D6B08">
      <w:pPr>
        <w:rPr>
          <w:rStyle w:val="StyleUnderline"/>
        </w:rPr>
      </w:pPr>
      <w:r>
        <w:rPr>
          <w:rStyle w:val="StyleUnderline"/>
        </w:rPr>
        <w:t>The compromise legislation would provide funding for Trump’s border wall, close immigration loopholes and allow for parents and children to be detained together at the border, among other provisions.</w:t>
      </w:r>
    </w:p>
    <w:p w:rsidR="00D74D4C" w:rsidRPr="006653CE" w:rsidRDefault="00D74D4C" w:rsidP="00D74D4C">
      <w:pPr>
        <w:pStyle w:val="Heading3"/>
        <w:rPr>
          <w:rFonts w:cs="Times New Roman"/>
        </w:rPr>
      </w:pPr>
      <w:bookmarkStart w:id="6" w:name="_Toc519939583"/>
      <w:r w:rsidRPr="006653CE">
        <w:rPr>
          <w:rFonts w:cs="Times New Roman"/>
        </w:rPr>
        <w:lastRenderedPageBreak/>
        <w:t>Uniqueness</w:t>
      </w:r>
      <w:bookmarkEnd w:id="6"/>
    </w:p>
    <w:p w:rsidR="00D74D4C" w:rsidRPr="006653CE" w:rsidRDefault="00D74D4C" w:rsidP="00D74D4C"/>
    <w:p w:rsidR="007D6B08" w:rsidRDefault="007D6B08" w:rsidP="007D6B08">
      <w:pPr>
        <w:pStyle w:val="Heading2"/>
      </w:pPr>
      <w:bookmarkStart w:id="7" w:name="_Toc519939584"/>
      <w:r>
        <w:lastRenderedPageBreak/>
        <w:t>Links</w:t>
      </w:r>
      <w:bookmarkEnd w:id="7"/>
    </w:p>
    <w:p w:rsidR="007D6B08" w:rsidRPr="00257142" w:rsidRDefault="007D6B08" w:rsidP="007D6B08"/>
    <w:p w:rsidR="007D6B08" w:rsidRDefault="007D6B08" w:rsidP="007D6B08">
      <w:pPr>
        <w:pStyle w:val="Heading3"/>
      </w:pPr>
      <w:bookmarkStart w:id="8" w:name="_Toc519939585"/>
      <w:r>
        <w:lastRenderedPageBreak/>
        <w:t xml:space="preserve">Generic </w:t>
      </w:r>
      <w:r w:rsidR="006D6612">
        <w:t xml:space="preserve">– </w:t>
      </w:r>
      <w:r>
        <w:t>Immigration Reform</w:t>
      </w:r>
      <w:bookmarkEnd w:id="8"/>
    </w:p>
    <w:p w:rsidR="007D6B08" w:rsidRDefault="007D6B08" w:rsidP="007D6B08"/>
    <w:p w:rsidR="00D37AF4" w:rsidRPr="006653CE" w:rsidRDefault="00D37AF4" w:rsidP="00D37AF4">
      <w:pPr>
        <w:pStyle w:val="Heading4"/>
      </w:pPr>
      <w:r w:rsidRPr="006653CE">
        <w:t>Plan only passes with grand bargain</w:t>
      </w:r>
    </w:p>
    <w:p w:rsidR="00D37AF4" w:rsidRPr="00E32614" w:rsidRDefault="00D37AF4" w:rsidP="00D37AF4">
      <w:pPr>
        <w:rPr>
          <w:rStyle w:val="Style13ptBold"/>
        </w:rPr>
      </w:pPr>
      <w:r w:rsidRPr="00E32614">
        <w:rPr>
          <w:rStyle w:val="Style13ptBold"/>
        </w:rPr>
        <w:t xml:space="preserve">Nelson, </w:t>
      </w:r>
      <w:r w:rsidR="00C66ADF">
        <w:rPr>
          <w:rStyle w:val="Style13ptBold"/>
        </w:rPr>
        <w:t>Politico</w:t>
      </w:r>
      <w:r w:rsidRPr="00E32614">
        <w:rPr>
          <w:rStyle w:val="Style13ptBold"/>
        </w:rPr>
        <w:t>, 5/24</w:t>
      </w:r>
      <w:r>
        <w:rPr>
          <w:rStyle w:val="Style13ptBold"/>
        </w:rPr>
        <w:t>/18</w:t>
      </w:r>
    </w:p>
    <w:p w:rsidR="00D37AF4" w:rsidRPr="006653CE" w:rsidRDefault="00D37AF4" w:rsidP="00D37AF4">
      <w:r w:rsidRPr="006653CE">
        <w:t xml:space="preserve">(Louis, </w:t>
      </w:r>
      <w:r w:rsidR="00C66ADF">
        <w:t>5-24-18, Politico, “</w:t>
      </w:r>
      <w:r w:rsidRPr="006653CE">
        <w:t>Trump: 'There'll be no approvals from me' on House immigration moves without border wall, tougher security,</w:t>
      </w:r>
      <w:r w:rsidR="00C66ADF">
        <w:t>”</w:t>
      </w:r>
      <w:r w:rsidRPr="006653CE">
        <w:t xml:space="preserve"> https://www.politico.com/story/2018/05/24/trump-immigration-house-discharge-607124, accessed July, 9, 2018, ZC)</w:t>
      </w:r>
    </w:p>
    <w:p w:rsidR="00D37AF4" w:rsidRDefault="00D37AF4" w:rsidP="00D37AF4"/>
    <w:p w:rsidR="00D37AF4" w:rsidRPr="006653CE" w:rsidRDefault="00D37AF4" w:rsidP="00D37AF4">
      <w:r w:rsidRPr="006653CE">
        <w:t xml:space="preserve">President Donald </w:t>
      </w:r>
      <w:r w:rsidRPr="00E32614">
        <w:rPr>
          <w:rStyle w:val="StyleUnderline"/>
        </w:rPr>
        <w:t>Trump said</w:t>
      </w:r>
      <w:r w:rsidRPr="006653CE">
        <w:t xml:space="preserve"> Wednesday </w:t>
      </w:r>
      <w:r w:rsidRPr="00E32614">
        <w:rPr>
          <w:rStyle w:val="StyleUnderline"/>
        </w:rPr>
        <w:t>he will veto any immigration legislation that emerges from Congress that does not include funding for a border wall and improved border security measures, a warning shot</w:t>
      </w:r>
      <w:r w:rsidRPr="006653CE">
        <w:t xml:space="preserve"> at moderate House Republicans pushing GOP leadership for a vote on immigration proposals.</w:t>
      </w:r>
    </w:p>
    <w:p w:rsidR="00D37AF4" w:rsidRPr="006653CE" w:rsidRDefault="00D37AF4" w:rsidP="00D37AF4">
      <w:r w:rsidRPr="00E32614">
        <w:rPr>
          <w:rStyle w:val="StyleUnderline"/>
        </w:rPr>
        <w:t>“Unless it includes a wall, and I mean a wall, a real wall, and unless it includes very strong border security, there’ll be no approvals from me. Because I have to either approve it or not,” the president said</w:t>
      </w:r>
      <w:r w:rsidRPr="006653CE">
        <w:t xml:space="preserve"> in a Fox News interview that was taped Wednesday and aired Thursday morning. “There are bills going through. I'm watching one or two of them. We'll see what happens, but I can tell you there is a mood right now for border security.”</w:t>
      </w:r>
    </w:p>
    <w:p w:rsidR="00D37AF4" w:rsidRPr="00ED6920" w:rsidRDefault="00D37AF4" w:rsidP="007D6B08"/>
    <w:p w:rsidR="007D6B08" w:rsidRPr="009F6A16" w:rsidRDefault="007D6B08" w:rsidP="007D6B08">
      <w:pPr>
        <w:pStyle w:val="Heading4"/>
        <w:rPr>
          <w:rStyle w:val="Style13ptBold"/>
          <w:b/>
        </w:rPr>
      </w:pPr>
      <w:r>
        <w:rPr>
          <w:rStyle w:val="Style13ptBold"/>
          <w:b/>
        </w:rPr>
        <w:t>Democrats have to trade funding for the border wall and other hardline GOP immigration policies to pass any immigration reform in a GOP controlled congress</w:t>
      </w:r>
    </w:p>
    <w:p w:rsidR="007D6B08" w:rsidRDefault="007D6B08" w:rsidP="007D6B08">
      <w:pPr>
        <w:rPr>
          <w:rStyle w:val="Style13ptBold"/>
        </w:rPr>
      </w:pPr>
      <w:r>
        <w:rPr>
          <w:rStyle w:val="Style13ptBold"/>
        </w:rPr>
        <w:t>Sanford, Congress House of Representatives, 18</w:t>
      </w:r>
    </w:p>
    <w:p w:rsidR="007D6B08" w:rsidRDefault="007D6B08" w:rsidP="007D6B08">
      <w:r>
        <w:t>[Mark, 6-21-2018, "Vote Notes: H.R.4760, Securing America's Future Act of 2018" https://sanford.house.gov/media-center/blog-posts/vote-notes-hr4760-securing-americas-future-act-of-2018/ accessed: 7-19-2018//quan]</w:t>
      </w:r>
    </w:p>
    <w:p w:rsidR="007D6B08" w:rsidRDefault="007D6B08" w:rsidP="007D6B08"/>
    <w:p w:rsidR="007D6B08" w:rsidRDefault="007D6B08" w:rsidP="007D6B08">
      <w:r>
        <w:t xml:space="preserve">But, </w:t>
      </w:r>
      <w:r w:rsidRPr="009F6A16">
        <w:rPr>
          <w:rStyle w:val="StyleUnderline"/>
        </w:rPr>
        <w:t>this is where the tradeoffs of politics become real</w:t>
      </w:r>
      <w:r>
        <w:t xml:space="preserve"> because this issue has festered since the mid-1980s with no resolution. </w:t>
      </w:r>
      <w:r w:rsidRPr="009F6A16">
        <w:rPr>
          <w:rStyle w:val="StyleUnderline"/>
        </w:rPr>
        <w:t>There is now a Republican House, Senate, and White House...</w:t>
      </w:r>
      <w:r>
        <w:t>and if some kind of deal isn’t struck now on border security, I’m not sure what kind of deal one will get if one of these bodies was to flip to the other side.</w:t>
      </w:r>
    </w:p>
    <w:p w:rsidR="007D6B08" w:rsidRDefault="007D6B08" w:rsidP="007D6B08">
      <w:r>
        <w:t>It’s for this reason that groups as strong in their views on the importance of border security and limited immigration as Numbers USA were in support of the Goodlatte bill.</w:t>
      </w:r>
    </w:p>
    <w:p w:rsidR="007D6B08" w:rsidRDefault="007D6B08" w:rsidP="007D6B08">
      <w:r>
        <w:t xml:space="preserve">I say this because in </w:t>
      </w:r>
      <w:r w:rsidRPr="009F6A16">
        <w:rPr>
          <w:rStyle w:val="StyleUnderline"/>
        </w:rPr>
        <w:t>exchange for the deal on DACA, conservatives would get many different wins. They would get $24.8 billion for border security and the wall.</w:t>
      </w:r>
      <w:r>
        <w:t xml:space="preserve"> </w:t>
      </w:r>
      <w:r w:rsidRPr="009F6A16">
        <w:rPr>
          <w:rStyle w:val="StyleUnderline"/>
        </w:rPr>
        <w:t>They would get mandatory E-Verify so that if someone attempted employment without American citizenship, they would be detected. They would get defunding of sanctuary cities</w:t>
      </w:r>
      <w:r>
        <w:t>. T</w:t>
      </w:r>
      <w:r w:rsidRPr="009F6A16">
        <w:rPr>
          <w:rStyle w:val="StyleUnderline"/>
        </w:rPr>
        <w:t>hey would get an end to chain migration. They would get a reallocation of the visa lottery,</w:t>
      </w:r>
      <w:r>
        <w:t xml:space="preserve"> which now consists of 55,000 people...to instead have these lottery slots dedicated to high-skilled employment-based workforce categories. </w:t>
      </w:r>
      <w:r w:rsidRPr="009F6A16">
        <w:rPr>
          <w:rStyle w:val="StyleUnderline"/>
        </w:rPr>
        <w:t>They would get a change in law to prevent the current debacle that we’ve witnessed with families being separated on the borders</w:t>
      </w:r>
      <w:r>
        <w:t xml:space="preserve">. The administration has now reversed itself based on the PR, but this is a serious issue that I </w:t>
      </w:r>
      <w:r>
        <w:lastRenderedPageBreak/>
        <w:t>think does require a legislative remedy so that we can be robust in border enforcement while at the same time holding sacred our shared belief in the importance of the family unit. They would get a new ag guest worker visa, as well as a number of other things vital to better administering the immigration system now in place in this country.</w:t>
      </w:r>
    </w:p>
    <w:p w:rsidR="007D6B08" w:rsidRDefault="007D6B08" w:rsidP="007D6B08"/>
    <w:p w:rsidR="00D74D4C" w:rsidRPr="006653CE" w:rsidRDefault="00D74D4C" w:rsidP="00D74D4C">
      <w:pPr>
        <w:pStyle w:val="Heading4"/>
        <w:rPr>
          <w:rFonts w:cs="Times New Roman"/>
        </w:rPr>
      </w:pPr>
      <w:r>
        <w:rPr>
          <w:rFonts w:cs="Times New Roman"/>
        </w:rPr>
        <w:t>Immigration</w:t>
      </w:r>
      <w:r w:rsidRPr="006653CE">
        <w:rPr>
          <w:rFonts w:cs="Times New Roman"/>
        </w:rPr>
        <w:t xml:space="preserve"> reform won’t pass now w</w:t>
      </w:r>
      <w:r>
        <w:rPr>
          <w:rFonts w:cs="Times New Roman"/>
        </w:rPr>
        <w:t>ithout</w:t>
      </w:r>
      <w:r w:rsidRPr="006653CE">
        <w:rPr>
          <w:rFonts w:cs="Times New Roman"/>
        </w:rPr>
        <w:t xml:space="preserve"> meeting demands for the wall</w:t>
      </w:r>
    </w:p>
    <w:p w:rsidR="000945F9" w:rsidRDefault="00D74D4C" w:rsidP="00D74D4C">
      <w:pPr>
        <w:rPr>
          <w:rStyle w:val="Style13ptBold"/>
        </w:rPr>
      </w:pPr>
      <w:r w:rsidRPr="00080CA0">
        <w:rPr>
          <w:rStyle w:val="Style13ptBold"/>
        </w:rPr>
        <w:t>Pramuk, CNBC, 6/29/18</w:t>
      </w:r>
    </w:p>
    <w:p w:rsidR="00D74D4C" w:rsidRPr="006653CE" w:rsidRDefault="00D74D4C" w:rsidP="00D74D4C">
      <w:r w:rsidRPr="006653CE">
        <w:t xml:space="preserve">(Jacob, </w:t>
      </w:r>
      <w:r>
        <w:t xml:space="preserve">6-29-18, CNBC, </w:t>
      </w:r>
      <w:r w:rsidRPr="006653CE">
        <w:t xml:space="preserve">“Immigration reform: More than a decade of failure from Bush to Obama and now Trump,” </w:t>
      </w:r>
      <w:hyperlink r:id="rId12" w:history="1">
        <w:r w:rsidRPr="006653CE">
          <w:rPr>
            <w:rStyle w:val="Hyperlink"/>
          </w:rPr>
          <w:t>https://www.cnbc.com/2018/06/29/congress-unlikely-to-pass-immigration-reform-border-separation-bill.html accessed 7/5/18</w:t>
        </w:r>
      </w:hyperlink>
      <w:r w:rsidRPr="006653CE">
        <w:t xml:space="preserve"> EO)</w:t>
      </w:r>
    </w:p>
    <w:p w:rsidR="00D74D4C" w:rsidRPr="006653CE" w:rsidRDefault="00D74D4C" w:rsidP="00D74D4C"/>
    <w:p w:rsidR="00D74D4C" w:rsidRPr="006653CE" w:rsidRDefault="00D74D4C" w:rsidP="00D74D4C">
      <w:pPr>
        <w:rPr>
          <w:b/>
          <w:u w:val="single"/>
        </w:rPr>
      </w:pPr>
      <w:r w:rsidRPr="006653CE">
        <w:rPr>
          <w:rStyle w:val="StyleUnderline"/>
        </w:rPr>
        <w:t>The latest in a years</w:t>
      </w:r>
      <w:r>
        <w:rPr>
          <w:rStyle w:val="StyleUnderline"/>
        </w:rPr>
        <w:t xml:space="preserve"> </w:t>
      </w:r>
      <w:r w:rsidRPr="006653CE">
        <w:rPr>
          <w:rStyle w:val="StyleUnderline"/>
        </w:rPr>
        <w:t>long series of immigration reform efforts crashed in Congress this week, leaving bleak prospects for passing legislation in the months before November's midterm elections.</w:t>
      </w:r>
    </w:p>
    <w:p w:rsidR="00D74D4C" w:rsidRPr="006653CE" w:rsidRDefault="00D74D4C" w:rsidP="00D74D4C">
      <w:r w:rsidRPr="006653CE">
        <w:t>Lawmakers for more than a decade have struggled to resolve the thorniest policy issue in Washington. The stakes when House Republican legislation failed spectacularly Wednesday appeared particularly high: The Trump administration faces nationwide backlash over the crisis created by its policy of separating migrant children from parents at U.S. borders.</w:t>
      </w:r>
    </w:p>
    <w:p w:rsidR="00D74D4C" w:rsidRPr="00360839" w:rsidRDefault="00D74D4C" w:rsidP="00D74D4C">
      <w:pPr>
        <w:rPr>
          <w:rStyle w:val="StyleUnderline"/>
        </w:rPr>
      </w:pPr>
      <w:r w:rsidRPr="00360839">
        <w:rPr>
          <w:rStyle w:val="StyleUnderline"/>
        </w:rPr>
        <w:t>For years, Congress has pushed for some form of immigration reform. The proposals have varied, and come under both Republican and Democratic control of Capitol Hill and the White House. Many bills in recent years have aimed to tighten border security measures while providing a path to legal status or citizenship for certain undocumented immigrants.</w:t>
      </w:r>
    </w:p>
    <w:p w:rsidR="00D74D4C" w:rsidRPr="006653CE" w:rsidRDefault="00D74D4C" w:rsidP="00D74D4C">
      <w:pPr>
        <w:rPr>
          <w:rStyle w:val="StyleUnderline"/>
        </w:rPr>
      </w:pPr>
      <w:r w:rsidRPr="006653CE">
        <w:rPr>
          <w:rStyle w:val="StyleUnderline"/>
        </w:rPr>
        <w:t>Though Congress has come close to passing some type of immigration reform, it has repeatedly failed to resolve one of the country's most intractable debates. Now, with a combative Congress and an unpredictable president who has used hard-line immigration goals as a negotiating tactic, lawmakers appear as far as ever from passing immigration reform.</w:t>
      </w:r>
    </w:p>
    <w:p w:rsidR="00D74D4C" w:rsidRPr="006653CE" w:rsidRDefault="00D74D4C" w:rsidP="00D74D4C">
      <w:r w:rsidRPr="006653CE">
        <w:t>Congress could consider delaying on acting now in hopes of passing "a more comprehensive immigration reform scheme in some imagined future," said Geoffrey Hoffman, director of the University of Houston Law Center's Immigration Clinic. But he said, "The argument against the danger of piecemeal reform should not overshadow the necessity of resolving these issues."</w:t>
      </w:r>
    </w:p>
    <w:p w:rsidR="00D74D4C" w:rsidRPr="006653CE" w:rsidRDefault="00D74D4C" w:rsidP="00D74D4C">
      <w:r w:rsidRPr="006653CE">
        <w:t>"A legislative fix could protect people with DACA, asylum seekers and others such as those separated from their family members now," Hoffman added.</w:t>
      </w:r>
    </w:p>
    <w:p w:rsidR="00D74D4C" w:rsidRPr="006653CE" w:rsidRDefault="00D74D4C" w:rsidP="00D74D4C">
      <w:r w:rsidRPr="006653CE">
        <w:t>Efforts to pass immigration legislation have crumbled several times already this year. The setbacks extend a long string of failures to approve immigration reform that lawmakers will have a difficult time ending.</w:t>
      </w:r>
    </w:p>
    <w:p w:rsidR="00D74D4C" w:rsidRPr="006653CE" w:rsidRDefault="00D74D4C" w:rsidP="00D74D4C">
      <w:r w:rsidRPr="006653CE">
        <w:rPr>
          <w:rStyle w:val="StyleUnderline"/>
        </w:rPr>
        <w:t>Congress has tried to codify protections for up to 1.2 million young immigrants brought to the U.S. illegally as children and aimed to pass increased funding for border security. Every attempt during the Trump administration — which came after the president tried to end the Deferred Action for Childhood Arrivals policy , or DACA, shielding the immigrants known as "Dreamers" — has fallen short</w:t>
      </w:r>
      <w:r w:rsidRPr="006653CE">
        <w:t>.</w:t>
      </w:r>
    </w:p>
    <w:p w:rsidR="00D74D4C" w:rsidRPr="006653CE" w:rsidRDefault="00D74D4C" w:rsidP="00D74D4C">
      <w:r w:rsidRPr="006653CE">
        <w:lastRenderedPageBreak/>
        <w:t xml:space="preserve">This week, the Republican bill crashed when GOP members in part could not agree on whether they wanted to offer a path to citizenship for those young immigrants. The bill came about after House Republicans negotiated to divert an effort from some members to vote on a wider range of measures. </w:t>
      </w:r>
      <w:r w:rsidRPr="006653CE">
        <w:rPr>
          <w:rStyle w:val="StyleUnderline"/>
        </w:rPr>
        <w:t>All Democrats opposed the legislation that failed Wednesday, as it met President Donald Trump's demands for funding his proposed wall on the U.S.-Mexico border and limiting legal immigration.</w:t>
      </w:r>
    </w:p>
    <w:p w:rsidR="00D74D4C" w:rsidRPr="006653CE" w:rsidRDefault="00D74D4C" w:rsidP="00D74D4C">
      <w:r w:rsidRPr="006653CE">
        <w:t>Meanwhile, multiple proposals failed in the Senate earlier this year. The vast majority of Democrats and some Republicans rejected a plan that would have codified Trump's goals. A more moderate compromise between both major parties also failed to pass the chamber.</w:t>
      </w:r>
    </w:p>
    <w:p w:rsidR="00D74D4C" w:rsidRPr="006653CE" w:rsidRDefault="00D74D4C" w:rsidP="00D74D4C">
      <w:r w:rsidRPr="00360839">
        <w:rPr>
          <w:rStyle w:val="StyleUnderline"/>
        </w:rPr>
        <w:t>Lawmakers have not been able to reach any consensus this year, and they may not anytime soon.</w:t>
      </w:r>
      <w:r w:rsidRPr="006653CE">
        <w:t xml:space="preserve"> But the gridlock started long before the Trump administration.</w:t>
      </w:r>
    </w:p>
    <w:p w:rsidR="00D74D4C" w:rsidRPr="006653CE" w:rsidRDefault="00D74D4C" w:rsidP="00D74D4C">
      <w:r w:rsidRPr="006653CE">
        <w:t>"There’s been a failure in terms of the Democrats when they had control, and a failure on the part of the Republicans, as well. Both parties should share the blame on that," Hoffman said.</w:t>
      </w:r>
    </w:p>
    <w:p w:rsidR="00D74D4C" w:rsidRPr="006653CE" w:rsidRDefault="00D74D4C" w:rsidP="00D74D4C"/>
    <w:p w:rsidR="000945F9" w:rsidRDefault="007D6B08" w:rsidP="007D6B08">
      <w:pPr>
        <w:pStyle w:val="Heading4"/>
      </w:pPr>
      <w:r w:rsidRPr="0059048B">
        <w:t xml:space="preserve">Trump </w:t>
      </w:r>
      <w:r>
        <w:t>pushing larger anti-immigration agenda in exchange for smaller reforms</w:t>
      </w:r>
    </w:p>
    <w:p w:rsidR="007D6B08" w:rsidRPr="0059048B" w:rsidRDefault="007D6B08" w:rsidP="007D6B08">
      <w:pPr>
        <w:rPr>
          <w:rStyle w:val="Style13ptBold"/>
        </w:rPr>
      </w:pPr>
      <w:r w:rsidRPr="0059048B">
        <w:rPr>
          <w:rStyle w:val="Style13ptBold"/>
        </w:rPr>
        <w:t>Washington Post, Editorial Board,</w:t>
      </w:r>
      <w:r>
        <w:rPr>
          <w:rStyle w:val="Style13ptBold"/>
        </w:rPr>
        <w:t xml:space="preserve"> </w:t>
      </w:r>
      <w:r w:rsidRPr="0059048B">
        <w:rPr>
          <w:rStyle w:val="Style13ptBold"/>
        </w:rPr>
        <w:t>18</w:t>
      </w:r>
    </w:p>
    <w:p w:rsidR="007D6B08" w:rsidRDefault="007D6B08" w:rsidP="007D6B08">
      <w:r>
        <w:t>[1-4-18, Washington Post, "Trump’s disgraceful use of ‘dreamers’ as a bargaining chip" https://www.washingtonpost.com/opinions/trumps-disgraceful-use-of-dreamers-as-a-bargaining-chip/2018/01/04/7c5f68ac-f0d5-11e7-97bf-bba379b809ab_story.html?noredirect=on&amp;utm_term=.5da0a01a8c09//,</w:t>
      </w:r>
      <w:r w:rsidR="000945F9">
        <w:t xml:space="preserve"> </w:t>
      </w:r>
      <w:r>
        <w:t>accessed: 7-16-18//quan]</w:t>
      </w:r>
    </w:p>
    <w:p w:rsidR="007D6B08" w:rsidRDefault="007D6B08" w:rsidP="007D6B08"/>
    <w:p w:rsidR="007D6B08" w:rsidRDefault="007D6B08" w:rsidP="007D6B08">
      <w:pPr>
        <w:rPr>
          <w:u w:val="single"/>
        </w:rPr>
      </w:pPr>
      <w:r>
        <w:rPr>
          <w:rStyle w:val="StyleUnderline"/>
        </w:rPr>
        <w:t xml:space="preserve">AFTER </w:t>
      </w:r>
      <w:r>
        <w:t xml:space="preserve">ALL of President </w:t>
      </w:r>
      <w:r>
        <w:rPr>
          <w:rStyle w:val="StyleUnderline"/>
        </w:rPr>
        <w:t>Trump's bluster about his "great love" for "dreamers</w:t>
      </w:r>
      <w:r>
        <w:t xml:space="preserve">," brought to this country as children through no fault of their own, it </w:t>
      </w:r>
      <w:r>
        <w:rPr>
          <w:rStyle w:val="StyleUnderline"/>
        </w:rPr>
        <w:t>turns out he's content to use them as leverage</w:t>
      </w:r>
      <w:r>
        <w:t xml:space="preserve"> </w:t>
      </w:r>
      <w:r>
        <w:rPr>
          <w:rStyle w:val="StyleUnderline"/>
        </w:rPr>
        <w:t>in</w:t>
      </w:r>
      <w:r>
        <w:t xml:space="preserve"> a high-stakes game of </w:t>
      </w:r>
      <w:r>
        <w:rPr>
          <w:rStyle w:val="StyleUnderline"/>
        </w:rPr>
        <w:t>political horse-trading</w:t>
      </w:r>
      <w:r>
        <w:t xml:space="preserve">. Mr. </w:t>
      </w:r>
      <w:r>
        <w:rPr>
          <w:rStyle w:val="StyleUnderline"/>
        </w:rPr>
        <w:t>Trump seems willing to strip them of jobs, security and homes unless Democrats buckle on a range of Republican immigration priorities, including</w:t>
      </w:r>
      <w:r>
        <w:t xml:space="preserve"> an even longer-standing object of the president's ardor: </w:t>
      </w:r>
      <w:r>
        <w:rPr>
          <w:rStyle w:val="StyleUnderline"/>
        </w:rPr>
        <w:t xml:space="preserve">a </w:t>
      </w:r>
      <w:r>
        <w:t xml:space="preserve">beautiful </w:t>
      </w:r>
      <w:r>
        <w:rPr>
          <w:rStyle w:val="StyleUnderline"/>
        </w:rPr>
        <w:t>border wall.</w:t>
      </w:r>
    </w:p>
    <w:p w:rsidR="007D6B08" w:rsidRDefault="007D6B08" w:rsidP="007D6B08">
      <w:r>
        <w:t>In September, it was Mr. Trump who terminated the Obama-era protection for dreamers that shielded them from deportation while granting them work permits if they had clean records and met certain other requirements. At the time, he gave Congress six months to fashion a legislative fix; failing that, the president suggested he would act unilaterally to ensure their protection.</w:t>
      </w:r>
    </w:p>
    <w:p w:rsidR="007D6B08" w:rsidRDefault="007D6B08" w:rsidP="007D6B08">
      <w:pPr>
        <w:rPr>
          <w:u w:val="single"/>
        </w:rPr>
      </w:pPr>
      <w:r w:rsidRPr="00AB7F8A">
        <w:rPr>
          <w:rStyle w:val="StyleUnderline"/>
        </w:rPr>
        <w:t>It soon became apparent that</w:t>
      </w:r>
      <w:r>
        <w:t xml:space="preserve"> Mr. </w:t>
      </w:r>
      <w:r w:rsidRPr="00AB7F8A">
        <w:rPr>
          <w:rStyle w:val="StyleUnderline"/>
        </w:rPr>
        <w:t xml:space="preserve">Trump's passion for his base, whose anti-immigrant fervor he stoked in the course of the 2016 campaign, exceeded his feelings for the dreamers. </w:t>
      </w:r>
      <w:r>
        <w:t xml:space="preserve">Prodded by White House senior policy adviser Stephen Miller, a nativist hard-liner, Mr. </w:t>
      </w:r>
      <w:r>
        <w:rPr>
          <w:rStyle w:val="StyleUnderline"/>
        </w:rPr>
        <w:t>Trump has made clear that his price for helping the dreamers is steep —</w:t>
      </w:r>
      <w:r>
        <w:t xml:space="preserve"> </w:t>
      </w:r>
      <w:r>
        <w:rPr>
          <w:rStyle w:val="StyleUnderline"/>
        </w:rPr>
        <w:t>not just the wall and additional funding for border security but also an overhaul of the immigration system to end family-based migration and the visa lottery, whose beneficiaries are mainly from developing nations.</w:t>
      </w:r>
    </w:p>
    <w:p w:rsidR="007D6B08" w:rsidRDefault="007D6B08" w:rsidP="007D6B08">
      <w:r>
        <w:t xml:space="preserve">That agenda is anathema to Democrats and would harm the country. It's worth debating the merits of expanding visa quotas to allow more high-skilled and highly educated immigrants, but that's not what the White House is pressing for. Rather, Mr. </w:t>
      </w:r>
      <w:r w:rsidRPr="00AB7F8A">
        <w:rPr>
          <w:rStyle w:val="StyleUnderline"/>
        </w:rPr>
        <w:t>Trump is more interested in tearing down programs than building new ones.</w:t>
      </w:r>
      <w:r>
        <w:t xml:space="preserve"> And, as he </w:t>
      </w:r>
      <w:r>
        <w:rPr>
          <w:rStyle w:val="StyleUnderline"/>
        </w:rPr>
        <w:t>made clear, he now regards dreamers as a means to that end.</w:t>
      </w:r>
      <w:r>
        <w:t xml:space="preserve"> </w:t>
      </w:r>
      <w:r>
        <w:rPr>
          <w:rStyle w:val="StyleUnderline"/>
        </w:rPr>
        <w:t xml:space="preserve">Democrats, he said in a tweet last week, are on notice that dreamers are out of luck "without the </w:t>
      </w:r>
      <w:r>
        <w:rPr>
          <w:rStyle w:val="StyleUnderline"/>
        </w:rPr>
        <w:lastRenderedPageBreak/>
        <w:t>desperately needed WALL</w:t>
      </w:r>
      <w:r>
        <w:t xml:space="preserve">" </w:t>
      </w:r>
      <w:r>
        <w:rPr>
          <w:rStyle w:val="StyleUnderline"/>
        </w:rPr>
        <w:t>and "an END to the horrible Chain Migration &amp; ridiculous Lottery System of Immigration."</w:t>
      </w:r>
      <w:r>
        <w:t xml:space="preserve"> But the Deferred Action for Childhood Arrivals program cannot and should not be the mechanism by which the United States' immigration system is refurbished.</w:t>
      </w:r>
    </w:p>
    <w:p w:rsidR="007D6B08" w:rsidRDefault="007D6B08" w:rsidP="007D6B08"/>
    <w:p w:rsidR="00D74D4C" w:rsidRPr="006653CE" w:rsidRDefault="00D74D4C" w:rsidP="00D74D4C">
      <w:pPr>
        <w:pStyle w:val="Heading4"/>
        <w:rPr>
          <w:rFonts w:cs="Times New Roman"/>
        </w:rPr>
      </w:pPr>
      <w:r w:rsidRPr="006653CE">
        <w:rPr>
          <w:rFonts w:cs="Times New Roman"/>
        </w:rPr>
        <w:t>Immigration legislation won’t pass now without funding for the wall</w:t>
      </w:r>
    </w:p>
    <w:p w:rsidR="000945F9" w:rsidRDefault="00D74D4C" w:rsidP="00D74D4C">
      <w:pPr>
        <w:rPr>
          <w:rStyle w:val="Style13ptBold"/>
        </w:rPr>
      </w:pPr>
      <w:r w:rsidRPr="00080CA0">
        <w:rPr>
          <w:rStyle w:val="Style13ptBold"/>
        </w:rPr>
        <w:t>Mujezinovic, Inquisitr, 6/16/18</w:t>
      </w:r>
    </w:p>
    <w:p w:rsidR="00D74D4C" w:rsidRPr="006653CE" w:rsidRDefault="00D74D4C" w:rsidP="00D74D4C">
      <w:r w:rsidRPr="006653CE">
        <w:t xml:space="preserve">(Damir, Inquisitr, “Donald Trump Wants To Use Immigrant Family Separation Policy As Bargaining Tool With Democrats, ‘WaPo’ Reports,” June 16, 2018, The Inquisitor, </w:t>
      </w:r>
      <w:hyperlink r:id="rId13" w:history="1">
        <w:r w:rsidRPr="006653CE">
          <w:rPr>
            <w:rStyle w:val="Hyperlink"/>
          </w:rPr>
          <w:t>https://www.inquisitr.com/4944759/donald-trump-wants-to-use-immigrant-family-separation-policy-as-bargaining-tool-with-democrats-wapo-reports/</w:t>
        </w:r>
      </w:hyperlink>
      <w:r w:rsidRPr="006653CE">
        <w:t xml:space="preserve"> accessed 7/6/18 EO)</w:t>
      </w:r>
    </w:p>
    <w:p w:rsidR="00D74D4C" w:rsidRPr="006653CE" w:rsidRDefault="00D74D4C" w:rsidP="00D74D4C"/>
    <w:p w:rsidR="00D74D4C" w:rsidRPr="006653CE" w:rsidRDefault="00D74D4C" w:rsidP="00D74D4C">
      <w:r w:rsidRPr="006653CE">
        <w:rPr>
          <w:rStyle w:val="StyleUnderline"/>
        </w:rPr>
        <w:t>For President Trump, the policy of separating immigrant children from their parents is nothing more than a bargaining tool,</w:t>
      </w:r>
      <w:r w:rsidRPr="006653CE">
        <w:t xml:space="preserve"> according to the Washington Post.</w:t>
      </w:r>
    </w:p>
    <w:p w:rsidR="00D74D4C" w:rsidRPr="006653CE" w:rsidRDefault="00D74D4C" w:rsidP="00D74D4C">
      <w:r w:rsidRPr="006653CE">
        <w:rPr>
          <w:rStyle w:val="StyleUnderline"/>
        </w:rPr>
        <w:t>Etched into the collective consciousness of the United States is President Trump’s insistence on his deal-making ability</w:t>
      </w:r>
      <w:r w:rsidRPr="006653CE">
        <w:t>. The man who wrote The Art of the Deal seems to be enforcing a policy he hates in an effort to gain political leverage in congressional negotiations.</w:t>
      </w:r>
    </w:p>
    <w:p w:rsidR="00D74D4C" w:rsidRPr="006653CE" w:rsidRDefault="00D74D4C" w:rsidP="00D74D4C">
      <w:pPr>
        <w:rPr>
          <w:b/>
          <w:u w:val="single"/>
        </w:rPr>
      </w:pPr>
      <w:r w:rsidRPr="006653CE">
        <w:t xml:space="preserve">On Friday, the Washington Post noted, President </w:t>
      </w:r>
      <w:r w:rsidRPr="006653CE">
        <w:rPr>
          <w:rStyle w:val="StyleUnderline"/>
        </w:rPr>
        <w:t>Trump said he would not change the policy of separating immigrant children from their parents unless Democrats agreed to his other immigration demands. This includes building a border wall, curbing legal entry, and, in broad terms, tightening the rules for border enforcement.</w:t>
      </w:r>
    </w:p>
    <w:p w:rsidR="00D74D4C" w:rsidRPr="006653CE" w:rsidRDefault="00D74D4C" w:rsidP="00D74D4C">
      <w:r w:rsidRPr="006653CE">
        <w:t xml:space="preserve">“The Democrats are forcing the breakup of families at the Border with their horrible and cruel legislative agenda. </w:t>
      </w:r>
      <w:r w:rsidRPr="006653CE">
        <w:rPr>
          <w:rStyle w:val="StyleUnderline"/>
        </w:rPr>
        <w:t>Any Immigration Bill MUST HAVE full funding for the Wall, end Catch &amp; Release, Visa Lottery and Chain, and go to Merit Based Immigration. Go for it! WIN!,” Trump tweeted yesterday</w:t>
      </w:r>
      <w:r w:rsidRPr="006653CE">
        <w:t>.</w:t>
      </w:r>
    </w:p>
    <w:p w:rsidR="00D74D4C" w:rsidRPr="006653CE" w:rsidRDefault="00D74D4C" w:rsidP="00D74D4C"/>
    <w:p w:rsidR="00D74D4C" w:rsidRPr="00113C04" w:rsidRDefault="00D74D4C" w:rsidP="00D74D4C"/>
    <w:p w:rsidR="007D6B08" w:rsidRPr="008505ED" w:rsidRDefault="007D6B08" w:rsidP="007D6B08">
      <w:pPr>
        <w:pStyle w:val="Heading4"/>
        <w:rPr>
          <w:rStyle w:val="Style13ptBold"/>
          <w:b/>
        </w:rPr>
      </w:pPr>
      <w:r>
        <w:rPr>
          <w:rStyle w:val="Style13ptBold"/>
          <w:b/>
        </w:rPr>
        <w:t>The Senate would horse-trade pro-immigration policy in exchange for increased border wall funding</w:t>
      </w:r>
    </w:p>
    <w:p w:rsidR="007D6B08" w:rsidRPr="008505ED" w:rsidRDefault="007D6B08" w:rsidP="007D6B08">
      <w:pPr>
        <w:rPr>
          <w:rStyle w:val="Style13ptBold"/>
        </w:rPr>
      </w:pPr>
      <w:r w:rsidRPr="008505ED">
        <w:rPr>
          <w:rStyle w:val="Style13ptBold"/>
        </w:rPr>
        <w:t>Ferrechio, Washington Examiner chief Congressional correspondent, 7-20-18</w:t>
      </w:r>
    </w:p>
    <w:p w:rsidR="007D6B08" w:rsidRDefault="007D6B08" w:rsidP="007D6B08">
      <w:r>
        <w:t>[Susan, 7-20-2018, Washington Examiner, "Senate to ignore $5 billion border wall plan in the House" https://www.washingtonexaminer.com/news/congress/senate-to-ignore-5-billion-border-wall-plan-in-the-house/ accessed: 7-20-2018//quan]</w:t>
      </w:r>
    </w:p>
    <w:p w:rsidR="007D6B08" w:rsidRPr="008505ED" w:rsidRDefault="007D6B08" w:rsidP="007D6B08"/>
    <w:p w:rsidR="007D6B08" w:rsidRPr="0084368C" w:rsidRDefault="007D6B08" w:rsidP="007D6B08">
      <w:pPr>
        <w:rPr>
          <w:b/>
          <w:u w:val="single"/>
        </w:rPr>
      </w:pPr>
      <w:r w:rsidRPr="008505ED">
        <w:rPr>
          <w:rStyle w:val="StyleUnderline"/>
        </w:rPr>
        <w:t>The Trump administration this week cheered a new House bill to spend $5 billion on a Southern border wall, but its passage is highly unlikely because Senate Republicans are already prepared to cut that number by more than two-thirds.</w:t>
      </w:r>
    </w:p>
    <w:p w:rsidR="007D6B08" w:rsidRPr="0084368C" w:rsidRDefault="007D6B08" w:rsidP="007D6B08">
      <w:pPr>
        <w:rPr>
          <w:rStyle w:val="StyleUnderline"/>
          <w:b w:val="0"/>
          <w:u w:val="none"/>
        </w:rPr>
      </w:pPr>
      <w:r w:rsidRPr="008505ED">
        <w:rPr>
          <w:rStyle w:val="StyleUnderline"/>
        </w:rPr>
        <w:lastRenderedPageBreak/>
        <w:t>The fiscal year 2019 House Homeland Security Appropriations spending bill would give a major boost to border wall funding.</w:t>
      </w:r>
      <w:r>
        <w:t xml:space="preserve"> Beyond the billions of dollars in funding for 200 miles of "new physical barrier construction" along the U.S.-Mexico border, it would also provide funding for improvements aimed at achieving “100 percent scanning” of the border within five years.</w:t>
      </w:r>
    </w:p>
    <w:p w:rsidR="007D6B08" w:rsidRPr="0084368C" w:rsidRDefault="007D6B08" w:rsidP="007D6B08">
      <w:pPr>
        <w:rPr>
          <w:b/>
          <w:u w:val="single"/>
        </w:rPr>
      </w:pPr>
      <w:r w:rsidRPr="008505ED">
        <w:rPr>
          <w:rStyle w:val="StyleUnderline"/>
        </w:rPr>
        <w:t>The measure will soon move to the House floor, where it can pass with an all-GOP vote and without any Democratic support.</w:t>
      </w:r>
    </w:p>
    <w:p w:rsidR="007D6B08" w:rsidRPr="008505ED" w:rsidRDefault="007D6B08" w:rsidP="007D6B08">
      <w:pPr>
        <w:rPr>
          <w:rStyle w:val="StyleUnderline"/>
        </w:rPr>
      </w:pPr>
      <w:r w:rsidRPr="008505ED">
        <w:rPr>
          <w:rStyle w:val="StyleUnderline"/>
        </w:rPr>
        <w:t>But in the Senate, where ten Democrats are needed to pass legislation, it will be much harder to get significantly more border wall funding than the $1.6 billion requested by the Trump administration.</w:t>
      </w:r>
    </w:p>
    <w:p w:rsidR="007D6B08" w:rsidRDefault="007D6B08" w:rsidP="007D6B08">
      <w:r w:rsidRPr="008505ED">
        <w:rPr>
          <w:rStyle w:val="StyleUnderline"/>
        </w:rPr>
        <w:t>The Senate Appropriations Committee approved a Homeland Security spending measure in June that includes the $1.6 billion for border wall funding</w:t>
      </w:r>
      <w:r>
        <w:t xml:space="preserve">. And </w:t>
      </w:r>
      <w:r w:rsidRPr="008505ED">
        <w:rPr>
          <w:rStyle w:val="StyleUnderline"/>
        </w:rPr>
        <w:t>Senate Republicans told the Washington Examiner that they plan to stick with the White House’s original request</w:t>
      </w:r>
      <w:r>
        <w:t>, which is based on the length of fencing or wall construction they can complete in a fiscal year.</w:t>
      </w:r>
    </w:p>
    <w:p w:rsidR="007D6B08" w:rsidRPr="0084368C" w:rsidRDefault="007D6B08" w:rsidP="007D6B08">
      <w:pPr>
        <w:rPr>
          <w:b/>
          <w:u w:val="single"/>
        </w:rPr>
      </w:pPr>
      <w:r>
        <w:t>“</w:t>
      </w:r>
      <w:r w:rsidRPr="008505ED">
        <w:rPr>
          <w:rStyle w:val="StyleUnderline"/>
        </w:rPr>
        <w:t xml:space="preserve">This is what the White House asked </w:t>
      </w:r>
      <w:r w:rsidRPr="00562E5E">
        <w:rPr>
          <w:rStyle w:val="StyleUnderline"/>
        </w:rPr>
        <w:t>for,” said Rep.</w:t>
      </w:r>
      <w:r>
        <w:t xml:space="preserve"> James </w:t>
      </w:r>
      <w:r w:rsidRPr="00562E5E">
        <w:rPr>
          <w:rStyle w:val="StyleUnderline"/>
        </w:rPr>
        <w:t>Lankford,</w:t>
      </w:r>
      <w:r>
        <w:t xml:space="preserve"> R-Okla. “</w:t>
      </w:r>
      <w:r w:rsidRPr="008505ED">
        <w:rPr>
          <w:rStyle w:val="StyleUnderline"/>
        </w:rPr>
        <w:t>There is no reason to put in more than what they asked for and what they need and what they can get done in a year.”</w:t>
      </w:r>
    </w:p>
    <w:p w:rsidR="007D6B08" w:rsidRDefault="007D6B08" w:rsidP="007D6B08">
      <w:r w:rsidRPr="008505ED">
        <w:rPr>
          <w:rStyle w:val="StyleUnderline"/>
        </w:rPr>
        <w:t>Republicans also know they probably can’t get enough Democrats to approve more wall funding unless they reopen the immigration reform debate</w:t>
      </w:r>
      <w:r>
        <w:t>, which stalled in the Senate this year.</w:t>
      </w:r>
    </w:p>
    <w:p w:rsidR="007D6B08" w:rsidRPr="0084368C" w:rsidRDefault="007D6B08" w:rsidP="007D6B08">
      <w:pPr>
        <w:rPr>
          <w:b/>
          <w:u w:val="single"/>
        </w:rPr>
      </w:pPr>
      <w:r w:rsidRPr="008505ED">
        <w:rPr>
          <w:rStyle w:val="StyleUnderline"/>
        </w:rPr>
        <w:t>Democrats want a pathway to citizenship for at least 1.8 million Dreamers before they can agree to new border wall funding that exceeds the $1.6 billion.</w:t>
      </w:r>
    </w:p>
    <w:p w:rsidR="007D6B08" w:rsidRPr="0084368C" w:rsidRDefault="007D6B08" w:rsidP="007D6B08">
      <w:pPr>
        <w:rPr>
          <w:b/>
          <w:u w:val="single"/>
        </w:rPr>
      </w:pPr>
      <w:r>
        <w:t>“</w:t>
      </w:r>
      <w:r w:rsidRPr="008505ED">
        <w:rPr>
          <w:rStyle w:val="StyleUnderline"/>
        </w:rPr>
        <w:t>I have supported significant border security funding as part of a package that provides a pathway to citizenship for Dreamers,</w:t>
      </w:r>
      <w:r>
        <w:t xml:space="preserve">” Rep. Chris Coons, D-Del., told the Washington Examiner. </w:t>
      </w:r>
      <w:r w:rsidRPr="008505ED">
        <w:rPr>
          <w:rStyle w:val="StyleUnderline"/>
        </w:rPr>
        <w:t>“But just a freestanding $5 billion for a border wall, that is not something I would support.”</w:t>
      </w:r>
    </w:p>
    <w:p w:rsidR="007D6B08" w:rsidRPr="0084368C" w:rsidRDefault="007D6B08" w:rsidP="007D6B08">
      <w:pPr>
        <w:rPr>
          <w:b/>
          <w:u w:val="single"/>
        </w:rPr>
      </w:pPr>
      <w:r w:rsidRPr="00724934">
        <w:rPr>
          <w:rStyle w:val="StyleUnderline"/>
        </w:rPr>
        <w:t>Sen. John Cornyn, R-Texas, who is the majority whip, pointed out that Senate Minority Leader Chuck Schumer, D-N.Y., at one time was ready to offer $25 billion in border security funding in exchange for a pathway to citizenship for Dreamers.</w:t>
      </w:r>
    </w:p>
    <w:p w:rsidR="007D6B08" w:rsidRDefault="007D6B08" w:rsidP="007D6B08">
      <w:r>
        <w:t>But Schumer has since withdrawn that offer, which at the time was rejected by Republicans and President Trump, who wanted additional immigration reforms included, such as a new limitation on chain migration.</w:t>
      </w:r>
    </w:p>
    <w:p w:rsidR="007D6B08" w:rsidRDefault="007D6B08" w:rsidP="007D6B08">
      <w:r w:rsidRPr="00724934">
        <w:rPr>
          <w:rStyle w:val="StyleUnderline"/>
        </w:rPr>
        <w:t>While the chances seem slim that House Republicans could win their battle to secure $5 billion, Cornyn said there's a chance that wall funding could end up as a bargaining chip in an end-of-year spending deal that wraps together the leftover appropriations measures</w:t>
      </w:r>
      <w:r>
        <w:t>.</w:t>
      </w:r>
    </w:p>
    <w:p w:rsidR="007D6B08" w:rsidRDefault="007D6B08" w:rsidP="007D6B08"/>
    <w:p w:rsidR="007D6B08" w:rsidRDefault="007D6B08" w:rsidP="007D6B08">
      <w:pPr>
        <w:pStyle w:val="Heading4"/>
      </w:pPr>
      <w:r>
        <w:t>Trump and the GOP will only support immigration reforms in exchange for hardline immigration policies like the wall</w:t>
      </w:r>
    </w:p>
    <w:p w:rsidR="007D6B08" w:rsidRPr="00B63027" w:rsidRDefault="007D6B08" w:rsidP="007D6B08">
      <w:pPr>
        <w:rPr>
          <w:rStyle w:val="Style13ptBold"/>
        </w:rPr>
      </w:pPr>
      <w:r>
        <w:rPr>
          <w:rStyle w:val="Style13ptBold"/>
        </w:rPr>
        <w:t>Collinson, CNN White House reporter, 18</w:t>
      </w:r>
    </w:p>
    <w:p w:rsidR="007D6B08" w:rsidRDefault="007D6B08" w:rsidP="007D6B08">
      <w:r>
        <w:t>[Stephen Collinson, 2-7-2018, CNN, "Trump's the decider when it comes to immigration. Will he step up?" https://www.cnn.com/2018/02/07/politics/donald-trump-immigration/index.html/ accessed: 7-17-2018//quan]</w:t>
      </w:r>
    </w:p>
    <w:p w:rsidR="007D6B08" w:rsidRPr="00B63027" w:rsidRDefault="007D6B08" w:rsidP="007D6B08"/>
    <w:p w:rsidR="007D6B08" w:rsidRPr="00A426B9" w:rsidRDefault="007D6B08" w:rsidP="007D6B08">
      <w:pPr>
        <w:rPr>
          <w:rStyle w:val="StyleUnderline"/>
        </w:rPr>
      </w:pPr>
      <w:r w:rsidRPr="00A426B9">
        <w:rPr>
          <w:rStyle w:val="StyleUnderline"/>
        </w:rPr>
        <w:t>The White House has proposed four pillars for immigration reform, including the quid pro quo of protection for DACA recipients in exchange for border wall funding</w:t>
      </w:r>
      <w:r>
        <w:t xml:space="preserve">. But </w:t>
      </w:r>
      <w:r w:rsidRPr="00A426B9">
        <w:rPr>
          <w:rStyle w:val="StyleUnderline"/>
        </w:rPr>
        <w:t>it also demanded new limits to legal immigration with reforms to family migration and changes to the visa lottery system.</w:t>
      </w:r>
    </w:p>
    <w:p w:rsidR="007D6B08" w:rsidRDefault="007D6B08" w:rsidP="007D6B08">
      <w:r w:rsidRPr="00A426B9">
        <w:rPr>
          <w:rStyle w:val="StyleUnderline"/>
        </w:rPr>
        <w:t>The latter two proposals are unacceptable to Democrats</w:t>
      </w:r>
      <w:r>
        <w:t xml:space="preserve"> -- and to some moderate Republicans facing re-election in competitive districts in 2018 -- </w:t>
      </w:r>
      <w:r w:rsidRPr="00A426B9">
        <w:rPr>
          <w:rStyle w:val="StyleUnderline"/>
        </w:rPr>
        <w:t>making them unlikely to pass the Senate</w:t>
      </w:r>
      <w:r>
        <w:t>.</w:t>
      </w:r>
    </w:p>
    <w:p w:rsidR="007D6B08" w:rsidRDefault="007D6B08" w:rsidP="007D6B08">
      <w:r>
        <w:t>Hopes for a Senate deal now hinge on a wide-ranging debate that Senate Majority Leader Mitch McConnell has promised for next week.</w:t>
      </w:r>
    </w:p>
    <w:p w:rsidR="007D6B08" w:rsidRDefault="007D6B08" w:rsidP="007D6B08">
      <w:r>
        <w:t>The problem, however, is that even if the Senate agrees a deal, it must pass the House of Representatives, where conservative sentiment on is more radical on the issue and is unlikely to swallow the other chamber's compromise.</w:t>
      </w:r>
    </w:p>
    <w:p w:rsidR="007D6B08" w:rsidRDefault="007D6B08" w:rsidP="007D6B08">
      <w:r>
        <w:t>This is where the President comes in.</w:t>
      </w:r>
    </w:p>
    <w:p w:rsidR="007D6B08" w:rsidRPr="0084368C" w:rsidRDefault="007D6B08" w:rsidP="007D6B08"/>
    <w:p w:rsidR="00C84827" w:rsidRDefault="00C84827" w:rsidP="00C84827">
      <w:pPr>
        <w:pStyle w:val="Heading3"/>
      </w:pPr>
      <w:bookmarkStart w:id="9" w:name="_Toc519939586"/>
      <w:r>
        <w:lastRenderedPageBreak/>
        <w:t>Generic – Plan Traded for Cuts to Other Legal Immigration</w:t>
      </w:r>
      <w:bookmarkEnd w:id="9"/>
    </w:p>
    <w:p w:rsidR="00C84827" w:rsidRPr="00F756BC" w:rsidRDefault="00C84827" w:rsidP="00C84827"/>
    <w:p w:rsidR="00C84827" w:rsidRPr="006653CE" w:rsidRDefault="00C84827" w:rsidP="00C84827">
      <w:pPr>
        <w:pStyle w:val="Heading4"/>
        <w:rPr>
          <w:rFonts w:cs="Times New Roman"/>
        </w:rPr>
      </w:pPr>
      <w:r>
        <w:rPr>
          <w:rFonts w:cs="Times New Roman"/>
        </w:rPr>
        <w:t>The aff’s reduction of restrictions on legal immigration will come at the cost of increasing other restrictions on legal immigration</w:t>
      </w:r>
    </w:p>
    <w:p w:rsidR="00C84827" w:rsidRPr="00184A83" w:rsidRDefault="00C84827" w:rsidP="00C84827">
      <w:pPr>
        <w:rPr>
          <w:rStyle w:val="Style13ptBold"/>
        </w:rPr>
      </w:pPr>
      <w:r w:rsidRPr="00184A83">
        <w:rPr>
          <w:rStyle w:val="Style13ptBold"/>
        </w:rPr>
        <w:t>DeBonis, Washington Post congressional reporter, 6/8/18</w:t>
      </w:r>
    </w:p>
    <w:p w:rsidR="00C84827" w:rsidRDefault="00C84827" w:rsidP="00C84827">
      <w:r w:rsidRPr="006653CE">
        <w:t>(Mike, “Ryan promises compromise ‘dreamers’ immigration bill despite GOP’s split,” June 8</w:t>
      </w:r>
      <w:r w:rsidRPr="006653CE">
        <w:rPr>
          <w:vertAlign w:val="superscript"/>
        </w:rPr>
        <w:t>th</w:t>
      </w:r>
      <w:r w:rsidRPr="006653CE">
        <w:t xml:space="preserve"> 2018, Boston Globe, </w:t>
      </w:r>
      <w:hyperlink r:id="rId14" w:history="1">
        <w:r w:rsidRPr="006653CE">
          <w:rPr>
            <w:rStyle w:val="Hyperlink"/>
          </w:rPr>
          <w:t>https://www.bostonglobe.com/news/nation/2018/06/07/ryan-promises-compromise-dreamers-immigration-bill-despite-gop-split/XodO2WnbsF6uDLv6Z6S4LO/story.html accessed 7/12/18</w:t>
        </w:r>
      </w:hyperlink>
      <w:r w:rsidRPr="006653CE">
        <w:t xml:space="preserve"> EO)</w:t>
      </w:r>
    </w:p>
    <w:p w:rsidR="00C84827" w:rsidRDefault="00C84827" w:rsidP="00C84827"/>
    <w:p w:rsidR="00C84827" w:rsidRPr="006653CE" w:rsidRDefault="00C84827" w:rsidP="00C84827">
      <w:pPr>
        <w:rPr>
          <w:rStyle w:val="StyleUnderline"/>
        </w:rPr>
      </w:pPr>
      <w:r w:rsidRPr="006653CE">
        <w:rPr>
          <w:rStyle w:val="StyleUnderline"/>
        </w:rPr>
        <w:t>Thursday’s meeting came after a smaller group of negotiators struggled on Wednesday to agree on compromise immigration legislation that would provide a path to citizenship for the dreamers, defuse the GOP rebellion and bridge the divide between the party’s warring factions.</w:t>
      </w:r>
    </w:p>
    <w:p w:rsidR="00C84827" w:rsidRPr="006653CE" w:rsidRDefault="00C84827" w:rsidP="00C84827">
      <w:r w:rsidRPr="006653CE">
        <w:t>The talks played out as the Department of Homeland Security announced Wednesday that border agents made 51,912 arrests in May. That was more than triple the number of arrests in May of last year and the third month in a row in which arrests exceeded 50,000 — indicating that Trump’s hard-line immigration policies have not deterred border-crossers.</w:t>
      </w:r>
    </w:p>
    <w:p w:rsidR="00C84827" w:rsidRPr="006653CE" w:rsidRDefault="00C84827" w:rsidP="00C84827">
      <w:pPr>
        <w:rPr>
          <w:rStyle w:val="StyleUnderline"/>
        </w:rPr>
      </w:pPr>
      <w:r w:rsidRPr="006653CE">
        <w:rPr>
          <w:rStyle w:val="StyleUnderline"/>
        </w:rPr>
        <w:t>One idea that Republicans are exploring is providing a route to citizenship for the young immigrants in exchange for cuts to existing legal immigration programs. That is meant to address conservative objections to the demand from the moderates by ensuring there is no net increase in the number of legal immigrants.</w:t>
      </w:r>
    </w:p>
    <w:p w:rsidR="005D666D" w:rsidRDefault="005D666D">
      <w:r>
        <w:br w:type="page"/>
      </w:r>
    </w:p>
    <w:p w:rsidR="005D666D" w:rsidRPr="006653CE" w:rsidRDefault="005D666D" w:rsidP="005D666D">
      <w:pPr>
        <w:pStyle w:val="Heading4"/>
        <w:rPr>
          <w:rFonts w:cs="Times New Roman"/>
        </w:rPr>
      </w:pPr>
      <w:r w:rsidRPr="006653CE">
        <w:rPr>
          <w:rFonts w:cs="Times New Roman"/>
        </w:rPr>
        <w:lastRenderedPageBreak/>
        <w:t>Most likely course of implementation for immigration reform is to package it with wall funding and cuts to diversity and family visas.</w:t>
      </w:r>
    </w:p>
    <w:p w:rsidR="005D666D" w:rsidRPr="006653CE" w:rsidRDefault="005D666D" w:rsidP="005D666D">
      <w:pPr>
        <w:rPr>
          <w:rStyle w:val="Style13ptBold"/>
        </w:rPr>
      </w:pPr>
      <w:r w:rsidRPr="006653CE">
        <w:rPr>
          <w:rStyle w:val="Style13ptBold"/>
        </w:rPr>
        <w:t>Bennett, Roll Call, 18</w:t>
      </w:r>
    </w:p>
    <w:p w:rsidR="005D666D" w:rsidRPr="006653CE" w:rsidRDefault="005D666D" w:rsidP="005D666D">
      <w:pPr>
        <w:rPr>
          <w:rStyle w:val="Hyperlink"/>
        </w:rPr>
      </w:pPr>
      <w:r w:rsidRPr="006653CE">
        <w:t xml:space="preserve">[John T, 5-24-18, Roll Call, “Trump Says All or Nothing on Immigration Bill,” </w:t>
      </w:r>
      <w:hyperlink r:id="rId15" w:history="1">
        <w:r w:rsidRPr="006653CE">
          <w:rPr>
            <w:rStyle w:val="Hyperlink"/>
          </w:rPr>
          <w:t>https://www.rollcall.com/news/trump-says-nothing-immigration-bill</w:t>
        </w:r>
      </w:hyperlink>
      <w:r w:rsidRPr="006653CE">
        <w:rPr>
          <w:rStyle w:val="Hyperlink"/>
        </w:rPr>
        <w:t>, , accessed 7-20-18]</w:t>
      </w:r>
    </w:p>
    <w:p w:rsidR="005D666D" w:rsidRPr="006653CE" w:rsidRDefault="005D666D" w:rsidP="005D666D"/>
    <w:p w:rsidR="005D666D" w:rsidRPr="006653CE" w:rsidRDefault="005D666D" w:rsidP="005D666D">
      <w:r w:rsidRPr="006653CE">
        <w:t xml:space="preserve">President Donald </w:t>
      </w:r>
      <w:r w:rsidRPr="006653CE">
        <w:rPr>
          <w:rStyle w:val="StyleUnderline"/>
        </w:rPr>
        <w:t>Trump says he would sign only a sweeping immigration bill</w:t>
      </w:r>
      <w:r w:rsidRPr="006653CE">
        <w:t>, rejecting the idea of more modest legislation featuring border wall funding and protections for individuals brought into the country by their parents as youngsters.</w:t>
      </w:r>
    </w:p>
    <w:p w:rsidR="005D666D" w:rsidRPr="006653CE" w:rsidRDefault="005D666D" w:rsidP="005D666D">
      <w:r w:rsidRPr="006653CE">
        <w:t>In an interview with Fox News that aired Thursday morning</w:t>
      </w:r>
      <w:r w:rsidRPr="006653CE">
        <w:rPr>
          <w:rStyle w:val="StyleUnderline"/>
        </w:rPr>
        <w:t>, the president was asked if he would sign</w:t>
      </w:r>
      <w:r w:rsidRPr="006653CE">
        <w:t xml:space="preserve"> a bill </w:t>
      </w:r>
      <w:r w:rsidRPr="006653CE">
        <w:rPr>
          <w:rStyle w:val="StyleUnderline"/>
        </w:rPr>
        <w:t>what would amount to a mini-bargain on immigration</w:t>
      </w:r>
      <w:r w:rsidRPr="006653CE">
        <w:t>.</w:t>
      </w:r>
    </w:p>
    <w:p w:rsidR="005D666D" w:rsidRPr="006653CE" w:rsidRDefault="005D666D" w:rsidP="005D666D">
      <w:r w:rsidRPr="006653CE">
        <w:rPr>
          <w:rStyle w:val="Emphasis"/>
        </w:rPr>
        <w:t>“I think it’s time to get the whole package,” the president responded</w:t>
      </w:r>
      <w:r w:rsidRPr="006653CE">
        <w:t xml:space="preserve">. </w:t>
      </w:r>
      <w:r w:rsidRPr="006653CE">
        <w:rPr>
          <w:rStyle w:val="StyleUnderline"/>
        </w:rPr>
        <w:t>That would mean a bill featuring wall funding</w:t>
      </w:r>
      <w:r w:rsidRPr="006653CE">
        <w:t xml:space="preserve"> and provisions addressing the Deferred Action for Childhood Arrivals program, or DACA, </w:t>
      </w:r>
      <w:r w:rsidRPr="006653CE">
        <w:rPr>
          <w:rStyle w:val="StyleUnderline"/>
        </w:rPr>
        <w:t>as well as changes to the visa lottery system and so-called “chain migration</w:t>
      </w:r>
      <w:r w:rsidRPr="006653CE">
        <w:t>.”</w:t>
      </w:r>
    </w:p>
    <w:p w:rsidR="005D666D" w:rsidRPr="006653CE" w:rsidRDefault="005D666D" w:rsidP="005D666D">
      <w:r w:rsidRPr="006653CE">
        <w:rPr>
          <w:rStyle w:val="StyleUnderline"/>
        </w:rPr>
        <w:t xml:space="preserve">Trump said he will not sign any </w:t>
      </w:r>
      <w:r w:rsidRPr="006653CE">
        <w:t xml:space="preserve">of the handful of </w:t>
      </w:r>
      <w:r w:rsidRPr="006653CE">
        <w:rPr>
          <w:rStyle w:val="StyleUnderline"/>
        </w:rPr>
        <w:t>immigration bills</w:t>
      </w:r>
      <w:r w:rsidRPr="006653CE">
        <w:t xml:space="preserve"> the House is expected to consider next month </w:t>
      </w:r>
      <w:r w:rsidRPr="006653CE">
        <w:rPr>
          <w:rStyle w:val="StyleUnderline"/>
        </w:rPr>
        <w:t>unless it includes funding for “a real wall” and “very strong border security</w:t>
      </w:r>
      <w:r w:rsidRPr="006653CE">
        <w:t>.” He told Fox he is “watching one or two” of those bills, but he did not specify which ones.</w:t>
      </w:r>
    </w:p>
    <w:p w:rsidR="005D666D" w:rsidRPr="006653CE" w:rsidRDefault="005D666D" w:rsidP="005D666D"/>
    <w:p w:rsidR="005D666D" w:rsidRPr="006653CE" w:rsidRDefault="005D666D" w:rsidP="005D666D"/>
    <w:p w:rsidR="00C84827" w:rsidRPr="006653CE" w:rsidRDefault="00C84827" w:rsidP="00C84827"/>
    <w:p w:rsidR="007D6B08" w:rsidRDefault="007D6B08" w:rsidP="007D6B08">
      <w:pPr>
        <w:pStyle w:val="Heading3"/>
      </w:pPr>
      <w:bookmarkStart w:id="10" w:name="_Toc519939587"/>
      <w:r>
        <w:lastRenderedPageBreak/>
        <w:t>Undocumented Immigrant Protection</w:t>
      </w:r>
      <w:bookmarkEnd w:id="10"/>
    </w:p>
    <w:p w:rsidR="007D6B08" w:rsidRPr="000E4EB6" w:rsidRDefault="007D6B08" w:rsidP="007D6B08"/>
    <w:p w:rsidR="007D6B08" w:rsidRDefault="007D6B08" w:rsidP="007D6B08">
      <w:pPr>
        <w:pStyle w:val="Heading4"/>
      </w:pPr>
      <w:r>
        <w:t>Protection for undocumented immigrants will be horse traded for border wall funding</w:t>
      </w:r>
    </w:p>
    <w:p w:rsidR="007D6B08" w:rsidRPr="00C800FF" w:rsidRDefault="007D6B08" w:rsidP="007D6B08">
      <w:pPr>
        <w:rPr>
          <w:rStyle w:val="Style13ptBold"/>
        </w:rPr>
      </w:pPr>
      <w:r>
        <w:rPr>
          <w:rStyle w:val="Style13ptBold"/>
        </w:rPr>
        <w:t>Bloomberg, 18</w:t>
      </w:r>
    </w:p>
    <w:p w:rsidR="007D6B08" w:rsidRDefault="007D6B08" w:rsidP="007D6B08">
      <w:r>
        <w:t>[3-14-2018, Fortune, "Trump Floats Short-Term Deal on DACA and Border Wall Funding" http://fortune.com/2018/03/14/trump-daca-border-wall-funding// accessed: 7-19-2018//quan]</w:t>
      </w:r>
    </w:p>
    <w:p w:rsidR="007D6B08" w:rsidRPr="00C800FF" w:rsidRDefault="007D6B08" w:rsidP="007D6B08"/>
    <w:p w:rsidR="007D6B08" w:rsidRDefault="007D6B08" w:rsidP="007D6B08">
      <w:r>
        <w:t xml:space="preserve">President Donald </w:t>
      </w:r>
      <w:r w:rsidRPr="00C800FF">
        <w:rPr>
          <w:rStyle w:val="StyleUnderline"/>
        </w:rPr>
        <w:t>Trump has offered to drop demands for changes to legal immigration preferences to ease the way to a deal providing new temporary protection to young undocumented immigrants in the country in exchange for border wall funding</w:t>
      </w:r>
      <w:r>
        <w:t>, said a person familiar with the offer.</w:t>
      </w:r>
    </w:p>
    <w:p w:rsidR="007D6B08" w:rsidRDefault="007D6B08" w:rsidP="007D6B08">
      <w:r w:rsidRPr="00C800FF">
        <w:rPr>
          <w:rStyle w:val="StyleUnderline"/>
        </w:rPr>
        <w:t>Trump had insisted on a broader agreement that also would end immigration preferences for relatives of legal U.S. residents and eliminate visas awarded by lottery to applicants from under-represented countries,</w:t>
      </w:r>
      <w:r>
        <w:t xml:space="preserve"> a demand that Democratic leaders rejected.</w:t>
      </w:r>
    </w:p>
    <w:p w:rsidR="007D6B08" w:rsidRDefault="007D6B08" w:rsidP="007D6B08">
      <w:r>
        <w:t>White House officials have shared the potential new offer with Republican congressional leaders, the person said.</w:t>
      </w:r>
    </w:p>
    <w:p w:rsidR="007D6B08" w:rsidRDefault="007D6B08" w:rsidP="007D6B08">
      <w:r w:rsidRPr="00C800FF">
        <w:rPr>
          <w:rStyle w:val="StyleUnderline"/>
        </w:rPr>
        <w:t>The shift brings the two sides closer to a deal that would fund construction for early phases of Trump’s promised border wall and temporarily restore protections against deportation for young immigrants brought to the country illegally as children</w:t>
      </w:r>
      <w:r>
        <w:t xml:space="preserve">, </w:t>
      </w:r>
      <w:r w:rsidRPr="00C800FF">
        <w:rPr>
          <w:rStyle w:val="StyleUnderline"/>
        </w:rPr>
        <w:t>a group advocates have dubbed “dreamers</w:t>
      </w:r>
      <w:r>
        <w:t>.” In September, Trump canceled the Deferred Action for Childhood Arrivals program established by Obama, though the deportation protections remain in place under a temporary court order amid a lawsuit over the action.</w:t>
      </w:r>
    </w:p>
    <w:p w:rsidR="007D6B08" w:rsidRDefault="007D6B08" w:rsidP="007D6B08"/>
    <w:p w:rsidR="001D246B" w:rsidRDefault="001D246B" w:rsidP="001D246B">
      <w:pPr>
        <w:pStyle w:val="Heading3"/>
      </w:pPr>
      <w:bookmarkStart w:id="11" w:name="_Toc519939588"/>
      <w:r>
        <w:lastRenderedPageBreak/>
        <w:t>Path to Citizenship</w:t>
      </w:r>
      <w:bookmarkEnd w:id="11"/>
    </w:p>
    <w:p w:rsidR="001D246B" w:rsidRPr="00F41AC6" w:rsidRDefault="001D246B" w:rsidP="001D246B"/>
    <w:p w:rsidR="001D246B" w:rsidRDefault="001D246B" w:rsidP="001D246B">
      <w:pPr>
        <w:pStyle w:val="Heading4"/>
        <w:rPr>
          <w:rFonts w:cs="Times New Roman"/>
        </w:rPr>
      </w:pPr>
      <w:r>
        <w:rPr>
          <w:rFonts w:cs="Times New Roman"/>
        </w:rPr>
        <w:t xml:space="preserve">Plan comes at a cost – Trump will only deal on </w:t>
      </w:r>
      <w:r>
        <w:rPr>
          <w:rFonts w:cs="Times New Roman"/>
        </w:rPr>
        <w:t>path to citizenship</w:t>
      </w:r>
      <w:r>
        <w:rPr>
          <w:rFonts w:cs="Times New Roman"/>
        </w:rPr>
        <w:t xml:space="preserve"> in exchange for other hardline immigration policies</w:t>
      </w:r>
    </w:p>
    <w:p w:rsidR="001D246B" w:rsidRDefault="001D246B" w:rsidP="001D246B">
      <w:pPr>
        <w:rPr>
          <w:rStyle w:val="Style13ptBold"/>
        </w:rPr>
      </w:pPr>
      <w:r w:rsidRPr="006653CE">
        <w:rPr>
          <w:rStyle w:val="Style13ptBold"/>
        </w:rPr>
        <w:t xml:space="preserve">Schoen, </w:t>
      </w:r>
      <w:r>
        <w:rPr>
          <w:rStyle w:val="Style13ptBold"/>
        </w:rPr>
        <w:t>political consultant and President Clinton’s pollster, 18</w:t>
      </w:r>
    </w:p>
    <w:p w:rsidR="001D246B" w:rsidRPr="00420E9E" w:rsidRDefault="001D246B" w:rsidP="001D246B">
      <w:r w:rsidRPr="00420E9E">
        <w:t>(Douglas</w:t>
      </w:r>
      <w:r>
        <w:t xml:space="preserve"> E.</w:t>
      </w:r>
      <w:r w:rsidRPr="00420E9E">
        <w:t xml:space="preserve">, The Hill, “Democrats Cannot Afford to Play Hard Ball on Immigration,” 6-24-18, </w:t>
      </w:r>
      <w:hyperlink r:id="rId16" w:history="1">
        <w:r w:rsidRPr="00420E9E">
          <w:rPr>
            <w:rStyle w:val="Hyperlink"/>
          </w:rPr>
          <w:t>http://thehill.com/opinion/immigration/393814-democrats-cannot-afford-to-play-hardball-on-immigration-reform</w:t>
        </w:r>
      </w:hyperlink>
      <w:r w:rsidRPr="00420E9E">
        <w:t>, 7-5-18, GMC)</w:t>
      </w:r>
    </w:p>
    <w:p w:rsidR="001D246B" w:rsidRPr="006653CE" w:rsidRDefault="001D246B" w:rsidP="001D246B">
      <w:pPr>
        <w:widowControl w:val="0"/>
        <w:tabs>
          <w:tab w:val="left" w:pos="2100"/>
        </w:tabs>
        <w:autoSpaceDE w:val="0"/>
        <w:autoSpaceDN w:val="0"/>
        <w:adjustRightInd w:val="0"/>
        <w:spacing w:after="0" w:line="240" w:lineRule="auto"/>
        <w:rPr>
          <w:color w:val="000000" w:themeColor="text1"/>
          <w:sz w:val="24"/>
        </w:rPr>
      </w:pPr>
    </w:p>
    <w:p w:rsidR="001D246B" w:rsidRPr="00F41AC6" w:rsidRDefault="001D246B" w:rsidP="001D246B">
      <w:r w:rsidRPr="00F41AC6">
        <w:t xml:space="preserve">Over the past week, Democrats and Republicans alike have expressed outrage over the separation of families who have crossed the U.S.-Mexico border illegally. </w:t>
      </w:r>
      <w:hyperlink r:id="rId17" w:history="1">
        <w:r w:rsidRPr="00F41AC6">
          <w:rPr>
            <w:rStyle w:val="StyleUnderline"/>
          </w:rPr>
          <w:t>President Trump</w:t>
        </w:r>
      </w:hyperlink>
      <w:r w:rsidRPr="00F41AC6">
        <w:rPr>
          <w:rStyle w:val="StyleUnderline"/>
        </w:rPr>
        <w:t>’s “zero tolerance” policy directs the Justice Department to prosecute migrant adults, thus separating them from children</w:t>
      </w:r>
      <w:r w:rsidRPr="00F41AC6">
        <w:t xml:space="preserve"> they may be traveling with. The children are given over to either a U.S. relative’s home, foster care, or a juvenile facility.</w:t>
      </w:r>
    </w:p>
    <w:p w:rsidR="001D246B" w:rsidRPr="00F41AC6" w:rsidRDefault="001D246B" w:rsidP="001D246B">
      <w:r w:rsidRPr="00F41AC6">
        <w:t xml:space="preserve">Initially, </w:t>
      </w:r>
      <w:r w:rsidRPr="00F41AC6">
        <w:rPr>
          <w:rStyle w:val="StyleUnderline"/>
        </w:rPr>
        <w:t>Trump</w:t>
      </w:r>
      <w:r w:rsidRPr="00F41AC6">
        <w:t xml:space="preserve"> stated that he had no desire to sign an executive order regarding the issue. He </w:t>
      </w:r>
      <w:r w:rsidRPr="00F41AC6">
        <w:rPr>
          <w:rStyle w:val="StyleUnderline"/>
        </w:rPr>
        <w:t>urged Congress to pass legislation that would change immigration with longevity and permanence</w:t>
      </w:r>
      <w:r w:rsidRPr="00F41AC6">
        <w:t>, something past administrations were unable to accomplish. However, as pressure rose worldwide for immediate action, fellow Republicans, even his daughter and wife, advocated for a rollback of the policy.</w:t>
      </w:r>
    </w:p>
    <w:p w:rsidR="001D246B" w:rsidRPr="00552FF2" w:rsidRDefault="001D246B" w:rsidP="001D246B">
      <w:pPr>
        <w:rPr>
          <w:b/>
          <w:u w:val="single"/>
        </w:rPr>
      </w:pPr>
      <w:r w:rsidRPr="00552FF2">
        <w:rPr>
          <w:rStyle w:val="StyleUnderline"/>
        </w:rPr>
        <w:t>While the executive order that Trump signed last week ameliorates this issue, executive orders like these are akin to a Band-Aid on a gunshot wound.</w:t>
      </w:r>
      <w:r w:rsidRPr="00F41AC6">
        <w:t xml:space="preserve"> Indeed, </w:t>
      </w:r>
      <w:hyperlink r:id="rId18" w:history="1">
        <w:r w:rsidRPr="00552FF2">
          <w:rPr>
            <w:rStyle w:val="StyleUnderline"/>
          </w:rPr>
          <w:t>Barack Obama</w:t>
        </w:r>
      </w:hyperlink>
      <w:r w:rsidRPr="00552FF2">
        <w:rPr>
          <w:rStyle w:val="StyleUnderline"/>
        </w:rPr>
        <w:t xml:space="preserve"> utilized the power of his signature 276 times, including on immigration. His use of the executive order to enact policies allowed for them to be easily overturned.</w:t>
      </w:r>
    </w:p>
    <w:p w:rsidR="001D246B" w:rsidRPr="00552FF2" w:rsidRDefault="001D246B" w:rsidP="001D246B">
      <w:pPr>
        <w:rPr>
          <w:rStyle w:val="StyleUnderline"/>
        </w:rPr>
      </w:pPr>
      <w:r w:rsidRPr="00F41AC6">
        <w:t xml:space="preserve">Executive orders are not how our nation should be making laws. </w:t>
      </w:r>
      <w:r w:rsidRPr="00552FF2">
        <w:rPr>
          <w:rStyle w:val="StyleUnderline"/>
        </w:rPr>
        <w:t>The only way to solve the problem of amoral family separations, in truth, is through a bipartisan congressional compromise in the form of increased border security in exchange for a pathway to citizenship.</w:t>
      </w:r>
    </w:p>
    <w:p w:rsidR="001D246B" w:rsidRPr="00F41AC6" w:rsidRDefault="001D246B" w:rsidP="001D246B">
      <w:r w:rsidRPr="00552FF2">
        <w:rPr>
          <w:rStyle w:val="StyleUnderline"/>
        </w:rPr>
        <w:t>The bill that the House will vote on</w:t>
      </w:r>
      <w:r w:rsidRPr="00F41AC6">
        <w:t xml:space="preserve"> this coming week is precisely what Democrats should want. Simply, it </w:t>
      </w:r>
      <w:r w:rsidRPr="00552FF2">
        <w:rPr>
          <w:rStyle w:val="StyleUnderline"/>
        </w:rPr>
        <w:t>is a trade of more funds dedicated towards securing the southern border in exchange for a clearly defined pathway for foreign nationals to become citizens</w:t>
      </w:r>
      <w:r w:rsidRPr="00F41AC6">
        <w:t>.</w:t>
      </w:r>
    </w:p>
    <w:p w:rsidR="001D246B" w:rsidRPr="00F41AC6" w:rsidRDefault="001D246B" w:rsidP="001D246B">
      <w:r w:rsidRPr="00F41AC6">
        <w:t>In an era where political polarization is at a fever pitch, every effort must be made to promote and enact policies made that involve members across the aisle. Unfortunately, many Democrats have taken inflammatory positions and will likely obstruct the bill at all costs.</w:t>
      </w:r>
    </w:p>
    <w:p w:rsidR="001D246B" w:rsidRPr="00F41AC6" w:rsidRDefault="001D246B" w:rsidP="001D246B">
      <w:r w:rsidRPr="00F41AC6">
        <w:t>Even so, the bill as is will be dead on arrival in the Senate. But opposing and obstructing this bill only hurts those that Democrats are trying to help. Now more than ever, Democrats and Republicans must work together, reach across the aisle and achieve legislative compromise.</w:t>
      </w:r>
    </w:p>
    <w:p w:rsidR="001D246B" w:rsidRPr="00F41AC6" w:rsidRDefault="001D246B" w:rsidP="001D246B">
      <w:r w:rsidRPr="00F41AC6">
        <w:t xml:space="preserve">Hurting the cause are Democrats like </w:t>
      </w:r>
      <w:hyperlink r:id="rId19" w:history="1">
        <w:r w:rsidRPr="00F41AC6">
          <w:rPr>
            <w:rStyle w:val="Hyperlink"/>
          </w:rPr>
          <w:t>Nancy Pelosi</w:t>
        </w:r>
      </w:hyperlink>
      <w:r w:rsidRPr="00F41AC6">
        <w:t xml:space="preserve"> who are blind to the fact that their rhetoric only serves to divide both their party and the nation, and will prove costly in the upcoming midterm elections. “It may be a compromise with the devil, but it’s not a compromise with the Democrats in terms of what they have in their bill,” Pelosi said.</w:t>
      </w:r>
    </w:p>
    <w:p w:rsidR="001D246B" w:rsidRPr="00F41AC6" w:rsidRDefault="001D246B" w:rsidP="001D246B">
      <w:r w:rsidRPr="00F41AC6">
        <w:t xml:space="preserve">The increasingly forceful language used by the Democrats has pervaded the party. Cynthia Nixon, a candidate for governor of New York, was quoted saying that she believes that U.S. Immigration and </w:t>
      </w:r>
      <w:r w:rsidRPr="00F41AC6">
        <w:lastRenderedPageBreak/>
        <w:t>Customs Enforcement is a “terrorist organization.” Comments like these are not only absurd but will only embolden Republican voters come November.</w:t>
      </w:r>
    </w:p>
    <w:p w:rsidR="001D246B" w:rsidRPr="00F41AC6" w:rsidRDefault="001D246B" w:rsidP="001D246B">
      <w:r w:rsidRPr="00F41AC6">
        <w:t>If the rhetoric on both sides shifts from abusive to explanatory, Democrats and Republicans would be able to further their party’s goals, pass policies, and ensure Americans get the reforms they deserve. Most importantly, it would make the 2020 election about policies rather than politics.</w:t>
      </w:r>
    </w:p>
    <w:p w:rsidR="001D246B" w:rsidRPr="00F41AC6" w:rsidRDefault="001D246B" w:rsidP="001D246B">
      <w:r w:rsidRPr="00F41AC6">
        <w:t>There is much to gain for both sides, but any progress would have to be a result of Democrats putting aside the compulsive need to obstruct purely because the immigration bill is a Republican proposal.</w:t>
      </w:r>
    </w:p>
    <w:p w:rsidR="001D246B" w:rsidRPr="00F41AC6" w:rsidRDefault="001D246B" w:rsidP="001D246B">
      <w:r w:rsidRPr="00F41AC6">
        <w:t>To be sure, Republicans must also be willing to make concessions and compromise. During the Clinton administration, the cornerstone of our philosophy was to compromise. It is how we reduced the debt, balanced the budget, and passed bipartisan immigration reform.</w:t>
      </w:r>
    </w:p>
    <w:p w:rsidR="001D246B" w:rsidRPr="00F41AC6" w:rsidRDefault="001D246B" w:rsidP="001D246B">
      <w:r w:rsidRPr="00F41AC6">
        <w:t>While Trump said Republicans in Congress should stop wasting time on immigration until after the midterm elections, making compromise doubtful, the debate over this issue does not need to continue to devolve.</w:t>
      </w:r>
    </w:p>
    <w:p w:rsidR="001D246B" w:rsidRPr="00552FF2" w:rsidRDefault="001D246B" w:rsidP="001D246B">
      <w:pPr>
        <w:rPr>
          <w:rStyle w:val="StyleUnderline"/>
        </w:rPr>
      </w:pPr>
      <w:r w:rsidRPr="00552FF2">
        <w:rPr>
          <w:rStyle w:val="StyleUnderline"/>
        </w:rPr>
        <w:t>Immigration is surely an issue where Republicans and Democrats can make reasonable concessions to produce effective reforms for the American people. Compromise is progress for all, and on an issue like immigration, both sides of the aisle can walk away with a win.</w:t>
      </w:r>
    </w:p>
    <w:p w:rsidR="001D246B" w:rsidRDefault="001D246B" w:rsidP="001D246B">
      <w:pPr>
        <w:pStyle w:val="NormalWeb"/>
        <w:spacing w:before="0" w:beforeAutospacing="0" w:after="225" w:afterAutospacing="0"/>
        <w:rPr>
          <w:rStyle w:val="Style13ptBold"/>
        </w:rPr>
      </w:pPr>
    </w:p>
    <w:p w:rsidR="001D246B" w:rsidRPr="001D246B" w:rsidRDefault="001D246B" w:rsidP="001D246B"/>
    <w:p w:rsidR="007D6B08" w:rsidRDefault="007D6B08" w:rsidP="007D6B08">
      <w:pPr>
        <w:pStyle w:val="Heading3"/>
      </w:pPr>
      <w:bookmarkStart w:id="12" w:name="_Toc519939589"/>
      <w:r>
        <w:lastRenderedPageBreak/>
        <w:t>Temporary Protected Status</w:t>
      </w:r>
      <w:bookmarkEnd w:id="12"/>
    </w:p>
    <w:p w:rsidR="007D6B08" w:rsidRPr="00ED6920" w:rsidRDefault="007D6B08" w:rsidP="007D6B08"/>
    <w:p w:rsidR="007D6B08" w:rsidRDefault="007D6B08" w:rsidP="007D6B08">
      <w:pPr>
        <w:pStyle w:val="Heading4"/>
        <w:rPr>
          <w:rStyle w:val="Style13ptBold"/>
          <w:b/>
        </w:rPr>
      </w:pPr>
      <w:r>
        <w:rPr>
          <w:rStyle w:val="Style13ptBold"/>
          <w:b/>
        </w:rPr>
        <w:t>Temporary Protected Status reform would be horse traded for border wall funding</w:t>
      </w:r>
    </w:p>
    <w:p w:rsidR="007D6B08" w:rsidRPr="009F6A16" w:rsidRDefault="007D6B08" w:rsidP="007D6B08">
      <w:pPr>
        <w:rPr>
          <w:rStyle w:val="Style13ptBold"/>
        </w:rPr>
      </w:pPr>
      <w:r>
        <w:rPr>
          <w:rStyle w:val="Style13ptBold"/>
        </w:rPr>
        <w:t>Bernal, The Hill reporter, 18</w:t>
      </w:r>
    </w:p>
    <w:p w:rsidR="007D6B08" w:rsidRDefault="007D6B08" w:rsidP="007D6B08">
      <w:r>
        <w:t>[Rafael, 5-11-2018, The Hill, "Trump close to wiping out TPS program for immigrants" http://thehill.com/latino/387365-trump-close-to-extinguishing-tps-program-for-immigrants/ accessed: 7-19-2018//quan]</w:t>
      </w:r>
    </w:p>
    <w:p w:rsidR="007D6B08" w:rsidRPr="009F6A16" w:rsidRDefault="007D6B08" w:rsidP="007D6B08"/>
    <w:p w:rsidR="007D6B08" w:rsidRDefault="007D6B08" w:rsidP="007D6B08">
      <w:r w:rsidRPr="00C800FF">
        <w:rPr>
          <w:rStyle w:val="StyleUnderline"/>
        </w:rPr>
        <w:t xml:space="preserve">TPS has been a lifeline for parts of the Western Hemisphere, </w:t>
      </w:r>
      <w:r>
        <w:t>both because it's allowed some of their citizens to flee their countries and because TPS holders send a substantial amount of money home as remittances.</w:t>
      </w:r>
    </w:p>
    <w:p w:rsidR="007D6B08" w:rsidRDefault="007D6B08" w:rsidP="007D6B08">
      <w:r>
        <w:t>"You're going to have countries that I think are going to have a very difficult time accepting those folks without serious instability," said Rep. Mario Diaz-Balart (R-Fla.), who's been central to immigration negotiations over the past decade.</w:t>
      </w:r>
    </w:p>
    <w:p w:rsidR="007D6B08" w:rsidRDefault="007D6B08" w:rsidP="007D6B08">
      <w:r w:rsidRPr="00C800FF">
        <w:rPr>
          <w:rStyle w:val="StyleUnderline"/>
        </w:rPr>
        <w:t>Still, administration officials say it’s up to Congress to change immigration laws to fix what both the right and left view as a "broken system</w:t>
      </w:r>
      <w:r>
        <w:t>."</w:t>
      </w:r>
    </w:p>
    <w:p w:rsidR="007D6B08" w:rsidRDefault="007D6B08" w:rsidP="007D6B08">
      <w:r w:rsidRPr="00C800FF">
        <w:rPr>
          <w:rStyle w:val="StyleUnderline"/>
        </w:rPr>
        <w:t>In his</w:t>
      </w:r>
      <w:r>
        <w:t xml:space="preserve"> NPR </w:t>
      </w:r>
      <w:r w:rsidRPr="00C800FF">
        <w:rPr>
          <w:rStyle w:val="StyleUnderline"/>
        </w:rPr>
        <w:t>interview, Kelly promoted the "four pillars" approach suggested by the White House in immigration negotiations earlier this year.</w:t>
      </w:r>
    </w:p>
    <w:p w:rsidR="007D6B08" w:rsidRDefault="007D6B08" w:rsidP="007D6B08">
      <w:pPr>
        <w:rPr>
          <w:rStyle w:val="StyleUnderline"/>
        </w:rPr>
      </w:pPr>
      <w:r w:rsidRPr="00C800FF">
        <w:rPr>
          <w:rStyle w:val="StyleUnderline"/>
        </w:rPr>
        <w:t xml:space="preserve">Under that approach, recipients of the Deferred Action for Childhood Arrivals (DACA) program — and </w:t>
      </w:r>
      <w:r>
        <w:t xml:space="preserve">potentially </w:t>
      </w:r>
      <w:r w:rsidRPr="00C800FF">
        <w:rPr>
          <w:rStyle w:val="StyleUnderline"/>
        </w:rPr>
        <w:t>TPS holders — would receive a path to citizenship in exchange for border wall funding, a change from family-based to merit-based migration and cancellation of the diversity visa lottery.</w:t>
      </w:r>
    </w:p>
    <w:p w:rsidR="007D6B08" w:rsidRDefault="007D6B08" w:rsidP="007D6B08"/>
    <w:p w:rsidR="007D6B08" w:rsidRDefault="007D6B08" w:rsidP="007D6B08">
      <w:pPr>
        <w:pStyle w:val="Heading3"/>
      </w:pPr>
      <w:bookmarkStart w:id="13" w:name="_Toc519939590"/>
      <w:r>
        <w:lastRenderedPageBreak/>
        <w:t xml:space="preserve">Family </w:t>
      </w:r>
      <w:r w:rsidR="006276C0">
        <w:t>Immigration Policies</w:t>
      </w:r>
      <w:bookmarkEnd w:id="13"/>
    </w:p>
    <w:p w:rsidR="006276C0" w:rsidRPr="00F41AC6" w:rsidRDefault="006276C0" w:rsidP="006276C0"/>
    <w:p w:rsidR="006276C0" w:rsidRDefault="006276C0" w:rsidP="006276C0">
      <w:pPr>
        <w:pStyle w:val="Heading4"/>
        <w:rPr>
          <w:rFonts w:cs="Times New Roman"/>
        </w:rPr>
      </w:pPr>
      <w:r>
        <w:rPr>
          <w:rFonts w:cs="Times New Roman"/>
        </w:rPr>
        <w:t>Plan comes at a cost – Trump will only deal on families in exchange for other hardline immigration policies</w:t>
      </w:r>
    </w:p>
    <w:p w:rsidR="006276C0" w:rsidRDefault="006276C0" w:rsidP="006276C0">
      <w:pPr>
        <w:rPr>
          <w:rStyle w:val="Style13ptBold"/>
        </w:rPr>
      </w:pPr>
      <w:r w:rsidRPr="006653CE">
        <w:rPr>
          <w:rStyle w:val="Style13ptBold"/>
        </w:rPr>
        <w:t xml:space="preserve">Schoen, </w:t>
      </w:r>
      <w:r>
        <w:rPr>
          <w:rStyle w:val="Style13ptBold"/>
        </w:rPr>
        <w:t>political consultant and President Clinton’s pollster, 18</w:t>
      </w:r>
    </w:p>
    <w:p w:rsidR="006276C0" w:rsidRPr="00420E9E" w:rsidRDefault="006276C0" w:rsidP="006276C0">
      <w:r w:rsidRPr="00420E9E">
        <w:t>(Douglas</w:t>
      </w:r>
      <w:r>
        <w:t xml:space="preserve"> E.</w:t>
      </w:r>
      <w:r w:rsidRPr="00420E9E">
        <w:t xml:space="preserve">, The Hill, “Democrats Cannot Afford to Play Hard Ball on Immigration,” 6-24-18, </w:t>
      </w:r>
      <w:hyperlink r:id="rId20" w:history="1">
        <w:r w:rsidRPr="00420E9E">
          <w:rPr>
            <w:rStyle w:val="Hyperlink"/>
          </w:rPr>
          <w:t>http://thehill.com/opinion/immigration/393814-democrats-cannot-afford-to-play-hardball-on-immigration-reform</w:t>
        </w:r>
      </w:hyperlink>
      <w:r w:rsidRPr="00420E9E">
        <w:t>, 7-5-18, GMC)</w:t>
      </w:r>
    </w:p>
    <w:p w:rsidR="006276C0" w:rsidRPr="006653CE" w:rsidRDefault="006276C0" w:rsidP="006276C0">
      <w:pPr>
        <w:widowControl w:val="0"/>
        <w:tabs>
          <w:tab w:val="left" w:pos="2100"/>
        </w:tabs>
        <w:autoSpaceDE w:val="0"/>
        <w:autoSpaceDN w:val="0"/>
        <w:adjustRightInd w:val="0"/>
        <w:spacing w:after="0" w:line="240" w:lineRule="auto"/>
        <w:rPr>
          <w:color w:val="000000" w:themeColor="text1"/>
          <w:sz w:val="24"/>
        </w:rPr>
      </w:pPr>
    </w:p>
    <w:p w:rsidR="006276C0" w:rsidRPr="00F41AC6" w:rsidRDefault="006276C0" w:rsidP="006276C0">
      <w:r w:rsidRPr="00F41AC6">
        <w:t xml:space="preserve">Over the past week, Democrats and Republicans alike have expressed outrage over the separation of families who have crossed the U.S.-Mexico border illegally. </w:t>
      </w:r>
      <w:hyperlink r:id="rId21" w:history="1">
        <w:r w:rsidRPr="00F41AC6">
          <w:rPr>
            <w:rStyle w:val="StyleUnderline"/>
          </w:rPr>
          <w:t>President Trump</w:t>
        </w:r>
      </w:hyperlink>
      <w:r w:rsidRPr="00F41AC6">
        <w:rPr>
          <w:rStyle w:val="StyleUnderline"/>
        </w:rPr>
        <w:t>’s “zero tolerance” policy directs the Justice Department to prosecute migrant adults, thus separating them from children</w:t>
      </w:r>
      <w:r w:rsidRPr="00F41AC6">
        <w:t xml:space="preserve"> they may be traveling with. The children are given over to either a U.S. relative’s home, foster care, or a juvenile facility.</w:t>
      </w:r>
    </w:p>
    <w:p w:rsidR="006276C0" w:rsidRPr="00F41AC6" w:rsidRDefault="006276C0" w:rsidP="006276C0">
      <w:r w:rsidRPr="00F41AC6">
        <w:t xml:space="preserve">Initially, </w:t>
      </w:r>
      <w:r w:rsidRPr="00F41AC6">
        <w:rPr>
          <w:rStyle w:val="StyleUnderline"/>
        </w:rPr>
        <w:t>Trump</w:t>
      </w:r>
      <w:r w:rsidRPr="00F41AC6">
        <w:t xml:space="preserve"> stated that he had no desire to sign an executive order regarding the issue. He </w:t>
      </w:r>
      <w:r w:rsidRPr="00F41AC6">
        <w:rPr>
          <w:rStyle w:val="StyleUnderline"/>
        </w:rPr>
        <w:t>urged Congress to pass legislation that would change immigration with longevity and permanence</w:t>
      </w:r>
      <w:r w:rsidRPr="00F41AC6">
        <w:t>, something past administrations were unable to accomplish. However, as pressure rose worldwide for immediate action, fellow Republicans, even his daughter and wife, advocated for a rollback of the policy.</w:t>
      </w:r>
    </w:p>
    <w:p w:rsidR="006276C0" w:rsidRPr="00552FF2" w:rsidRDefault="006276C0" w:rsidP="006276C0">
      <w:pPr>
        <w:rPr>
          <w:b/>
          <w:u w:val="single"/>
        </w:rPr>
      </w:pPr>
      <w:r w:rsidRPr="00552FF2">
        <w:rPr>
          <w:rStyle w:val="StyleUnderline"/>
        </w:rPr>
        <w:t>While the executive order that Trump signed last week ameliorates this issue, executive orders like these are akin to a Band-Aid on a gunshot wound.</w:t>
      </w:r>
      <w:r w:rsidRPr="00F41AC6">
        <w:t xml:space="preserve"> Indeed, </w:t>
      </w:r>
      <w:hyperlink r:id="rId22" w:history="1">
        <w:r w:rsidRPr="00552FF2">
          <w:rPr>
            <w:rStyle w:val="StyleUnderline"/>
          </w:rPr>
          <w:t>Barack Obama</w:t>
        </w:r>
      </w:hyperlink>
      <w:r w:rsidRPr="00552FF2">
        <w:rPr>
          <w:rStyle w:val="StyleUnderline"/>
        </w:rPr>
        <w:t xml:space="preserve"> utilized the power of his signature 276 times, including on immigration. His use of the executive order to enact policies allowed for them to be easily overturned.</w:t>
      </w:r>
    </w:p>
    <w:p w:rsidR="006276C0" w:rsidRPr="00552FF2" w:rsidRDefault="006276C0" w:rsidP="006276C0">
      <w:pPr>
        <w:rPr>
          <w:rStyle w:val="StyleUnderline"/>
        </w:rPr>
      </w:pPr>
      <w:r w:rsidRPr="00F41AC6">
        <w:t xml:space="preserve">Executive orders are not how our nation should be making laws. </w:t>
      </w:r>
      <w:r w:rsidRPr="00552FF2">
        <w:rPr>
          <w:rStyle w:val="StyleUnderline"/>
        </w:rPr>
        <w:t>The only way to solve the problem of amoral family separations, in truth, is through a bipartisan congressional compromise in the form of increased border security in exchange for a pathway to citizenship.</w:t>
      </w:r>
    </w:p>
    <w:p w:rsidR="006276C0" w:rsidRPr="00F41AC6" w:rsidRDefault="006276C0" w:rsidP="006276C0">
      <w:r w:rsidRPr="00552FF2">
        <w:rPr>
          <w:rStyle w:val="StyleUnderline"/>
        </w:rPr>
        <w:t>The bill that the House will vote on</w:t>
      </w:r>
      <w:r w:rsidRPr="00F41AC6">
        <w:t xml:space="preserve"> this coming week is precisely what Democrats should want. Simply, it </w:t>
      </w:r>
      <w:r w:rsidRPr="00552FF2">
        <w:rPr>
          <w:rStyle w:val="StyleUnderline"/>
        </w:rPr>
        <w:t>is a trade of more funds dedicated towards securing the southern border in exchange for a clearly defined pathway for foreign nationals to become citizens</w:t>
      </w:r>
      <w:r w:rsidRPr="00F41AC6">
        <w:t>.</w:t>
      </w:r>
    </w:p>
    <w:p w:rsidR="006276C0" w:rsidRPr="00F41AC6" w:rsidRDefault="006276C0" w:rsidP="006276C0">
      <w:r w:rsidRPr="00F41AC6">
        <w:t>In an era where political polarization is at a fever pitch, every effort must be made to promote and enact policies made that involve members across the aisle. Unfortunately, many Democrats have taken inflammatory positions and will likely obstruct the bill at all costs.</w:t>
      </w:r>
    </w:p>
    <w:p w:rsidR="006276C0" w:rsidRPr="00F41AC6" w:rsidRDefault="006276C0" w:rsidP="006276C0">
      <w:r w:rsidRPr="00F41AC6">
        <w:t>Even so, the bill as is will be dead on arrival in the Senate. But opposing and obstructing this bill only hurts those that Democrats are trying to help. Now more than ever, Democrats and Republicans must work together, reach across the aisle and achieve legislative compromise.</w:t>
      </w:r>
    </w:p>
    <w:p w:rsidR="006276C0" w:rsidRPr="00F41AC6" w:rsidRDefault="006276C0" w:rsidP="006276C0">
      <w:r w:rsidRPr="00F41AC6">
        <w:t xml:space="preserve">Hurting the cause are Democrats like </w:t>
      </w:r>
      <w:hyperlink r:id="rId23" w:history="1">
        <w:r w:rsidRPr="00F41AC6">
          <w:rPr>
            <w:rStyle w:val="Hyperlink"/>
          </w:rPr>
          <w:t>Nancy Pelosi</w:t>
        </w:r>
      </w:hyperlink>
      <w:r w:rsidRPr="00F41AC6">
        <w:t xml:space="preserve"> who are blind to the fact that their rhetoric only serves to divide both their party and the nation, and will prove costly in the upcoming midterm elections. “It may be a compromise with the devil, but it’s not a compromise with the Democrats in terms of what they have in their bill,” Pelosi said.</w:t>
      </w:r>
    </w:p>
    <w:p w:rsidR="006276C0" w:rsidRPr="00F41AC6" w:rsidRDefault="006276C0" w:rsidP="006276C0">
      <w:r w:rsidRPr="00F41AC6">
        <w:t xml:space="preserve">The increasingly forceful language used by the Democrats has pervaded the party. Cynthia Nixon, a candidate for governor of New York, was quoted saying that she believes that U.S. Immigration and </w:t>
      </w:r>
      <w:r w:rsidRPr="00F41AC6">
        <w:lastRenderedPageBreak/>
        <w:t>Customs Enforcement is a “terrorist organization.” Comments like these are not only absurd but will only embolden Republican voters come November.</w:t>
      </w:r>
    </w:p>
    <w:p w:rsidR="006276C0" w:rsidRPr="00F41AC6" w:rsidRDefault="006276C0" w:rsidP="006276C0">
      <w:r w:rsidRPr="00F41AC6">
        <w:t>If the rhetoric on both sides shifts from abusive to explanatory, Democrats and Republicans would be able to further their party’s goals, pass policies, and ensure Americans get the reforms they deserve. Most importantly, it would make the 2020 election about policies rather than politics.</w:t>
      </w:r>
    </w:p>
    <w:p w:rsidR="006276C0" w:rsidRPr="00F41AC6" w:rsidRDefault="006276C0" w:rsidP="006276C0">
      <w:r w:rsidRPr="00F41AC6">
        <w:t>There is much to gain for both sides, but any progress would have to be a result of Democrats putting aside the compulsive need to obstruct purely because the immigration bill is a Republican proposal.</w:t>
      </w:r>
    </w:p>
    <w:p w:rsidR="006276C0" w:rsidRPr="00F41AC6" w:rsidRDefault="006276C0" w:rsidP="006276C0">
      <w:r w:rsidRPr="00F41AC6">
        <w:t>To be sure, Republicans must also be willing to make concessions and compromise. During the Clinton administration, the cornerstone of our philosophy was to compromise. It is how we reduced the debt, balanced the budget, and passed bipartisan immigration reform.</w:t>
      </w:r>
    </w:p>
    <w:p w:rsidR="006276C0" w:rsidRPr="00F41AC6" w:rsidRDefault="006276C0" w:rsidP="006276C0">
      <w:r w:rsidRPr="00F41AC6">
        <w:t>While Trump said Republicans in Congress should stop wasting time on immigration until after the midterm elections, making compromise doubtful, the debate over this issue does not need to continue to devolve.</w:t>
      </w:r>
    </w:p>
    <w:p w:rsidR="006276C0" w:rsidRPr="00552FF2" w:rsidRDefault="006276C0" w:rsidP="006276C0">
      <w:pPr>
        <w:rPr>
          <w:rStyle w:val="StyleUnderline"/>
        </w:rPr>
      </w:pPr>
      <w:r w:rsidRPr="00552FF2">
        <w:rPr>
          <w:rStyle w:val="StyleUnderline"/>
        </w:rPr>
        <w:t>Immigration is surely an issue where Republicans and Democrats can make reasonable concessions to produce effective reforms for the American people. Compromise is progress for all, and on an issue like immigration, both sides of the aisle can walk away with a win.</w:t>
      </w:r>
    </w:p>
    <w:p w:rsidR="006276C0" w:rsidRDefault="006276C0" w:rsidP="006276C0">
      <w:pPr>
        <w:pStyle w:val="NormalWeb"/>
        <w:spacing w:before="0" w:beforeAutospacing="0" w:after="225" w:afterAutospacing="0"/>
        <w:rPr>
          <w:rStyle w:val="Style13ptBold"/>
        </w:rPr>
      </w:pPr>
    </w:p>
    <w:p w:rsidR="007D6B08" w:rsidRDefault="007D6B08" w:rsidP="007D6B08"/>
    <w:p w:rsidR="006276C0" w:rsidRDefault="006276C0" w:rsidP="007D6B08"/>
    <w:p w:rsidR="007D6B08" w:rsidRDefault="007D6B08" w:rsidP="007D6B08">
      <w:pPr>
        <w:pStyle w:val="Heading4"/>
      </w:pPr>
      <w:r>
        <w:t>Trump and the GOP want hardline on family immigration – they will tack on funding for their wall to the plan</w:t>
      </w:r>
    </w:p>
    <w:p w:rsidR="007D6B08" w:rsidRPr="00B34D00" w:rsidRDefault="007D6B08" w:rsidP="007D6B08">
      <w:pPr>
        <w:rPr>
          <w:rStyle w:val="Style13ptBold"/>
        </w:rPr>
      </w:pPr>
      <w:r>
        <w:rPr>
          <w:rStyle w:val="Style13ptBold"/>
        </w:rPr>
        <w:t>Vitali, NBC News journalist, 17</w:t>
      </w:r>
    </w:p>
    <w:p w:rsidR="007D6B08" w:rsidRDefault="007D6B08" w:rsidP="007D6B08">
      <w:r>
        <w:t>[Ali Vitali, 10-26-2017, NBC News, "Trump: Give me the wall, I'll give you 'Dreamers'" https://www.nbcnews.com/politics/white-house/trump-border-wall-must-be-part-any-daca-deal-n834671/ accessed: 7-17-2018//quan]</w:t>
      </w:r>
    </w:p>
    <w:p w:rsidR="007D6B08" w:rsidRPr="00B34D00" w:rsidRDefault="007D6B08" w:rsidP="007D6B08"/>
    <w:p w:rsidR="007D6B08" w:rsidRPr="00195632" w:rsidRDefault="007D6B08" w:rsidP="007D6B08">
      <w:pPr>
        <w:rPr>
          <w:b/>
          <w:u w:val="single"/>
        </w:rPr>
      </w:pPr>
      <w:r>
        <w:t xml:space="preserve">President Donald </w:t>
      </w:r>
      <w:r w:rsidRPr="00336946">
        <w:rPr>
          <w:rStyle w:val="StyleUnderline"/>
        </w:rPr>
        <w:t>Trump pressed for action on immigration Thursday, saying the country's system has failed Americans and pressing for his wall on the southern border.</w:t>
      </w:r>
    </w:p>
    <w:p w:rsidR="007D6B08" w:rsidRDefault="007D6B08" w:rsidP="007D6B08">
      <w:r w:rsidRPr="00336946">
        <w:rPr>
          <w:rStyle w:val="StyleUnderline"/>
        </w:rPr>
        <w:t>Any legislation to address the residency status of "Dreamers," currently in limbo, "must secure the border with a wall," the president said</w:t>
      </w:r>
      <w:r>
        <w:t xml:space="preserve">, </w:t>
      </w:r>
      <w:r w:rsidRPr="00336946">
        <w:rPr>
          <w:rStyle w:val="StyleUnderline"/>
        </w:rPr>
        <w:t>flanked by Republican senators</w:t>
      </w:r>
      <w:r>
        <w:t xml:space="preserve"> who came to the White House for a meeting on immigration.</w:t>
      </w:r>
    </w:p>
    <w:p w:rsidR="007D6B08" w:rsidRDefault="007D6B08" w:rsidP="007D6B08">
      <w:r w:rsidRPr="00336946">
        <w:rPr>
          <w:rStyle w:val="StyleUnderline"/>
        </w:rPr>
        <w:t>"We’d love to take care of DACA, but we’re only going to do it under these conditions</w:t>
      </w:r>
      <w:r>
        <w:t>," he concluded, laying down a red line as Congress gears up for yet another round of fights to fund the government.</w:t>
      </w:r>
    </w:p>
    <w:p w:rsidR="007D6B08" w:rsidRDefault="007D6B08" w:rsidP="007D6B08">
      <w:pPr>
        <w:rPr>
          <w:rStyle w:val="StyleUnderline"/>
        </w:rPr>
      </w:pPr>
      <w:r w:rsidRPr="00336946">
        <w:rPr>
          <w:rStyle w:val="StyleUnderline"/>
        </w:rPr>
        <w:t>He also demanded that future legislation further restrict visa overstays and so-called chain migration, and end the visa lottery.</w:t>
      </w:r>
    </w:p>
    <w:p w:rsidR="007D6B08" w:rsidRDefault="007D6B08" w:rsidP="007D6B08"/>
    <w:p w:rsidR="00864811" w:rsidRPr="006653CE" w:rsidRDefault="00864811" w:rsidP="00864811">
      <w:pPr>
        <w:pStyle w:val="Heading4"/>
        <w:rPr>
          <w:rFonts w:cs="Times New Roman"/>
        </w:rPr>
      </w:pPr>
      <w:r>
        <w:rPr>
          <w:rFonts w:cs="Times New Roman"/>
        </w:rPr>
        <w:lastRenderedPageBreak/>
        <w:t>Trump will leverage family issue for larger hardline reforms</w:t>
      </w:r>
    </w:p>
    <w:p w:rsidR="00864811" w:rsidRPr="00080CA0" w:rsidRDefault="00864811" w:rsidP="00864811">
      <w:pPr>
        <w:rPr>
          <w:rStyle w:val="Style13ptBold"/>
        </w:rPr>
      </w:pPr>
      <w:r w:rsidRPr="00080CA0">
        <w:rPr>
          <w:rStyle w:val="Style13ptBold"/>
        </w:rPr>
        <w:t>Sullivan, CNN, 18</w:t>
      </w:r>
    </w:p>
    <w:p w:rsidR="00864811" w:rsidRDefault="00864811" w:rsidP="00864811">
      <w:r w:rsidRPr="00080CA0">
        <w:t xml:space="preserve">(Kate, </w:t>
      </w:r>
      <w:r>
        <w:t>6-16-18, CNN, “</w:t>
      </w:r>
      <w:r w:rsidRPr="00080CA0">
        <w:t>Trump suggests separation of families at border is a negotiating tool</w:t>
      </w:r>
      <w:r>
        <w:t>”</w:t>
      </w:r>
      <w:r w:rsidRPr="00080CA0">
        <w:t xml:space="preserve">, </w:t>
      </w:r>
      <w:hyperlink r:id="rId24" w:history="1">
        <w:r w:rsidRPr="00080CA0">
          <w:rPr>
            <w:rStyle w:val="Hyperlink"/>
          </w:rPr>
          <w:t>https://www.cnn.com/2018/06/16/politics/trump-separation-families-negotiating-tool/index.html</w:t>
        </w:r>
      </w:hyperlink>
      <w:r w:rsidRPr="00080CA0">
        <w:t>, Accessed July 5, 2018, KL)</w:t>
      </w:r>
    </w:p>
    <w:p w:rsidR="00864811" w:rsidRPr="00080CA0" w:rsidRDefault="00864811" w:rsidP="00864811"/>
    <w:p w:rsidR="00864811" w:rsidRPr="00E13427" w:rsidRDefault="00864811" w:rsidP="00864811">
      <w:r w:rsidRPr="00E13427">
        <w:t xml:space="preserve">President Donald </w:t>
      </w:r>
      <w:r w:rsidRPr="00E13427">
        <w:rPr>
          <w:rStyle w:val="StyleUnderline"/>
        </w:rPr>
        <w:t>Trump suggested</w:t>
      </w:r>
      <w:r w:rsidRPr="00E13427">
        <w:t xml:space="preserve"> Saturday </w:t>
      </w:r>
      <w:r w:rsidRPr="00E13427">
        <w:rPr>
          <w:rStyle w:val="StyleUnderline"/>
        </w:rPr>
        <w:t>that he is using his administration's separation of families at the US border as a negotiating tool to get Democrats to cave on his immigration demands, which include funding for a border wall, curbing legal immigration into the US, and tightening the rules for border enforcement.</w:t>
      </w:r>
    </w:p>
    <w:p w:rsidR="00864811" w:rsidRPr="00E13427" w:rsidRDefault="00864811" w:rsidP="00864811">
      <w:r w:rsidRPr="00E13427">
        <w:rPr>
          <w:rStyle w:val="StyleUnderline"/>
        </w:rPr>
        <w:t xml:space="preserve">Trump </w:t>
      </w:r>
      <w:r w:rsidRPr="00E13427">
        <w:t xml:space="preserve">again falsely </w:t>
      </w:r>
      <w:r w:rsidRPr="00E13427">
        <w:rPr>
          <w:rStyle w:val="StyleUnderline"/>
        </w:rPr>
        <w:t>blamed Democrats for his administration's actions, and said they could put a stop to the family separations by working with Republicans</w:t>
      </w:r>
      <w:r w:rsidRPr="00E13427">
        <w:t xml:space="preserve"> in Congress. Nearly 2,000 immigrant children were separated from parents over a period of about six weeks in April and May, according to the Department of Homeland Security.</w:t>
      </w:r>
    </w:p>
    <w:p w:rsidR="00864811" w:rsidRPr="00E13427" w:rsidRDefault="00864811" w:rsidP="00864811">
      <w:r w:rsidRPr="00E13427">
        <w:t>"Democrats can fix their forced family breakup at the Border by working with Republicans on new legislation, for a change!" Trump wrote in a tweet.</w:t>
      </w:r>
    </w:p>
    <w:p w:rsidR="00864811" w:rsidRPr="00E13427" w:rsidRDefault="00864811" w:rsidP="00864811">
      <w:r w:rsidRPr="00E13427">
        <w:t xml:space="preserve">According to reporting by The Washington Post, White House officials said President Donald </w:t>
      </w:r>
      <w:r w:rsidRPr="00E13427">
        <w:rPr>
          <w:rStyle w:val="StyleUnderline"/>
        </w:rPr>
        <w:t>Trump has calculated he will gain leverage in congressional negotiations by enforcing a policy he claims to hate.</w:t>
      </w:r>
    </w:p>
    <w:p w:rsidR="00864811" w:rsidRPr="00463BE8" w:rsidRDefault="00864811" w:rsidP="00864811">
      <w:pPr>
        <w:rPr>
          <w:rStyle w:val="StyleUnderline"/>
        </w:rPr>
      </w:pPr>
      <w:r w:rsidRPr="00E13427">
        <w:t xml:space="preserve">"I hate the children being taken away," Trump said Friday morning. But </w:t>
      </w:r>
      <w:r w:rsidRPr="00463BE8">
        <w:rPr>
          <w:rStyle w:val="StyleUnderline"/>
        </w:rPr>
        <w:t>Trump suggested</w:t>
      </w:r>
      <w:r w:rsidRPr="00E13427">
        <w:t xml:space="preserve"> Friday in an interview on Fox News' "Fox and Friends" </w:t>
      </w:r>
      <w:r w:rsidRPr="00463BE8">
        <w:rPr>
          <w:rStyle w:val="StyleUnderline"/>
        </w:rPr>
        <w:t>he would not reverse his administration's policy unless Democrats agreed to his longstanding immigration priorities.</w:t>
      </w:r>
    </w:p>
    <w:p w:rsidR="00864811" w:rsidRPr="006653CE" w:rsidRDefault="00864811" w:rsidP="00864811">
      <w:pPr>
        <w:rPr>
          <w:rStyle w:val="StyleUnderline"/>
        </w:rPr>
      </w:pPr>
    </w:p>
    <w:p w:rsidR="00864811" w:rsidRPr="007870EC" w:rsidRDefault="00864811" w:rsidP="007D6B08"/>
    <w:p w:rsidR="007D6B08" w:rsidRDefault="007D6B08" w:rsidP="007D6B08">
      <w:pPr>
        <w:pStyle w:val="Heading3"/>
      </w:pPr>
      <w:bookmarkStart w:id="14" w:name="_Toc519939591"/>
      <w:r w:rsidRPr="0059048B">
        <w:lastRenderedPageBreak/>
        <w:t>DACA/Dream</w:t>
      </w:r>
      <w:bookmarkEnd w:id="14"/>
    </w:p>
    <w:p w:rsidR="007D6B08" w:rsidRPr="00257142" w:rsidRDefault="007D6B08" w:rsidP="007D6B08"/>
    <w:p w:rsidR="007D6B08" w:rsidRPr="0059048B" w:rsidRDefault="007D6B08" w:rsidP="007D6B08">
      <w:pPr>
        <w:pStyle w:val="Heading4"/>
      </w:pPr>
      <w:r>
        <w:t>The DREAM Act will be horse traded for Trump’s wall and other policies</w:t>
      </w:r>
    </w:p>
    <w:p w:rsidR="007D6B08" w:rsidRPr="0059048B" w:rsidRDefault="007D6B08" w:rsidP="007D6B08">
      <w:pPr>
        <w:rPr>
          <w:rStyle w:val="Style13ptBold"/>
        </w:rPr>
      </w:pPr>
      <w:r w:rsidRPr="0059048B">
        <w:rPr>
          <w:rStyle w:val="Style13ptBold"/>
        </w:rPr>
        <w:t>Navarrette, USA TODAY contributor, 18</w:t>
      </w:r>
    </w:p>
    <w:p w:rsidR="007D6B08" w:rsidRDefault="007D6B08" w:rsidP="007D6B08">
      <w:r>
        <w:t>[Ruben, 1-10-2018, USA TODAY, "Trump's DACA demands don't show his 'love' for immigrants, or America's" https://www.usatoday.com/story/opinion/2018/01/10/trump-daca-demands-wheres-his-love-immigrants-where-americas-ruben-navarrette-column/1020074001// accessed: 7-16-2018//quan]</w:t>
      </w:r>
    </w:p>
    <w:p w:rsidR="007D6B08" w:rsidRDefault="007D6B08" w:rsidP="007D6B08"/>
    <w:p w:rsidR="007D6B08" w:rsidRDefault="007D6B08" w:rsidP="007D6B08">
      <w:r>
        <w:rPr>
          <w:rStyle w:val="StyleUnderline"/>
        </w:rPr>
        <w:t>These days, it’s common to hear DREAMers — and those who support them — say they’re being “held hostage” by President Trump and his hardline immigration agenda</w:t>
      </w:r>
      <w:r>
        <w:t>.</w:t>
      </w:r>
    </w:p>
    <w:p w:rsidR="007D6B08" w:rsidRDefault="007D6B08" w:rsidP="007D6B08">
      <w:r>
        <w:t xml:space="preserve">You can see how they got that idea. </w:t>
      </w:r>
      <w:r>
        <w:rPr>
          <w:rStyle w:val="StyleUnderline"/>
        </w:rPr>
        <w:t>Trump claims he’ll support a bill that gives legal status to DREAMers</w:t>
      </w:r>
      <w:r>
        <w:t xml:space="preserve">, including as many as 800,000 young people in the Deferred Action for Childhood Arrivals (DACA) program, </w:t>
      </w:r>
      <w:r>
        <w:rPr>
          <w:rStyle w:val="StyleUnderline"/>
        </w:rPr>
        <w:t>but only if he gets something in return.</w:t>
      </w:r>
    </w:p>
    <w:p w:rsidR="007D6B08" w:rsidRDefault="007D6B08" w:rsidP="007D6B08">
      <w:pPr>
        <w:rPr>
          <w:rStyle w:val="StyleUnderline"/>
        </w:rPr>
      </w:pPr>
      <w:r>
        <w:rPr>
          <w:rStyle w:val="StyleUnderline"/>
        </w:rPr>
        <w:t>Actually, make that four somethings.</w:t>
      </w:r>
    </w:p>
    <w:p w:rsidR="007D6B08" w:rsidRDefault="007D6B08" w:rsidP="007D6B08">
      <w:r>
        <w:rPr>
          <w:rStyle w:val="StyleUnderline"/>
        </w:rPr>
        <w:t>At a White House meeting</w:t>
      </w:r>
      <w:r>
        <w:t xml:space="preserve"> Tuesday </w:t>
      </w:r>
      <w:r>
        <w:rPr>
          <w:rStyle w:val="StyleUnderline"/>
        </w:rPr>
        <w:t>with Republicans and Democrats</w:t>
      </w:r>
      <w:r>
        <w:t xml:space="preserve"> from the House and Senate, </w:t>
      </w:r>
      <w:r>
        <w:rPr>
          <w:rStyle w:val="StyleUnderline"/>
        </w:rPr>
        <w:t>Trump laid out his final demands for a deal that would shield DACA recipients from deportation</w:t>
      </w:r>
      <w:r>
        <w:t xml:space="preserve"> when the temporary permit program expires in March.</w:t>
      </w:r>
    </w:p>
    <w:p w:rsidR="007D6B08" w:rsidRDefault="007D6B08" w:rsidP="007D6B08">
      <w:r>
        <w:t>In a game-changing move, Trump allowed television cameras into the meeting. This brought clarity and transparency — even if it did seem to unnerve some of the lawmakers, who appeared less verbose and more cautious than usual.</w:t>
      </w:r>
    </w:p>
    <w:p w:rsidR="007D6B08" w:rsidRDefault="007D6B08" w:rsidP="007D6B08">
      <w:r>
        <w:t>Neither party likes dealing with the immigration issue, because it pits rival factions within the parties against one another. For that reason, the standard operating procedure is for two-faced politicians in both parties to say one thing at meetings and a totally different thing once they leave.</w:t>
      </w:r>
    </w:p>
    <w:p w:rsidR="007D6B08" w:rsidRDefault="007D6B08" w:rsidP="007D6B08">
      <w:r>
        <w:t>This time Trump laid out his demands on live TV:</w:t>
      </w:r>
    </w:p>
    <w:p w:rsidR="007D6B08" w:rsidRDefault="007D6B08" w:rsidP="007D6B08">
      <w:pPr>
        <w:rPr>
          <w:u w:val="single"/>
        </w:rPr>
      </w:pPr>
      <w:r>
        <w:rPr>
          <w:rStyle w:val="StyleUnderline"/>
        </w:rPr>
        <w:t>Funding for a proposed wall on the U.S.-Mexico border</w:t>
      </w:r>
      <w:r>
        <w:t xml:space="preserve">. </w:t>
      </w:r>
      <w:r w:rsidRPr="006141C9">
        <w:rPr>
          <w:rStyle w:val="StyleUnderline"/>
        </w:rPr>
        <w:t>T</w:t>
      </w:r>
      <w:r>
        <w:rPr>
          <w:rStyle w:val="StyleUnderline"/>
        </w:rPr>
        <w:t>he administration has asked Congress for $18 billion over the next decade to build a few hundred miles of barriers along the border and repair a few hundred miles more.</w:t>
      </w:r>
    </w:p>
    <w:p w:rsidR="007D6B08" w:rsidRDefault="007D6B08" w:rsidP="007D6B08">
      <w:r>
        <w:rPr>
          <w:rStyle w:val="StyleUnderline"/>
        </w:rPr>
        <w:t>Terminating</w:t>
      </w:r>
      <w:r>
        <w:t xml:space="preserve"> what immigration restrictionists call “</w:t>
      </w:r>
      <w:r>
        <w:rPr>
          <w:rStyle w:val="StyleUnderline"/>
        </w:rPr>
        <w:t>chain migration</w:t>
      </w:r>
      <w:r>
        <w:t>,” but which is really just a nativist concern that an emphasis on family reunification has allowed for the admission of too many people from Mexico and the rest of Latin America.</w:t>
      </w:r>
    </w:p>
    <w:p w:rsidR="007D6B08" w:rsidRDefault="007D6B08" w:rsidP="007D6B08">
      <w:pPr>
        <w:rPr>
          <w:u w:val="single"/>
        </w:rPr>
      </w:pPr>
      <w:r>
        <w:rPr>
          <w:rStyle w:val="StyleUnderline"/>
        </w:rPr>
        <w:t>Ending a</w:t>
      </w:r>
      <w:r>
        <w:t xml:space="preserve"> bizarre and indefensible </w:t>
      </w:r>
      <w:r>
        <w:rPr>
          <w:rStyle w:val="StyleUnderline"/>
        </w:rPr>
        <w:t>lottery system that invites prospective immigrants to spin the wheel and try their luck in the casino of America, where admittance letters go not to those we need but those whose numbers come up;</w:t>
      </w:r>
    </w:p>
    <w:p w:rsidR="007D6B08" w:rsidRDefault="007D6B08" w:rsidP="007D6B08">
      <w:r>
        <w:rPr>
          <w:rStyle w:val="StyleUnderline"/>
        </w:rPr>
        <w:t>Creating an elitist point system that would, in a profoundly un-American manner, give preferential treatment to skilled and educated immigrants so that getting into America is like being accepted into the Ivy League</w:t>
      </w:r>
      <w:r>
        <w:t>.</w:t>
      </w:r>
    </w:p>
    <w:p w:rsidR="007D6B08" w:rsidRDefault="007D6B08" w:rsidP="007D6B08">
      <w:pPr>
        <w:rPr>
          <w:rStyle w:val="StyleUnderline"/>
        </w:rPr>
      </w:pPr>
      <w:r>
        <w:rPr>
          <w:rStyle w:val="StyleUnderline"/>
        </w:rPr>
        <w:lastRenderedPageBreak/>
        <w:t>Republicans in Congress are likely to add another item to that list: a crackdown on</w:t>
      </w:r>
      <w:r>
        <w:t xml:space="preserve"> so-called </w:t>
      </w:r>
      <w:r>
        <w:rPr>
          <w:rStyle w:val="StyleUnderline"/>
        </w:rPr>
        <w:t>sanctuary cities</w:t>
      </w:r>
      <w:r>
        <w:t>, those imaginary localities where, legend has it, illegal immigrants can go to live happily ever after without fear of apprehension.</w:t>
      </w:r>
    </w:p>
    <w:p w:rsidR="007D6B08" w:rsidRDefault="007D6B08" w:rsidP="007D6B08">
      <w:pPr>
        <w:rPr>
          <w:rStyle w:val="StyleUnderline"/>
        </w:rPr>
      </w:pPr>
      <w:r>
        <w:rPr>
          <w:rStyle w:val="StyleUnderline"/>
        </w:rPr>
        <w:t>If he gets all that, it’ll be quite a haul for Trump, even if most of what he is asking for would harm the country.</w:t>
      </w:r>
    </w:p>
    <w:p w:rsidR="007D6B08" w:rsidRDefault="007D6B08" w:rsidP="007D6B08"/>
    <w:p w:rsidR="007D6B08" w:rsidRPr="0059048B" w:rsidRDefault="007D6B08" w:rsidP="007D6B08">
      <w:pPr>
        <w:pStyle w:val="Heading4"/>
      </w:pPr>
      <w:r w:rsidRPr="0059048B">
        <w:t>Trump will only protect Dreamers if he gets a border wall</w:t>
      </w:r>
    </w:p>
    <w:p w:rsidR="007D6B08" w:rsidRPr="0059048B" w:rsidRDefault="007D6B08" w:rsidP="007D6B08">
      <w:pPr>
        <w:rPr>
          <w:rStyle w:val="Style13ptBold"/>
        </w:rPr>
      </w:pPr>
      <w:r w:rsidRPr="0059048B">
        <w:rPr>
          <w:rStyle w:val="Style13ptBold"/>
        </w:rPr>
        <w:t>Washington Post, Editorial Board,</w:t>
      </w:r>
      <w:r>
        <w:rPr>
          <w:rStyle w:val="Style13ptBold"/>
        </w:rPr>
        <w:t xml:space="preserve"> </w:t>
      </w:r>
      <w:r w:rsidRPr="0059048B">
        <w:rPr>
          <w:rStyle w:val="Style13ptBold"/>
        </w:rPr>
        <w:t>18</w:t>
      </w:r>
    </w:p>
    <w:p w:rsidR="007D6B08" w:rsidRDefault="007D6B08" w:rsidP="007D6B08">
      <w:r>
        <w:t>[1-4-18, Washington Post, "Trump’s disgraceful use of ‘dreamers’ as a bargaining chip" https://www.washingtonpost.com/opinions/trumps-disgraceful-use-of-dreamers-as-a-bargaining-chip/2018/01/04/7c5f68ac-f0d5-11e7-97bf-bba379b809ab_story.html?noredirect=on&amp;utm_term=.5da0a01a8c09//,</w:t>
      </w:r>
      <w:r w:rsidR="000945F9">
        <w:t xml:space="preserve"> </w:t>
      </w:r>
      <w:r>
        <w:t>accessed: 7-16-18//quan]</w:t>
      </w:r>
    </w:p>
    <w:p w:rsidR="007D6B08" w:rsidRDefault="007D6B08" w:rsidP="007D6B08"/>
    <w:p w:rsidR="007D6B08" w:rsidRDefault="007D6B08" w:rsidP="007D6B08">
      <w:pPr>
        <w:rPr>
          <w:u w:val="single"/>
        </w:rPr>
      </w:pPr>
      <w:r>
        <w:rPr>
          <w:rStyle w:val="StyleUnderline"/>
        </w:rPr>
        <w:t xml:space="preserve">AFTER </w:t>
      </w:r>
      <w:r>
        <w:t xml:space="preserve">ALL of President </w:t>
      </w:r>
      <w:r>
        <w:rPr>
          <w:rStyle w:val="StyleUnderline"/>
        </w:rPr>
        <w:t>Trump's bluster about his "great love" for "dreamers</w:t>
      </w:r>
      <w:r>
        <w:t xml:space="preserve">," brought to this country as children through no fault of their own, it </w:t>
      </w:r>
      <w:r>
        <w:rPr>
          <w:rStyle w:val="StyleUnderline"/>
        </w:rPr>
        <w:t>turns out he's content to use them as leverage</w:t>
      </w:r>
      <w:r>
        <w:t xml:space="preserve"> </w:t>
      </w:r>
      <w:r>
        <w:rPr>
          <w:rStyle w:val="StyleUnderline"/>
        </w:rPr>
        <w:t>in</w:t>
      </w:r>
      <w:r>
        <w:t xml:space="preserve"> a high-stakes game of </w:t>
      </w:r>
      <w:r>
        <w:rPr>
          <w:rStyle w:val="StyleUnderline"/>
        </w:rPr>
        <w:t>political horse-trading</w:t>
      </w:r>
      <w:r>
        <w:t xml:space="preserve">. Mr. </w:t>
      </w:r>
      <w:r>
        <w:rPr>
          <w:rStyle w:val="StyleUnderline"/>
        </w:rPr>
        <w:t>Trump seems willing to strip them of jobs, security and homes unless Democrats buckle on a range of Republican immigration priorities, including</w:t>
      </w:r>
      <w:r>
        <w:t xml:space="preserve"> an even longer-standing object of the president's ardor: </w:t>
      </w:r>
      <w:r>
        <w:rPr>
          <w:rStyle w:val="StyleUnderline"/>
        </w:rPr>
        <w:t xml:space="preserve">a </w:t>
      </w:r>
      <w:r>
        <w:t xml:space="preserve">beautiful </w:t>
      </w:r>
      <w:r>
        <w:rPr>
          <w:rStyle w:val="StyleUnderline"/>
        </w:rPr>
        <w:t>border wall.</w:t>
      </w:r>
    </w:p>
    <w:p w:rsidR="007D6B08" w:rsidRDefault="007D6B08" w:rsidP="007D6B08">
      <w:r>
        <w:t>In September, it was Mr. Trump who terminated the Obama-era protection for dreamers that shielded them from deportation while granting them work permits if they had clean records and met certain other requirements. At the time, he gave Congress six months to fashion a legislative fix; failing that, the president suggested he would act unilaterally to ensure their protection.</w:t>
      </w:r>
    </w:p>
    <w:p w:rsidR="007D6B08" w:rsidRDefault="007D6B08" w:rsidP="007D6B08">
      <w:pPr>
        <w:rPr>
          <w:u w:val="single"/>
        </w:rPr>
      </w:pPr>
      <w:r w:rsidRPr="00AB7F8A">
        <w:rPr>
          <w:rStyle w:val="StyleUnderline"/>
        </w:rPr>
        <w:t>It soon became apparent that</w:t>
      </w:r>
      <w:r>
        <w:t xml:space="preserve"> Mr. </w:t>
      </w:r>
      <w:r w:rsidRPr="00AB7F8A">
        <w:rPr>
          <w:rStyle w:val="StyleUnderline"/>
        </w:rPr>
        <w:t xml:space="preserve">Trump's passion for his base, whose anti-immigrant fervor he stoked in the course of the 2016 campaign, exceeded his feelings for the dreamers. </w:t>
      </w:r>
      <w:r>
        <w:t xml:space="preserve">Prodded by White House senior policy adviser Stephen Miller, a nativist hard-liner, Mr. </w:t>
      </w:r>
      <w:r>
        <w:rPr>
          <w:rStyle w:val="StyleUnderline"/>
        </w:rPr>
        <w:t>Trump has made clear that his price for helping the dreamers is steep —</w:t>
      </w:r>
      <w:r>
        <w:t xml:space="preserve"> </w:t>
      </w:r>
      <w:r>
        <w:rPr>
          <w:rStyle w:val="StyleUnderline"/>
        </w:rPr>
        <w:t>not just the wall and additional funding for border security but also an overhaul of the immigration system to end family-based migration and the visa lottery, whose beneficiaries are mainly from developing nations.</w:t>
      </w:r>
    </w:p>
    <w:p w:rsidR="007D6B08" w:rsidRDefault="007D6B08" w:rsidP="007D6B08">
      <w:r>
        <w:t xml:space="preserve">That agenda is anathema to Democrats and would harm the country. It's worth debating the merits of expanding visa quotas to allow more high-skilled and highly educated immigrants, but that's not what the White House is pressing for. Rather, Mr. </w:t>
      </w:r>
      <w:r w:rsidRPr="00AB7F8A">
        <w:rPr>
          <w:rStyle w:val="StyleUnderline"/>
        </w:rPr>
        <w:t>Trump is more interested in tearing down programs than building new ones.</w:t>
      </w:r>
      <w:r>
        <w:t xml:space="preserve"> And, as he </w:t>
      </w:r>
      <w:r>
        <w:rPr>
          <w:rStyle w:val="StyleUnderline"/>
        </w:rPr>
        <w:t>made clear, he now regards dreamers as a means to that end.</w:t>
      </w:r>
      <w:r>
        <w:t xml:space="preserve"> </w:t>
      </w:r>
      <w:r>
        <w:rPr>
          <w:rStyle w:val="StyleUnderline"/>
        </w:rPr>
        <w:t>Democrats, he said in a tweet last week, are on notice that dreamers are out of luck "without the desperately needed WALL</w:t>
      </w:r>
      <w:r>
        <w:t xml:space="preserve">" </w:t>
      </w:r>
      <w:r>
        <w:rPr>
          <w:rStyle w:val="StyleUnderline"/>
        </w:rPr>
        <w:t>and "an END to the horrible Chain Migration &amp; ridiculous Lottery System of Immigration."</w:t>
      </w:r>
      <w:r>
        <w:t xml:space="preserve"> But the Deferred Action for Childhood Arrivals program cannot and should not be the mechanism by which the United States' immigration system is refurbished.</w:t>
      </w:r>
    </w:p>
    <w:p w:rsidR="007D6B08" w:rsidRPr="00195632" w:rsidRDefault="007D6B08" w:rsidP="007D6B08"/>
    <w:p w:rsidR="00430F38" w:rsidRPr="006653CE" w:rsidRDefault="00430F38" w:rsidP="00430F38">
      <w:pPr>
        <w:pStyle w:val="Heading4"/>
        <w:rPr>
          <w:rFonts w:cs="Times New Roman"/>
        </w:rPr>
      </w:pPr>
      <w:r w:rsidRPr="006653CE">
        <w:rPr>
          <w:rFonts w:cs="Times New Roman"/>
        </w:rPr>
        <w:t>Trump will horse-trade protection for DREAMers for cuts to other areas of legal immigration and funding for the wall.</w:t>
      </w:r>
    </w:p>
    <w:p w:rsidR="00430F38" w:rsidRPr="00C058A0" w:rsidRDefault="00430F38" w:rsidP="00430F38">
      <w:pPr>
        <w:rPr>
          <w:rStyle w:val="Style13ptBold"/>
        </w:rPr>
      </w:pPr>
      <w:r w:rsidRPr="00C058A0">
        <w:rPr>
          <w:rStyle w:val="Style13ptBold"/>
        </w:rPr>
        <w:t>Frelick, Refugee Rights Program Director, 17</w:t>
      </w:r>
    </w:p>
    <w:p w:rsidR="00430F38" w:rsidRDefault="00430F38" w:rsidP="00430F38">
      <w:r w:rsidRPr="00C058A0">
        <w:lastRenderedPageBreak/>
        <w:t>[Bill, 9-</w:t>
      </w:r>
      <w:r>
        <w:t>6</w:t>
      </w:r>
      <w:r w:rsidRPr="00C058A0">
        <w:t xml:space="preserve">-17, “Holding Dreamers Hostage: Trump’s Cruel End to DACA,” </w:t>
      </w:r>
      <w:hyperlink r:id="rId25" w:history="1">
        <w:r w:rsidRPr="00C058A0">
          <w:rPr>
            <w:rStyle w:val="Hyperlink"/>
          </w:rPr>
          <w:t>https://www.hrw.org/news/2017/09/06/holding-dreamers-hostage-trumps-cruel-end-daca</w:t>
        </w:r>
      </w:hyperlink>
      <w:r>
        <w:t>, accessed 7-21-18]</w:t>
      </w:r>
    </w:p>
    <w:p w:rsidR="00430F38" w:rsidRDefault="00430F38" w:rsidP="00430F38"/>
    <w:p w:rsidR="00430F38" w:rsidRPr="00382097" w:rsidRDefault="00430F38" w:rsidP="00430F38">
      <w:pPr>
        <w:rPr>
          <w:rStyle w:val="StyleUnderline"/>
        </w:rPr>
      </w:pPr>
      <w:r>
        <w:t xml:space="preserve">Announced by Attorney General Jeff Session today, </w:t>
      </w:r>
      <w:r w:rsidRPr="00382097">
        <w:rPr>
          <w:rStyle w:val="StyleUnderline"/>
        </w:rPr>
        <w:t>Trump’s delay sets up a horse trade that pits the Dreamers against legal immigrants, including legally admitted refugees, under the Trump-backed RAISE Act, which aims to cut legal permanent immigration to the United States by half over the next decade. As the price for continuing some level of protection for the Dreamers, the “grand bargain” would also throw in funding for Trump’s border wall and more immigration detention facilities.</w:t>
      </w:r>
    </w:p>
    <w:p w:rsidR="00430F38" w:rsidRDefault="00430F38" w:rsidP="00430F38">
      <w:r>
        <w:t>The problem: people are not horses.</w:t>
      </w:r>
    </w:p>
    <w:p w:rsidR="00430F38" w:rsidRPr="006653CE" w:rsidRDefault="00430F38" w:rsidP="00430F38"/>
    <w:p w:rsidR="007D6B08" w:rsidRPr="008505ED" w:rsidRDefault="007D6B08" w:rsidP="007D6B08">
      <w:pPr>
        <w:pStyle w:val="Heading4"/>
        <w:rPr>
          <w:rStyle w:val="Style13ptBold"/>
          <w:b/>
        </w:rPr>
      </w:pPr>
      <w:r>
        <w:rPr>
          <w:rStyle w:val="Style13ptBold"/>
          <w:b/>
        </w:rPr>
        <w:t>The Senate would horse-trade protection for Dreamers in exchange for increased border wall funding</w:t>
      </w:r>
    </w:p>
    <w:p w:rsidR="007D6B08" w:rsidRPr="008505ED" w:rsidRDefault="007D6B08" w:rsidP="007D6B08">
      <w:pPr>
        <w:rPr>
          <w:rStyle w:val="Style13ptBold"/>
        </w:rPr>
      </w:pPr>
      <w:r w:rsidRPr="008505ED">
        <w:rPr>
          <w:rStyle w:val="Style13ptBold"/>
        </w:rPr>
        <w:t>Ferrechio, Washington Examiner chief Congressional correspondent, 7-20-18</w:t>
      </w:r>
    </w:p>
    <w:p w:rsidR="007D6B08" w:rsidRDefault="007D6B08" w:rsidP="007D6B08">
      <w:r>
        <w:t>[Susan, 7-20-2018, Washington Examiner, "Senate to ignore $5 billion border wall plan in the House" https://www.washingtonexaminer.com/news/congress/senate-to-ignore-5-billion-border-wall-plan-in-the-house/ accessed: 7-20-2018//quan]</w:t>
      </w:r>
    </w:p>
    <w:p w:rsidR="007D6B08" w:rsidRPr="008505ED" w:rsidRDefault="007D6B08" w:rsidP="007D6B08"/>
    <w:p w:rsidR="007D6B08" w:rsidRPr="0084368C" w:rsidRDefault="007D6B08" w:rsidP="007D6B08">
      <w:pPr>
        <w:rPr>
          <w:b/>
          <w:u w:val="single"/>
        </w:rPr>
      </w:pPr>
      <w:r w:rsidRPr="008505ED">
        <w:rPr>
          <w:rStyle w:val="StyleUnderline"/>
        </w:rPr>
        <w:t>The Trump administration this week cheered a new House bill to spend $5 billion on a Southern border wall, but its passage is highly unlikely because Senate Republicans are already prepared to cut that number by more than two-thirds.</w:t>
      </w:r>
    </w:p>
    <w:p w:rsidR="007D6B08" w:rsidRPr="0084368C" w:rsidRDefault="007D6B08" w:rsidP="007D6B08">
      <w:pPr>
        <w:rPr>
          <w:rStyle w:val="StyleUnderline"/>
          <w:b w:val="0"/>
          <w:u w:val="none"/>
        </w:rPr>
      </w:pPr>
      <w:r w:rsidRPr="008505ED">
        <w:rPr>
          <w:rStyle w:val="StyleUnderline"/>
        </w:rPr>
        <w:t>The fiscal year 2019 House Homeland Security Appropriations spending bill would give a major boost to border wall funding.</w:t>
      </w:r>
      <w:r>
        <w:t xml:space="preserve"> Beyond the billions of dollars in funding for 200 miles of "new physical barrier construction" along the U.S.-Mexico border, it would also provide funding for improvements aimed at achieving “100 percent scanning” of the border within five years.</w:t>
      </w:r>
    </w:p>
    <w:p w:rsidR="007D6B08" w:rsidRPr="0084368C" w:rsidRDefault="007D6B08" w:rsidP="007D6B08">
      <w:pPr>
        <w:rPr>
          <w:b/>
          <w:u w:val="single"/>
        </w:rPr>
      </w:pPr>
      <w:r w:rsidRPr="008505ED">
        <w:rPr>
          <w:rStyle w:val="StyleUnderline"/>
        </w:rPr>
        <w:t>The measure will soon move to the House floor, where it can pass with an all-GOP vote and without any Democratic support.</w:t>
      </w:r>
    </w:p>
    <w:p w:rsidR="007D6B08" w:rsidRPr="008505ED" w:rsidRDefault="007D6B08" w:rsidP="007D6B08">
      <w:pPr>
        <w:rPr>
          <w:rStyle w:val="StyleUnderline"/>
        </w:rPr>
      </w:pPr>
      <w:r w:rsidRPr="008505ED">
        <w:rPr>
          <w:rStyle w:val="StyleUnderline"/>
        </w:rPr>
        <w:t>But in the Senate, where ten Democrats are needed to pass legislation, it will be much harder to get significantly more border wall funding than the $1.6 billion requested by the Trump administration.</w:t>
      </w:r>
    </w:p>
    <w:p w:rsidR="007D6B08" w:rsidRDefault="007D6B08" w:rsidP="007D6B08">
      <w:r w:rsidRPr="008505ED">
        <w:rPr>
          <w:rStyle w:val="StyleUnderline"/>
        </w:rPr>
        <w:t>The Senate Appropriations Committee approved a Homeland Security spending measure in June that includes the $1.6 billion for border wall funding</w:t>
      </w:r>
      <w:r>
        <w:t xml:space="preserve">. And </w:t>
      </w:r>
      <w:r w:rsidRPr="008505ED">
        <w:rPr>
          <w:rStyle w:val="StyleUnderline"/>
        </w:rPr>
        <w:t>Senate Republicans told the Washington Examiner that they plan to stick with the White House’s original request</w:t>
      </w:r>
      <w:r>
        <w:t>, which is based on the length of fencing or wall construction they can complete in a fiscal year.</w:t>
      </w:r>
    </w:p>
    <w:p w:rsidR="007D6B08" w:rsidRPr="0084368C" w:rsidRDefault="007D6B08" w:rsidP="007D6B08">
      <w:pPr>
        <w:rPr>
          <w:b/>
          <w:u w:val="single"/>
        </w:rPr>
      </w:pPr>
      <w:r>
        <w:t>“</w:t>
      </w:r>
      <w:r w:rsidRPr="008505ED">
        <w:rPr>
          <w:rStyle w:val="StyleUnderline"/>
        </w:rPr>
        <w:t xml:space="preserve">This is what the White House asked </w:t>
      </w:r>
      <w:r w:rsidRPr="00562E5E">
        <w:rPr>
          <w:rStyle w:val="StyleUnderline"/>
        </w:rPr>
        <w:t>for,” said Rep.</w:t>
      </w:r>
      <w:r>
        <w:t xml:space="preserve"> James </w:t>
      </w:r>
      <w:r w:rsidRPr="00562E5E">
        <w:rPr>
          <w:rStyle w:val="StyleUnderline"/>
        </w:rPr>
        <w:t>Lankford,</w:t>
      </w:r>
      <w:r>
        <w:t xml:space="preserve"> R-Okla. “</w:t>
      </w:r>
      <w:r w:rsidRPr="008505ED">
        <w:rPr>
          <w:rStyle w:val="StyleUnderline"/>
        </w:rPr>
        <w:t>There is no reason to put in more than what they asked for and what they need and what they can get done in a year.”</w:t>
      </w:r>
    </w:p>
    <w:p w:rsidR="007D6B08" w:rsidRDefault="007D6B08" w:rsidP="007D6B08">
      <w:r w:rsidRPr="008505ED">
        <w:rPr>
          <w:rStyle w:val="StyleUnderline"/>
        </w:rPr>
        <w:lastRenderedPageBreak/>
        <w:t>Republicans also know they probably can’t get enough Democrats to approve more wall funding unless they reopen the immigration reform debate</w:t>
      </w:r>
      <w:r>
        <w:t>, which stalled in the Senate this year.</w:t>
      </w:r>
    </w:p>
    <w:p w:rsidR="007D6B08" w:rsidRPr="0084368C" w:rsidRDefault="007D6B08" w:rsidP="007D6B08">
      <w:pPr>
        <w:rPr>
          <w:b/>
          <w:u w:val="single"/>
        </w:rPr>
      </w:pPr>
      <w:r w:rsidRPr="008505ED">
        <w:rPr>
          <w:rStyle w:val="StyleUnderline"/>
        </w:rPr>
        <w:t>Democrats want a pathway to citizenship for at least 1.8 million Dreamers before they can agree to new border wall funding that exceeds the $1.6 billion.</w:t>
      </w:r>
    </w:p>
    <w:p w:rsidR="007D6B08" w:rsidRPr="0084368C" w:rsidRDefault="007D6B08" w:rsidP="007D6B08">
      <w:pPr>
        <w:rPr>
          <w:b/>
          <w:u w:val="single"/>
        </w:rPr>
      </w:pPr>
      <w:r>
        <w:t>“</w:t>
      </w:r>
      <w:r w:rsidRPr="008505ED">
        <w:rPr>
          <w:rStyle w:val="StyleUnderline"/>
        </w:rPr>
        <w:t>I have supported significant border security funding as part of a package that provides a pathway to citizenship for Dreamers,</w:t>
      </w:r>
      <w:r>
        <w:t xml:space="preserve">” Rep. Chris Coons, D-Del., told the Washington Examiner. </w:t>
      </w:r>
      <w:r w:rsidRPr="008505ED">
        <w:rPr>
          <w:rStyle w:val="StyleUnderline"/>
        </w:rPr>
        <w:t>“But just a freestanding $5 billion for a border wall, that is not something I would support.”</w:t>
      </w:r>
    </w:p>
    <w:p w:rsidR="007D6B08" w:rsidRPr="0084368C" w:rsidRDefault="007D6B08" w:rsidP="007D6B08">
      <w:pPr>
        <w:rPr>
          <w:b/>
          <w:u w:val="single"/>
        </w:rPr>
      </w:pPr>
      <w:r w:rsidRPr="00724934">
        <w:rPr>
          <w:rStyle w:val="StyleUnderline"/>
        </w:rPr>
        <w:t>Sen. John Cornyn, R-Texas, who is the majority whip, pointed out that Senate Minority Leader Chuck Schumer, D-N.Y., at one time was ready to offer $25 billion in border security funding in exchange for a pathway to citizenship for Dreamers.</w:t>
      </w:r>
    </w:p>
    <w:p w:rsidR="007D6B08" w:rsidRDefault="007D6B08" w:rsidP="007D6B08">
      <w:r>
        <w:t>But Schumer has since withdrawn that offer, which at the time was rejected by Republicans and President Trump, who wanted additional immigration reforms included, such as a new limitation on chain migration.</w:t>
      </w:r>
    </w:p>
    <w:p w:rsidR="007D6B08" w:rsidRDefault="007D6B08" w:rsidP="007D6B08">
      <w:r w:rsidRPr="00724934">
        <w:rPr>
          <w:rStyle w:val="StyleUnderline"/>
        </w:rPr>
        <w:t>While the chances seem slim that House Republicans could win their battle to secure $5 billion, Cornyn said there's a chance that wall funding could end up as a bargaining chip in an end-of-year spending deal that wraps together the leftover appropriations measures</w:t>
      </w:r>
      <w:r>
        <w:t>.</w:t>
      </w:r>
    </w:p>
    <w:p w:rsidR="007D6B08" w:rsidRDefault="007D6B08" w:rsidP="007D6B08"/>
    <w:p w:rsidR="007D6B08" w:rsidRDefault="007D6B08" w:rsidP="007D6B08">
      <w:pPr>
        <w:pStyle w:val="Heading4"/>
      </w:pPr>
      <w:r>
        <w:t>Trump and the GOP will tack on funding for their wall to the plan</w:t>
      </w:r>
    </w:p>
    <w:p w:rsidR="007D6B08" w:rsidRPr="00B34D00" w:rsidRDefault="007D6B08" w:rsidP="007D6B08">
      <w:pPr>
        <w:rPr>
          <w:rStyle w:val="Style13ptBold"/>
        </w:rPr>
      </w:pPr>
      <w:r>
        <w:rPr>
          <w:rStyle w:val="Style13ptBold"/>
        </w:rPr>
        <w:t>Vitali, NBC News journalist, 17</w:t>
      </w:r>
    </w:p>
    <w:p w:rsidR="007D6B08" w:rsidRDefault="007D6B08" w:rsidP="007D6B08">
      <w:r>
        <w:t>[Ali Vitali, 10-26-2017, NBC News, "Trump: Give me the wall, I'll give you 'Dreamers'" https://www.nbcnews.com/politics/white-house/trump-border-wall-must-be-part-any-daca-deal-n834671/ accessed: 7-17-2018//quan]</w:t>
      </w:r>
    </w:p>
    <w:p w:rsidR="007D6B08" w:rsidRPr="00B34D00" w:rsidRDefault="007D6B08" w:rsidP="007D6B08"/>
    <w:p w:rsidR="007D6B08" w:rsidRPr="00195632" w:rsidRDefault="007D6B08" w:rsidP="007D6B08">
      <w:pPr>
        <w:rPr>
          <w:b/>
          <w:u w:val="single"/>
        </w:rPr>
      </w:pPr>
      <w:r>
        <w:t xml:space="preserve">President Donald </w:t>
      </w:r>
      <w:r w:rsidRPr="00336946">
        <w:rPr>
          <w:rStyle w:val="StyleUnderline"/>
        </w:rPr>
        <w:t>Trump pressed for action on immigration Thursday, saying the country's system has failed Americans and pressing for his wall on the southern border.</w:t>
      </w:r>
    </w:p>
    <w:p w:rsidR="007D6B08" w:rsidRDefault="007D6B08" w:rsidP="007D6B08">
      <w:r w:rsidRPr="00336946">
        <w:rPr>
          <w:rStyle w:val="StyleUnderline"/>
        </w:rPr>
        <w:t>Any legislation to address the residency status of "Dreamers," currently in limbo, "must secure the border with a wall," the president said</w:t>
      </w:r>
      <w:r>
        <w:t xml:space="preserve">, </w:t>
      </w:r>
      <w:r w:rsidRPr="00336946">
        <w:rPr>
          <w:rStyle w:val="StyleUnderline"/>
        </w:rPr>
        <w:t>flanked by Republican senators</w:t>
      </w:r>
      <w:r>
        <w:t xml:space="preserve"> who came to the White House for a meeting on immigration.</w:t>
      </w:r>
    </w:p>
    <w:p w:rsidR="007D6B08" w:rsidRDefault="007D6B08" w:rsidP="007D6B08">
      <w:r w:rsidRPr="00336946">
        <w:rPr>
          <w:rStyle w:val="StyleUnderline"/>
        </w:rPr>
        <w:t>"We’d love to take care of DACA, but we’re only going to do it under these conditions</w:t>
      </w:r>
      <w:r>
        <w:t>," he concluded, laying down a red line as Congress gears up for yet another round of fights to fund the government.</w:t>
      </w:r>
    </w:p>
    <w:p w:rsidR="007D6B08" w:rsidRDefault="007D6B08" w:rsidP="007D6B08">
      <w:pPr>
        <w:rPr>
          <w:rStyle w:val="StyleUnderline"/>
        </w:rPr>
      </w:pPr>
      <w:r w:rsidRPr="00336946">
        <w:rPr>
          <w:rStyle w:val="StyleUnderline"/>
        </w:rPr>
        <w:t>He also demanded that future legislation further restrict visa overstays and so-called chain migration, and end the visa lottery.</w:t>
      </w:r>
    </w:p>
    <w:p w:rsidR="007D6B08" w:rsidRPr="00336946" w:rsidRDefault="007D6B08" w:rsidP="007D6B08">
      <w:pPr>
        <w:rPr>
          <w:rStyle w:val="StyleUnderline"/>
        </w:rPr>
      </w:pPr>
    </w:p>
    <w:p w:rsidR="007D6B08" w:rsidRDefault="007D6B08" w:rsidP="007D6B08">
      <w:pPr>
        <w:pStyle w:val="Heading4"/>
      </w:pPr>
      <w:r>
        <w:t>Trump will tack border wall funding onto DACA reform</w:t>
      </w:r>
    </w:p>
    <w:p w:rsidR="007D6B08" w:rsidRPr="00B34D00" w:rsidRDefault="007D6B08" w:rsidP="007D6B08">
      <w:pPr>
        <w:rPr>
          <w:rStyle w:val="Style13ptBold"/>
        </w:rPr>
      </w:pPr>
      <w:r>
        <w:rPr>
          <w:rStyle w:val="Style13ptBold"/>
        </w:rPr>
        <w:t>Hannon, Slate Magazine staff writer, 18</w:t>
      </w:r>
    </w:p>
    <w:p w:rsidR="007D6B08" w:rsidRDefault="007D6B08" w:rsidP="007D6B08">
      <w:r>
        <w:lastRenderedPageBreak/>
        <w:t>[Elliot Hannon, 1-25-2018, Slate Magazine, "Trump Offers Pathway to Citizenship for Dreamers in Return for Wall, Limiting Legal Immigration" https://slate.com/news-and-politics/2018/01/trump-offers-dreamers-pathway-to-citizenship-in-return-for-wall-limiting-legal-immigration.html/ accessed: 7-17-2018//quan]</w:t>
      </w:r>
    </w:p>
    <w:p w:rsidR="007D6B08" w:rsidRPr="00B34D00" w:rsidRDefault="007D6B08" w:rsidP="007D6B08"/>
    <w:p w:rsidR="007D6B08" w:rsidRDefault="007D6B08" w:rsidP="007D6B08">
      <w:r>
        <w:t xml:space="preserve">President </w:t>
      </w:r>
      <w:r w:rsidRPr="00336946">
        <w:rPr>
          <w:rStyle w:val="StyleUnderline"/>
        </w:rPr>
        <w:t>Trump is set to propose legislation on immigration reform that will provide a pathway to citizenship for some 1.8 million “Dreamers” in return for a $25 billion “trust fund” to build a wall on the Mexican border and tightened restrictions on legal immigrants’ ability to bring their extended families to the country</w:t>
      </w:r>
      <w:r>
        <w:t xml:space="preserve">. </w:t>
      </w:r>
      <w:r w:rsidRPr="004D10CE">
        <w:rPr>
          <w:rStyle w:val="StyleUnderline"/>
        </w:rPr>
        <w:t>The plan would also end the diversity visa lottery and, CNN reports, “the visas would be reallocated so that the backlog of people already waiting for family visas and high-skilled immigration green cards would be processed.”</w:t>
      </w:r>
      <w:r>
        <w:t xml:space="preserve"> The policy proposal was outlined by Trump adviser Stephen Miller during a conference call with House Republican staff Thursday and will formally be sent to Senate Leader Mitch McConnell on Monday.</w:t>
      </w:r>
    </w:p>
    <w:p w:rsidR="007D6B08" w:rsidRDefault="007D6B08" w:rsidP="007D6B08">
      <w:r w:rsidRPr="00336946">
        <w:rPr>
          <w:rStyle w:val="StyleUnderline"/>
        </w:rPr>
        <w:t>The Trump administration’s concession on the Dreamers, undocumented immigrants who were brought to the country as young children, will provide not only the 800,000 or so Dreamers who enrolled in the Deferred Action for Childhood Arrivals (DACA) program a pathway to become American citizens, but also those who would have qualified but did not enroll in the 5-year-old program discontinued by Trump in September 2017</w:t>
      </w:r>
      <w:r>
        <w:t xml:space="preserve">. </w:t>
      </w:r>
      <w:r w:rsidRPr="00336946">
        <w:rPr>
          <w:rStyle w:val="StyleUnderline"/>
        </w:rPr>
        <w:t>That raises the number of Dreamers who would qualify under the Trump proposal to around 1.8 million people.</w:t>
      </w:r>
      <w:r>
        <w:t xml:space="preserve"> This portion of the White House proposal will anger immigration hardliners in Congress and in conservative media.</w:t>
      </w:r>
    </w:p>
    <w:p w:rsidR="007D6B08" w:rsidRDefault="007D6B08" w:rsidP="007D6B08"/>
    <w:p w:rsidR="007D6B08" w:rsidRDefault="007D6B08" w:rsidP="007D6B08">
      <w:pPr>
        <w:pStyle w:val="Heading4"/>
      </w:pPr>
      <w:r>
        <w:t>Trump will trade the DACA reform for the wall</w:t>
      </w:r>
    </w:p>
    <w:p w:rsidR="007D6B08" w:rsidRPr="008B04F2" w:rsidRDefault="007D6B08" w:rsidP="007D6B08">
      <w:pPr>
        <w:rPr>
          <w:rStyle w:val="Style13ptBold"/>
        </w:rPr>
      </w:pPr>
      <w:r>
        <w:rPr>
          <w:rStyle w:val="Style13ptBold"/>
        </w:rPr>
        <w:t>Investor’s Business Daily, editorial, 17</w:t>
      </w:r>
    </w:p>
    <w:p w:rsidR="007D6B08" w:rsidRDefault="007D6B08" w:rsidP="007D6B08">
      <w:r>
        <w:t>[Investor’s Business Daily, 10-9-17, Investor's Business Daily, "Trump's Grand Immigration Bargain: Either Take Border Security Seriously, Or No Deal On 'Dreamers'" https://www.investors.com/politics/editorials/trumps-grand-immigration-bargain-either-take-border-security-seriously-or-no-deal-on-dreamers// accessed: 7-16-2018//quan]</w:t>
      </w:r>
    </w:p>
    <w:p w:rsidR="007D6B08" w:rsidRPr="008B04F2" w:rsidRDefault="007D6B08" w:rsidP="007D6B08"/>
    <w:p w:rsidR="007D6B08" w:rsidRDefault="007D6B08" w:rsidP="007D6B08">
      <w:r>
        <w:t xml:space="preserve">Immigration: Another promise fulfilled? </w:t>
      </w:r>
      <w:r w:rsidRPr="005925A2">
        <w:rPr>
          <w:rStyle w:val="StyleUnderline"/>
        </w:rPr>
        <w:t>As part of a deal that would give so-called "dreamers" a path to permanent residency or citizenship in the U.S., President Trump unveiled a 70-point immigration plan that leans heavily toward reinforcing</w:t>
      </w:r>
      <w:r>
        <w:t xml:space="preserve"> </w:t>
      </w:r>
      <w:r w:rsidRPr="005925A2">
        <w:rPr>
          <w:rStyle w:val="StyleUnderline"/>
        </w:rPr>
        <w:t>the U.S. border against illegal crossings</w:t>
      </w:r>
      <w:r>
        <w:t>. It's long overdue.</w:t>
      </w:r>
    </w:p>
    <w:p w:rsidR="007D6B08" w:rsidRDefault="007D6B08" w:rsidP="007D6B08">
      <w:r w:rsidRPr="005925A2">
        <w:rPr>
          <w:rStyle w:val="StyleUnderline"/>
        </w:rPr>
        <w:t>Trump's plan, submitted on Sunday to Congress, is part of a quid pro quo to toughen our border security while giving those</w:t>
      </w:r>
      <w:r>
        <w:t xml:space="preserve"> </w:t>
      </w:r>
      <w:r w:rsidRPr="005925A2">
        <w:rPr>
          <w:rStyle w:val="StyleUnderline"/>
        </w:rPr>
        <w:t>who are the children of illegal immigrants a shot at staying here permanently</w:t>
      </w:r>
      <w:r>
        <w:t>.</w:t>
      </w:r>
    </w:p>
    <w:p w:rsidR="007D6B08" w:rsidRPr="00195632" w:rsidRDefault="007D6B08" w:rsidP="007D6B08">
      <w:pPr>
        <w:rPr>
          <w:b/>
          <w:u w:val="single"/>
        </w:rPr>
      </w:pPr>
      <w:r w:rsidRPr="005925A2">
        <w:rPr>
          <w:rStyle w:val="StyleUnderline"/>
        </w:rPr>
        <w:t>It goes a long way toward doing what Trump promised during his campaign in 2016</w:t>
      </w:r>
      <w:r>
        <w:t xml:space="preserve">: get tough on America's border security, which, under President Obama, had become an open joke. Among other things, the plans would give federal agents more power to nab illegals as they cross and to detain, hold and deport them more quickly if they're caught on U.S. soil. </w:t>
      </w:r>
      <w:r w:rsidRPr="005925A2">
        <w:rPr>
          <w:rStyle w:val="StyleUnderline"/>
        </w:rPr>
        <w:t>He also calls for a border wall and more agents to police the border with Mexico.</w:t>
      </w:r>
    </w:p>
    <w:p w:rsidR="007D6B08" w:rsidRDefault="007D6B08" w:rsidP="007D6B08">
      <w:r>
        <w:lastRenderedPageBreak/>
        <w:t>Among its 70 provisions, the plan goes a long way toward closing many of the loopholes in U.S. law that have for years made a travesty of our nation's border — including lax asylum standards, unaccompanied alien children, visa overstays and giving all levels of government, federal, state and local, the power detain those here illegally. This would, in effect, put an end to the so-called sanctuary movement, which is really little more than a refusal to obey U.S. law.</w:t>
      </w:r>
    </w:p>
    <w:p w:rsidR="007D6B08" w:rsidRDefault="007D6B08" w:rsidP="007D6B08">
      <w:r>
        <w:t>The goal of all this, the White House said, is to enact major changes in border security, enforcement inside the U.S. and the legal immigration system.</w:t>
      </w:r>
    </w:p>
    <w:p w:rsidR="007D6B08" w:rsidRDefault="007D6B08" w:rsidP="007D6B08">
      <w:r>
        <w:t>"If you don't solve these problems then you're not going to have a secure border, you're not going to have a lawful immigration system and you're not going to be able to protect American workers," a senior unnamed White House official told the Washington Times.</w:t>
      </w:r>
    </w:p>
    <w:p w:rsidR="007D6B08" w:rsidRPr="005925A2" w:rsidRDefault="007D6B08" w:rsidP="007D6B08">
      <w:pPr>
        <w:rPr>
          <w:rStyle w:val="StyleUnderline"/>
        </w:rPr>
      </w:pPr>
      <w:r w:rsidRPr="005925A2">
        <w:rPr>
          <w:rStyle w:val="StyleUnderline"/>
        </w:rPr>
        <w:t>It will certainly be interesting to see how congressional Democrats, who created the "Dreamer" problem in the first place, respond to Trump's offer. With the support of Congress, President Obama issued a 2012 executive action that kept an estimated 800,000 illegal immigrants who were brought to the U.S. as children from being deported.</w:t>
      </w:r>
    </w:p>
    <w:p w:rsidR="007D6B08" w:rsidRDefault="007D6B08" w:rsidP="007D6B08"/>
    <w:p w:rsidR="007D6B08" w:rsidRDefault="007D6B08" w:rsidP="007D6B08">
      <w:pPr>
        <w:pStyle w:val="Heading4"/>
      </w:pPr>
      <w:r>
        <w:t>Passage of the DREAM act would be paired with the wall and the end of family migration at the least</w:t>
      </w:r>
    </w:p>
    <w:p w:rsidR="007D6B08" w:rsidRPr="00012A5D" w:rsidRDefault="007D6B08" w:rsidP="007D6B08">
      <w:pPr>
        <w:rPr>
          <w:b/>
          <w:sz w:val="26"/>
          <w:szCs w:val="26"/>
        </w:rPr>
      </w:pPr>
      <w:r w:rsidRPr="00012A5D">
        <w:rPr>
          <w:b/>
          <w:sz w:val="26"/>
          <w:szCs w:val="26"/>
        </w:rPr>
        <w:t xml:space="preserve">Hannon, Slate </w:t>
      </w:r>
      <w:r>
        <w:rPr>
          <w:b/>
          <w:sz w:val="26"/>
          <w:szCs w:val="26"/>
        </w:rPr>
        <w:t>j</w:t>
      </w:r>
      <w:r w:rsidRPr="00012A5D">
        <w:rPr>
          <w:b/>
          <w:sz w:val="26"/>
          <w:szCs w:val="26"/>
        </w:rPr>
        <w:t>ournalist, 6/25/18</w:t>
      </w:r>
    </w:p>
    <w:p w:rsidR="007D6B08" w:rsidRPr="002A3083" w:rsidRDefault="007D6B08" w:rsidP="007D6B08">
      <w:r>
        <w:t xml:space="preserve">[Elliot, 6/25/18, Slate, “Trump Offers Pathway to Citizenship for Dreamers in Return for Wall, Limiting Legal Immigration,” </w:t>
      </w:r>
      <w:hyperlink r:id="rId26" w:history="1">
        <w:r w:rsidRPr="004E04DE">
          <w:rPr>
            <w:rStyle w:val="Hyperlink"/>
          </w:rPr>
          <w:t>https://slate.com/news-and-politics/2018/01/trump-offers-dreamers-pathway-to-citizenship-in-return-for-wall-limiting-legal-immigration.html</w:t>
        </w:r>
      </w:hyperlink>
      <w:r>
        <w:t>, accessed 7/17/18, JPA]</w:t>
      </w:r>
      <w:r>
        <w:br/>
      </w:r>
    </w:p>
    <w:p w:rsidR="007D6B08" w:rsidRDefault="007D6B08" w:rsidP="007D6B08">
      <w:r w:rsidRPr="00E47224">
        <w:rPr>
          <w:rStyle w:val="StyleUnderline"/>
        </w:rPr>
        <w:t>President Trump is set to propose legislation on immigration reform that will provide a pathway to citizenship for some 1.8 million “Dreamers” in return for a $25 billion “trust fund” to build a wall on the Mexican border and tightened restrictions on legal immigrants’ ability to bring their extended families to the country. The plan would also end the diversity visa lottery</w:t>
      </w:r>
      <w:r>
        <w:t xml:space="preserve"> and, CNN reports, </w:t>
      </w:r>
      <w:r w:rsidRPr="00E47224">
        <w:rPr>
          <w:rStyle w:val="StyleUnderline"/>
        </w:rPr>
        <w:t>“the visas would be reallocated so that the backlog of people already waiting for family visas and high-skilled immigration green cards would be processed.”</w:t>
      </w:r>
      <w:r>
        <w:t xml:space="preserve"> The policy proposal was outlined by Trump adviser Stephen Miller during a conference call with House Republican staff Thursday and will formally be sent to Senate Leader Mitch McConnell on Monday.</w:t>
      </w:r>
    </w:p>
    <w:p w:rsidR="007D6B08" w:rsidRDefault="007D6B08" w:rsidP="007D6B08">
      <w:r>
        <w:t>The Trump administration’s concession on the Dreamers, undocumented immigrants who were brought to the country as young children, will provide not only the 800,000 or so Dreamers who enrolled in the Deferred Action for Childhood Arrivals (DACA) program a pathway to become American citizens, but also those who would have qualified but did not enroll in the 5-year-old program discontinued by Trump in September 2017. That raises the number of Dreamers who would qualify under the Trump proposal to around 1.8 million people. This portion of the White House proposal will anger immigration hardliners in Congress and in conservative media.</w:t>
      </w:r>
    </w:p>
    <w:p w:rsidR="007D6B08" w:rsidRPr="00A46CB1" w:rsidRDefault="007D6B08" w:rsidP="007D6B08">
      <w:pPr>
        <w:rPr>
          <w:u w:val="single"/>
        </w:rPr>
      </w:pPr>
      <w:r w:rsidRPr="001C1CE8">
        <w:rPr>
          <w:rStyle w:val="StyleUnderline"/>
        </w:rPr>
        <w:t>The pathway to citizenship is considered a trade-off in order to enact the president’s immigration policy priorities, the most obvious of which is the border wall.</w:t>
      </w:r>
      <w:r>
        <w:t xml:space="preserve"> The wall, however, will likely be the least contested part of </w:t>
      </w:r>
      <w:r w:rsidRPr="00A46CB1">
        <w:rPr>
          <w:rStyle w:val="StyleUnderline"/>
        </w:rPr>
        <w:t>the plan</w:t>
      </w:r>
      <w:r>
        <w:t>, which also</w:t>
      </w:r>
      <w:r w:rsidRPr="00A46CB1">
        <w:rPr>
          <w:rStyle w:val="StyleUnderline"/>
        </w:rPr>
        <w:t xml:space="preserve"> would remake the current system of legal immigration, significantly curtailing “the ability of U.S. citizens to petition for visas only for spouses and minor </w:t>
      </w:r>
      <w:r w:rsidRPr="00A46CB1">
        <w:rPr>
          <w:rStyle w:val="StyleUnderline"/>
        </w:rPr>
        <w:lastRenderedPageBreak/>
        <w:t>children and ending categories for parents and siblings,” the Washington Post reports. The most contentious part of the proposal</w:t>
      </w:r>
      <w:r>
        <w:t>, CNN notes</w:t>
      </w:r>
      <w:r w:rsidRPr="00A46CB1">
        <w:rPr>
          <w:rStyle w:val="StyleUnderline"/>
        </w:rPr>
        <w:t>, may be that “the White House is also looking to close ‘legal loopholes’ that will allow it to deport more immigrants, specifically as it relates to undocumented immigrants from countries that don’t border the United States—which would likely include changes in immigration enforcement authority that would be virtually impossible for Democrats to swallow.”</w:t>
      </w:r>
    </w:p>
    <w:p w:rsidR="007D6B08" w:rsidRDefault="007D6B08" w:rsidP="007D6B08">
      <w:r>
        <w:t>White House officials say they’re hoping the bill will be brought to the Senate floor for debate in early February, ahead of the Feb. 8th deadline to fund the government.</w:t>
      </w:r>
    </w:p>
    <w:p w:rsidR="00876C74" w:rsidRDefault="00876C74" w:rsidP="007D6B08"/>
    <w:p w:rsidR="007D6B08" w:rsidRDefault="00876C74" w:rsidP="00876C74">
      <w:pPr>
        <w:pStyle w:val="Heading2"/>
      </w:pPr>
      <w:bookmarkStart w:id="15" w:name="_Toc519939592"/>
      <w:r>
        <w:lastRenderedPageBreak/>
        <w:t>Neg Block Answers to Aff Arguments</w:t>
      </w:r>
      <w:bookmarkEnd w:id="15"/>
    </w:p>
    <w:p w:rsidR="00876C74" w:rsidRPr="00876C74" w:rsidRDefault="00876C74" w:rsidP="00876C74"/>
    <w:p w:rsidR="00876C74" w:rsidRDefault="00876C74" w:rsidP="00876C74">
      <w:pPr>
        <w:pStyle w:val="Heading3"/>
        <w:rPr>
          <w:rFonts w:cs="Times New Roman"/>
        </w:rPr>
      </w:pPr>
      <w:bookmarkStart w:id="16" w:name="_Toc519939593"/>
      <w:r>
        <w:rPr>
          <w:rFonts w:cs="Times New Roman"/>
        </w:rPr>
        <w:lastRenderedPageBreak/>
        <w:t>AT – Dems Won’t Deal</w:t>
      </w:r>
      <w:bookmarkEnd w:id="16"/>
    </w:p>
    <w:p w:rsidR="00876C74" w:rsidRPr="00FD071F" w:rsidRDefault="00876C74" w:rsidP="00876C74"/>
    <w:p w:rsidR="000945F9" w:rsidRDefault="00876C74" w:rsidP="00876C74">
      <w:pPr>
        <w:pStyle w:val="Heading4"/>
        <w:rPr>
          <w:rFonts w:cs="Times New Roman"/>
        </w:rPr>
      </w:pPr>
      <w:r w:rsidRPr="006653CE">
        <w:rPr>
          <w:rFonts w:cs="Times New Roman"/>
        </w:rPr>
        <w:t xml:space="preserve">Dems are willing to concede the wall in order to </w:t>
      </w:r>
      <w:r>
        <w:rPr>
          <w:rFonts w:cs="Times New Roman"/>
        </w:rPr>
        <w:t xml:space="preserve">secure </w:t>
      </w:r>
      <w:r w:rsidRPr="006653CE">
        <w:rPr>
          <w:rFonts w:cs="Times New Roman"/>
        </w:rPr>
        <w:t>immigration reform</w:t>
      </w:r>
    </w:p>
    <w:p w:rsidR="000945F9" w:rsidRDefault="00876C74" w:rsidP="00876C74">
      <w:pPr>
        <w:rPr>
          <w:rStyle w:val="Style13ptBold"/>
        </w:rPr>
      </w:pPr>
      <w:hyperlink r:id="rId27" w:tooltip="View all posts by David Rutz" w:history="1">
        <w:r w:rsidRPr="00D26FA2">
          <w:rPr>
            <w:rStyle w:val="Style13ptBold"/>
          </w:rPr>
          <w:t>Rutz</w:t>
        </w:r>
      </w:hyperlink>
      <w:r w:rsidRPr="00D26FA2">
        <w:rPr>
          <w:rStyle w:val="Style13ptBold"/>
        </w:rPr>
        <w:t>, Washington Free Beacon managing editor, 6/21/18</w:t>
      </w:r>
    </w:p>
    <w:p w:rsidR="00876C74" w:rsidRPr="00D26FA2" w:rsidRDefault="00876C74" w:rsidP="00876C74">
      <w:r w:rsidRPr="00D26FA2">
        <w:t xml:space="preserve">(David, “Nelson: We’d Give Trump Wall Funding in Comprehensive Immigration Package,” June 21st 2018, Washington Free Beacon, </w:t>
      </w:r>
      <w:hyperlink r:id="rId28" w:history="1">
        <w:r w:rsidRPr="00D26FA2">
          <w:rPr>
            <w:rStyle w:val="Hyperlink"/>
          </w:rPr>
          <w:t>http://freebeacon.com/issues/nelson-give-trump-wall-funding-immigration-package/</w:t>
        </w:r>
      </w:hyperlink>
      <w:r w:rsidRPr="00D26FA2">
        <w:t xml:space="preserve"> accessed 7/9/18 EO)</w:t>
      </w:r>
    </w:p>
    <w:p w:rsidR="00876C74" w:rsidRPr="006653CE" w:rsidRDefault="00876C74" w:rsidP="00876C74"/>
    <w:p w:rsidR="00876C74" w:rsidRPr="00F27637" w:rsidRDefault="00876C74" w:rsidP="00876C74">
      <w:pPr>
        <w:rPr>
          <w:b/>
          <w:u w:val="single"/>
        </w:rPr>
      </w:pPr>
      <w:r w:rsidRPr="00FD071F">
        <w:rPr>
          <w:rStyle w:val="StyleUnderline"/>
        </w:rPr>
        <w:t>Sen.</w:t>
      </w:r>
      <w:r w:rsidRPr="00FD071F">
        <w:t xml:space="preserve"> Bill</w:t>
      </w:r>
      <w:r w:rsidRPr="006653CE">
        <w:rPr>
          <w:rStyle w:val="StyleUnderline"/>
        </w:rPr>
        <w:t xml:space="preserve"> Nelson (D., Fla.) said Thursday that Democrats would give </w:t>
      </w:r>
      <w:r w:rsidRPr="00FD071F">
        <w:t>President Donald</w:t>
      </w:r>
      <w:r w:rsidRPr="006653CE">
        <w:rPr>
          <w:rStyle w:val="StyleUnderline"/>
        </w:rPr>
        <w:t xml:space="preserve"> Trump funding for the wall he's long promised to build along the southern border as part of a larger immigration package.</w:t>
      </w:r>
    </w:p>
    <w:p w:rsidR="00876C74" w:rsidRPr="00FD071F" w:rsidRDefault="00876C74" w:rsidP="00876C74">
      <w:r w:rsidRPr="006653CE">
        <w:t xml:space="preserve">Democrats made the overture before. However, </w:t>
      </w:r>
      <w:r w:rsidRPr="006653CE">
        <w:rPr>
          <w:rStyle w:val="StyleUnderline"/>
        </w:rPr>
        <w:t xml:space="preserve">Trump and the Democrats couldn't reach an agreement in this year's budget battle when the White House didn't get its desired wall funding in exchange for protections for "Dreamers," </w:t>
      </w:r>
      <w:r w:rsidRPr="00FD071F">
        <w:t>the term for children of illegal immigrants living in the United States.</w:t>
      </w:r>
    </w:p>
    <w:p w:rsidR="00876C74" w:rsidRPr="00F27637" w:rsidRDefault="00876C74" w:rsidP="00876C74">
      <w:pPr>
        <w:rPr>
          <w:b/>
          <w:u w:val="single"/>
        </w:rPr>
      </w:pPr>
      <w:r w:rsidRPr="006653CE">
        <w:rPr>
          <w:rStyle w:val="StyleUnderline"/>
        </w:rPr>
        <w:t>With immigration again a hot topic after the uproar over the Trump administration enforcing separation of illegal immigrant parents from their children at the border, Nelson told CNN he wanted "comprehensive immigration reform" that included addressing that problem for good.</w:t>
      </w:r>
    </w:p>
    <w:p w:rsidR="00876C74" w:rsidRPr="006653CE" w:rsidRDefault="00876C74" w:rsidP="00876C74">
      <w:r w:rsidRPr="006653CE">
        <w:t>CNN host Poppy Harlow asked Nelson what he was willing to give in exchange, such as whether he would vote for a bill allocating funding for a wall.</w:t>
      </w:r>
    </w:p>
    <w:p w:rsidR="00876C74" w:rsidRPr="006653CE" w:rsidRDefault="00876C74" w:rsidP="00876C74">
      <w:r w:rsidRPr="006653CE">
        <w:t>"We already agreed to that back six months ago to solve the DACA problem," Nelson said.</w:t>
      </w:r>
    </w:p>
    <w:p w:rsidR="00876C74" w:rsidRPr="006653CE" w:rsidRDefault="00876C74" w:rsidP="00876C74">
      <w:r w:rsidRPr="006653CE">
        <w:t>"So you will?" Harlow asked.</w:t>
      </w:r>
    </w:p>
    <w:p w:rsidR="00876C74" w:rsidRPr="006653CE" w:rsidRDefault="00876C74" w:rsidP="00876C74">
      <w:r w:rsidRPr="006653CE">
        <w:t>"</w:t>
      </w:r>
      <w:r w:rsidRPr="006653CE">
        <w:rPr>
          <w:rStyle w:val="StyleUnderline"/>
        </w:rPr>
        <w:t xml:space="preserve">If that were on the table, </w:t>
      </w:r>
      <w:r w:rsidRPr="00FD071F">
        <w:t>and the question is how much—that's another issue—</w:t>
      </w:r>
      <w:r w:rsidRPr="006653CE">
        <w:rPr>
          <w:rStyle w:val="StyleUnderline"/>
        </w:rPr>
        <w:t>if we could solve DACA and we could solve this reunification of families and don't keep children past 20 days, if we could put all of that and solve the Dreamer issue, yes, as we did before six months ago," he said. "We'd give on the wall.</w:t>
      </w:r>
      <w:r w:rsidRPr="006653CE">
        <w:t xml:space="preserve"> But not some outlandish figure."</w:t>
      </w:r>
    </w:p>
    <w:p w:rsidR="00876C74" w:rsidRPr="006653CE" w:rsidRDefault="00876C74" w:rsidP="00876C74">
      <w:r w:rsidRPr="006653CE">
        <w:t>"How much? They want $25 billion," Harlow said.</w:t>
      </w:r>
    </w:p>
    <w:p w:rsidR="00876C74" w:rsidRPr="006653CE" w:rsidRDefault="00876C74" w:rsidP="00876C74">
      <w:r w:rsidRPr="006653CE">
        <w:rPr>
          <w:rStyle w:val="StyleUnderline"/>
        </w:rPr>
        <w:t>"I can't negotiate that with you here, on the air, but you asked what I'd give, and that's what I'd give," Nelson said</w:t>
      </w:r>
      <w:r w:rsidRPr="006653CE">
        <w:t>.</w:t>
      </w:r>
    </w:p>
    <w:p w:rsidR="00876C74" w:rsidRPr="006653CE" w:rsidRDefault="00876C74" w:rsidP="00876C74">
      <w:r w:rsidRPr="006653CE">
        <w:t>"You wouldn't give $25 billion?" Harlow asked.</w:t>
      </w:r>
    </w:p>
    <w:p w:rsidR="00876C74" w:rsidRPr="006653CE" w:rsidRDefault="00876C74" w:rsidP="00876C74">
      <w:r w:rsidRPr="006653CE">
        <w:t>"We'll see, Poppy," Nelson said.</w:t>
      </w:r>
    </w:p>
    <w:p w:rsidR="00876C74" w:rsidRPr="006653CE" w:rsidRDefault="00876C74" w:rsidP="00876C74">
      <w:pPr>
        <w:rPr>
          <w:rStyle w:val="StyleUnderline"/>
        </w:rPr>
      </w:pPr>
      <w:r w:rsidRPr="006653CE">
        <w:rPr>
          <w:rStyle w:val="StyleUnderline"/>
        </w:rPr>
        <w:t>Nelson is one of 10 Democrats up for re-election in November in a state Trump won in 2016.</w:t>
      </w:r>
    </w:p>
    <w:p w:rsidR="00876C74" w:rsidRDefault="00876C74" w:rsidP="00876C74">
      <w:pPr>
        <w:rPr>
          <w:rStyle w:val="StyleUnderline"/>
        </w:rPr>
      </w:pPr>
    </w:p>
    <w:p w:rsidR="000945F9" w:rsidRDefault="007550F4" w:rsidP="007550F4">
      <w:pPr>
        <w:pStyle w:val="Heading4"/>
        <w:rPr>
          <w:rFonts w:cs="Times New Roman"/>
        </w:rPr>
      </w:pPr>
      <w:r w:rsidRPr="006653CE">
        <w:rPr>
          <w:rFonts w:cs="Times New Roman"/>
        </w:rPr>
        <w:t>Democrats up for re-election in midterms will give Trump the wall in exchange for broader immigration reform – “bipartisan compromise” is key</w:t>
      </w:r>
    </w:p>
    <w:p w:rsidR="000945F9" w:rsidRDefault="007550F4" w:rsidP="007550F4">
      <w:pPr>
        <w:rPr>
          <w:rStyle w:val="Style13ptBold"/>
        </w:rPr>
      </w:pPr>
      <w:r w:rsidRPr="00184A83">
        <w:rPr>
          <w:rStyle w:val="Style13ptBold"/>
        </w:rPr>
        <w:t>Kapur, Bloomberg politics reporter, 6/14/18</w:t>
      </w:r>
    </w:p>
    <w:p w:rsidR="007550F4" w:rsidRDefault="007550F4" w:rsidP="007550F4">
      <w:r w:rsidRPr="006653CE">
        <w:lastRenderedPageBreak/>
        <w:t>(Sahil, “Manchin Touts Border Wall Vote in Bid for Trump Fans,” Bloomberg, June 14</w:t>
      </w:r>
      <w:r w:rsidRPr="006653CE">
        <w:rPr>
          <w:vertAlign w:val="superscript"/>
        </w:rPr>
        <w:t>th</w:t>
      </w:r>
      <w:r w:rsidRPr="006653CE">
        <w:t xml:space="preserve"> 2018, </w:t>
      </w:r>
      <w:hyperlink r:id="rId29" w:history="1">
        <w:r w:rsidRPr="006653CE">
          <w:rPr>
            <w:rStyle w:val="Hyperlink"/>
          </w:rPr>
          <w:t>https://www.bloomberg.com/news/articles/2018-06-14/red-state-democrat-touts-border-wall-vote-in-bid-for-trump-fans accessed 7/12/18</w:t>
        </w:r>
      </w:hyperlink>
      <w:r w:rsidRPr="006653CE">
        <w:t xml:space="preserve"> EO)</w:t>
      </w:r>
    </w:p>
    <w:p w:rsidR="007550F4" w:rsidRPr="006653CE" w:rsidRDefault="007550F4" w:rsidP="007550F4"/>
    <w:p w:rsidR="007550F4" w:rsidRPr="006653CE" w:rsidRDefault="007550F4" w:rsidP="007550F4">
      <w:r w:rsidRPr="006653CE">
        <w:t>Vulnerable, who’s demonstrated a tight hold on Republican voters.</w:t>
      </w:r>
      <w:r w:rsidRPr="006653CE">
        <w:rPr>
          <w:rStyle w:val="StyleUnderline"/>
        </w:rPr>
        <w:t xml:space="preserve"> Democratic senators running for re-election in deep red Trump states are highlighting their alignment with the president</w:t>
      </w:r>
    </w:p>
    <w:p w:rsidR="007550F4" w:rsidRPr="006653CE" w:rsidRDefault="007550F4" w:rsidP="007550F4">
      <w:r w:rsidRPr="006653CE">
        <w:t>Democratic Senator Joe Manchin of West Virginia has released a new TV ad touting his support for President Donald Trump’s plan to build a wall on the southern U.S. border. Manchin, a former governor, is running in November against West Virginia’s Republican Attorney General Patrick Morrisey. Trump won the state by 42 points in 2016.</w:t>
      </w:r>
    </w:p>
    <w:p w:rsidR="007550F4" w:rsidRPr="006653CE" w:rsidRDefault="007550F4" w:rsidP="007550F4">
      <w:r w:rsidRPr="006653CE">
        <w:t>“Hey, I wanted Mexico to pay for the wall. But they’re not. So we need to do it ourselves,” the senator says to the camera. “I voted to fund President Trump’s wall. Check the vote.”</w:t>
      </w:r>
    </w:p>
    <w:p w:rsidR="007550F4" w:rsidRPr="00184A83" w:rsidRDefault="007550F4" w:rsidP="007550F4">
      <w:pPr>
        <w:rPr>
          <w:b/>
          <w:u w:val="single"/>
        </w:rPr>
      </w:pPr>
      <w:r w:rsidRPr="006653CE">
        <w:t xml:space="preserve">Manchin’s among several Democrats up for re-election in states Trump carried by wide margins in 2016. They’re </w:t>
      </w:r>
      <w:r w:rsidRPr="006653CE">
        <w:rPr>
          <w:rStyle w:val="StyleUnderline"/>
        </w:rPr>
        <w:t>cozying up to Trump in an effort to demonstrate their willingness to work across the aisles with a president who’s popular among their voters.</w:t>
      </w:r>
    </w:p>
    <w:p w:rsidR="007550F4" w:rsidRPr="00184A83" w:rsidRDefault="007550F4" w:rsidP="007550F4">
      <w:pPr>
        <w:rPr>
          <w:b/>
          <w:u w:val="single"/>
        </w:rPr>
      </w:pPr>
      <w:r w:rsidRPr="006653CE">
        <w:rPr>
          <w:rStyle w:val="StyleUnderline"/>
        </w:rPr>
        <w:t>Ten Democratic senators are running this year in states won by Trump in 2016. Manchin, Joe Donnelly of Indiana, and Heidi Heitkamp of North Dakota are considered the most at-risk.</w:t>
      </w:r>
    </w:p>
    <w:p w:rsidR="007550F4" w:rsidRPr="006653CE" w:rsidRDefault="007550F4" w:rsidP="007550F4">
      <w:r w:rsidRPr="006653CE">
        <w:t>The ability of those and other endangered Democrats to hang onto their seats on Nov. 6 is critical to the party’s hopes of winning control of the chamber, where Republicans have a 51 to 49 majority.</w:t>
      </w:r>
    </w:p>
    <w:p w:rsidR="007550F4" w:rsidRPr="00435654" w:rsidRDefault="007550F4" w:rsidP="007550F4">
      <w:pPr>
        <w:rPr>
          <w:rStyle w:val="StyleUnderline"/>
        </w:rPr>
      </w:pPr>
      <w:r w:rsidRPr="006653CE">
        <w:t xml:space="preserve">In his new ad, </w:t>
      </w:r>
      <w:r w:rsidRPr="006653CE">
        <w:rPr>
          <w:rStyle w:val="StyleUnderline"/>
        </w:rPr>
        <w:t>Manchin refers to a Feb. 15 vote in favor of a Trump-backed immigration proposal that would have provided money to build a border wall, given some young people a path to citizenship, and cut future flows of legal immigration</w:t>
      </w:r>
      <w:r w:rsidRPr="006653CE">
        <w:t xml:space="preserve">. It failed by a vote of 39 to 60. </w:t>
      </w:r>
      <w:r w:rsidRPr="00435654">
        <w:rPr>
          <w:rStyle w:val="StyleUnderline"/>
        </w:rPr>
        <w:t>The other two Democrats who voted “yes” were Heitkamp and Donnelly.</w:t>
      </w:r>
    </w:p>
    <w:p w:rsidR="007550F4" w:rsidRPr="006653CE" w:rsidRDefault="007550F4" w:rsidP="007550F4">
      <w:pPr>
        <w:rPr>
          <w:rFonts w:eastAsiaTheme="majorEastAsia"/>
          <w:b/>
          <w:iCs/>
          <w:sz w:val="26"/>
        </w:rPr>
      </w:pPr>
    </w:p>
    <w:p w:rsidR="00876C74" w:rsidRPr="006653CE" w:rsidRDefault="00876C74" w:rsidP="00876C74">
      <w:pPr>
        <w:pStyle w:val="Heading4"/>
        <w:rPr>
          <w:rFonts w:cs="Times New Roman"/>
        </w:rPr>
      </w:pPr>
      <w:r>
        <w:rPr>
          <w:rFonts w:cs="Times New Roman"/>
        </w:rPr>
        <w:t>Senator</w:t>
      </w:r>
      <w:r w:rsidRPr="006653CE">
        <w:rPr>
          <w:rFonts w:cs="Times New Roman"/>
        </w:rPr>
        <w:t xml:space="preserve"> Manchin will vote for the wall</w:t>
      </w:r>
    </w:p>
    <w:p w:rsidR="000945F9" w:rsidRDefault="00876C74" w:rsidP="00876C74">
      <w:pPr>
        <w:rPr>
          <w:rStyle w:val="Style13ptBold"/>
        </w:rPr>
      </w:pPr>
      <w:r w:rsidRPr="00FD071F">
        <w:rPr>
          <w:rStyle w:val="Style13ptBold"/>
        </w:rPr>
        <w:t>Wise, The Hill, 6/14/18</w:t>
      </w:r>
    </w:p>
    <w:p w:rsidR="00876C74" w:rsidRDefault="00876C74" w:rsidP="00876C74">
      <w:pPr>
        <w:rPr>
          <w:rStyle w:val="submitted-by"/>
        </w:rPr>
      </w:pPr>
      <w:r w:rsidRPr="006653CE">
        <w:rPr>
          <w:rStyle w:val="submitted-by"/>
        </w:rPr>
        <w:t xml:space="preserve">(Justin, </w:t>
      </w:r>
      <w:r>
        <w:rPr>
          <w:rStyle w:val="submitted-by"/>
        </w:rPr>
        <w:t xml:space="preserve">The Hill, </w:t>
      </w:r>
      <w:r w:rsidRPr="006653CE">
        <w:rPr>
          <w:rStyle w:val="submitted-by"/>
        </w:rPr>
        <w:t>“Manchin touts support for Trump border wall in new ad,” June 14</w:t>
      </w:r>
      <w:r w:rsidRPr="006653CE">
        <w:rPr>
          <w:rStyle w:val="submitted-by"/>
          <w:vertAlign w:val="superscript"/>
        </w:rPr>
        <w:t>th</w:t>
      </w:r>
      <w:r w:rsidRPr="006653CE">
        <w:rPr>
          <w:rStyle w:val="submitted-by"/>
        </w:rPr>
        <w:t xml:space="preserve"> 2018, the Hill, </w:t>
      </w:r>
      <w:hyperlink r:id="rId30" w:history="1">
        <w:r w:rsidRPr="006653CE">
          <w:rPr>
            <w:rStyle w:val="Hyperlink"/>
          </w:rPr>
          <w:t>http://thehill.com/homenews/senate/392350-manchin-touts-support-for-trump-border-wall-in-new-ad accessed 7/9/18</w:t>
        </w:r>
      </w:hyperlink>
      <w:r w:rsidRPr="006653CE">
        <w:rPr>
          <w:rStyle w:val="submitted-by"/>
        </w:rPr>
        <w:t xml:space="preserve"> EO)</w:t>
      </w:r>
    </w:p>
    <w:p w:rsidR="00876C74" w:rsidRPr="006653CE" w:rsidRDefault="00876C74" w:rsidP="00876C74"/>
    <w:p w:rsidR="000945F9" w:rsidRDefault="00876C74" w:rsidP="00876C74">
      <w:pPr>
        <w:rPr>
          <w:rStyle w:val="StyleUnderline"/>
        </w:rPr>
      </w:pPr>
      <w:r w:rsidRPr="006653CE">
        <w:rPr>
          <w:rStyle w:val="StyleUnderline"/>
        </w:rPr>
        <w:t>Sen.</w:t>
      </w:r>
      <w:r w:rsidRPr="00FD071F">
        <w:t xml:space="preserve"> Joe</w:t>
      </w:r>
      <w:r w:rsidRPr="006653CE">
        <w:rPr>
          <w:rStyle w:val="StyleUnderline"/>
        </w:rPr>
        <w:t xml:space="preserve"> Manchin (D-W.Va.) </w:t>
      </w:r>
      <w:r w:rsidRPr="00FD071F">
        <w:t>on Thursday</w:t>
      </w:r>
      <w:r w:rsidRPr="006653CE">
        <w:rPr>
          <w:rStyle w:val="StyleUnderline"/>
        </w:rPr>
        <w:t xml:space="preserve"> released an ad that touts his support for President Trump's plan to build a wall along the Mexico-U.S. border.</w:t>
      </w:r>
    </w:p>
    <w:p w:rsidR="000945F9" w:rsidRDefault="00876C74" w:rsidP="00876C74">
      <w:pPr>
        <w:rPr>
          <w:rStyle w:val="StyleUnderline"/>
        </w:rPr>
      </w:pPr>
      <w:r w:rsidRPr="006653CE">
        <w:rPr>
          <w:rStyle w:val="StyleUnderline"/>
        </w:rPr>
        <w:t>Manchin, who is running for reelection in a state that Trump won by 42 percentage points, said he voted in favor of funding Trump's proposed wall, which the president said during his 2016 campaign would be paid for by Mexico.</w:t>
      </w:r>
    </w:p>
    <w:p w:rsidR="00876C74" w:rsidRPr="006653CE" w:rsidRDefault="00876C74" w:rsidP="00876C74">
      <w:r w:rsidRPr="006653CE">
        <w:t xml:space="preserve">“Hey, </w:t>
      </w:r>
      <w:r w:rsidRPr="006653CE">
        <w:rPr>
          <w:rStyle w:val="StyleUnderline"/>
        </w:rPr>
        <w:t>I wanted Mexico to pay for the wall,"</w:t>
      </w:r>
      <w:r w:rsidRPr="006653CE">
        <w:t xml:space="preserve"> Manchin says in the ad. "</w:t>
      </w:r>
      <w:r w:rsidRPr="006653CE">
        <w:rPr>
          <w:rStyle w:val="StyleUnderline"/>
        </w:rPr>
        <w:t>But they’re not. So we need to do it ourselves</w:t>
      </w:r>
      <w:r w:rsidRPr="006653CE">
        <w:t>.</w:t>
      </w:r>
    </w:p>
    <w:p w:rsidR="000945F9" w:rsidRDefault="00876C74" w:rsidP="00876C74">
      <w:pPr>
        <w:rPr>
          <w:rStyle w:val="StyleUnderline"/>
        </w:rPr>
      </w:pPr>
      <w:r w:rsidRPr="006653CE">
        <w:rPr>
          <w:rStyle w:val="StyleUnderline"/>
        </w:rPr>
        <w:lastRenderedPageBreak/>
        <w:t>“I voted to fund President Trump’s wall. Check the vote.”</w:t>
      </w:r>
    </w:p>
    <w:p w:rsidR="000945F9" w:rsidRDefault="00876C74" w:rsidP="00876C74">
      <w:r w:rsidRPr="006653CE">
        <w:rPr>
          <w:rStyle w:val="StyleUnderline"/>
        </w:rPr>
        <w:t>Manchin voted in favor of legislation in February that provided some funding for Trump's wall as part of a series of Senate votes on immigration.</w:t>
      </w:r>
      <w:r w:rsidRPr="006653CE">
        <w:t xml:space="preserve"> The bill failed to pass the Senate.</w:t>
      </w:r>
    </w:p>
    <w:p w:rsidR="00876C74" w:rsidRPr="006653CE" w:rsidRDefault="00876C74" w:rsidP="00876C74">
      <w:pPr>
        <w:rPr>
          <w:rStyle w:val="StyleUnderline"/>
        </w:rPr>
      </w:pPr>
      <w:r w:rsidRPr="006653CE">
        <w:rPr>
          <w:rStyle w:val="StyleUnderline"/>
        </w:rPr>
        <w:t xml:space="preserve">Manchin is campaigning against West Virginia Attorney General </w:t>
      </w:r>
      <w:r w:rsidRPr="00FD071F">
        <w:t xml:space="preserve">Patrick </w:t>
      </w:r>
      <w:r w:rsidRPr="006653CE">
        <w:rPr>
          <w:rStyle w:val="StyleUnderline"/>
        </w:rPr>
        <w:t>Morrisey, the GOP nominee.</w:t>
      </w:r>
    </w:p>
    <w:p w:rsidR="000945F9" w:rsidRDefault="00876C74" w:rsidP="00876C74">
      <w:r w:rsidRPr="006653CE">
        <w:t>He's sought to play up his willingness to back Trump and said earlier this month that he was open to supporting Trump's 2020 presidential run.</w:t>
      </w:r>
    </w:p>
    <w:p w:rsidR="00876C74" w:rsidRPr="006653CE" w:rsidRDefault="00876C74" w:rsidP="00876C74">
      <w:pPr>
        <w:rPr>
          <w:rStyle w:val="StyleUnderline"/>
        </w:rPr>
      </w:pPr>
    </w:p>
    <w:p w:rsidR="00876C74" w:rsidRPr="006653CE" w:rsidRDefault="00876C74" w:rsidP="00876C74">
      <w:pPr>
        <w:pStyle w:val="Heading4"/>
        <w:rPr>
          <w:rFonts w:cs="Times New Roman"/>
        </w:rPr>
      </w:pPr>
      <w:r w:rsidRPr="006653CE">
        <w:rPr>
          <w:rFonts w:cs="Times New Roman"/>
        </w:rPr>
        <w:t xml:space="preserve">Heitkamp – will vote for compromise policies – </w:t>
      </w:r>
      <w:r>
        <w:rPr>
          <w:rFonts w:cs="Times New Roman"/>
        </w:rPr>
        <w:t>D</w:t>
      </w:r>
      <w:r w:rsidRPr="006653CE">
        <w:rPr>
          <w:rFonts w:cs="Times New Roman"/>
        </w:rPr>
        <w:t>ems use bipartisanship as a strategy in midterm elections</w:t>
      </w:r>
    </w:p>
    <w:p w:rsidR="000945F9" w:rsidRDefault="00876C74" w:rsidP="00876C74">
      <w:pPr>
        <w:rPr>
          <w:rStyle w:val="Style13ptBold"/>
        </w:rPr>
      </w:pPr>
      <w:r w:rsidRPr="003169D9">
        <w:rPr>
          <w:rStyle w:val="Style13ptBold"/>
        </w:rPr>
        <w:t>Associated Press 6/19/18</w:t>
      </w:r>
    </w:p>
    <w:p w:rsidR="00876C74" w:rsidRDefault="00876C74" w:rsidP="00876C74">
      <w:r w:rsidRPr="006653CE">
        <w:t>(“AP FACT CHECK: It's true Heitkamp votes often with Trump,” Tampa Bay Times, June 19</w:t>
      </w:r>
      <w:r w:rsidRPr="006653CE">
        <w:rPr>
          <w:vertAlign w:val="superscript"/>
        </w:rPr>
        <w:t>th</w:t>
      </w:r>
      <w:r w:rsidRPr="006653CE">
        <w:t xml:space="preserve"> 2018,</w:t>
      </w:r>
      <w:r w:rsidR="000945F9">
        <w:t xml:space="preserve"> </w:t>
      </w:r>
      <w:hyperlink r:id="rId31" w:history="1">
        <w:r w:rsidRPr="006653CE">
          <w:rPr>
            <w:rStyle w:val="Hyperlink"/>
          </w:rPr>
          <w:t>http://www.tampabay.com/ap-fact-check-its-true-heitkamp-votes-often-with-trump-ap_national284e3aba553d446b9213245dca7d74b5 accessed 7/9/18</w:t>
        </w:r>
      </w:hyperlink>
      <w:r w:rsidRPr="006653CE">
        <w:t xml:space="preserve"> EO)</w:t>
      </w:r>
    </w:p>
    <w:p w:rsidR="00876C74" w:rsidRPr="006653CE" w:rsidRDefault="00876C74" w:rsidP="00876C74"/>
    <w:p w:rsidR="00876C74" w:rsidRPr="003169D9" w:rsidRDefault="00876C74" w:rsidP="00876C74">
      <w:pPr>
        <w:rPr>
          <w:b/>
          <w:u w:val="single"/>
        </w:rPr>
      </w:pPr>
      <w:r w:rsidRPr="006653CE">
        <w:t xml:space="preserve">CHICAGO (AP) — </w:t>
      </w:r>
      <w:r w:rsidRPr="006653CE">
        <w:rPr>
          <w:rStyle w:val="StyleUnderline"/>
        </w:rPr>
        <w:t>Democratic U.S. Sen. Heidi Heitkamp</w:t>
      </w:r>
      <w:r w:rsidRPr="006653CE">
        <w:t xml:space="preserve"> of North Dakota, facing a tough re-election in a red state this November, </w:t>
      </w:r>
      <w:r w:rsidRPr="006653CE">
        <w:rPr>
          <w:rStyle w:val="StyleUnderline"/>
        </w:rPr>
        <w:t>is telling voters she can work with Republican President Donald Trump.</w:t>
      </w:r>
    </w:p>
    <w:p w:rsidR="00876C74" w:rsidRPr="003169D9" w:rsidRDefault="00876C74" w:rsidP="00876C74">
      <w:pPr>
        <w:rPr>
          <w:b/>
          <w:u w:val="single"/>
        </w:rPr>
      </w:pPr>
      <w:r w:rsidRPr="006653CE">
        <w:t xml:space="preserve">In a television ad released last week, </w:t>
      </w:r>
      <w:r w:rsidRPr="006653CE">
        <w:rPr>
          <w:rStyle w:val="StyleUnderline"/>
        </w:rPr>
        <w:t>Heitkamp speaks directly to viewers and says she's voted more than half the time with Trump.</w:t>
      </w:r>
    </w:p>
    <w:p w:rsidR="00876C74" w:rsidRPr="006653CE" w:rsidRDefault="00876C74" w:rsidP="00876C74">
      <w:r w:rsidRPr="006653CE">
        <w:t>Trump endorsed Heitkamp's Republican challenger Kevin Cramer in a tweet Wednesday, adding: "Heidi voted NO on our Tax Cuts, and always will vote no when we need her."</w:t>
      </w:r>
    </w:p>
    <w:p w:rsidR="00876C74" w:rsidRPr="006653CE" w:rsidRDefault="00876C74" w:rsidP="00876C74">
      <w:r w:rsidRPr="006653CE">
        <w:t>A look at Heitkamp's record on votes backing Trump:</w:t>
      </w:r>
    </w:p>
    <w:p w:rsidR="00876C74" w:rsidRPr="006653CE" w:rsidRDefault="00876C74" w:rsidP="00876C74">
      <w:r w:rsidRPr="006653CE">
        <w:t>HEITKAMP: "I don't think either party has all the right answers, that's why I voted over half the time with Trump and that made a lot of people in Washington mad."</w:t>
      </w:r>
    </w:p>
    <w:p w:rsidR="00876C74" w:rsidRPr="003169D9" w:rsidRDefault="00876C74" w:rsidP="00876C74">
      <w:pPr>
        <w:rPr>
          <w:rStyle w:val="StyleUnderline"/>
          <w:b w:val="0"/>
          <w:u w:val="none"/>
        </w:rPr>
      </w:pPr>
      <w:r w:rsidRPr="006653CE">
        <w:t xml:space="preserve">THE FACTS: It is true that </w:t>
      </w:r>
      <w:r w:rsidRPr="006653CE">
        <w:rPr>
          <w:rStyle w:val="StyleUnderline"/>
        </w:rPr>
        <w:t xml:space="preserve">Heitkamp has voted a majority of the time with Trump since he took office </w:t>
      </w:r>
      <w:r w:rsidRPr="001972DA">
        <w:t>on Jan. 20, 2017.</w:t>
      </w:r>
    </w:p>
    <w:p w:rsidR="00876C74" w:rsidRPr="006653CE" w:rsidRDefault="00876C74" w:rsidP="00876C74">
      <w:r w:rsidRPr="006653CE">
        <w:t xml:space="preserve">The AP reviewed Heitkamp's voting record on all bills and nominations from Trump's inauguration to June 1, 2018. During that period, </w:t>
      </w:r>
      <w:r w:rsidRPr="006653CE">
        <w:rPr>
          <w:rStyle w:val="StyleUnderline"/>
        </w:rPr>
        <w:t>the North Dakota senator supported Trump-backed nominees or legislation more than 68 percent of the time.</w:t>
      </w:r>
      <w:r w:rsidRPr="006653CE">
        <w:t xml:space="preserve"> Presidential nominations for judges, cabinet members and other Trump administration appointees make up a bulk of the voting record.</w:t>
      </w:r>
    </w:p>
    <w:p w:rsidR="00876C74" w:rsidRPr="001972DA" w:rsidRDefault="00876C74" w:rsidP="00876C74">
      <w:pPr>
        <w:rPr>
          <w:b/>
          <w:iCs/>
          <w:u w:val="single"/>
          <w:bdr w:val="single" w:sz="8" w:space="0" w:color="auto"/>
        </w:rPr>
      </w:pPr>
      <w:r w:rsidRPr="006653CE">
        <w:t xml:space="preserve">Heitkamp voted for Supreme Court Justice Neil Gorsuch, Environmental Protection Agency Administrator Scott Pruitt and Secretary of State Mike Pompeo -- all unpopular choices with most of her Democratic colleagues. </w:t>
      </w:r>
      <w:r w:rsidRPr="006653CE">
        <w:rPr>
          <w:rStyle w:val="Emphasis"/>
        </w:rPr>
        <w:t>She was also one of only three Democrats to support a failed version of Trump's immigration reform bill in February.</w:t>
      </w:r>
    </w:p>
    <w:p w:rsidR="00876C74" w:rsidRPr="006653CE" w:rsidRDefault="00876C74" w:rsidP="00876C74">
      <w:pPr>
        <w:rPr>
          <w:rStyle w:val="StyleUnderline"/>
        </w:rPr>
      </w:pPr>
    </w:p>
    <w:p w:rsidR="000945F9" w:rsidRDefault="00876C74" w:rsidP="00876C74">
      <w:pPr>
        <w:pStyle w:val="Heading4"/>
        <w:rPr>
          <w:rFonts w:cs="Times New Roman"/>
        </w:rPr>
      </w:pPr>
      <w:r>
        <w:rPr>
          <w:rFonts w:cs="Times New Roman"/>
        </w:rPr>
        <w:lastRenderedPageBreak/>
        <w:t xml:space="preserve">Centrist </w:t>
      </w:r>
      <w:r w:rsidRPr="006653CE">
        <w:rPr>
          <w:rFonts w:cs="Times New Roman"/>
        </w:rPr>
        <w:t xml:space="preserve">Dems will </w:t>
      </w:r>
      <w:r>
        <w:rPr>
          <w:rFonts w:cs="Times New Roman"/>
        </w:rPr>
        <w:t>take a deal</w:t>
      </w:r>
      <w:r w:rsidRPr="006653CE">
        <w:rPr>
          <w:rFonts w:cs="Times New Roman"/>
        </w:rPr>
        <w:t xml:space="preserve"> in order to </w:t>
      </w:r>
      <w:r>
        <w:rPr>
          <w:rFonts w:cs="Times New Roman"/>
        </w:rPr>
        <w:t xml:space="preserve">get </w:t>
      </w:r>
      <w:r w:rsidRPr="006653CE">
        <w:rPr>
          <w:rFonts w:cs="Times New Roman"/>
        </w:rPr>
        <w:t>immigration reform</w:t>
      </w:r>
    </w:p>
    <w:p w:rsidR="000945F9" w:rsidRDefault="00876C74" w:rsidP="00876C74">
      <w:pPr>
        <w:rPr>
          <w:rStyle w:val="Style13ptBold"/>
        </w:rPr>
      </w:pPr>
      <w:r w:rsidRPr="001972DA">
        <w:rPr>
          <w:rStyle w:val="Style13ptBold"/>
        </w:rPr>
        <w:t>Brunner, Seattle Times, 7/9/18</w:t>
      </w:r>
    </w:p>
    <w:p w:rsidR="00876C74" w:rsidRDefault="00876C74" w:rsidP="00876C74">
      <w:r w:rsidRPr="006653CE">
        <w:rPr>
          <w:rStyle w:val="tnt-byline"/>
        </w:rPr>
        <w:t>(Jim, “District 8 candidates are cautious about abolishing ICE,” July 9</w:t>
      </w:r>
      <w:r w:rsidRPr="006653CE">
        <w:rPr>
          <w:rStyle w:val="tnt-byline"/>
          <w:vertAlign w:val="superscript"/>
        </w:rPr>
        <w:t>th</w:t>
      </w:r>
      <w:r w:rsidRPr="006653CE">
        <w:rPr>
          <w:rStyle w:val="tnt-byline"/>
        </w:rPr>
        <w:t xml:space="preserve"> 2018, </w:t>
      </w:r>
      <w:hyperlink r:id="rId32" w:history="1">
        <w:r w:rsidRPr="006653CE">
          <w:rPr>
            <w:rStyle w:val="Hyperlink"/>
          </w:rPr>
          <w:t>https://www.dailyrecordnews.com/news/district-candidates-are-cautious-about-abolishing-ice/article_94762f9f-91b2-5808-a64d-819ed8cf59d3.html accessed 7/9/18</w:t>
        </w:r>
      </w:hyperlink>
      <w:r w:rsidRPr="006653CE">
        <w:t xml:space="preserve"> EO)</w:t>
      </w:r>
    </w:p>
    <w:p w:rsidR="00876C74" w:rsidRPr="006653CE" w:rsidRDefault="00876C74" w:rsidP="00876C74"/>
    <w:p w:rsidR="00876C74" w:rsidRPr="006653CE" w:rsidRDefault="00876C74" w:rsidP="00876C74">
      <w:r w:rsidRPr="006653CE">
        <w:t>SEATTLE — Calls to abolish Immigration and Customs Enforcement, known as ICE, have multiplied among Democrats in reaction to President Donald Trump’s “zero-tolerance” crackdown on illegal immigration.</w:t>
      </w:r>
    </w:p>
    <w:p w:rsidR="00876C74" w:rsidRPr="006653CE" w:rsidRDefault="00876C74" w:rsidP="00876C74">
      <w:r w:rsidRPr="006653CE">
        <w:t>Trump has relished the “Abolish ICE” fight, arguing it’s a winning issue for Republicans. A White House news release on Thursday claimed eliminating the agency would “erase America’s borders and open the floodgates to more crime, drugs and terrorism.”</w:t>
      </w:r>
    </w:p>
    <w:p w:rsidR="00876C74" w:rsidRPr="006653CE" w:rsidRDefault="00876C74" w:rsidP="00876C74">
      <w:r w:rsidRPr="006653CE">
        <w:t>In Washington, U.S. Reps. Adam Smith, D-Bellevue, and Pramila Jayapal, D-Seattle, are working on legislation that would eventually shutter ICE after working out how to fold its functions into other agencies. ICE was created in 2003 as part of a federal government reorganization following the Sept. 11, 2001 terrorist attacks. While the Border Patrol polices the U.S. border, ICE detains and deports unauthorized immigrants already inside the country.</w:t>
      </w:r>
    </w:p>
    <w:p w:rsidR="00876C74" w:rsidRDefault="00876C74" w:rsidP="00876C74">
      <w:r w:rsidRPr="006653CE">
        <w:t>The three leading Democratic candidates vying to succeed retiring U.S. Rep. Dave Reichert, R-Auburn, have avoided joining the “Abolish ICE” cause so far in the 8th Congressional District race. They are competing to get past the Aug. 7 primary to face Republican Dino Rossi, the former state senator and three-time statewide candidate.</w:t>
      </w:r>
    </w:p>
    <w:p w:rsidR="00876C74" w:rsidRPr="006653CE" w:rsidRDefault="00876C74" w:rsidP="00876C74"/>
    <w:p w:rsidR="00876C74" w:rsidRPr="006653CE" w:rsidRDefault="00876C74" w:rsidP="00876C74">
      <w:r w:rsidRPr="00A124C1">
        <w:rPr>
          <w:rStyle w:val="StyleUnderline"/>
        </w:rPr>
        <w:t>While critical of ICE and Trump’s immigration policy, especially the separation of asylum-seeking parents from their children, the Democrats — Kim Schrier, Shannon Hader and Jason Rittereiser — did not join calls to eliminate the agency</w:t>
      </w:r>
      <w:r w:rsidRPr="006653CE">
        <w:t xml:space="preserve"> in statements this week to The Seattle Times.</w:t>
      </w:r>
    </w:p>
    <w:p w:rsidR="00876C74" w:rsidRPr="006653CE" w:rsidRDefault="00876C74" w:rsidP="00876C74">
      <w:r w:rsidRPr="006653CE">
        <w:rPr>
          <w:rStyle w:val="StyleUnderline"/>
        </w:rPr>
        <w:t>“I agree with the Congressional Hispanic Caucus that abolishing ICE won’t solve the problem of cruel and inhumane enforcement by the Trump administration</w:t>
      </w:r>
      <w:r w:rsidRPr="006653CE">
        <w:t xml:space="preserve">,” </w:t>
      </w:r>
      <w:r w:rsidRPr="00A124C1">
        <w:rPr>
          <w:rStyle w:val="StyleUnderline"/>
        </w:rPr>
        <w:t>said Schrier</w:t>
      </w:r>
      <w:r w:rsidRPr="006653CE">
        <w:t xml:space="preserve">, the Issaquah pediatrician </w:t>
      </w:r>
      <w:r w:rsidRPr="00A124C1">
        <w:rPr>
          <w:rStyle w:val="StyleUnderline"/>
        </w:rPr>
        <w:t>who has led Democratic contenders in fundraising</w:t>
      </w:r>
      <w:r w:rsidRPr="006653CE">
        <w:t>.</w:t>
      </w:r>
    </w:p>
    <w:p w:rsidR="00876C74" w:rsidRPr="001972DA" w:rsidRDefault="00876C74" w:rsidP="00876C74">
      <w:pPr>
        <w:rPr>
          <w:b/>
          <w:u w:val="single"/>
        </w:rPr>
      </w:pPr>
      <w:r w:rsidRPr="006653CE">
        <w:t>Schrier added: “</w:t>
      </w:r>
      <w:r w:rsidRPr="006653CE">
        <w:rPr>
          <w:rStyle w:val="StyleUnderline"/>
        </w:rPr>
        <w:t>We need laws that make it crystal clear that separating families and denying asylum to women and children fleeing domestic violence is unacceptable.</w:t>
      </w:r>
      <w:r w:rsidRPr="006653CE">
        <w:t xml:space="preserve"> Instead of targeting a single agency in a broken system</w:t>
      </w:r>
      <w:r w:rsidRPr="006653CE">
        <w:rPr>
          <w:rStyle w:val="StyleUnderline"/>
        </w:rPr>
        <w:t>, let’s focus on comprehensive immigration reform that ensures ICE and other agencies are focused on truly securing our borders, not terrorizing communities and spending more time imprisoning families than criminals.”</w:t>
      </w:r>
    </w:p>
    <w:p w:rsidR="00876C74" w:rsidRPr="006653CE" w:rsidRDefault="00876C74" w:rsidP="00876C74">
      <w:r w:rsidRPr="006653CE">
        <w:t>Hader, a former division director at the Centers for Disease Control and Prevention, who returned to her hometown of Auburn to run for Congress, said ICE is on “the wrong track, with the wrong focus,” but said she’s not sure it should be done away with.</w:t>
      </w:r>
    </w:p>
    <w:p w:rsidR="00876C74" w:rsidRPr="006653CE" w:rsidRDefault="00876C74" w:rsidP="00876C74">
      <w:r w:rsidRPr="006653CE">
        <w:t xml:space="preserve">“We need a change of culture and priority focus from our immigration officials. We need to make sure they are provided with the tools and training to ensure robust border protection that is also nondiscriminatory and humane. We need to make sure we fully staff the experts who are needed to review </w:t>
      </w:r>
      <w:r w:rsidRPr="006653CE">
        <w:lastRenderedPageBreak/>
        <w:t>immigration and asylum applications in a thorough and timely way. Does this mean abolishing ICE? Maybe, maybe not,” Hader said.</w:t>
      </w:r>
    </w:p>
    <w:p w:rsidR="00876C74" w:rsidRPr="006653CE" w:rsidRDefault="00876C74" w:rsidP="00876C74">
      <w:r w:rsidRPr="006653CE">
        <w:t>“Changing the ‘form’ — the name or which agency is responsible for immigration and naturalization frankly does not automatically address ‘function.’ We need to change expectations, authorities, and practices of our immigration and border mission to align with American values. And Congress needs to provide the oversight to drive those changes,” she said.</w:t>
      </w:r>
    </w:p>
    <w:p w:rsidR="00876C74" w:rsidRPr="006653CE" w:rsidRDefault="00876C74" w:rsidP="00876C74">
      <w:r w:rsidRPr="006653CE">
        <w:t>Rittereiser, an attorney and former King County deputy prosecutor with Ellensburg roots, didn’t directly address ICE in his statement, but said the focus should be on broader policy.</w:t>
      </w:r>
    </w:p>
    <w:p w:rsidR="00876C74" w:rsidRPr="006653CE" w:rsidRDefault="00876C74" w:rsidP="00876C74">
      <w:r w:rsidRPr="006653CE">
        <w:t>“</w:t>
      </w:r>
      <w:r w:rsidRPr="006653CE">
        <w:rPr>
          <w:rStyle w:val="StyleUnderline"/>
        </w:rPr>
        <w:t>The problem in our immigration policy is Congress’ failure to pass comprehensive immigration reform and an administration that is dictating immoral and unlawful immigration policies</w:t>
      </w:r>
      <w:r w:rsidRPr="006653CE">
        <w:t>. I oppose the way immigrants are being treated at our southern border, which is why I’ve launched a nationwide pro bono legal effort to represent immigration officials who oppose the immoral immigration and unlawful policies being ordered by the Trump administration,” Rittereiser said.</w:t>
      </w:r>
    </w:p>
    <w:p w:rsidR="00876C74" w:rsidRPr="006653CE" w:rsidRDefault="00876C74" w:rsidP="00876C74">
      <w:r w:rsidRPr="006653CE">
        <w:rPr>
          <w:rStyle w:val="StyleUnderline"/>
        </w:rPr>
        <w:t>Taking a centrist approach is likely warranted in the moderate 8th District</w:t>
      </w:r>
      <w:r w:rsidRPr="006653CE">
        <w:t xml:space="preserve">, which spans the Cascade mountains, including parts of East King and Pierce counties and all of Chelan and Kittitas counties. </w:t>
      </w:r>
      <w:r w:rsidRPr="006653CE">
        <w:rPr>
          <w:rStyle w:val="StyleUnderline"/>
        </w:rPr>
        <w:t>While the 8th tends to support Democrats for president, including Hillary Clinton narrowly in 2016, it has never elected a Democrat to Congress</w:t>
      </w:r>
      <w:r w:rsidRPr="006653CE">
        <w:t>.</w:t>
      </w:r>
    </w:p>
    <w:p w:rsidR="00876C74" w:rsidRPr="006653CE" w:rsidRDefault="00876C74" w:rsidP="00876C74">
      <w:r w:rsidRPr="006653CE">
        <w:t>Some potential 2020 Democratic presidential candidates have taken up the cause, including New York Sen. Kirsten Gillibrand and Massachusetts Sen. Elizabeth Warren. Democratic socialist Alexandria Ocasio-Cortez made abolishing ICE central to her upset primary win over Democratic Rep. Joe Crowley in New York last week.</w:t>
      </w:r>
    </w:p>
    <w:p w:rsidR="00876C74" w:rsidRPr="006653CE" w:rsidRDefault="00876C74" w:rsidP="00876C74"/>
    <w:p w:rsidR="00876C74" w:rsidRPr="003169D9" w:rsidRDefault="00876C74" w:rsidP="00876C74">
      <w:pPr>
        <w:pStyle w:val="Heading3"/>
      </w:pPr>
      <w:bookmarkStart w:id="17" w:name="_Toc519939594"/>
      <w:r w:rsidRPr="003169D9">
        <w:lastRenderedPageBreak/>
        <w:t>AT – Dems Won’t Deal – Manchin</w:t>
      </w:r>
      <w:r>
        <w:t xml:space="preserve"> Extension</w:t>
      </w:r>
      <w:bookmarkEnd w:id="17"/>
    </w:p>
    <w:p w:rsidR="00876C74" w:rsidRPr="003169D9" w:rsidRDefault="00876C74" w:rsidP="00876C74"/>
    <w:p w:rsidR="000945F9" w:rsidRDefault="00876C74" w:rsidP="00876C74">
      <w:pPr>
        <w:pStyle w:val="Heading4"/>
        <w:rPr>
          <w:rFonts w:cs="Times New Roman"/>
        </w:rPr>
      </w:pPr>
      <w:r w:rsidRPr="006653CE">
        <w:rPr>
          <w:rFonts w:cs="Times New Roman"/>
        </w:rPr>
        <w:t xml:space="preserve">Manchin will support Trump’s </w:t>
      </w:r>
      <w:r>
        <w:rPr>
          <w:rFonts w:cs="Times New Roman"/>
        </w:rPr>
        <w:t>deal for</w:t>
      </w:r>
      <w:r w:rsidRPr="006653CE">
        <w:rPr>
          <w:rFonts w:cs="Times New Roman"/>
        </w:rPr>
        <w:t xml:space="preserve"> immigration reform</w:t>
      </w:r>
    </w:p>
    <w:p w:rsidR="000945F9" w:rsidRDefault="00876C74" w:rsidP="00876C74">
      <w:pPr>
        <w:rPr>
          <w:rStyle w:val="Style13ptBold"/>
        </w:rPr>
      </w:pPr>
      <w:r w:rsidRPr="003169D9">
        <w:rPr>
          <w:rStyle w:val="Style13ptBold"/>
        </w:rPr>
        <w:t>S</w:t>
      </w:r>
      <w:r>
        <w:rPr>
          <w:rStyle w:val="Style13ptBold"/>
        </w:rPr>
        <w:t>chor</w:t>
      </w:r>
      <w:r w:rsidRPr="003169D9">
        <w:rPr>
          <w:rStyle w:val="Style13ptBold"/>
        </w:rPr>
        <w:t>, Politico, 2/14/18</w:t>
      </w:r>
    </w:p>
    <w:p w:rsidR="00876C74" w:rsidRPr="003169D9" w:rsidRDefault="00876C74" w:rsidP="00876C74">
      <w:r w:rsidRPr="003169D9">
        <w:t xml:space="preserve">(Elana, “Manchin signals support for Trump's immigration plan,” February 14th 2018, Politico, </w:t>
      </w:r>
      <w:hyperlink r:id="rId33" w:history="1">
        <w:r w:rsidRPr="003169D9">
          <w:rPr>
            <w:rStyle w:val="Hyperlink"/>
          </w:rPr>
          <w:t>https://www.politico.com/story/2018/02/14/joe-manchin-trump-immigration-plan-408981 accessed 7/9/18</w:t>
        </w:r>
      </w:hyperlink>
      <w:r w:rsidRPr="003169D9">
        <w:t xml:space="preserve"> EO)</w:t>
      </w:r>
    </w:p>
    <w:p w:rsidR="00876C74" w:rsidRPr="006653CE" w:rsidRDefault="00876C74" w:rsidP="00876C74"/>
    <w:p w:rsidR="00876C74" w:rsidRPr="003169D9" w:rsidRDefault="00876C74" w:rsidP="00876C74">
      <w:pPr>
        <w:rPr>
          <w:b/>
          <w:u w:val="single"/>
        </w:rPr>
      </w:pPr>
      <w:r w:rsidRPr="003169D9">
        <w:rPr>
          <w:rStyle w:val="StyleUnderline"/>
        </w:rPr>
        <w:t>Sen.</w:t>
      </w:r>
      <w:r w:rsidRPr="006653CE">
        <w:t xml:space="preserve"> </w:t>
      </w:r>
      <w:r w:rsidRPr="003169D9">
        <w:t xml:space="preserve">Joe </w:t>
      </w:r>
      <w:r w:rsidRPr="006653CE">
        <w:rPr>
          <w:rStyle w:val="StyleUnderline"/>
        </w:rPr>
        <w:t>Manchin (D-W.Va.)</w:t>
      </w:r>
      <w:r w:rsidRPr="006653CE">
        <w:t xml:space="preserve"> suggested Wednesday that he </w:t>
      </w:r>
      <w:r w:rsidRPr="006653CE">
        <w:rPr>
          <w:rStyle w:val="StyleUnderline"/>
        </w:rPr>
        <w:t>would back President</w:t>
      </w:r>
      <w:r w:rsidRPr="003169D9">
        <w:t xml:space="preserve"> Donald</w:t>
      </w:r>
      <w:r w:rsidRPr="006653CE">
        <w:rPr>
          <w:rStyle w:val="StyleUnderline"/>
        </w:rPr>
        <w:t xml:space="preserve"> Trump's immigration plan, potentially giving the White House bipartisan support during a key test vote on the floor.</w:t>
      </w:r>
    </w:p>
    <w:p w:rsidR="00876C74" w:rsidRPr="006653CE" w:rsidRDefault="00876C74" w:rsidP="00876C74">
      <w:r w:rsidRPr="006653CE">
        <w:t xml:space="preserve">Given the high likelihood that a Republican amendment codifying Trump's four-part immigration framework will fall short of the 60 votes needed to pass the Senate, </w:t>
      </w:r>
      <w:r w:rsidRPr="006653CE">
        <w:rPr>
          <w:rStyle w:val="StyleUnderline"/>
        </w:rPr>
        <w:t>Manchin's potential support amounts to a free "yes" vote for one of Democrats' most vulnerable incumbents heading into the November midterms</w:t>
      </w:r>
      <w:r w:rsidRPr="006653CE">
        <w:t>. Manchin opposed the president's proposals to repeal Obamacare and cut taxes, even as he prepares to run for reelection in a state the president carried by 42 percentage points.</w:t>
      </w:r>
    </w:p>
    <w:p w:rsidR="00876C74" w:rsidRPr="003169D9" w:rsidRDefault="00876C74" w:rsidP="00876C74">
      <w:pPr>
        <w:rPr>
          <w:b/>
          <w:u w:val="single"/>
        </w:rPr>
      </w:pPr>
      <w:r w:rsidRPr="006653CE">
        <w:rPr>
          <w:rStyle w:val="StyleUnderline"/>
        </w:rPr>
        <w:t>Manchin told reporters after leaving a meeting of bipartisan senators working toward a less conservative immigration compromise that, judging by "everything I've seen" of the GOP amendment executing the White House's immigration framework, "I could support that."</w:t>
      </w:r>
    </w:p>
    <w:p w:rsidR="000945F9" w:rsidRDefault="00876C74" w:rsidP="00876C74">
      <w:r w:rsidRPr="006653CE">
        <w:t>The White House-backed immigration amendment, authored by Sen. Chuck Grassley (R-Iowa) and endorsed by Senate Majority Leader Mitch McConnell (R-Ky.), is expected to get a vote on the floor as soon as Wednesday afternoon.</w:t>
      </w:r>
    </w:p>
    <w:p w:rsidR="007D6B08" w:rsidRDefault="00517BED" w:rsidP="007D6B08">
      <w:pPr>
        <w:pStyle w:val="Heading3"/>
      </w:pPr>
      <w:bookmarkStart w:id="18" w:name="_Toc519939595"/>
      <w:r>
        <w:lastRenderedPageBreak/>
        <w:t xml:space="preserve">DACA Specific </w:t>
      </w:r>
      <w:r w:rsidR="007D6B08">
        <w:t>AT – Dems Won’t Agree to Wall</w:t>
      </w:r>
      <w:bookmarkEnd w:id="18"/>
    </w:p>
    <w:p w:rsidR="007D6B08" w:rsidRDefault="007D6B08" w:rsidP="007D6B08"/>
    <w:p w:rsidR="007D6B08" w:rsidRDefault="007D6B08" w:rsidP="007D6B08">
      <w:pPr>
        <w:pStyle w:val="Heading4"/>
      </w:pPr>
      <w:r>
        <w:t>Democrats will give Trump the wall for DACA reform</w:t>
      </w:r>
    </w:p>
    <w:p w:rsidR="007D6B08" w:rsidRPr="004B1560" w:rsidRDefault="007D6B08" w:rsidP="007D6B08">
      <w:pPr>
        <w:rPr>
          <w:rStyle w:val="Style13ptBold"/>
        </w:rPr>
      </w:pPr>
      <w:r>
        <w:rPr>
          <w:rStyle w:val="Style13ptBold"/>
        </w:rPr>
        <w:t>DeFrancesco Soto, Duke University Ph.D. political science, 18</w:t>
      </w:r>
    </w:p>
    <w:p w:rsidR="007D6B08" w:rsidRDefault="007D6B08" w:rsidP="007D6B08">
      <w:r>
        <w:t>[Victoria M. DeFrancesco Soto, 1-24-18, NBC News, "Opinion" https://www.nbcnews.com/think/opinion/democrats-should-give-trump-his-wall-if-it-means-dreamers-ncna840621/ accessed: 7-17-2018//quan]</w:t>
      </w:r>
    </w:p>
    <w:p w:rsidR="007D6B08" w:rsidRDefault="007D6B08" w:rsidP="007D6B08"/>
    <w:p w:rsidR="007D6B08" w:rsidRDefault="007D6B08" w:rsidP="007D6B08">
      <w:r w:rsidRPr="00336946">
        <w:rPr>
          <w:rStyle w:val="StyleUnderline"/>
        </w:rPr>
        <w:t>With so much public support</w:t>
      </w:r>
      <w:r>
        <w:t xml:space="preserve">, </w:t>
      </w:r>
      <w:r w:rsidRPr="00336946">
        <w:rPr>
          <w:rStyle w:val="StyleUnderline"/>
        </w:rPr>
        <w:t>it seemed like Democrats had enough political capital to push Republicans to secure a permanent DACA solution. And yet, on the eve of the shutdown, the GOP threw Democrats a curveball condition: multi-year funding for the Children’s Healthcare Insurance Program (CHIP) in exchange for funding the government</w:t>
      </w:r>
      <w:r>
        <w:t>.</w:t>
      </w:r>
    </w:p>
    <w:p w:rsidR="007D6B08" w:rsidRDefault="007D6B08" w:rsidP="007D6B08">
      <w:r>
        <w:t>In this way, the Republican Party managed to frame the shutdown as brown kids vs. white kids. The sympathetic image of the Dreamer suddenly seemed less powerful when contrasted with the millions of poor children who might be forced to live without healthcare.</w:t>
      </w:r>
    </w:p>
    <w:p w:rsidR="007D6B08" w:rsidRDefault="007D6B08" w:rsidP="007D6B08">
      <w:r>
        <w:t xml:space="preserve">The debate has now shifted. </w:t>
      </w:r>
      <w:r w:rsidRPr="00336946">
        <w:rPr>
          <w:rStyle w:val="StyleUnderline"/>
        </w:rPr>
        <w:t>As part of the deal to end the shutdown</w:t>
      </w:r>
      <w:r>
        <w:t xml:space="preserve">, Senate Majority Leader Mitch </w:t>
      </w:r>
      <w:r w:rsidRPr="00336946">
        <w:rPr>
          <w:rStyle w:val="StyleUnderline"/>
        </w:rPr>
        <w:t>McConnell promised to address DACA</w:t>
      </w:r>
      <w:r>
        <w:t xml:space="preserve">, </w:t>
      </w:r>
      <w:r w:rsidRPr="00336946">
        <w:rPr>
          <w:rStyle w:val="StyleUnderline"/>
        </w:rPr>
        <w:t xml:space="preserve">although </w:t>
      </w:r>
      <w:r>
        <w:t xml:space="preserve">even Senate Democratic leader Chuck </w:t>
      </w:r>
      <w:r w:rsidRPr="00336946">
        <w:rPr>
          <w:rStyle w:val="StyleUnderline"/>
        </w:rPr>
        <w:t>Schumer acknowledged that Republicans may not allow a vote on immigration. This is especially true because of the concrete elephant in the room: Trump’s big, beautiful wall</w:t>
      </w:r>
      <w:r>
        <w:t>.</w:t>
      </w:r>
    </w:p>
    <w:p w:rsidR="007D6B08" w:rsidRPr="00195632" w:rsidRDefault="007D6B08" w:rsidP="007D6B08">
      <w:pPr>
        <w:rPr>
          <w:b/>
          <w:u w:val="single"/>
        </w:rPr>
      </w:pPr>
      <w:r>
        <w:t xml:space="preserve">Prior to the government shutdown, </w:t>
      </w:r>
      <w:r w:rsidRPr="00336946">
        <w:rPr>
          <w:rStyle w:val="StyleUnderline"/>
        </w:rPr>
        <w:t>Schumer was said to have put the wall on the bargaining table. However here is where things get murky. Schumer says he offered to pay for the wall, although he has declined to say how much he offered. White House officials said that Schumer only offered $1.6 billion, much less than the total cost.</w:t>
      </w:r>
    </w:p>
    <w:p w:rsidR="007D6B08" w:rsidRPr="00195632" w:rsidRDefault="007D6B08" w:rsidP="007D6B08">
      <w:pPr>
        <w:rPr>
          <w:b/>
          <w:u w:val="single"/>
        </w:rPr>
      </w:pPr>
      <w:r>
        <w:t xml:space="preserve">In any case, the wall is reportedly now off the table again. Whatever amount of funding Schumer had initially offered is gone. While plenty of Democrats will applaud this stance, I believe it is a mistake. </w:t>
      </w:r>
      <w:r w:rsidRPr="00336946">
        <w:rPr>
          <w:rStyle w:val="StyleUnderline"/>
        </w:rPr>
        <w:t>Let Trump have his wall and the $20 billion he wants to build it. It is an expensive and useless toy he desperately wants. But, such an extravagant toy has a cost. And that price tag is a permanent fix for the DACA recipients.</w:t>
      </w:r>
    </w:p>
    <w:p w:rsidR="007D6B08" w:rsidRPr="00336946" w:rsidRDefault="007D6B08" w:rsidP="007D6B08">
      <w:pPr>
        <w:rPr>
          <w:rStyle w:val="StyleUnderline"/>
        </w:rPr>
      </w:pPr>
      <w:r w:rsidRPr="00336946">
        <w:rPr>
          <w:rStyle w:val="StyleUnderline"/>
        </w:rPr>
        <w:t>Even Democratic Representative Luis Gutierrez</w:t>
      </w:r>
      <w:r>
        <w:t xml:space="preserve">, </w:t>
      </w:r>
      <w:r w:rsidRPr="00336946">
        <w:rPr>
          <w:rStyle w:val="StyleUnderline"/>
        </w:rPr>
        <w:t>one of the most progressive voices in the House of Representatives on the issue of immigration has voiced his support for this trade. As he noted in an interview, “lives are more important than bricks.”</w:t>
      </w:r>
    </w:p>
    <w:p w:rsidR="007D6B08" w:rsidRDefault="007D6B08" w:rsidP="007D6B08">
      <w:r w:rsidRPr="00336946">
        <w:rPr>
          <w:rStyle w:val="StyleUnderline"/>
        </w:rPr>
        <w:t>There is no price tag for pain and suffering that will occur if we let DACA die. But there are numbers showing the economic effects</w:t>
      </w:r>
      <w:r>
        <w:t>.</w:t>
      </w:r>
    </w:p>
    <w:p w:rsidR="007D6B08" w:rsidRDefault="007D6B08" w:rsidP="007D6B08">
      <w:r w:rsidRPr="00336946">
        <w:rPr>
          <w:rStyle w:val="StyleUnderline"/>
        </w:rPr>
        <w:t>Indeed, the (huge) economic cost of a wall becomes a bit less significant when compared to the various costs — economic, political and cultural — of pushing close to one million Dreamers into the shadows</w:t>
      </w:r>
      <w:r>
        <w:t>. Losing hundreds of thousands of workers could cost out economy over $400 billion in the coming decade, according to the Center for American Progress.</w:t>
      </w:r>
    </w:p>
    <w:p w:rsidR="007D6B08" w:rsidRDefault="007D6B08" w:rsidP="007D6B08">
      <w:pPr>
        <w:pStyle w:val="Heading3"/>
      </w:pPr>
      <w:bookmarkStart w:id="19" w:name="_Toc519939596"/>
      <w:r>
        <w:lastRenderedPageBreak/>
        <w:t>AT – Wall Impossible</w:t>
      </w:r>
      <w:bookmarkEnd w:id="19"/>
    </w:p>
    <w:p w:rsidR="007D6B08" w:rsidRPr="0084368C" w:rsidRDefault="007D6B08" w:rsidP="007D6B08"/>
    <w:p w:rsidR="007D6B08" w:rsidRDefault="007D6B08" w:rsidP="007D6B08">
      <w:pPr>
        <w:pStyle w:val="Heading4"/>
      </w:pPr>
      <w:r>
        <w:t>Trump’s border wall is still possible- both the House and Senate spending bills include border wall funding</w:t>
      </w:r>
    </w:p>
    <w:p w:rsidR="007D6B08" w:rsidRPr="008505ED" w:rsidRDefault="007D6B08" w:rsidP="007D6B08">
      <w:pPr>
        <w:rPr>
          <w:rStyle w:val="Style13ptBold"/>
        </w:rPr>
      </w:pPr>
      <w:r>
        <w:rPr>
          <w:rStyle w:val="Style13ptBold"/>
        </w:rPr>
        <w:t>Elis, The Hill, 7-18-18</w:t>
      </w:r>
    </w:p>
    <w:p w:rsidR="007D6B08" w:rsidRDefault="007D6B08" w:rsidP="007D6B08">
      <w:r>
        <w:t>[Niv, 7-18-2018, "House bill offers $5B for Trump's border wall, security" http://thehill.com/policy/finance/397620-house-bill-offers-5b-for-trumps-border-wall/ accessed: 7-20-2018//quan]</w:t>
      </w:r>
    </w:p>
    <w:p w:rsidR="007D6B08" w:rsidRPr="008505ED" w:rsidRDefault="007D6B08" w:rsidP="007D6B08"/>
    <w:p w:rsidR="007D6B08" w:rsidRDefault="007D6B08" w:rsidP="007D6B08">
      <w:r w:rsidRPr="008505ED">
        <w:rPr>
          <w:rStyle w:val="StyleUnderline"/>
        </w:rPr>
        <w:t>A House spending bill has set aside $5 billion to build President Trump’s proposed border wall,</w:t>
      </w:r>
      <w:r>
        <w:t xml:space="preserve"> including 200 miles of new physical barriers and technology.</w:t>
      </w:r>
    </w:p>
    <w:p w:rsidR="007D6B08" w:rsidRPr="008505ED" w:rsidRDefault="007D6B08" w:rsidP="007D6B08">
      <w:pPr>
        <w:rPr>
          <w:u w:val="single"/>
        </w:rPr>
      </w:pPr>
      <w:r w:rsidRPr="008505ED">
        <w:rPr>
          <w:rStyle w:val="StyleUnderline"/>
        </w:rPr>
        <w:t>The House Homeland Security appropriations bill for 2019, which was released Wednesday, significantly exceeds the Senate’s version, which allocated $1.6 billion and did not include any new physical barrier.</w:t>
      </w:r>
    </w:p>
    <w:p w:rsidR="007D6B08" w:rsidRDefault="007D6B08" w:rsidP="007D6B08">
      <w:r>
        <w:t>“</w:t>
      </w:r>
      <w:r w:rsidRPr="008505ED">
        <w:rPr>
          <w:rStyle w:val="StyleUnderline"/>
        </w:rPr>
        <w:t>This bill takes the largest steps in years toward finally fulfilling our promise to the American people to secure the border</w:t>
      </w:r>
      <w:r>
        <w:t>,” said Homeland Security Subcommittee Chairman Kevin Yoder (R-Kan.).</w:t>
      </w:r>
    </w:p>
    <w:p w:rsidR="007D6B08" w:rsidRDefault="007D6B08" w:rsidP="007D6B08">
      <w:r w:rsidRPr="008505ED">
        <w:rPr>
          <w:rStyle w:val="StyleUnderline"/>
        </w:rPr>
        <w:t>“We add funding for more than 200 miles of physical barrier, hundreds of new Immigration and Customs Enforcement agents, and state of the art technology that will give our law enforcement agencies the tools they need to keep us safe,”</w:t>
      </w:r>
      <w:r>
        <w:t xml:space="preserve"> he added.</w:t>
      </w:r>
    </w:p>
    <w:p w:rsidR="007D6B08" w:rsidRDefault="007D6B08" w:rsidP="007D6B08">
      <w:pPr>
        <w:rPr>
          <w:rStyle w:val="StyleUnderline"/>
        </w:rPr>
      </w:pPr>
      <w:r w:rsidRPr="008505ED">
        <w:rPr>
          <w:rStyle w:val="StyleUnderline"/>
        </w:rPr>
        <w:t>While the White House only requested the $1.6 billion figure included in the Senate bill, Trump has expressed frustration at that level of funding, and demanded a higher amount be allocated.</w:t>
      </w:r>
    </w:p>
    <w:p w:rsidR="007D6B08" w:rsidRDefault="007D6B08" w:rsidP="007D6B08">
      <w:pPr>
        <w:rPr>
          <w:rStyle w:val="StyleUnderline"/>
        </w:rPr>
      </w:pPr>
    </w:p>
    <w:p w:rsidR="000361C5" w:rsidRPr="006653CE" w:rsidRDefault="000361C5" w:rsidP="000361C5">
      <w:pPr>
        <w:pStyle w:val="Heading3"/>
        <w:rPr>
          <w:rFonts w:cs="Times New Roman"/>
        </w:rPr>
      </w:pPr>
      <w:bookmarkStart w:id="20" w:name="_Toc519939597"/>
      <w:r w:rsidRPr="006653CE">
        <w:rPr>
          <w:rFonts w:cs="Times New Roman"/>
        </w:rPr>
        <w:lastRenderedPageBreak/>
        <w:t>AT – Wall Good – Border Security</w:t>
      </w:r>
      <w:bookmarkEnd w:id="20"/>
    </w:p>
    <w:p w:rsidR="000361C5" w:rsidRPr="006653CE" w:rsidRDefault="000361C5" w:rsidP="000361C5"/>
    <w:p w:rsidR="000361C5" w:rsidRPr="006653CE" w:rsidRDefault="000361C5" w:rsidP="000361C5">
      <w:pPr>
        <w:pStyle w:val="Heading4"/>
        <w:rPr>
          <w:rFonts w:cs="Times New Roman"/>
        </w:rPr>
      </w:pPr>
      <w:r w:rsidRPr="006653CE">
        <w:rPr>
          <w:rFonts w:cs="Times New Roman"/>
        </w:rPr>
        <w:t>A border wall isn’t going to prevent migration</w:t>
      </w:r>
    </w:p>
    <w:p w:rsidR="000361C5" w:rsidRPr="00F026A8" w:rsidRDefault="000361C5" w:rsidP="000361C5">
      <w:pPr>
        <w:rPr>
          <w:rStyle w:val="Style13ptBold"/>
        </w:rPr>
      </w:pPr>
      <w:r w:rsidRPr="00F026A8">
        <w:rPr>
          <w:rStyle w:val="Style13ptBold"/>
        </w:rPr>
        <w:t xml:space="preserve">Bolstad, </w:t>
      </w:r>
      <w:r>
        <w:rPr>
          <w:rStyle w:val="Style13ptBold"/>
        </w:rPr>
        <w:t>E&amp;E News</w:t>
      </w:r>
      <w:r w:rsidRPr="00F026A8">
        <w:rPr>
          <w:rStyle w:val="Style13ptBold"/>
        </w:rPr>
        <w:t>, 17</w:t>
      </w:r>
    </w:p>
    <w:p w:rsidR="000945F9" w:rsidRDefault="000361C5" w:rsidP="000361C5">
      <w:r w:rsidRPr="00F026A8">
        <w:t xml:space="preserve">(Erika, </w:t>
      </w:r>
      <w:r>
        <w:t xml:space="preserve">1-26-17, </w:t>
      </w:r>
      <w:r w:rsidRPr="00F026A8">
        <w:t>Scientific America</w:t>
      </w:r>
      <w:r>
        <w:t>n</w:t>
      </w:r>
      <w:r w:rsidRPr="00F026A8">
        <w:t xml:space="preserve">, </w:t>
      </w:r>
      <w:r>
        <w:t xml:space="preserve">“Trump's Wall Could Cause Serious Environmental Damage”, </w:t>
      </w:r>
      <w:r w:rsidRPr="00F026A8">
        <w:t>https://www.scientificamerican.com/article/trumps-wall-could-cause-serious-environmental-damage/, accessed July 16, 2018, KL)</w:t>
      </w:r>
    </w:p>
    <w:p w:rsidR="000361C5" w:rsidRPr="00F026A8" w:rsidRDefault="000361C5" w:rsidP="000361C5"/>
    <w:p w:rsidR="000361C5" w:rsidRPr="00C132F5" w:rsidRDefault="000361C5" w:rsidP="000361C5">
      <w:pPr>
        <w:rPr>
          <w:rStyle w:val="StyleUnderline"/>
        </w:rPr>
      </w:pPr>
      <w:r w:rsidRPr="00817483">
        <w:t xml:space="preserve">After Trump's announcement, </w:t>
      </w:r>
      <w:r w:rsidRPr="00C132F5">
        <w:rPr>
          <w:rStyle w:val="StyleUnderline"/>
        </w:rPr>
        <w:t>many climate activists said that the new president has it backward: Stemming the flow of refugees and immigrants starts by addressing climate change.</w:t>
      </w:r>
    </w:p>
    <w:p w:rsidR="000361C5" w:rsidRPr="00C132F5" w:rsidRDefault="000361C5" w:rsidP="000361C5">
      <w:pPr>
        <w:rPr>
          <w:rStyle w:val="StyleUnderline"/>
        </w:rPr>
      </w:pPr>
      <w:r w:rsidRPr="00C132F5">
        <w:rPr>
          <w:rStyle w:val="StyleUnderline"/>
        </w:rPr>
        <w:t>"If President Trump was as concerned about our nation's true national security issues, he would be tackling climate change head-on while safeguarding refugees and immigrants from the worst impacts of a warming planet and ongoing turbulence in their homelands,"</w:t>
      </w:r>
      <w:r w:rsidRPr="00817483">
        <w:t xml:space="preserve"> Gene </w:t>
      </w:r>
      <w:r w:rsidRPr="00C132F5">
        <w:rPr>
          <w:rStyle w:val="StyleUnderline"/>
        </w:rPr>
        <w:t>Karpinski, president of the League of Conservation Voters, said in a statement.</w:t>
      </w:r>
    </w:p>
    <w:p w:rsidR="000361C5" w:rsidRPr="00C52F7F" w:rsidRDefault="000361C5" w:rsidP="000361C5">
      <w:pPr>
        <w:rPr>
          <w:rStyle w:val="StyleUnderline"/>
        </w:rPr>
      </w:pPr>
      <w:r w:rsidRPr="00C52F7F">
        <w:rPr>
          <w:rStyle w:val="StyleUnderline"/>
        </w:rPr>
        <w:t>New Orleans has a nuanced understanding of what it means to build a wall, said Bryan Lee Jr., the place and civic design director for the Arts Council of New Orleans, who has written about equity issues in the built environment.</w:t>
      </w:r>
    </w:p>
    <w:p w:rsidR="000361C5" w:rsidRPr="00817483" w:rsidRDefault="000361C5" w:rsidP="000361C5">
      <w:r w:rsidRPr="00817483">
        <w:t>"The embodied energy in thousands and thousands of miles of wall is insane and useless in so many ways," said Lee. "The embodied energy of creation is one thing, and that has detrimental impacts from a climate perspective. But also the embodied energy from the social perspective. The aspects of building walls separates and directs flow."</w:t>
      </w:r>
    </w:p>
    <w:p w:rsidR="000361C5" w:rsidRPr="00C52F7F" w:rsidRDefault="000361C5" w:rsidP="000361C5">
      <w:pPr>
        <w:rPr>
          <w:b/>
          <w:u w:val="single"/>
        </w:rPr>
      </w:pPr>
      <w:r w:rsidRPr="00C52F7F">
        <w:rPr>
          <w:rStyle w:val="StyleUnderline"/>
        </w:rPr>
        <w:t>A border wall "is not going to stop the flow" of people, he added. "It just means they're going to find different ways."</w:t>
      </w:r>
    </w:p>
    <w:p w:rsidR="000361C5" w:rsidRPr="00817483" w:rsidRDefault="000361C5" w:rsidP="000361C5">
      <w:r w:rsidRPr="00817483">
        <w:t>In New Orleans, walls are thought of as protection, which has done some good, he said. But they also have not stopped anything, he said, especially the slow creep of water as land subsides and as seas rise.</w:t>
      </w:r>
    </w:p>
    <w:p w:rsidR="000361C5" w:rsidRPr="00C52F7F" w:rsidRDefault="000361C5" w:rsidP="000361C5">
      <w:pPr>
        <w:rPr>
          <w:rStyle w:val="StyleUnderline"/>
        </w:rPr>
      </w:pPr>
      <w:r w:rsidRPr="00C52F7F">
        <w:rPr>
          <w:rStyle w:val="StyleUnderline"/>
        </w:rPr>
        <w:t>"It is meant as a stopgap, that is what those things do," he said. "If you're not talking about the root cause, you're never going to solve it."</w:t>
      </w:r>
    </w:p>
    <w:p w:rsidR="00C84827" w:rsidRDefault="00C84827" w:rsidP="00C84827"/>
    <w:p w:rsidR="002620C8" w:rsidRDefault="002620C8" w:rsidP="007D6B08">
      <w:pPr>
        <w:pStyle w:val="Heading2"/>
      </w:pPr>
      <w:bookmarkStart w:id="21" w:name="_Toc519939598"/>
      <w:r>
        <w:lastRenderedPageBreak/>
        <w:t>Deal Bad – Turns Case/Immigration Scenarios</w:t>
      </w:r>
      <w:bookmarkEnd w:id="21"/>
    </w:p>
    <w:p w:rsidR="002620C8" w:rsidRDefault="002620C8" w:rsidP="002620C8"/>
    <w:p w:rsidR="002620C8" w:rsidRPr="006653CE" w:rsidRDefault="002620C8" w:rsidP="002620C8"/>
    <w:p w:rsidR="002620C8" w:rsidRPr="006653CE" w:rsidRDefault="002620C8" w:rsidP="002620C8">
      <w:bookmarkStart w:id="22" w:name="_Hlk518586614"/>
    </w:p>
    <w:p w:rsidR="002620C8" w:rsidRPr="006653CE" w:rsidRDefault="002620C8" w:rsidP="002620C8">
      <w:pPr>
        <w:pStyle w:val="Heading3"/>
        <w:rPr>
          <w:rFonts w:cs="Times New Roman"/>
        </w:rPr>
      </w:pPr>
      <w:bookmarkStart w:id="23" w:name="_Toc519939599"/>
      <w:bookmarkEnd w:id="22"/>
      <w:r>
        <w:rPr>
          <w:rFonts w:cs="Times New Roman"/>
        </w:rPr>
        <w:lastRenderedPageBreak/>
        <w:t xml:space="preserve">Wall Bad – </w:t>
      </w:r>
      <w:r w:rsidRPr="006653CE">
        <w:rPr>
          <w:rFonts w:cs="Times New Roman"/>
        </w:rPr>
        <w:t>Hurts Immigrants</w:t>
      </w:r>
      <w:bookmarkEnd w:id="23"/>
    </w:p>
    <w:p w:rsidR="002620C8" w:rsidRPr="006653CE" w:rsidRDefault="002620C8" w:rsidP="002620C8"/>
    <w:p w:rsidR="000945F9" w:rsidRDefault="002620C8" w:rsidP="002620C8">
      <w:pPr>
        <w:pStyle w:val="Heading4"/>
        <w:rPr>
          <w:rFonts w:cs="Times New Roman"/>
        </w:rPr>
      </w:pPr>
      <w:r w:rsidRPr="006653CE">
        <w:rPr>
          <w:rFonts w:cs="Times New Roman"/>
        </w:rPr>
        <w:t>Increasing border security makes immigrants more likely to turn to dangerous and deadly modes of crossing</w:t>
      </w:r>
    </w:p>
    <w:p w:rsidR="000945F9" w:rsidRDefault="002620C8" w:rsidP="002620C8">
      <w:pPr>
        <w:rPr>
          <w:rStyle w:val="Style13ptBold"/>
        </w:rPr>
      </w:pPr>
      <w:r w:rsidRPr="00C52F7F">
        <w:rPr>
          <w:rStyle w:val="Style13ptBold"/>
        </w:rPr>
        <w:t>Foran, former associate editor at The Atlantic former associate editor, 15</w:t>
      </w:r>
    </w:p>
    <w:p w:rsidR="002620C8" w:rsidRPr="006653CE" w:rsidRDefault="002620C8" w:rsidP="002620C8">
      <w:r w:rsidRPr="00C52F7F">
        <w:t xml:space="preserve">(Clare, </w:t>
      </w:r>
      <w:r>
        <w:t xml:space="preserve">8-24-15, The Atlantic, </w:t>
      </w:r>
      <w:r w:rsidRPr="00C52F7F">
        <w:t xml:space="preserve">“Donald Trump’s Border Wall Could Have Deadly Consequences,” </w:t>
      </w:r>
      <w:hyperlink r:id="rId34" w:history="1">
        <w:r w:rsidRPr="006653CE">
          <w:rPr>
            <w:rStyle w:val="Hyperlink"/>
          </w:rPr>
          <w:t>https://www.theatlantic.com/politics/archive/2015/08/donald-trumps-border-wall-could-have-deadly-consequences/445548/</w:t>
        </w:r>
      </w:hyperlink>
      <w:r w:rsidRPr="006653CE">
        <w:t xml:space="preserve"> accessed 7/5/18 EO)</w:t>
      </w:r>
    </w:p>
    <w:p w:rsidR="002620C8" w:rsidRPr="006653CE" w:rsidRDefault="002620C8" w:rsidP="002620C8"/>
    <w:p w:rsidR="000945F9" w:rsidRDefault="002620C8" w:rsidP="002620C8">
      <w:r w:rsidRPr="006653CE">
        <w:t xml:space="preserve">Donald </w:t>
      </w:r>
      <w:r w:rsidRPr="00C52F7F">
        <w:rPr>
          <w:rStyle w:val="StyleUnderline"/>
        </w:rPr>
        <w:t>Trump wants America to build a permanent wall at the U.S.-Mexico border.</w:t>
      </w:r>
      <w:r w:rsidRPr="006653CE">
        <w:t xml:space="preserve"> "We'll have a great wall. We'll call it the Great Wall of Trump," the real estate mogul told Fox Business recently.</w:t>
      </w:r>
    </w:p>
    <w:p w:rsidR="000945F9" w:rsidRDefault="002620C8" w:rsidP="002620C8">
      <w:r w:rsidRPr="00C52F7F">
        <w:rPr>
          <w:rStyle w:val="StyleUnderline"/>
        </w:rPr>
        <w:t>If that ever happens, the consequences could be deadly for the hundreds of thousands of undocumented immigrants who attempt to cross the border each year, many of whom are</w:t>
      </w:r>
      <w:r w:rsidRPr="00C52F7F">
        <w:rPr>
          <w:rStyle w:val="Emphasis"/>
        </w:rPr>
        <w:t xml:space="preserve"> unlikely </w:t>
      </w:r>
      <w:r w:rsidRPr="00C52F7F">
        <w:rPr>
          <w:rStyle w:val="StyleUnderline"/>
        </w:rPr>
        <w:t>to be deterred by even the greatest of walls</w:t>
      </w:r>
      <w:r w:rsidRPr="006653CE">
        <w:t>.</w:t>
      </w:r>
    </w:p>
    <w:p w:rsidR="000945F9" w:rsidRDefault="002620C8" w:rsidP="002620C8">
      <w:pPr>
        <w:rPr>
          <w:rStyle w:val="StyleUnderline"/>
        </w:rPr>
      </w:pPr>
      <w:r w:rsidRPr="006653CE">
        <w:rPr>
          <w:rStyle w:val="StyleUnderline"/>
        </w:rPr>
        <w:t>Tightening security at America's southern border will inevitably make it more difficult to illegally traverse. But immigration and security experts warn that any effort to seal off the border will also make conditions more dangerous for the unauthorized immigrants who still try to make it over.</w:t>
      </w:r>
    </w:p>
    <w:p w:rsidR="002620C8" w:rsidRPr="006653CE" w:rsidRDefault="002620C8" w:rsidP="002620C8">
      <w:pPr>
        <w:rPr>
          <w:rStyle w:val="StyleUnderline"/>
        </w:rPr>
      </w:pPr>
      <w:r w:rsidRPr="006653CE">
        <w:t xml:space="preserve">On top of that, </w:t>
      </w:r>
      <w:r w:rsidRPr="006653CE">
        <w:rPr>
          <w:rStyle w:val="StyleUnderline"/>
        </w:rPr>
        <w:t>the more difficult it becomes to cross the border, the more likely undocumented migrants are to turn to smugglers for help getting across, a cycle that fuels illegal activity and props up networks of organized crime.</w:t>
      </w:r>
    </w:p>
    <w:p w:rsidR="002620C8" w:rsidRPr="006653CE" w:rsidRDefault="002620C8" w:rsidP="002620C8">
      <w:r w:rsidRPr="006653CE">
        <w:t xml:space="preserve">"All of this would have unintended consequences," said Rey Koslowski, an expert on border control and homeland security, and a political science professor at the State University of New York at Albany. </w:t>
      </w:r>
      <w:r w:rsidRPr="006653CE">
        <w:rPr>
          <w:rStyle w:val="StyleUnderline"/>
        </w:rPr>
        <w:t>"As the border becomes increasingly difficult to get over, routes become more dangerous</w:t>
      </w:r>
      <w:r w:rsidRPr="006653CE">
        <w:t>, and if people have money, they will pay even more for someone to get them to the other side."</w:t>
      </w:r>
    </w:p>
    <w:p w:rsidR="002620C8" w:rsidRPr="006653CE" w:rsidRDefault="002620C8" w:rsidP="002620C8">
      <w:r w:rsidRPr="006653CE">
        <w:t>Trump promises that his immigration agenda "will make America great again." And the platform has won praise in conservative circles. Scott Walker and Ted Cruz, two of Trump's challengers in the 2016 GOP field, have applauded the agenda, with Walker rushing to point out that he also supports a U.S.-Mexico border wall.</w:t>
      </w:r>
    </w:p>
    <w:p w:rsidR="002620C8" w:rsidRPr="006653CE" w:rsidRDefault="002620C8" w:rsidP="002620C8">
      <w:r w:rsidRPr="006653CE">
        <w:t>The real estate mogul's pledge to overhaul immigration policy devotes a lot of time to talking about how illegal immigration harms American citizens. It does not, however, wade into the impact that Trump's platform is likely to have on undocumented immigrants—a potentially unintended, but very real, consequence of strict border security.</w:t>
      </w:r>
    </w:p>
    <w:p w:rsidR="002620C8" w:rsidRPr="00C52F7F" w:rsidRDefault="002620C8" w:rsidP="002620C8">
      <w:pPr>
        <w:rPr>
          <w:b/>
          <w:u w:val="single"/>
        </w:rPr>
      </w:pPr>
      <w:r w:rsidRPr="006653CE">
        <w:t xml:space="preserve">Consider the numbers: </w:t>
      </w:r>
      <w:r w:rsidRPr="006653CE">
        <w:rPr>
          <w:rStyle w:val="StyleUnderline"/>
        </w:rPr>
        <w:t>Research shows an uptick in migrant deaths at the border in the years following efforts by the U.S. to tighten security and construct fences to keep undocumented immigrants out.</w:t>
      </w:r>
    </w:p>
    <w:p w:rsidR="002620C8" w:rsidRPr="006653CE" w:rsidRDefault="002620C8" w:rsidP="002620C8">
      <w:pPr>
        <w:rPr>
          <w:rStyle w:val="StyleUnderline"/>
        </w:rPr>
      </w:pPr>
      <w:r w:rsidRPr="006653CE">
        <w:t xml:space="preserve">In 2006, the federal Government Accountability Office found </w:t>
      </w:r>
      <w:r w:rsidRPr="006653CE">
        <w:rPr>
          <w:rStyle w:val="StyleUnderline"/>
        </w:rPr>
        <w:t>that border-crossing deaths doubled after the U.S. ramped up border security in the mid-1990s—even though there did not appear to be a corresponding uptick in undocumented migration during that time.</w:t>
      </w:r>
    </w:p>
    <w:p w:rsidR="002620C8" w:rsidRPr="00C52F7F" w:rsidRDefault="002620C8" w:rsidP="002620C8">
      <w:pPr>
        <w:rPr>
          <w:rStyle w:val="StyleUnderline"/>
        </w:rPr>
      </w:pPr>
      <w:r w:rsidRPr="00C52F7F">
        <w:rPr>
          <w:rStyle w:val="StyleUnderline"/>
        </w:rPr>
        <w:lastRenderedPageBreak/>
        <w:t>The University of Arizona published a 2013 report similarly showing that a rise in migrant deaths at the border coincided with stepped up border enforcement and security.</w:t>
      </w:r>
    </w:p>
    <w:p w:rsidR="000945F9" w:rsidRDefault="002620C8" w:rsidP="002620C8">
      <w:pPr>
        <w:rPr>
          <w:rStyle w:val="StyleUnderline"/>
        </w:rPr>
      </w:pPr>
      <w:r w:rsidRPr="006653CE">
        <w:t xml:space="preserve">For now, much of the </w:t>
      </w:r>
      <w:r w:rsidRPr="006653CE">
        <w:rPr>
          <w:rStyle w:val="StyleUnderline"/>
        </w:rPr>
        <w:t>fencing at the U.S.-Mexico border can be found in and around urban areas. That has pushed unauthorized immigrants to traverse the border in far more remote and dangerous places, such as stretches of borderland made up of vast and unforgiving desert.</w:t>
      </w:r>
    </w:p>
    <w:p w:rsidR="000945F9" w:rsidRDefault="002620C8" w:rsidP="002620C8">
      <w:pPr>
        <w:rPr>
          <w:rStyle w:val="StyleUnderline"/>
        </w:rPr>
      </w:pPr>
      <w:r w:rsidRPr="00C52F7F">
        <w:rPr>
          <w:rStyle w:val="StyleUnderline"/>
        </w:rPr>
        <w:t>"With increased enforcement at the border, we have seen a spike of migrants dying in the heat, in the mountains, in the rivers," said</w:t>
      </w:r>
      <w:r w:rsidRPr="006653CE">
        <w:t xml:space="preserve"> Fernando </w:t>
      </w:r>
      <w:r w:rsidRPr="00C52F7F">
        <w:rPr>
          <w:rStyle w:val="StyleUnderline"/>
        </w:rPr>
        <w:t xml:space="preserve">Garcia, the founding director of the Border Network for Human Rights, </w:t>
      </w:r>
      <w:r w:rsidRPr="006653CE">
        <w:t>a nonprofit based in El Paso, Texas and southern New Mexico. "</w:t>
      </w:r>
      <w:r w:rsidRPr="006653CE">
        <w:rPr>
          <w:rStyle w:val="StyleUnderline"/>
        </w:rPr>
        <w:t>This is a human rights crisis. Hundreds of people are dying at the border."</w:t>
      </w:r>
    </w:p>
    <w:p w:rsidR="000945F9" w:rsidRDefault="002620C8" w:rsidP="002620C8">
      <w:r w:rsidRPr="00C52F7F">
        <w:rPr>
          <w:rStyle w:val="StyleUnderline"/>
        </w:rPr>
        <w:t>A permanent wall would ensure that crossing anywhere along the dividing line between the U.S. and Mexico would carry heightened risk.</w:t>
      </w:r>
      <w:r w:rsidRPr="006653CE">
        <w:t xml:space="preserve"> The question then is: What would happen to anyone attempting to cross illegally who does not turn back as a result?</w:t>
      </w:r>
    </w:p>
    <w:p w:rsidR="000945F9" w:rsidRDefault="002620C8" w:rsidP="002620C8">
      <w:r w:rsidRPr="006653CE">
        <w:t>Advocates for strict border security insist that fencing and U.S. Customs and Border Protection patrols have proven effective. And if a wall were to be built along the entire border, some say that might lessen the incentive that people now have to traverse the most dangerous borderlands.</w:t>
      </w:r>
    </w:p>
    <w:p w:rsidR="002620C8" w:rsidRPr="006653CE" w:rsidRDefault="002620C8" w:rsidP="002620C8">
      <w:r w:rsidRPr="006653CE">
        <w:t>"If there is no end to the fence then arguably it might be less likely that people would cross in remote desert areas. The reason people cross in places like that is because it's easier to cross, but if you had a fence everywhere that would no longer be true," said Mark Krikorian, the executive director of the Center for Immigration Studies, a think tank that supporters tighter controls on immigration.</w:t>
      </w:r>
    </w:p>
    <w:p w:rsidR="000945F9" w:rsidRDefault="002620C8" w:rsidP="002620C8">
      <w:r w:rsidRPr="006653CE">
        <w:t>Collecting—and drawing precise conclusions from—border crossing statistics is notoriously difficult. But there has been a decline in apprehensions of undocumented immigrants at the southern border in the years since America's border security buildup. Advocates of stricter security point to that statistic as evidence that border controls work. And last year, the number of deaths at the southern border was estimated by the U.S. government at 307, a 15-year record low.</w:t>
      </w:r>
    </w:p>
    <w:p w:rsidR="000945F9" w:rsidRDefault="002620C8" w:rsidP="002620C8">
      <w:pPr>
        <w:rPr>
          <w:rStyle w:val="StyleUnderline"/>
        </w:rPr>
      </w:pPr>
      <w:r w:rsidRPr="00C90939">
        <w:rPr>
          <w:rStyle w:val="StyleUnderline"/>
        </w:rPr>
        <w:t>Still, no barrier will ever be high enough or secure enough to completely halt attempts to cross the border illegally. And the more obstacles that stand in the way, the more perilous it will be to cross.</w:t>
      </w:r>
    </w:p>
    <w:p w:rsidR="002620C8" w:rsidRDefault="002620C8" w:rsidP="002620C8">
      <w:pPr>
        <w:rPr>
          <w:rStyle w:val="StyleUnderline"/>
        </w:rPr>
      </w:pPr>
      <w:r w:rsidRPr="00C90939">
        <w:rPr>
          <w:rStyle w:val="StyleUnderline"/>
        </w:rPr>
        <w:t>"A wall can slow someone down. It can compel them to change the route they take. But when people want to cross, whatever the motivation is, they will find a way to cross," said</w:t>
      </w:r>
      <w:r w:rsidRPr="006653CE">
        <w:t xml:space="preserve"> Marc </w:t>
      </w:r>
      <w:r w:rsidRPr="00C90939">
        <w:rPr>
          <w:rStyle w:val="StyleUnderline"/>
        </w:rPr>
        <w:t>Pierini,</w:t>
      </w:r>
      <w:r w:rsidRPr="006653CE">
        <w:t xml:space="preserve"> the former European Union ambassador to Turkey and </w:t>
      </w:r>
      <w:r w:rsidRPr="00C90939">
        <w:rPr>
          <w:rStyle w:val="StyleUnderline"/>
        </w:rPr>
        <w:t>a visiting scholar at Carnegie Europe.</w:t>
      </w:r>
    </w:p>
    <w:p w:rsidR="002620C8" w:rsidRDefault="002620C8" w:rsidP="002620C8"/>
    <w:p w:rsidR="002620C8" w:rsidRDefault="002620C8" w:rsidP="002620C8">
      <w:pPr>
        <w:pStyle w:val="Heading3"/>
      </w:pPr>
      <w:bookmarkStart w:id="24" w:name="_Toc519939600"/>
      <w:r>
        <w:lastRenderedPageBreak/>
        <w:t>Wall Bad – Trafficking</w:t>
      </w:r>
      <w:bookmarkEnd w:id="24"/>
    </w:p>
    <w:p w:rsidR="002620C8" w:rsidRPr="00C90939" w:rsidRDefault="002620C8" w:rsidP="002620C8"/>
    <w:p w:rsidR="000945F9" w:rsidRDefault="002620C8" w:rsidP="002620C8">
      <w:pPr>
        <w:pStyle w:val="Heading4"/>
        <w:rPr>
          <w:rFonts w:cs="Times New Roman"/>
        </w:rPr>
      </w:pPr>
      <w:r w:rsidRPr="006653CE">
        <w:rPr>
          <w:rFonts w:cs="Times New Roman"/>
        </w:rPr>
        <w:t xml:space="preserve">Increasing border security </w:t>
      </w:r>
      <w:r>
        <w:rPr>
          <w:rFonts w:cs="Times New Roman"/>
        </w:rPr>
        <w:t>increases trafficking</w:t>
      </w:r>
    </w:p>
    <w:p w:rsidR="000945F9" w:rsidRDefault="002620C8" w:rsidP="002620C8">
      <w:pPr>
        <w:rPr>
          <w:rStyle w:val="Style13ptBold"/>
        </w:rPr>
      </w:pPr>
      <w:r w:rsidRPr="00C52F7F">
        <w:rPr>
          <w:rStyle w:val="Style13ptBold"/>
        </w:rPr>
        <w:t>Foran, former associate editor at The Atlantic former associate editor, 15</w:t>
      </w:r>
    </w:p>
    <w:p w:rsidR="002620C8" w:rsidRPr="006653CE" w:rsidRDefault="002620C8" w:rsidP="002620C8">
      <w:r w:rsidRPr="00C52F7F">
        <w:t xml:space="preserve">(Clare, </w:t>
      </w:r>
      <w:r>
        <w:t xml:space="preserve">8-24-15, The Atlantic, </w:t>
      </w:r>
      <w:r w:rsidRPr="00C52F7F">
        <w:t xml:space="preserve">“Donald Trump’s Border Wall Could Have Deadly Consequences,” </w:t>
      </w:r>
      <w:hyperlink r:id="rId35" w:history="1">
        <w:r w:rsidRPr="006653CE">
          <w:rPr>
            <w:rStyle w:val="Hyperlink"/>
          </w:rPr>
          <w:t>https://www.theatlantic.com/politics/archive/2015/08/donald-trumps-border-wall-could-have-deadly-consequences/445548/</w:t>
        </w:r>
      </w:hyperlink>
      <w:r w:rsidRPr="006653CE">
        <w:t xml:space="preserve"> accessed 7/5/18 EO)</w:t>
      </w:r>
    </w:p>
    <w:p w:rsidR="002620C8" w:rsidRPr="006653CE" w:rsidRDefault="002620C8" w:rsidP="002620C8"/>
    <w:p w:rsidR="000945F9" w:rsidRDefault="002620C8" w:rsidP="002620C8">
      <w:pPr>
        <w:rPr>
          <w:rStyle w:val="StyleUnderline"/>
        </w:rPr>
      </w:pPr>
      <w:r w:rsidRPr="006653CE">
        <w:rPr>
          <w:rStyle w:val="StyleUnderline"/>
        </w:rPr>
        <w:t>Available statistics also point to a rise in smuggling as enforcement along the border has tightened, a trend that might intensify if the U.S. builds a permanent border wall.</w:t>
      </w:r>
    </w:p>
    <w:p w:rsidR="002620C8" w:rsidRPr="006653CE" w:rsidRDefault="002620C8" w:rsidP="002620C8">
      <w:r w:rsidRPr="00C90939">
        <w:rPr>
          <w:rStyle w:val="StyleUnderline"/>
        </w:rPr>
        <w:t>Data from the Mexican Migration Project, a yearly survey of Mexicans on both sides of the border carried out by Princeton University and the University of Guadalajara, shows a sharp uptick in the share of undocumented immigrants from Mexico that made use of smugglers</w:t>
      </w:r>
      <w:r w:rsidRPr="006653CE">
        <w:t xml:space="preserve"> over the period from 1975 to 2006.</w:t>
      </w:r>
    </w:p>
    <w:p w:rsidR="002620C8" w:rsidRPr="00C90939" w:rsidRDefault="002620C8" w:rsidP="002620C8">
      <w:pPr>
        <w:rPr>
          <w:rStyle w:val="StyleUnderline"/>
        </w:rPr>
      </w:pPr>
      <w:r w:rsidRPr="00C90939">
        <w:rPr>
          <w:rStyle w:val="StyleUnderline"/>
        </w:rPr>
        <w:t>"Many workers from developing regions are willing to … risk their lives to access opportunities in the most affluent countries. Since they cannot do this legally, they often employ organized criminals to assist them, and become more likely to do so as immigration controls tighten," a 2010 report from the United Nations Office on Drugs and Crime concluded.</w:t>
      </w:r>
    </w:p>
    <w:p w:rsidR="002620C8" w:rsidRPr="00C90939" w:rsidRDefault="002620C8" w:rsidP="002620C8">
      <w:pPr>
        <w:rPr>
          <w:rStyle w:val="StyleUnderline"/>
        </w:rPr>
      </w:pPr>
      <w:r w:rsidRPr="00C90939">
        <w:rPr>
          <w:rStyle w:val="StyleUnderline"/>
        </w:rPr>
        <w:t>A report ​from the Homeland Security Department's Office of Immigration Statistics policy directorate in 2010 suggests that the price that illegal immigrants are willing to pay smugglers has also risen as border enforcement intensified.</w:t>
      </w:r>
    </w:p>
    <w:p w:rsidR="000945F9" w:rsidRDefault="002620C8" w:rsidP="002620C8">
      <w:r w:rsidRPr="006653CE">
        <w:t>The amount of money smugglers can now charge has increased to roughly $3,000 to $6,000, according to 2015 data from the Mexican Migration Field Research and Training Program at the University of California at San Diego.</w:t>
      </w:r>
    </w:p>
    <w:p w:rsidR="000945F9" w:rsidRDefault="002620C8" w:rsidP="002620C8">
      <w:r w:rsidRPr="00C90939">
        <w:rPr>
          <w:rStyle w:val="StyleUnderline"/>
        </w:rPr>
        <w:t>"The harder it is to get across the border​,​ the more people are willing to pay. Those costs have ​risen almost in lockstep with the amount of money that the United States spends to secure the border," said John Skrentny, director of the Center for Comparative Immigration Studies</w:t>
      </w:r>
      <w:r w:rsidRPr="006653CE">
        <w:t xml:space="preserve"> at UCSD.</w:t>
      </w:r>
    </w:p>
    <w:p w:rsidR="000945F9" w:rsidRDefault="002620C8" w:rsidP="002620C8">
      <w:pPr>
        <w:rPr>
          <w:rStyle w:val="StyleUnderline"/>
        </w:rPr>
      </w:pPr>
      <w:r w:rsidRPr="00C90939">
        <w:rPr>
          <w:rStyle w:val="StyleUnderline"/>
        </w:rPr>
        <w:t>Immigration experts also warn that the more lucrative illegal smuggling becomes, the more incentive there is for organized criminal networks to get involved.</w:t>
      </w:r>
    </w:p>
    <w:p w:rsidR="002620C8" w:rsidRPr="006653CE" w:rsidRDefault="002620C8" w:rsidP="002620C8">
      <w:r w:rsidRPr="00C90939">
        <w:rPr>
          <w:rStyle w:val="StyleUnderline"/>
        </w:rPr>
        <w:t>"The conventional wisdom is that smuggling networks have become more professionalized, moving from mom-and-pop organizations to more serious criminal enterprises that have increasingly become entangled with drug smugglers," said</w:t>
      </w:r>
      <w:r w:rsidRPr="006653CE">
        <w:t xml:space="preserve"> Marc </w:t>
      </w:r>
      <w:r w:rsidRPr="00C90939">
        <w:rPr>
          <w:rStyle w:val="StyleUnderline"/>
        </w:rPr>
        <w:t>Rosenblum, the deputy director of the U.S. Immigration Policy Program at the nonpartisan Migration Policy Institute.</w:t>
      </w:r>
    </w:p>
    <w:p w:rsidR="002620C8" w:rsidRPr="006653CE" w:rsidRDefault="002620C8" w:rsidP="002620C8"/>
    <w:p w:rsidR="002620C8" w:rsidRPr="006653CE" w:rsidRDefault="002620C8" w:rsidP="002620C8">
      <w:pPr>
        <w:rPr>
          <w:rStyle w:val="Style13ptBold"/>
        </w:rPr>
      </w:pPr>
      <w:r w:rsidRPr="006653CE">
        <w:rPr>
          <w:rStyle w:val="Style13ptBold"/>
        </w:rPr>
        <w:t>Encourages families to take riskier routes to cross the border – the wall acts as a symbol of alienating fear</w:t>
      </w:r>
    </w:p>
    <w:p w:rsidR="002620C8" w:rsidRPr="006653CE" w:rsidRDefault="002620C8" w:rsidP="002620C8">
      <w:r w:rsidRPr="006653CE">
        <w:rPr>
          <w:rStyle w:val="Style13ptBold"/>
        </w:rPr>
        <w:lastRenderedPageBreak/>
        <w:t>Deeds and Whiteford</w:t>
      </w:r>
      <w:r w:rsidRPr="006653CE">
        <w:t xml:space="preserve">, professors in the Center of Latin American Studies @ the University of Arizona, </w:t>
      </w:r>
      <w:r w:rsidRPr="006653CE">
        <w:rPr>
          <w:rStyle w:val="Style13ptBold"/>
        </w:rPr>
        <w:t>17</w:t>
      </w:r>
      <w:r w:rsidRPr="006653CE">
        <w:rPr>
          <w:rStyle w:val="f"/>
        </w:rPr>
        <w:t xml:space="preserve"> (Colin and Scott, “The Social and Economic Costs of Trump’s Wall,” February 2</w:t>
      </w:r>
      <w:r w:rsidRPr="006653CE">
        <w:rPr>
          <w:rStyle w:val="f"/>
          <w:vertAlign w:val="superscript"/>
        </w:rPr>
        <w:t>nd</w:t>
      </w:r>
      <w:r w:rsidRPr="006653CE">
        <w:rPr>
          <w:rStyle w:val="f"/>
        </w:rPr>
        <w:t xml:space="preserve"> 2017, Voices of Mexico,</w:t>
      </w:r>
      <w:r w:rsidRPr="006653CE">
        <w:t xml:space="preserve"> </w:t>
      </w:r>
      <w:hyperlink r:id="rId36" w:history="1">
        <w:r w:rsidRPr="006653CE">
          <w:rPr>
            <w:rStyle w:val="Hyperlink"/>
          </w:rPr>
          <w:t>http://www.revistascisan.unam.mx/Voices/pdfs/10207.pdf accessed 7/5/18</w:t>
        </w:r>
      </w:hyperlink>
      <w:r w:rsidRPr="006653CE">
        <w:t xml:space="preserve"> EO)</w:t>
      </w:r>
    </w:p>
    <w:p w:rsidR="002620C8" w:rsidRPr="006653CE" w:rsidRDefault="002620C8" w:rsidP="002620C8"/>
    <w:p w:rsidR="002620C8" w:rsidRPr="006653CE" w:rsidRDefault="002620C8" w:rsidP="002620C8">
      <w:r w:rsidRPr="006653CE">
        <w:t xml:space="preserve">The imposing monetary cost of transforming the border wall or walls, coupled with more sophisticated electronic surveil - lance equipment and larger deployment of border patrol per - sonnel, comes with a social cost. Like taxes, not everyone pays social costs equally . </w:t>
      </w:r>
      <w:r w:rsidRPr="006653CE">
        <w:rPr>
          <w:rStyle w:val="StyleUnderline"/>
        </w:rPr>
        <w:t>The negative social consequences of the wall and border enforcement are paid for by thousands of families living in U.S. cities and in communities throughout Mexico</w:t>
      </w:r>
      <w:r w:rsidRPr="006653CE">
        <w:t>. As stated above, social costs encompass the impacts on individuals and families caused by forced separation as well as the fear, anxiety, illness, and death that accompany the strug - gles to re-unify families. International migration without visas, forced by violence, poverty, or the desire to be with family liv - ing in another country, implies a social as well as financial cost. When a parent or a child of a mixed-status immigrant house - hold is deported in the middle of the night, all the family mem - bers, U.S. citizens and undocumented, are traumatized.</w:t>
      </w:r>
    </w:p>
    <w:p w:rsidR="002620C8" w:rsidRPr="006653CE" w:rsidRDefault="002620C8" w:rsidP="002620C8">
      <w:r w:rsidRPr="006653CE">
        <w:rPr>
          <w:rStyle w:val="StyleUnderline"/>
        </w:rPr>
        <w:t>The wall in its current embodiment has forced many people desperate to be reunited with their families to migrate through the harshest terrain of the borderlands, leading to thousands of deaths and serious injuries</w:t>
      </w:r>
      <w:r w:rsidRPr="006653CE">
        <w:t xml:space="preserve">. More than 2 533 migrant bodies were recovered in Southern Arizona between 1990 and 2014, reflecting the period of intensification of enforcement and the building of the wall. Most of the bod - ies were never identified. 6 Meanwhile hundreds of missing person reports have been filed with the Colibri Center for Human Rights in Tucson, by families desperate for informa - tion on their missing relatives. Migrants who have survived the ordeal tell of being left in the desert by their guides and the tragedy of others who could not continue. </w:t>
      </w:r>
      <w:r w:rsidRPr="006653CE">
        <w:rPr>
          <w:rStyle w:val="StyleUnderline"/>
        </w:rPr>
        <w:t>The death toll rises by the hundreds every summer, taking the lives of mem - bers of Central American and Mexican families living on both sides of the border. The unstated goal of the militarization of the border is to reinforce this catastrophic image —so that only those migrants most desperate for family reunifica - tion will risk the high social cost of the crossing.</w:t>
      </w:r>
    </w:p>
    <w:p w:rsidR="002620C8" w:rsidRPr="006653CE" w:rsidRDefault="002620C8" w:rsidP="002620C8">
      <w:r w:rsidRPr="006653CE">
        <w:rPr>
          <w:rStyle w:val="StyleUnderline"/>
        </w:rPr>
        <w:t>The imposing topographical physical barriers are not the only dangers migrants encounter on the journey</w:t>
      </w:r>
      <w:r w:rsidRPr="006653CE">
        <w:t xml:space="preserve"> through bor - derlands. Those </w:t>
      </w:r>
      <w:r w:rsidRPr="006653CE">
        <w:rPr>
          <w:rStyle w:val="StyleUnderline"/>
        </w:rPr>
        <w:t>who have found ways to cross the border into the United States also confront a gauntlet of potential violence, kidnapping, robbery, and abuse from drug cartels, bajadores (bandits), or even their coyote (human smuggler) guides</w:t>
      </w:r>
      <w:r w:rsidRPr="006653CE">
        <w:t>. Women and children anxious to be unified with their families living in the United States are the most vulnerable. In one survey over 12 percent of them said they had been raped, beaten, or even forcibly disappeared.</w:t>
      </w:r>
    </w:p>
    <w:p w:rsidR="002620C8" w:rsidRPr="006653CE" w:rsidRDefault="002620C8" w:rsidP="002620C8">
      <w:r w:rsidRPr="006653CE">
        <w:t xml:space="preserve">7 The possibility of apprehension by the Border Patrol, de - tention, and deportation looms large for every migrant. Those detained by Border Patrol encounter a system that uses a “pre - vention through deterrence” strategy. 8 Before they are placed in detention they are stripped of all belongings except the clothes they are wearing. Their money, identity documents, cell phones, and medications are confiscated and stored until they are deported. Often these belongings are never return ed, creating severe safety and communication problems after de - portation. </w:t>
      </w:r>
      <w:r w:rsidRPr="006653CE">
        <w:rPr>
          <w:rStyle w:val="StyleUnderline"/>
        </w:rPr>
        <w:t>The whole process is intended to be psychologically devastating, regardless of age, gender, or nationality.</w:t>
      </w:r>
      <w:r w:rsidRPr="006653CE">
        <w:t xml:space="preserve"> </w:t>
      </w:r>
      <w:r w:rsidRPr="006653CE">
        <w:rPr>
          <w:rStyle w:val="StyleUnderline"/>
        </w:rPr>
        <w:t>The ex - perience imposes an extremely high social cost on the entire family, whether migrants survive or not. A more militarized border with extended walls forces people to take greater risks and more dangerous routes, but not to abandon the trip.</w:t>
      </w:r>
    </w:p>
    <w:p w:rsidR="002620C8" w:rsidRPr="006653CE" w:rsidRDefault="002620C8" w:rsidP="002620C8">
      <w:pPr>
        <w:rPr>
          <w:rStyle w:val="StyleUnderline"/>
        </w:rPr>
      </w:pPr>
      <w:r w:rsidRPr="006653CE">
        <w:lastRenderedPageBreak/>
        <w:t xml:space="preserve">Caught in the maze of migration, violence, and deporta - tion are mixed-immigrant families, households that include both undocumented and legal residents. 9 Although no exact figures exist on the demographics of American/Mexican mix ed- status immigration households, estimates of their numbers are in the range of 15 million living in communities throughout the United States. 10 The number of U.S. citizen children is over 5 million. In the United States, mixed-status immigrant household members pose a challenge to state policies that seek to neatly divide those who belong and those who do not. 11 At the same time, mixed-status families are the targets of Immigration and Customs Enforcement ( ice ) sweeps searching for undocumented people to deport, a pattern that is repeating itself with explosive frequency under the Trump administration. The nightmare of having family members sud - denly arrested, placed in detention, and deported, puts chil - dren, working parents, and neighborhoods at risk. For these families, their supporters, and communities, </w:t>
      </w:r>
      <w:r w:rsidRPr="006653CE">
        <w:rPr>
          <w:rStyle w:val="StyleUnderline"/>
        </w:rPr>
        <w:t>this social cost makes the wall a symbol of fear and alienation, be they Mex - ican or U.S. citizens.</w:t>
      </w:r>
    </w:p>
    <w:p w:rsidR="002620C8" w:rsidRPr="006653CE" w:rsidRDefault="002620C8" w:rsidP="002620C8"/>
    <w:p w:rsidR="002620C8" w:rsidRPr="006653CE" w:rsidRDefault="002620C8" w:rsidP="002620C8">
      <w:pPr>
        <w:pStyle w:val="Heading4"/>
        <w:rPr>
          <w:rFonts w:cs="Times New Roman"/>
        </w:rPr>
      </w:pPr>
      <w:r w:rsidRPr="006653CE">
        <w:rPr>
          <w:rFonts w:cs="Times New Roman"/>
        </w:rPr>
        <w:t>Death toll rises among migrants trying to cross border</w:t>
      </w:r>
    </w:p>
    <w:p w:rsidR="002620C8" w:rsidRPr="006653CE" w:rsidRDefault="002620C8" w:rsidP="002620C8">
      <w:r w:rsidRPr="006653CE">
        <w:rPr>
          <w:rStyle w:val="Style13ptBold"/>
        </w:rPr>
        <w:t>UN</w:t>
      </w:r>
      <w:r w:rsidRPr="006653CE">
        <w:t xml:space="preserve">, </w:t>
      </w:r>
      <w:r w:rsidRPr="006653CE">
        <w:rPr>
          <w:rStyle w:val="Style13ptBold"/>
        </w:rPr>
        <w:t>2018</w:t>
      </w:r>
    </w:p>
    <w:p w:rsidR="002620C8" w:rsidRPr="006653CE" w:rsidRDefault="002620C8" w:rsidP="002620C8">
      <w:pPr>
        <w:pStyle w:val="NormalWeb"/>
        <w:spacing w:before="0" w:beforeAutospacing="0" w:after="270" w:afterAutospacing="0"/>
        <w:rPr>
          <w:color w:val="000000" w:themeColor="text1"/>
        </w:rPr>
      </w:pPr>
      <w:r w:rsidRPr="006653CE">
        <w:rPr>
          <w:color w:val="000000" w:themeColor="text1"/>
        </w:rPr>
        <w:t xml:space="preserve">(“Migrant Deaths Along US-Mexico Border Remain High Despite Drop In Crossings- UN Agency,” 6-2-18, </w:t>
      </w:r>
      <w:hyperlink r:id="rId37" w:history="1">
        <w:r w:rsidRPr="006653CE">
          <w:rPr>
            <w:rStyle w:val="Hyperlink"/>
            <w:color w:val="000000" w:themeColor="text1"/>
          </w:rPr>
          <w:t>https://refugeesmigrants.un.org/migrant-deaths-along-us-mexico-border-remain-high-despite-drop-crossings-–-un-agency</w:t>
        </w:r>
      </w:hyperlink>
      <w:r w:rsidRPr="006653CE">
        <w:rPr>
          <w:color w:val="000000" w:themeColor="text1"/>
        </w:rPr>
        <w:t>, 7-5-18, GMC)</w:t>
      </w:r>
    </w:p>
    <w:p w:rsidR="002620C8" w:rsidRPr="006653CE" w:rsidRDefault="002620C8" w:rsidP="002620C8">
      <w:pPr>
        <w:pStyle w:val="NormalWeb"/>
        <w:spacing w:before="240" w:beforeAutospacing="0" w:after="240" w:afterAutospacing="0"/>
        <w:rPr>
          <w:color w:val="000000" w:themeColor="text1"/>
          <w:u w:val="single"/>
        </w:rPr>
      </w:pPr>
      <w:r w:rsidRPr="006653CE">
        <w:rPr>
          <w:color w:val="000000" w:themeColor="text1"/>
          <w:u w:val="single"/>
        </w:rPr>
        <w:t>The number of migrants losing their lives attempting to cross the United States-Mexico border in 2017 remained high in spite of substantial decrease in the number of arrests along the frontier, the United Nations migration agency reported on Tuesday.</w:t>
      </w:r>
    </w:p>
    <w:p w:rsidR="002620C8" w:rsidRPr="006653CE" w:rsidRDefault="002620C8" w:rsidP="002620C8">
      <w:pPr>
        <w:pStyle w:val="NormalWeb"/>
        <w:spacing w:before="240" w:beforeAutospacing="0" w:after="240" w:afterAutospacing="0"/>
        <w:rPr>
          <w:color w:val="000000" w:themeColor="text1"/>
          <w:u w:val="single"/>
        </w:rPr>
      </w:pPr>
      <w:r w:rsidRPr="006653CE">
        <w:rPr>
          <w:color w:val="000000" w:themeColor="text1"/>
          <w:u w:val="single"/>
        </w:rPr>
        <w:t>In a</w:t>
      </w:r>
      <w:r w:rsidRPr="006653CE">
        <w:rPr>
          <w:rStyle w:val="apple-converted-space"/>
          <w:color w:val="000000" w:themeColor="text1"/>
          <w:u w:val="single"/>
        </w:rPr>
        <w:t> </w:t>
      </w:r>
      <w:hyperlink r:id="rId38" w:tgtFrame="_blank" w:history="1">
        <w:r w:rsidRPr="006653CE">
          <w:rPr>
            <w:rStyle w:val="Hyperlink"/>
            <w:color w:val="000000" w:themeColor="text1"/>
            <w:u w:val="single"/>
          </w:rPr>
          <w:t>news release</w:t>
        </w:r>
      </w:hyperlink>
      <w:r w:rsidRPr="006653CE">
        <w:rPr>
          <w:color w:val="000000" w:themeColor="text1"/>
          <w:u w:val="single"/>
        </w:rPr>
        <w:t>, the UN International Organization for Migration (IOM) said that US Border Patrol figures show 341,084 migrants were apprehended on the country’s southwestern border in 2017 as against 611,689 in 2016 – a drop of about 44 per cent.</w:t>
      </w:r>
    </w:p>
    <w:p w:rsidR="000945F9" w:rsidRDefault="002620C8" w:rsidP="002620C8">
      <w:pPr>
        <w:rPr>
          <w:rStyle w:val="apple-converted-space"/>
          <w:color w:val="000000" w:themeColor="text1"/>
          <w:u w:val="single"/>
        </w:rPr>
      </w:pPr>
      <w:r w:rsidRPr="006653CE">
        <w:t>However, 2017 recorded 412 migrant deaths, compared to 398 the preceding year.</w:t>
      </w:r>
    </w:p>
    <w:p w:rsidR="002620C8" w:rsidRPr="006653CE" w:rsidRDefault="002620C8" w:rsidP="002620C8">
      <w:pPr>
        <w:pStyle w:val="NormalWeb"/>
        <w:spacing w:before="240" w:beforeAutospacing="0" w:after="240" w:afterAutospacing="0"/>
        <w:rPr>
          <w:color w:val="000000" w:themeColor="text1"/>
          <w:u w:val="single"/>
        </w:rPr>
      </w:pPr>
      <w:r w:rsidRPr="006653CE">
        <w:rPr>
          <w:color w:val="000000" w:themeColor="text1"/>
          <w:u w:val="single"/>
        </w:rPr>
        <w:t>“The increase in deaths is especially concerning, as the available data indicate that far fewer migrants entered the US via its border with Mexico in the last year,” said Frank Laczko, Director of IOM’s Global Migration Data Analysis Centre.</w:t>
      </w:r>
    </w:p>
    <w:p w:rsidR="002620C8" w:rsidRPr="006653CE" w:rsidRDefault="002620C8" w:rsidP="002620C8">
      <w:pPr>
        <w:pStyle w:val="NormalWeb"/>
        <w:spacing w:before="240" w:beforeAutospacing="0" w:after="240" w:afterAutospacing="0"/>
        <w:rPr>
          <w:color w:val="000000" w:themeColor="text1"/>
        </w:rPr>
      </w:pPr>
      <w:r w:rsidRPr="006653CE">
        <w:rPr>
          <w:color w:val="000000" w:themeColor="text1"/>
        </w:rPr>
        <w:t>According to the UN agency, prolonged exposure to the extreme environments in the border region, where temperatures often top 104 degree Fahrenheit (40 degree Celsius), combined with the difficulty of bringing assistance those in need in remote areas have repeatedly been cited as leading causes of death.</w:t>
      </w:r>
    </w:p>
    <w:p w:rsidR="002620C8" w:rsidRPr="006653CE" w:rsidRDefault="002620C8" w:rsidP="002620C8">
      <w:pPr>
        <w:pStyle w:val="NormalWeb"/>
        <w:spacing w:before="240" w:beforeAutospacing="0" w:after="240" w:afterAutospacing="0"/>
        <w:rPr>
          <w:color w:val="000000" w:themeColor="text1"/>
          <w:u w:val="single"/>
        </w:rPr>
      </w:pPr>
      <w:r w:rsidRPr="006653CE">
        <w:rPr>
          <w:color w:val="000000" w:themeColor="text1"/>
          <w:u w:val="single"/>
        </w:rPr>
        <w:t>Texas, where 191 migrant deaths were recorded in the last year, is a particular area of concern and the 2017 total represents a 26 per cent increase over the 151 fatalities recorded in the state in 2016, added IOM in the news release.</w:t>
      </w:r>
    </w:p>
    <w:p w:rsidR="002620C8" w:rsidRPr="006653CE" w:rsidRDefault="002620C8" w:rsidP="002620C8">
      <w:pPr>
        <w:pStyle w:val="NormalWeb"/>
        <w:spacing w:before="240" w:beforeAutospacing="0" w:after="240" w:afterAutospacing="0"/>
        <w:rPr>
          <w:color w:val="000000" w:themeColor="text1"/>
          <w:u w:val="single"/>
        </w:rPr>
      </w:pPr>
      <w:r w:rsidRPr="006653CE">
        <w:rPr>
          <w:color w:val="000000" w:themeColor="text1"/>
          <w:u w:val="single"/>
        </w:rPr>
        <w:t>At the same time, though data on migrant fatalities on the US-Mexico border are more accessible than in many other regions of the world, they remain incomplete and the number of deaths reported by the US Border Patrol, includes only those which agents deal with directly.</w:t>
      </w:r>
    </w:p>
    <w:p w:rsidR="002620C8" w:rsidRPr="006653CE" w:rsidRDefault="002620C8" w:rsidP="002620C8">
      <w:pPr>
        <w:pStyle w:val="NormalWeb"/>
        <w:spacing w:before="240" w:beforeAutospacing="0" w:after="240" w:afterAutospacing="0"/>
        <w:rPr>
          <w:color w:val="000000" w:themeColor="text1"/>
          <w:u w:val="single"/>
        </w:rPr>
      </w:pPr>
      <w:r w:rsidRPr="006653CE">
        <w:rPr>
          <w:color w:val="000000" w:themeColor="text1"/>
          <w:u w:val="single"/>
        </w:rPr>
        <w:lastRenderedPageBreak/>
        <w:t>“This means that federally reported figures could seriously underestimate the real number of deaths,” said Julia Black, data collection coordinator for IOM’s Missing Migrants Project.</w:t>
      </w:r>
    </w:p>
    <w:p w:rsidR="002620C8" w:rsidRPr="006653CE" w:rsidRDefault="002620C8" w:rsidP="002620C8">
      <w:pPr>
        <w:pStyle w:val="NormalWeb"/>
        <w:spacing w:before="240" w:beforeAutospacing="0" w:after="240" w:afterAutospacing="0"/>
        <w:rPr>
          <w:color w:val="000000" w:themeColor="text1"/>
        </w:rPr>
      </w:pPr>
      <w:r w:rsidRPr="006653CE">
        <w:rPr>
          <w:color w:val="000000" w:themeColor="text1"/>
        </w:rPr>
        <w:t>IOM also reported that the “vast majority” of migrant border deaths recorded by the Project occur on the US side of the border – though one reason for this may be that coroners, medical examiners, and sheriffs in US border counties are more likely to regularly report data on migrant deaths to the agency’s staff.</w:t>
      </w:r>
    </w:p>
    <w:p w:rsidR="002620C8" w:rsidRPr="006653CE" w:rsidRDefault="002620C8" w:rsidP="002620C8">
      <w:pPr>
        <w:pStyle w:val="NormalWeb"/>
        <w:spacing w:before="240" w:beforeAutospacing="0" w:after="240" w:afterAutospacing="0"/>
        <w:rPr>
          <w:color w:val="000000" w:themeColor="text1"/>
        </w:rPr>
      </w:pPr>
      <w:r w:rsidRPr="006653CE">
        <w:rPr>
          <w:color w:val="000000" w:themeColor="text1"/>
        </w:rPr>
        <w:t>Reports of deaths south of the border often surface locally from radio stations and small newspapers, or from social media, the UN agency added, noting that the information on fatalities could come weeks, even months after they occur.</w:t>
      </w:r>
    </w:p>
    <w:p w:rsidR="002620C8" w:rsidRPr="006653CE" w:rsidRDefault="002620C8" w:rsidP="002620C8">
      <w:pPr>
        <w:pStyle w:val="NormalWeb"/>
        <w:spacing w:before="240" w:beforeAutospacing="0" w:after="240" w:afterAutospacing="0"/>
        <w:rPr>
          <w:color w:val="000000" w:themeColor="text1"/>
          <w:u w:val="single"/>
        </w:rPr>
      </w:pPr>
      <w:r w:rsidRPr="006653CE">
        <w:rPr>
          <w:color w:val="000000" w:themeColor="text1"/>
          <w:u w:val="single"/>
        </w:rPr>
        <w:t>Since the start of the</w:t>
      </w:r>
      <w:r w:rsidRPr="006653CE">
        <w:rPr>
          <w:rStyle w:val="apple-converted-space"/>
          <w:color w:val="000000" w:themeColor="text1"/>
          <w:u w:val="single"/>
        </w:rPr>
        <w:t> </w:t>
      </w:r>
      <w:hyperlink r:id="rId39" w:tgtFrame="_blank" w:history="1">
        <w:r w:rsidRPr="006653CE">
          <w:rPr>
            <w:rStyle w:val="Hyperlink"/>
            <w:color w:val="000000" w:themeColor="text1"/>
            <w:u w:val="single"/>
          </w:rPr>
          <w:t>Missing Migrants Project</w:t>
        </w:r>
      </w:hyperlink>
      <w:r w:rsidRPr="006653CE">
        <w:rPr>
          <w:color w:val="000000" w:themeColor="text1"/>
          <w:u w:val="single"/>
        </w:rPr>
        <w:t>, IOM has recorded 1,468 deaths on the US-Mexico border, including 14 deaths in January 2018.</w:t>
      </w:r>
    </w:p>
    <w:p w:rsidR="002620C8" w:rsidRPr="006653CE" w:rsidRDefault="002620C8" w:rsidP="002620C8">
      <w:pPr>
        <w:pStyle w:val="NormalWeb"/>
        <w:spacing w:before="240" w:beforeAutospacing="0" w:after="240" w:afterAutospacing="0"/>
        <w:rPr>
          <w:color w:val="000000" w:themeColor="text1"/>
          <w:u w:val="single"/>
        </w:rPr>
      </w:pPr>
    </w:p>
    <w:p w:rsidR="002620C8" w:rsidRPr="006653CE" w:rsidRDefault="002620C8" w:rsidP="002620C8">
      <w:pPr>
        <w:pStyle w:val="Heading4"/>
        <w:rPr>
          <w:rFonts w:cs="Times New Roman"/>
        </w:rPr>
      </w:pPr>
      <w:r w:rsidRPr="006653CE">
        <w:rPr>
          <w:rFonts w:cs="Times New Roman"/>
        </w:rPr>
        <w:t>Trump’s wall will only increase the death toll</w:t>
      </w:r>
    </w:p>
    <w:p w:rsidR="002620C8" w:rsidRPr="006653CE" w:rsidRDefault="002620C8" w:rsidP="002620C8">
      <w:r w:rsidRPr="006653CE">
        <w:rPr>
          <w:rStyle w:val="Style13ptBold"/>
        </w:rPr>
        <w:t>Stayner</w:t>
      </w:r>
      <w:r w:rsidRPr="006653CE">
        <w:t xml:space="preserve">, </w:t>
      </w:r>
      <w:r w:rsidRPr="006653CE">
        <w:rPr>
          <w:rStyle w:val="Style13ptBold"/>
        </w:rPr>
        <w:t>2018</w:t>
      </w:r>
    </w:p>
    <w:p w:rsidR="002620C8" w:rsidRPr="006653CE" w:rsidRDefault="002620C8" w:rsidP="002620C8">
      <w:pPr>
        <w:pStyle w:val="NormalWeb"/>
        <w:spacing w:before="240" w:beforeAutospacing="0" w:after="240" w:afterAutospacing="0"/>
        <w:rPr>
          <w:color w:val="000000" w:themeColor="text1"/>
        </w:rPr>
      </w:pPr>
      <w:r w:rsidRPr="006653CE">
        <w:rPr>
          <w:color w:val="000000" w:themeColor="text1"/>
        </w:rPr>
        <w:t xml:space="preserve">(Tom, </w:t>
      </w:r>
      <w:r w:rsidRPr="006653CE">
        <w:rPr>
          <w:i/>
          <w:color w:val="000000" w:themeColor="text1"/>
        </w:rPr>
        <w:t>SBS</w:t>
      </w:r>
      <w:r w:rsidRPr="006653CE">
        <w:rPr>
          <w:color w:val="000000" w:themeColor="text1"/>
        </w:rPr>
        <w:t xml:space="preserve">, “Will Trump’s Border Wall Save or Endanger Lives?” 3-21-18, </w:t>
      </w:r>
      <w:hyperlink r:id="rId40" w:history="1">
        <w:r w:rsidRPr="006653CE">
          <w:rPr>
            <w:rStyle w:val="Hyperlink"/>
          </w:rPr>
          <w:t>https://www.sbs.com.au/news/will-trump-s-border-wall-save-or-endanger-lives</w:t>
        </w:r>
      </w:hyperlink>
      <w:r w:rsidRPr="006653CE">
        <w:rPr>
          <w:color w:val="000000" w:themeColor="text1"/>
        </w:rPr>
        <w:t>, 7-5-18, GMC)</w:t>
      </w:r>
    </w:p>
    <w:p w:rsidR="002620C8" w:rsidRPr="006653CE" w:rsidRDefault="002620C8" w:rsidP="002620C8">
      <w:r w:rsidRPr="006653CE">
        <w:t xml:space="preserve">Every year hundreds of people die while attempting to cross the US-Mexico border. </w:t>
      </w:r>
      <w:r w:rsidRPr="006653CE">
        <w:rPr>
          <w:u w:val="single"/>
        </w:rPr>
        <w:t>Despite President Donald Trump's tough stance on illegal immigration, people continue to risk their lives on a daily basis.</w:t>
      </w:r>
      <w:r w:rsidRPr="006653CE">
        <w:t xml:space="preserve"> 51 deaths have been reported so far this year. The Missing Migrants Project tracks incidents involving migrants and has recorded more than 15,000 deaths over the past four years alone.</w:t>
      </w:r>
    </w:p>
    <w:p w:rsidR="002620C8" w:rsidRPr="006653CE" w:rsidRDefault="002620C8" w:rsidP="002620C8">
      <w:r w:rsidRPr="006653CE">
        <w:t>The border between Mexico and the United States is the busiest land border in the world and one of the longest, covering approximately 2,000 miles (3,000 kilometres) from the Pacific Ocean to the Gulf of Mexico. The boundary line cuts through desert and mountains.</w:t>
      </w:r>
    </w:p>
    <w:p w:rsidR="002620C8" w:rsidRPr="006653CE" w:rsidRDefault="002620C8" w:rsidP="002620C8">
      <w:r w:rsidRPr="006653CE">
        <w:t>Trump's border strategy:</w:t>
      </w:r>
    </w:p>
    <w:p w:rsidR="002620C8" w:rsidRPr="006653CE" w:rsidRDefault="002620C8" w:rsidP="002620C8">
      <w:r w:rsidRPr="006653CE">
        <w:t>P</w:t>
      </w:r>
      <w:r w:rsidRPr="006653CE">
        <w:rPr>
          <w:u w:val="single"/>
        </w:rPr>
        <w:t>resident Donald Trump's highly publicized strategy to stop the flow is the construction of a 30-foot high border wall. But US-Mexico border affairs analyst Christopher Wilson told SBS News history shows his strategy could increase the death toll.</w:t>
      </w:r>
    </w:p>
    <w:p w:rsidR="002620C8" w:rsidRPr="006653CE" w:rsidRDefault="002620C8" w:rsidP="002620C8">
      <w:pPr>
        <w:rPr>
          <w:u w:val="single"/>
        </w:rPr>
      </w:pPr>
      <w:r w:rsidRPr="006653CE">
        <w:rPr>
          <w:u w:val="single"/>
        </w:rPr>
        <w:t>“When walls were built and more border patrol agents put in place in urban areas in San Diego, in El Paso, we saw a change in migrant flows.”</w:t>
      </w:r>
    </w:p>
    <w:p w:rsidR="002620C8" w:rsidRPr="006653CE" w:rsidRDefault="002620C8" w:rsidP="002620C8">
      <w:pPr>
        <w:rPr>
          <w:u w:val="single"/>
        </w:rPr>
      </w:pPr>
      <w:r w:rsidRPr="006653CE">
        <w:rPr>
          <w:u w:val="single"/>
        </w:rPr>
        <w:t>“They went further and further out into the desert to make their crossing. As a result in that case it became more dangerous for them to cross the border,” he said.</w:t>
      </w:r>
    </w:p>
    <w:p w:rsidR="002620C8" w:rsidRPr="006653CE" w:rsidRDefault="002620C8" w:rsidP="002620C8">
      <w:r w:rsidRPr="006653CE">
        <w:t>Christopher Wilson is deputy director of the Wilson Centre's Mexico Institute and has closely studied the myriad of routes people take to make it onto US territory.</w:t>
      </w:r>
    </w:p>
    <w:p w:rsidR="002620C8" w:rsidRPr="006653CE" w:rsidRDefault="002620C8" w:rsidP="002620C8">
      <w:pPr>
        <w:rPr>
          <w:u w:val="single"/>
        </w:rPr>
      </w:pPr>
      <w:r w:rsidRPr="006653CE">
        <w:rPr>
          <w:u w:val="single"/>
        </w:rPr>
        <w:t>“A wall is not a silver bullet solution. All a wall does is slow someone down, they can find ways to cross it, they can dig under, climb over, cut holes in it.”</w:t>
      </w:r>
    </w:p>
    <w:p w:rsidR="002620C8" w:rsidRPr="006653CE" w:rsidRDefault="002620C8" w:rsidP="002620C8">
      <w:pPr>
        <w:rPr>
          <w:u w:val="single"/>
        </w:rPr>
      </w:pPr>
      <w:r w:rsidRPr="006653CE">
        <w:rPr>
          <w:u w:val="single"/>
        </w:rPr>
        <w:lastRenderedPageBreak/>
        <w:t>“It is less likely to become less dangerous because in general the progression is towards more and more remote areas,” he said.</w:t>
      </w:r>
    </w:p>
    <w:p w:rsidR="002620C8" w:rsidRPr="006653CE" w:rsidRDefault="002620C8" w:rsidP="002620C8">
      <w:r w:rsidRPr="006653CE">
        <w:t>Finding a way around the wall:</w:t>
      </w:r>
    </w:p>
    <w:p w:rsidR="002620C8" w:rsidRPr="006653CE" w:rsidRDefault="002620C8" w:rsidP="002620C8">
      <w:pPr>
        <w:rPr>
          <w:u w:val="single"/>
        </w:rPr>
      </w:pPr>
      <w:r w:rsidRPr="006653CE">
        <w:rPr>
          <w:u w:val="single"/>
        </w:rPr>
        <w:t>About one-third of the US-Mexico border is already blockaded with fencing or walls, yet every year US Border Patrol agents arrest hundreds of thousands of people.</w:t>
      </w:r>
    </w:p>
    <w:p w:rsidR="002620C8" w:rsidRPr="006653CE" w:rsidRDefault="002620C8" w:rsidP="002620C8">
      <w:pPr>
        <w:rPr>
          <w:u w:val="single"/>
        </w:rPr>
      </w:pPr>
      <w:r w:rsidRPr="006653CE">
        <w:rPr>
          <w:u w:val="single"/>
        </w:rPr>
        <w:t>Mr Wilson said President Trump’s plans to turn the wall into an "impenetrable fortress" would have a short-term ‘shock value' but would not reduce numbers in the long-term.</w:t>
      </w:r>
    </w:p>
    <w:p w:rsidR="002620C8" w:rsidRPr="006653CE" w:rsidRDefault="002620C8" w:rsidP="002620C8">
      <w:pPr>
        <w:rPr>
          <w:u w:val="single"/>
        </w:rPr>
      </w:pPr>
      <w:r w:rsidRPr="006653CE">
        <w:rPr>
          <w:u w:val="single"/>
        </w:rPr>
        <w:t>“As more migrants test a route. Test new ways of crossing the border. They find the way to be successful in finishing their journey.”</w:t>
      </w:r>
    </w:p>
    <w:p w:rsidR="002620C8" w:rsidRPr="006653CE" w:rsidRDefault="002620C8" w:rsidP="002620C8">
      <w:pPr>
        <w:rPr>
          <w:u w:val="single"/>
        </w:rPr>
      </w:pPr>
      <w:r w:rsidRPr="006653CE">
        <w:rPr>
          <w:u w:val="single"/>
        </w:rPr>
        <w:t>He said previous efforts to strengthen physical infrastructure along the border had failed to stem the flow.</w:t>
      </w:r>
    </w:p>
    <w:p w:rsidR="002620C8" w:rsidRPr="006653CE" w:rsidRDefault="002620C8" w:rsidP="002620C8">
      <w:pPr>
        <w:rPr>
          <w:u w:val="single"/>
        </w:rPr>
      </w:pPr>
      <w:r w:rsidRPr="006653CE">
        <w:rPr>
          <w:u w:val="single"/>
        </w:rPr>
        <w:t>“They stopped crossing in those areas. But they didn’t just stay at home. Instead, they decided to cross in areas where there wasn’t that type of presence.”</w:t>
      </w:r>
    </w:p>
    <w:p w:rsidR="002620C8" w:rsidRPr="006653CE" w:rsidRDefault="002620C8" w:rsidP="002620C8">
      <w:r w:rsidRPr="006653CE">
        <w:t>Death Valley:</w:t>
      </w:r>
    </w:p>
    <w:p w:rsidR="002620C8" w:rsidRPr="006653CE" w:rsidRDefault="002620C8" w:rsidP="002620C8">
      <w:r w:rsidRPr="006653CE">
        <w:t>Mostly men die on the US-Mexico border. Last year the Missing Migrants Project recorded 270 male, 22 female and five child deaths. They also counted 118 unidentifiable human remains.</w:t>
      </w:r>
    </w:p>
    <w:p w:rsidR="002620C8" w:rsidRPr="006653CE" w:rsidRDefault="002620C8" w:rsidP="002620C8">
      <w:r w:rsidRPr="006653CE">
        <w:t>United States Studies Centre analyst Dr Thomas Adams compared the southern border crossing to spending five or six days trekking around Alice Springs, Australia’s central desert region. He found many similarities.</w:t>
      </w:r>
    </w:p>
    <w:p w:rsidR="002620C8" w:rsidRPr="006653CE" w:rsidRDefault="002620C8" w:rsidP="002620C8">
      <w:r w:rsidRPr="006653CE">
        <w:t>“There is no water. Summertime temperatures can reach 50 degrees Celsius. There’s no shade. In the winter time, you can get down to negative 10 degrees Celsius,” he told SBS News.</w:t>
      </w:r>
    </w:p>
    <w:p w:rsidR="002620C8" w:rsidRPr="006653CE" w:rsidRDefault="002620C8" w:rsidP="002620C8">
      <w:pPr>
        <w:rPr>
          <w:u w:val="single"/>
        </w:rPr>
      </w:pPr>
      <w:r w:rsidRPr="006653CE">
        <w:rPr>
          <w:u w:val="single"/>
        </w:rPr>
        <w:t>People who cross the US-Mexico border commonly die from heat exposure and dehydration but also drownings and hyperthermia.</w:t>
      </w:r>
    </w:p>
    <w:p w:rsidR="002620C8" w:rsidRPr="006653CE" w:rsidRDefault="002620C8" w:rsidP="002620C8">
      <w:r w:rsidRPr="006653CE">
        <w:t>The Missing Migrants Project, which describes its data as "</w:t>
      </w:r>
      <w:hyperlink r:id="rId41" w:history="1">
        <w:r w:rsidRPr="006653CE">
          <w:t>minimum estimates</w:t>
        </w:r>
      </w:hyperlink>
      <w:r w:rsidRPr="006653CE">
        <w:t>," recorded 415 migrant deaths last year including:</w:t>
      </w:r>
    </w:p>
    <w:p w:rsidR="002620C8" w:rsidRPr="006653CE" w:rsidRDefault="002620C8" w:rsidP="002620C8">
      <w:r w:rsidRPr="006653CE">
        <w:t>91 drownings</w:t>
      </w:r>
    </w:p>
    <w:p w:rsidR="002620C8" w:rsidRPr="006653CE" w:rsidRDefault="002620C8" w:rsidP="002620C8">
      <w:r w:rsidRPr="006653CE">
        <w:t>46 deaths from heat exposure and dehydration</w:t>
      </w:r>
    </w:p>
    <w:p w:rsidR="002620C8" w:rsidRPr="006653CE" w:rsidRDefault="002620C8" w:rsidP="002620C8">
      <w:r w:rsidRPr="006653CE">
        <w:t>18 deaths from hyperthermia</w:t>
      </w:r>
    </w:p>
    <w:p w:rsidR="002620C8" w:rsidRPr="006653CE" w:rsidRDefault="002620C8" w:rsidP="002620C8">
      <w:r w:rsidRPr="006653CE">
        <w:t>132 skeletal remains where cause of death was unknown</w:t>
      </w:r>
    </w:p>
    <w:p w:rsidR="002620C8" w:rsidRPr="006653CE" w:rsidRDefault="002620C8" w:rsidP="002620C8">
      <w:r w:rsidRPr="006653CE">
        <w:t>Dr Adams told SBS News that people are mostly fleeing crime, violence and government corruption in their Latin American countries.</w:t>
      </w:r>
    </w:p>
    <w:p w:rsidR="002620C8" w:rsidRPr="006653CE" w:rsidRDefault="002620C8" w:rsidP="002620C8">
      <w:pPr>
        <w:rPr>
          <w:u w:val="single"/>
        </w:rPr>
      </w:pPr>
      <w:r w:rsidRPr="006653CE">
        <w:rPr>
          <w:u w:val="single"/>
        </w:rPr>
        <w:t>“People willing to walk through a desert of 40-45 degrees Celsius in the hot summer’s sun tend to be a pretty desperate group of people.”</w:t>
      </w:r>
    </w:p>
    <w:p w:rsidR="002620C8" w:rsidRPr="006653CE" w:rsidRDefault="002620C8" w:rsidP="002620C8">
      <w:pPr>
        <w:rPr>
          <w:u w:val="single"/>
        </w:rPr>
      </w:pPr>
      <w:r w:rsidRPr="006653CE">
        <w:rPr>
          <w:u w:val="single"/>
        </w:rPr>
        <w:t>“Those who study and document immigration say that American level policy is usually a drop in the bucket compared to the push factors that are forcing people away.”</w:t>
      </w:r>
    </w:p>
    <w:p w:rsidR="002620C8" w:rsidRPr="006653CE" w:rsidRDefault="002620C8" w:rsidP="002620C8">
      <w:pPr>
        <w:rPr>
          <w:u w:val="single"/>
        </w:rPr>
      </w:pPr>
      <w:r w:rsidRPr="006653CE">
        <w:rPr>
          <w:u w:val="single"/>
        </w:rPr>
        <w:lastRenderedPageBreak/>
        <w:t>The Wilson Centre’s Christopher Wilson pointed out that people who are willing to risk their lives in the desert have compelling reasons.</w:t>
      </w:r>
    </w:p>
    <w:p w:rsidR="002620C8" w:rsidRPr="006653CE" w:rsidRDefault="002620C8" w:rsidP="002620C8">
      <w:pPr>
        <w:rPr>
          <w:u w:val="single"/>
        </w:rPr>
      </w:pPr>
      <w:r w:rsidRPr="006653CE">
        <w:rPr>
          <w:u w:val="single"/>
        </w:rPr>
        <w:t>“The pull factors can be strong in terms of family reunification and better economic opportunities. Border enforcement is generally not as strong as those factors.”</w:t>
      </w:r>
    </w:p>
    <w:p w:rsidR="002620C8" w:rsidRPr="006653CE" w:rsidRDefault="002620C8" w:rsidP="002620C8"/>
    <w:p w:rsidR="000945F9" w:rsidRDefault="002620C8" w:rsidP="002620C8">
      <w:pPr>
        <w:pStyle w:val="Heading3"/>
        <w:rPr>
          <w:rFonts w:cs="Times New Roman"/>
        </w:rPr>
      </w:pPr>
      <w:bookmarkStart w:id="25" w:name="_Toc519939601"/>
      <w:r w:rsidRPr="006653CE">
        <w:rPr>
          <w:rFonts w:cs="Times New Roman"/>
        </w:rPr>
        <w:lastRenderedPageBreak/>
        <w:t>Limiting L</w:t>
      </w:r>
      <w:r>
        <w:rPr>
          <w:rFonts w:cs="Times New Roman"/>
        </w:rPr>
        <w:t>egal Immigration Bad</w:t>
      </w:r>
      <w:r w:rsidRPr="006653CE">
        <w:rPr>
          <w:rFonts w:cs="Times New Roman"/>
        </w:rPr>
        <w:t xml:space="preserve"> </w:t>
      </w:r>
      <w:r>
        <w:rPr>
          <w:rFonts w:cs="Times New Roman"/>
        </w:rPr>
        <w:t>– Isolationism</w:t>
      </w:r>
      <w:bookmarkEnd w:id="25"/>
    </w:p>
    <w:p w:rsidR="002620C8" w:rsidRPr="006653CE" w:rsidRDefault="002620C8" w:rsidP="002620C8"/>
    <w:p w:rsidR="000945F9" w:rsidRDefault="002620C8" w:rsidP="002620C8">
      <w:pPr>
        <w:pStyle w:val="Heading4"/>
        <w:rPr>
          <w:rFonts w:cs="Times New Roman"/>
        </w:rPr>
      </w:pPr>
      <w:r w:rsidRPr="006653CE">
        <w:rPr>
          <w:rFonts w:cs="Times New Roman"/>
        </w:rPr>
        <w:t>Limiting legal immigration dramatically slows economic growth, puts pressure on programs like Social Security and Medicaid, and signifies global retreat</w:t>
      </w:r>
    </w:p>
    <w:p w:rsidR="000945F9" w:rsidRDefault="002620C8" w:rsidP="002620C8">
      <w:pPr>
        <w:rPr>
          <w:rStyle w:val="Style13ptBold"/>
        </w:rPr>
      </w:pPr>
      <w:r w:rsidRPr="00246BBF">
        <w:rPr>
          <w:rStyle w:val="Style13ptBold"/>
        </w:rPr>
        <w:t>Brownstein, The Atlantic editorial director, 16</w:t>
      </w:r>
    </w:p>
    <w:p w:rsidR="000945F9" w:rsidRDefault="002620C8" w:rsidP="002620C8">
      <w:r w:rsidRPr="006653CE">
        <w:t xml:space="preserve">(Ronald, </w:t>
      </w:r>
      <w:r>
        <w:t xml:space="preserve">9-8-16, The Atlantic, </w:t>
      </w:r>
      <w:r w:rsidRPr="006653CE">
        <w:t xml:space="preserve">“The 30 Million Immigrants Trump Would Turn Away,” </w:t>
      </w:r>
      <w:hyperlink r:id="rId42" w:history="1">
        <w:r w:rsidRPr="006653CE">
          <w:rPr>
            <w:rStyle w:val="Hyperlink"/>
          </w:rPr>
          <w:t>https://www.theatlantic.com/politics/archive/2016/09/trumps-proposal-for-legal-immigration/499061/</w:t>
        </w:r>
      </w:hyperlink>
      <w:r w:rsidRPr="006653CE">
        <w:t xml:space="preserve"> accessed 7/8/18 EO)</w:t>
      </w:r>
    </w:p>
    <w:p w:rsidR="002620C8" w:rsidRPr="006653CE" w:rsidRDefault="002620C8" w:rsidP="002620C8"/>
    <w:p w:rsidR="002620C8" w:rsidRPr="006653CE" w:rsidRDefault="002620C8" w:rsidP="002620C8">
      <w:r w:rsidRPr="006653CE">
        <w:t>One of the unresolved tensions of Donald Trump’s primary campaign was his posture toward legal immigration.</w:t>
      </w:r>
    </w:p>
    <w:p w:rsidR="002620C8" w:rsidRPr="006653CE" w:rsidRDefault="002620C8" w:rsidP="002620C8">
      <w:r w:rsidRPr="006653CE">
        <w:t>In his campaign policy paper, Trump took a hardline position, calling for “a pause” in all legal immigration. But in public Trump rarely discussed that idea. Instead, he usually softened his grim warnings about undocumented, or illegal, immigration by praising the legal kind: “I want people coming into our country, but they have to come in legally.” Trump was never pressed to entirely reconcile those vague welcomes with his specific call to suspend all legal immigration.</w:t>
      </w:r>
    </w:p>
    <w:p w:rsidR="002620C8" w:rsidRPr="006653CE" w:rsidRDefault="002620C8" w:rsidP="002620C8">
      <w:r w:rsidRPr="006653CE">
        <w:t xml:space="preserve">If nothing else, Trump’s long-awaited Arizona speech last week clarified this contradiction. Though largely overshadowed by his hard-edged proposals on undocumented immigrants, </w:t>
      </w:r>
      <w:r w:rsidRPr="006653CE">
        <w:rPr>
          <w:rStyle w:val="StyleUnderline"/>
        </w:rPr>
        <w:t>Trump proposed the most significant restriction on legal immigration since Congress slashed it after World War I. Projections by the non-partisan Pew Research Center suggest that, compared to current law, Trump’s plan would reduce legal immigration through 2065 by tens of millions</w:t>
      </w:r>
      <w:r w:rsidRPr="006653CE">
        <w:t>. “</w:t>
      </w:r>
      <w:r w:rsidRPr="006653CE">
        <w:rPr>
          <w:rStyle w:val="StyleUnderline"/>
        </w:rPr>
        <w:t xml:space="preserve">The actual number of people who might not come to the United States </w:t>
      </w:r>
      <w:r w:rsidRPr="006653CE">
        <w:rPr>
          <w:rStyle w:val="Emphasis"/>
        </w:rPr>
        <w:t>would be at least 30 million</w:t>
      </w:r>
      <w:r w:rsidRPr="006653CE">
        <w:rPr>
          <w:rStyle w:val="StyleUnderline"/>
        </w:rPr>
        <w:t>, possibly more,”</w:t>
      </w:r>
      <w:r w:rsidRPr="006653CE">
        <w:t xml:space="preserve"> said Mark Hugo Lopez, Pew’s director of Hispanic research.</w:t>
      </w:r>
    </w:p>
    <w:p w:rsidR="002620C8" w:rsidRPr="006653CE" w:rsidRDefault="002620C8" w:rsidP="002620C8">
      <w:r w:rsidRPr="006653CE">
        <w:rPr>
          <w:rStyle w:val="StyleUnderline"/>
        </w:rPr>
        <w:t>Such a reduction, or anything like it, would have huge implications for population and workforce growth; the solvency of Social Security and Medicare;</w:t>
      </w:r>
      <w:r w:rsidRPr="006653CE">
        <w:t xml:space="preserve"> and the Republican Party’s future. Many Republican strategists fear that Trump’s fulminations against undocumented immigrants could alienate Hispanics from the party as lastingly as Barry Goldwater’s opposition to the 1964 Civil Rights Act did African Americans. A parallel campaign to squeeze legal immigration could also repel Asian Americans, who Pew projects will be the largest group of lawful migrants in coming years.</w:t>
      </w:r>
    </w:p>
    <w:p w:rsidR="002620C8" w:rsidRPr="006653CE" w:rsidRDefault="002620C8" w:rsidP="002620C8">
      <w:r w:rsidRPr="006653CE">
        <w:t>The key to Trump’s new proposal was his call for a commission to develop policies that would, as their first identified goal, “keep immigration levels, measured by population share, within historical norms." Trump’s campaign didn’t respond to requests to clarify how he defined “historical norms.” But Lopez calculates that the foreign-born have comprised on average 10 percent of the U.S. population since 1850.</w:t>
      </w:r>
    </w:p>
    <w:p w:rsidR="002620C8" w:rsidRPr="006653CE" w:rsidRDefault="002620C8" w:rsidP="002620C8">
      <w:r w:rsidRPr="006653CE">
        <w:t>Today, immigrants represent around 14 percent of the population, well above that average. As Trump correctly noted, the share of the population born abroad is on track “within just a few years” to exceed its all-time high of 14.8 percent in 1890, at the Melting Pot Era’s height. Pew projects that under current law the foreign-born population share will pass that milestone in about a decade—and reach 18 percent by 2065.</w:t>
      </w:r>
    </w:p>
    <w:p w:rsidR="002620C8" w:rsidRPr="00246BBF" w:rsidRDefault="002620C8" w:rsidP="002620C8">
      <w:pPr>
        <w:rPr>
          <w:b/>
          <w:u w:val="single"/>
        </w:rPr>
      </w:pPr>
      <w:r w:rsidRPr="006653CE">
        <w:t xml:space="preserve">Even limiting the foreign-born population share to around 10 percent would still allow considerable numbers of new immigrants to enter over time, both because earlier generations will pass away and the </w:t>
      </w:r>
      <w:r w:rsidRPr="006653CE">
        <w:lastRenderedPageBreak/>
        <w:t xml:space="preserve">total U.S. population will increase, Lopez notes. But, he quickly adds, not nearly as many would arrive as under current law. As a result, after subtracting deaths and departures, the current U.S. immigrant population of about 45 million would remain unchanged or even shrink in coming decades under Trump’s limits. By contrast, under current trends Pew projects that immigrant population to grow by fully 33 million through 2065. </w:t>
      </w:r>
      <w:r w:rsidRPr="006653CE">
        <w:rPr>
          <w:rStyle w:val="StyleUnderline"/>
        </w:rPr>
        <w:t>And because future immigrants and their children are projected to provide nearly 90 percent of the total U.S. population growth over that period, “you would be talking about a country that would grow more slowly,” Lopez adds. Over time, that would mean fewer new consumers, homebuyers, and workers.</w:t>
      </w:r>
    </w:p>
    <w:p w:rsidR="002620C8" w:rsidRPr="006653CE" w:rsidRDefault="002620C8" w:rsidP="002620C8">
      <w:r w:rsidRPr="006653CE">
        <w:rPr>
          <w:rStyle w:val="StyleUnderline"/>
        </w:rPr>
        <w:t>A smaller workforce would particularly slow the economy’s future expansion</w:t>
      </w:r>
      <w:r w:rsidRPr="006653CE">
        <w:t xml:space="preserve">. As the Baby Boomers retire, </w:t>
      </w:r>
      <w:r w:rsidRPr="006653CE">
        <w:rPr>
          <w:rStyle w:val="StyleUnderline"/>
        </w:rPr>
        <w:t>it would also intensify financial pressure on Social Security and Medicare by diminishing the number of working-age adults paying taxes to support each retiree.</w:t>
      </w:r>
      <w:r w:rsidRPr="006653CE">
        <w:t xml:space="preserve"> Reducing legal immigration would mostly reduce “the younger part of the population,” said the Brookings Institution demographer William Frey. “And if you take that out you are making the population older, the elderly dependence ratio higher, and reducing the labor force’s productivity.”</w:t>
      </w:r>
    </w:p>
    <w:p w:rsidR="002620C8" w:rsidRPr="006653CE" w:rsidRDefault="002620C8" w:rsidP="002620C8">
      <w:r w:rsidRPr="006653CE">
        <w:t>The U.S. has never explicitly linked immigration levels to the foreign-born population share, as Trump proposed. But the idea draws on the national-origin quotas Congress approved in 1921 and 1924. Recoiling against a wave of immigration from Southern and Eastern Europe led by Slavs, Italians, and Jews, those laws slashed overall admissions and linked future immigrant flows to each country’s U.S. population share in 1890—when most immigrants came from “Nordic” Northern and Western European countries. Those laws, which also extended earlier bans on Asian migration, severely curtailed legal immigration until 1965—when Congress passed landmark legislation that reopened the doors.</w:t>
      </w:r>
    </w:p>
    <w:p w:rsidR="002620C8" w:rsidRPr="006653CE" w:rsidRDefault="002620C8" w:rsidP="002620C8">
      <w:r w:rsidRPr="00246BBF">
        <w:rPr>
          <w:rStyle w:val="StyleUnderline"/>
        </w:rPr>
        <w:t>In the 1920s, as today, economic, security, and above all racial anxieties converged to power the drive against legal immigration; drawing on rising unease over foreign influences following World War I, immigration opponents marshaled “an increasingly assertive racial nativism,” as historian John Higham wrote.</w:t>
      </w:r>
      <w:r w:rsidRPr="006653CE">
        <w:t xml:space="preserve"> </w:t>
      </w:r>
      <w:r w:rsidRPr="00246BBF">
        <w:rPr>
          <w:rStyle w:val="StyleUnderline"/>
        </w:rPr>
        <w:t>And just as now, the immigration restrictions adopted then reinforced a broader global retreat: President Warren Harding, who signed the 1921 immigration limits, also pursued protectionism on trade and finally interred Woodrow Wilson’s League of Nations. Perhaps not coincidentally, in the 1920 campaign, Harding described his platform as “America First.”</w:t>
      </w:r>
    </w:p>
    <w:p w:rsidR="002620C8" w:rsidRPr="006653CE" w:rsidRDefault="002620C8" w:rsidP="002620C8"/>
    <w:p w:rsidR="000945F9" w:rsidRDefault="002620C8" w:rsidP="002620C8">
      <w:pPr>
        <w:pStyle w:val="Heading4"/>
        <w:rPr>
          <w:rFonts w:cs="Times New Roman"/>
        </w:rPr>
      </w:pPr>
      <w:r w:rsidRPr="006653CE">
        <w:rPr>
          <w:rFonts w:cs="Times New Roman"/>
        </w:rPr>
        <w:t>Immigration is key to the economy – limiting it risks recession, and the US is on the brink</w:t>
      </w:r>
    </w:p>
    <w:p w:rsidR="002620C8" w:rsidRPr="006653CE" w:rsidRDefault="002620C8" w:rsidP="002620C8">
      <w:r w:rsidRPr="006653CE">
        <w:rPr>
          <w:rStyle w:val="Style13ptBold"/>
        </w:rPr>
        <w:t>Long</w:t>
      </w:r>
      <w:r w:rsidRPr="006653CE">
        <w:t xml:space="preserve">, economics correspondent for The Washington Post, </w:t>
      </w:r>
      <w:r w:rsidRPr="006653CE">
        <w:rPr>
          <w:rStyle w:val="Style13ptBold"/>
        </w:rPr>
        <w:t xml:space="preserve">17 </w:t>
      </w:r>
      <w:r w:rsidRPr="006653CE">
        <w:t xml:space="preserve">(Heather, “Cutting legal immigration 50 percent might be Trump’s worst economic idea,” </w:t>
      </w:r>
      <w:r w:rsidRPr="006653CE">
        <w:rPr>
          <w:rStyle w:val="pb-timestamp"/>
        </w:rPr>
        <w:t xml:space="preserve">July 17, 2017, The Washington Post, </w:t>
      </w:r>
      <w:hyperlink r:id="rId43" w:history="1">
        <w:r w:rsidRPr="006653CE">
          <w:rPr>
            <w:rStyle w:val="Hyperlink"/>
          </w:rPr>
          <w:t>https://www.washingtonpost.com/news/wonk/wp/2017/07/17/cutting-legal-immigration-50-percent-might-be-trumps-worst-economic-policy-yet/?utm_term=.5c04069a0e19</w:t>
        </w:r>
      </w:hyperlink>
      <w:r w:rsidRPr="006653CE">
        <w:rPr>
          <w:rStyle w:val="pb-timestamp"/>
        </w:rPr>
        <w:t xml:space="preserve"> accessed 7/8/18 EO)</w:t>
      </w:r>
    </w:p>
    <w:p w:rsidR="002620C8" w:rsidRPr="006653CE" w:rsidRDefault="002620C8" w:rsidP="002620C8">
      <w:pPr>
        <w:rPr>
          <w:rStyle w:val="StyleUnderline"/>
        </w:rPr>
      </w:pPr>
      <w:r w:rsidRPr="006653CE">
        <w:t xml:space="preserve">President </w:t>
      </w:r>
      <w:r w:rsidRPr="006653CE">
        <w:rPr>
          <w:rStyle w:val="StyleUnderline"/>
        </w:rPr>
        <w:t>Trump's “to do” list still includes cutting legal immigration. Economists say that's a “grave mistake.”</w:t>
      </w:r>
    </w:p>
    <w:p w:rsidR="002620C8" w:rsidRPr="006653CE" w:rsidRDefault="002620C8" w:rsidP="002620C8"/>
    <w:p w:rsidR="002620C8" w:rsidRPr="006653CE" w:rsidRDefault="002620C8" w:rsidP="002620C8">
      <w:r w:rsidRPr="006653CE">
        <w:t>A Washington Post survey of 18 economists over the weekend found that 89 percent said it's a terrible idea for Trump to curb immigration to the United States. Experts overwhelmingly predicted it would slow growth — the exact opposite of what Trump wants to do with “MAGAnomics.”</w:t>
      </w:r>
    </w:p>
    <w:p w:rsidR="002620C8" w:rsidRPr="006653CE" w:rsidRDefault="002620C8" w:rsidP="002620C8"/>
    <w:p w:rsidR="002620C8" w:rsidRPr="006653CE" w:rsidRDefault="002620C8" w:rsidP="002620C8">
      <w:r w:rsidRPr="006653CE">
        <w:rPr>
          <w:rStyle w:val="StyleUnderline"/>
        </w:rPr>
        <w:t>“Restricting immigration will only condemn us to chronically low rates of economic growth</w:t>
      </w:r>
      <w:r w:rsidRPr="006653CE">
        <w:t>,” said Bernard Baumohl, chief global economist at the Economic Outlook Group. “</w:t>
      </w:r>
      <w:r w:rsidRPr="006653CE">
        <w:rPr>
          <w:rStyle w:val="StyleUnderline"/>
        </w:rPr>
        <w:t>It also increases the risk of the recession.”</w:t>
      </w:r>
    </w:p>
    <w:p w:rsidR="002620C8" w:rsidRPr="006653CE" w:rsidRDefault="002620C8" w:rsidP="002620C8"/>
    <w:p w:rsidR="002620C8" w:rsidRPr="006653CE" w:rsidRDefault="002620C8" w:rsidP="002620C8">
      <w:r w:rsidRPr="006653CE">
        <w:t>Thomas Simons, senior economist at the Jefferies investment firm, called the idea “absolutely harmful to an economy with a population undergoing the demographic transformation.”</w:t>
      </w:r>
    </w:p>
    <w:p w:rsidR="002620C8" w:rsidRPr="006653CE" w:rsidRDefault="002620C8" w:rsidP="002620C8"/>
    <w:p w:rsidR="002620C8" w:rsidRPr="006653CE" w:rsidRDefault="002620C8" w:rsidP="002620C8">
      <w:r w:rsidRPr="006653CE">
        <w:t xml:space="preserve">The bottom line is: </w:t>
      </w:r>
      <w:r w:rsidRPr="006653CE">
        <w:rPr>
          <w:rStyle w:val="StyleUnderline"/>
        </w:rPr>
        <w:t>The United States needs more workers. Growth happens when one of two things occurs: The economy gets more workers or the existing workers become more productive</w:t>
      </w:r>
      <w:r w:rsidRPr="006653CE">
        <w:t xml:space="preserve">. At the moment, </w:t>
      </w:r>
      <w:r w:rsidRPr="006653CE">
        <w:rPr>
          <w:rStyle w:val="StyleUnderline"/>
        </w:rPr>
        <w:t>both of those factors are red flags. Productivity growth is sluggish, and</w:t>
      </w:r>
      <w:r w:rsidRPr="006653CE">
        <w:t xml:space="preserve">, as Trump has pointed out many times, </w:t>
      </w:r>
      <w:r w:rsidRPr="006653CE">
        <w:rPr>
          <w:rStyle w:val="StyleUnderline"/>
        </w:rPr>
        <w:t>the percent of American adults who actually work</w:t>
      </w:r>
      <w:r w:rsidRPr="006653CE">
        <w:t xml:space="preserve"> — the labor-force participation rate — is hovering at the lowest levels since the 1970s.</w:t>
      </w:r>
    </w:p>
    <w:p w:rsidR="002620C8" w:rsidRPr="006653CE" w:rsidRDefault="002620C8" w:rsidP="002620C8"/>
    <w:p w:rsidR="002620C8" w:rsidRPr="006653CE" w:rsidRDefault="002620C8" w:rsidP="002620C8">
      <w:r w:rsidRPr="006653CE">
        <w:t xml:space="preserve">A big part of the problem is the </w:t>
      </w:r>
      <w:r w:rsidRPr="006653CE">
        <w:rPr>
          <w:rStyle w:val="StyleUnderline"/>
        </w:rPr>
        <w:t>baby boomers are starting to retire. The United States needs more people to replace them, but the U.S. birthrate just hit a historic low,</w:t>
      </w:r>
      <w:r w:rsidRPr="006653CE">
        <w:t xml:space="preserve"> according to the Centers for Disease Control and Prevention. That's why many economists, demographers and business owners keep calling for more immigration, not less.</w:t>
      </w:r>
    </w:p>
    <w:p w:rsidR="002620C8" w:rsidRPr="006653CE" w:rsidRDefault="002620C8" w:rsidP="002620C8"/>
    <w:p w:rsidR="002620C8" w:rsidRPr="006653CE" w:rsidRDefault="002620C8" w:rsidP="002620C8">
      <w:pPr>
        <w:rPr>
          <w:rStyle w:val="StyleUnderline"/>
        </w:rPr>
      </w:pPr>
      <w:r w:rsidRPr="006653CE">
        <w:t>“Limiting immigration to the U.S. is a grave mistake,” says Mark Zandi, chief economist at Moody’s Analytics. “</w:t>
      </w:r>
      <w:r w:rsidRPr="006653CE">
        <w:rPr>
          <w:rStyle w:val="StyleUnderline"/>
        </w:rPr>
        <w:t>The only way to meaningfully increase U.S. economic growth on a sustained basis anytime soon is to increase immigration.”</w:t>
      </w:r>
    </w:p>
    <w:p w:rsidR="002620C8" w:rsidRPr="006653CE" w:rsidRDefault="002620C8" w:rsidP="002620C8"/>
    <w:p w:rsidR="002620C8" w:rsidRPr="006653CE" w:rsidRDefault="002620C8" w:rsidP="002620C8">
      <w:pPr>
        <w:rPr>
          <w:rStyle w:val="StyleUnderline"/>
        </w:rPr>
      </w:pPr>
      <w:r w:rsidRPr="006653CE">
        <w:t xml:space="preserve">During the campaign, Zandi predicted that </w:t>
      </w:r>
      <w:r w:rsidRPr="006653CE">
        <w:rPr>
          <w:rStyle w:val="StyleUnderline"/>
        </w:rPr>
        <w:t>Trump's protectionist stances on trade and immigration would lead to a “lengthy recession.” According to Zandi's economic models, Trump's worst policy was his plan to deport 11 million immigrants currently in the country illegally.</w:t>
      </w:r>
    </w:p>
    <w:p w:rsidR="002620C8" w:rsidRPr="006653CE" w:rsidRDefault="002620C8" w:rsidP="002620C8"/>
    <w:p w:rsidR="002620C8" w:rsidRPr="006653CE" w:rsidRDefault="002620C8" w:rsidP="002620C8">
      <w:r w:rsidRPr="006653CE">
        <w:t>Now scaling back on legal immigration is a serious part of the policy discussion.</w:t>
      </w:r>
    </w:p>
    <w:p w:rsidR="002620C8" w:rsidRPr="006653CE" w:rsidRDefault="002620C8" w:rsidP="002620C8"/>
    <w:p w:rsidR="002620C8" w:rsidRPr="006653CE" w:rsidRDefault="002620C8" w:rsidP="002620C8">
      <w:r w:rsidRPr="006653CE">
        <w:t>Congress and the White House are dealing with a slew of issues. Immigration appeared to be sidelined until a much-cited Politico report last week that top Trump aides are actively working with Sens. Tom Cotton (R-Ark.) and David Perdue (R-Ga.) to cut legal immigration by as much as 50 percent. It would be a revised version of the RAISE Act that the senators introduced in February and that would cut back on the number of refugees allowed in each year and make it much harder for anyone other than spouses or minor children of U.S. citizens or permanent residents to immigrate.</w:t>
      </w:r>
    </w:p>
    <w:p w:rsidR="002620C8" w:rsidRPr="006653CE" w:rsidRDefault="002620C8" w:rsidP="002620C8"/>
    <w:p w:rsidR="002620C8" w:rsidRPr="006653CE" w:rsidRDefault="002620C8" w:rsidP="002620C8">
      <w:r w:rsidRPr="006653CE">
        <w:lastRenderedPageBreak/>
        <w:t>Trump still sees action on immigration as a critical part of his agenda. He brought it up on his trip to France last week.</w:t>
      </w:r>
    </w:p>
    <w:p w:rsidR="002620C8" w:rsidRPr="006653CE" w:rsidRDefault="002620C8" w:rsidP="002620C8"/>
    <w:p w:rsidR="002620C8" w:rsidRPr="006653CE" w:rsidRDefault="002620C8" w:rsidP="002620C8">
      <w:r w:rsidRPr="006653CE">
        <w:rPr>
          <w:rStyle w:val="StyleUnderline"/>
        </w:rPr>
        <w:t>“What I'd like to do is a comprehensive immigration plan</w:t>
      </w:r>
      <w:r w:rsidRPr="006653CE">
        <w:t>,” the president told reporters on his way to Paris. “But our country and political forces are not ready yet.”</w:t>
      </w:r>
    </w:p>
    <w:p w:rsidR="002620C8" w:rsidRPr="006653CE" w:rsidRDefault="002620C8" w:rsidP="002620C8"/>
    <w:p w:rsidR="002620C8" w:rsidRPr="006653CE" w:rsidRDefault="002620C8" w:rsidP="002620C8">
      <w:r w:rsidRPr="006653CE">
        <w:t>If Trump can't get the bigger immigration overhaul he wants, he's likely to push for something like the RAISE Act. Trump says the United States needs to limit immigration, legal and illegal, to give workers at home a better chance. One of the proposals Cotton and Perdue are considering is slashing the number of legally issued green cards from 1 million a year to 500,000 over the next decade.</w:t>
      </w:r>
    </w:p>
    <w:p w:rsidR="002620C8" w:rsidRPr="006653CE" w:rsidRDefault="002620C8" w:rsidP="002620C8"/>
    <w:p w:rsidR="002620C8" w:rsidRPr="006653CE" w:rsidRDefault="002620C8" w:rsidP="002620C8">
      <w:r w:rsidRPr="006653CE">
        <w:t>Trump portrays immigrants as scooping up American jobs. But the data appears to tell a different story.</w:t>
      </w:r>
    </w:p>
    <w:p w:rsidR="002620C8" w:rsidRPr="006653CE" w:rsidRDefault="002620C8" w:rsidP="002620C8"/>
    <w:p w:rsidR="002620C8" w:rsidRPr="006653CE" w:rsidRDefault="002620C8" w:rsidP="002620C8">
      <w:pPr>
        <w:rPr>
          <w:rStyle w:val="StyleUnderline"/>
        </w:rPr>
      </w:pPr>
      <w:r w:rsidRPr="006653CE">
        <w:rPr>
          <w:rStyle w:val="StyleUnderline"/>
        </w:rPr>
        <w:t>U.S. unemployment is at 4.4 percent. In May, unemployment hit the lowest level since 2001, a milestone Trump celebrated. That implies there aren't many people struggling to find work. At the same time, the United States has 5.7 million job openings, which is near a record high.</w:t>
      </w:r>
      <w:r w:rsidRPr="006653CE">
        <w:t xml:space="preserve"> It's been that way for a year now. Business </w:t>
      </w:r>
      <w:r w:rsidRPr="006653CE">
        <w:rPr>
          <w:rStyle w:val="StyleUnderline"/>
        </w:rPr>
        <w:t>leaders with big and small firms say they can't find enough workers. They are especially vocal about not being able to find enough people for really low-skilled, low-pay work and for really highly skilled jobs.</w:t>
      </w:r>
    </w:p>
    <w:p w:rsidR="002620C8" w:rsidRPr="006653CE" w:rsidRDefault="002620C8" w:rsidP="002620C8">
      <w:pPr>
        <w:rPr>
          <w:rStyle w:val="StyleUnderline"/>
        </w:rPr>
      </w:pPr>
    </w:p>
    <w:p w:rsidR="002620C8" w:rsidRPr="006653CE" w:rsidRDefault="002620C8" w:rsidP="002620C8">
      <w:pPr>
        <w:rPr>
          <w:rStyle w:val="StyleUnderline"/>
        </w:rPr>
      </w:pPr>
    </w:p>
    <w:p w:rsidR="002620C8" w:rsidRPr="006653CE" w:rsidRDefault="002620C8" w:rsidP="002620C8">
      <w:pPr>
        <w:pStyle w:val="Heading4"/>
        <w:rPr>
          <w:rFonts w:cs="Times New Roman"/>
        </w:rPr>
      </w:pPr>
      <w:r w:rsidRPr="006653CE">
        <w:rPr>
          <w:rFonts w:cs="Times New Roman"/>
        </w:rPr>
        <w:t>Immigrants are needed to sustain the economy</w:t>
      </w:r>
    </w:p>
    <w:p w:rsidR="002620C8" w:rsidRPr="006653CE" w:rsidRDefault="002620C8" w:rsidP="002620C8">
      <w:pPr>
        <w:rPr>
          <w:rStyle w:val="Style13ptBold"/>
        </w:rPr>
      </w:pPr>
      <w:r w:rsidRPr="006653CE">
        <w:rPr>
          <w:rStyle w:val="Style13ptBold"/>
        </w:rPr>
        <w:t>Felbab-Brown, Doctor of Political Science, 17</w:t>
      </w:r>
    </w:p>
    <w:p w:rsidR="002620C8" w:rsidRPr="006653CE" w:rsidRDefault="002620C8" w:rsidP="002620C8">
      <w:pPr>
        <w:spacing w:after="0" w:line="240" w:lineRule="auto"/>
        <w:rPr>
          <w:rFonts w:eastAsia="Times New Roman"/>
          <w:color w:val="000000" w:themeColor="text1"/>
          <w:sz w:val="24"/>
          <w:shd w:val="clear" w:color="auto" w:fill="FFFFFF"/>
        </w:rPr>
      </w:pPr>
      <w:r w:rsidRPr="006653CE">
        <w:rPr>
          <w:rFonts w:eastAsia="Times New Roman"/>
          <w:color w:val="000000" w:themeColor="text1"/>
          <w:sz w:val="24"/>
          <w:shd w:val="clear" w:color="auto" w:fill="FFFFFF"/>
        </w:rPr>
        <w:t xml:space="preserve">(Vanda, </w:t>
      </w:r>
      <w:r w:rsidRPr="006653CE">
        <w:rPr>
          <w:rFonts w:eastAsia="Times New Roman"/>
          <w:i/>
          <w:color w:val="000000" w:themeColor="text1"/>
          <w:sz w:val="24"/>
          <w:shd w:val="clear" w:color="auto" w:fill="FFFFFF"/>
        </w:rPr>
        <w:t>Brookings Institute</w:t>
      </w:r>
      <w:r w:rsidRPr="006653CE">
        <w:rPr>
          <w:rFonts w:eastAsia="Times New Roman"/>
          <w:color w:val="000000" w:themeColor="text1"/>
          <w:sz w:val="24"/>
          <w:shd w:val="clear" w:color="auto" w:fill="FFFFFF"/>
        </w:rPr>
        <w:t xml:space="preserve">, “The Wall,” 8-18, </w:t>
      </w:r>
      <w:hyperlink r:id="rId44" w:history="1">
        <w:r w:rsidRPr="006653CE">
          <w:rPr>
            <w:rStyle w:val="Hyperlink"/>
            <w:rFonts w:eastAsia="Times New Roman"/>
            <w:color w:val="000000" w:themeColor="text1"/>
            <w:sz w:val="24"/>
            <w:shd w:val="clear" w:color="auto" w:fill="FFFFFF"/>
          </w:rPr>
          <w:t>https://www.brookings.edu/essay/the-wall-the-real-costs-of-a-barrier-between-the-united-states-and-mexico/</w:t>
        </w:r>
      </w:hyperlink>
      <w:r w:rsidRPr="006653CE">
        <w:rPr>
          <w:rFonts w:eastAsia="Times New Roman"/>
          <w:color w:val="000000" w:themeColor="text1"/>
          <w:sz w:val="24"/>
          <w:shd w:val="clear" w:color="auto" w:fill="FFFFFF"/>
        </w:rPr>
        <w:t>, 7-6-18, GMC)</w:t>
      </w:r>
    </w:p>
    <w:p w:rsidR="002620C8" w:rsidRPr="006653CE" w:rsidRDefault="002620C8" w:rsidP="002620C8">
      <w:pPr>
        <w:spacing w:after="0" w:line="240" w:lineRule="auto"/>
        <w:rPr>
          <w:rFonts w:eastAsia="Times New Roman"/>
          <w:color w:val="000000" w:themeColor="text1"/>
          <w:sz w:val="24"/>
        </w:rPr>
      </w:pPr>
      <w:r w:rsidRPr="006653CE">
        <w:rPr>
          <w:rFonts w:eastAsia="Times New Roman"/>
          <w:color w:val="000000" w:themeColor="text1"/>
          <w:sz w:val="24"/>
          <w:u w:val="single"/>
          <w:shd w:val="clear" w:color="auto" w:fill="FFFFFF"/>
        </w:rPr>
        <w:t xml:space="preserve">Immigrant workers are actually having a net positive effect on the economy. Because of a native–born population that is both declining in numbers and increasing in age, the U.S. needs its immigrant workers. The portion of foreign–born now accounts for about 16 percent of the labor force, with immigrants and their children accounting for the vast majority of current and future workforce growth in the United States, If the number of immigrants to the United States was reduced—by deportation or barriers to further immigration—so that foreign–born represented only about 10 percent of the population, the number of working–age Americans in the coming decades would remain essentially static at the current number of 175 million. If, however, the proportion of foreign–born remains at the current level, then the number of working–age residents in the U.S. will increase by about 30 million in the next 50 years. We need these workers not just to fill jobs but to increase productivity, which has diminished sharply. We also need them because the number of the elderly drawing expensive benefits like Medicare and Social Security—the costs of which are paid for by workers’ taxes—is growing substantially. Nearly 44 million people aged 65 or older currently draw Social Security; in 2050 that number is </w:t>
      </w:r>
      <w:r w:rsidRPr="006653CE">
        <w:rPr>
          <w:rFonts w:eastAsia="Times New Roman"/>
          <w:color w:val="000000" w:themeColor="text1"/>
          <w:sz w:val="24"/>
          <w:u w:val="single"/>
          <w:shd w:val="clear" w:color="auto" w:fill="FFFFFF"/>
        </w:rPr>
        <w:lastRenderedPageBreak/>
        <w:t>estimated to rise to 86 million.</w:t>
      </w:r>
      <w:r w:rsidRPr="006653CE">
        <w:rPr>
          <w:rFonts w:eastAsia="Times New Roman"/>
          <w:color w:val="000000" w:themeColor="text1"/>
          <w:sz w:val="24"/>
          <w:shd w:val="clear" w:color="auto" w:fill="FFFFFF"/>
        </w:rPr>
        <w:t xml:space="preserve"> Even undocumented workers support Social Security: Since at least 1.8 million were working with fake Social Security cards in 2010 in order to get employment but were mostly unable to draw the benefits, they contributed $13 billion that year into the retirement trust fund, and took out only $1 billion.</w:t>
      </w:r>
    </w:p>
    <w:p w:rsidR="002620C8" w:rsidRPr="006653CE" w:rsidRDefault="002620C8" w:rsidP="002620C8">
      <w:pPr>
        <w:pStyle w:val="NormalWeb"/>
        <w:spacing w:before="0" w:beforeAutospacing="0" w:after="270" w:afterAutospacing="0"/>
        <w:rPr>
          <w:color w:val="424858"/>
        </w:rPr>
      </w:pPr>
    </w:p>
    <w:p w:rsidR="002620C8" w:rsidRPr="002620C8" w:rsidRDefault="002620C8" w:rsidP="002620C8"/>
    <w:p w:rsidR="007D6B08" w:rsidRDefault="007D6B08" w:rsidP="007D6B08">
      <w:pPr>
        <w:pStyle w:val="Heading2"/>
      </w:pPr>
      <w:bookmarkStart w:id="26" w:name="_Toc519939602"/>
      <w:r>
        <w:lastRenderedPageBreak/>
        <w:t>Wall Bad – Relations</w:t>
      </w:r>
      <w:bookmarkEnd w:id="26"/>
    </w:p>
    <w:p w:rsidR="00882476" w:rsidRDefault="00882476" w:rsidP="00882476"/>
    <w:p w:rsidR="00812C0A" w:rsidRDefault="00812C0A" w:rsidP="00882476">
      <w:pPr>
        <w:pStyle w:val="Heading3"/>
        <w:rPr>
          <w:rFonts w:cs="Times New Roman"/>
        </w:rPr>
      </w:pPr>
      <w:bookmarkStart w:id="27" w:name="_Toc519939603"/>
      <w:r>
        <w:rPr>
          <w:rFonts w:cs="Times New Roman"/>
        </w:rPr>
        <w:lastRenderedPageBreak/>
        <w:t>Relations Internal Link</w:t>
      </w:r>
      <w:bookmarkEnd w:id="27"/>
    </w:p>
    <w:p w:rsidR="00812C0A" w:rsidRDefault="00812C0A" w:rsidP="00812C0A"/>
    <w:p w:rsidR="00812C0A" w:rsidRPr="006653CE" w:rsidRDefault="00812C0A" w:rsidP="00812C0A">
      <w:pPr>
        <w:pStyle w:val="Heading4"/>
        <w:rPr>
          <w:rFonts w:cs="Times New Roman"/>
        </w:rPr>
      </w:pPr>
      <w:r>
        <w:rPr>
          <w:rFonts w:cs="Times New Roman"/>
        </w:rPr>
        <w:t>Wall will decimate US-Mexico relations</w:t>
      </w:r>
    </w:p>
    <w:p w:rsidR="00812C0A" w:rsidRPr="004258A9" w:rsidRDefault="00812C0A" w:rsidP="00812C0A">
      <w:pPr>
        <w:rPr>
          <w:rStyle w:val="Style13ptBold"/>
        </w:rPr>
      </w:pPr>
      <w:r w:rsidRPr="004258A9">
        <w:rPr>
          <w:rStyle w:val="Style13ptBold"/>
        </w:rPr>
        <w:t xml:space="preserve">Ahmed, </w:t>
      </w:r>
      <w:r>
        <w:rPr>
          <w:rStyle w:val="Style13ptBold"/>
        </w:rPr>
        <w:t xml:space="preserve">New York Times </w:t>
      </w:r>
      <w:r w:rsidRPr="004258A9">
        <w:rPr>
          <w:rStyle w:val="Style13ptBold"/>
        </w:rPr>
        <w:t>Mexico Bureau Chief, 17</w:t>
      </w:r>
    </w:p>
    <w:p w:rsidR="00812C0A" w:rsidRPr="00505CF2" w:rsidRDefault="00812C0A" w:rsidP="00812C0A">
      <w:r w:rsidRPr="00505CF2">
        <w:t xml:space="preserve">(Azam, </w:t>
      </w:r>
      <w:r>
        <w:t xml:space="preserve">1-25-17, </w:t>
      </w:r>
      <w:r w:rsidRPr="00505CF2">
        <w:t xml:space="preserve">New York Times, “As Trump Orders Wall, Mexico’s President Considers Canceling U.S. Trip”, </w:t>
      </w:r>
      <w:hyperlink r:id="rId45" w:history="1">
        <w:r w:rsidRPr="00F03BF7">
          <w:rPr>
            <w:rStyle w:val="Hyperlink"/>
          </w:rPr>
          <w:t>https://www.nytimes.com/2017/01/25/world/americas/trump-mexico-border-wall.html</w:t>
        </w:r>
      </w:hyperlink>
      <w:r w:rsidRPr="00505CF2">
        <w:t>,</w:t>
      </w:r>
      <w:r>
        <w:t xml:space="preserve"> accessed 7-2-18,</w:t>
      </w:r>
      <w:r w:rsidRPr="00505CF2">
        <w:t xml:space="preserve"> NS)</w:t>
      </w:r>
    </w:p>
    <w:p w:rsidR="00812C0A" w:rsidRPr="006653CE" w:rsidRDefault="00812C0A" w:rsidP="00812C0A">
      <w:pPr>
        <w:rPr>
          <w:color w:val="000000"/>
        </w:rPr>
      </w:pPr>
    </w:p>
    <w:p w:rsidR="00812C0A" w:rsidRPr="006653CE" w:rsidRDefault="00812C0A" w:rsidP="00812C0A">
      <w:r w:rsidRPr="006653CE">
        <w:t>When Donald J. Trump called some Mexican immigrants rapists, threatened to deport millions of them and promised to build a wall to keep others out, Mexican officials counseled caution, saying it was merely bluster from an unlikely candidate who, if elected, would never follow through.</w:t>
      </w:r>
    </w:p>
    <w:p w:rsidR="00812C0A" w:rsidRPr="006653CE" w:rsidRDefault="00812C0A" w:rsidP="00812C0A">
      <w:r w:rsidRPr="006653CE">
        <w:t>Now, after just five days in office, President Trump is looking a lot like Candidate Trump — and the Mexicans are furious.</w:t>
      </w:r>
    </w:p>
    <w:p w:rsidR="00812C0A" w:rsidRPr="006653CE" w:rsidRDefault="00812C0A" w:rsidP="00812C0A">
      <w:r w:rsidRPr="006653CE">
        <w:rPr>
          <w:rStyle w:val="StyleUnderline"/>
        </w:rPr>
        <w:t>With just a few strokes of the pen on Wednesday, the new American president signed an executive order to</w:t>
      </w:r>
      <w:r w:rsidRPr="006653CE">
        <w:t xml:space="preserve"> beef up the nation’s deportation force and </w:t>
      </w:r>
      <w:r w:rsidRPr="006653CE">
        <w:rPr>
          <w:rStyle w:val="StyleUnderline"/>
        </w:rPr>
        <w:t>start construction on a new wall between the nations.</w:t>
      </w:r>
      <w:r w:rsidRPr="006653CE">
        <w:t xml:space="preserve"> Adding to the perceived insult was the timing of the order: It came on the first day of talks between top Mexican officials and their counterparts in Washington, and just days before a meeting between the two countries’ presidents.</w:t>
      </w:r>
    </w:p>
    <w:p w:rsidR="000945F9" w:rsidRDefault="00812C0A" w:rsidP="00812C0A">
      <w:r w:rsidRPr="006653CE">
        <w:rPr>
          <w:rStyle w:val="StyleUnderline"/>
        </w:rPr>
        <w:t>The action was enough to prompt President Enrique Peña Nieto of Mexico to consider scrapping his plans to visit the White House on Tuesday</w:t>
      </w:r>
      <w:r w:rsidRPr="006653CE">
        <w:t>, according to Mexican officials. In a video message delivered over Twitter on Wednesday night, Mr. Peña Nieto did not address whether he would cancel the meeting, saying only that future steps would be taken in consultation with the country’s lawmakers. Instead, he reiterated his commitment to protect the interests of Mexico and the Mexican people, and chided the move in Washington to continue with the wall.</w:t>
      </w:r>
    </w:p>
    <w:p w:rsidR="00812C0A" w:rsidRPr="006653CE" w:rsidRDefault="00812C0A" w:rsidP="00812C0A">
      <w:pPr>
        <w:rPr>
          <w:b/>
          <w:u w:val="single"/>
        </w:rPr>
      </w:pPr>
      <w:r w:rsidRPr="006653CE">
        <w:rPr>
          <w:rStyle w:val="StyleUnderline"/>
        </w:rPr>
        <w:t>“I regret and condemn the United States’ decision to continue with the construction of a wall that, for years now, far from uniting us, divides us,” he said.</w:t>
      </w:r>
    </w:p>
    <w:p w:rsidR="00812C0A" w:rsidRPr="006653CE" w:rsidRDefault="00812C0A" w:rsidP="00812C0A">
      <w:r w:rsidRPr="006653CE">
        <w:t>It mattered little to Mexicans whether Mr. Trump’s order would receive congressional approval or the funding required to fulfill it.</w:t>
      </w:r>
    </w:p>
    <w:p w:rsidR="00812C0A" w:rsidRPr="006653CE" w:rsidRDefault="00812C0A" w:rsidP="00812C0A">
      <w:pPr>
        <w:rPr>
          <w:rStyle w:val="StyleUnderline"/>
        </w:rPr>
      </w:pPr>
      <w:r w:rsidRPr="006653CE">
        <w:t xml:space="preserve">The perceived insults endured during the campaign had finally turned into action. </w:t>
      </w:r>
      <w:r w:rsidRPr="006653CE">
        <w:rPr>
          <w:rStyle w:val="StyleUnderline"/>
        </w:rPr>
        <w:t>Decades of friendly relations between the nations</w:t>
      </w:r>
      <w:r w:rsidRPr="006653CE">
        <w:t xml:space="preserve"> — on matters involving trade, security and migration — </w:t>
      </w:r>
      <w:r w:rsidRPr="006653CE">
        <w:rPr>
          <w:rStyle w:val="StyleUnderline"/>
        </w:rPr>
        <w:t>seemed to be unraveling.</w:t>
      </w:r>
    </w:p>
    <w:p w:rsidR="00812C0A" w:rsidRPr="006653CE" w:rsidRDefault="00812C0A" w:rsidP="00812C0A">
      <w:r w:rsidRPr="006653CE">
        <w:t>The Road to a Border Wall</w:t>
      </w:r>
    </w:p>
    <w:p w:rsidR="00812C0A" w:rsidRPr="006653CE" w:rsidRDefault="00812C0A" w:rsidP="00812C0A">
      <w:r w:rsidRPr="006653CE">
        <w:t>President Trump ordered the construction of a Mexican border wall in January. The contentious pledge to build a wall and force Mexico — or Congress — to pay for it has been a touchstone of his presidency.Published OnJan. 25, 2017CreditImage by Lucy Nicholson/Reuters</w:t>
      </w:r>
    </w:p>
    <w:p w:rsidR="00812C0A" w:rsidRPr="006653CE" w:rsidRDefault="00812C0A" w:rsidP="00812C0A">
      <w:r w:rsidRPr="006653CE">
        <w:t>Calls began to come in from across the political spectrum for Mr. Peña Nieto to cancel his visit, and to respond with greater fortitude to the perceived menace from President Trump. On Twitter, Mr. Trump’s action was referred to by politicians and historians as a “an offense to Mexico,” a “slap in the face” and a “monument to lies.”</w:t>
      </w:r>
    </w:p>
    <w:p w:rsidR="00812C0A" w:rsidRPr="006653CE" w:rsidRDefault="00812C0A" w:rsidP="00812C0A">
      <w:r w:rsidRPr="006653CE">
        <w:lastRenderedPageBreak/>
        <w:t>Historians said that not since President Calvin Coolidge threatened to invade a “Soviet Mexico” had the United States so deeply antagonized the Mexican populace.</w:t>
      </w:r>
    </w:p>
    <w:p w:rsidR="00812C0A" w:rsidRPr="006653CE" w:rsidRDefault="00812C0A" w:rsidP="00812C0A">
      <w:pPr>
        <w:rPr>
          <w:b/>
          <w:u w:val="single"/>
        </w:rPr>
      </w:pPr>
      <w:r w:rsidRPr="006653CE">
        <w:rPr>
          <w:rStyle w:val="StyleUnderline"/>
        </w:rPr>
        <w:t>“It is an unprecedented moment for the bilateral relationship,” said Genaro Lozano, a professor at the Iberoamerican University in Mexico City. “In the 19th century, we fought a war with the U.S.; now we find ourselves in a low-intensity war, a commercial one over Nafta and an immigration war due to the measures he just announced.”</w:t>
      </w:r>
    </w:p>
    <w:p w:rsidR="00812C0A" w:rsidRPr="006653CE" w:rsidRDefault="00812C0A" w:rsidP="00812C0A">
      <w:r w:rsidRPr="006653CE">
        <w:t>The fear of many in Mexico is that Mr. Trump’s remarks will force Mr. Peña Nieto’s hand. While the Mexican president has opted for dialogue over confrontation, the building pressure, and perceived slights, could complicate his agenda.</w:t>
      </w:r>
    </w:p>
    <w:p w:rsidR="00812C0A" w:rsidRPr="006653CE" w:rsidRDefault="00812C0A" w:rsidP="00812C0A">
      <w:r w:rsidRPr="006653CE">
        <w:t>That could ultimately lead to disastrous consequences. With Nafta gone, both countries would be likely to suffer significant damage to their economies, and Mexico could see a sharp decline in foreign investment. The United States, meanwhile, might find its southern neighbor far less willing to cooperate on issues of security.</w:t>
      </w:r>
    </w:p>
    <w:p w:rsidR="00812C0A" w:rsidRPr="006653CE" w:rsidRDefault="00812C0A" w:rsidP="00812C0A">
      <w:r w:rsidRPr="006653CE">
        <w:t>Pressure from the political opposition could also color the Mexican government’s response. During a rally, the leftist politician Andrés Manuel López Obrador asked for Mr. Peña Nieto to appeal to the United Nations and accused Mr. Trump of “violating human rights” and of racism.</w:t>
      </w:r>
    </w:p>
    <w:p w:rsidR="00812C0A" w:rsidRPr="006653CE" w:rsidRDefault="00812C0A" w:rsidP="00812C0A">
      <w:r w:rsidRPr="006653CE">
        <w:t>Mr. López Obrador, who ran a close race against Mr. Peña Nieto for president in 2012, said the actions by Mr. Trump on Wednesday were “a great opportunity for Peña to begin his defense of Mexican immigrants, with steadiness and dignity.”</w:t>
      </w:r>
    </w:p>
    <w:p w:rsidR="00812C0A" w:rsidRPr="006653CE" w:rsidRDefault="00812C0A" w:rsidP="00812C0A">
      <w:r w:rsidRPr="006653CE">
        <w:rPr>
          <w:rStyle w:val="StyleUnderline"/>
        </w:rPr>
        <w:t>And while Mexico does not want a war of words — or a trade war — with Washington, the dynamic has already started to change.</w:t>
      </w:r>
      <w:r w:rsidRPr="006653CE">
        <w:t xml:space="preserve"> In recent days, top government officials said they would be willing to walk away from Nafta if the negotiations did not suit Mexico’s interests. That position was unthinkable even a few months ago.</w:t>
      </w:r>
    </w:p>
    <w:p w:rsidR="00812C0A" w:rsidRPr="006653CE" w:rsidRDefault="00812C0A" w:rsidP="00812C0A">
      <w:r w:rsidRPr="006653CE">
        <w:t>For a new American president, Mr. Trump is both well known in Mexico and widely disliked. His remarks have unified an otherwise fractious country, where corruption, a shaky rule of law and economic struggles have alienated many and kept them from becoming politically engaged. As Mr. Trump’s promises have begun to materialize into action, the public discourse is changing.</w:t>
      </w:r>
    </w:p>
    <w:p w:rsidR="00812C0A" w:rsidRPr="006653CE" w:rsidRDefault="00812C0A" w:rsidP="00812C0A">
      <w:r w:rsidRPr="006653CE">
        <w:t>Mexico’s foreign minister, Luis Videgaray, orchestrated Donald J. Trump’s visit to Mexico during the campaign last year, when he was finance minister.</w:t>
      </w:r>
    </w:p>
    <w:p w:rsidR="00812C0A" w:rsidRPr="006653CE" w:rsidRDefault="00812C0A" w:rsidP="00812C0A">
      <w:r w:rsidRPr="006653CE">
        <w:t>Some fear the worst.</w:t>
      </w:r>
    </w:p>
    <w:p w:rsidR="00812C0A" w:rsidRPr="006653CE" w:rsidRDefault="00812C0A" w:rsidP="00812C0A">
      <w:pPr>
        <w:rPr>
          <w:b/>
          <w:u w:val="single"/>
        </w:rPr>
      </w:pPr>
      <w:r w:rsidRPr="006653CE">
        <w:rPr>
          <w:rStyle w:val="StyleUnderline"/>
        </w:rPr>
        <w:t>“Diplomatic relations are ever changing, never static, but there is a real concern that this wall, as a powerful symbol of national resolve, will unleash a blunt, raw nationalism in Mexico</w:t>
      </w:r>
      <w:r w:rsidRPr="006653CE">
        <w:t>,” said Allert Brown-Gort, a professor of international relations at the Autonomous Technological Institute of Mexico. “</w:t>
      </w:r>
      <w:r w:rsidRPr="006653CE">
        <w:rPr>
          <w:rStyle w:val="StyleUnderline"/>
        </w:rPr>
        <w:t>It</w:t>
      </w:r>
      <w:r w:rsidRPr="006653CE">
        <w:t xml:space="preserve"> </w:t>
      </w:r>
      <w:r w:rsidRPr="006653CE">
        <w:rPr>
          <w:rStyle w:val="StyleUnderline"/>
        </w:rPr>
        <w:t>would</w:t>
      </w:r>
      <w:r w:rsidRPr="006653CE">
        <w:t xml:space="preserve"> be similar to the one the American government is showing, and would </w:t>
      </w:r>
      <w:r w:rsidRPr="006653CE">
        <w:rPr>
          <w:rStyle w:val="StyleUnderline"/>
        </w:rPr>
        <w:t>undermine all efforts for the relations to go back to their normal state.”</w:t>
      </w:r>
    </w:p>
    <w:p w:rsidR="00812C0A" w:rsidRPr="006653CE" w:rsidRDefault="00812C0A" w:rsidP="00812C0A"/>
    <w:p w:rsidR="001C24B4" w:rsidRPr="006653CE" w:rsidRDefault="001C24B4" w:rsidP="001C24B4">
      <w:pPr>
        <w:pStyle w:val="Heading4"/>
        <w:rPr>
          <w:rFonts w:cs="Times New Roman"/>
        </w:rPr>
      </w:pPr>
      <w:r w:rsidRPr="006653CE">
        <w:rPr>
          <w:rFonts w:cs="Times New Roman"/>
        </w:rPr>
        <w:t xml:space="preserve">The wall could hurt relations with Mexico, jeopardizing U.S. </w:t>
      </w:r>
      <w:r>
        <w:rPr>
          <w:rFonts w:cs="Times New Roman"/>
        </w:rPr>
        <w:t>s</w:t>
      </w:r>
      <w:r w:rsidRPr="006653CE">
        <w:rPr>
          <w:rFonts w:cs="Times New Roman"/>
        </w:rPr>
        <w:t>ecurity</w:t>
      </w:r>
    </w:p>
    <w:p w:rsidR="001C24B4" w:rsidRPr="006653CE" w:rsidRDefault="001C24B4" w:rsidP="001C24B4">
      <w:pPr>
        <w:rPr>
          <w:rStyle w:val="Style13ptBold"/>
        </w:rPr>
      </w:pPr>
      <w:r>
        <w:rPr>
          <w:rStyle w:val="Style13ptBold"/>
        </w:rPr>
        <w:t>Felbab-</w:t>
      </w:r>
      <w:r w:rsidRPr="006653CE">
        <w:rPr>
          <w:rStyle w:val="Style13ptBold"/>
        </w:rPr>
        <w:t xml:space="preserve">Brown, </w:t>
      </w:r>
      <w:r>
        <w:rPr>
          <w:rStyle w:val="Style13ptBold"/>
        </w:rPr>
        <w:t xml:space="preserve">Brookings Foreign Policy </w:t>
      </w:r>
      <w:r w:rsidRPr="006653CE">
        <w:rPr>
          <w:rStyle w:val="Style13ptBold"/>
        </w:rPr>
        <w:t>senior fellow</w:t>
      </w:r>
      <w:r>
        <w:rPr>
          <w:rStyle w:val="Style13ptBold"/>
        </w:rPr>
        <w:t xml:space="preserve">, </w:t>
      </w:r>
      <w:r w:rsidRPr="006653CE">
        <w:rPr>
          <w:rStyle w:val="Style13ptBold"/>
        </w:rPr>
        <w:t>17</w:t>
      </w:r>
    </w:p>
    <w:p w:rsidR="001C24B4" w:rsidRPr="006653CE" w:rsidRDefault="001C24B4" w:rsidP="001C24B4">
      <w:r w:rsidRPr="006653CE">
        <w:lastRenderedPageBreak/>
        <w:t xml:space="preserve">(Vanda Felbab-Brown, </w:t>
      </w:r>
      <w:r>
        <w:t>August 2017, “</w:t>
      </w:r>
      <w:r w:rsidRPr="006653CE">
        <w:t>THE WALL The real costs of a barrier between the United States and Mexico</w:t>
      </w:r>
      <w:r>
        <w:t>”</w:t>
      </w:r>
      <w:r w:rsidRPr="006653CE">
        <w:t>, https://www.brookings.edu/essay/the-wall-the-real-costs-of-a-barrier-between-the-united-states-and-mexico/, accessed July 7 2018, ZC)</w:t>
      </w:r>
    </w:p>
    <w:p w:rsidR="001C24B4" w:rsidRPr="006653CE" w:rsidRDefault="001C24B4" w:rsidP="001C24B4"/>
    <w:p w:rsidR="001C24B4" w:rsidRDefault="001C24B4" w:rsidP="001C24B4">
      <w:r w:rsidRPr="006653CE">
        <w:t>The Trump administration’s hostility to Mexico could jeopardize this progress. In retaliation for building the wall, for any efforts the U.S. might make to force Mexico to pay for the wall, or for the collapse of NAFTA, the Mexican government could, for example, give up on its efforts to secure its southern border or stop sharing counterterrorism intelligence with the United States. Yet Mexico’s cooperation is far more important for U.S. security than any wall.</w:t>
      </w:r>
    </w:p>
    <w:p w:rsidR="00812C0A" w:rsidRPr="00812C0A" w:rsidRDefault="00812C0A" w:rsidP="00812C0A"/>
    <w:p w:rsidR="00882476" w:rsidRPr="006653CE" w:rsidRDefault="00882476" w:rsidP="00882476">
      <w:pPr>
        <w:pStyle w:val="Heading3"/>
        <w:rPr>
          <w:rFonts w:cs="Times New Roman"/>
        </w:rPr>
      </w:pPr>
      <w:bookmarkStart w:id="28" w:name="_Toc519939604"/>
      <w:r w:rsidRPr="006653CE">
        <w:rPr>
          <w:rFonts w:cs="Times New Roman"/>
        </w:rPr>
        <w:lastRenderedPageBreak/>
        <w:t>Trade War</w:t>
      </w:r>
      <w:bookmarkEnd w:id="28"/>
    </w:p>
    <w:p w:rsidR="00882476" w:rsidRPr="006653CE" w:rsidRDefault="00882476" w:rsidP="00882476"/>
    <w:p w:rsidR="00882476" w:rsidRPr="006653CE" w:rsidRDefault="00882476" w:rsidP="00882476">
      <w:pPr>
        <w:pStyle w:val="Heading4"/>
        <w:rPr>
          <w:rFonts w:cs="Times New Roman"/>
        </w:rPr>
      </w:pPr>
      <w:r>
        <w:rPr>
          <w:rFonts w:cs="Times New Roman"/>
        </w:rPr>
        <w:t>Wall will collapse relations with Mexico, triggering costly trade war</w:t>
      </w:r>
    </w:p>
    <w:p w:rsidR="000945F9" w:rsidRDefault="00882476" w:rsidP="00882476">
      <w:r w:rsidRPr="006653CE">
        <w:rPr>
          <w:rStyle w:val="Style13ptBold"/>
        </w:rPr>
        <w:t>Chopra</w:t>
      </w:r>
      <w:r>
        <w:rPr>
          <w:rStyle w:val="Style13ptBold"/>
        </w:rPr>
        <w:t>, Chopra Foundation founder,</w:t>
      </w:r>
      <w:r w:rsidRPr="006653CE">
        <w:rPr>
          <w:rStyle w:val="Style13ptBold"/>
        </w:rPr>
        <w:t xml:space="preserve"> et al</w:t>
      </w:r>
      <w:r>
        <w:rPr>
          <w:rStyle w:val="Style13ptBold"/>
        </w:rPr>
        <w:t>.</w:t>
      </w:r>
      <w:r w:rsidRPr="006653CE">
        <w:t xml:space="preserve">, </w:t>
      </w:r>
      <w:r w:rsidRPr="006653CE">
        <w:rPr>
          <w:rStyle w:val="Style13ptBold"/>
        </w:rPr>
        <w:t>17</w:t>
      </w:r>
    </w:p>
    <w:p w:rsidR="00882476" w:rsidRDefault="00882476" w:rsidP="00882476">
      <w:r w:rsidRPr="006653CE">
        <w:t xml:space="preserve">(Deepak, Kabir Sehgal, Paul Avgerinos, </w:t>
      </w:r>
      <w:r>
        <w:t xml:space="preserve">8-10-17, MarketWatch, </w:t>
      </w:r>
      <w:r w:rsidRPr="006653CE">
        <w:t xml:space="preserve">“Opinion: Trump’s border wall with Mexico will kill U.S. jobs, business, environment: Chopra,” </w:t>
      </w:r>
      <w:hyperlink r:id="rId46" w:history="1">
        <w:r w:rsidRPr="00F03BF7">
          <w:rPr>
            <w:rStyle w:val="Hyperlink"/>
          </w:rPr>
          <w:t>https://www.marketwatch.com/story/why-deepak-chopra-opposes-trumps-mexican-border-wall-2017-08-10, accessed 7/5/18</w:t>
        </w:r>
      </w:hyperlink>
      <w:r w:rsidRPr="006653CE">
        <w:t xml:space="preserve"> EO)</w:t>
      </w:r>
    </w:p>
    <w:p w:rsidR="00882476" w:rsidRPr="006653CE" w:rsidRDefault="00882476" w:rsidP="00882476"/>
    <w:p w:rsidR="000945F9" w:rsidRDefault="00882476" w:rsidP="00882476">
      <w:r w:rsidRPr="006653CE">
        <w:t xml:space="preserve">Paradoxically, the Mexican president’s position on the wall is better for American business than the U.S. president’s stance. In short, </w:t>
      </w:r>
      <w:r w:rsidRPr="00292292">
        <w:rPr>
          <w:rStyle w:val="StyleUnderline"/>
        </w:rPr>
        <w:t xml:space="preserve">Trump’s border wall would be bad for American businesses, America’s taxpayers, and America’s environment </w:t>
      </w:r>
      <w:r w:rsidRPr="006653CE">
        <w:t>— a strange position for someone who advances an “America First” agenda.</w:t>
      </w:r>
    </w:p>
    <w:p w:rsidR="00882476" w:rsidRPr="00292292" w:rsidRDefault="00882476" w:rsidP="00882476">
      <w:pPr>
        <w:rPr>
          <w:b/>
          <w:u w:val="single"/>
        </w:rPr>
      </w:pPr>
      <w:r w:rsidRPr="006653CE">
        <w:t xml:space="preserve">First, </w:t>
      </w:r>
      <w:r w:rsidRPr="006653CE">
        <w:rPr>
          <w:rStyle w:val="StyleUnderline"/>
        </w:rPr>
        <w:t>the enhanced border wall may result in a trade war that would negatively affect U.S. consumers. Mexico is the third-largest trading partner of the United States. American businesses export $231 billion in goods to Mexico annually, and the overall trade number is $525 billion, which represents 14% of America’s total trade volume.</w:t>
      </w:r>
    </w:p>
    <w:p w:rsidR="00882476" w:rsidRPr="006653CE" w:rsidRDefault="00882476" w:rsidP="00882476">
      <w:r w:rsidRPr="006653CE">
        <w:rPr>
          <w:rStyle w:val="StyleUnderline"/>
        </w:rPr>
        <w:t>Enhancing the already-existing 653-mile border wall will antagonize Mexico and chill the relationship with our southern neighbor. It’s foolish to think Mexico won’t retaliate. Mexico buys 28% of U.S. corn exports, and there are already calls in Mexico to boycott these American goods.</w:t>
      </w:r>
      <w:r w:rsidRPr="006653CE">
        <w:t xml:space="preserve"> </w:t>
      </w:r>
      <w:r w:rsidRPr="006653CE">
        <w:rPr>
          <w:rStyle w:val="StyleUnderline"/>
        </w:rPr>
        <w:t>Such an embargo would negatively affect Midwestern farmers,</w:t>
      </w:r>
      <w:r w:rsidRPr="006653CE">
        <w:t xml:space="preserve"> some of whom comprise Trump’s base of support. Trump says his border wall is meant to stem illegal immigration, but the number of illegal immigrants from Mexico living in the U.S. has fallen by 1 million since 2007.</w:t>
      </w:r>
    </w:p>
    <w:p w:rsidR="00882476" w:rsidRPr="00292292" w:rsidRDefault="00882476" w:rsidP="00882476">
      <w:pPr>
        <w:rPr>
          <w:rStyle w:val="StyleUnderline"/>
        </w:rPr>
      </w:pPr>
      <w:r w:rsidRPr="00292292">
        <w:rPr>
          <w:rStyle w:val="StyleUnderline"/>
        </w:rPr>
        <w:t>Second, the cost of the wall could range between $8 billion and $40 billion. While Trump has played down the costs, his own Department of Homeland Security estimates the wall would cost just over $20 billion, and a separate MIT study pegged the cost for concrete at $8.7 billion alone.</w:t>
      </w:r>
    </w:p>
    <w:p w:rsidR="00882476" w:rsidRPr="006653CE" w:rsidRDefault="00882476" w:rsidP="00882476">
      <w:r w:rsidRPr="006653CE">
        <w:t xml:space="preserve">Because Mexico refuses to pay for the wall, </w:t>
      </w:r>
      <w:r w:rsidRPr="006653CE">
        <w:rPr>
          <w:rStyle w:val="StyleUnderline"/>
        </w:rPr>
        <w:t>Trump has two options: (1) force Mexico to pay by leveraging the Patriot Act to recoup remittances (or other draconian measures), which would make it difficult for immigrants to send money to their families, (2) make the American taxpayer pay for it</w:t>
      </w:r>
      <w:r w:rsidRPr="006653CE">
        <w:t>.</w:t>
      </w:r>
    </w:p>
    <w:p w:rsidR="00882476" w:rsidRPr="006653CE" w:rsidRDefault="00882476" w:rsidP="00882476"/>
    <w:p w:rsidR="000945F9" w:rsidRDefault="00882476" w:rsidP="00882476">
      <w:pPr>
        <w:pStyle w:val="Heading4"/>
        <w:rPr>
          <w:rFonts w:cs="Times New Roman"/>
        </w:rPr>
      </w:pPr>
      <w:r w:rsidRPr="006653CE">
        <w:rPr>
          <w:rFonts w:cs="Times New Roman"/>
        </w:rPr>
        <w:t>The wall brings about the destruction of NAFTA and revives Mexican populism</w:t>
      </w:r>
    </w:p>
    <w:p w:rsidR="00882476" w:rsidRPr="00A44C31" w:rsidRDefault="00882476" w:rsidP="00882476">
      <w:pPr>
        <w:rPr>
          <w:rStyle w:val="Style13ptBold"/>
        </w:rPr>
      </w:pPr>
      <w:r w:rsidRPr="00A44C31">
        <w:rPr>
          <w:rStyle w:val="Style13ptBold"/>
        </w:rPr>
        <w:t>Felbab-Brown, Brookings Senior Foreign Policy Fellow, 17</w:t>
      </w:r>
    </w:p>
    <w:p w:rsidR="00882476" w:rsidRPr="006653CE" w:rsidRDefault="00882476" w:rsidP="00882476">
      <w:pPr>
        <w:rPr>
          <w:b/>
        </w:rPr>
      </w:pPr>
      <w:r w:rsidRPr="006653CE">
        <w:t xml:space="preserve">(Vanda, “Why the border wall’s costs far outweigh its benefits,” </w:t>
      </w:r>
      <w:r w:rsidRPr="006653CE">
        <w:rPr>
          <w:rStyle w:val="meta"/>
        </w:rPr>
        <w:t xml:space="preserve">January 30, 2017, Brookings Institute, </w:t>
      </w:r>
      <w:hyperlink r:id="rId47" w:history="1">
        <w:r w:rsidRPr="006653CE">
          <w:rPr>
            <w:rStyle w:val="Hyperlink"/>
          </w:rPr>
          <w:t>https://www.brookings.edu/blog/order-from-chaos/2017/01/30/why-the-border-walls-costs-far-outweigh-its-benefits/</w:t>
        </w:r>
      </w:hyperlink>
      <w:r w:rsidRPr="006653CE">
        <w:rPr>
          <w:rStyle w:val="meta"/>
        </w:rPr>
        <w:t xml:space="preserve"> accessed 7/5/18 EO)</w:t>
      </w:r>
    </w:p>
    <w:p w:rsidR="00882476" w:rsidRPr="006653CE" w:rsidRDefault="00882476" w:rsidP="00882476"/>
    <w:p w:rsidR="00882476" w:rsidRPr="006653CE" w:rsidRDefault="00882476" w:rsidP="00882476">
      <w:r w:rsidRPr="006653CE">
        <w:t xml:space="preserve">President Trump’s bullying rhetoric against Mexico last week was not only insulting to Mexico, but also reflected the shallowness of his concept of the wall, its costs, and how they will be financed and borne. </w:t>
      </w:r>
      <w:r w:rsidRPr="006653CE">
        <w:lastRenderedPageBreak/>
        <w:t>The U.S. Congress, media, and public must diligently query the president about his calculus of direct costs of the wall and the assumptions on which they are based. He must also be pressed to address the indirect costs, of which there are many.</w:t>
      </w:r>
    </w:p>
    <w:p w:rsidR="000945F9" w:rsidRDefault="00882476" w:rsidP="00882476">
      <w:r w:rsidRPr="006653CE">
        <w:rPr>
          <w:rStyle w:val="StyleUnderline"/>
        </w:rPr>
        <w:t xml:space="preserve">The most obvious cost is that of its physical construction. Trump has put the price-tag at $12 billion. Other estimates put it at $285 billion, </w:t>
      </w:r>
      <w:r w:rsidRPr="006653CE">
        <w:t>which could potentially mean that each U.S. taxpayer would have to pay some</w:t>
      </w:r>
    </w:p>
    <w:p w:rsidR="00882476" w:rsidRPr="006653CE" w:rsidRDefault="00882476" w:rsidP="00882476">
      <w:r w:rsidRPr="006653CE">
        <w:t xml:space="preserve">$900 in new taxes. These disparate claims appear to reflect different assumptions. Further, many parameters are not yet known, such as what type of wall is to be built in various segments of the border. Parts of the border are not fenced already because the construction costs of a physical barrier due to the terrain, for example, were deemed to be prohibitively high by the George W. Bush administration. Nor is it clear what the White House bottom line actually includes. Does it incorporate the cost of lawyers to negotiate compensation to landowners for building the wall on their lands in places where terrain does not allow it to be located on the actual border? Does the number include the costs of hiring scores of forensic auditors to determine which remittances to Mexico come from U.S. citizens and which come from undocumented workers? Recall, </w:t>
      </w:r>
      <w:r w:rsidRPr="006653CE">
        <w:rPr>
          <w:rStyle w:val="StyleUnderline"/>
        </w:rPr>
        <w:t>Trump’s campaign promise to fund the wall by seizing remittances to Mexico</w:t>
      </w:r>
      <w:r w:rsidRPr="006653CE">
        <w:t xml:space="preserve">. </w:t>
      </w:r>
      <w:r w:rsidRPr="006653CE">
        <w:rPr>
          <w:rStyle w:val="StyleUnderline"/>
        </w:rPr>
        <w:t>Depriving Mexico of remittances is bad for the U.S. because it depresses the economy of a principal trading partner and stimulates further illegal migration into the U.S. Moreover, its implementation is both very costly and difficult.</w:t>
      </w:r>
    </w:p>
    <w:p w:rsidR="00882476" w:rsidRPr="00A44C31" w:rsidRDefault="00882476" w:rsidP="00882476">
      <w:pPr>
        <w:rPr>
          <w:b/>
          <w:u w:val="single"/>
        </w:rPr>
      </w:pPr>
      <w:r w:rsidRPr="006653CE">
        <w:rPr>
          <w:rStyle w:val="StyleUnderline"/>
        </w:rPr>
        <w:t>[T]he broader economic costs of the wall are detrimental to the U.S. economy no matter what financing option the White House picks.</w:t>
      </w:r>
    </w:p>
    <w:p w:rsidR="000945F9" w:rsidRDefault="00882476" w:rsidP="00882476">
      <w:pPr>
        <w:rPr>
          <w:rStyle w:val="StyleUnderline"/>
        </w:rPr>
      </w:pPr>
      <w:r w:rsidRPr="006653CE">
        <w:t>Indeed, the broader economic costs of the wall are detrimental to the U.S. economy no matter what financing option the White House picks. But some are worse than others</w:t>
      </w:r>
      <w:r w:rsidRPr="006653CE">
        <w:rPr>
          <w:rStyle w:val="StyleUnderline"/>
        </w:rPr>
        <w:t>. If, for example, the White House persisted with the idea of imposing a tax on imports from Mexico, it would significantly hurt U.S. retailers. Many would pass off the costs onto U.S. consumers, including the segment who voted for</w:t>
      </w:r>
    </w:p>
    <w:p w:rsidR="000945F9" w:rsidRDefault="00882476" w:rsidP="00882476">
      <w:pPr>
        <w:rPr>
          <w:rStyle w:val="StyleUnderline"/>
        </w:rPr>
      </w:pPr>
      <w:r w:rsidRPr="006653CE">
        <w:rPr>
          <w:rStyle w:val="StyleUnderline"/>
        </w:rPr>
        <w:t>Donald Trump. From cars to vegetables, goods in the U.S. would become</w:t>
      </w:r>
      <w:r w:rsidR="000945F9">
        <w:rPr>
          <w:rStyle w:val="StyleUnderline"/>
        </w:rPr>
        <w:t xml:space="preserve"> </w:t>
      </w:r>
      <w:r w:rsidRPr="006653CE">
        <w:rPr>
          <w:rStyle w:val="StyleUnderline"/>
        </w:rPr>
        <w:t>far more expensive</w:t>
      </w:r>
      <w:r w:rsidRPr="006653CE">
        <w:t xml:space="preserve">. Moreover, </w:t>
      </w:r>
      <w:r w:rsidRPr="006653CE">
        <w:rPr>
          <w:rStyle w:val="StyleUnderline"/>
        </w:rPr>
        <w:t>Mexico could retaliate by imposing taxes on U.S. exports. Also, Mexican citizens could retaliate by boycotting U.S. companies that operate in Mexico</w:t>
      </w:r>
      <w:r w:rsidRPr="006653CE">
        <w:t>, such as</w:t>
      </w:r>
      <w:r w:rsidR="000945F9">
        <w:t xml:space="preserve"> </w:t>
      </w:r>
      <w:r w:rsidRPr="006653CE">
        <w:t>Wal-Mart and</w:t>
      </w:r>
      <w:r w:rsidR="000945F9">
        <w:t xml:space="preserve"> </w:t>
      </w:r>
      <w:r w:rsidRPr="006653CE">
        <w:t xml:space="preserve">Starbucks, as they are already attempting to do. </w:t>
      </w:r>
      <w:r w:rsidRPr="006653CE">
        <w:rPr>
          <w:rStyle w:val="StyleUnderline"/>
        </w:rPr>
        <w:t xml:space="preserve">Such boycotts could send the shares and profits of U.S. companies plummeting, negatively affecting U.S. jobs, taxes, and the economy. </w:t>
      </w:r>
      <w:r w:rsidRPr="006653CE">
        <w:rPr>
          <w:rStyle w:val="Emphasis"/>
        </w:rPr>
        <w:t>NAFTA could collapse altogether</w:t>
      </w:r>
      <w:r w:rsidRPr="006653CE">
        <w:rPr>
          <w:rStyle w:val="StyleUnderline"/>
        </w:rPr>
        <w:t>, wreaking havoc on the continental economy that has steadily grown over the past two-and-a-half decades. U.S. manufacturers, such as automakers, whose production lines are deeply integrated with Mexico, would be deeply hurt.</w:t>
      </w:r>
    </w:p>
    <w:p w:rsidR="00882476" w:rsidRPr="00A44C31" w:rsidRDefault="00882476" w:rsidP="00882476">
      <w:pPr>
        <w:rPr>
          <w:b/>
          <w:u w:val="single"/>
        </w:rPr>
      </w:pPr>
      <w:r w:rsidRPr="006653CE">
        <w:t xml:space="preserve">Contrary to its proclaimed goal of making America secure, </w:t>
      </w:r>
      <w:r w:rsidRPr="006653CE">
        <w:rPr>
          <w:rStyle w:val="StyleUnderline"/>
        </w:rPr>
        <w:t>the wall has the potential to undermine U.S. security</w:t>
      </w:r>
      <w:r w:rsidRPr="006653CE">
        <w:t xml:space="preserve">. If </w:t>
      </w:r>
      <w:r w:rsidRPr="006653CE">
        <w:rPr>
          <w:rStyle w:val="StyleUnderline"/>
        </w:rPr>
        <w:t>Mexico stopped cooperating with the U.S. in going after violent criminal groups and drug cartels, the U.S. would be much worse off. Mexico could retaliate further by giving up efforts to secure its southern border with Central America, augmenting the flows of migrants and contraband to the north</w:t>
      </w:r>
      <w:r w:rsidRPr="006653CE">
        <w:t>. The U.S. would then face bigger border security challenges than if it maintains a cooperative security relationship with Mexico without a wall. If U.S.-Mexico relations continued to plummet to an unprecedented degree, Mexico could even stop sharing counterterrorism intelligence.</w:t>
      </w:r>
    </w:p>
    <w:p w:rsidR="00882476" w:rsidRPr="00A44C31" w:rsidRDefault="00882476" w:rsidP="00882476">
      <w:pPr>
        <w:rPr>
          <w:b/>
          <w:u w:val="single"/>
        </w:rPr>
      </w:pPr>
      <w:r w:rsidRPr="006653CE">
        <w:rPr>
          <w:rStyle w:val="StyleUnderline"/>
        </w:rPr>
        <w:t xml:space="preserve">A significantly weakened Mexican economy could further exacerbate the severe criminal violence that has gripped Mexico for over ten years. Fewer remittances and increased unemployment and </w:t>
      </w:r>
      <w:r w:rsidRPr="006653CE">
        <w:rPr>
          <w:rStyle w:val="StyleUnderline"/>
        </w:rPr>
        <w:lastRenderedPageBreak/>
        <w:t>poverty have the potential of driving many more desperate young Mexican men to joining drug gangs, or to increased poppy cultivation, extortion, and other criminal violence.</w:t>
      </w:r>
    </w:p>
    <w:p w:rsidR="00882476" w:rsidRPr="006653CE" w:rsidRDefault="00882476" w:rsidP="00882476">
      <w:r w:rsidRPr="006653CE">
        <w:t>The wall also has significant environmental costs. Parts of the border are some of the continent’s most significant wildlife corridors. Among the endangered species affected by the wall would be the jaguar, the Sonoran pronghorn, and Chiricahua leopard frog. The other many negatively-affected species would include the desert tortoise, black bear, desert mule deer, and a variety of snakes. But even species that can fly, such as Rufous hummingbirds and the Swainson’s and gray hawks could be harmed. Vital pollinators that migrate across the border, such as insects, could end up burnt up by the lights necessary to illuminate the wall.</w:t>
      </w:r>
    </w:p>
    <w:p w:rsidR="00882476" w:rsidRPr="00A44C31" w:rsidRDefault="00882476" w:rsidP="00882476">
      <w:pPr>
        <w:rPr>
          <w:b/>
          <w:u w:val="single"/>
        </w:rPr>
      </w:pPr>
      <w:r w:rsidRPr="006653CE">
        <w:rPr>
          <w:rStyle w:val="StyleUnderline"/>
        </w:rPr>
        <w:t>A poisoned U.S.-Mexican relationship could prevent the renegotiation of vital water sharing agreements, such as over the Colorado river. That would not only critically harm the environment, but also potentially undermine both U.S. and Mexican water and food security and agricultural production.</w:t>
      </w:r>
    </w:p>
    <w:p w:rsidR="00882476" w:rsidRPr="00A44C31" w:rsidRDefault="00882476" w:rsidP="00882476">
      <w:pPr>
        <w:rPr>
          <w:b/>
          <w:u w:val="single"/>
        </w:rPr>
      </w:pPr>
      <w:r w:rsidRPr="006653CE">
        <w:rPr>
          <w:rStyle w:val="StyleUnderline"/>
        </w:rPr>
        <w:t>U.S. belligerence on the wall, the hunting down and deportation of undocumented migrants, the destruction of NAFTA and the multiple blows to the Mexican economy could revive intense populism and nationalism in Mexico. They could fuel the electoral prospects of populist firebrands. Such populism could reverse important recent accomplishments such as the badly-needed partial privatization of Mexico’s oil sector.</w:t>
      </w:r>
    </w:p>
    <w:p w:rsidR="00882476" w:rsidRPr="006653CE" w:rsidRDefault="00882476" w:rsidP="00882476">
      <w:r w:rsidRPr="006653CE">
        <w:t>Worst of all, these multiple costs will not be offset by the proclaimed benefits. Smugglers from Mexico will dig tunnels under the wall or use drones to fly their contraband across it. Migrants will get into boats, forcing the U.S. to face a less-acute version of the Mediterranean migration tragedy, but one of its own making. These new forms of smuggling will create new adaptation costs, such as the need to increase the Coast Guard budget. The United States gains little and loses much by having its southern neighbor suffer.</w:t>
      </w:r>
    </w:p>
    <w:p w:rsidR="00882476" w:rsidRDefault="00882476" w:rsidP="00882476"/>
    <w:p w:rsidR="00440108" w:rsidRDefault="00440108" w:rsidP="00440108">
      <w:pPr>
        <w:pStyle w:val="Heading3"/>
      </w:pPr>
      <w:bookmarkStart w:id="29" w:name="_Toc519939605"/>
      <w:r>
        <w:lastRenderedPageBreak/>
        <w:t>NAFTA Good – Jobs</w:t>
      </w:r>
      <w:bookmarkEnd w:id="29"/>
    </w:p>
    <w:p w:rsidR="00440108" w:rsidRDefault="00440108" w:rsidP="00440108"/>
    <w:p w:rsidR="00440108" w:rsidRPr="006653CE" w:rsidRDefault="00440108" w:rsidP="00440108">
      <w:pPr>
        <w:pStyle w:val="Heading4"/>
        <w:rPr>
          <w:rFonts w:cs="Times New Roman"/>
        </w:rPr>
      </w:pPr>
      <w:r w:rsidRPr="006653CE">
        <w:rPr>
          <w:rFonts w:cs="Times New Roman"/>
        </w:rPr>
        <w:t>NAFTA is key to 5 million US jobs</w:t>
      </w:r>
    </w:p>
    <w:p w:rsidR="00440108" w:rsidRPr="006653CE" w:rsidRDefault="00440108" w:rsidP="00440108">
      <w:pPr>
        <w:rPr>
          <w:rStyle w:val="Style13ptBold"/>
        </w:rPr>
      </w:pPr>
      <w:r w:rsidRPr="006653CE">
        <w:rPr>
          <w:rStyle w:val="Style13ptBold"/>
        </w:rPr>
        <w:t xml:space="preserve">Felbab-Brown, </w:t>
      </w:r>
      <w:r>
        <w:rPr>
          <w:rStyle w:val="Style13ptBold"/>
        </w:rPr>
        <w:t>Brookings Institution Foreign Policy Fellow</w:t>
      </w:r>
      <w:r w:rsidRPr="006653CE">
        <w:rPr>
          <w:rStyle w:val="Style13ptBold"/>
        </w:rPr>
        <w:t>, 17</w:t>
      </w:r>
    </w:p>
    <w:p w:rsidR="00440108" w:rsidRPr="007C1368" w:rsidRDefault="00440108" w:rsidP="00440108">
      <w:r w:rsidRPr="007C1368">
        <w:t xml:space="preserve">(Vanda, Brookings Institute, “The Wall,” 8-18, </w:t>
      </w:r>
      <w:hyperlink r:id="rId48" w:history="1">
        <w:r w:rsidRPr="007C1368">
          <w:rPr>
            <w:rStyle w:val="Hyperlink"/>
          </w:rPr>
          <w:t>https://www.brookings.edu/essay/the-wall-the-real-costs-of-a-barrier-between-the-united-states-and-mexico/</w:t>
        </w:r>
      </w:hyperlink>
      <w:r w:rsidRPr="007C1368">
        <w:t>, accessed, 7-6-18, GMC)</w:t>
      </w:r>
    </w:p>
    <w:p w:rsidR="00440108" w:rsidRPr="006653CE" w:rsidRDefault="00440108" w:rsidP="00440108">
      <w:pPr>
        <w:spacing w:after="0" w:line="240" w:lineRule="auto"/>
        <w:rPr>
          <w:rFonts w:eastAsia="Times New Roman"/>
          <w:color w:val="000000" w:themeColor="text1"/>
          <w:sz w:val="24"/>
          <w:shd w:val="clear" w:color="auto" w:fill="FFFFFF"/>
        </w:rPr>
      </w:pPr>
    </w:p>
    <w:p w:rsidR="00440108" w:rsidRPr="00A44C31" w:rsidRDefault="00440108" w:rsidP="00440108">
      <w:r w:rsidRPr="00A44C31">
        <w:t>The big picture: Mexico is the third largest U.S. trade partner after China and Canada, and the third–largest supplier of U.S. imports. Some 79 percent of Mexico’s total exports in 2013 went to the United States. Yes, the United States had a $64.3 billion deficit with Mexico in 2016, but trade with Mexico is a two–way street. The United States exports more to Mexico than to any other country except Canada, its other NAFTA partner. Moreover, the half trillion dollars in goods and services traded between Mexico and the United States each year since NAFTA was enacted over 23 years ago has resulted in millions of jobs for workers in both countries. According to a Woodrow Wilson Center study, nearly five million U.S. jobs now depend on trade with Mexico.</w:t>
      </w:r>
    </w:p>
    <w:p w:rsidR="007D6B08" w:rsidRDefault="007D6B08" w:rsidP="007D6B08"/>
    <w:p w:rsidR="007D6B08" w:rsidRDefault="007D6B08" w:rsidP="007D6B08">
      <w:pPr>
        <w:pStyle w:val="Heading3"/>
      </w:pPr>
      <w:bookmarkStart w:id="30" w:name="_Toc519939606"/>
      <w:r>
        <w:lastRenderedPageBreak/>
        <w:t>Cotton Key to Texas Economy</w:t>
      </w:r>
      <w:bookmarkEnd w:id="30"/>
    </w:p>
    <w:p w:rsidR="007D6B08" w:rsidRPr="00D0435F" w:rsidRDefault="007D6B08" w:rsidP="007D6B08"/>
    <w:p w:rsidR="007D6B08" w:rsidRDefault="007D6B08" w:rsidP="007D6B08">
      <w:pPr>
        <w:pStyle w:val="Heading4"/>
      </w:pPr>
      <w:r>
        <w:t>Cotton is key to the Texas economy</w:t>
      </w:r>
    </w:p>
    <w:p w:rsidR="007D6B08" w:rsidRPr="00CC7D38" w:rsidRDefault="007D6B08" w:rsidP="007D6B08">
      <w:pPr>
        <w:rPr>
          <w:b/>
          <w:sz w:val="26"/>
          <w:szCs w:val="26"/>
        </w:rPr>
      </w:pPr>
      <w:r>
        <w:rPr>
          <w:b/>
          <w:sz w:val="26"/>
          <w:szCs w:val="26"/>
        </w:rPr>
        <w:t xml:space="preserve">Sen. </w:t>
      </w:r>
      <w:r w:rsidRPr="00270371">
        <w:rPr>
          <w:b/>
          <w:sz w:val="26"/>
          <w:szCs w:val="26"/>
        </w:rPr>
        <w:t xml:space="preserve">Cornyn and </w:t>
      </w:r>
      <w:r>
        <w:rPr>
          <w:b/>
          <w:sz w:val="26"/>
          <w:szCs w:val="26"/>
        </w:rPr>
        <w:t xml:space="preserve">Rep. </w:t>
      </w:r>
      <w:r w:rsidRPr="00270371">
        <w:rPr>
          <w:b/>
          <w:sz w:val="26"/>
          <w:szCs w:val="26"/>
        </w:rPr>
        <w:t>Arrington, 18</w:t>
      </w:r>
    </w:p>
    <w:p w:rsidR="007D6B08" w:rsidRDefault="007D6B08" w:rsidP="007D6B08">
      <w:r>
        <w:t xml:space="preserve">[John, (R-TX) and Jodey,(R-TX-Lubbock) 4/9/18, Dallas News, “Texas is No. 1 in U.S. cotton production, and the farmers need your support,” </w:t>
      </w:r>
      <w:hyperlink r:id="rId49" w:history="1">
        <w:r w:rsidRPr="00FB00F6">
          <w:rPr>
            <w:rStyle w:val="Hyperlink"/>
          </w:rPr>
          <w:t>https://www.dallasnews.com/opinion/commentary/2018/04/09/texas-no-1-us-cotton-production-farmers-need-support</w:t>
        </w:r>
      </w:hyperlink>
      <w:r>
        <w:t>, accessed 7/18/18, JPA]</w:t>
      </w:r>
    </w:p>
    <w:p w:rsidR="007D6B08" w:rsidRDefault="007D6B08" w:rsidP="007D6B08"/>
    <w:p w:rsidR="007D6B08" w:rsidRPr="00237071" w:rsidRDefault="007D6B08" w:rsidP="007D6B08">
      <w:pPr>
        <w:rPr>
          <w:u w:val="single"/>
        </w:rPr>
      </w:pPr>
      <w:r w:rsidRPr="007B0820">
        <w:rPr>
          <w:rStyle w:val="StyleUnderline"/>
        </w:rPr>
        <w:t>Cotton is deeply woven into the cultural and economic fabric of Texas</w:t>
      </w:r>
      <w:r>
        <w:t xml:space="preserve">. Despite seismic changes in the state's economy from the first wildcatters in East Texas at the turn of the last century to a different kind of wildcatters who built the new Silicon Hills of Austin, </w:t>
      </w:r>
      <w:r w:rsidRPr="007B0820">
        <w:rPr>
          <w:rStyle w:val="StyleUnderline"/>
        </w:rPr>
        <w:t>cotton's influence and importance has remained.</w:t>
      </w:r>
    </w:p>
    <w:p w:rsidR="007D6B08" w:rsidRPr="007B0820" w:rsidRDefault="007D6B08" w:rsidP="007D6B08">
      <w:pPr>
        <w:rPr>
          <w:rStyle w:val="StyleUnderline"/>
        </w:rPr>
      </w:pPr>
      <w:r w:rsidRPr="007B0820">
        <w:rPr>
          <w:rStyle w:val="StyleUnderline"/>
        </w:rPr>
        <w:t>Texas has consistently led the nation in cotton production.</w:t>
      </w:r>
      <w:r>
        <w:t xml:space="preserve"> The 5-million-acres-per-year contribution of the Lone Star State is about half of the cotton produced by the nation as a whole. Each year, cotton is the leading cash crop in the state, generating $2.2 billion in crop value in 2016 alone. </w:t>
      </w:r>
      <w:r w:rsidRPr="007B0820">
        <w:rPr>
          <w:rStyle w:val="StyleUnderline"/>
        </w:rPr>
        <w:t>Cotton's broader economic footprint in Texas has been estimated to be as high as $24 billion annually.</w:t>
      </w:r>
    </w:p>
    <w:p w:rsidR="007D6B08" w:rsidRPr="0067622A" w:rsidRDefault="007D6B08" w:rsidP="007D6B08"/>
    <w:p w:rsidR="007D6B08" w:rsidRDefault="007D6B08" w:rsidP="007D6B08">
      <w:pPr>
        <w:pStyle w:val="Heading3"/>
      </w:pPr>
      <w:bookmarkStart w:id="31" w:name="_Toc519939607"/>
      <w:r>
        <w:lastRenderedPageBreak/>
        <w:t>Texas Key to US Economy</w:t>
      </w:r>
      <w:bookmarkEnd w:id="31"/>
    </w:p>
    <w:p w:rsidR="007D6B08" w:rsidRPr="00FC1C1E" w:rsidRDefault="007D6B08" w:rsidP="007D6B08"/>
    <w:p w:rsidR="007D6B08" w:rsidRDefault="007D6B08" w:rsidP="007D6B08">
      <w:pPr>
        <w:pStyle w:val="Heading4"/>
      </w:pPr>
      <w:r>
        <w:t>Texas is an integral part of the US economy</w:t>
      </w:r>
    </w:p>
    <w:p w:rsidR="007D6B08" w:rsidRPr="005244DB" w:rsidRDefault="007D6B08" w:rsidP="007D6B08">
      <w:pPr>
        <w:rPr>
          <w:b/>
          <w:sz w:val="26"/>
          <w:szCs w:val="26"/>
        </w:rPr>
      </w:pPr>
      <w:r w:rsidRPr="005244DB">
        <w:rPr>
          <w:b/>
          <w:sz w:val="26"/>
          <w:szCs w:val="26"/>
        </w:rPr>
        <w:t>Forbes, 17</w:t>
      </w:r>
    </w:p>
    <w:p w:rsidR="007D6B08" w:rsidRDefault="007D6B08" w:rsidP="007D6B08">
      <w:r>
        <w:t xml:space="preserve">[November 2017, Forbes Magazine, “Texas,” </w:t>
      </w:r>
      <w:hyperlink r:id="rId50" w:history="1">
        <w:r w:rsidRPr="00FB00F6">
          <w:rPr>
            <w:rStyle w:val="Hyperlink"/>
          </w:rPr>
          <w:t>https://www.forbes.com/places/tx/</w:t>
        </w:r>
      </w:hyperlink>
      <w:r>
        <w:t>, accessed 7/18/18, JPA]</w:t>
      </w:r>
    </w:p>
    <w:p w:rsidR="007D6B08" w:rsidRPr="005244DB" w:rsidRDefault="007D6B08" w:rsidP="007D6B08"/>
    <w:p w:rsidR="007D6B08" w:rsidRPr="00682D2E" w:rsidRDefault="007D6B08" w:rsidP="007D6B08">
      <w:r w:rsidRPr="00F611AF">
        <w:rPr>
          <w:rStyle w:val="StyleUnderline"/>
        </w:rPr>
        <w:t>The $1.6 trillion Texas economy is the second biggest in the U.S., behind only California. Texas ranks first for current economic climate thanks to strong employment and gross state product growth over the past five years. In addition, there are 100 of the 1,000 largest public and private companies in the U.S. based in Texas, including giants like AT&amp;T, ExxonMobil and Dell. Startup activity is also tops in the nation among larger states per the Kauffman Foundation.</w:t>
      </w:r>
      <w:r>
        <w:t xml:space="preserve"> One of the only things holding Texas back is the education rate among its labor supply. Only 83% of adults have a high school degree, which is second lowest among the states.</w:t>
      </w:r>
    </w:p>
    <w:p w:rsidR="007D6B08" w:rsidRDefault="007D6B08" w:rsidP="007D6B08">
      <w:pPr>
        <w:pStyle w:val="Heading3"/>
      </w:pPr>
      <w:bookmarkStart w:id="32" w:name="_Toc519939608"/>
      <w:r>
        <w:lastRenderedPageBreak/>
        <w:t>Cotton Key to Ecosystem, Innovation, Livestock</w:t>
      </w:r>
      <w:bookmarkEnd w:id="32"/>
    </w:p>
    <w:p w:rsidR="007D6B08" w:rsidRPr="004D473E" w:rsidRDefault="007D6B08" w:rsidP="007D6B08"/>
    <w:p w:rsidR="007D6B08" w:rsidRDefault="007D6B08" w:rsidP="007D6B08">
      <w:pPr>
        <w:pStyle w:val="Heading4"/>
      </w:pPr>
      <w:r>
        <w:t>Cotton production helps preserve the ecosystem, promotes innovation, and feeds livestock</w:t>
      </w:r>
    </w:p>
    <w:p w:rsidR="007D6B08" w:rsidRPr="00B2176D" w:rsidRDefault="007D6B08" w:rsidP="007D6B08">
      <w:pPr>
        <w:rPr>
          <w:rStyle w:val="Style13ptBold"/>
        </w:rPr>
      </w:pPr>
      <w:r w:rsidRPr="00B2176D">
        <w:rPr>
          <w:rStyle w:val="Style13ptBold"/>
        </w:rPr>
        <w:t>Hurst Farm Supply</w:t>
      </w:r>
      <w:r>
        <w:rPr>
          <w:rStyle w:val="Style13ptBold"/>
        </w:rPr>
        <w:t>, 16</w:t>
      </w:r>
    </w:p>
    <w:p w:rsidR="007D6B08" w:rsidRDefault="007D6B08" w:rsidP="007D6B08">
      <w:r>
        <w:t>[7-29-2016, Hurst Farm Supply, "5 Ways West Texas Cotton Farmers Benefit the U.S." http://news.hurstfs.com/blog/5-ways-west-texas-cotton-farmers-benefit-the-u.s/ accessed: 7-18-2018//quan]</w:t>
      </w:r>
    </w:p>
    <w:p w:rsidR="007D6B08" w:rsidRPr="00B2176D" w:rsidRDefault="007D6B08" w:rsidP="007D6B08"/>
    <w:p w:rsidR="007D6B08" w:rsidRPr="00B2176D" w:rsidRDefault="007D6B08" w:rsidP="007D6B08">
      <w:pPr>
        <w:rPr>
          <w:rStyle w:val="StyleUnderline"/>
        </w:rPr>
      </w:pPr>
      <w:r w:rsidRPr="00B2176D">
        <w:rPr>
          <w:rStyle w:val="StyleUnderline"/>
        </w:rPr>
        <w:t>Preserving the Ecosystem</w:t>
      </w:r>
    </w:p>
    <w:p w:rsidR="007D6B08" w:rsidRPr="00B2176D" w:rsidRDefault="007D6B08" w:rsidP="007D6B08">
      <w:pPr>
        <w:rPr>
          <w:u w:val="single"/>
        </w:rPr>
      </w:pPr>
      <w:r w:rsidRPr="00B2176D">
        <w:rPr>
          <w:rStyle w:val="StyleUnderline"/>
        </w:rPr>
        <w:t>Few realize that low-grade cotton grown in West Texas plays a huge role in preserving the ecosystem for future generations. Researchers</w:t>
      </w:r>
      <w:r>
        <w:t xml:space="preserve"> in the Texas Tech University Nonwovens and Advanced Materials Laboratory </w:t>
      </w:r>
      <w:r w:rsidRPr="00B2176D">
        <w:rPr>
          <w:rStyle w:val="StyleUnderline"/>
        </w:rPr>
        <w:t>conducted a study that showed that one of the best materials to use for cleaning up oil spills is low-micronaire cotton. One pound of the low-micronaire cotton absorbs 30 pounds of oil while repelling water</w:t>
      </w:r>
      <w:r>
        <w:t xml:space="preserve">. West </w:t>
      </w:r>
      <w:r w:rsidRPr="00B2176D">
        <w:rPr>
          <w:rStyle w:val="StyleUnderline"/>
        </w:rPr>
        <w:t>Texas growers produce approximately 10% of the United States low-micronaire cotton.</w:t>
      </w:r>
    </w:p>
    <w:p w:rsidR="007D6B08" w:rsidRPr="00B2176D" w:rsidRDefault="007D6B08" w:rsidP="007D6B08">
      <w:pPr>
        <w:rPr>
          <w:rStyle w:val="StyleUnderline"/>
        </w:rPr>
      </w:pPr>
      <w:r w:rsidRPr="00B2176D">
        <w:rPr>
          <w:rStyle w:val="StyleUnderline"/>
        </w:rPr>
        <w:t>Cotton Production Encourages Scientific Development</w:t>
      </w:r>
    </w:p>
    <w:p w:rsidR="007D6B08" w:rsidRDefault="007D6B08" w:rsidP="007D6B08">
      <w:r w:rsidRPr="00B2176D">
        <w:rPr>
          <w:rStyle w:val="StyleUnderline"/>
        </w:rPr>
        <w:t>Cotton production in West Texas isn’t stagnant</w:t>
      </w:r>
      <w:r>
        <w:t xml:space="preserve">. </w:t>
      </w:r>
      <w:r w:rsidRPr="00B2176D">
        <w:rPr>
          <w:rStyle w:val="StyleUnderline"/>
        </w:rPr>
        <w:t>Everyone connected to the industry constantly looks for new ways they can grow better quality cotton on less land and at more affordable rates</w:t>
      </w:r>
      <w:r>
        <w:t xml:space="preserve">. The </w:t>
      </w:r>
      <w:r w:rsidRPr="00B2176D">
        <w:rPr>
          <w:rStyle w:val="StyleUnderline"/>
        </w:rPr>
        <w:t xml:space="preserve">discoveries scientists and producers make </w:t>
      </w:r>
      <w:r>
        <w:t xml:space="preserve">while exploring ways to improve cotton production </w:t>
      </w:r>
      <w:r w:rsidRPr="00B2176D">
        <w:rPr>
          <w:rStyle w:val="StyleUnderline"/>
        </w:rPr>
        <w:t>can</w:t>
      </w:r>
      <w:r>
        <w:t xml:space="preserve"> also </w:t>
      </w:r>
      <w:r w:rsidRPr="00B2176D">
        <w:rPr>
          <w:rStyle w:val="StyleUnderline"/>
        </w:rPr>
        <w:t>be utilized to increase the production efficiency of other types of crops,</w:t>
      </w:r>
      <w:r>
        <w:t xml:space="preserve"> </w:t>
      </w:r>
      <w:r w:rsidRPr="00B2176D">
        <w:rPr>
          <w:rStyle w:val="StyleUnderline"/>
        </w:rPr>
        <w:t>while improving harmful insect control.</w:t>
      </w:r>
    </w:p>
    <w:p w:rsidR="007D6B08" w:rsidRPr="00B2176D" w:rsidRDefault="007D6B08" w:rsidP="007D6B08">
      <w:pPr>
        <w:rPr>
          <w:rStyle w:val="StyleUnderline"/>
        </w:rPr>
      </w:pPr>
      <w:r w:rsidRPr="00B2176D">
        <w:rPr>
          <w:rStyle w:val="StyleUnderline"/>
        </w:rPr>
        <w:t>Cotton Farmers Feed U.S. Livestock</w:t>
      </w:r>
    </w:p>
    <w:p w:rsidR="007D6B08" w:rsidRPr="00B2176D" w:rsidRDefault="007D6B08" w:rsidP="007D6B08">
      <w:pPr>
        <w:rPr>
          <w:u w:val="single"/>
        </w:rPr>
      </w:pPr>
      <w:r>
        <w:t xml:space="preserve">When the average person thinks of West Texas cotton production, they picture fuzzy white ball of cotton growing in a large field that will be harvested and turned into things like jeans and bedding. </w:t>
      </w:r>
      <w:r w:rsidRPr="00B2176D">
        <w:rPr>
          <w:rStyle w:val="StyleUnderline"/>
        </w:rPr>
        <w:t>Few realize that many cotton farmers aren't just keeping the rest of the United States in affordable clothing, they're also helping feed livestock throughout the country. Many</w:t>
      </w:r>
      <w:r>
        <w:t xml:space="preserve"> of the </w:t>
      </w:r>
      <w:r w:rsidRPr="00B2176D">
        <w:rPr>
          <w:rStyle w:val="StyleUnderline"/>
        </w:rPr>
        <w:t>cotton fields</w:t>
      </w:r>
      <w:r>
        <w:t xml:space="preserve"> in Lubbock and the surrounding areas </w:t>
      </w:r>
      <w:r w:rsidRPr="00B2176D">
        <w:rPr>
          <w:rStyle w:val="StyleUnderline"/>
        </w:rPr>
        <w:t xml:space="preserve">are </w:t>
      </w:r>
      <w:r>
        <w:t xml:space="preserve">dedicated to the growth of cotton seed, which when harvested can be set aside for the next season’s crop, or </w:t>
      </w:r>
      <w:r w:rsidRPr="00B2176D">
        <w:rPr>
          <w:rStyle w:val="StyleUnderline"/>
        </w:rPr>
        <w:t>sent to grain co-ops across the United States where it will be added to livestock feed.</w:t>
      </w:r>
    </w:p>
    <w:p w:rsidR="007D6B08" w:rsidRDefault="007D6B08" w:rsidP="007D6B08">
      <w:r w:rsidRPr="00B2176D">
        <w:rPr>
          <w:rStyle w:val="StyleUnderline"/>
        </w:rPr>
        <w:t>Approximately 2/3rds of the 6.5 billion tons of cottonseed grown in the United States is set aside to feed cattle</w:t>
      </w:r>
      <w:r>
        <w:t>. Other places Americans frequently find West Texas grown cottonseed include:</w:t>
      </w:r>
    </w:p>
    <w:p w:rsidR="007D6B08" w:rsidRDefault="007D6B08" w:rsidP="007D6B08">
      <w:r>
        <w:t>Margarine Cooking Oils Salad dressings Composition roofing Mayonnaise Shortenings And more</w:t>
      </w:r>
    </w:p>
    <w:p w:rsidR="007D6B08" w:rsidRPr="00230701" w:rsidRDefault="007D6B08" w:rsidP="007D6B08"/>
    <w:p w:rsidR="007D6B08" w:rsidRDefault="007D6B08" w:rsidP="007D6B08">
      <w:pPr>
        <w:pStyle w:val="Heading2"/>
      </w:pPr>
      <w:bookmarkStart w:id="33" w:name="_Toc519939609"/>
      <w:r>
        <w:lastRenderedPageBreak/>
        <w:t>Wall Bad – Water &amp; Food Scenario</w:t>
      </w:r>
      <w:bookmarkEnd w:id="33"/>
    </w:p>
    <w:p w:rsidR="007D6B08" w:rsidRPr="00E92497" w:rsidRDefault="007D6B08" w:rsidP="007D6B08"/>
    <w:p w:rsidR="007D6B08" w:rsidRDefault="007D6B08" w:rsidP="007D6B08">
      <w:pPr>
        <w:pStyle w:val="Heading3"/>
      </w:pPr>
      <w:bookmarkStart w:id="34" w:name="_Toc519939610"/>
      <w:r>
        <w:lastRenderedPageBreak/>
        <w:t>Water &amp; Food Security</w:t>
      </w:r>
      <w:bookmarkEnd w:id="34"/>
    </w:p>
    <w:p w:rsidR="007D6B08" w:rsidRPr="00E92497" w:rsidRDefault="007D6B08" w:rsidP="007D6B08"/>
    <w:p w:rsidR="007D6B08" w:rsidRDefault="007D6B08" w:rsidP="007D6B08">
      <w:pPr>
        <w:pStyle w:val="Heading4"/>
      </w:pPr>
      <w:r>
        <w:t>The wall will cause environmental damage, water and food shortages, dampen manufacturing, and cause flooding</w:t>
      </w:r>
    </w:p>
    <w:p w:rsidR="007D6B08" w:rsidRPr="00B16421" w:rsidRDefault="007D6B08" w:rsidP="007D6B08">
      <w:pPr>
        <w:rPr>
          <w:b/>
          <w:sz w:val="26"/>
          <w:szCs w:val="26"/>
        </w:rPr>
      </w:pPr>
      <w:r w:rsidRPr="00B16421">
        <w:rPr>
          <w:b/>
          <w:sz w:val="26"/>
          <w:szCs w:val="26"/>
        </w:rPr>
        <w:t>Felbab-Brown, Brookings, Senior Fellow, 17</w:t>
      </w:r>
    </w:p>
    <w:p w:rsidR="007D6B08" w:rsidRDefault="007D6B08" w:rsidP="007D6B08">
      <w:r>
        <w:t xml:space="preserve">[Vanda, expert on international and internal conflicts and nontraditional security threats, including insurgency, organized crime, urban violence, and illicit economies, August 2017, Brookings Institute, “THE WALL The real costs of a barrier between the United States and Mexico,” </w:t>
      </w:r>
      <w:hyperlink r:id="rId51" w:history="1">
        <w:r w:rsidRPr="004E04DE">
          <w:rPr>
            <w:rStyle w:val="Hyperlink"/>
          </w:rPr>
          <w:t>https://www.brookings.edu/essay/the-wall-the-real-costs-of-a-barrier-between-the-united-states-and-mexico/</w:t>
        </w:r>
      </w:hyperlink>
      <w:r>
        <w:t>, accessed 7/17/18, JPA]</w:t>
      </w:r>
    </w:p>
    <w:p w:rsidR="007D6B08" w:rsidRPr="0021083A" w:rsidRDefault="007D6B08" w:rsidP="007D6B08"/>
    <w:p w:rsidR="007D6B08" w:rsidRPr="00312EB8" w:rsidRDefault="007D6B08" w:rsidP="007D6B08">
      <w:pPr>
        <w:rPr>
          <w:rStyle w:val="StyleUnderline"/>
        </w:rPr>
      </w:pPr>
      <w:r w:rsidRPr="00312EB8">
        <w:rPr>
          <w:rStyle w:val="StyleUnderline"/>
        </w:rPr>
        <w:t>A poisoned U.S.–Mexican relationship could also prevent the renegotiation of water sharing agreements that are critical to the environment as well as to water and food security, and to farming</w:t>
      </w:r>
      <w:r>
        <w:t xml:space="preserve">. For example, </w:t>
      </w:r>
      <w:r w:rsidRPr="00312EB8">
        <w:rPr>
          <w:rStyle w:val="StyleUnderline"/>
        </w:rPr>
        <w:t>the 1970 Boundary Treaty between the United States and Mexico specifies that officials from both the U.S. and Mexico must agree if either side wants to build any structure that could affect the flow of the Rio Grande or its flood waters, water that is vital to livestock and agriculture along the border. The fence was built despite Mexico’s objections to it, and because its steel slats become clogged with debris during the rainy season, it has caused floods affecting cities and previously protected areas on both sides of the border, resulting in millions of dollars in damages.</w:t>
      </w:r>
    </w:p>
    <w:p w:rsidR="007D6B08" w:rsidRPr="00B45B08" w:rsidRDefault="007D6B08" w:rsidP="007D6B08">
      <w:pPr>
        <w:rPr>
          <w:rStyle w:val="StyleUnderline"/>
        </w:rPr>
      </w:pPr>
      <w:r>
        <w:t>It wasn’t just Mexico that didn’t want that fence</w:t>
      </w:r>
      <w:r w:rsidRPr="00B45B08">
        <w:rPr>
          <w:rStyle w:val="StyleUnderline"/>
        </w:rPr>
        <w:t>. U.S. farmers and businessmen along the Texas border in the Rio Grande valley opposed it, too, since it blocks their access to the river water and also augments the severity of floods. Now the wall is to be brought to flood plain areas in Texas where water issues precisely like these had prevented the construction of the fence before.</w:t>
      </w:r>
    </w:p>
    <w:p w:rsidR="007D6B08" w:rsidRDefault="007D6B08" w:rsidP="007D6B08">
      <w:pPr>
        <w:rPr>
          <w:rStyle w:val="StyleUnderline"/>
        </w:rPr>
      </w:pPr>
      <w:r w:rsidRPr="00085CA7">
        <w:rPr>
          <w:rStyle w:val="StyleUnderline"/>
        </w:rPr>
        <w:t>Meanwhile, manufacturing, agriculture, hydraulic fracking, energy production, and ecosystems on both sides of the border depend on equitable and effective water sharing from the Rio Grande and the Colorado River, with both sides vulnerable to water scarcities</w:t>
      </w:r>
      <w:r>
        <w:t>. Over the decades there have been many challenges to the joint agreements governing water usage, and both Mexico and the U.S. have at times considered themselves the aggrieved parties. But in general</w:t>
      </w:r>
      <w:r w:rsidRPr="00085CA7">
        <w:rPr>
          <w:rStyle w:val="StyleUnderline"/>
        </w:rPr>
        <w:t>, U.S.–Mexico cooperation over both the Rio Grande and Colorado rivers has been exceptional by international standards and has been hugely beneficial to both partners to the various treaties. That kind of co–operation is now at risk.</w:t>
      </w:r>
    </w:p>
    <w:p w:rsidR="007D6B08" w:rsidRDefault="007D6B08" w:rsidP="007D6B08">
      <w:pPr>
        <w:rPr>
          <w:rStyle w:val="StyleUnderline"/>
          <w:u w:val="none"/>
        </w:rPr>
      </w:pPr>
    </w:p>
    <w:p w:rsidR="007D6B08" w:rsidRDefault="007D6B08" w:rsidP="007D6B08">
      <w:pPr>
        <w:pStyle w:val="Heading3"/>
      </w:pPr>
      <w:bookmarkStart w:id="35" w:name="_Toc519939611"/>
      <w:r>
        <w:lastRenderedPageBreak/>
        <w:t>Uniqueness – Water Shortages</w:t>
      </w:r>
      <w:bookmarkEnd w:id="35"/>
    </w:p>
    <w:p w:rsidR="007D6B08" w:rsidRPr="00E92497" w:rsidRDefault="007D6B08" w:rsidP="007D6B08"/>
    <w:p w:rsidR="007D6B08" w:rsidRPr="00E92497" w:rsidRDefault="007D6B08" w:rsidP="007D6B08">
      <w:pPr>
        <w:pStyle w:val="Heading4"/>
      </w:pPr>
      <w:r w:rsidRPr="00E92497">
        <w:t>Current political and environmental factors make water shortage uniquely likely without US-Mexico cooperation – decks agriculture</w:t>
      </w:r>
    </w:p>
    <w:p w:rsidR="007D6B08" w:rsidRPr="00B16421" w:rsidRDefault="007D6B08" w:rsidP="007D6B08">
      <w:pPr>
        <w:rPr>
          <w:b/>
          <w:sz w:val="26"/>
          <w:szCs w:val="26"/>
        </w:rPr>
      </w:pPr>
      <w:r w:rsidRPr="00B16421">
        <w:rPr>
          <w:b/>
          <w:sz w:val="26"/>
          <w:szCs w:val="26"/>
        </w:rPr>
        <w:t>Felbab-Brown, Brookings, Senior Fellow, 17</w:t>
      </w:r>
    </w:p>
    <w:p w:rsidR="007D6B08" w:rsidRDefault="007D6B08" w:rsidP="007D6B08">
      <w:r>
        <w:t xml:space="preserve">[Vanda, expert on international and internal conflicts and nontraditional security threats, including insurgency, organized crime, urban violence, and illicit economies, August 2017, Brookings Institute, “THE WALL The real costs of a barrier between the United States and Mexico,” </w:t>
      </w:r>
      <w:hyperlink r:id="rId52" w:history="1">
        <w:r w:rsidRPr="004E04DE">
          <w:rPr>
            <w:rStyle w:val="Hyperlink"/>
          </w:rPr>
          <w:t>https://www.brookings.edu/essay/the-wall-the-real-costs-of-a-barrier-between-the-united-states-and-mexico/</w:t>
        </w:r>
      </w:hyperlink>
      <w:r>
        <w:t>, accessed 7/17/18, JPA]</w:t>
      </w:r>
    </w:p>
    <w:p w:rsidR="007D6B08" w:rsidRPr="00B16421" w:rsidRDefault="007D6B08" w:rsidP="007D6B08"/>
    <w:p w:rsidR="007D6B08" w:rsidRPr="003B78B1" w:rsidRDefault="007D6B08" w:rsidP="007D6B08">
      <w:pPr>
        <w:rPr>
          <w:u w:val="single"/>
        </w:rPr>
      </w:pPr>
      <w:r w:rsidRPr="003C1F25">
        <w:rPr>
          <w:rStyle w:val="StyleUnderline"/>
        </w:rPr>
        <w:t>If in retaliation for the Trump administration’s vitriolic, anti–Mexican language and policies, Mexico decided not live up to its side of the water bargain, U.S. farmers and others along the Rio Grande would be under severe threat of losing their livelihoods</w:t>
      </w:r>
      <w:r>
        <w:t>. One of them is Dale Murden in Monte Alto, who on his 20,000–acre farm cultivates sugarcane, grapefruit, cotton, citrus, and grain. Named in January 2017 the Citrus King of Texas, the former Texas Farm Bureau state director has dedicated his life to agriculture in southern Texas, relying on a Latino workforce. Yet he has memories of devastating water shortages in 2011 and 2013, when because of a severe drought Mexico could not send its allocation of the Rio Conches to the United States and 30 percent of his land became unproductive, with many crops dying. At that time he hoped that the U.S. State Department could persuade Mexico to release some water, even as Mexican farmers were also facing immense water shortages and devastation. U.S. diplomacy did work, no doubt helped by the rain that replenished Mexico’s tributaries of the Rio Grande. Without the rain, Mexico would not have been able to pay back its accumulated water debt. But</w:t>
      </w:r>
      <w:r w:rsidRPr="003B78B1">
        <w:rPr>
          <w:rStyle w:val="StyleUnderline"/>
        </w:rPr>
        <w:t xml:space="preserve"> without collaborative U.S.–Mexico diplomacy and an atmosphere of a closer–than–ever U.S.–Mexico cooperation, Mexico still could have failed to deliver the water despite the rain. That positive spirit of cooperation also produced one of the world’s most enlightened, environmentally–sensitive, and water–use–savvy version of a water treaty, the</w:t>
      </w:r>
      <w:r>
        <w:t xml:space="preserve"> so–called Minute 319 of the 1944</w:t>
      </w:r>
      <w:r w:rsidRPr="003B78B1">
        <w:rPr>
          <w:rStyle w:val="StyleUnderline"/>
        </w:rPr>
        <w:t xml:space="preserve"> Colorado River U.S.–Mexico water agreement</w:t>
      </w:r>
      <w:r>
        <w:t>. Unique in its recognition of the Colorado River delta as a water user, the update committed the United States to sending a so–called “pulse flow” to that ecosystem, thus helping to restore those unique wetlands. The United States also agreed to pay $18 million for water conservation in Mexico. In turn, Mexico delivered 124,000 acre–feet of Mexican water to Lake Mead. It was a win–win–win: for U.S. farmers, Mexican farmers, and ecosystems</w:t>
      </w:r>
      <w:r w:rsidRPr="003B78B1">
        <w:rPr>
          <w:rStyle w:val="StyleUnderline"/>
        </w:rPr>
        <w:t>. But those were the good days of the U.S.–Mexico relationship, before the Trump administration. A new update to the treaty is under negotiation—once again a vital agreement and a lifeline for some 40 million people on both sides of the border that could fall prey to the Trump administration’s approach to Mexico.</w:t>
      </w:r>
    </w:p>
    <w:p w:rsidR="007D6B08" w:rsidRDefault="007D6B08" w:rsidP="007D6B08">
      <w:pPr>
        <w:rPr>
          <w:rStyle w:val="StyleUnderline"/>
        </w:rPr>
      </w:pPr>
      <w:r w:rsidRPr="003B78B1">
        <w:rPr>
          <w:rStyle w:val="StyleUnderline"/>
        </w:rPr>
        <w:t>Yet this is a moment when maintaining cooperation is crucial because climate–change–increased evaporation rates, invasive plant infestation, and greater demands for water around the border and deep into U.S. and Mexican territories will only put further pressure on water use and increase the likelihood of severe scarcity.</w:t>
      </w:r>
    </w:p>
    <w:p w:rsidR="00C30A98" w:rsidRDefault="00C30A98" w:rsidP="007D6B08">
      <w:pPr>
        <w:rPr>
          <w:rStyle w:val="StyleUnderline"/>
        </w:rPr>
      </w:pPr>
    </w:p>
    <w:p w:rsidR="00C30A98" w:rsidRPr="00931B51" w:rsidRDefault="00C30A98" w:rsidP="00C30A98">
      <w:pPr>
        <w:pStyle w:val="Heading3"/>
        <w:rPr>
          <w:rFonts w:cs="Times New Roman"/>
        </w:rPr>
      </w:pPr>
      <w:bookmarkStart w:id="36" w:name="_Toc519802848"/>
      <w:bookmarkStart w:id="37" w:name="_Toc519939612"/>
      <w:r w:rsidRPr="00931B51">
        <w:rPr>
          <w:rFonts w:cs="Times New Roman"/>
        </w:rPr>
        <w:lastRenderedPageBreak/>
        <w:t xml:space="preserve">US-Mexico </w:t>
      </w:r>
      <w:r>
        <w:rPr>
          <w:rFonts w:cs="Times New Roman"/>
        </w:rPr>
        <w:t>Water</w:t>
      </w:r>
      <w:r w:rsidRPr="00931B51">
        <w:rPr>
          <w:rFonts w:cs="Times New Roman"/>
        </w:rPr>
        <w:t xml:space="preserve"> Interdependence Now</w:t>
      </w:r>
      <w:bookmarkEnd w:id="36"/>
      <w:bookmarkEnd w:id="37"/>
    </w:p>
    <w:p w:rsidR="00C30A98" w:rsidRPr="00931B51" w:rsidRDefault="00C30A98" w:rsidP="00C30A98"/>
    <w:p w:rsidR="00C30A98" w:rsidRPr="00931B51" w:rsidRDefault="00C30A98" w:rsidP="00C30A98">
      <w:pPr>
        <w:pStyle w:val="Heading4"/>
        <w:rPr>
          <w:rFonts w:cs="Times New Roman"/>
        </w:rPr>
      </w:pPr>
      <w:bookmarkStart w:id="38" w:name="OLE_LINK3"/>
      <w:bookmarkStart w:id="39" w:name="OLE_LINK4"/>
      <w:r w:rsidRPr="00931B51">
        <w:rPr>
          <w:rFonts w:cs="Times New Roman"/>
        </w:rPr>
        <w:t>International Boundary and Water Commission cooperation with Mexico now</w:t>
      </w:r>
    </w:p>
    <w:p w:rsidR="00C30A98" w:rsidRPr="00931B51" w:rsidRDefault="00C30A98" w:rsidP="00C30A98">
      <w:pPr>
        <w:rPr>
          <w:rStyle w:val="Style13ptBold"/>
        </w:rPr>
      </w:pPr>
      <w:r w:rsidRPr="00931B51">
        <w:rPr>
          <w:rStyle w:val="Style13ptBold"/>
        </w:rPr>
        <w:t>Kelly, Duke Sanford Public Policy research scholar and former US diplomat in Mexico, 6/20/18</w:t>
      </w:r>
    </w:p>
    <w:p w:rsidR="00C30A98" w:rsidRPr="00931B51" w:rsidRDefault="00C30A98" w:rsidP="00C30A98">
      <w:r w:rsidRPr="00931B51">
        <w:t xml:space="preserve">[Stephen R., 6/20/2018, Houston Chronicle, “At the U.S.-Mexico border, avoiding a water war [Opinion].” </w:t>
      </w:r>
      <w:hyperlink r:id="rId53" w:history="1">
        <w:r w:rsidRPr="00931B51">
          <w:rPr>
            <w:rStyle w:val="Hyperlink"/>
          </w:rPr>
          <w:t>https://www.houstonchronicle.com/opinion/outlook/article/At-the-U-S-Mexico-border-a-water-war-is-brewing-13009292.php</w:t>
        </w:r>
      </w:hyperlink>
      <w:r w:rsidRPr="00931B51">
        <w:t>, accessed 7/8/2018, GDI-AGS]</w:t>
      </w:r>
    </w:p>
    <w:bookmarkEnd w:id="38"/>
    <w:bookmarkEnd w:id="39"/>
    <w:p w:rsidR="00C30A98" w:rsidRPr="00931B51" w:rsidRDefault="00C30A98" w:rsidP="00C30A98"/>
    <w:p w:rsidR="00C30A98" w:rsidRPr="00931B51" w:rsidRDefault="00C30A98" w:rsidP="00C30A98">
      <w:r w:rsidRPr="00931B51">
        <w:t>The head of a small federal agency you have likely never heard of quietly stepped down last month.</w:t>
      </w:r>
    </w:p>
    <w:p w:rsidR="00C30A98" w:rsidRPr="00931B51" w:rsidRDefault="00C30A98" w:rsidP="00C30A98">
      <w:r w:rsidRPr="00931B51">
        <w:t xml:space="preserve">But that agency, </w:t>
      </w:r>
      <w:r w:rsidRPr="00931B51">
        <w:rPr>
          <w:rStyle w:val="StyleUnderline"/>
        </w:rPr>
        <w:t>the International Boundary and Water Commission</w:t>
      </w:r>
      <w:r w:rsidRPr="00931B51">
        <w:t xml:space="preserve"> (IBWC), </w:t>
      </w:r>
      <w:r w:rsidRPr="00931B51">
        <w:rPr>
          <w:rStyle w:val="StyleUnderline"/>
        </w:rPr>
        <w:t>manages the flow of a life-or-death resource - water - across the parched 1,954-mile boundary we share with Mexico. It does so as an equal partnership between the U.S. and Mexico, and avoids</w:t>
      </w:r>
      <w:r w:rsidRPr="00931B51">
        <w:t xml:space="preserve"> the </w:t>
      </w:r>
      <w:r w:rsidRPr="00931B51">
        <w:rPr>
          <w:rStyle w:val="StyleUnderline"/>
        </w:rPr>
        <w:t>saber rattling that marks water disputes in</w:t>
      </w:r>
      <w:r w:rsidRPr="00931B51">
        <w:t xml:space="preserve"> much of </w:t>
      </w:r>
      <w:r w:rsidRPr="00931B51">
        <w:rPr>
          <w:rStyle w:val="StyleUnderline"/>
        </w:rPr>
        <w:t>the rest of the world</w:t>
      </w:r>
      <w:r w:rsidRPr="00931B51">
        <w:t xml:space="preserve">. And despite the torrent of abuse President Trump regularly rains down on the border and our southern neighbor, </w:t>
      </w:r>
      <w:r w:rsidRPr="00931B51">
        <w:rPr>
          <w:rStyle w:val="StyleUnderline"/>
        </w:rPr>
        <w:t>the IBWC has recently brokered a new set of innovative agreements to conserve this increasingly scarce resource.</w:t>
      </w:r>
    </w:p>
    <w:p w:rsidR="00C30A98" w:rsidRPr="00864794" w:rsidRDefault="00C30A98" w:rsidP="00C30A98">
      <w:pPr>
        <w:rPr>
          <w:b/>
          <w:u w:val="single"/>
        </w:rPr>
      </w:pPr>
      <w:r w:rsidRPr="00931B51">
        <w:rPr>
          <w:rStyle w:val="StyleUnderline"/>
        </w:rPr>
        <w:t>Trump must now name a new U.S. IBCW commissioner</w:t>
      </w:r>
      <w:r w:rsidRPr="00931B51">
        <w:t>. The job may be obscure, but</w:t>
      </w:r>
      <w:r w:rsidRPr="00931B51">
        <w:rPr>
          <w:rStyle w:val="StyleUnderline"/>
        </w:rPr>
        <w:t xml:space="preserve"> the stakes could not be higher.</w:t>
      </w:r>
    </w:p>
    <w:p w:rsidR="00C30A98" w:rsidRPr="00931B51" w:rsidRDefault="00C30A98" w:rsidP="00C30A98">
      <w:r w:rsidRPr="00931B51">
        <w:rPr>
          <w:rStyle w:val="StyleUnderline"/>
        </w:rPr>
        <w:t>No issue better demonstrates our nation’s interdependence with Mexico than water</w:t>
      </w:r>
      <w:r w:rsidRPr="00931B51">
        <w:t xml:space="preserve">. </w:t>
      </w:r>
      <w:r w:rsidRPr="00931B51">
        <w:rPr>
          <w:rStyle w:val="StyleUnderline"/>
        </w:rPr>
        <w:t>Nearly two-thirds of our common border is defined by waterways, including a 1,255-mile stretch of the Rio Grande and a 24-mile chunk of the Colorado River</w:t>
      </w:r>
      <w:r w:rsidRPr="00931B51">
        <w:t xml:space="preserve">. A </w:t>
      </w:r>
      <w:r w:rsidRPr="00931B51">
        <w:rPr>
          <w:rStyle w:val="StyleUnderline"/>
        </w:rPr>
        <w:t>1944 bilateral treaty obliges Mexico to feed a set volume of water</w:t>
      </w:r>
      <w:r w:rsidRPr="00931B51">
        <w:t xml:space="preserve"> into the Rio Grande </w:t>
      </w:r>
      <w:r w:rsidRPr="00931B51">
        <w:rPr>
          <w:rStyle w:val="StyleUnderline"/>
        </w:rPr>
        <w:t>from six tributaries south of the border.</w:t>
      </w:r>
      <w:r w:rsidRPr="00931B51">
        <w:t xml:space="preserve"> </w:t>
      </w:r>
      <w:r w:rsidRPr="00931B51">
        <w:rPr>
          <w:rStyle w:val="StyleUnderline"/>
        </w:rPr>
        <w:t>The U.S. must do the same for Mexico from</w:t>
      </w:r>
      <w:r w:rsidRPr="00931B51">
        <w:t xml:space="preserve"> </w:t>
      </w:r>
      <w:r w:rsidRPr="00931B51">
        <w:rPr>
          <w:rStyle w:val="StyleUnderline"/>
        </w:rPr>
        <w:t>the Colorado River</w:t>
      </w:r>
      <w:r w:rsidRPr="00931B51">
        <w:t>, which winds through seven U.S. states before flowing through Mexico into the Gulf of California.</w:t>
      </w:r>
    </w:p>
    <w:p w:rsidR="00C30A98" w:rsidRPr="00931B51" w:rsidRDefault="00C30A98" w:rsidP="00C30A98">
      <w:r w:rsidRPr="00931B51">
        <w:t>The Colorado alone provides 5 trillion gallons of water annually to 40 million people and irrigates some of the world’s most productive agricultural lands in both countries.</w:t>
      </w:r>
    </w:p>
    <w:p w:rsidR="00C30A98" w:rsidRPr="00931B51" w:rsidRDefault="00C30A98" w:rsidP="00C30A98">
      <w:r w:rsidRPr="00931B51">
        <w:t xml:space="preserve">But </w:t>
      </w:r>
      <w:r w:rsidRPr="00931B51">
        <w:rPr>
          <w:rStyle w:val="StyleUnderline"/>
        </w:rPr>
        <w:t>growing populations and increasingly arid conditions threaten both of these river basins</w:t>
      </w:r>
      <w:r w:rsidRPr="00931B51">
        <w:t xml:space="preserve">. The Rio Grande often runs dry in its middle stretches, and </w:t>
      </w:r>
      <w:r w:rsidRPr="00931B51">
        <w:rPr>
          <w:rStyle w:val="StyleUnderline"/>
        </w:rPr>
        <w:t>Mexico has failed to make its mandated water deliveries</w:t>
      </w:r>
      <w:r w:rsidRPr="00931B51">
        <w:t xml:space="preserve"> to the river in several recent drought years.</w:t>
      </w:r>
    </w:p>
    <w:p w:rsidR="00C30A98" w:rsidRPr="00931B51" w:rsidRDefault="00C30A98" w:rsidP="00C30A98">
      <w:r w:rsidRPr="00931B51">
        <w:t xml:space="preserve">The </w:t>
      </w:r>
      <w:r w:rsidRPr="00931B51">
        <w:rPr>
          <w:rStyle w:val="StyleUnderline"/>
        </w:rPr>
        <w:t>Colorado’s flow has shrunk nearly 13 percent since the 1944 treaty. Climate experts fear it could drop another 10 percent over the next 50 years</w:t>
      </w:r>
      <w:r w:rsidRPr="00931B51">
        <w:t>. Except for a 2014 surge of water released for environmental purposes, hardly a drop from the Colorado ever reaches the Gulf of California.</w:t>
      </w:r>
    </w:p>
    <w:p w:rsidR="00C30A98" w:rsidRPr="00864794" w:rsidRDefault="00C30A98" w:rsidP="00C30A98">
      <w:pPr>
        <w:rPr>
          <w:b/>
          <w:u w:val="single"/>
        </w:rPr>
      </w:pPr>
      <w:r w:rsidRPr="00931B51">
        <w:t xml:space="preserve">Fortunately for both countries, the </w:t>
      </w:r>
      <w:r w:rsidRPr="0023645A">
        <w:rPr>
          <w:rStyle w:val="StyleUnderline"/>
        </w:rPr>
        <w:t>I</w:t>
      </w:r>
      <w:r w:rsidRPr="00931B51">
        <w:rPr>
          <w:rStyle w:val="StyleUnderline"/>
        </w:rPr>
        <w:t>BWC has provided a binational framework for managing water for more than a century</w:t>
      </w:r>
      <w:r w:rsidRPr="00931B51">
        <w:t xml:space="preserve">. Its original mandate was to manage transboundary waters and demarcate the border. A series of subsequent treaties have given its two commissioners, one from each country, extraordinary powers to negotiate water agreements, subject to final approval by both governments. </w:t>
      </w:r>
      <w:r w:rsidRPr="00931B51">
        <w:rPr>
          <w:rStyle w:val="StyleUnderline"/>
        </w:rPr>
        <w:t>The U.S. commissioner is an engineer appointed by the president.</w:t>
      </w:r>
    </w:p>
    <w:p w:rsidR="00C30A98" w:rsidRPr="00931B51" w:rsidRDefault="00C30A98" w:rsidP="00C30A98">
      <w:pPr>
        <w:rPr>
          <w:rStyle w:val="StyleUnderline"/>
        </w:rPr>
      </w:pPr>
      <w:r w:rsidRPr="00931B51">
        <w:lastRenderedPageBreak/>
        <w:t xml:space="preserve">Faced with drought conditions that in other parts of the world would lead to conflict, the </w:t>
      </w:r>
      <w:r w:rsidRPr="00931B51">
        <w:rPr>
          <w:rStyle w:val="StyleUnderline"/>
        </w:rPr>
        <w:t>IBWC has instead steered the increasingly severe environmental crisis on our southern border toward cooperation.</w:t>
      </w:r>
    </w:p>
    <w:p w:rsidR="00C30A98" w:rsidRDefault="00C30A98" w:rsidP="007D6B08">
      <w:pPr>
        <w:rPr>
          <w:rStyle w:val="StyleUnderline"/>
        </w:rPr>
      </w:pPr>
    </w:p>
    <w:p w:rsidR="00C34C86" w:rsidRPr="006653CE" w:rsidRDefault="00C34C86" w:rsidP="00C34C86">
      <w:pPr>
        <w:pStyle w:val="Heading3"/>
      </w:pPr>
      <w:bookmarkStart w:id="40" w:name="_Toc519939613"/>
      <w:r>
        <w:lastRenderedPageBreak/>
        <w:t>Magnifies Climate Effects</w:t>
      </w:r>
      <w:bookmarkEnd w:id="40"/>
    </w:p>
    <w:p w:rsidR="00C34C86" w:rsidRPr="006653CE" w:rsidRDefault="00C34C86" w:rsidP="00C34C86"/>
    <w:p w:rsidR="00C34C86" w:rsidRPr="006653CE" w:rsidRDefault="00C34C86" w:rsidP="00C34C86">
      <w:pPr>
        <w:pStyle w:val="Heading4"/>
        <w:rPr>
          <w:rFonts w:cs="Times New Roman"/>
        </w:rPr>
      </w:pPr>
      <w:r w:rsidRPr="006653CE">
        <w:rPr>
          <w:rFonts w:cs="Times New Roman"/>
        </w:rPr>
        <w:t>Trumps border wall would be an environmental disaster</w:t>
      </w:r>
    </w:p>
    <w:p w:rsidR="00C34C86" w:rsidRPr="00622EEC" w:rsidRDefault="00C34C86" w:rsidP="00C34C86">
      <w:pPr>
        <w:rPr>
          <w:rStyle w:val="Style13ptBold"/>
        </w:rPr>
      </w:pPr>
      <w:r w:rsidRPr="00622EEC">
        <w:rPr>
          <w:rStyle w:val="Style13ptBold"/>
        </w:rPr>
        <w:t>Bolstad, E&amp;E News, 17</w:t>
      </w:r>
    </w:p>
    <w:p w:rsidR="00C34C86" w:rsidRPr="006653CE" w:rsidRDefault="00C34C86" w:rsidP="00C34C86">
      <w:r w:rsidRPr="006653CE">
        <w:t xml:space="preserve">(Erika, </w:t>
      </w:r>
      <w:r>
        <w:t xml:space="preserve">1-26-17, </w:t>
      </w:r>
      <w:r w:rsidRPr="006653CE">
        <w:t>Scientific America</w:t>
      </w:r>
      <w:r>
        <w:t>n</w:t>
      </w:r>
      <w:r w:rsidRPr="006653CE">
        <w:t xml:space="preserve">, </w:t>
      </w:r>
      <w:r>
        <w:t xml:space="preserve">“Trump's Wall Could Cause Serious Environmental Damage”, </w:t>
      </w:r>
      <w:r w:rsidRPr="006653CE">
        <w:t>https://www.scientificamerican.com/article/trumps-wall-could-cause-serious-environmental-damage/, accessed July 16, 2018, KL)</w:t>
      </w:r>
    </w:p>
    <w:p w:rsidR="00C34C86" w:rsidRPr="006653CE" w:rsidRDefault="00C34C86" w:rsidP="00C34C86"/>
    <w:p w:rsidR="00C34C86" w:rsidRPr="00622EEC" w:rsidRDefault="00C34C86" w:rsidP="00C34C86">
      <w:pPr>
        <w:rPr>
          <w:rStyle w:val="StyleUnderline"/>
        </w:rPr>
      </w:pPr>
      <w:r w:rsidRPr="00622EEC">
        <w:t xml:space="preserve">Architects have called the border wall a "pharaonic project" and a misplaced infrastructure priority. </w:t>
      </w:r>
      <w:r w:rsidRPr="00622EEC">
        <w:rPr>
          <w:rStyle w:val="StyleUnderline"/>
        </w:rPr>
        <w:t>Environmentalists say it will continue to cut off the flow of water and wildlife in a changing climate but is little more than political grandstanding that won't keep out people.</w:t>
      </w:r>
    </w:p>
    <w:p w:rsidR="00C34C86" w:rsidRPr="00622EEC" w:rsidRDefault="00C34C86" w:rsidP="00C34C86">
      <w:r w:rsidRPr="00622EEC">
        <w:t>And climate activists say that President Trump's border wall with Mexico and other efforts to keep people out represent a backward effort to stem a tide of migration that would be better addressed at its source: in places where climate impacts are already happening.</w:t>
      </w:r>
    </w:p>
    <w:p w:rsidR="00C34C86" w:rsidRPr="00622EEC" w:rsidRDefault="00C34C86" w:rsidP="00C34C86">
      <w:r w:rsidRPr="00622EEC">
        <w:t>Trump, though, had one response yesterday, as he announced an executive order that fulfills his campaign promise to build a border wall: "Beginning today, the United States of America gets back control of its borders, gets back its borders."</w:t>
      </w:r>
    </w:p>
    <w:p w:rsidR="00C34C86" w:rsidRPr="00622EEC" w:rsidRDefault="00C34C86" w:rsidP="00C34C86">
      <w:r w:rsidRPr="00622EEC">
        <w:rPr>
          <w:rStyle w:val="StyleUnderline"/>
        </w:rPr>
        <w:t>Environmental activists say</w:t>
      </w:r>
      <w:r w:rsidRPr="00622EEC">
        <w:t xml:space="preserve"> there's already plenty of evidence </w:t>
      </w:r>
      <w:r w:rsidRPr="00622EEC">
        <w:rPr>
          <w:rStyle w:val="StyleUnderline"/>
        </w:rPr>
        <w:t>that a border wall</w:t>
      </w:r>
      <w:r w:rsidRPr="00622EEC">
        <w:t xml:space="preserve">, beyond the existing fencing that runs along large portions of the border, </w:t>
      </w:r>
      <w:r w:rsidRPr="00622EEC">
        <w:rPr>
          <w:rStyle w:val="StyleUnderline"/>
        </w:rPr>
        <w:t>would be an expensive and potentially damaging climate mistake.</w:t>
      </w:r>
    </w:p>
    <w:p w:rsidR="00C34C86" w:rsidRPr="00622EEC" w:rsidRDefault="00C34C86" w:rsidP="00C34C86">
      <w:r w:rsidRPr="00622EEC">
        <w:rPr>
          <w:rStyle w:val="StyleUnderline"/>
        </w:rPr>
        <w:t>"In terms of climate adaptation, building a border wall is an act of self-sabotage</w:t>
      </w:r>
      <w:r w:rsidRPr="00622EEC">
        <w:t xml:space="preserve">," said Dan Millis, a program manager with the Sierra Club's Borderlands project. "And </w:t>
      </w:r>
      <w:r w:rsidRPr="00622EEC">
        <w:rPr>
          <w:rStyle w:val="StyleUnderline"/>
        </w:rPr>
        <w:t>the reason</w:t>
      </w:r>
      <w:r w:rsidRPr="00622EEC">
        <w:t xml:space="preserve"> I say that </w:t>
      </w:r>
      <w:r w:rsidRPr="00622EEC">
        <w:rPr>
          <w:rStyle w:val="StyleUnderline"/>
        </w:rPr>
        <w:t>is we're already seeing wildlife migrations blocked with the current walls and fences that have already been built</w:t>
      </w:r>
      <w:r w:rsidRPr="00622EEC">
        <w:t>. We have hundreds of these walls that were built without dozens of environmental protections."</w:t>
      </w:r>
    </w:p>
    <w:p w:rsidR="00C34C86" w:rsidRPr="00622EEC" w:rsidRDefault="00C34C86" w:rsidP="00C34C86">
      <w:r w:rsidRPr="00622EEC">
        <w:t xml:space="preserve">The climate impacts of a massive concrete wall running from San Diego to Brownsville, Texas, along the border of the United States and Mexico begin with the source of the materials, Mills said. </w:t>
      </w:r>
      <w:r w:rsidRPr="00622EEC">
        <w:rPr>
          <w:rStyle w:val="StyleUnderline"/>
        </w:rPr>
        <w:t>The production of cement, the material that holds together concrete, is a major source of greenhouse gas emissions.</w:t>
      </w:r>
    </w:p>
    <w:p w:rsidR="00C34C86" w:rsidRPr="00622EEC" w:rsidRDefault="00C34C86" w:rsidP="00C34C86">
      <w:r w:rsidRPr="00622EEC">
        <w:t xml:space="preserve">Billions of dollars already have been spent on </w:t>
      </w:r>
      <w:r w:rsidRPr="00622EEC">
        <w:rPr>
          <w:rStyle w:val="StyleUnderline"/>
        </w:rPr>
        <w:t>existing border fencing</w:t>
      </w:r>
      <w:r w:rsidRPr="00622EEC">
        <w:t xml:space="preserve">, with little to no environmental oversight, Kierán Suckling, executive director of the Center for Biological Diversity, said in a statement. That </w:t>
      </w:r>
      <w:r w:rsidRPr="00622EEC">
        <w:rPr>
          <w:rStyle w:val="StyleUnderline"/>
        </w:rPr>
        <w:t>has led to erosion and flooding in border communities as well as a roadblock for the natural movement of wildlife across the border.</w:t>
      </w:r>
      <w:r w:rsidRPr="00622EEC">
        <w:t xml:space="preserve"> Environmental groups say that migration corridors are crucial for the recovery and survival of wildlife along the border. They've spotted wolves, ocelots and even jaguars along the border walls.</w:t>
      </w:r>
    </w:p>
    <w:p w:rsidR="00C34C86" w:rsidRPr="006653CE" w:rsidRDefault="00C34C86" w:rsidP="00C34C86">
      <w:r w:rsidRPr="00622EEC">
        <w:t>"Like many of Trump's ideas, this one has nothing to do with reality," Suckling said. "</w:t>
      </w:r>
      <w:r w:rsidRPr="00622EEC">
        <w:rPr>
          <w:rStyle w:val="StyleUnderline"/>
        </w:rPr>
        <w:t>There is no reason to sacrifice the health of border communities and wildlife for such political grandstanding.</w:t>
      </w:r>
      <w:r w:rsidRPr="00622EEC">
        <w:t>"</w:t>
      </w:r>
    </w:p>
    <w:p w:rsidR="007D6B08" w:rsidRDefault="007D6B08" w:rsidP="007D6B08"/>
    <w:p w:rsidR="00405486" w:rsidRDefault="00405486" w:rsidP="00405486">
      <w:pPr>
        <w:pStyle w:val="Heading2"/>
      </w:pPr>
      <w:bookmarkStart w:id="41" w:name="_Toc519939614"/>
      <w:r>
        <w:lastRenderedPageBreak/>
        <w:t>Wall Bad – Environment</w:t>
      </w:r>
      <w:bookmarkEnd w:id="41"/>
    </w:p>
    <w:p w:rsidR="00405486" w:rsidRDefault="00405486" w:rsidP="00405486"/>
    <w:p w:rsidR="00405486" w:rsidRDefault="00405486" w:rsidP="00405486">
      <w:pPr>
        <w:pStyle w:val="Heading3"/>
      </w:pPr>
      <w:bookmarkStart w:id="42" w:name="_Toc519939615"/>
      <w:r>
        <w:lastRenderedPageBreak/>
        <w:t>Species Extinction</w:t>
      </w:r>
      <w:bookmarkEnd w:id="42"/>
    </w:p>
    <w:p w:rsidR="00405486" w:rsidRPr="00EE5D0A" w:rsidRDefault="00405486" w:rsidP="00405486"/>
    <w:p w:rsidR="00405486" w:rsidRPr="006653CE" w:rsidRDefault="00405486" w:rsidP="00405486">
      <w:pPr>
        <w:pStyle w:val="Heading4"/>
        <w:rPr>
          <w:rFonts w:cs="Times New Roman"/>
        </w:rPr>
      </w:pPr>
      <w:r>
        <w:rPr>
          <w:rFonts w:cs="Times New Roman"/>
        </w:rPr>
        <w:t>Wall disrupts unique ecosystems – putting species at risk of going extinct</w:t>
      </w:r>
    </w:p>
    <w:p w:rsidR="00405486" w:rsidRPr="007C1368" w:rsidRDefault="00405486" w:rsidP="00405486">
      <w:pPr>
        <w:rPr>
          <w:rStyle w:val="Style13ptBold"/>
        </w:rPr>
      </w:pPr>
      <w:r w:rsidRPr="007C1368">
        <w:rPr>
          <w:rStyle w:val="Style13ptBold"/>
        </w:rPr>
        <w:t>Martinez, El Paso Times, 1</w:t>
      </w:r>
      <w:r>
        <w:rPr>
          <w:rStyle w:val="Style13ptBold"/>
        </w:rPr>
        <w:t>7</w:t>
      </w:r>
    </w:p>
    <w:p w:rsidR="00405486" w:rsidRPr="00505CF2" w:rsidRDefault="00405486" w:rsidP="00405486">
      <w:r w:rsidRPr="00505CF2">
        <w:t>[Aaron Martinez, 10/28/17, El Paso Times, "Activists fight border fence, citing devastating wildlife impact," https://www.elpasotimes.com/story/news/2017/10/28/activists-fight-remove-border-fence-say-no-wall-citing-concerns-wildlife/810323001/, Date Accessed: 07/16/18] // NS</w:t>
      </w:r>
    </w:p>
    <w:p w:rsidR="00405486" w:rsidRDefault="00405486" w:rsidP="00405486"/>
    <w:p w:rsidR="00405486" w:rsidRPr="00EE5D0A" w:rsidRDefault="00405486" w:rsidP="00405486">
      <w:pPr>
        <w:rPr>
          <w:rStyle w:val="StyleUnderline"/>
        </w:rPr>
      </w:pPr>
      <w:r w:rsidRPr="00EE5D0A">
        <w:rPr>
          <w:rStyle w:val="StyleUnderline"/>
        </w:rPr>
        <w:t>“This border wall already here on the border is devastating to wildlife in the area,” said</w:t>
      </w:r>
      <w:r>
        <w:t xml:space="preserve"> Kevin </w:t>
      </w:r>
      <w:r w:rsidRPr="00EE5D0A">
        <w:rPr>
          <w:rStyle w:val="StyleUnderline"/>
        </w:rPr>
        <w:t>Bixby, executive director of the Southwest Environmental Center.</w:t>
      </w:r>
      <w:r>
        <w:t xml:space="preserve"> “U.S. Border Patrol officials will tell you that </w:t>
      </w:r>
      <w:r w:rsidRPr="00EE5D0A">
        <w:rPr>
          <w:rStyle w:val="StyleUnderline"/>
        </w:rPr>
        <w:t>this wall doesn’t stop people from crossing, it is only a speed bump. What it does stop is wildlife from moving across their habitats. Wildlife needs to move across the landscape for water, food and mates for their species to survive.”</w:t>
      </w:r>
    </w:p>
    <w:p w:rsidR="00405486" w:rsidRPr="00EE5D0A" w:rsidRDefault="00405486" w:rsidP="00405486">
      <w:pPr>
        <w:rPr>
          <w:rStyle w:val="StyleUnderline"/>
        </w:rPr>
      </w:pPr>
      <w:r w:rsidRPr="00EE5D0A">
        <w:rPr>
          <w:rStyle w:val="StyleUnderline"/>
        </w:rPr>
        <w:t>He added, “The U.S.-Mexico border has the highest wildlife diversity than anywhere else in America, so this is a really important area biologically.”</w:t>
      </w:r>
    </w:p>
    <w:p w:rsidR="00405486" w:rsidRPr="00EE5D0A" w:rsidRDefault="00405486" w:rsidP="00405486">
      <w:pPr>
        <w:rPr>
          <w:rStyle w:val="StyleUnderline"/>
        </w:rPr>
      </w:pPr>
      <w:r w:rsidRPr="00EE5D0A">
        <w:rPr>
          <w:rStyle w:val="StyleUnderline"/>
        </w:rPr>
        <w:t xml:space="preserve">Some of the animals </w:t>
      </w:r>
      <w:r>
        <w:t xml:space="preserve">being </w:t>
      </w:r>
      <w:r w:rsidRPr="00EE5D0A">
        <w:rPr>
          <w:rStyle w:val="StyleUnderline"/>
        </w:rPr>
        <w:t>impacted</w:t>
      </w:r>
      <w:r>
        <w:t xml:space="preserve"> in Southwest area </w:t>
      </w:r>
      <w:r w:rsidRPr="00EE5D0A">
        <w:rPr>
          <w:rStyle w:val="StyleUnderline"/>
        </w:rPr>
        <w:t>include Mexican grey wolves, coyotes, pronghorns and various birds and butterflies.</w:t>
      </w:r>
    </w:p>
    <w:p w:rsidR="00405486" w:rsidRDefault="00405486" w:rsidP="00405486">
      <w:r w:rsidRPr="00EE5D0A">
        <w:rPr>
          <w:rStyle w:val="StyleUnderline"/>
        </w:rPr>
        <w:t>“Some of the areas in the wall</w:t>
      </w:r>
      <w:r>
        <w:t xml:space="preserve"> — we call it a wall and not a fence because it blocks the animals so it is wall — where small animals can cross, but there are areas in the wall that </w:t>
      </w:r>
      <w:r w:rsidRPr="00EE5D0A">
        <w:rPr>
          <w:rStyle w:val="StyleUnderline"/>
        </w:rPr>
        <w:t>are so impermeable where animals as small as snakes and toads cannot get through,” Bixby said. “There have been studies done that show that close to 100 species could be affected by the border wall.”</w:t>
      </w:r>
    </w:p>
    <w:p w:rsidR="00405486" w:rsidRPr="00EE5D0A" w:rsidRDefault="00405486" w:rsidP="00405486">
      <w:pPr>
        <w:rPr>
          <w:rStyle w:val="StyleUnderline"/>
        </w:rPr>
      </w:pPr>
      <w:r w:rsidRPr="00EE5D0A">
        <w:rPr>
          <w:rStyle w:val="StyleUnderline"/>
        </w:rPr>
        <w:t>He added, “The problem is that animals need to move across the landscape. When you put a barrier across the landscape you fragment the habitat and divide the population of wildlife into small groups. Small populations are more vulnerable to going extinct.”</w:t>
      </w:r>
    </w:p>
    <w:p w:rsidR="00405486" w:rsidRPr="007C1368" w:rsidRDefault="00405486" w:rsidP="00405486"/>
    <w:p w:rsidR="00405486" w:rsidRPr="006653CE" w:rsidRDefault="00405486" w:rsidP="00405486">
      <w:pPr>
        <w:pStyle w:val="Heading4"/>
        <w:rPr>
          <w:rFonts w:cs="Times New Roman"/>
        </w:rPr>
      </w:pPr>
      <w:r>
        <w:rPr>
          <w:rFonts w:cs="Times New Roman"/>
        </w:rPr>
        <w:t>Ecosystems along the border are fragile – the Wall risks habitat fragmentation – putting species at risks of extinction</w:t>
      </w:r>
    </w:p>
    <w:p w:rsidR="000945F9" w:rsidRDefault="00405486" w:rsidP="00405486">
      <w:pPr>
        <w:rPr>
          <w:rStyle w:val="Style13ptBold"/>
        </w:rPr>
      </w:pPr>
      <w:r w:rsidRPr="00C96569">
        <w:rPr>
          <w:rStyle w:val="Style13ptBold"/>
        </w:rPr>
        <w:t>Garbus, Tulane J.D. candidate, 18</w:t>
      </w:r>
    </w:p>
    <w:p w:rsidR="00405486" w:rsidRPr="006653CE" w:rsidRDefault="00405486" w:rsidP="00405486">
      <w:r w:rsidRPr="006653CE">
        <w:rPr>
          <w:rStyle w:val="verdana"/>
        </w:rPr>
        <w:t>(Marshal, “</w:t>
      </w:r>
      <w:r w:rsidRPr="006653CE">
        <w:rPr>
          <w:rStyle w:val="hit"/>
        </w:rPr>
        <w:t>Environmental Impact of Border Security Infrastructure:</w:t>
      </w:r>
      <w:r w:rsidRPr="006653CE">
        <w:rPr>
          <w:rStyle w:val="verdana"/>
        </w:rPr>
        <w:t xml:space="preserve"> How </w:t>
      </w:r>
      <w:r w:rsidRPr="006653CE">
        <w:rPr>
          <w:rStyle w:val="hit"/>
        </w:rPr>
        <w:t>Department of Homeland Security's Waiver of Environmental Regulations Threatens Environmental</w:t>
      </w:r>
      <w:r w:rsidRPr="006653CE">
        <w:rPr>
          <w:rStyle w:val="verdana"/>
        </w:rPr>
        <w:t xml:space="preserve"> Interests </w:t>
      </w:r>
      <w:r w:rsidRPr="006653CE">
        <w:rPr>
          <w:rStyle w:val="hit"/>
        </w:rPr>
        <w:t xml:space="preserve">Along the U.S.-Mexico Border,” Tulane Environmental Law Journal 31 Tul. Envtl. L.J. 327, Summer 2018, </w:t>
      </w:r>
      <w:r>
        <w:rPr>
          <w:rStyle w:val="Hyperlink"/>
        </w:rPr>
        <w:t xml:space="preserve">Lexis, </w:t>
      </w:r>
      <w:r w:rsidRPr="006653CE">
        <w:t>accessed 7/5/18 EO)</w:t>
      </w:r>
    </w:p>
    <w:p w:rsidR="00405486" w:rsidRPr="006653CE" w:rsidRDefault="00405486" w:rsidP="00405486"/>
    <w:p w:rsidR="00405486" w:rsidRPr="006653CE" w:rsidRDefault="00405486" w:rsidP="00405486">
      <w:r w:rsidRPr="006653CE">
        <w:rPr>
          <w:rStyle w:val="StyleUnderline"/>
        </w:rPr>
        <w:t xml:space="preserve">The body of land that encompasses the U.S.-Mexico border is roughly 1954 miles long </w:t>
      </w:r>
      <w:r w:rsidRPr="00B46B3E">
        <w:t xml:space="preserve">n6 </w:t>
      </w:r>
      <w:r w:rsidRPr="006653CE">
        <w:rPr>
          <w:rStyle w:val="StyleUnderline"/>
        </w:rPr>
        <w:t>and is home to the highest rate of species endangerment in the United States</w:t>
      </w:r>
      <w:r w:rsidRPr="006653CE">
        <w:t>. n7 The borderlands are home to more than 700 migratory species of birds, mammals, and insects. n8 Along the border are many protected national parks, including Big Bend National Park in Texas and Organ Pipe Cactus National Monument in Arizona.</w:t>
      </w:r>
      <w:r w:rsidR="000945F9">
        <w:t xml:space="preserve"> </w:t>
      </w:r>
      <w:r w:rsidRPr="006653CE">
        <w:t>[*330]</w:t>
      </w:r>
      <w:r w:rsidR="000945F9">
        <w:t xml:space="preserve"> </w:t>
      </w:r>
      <w:r w:rsidRPr="006653CE">
        <w:t xml:space="preserve">Significant state and local parks also exist along the border, including the </w:t>
      </w:r>
      <w:r w:rsidRPr="006653CE">
        <w:lastRenderedPageBreak/>
        <w:t xml:space="preserve">World Birding Center in the Lower Rio Grande Valley and the National Butterfly Center in Mission, Texas. The </w:t>
      </w:r>
      <w:r w:rsidRPr="006653CE">
        <w:rPr>
          <w:rStyle w:val="StyleUnderline"/>
        </w:rPr>
        <w:t>fragile ecosystems of the borderlands form part of transboundary ecosystems whose integrity is essential to the hundreds of vulnerable species that inhabit it</w:t>
      </w:r>
      <w:r w:rsidRPr="006653CE">
        <w:t xml:space="preserve">. n9 The </w:t>
      </w:r>
      <w:r w:rsidRPr="006653CE">
        <w:rPr>
          <w:rStyle w:val="StyleUnderline"/>
        </w:rPr>
        <w:t>migration of species across the international border is vital to their health. In the case of large animal species, a large geographic area is necessary to promote migration and genetic diversity</w:t>
      </w:r>
      <w:r w:rsidRPr="006653CE">
        <w:t>, two important aspects of species survival. n10 The impact of a contiguous border wall will increase the number of species at risk by preventing species migration and genetic dispersal. n11</w:t>
      </w:r>
    </w:p>
    <w:p w:rsidR="00405486" w:rsidRPr="006653CE" w:rsidRDefault="00405486" w:rsidP="00405486">
      <w:r w:rsidRPr="001C6077">
        <w:rPr>
          <w:rStyle w:val="StyleUnderline"/>
        </w:rPr>
        <w:t>Currently existing border security infrastructure is significantly impacting the environment of the borderlands.</w:t>
      </w:r>
      <w:r w:rsidRPr="006653CE">
        <w:t xml:space="preserve"> To date, 654 miles of pedestrian and vehicular border fence contribute to ecological damage in the region. The existing security infrastructure includes fences, Customs and Border Patrol (CBP) vehicle roads, vehicle road blocks, sensor networks, communication networks, and lighting and video installations. n12 The consequences of border infrastructure contribute to a variety of harmful ecological phenomena that lead to habitat fragmentation, flooding, sedimentation, and damage to cultural and natural resources. n13 Soil erosion substantially disrupts the local ecology with the construction of border fences that reach up to fifty meters deep in the ground. n14 The construction of border security infrastructure in densely populated areas has pushed the avenues for unauthorized entry into more rural regions. n15 The movement of unauthorized immigration and illegal activity on the border has shifted the environmental impact onto the fragile ecosystems of the rural borderlands. n16 With increased enforcement efforts following new routes of unauthorized immigration, "habitat fragmentation, water pollution, soil damage and compaction,</w:t>
      </w:r>
      <w:r w:rsidR="000945F9">
        <w:t xml:space="preserve"> </w:t>
      </w:r>
      <w:r w:rsidRPr="006653CE">
        <w:t>[*331]</w:t>
      </w:r>
      <w:r w:rsidR="000945F9">
        <w:t xml:space="preserve"> </w:t>
      </w:r>
      <w:r w:rsidRPr="006653CE">
        <w:t>destruction of vegetation, and wildlife disturbance" parallel the movement of border crossing activity. n17</w:t>
      </w:r>
    </w:p>
    <w:p w:rsidR="00405486" w:rsidRPr="006653CE" w:rsidRDefault="00405486" w:rsidP="00405486">
      <w:r w:rsidRPr="006653CE">
        <w:t>A report by the Good Neighbor Environmental Board (GNEB), an independent federal advisory committee, raised concerns about the "hurried-pace construction of border security infrastructure" and its significant environmental impact. n18 By using the REAL ID Act waiver on NEPA and other regulations, DHS compromises a rigorous environmental review process for expediency in building border infrastructure. GNEB compiled a list of recommendations for the U.S. President and Congress on border fence advice in 2009, which illustrates their concern regarding the REAL ID Act waiver's application. The first, and most significant, recommendation was to "require that all border security infrastructure projects fully comply with the National Environmental Policy Act ... as well as all other laws, including environmental, historic and archeological preservation laws." n19 While not going as far as amending the REAL ID Act to limit the waiver, implementing the recommendation would require DHS to willingly engage in all the procedural requirements of NEPA - an improbable scenario. In response to the GNEB recommendation, former Council of Environmental Quality (CEQ) Chair Nancy Sutley succinctly summarized the government's position that it will assess environmental impacts on its own terms, without committing to NEPA compliance for all border security infrastructure. n20 GNEB's third recommendation called for the construction of a border fence to "fully incorporate adequate environmental review, public participation and scientific analysis into the design and implementation of all border security infrastructure projects." n21 CEQ's response to this recommendation could not adequately address public participation. In April 2010, CEQ Chair Sutley outlined measures taken between federal agency stakeholders but did not outline</w:t>
      </w:r>
      <w:r w:rsidR="000945F9">
        <w:t xml:space="preserve"> </w:t>
      </w:r>
      <w:r w:rsidRPr="006653CE">
        <w:t>[*332]</w:t>
      </w:r>
      <w:r w:rsidR="000945F9">
        <w:t xml:space="preserve"> </w:t>
      </w:r>
      <w:r w:rsidRPr="006653CE">
        <w:t>any requirement DHS had to invite public participation. n22 To date, no actions by Congress or a U.S. President have altered the scope of the REAL ID Act waiver or required DHS to comply with NEPA and other environmental regulations in developing border infrastructure. n23</w:t>
      </w:r>
    </w:p>
    <w:p w:rsidR="00405486" w:rsidRPr="006653CE" w:rsidRDefault="00405486" w:rsidP="00405486">
      <w:r w:rsidRPr="006653CE">
        <w:t xml:space="preserve">In addition to the environmental degradation caused by border infrastructure, </w:t>
      </w:r>
      <w:r w:rsidRPr="006653CE">
        <w:rPr>
          <w:rStyle w:val="StyleUnderline"/>
        </w:rPr>
        <w:t xml:space="preserve">binational conservation efforts between the United States and Mexico will be jeopardized by the unilateral effort to enforce </w:t>
      </w:r>
      <w:r w:rsidRPr="006653CE">
        <w:rPr>
          <w:rStyle w:val="StyleUnderline"/>
        </w:rPr>
        <w:lastRenderedPageBreak/>
        <w:t>EO13767. Transborder collaboration is essential in responding to the transboundary environmental problems that arise on the border. One example of harmful consequences of poor collaboration resulted in 2008, when the United States added security fence between Nogales, Arizona, and Nogales, Sonora, without consulting officials from Mexico. As a result of the poor collaboration, the Mexico side of Nogales endured extensive flooding</w:t>
      </w:r>
      <w:r w:rsidRPr="006653CE">
        <w:t>. By preventing storm water from flowing north, the international border wall caused the downtown section of Nogales, Sonora, to flood with six-foot-deep waters. n24 The ensuing flooding prompted the government of Sonora to declare the city a disaster zone and contributed to millions of pesos worth of damage. n25 The implementation of EO13767's border wall may frustrate binational efforts via its unilateral implementation and exacerbate hazards and ecological challenges that confront the borderlands.</w:t>
      </w:r>
    </w:p>
    <w:p w:rsidR="00405486" w:rsidRPr="006653CE" w:rsidRDefault="00405486" w:rsidP="00405486">
      <w:r w:rsidRPr="001C6077">
        <w:rPr>
          <w:rStyle w:val="StyleUnderline"/>
        </w:rPr>
        <w:t>In a region with the highest rate of species endangerment, border infrastructure has impacted and will continue to impact and challenge conservation efforts. Decades worth of conservation work is currently at risk with the proposed border wall plan</w:t>
      </w:r>
      <w:r w:rsidRPr="006653CE">
        <w:t xml:space="preserve">. The GNEB's Environmental Quality and Border Security: A 10-Year Retrospective provided a case study on the National Butterfly Center (NBC) to illustrate the potential impact of bisecting conservation lands with the proposed border wall. n26 For over fifteen years, the NBC has worked to preserve endangered plant, butterfly, and reptile species by restoring habitats in the Lower Rio Grande Valley of Texas. </w:t>
      </w:r>
      <w:r w:rsidRPr="001C6077">
        <w:rPr>
          <w:rStyle w:val="StyleUnderline"/>
        </w:rPr>
        <w:t>The proposed border will threaten this conservation effort by contributing to habitat fragmentation via the</w:t>
      </w:r>
      <w:r w:rsidR="000945F9">
        <w:t xml:space="preserve"> </w:t>
      </w:r>
      <w:r w:rsidRPr="006653CE">
        <w:t>[*333]</w:t>
      </w:r>
      <w:r w:rsidR="000945F9">
        <w:t xml:space="preserve"> </w:t>
      </w:r>
      <w:r w:rsidRPr="001C6077">
        <w:rPr>
          <w:rStyle w:val="StyleUnderline"/>
        </w:rPr>
        <w:t>construction of artificial barriers, preventing terrestrial movement and natural seed distribution.</w:t>
      </w:r>
      <w:r w:rsidRPr="006653CE">
        <w:t xml:space="preserve"> n27 </w:t>
      </w:r>
      <w:r w:rsidRPr="001C6077">
        <w:rPr>
          <w:rStyle w:val="StyleUnderline"/>
        </w:rPr>
        <w:t xml:space="preserve">If the proposed border wall is built, more than half of the NBC's land would be left on the southern side of the wall, with the potential to cause irreparable ecological damage. </w:t>
      </w:r>
      <w:r w:rsidRPr="006653CE">
        <w:t>n28</w:t>
      </w:r>
    </w:p>
    <w:p w:rsidR="00405486" w:rsidRPr="006653CE" w:rsidRDefault="00405486" w:rsidP="00405486">
      <w:r w:rsidRPr="006653CE">
        <w:t xml:space="preserve">The Santa Ana Wildlife Refuge, in the Rio Grande Valley in South Texas, is another site likely to be impacted by EO13767 early in its implementation, owing in part to its location in a populous metropolitan area along the border on federal land. The Santa Ana Wildlife Refuge consists of over 2000 acres of land, where subtropical climate, gulf coast, great plains and Chihuahuan desert all collide, resulting in great biological diversity. n29 </w:t>
      </w:r>
      <w:r w:rsidRPr="001C6077">
        <w:rPr>
          <w:rStyle w:val="StyleUnderline"/>
        </w:rPr>
        <w:t>Among the animals that call this place home is</w:t>
      </w:r>
      <w:r w:rsidRPr="006653CE">
        <w:t xml:space="preserve"> the leopardus pardalis, commonly known as </w:t>
      </w:r>
      <w:r w:rsidRPr="001C6077">
        <w:rPr>
          <w:rStyle w:val="StyleUnderline"/>
        </w:rPr>
        <w:t>the ocelot. Highly endangered and on the cusp of losing one of its last habitats, the ocelot's survival depends on wildlife refuges like Santa Ana. n30 In addition to its importance to endangered species, Santa Ana National Wildlife Refuge lies along numerous migratory bird paths, making it one of the top birding destinations in the world</w:t>
      </w:r>
      <w:r w:rsidRPr="006653CE">
        <w:t xml:space="preserve">. n31 As federal land, the Santa Ana refuge remains vulnerable to government action because the government already owns it. n32 According to maps of planned border security development obtained by the Sierra Club, an environmental organization, the U.S. Army Corps of Engineers (USACE) has drafted plans to build a levee wall that cuts across the Santa Ana refuge with a 150-foot enforcement zone cleared of vegetation. n33 Details of the project have also revealed plans to install 120-foot-tall video surveillance towers and lights to illuminate the enforcement zone. n34 </w:t>
      </w:r>
      <w:r w:rsidRPr="001C6077">
        <w:rPr>
          <w:rStyle w:val="StyleUnderline"/>
        </w:rPr>
        <w:t>The consequences of the drafted plan would substantially impact Santa Ana refuge's future viability. Potentially cutting off most of the refuge from access, the levee wall would also cause habitat fragmentation.</w:t>
      </w:r>
    </w:p>
    <w:p w:rsidR="00405486" w:rsidRDefault="00405486" w:rsidP="00405486">
      <w:r w:rsidRPr="006653CE">
        <w:t>The borderland's environmental challenges are transboundary in nature. They require binational cooperation between the United States and Mexico to create solutions, and neither can succeed without the other. The "Border 2020" is a binational environmental program</w:t>
      </w:r>
      <w:r w:rsidR="000945F9">
        <w:t xml:space="preserve"> </w:t>
      </w:r>
      <w:r w:rsidRPr="006653CE">
        <w:t>[*334]</w:t>
      </w:r>
      <w:r w:rsidR="000945F9">
        <w:t xml:space="preserve"> </w:t>
      </w:r>
      <w:r w:rsidRPr="006653CE">
        <w:t xml:space="preserve">between the United States and Mexico, marking a continuation of binational cooperation dating back to the Integrated Environmental Plan for the Mexican-U.S. Border Area in 1992. The Environmental Protection Agency (EPA) and Mexico's Secretariat for the Environment and Natural Resources (SEMARNAT) are the main agencies whose cooperation realize, s the agreement. With the guiding principle to "protect the environment and </w:t>
      </w:r>
      <w:r w:rsidRPr="006653CE">
        <w:lastRenderedPageBreak/>
        <w:t>public health in the U.S.-Mexico border region, consistent with the principles of sustainable development," Border 2020 is an example of a binational environmental program that will be frustrated by EO13767. n35 If border infrastructure development proceeds under the broad waiver of the REAL ID Act, meaningful interagency cooperation between DHS and the EPA will be limited, and local stakeholders will be alienated from public participation in policymaking. These limitations will likely carry over into international efforts between the EPA and SEMARNAT, as both agencies will be removed from DHS border infrastructure projects that don't require NEPA compliance.</w:t>
      </w:r>
    </w:p>
    <w:p w:rsidR="00405486" w:rsidRPr="006653CE" w:rsidRDefault="00405486" w:rsidP="00405486"/>
    <w:p w:rsidR="00405486" w:rsidRPr="006653CE" w:rsidRDefault="00405486" w:rsidP="00405486">
      <w:pPr>
        <w:pStyle w:val="Heading4"/>
        <w:rPr>
          <w:rFonts w:cs="Times New Roman"/>
        </w:rPr>
      </w:pPr>
      <w:r>
        <w:rPr>
          <w:rFonts w:cs="Times New Roman"/>
        </w:rPr>
        <w:t>Wall will decimate fragile ecosystems</w:t>
      </w:r>
    </w:p>
    <w:p w:rsidR="00405486" w:rsidRPr="00373920" w:rsidRDefault="00405486" w:rsidP="00405486">
      <w:pPr>
        <w:rPr>
          <w:rStyle w:val="Style13ptBold"/>
        </w:rPr>
      </w:pPr>
      <w:r w:rsidRPr="00373920">
        <w:rPr>
          <w:rStyle w:val="Style13ptBold"/>
        </w:rPr>
        <w:t xml:space="preserve">Barclay, Vox </w:t>
      </w:r>
      <w:r>
        <w:rPr>
          <w:rStyle w:val="Style13ptBold"/>
        </w:rPr>
        <w:t>H</w:t>
      </w:r>
      <w:r w:rsidRPr="00373920">
        <w:rPr>
          <w:rStyle w:val="Style13ptBold"/>
        </w:rPr>
        <w:t>ea</w:t>
      </w:r>
      <w:r>
        <w:rPr>
          <w:rStyle w:val="Style13ptBold"/>
        </w:rPr>
        <w:t>l</w:t>
      </w:r>
      <w:r w:rsidRPr="00373920">
        <w:rPr>
          <w:rStyle w:val="Style13ptBold"/>
        </w:rPr>
        <w:t>th,</w:t>
      </w:r>
      <w:r>
        <w:rPr>
          <w:rStyle w:val="Style13ptBold"/>
        </w:rPr>
        <w:t xml:space="preserve"> &amp; </w:t>
      </w:r>
      <w:r w:rsidRPr="00373920">
        <w:rPr>
          <w:rStyle w:val="Style13ptBold"/>
        </w:rPr>
        <w:t>Frostenson, journalist for Vox, 2017</w:t>
      </w:r>
    </w:p>
    <w:p w:rsidR="00405486" w:rsidRDefault="00405486" w:rsidP="00405486">
      <w:r w:rsidRPr="006653CE">
        <w:t xml:space="preserve">(Eliza, Sarah, </w:t>
      </w:r>
      <w:r>
        <w:t xml:space="preserve">10-29-17, </w:t>
      </w:r>
      <w:r w:rsidRPr="006653CE">
        <w:t xml:space="preserve">Vox, </w:t>
      </w:r>
      <w:r>
        <w:t xml:space="preserve">“The ecological disaster that is Trump’s border wall: a visual guide”, </w:t>
      </w:r>
      <w:hyperlink r:id="rId54" w:history="1">
        <w:r w:rsidRPr="00F03BF7">
          <w:rPr>
            <w:rStyle w:val="Hyperlink"/>
          </w:rPr>
          <w:t>https://www.vox.com/energy-and-environment/2017/4/10/14471304/trump-border-wall-animals</w:t>
        </w:r>
      </w:hyperlink>
      <w:r w:rsidRPr="006653CE">
        <w:t xml:space="preserve"> , accessed July 16, 2018, KL)</w:t>
      </w:r>
    </w:p>
    <w:p w:rsidR="00405486" w:rsidRPr="006653CE" w:rsidRDefault="00405486" w:rsidP="00405486"/>
    <w:p w:rsidR="00405486" w:rsidRPr="004A0FE8" w:rsidRDefault="00405486" w:rsidP="00405486">
      <w:r w:rsidRPr="004A0FE8">
        <w:rPr>
          <w:rStyle w:val="StyleUnderline"/>
        </w:rPr>
        <w:t>Since 1994, the US government has been erecting barriers to keep people</w:t>
      </w:r>
      <w:r w:rsidRPr="004A0FE8">
        <w:t xml:space="preserve"> and drugs </w:t>
      </w:r>
      <w:r w:rsidRPr="004A0FE8">
        <w:rPr>
          <w:rStyle w:val="StyleUnderline"/>
        </w:rPr>
        <w:t>from Mexico</w:t>
      </w:r>
      <w:r w:rsidRPr="004A0FE8">
        <w:t xml:space="preserve"> and beyond </w:t>
      </w:r>
      <w:r w:rsidRPr="004A0FE8">
        <w:rPr>
          <w:rStyle w:val="StyleUnderline"/>
        </w:rPr>
        <w:t>out.</w:t>
      </w:r>
      <w:r w:rsidRPr="004A0FE8">
        <w:t xml:space="preserve"> By 2010, </w:t>
      </w:r>
      <w:r w:rsidRPr="004A0FE8">
        <w:rPr>
          <w:rStyle w:val="StyleUnderline"/>
        </w:rPr>
        <w:t>about one-third of the border had been fenced with materials ranging from barbed wire to steel, bollard to wire mesh, and chain link.</w:t>
      </w:r>
      <w:r w:rsidRPr="004A0FE8">
        <w:t xml:space="preserve"> In addition, </w:t>
      </w:r>
      <w:r w:rsidRPr="004A0FE8">
        <w:rPr>
          <w:rStyle w:val="StyleUnderline"/>
        </w:rPr>
        <w:t>the Department of Homeland Security has built hundreds of miles of roads to allow the Border Patrol to access remote regions, both fenced and unfenced.</w:t>
      </w:r>
    </w:p>
    <w:p w:rsidR="00405486" w:rsidRPr="004A0FE8" w:rsidRDefault="00405486" w:rsidP="00405486">
      <w:r w:rsidRPr="004A0FE8">
        <w:rPr>
          <w:rStyle w:val="StyleUnderline"/>
        </w:rPr>
        <w:t>All of this construction has sliced and diced a lot of protected land along the border.</w:t>
      </w:r>
      <w:r w:rsidRPr="004A0FE8">
        <w:t xml:space="preserve"> And ever since the passage of the Real ID Act of 2005</w:t>
      </w:r>
      <w:r w:rsidRPr="004A0FE8">
        <w:rPr>
          <w:rStyle w:val="StyleUnderline"/>
        </w:rPr>
        <w:t>, DHS has had the power to waive most environmental reviews in the name of national security.</w:t>
      </w:r>
    </w:p>
    <w:p w:rsidR="00405486" w:rsidRPr="004A0FE8" w:rsidRDefault="00405486" w:rsidP="00405486">
      <w:r w:rsidRPr="004A0FE8">
        <w:t xml:space="preserve">So, unlike most federal infrastructure projects, these fences have received little or no input from the public, land managers, conservation groups, or other agencies. </w:t>
      </w:r>
      <w:r w:rsidRPr="004A0FE8">
        <w:rPr>
          <w:rStyle w:val="StyleUnderline"/>
        </w:rPr>
        <w:t>Experts had no chance to assess beforehand what impact the fence might have on wildlife, plants, and rivers. Only after the fact have researchers documented instances where fences have interrupted wildlife corridors, and caused erosion and other damage to fragile ecosystems</w:t>
      </w:r>
      <w:r w:rsidRPr="004A0FE8">
        <w:t>, as well as flooding.</w:t>
      </w:r>
    </w:p>
    <w:p w:rsidR="00405486" w:rsidRPr="004A0FE8" w:rsidRDefault="00405486" w:rsidP="00405486">
      <w:r w:rsidRPr="004A0FE8">
        <w:t xml:space="preserve">But what evidence we do have is alarming. For instance, Lasky and his co-authors found that </w:t>
      </w:r>
      <w:r w:rsidRPr="004A0FE8">
        <w:rPr>
          <w:rStyle w:val="StyleUnderline"/>
        </w:rPr>
        <w:t>the biggest risk comes when fences bisect the range of a small population of a species with a specialized habitat</w:t>
      </w:r>
      <w:r w:rsidRPr="004A0FE8">
        <w:t xml:space="preserve">, leaving the majority of the population on one side and the others adrift. His paper found </w:t>
      </w:r>
      <w:r w:rsidRPr="004A0FE8">
        <w:rPr>
          <w:rStyle w:val="StyleUnderline"/>
        </w:rPr>
        <w:t>45 species and three subspecies that the current fence has affected this way.</w:t>
      </w:r>
    </w:p>
    <w:p w:rsidR="00405486" w:rsidRPr="004A0FE8" w:rsidRDefault="00405486" w:rsidP="00405486">
      <w:r w:rsidRPr="004A0FE8">
        <w:rPr>
          <w:rStyle w:val="StyleUnderline"/>
        </w:rPr>
        <w:t>Cutting off animal populations in this fashion leads to reduced gene flow and inbreeding — leading to a greater risk of extinction.</w:t>
      </w:r>
      <w:r w:rsidRPr="004A0FE8">
        <w:t xml:space="preserve"> Conservation groups are particularly worried about the Mexican gray wolf; in 2016, there were just 113 in the US and about three dozen south of the border. A wall between them could make the recovery of the population unsurmountable.</w:t>
      </w:r>
    </w:p>
    <w:p w:rsidR="00405486" w:rsidRPr="004A0FE8" w:rsidRDefault="00405486" w:rsidP="00405486">
      <w:r w:rsidRPr="004A0FE8">
        <w:rPr>
          <w:rStyle w:val="StyleUnderline"/>
        </w:rPr>
        <w:t>Fences also can also restrict animals’ access to water sources</w:t>
      </w:r>
      <w:r w:rsidRPr="004A0FE8">
        <w:t xml:space="preserve"> — particularly problematic in the drought-prone Southwest. </w:t>
      </w:r>
      <w:r w:rsidRPr="004A0FE8">
        <w:rPr>
          <w:rStyle w:val="StyleUnderline"/>
        </w:rPr>
        <w:t>And they can make it harder for animals to adapt to climate change.</w:t>
      </w:r>
      <w:r w:rsidRPr="004A0FE8">
        <w:t xml:space="preserve"> “A lot of species do best in Northern Mexico, but with changes in precipitation patterns, they would need to disperse across the border,” says Lasky. “This is something we should be thinking about a lot more — how fast organisms are responding to climate change.”</w:t>
      </w:r>
    </w:p>
    <w:p w:rsidR="00405486" w:rsidRPr="004A0FE8" w:rsidRDefault="00405486" w:rsidP="00405486">
      <w:r w:rsidRPr="004A0FE8">
        <w:lastRenderedPageBreak/>
        <w:t xml:space="preserve">The wall structures hurt animals and insects in other ways too. </w:t>
      </w:r>
      <w:r w:rsidRPr="004A0FE8">
        <w:rPr>
          <w:rStyle w:val="StyleUnderline"/>
        </w:rPr>
        <w:t>Some sections have lights that attract and zap pollinators, like the monarch butterfly</w:t>
      </w:r>
      <w:r w:rsidRPr="004A0FE8">
        <w:t xml:space="preserve">, that migrate across the border. </w:t>
      </w:r>
      <w:r w:rsidRPr="004A0FE8">
        <w:rPr>
          <w:rStyle w:val="StyleUnderline"/>
        </w:rPr>
        <w:t>And the taller the fence, the more impassable it is for some bats and birds, like the cactus ferruginous pygmy owl.</w:t>
      </w:r>
    </w:p>
    <w:p w:rsidR="00405486" w:rsidRPr="004A0FE8" w:rsidRDefault="00405486" w:rsidP="00405486">
      <w:r w:rsidRPr="004A0FE8">
        <w:rPr>
          <w:rStyle w:val="StyleUnderline"/>
        </w:rPr>
        <w:t>Based on this research, leading groups</w:t>
      </w:r>
      <w:r w:rsidRPr="004A0FE8">
        <w:t xml:space="preserve"> like the Sierra Club, the Center for Biological Diversity, and Defenders of Wildlife </w:t>
      </w:r>
      <w:r w:rsidRPr="004A0FE8">
        <w:rPr>
          <w:rStyle w:val="StyleUnderline"/>
        </w:rPr>
        <w:t>have strongly recommended against any further construction of fences on the border.</w:t>
      </w:r>
    </w:p>
    <w:p w:rsidR="00405486" w:rsidRPr="006653CE" w:rsidRDefault="00405486" w:rsidP="00405486"/>
    <w:p w:rsidR="00405486" w:rsidRPr="006653CE" w:rsidRDefault="00405486" w:rsidP="00405486">
      <w:pPr>
        <w:pStyle w:val="Heading3"/>
        <w:rPr>
          <w:rFonts w:eastAsia="Times New Roman"/>
        </w:rPr>
      </w:pPr>
      <w:bookmarkStart w:id="43" w:name="_Toc519939616"/>
      <w:r>
        <w:rPr>
          <w:rFonts w:eastAsia="Times New Roman"/>
        </w:rPr>
        <w:lastRenderedPageBreak/>
        <w:t>AT – Ecosystems Resilient</w:t>
      </w:r>
      <w:bookmarkEnd w:id="43"/>
    </w:p>
    <w:p w:rsidR="00405486" w:rsidRPr="006653CE" w:rsidRDefault="00405486" w:rsidP="00405486"/>
    <w:p w:rsidR="00405486" w:rsidRPr="006653CE" w:rsidRDefault="00405486" w:rsidP="00405486">
      <w:pPr>
        <w:pStyle w:val="Heading4"/>
        <w:rPr>
          <w:rFonts w:cs="Times New Roman"/>
        </w:rPr>
      </w:pPr>
      <w:r>
        <w:rPr>
          <w:rFonts w:cs="Times New Roman"/>
        </w:rPr>
        <w:t>The Wall</w:t>
      </w:r>
      <w:r w:rsidRPr="006653CE">
        <w:rPr>
          <w:rFonts w:cs="Times New Roman"/>
        </w:rPr>
        <w:t xml:space="preserve"> would cause irreversible damage to key wildlife areas along the border</w:t>
      </w:r>
    </w:p>
    <w:p w:rsidR="00405486" w:rsidRPr="00373920" w:rsidRDefault="00405486" w:rsidP="00405486">
      <w:pPr>
        <w:rPr>
          <w:rStyle w:val="Style13ptBold"/>
        </w:rPr>
      </w:pPr>
      <w:r w:rsidRPr="00373920">
        <w:rPr>
          <w:rStyle w:val="Style13ptBold"/>
        </w:rPr>
        <w:t xml:space="preserve">Barclay, Vox </w:t>
      </w:r>
      <w:r>
        <w:rPr>
          <w:rStyle w:val="Style13ptBold"/>
        </w:rPr>
        <w:t>H</w:t>
      </w:r>
      <w:r w:rsidRPr="00373920">
        <w:rPr>
          <w:rStyle w:val="Style13ptBold"/>
        </w:rPr>
        <w:t>ea</w:t>
      </w:r>
      <w:r>
        <w:rPr>
          <w:rStyle w:val="Style13ptBold"/>
        </w:rPr>
        <w:t>l</w:t>
      </w:r>
      <w:r w:rsidRPr="00373920">
        <w:rPr>
          <w:rStyle w:val="Style13ptBold"/>
        </w:rPr>
        <w:t>th,</w:t>
      </w:r>
      <w:r>
        <w:rPr>
          <w:rStyle w:val="Style13ptBold"/>
        </w:rPr>
        <w:t xml:space="preserve"> &amp; </w:t>
      </w:r>
      <w:r w:rsidRPr="00373920">
        <w:rPr>
          <w:rStyle w:val="Style13ptBold"/>
        </w:rPr>
        <w:t>Frostenson, journalist for Vox, 2017</w:t>
      </w:r>
    </w:p>
    <w:p w:rsidR="00405486" w:rsidRDefault="00405486" w:rsidP="00405486">
      <w:r w:rsidRPr="006653CE">
        <w:t xml:space="preserve">(Eliza, Sarah, </w:t>
      </w:r>
      <w:r>
        <w:t xml:space="preserve">10-29-17, </w:t>
      </w:r>
      <w:r w:rsidRPr="006653CE">
        <w:t xml:space="preserve">Vox, </w:t>
      </w:r>
      <w:r>
        <w:t xml:space="preserve">“The ecological disaster that is Trump’s border wall: a visual guide”, </w:t>
      </w:r>
      <w:hyperlink r:id="rId55" w:history="1">
        <w:r w:rsidRPr="00F03BF7">
          <w:rPr>
            <w:rStyle w:val="Hyperlink"/>
          </w:rPr>
          <w:t>https://www.vox.com/energy-and-environment/2017/4/10/14471304/trump-border-wall-animals</w:t>
        </w:r>
      </w:hyperlink>
      <w:r w:rsidRPr="006653CE">
        <w:t xml:space="preserve"> , accessed July 16, 2018, KL)</w:t>
      </w:r>
    </w:p>
    <w:p w:rsidR="00405486" w:rsidRPr="006653CE" w:rsidRDefault="00405486" w:rsidP="00405486"/>
    <w:p w:rsidR="00405486" w:rsidRPr="00C96569" w:rsidRDefault="00405486" w:rsidP="00405486">
      <w:r w:rsidRPr="00C96569">
        <w:t>During the campaign, it was easy to scoff at President Donald Trump’s promise to build a “big, beautiful” concrete wall along the US-Mexico border. It sounded, well, preposterous.</w:t>
      </w:r>
    </w:p>
    <w:p w:rsidR="00405486" w:rsidRPr="00C96569" w:rsidRDefault="00405486" w:rsidP="00405486">
      <w:r w:rsidRPr="00C96569">
        <w:t xml:space="preserve">But now the prospect of a border wall is quite real. </w:t>
      </w:r>
      <w:r w:rsidRPr="00C96569">
        <w:rPr>
          <w:rStyle w:val="StyleUnderline"/>
        </w:rPr>
        <w:t>Trump has requested $1.6 billion for fiscal year 2018 to build three segments totaling 74 miles.</w:t>
      </w:r>
      <w:r w:rsidRPr="00C96569">
        <w:t xml:space="preserve"> The Department of Homeland Security is planning to test the eight prototypes it built this summer in San Diego over the next 30 to 60 days.</w:t>
      </w:r>
    </w:p>
    <w:p w:rsidR="00405486" w:rsidRPr="00C96569" w:rsidRDefault="00405486" w:rsidP="00405486">
      <w:pPr>
        <w:rPr>
          <w:rStyle w:val="StyleUnderline"/>
        </w:rPr>
      </w:pPr>
      <w:r w:rsidRPr="00C96569">
        <w:rPr>
          <w:rStyle w:val="StyleUnderline"/>
        </w:rPr>
        <w:t>There’s a long debate over whether physical barriers on the border actually curb the illicit flow of people and drugs</w:t>
      </w:r>
      <w:r w:rsidRPr="00C96569">
        <w:t xml:space="preserve">. The Border Patrol, which is backing Trump’s plan, says they’re a “vital tool.” </w:t>
      </w:r>
      <w:r w:rsidRPr="00C96569">
        <w:rPr>
          <w:rStyle w:val="StyleUnderline"/>
        </w:rPr>
        <w:t>Migration experts say they’re more symbolic than effective.</w:t>
      </w:r>
    </w:p>
    <w:p w:rsidR="00405486" w:rsidRPr="00C96569" w:rsidRDefault="00405486" w:rsidP="00405486">
      <w:pPr>
        <w:rPr>
          <w:rStyle w:val="StyleUnderline"/>
        </w:rPr>
      </w:pPr>
      <w:r w:rsidRPr="00C96569">
        <w:rPr>
          <w:rStyle w:val="StyleUnderline"/>
        </w:rPr>
        <w:t>But what is undeniable is that the 654 miles of walls and fences already on the US-Mexico border have made a mess out of the environment there. They’ve cut off, isolated, and reduced populations of some of the rarest and most amazing animals in North America, like the jaguar and ocelot (also known as the dwarf jaguar). They’ve led to the creation of miles of roads through pristine wilderness areas. They’ve even exacerbated flooding, becoming dams when rivers have overflowed.</w:t>
      </w:r>
    </w:p>
    <w:p w:rsidR="00405486" w:rsidRPr="00C96569" w:rsidRDefault="00405486" w:rsidP="00405486">
      <w:pPr>
        <w:rPr>
          <w:rStyle w:val="StyleUnderline"/>
        </w:rPr>
      </w:pPr>
      <w:r w:rsidRPr="00C96569">
        <w:rPr>
          <w:rStyle w:val="StyleUnderline"/>
        </w:rPr>
        <w:t>Now, DHS is eyeing unfenced areas in two Texas wildlife refuges that conservationists consider some of the most ecologically valuable areas on the border — home to armadillos and bobcats. If a wall were to slice through these ecosystems, it could cause irreversible damage to plants and animals already under serious threat.</w:t>
      </w:r>
    </w:p>
    <w:p w:rsidR="00405486" w:rsidRPr="00C96569" w:rsidRDefault="00405486" w:rsidP="00405486">
      <w:pPr>
        <w:rPr>
          <w:rStyle w:val="StyleUnderline"/>
        </w:rPr>
      </w:pPr>
      <w:r w:rsidRPr="00C96569">
        <w:rPr>
          <w:rStyle w:val="StyleUnderline"/>
        </w:rPr>
        <w:t>“We’ve been dealing with all these negative environmental impacts of fences on the border for more than a decade,” says</w:t>
      </w:r>
      <w:r w:rsidRPr="00C96569">
        <w:t xml:space="preserve"> Dan </w:t>
      </w:r>
      <w:r w:rsidRPr="00C96569">
        <w:rPr>
          <w:rStyle w:val="StyleUnderline"/>
        </w:rPr>
        <w:t>Millis of the Sierra Club Borderlands project. “And Trump’s proposal would make it worse.”</w:t>
      </w:r>
    </w:p>
    <w:p w:rsidR="00405486" w:rsidRPr="006653CE" w:rsidRDefault="00405486" w:rsidP="00405486"/>
    <w:p w:rsidR="00405486" w:rsidRPr="006653CE" w:rsidRDefault="00405486" w:rsidP="00405486">
      <w:pPr>
        <w:pStyle w:val="Heading3"/>
        <w:rPr>
          <w:rFonts w:cs="Times New Roman"/>
        </w:rPr>
      </w:pPr>
      <w:bookmarkStart w:id="44" w:name="_Toc519939617"/>
      <w:r>
        <w:rPr>
          <w:rFonts w:cs="Times New Roman"/>
        </w:rPr>
        <w:lastRenderedPageBreak/>
        <w:t>AT – Areas Would Be Protected</w:t>
      </w:r>
      <w:bookmarkEnd w:id="44"/>
    </w:p>
    <w:p w:rsidR="00405486" w:rsidRPr="006653CE" w:rsidRDefault="00405486" w:rsidP="00405486"/>
    <w:p w:rsidR="00405486" w:rsidRPr="006653CE" w:rsidRDefault="00405486" w:rsidP="00405486">
      <w:pPr>
        <w:pStyle w:val="Heading4"/>
        <w:rPr>
          <w:rFonts w:cs="Times New Roman"/>
        </w:rPr>
      </w:pPr>
      <w:r w:rsidRPr="006653CE">
        <w:rPr>
          <w:rFonts w:cs="Times New Roman"/>
        </w:rPr>
        <w:t>The border wall would go through many nationally protected areas in both the United States and Mexico</w:t>
      </w:r>
    </w:p>
    <w:p w:rsidR="00405486" w:rsidRPr="00373920" w:rsidRDefault="00405486" w:rsidP="00405486">
      <w:pPr>
        <w:rPr>
          <w:rStyle w:val="Style13ptBold"/>
        </w:rPr>
      </w:pPr>
      <w:r w:rsidRPr="00373920">
        <w:rPr>
          <w:rStyle w:val="Style13ptBold"/>
        </w:rPr>
        <w:t xml:space="preserve">Barclay, Vox </w:t>
      </w:r>
      <w:r>
        <w:rPr>
          <w:rStyle w:val="Style13ptBold"/>
        </w:rPr>
        <w:t>H</w:t>
      </w:r>
      <w:r w:rsidRPr="00373920">
        <w:rPr>
          <w:rStyle w:val="Style13ptBold"/>
        </w:rPr>
        <w:t>ea</w:t>
      </w:r>
      <w:r>
        <w:rPr>
          <w:rStyle w:val="Style13ptBold"/>
        </w:rPr>
        <w:t>l</w:t>
      </w:r>
      <w:r w:rsidRPr="00373920">
        <w:rPr>
          <w:rStyle w:val="Style13ptBold"/>
        </w:rPr>
        <w:t>th,</w:t>
      </w:r>
      <w:r>
        <w:rPr>
          <w:rStyle w:val="Style13ptBold"/>
        </w:rPr>
        <w:t xml:space="preserve"> &amp; </w:t>
      </w:r>
      <w:r w:rsidRPr="00373920">
        <w:rPr>
          <w:rStyle w:val="Style13ptBold"/>
        </w:rPr>
        <w:t>Frostenson, journalist for Vox, 2017</w:t>
      </w:r>
    </w:p>
    <w:p w:rsidR="00405486" w:rsidRDefault="00405486" w:rsidP="00405486">
      <w:r w:rsidRPr="006653CE">
        <w:t xml:space="preserve">(Eliza, Sarah, </w:t>
      </w:r>
      <w:r>
        <w:t xml:space="preserve">10-29-17, </w:t>
      </w:r>
      <w:r w:rsidRPr="006653CE">
        <w:t xml:space="preserve">Vox, </w:t>
      </w:r>
      <w:r>
        <w:t xml:space="preserve">“The ecological disaster that is Trump’s border wall: a visual guide”, </w:t>
      </w:r>
      <w:hyperlink r:id="rId56" w:history="1">
        <w:r w:rsidRPr="00F03BF7">
          <w:rPr>
            <w:rStyle w:val="Hyperlink"/>
          </w:rPr>
          <w:t>https://www.vox.com/energy-and-environment/2017/4/10/14471304/trump-border-wall-animals</w:t>
        </w:r>
      </w:hyperlink>
      <w:r w:rsidRPr="006653CE">
        <w:t xml:space="preserve"> , accessed July 16, 2018, KL)</w:t>
      </w:r>
    </w:p>
    <w:p w:rsidR="00405486" w:rsidRPr="006653CE" w:rsidRDefault="00405486" w:rsidP="00405486"/>
    <w:p w:rsidR="00405486" w:rsidRPr="001C6077" w:rsidRDefault="00405486" w:rsidP="00405486">
      <w:r w:rsidRPr="001C6077">
        <w:rPr>
          <w:rStyle w:val="StyleUnderline"/>
        </w:rPr>
        <w:t>The</w:t>
      </w:r>
      <w:r w:rsidRPr="001C6077">
        <w:t xml:space="preserve"> political </w:t>
      </w:r>
      <w:r w:rsidRPr="001C6077">
        <w:rPr>
          <w:rStyle w:val="StyleUnderline"/>
        </w:rPr>
        <w:t>boundary between the US and Mexico stretches 2,000 miles</w:t>
      </w:r>
      <w:r w:rsidRPr="001C6077">
        <w:t xml:space="preserve"> from the Gulf of Mexico to the Pacific Ocean. Along the way, </w:t>
      </w:r>
      <w:r w:rsidRPr="001C6077">
        <w:rPr>
          <w:rStyle w:val="StyleUnderline"/>
        </w:rPr>
        <w:t>there are three mountain chains, the two largest deserts in North America, vast cattle ranches, a handful of cities and their sprawling suburbs, and the Southern section of the mighty Rio Grande river.</w:t>
      </w:r>
    </w:p>
    <w:p w:rsidR="00405486" w:rsidRPr="001C6077" w:rsidRDefault="00405486" w:rsidP="00405486">
      <w:r w:rsidRPr="001C6077">
        <w:t xml:space="preserve">Much of </w:t>
      </w:r>
      <w:r w:rsidRPr="001C6077">
        <w:rPr>
          <w:rStyle w:val="StyleUnderline"/>
        </w:rPr>
        <w:t>the region has never been heavily populated</w:t>
      </w:r>
      <w:r w:rsidRPr="001C6077">
        <w:t xml:space="preserve">, and over the years, </w:t>
      </w:r>
      <w:r w:rsidRPr="001C6077">
        <w:rPr>
          <w:rStyle w:val="StyleUnderline"/>
        </w:rPr>
        <w:t>several large swaths of land have been designated as protected areas.</w:t>
      </w:r>
      <w:r w:rsidRPr="001C6077">
        <w:t xml:space="preserve"> Today </w:t>
      </w:r>
      <w:r w:rsidRPr="001C6077">
        <w:rPr>
          <w:rStyle w:val="StyleUnderline"/>
        </w:rPr>
        <w:t>there are 25 million acres of protected US public lands within 100 miles of the line. That includes six wildlife refuges, six national parks, tribal lands, wilderness areas, and conservation areas</w:t>
      </w:r>
      <w:r w:rsidRPr="001C6077">
        <w:t xml:space="preserve"> — all of them managed by various federal agencies and tribal governments.</w:t>
      </w:r>
    </w:p>
    <w:p w:rsidR="00405486" w:rsidRPr="001C6077" w:rsidRDefault="00405486" w:rsidP="00405486">
      <w:r w:rsidRPr="001C6077">
        <w:rPr>
          <w:rStyle w:val="StyleUnderline"/>
        </w:rPr>
        <w:t>On the Mexican side,</w:t>
      </w:r>
      <w:r w:rsidRPr="001C6077">
        <w:t xml:space="preserve"> meanwhile, </w:t>
      </w:r>
      <w:r w:rsidRPr="001C6077">
        <w:rPr>
          <w:rStyle w:val="StyleUnderline"/>
        </w:rPr>
        <w:t>sit protected areas like El Pinacate y Gran Desierto Altar,</w:t>
      </w:r>
      <w:r w:rsidRPr="001C6077">
        <w:t xml:space="preserve"> which abuts the US Cabeza Prieta National Wildlife Refuge and parts of the Organ Pipe National Monument and Barry M. Goldwater Range in Arizona.</w:t>
      </w:r>
    </w:p>
    <w:p w:rsidR="00405486" w:rsidRPr="001C6077" w:rsidRDefault="00405486" w:rsidP="00405486">
      <w:pPr>
        <w:rPr>
          <w:rStyle w:val="StyleUnderline"/>
        </w:rPr>
      </w:pPr>
      <w:r w:rsidRPr="001C6077">
        <w:t xml:space="preserve">“People think of deserts as barren lands and flat sand dunes with nothing there,” Sergio Avila, a conservation scientist at the Arizona-Sonora Desert Museum, says. </w:t>
      </w:r>
      <w:r w:rsidRPr="001C6077">
        <w:rPr>
          <w:rStyle w:val="StyleUnderline"/>
        </w:rPr>
        <w:t>“But deserts are very diverse and rich in life.”</w:t>
      </w:r>
    </w:p>
    <w:p w:rsidR="00405486" w:rsidRDefault="00405486" w:rsidP="00405486"/>
    <w:p w:rsidR="00405486" w:rsidRDefault="00405486" w:rsidP="00405486">
      <w:pPr>
        <w:pStyle w:val="Heading3"/>
      </w:pPr>
      <w:bookmarkStart w:id="45" w:name="_Toc519939618"/>
      <w:r>
        <w:lastRenderedPageBreak/>
        <w:t>AT – Not Key Species</w:t>
      </w:r>
      <w:bookmarkEnd w:id="45"/>
    </w:p>
    <w:p w:rsidR="00405486" w:rsidRPr="00622EEC" w:rsidRDefault="00405486" w:rsidP="00405486"/>
    <w:p w:rsidR="00405486" w:rsidRPr="006653CE" w:rsidRDefault="00405486" w:rsidP="00405486">
      <w:pPr>
        <w:pStyle w:val="Heading4"/>
        <w:rPr>
          <w:rFonts w:cs="Times New Roman"/>
        </w:rPr>
      </w:pPr>
      <w:r w:rsidRPr="006653CE">
        <w:rPr>
          <w:rFonts w:cs="Times New Roman"/>
        </w:rPr>
        <w:t xml:space="preserve">Many </w:t>
      </w:r>
      <w:r>
        <w:rPr>
          <w:rFonts w:cs="Times New Roman"/>
        </w:rPr>
        <w:t xml:space="preserve">unique </w:t>
      </w:r>
      <w:r w:rsidRPr="006653CE">
        <w:rPr>
          <w:rFonts w:cs="Times New Roman"/>
        </w:rPr>
        <w:t>species live in the border regi</w:t>
      </w:r>
      <w:r>
        <w:rPr>
          <w:rFonts w:cs="Times New Roman"/>
        </w:rPr>
        <w:t xml:space="preserve">on – the </w:t>
      </w:r>
      <w:r w:rsidRPr="006653CE">
        <w:rPr>
          <w:rFonts w:cs="Times New Roman"/>
        </w:rPr>
        <w:t>wall would cause many to go extinct</w:t>
      </w:r>
    </w:p>
    <w:p w:rsidR="00405486" w:rsidRPr="00373920" w:rsidRDefault="00405486" w:rsidP="00405486">
      <w:pPr>
        <w:rPr>
          <w:rStyle w:val="Style13ptBold"/>
        </w:rPr>
      </w:pPr>
      <w:r w:rsidRPr="00373920">
        <w:rPr>
          <w:rStyle w:val="Style13ptBold"/>
        </w:rPr>
        <w:t xml:space="preserve">Barclay, Vox </w:t>
      </w:r>
      <w:r>
        <w:rPr>
          <w:rStyle w:val="Style13ptBold"/>
        </w:rPr>
        <w:t>H</w:t>
      </w:r>
      <w:r w:rsidRPr="00373920">
        <w:rPr>
          <w:rStyle w:val="Style13ptBold"/>
        </w:rPr>
        <w:t>ea</w:t>
      </w:r>
      <w:r>
        <w:rPr>
          <w:rStyle w:val="Style13ptBold"/>
        </w:rPr>
        <w:t>l</w:t>
      </w:r>
      <w:r w:rsidRPr="00373920">
        <w:rPr>
          <w:rStyle w:val="Style13ptBold"/>
        </w:rPr>
        <w:t>th,</w:t>
      </w:r>
      <w:r>
        <w:rPr>
          <w:rStyle w:val="Style13ptBold"/>
        </w:rPr>
        <w:t xml:space="preserve"> &amp; </w:t>
      </w:r>
      <w:r w:rsidRPr="00373920">
        <w:rPr>
          <w:rStyle w:val="Style13ptBold"/>
        </w:rPr>
        <w:t>Frostenson, journalist for Vox, 2017</w:t>
      </w:r>
    </w:p>
    <w:p w:rsidR="00405486" w:rsidRDefault="00405486" w:rsidP="00405486">
      <w:r w:rsidRPr="006653CE">
        <w:t xml:space="preserve">(Eliza, Sarah, </w:t>
      </w:r>
      <w:r>
        <w:t xml:space="preserve">10-29-17, </w:t>
      </w:r>
      <w:r w:rsidRPr="006653CE">
        <w:t xml:space="preserve">Vox, </w:t>
      </w:r>
      <w:r>
        <w:t xml:space="preserve">“The ecological disaster that is Trump’s border wall: a visual guide”, </w:t>
      </w:r>
      <w:hyperlink r:id="rId57" w:history="1">
        <w:r w:rsidRPr="00F03BF7">
          <w:rPr>
            <w:rStyle w:val="Hyperlink"/>
          </w:rPr>
          <w:t>https://www.vox.com/energy-and-environment/2017/4/10/14471304/trump-border-wall-animals</w:t>
        </w:r>
      </w:hyperlink>
      <w:r w:rsidRPr="006653CE">
        <w:t xml:space="preserve"> , accessed July 16, 2018, KL)</w:t>
      </w:r>
    </w:p>
    <w:p w:rsidR="00405486" w:rsidRPr="006653CE" w:rsidRDefault="00405486" w:rsidP="00405486"/>
    <w:p w:rsidR="00405486" w:rsidRPr="00622EEC" w:rsidRDefault="00405486" w:rsidP="00405486">
      <w:pPr>
        <w:rPr>
          <w:rStyle w:val="StyleUnderline"/>
        </w:rPr>
      </w:pPr>
      <w:r w:rsidRPr="00622EEC">
        <w:rPr>
          <w:rStyle w:val="StyleUnderline"/>
        </w:rPr>
        <w:t>When you trace the border from west to east</w:t>
      </w:r>
      <w:r w:rsidRPr="001C6077">
        <w:t xml:space="preserve"> (as this Story Map project by Krista Schlyer did), </w:t>
      </w:r>
      <w:r w:rsidRPr="00622EEC">
        <w:rPr>
          <w:rStyle w:val="StyleUnderline"/>
        </w:rPr>
        <w:t>you find shrinking pockets of remarkable biological abundance. At the far west is the Tijuana Estuary, a key salt marsh habitat for some 400 species of migrating birds. At the far east, birds and butterflies stop through the Lower Rio Grande Valley, which is also a permanent home for colorful mammals, reptiles, and amphibians.</w:t>
      </w:r>
    </w:p>
    <w:p w:rsidR="00405486" w:rsidRPr="00622EEC" w:rsidRDefault="00405486" w:rsidP="00405486">
      <w:pPr>
        <w:rPr>
          <w:rStyle w:val="StyleUnderline"/>
        </w:rPr>
      </w:pPr>
      <w:r w:rsidRPr="00622EEC">
        <w:rPr>
          <w:rStyle w:val="StyleUnderline"/>
        </w:rPr>
        <w:t xml:space="preserve">“There are tropical animal species in some of these canyons that are not found anywhere else,” says </w:t>
      </w:r>
      <w:r w:rsidRPr="001C6077">
        <w:t xml:space="preserve">Jesse </w:t>
      </w:r>
      <w:r w:rsidRPr="00622EEC">
        <w:rPr>
          <w:rStyle w:val="StyleUnderline"/>
        </w:rPr>
        <w:t>Lasky, a biologist at Penn State who has studied the impact of border fences on border species. “They inhabit these little slices of tropical ecosystem that creep up into the US near the Gulf coast.”</w:t>
      </w:r>
    </w:p>
    <w:p w:rsidR="00405486" w:rsidRPr="00622EEC" w:rsidRDefault="00405486" w:rsidP="00405486">
      <w:pPr>
        <w:rPr>
          <w:rStyle w:val="StyleUnderline"/>
        </w:rPr>
      </w:pPr>
      <w:r w:rsidRPr="00622EEC">
        <w:rPr>
          <w:rStyle w:val="StyleUnderline"/>
        </w:rPr>
        <w:t>Not many scientists have measured the border’s biodiversity in its totality — or the full impact of fences. One of the few studies to tackle these questions was written by Lasky and co-authors in 2011. They estimated that 134 mammal, 178 reptile, and 57 amphibian species live within about 30 miles of the line. Of those, 50 species and three subspecies are globally or federally threatened in Mexico or the United States. And they survive only because people on both sides have worked hard to conserve them.</w:t>
      </w:r>
    </w:p>
    <w:p w:rsidR="00405486" w:rsidRPr="001C6077" w:rsidRDefault="00405486" w:rsidP="00405486">
      <w:r w:rsidRPr="001C6077">
        <w:t xml:space="preserve">Probably the most biologically impressive region on the border, according to Avila, is the sky islands, a range of mountain “islands” that extend from Arizona and New Mexico into Mexico and host a greater variety of life than almost anywhere else in North America. Most are part of the Coronado National Forest, the most ecologically diverse national forest in the country. </w:t>
      </w:r>
      <w:r w:rsidRPr="00622EEC">
        <w:rPr>
          <w:rStyle w:val="StyleUnderline"/>
        </w:rPr>
        <w:t>The Coronado also hosts the greatest number of threatened and endangered species of any national forest in the US.</w:t>
      </w:r>
    </w:p>
    <w:p w:rsidR="00405486" w:rsidRPr="001C6077" w:rsidRDefault="00405486" w:rsidP="00405486">
      <w:r w:rsidRPr="00622EEC">
        <w:rPr>
          <w:rStyle w:val="StyleUnderline"/>
        </w:rPr>
        <w:t>Living in those sky islands are spotted owls, jaguars, thick-billed parrots, barred tiger salamanders, Mount Graham red squirrels, and many more unusual species. But as with all of the protected areas on the border, these populations are dwindling fast</w:t>
      </w:r>
      <w:r w:rsidRPr="001C6077">
        <w:t xml:space="preserve">. Climate change and urbanization are factors. But </w:t>
      </w:r>
      <w:r w:rsidRPr="00622EEC">
        <w:rPr>
          <w:rStyle w:val="StyleUnderline"/>
        </w:rPr>
        <w:t>the biggest threat of all,</w:t>
      </w:r>
      <w:r w:rsidRPr="001C6077">
        <w:t xml:space="preserve"> according to Lasky, Avila, and other conservationists in the border region, </w:t>
      </w:r>
      <w:r w:rsidRPr="00622EEC">
        <w:rPr>
          <w:rStyle w:val="StyleUnderline"/>
        </w:rPr>
        <w:t>are the fences that</w:t>
      </w:r>
      <w:r w:rsidRPr="001C6077">
        <w:t xml:space="preserve"> have been built along the border in the past couple of decades.</w:t>
      </w:r>
    </w:p>
    <w:p w:rsidR="00405486" w:rsidRPr="006653CE" w:rsidRDefault="00405486" w:rsidP="00405486">
      <w:pPr>
        <w:rPr>
          <w:sz w:val="16"/>
        </w:rPr>
      </w:pPr>
    </w:p>
    <w:p w:rsidR="000945F9" w:rsidRDefault="00405486" w:rsidP="00405486">
      <w:pPr>
        <w:pStyle w:val="Heading4"/>
        <w:rPr>
          <w:rFonts w:cs="Times New Roman"/>
        </w:rPr>
      </w:pPr>
      <w:r w:rsidRPr="006653CE">
        <w:rPr>
          <w:rFonts w:cs="Times New Roman"/>
        </w:rPr>
        <w:t>The regions on the Mexican-American border include thousands of animal and plant species that would be in danger if the wall were to be erected.</w:t>
      </w:r>
    </w:p>
    <w:p w:rsidR="00405486" w:rsidRPr="001C6077" w:rsidRDefault="00405486" w:rsidP="00405486">
      <w:pPr>
        <w:rPr>
          <w:rStyle w:val="Style13ptBold"/>
        </w:rPr>
      </w:pPr>
      <w:r w:rsidRPr="001C6077">
        <w:rPr>
          <w:rStyle w:val="Style13ptBold"/>
        </w:rPr>
        <w:t xml:space="preserve">Carswell, </w:t>
      </w:r>
      <w:r>
        <w:rPr>
          <w:rStyle w:val="Style13ptBold"/>
        </w:rPr>
        <w:t>Scientific American</w:t>
      </w:r>
      <w:r w:rsidRPr="001C6077">
        <w:rPr>
          <w:rStyle w:val="Style13ptBold"/>
        </w:rPr>
        <w:t>, 17</w:t>
      </w:r>
    </w:p>
    <w:p w:rsidR="00405486" w:rsidRPr="006653CE" w:rsidRDefault="00405486" w:rsidP="00405486">
      <w:pPr>
        <w:rPr>
          <w:color w:val="000000"/>
        </w:rPr>
      </w:pPr>
      <w:r w:rsidRPr="006653CE">
        <w:rPr>
          <w:color w:val="000000"/>
        </w:rPr>
        <w:lastRenderedPageBreak/>
        <w:t xml:space="preserve">(Cally, </w:t>
      </w:r>
      <w:r>
        <w:rPr>
          <w:color w:val="000000"/>
        </w:rPr>
        <w:t>5-10-17</w:t>
      </w:r>
      <w:r w:rsidRPr="00EA7037">
        <w:t>, Scientific American,</w:t>
      </w:r>
      <w:r w:rsidRPr="006653CE">
        <w:rPr>
          <w:i/>
          <w:color w:val="000000"/>
        </w:rPr>
        <w:t xml:space="preserve"> </w:t>
      </w:r>
      <w:r w:rsidRPr="006653CE">
        <w:rPr>
          <w:color w:val="000000"/>
        </w:rPr>
        <w:t>“</w:t>
      </w:r>
      <w:r w:rsidRPr="006653CE">
        <w:t>Thousands of Plant and Animal Species on the U.S.–Mexico Border.</w:t>
      </w:r>
      <w:r w:rsidRPr="006653CE">
        <w:rPr>
          <w:color w:val="000000"/>
        </w:rPr>
        <w:t xml:space="preserve">”, https://www.scientificamerican.com/article/trump-rsquo-s-wall-may-threaten-thousands-of-plant-and-animal-species-on-the-u-s-mexico-border/, </w:t>
      </w:r>
      <w:r>
        <w:rPr>
          <w:color w:val="000000"/>
        </w:rPr>
        <w:t xml:space="preserve">accessed 7-21-18, </w:t>
      </w:r>
      <w:r w:rsidRPr="006653CE">
        <w:rPr>
          <w:color w:val="000000"/>
        </w:rPr>
        <w:t>NS)</w:t>
      </w:r>
    </w:p>
    <w:p w:rsidR="00405486" w:rsidRPr="006653CE" w:rsidRDefault="00405486" w:rsidP="00405486">
      <w:pPr>
        <w:rPr>
          <w:color w:val="000000"/>
        </w:rPr>
      </w:pPr>
    </w:p>
    <w:p w:rsidR="00405486" w:rsidRPr="006653CE" w:rsidRDefault="00405486" w:rsidP="00405486">
      <w:r w:rsidRPr="006653CE">
        <w:t xml:space="preserve">That expansion would depend on narrow corridors of mountain habitat that run north–south along the border and serve as the cats' conduits between the two countries. And now a new threat has emerged: Pres. Donald Trump’s plan to fortify the length of the U.S–Mexico border with his “big, beautiful wall.” The human migrants Trump wants to keep out can climb walls or tunnel under them. They already do both in areas the George W. Bush administration fenced after the 9/11 attacks. </w:t>
      </w:r>
      <w:r w:rsidRPr="006653CE">
        <w:rPr>
          <w:rStyle w:val="StyleUnderline"/>
        </w:rPr>
        <w:t>Jaguars and numerous other species</w:t>
      </w:r>
      <w:r w:rsidRPr="006653CE">
        <w:t xml:space="preserve">, however, </w:t>
      </w:r>
      <w:r w:rsidRPr="006653CE">
        <w:rPr>
          <w:rStyle w:val="StyleUnderline"/>
        </w:rPr>
        <w:t>can’t</w:t>
      </w:r>
      <w:r w:rsidRPr="006653CE">
        <w:t xml:space="preserve"> or won’t </w:t>
      </w:r>
      <w:r w:rsidRPr="006653CE">
        <w:rPr>
          <w:rStyle w:val="StyleUnderline"/>
        </w:rPr>
        <w:t>surmount tall, solid barriers</w:t>
      </w:r>
      <w:r w:rsidRPr="006653CE">
        <w:t>. “In wild settings people are really the only species we know is definitely going to get over the wall or under it,” says Aaron Flesch, a wildlife biologist at the University of Arizona.</w:t>
      </w:r>
    </w:p>
    <w:p w:rsidR="00405486" w:rsidRPr="006653CE" w:rsidRDefault="00405486" w:rsidP="00405486">
      <w:r w:rsidRPr="006653CE">
        <w:t>A new wall, in other words, would be a symbolic affront against illegal immigration. But it could have long-term consequences for the ecological life of the U.S. and Mexico borderlands.</w:t>
      </w:r>
    </w:p>
    <w:p w:rsidR="00405486" w:rsidRPr="006653CE" w:rsidRDefault="00405486" w:rsidP="00405486">
      <w:r w:rsidRPr="006653CE">
        <w:t>A SURPRISING EDEN</w:t>
      </w:r>
    </w:p>
    <w:p w:rsidR="00405486" w:rsidRPr="006653CE" w:rsidRDefault="00405486" w:rsidP="00405486">
      <w:r w:rsidRPr="006653CE">
        <w:t xml:space="preserve">Many Americans imagine </w:t>
      </w:r>
      <w:r w:rsidRPr="006653CE">
        <w:rPr>
          <w:rStyle w:val="StyleUnderline"/>
        </w:rPr>
        <w:t>the border</w:t>
      </w:r>
      <w:r w:rsidRPr="006653CE">
        <w:t xml:space="preserve"> as a dry, punishing wasteland—if they think of it at all. Yet where New Mexico and Arizona meet Mexico sits one of the largest protected landscapes in North America outside of Alaska and northern Canada. It </w:t>
      </w:r>
      <w:r w:rsidRPr="006653CE">
        <w:rPr>
          <w:rStyle w:val="StyleUnderline"/>
        </w:rPr>
        <w:t>is an intersection of deserts and mountains, along with temperate and subtropical climates.</w:t>
      </w:r>
    </w:p>
    <w:p w:rsidR="00405486" w:rsidRPr="006653CE" w:rsidRDefault="00405486" w:rsidP="00405486">
      <w:pPr>
        <w:rPr>
          <w:rStyle w:val="StyleUnderline"/>
        </w:rPr>
      </w:pPr>
      <w:r w:rsidRPr="006653CE">
        <w:t xml:space="preserve">The region includes the Sky Islands, named for the isolated mountain ranges that rise from the flats of the Chihuahuan and Sonoran deserts—an inland archipelago that sits primarily in Mexico but spills over the border. The mountains are wetter than the surrounding region, with vegetation that changes with elevation. Shrubs and cacti give way to oak, juniper and pine, and at the very top, even spruce and fir. Large mammals like black bears, mountain lions and bighorn sheep live in these mountains, along with a flabbergasting number of birds. </w:t>
      </w:r>
      <w:r w:rsidRPr="006653CE">
        <w:rPr>
          <w:rStyle w:val="StyleUnderline"/>
        </w:rPr>
        <w:t>More than 7,000 plant and animal species make their homes here, and more than half of the bird species found on the entire continent inhabit the Sky Islands.</w:t>
      </w:r>
    </w:p>
    <w:p w:rsidR="00405486" w:rsidRPr="006653CE" w:rsidRDefault="00405486" w:rsidP="00405486">
      <w:r w:rsidRPr="006653CE">
        <w:t>Although the region itself is vast, good habitat can be scarce. Water is the limiting factor and its availability is unpredictable. Many streams run only intermittently and rain tends to fall in quick bursts from isolated thunderheads, wetting one mountain range or section of desert grassland while the surrounding landscape dries out. To find food and water, animals need freedom to move. “They’re constantly following the rain patterns,” explains Scott Wilbor, conservation science director for the Sky Islands Alliance, a Tucson-based group.</w:t>
      </w:r>
    </w:p>
    <w:p w:rsidR="00405486" w:rsidRPr="006653CE" w:rsidRDefault="00405486" w:rsidP="00405486">
      <w:r w:rsidRPr="006653CE">
        <w:t xml:space="preserve">That freedom is already restricted by steel border fences—roughly 35 percent of the entire U.S.–Mexico boundary has been fenced. </w:t>
      </w:r>
      <w:r w:rsidRPr="006653CE">
        <w:rPr>
          <w:rStyle w:val="StyleUnderline"/>
        </w:rPr>
        <w:t>In 2005 Congress passed a law called the REAL ID Act, which granted the secretary of Homeland Security authority to waive local, state and federal laws that might slow the construction of national security infrastructure on the U.S.–Mexico border. Those laws include the Endangered Species Act, the Migratory Bird Treaty Act and the Wilderness Act,</w:t>
      </w:r>
      <w:r w:rsidRPr="006653CE">
        <w:t xml:space="preserve"> which might otherwise slow or delay construction within vulnerable habitats.</w:t>
      </w:r>
    </w:p>
    <w:p w:rsidR="00405486" w:rsidRPr="006653CE" w:rsidRDefault="00405486" w:rsidP="00405486">
      <w:r w:rsidRPr="006653CE">
        <w:t xml:space="preserve">After Congress passed the Secure Fence Act of 2006, calling for 700 miles of new border barriers, former Homeland Security Secretary Michael Chertoff summoned his REAL ID powers to fence the banks of the San Pedro River in southeastern Arizona and the U.S. Air Force’s Barry M. Goldwater Range to the west, among other places. Today 318 miles of Arizona’s 378-mile-long southern border are blocked with some </w:t>
      </w:r>
      <w:r w:rsidRPr="006653CE">
        <w:lastRenderedPageBreak/>
        <w:t>sort of security barrier. And officials have cut thousands of miles of new patrol roads through formerly wild landscapes, including federally protected wilderness areas, national monuments and wildlife refuges.</w:t>
      </w:r>
    </w:p>
    <w:p w:rsidR="00405486" w:rsidRPr="006653CE" w:rsidRDefault="00405486" w:rsidP="00405486">
      <w:r w:rsidRPr="006653CE">
        <w:t>BARRIER IMPACTS</w:t>
      </w:r>
    </w:p>
    <w:p w:rsidR="00405486" w:rsidRPr="006653CE" w:rsidRDefault="00405486" w:rsidP="00405486">
      <w:r w:rsidRPr="006653CE">
        <w:t xml:space="preserve">Generally speaking, </w:t>
      </w:r>
      <w:r w:rsidRPr="006653CE">
        <w:rPr>
          <w:rStyle w:val="StyleUnderline"/>
        </w:rPr>
        <w:t>barriers to movement are bad for wildlife.</w:t>
      </w:r>
      <w:r w:rsidRPr="006653CE">
        <w:t xml:space="preserve"> “Connectivity is really essential, and we know that species that have certain traits are going to be negatively affected,” Flesch says. But just how much different animals have been impacted by development on the border isn't well understood. To rank the relative risks animals face would require extensive studies on where the habitat is for various species, the quality of that habitat, how animals move between patches of habitat and whether they can penetrate existing barriers, he explains. There are breaks in the fencing, for instance, and some spots are blocked only by barriers intended to stop vehicles—single horizontal bars welded to widely spaced steel posts—under or over which most animals can slip or jump.</w:t>
      </w:r>
    </w:p>
    <w:p w:rsidR="00405486" w:rsidRPr="006653CE" w:rsidRDefault="00405486" w:rsidP="00405486">
      <w:r w:rsidRPr="006653CE">
        <w:t>One of the exceptions is the endangered Sonoran pronghorn, which is highly sensitive to human activity, roads and fencing of any kind. Although pronghorn can scoot under vehicle barriers, they seem to avoid doing so, says University of Arizona wildlife ecologist Dave Christianson. The ability of pronghorn to move freely between the U.S. and Mexico is probably already gone, he says, thanks to a highway on the Mexican side and U.S. border fencing. He thinks they probably still have enough room to roam in the U.S. to persist here but may always need a helping hand from federal wildlife officials, who are breeding the animals in captivity to rebuild the population, which struggled even before border security intensified.</w:t>
      </w:r>
    </w:p>
    <w:p w:rsidR="00405486" w:rsidRPr="006653CE" w:rsidRDefault="00405486" w:rsidP="00405486">
      <w:pPr>
        <w:rPr>
          <w:rStyle w:val="StyleUnderline"/>
        </w:rPr>
      </w:pPr>
      <w:r w:rsidRPr="006653CE">
        <w:rPr>
          <w:rStyle w:val="StyleUnderline"/>
        </w:rPr>
        <w:t>Other species likely to be vulnerable to border barriers include bighorn sheep, ferruginous pygmy owls and black bears. Genetic research on black bears has shown populations in southern Arizona are more closely related to bears in Mexico than those in northern Arizona. Because their populations are already small in the region, barriers that isolate bears could eventually lead to inbreeding, increasing the risk of local extinction over time.</w:t>
      </w:r>
    </w:p>
    <w:p w:rsidR="00405486" w:rsidRPr="006653CE" w:rsidRDefault="00405486" w:rsidP="00405486">
      <w:r w:rsidRPr="006653CE">
        <w:t xml:space="preserve">Similarly, a 2009 study by Flesch showed a significant amount of gene flow between desert bighorn sheep populations in the U.S. and Mexico. It suggested </w:t>
      </w:r>
      <w:r w:rsidRPr="006653CE">
        <w:rPr>
          <w:rStyle w:val="StyleUnderline"/>
        </w:rPr>
        <w:t>an impermeable border barrier would disrupt this network, severing important corridors in Organ Pipe National Monument and Cabeza Prieta National Wildlife Refuge.</w:t>
      </w:r>
      <w:r w:rsidRPr="006653CE">
        <w:t xml:space="preserve"> “They might not be harmed north of the border in places where there’s a lot of habitat,” he says. “But in Sonora there are lots of little populations.” If those small populations blinked out, as they sometimes do, border barriers could prevent U.S. sheep from repopulating the habitat in Mexico.</w:t>
      </w:r>
    </w:p>
    <w:p w:rsidR="00405486" w:rsidRPr="006653CE" w:rsidRDefault="00405486" w:rsidP="00405486">
      <w:r w:rsidRPr="006653CE">
        <w:t>Even birds can be affected. Flesch found pygmy owls rarely took flight at heights lofty enough to clear border fences and avoided large gaps in vegetation, which are common near the barriers. In this case, maintaining connectivity should help owls persist in Arizona, where they are more imperiled than in Mexico.</w:t>
      </w:r>
    </w:p>
    <w:p w:rsidR="00405486" w:rsidRPr="006653CE" w:rsidRDefault="00405486" w:rsidP="00405486">
      <w:r w:rsidRPr="006653CE">
        <w:t>The same is true for jaguars. The U.S. Fish and Wildlife Service is working on finalizing a recovery plan for the endangered cats, and its current plan is to focus conservation efforts on the population in Sonora, estimated at just under 300 animals. At this point, the cats are functionally extinct in the U.S. An unbroken wall would seal their fate. “It would basically give us no avenue for recovery," Flesch says.</w:t>
      </w:r>
    </w:p>
    <w:p w:rsidR="00405486" w:rsidRPr="006653CE" w:rsidRDefault="00405486" w:rsidP="00405486">
      <w:r w:rsidRPr="006653CE">
        <w:t>PASSABLE CORRIDORS</w:t>
      </w:r>
    </w:p>
    <w:p w:rsidR="00405486" w:rsidRPr="006653CE" w:rsidRDefault="00405486" w:rsidP="00405486">
      <w:r w:rsidRPr="006653CE">
        <w:t>Although the national security apparatus has already transformed much of the U.S.–Mexico border, Trump’s wall could deal a blow to wildlife if it severed key corridors that until now have remained open and passable.</w:t>
      </w:r>
    </w:p>
    <w:p w:rsidR="00405486" w:rsidRPr="006653CE" w:rsidRDefault="00405486" w:rsidP="00405486">
      <w:r w:rsidRPr="006653CE">
        <w:lastRenderedPageBreak/>
        <w:t>One of these is a small wildlife refuge in southeastern Arizona called San Bernardino, says Dan Millis, who program manager the Sierra Club’s Borderlands campaign. The Rio Yaqui flows south from the refuge into Mexico and supports a number of endangered fish. Millis says the U.S. Fish and Wildlife Service has successfully worked with the U.S. Border Patrol to prevent the river corridor from being fenced, and to minimize traffic in the refuge.</w:t>
      </w:r>
    </w:p>
    <w:p w:rsidR="00405486" w:rsidRPr="006653CE" w:rsidRDefault="00405486" w:rsidP="00405486">
      <w:r w:rsidRPr="006653CE">
        <w:t>Sky Island Alliance’s Wilbor says there are also a few rugged mountain ranges, like the Baboquivari and Patagonia , that bisect the border where there’s either no fencing, a few strings of barbed wire or vehicle barriers. “That’s still very permeable for wildlife,” he says. These are likely the corridors jaguars slipped through and are important habitat for numerous other species. A total of 49 mountainous miles remain free of any kind of border barrier in the Sky Island region, with about half of that in a single mountain range, according to a calculation provided by the Alliance.</w:t>
      </w:r>
    </w:p>
    <w:p w:rsidR="00405486" w:rsidRPr="006653CE" w:rsidRDefault="00405486" w:rsidP="00405486">
      <w:pPr>
        <w:rPr>
          <w:rStyle w:val="StyleUnderline"/>
        </w:rPr>
      </w:pPr>
      <w:r w:rsidRPr="006653CE">
        <w:rPr>
          <w:rStyle w:val="StyleUnderline"/>
        </w:rPr>
        <w:t>Protecting these places will become even more important in the future, as the climate changes</w:t>
      </w:r>
      <w:r w:rsidRPr="006653CE">
        <w:t>, experts say. “We’re already experiencing hotter temperatures, a shorter monsoon season, drier winters,” Wilbor says. The public lands that dominate the border from Yuma, Ariz., through the boot heel of southwestern New Mexico present an opportunity to implement management solutions at a large scale to help species adapt to shifting conditions. “</w:t>
      </w:r>
      <w:r w:rsidRPr="006653CE">
        <w:rPr>
          <w:rStyle w:val="StyleUnderline"/>
        </w:rPr>
        <w:t>We have a lot of capacity on our U.S. public lands to implement adaptation strategies,” he says, including restoring streams and seeps, and harvesting rainwater. “But we need cross-border connectivity so these species can have their full range.”</w:t>
      </w:r>
    </w:p>
    <w:p w:rsidR="00405486" w:rsidRPr="006653CE" w:rsidRDefault="00405486" w:rsidP="00405486"/>
    <w:p w:rsidR="00405486" w:rsidRPr="006653CE" w:rsidRDefault="00405486" w:rsidP="00405486">
      <w:pPr>
        <w:pStyle w:val="Heading4"/>
        <w:rPr>
          <w:rFonts w:cs="Times New Roman"/>
        </w:rPr>
      </w:pPr>
      <w:r w:rsidRPr="006653CE">
        <w:rPr>
          <w:rFonts w:cs="Times New Roman"/>
        </w:rPr>
        <w:t xml:space="preserve">The Sky Islands on the US-Mexico border </w:t>
      </w:r>
      <w:r>
        <w:rPr>
          <w:rFonts w:cs="Times New Roman"/>
        </w:rPr>
        <w:t>are</w:t>
      </w:r>
      <w:r w:rsidRPr="006653CE">
        <w:rPr>
          <w:rFonts w:cs="Times New Roman"/>
        </w:rPr>
        <w:t xml:space="preserve"> home to 7,00 species, all of which are at risk if the wall is built due to decreased movement.</w:t>
      </w:r>
    </w:p>
    <w:p w:rsidR="00405486" w:rsidRPr="001C6077" w:rsidRDefault="00405486" w:rsidP="00405486">
      <w:pPr>
        <w:rPr>
          <w:rStyle w:val="Style13ptBold"/>
        </w:rPr>
      </w:pPr>
      <w:r w:rsidRPr="001C6077">
        <w:rPr>
          <w:rStyle w:val="Style13ptBold"/>
        </w:rPr>
        <w:t xml:space="preserve">Carswell, </w:t>
      </w:r>
      <w:r>
        <w:rPr>
          <w:rStyle w:val="Style13ptBold"/>
        </w:rPr>
        <w:t>Scientific American</w:t>
      </w:r>
      <w:r w:rsidRPr="001C6077">
        <w:rPr>
          <w:rStyle w:val="Style13ptBold"/>
        </w:rPr>
        <w:t>, 17</w:t>
      </w:r>
    </w:p>
    <w:p w:rsidR="00405486" w:rsidRPr="006653CE" w:rsidRDefault="00405486" w:rsidP="00405486">
      <w:pPr>
        <w:rPr>
          <w:color w:val="000000"/>
        </w:rPr>
      </w:pPr>
      <w:r w:rsidRPr="006653CE">
        <w:rPr>
          <w:color w:val="000000"/>
        </w:rPr>
        <w:t xml:space="preserve">(Cally, </w:t>
      </w:r>
      <w:r>
        <w:rPr>
          <w:color w:val="000000"/>
        </w:rPr>
        <w:t>5-10-17</w:t>
      </w:r>
      <w:r w:rsidRPr="00EA7037">
        <w:t>, Scientific American,</w:t>
      </w:r>
      <w:r w:rsidRPr="006653CE">
        <w:rPr>
          <w:i/>
          <w:color w:val="000000"/>
        </w:rPr>
        <w:t xml:space="preserve"> </w:t>
      </w:r>
      <w:r w:rsidRPr="006653CE">
        <w:rPr>
          <w:color w:val="000000"/>
        </w:rPr>
        <w:t>“</w:t>
      </w:r>
      <w:r w:rsidRPr="006653CE">
        <w:t>Thousands of Plant and Animal Species on the U.S.–Mexico Border.</w:t>
      </w:r>
      <w:r w:rsidRPr="006653CE">
        <w:rPr>
          <w:color w:val="000000"/>
        </w:rPr>
        <w:t xml:space="preserve">”, https://www.scientificamerican.com/article/trump-rsquo-s-wall-may-threaten-thousands-of-plant-and-animal-species-on-the-u-s-mexico-border/, </w:t>
      </w:r>
      <w:r>
        <w:rPr>
          <w:color w:val="000000"/>
        </w:rPr>
        <w:t xml:space="preserve">accessed 7-21-18, </w:t>
      </w:r>
      <w:r w:rsidRPr="006653CE">
        <w:rPr>
          <w:color w:val="000000"/>
        </w:rPr>
        <w:t>NS)</w:t>
      </w:r>
    </w:p>
    <w:p w:rsidR="00405486" w:rsidRPr="006653CE" w:rsidRDefault="00405486" w:rsidP="00405486">
      <w:pPr>
        <w:rPr>
          <w:sz w:val="16"/>
          <w:szCs w:val="16"/>
        </w:rPr>
      </w:pPr>
    </w:p>
    <w:p w:rsidR="00405486" w:rsidRPr="00EA7037" w:rsidRDefault="00405486" w:rsidP="00405486">
      <w:pPr>
        <w:rPr>
          <w:u w:val="single"/>
        </w:rPr>
      </w:pPr>
      <w:r w:rsidRPr="006653CE">
        <w:rPr>
          <w:u w:val="single"/>
        </w:rPr>
        <w:t>The region includes the Sky Islands, named for the isolated mountain ranges that rise from the flats of the Chihuahuan and Sonoran deserts—an inland archipelago that sits primarily in Mexico but spills over the border</w:t>
      </w:r>
      <w:r w:rsidRPr="006653CE">
        <w:rPr>
          <w:sz w:val="16"/>
        </w:rPr>
        <w:t xml:space="preserve">. The mountains are wetter than the surrounding region, with vegetation that changes with elevation. Shrubs and cacti give way to oak, juniper and pine, and at the very top, even spruce and fir. Large mammals like black bears, mountain lions and bighorn sheep live in these mountains, along with a flabbergasting number of birds. </w:t>
      </w:r>
      <w:r w:rsidRPr="006653CE">
        <w:rPr>
          <w:u w:val="single"/>
        </w:rPr>
        <w:t>More than 7,000 plant and animal species make their homes here, and more than half of the bird species found on the entire continent inhabit the Sky Islands.</w:t>
      </w:r>
    </w:p>
    <w:p w:rsidR="00405486" w:rsidRPr="00373920" w:rsidRDefault="00405486" w:rsidP="00405486">
      <w:pPr>
        <w:rPr>
          <w:sz w:val="16"/>
        </w:rPr>
      </w:pPr>
      <w:r w:rsidRPr="006653CE">
        <w:rPr>
          <w:u w:val="single"/>
        </w:rPr>
        <w:t>Although the region itself is vast, good habitat can be scarce. Water is the limiting factor and its availability is unpredictable. Many streams run only intermittently and rain tends to fall in quick bursts from isolated thunderheads, wetting one mountain range or section of desert grassland while the surrounding landscape dries out. To find food and water, animals need freedom to move. “They’re constantly following the rain patterns,”</w:t>
      </w:r>
      <w:r w:rsidRPr="006653CE">
        <w:rPr>
          <w:sz w:val="16"/>
        </w:rPr>
        <w:t xml:space="preserve"> explains Scott Wilbor, conservation science director for the Sky Islands Alliance, a Tucson-based group.</w:t>
      </w:r>
    </w:p>
    <w:p w:rsidR="00405486" w:rsidRPr="006653CE" w:rsidRDefault="00405486" w:rsidP="00405486">
      <w:pPr>
        <w:rPr>
          <w:sz w:val="16"/>
        </w:rPr>
      </w:pPr>
      <w:r w:rsidRPr="006653CE">
        <w:rPr>
          <w:u w:val="single"/>
        </w:rPr>
        <w:t>That freedom is already restricted by steel border fences—roughly 35 percent</w:t>
      </w:r>
      <w:r w:rsidRPr="006653CE">
        <w:rPr>
          <w:sz w:val="16"/>
        </w:rPr>
        <w:t xml:space="preserve"> of the entire U.S.–Mexico boundary has been fenced. In 2005 Congress passed a law called the REAL ID Act, which granted the secretary of Homeland Security authority to waive local, state and federal laws that might slow the construction of national security infrastructure on the U.S.–Mexico border. Those laws include the Endangered Species Act, the Migratory Bird Treaty Act and the Wilderness Act, which might otherwise slow or delay construction within vulnerable habitats.</w:t>
      </w:r>
    </w:p>
    <w:p w:rsidR="00405486" w:rsidRPr="006653CE" w:rsidRDefault="00405486" w:rsidP="00405486">
      <w:pPr>
        <w:rPr>
          <w:sz w:val="16"/>
        </w:rPr>
      </w:pPr>
    </w:p>
    <w:p w:rsidR="00405486" w:rsidRPr="006653CE" w:rsidRDefault="00405486" w:rsidP="00405486">
      <w:pPr>
        <w:pStyle w:val="Heading4"/>
        <w:rPr>
          <w:rFonts w:cs="Times New Roman"/>
        </w:rPr>
      </w:pPr>
      <w:r w:rsidRPr="006653CE">
        <w:rPr>
          <w:rFonts w:cs="Times New Roman"/>
        </w:rPr>
        <w:t>The barriers to movement caused by the wall would endanger a multitude of specifies that are vital to the border ecosystem.</w:t>
      </w:r>
    </w:p>
    <w:p w:rsidR="00405486" w:rsidRPr="001C6077" w:rsidRDefault="00405486" w:rsidP="00405486">
      <w:pPr>
        <w:rPr>
          <w:rStyle w:val="Style13ptBold"/>
        </w:rPr>
      </w:pPr>
      <w:r w:rsidRPr="001C6077">
        <w:rPr>
          <w:rStyle w:val="Style13ptBold"/>
        </w:rPr>
        <w:t xml:space="preserve">Carswell, </w:t>
      </w:r>
      <w:r>
        <w:rPr>
          <w:rStyle w:val="Style13ptBold"/>
        </w:rPr>
        <w:t>Scientific American</w:t>
      </w:r>
      <w:r w:rsidRPr="001C6077">
        <w:rPr>
          <w:rStyle w:val="Style13ptBold"/>
        </w:rPr>
        <w:t>, 17</w:t>
      </w:r>
    </w:p>
    <w:p w:rsidR="00405486" w:rsidRPr="006653CE" w:rsidRDefault="00405486" w:rsidP="00405486">
      <w:pPr>
        <w:rPr>
          <w:color w:val="000000"/>
        </w:rPr>
      </w:pPr>
      <w:r w:rsidRPr="006653CE">
        <w:rPr>
          <w:color w:val="000000"/>
        </w:rPr>
        <w:t xml:space="preserve">(Cally, </w:t>
      </w:r>
      <w:r>
        <w:rPr>
          <w:color w:val="000000"/>
        </w:rPr>
        <w:t>5-10-17</w:t>
      </w:r>
      <w:r w:rsidRPr="00EA7037">
        <w:t>, Scientific American,</w:t>
      </w:r>
      <w:r w:rsidRPr="006653CE">
        <w:rPr>
          <w:i/>
          <w:color w:val="000000"/>
        </w:rPr>
        <w:t xml:space="preserve"> </w:t>
      </w:r>
      <w:r w:rsidRPr="006653CE">
        <w:rPr>
          <w:color w:val="000000"/>
        </w:rPr>
        <w:t>“</w:t>
      </w:r>
      <w:r w:rsidRPr="006653CE">
        <w:t>Thousands of Plant and Animal Species on the U.S.–Mexico Border.</w:t>
      </w:r>
      <w:r w:rsidRPr="006653CE">
        <w:rPr>
          <w:color w:val="000000"/>
        </w:rPr>
        <w:t xml:space="preserve">”, https://www.scientificamerican.com/article/trump-rsquo-s-wall-may-threaten-thousands-of-plant-and-animal-species-on-the-u-s-mexico-border/, </w:t>
      </w:r>
      <w:r>
        <w:rPr>
          <w:color w:val="000000"/>
        </w:rPr>
        <w:t xml:space="preserve">accessed 7-21-18, </w:t>
      </w:r>
      <w:r w:rsidRPr="006653CE">
        <w:rPr>
          <w:color w:val="000000"/>
        </w:rPr>
        <w:t>NS)</w:t>
      </w:r>
    </w:p>
    <w:p w:rsidR="00405486" w:rsidRPr="006653CE" w:rsidRDefault="00405486" w:rsidP="00405486">
      <w:pPr>
        <w:rPr>
          <w:sz w:val="16"/>
          <w:szCs w:val="16"/>
        </w:rPr>
      </w:pPr>
    </w:p>
    <w:p w:rsidR="00405486" w:rsidRPr="006653CE" w:rsidRDefault="00405486" w:rsidP="00405486">
      <w:pPr>
        <w:rPr>
          <w:sz w:val="16"/>
        </w:rPr>
      </w:pPr>
      <w:r w:rsidRPr="006653CE">
        <w:rPr>
          <w:sz w:val="16"/>
        </w:rPr>
        <w:t xml:space="preserve">Generally speaking, </w:t>
      </w:r>
      <w:r w:rsidRPr="006653CE">
        <w:rPr>
          <w:u w:val="single"/>
        </w:rPr>
        <w:t>barriers to movement are bad for wildlife</w:t>
      </w:r>
      <w:r w:rsidRPr="006653CE">
        <w:rPr>
          <w:sz w:val="16"/>
        </w:rPr>
        <w:t>. “</w:t>
      </w:r>
      <w:r w:rsidRPr="006653CE">
        <w:rPr>
          <w:u w:val="single"/>
        </w:rPr>
        <w:t>Connectivity is really essential, and we know that species that have certain traits are going to be negatively affected</w:t>
      </w:r>
      <w:r w:rsidRPr="006653CE">
        <w:rPr>
          <w:sz w:val="16"/>
        </w:rPr>
        <w:t>,” Flesch says. But just how much different animals have been impacted by development on the border isn't well understood. To rank the relative risks animals face would require extensive studies on where the habitat is for various species, the quality of that habitat, how animals move between patches of habitat and whether they can penetrate existing barriers, he explains. There are breaks in the fencing, for instance, and some spots are blocked only by barriers intended to stop vehicles—single horizontal bars welded to widely spaced steel posts—under or over which most animals can slip or jump.</w:t>
      </w:r>
    </w:p>
    <w:p w:rsidR="00405486" w:rsidRPr="006653CE" w:rsidRDefault="00405486" w:rsidP="00405486">
      <w:pPr>
        <w:rPr>
          <w:u w:val="single"/>
        </w:rPr>
      </w:pPr>
      <w:r w:rsidRPr="006653CE">
        <w:rPr>
          <w:u w:val="single"/>
        </w:rPr>
        <w:t>One of the exceptions is the endangered Sonoran pronghorn, which is highly sensitive to human activity, roads and fencing of any kind. Although pronghorn can scoot under vehicle barriers, they seem to avoid doing so</w:t>
      </w:r>
      <w:r w:rsidRPr="006653CE">
        <w:rPr>
          <w:sz w:val="16"/>
        </w:rPr>
        <w:t>, says University of Arizona wildlife ecologist Dave Christianson. The ability of pronghorn to move freely between the U.S. and Mexico is probably already gone, he says, thanks to a highway on the Mexican side and U.S. border fencing</w:t>
      </w:r>
      <w:r w:rsidRPr="006653CE">
        <w:rPr>
          <w:u w:val="single"/>
        </w:rPr>
        <w:t>. He thinks they probably still have enough room to roam in the U.S. to persist here but may always need a helping hand from federal wildlife officials, who are breeding the animals in captivity to rebuild the population, which struggled even before border security intensified.</w:t>
      </w:r>
    </w:p>
    <w:p w:rsidR="00405486" w:rsidRPr="006653CE" w:rsidRDefault="00405486" w:rsidP="00405486">
      <w:pPr>
        <w:rPr>
          <w:u w:val="single"/>
        </w:rPr>
      </w:pPr>
      <w:r w:rsidRPr="006653CE">
        <w:rPr>
          <w:u w:val="single"/>
        </w:rPr>
        <w:t>Other species likely to be vulnerable to border barriers include bighorn sheep, ferruginous pygmy owls and black bears.</w:t>
      </w:r>
      <w:r w:rsidRPr="006653CE">
        <w:rPr>
          <w:sz w:val="16"/>
        </w:rPr>
        <w:t xml:space="preserve"> Genetic research on black bears has shown populations in southern Arizona are more closely related to bears in Mexico than those in northern Arizona. </w:t>
      </w:r>
      <w:r w:rsidRPr="006653CE">
        <w:rPr>
          <w:u w:val="single"/>
        </w:rPr>
        <w:t>Because their populations are already small in the region, barriers that isolate bears could eventually lead to inbreeding, increasing the risk of local extinction over time.</w:t>
      </w:r>
    </w:p>
    <w:p w:rsidR="00405486" w:rsidRPr="006653CE" w:rsidRDefault="00405486" w:rsidP="00405486">
      <w:pPr>
        <w:rPr>
          <w:u w:val="single"/>
        </w:rPr>
      </w:pPr>
      <w:r w:rsidRPr="006653CE">
        <w:rPr>
          <w:sz w:val="16"/>
        </w:rPr>
        <w:t xml:space="preserve">Similarly, a 2009 </w:t>
      </w:r>
      <w:r w:rsidRPr="006653CE">
        <w:rPr>
          <w:u w:val="single"/>
        </w:rPr>
        <w:t xml:space="preserve">study by Flesch showed a significant amount of gene flow between desert bighorn sheep populations in the U.S. and Mexico. It suggested an impermeable border barrier would disrupt this network, severing important corridors in Organ Pipe National Monument and Cabeza Prieta National Wildlife Refuge. </w:t>
      </w:r>
      <w:r w:rsidRPr="006653CE">
        <w:rPr>
          <w:sz w:val="16"/>
        </w:rPr>
        <w:t xml:space="preserve">“They might not be harmed north of the border in places where there’s a lot of habitat,” he says. “But in Sonora there are lots of little populations.” If those small populations blinked out, as they sometimes do, </w:t>
      </w:r>
      <w:r w:rsidRPr="006653CE">
        <w:rPr>
          <w:u w:val="single"/>
        </w:rPr>
        <w:t>border barriers could prevent U.S. sheep from repopulating the habitat in Mexico.</w:t>
      </w:r>
    </w:p>
    <w:p w:rsidR="00405486" w:rsidRPr="006653CE" w:rsidRDefault="00405486" w:rsidP="00405486">
      <w:pPr>
        <w:rPr>
          <w:sz w:val="16"/>
        </w:rPr>
      </w:pPr>
      <w:r w:rsidRPr="006653CE">
        <w:rPr>
          <w:u w:val="single"/>
        </w:rPr>
        <w:t>Even birds can be affected. Flesch found pygmy owls rarely took flight at heights lofty enough to clear border fences and avoided large gaps in vegetation, which are common near the barriers. In this case, maintaining connectivity should help owls persist in Arizona</w:t>
      </w:r>
      <w:r w:rsidRPr="006653CE">
        <w:rPr>
          <w:sz w:val="16"/>
        </w:rPr>
        <w:t>, where they are more imperiled than in Mexico.</w:t>
      </w:r>
    </w:p>
    <w:p w:rsidR="00405486" w:rsidRPr="006653CE" w:rsidRDefault="00405486" w:rsidP="00405486">
      <w:r w:rsidRPr="006653CE">
        <w:rPr>
          <w:u w:val="single"/>
        </w:rPr>
        <w:t>The same is true for jaguars. The U.S. Fish and Wildlife Service is working on finalizing a recovery plan for the endangered cats, and its current plan is to focus conservation efforts on the population in Sonora, estimated at just under 300 animals</w:t>
      </w:r>
      <w:r w:rsidRPr="006653CE">
        <w:t>. At this point, the cats are functionally extinct in the U.S. An unbroken wall would seal their fate. “It would basically give us no avenue for recovery," Flesch says.</w:t>
      </w:r>
    </w:p>
    <w:p w:rsidR="00405486" w:rsidRPr="006653CE" w:rsidRDefault="00405486" w:rsidP="00405486"/>
    <w:p w:rsidR="00D160DE" w:rsidRPr="006653CE" w:rsidRDefault="00D160DE" w:rsidP="00D160DE">
      <w:pPr>
        <w:pStyle w:val="Heading1"/>
        <w:rPr>
          <w:rFonts w:cs="Times New Roman"/>
        </w:rPr>
      </w:pPr>
      <w:bookmarkStart w:id="46" w:name="_Toc519939619"/>
      <w:r w:rsidRPr="006653CE">
        <w:rPr>
          <w:rFonts w:cs="Times New Roman"/>
        </w:rPr>
        <w:lastRenderedPageBreak/>
        <w:t>Aff Answers</w:t>
      </w:r>
      <w:bookmarkEnd w:id="46"/>
    </w:p>
    <w:p w:rsidR="00D160DE" w:rsidRPr="006653CE" w:rsidRDefault="00D160DE" w:rsidP="00D160DE"/>
    <w:p w:rsidR="00D160DE" w:rsidRPr="006653CE" w:rsidRDefault="00D160DE" w:rsidP="00D160DE">
      <w:pPr>
        <w:pStyle w:val="Heading3"/>
        <w:rPr>
          <w:rFonts w:cs="Times New Roman"/>
        </w:rPr>
      </w:pPr>
      <w:bookmarkStart w:id="47" w:name="_Toc519939620"/>
      <w:r>
        <w:rPr>
          <w:rFonts w:cs="Times New Roman"/>
        </w:rPr>
        <w:lastRenderedPageBreak/>
        <w:t xml:space="preserve">Deal </w:t>
      </w:r>
      <w:r w:rsidRPr="006653CE">
        <w:rPr>
          <w:rFonts w:cs="Times New Roman"/>
        </w:rPr>
        <w:t>Inevitable</w:t>
      </w:r>
      <w:bookmarkEnd w:id="47"/>
    </w:p>
    <w:p w:rsidR="00D160DE" w:rsidRPr="006653CE" w:rsidRDefault="00D160DE" w:rsidP="00D160DE"/>
    <w:p w:rsidR="00D160DE" w:rsidRPr="006653CE" w:rsidRDefault="00D160DE" w:rsidP="00D160DE">
      <w:pPr>
        <w:pStyle w:val="Heading4"/>
        <w:rPr>
          <w:rFonts w:cs="Times New Roman"/>
        </w:rPr>
      </w:pPr>
      <w:r w:rsidRPr="006653CE">
        <w:rPr>
          <w:rFonts w:cs="Times New Roman"/>
        </w:rPr>
        <w:t>Non-unique – Dems will cede the wall now in order to pass reforms</w:t>
      </w:r>
      <w:r>
        <w:rPr>
          <w:rFonts w:cs="Times New Roman"/>
        </w:rPr>
        <w:t xml:space="preserve"> – and </w:t>
      </w:r>
      <w:r w:rsidRPr="006653CE">
        <w:rPr>
          <w:rFonts w:cs="Times New Roman"/>
        </w:rPr>
        <w:t>no impact – the wall gets torn down anyways</w:t>
      </w:r>
    </w:p>
    <w:p w:rsidR="000945F9" w:rsidRDefault="00D160DE" w:rsidP="00D160DE">
      <w:pPr>
        <w:rPr>
          <w:rStyle w:val="Style13ptBold"/>
        </w:rPr>
      </w:pPr>
      <w:hyperlink r:id="rId58" w:history="1">
        <w:r w:rsidRPr="00700B95">
          <w:rPr>
            <w:rStyle w:val="Style13ptBold"/>
          </w:rPr>
          <w:t>Hains</w:t>
        </w:r>
      </w:hyperlink>
      <w:r w:rsidRPr="00700B95">
        <w:rPr>
          <w:rStyle w:val="Style13ptBold"/>
        </w:rPr>
        <w:t>, RealClearPolitics, 5/18/18</w:t>
      </w:r>
    </w:p>
    <w:p w:rsidR="00D160DE" w:rsidRPr="006653CE" w:rsidRDefault="00D160DE" w:rsidP="00D160DE">
      <w:r w:rsidRPr="006653CE">
        <w:t xml:space="preserve">(Tim, </w:t>
      </w:r>
      <w:r>
        <w:t xml:space="preserve">5-18-18, RealClearPolitics, </w:t>
      </w:r>
      <w:r w:rsidRPr="006653CE">
        <w:t>“Rep. Jackie Speier: Democrats Still Willing To Trade DACA For Trump's Wall, We Can Tear It Down In A Couple Years,”</w:t>
      </w:r>
      <w:r>
        <w:t xml:space="preserve"> </w:t>
      </w:r>
      <w:hyperlink r:id="rId59" w:history="1">
        <w:r w:rsidRPr="00F03BF7">
          <w:rPr>
            <w:rStyle w:val="Hyperlink"/>
          </w:rPr>
          <w:t>https://www.realclearpolitics.com/video/2018/05/18/rep_jackie_speier_democrats_are_still_willing_to_trade_daca_for_trumps_wall_we_can_tear_down_the_wall_later.html accessed 7/5/18</w:t>
        </w:r>
      </w:hyperlink>
      <w:r w:rsidRPr="006653CE">
        <w:t xml:space="preserve"> EO)</w:t>
      </w:r>
    </w:p>
    <w:p w:rsidR="00D160DE" w:rsidRPr="006653CE" w:rsidRDefault="00D160DE" w:rsidP="00D160DE"/>
    <w:p w:rsidR="00D160DE" w:rsidRPr="006653CE" w:rsidRDefault="00D160DE" w:rsidP="00D160DE">
      <w:pPr>
        <w:rPr>
          <w:b/>
          <w:u w:val="single"/>
        </w:rPr>
      </w:pPr>
      <w:r w:rsidRPr="006653CE">
        <w:t xml:space="preserve">In an interview Thursday afternoon with CNN's Wolf Blitzer, </w:t>
      </w:r>
      <w:r w:rsidRPr="006653CE">
        <w:rPr>
          <w:rStyle w:val="StyleUnderline"/>
        </w:rPr>
        <w:t xml:space="preserve">Democratic California Rep. </w:t>
      </w:r>
      <w:r w:rsidRPr="00700B95">
        <w:t>Jackie</w:t>
      </w:r>
      <w:r w:rsidRPr="006653CE">
        <w:rPr>
          <w:rStyle w:val="StyleUnderline"/>
        </w:rPr>
        <w:t xml:space="preserve"> Speier explained the thinking behind an effort from Democrats and a few Republicans in the House to force floor votes on several immigration-related issues, including both DACA and the border wall.</w:t>
      </w:r>
    </w:p>
    <w:p w:rsidR="00D160DE" w:rsidRPr="006653CE" w:rsidRDefault="00D160DE" w:rsidP="00D160DE">
      <w:r w:rsidRPr="006653CE">
        <w:t>"Will you get those five more Republicans and force a vote on this sensitive issue?" CNN's Blitzer asked.</w:t>
      </w:r>
    </w:p>
    <w:p w:rsidR="00D160DE" w:rsidRPr="006653CE" w:rsidRDefault="00D160DE" w:rsidP="00D160DE">
      <w:r w:rsidRPr="006653CE">
        <w:t>"I think it really depends on the polling that they're seeing in their districts," Speier said about her Republican colleagues. "I really do think it's self-preservation at this point from any of the Republicans, and that's why you see them willing to join on... So it's time for us to act. That's the biggest problem in Congress right now, is the inability to act on very important issues."</w:t>
      </w:r>
    </w:p>
    <w:p w:rsidR="00D160DE" w:rsidRPr="006653CE" w:rsidRDefault="00D160DE" w:rsidP="00D160DE">
      <w:pPr>
        <w:rPr>
          <w:rStyle w:val="StyleUnderline"/>
        </w:rPr>
      </w:pPr>
      <w:r w:rsidRPr="006653CE">
        <w:t>Asked about where she stands on the president's Wall-for-DACA offer, Speier said: "</w:t>
      </w:r>
      <w:r w:rsidRPr="006653CE">
        <w:rPr>
          <w:rStyle w:val="StyleUnderline"/>
        </w:rPr>
        <w:t>I have said publically before that if what we're doing is build a useless wall for a couple of years that we can then tear down, I'm willing to pay that price to make sure these DACA kids can stay in the country, [but] I'm not willing to put new immigration restrictions that will split up families and the like."</w:t>
      </w:r>
    </w:p>
    <w:p w:rsidR="00D160DE" w:rsidRPr="006653CE" w:rsidRDefault="00D160DE" w:rsidP="00D160DE">
      <w:pPr>
        <w:rPr>
          <w:rStyle w:val="StyleUnderline"/>
        </w:rPr>
      </w:pPr>
      <w:r w:rsidRPr="006653CE">
        <w:rPr>
          <w:rStyle w:val="StyleUnderline"/>
        </w:rPr>
        <w:t>"But if it's just the wall, I would certainly entertain that," Speier added.</w:t>
      </w:r>
    </w:p>
    <w:p w:rsidR="00D160DE" w:rsidRPr="006653CE" w:rsidRDefault="00D160DE" w:rsidP="00D160DE">
      <w:pPr>
        <w:rPr>
          <w:rStyle w:val="StyleUnderline"/>
        </w:rPr>
      </w:pPr>
      <w:r w:rsidRPr="006653CE">
        <w:rPr>
          <w:rStyle w:val="StyleUnderline"/>
        </w:rPr>
        <w:t>"Yes, I've heard that from several of your other Democratic colleagues as well," CNN's Wolf Blitzer agreed</w:t>
      </w:r>
    </w:p>
    <w:p w:rsidR="00D160DE" w:rsidRPr="006653CE" w:rsidRDefault="00D160DE" w:rsidP="00D160DE">
      <w:pPr>
        <w:rPr>
          <w:rStyle w:val="StyleUnderline"/>
        </w:rPr>
      </w:pPr>
    </w:p>
    <w:p w:rsidR="007D6B08" w:rsidRDefault="007D6B08" w:rsidP="007D6B08">
      <w:pPr>
        <w:pStyle w:val="Heading3"/>
      </w:pPr>
      <w:bookmarkStart w:id="48" w:name="_Toc519939621"/>
      <w:r>
        <w:lastRenderedPageBreak/>
        <w:t>No Link – No Wall Horse-Trading</w:t>
      </w:r>
      <w:bookmarkEnd w:id="48"/>
    </w:p>
    <w:p w:rsidR="007D6B08" w:rsidRPr="00972133" w:rsidRDefault="007D6B08" w:rsidP="007D6B08"/>
    <w:p w:rsidR="007D6B08" w:rsidRDefault="007D6B08" w:rsidP="007D6B08">
      <w:pPr>
        <w:pStyle w:val="Heading4"/>
      </w:pPr>
      <w:r>
        <w:t>Trump won’t trade DACA reform for the wall – his base opposes granting citizenship to immigrants more than they want a border wall</w:t>
      </w:r>
    </w:p>
    <w:p w:rsidR="007D6B08" w:rsidRPr="002E1468" w:rsidRDefault="007D6B08" w:rsidP="007D6B08">
      <w:pPr>
        <w:rPr>
          <w:rStyle w:val="Style13ptBold"/>
        </w:rPr>
      </w:pPr>
      <w:r>
        <w:rPr>
          <w:rStyle w:val="Style13ptBold"/>
        </w:rPr>
        <w:t>Bacon, FiveThirtyEight senior writer, 18</w:t>
      </w:r>
    </w:p>
    <w:p w:rsidR="007D6B08" w:rsidRDefault="007D6B08" w:rsidP="007D6B08">
      <w:r>
        <w:t>[Perry Bacon Jr., 2-22-2018, FiveThirtyEight, "Why Trump Isn’t Taking Democrats’ Offer For A Wall" https://fivethirtyeight.com/features/why-trump-isnt-taking-democrats-offer-for-a-wall// accessed: 7-20-2018//quan]</w:t>
      </w:r>
    </w:p>
    <w:p w:rsidR="007D6B08" w:rsidRPr="002E1468" w:rsidRDefault="007D6B08" w:rsidP="007D6B08"/>
    <w:p w:rsidR="007D6B08" w:rsidRDefault="007D6B08" w:rsidP="007D6B08">
      <w:r w:rsidRPr="006B65CD">
        <w:rPr>
          <w:rStyle w:val="StyleUnderline"/>
        </w:rPr>
        <w:t>President Trump has a choice. Democrats in Congress have offered to provide billions of dollars for one of his signature campaign proposals: a wall</w:t>
      </w:r>
      <w:r>
        <w:t xml:space="preserve"> (or something akin to it) </w:t>
      </w:r>
      <w:r w:rsidRPr="006B65CD">
        <w:rPr>
          <w:rStyle w:val="StyleUnderline"/>
        </w:rPr>
        <w:t>along the U.S.-Mexico border. But in exchange, they want a provision that would grant protection from deportation and create a path to citizenship for young undocumented immigrants brought to the U.S</w:t>
      </w:r>
      <w:r>
        <w:t>. as children. In other words: Trump can have the wall, but he must accept what his political base will very likely call an “amnesty.” Or, he can pass on the whole thing.</w:t>
      </w:r>
    </w:p>
    <w:p w:rsidR="007D6B08" w:rsidRDefault="007D6B08" w:rsidP="007D6B08">
      <w:r>
        <w:t xml:space="preserve">So far, </w:t>
      </w:r>
      <w:r w:rsidRPr="006B65CD">
        <w:rPr>
          <w:rStyle w:val="StyleUnderline"/>
        </w:rPr>
        <w:t>Trump has opted for no wall and no amnesty</w:t>
      </w:r>
      <w:r>
        <w:t>. And I think he is making a logical and perhaps even smart political decision.</w:t>
      </w:r>
    </w:p>
    <w:p w:rsidR="007D6B08" w:rsidRDefault="007D6B08" w:rsidP="007D6B08">
      <w:r w:rsidRPr="006B65CD">
        <w:rPr>
          <w:rStyle w:val="StyleUnderline"/>
        </w:rPr>
        <w:t>Last week’s Senate immigration debate showed that Trump’s preferred approach — funding the border wall, placing new limits on legal immigration and creating protections for the young immigrants — has little chance of becoming law.</w:t>
      </w:r>
      <w:r>
        <w:t xml:space="preserve"> It was voted down in the Senate 39-60; the legislation drew opposition from 46 Democrats and Democratic-leaning independents and 14 Republicans, some of whom joined Democrats in expressing opposition to the proposed new limits on legal immigration.</w:t>
      </w:r>
    </w:p>
    <w:p w:rsidR="007D6B08" w:rsidRDefault="007D6B08" w:rsidP="007D6B08">
      <w:r>
        <w:t xml:space="preserve">But </w:t>
      </w:r>
      <w:r w:rsidRPr="006B65CD">
        <w:rPr>
          <w:rStyle w:val="StyleUnderline"/>
        </w:rPr>
        <w:t>Trump could have gotten the wall funding in a bill that also would have put an estimated 1.8 million undocumented immigrants on a path to citizenship (basically enshrining President Obama’s Deferred Action for Childhood Arrivals program into federal law and going further — DACA does not include a citizenship route)</w:t>
      </w:r>
      <w:r>
        <w:t xml:space="preserve">. </w:t>
      </w:r>
      <w:r w:rsidRPr="006B65CD">
        <w:rPr>
          <w:rStyle w:val="StyleUnderline"/>
        </w:rPr>
        <w:t>Instead, the White House aggressively opposed that legislation</w:t>
      </w:r>
      <w:r>
        <w:t>, a move that made it politically more difficult for Republican senators to back it. So that bill failed, too, getting only eight Republican votes.</w:t>
      </w:r>
    </w:p>
    <w:p w:rsidR="007D6B08" w:rsidRDefault="007D6B08" w:rsidP="007D6B08">
      <w:r>
        <w:t>The immigration debate isn’t really over, though, because the future of DACA and its recipients remains unclear. Trump has said the program will end after March 5, but two federal courts have blocked the administration’s policy to suspend DACA. So for now, it lives.</w:t>
      </w:r>
    </w:p>
    <w:p w:rsidR="007D6B08" w:rsidRDefault="007D6B08" w:rsidP="007D6B08">
      <w:r w:rsidRPr="006B65CD">
        <w:rPr>
          <w:rStyle w:val="StyleUnderline"/>
        </w:rPr>
        <w:t>Trump could still make the wall-for-DACA deal, of course. But I doubt that he will, which might seem like a surprising decision, considering the nature of his campaign. At rallies, Trump supporters chanted, “Build the wall</w:t>
      </w:r>
      <w:r>
        <w:t>!” — sometimes before he delivered that line himself. It was perhaps the second-best-known line of his campaign, after his promise to “Make America Great Again.” Trump has now turned the wall, which many commentators considered outlandish in 2015 when he introduced it, into a proposal that was about to be approved by Congress. (Of course, the “wall” proposal that Congress is considering isn’t exactly what Trump pitched on the campaign trail — Mexico isn’t paying for it, and how “beautiful” it is remains to be seen.)</w:t>
      </w:r>
    </w:p>
    <w:p w:rsidR="007D6B08" w:rsidRDefault="007D6B08" w:rsidP="007D6B08">
      <w:r>
        <w:lastRenderedPageBreak/>
        <w:t>Shifting the immigration debate in Washington toward his positions is a huge political success for Trump. Polls suggest that voters broadly share Democrats’ views on immigration issues. For example, an overwhelming majority of voters, including Republicans, support a path to citizenship for DACA recipients — and that’s without any kind of new border security measures attached. In contrast, a solid majority of Americans oppose building a border wall, even as a majority of Republicans generally support it.</w:t>
      </w:r>
    </w:p>
    <w:p w:rsidR="007D6B08" w:rsidRPr="00972133" w:rsidRDefault="007D6B08" w:rsidP="007D6B08">
      <w:pPr>
        <w:rPr>
          <w:b/>
          <w:u w:val="single"/>
        </w:rPr>
      </w:pPr>
      <w:r w:rsidRPr="006B65CD">
        <w:rPr>
          <w:rStyle w:val="StyleUnderline"/>
        </w:rPr>
        <w:t>So why didn’t Trump take the victory on the wall and accept citizenship for DACA recipients, pocketing a win for his base (the wall) but also taking a position backed by most voters (DACA)? I think it’s because the backlash to extending citizenship to nearly 2 million people was potentially greater than the upside of getting the wall built.</w:t>
      </w:r>
    </w:p>
    <w:p w:rsidR="007D6B08" w:rsidRDefault="007D6B08" w:rsidP="007D6B08">
      <w:r>
        <w:t xml:space="preserve">First, </w:t>
      </w:r>
      <w:r w:rsidRPr="006B65CD">
        <w:rPr>
          <w:rStyle w:val="StyleUnderline"/>
        </w:rPr>
        <w:t>it’s not clear that Trump will face a backlash if the wall isn’t built</w:t>
      </w:r>
      <w:r>
        <w:t xml:space="preserve">. Some </w:t>
      </w:r>
      <w:r w:rsidRPr="006B65CD">
        <w:rPr>
          <w:rStyle w:val="StyleUnderline"/>
        </w:rPr>
        <w:t>Trump allies have said that his supporters took the candidate’s rhetoric about the wall and other issues during the 2016 campaign “seriously, but not literally</w:t>
      </w:r>
      <w:r>
        <w:t>.” Indeed, in interviews with Republican voters, I’ve found that many interpreted Trump’s push for a border wall more as a pledge that he would take conservative stands on immigration than as a promise for the creation of a Great Wall of China-style structure.</w:t>
      </w:r>
    </w:p>
    <w:p w:rsidR="007D6B08" w:rsidRDefault="007D6B08" w:rsidP="007D6B08">
      <w:r>
        <w:t xml:space="preserve">Some </w:t>
      </w:r>
      <w:r w:rsidRPr="006B65CD">
        <w:rPr>
          <w:rStyle w:val="StyleUnderline"/>
        </w:rPr>
        <w:t>polls show that Trump voters did expect a real wall,</w:t>
      </w:r>
      <w:r>
        <w:t xml:space="preserve"> but here’s what’s even clearer: Among Republicans, Trump is more popular than the wall. Trump is edging close to a 90 percent approval rating from members of his party in some surveys. In contrast, support for the wall among Republicans is often in the high 60s and 70s, with about a quarter of Republicans opposing it.</w:t>
      </w:r>
    </w:p>
    <w:p w:rsidR="007D6B08" w:rsidRDefault="007D6B08" w:rsidP="007D6B08">
      <w:r>
        <w:t xml:space="preserve">Second, </w:t>
      </w:r>
      <w:r w:rsidRPr="006B65CD">
        <w:rPr>
          <w:rStyle w:val="StyleUnderline"/>
        </w:rPr>
        <w:t>Trump could face a backlash if he were to sign a bill granting citizenship to a large group of undocumented immigrants.</w:t>
      </w:r>
      <w:r>
        <w:t xml:space="preserve"> Important </w:t>
      </w:r>
      <w:r w:rsidRPr="006B65CD">
        <w:rPr>
          <w:rStyle w:val="StyleUnderline"/>
        </w:rPr>
        <w:t>forces in the Republican Party</w:t>
      </w:r>
      <w:r>
        <w:t xml:space="preserve"> — many in the anti-establishment wing — </w:t>
      </w:r>
      <w:r w:rsidRPr="006B65CD">
        <w:rPr>
          <w:rStyle w:val="StyleUnderline"/>
        </w:rPr>
        <w:t>are strongly opposed to the DACA citizenship proposals</w:t>
      </w:r>
      <w:r>
        <w:t>, including political groups like Heritage Action, media figures at outlets such as Fox News and Breitbart, deeply conservative members of Congress like Sen. Ted Cruz and conservative activists such as Corey Stewart, who served a stint as a co-chair of Trump’s 2016 campaign in Virginia.</w:t>
      </w:r>
    </w:p>
    <w:p w:rsidR="007D6B08" w:rsidRDefault="007D6B08" w:rsidP="007D6B08">
      <w:pPr>
        <w:rPr>
          <w:rStyle w:val="StyleUnderline"/>
        </w:rPr>
      </w:pPr>
      <w:r w:rsidRPr="00157700">
        <w:rPr>
          <w:rStyle w:val="StyleUnderline"/>
        </w:rPr>
        <w:t>Had Trump pushed hard for passage of a bill that included a DACA provision along with the wall, I think these oppositional forces would have mobilized against those proposals and moved the broader GOP electorate against them, too.</w:t>
      </w:r>
    </w:p>
    <w:p w:rsidR="007D6B08" w:rsidRPr="007D0B86" w:rsidRDefault="007D6B08" w:rsidP="007D6B08"/>
    <w:p w:rsidR="007D6B08" w:rsidRDefault="007D6B08" w:rsidP="007D6B08">
      <w:pPr>
        <w:pStyle w:val="Heading3"/>
      </w:pPr>
      <w:bookmarkStart w:id="49" w:name="_Toc519939622"/>
      <w:r>
        <w:lastRenderedPageBreak/>
        <w:t>No Link – No DACA/Dream Horse-Trade</w:t>
      </w:r>
      <w:bookmarkEnd w:id="49"/>
    </w:p>
    <w:p w:rsidR="007D6B08" w:rsidRPr="00195632" w:rsidRDefault="007D6B08" w:rsidP="007D6B08"/>
    <w:p w:rsidR="007D6B08" w:rsidRDefault="007D6B08" w:rsidP="007D6B08">
      <w:pPr>
        <w:pStyle w:val="Heading4"/>
      </w:pPr>
      <w:r>
        <w:t>DACA reform can pass without giving Trump his wall</w:t>
      </w:r>
    </w:p>
    <w:p w:rsidR="007D6B08" w:rsidRPr="008B04F2" w:rsidRDefault="007D6B08" w:rsidP="007D6B08">
      <w:pPr>
        <w:rPr>
          <w:rStyle w:val="Style13ptBold"/>
        </w:rPr>
      </w:pPr>
      <w:r>
        <w:rPr>
          <w:rStyle w:val="Style13ptBold"/>
        </w:rPr>
        <w:t>Levitz, New York Magazine reporter, 18</w:t>
      </w:r>
    </w:p>
    <w:p w:rsidR="007D6B08" w:rsidRDefault="007D6B08" w:rsidP="007D6B08">
      <w:r>
        <w:t>[Eric Levitz, 5-24-2018, New York Magazine, "Trump Evinces Interest in a ‘DACA for Wall’ Deal" http://nymag.com/daily/intelligencer/2018/05/trump-evinces-interest-in-a-daca-for-wall-deal-dreamers-amnesty-fox-friends.html/ accessed: 7-16-2018//quan]</w:t>
      </w:r>
    </w:p>
    <w:p w:rsidR="007D6B08" w:rsidRPr="008B04F2" w:rsidRDefault="007D6B08" w:rsidP="007D6B08"/>
    <w:p w:rsidR="007D6B08" w:rsidRPr="00C85A73" w:rsidRDefault="007D6B08" w:rsidP="007D6B08">
      <w:pPr>
        <w:rPr>
          <w:rStyle w:val="StyleUnderline"/>
        </w:rPr>
      </w:pPr>
      <w:r>
        <w:t xml:space="preserve">Paul Ryan’s caucus is currently locked in a civil war over immigration. Tired of letting their far-right counterparts have all the mutinous fun, moderate </w:t>
      </w:r>
      <w:r w:rsidRPr="00C85A73">
        <w:rPr>
          <w:rStyle w:val="StyleUnderline"/>
        </w:rPr>
        <w:t>Republicans are pushing</w:t>
      </w:r>
      <w:r>
        <w:t xml:space="preserve"> a discharge petition that would force the Speaker to allow a vote on a series of </w:t>
      </w:r>
      <w:r w:rsidRPr="00C85A73">
        <w:rPr>
          <w:rStyle w:val="StyleUnderline"/>
        </w:rPr>
        <w:t>immigration bills, including one that would provide Dreamers with a pathway to citizenship</w:t>
      </w:r>
      <w:r>
        <w:t xml:space="preserve"> — </w:t>
      </w:r>
      <w:r w:rsidRPr="00C85A73">
        <w:rPr>
          <w:rStyle w:val="StyleUnderline"/>
        </w:rPr>
        <w:t>without giving Donald Trump his border wall or restrictions to legal immigration</w:t>
      </w:r>
      <w:r>
        <w:t xml:space="preserve">. Such </w:t>
      </w:r>
      <w:r w:rsidRPr="00C85A73">
        <w:rPr>
          <w:rStyle w:val="StyleUnderline"/>
        </w:rPr>
        <w:t>legislation would enrage most of the Republican caucus, but could plausibly pass the House, anyway, on the strength of overwhelming Democratic support.</w:t>
      </w:r>
    </w:p>
    <w:p w:rsidR="007D6B08" w:rsidRDefault="007D6B08" w:rsidP="007D6B08"/>
    <w:p w:rsidR="007D6B08" w:rsidRDefault="007D6B08" w:rsidP="007D6B08">
      <w:pPr>
        <w:pStyle w:val="Heading3"/>
      </w:pPr>
      <w:bookmarkStart w:id="50" w:name="_Toc519939623"/>
      <w:r>
        <w:lastRenderedPageBreak/>
        <w:t>No Link – GOP Can’t Deal on Wall</w:t>
      </w:r>
      <w:bookmarkEnd w:id="50"/>
    </w:p>
    <w:p w:rsidR="007D6B08" w:rsidRPr="008D479B" w:rsidRDefault="007D6B08" w:rsidP="007D6B08"/>
    <w:p w:rsidR="007D6B08" w:rsidRDefault="007D6B08" w:rsidP="007D6B08">
      <w:pPr>
        <w:pStyle w:val="Heading4"/>
        <w:rPr>
          <w:rStyle w:val="Style13ptBold"/>
          <w:b/>
        </w:rPr>
      </w:pPr>
      <w:r w:rsidRPr="00641C2B">
        <w:rPr>
          <w:rStyle w:val="Style13ptBold"/>
          <w:b/>
        </w:rPr>
        <w:t>Republican</w:t>
      </w:r>
      <w:r>
        <w:rPr>
          <w:rStyle w:val="Style13ptBold"/>
          <w:b/>
        </w:rPr>
        <w:t xml:space="preserve"> divisions crush the link – the far right’s “all or nothing” position means no trade will happen</w:t>
      </w:r>
    </w:p>
    <w:p w:rsidR="007D6B08" w:rsidRPr="00641C2B" w:rsidRDefault="007D6B08" w:rsidP="007D6B08">
      <w:pPr>
        <w:rPr>
          <w:rStyle w:val="Style13ptBold"/>
        </w:rPr>
      </w:pPr>
      <w:r w:rsidRPr="00641C2B">
        <w:rPr>
          <w:rStyle w:val="Style13ptBold"/>
        </w:rPr>
        <w:t>Golshan, reporter for Vox, 6/27/18</w:t>
      </w:r>
    </w:p>
    <w:p w:rsidR="007D6B08" w:rsidRDefault="007D6B08" w:rsidP="007D6B08">
      <w:r>
        <w:t>[Tara, 6/27/18, Vox News, “</w:t>
      </w:r>
      <w:r w:rsidRPr="00641C2B">
        <w:t>House Republicans failed to pass their “compromise” immigration bill</w:t>
      </w:r>
      <w:r>
        <w:t>”,</w:t>
      </w:r>
      <w:r w:rsidRPr="00641C2B">
        <w:t xml:space="preserve"> </w:t>
      </w:r>
      <w:hyperlink r:id="rId60" w:history="1">
        <w:r w:rsidRPr="00190591">
          <w:rPr>
            <w:rStyle w:val="Hyperlink"/>
          </w:rPr>
          <w:t>https://www.vox.com/2018/6/27/17509820/house-republicans-compromise-goodlatte-immigration-bill-fail</w:t>
        </w:r>
      </w:hyperlink>
      <w:r>
        <w:t>, accessed 7/19 dWRS]</w:t>
      </w:r>
    </w:p>
    <w:p w:rsidR="007D6B08" w:rsidRDefault="007D6B08" w:rsidP="007D6B08"/>
    <w:p w:rsidR="007D6B08" w:rsidRPr="00641C2B" w:rsidRDefault="007D6B08" w:rsidP="007D6B08">
      <w:pPr>
        <w:rPr>
          <w:rStyle w:val="StyleUnderline"/>
        </w:rPr>
      </w:pPr>
      <w:r w:rsidRPr="00641C2B">
        <w:rPr>
          <w:rStyle w:val="StyleUnderline"/>
        </w:rPr>
        <w:t>It’s official: House Republicans have no clear vision on immigration</w:t>
      </w:r>
    </w:p>
    <w:p w:rsidR="007D6B08" w:rsidRPr="00641C2B" w:rsidRDefault="007D6B08" w:rsidP="007D6B08">
      <w:pPr>
        <w:rPr>
          <w:rStyle w:val="StyleUnderline"/>
        </w:rPr>
      </w:pPr>
      <w:r w:rsidRPr="00641C2B">
        <w:rPr>
          <w:rStyle w:val="StyleUnderline"/>
        </w:rPr>
        <w:t>House Republicans have handily failed to pass an immigration bill — again.</w:t>
      </w:r>
    </w:p>
    <w:p w:rsidR="007D6B08" w:rsidRDefault="007D6B08" w:rsidP="007D6B08">
      <w:r>
        <w:t xml:space="preserve">For the past few weeks </w:t>
      </w:r>
      <w:r w:rsidRPr="00641C2B">
        <w:rPr>
          <w:rStyle w:val="StyleUnderline"/>
        </w:rPr>
        <w:t>Republicans have been furiously negotiating among themselves to develop a “compromise” between conservative and moderate Republicans on immigration</w:t>
      </w:r>
      <w:r>
        <w:t xml:space="preserve">. </w:t>
      </w:r>
      <w:r w:rsidRPr="008D479B">
        <w:rPr>
          <w:rStyle w:val="StyleUnderline"/>
        </w:rPr>
        <w:t>B</w:t>
      </w:r>
      <w:r w:rsidRPr="00641C2B">
        <w:rPr>
          <w:rStyle w:val="StyleUnderline"/>
        </w:rPr>
        <w:t xml:space="preserve">ut it wasn’t enough — by a long shot: </w:t>
      </w:r>
      <w:r w:rsidRPr="00F40149">
        <w:rPr>
          <w:rStyle w:val="StyleUnderline"/>
        </w:rPr>
        <w:t>The bill they voted on Wednesday lost the support of every single Democrat and 112 Republicans. The bill failed 121-301</w:t>
      </w:r>
      <w:r>
        <w:t>.</w:t>
      </w:r>
    </w:p>
    <w:p w:rsidR="007D6B08" w:rsidRDefault="007D6B08" w:rsidP="007D6B08">
      <w:r w:rsidRPr="00641C2B">
        <w:rPr>
          <w:rStyle w:val="StyleUnderline"/>
        </w:rPr>
        <w:t>This is the second Republican-led immigration bill the House has failed to pass in two weeks</w:t>
      </w:r>
      <w:r>
        <w:t xml:space="preserve">. </w:t>
      </w:r>
      <w:r w:rsidRPr="00F40149">
        <w:rPr>
          <w:rStyle w:val="StyleUnderline"/>
        </w:rPr>
        <w:t>On June 21 a hardline conservative immigration bill introduced by Rep. Bob Goodlatte (R-VA), which would have drastically cut the nation’s legal immigration levels and provided an extension of the Obama-era Deferred Action for Childhood Arrivals (DACA) program, failed as well. All Democrats and 41 Republicans voted against that bill</w:t>
      </w:r>
      <w:r>
        <w:t>.</w:t>
      </w:r>
    </w:p>
    <w:p w:rsidR="007D6B08" w:rsidRPr="00F40149" w:rsidRDefault="007D6B08" w:rsidP="007D6B08">
      <w:pPr>
        <w:rPr>
          <w:rStyle w:val="StyleUnderline"/>
        </w:rPr>
      </w:pPr>
      <w:r w:rsidRPr="00F40149">
        <w:rPr>
          <w:rStyle w:val="StyleUnderline"/>
        </w:rPr>
        <w:t>The Republican “compromise” immigration bill included a litany of a conservative policy proposals, modeled after the White House’s demands. It would have given DACA-eligible immigrants temporary legal status for six years, after which they could apply for — but would not be guaranteed — a green card.</w:t>
      </w:r>
    </w:p>
    <w:p w:rsidR="007D6B08" w:rsidRPr="00F40149" w:rsidRDefault="007D6B08" w:rsidP="007D6B08">
      <w:pPr>
        <w:rPr>
          <w:rStyle w:val="StyleUnderline"/>
        </w:rPr>
      </w:pPr>
      <w:r w:rsidRPr="00F40149">
        <w:rPr>
          <w:rStyle w:val="StyleUnderline"/>
        </w:rPr>
        <w:t>The bill also called for granting $25 billion in funds for a southern border wall, making it more difficult for migrants to seek asylum, and allowing families to be detained indefinitely at the border in response to the Trump administration’s “zero-tolerance” family separation policy. It also included provisions that would have significantly cut legal immigration levels.</w:t>
      </w:r>
    </w:p>
    <w:p w:rsidR="007D6B08" w:rsidRDefault="007D6B08" w:rsidP="007D6B08">
      <w:r>
        <w:t>Though the bill was originally aimed at solving the DREAMer problem, one analysis from the Libertarian think tank CATO projected that only 420,000 DREAMers would actually benefit from the bill’s “path to citizenship” — far fewer than the estimated 1.8 million DACA-eligible immigrants living in the US.</w:t>
      </w:r>
    </w:p>
    <w:p w:rsidR="007D6B08" w:rsidRDefault="007D6B08" w:rsidP="007D6B08">
      <w:pPr>
        <w:rPr>
          <w:rStyle w:val="StyleUnderline"/>
        </w:rPr>
      </w:pPr>
      <w:r>
        <w:t xml:space="preserve">In </w:t>
      </w:r>
      <w:r w:rsidRPr="00641C2B">
        <w:rPr>
          <w:rStyle w:val="StyleUnderline"/>
        </w:rPr>
        <w:t>the end Republicans ended up with what they started off with: a party that has no clear vision on immigration policy.</w:t>
      </w:r>
    </w:p>
    <w:p w:rsidR="007D6B08" w:rsidRPr="00641C2B" w:rsidRDefault="007D6B08" w:rsidP="007D6B08">
      <w:pPr>
        <w:rPr>
          <w:rStyle w:val="StyleUnderline"/>
        </w:rPr>
      </w:pPr>
      <w:r w:rsidRPr="00641C2B">
        <w:rPr>
          <w:rStyle w:val="StyleUnderline"/>
        </w:rPr>
        <w:t>This compromise was far to the right — but not enough for House conservatives</w:t>
      </w:r>
    </w:p>
    <w:p w:rsidR="007D6B08" w:rsidRPr="00F40149" w:rsidRDefault="007D6B08" w:rsidP="007D6B08">
      <w:pPr>
        <w:rPr>
          <w:rStyle w:val="StyleUnderline"/>
        </w:rPr>
      </w:pPr>
      <w:r w:rsidRPr="00F40149">
        <w:rPr>
          <w:rStyle w:val="StyleUnderline"/>
        </w:rPr>
        <w:t>For the past two weeks, the House Republican immigration debate has been one engulfed in confusion.</w:t>
      </w:r>
    </w:p>
    <w:p w:rsidR="007D6B08" w:rsidRPr="00F40149" w:rsidRDefault="007D6B08" w:rsidP="007D6B08">
      <w:pPr>
        <w:rPr>
          <w:rStyle w:val="StyleUnderline"/>
        </w:rPr>
      </w:pPr>
      <w:r w:rsidRPr="00F40149">
        <w:rPr>
          <w:rStyle w:val="StyleUnderline"/>
        </w:rPr>
        <w:t xml:space="preserve">Last week when it became clear that the GOP “compromise” bill might not have enough support to pass (most legislators said they didn’t even know what was in the sweeping legislation), Republican </w:t>
      </w:r>
      <w:r w:rsidRPr="00F40149">
        <w:rPr>
          <w:rStyle w:val="StyleUnderline"/>
        </w:rPr>
        <w:lastRenderedPageBreak/>
        <w:t>leaders delayed the vote for several days so they could renegotiate. But controversial conservative proposals like requiring E-Verify, which mandates that employers check the legal status of workers, risked losing the support of Republicans — especially those with agricultural districts who rely on immigrant labor.</w:t>
      </w:r>
    </w:p>
    <w:p w:rsidR="007D6B08" w:rsidRPr="00641C2B" w:rsidRDefault="007D6B08" w:rsidP="007D6B08">
      <w:pPr>
        <w:rPr>
          <w:rStyle w:val="StyleUnderline"/>
        </w:rPr>
      </w:pPr>
      <w:r w:rsidRPr="00641C2B">
        <w:rPr>
          <w:rStyle w:val="StyleUnderline"/>
        </w:rPr>
        <w:t xml:space="preserve">Stuck between the opposing flanks of the Republican party, </w:t>
      </w:r>
      <w:r w:rsidRPr="00641C2B">
        <w:rPr>
          <w:rStyle w:val="StyleUnderline"/>
          <w:sz w:val="24"/>
        </w:rPr>
        <w:t>negotiators were unable to sway votes in any meaningful way.</w:t>
      </w:r>
    </w:p>
    <w:p w:rsidR="007D6B08" w:rsidRPr="00641C2B" w:rsidRDefault="007D6B08" w:rsidP="007D6B08">
      <w:pPr>
        <w:rPr>
          <w:rStyle w:val="StyleUnderline"/>
        </w:rPr>
      </w:pPr>
      <w:r w:rsidRPr="00641C2B">
        <w:rPr>
          <w:rStyle w:val="StyleUnderline"/>
        </w:rPr>
        <w:t>Meanwhile, Trump has remained a mercurial figure in the House’s immigration debate. Just last week Trump asked what was the “purpose” of the two House bills, if Republicans were unable to get nine Democrats in the Senate to support them. Thus, he again blamed the left for “obstructing” the process.</w:t>
      </w:r>
    </w:p>
    <w:p w:rsidR="007D6B08" w:rsidRDefault="007D6B08" w:rsidP="007D6B08">
      <w:r w:rsidRPr="00641C2B">
        <w:t>Yet on Wednesday morning Trump tweeted out an all-caps endorsement of the “compromise bill.”</w:t>
      </w:r>
    </w:p>
    <w:p w:rsidR="007D6B08" w:rsidRDefault="007D6B08" w:rsidP="007D6B08">
      <w:pPr>
        <w:jc w:val="center"/>
      </w:pPr>
      <w:r>
        <w:rPr>
          <w:noProof/>
        </w:rPr>
        <w:drawing>
          <wp:inline distT="0" distB="0" distL="0" distR="0" wp14:anchorId="3445989E" wp14:editId="6CFCACCE">
            <wp:extent cx="2813539" cy="15501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31650" cy="1560113"/>
                    </a:xfrm>
                    <a:prstGeom prst="rect">
                      <a:avLst/>
                    </a:prstGeom>
                  </pic:spPr>
                </pic:pic>
              </a:graphicData>
            </a:graphic>
          </wp:inline>
        </w:drawing>
      </w:r>
    </w:p>
    <w:p w:rsidR="007D6B08" w:rsidRDefault="007D6B08" w:rsidP="007D6B08">
      <w:r>
        <w:t>As Elise Foley and Matt Fuller reported for HuffPost, there’s an important political strategy behind this bill’s failure. By ensuring that the “compromise” bill loses more votes than the extra conservative Goodlatte bill that went down last week, conservatives can argue for moving the goalposts on immigration policy further to the right.</w:t>
      </w:r>
    </w:p>
    <w:p w:rsidR="007D6B08" w:rsidRDefault="007D6B08" w:rsidP="007D6B08">
      <w:r>
        <w:t>“If the vote total is bad tomorrow,” House Freedom Caucus Chairman Mark Meadows (R-NC) told HuffPost on Tuesday, “it just means we have [a] more conservative conference than perhaps moderate.”</w:t>
      </w:r>
    </w:p>
    <w:p w:rsidR="007D6B08" w:rsidRDefault="007D6B08" w:rsidP="007D6B08">
      <w:r>
        <w:t>This was a bad faith debate</w:t>
      </w:r>
    </w:p>
    <w:p w:rsidR="007D6B08" w:rsidRDefault="007D6B08" w:rsidP="007D6B08">
      <w:r w:rsidRPr="00641C2B">
        <w:rPr>
          <w:rStyle w:val="StyleUnderline"/>
        </w:rPr>
        <w:t>Immigration has always been a tough issue for Republicans, who are divided over having pro-immigration business interests and an increasingly right-wing voter base.</w:t>
      </w:r>
      <w:r>
        <w:t xml:space="preserve"> Trump has only escalated the divisions, by throwing to Congress the need to solve the issue of DACA and family separations at the border.</w:t>
      </w:r>
    </w:p>
    <w:p w:rsidR="007D6B08" w:rsidRPr="00641C2B" w:rsidRDefault="007D6B08" w:rsidP="007D6B08">
      <w:pPr>
        <w:rPr>
          <w:rStyle w:val="StyleUnderline"/>
          <w:sz w:val="24"/>
        </w:rPr>
      </w:pPr>
      <w:r w:rsidRPr="00641C2B">
        <w:t xml:space="preserve">There’s no question that </w:t>
      </w:r>
      <w:r w:rsidRPr="00641C2B">
        <w:rPr>
          <w:rStyle w:val="StyleUnderline"/>
          <w:sz w:val="24"/>
        </w:rPr>
        <w:t>if it were up to House Speaker Paul Ryan, Republicans wouldn’t be debating immigration policy right now at all — especially months before the highly contentious midterm elections.</w:t>
      </w:r>
    </w:p>
    <w:p w:rsidR="007D6B08" w:rsidRDefault="007D6B08" w:rsidP="007D6B08">
      <w:r w:rsidRPr="00641C2B">
        <w:rPr>
          <w:rStyle w:val="StyleUnderline"/>
        </w:rPr>
        <w:t>But a moderate Republican revolt forced Ryan’s hand with the threat of a discharge petition that would have brought forward votes on bipartisan pieces of legislation. From the beginning Ryan made it very clear he was not happy with this discharge petition idea</w:t>
      </w:r>
      <w:r>
        <w:t>. He said it would cede control of the floor to Minority Leader Nancy Pelosi by allowing bills to get through with mostly Democratic support. And he said Trump wouldn’t sign on. Needless to say, a series of contentious votes on a divisive issue like immigration also wouldn’t be a good look for Republicans in a high-stakes election year.</w:t>
      </w:r>
    </w:p>
    <w:p w:rsidR="007D6B08" w:rsidRDefault="007D6B08" w:rsidP="007D6B08">
      <w:r>
        <w:lastRenderedPageBreak/>
        <w:t>When Ryan set out to negotiate a compromise between moderates and conservatives according to the demands put forward by the White House, he stopped the discharge petition. His rhetoric around the immigration votes wasn’t about making law; Ryan said it would allow lawmakers to “express themselves.”</w:t>
      </w:r>
    </w:p>
    <w:p w:rsidR="007D6B08" w:rsidRDefault="007D6B08" w:rsidP="007D6B08">
      <w:r>
        <w:t>And neither bill was designed to get any Democratic support — which is needed for any legislation to be passed in the Senate.</w:t>
      </w:r>
    </w:p>
    <w:p w:rsidR="007D6B08" w:rsidRDefault="007D6B08" w:rsidP="007D6B08">
      <w:r>
        <w:t>It’s still not clear whether Republicans, frustrated by this outcome, will return to the idea of using a discharge petition to force votes on bipartisan immigration bills. If they do, they’d have to start from scratch and amass 218 signatures — an effort that would likely be much more difficult now after a discouraging bout of immigration negotiations.</w:t>
      </w:r>
    </w:p>
    <w:p w:rsidR="007D6B08" w:rsidRDefault="007D6B08" w:rsidP="007D6B08">
      <w:r>
        <w:t>In the end, the push for a “Republican” compromise didn’t result in any actual legislation, but it saved Republicans from a much more tumultuous floor debate. For now, these two failed votes have given conservatives an argument for more hardline immigration policies, and moderate Republicans can go home to their districts and say they tried.</w:t>
      </w:r>
    </w:p>
    <w:p w:rsidR="007D6B08" w:rsidRPr="00641C2B" w:rsidRDefault="007D6B08" w:rsidP="007D6B08">
      <w:r>
        <w:t>But the millions of young unauthorized immigrants brought to the United States as children will just have to live in legal limbo.</w:t>
      </w:r>
    </w:p>
    <w:p w:rsidR="007D6B08" w:rsidRDefault="007D6B08" w:rsidP="007D6B08"/>
    <w:p w:rsidR="007D6B08" w:rsidRDefault="007D6B08" w:rsidP="007D6B08">
      <w:pPr>
        <w:pStyle w:val="Heading4"/>
        <w:rPr>
          <w:rStyle w:val="Style13ptBold"/>
          <w:b/>
        </w:rPr>
      </w:pPr>
      <w:r>
        <w:rPr>
          <w:rStyle w:val="Style13ptBold"/>
          <w:b/>
        </w:rPr>
        <w:t>Republicans too divided to even deal on wall</w:t>
      </w:r>
    </w:p>
    <w:p w:rsidR="007D6B08" w:rsidRPr="0004214C" w:rsidRDefault="007D6B08" w:rsidP="007D6B08">
      <w:pPr>
        <w:rPr>
          <w:rStyle w:val="Style13ptBold"/>
        </w:rPr>
      </w:pPr>
      <w:r w:rsidRPr="0004214C">
        <w:rPr>
          <w:rStyle w:val="Style13ptBold"/>
        </w:rPr>
        <w:t>Pramuk, CNBC staff reporter, 6/27/18</w:t>
      </w:r>
    </w:p>
    <w:p w:rsidR="007D6B08" w:rsidRDefault="007D6B08" w:rsidP="007D6B08">
      <w:r>
        <w:t>[Jason, 6/27/18, CNBC, “</w:t>
      </w:r>
      <w:r w:rsidRPr="0004214C">
        <w:t>House overwhelmingly rejects latest Republican immigration bill after last-ditch Trump push for support</w:t>
      </w:r>
      <w:r>
        <w:t xml:space="preserve">”, </w:t>
      </w:r>
      <w:hyperlink r:id="rId62" w:history="1">
        <w:r w:rsidRPr="00190591">
          <w:rPr>
            <w:rStyle w:val="Hyperlink"/>
          </w:rPr>
          <w:t>https://www.cnbc.com/2018/06/27/house-rejects-latest-republican-immigration-bill.html</w:t>
        </w:r>
      </w:hyperlink>
      <w:r>
        <w:t>, accessed 7/19 dWRS]</w:t>
      </w:r>
    </w:p>
    <w:p w:rsidR="007D6B08" w:rsidRDefault="007D6B08" w:rsidP="007D6B08"/>
    <w:p w:rsidR="007D6B08" w:rsidRDefault="007D6B08" w:rsidP="007D6B08">
      <w:r>
        <w:t>The House rejects the latest Republican immigration bill after another measure failed last week.</w:t>
      </w:r>
    </w:p>
    <w:p w:rsidR="007D6B08" w:rsidRDefault="007D6B08" w:rsidP="007D6B08">
      <w:r>
        <w:t>President Donald Trump sent mixed messages on whether he supported the bill.</w:t>
      </w:r>
    </w:p>
    <w:p w:rsidR="007D6B08" w:rsidRPr="0004214C" w:rsidRDefault="007D6B08" w:rsidP="007D6B08">
      <w:pPr>
        <w:rPr>
          <w:rStyle w:val="StyleUnderline"/>
        </w:rPr>
      </w:pPr>
      <w:r w:rsidRPr="0004214C">
        <w:rPr>
          <w:rStyle w:val="StyleUnderline"/>
        </w:rPr>
        <w:t>The House overwhelmingly opposed the latest Republican immigration bill on Wednesday, leaving Congress no closer to solving a thorny issue that has bewildered lawmakers for years.</w:t>
      </w:r>
    </w:p>
    <w:p w:rsidR="007D6B08" w:rsidRPr="0004214C" w:rsidRDefault="007D6B08" w:rsidP="007D6B08">
      <w:pPr>
        <w:rPr>
          <w:rStyle w:val="StyleUnderline"/>
        </w:rPr>
      </w:pPr>
      <w:r w:rsidRPr="0004214C">
        <w:rPr>
          <w:rStyle w:val="StyleUnderline"/>
        </w:rPr>
        <w:t>The measure, which came about after weeks of negotiations among Republicans, easily failed in a 301 to 121 vote.</w:t>
      </w:r>
    </w:p>
    <w:p w:rsidR="007D6B08" w:rsidRPr="0004214C" w:rsidRDefault="007D6B08" w:rsidP="007D6B08">
      <w:r w:rsidRPr="0004214C">
        <w:t>A legislative solution for the Trump administration's separation of migrant children from parents and a path to citizenship for young immigrants brought to the U.S. illegally as children will continue to elude Congress for the time being.</w:t>
      </w:r>
    </w:p>
    <w:p w:rsidR="007D6B08" w:rsidRPr="0004214C" w:rsidRDefault="007D6B08" w:rsidP="007D6B08">
      <w:pPr>
        <w:rPr>
          <w:rStyle w:val="StyleUnderline"/>
        </w:rPr>
      </w:pPr>
      <w:r w:rsidRPr="0004214C">
        <w:rPr>
          <w:rStyle w:val="StyleUnderline"/>
        </w:rPr>
        <w:t xml:space="preserve">The bill, crafted as a compromise between conservative and more moderate House Republicans, would have funded President </w:t>
      </w:r>
      <w:hyperlink r:id="rId63" w:history="1">
        <w:r w:rsidRPr="0004214C">
          <w:rPr>
            <w:rStyle w:val="StyleUnderline"/>
          </w:rPr>
          <w:t>Donald Trump</w:t>
        </w:r>
      </w:hyperlink>
      <w:r w:rsidRPr="0004214C">
        <w:rPr>
          <w:rStyle w:val="StyleUnderline"/>
        </w:rPr>
        <w:t>'s proposed border wall and limited legal immigration. It also would have enshrined a pathway to citizenship for some young immigrants, known as "Dreamers," and tried to stop the administration practice of splitting up families.</w:t>
      </w:r>
    </w:p>
    <w:p w:rsidR="007D6B08" w:rsidRPr="0004214C" w:rsidRDefault="007D6B08" w:rsidP="007D6B08">
      <w:pPr>
        <w:rPr>
          <w:rStyle w:val="StyleUnderline"/>
        </w:rPr>
      </w:pPr>
      <w:r w:rsidRPr="0004214C">
        <w:rPr>
          <w:rStyle w:val="StyleUnderline"/>
        </w:rPr>
        <w:t>The measure got no support from Democrats, who considered it too harsh and said it did not come from consultation with the minority party. Even many Republicans declined to back the bill.</w:t>
      </w:r>
    </w:p>
    <w:p w:rsidR="007D6B08" w:rsidRDefault="007D6B08" w:rsidP="007D6B08">
      <w:r>
        <w:lastRenderedPageBreak/>
        <w:t>The House overwhelmingly opposed the latest Republican immigration bill on Wednesday, leaving Congress no closer to solving a thorny issue that has bewildered lawmakers for years.</w:t>
      </w:r>
    </w:p>
    <w:p w:rsidR="007D6B08" w:rsidRDefault="007D6B08" w:rsidP="007D6B08">
      <w:r>
        <w:t>The measure, which came about after weeks of negotiations among Republicans, easily failed in a 301 to 121 vote.</w:t>
      </w:r>
    </w:p>
    <w:p w:rsidR="007D6B08" w:rsidRDefault="007D6B08" w:rsidP="007D6B08">
      <w:r>
        <w:t>A legislative solution for the Trump administration's separation of migrant children from parents and a path to citizenship for young immigrants brought to the U.S. illegally as children will continue to elude Congress for the time being.</w:t>
      </w:r>
    </w:p>
    <w:p w:rsidR="007D6B08" w:rsidRDefault="007D6B08" w:rsidP="007D6B08">
      <w:r>
        <w:t>The bill, crafted as a compromise between conservative and more moderate House Republicans, would have funded President Donald Trump's proposed border wall and limited legal immigration. It also would have enshrined a pathway to citizenship for some young immigrants, known as "Dreamers," and tried to stop the administration practice of splitting up families.</w:t>
      </w:r>
    </w:p>
    <w:p w:rsidR="007D6B08" w:rsidRDefault="007D6B08" w:rsidP="007D6B08">
      <w:r>
        <w:t>The measure got no support from Democrats, who considered it too harsh and said it did not come from consultation with the minority party. Even many Republicans declined to back the bill.</w:t>
      </w:r>
    </w:p>
    <w:p w:rsidR="007D6B08" w:rsidRDefault="007D6B08" w:rsidP="007D6B08">
      <w:r>
        <w:t>Last week, the House shot down another, more conservative GOP immigration plan.</w:t>
      </w:r>
    </w:p>
    <w:p w:rsidR="007D6B08" w:rsidRDefault="007D6B08" w:rsidP="007D6B08">
      <w:r w:rsidRPr="0004214C">
        <w:rPr>
          <w:rStyle w:val="StyleUnderline"/>
        </w:rPr>
        <w:t xml:space="preserve">Wavering Republican lawmakers looking for a push over the finish line got little motivation from Trump, who would see many of his immigration goals met through the bill. On Friday, he told Republicans to </w:t>
      </w:r>
      <w:r w:rsidRPr="0004214C">
        <w:rPr>
          <w:rStyle w:val="StyleUnderline"/>
          <w:sz w:val="24"/>
        </w:rPr>
        <w:t>"stop wasting their time" on immigration until after the midterm elections.</w:t>
      </w:r>
      <w:r w:rsidRPr="0004214C">
        <w:rPr>
          <w:sz w:val="24"/>
        </w:rPr>
        <w:t xml:space="preserve"> </w:t>
      </w:r>
      <w:r>
        <w:t>He rightfully pointed out that a Republican-crafted bill has little chance of getting through the Senate.</w:t>
      </w:r>
    </w:p>
    <w:p w:rsidR="007D6B08" w:rsidRDefault="007D6B08" w:rsidP="007D6B08">
      <w:r>
        <w:t>Then on Wednesday, the president sent a completely different message in a tweet written in all capital letters. "HOUSE REPUBLICANS SHOULD PASS" the bill even if it cannot pass the Senate, he wrote. He added: "PASSAGE WILL SHOW THAT WE WANT STRONG BORDERS &amp; SECURITY WHILE THE DEMS WANT OPEN BORDERS = CRIME. WIN!"</w:t>
      </w:r>
      <w:r>
        <w:tab/>
      </w:r>
    </w:p>
    <w:p w:rsidR="007D6B08" w:rsidRDefault="007D6B08" w:rsidP="007D6B08">
      <w:r w:rsidRPr="0004214C">
        <w:rPr>
          <w:rStyle w:val="StyleUnderline"/>
        </w:rPr>
        <w:t>Democratic leaders have repeatedly said that they do not want open borders.</w:t>
      </w:r>
      <w:r>
        <w:t xml:space="preserve"> House Minority Leader Nancy Pelosi criticized Republicans in a tweet for their failure to pass the bill.</w:t>
      </w:r>
    </w:p>
    <w:p w:rsidR="007D6B08" w:rsidRDefault="007D6B08" w:rsidP="007D6B08">
      <w:r>
        <w:t>It is unclear where Congress will proceed on immigration. Furor over family separation is still bubbling up, despite a Trump executive order designed to end the practice by his administration. Questions remain about whether the action will actually halt the practice, and how the more than 2,000 children in government custody will be reunited with their families.</w:t>
      </w:r>
    </w:p>
    <w:p w:rsidR="007D6B08" w:rsidRDefault="007D6B08" w:rsidP="007D6B08">
      <w:r>
        <w:t>Lawmakers in both the House and Senate have proposed more narrow legislation to address family separation. Trump, however, has repeatedly pushed to include border wall funding in immigration legislation.</w:t>
      </w:r>
    </w:p>
    <w:p w:rsidR="007D6B08" w:rsidRDefault="007D6B08" w:rsidP="007D6B08">
      <w:r>
        <w:t>The so-called compromise bill that failed Wednesday came about after centrist members tried to force a vote on immigration policies. House GOP leaders opposed the effort, saying it would not lead to legislation that Trump would sign. Leadership worked across the House GOP to find a potential compromise solution.</w:t>
      </w:r>
    </w:p>
    <w:p w:rsidR="007D6B08" w:rsidRDefault="007D6B08" w:rsidP="007D6B08">
      <w:r>
        <w:t>The House Republicans who attempted to compel votes could try to do so again.</w:t>
      </w:r>
    </w:p>
    <w:p w:rsidR="007D6B08" w:rsidRDefault="007D6B08" w:rsidP="007D6B08"/>
    <w:p w:rsidR="007D6B08" w:rsidRDefault="007D6B08" w:rsidP="007D6B08">
      <w:pPr>
        <w:pStyle w:val="Heading3"/>
      </w:pPr>
      <w:bookmarkStart w:id="51" w:name="_Toc519939624"/>
      <w:r>
        <w:lastRenderedPageBreak/>
        <w:t>No Link – GOP Will Cave</w:t>
      </w:r>
      <w:bookmarkEnd w:id="51"/>
    </w:p>
    <w:p w:rsidR="007D6B08" w:rsidRPr="00201373" w:rsidRDefault="007D6B08" w:rsidP="007D6B08"/>
    <w:p w:rsidR="007D6B08" w:rsidRDefault="007D6B08" w:rsidP="007D6B08">
      <w:pPr>
        <w:pStyle w:val="Heading4"/>
      </w:pPr>
      <w:r>
        <w:t>No link – no wall – GOP will cave and cooperate with Dems to avoid shutdown</w:t>
      </w:r>
    </w:p>
    <w:p w:rsidR="007D6B08" w:rsidRPr="00D608F2" w:rsidRDefault="007D6B08" w:rsidP="007D6B08">
      <w:pPr>
        <w:rPr>
          <w:b/>
          <w:sz w:val="26"/>
          <w:szCs w:val="26"/>
        </w:rPr>
      </w:pPr>
      <w:r w:rsidRPr="00D608F2">
        <w:rPr>
          <w:b/>
          <w:sz w:val="26"/>
          <w:szCs w:val="26"/>
        </w:rPr>
        <w:t>Everet</w:t>
      </w:r>
      <w:r>
        <w:rPr>
          <w:b/>
          <w:sz w:val="26"/>
          <w:szCs w:val="26"/>
        </w:rPr>
        <w:t>t</w:t>
      </w:r>
      <w:r w:rsidRPr="00D608F2">
        <w:rPr>
          <w:b/>
          <w:sz w:val="26"/>
          <w:szCs w:val="26"/>
        </w:rPr>
        <w:t>, Politico, Congressional reporter, 6/19/18</w:t>
      </w:r>
    </w:p>
    <w:p w:rsidR="007D6B08" w:rsidRDefault="007D6B08" w:rsidP="007D6B08">
      <w:r>
        <w:t xml:space="preserve">[Burgess, 6/19/2018, Politico, “Trump loses temper over border wall funding,” </w:t>
      </w:r>
      <w:hyperlink r:id="rId64" w:history="1">
        <w:r w:rsidRPr="00FB00F6">
          <w:rPr>
            <w:rStyle w:val="Hyperlink"/>
          </w:rPr>
          <w:t>https://www.politico.com/story/2018/06/19/trump-border-wall-funding-immigration-653530</w:t>
        </w:r>
      </w:hyperlink>
      <w:r>
        <w:t>, accessed 7/18/18, JPA]</w:t>
      </w:r>
    </w:p>
    <w:p w:rsidR="007D6B08" w:rsidRPr="00B411DD" w:rsidRDefault="007D6B08" w:rsidP="007D6B08"/>
    <w:p w:rsidR="007D6B08" w:rsidRPr="00180CD5" w:rsidRDefault="007D6B08" w:rsidP="007D6B08">
      <w:pPr>
        <w:rPr>
          <w:u w:val="single"/>
        </w:rPr>
      </w:pPr>
      <w:r w:rsidRPr="00B411DD">
        <w:rPr>
          <w:rStyle w:val="StyleUnderline"/>
        </w:rPr>
        <w:t>Trump's renewed focus on the border wall comes amid rising pressure to end his administration's policy of separating families that cross the border illegally. The “zero tolerance” policy shift has been roundly criticized by lawmakers in both parties</w:t>
      </w:r>
      <w:r>
        <w:t xml:space="preserve">, </w:t>
      </w:r>
      <w:r w:rsidRPr="00B411DD">
        <w:rPr>
          <w:rStyle w:val="StyleUnderline"/>
        </w:rPr>
        <w:t>but Trump has blamed Congress for inaction on immigration.</w:t>
      </w:r>
    </w:p>
    <w:p w:rsidR="007D6B08" w:rsidRDefault="007D6B08" w:rsidP="007D6B08">
      <w:r w:rsidRPr="00B411DD">
        <w:rPr>
          <w:rStyle w:val="StyleUnderline"/>
        </w:rPr>
        <w:t>"Now is the best opportunity ever for Congress to change the ridiculous and obsolete laws on immigration</w:t>
      </w:r>
      <w:r>
        <w:t xml:space="preserve">. Get it done, always keeping in mind that we must have strong border security," </w:t>
      </w:r>
      <w:r w:rsidRPr="00B411DD">
        <w:rPr>
          <w:rStyle w:val="StyleUnderline"/>
        </w:rPr>
        <w:t>Trump tweeted</w:t>
      </w:r>
      <w:r>
        <w:t xml:space="preserve"> on Tuesday morning.</w:t>
      </w:r>
    </w:p>
    <w:p w:rsidR="007D6B08" w:rsidRPr="00180CD5" w:rsidRDefault="007D6B08" w:rsidP="007D6B08">
      <w:pPr>
        <w:rPr>
          <w:u w:val="single"/>
        </w:rPr>
      </w:pPr>
      <w:r w:rsidRPr="00B411DD">
        <w:rPr>
          <w:rStyle w:val="StyleUnderline"/>
        </w:rPr>
        <w:t>GOP lawmakers are loath to see a government shutdown on their watch just weeks before the midterm elections.</w:t>
      </w:r>
    </w:p>
    <w:p w:rsidR="007D6B08" w:rsidRPr="00180CD5" w:rsidRDefault="007D6B08" w:rsidP="007D6B08">
      <w:pPr>
        <w:rPr>
          <w:rStyle w:val="StyleUnderline"/>
          <w:u w:val="none"/>
        </w:rPr>
      </w:pPr>
      <w:r w:rsidRPr="00C043E5">
        <w:rPr>
          <w:rStyle w:val="StyleUnderline"/>
        </w:rPr>
        <w:t>“It’s probably an overwhelming belief in the House and the Senate, especially the Senate, that government shutdowns aren’t good for anybody,"</w:t>
      </w:r>
      <w:r>
        <w:t xml:space="preserve"> Shelby said.</w:t>
      </w:r>
    </w:p>
    <w:p w:rsidR="007D6B08" w:rsidRPr="00063B0C" w:rsidRDefault="007D6B08" w:rsidP="007D6B08">
      <w:pPr>
        <w:rPr>
          <w:rStyle w:val="StyleUnderline"/>
        </w:rPr>
      </w:pPr>
      <w:r w:rsidRPr="00EA700D">
        <w:rPr>
          <w:rStyle w:val="StyleUnderline"/>
        </w:rPr>
        <w:t>The Appropriations Committee began working to pass its Homeland Security bill on Tuesday</w:t>
      </w:r>
      <w:r>
        <w:t xml:space="preserve">. </w:t>
      </w:r>
      <w:r w:rsidRPr="00063B0C">
        <w:rPr>
          <w:rStyle w:val="StyleUnderline"/>
        </w:rPr>
        <w:t>Democrats seem unlikely to change course and agree to add more border security money for the president.</w:t>
      </w:r>
    </w:p>
    <w:p w:rsidR="007D6B08" w:rsidRDefault="007D6B08" w:rsidP="007D6B08">
      <w:r>
        <w:t>"We've got the bill and we're moving forward and I think we're going to get good bipartisan support for it. I think it's a good bill that will keep our borders safe," said Sen. Jon Tester (D-Mont.), ranking member of the Homeland Security appropriations committee.</w:t>
      </w:r>
    </w:p>
    <w:p w:rsidR="007D6B08" w:rsidRPr="00C043E5" w:rsidRDefault="007D6B08" w:rsidP="007D6B08">
      <w:pPr>
        <w:rPr>
          <w:rStyle w:val="StyleUnderline"/>
        </w:rPr>
      </w:pPr>
      <w:r>
        <w:t xml:space="preserve">On Monday, </w:t>
      </w:r>
      <w:r w:rsidRPr="00063B0C">
        <w:rPr>
          <w:rStyle w:val="StyleUnderline"/>
        </w:rPr>
        <w:t>GOP Sens.</w:t>
      </w:r>
      <w:r>
        <w:t xml:space="preserve"> Shelley Moore </w:t>
      </w:r>
      <w:r w:rsidRPr="00063B0C">
        <w:rPr>
          <w:rStyle w:val="StyleUnderline"/>
        </w:rPr>
        <w:t>Capito of West Virginia and Shelby both tried to explain to Trump that the Senate is merely meeting Mulvaney’s request and has to cut a bipartisan deal with Democrats.</w:t>
      </w:r>
      <w:r>
        <w:t xml:space="preserve"> </w:t>
      </w:r>
      <w:r w:rsidRPr="00C043E5">
        <w:rPr>
          <w:rStyle w:val="StyleUnderline"/>
        </w:rPr>
        <w:t>The Senate needs 60 votes to pass a spending bill, so Republicans would have to find at least nine Democratic votes.</w:t>
      </w:r>
    </w:p>
    <w:p w:rsidR="007D6B08" w:rsidRDefault="007D6B08" w:rsidP="007D6B08">
      <w:r>
        <w:t>"We're going to make a down payment on that working together," said Capito, chairwoman of Homeland Security spending panel.</w:t>
      </w:r>
    </w:p>
    <w:p w:rsidR="007D6B08" w:rsidRPr="00180CD5" w:rsidRDefault="007D6B08" w:rsidP="007D6B08">
      <w:pPr>
        <w:rPr>
          <w:u w:val="single"/>
        </w:rPr>
      </w:pPr>
      <w:r>
        <w:t xml:space="preserve">But </w:t>
      </w:r>
      <w:r w:rsidRPr="00120EEC">
        <w:rPr>
          <w:rStyle w:val="StyleUnderline"/>
        </w:rPr>
        <w:t>Trump has not been mollified. He raised his voice several times in Monday's meeting with Mulvaney, White House staffers and the senators, insisting he needs the full $25 billion — an unlikely outcome in the narrowly divided Senate.</w:t>
      </w:r>
    </w:p>
    <w:p w:rsidR="007D6B08" w:rsidRDefault="007D6B08" w:rsidP="007D6B08">
      <w:pPr>
        <w:rPr>
          <w:rStyle w:val="StyleUnderline"/>
        </w:rPr>
      </w:pPr>
      <w:r w:rsidRPr="00120EEC">
        <w:rPr>
          <w:rStyle w:val="StyleUnderline"/>
        </w:rPr>
        <w:t>Shelby said he views $1.6 billion as a floor in negotiations, which could increase if Democrats want to do some horse-trading.</w:t>
      </w:r>
    </w:p>
    <w:p w:rsidR="007D6B08" w:rsidRDefault="007D6B08" w:rsidP="007D6B08">
      <w:pPr>
        <w:rPr>
          <w:rStyle w:val="StyleUnderline"/>
        </w:rPr>
      </w:pPr>
    </w:p>
    <w:p w:rsidR="0026158F" w:rsidRPr="006653CE" w:rsidRDefault="0026158F" w:rsidP="0026158F">
      <w:pPr>
        <w:pStyle w:val="Heading3"/>
        <w:rPr>
          <w:rFonts w:cs="Times New Roman"/>
        </w:rPr>
      </w:pPr>
      <w:bookmarkStart w:id="52" w:name="_Toc519939625"/>
      <w:r w:rsidRPr="006653CE">
        <w:rPr>
          <w:rFonts w:cs="Times New Roman"/>
        </w:rPr>
        <w:lastRenderedPageBreak/>
        <w:t>No Wall</w:t>
      </w:r>
      <w:bookmarkEnd w:id="52"/>
    </w:p>
    <w:p w:rsidR="0026158F" w:rsidRPr="006653CE" w:rsidRDefault="0026158F" w:rsidP="0026158F"/>
    <w:p w:rsidR="0026158F" w:rsidRPr="006653CE" w:rsidRDefault="0026158F" w:rsidP="0026158F">
      <w:pPr>
        <w:pStyle w:val="Heading4"/>
        <w:rPr>
          <w:rFonts w:cs="Times New Roman"/>
        </w:rPr>
      </w:pPr>
      <w:r>
        <w:rPr>
          <w:rFonts w:cs="Times New Roman"/>
        </w:rPr>
        <w:t>No impact – wall will never happen – legal challenges, politicization, and rollback</w:t>
      </w:r>
    </w:p>
    <w:p w:rsidR="0026158F" w:rsidRDefault="0026158F" w:rsidP="0026158F">
      <w:pPr>
        <w:rPr>
          <w:rStyle w:val="Style13ptBold"/>
        </w:rPr>
      </w:pPr>
      <w:r w:rsidRPr="006653CE">
        <w:rPr>
          <w:rStyle w:val="Style13ptBold"/>
        </w:rPr>
        <w:t>Rubin</w:t>
      </w:r>
      <w:r>
        <w:rPr>
          <w:rStyle w:val="Style13ptBold"/>
        </w:rPr>
        <w:t>, Washington Post Right Turn columnist,</w:t>
      </w:r>
      <w:r w:rsidRPr="006653CE">
        <w:rPr>
          <w:rStyle w:val="Style13ptBold"/>
        </w:rPr>
        <w:t xml:space="preserve"> 18</w:t>
      </w:r>
    </w:p>
    <w:p w:rsidR="0026158F" w:rsidRDefault="0026158F" w:rsidP="0026158F">
      <w:r>
        <w:t>[Jennifer, 1-29-18,</w:t>
      </w:r>
      <w:r w:rsidRPr="006653CE">
        <w:t xml:space="preserve"> The Washington Post, “Finally, a good argument for the wall”, </w:t>
      </w:r>
      <w:hyperlink r:id="rId65" w:history="1">
        <w:r w:rsidRPr="00952740">
          <w:rPr>
            <w:rStyle w:val="Hyperlink"/>
          </w:rPr>
          <w:t>https://www.washingtonpost.com/blogs/right-turn/wp/2018/01/29/finally-a-good-argument-for-the-wall/?utm_term=.1232aac6c745</w:t>
        </w:r>
      </w:hyperlink>
      <w:r w:rsidRPr="00952740">
        <w:t xml:space="preserve">, </w:t>
      </w:r>
      <w:r>
        <w:t>accessed</w:t>
      </w:r>
      <w:r w:rsidRPr="00952740">
        <w:t xml:space="preserve"> 7/8/18,</w:t>
      </w:r>
      <w:r>
        <w:t xml:space="preserve"> </w:t>
      </w:r>
      <w:r w:rsidRPr="00952740">
        <w:t>msmldp)</w:t>
      </w:r>
    </w:p>
    <w:p w:rsidR="0026158F" w:rsidRPr="00952740" w:rsidRDefault="0026158F" w:rsidP="0026158F"/>
    <w:p w:rsidR="0026158F" w:rsidRPr="00952740" w:rsidRDefault="0026158F" w:rsidP="0026158F">
      <w:r w:rsidRPr="00952740">
        <w:rPr>
          <w:rStyle w:val="StyleUnderline"/>
        </w:rPr>
        <w:t>The arguments against a wall on our southern border are well known. It is unnecessary, wasteful, and inefficient if not useless</w:t>
      </w:r>
      <w:r w:rsidRPr="00952740">
        <w:t xml:space="preserve"> (but may do wonders for the ladder industry). A wall may actually increase the number of illegal immigrants in the United States (by making it hard for seasonal workers to go back and forth). It needlessly provokes Mexico, whose help we need against drug trafficking and in a variety of other arenas. And it disregards the biggest source of illegal immigrants — visa overstays.</w:t>
      </w:r>
    </w:p>
    <w:p w:rsidR="0026158F" w:rsidRPr="00952740" w:rsidRDefault="0026158F" w:rsidP="0026158F">
      <w:pPr>
        <w:rPr>
          <w:rStyle w:val="StyleUnderline"/>
        </w:rPr>
      </w:pPr>
      <w:r w:rsidRPr="00952740">
        <w:rPr>
          <w:rStyle w:val="StyleUnderline"/>
        </w:rPr>
        <w:t>There is, however, one terrific argument for it: It will never be built</w:t>
      </w:r>
      <w:r w:rsidRPr="00952740">
        <w:t xml:space="preserve">. John </w:t>
      </w:r>
      <w:r w:rsidRPr="00952740">
        <w:rPr>
          <w:rStyle w:val="StyleUnderline"/>
        </w:rPr>
        <w:t>Cochrane writes:</w:t>
      </w:r>
    </w:p>
    <w:p w:rsidR="0026158F" w:rsidRPr="00952740" w:rsidRDefault="0026158F" w:rsidP="0026158F">
      <w:pPr>
        <w:rPr>
          <w:rStyle w:val="StyleUnderline"/>
        </w:rPr>
      </w:pPr>
      <w:r w:rsidRPr="00952740">
        <w:rPr>
          <w:rStyle w:val="StyleUnderline"/>
        </w:rPr>
        <w:t>Can you imagine what will happen with the Wall, even if Congress appropriates $25 billion? It will instantly be in court. Start with environmental challenges</w:t>
      </w:r>
      <w:r w:rsidRPr="00952740">
        <w:t xml:space="preserve">. It will of course interrupt the migration path of the Eastern Arizona accelerati incredibilus. </w:t>
      </w:r>
      <w:r w:rsidRPr="00952740">
        <w:rPr>
          <w:rStyle w:val="StyleUnderline"/>
        </w:rPr>
        <w:t>It will disrupt holy native lands and archeological sites. Heck, infrastructure has to pass cost benefit tests, and good luck with that one.</w:t>
      </w:r>
      <w:r w:rsidR="000945F9">
        <w:rPr>
          <w:rStyle w:val="StyleUnderline"/>
        </w:rPr>
        <w:t xml:space="preserve"> </w:t>
      </w:r>
      <w:r w:rsidRPr="00952740">
        <w:rPr>
          <w:rStyle w:val="StyleUnderline"/>
        </w:rPr>
        <w:t>The contracting was improperly done. State attorneys general busy suing the Trump administration will quickly add to this one.</w:t>
      </w:r>
    </w:p>
    <w:p w:rsidR="0026158F" w:rsidRPr="002918E9" w:rsidRDefault="0026158F" w:rsidP="0026158F">
      <w:pPr>
        <w:rPr>
          <w:rStyle w:val="StyleUnderline"/>
        </w:rPr>
      </w:pPr>
      <w:r w:rsidRPr="002918E9">
        <w:rPr>
          <w:rStyle w:val="StyleUnderline"/>
        </w:rPr>
        <w:t>As with solar cells, as with the second avenue subway, as with the high speed train, as with the Keystone pipeline, good luck building any infrastructure in America today — and especially good luck building one that makes little sense and is a highly politicized hot potato.</w:t>
      </w:r>
    </w:p>
    <w:p w:rsidR="0026158F" w:rsidRPr="00952740" w:rsidRDefault="0026158F" w:rsidP="0026158F">
      <w:r w:rsidRPr="002918E9">
        <w:rPr>
          <w:rStyle w:val="StyleUnderline"/>
        </w:rPr>
        <w:t>If they gave the President all he wanted, tomorrow, this thing would not be out of court for decades, long after a democratic congress or administration kills it. …</w:t>
      </w:r>
      <w:r w:rsidRPr="00952740">
        <w:t xml:space="preserve"> Even $25 billion of waste to fix immigration would not be a bad tradeoff. The waste to our country in the current immigration system is on the back of my envelope orders of magnitude greater than that.</w:t>
      </w:r>
    </w:p>
    <w:p w:rsidR="0026158F" w:rsidRPr="002918E9" w:rsidRDefault="0026158F" w:rsidP="0026158F">
      <w:pPr>
        <w:rPr>
          <w:rStyle w:val="StyleUnderline"/>
        </w:rPr>
      </w:pPr>
      <w:r w:rsidRPr="002918E9">
        <w:rPr>
          <w:rStyle w:val="StyleUnderline"/>
        </w:rPr>
        <w:t>So, if the fake wall is the trade for legalizing the “dreamers,” I’m all in favor of it.</w:t>
      </w:r>
    </w:p>
    <w:p w:rsidR="0026158F" w:rsidRPr="006653CE" w:rsidRDefault="0026158F" w:rsidP="0026158F"/>
    <w:p w:rsidR="007D6B08" w:rsidRDefault="007D6B08" w:rsidP="007D6B08">
      <w:pPr>
        <w:pStyle w:val="Heading3"/>
      </w:pPr>
      <w:bookmarkStart w:id="53" w:name="_Toc519939626"/>
      <w:r>
        <w:lastRenderedPageBreak/>
        <w:t>No Wall – Geography</w:t>
      </w:r>
      <w:bookmarkEnd w:id="53"/>
    </w:p>
    <w:p w:rsidR="007D6B08" w:rsidRPr="00A14654" w:rsidRDefault="007D6B08" w:rsidP="007D6B08"/>
    <w:p w:rsidR="007D6B08" w:rsidRDefault="007D6B08" w:rsidP="007D6B08">
      <w:pPr>
        <w:pStyle w:val="Heading4"/>
      </w:pPr>
      <w:r>
        <w:t>The wall is geographically impossible – rivers, mountains, and sand dunes</w:t>
      </w:r>
    </w:p>
    <w:p w:rsidR="007D6B08" w:rsidRDefault="007D6B08" w:rsidP="007D6B08">
      <w:pPr>
        <w:rPr>
          <w:b/>
          <w:sz w:val="26"/>
          <w:szCs w:val="26"/>
        </w:rPr>
      </w:pPr>
      <w:r w:rsidRPr="001A4A44">
        <w:rPr>
          <w:b/>
          <w:sz w:val="26"/>
          <w:szCs w:val="26"/>
        </w:rPr>
        <w:t>Rogers</w:t>
      </w:r>
      <w:r>
        <w:rPr>
          <w:b/>
          <w:sz w:val="26"/>
          <w:szCs w:val="26"/>
        </w:rPr>
        <w:t>,</w:t>
      </w:r>
      <w:r w:rsidRPr="00A14654">
        <w:rPr>
          <w:b/>
          <w:sz w:val="26"/>
          <w:szCs w:val="26"/>
        </w:rPr>
        <w:t xml:space="preserve"> </w:t>
      </w:r>
      <w:r w:rsidRPr="001A4A44">
        <w:rPr>
          <w:b/>
          <w:sz w:val="26"/>
          <w:szCs w:val="26"/>
        </w:rPr>
        <w:t xml:space="preserve">BBC </w:t>
      </w:r>
      <w:r>
        <w:rPr>
          <w:b/>
          <w:sz w:val="26"/>
          <w:szCs w:val="26"/>
        </w:rPr>
        <w:t>S</w:t>
      </w:r>
      <w:r w:rsidRPr="001A4A44">
        <w:rPr>
          <w:b/>
          <w:sz w:val="26"/>
          <w:szCs w:val="26"/>
        </w:rPr>
        <w:t>tudios producer</w:t>
      </w:r>
      <w:r>
        <w:rPr>
          <w:b/>
          <w:sz w:val="26"/>
          <w:szCs w:val="26"/>
        </w:rPr>
        <w:t xml:space="preserve"> &amp; </w:t>
      </w:r>
      <w:r w:rsidRPr="001A4A44">
        <w:rPr>
          <w:b/>
          <w:sz w:val="26"/>
          <w:szCs w:val="26"/>
        </w:rPr>
        <w:t xml:space="preserve">Styliano, </w:t>
      </w:r>
      <w:r>
        <w:rPr>
          <w:b/>
          <w:sz w:val="26"/>
          <w:szCs w:val="26"/>
        </w:rPr>
        <w:t>BBC News, 17</w:t>
      </w:r>
    </w:p>
    <w:p w:rsidR="007D6B08" w:rsidRDefault="007D6B08" w:rsidP="007D6B08">
      <w:r>
        <w:t xml:space="preserve">[Lucy, Nassos, 6/16/17, BBC, “6 things that could topple Donald Trump's border wall,” </w:t>
      </w:r>
      <w:hyperlink r:id="rId66" w:history="1">
        <w:r w:rsidRPr="00FC4342">
          <w:rPr>
            <w:rStyle w:val="Hyperlink"/>
          </w:rPr>
          <w:t>https://www.bbc.co.uk/news/resources/idt-d60acebe-2076-4bab-90b4-0e9a5f62ab12?tblang=english-ca</w:t>
        </w:r>
      </w:hyperlink>
      <w:r>
        <w:t>, accessed 7/19/18, JPA]</w:t>
      </w:r>
    </w:p>
    <w:p w:rsidR="007D6B08" w:rsidRPr="00311726" w:rsidRDefault="007D6B08" w:rsidP="007D6B08"/>
    <w:p w:rsidR="007D6B08" w:rsidRPr="00311726" w:rsidRDefault="007D6B08" w:rsidP="007D6B08">
      <w:pPr>
        <w:rPr>
          <w:rStyle w:val="StyleUnderline"/>
        </w:rPr>
      </w:pPr>
      <w:r w:rsidRPr="00311726">
        <w:rPr>
          <w:rStyle w:val="StyleUnderline"/>
        </w:rPr>
        <w:t>The border is really twisty and some of it is in a river As it runs from San Diego, California, in the west, to Brownsville, Texas, in the east, it changes from relatively straight lines to following the windy path of the Rio Grande.</w:t>
      </w:r>
    </w:p>
    <w:p w:rsidR="007D6B08" w:rsidRPr="00311726" w:rsidRDefault="007D6B08" w:rsidP="007D6B08">
      <w:pPr>
        <w:rPr>
          <w:rStyle w:val="StyleUnderline"/>
        </w:rPr>
      </w:pPr>
      <w:r w:rsidRPr="00311726">
        <w:rPr>
          <w:rStyle w:val="StyleUnderline"/>
        </w:rPr>
        <w:t>Satellite image of the border region and Rio Grande The border, especially in the east, meanders and makes it difficult to build along. In fact, the actual border is, in many places, defined as the deepest channel of the river.</w:t>
      </w:r>
    </w:p>
    <w:p w:rsidR="007D6B08" w:rsidRPr="00311726" w:rsidRDefault="007D6B08" w:rsidP="007D6B08">
      <w:pPr>
        <w:rPr>
          <w:rStyle w:val="StyleUnderline"/>
        </w:rPr>
      </w:pPr>
      <w:r w:rsidRPr="00311726">
        <w:rPr>
          <w:rStyle w:val="StyleUnderline"/>
        </w:rPr>
        <w:t>Building a wall in the middle of the Rio Grande would be challenging for obvious reasons, but there are also legal issues. A treaty signed by Mexico and the US in 1889 prevents any disruption to the flow of the river, meaning any border wall would probably have to be built on its banks. This, again, presents obvious problems.</w:t>
      </w:r>
    </w:p>
    <w:p w:rsidR="007D6B08" w:rsidRDefault="007D6B08" w:rsidP="007D6B08">
      <w:r>
        <w:t>Existing border fencing often sits far from the river, outside its floodplains, leaving a wide gap between the fence and the official border. This means some US citizens have been forced to live on the Mexican side of the fence in a kind of limbo between the two countries.</w:t>
      </w:r>
    </w:p>
    <w:p w:rsidR="007D6B08" w:rsidRPr="000349A8" w:rsidRDefault="007D6B08" w:rsidP="007D6B08">
      <w:pPr>
        <w:rPr>
          <w:rStyle w:val="StyleUnderline"/>
        </w:rPr>
      </w:pPr>
      <w:r w:rsidRPr="000349A8">
        <w:rPr>
          <w:rStyle w:val="StyleUnderline"/>
        </w:rPr>
        <w:t xml:space="preserve">There are sand dunes and mountains </w:t>
      </w:r>
      <w:r>
        <w:t xml:space="preserve">While two thirds of its length runs along rivers, </w:t>
      </w:r>
      <w:r w:rsidRPr="000349A8">
        <w:rPr>
          <w:rStyle w:val="StyleUnderline"/>
        </w:rPr>
        <w:t>the southern US border also bisects other challenging environments - desert in California and Arizona and mountains in New Mexico.</w:t>
      </w:r>
    </w:p>
    <w:p w:rsidR="007D6B08" w:rsidRDefault="007D6B08" w:rsidP="007D6B08">
      <w:r>
        <w:t>In eastern California, there are the Algodones - or Imperial Sand Dunes - the largest sand dune ecosystem in the US. There is already a section of “floating fence” here, specifically engineered to work with the shifting sands, installed by the George W Bush administration.</w:t>
      </w:r>
    </w:p>
    <w:p w:rsidR="007D6B08" w:rsidRDefault="007D6B08" w:rsidP="007D6B08">
      <w:pPr>
        <w:rPr>
          <w:rStyle w:val="Emphasis"/>
        </w:rPr>
      </w:pPr>
      <w:r w:rsidRPr="0029045D">
        <w:rPr>
          <w:rStyle w:val="StyleUnderline"/>
        </w:rPr>
        <w:t xml:space="preserve">Meanwhile, Arizona and New Mexico are mountainous. Coronado National Forest, in southeastern Arizona and southwestern New Mexico, has several 9,000-ft peaks. </w:t>
      </w:r>
      <w:r w:rsidRPr="0029045D">
        <w:rPr>
          <w:rStyle w:val="Emphasis"/>
        </w:rPr>
        <w:t>A wall appears impossible here.</w:t>
      </w:r>
    </w:p>
    <w:p w:rsidR="007D6B08" w:rsidRDefault="007D6B08" w:rsidP="007D6B08"/>
    <w:p w:rsidR="007D6B08" w:rsidRDefault="007D6B08" w:rsidP="007D6B08">
      <w:pPr>
        <w:pStyle w:val="Heading3"/>
      </w:pPr>
      <w:bookmarkStart w:id="54" w:name="_Toc519939627"/>
      <w:r>
        <w:lastRenderedPageBreak/>
        <w:t>No Wall – Architects &amp; Engineers</w:t>
      </w:r>
      <w:bookmarkEnd w:id="54"/>
    </w:p>
    <w:p w:rsidR="007D6B08" w:rsidRPr="00A14654" w:rsidRDefault="007D6B08" w:rsidP="007D6B08"/>
    <w:p w:rsidR="007D6B08" w:rsidRDefault="007D6B08" w:rsidP="007D6B08">
      <w:pPr>
        <w:pStyle w:val="Heading4"/>
      </w:pPr>
      <w:r>
        <w:t>No one will build the wall – The American Institute of Architects &amp; American Society of Civil Engineers are bound by a code of ethics that prevents them from working on a project like the wall</w:t>
      </w:r>
    </w:p>
    <w:p w:rsidR="007D6B08" w:rsidRDefault="007D6B08" w:rsidP="007D6B08">
      <w:pPr>
        <w:rPr>
          <w:b/>
          <w:sz w:val="26"/>
          <w:szCs w:val="26"/>
        </w:rPr>
      </w:pPr>
      <w:r w:rsidRPr="00C90FD4">
        <w:rPr>
          <w:b/>
          <w:sz w:val="26"/>
          <w:szCs w:val="26"/>
        </w:rPr>
        <w:t>Garfield, Business Insider, innovations in urban design, architecture, and environmental sustainability, 6/14/17</w:t>
      </w:r>
    </w:p>
    <w:p w:rsidR="007D6B08" w:rsidRDefault="007D6B08" w:rsidP="007D6B08">
      <w:r>
        <w:t xml:space="preserve">[Leanna, 6/14/17, Business Insider, “Trump's $25 billion wall would be nearly impossible to build, according to architects,” </w:t>
      </w:r>
      <w:hyperlink r:id="rId67" w:history="1">
        <w:r w:rsidRPr="00FC4342">
          <w:rPr>
            <w:rStyle w:val="Hyperlink"/>
          </w:rPr>
          <w:t>http://www.businessinsider.com/trump-wall-impossible-build-architects-2017-1</w:t>
        </w:r>
      </w:hyperlink>
      <w:r>
        <w:t>, accessed 7/19/18, JPA]</w:t>
      </w:r>
    </w:p>
    <w:p w:rsidR="007D6B08" w:rsidRPr="00C90FD4" w:rsidRDefault="007D6B08" w:rsidP="007D6B08"/>
    <w:p w:rsidR="007D6B08" w:rsidRPr="00C90FD4" w:rsidRDefault="007D6B08" w:rsidP="007D6B08">
      <w:pPr>
        <w:rPr>
          <w:u w:val="single"/>
        </w:rPr>
      </w:pPr>
      <w:r w:rsidRPr="00B47D6D">
        <w:rPr>
          <w:rStyle w:val="StyleUnderline"/>
        </w:rPr>
        <w:t>William J. Martin, a freelance architect, says Trump's wall refutes the philosophy of architecture in and of itself.</w:t>
      </w:r>
    </w:p>
    <w:p w:rsidR="007D6B08" w:rsidRDefault="007D6B08" w:rsidP="007D6B08">
      <w:r>
        <w:t>"Architects design walls, not as barriers, but as a way to organize space," he tells BI. "Architects include features such as doors and windows which allow people to move through, and light to illuminate the other side."</w:t>
      </w:r>
    </w:p>
    <w:p w:rsidR="007D6B08" w:rsidRPr="00C90FD4" w:rsidRDefault="007D6B08" w:rsidP="007D6B08">
      <w:pPr>
        <w:rPr>
          <w:u w:val="single"/>
        </w:rPr>
      </w:pPr>
      <w:r w:rsidRPr="00B47D6D">
        <w:rPr>
          <w:rStyle w:val="StyleUnderline"/>
        </w:rPr>
        <w:t>Members of the American Institute of Architects (AIA) and the American Society of Civil Engineers, which include architects and engineers around the country, are both bound by codes of ethics, which might conflict with building a border-wall. The codes include statements like, "Members should uphold human rights in all their professional endeavors" and "exercise unprejudiced and unbiased judgment."</w:t>
      </w:r>
    </w:p>
    <w:p w:rsidR="007D6B08" w:rsidRDefault="007D6B08" w:rsidP="007D6B08">
      <w:r>
        <w:t>With the new year, a number of AIA members have left the organization, in response to the letter by the its VP, Robert Ivy. He said the AIA was "committed to working with President-elect Trump," which resulted in widespread backlash from its members.</w:t>
      </w:r>
    </w:p>
    <w:p w:rsidR="007D6B08" w:rsidRDefault="007D6B08" w:rsidP="007D6B08">
      <w:r>
        <w:t>"The [American Institute of Architects] does not dictate what clients members can accept," Cornelius DuBois, chair of the AIA national ethics committee, told CityLab. "However, there are a number of points in the Code of Ethics that should encourage [members] to think of the ethical challenges of accepting a commission or project. And it is by no means certain that an architect would even be involved in designing such a wall, which is primarily an engineering project."</w:t>
      </w:r>
    </w:p>
    <w:p w:rsidR="007D6B08" w:rsidRDefault="007D6B08" w:rsidP="007D6B08">
      <w:r>
        <w:t>Sheng believes that Trump isn't even serious about building a physical wall. She understood his frequent mentions of "the wall" as a rhetorical campaign strategy.</w:t>
      </w:r>
    </w:p>
    <w:p w:rsidR="007D6B08" w:rsidRDefault="007D6B08" w:rsidP="007D6B08">
      <w:pPr>
        <w:rPr>
          <w:rStyle w:val="StyleUnderline"/>
        </w:rPr>
      </w:pPr>
      <w:r w:rsidRPr="00692147">
        <w:rPr>
          <w:rStyle w:val="StyleUnderline"/>
        </w:rPr>
        <w:t>"Even if we were able to temporarily suspend the philosophical arguments of what building a wall represents (i.e. if we were to pretend that everyone would be in favor of doing such a thing), other practical questions arise as well," she says.</w:t>
      </w:r>
    </w:p>
    <w:p w:rsidR="007D6B08" w:rsidRPr="00692147" w:rsidRDefault="007D6B08" w:rsidP="007D6B08">
      <w:pPr>
        <w:rPr>
          <w:rStyle w:val="StyleUnderline"/>
        </w:rPr>
      </w:pPr>
    </w:p>
    <w:p w:rsidR="007D6B08" w:rsidRDefault="007D6B08" w:rsidP="007D6B08">
      <w:pPr>
        <w:pStyle w:val="Heading3"/>
      </w:pPr>
      <w:bookmarkStart w:id="55" w:name="_Toc519939628"/>
      <w:r>
        <w:lastRenderedPageBreak/>
        <w:t>No Wall – Cost</w:t>
      </w:r>
      <w:bookmarkEnd w:id="55"/>
    </w:p>
    <w:p w:rsidR="007D6B08" w:rsidRPr="00A14654" w:rsidRDefault="007D6B08" w:rsidP="007D6B08"/>
    <w:p w:rsidR="007D6B08" w:rsidRDefault="007D6B08" w:rsidP="007D6B08">
      <w:pPr>
        <w:pStyle w:val="Heading4"/>
      </w:pPr>
      <w:r>
        <w:t>The wall is economically infeasible</w:t>
      </w:r>
    </w:p>
    <w:p w:rsidR="007D6B08" w:rsidRPr="00C90FD4" w:rsidRDefault="007D6B08" w:rsidP="007D6B08">
      <w:pPr>
        <w:rPr>
          <w:b/>
          <w:sz w:val="26"/>
          <w:szCs w:val="26"/>
        </w:rPr>
      </w:pPr>
      <w:r w:rsidRPr="00C90FD4">
        <w:rPr>
          <w:b/>
          <w:sz w:val="26"/>
          <w:szCs w:val="26"/>
        </w:rPr>
        <w:t>Garfield, Business Insider, innovations in urban design, architecture, and environmental sustainability, 6/14/17</w:t>
      </w:r>
    </w:p>
    <w:p w:rsidR="007D6B08" w:rsidRDefault="007D6B08" w:rsidP="007D6B08">
      <w:r>
        <w:t xml:space="preserve">[Leanna, 6/14/17, Business Insider, “Trump's $25 billion wall would be nearly impossible to build, according to architects,” </w:t>
      </w:r>
      <w:hyperlink r:id="rId68" w:history="1">
        <w:r w:rsidRPr="00FC4342">
          <w:rPr>
            <w:rStyle w:val="Hyperlink"/>
          </w:rPr>
          <w:t>http://www.businessinsider.com/trump-wall-impossible-build-architects-2017-1</w:t>
        </w:r>
      </w:hyperlink>
      <w:r>
        <w:t>, accessed 7/19/18, JPA]</w:t>
      </w:r>
    </w:p>
    <w:p w:rsidR="007D6B08" w:rsidRPr="00B7362A" w:rsidRDefault="007D6B08" w:rsidP="007D6B08"/>
    <w:p w:rsidR="007D6B08" w:rsidRPr="0037092B" w:rsidRDefault="007D6B08" w:rsidP="007D6B08">
      <w:pPr>
        <w:rPr>
          <w:u w:val="single"/>
        </w:rPr>
      </w:pPr>
      <w:r>
        <w:t xml:space="preserve">As CityLab points out, </w:t>
      </w:r>
      <w:r w:rsidRPr="009E4A14">
        <w:rPr>
          <w:rStyle w:val="StyleUnderline"/>
        </w:rPr>
        <w:t>Trump is pledging to construct the largest infrastructure project since the US highway system and the Erie Canal. He has shared few logistic details about how it will be built, except that Mexico will eventually pay for it (though, Mexican President Enrique Peña Nieto said his country refuses to foot the estimated $25 billion construction cost), after the US starts the construction.</w:t>
      </w:r>
    </w:p>
    <w:p w:rsidR="007D6B08" w:rsidRPr="0037092B" w:rsidRDefault="007D6B08" w:rsidP="007D6B08">
      <w:pPr>
        <w:rPr>
          <w:u w:val="single"/>
        </w:rPr>
      </w:pPr>
      <w:r w:rsidRPr="009E4A14">
        <w:rPr>
          <w:rStyle w:val="Emphasis"/>
        </w:rPr>
        <w:t>This giant price tag makes the project immediately infeasible,</w:t>
      </w:r>
      <w:r w:rsidRPr="009E4A14">
        <w:rPr>
          <w:rStyle w:val="StyleUnderline"/>
        </w:rPr>
        <w:t xml:space="preserve"> Rosa Sheng, a senior architect at the San Francisco-based firm Bohlin Cywinski Jackson, tells Business Insider.</w:t>
      </w:r>
    </w:p>
    <w:p w:rsidR="007D6B08" w:rsidRDefault="007D6B08" w:rsidP="007D6B08">
      <w:r>
        <w:t>"</w:t>
      </w:r>
      <w:r w:rsidRPr="009E4A14">
        <w:rPr>
          <w:rStyle w:val="StyleUnderline"/>
        </w:rPr>
        <w:t>The US [is] currently as a $19-plus trillion deficit. Rather than spending our country's resources on building a wall, we should be focusing our energy on building bridges — both literal and figurative,"</w:t>
      </w:r>
      <w:r>
        <w:t xml:space="preserve"> she says. This includes "infrastructure improvements and transportation in major cities that support interstate supply chains, and alternative green energy production that will address not only climate change, but also challenge our dependency on fossil fuels."</w:t>
      </w:r>
    </w:p>
    <w:p w:rsidR="007D6B08" w:rsidRPr="0037092B" w:rsidRDefault="007D6B08" w:rsidP="007D6B08">
      <w:pPr>
        <w:rPr>
          <w:u w:val="single"/>
        </w:rPr>
      </w:pPr>
      <w:r w:rsidRPr="00B7362A">
        <w:rPr>
          <w:rStyle w:val="StyleUnderline"/>
        </w:rPr>
        <w:t>Historically, we have seen that building a wall requires a significant amount of money and time, Sheng adds. The Great Wall of China, for example, resulted in 400,000 deaths of the soldiers and convicts who built it.</w:t>
      </w:r>
    </w:p>
    <w:p w:rsidR="00A95652" w:rsidRPr="00B55AD5" w:rsidRDefault="007D6B08" w:rsidP="00B55AD5">
      <w:r>
        <w:t>"At such a great cost, we have to ask ourselves, 'could we be putting our country's economic and material resources to better use?'" she says.</w:t>
      </w:r>
    </w:p>
    <w:p w:rsidR="0026158F" w:rsidRPr="006653CE" w:rsidRDefault="0026158F" w:rsidP="0026158F">
      <w:pPr>
        <w:pStyle w:val="Heading3"/>
        <w:rPr>
          <w:rFonts w:cs="Times New Roman"/>
        </w:rPr>
      </w:pPr>
      <w:bookmarkStart w:id="56" w:name="_Toc519939629"/>
      <w:r>
        <w:rPr>
          <w:rFonts w:cs="Times New Roman"/>
        </w:rPr>
        <w:lastRenderedPageBreak/>
        <w:t>No Short-term Wall Impact</w:t>
      </w:r>
      <w:bookmarkEnd w:id="56"/>
    </w:p>
    <w:p w:rsidR="0026158F" w:rsidRPr="006653CE" w:rsidRDefault="0026158F" w:rsidP="0026158F"/>
    <w:p w:rsidR="0026158F" w:rsidRPr="006653CE" w:rsidRDefault="0026158F" w:rsidP="0026158F">
      <w:pPr>
        <w:pStyle w:val="Heading4"/>
        <w:rPr>
          <w:rFonts w:cs="Times New Roman"/>
        </w:rPr>
      </w:pPr>
      <w:r w:rsidRPr="006653CE">
        <w:rPr>
          <w:rFonts w:cs="Times New Roman"/>
        </w:rPr>
        <w:t>The wall takes years even if funding is passed, and it will become a political liability for the GOP.</w:t>
      </w:r>
    </w:p>
    <w:p w:rsidR="0026158F" w:rsidRPr="00700B95" w:rsidRDefault="0026158F" w:rsidP="0026158F">
      <w:pPr>
        <w:rPr>
          <w:rStyle w:val="Style13ptBold"/>
        </w:rPr>
      </w:pPr>
      <w:r w:rsidRPr="00700B95">
        <w:rPr>
          <w:rStyle w:val="Style13ptBold"/>
        </w:rPr>
        <w:t>Goldberg</w:t>
      </w:r>
      <w:r>
        <w:rPr>
          <w:rStyle w:val="Style13ptBold"/>
        </w:rPr>
        <w:t>,</w:t>
      </w:r>
      <w:r w:rsidRPr="00700B95">
        <w:rPr>
          <w:rStyle w:val="Style13ptBold"/>
        </w:rPr>
        <w:t xml:space="preserve"> National Review senior editor, 18</w:t>
      </w:r>
    </w:p>
    <w:p w:rsidR="0026158F" w:rsidRDefault="0026158F" w:rsidP="0026158F">
      <w:r>
        <w:t xml:space="preserve">[Jonah, 1-28-18, </w:t>
      </w:r>
      <w:r w:rsidRPr="006653CE">
        <w:t xml:space="preserve">The Baltimore Sun, </w:t>
      </w:r>
      <w:r>
        <w:t xml:space="preserve">“Goldberg: Trump's wall should be a bargaining chip on immigration”, </w:t>
      </w:r>
      <w:hyperlink r:id="rId69" w:history="1">
        <w:r w:rsidRPr="00F03BF7">
          <w:rPr>
            <w:rStyle w:val="Hyperlink"/>
          </w:rPr>
          <w:t>http://www.baltimoresun.com/news/opinion/oped/bs-ed-op-0128-goldberg-wall-20180125-story.html</w:t>
        </w:r>
      </w:hyperlink>
      <w:r>
        <w:t>, accessed 7-21-18]</w:t>
      </w:r>
    </w:p>
    <w:p w:rsidR="0026158F" w:rsidRPr="006653CE" w:rsidRDefault="0026158F" w:rsidP="0026158F"/>
    <w:p w:rsidR="0026158F" w:rsidRPr="00700B95" w:rsidRDefault="0026158F" w:rsidP="0026158F">
      <w:pPr>
        <w:rPr>
          <w:rStyle w:val="StyleUnderline"/>
        </w:rPr>
      </w:pPr>
      <w:r w:rsidRPr="00700B95">
        <w:rPr>
          <w:rStyle w:val="StyleUnderline"/>
        </w:rPr>
        <w:t>There's a reason</w:t>
      </w:r>
      <w:r>
        <w:t xml:space="preserve"> Senate Minority Leader Charles Schumer (New York) and other </w:t>
      </w:r>
      <w:r w:rsidRPr="00700B95">
        <w:rPr>
          <w:rStyle w:val="StyleUnderline"/>
        </w:rPr>
        <w:t xml:space="preserve">Democrats are willing to trade initial funding or authorization for a wall in exchange for help on the Dreamer question. They understand that even under the best circumstances it will take years to build a wall, </w:t>
      </w:r>
      <w:r>
        <w:t xml:space="preserve">and many of them are already on the record for supporting beefed-up border security. </w:t>
      </w:r>
      <w:r w:rsidRPr="00700B95">
        <w:rPr>
          <w:rStyle w:val="StyleUnderline"/>
        </w:rPr>
        <w:t>And, if Democrats take back the House in 2018, they can turn the thing into a white elephant.</w:t>
      </w:r>
    </w:p>
    <w:p w:rsidR="0026158F" w:rsidRPr="006653CE" w:rsidRDefault="0026158F" w:rsidP="0026158F"/>
    <w:p w:rsidR="00D160DE" w:rsidRPr="006653CE" w:rsidRDefault="00D160DE" w:rsidP="00D160DE">
      <w:pPr>
        <w:pStyle w:val="Heading3"/>
        <w:rPr>
          <w:rFonts w:cs="Times New Roman"/>
        </w:rPr>
      </w:pPr>
      <w:bookmarkStart w:id="57" w:name="_Toc519939630"/>
      <w:r>
        <w:rPr>
          <w:rFonts w:cs="Times New Roman"/>
        </w:rPr>
        <w:lastRenderedPageBreak/>
        <w:t>No</w:t>
      </w:r>
      <w:r w:rsidRPr="006653CE">
        <w:rPr>
          <w:rFonts w:cs="Times New Roman"/>
        </w:rPr>
        <w:t xml:space="preserve"> E-Verify – Trump Not Pushing</w:t>
      </w:r>
      <w:bookmarkEnd w:id="57"/>
    </w:p>
    <w:p w:rsidR="00D160DE" w:rsidRPr="006653CE" w:rsidRDefault="00D160DE" w:rsidP="00D160DE"/>
    <w:p w:rsidR="00D160DE" w:rsidRPr="006653CE" w:rsidRDefault="00D160DE" w:rsidP="00D160DE">
      <w:pPr>
        <w:pStyle w:val="Heading4"/>
        <w:rPr>
          <w:rFonts w:cs="Times New Roman"/>
        </w:rPr>
      </w:pPr>
      <w:r>
        <w:rPr>
          <w:rFonts w:cs="Times New Roman"/>
        </w:rPr>
        <w:t xml:space="preserve">O E-Verify deal – GOP and </w:t>
      </w:r>
      <w:r w:rsidRPr="006653CE">
        <w:rPr>
          <w:rFonts w:cs="Times New Roman"/>
        </w:rPr>
        <w:t xml:space="preserve">Trump </w:t>
      </w:r>
      <w:r w:rsidR="008E0E01">
        <w:rPr>
          <w:rFonts w:cs="Times New Roman"/>
        </w:rPr>
        <w:t>aren’t</w:t>
      </w:r>
      <w:r w:rsidRPr="006653CE">
        <w:rPr>
          <w:rFonts w:cs="Times New Roman"/>
        </w:rPr>
        <w:t xml:space="preserve"> pushing E-Verify</w:t>
      </w:r>
    </w:p>
    <w:p w:rsidR="00D160DE" w:rsidRDefault="00D160DE" w:rsidP="00D160DE">
      <w:pPr>
        <w:rPr>
          <w:rStyle w:val="Style13ptBold"/>
        </w:rPr>
      </w:pPr>
      <w:r w:rsidRPr="006653CE">
        <w:rPr>
          <w:rStyle w:val="Style13ptBold"/>
        </w:rPr>
        <w:t xml:space="preserve">Jan, </w:t>
      </w:r>
      <w:r>
        <w:rPr>
          <w:rStyle w:val="Style13ptBold"/>
        </w:rPr>
        <w:t>Washington Post, 18</w:t>
      </w:r>
    </w:p>
    <w:p w:rsidR="00D160DE" w:rsidRPr="006653CE" w:rsidRDefault="00D160DE" w:rsidP="00D160DE">
      <w:r w:rsidRPr="006653CE">
        <w:t xml:space="preserve">(Tracy, </w:t>
      </w:r>
      <w:r>
        <w:t xml:space="preserve">5-22-18, </w:t>
      </w:r>
      <w:r w:rsidRPr="006653CE">
        <w:t xml:space="preserve">Washington Post, “Trump isn’t pushing hard for this one popular way to curb illegal immigration,” </w:t>
      </w:r>
      <w:hyperlink r:id="rId70" w:history="1">
        <w:r w:rsidRPr="006653CE">
          <w:rPr>
            <w:rStyle w:val="Hyperlink"/>
          </w:rPr>
          <w:t>https://www.washingtonpost.com/business/economy/trump-is-very-weak-on-this-one-popular-way-to-curb-illegal-immigration/2018/05/22/adf5f85e-399b-11e8-acd5-35eac230e514_story.html?utm_term=.90011ff9598d</w:t>
        </w:r>
      </w:hyperlink>
      <w:r w:rsidRPr="006653CE">
        <w:t xml:space="preserve">, </w:t>
      </w:r>
      <w:r>
        <w:t xml:space="preserve">accessed </w:t>
      </w:r>
      <w:r w:rsidRPr="006653CE">
        <w:t>7-8-18, GMC)</w:t>
      </w:r>
    </w:p>
    <w:p w:rsidR="00D160DE" w:rsidRPr="006653CE" w:rsidRDefault="00D160DE" w:rsidP="00D160DE"/>
    <w:p w:rsidR="00D160DE" w:rsidRPr="006653CE" w:rsidRDefault="00D160DE" w:rsidP="00D160DE">
      <w:r w:rsidRPr="006653CE">
        <w:t>Despite his administration’s “</w:t>
      </w:r>
      <w:hyperlink r:id="rId71" w:history="1">
        <w:r w:rsidRPr="006653CE">
          <w:rPr>
            <w:rStyle w:val="Hyperlink"/>
          </w:rPr>
          <w:t>Hire American</w:t>
        </w:r>
      </w:hyperlink>
      <w:r w:rsidRPr="006653CE">
        <w:t xml:space="preserve">” stance, </w:t>
      </w:r>
      <w:r w:rsidRPr="002918E9">
        <w:rPr>
          <w:rStyle w:val="StyleUnderline"/>
        </w:rPr>
        <w:t>Trump and the GOP leadership have gone quiet on mandating E-Verify, draining momentum from a top policy goal of grass-roots Republicans</w:t>
      </w:r>
      <w:r w:rsidRPr="006653CE">
        <w:t>.</w:t>
      </w:r>
    </w:p>
    <w:p w:rsidR="00D160DE" w:rsidRPr="006653CE" w:rsidRDefault="00D160DE" w:rsidP="00D160DE">
      <w:r w:rsidRPr="002918E9">
        <w:rPr>
          <w:rStyle w:val="StyleUnderline"/>
        </w:rPr>
        <w:t>“The president has been very weak on this subject,” said</w:t>
      </w:r>
      <w:r w:rsidRPr="006653CE">
        <w:t xml:space="preserve"> Roy </w:t>
      </w:r>
      <w:r w:rsidRPr="002918E9">
        <w:rPr>
          <w:rStyle w:val="StyleUnderline"/>
        </w:rPr>
        <w:t>Beck, president of NumbersUSA, an organization that has campaigned for a national E-Verify mandate since 1996</w:t>
      </w:r>
      <w:r w:rsidRPr="006653CE">
        <w:t xml:space="preserve"> in its quest for reduced immigration. “Even though </w:t>
      </w:r>
      <w:r w:rsidRPr="002918E9">
        <w:rPr>
          <w:rStyle w:val="StyleUnderline"/>
        </w:rPr>
        <w:t>he’s not pushing hard for it and</w:t>
      </w:r>
      <w:r w:rsidRPr="006653CE">
        <w:t xml:space="preserve"> even though </w:t>
      </w:r>
      <w:r w:rsidRPr="002918E9">
        <w:rPr>
          <w:rStyle w:val="StyleUnderline"/>
        </w:rPr>
        <w:t>the Republican leadership has been really sluggish on this</w:t>
      </w:r>
      <w:r w:rsidRPr="006653CE">
        <w:t>, the Republican Party as a whole is overwhelmingly for this.”</w:t>
      </w:r>
    </w:p>
    <w:sectPr w:rsidR="00D160DE" w:rsidRPr="00665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RibbonPointer" w:val="150407768"/>
    <w:docVar w:name="VerbatimVersion" w:val="5.1"/>
  </w:docVars>
  <w:rsids>
    <w:rsidRoot w:val="007D6B08"/>
    <w:rsid w:val="000139A3"/>
    <w:rsid w:val="000361C5"/>
    <w:rsid w:val="000945F9"/>
    <w:rsid w:val="000F5900"/>
    <w:rsid w:val="00100833"/>
    <w:rsid w:val="00104529"/>
    <w:rsid w:val="00105942"/>
    <w:rsid w:val="00107396"/>
    <w:rsid w:val="00144A4C"/>
    <w:rsid w:val="001617B5"/>
    <w:rsid w:val="00176AB0"/>
    <w:rsid w:val="00177B7D"/>
    <w:rsid w:val="0018322D"/>
    <w:rsid w:val="001B5776"/>
    <w:rsid w:val="001C24B4"/>
    <w:rsid w:val="001D246B"/>
    <w:rsid w:val="001E527A"/>
    <w:rsid w:val="001F78CE"/>
    <w:rsid w:val="0020468E"/>
    <w:rsid w:val="002279E0"/>
    <w:rsid w:val="00251FC7"/>
    <w:rsid w:val="0026158F"/>
    <w:rsid w:val="002620C8"/>
    <w:rsid w:val="002855A7"/>
    <w:rsid w:val="002B146A"/>
    <w:rsid w:val="002B5E17"/>
    <w:rsid w:val="00315690"/>
    <w:rsid w:val="00316B75"/>
    <w:rsid w:val="00325646"/>
    <w:rsid w:val="003460F2"/>
    <w:rsid w:val="0038158C"/>
    <w:rsid w:val="003902BA"/>
    <w:rsid w:val="0039258A"/>
    <w:rsid w:val="003A09E2"/>
    <w:rsid w:val="00405486"/>
    <w:rsid w:val="00407037"/>
    <w:rsid w:val="00421383"/>
    <w:rsid w:val="00430F38"/>
    <w:rsid w:val="00440108"/>
    <w:rsid w:val="004605D6"/>
    <w:rsid w:val="00463BE8"/>
    <w:rsid w:val="004C60E8"/>
    <w:rsid w:val="004E3579"/>
    <w:rsid w:val="004E728B"/>
    <w:rsid w:val="004F39E0"/>
    <w:rsid w:val="00517BED"/>
    <w:rsid w:val="00537BD5"/>
    <w:rsid w:val="0057268A"/>
    <w:rsid w:val="005B464F"/>
    <w:rsid w:val="005D2912"/>
    <w:rsid w:val="005D666D"/>
    <w:rsid w:val="006065BD"/>
    <w:rsid w:val="006276C0"/>
    <w:rsid w:val="00627E16"/>
    <w:rsid w:val="00645FA9"/>
    <w:rsid w:val="00647866"/>
    <w:rsid w:val="00665003"/>
    <w:rsid w:val="006A2AD0"/>
    <w:rsid w:val="006C2375"/>
    <w:rsid w:val="006D4ECC"/>
    <w:rsid w:val="006D6612"/>
    <w:rsid w:val="00722258"/>
    <w:rsid w:val="007243E5"/>
    <w:rsid w:val="00742F5F"/>
    <w:rsid w:val="007550F4"/>
    <w:rsid w:val="00766EA0"/>
    <w:rsid w:val="007A2226"/>
    <w:rsid w:val="007D6B08"/>
    <w:rsid w:val="007F5B66"/>
    <w:rsid w:val="00812C0A"/>
    <w:rsid w:val="00823A1C"/>
    <w:rsid w:val="00845B9D"/>
    <w:rsid w:val="00860984"/>
    <w:rsid w:val="00864811"/>
    <w:rsid w:val="00876C74"/>
    <w:rsid w:val="00882476"/>
    <w:rsid w:val="008B3ECB"/>
    <w:rsid w:val="008B4E85"/>
    <w:rsid w:val="008C1B2E"/>
    <w:rsid w:val="008E0E01"/>
    <w:rsid w:val="008F4581"/>
    <w:rsid w:val="0091627E"/>
    <w:rsid w:val="0097032B"/>
    <w:rsid w:val="009D2EAD"/>
    <w:rsid w:val="009D54B2"/>
    <w:rsid w:val="009E1922"/>
    <w:rsid w:val="009E3521"/>
    <w:rsid w:val="009F7ED2"/>
    <w:rsid w:val="00A80D05"/>
    <w:rsid w:val="00A93661"/>
    <w:rsid w:val="00A95652"/>
    <w:rsid w:val="00AC0AB8"/>
    <w:rsid w:val="00B17FEE"/>
    <w:rsid w:val="00B33C6D"/>
    <w:rsid w:val="00B4508F"/>
    <w:rsid w:val="00B55AD5"/>
    <w:rsid w:val="00B8057C"/>
    <w:rsid w:val="00BD6238"/>
    <w:rsid w:val="00BF593B"/>
    <w:rsid w:val="00BF773A"/>
    <w:rsid w:val="00BF7E81"/>
    <w:rsid w:val="00C13773"/>
    <w:rsid w:val="00C17CC8"/>
    <w:rsid w:val="00C30A98"/>
    <w:rsid w:val="00C34C86"/>
    <w:rsid w:val="00C463E8"/>
    <w:rsid w:val="00C66ADF"/>
    <w:rsid w:val="00C83417"/>
    <w:rsid w:val="00C84827"/>
    <w:rsid w:val="00C9604F"/>
    <w:rsid w:val="00CA19AA"/>
    <w:rsid w:val="00CC372F"/>
    <w:rsid w:val="00CC5298"/>
    <w:rsid w:val="00CD5D3C"/>
    <w:rsid w:val="00CD736E"/>
    <w:rsid w:val="00CD798D"/>
    <w:rsid w:val="00CE161E"/>
    <w:rsid w:val="00CF59A8"/>
    <w:rsid w:val="00D160DE"/>
    <w:rsid w:val="00D325A9"/>
    <w:rsid w:val="00D36A8A"/>
    <w:rsid w:val="00D37AF4"/>
    <w:rsid w:val="00D501E6"/>
    <w:rsid w:val="00D61409"/>
    <w:rsid w:val="00D6691E"/>
    <w:rsid w:val="00D71170"/>
    <w:rsid w:val="00D7232A"/>
    <w:rsid w:val="00D74D4C"/>
    <w:rsid w:val="00DA1C92"/>
    <w:rsid w:val="00DA25D4"/>
    <w:rsid w:val="00DA6538"/>
    <w:rsid w:val="00E01962"/>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0320"/>
  <w15:chartTrackingRefBased/>
  <w15:docId w15:val="{16293FC6-0852-4FFD-874C-2F521CCF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76C74"/>
    <w:rPr>
      <w:rFonts w:ascii="Times New Roman" w:hAnsi="Times New Roman" w:cs="Times New Roman"/>
    </w:rPr>
  </w:style>
  <w:style w:type="paragraph" w:styleId="Heading1">
    <w:name w:val="heading 1"/>
    <w:aliases w:val="Pocket"/>
    <w:basedOn w:val="Normal"/>
    <w:next w:val="Normal"/>
    <w:link w:val="Heading1Char"/>
    <w:qFormat/>
    <w:rsid w:val="00876C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 Char Char Char1 Char, Char Char Char Char1,Heading 2 Char1,Char2,Heading 2 Char Char1,Heading 2 Char Char Char,Heading 2 Char Char,Heading 2 Char Char Char1 Char,Heading 2 Char Char2 Char,Heading 2 Cha"/>
    <w:basedOn w:val="Normal"/>
    <w:next w:val="Normal"/>
    <w:link w:val="Heading2Char"/>
    <w:uiPriority w:val="1"/>
    <w:unhideWhenUsed/>
    <w:qFormat/>
    <w:rsid w:val="00876C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w:basedOn w:val="Normal"/>
    <w:next w:val="Normal"/>
    <w:link w:val="Heading3Char"/>
    <w:uiPriority w:val="2"/>
    <w:unhideWhenUsed/>
    <w:qFormat/>
    <w:rsid w:val="00876C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876C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76C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6C74"/>
  </w:style>
  <w:style w:type="character" w:customStyle="1" w:styleId="Heading1Char">
    <w:name w:val="Heading 1 Char"/>
    <w:aliases w:val="Pocket Char"/>
    <w:basedOn w:val="DefaultParagraphFont"/>
    <w:link w:val="Heading1"/>
    <w:rsid w:val="00876C74"/>
    <w:rPr>
      <w:rFonts w:ascii="Times New Roman" w:eastAsiaTheme="majorEastAsia" w:hAnsi="Times New Roman" w:cstheme="majorBidi"/>
      <w:b/>
      <w:sz w:val="52"/>
      <w:szCs w:val="32"/>
    </w:rPr>
  </w:style>
  <w:style w:type="character" w:customStyle="1" w:styleId="Heading2Char">
    <w:name w:val="Heading 2 Char"/>
    <w:aliases w:val="Hat Char,Char Char Char Char1 Char1,Char Char Char Char1 Char Char, Char Char Char Char1 Char,Heading 2 Char1 Char,Char2 Char,Heading 2 Char Char1 Char,Heading 2 Char Char Char Char,Heading 2 Char Char Char1,Heading 2 Char Char2 Char Char"/>
    <w:basedOn w:val="DefaultParagraphFont"/>
    <w:link w:val="Heading2"/>
    <w:uiPriority w:val="1"/>
    <w:rsid w:val="00876C74"/>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Citation Char Char Char Char Char,Citation Char Char1 Char"/>
    <w:basedOn w:val="DefaultParagraphFont"/>
    <w:link w:val="Heading3"/>
    <w:uiPriority w:val="2"/>
    <w:rsid w:val="00876C74"/>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876C7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Box,Style1,B"/>
    <w:basedOn w:val="DefaultParagraphFont"/>
    <w:link w:val="Emphasis1"/>
    <w:uiPriority w:val="7"/>
    <w:qFormat/>
    <w:rsid w:val="00876C74"/>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76C74"/>
    <w:rPr>
      <w:b/>
      <w:bCs/>
      <w:sz w:val="26"/>
      <w:u w:val="none"/>
    </w:rPr>
  </w:style>
  <w:style w:type="character" w:customStyle="1" w:styleId="StyleUnderline">
    <w:name w:val="Style Underline"/>
    <w:aliases w:val="Underline,Style Bold Underline,apple-style-span + 6 pt,Bold,Kern at 16 pt,Intense Emphasis1,Intense Emphasis2,HHeading 3 + 12 pt,Style,ci,Cards + Font: 12 pt Char,Intense Emphasis3,Bold Cite Char,Citation Char Char Char,c,Bo"/>
    <w:basedOn w:val="DefaultParagraphFont"/>
    <w:uiPriority w:val="6"/>
    <w:qFormat/>
    <w:rsid w:val="00876C74"/>
    <w:rPr>
      <w:b/>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Char Char1,F2 - Heading 1 Char1,AHeading 1 Char1,TAG "/>
    <w:basedOn w:val="DefaultParagraphFont"/>
    <w:uiPriority w:val="99"/>
    <w:unhideWhenUsed/>
    <w:rsid w:val="00876C74"/>
    <w:rPr>
      <w:color w:val="auto"/>
      <w:u w:val="none"/>
    </w:rPr>
  </w:style>
  <w:style w:type="character" w:styleId="FollowedHyperlink">
    <w:name w:val="FollowedHyperlink"/>
    <w:basedOn w:val="DefaultParagraphFont"/>
    <w:uiPriority w:val="99"/>
    <w:semiHidden/>
    <w:unhideWhenUsed/>
    <w:rsid w:val="00876C74"/>
    <w:rPr>
      <w:color w:val="auto"/>
      <w:u w:val="none"/>
    </w:rPr>
  </w:style>
  <w:style w:type="paragraph" w:customStyle="1" w:styleId="Emphasis1">
    <w:name w:val="Emphasis1"/>
    <w:basedOn w:val="Normal"/>
    <w:link w:val="Emphasis"/>
    <w:autoRedefine/>
    <w:uiPriority w:val="7"/>
    <w:qFormat/>
    <w:rsid w:val="007D6B0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OCHeading">
    <w:name w:val="TOC Heading"/>
    <w:basedOn w:val="Heading1"/>
    <w:next w:val="Normal"/>
    <w:uiPriority w:val="39"/>
    <w:unhideWhenUsed/>
    <w:qFormat/>
    <w:rsid w:val="00B17FE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17FEE"/>
    <w:pPr>
      <w:spacing w:after="100"/>
    </w:pPr>
  </w:style>
  <w:style w:type="paragraph" w:styleId="TOC3">
    <w:name w:val="toc 3"/>
    <w:basedOn w:val="Normal"/>
    <w:next w:val="Normal"/>
    <w:autoRedefine/>
    <w:uiPriority w:val="39"/>
    <w:unhideWhenUsed/>
    <w:rsid w:val="00B17FEE"/>
    <w:pPr>
      <w:spacing w:after="100"/>
      <w:ind w:left="440"/>
    </w:pPr>
  </w:style>
  <w:style w:type="paragraph" w:styleId="TOC2">
    <w:name w:val="toc 2"/>
    <w:basedOn w:val="Normal"/>
    <w:next w:val="Normal"/>
    <w:autoRedefine/>
    <w:uiPriority w:val="39"/>
    <w:unhideWhenUsed/>
    <w:rsid w:val="00B17FEE"/>
    <w:pPr>
      <w:spacing w:after="100"/>
      <w:ind w:left="220"/>
    </w:pPr>
  </w:style>
  <w:style w:type="character" w:customStyle="1" w:styleId="submitted-by">
    <w:name w:val="submitted-by"/>
    <w:basedOn w:val="DefaultParagraphFont"/>
    <w:rsid w:val="00876C74"/>
  </w:style>
  <w:style w:type="character" w:customStyle="1" w:styleId="tnt-byline">
    <w:name w:val="tnt-byline"/>
    <w:basedOn w:val="DefaultParagraphFont"/>
    <w:rsid w:val="00876C74"/>
  </w:style>
  <w:style w:type="character" w:customStyle="1" w:styleId="c-bylineitem">
    <w:name w:val="c-byline__item"/>
    <w:basedOn w:val="DefaultParagraphFont"/>
    <w:rsid w:val="00D74D4C"/>
  </w:style>
  <w:style w:type="paragraph" w:styleId="NormalWeb">
    <w:name w:val="Normal (Web)"/>
    <w:basedOn w:val="Normal"/>
    <w:uiPriority w:val="99"/>
    <w:unhideWhenUsed/>
    <w:rsid w:val="006276C0"/>
    <w:pPr>
      <w:spacing w:before="100" w:beforeAutospacing="1" w:after="100" w:afterAutospacing="1" w:line="240" w:lineRule="auto"/>
    </w:pPr>
    <w:rPr>
      <w:sz w:val="24"/>
    </w:rPr>
  </w:style>
  <w:style w:type="character" w:customStyle="1" w:styleId="meta">
    <w:name w:val="meta"/>
    <w:basedOn w:val="DefaultParagraphFont"/>
    <w:rsid w:val="00882476"/>
  </w:style>
  <w:style w:type="character" w:customStyle="1" w:styleId="apple-converted-space">
    <w:name w:val="apple-converted-space"/>
    <w:basedOn w:val="DefaultParagraphFont"/>
    <w:rsid w:val="002620C8"/>
  </w:style>
  <w:style w:type="character" w:customStyle="1" w:styleId="f">
    <w:name w:val="f"/>
    <w:basedOn w:val="DefaultParagraphFont"/>
    <w:rsid w:val="002620C8"/>
  </w:style>
  <w:style w:type="character" w:customStyle="1" w:styleId="pb-timestamp">
    <w:name w:val="pb-timestamp"/>
    <w:basedOn w:val="DefaultParagraphFont"/>
    <w:rsid w:val="002620C8"/>
  </w:style>
  <w:style w:type="character" w:customStyle="1" w:styleId="hit">
    <w:name w:val="hit"/>
    <w:basedOn w:val="DefaultParagraphFont"/>
    <w:rsid w:val="00405486"/>
  </w:style>
  <w:style w:type="character" w:customStyle="1" w:styleId="verdana">
    <w:name w:val="verdana"/>
    <w:basedOn w:val="DefaultParagraphFont"/>
    <w:rsid w:val="00405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quisitr.com/4944759/donald-trump-wants-to-use-immigrant-family-separation-policy-as-bargaining-tool-with-democrats-wapo-reports/" TargetMode="External"/><Relationship Id="rId18" Type="http://schemas.openxmlformats.org/officeDocument/2006/relationships/hyperlink" Target="http://thehill.com/people/barack-obama" TargetMode="External"/><Relationship Id="rId26" Type="http://schemas.openxmlformats.org/officeDocument/2006/relationships/hyperlink" Target="https://slate.com/news-and-politics/2018/01/trump-offers-dreamers-pathway-to-citizenship-in-return-for-wall-limiting-legal-immigration.html" TargetMode="External"/><Relationship Id="rId39" Type="http://schemas.openxmlformats.org/officeDocument/2006/relationships/hyperlink" Target="https://missingmigrants.iom.int/" TargetMode="External"/><Relationship Id="rId21" Type="http://schemas.openxmlformats.org/officeDocument/2006/relationships/hyperlink" Target="http://thehill.com/people/donald-trump" TargetMode="External"/><Relationship Id="rId34" Type="http://schemas.openxmlformats.org/officeDocument/2006/relationships/hyperlink" Target="https://www.theatlantic.com/politics/archive/2015/08/donald-trumps-border-wall-could-have-deadly-consequences/445548/" TargetMode="External"/><Relationship Id="rId42" Type="http://schemas.openxmlformats.org/officeDocument/2006/relationships/hyperlink" Target="https://www.theatlantic.com/politics/archive/2016/09/trumps-proposal-for-legal-immigration/499061/" TargetMode="External"/><Relationship Id="rId47" Type="http://schemas.openxmlformats.org/officeDocument/2006/relationships/hyperlink" Target="https://www.brookings.edu/blog/order-from-chaos/2017/01/30/why-the-border-walls-costs-far-outweigh-its-benefits/" TargetMode="External"/><Relationship Id="rId50" Type="http://schemas.openxmlformats.org/officeDocument/2006/relationships/hyperlink" Target="https://www.forbes.com/places/tx/" TargetMode="External"/><Relationship Id="rId55" Type="http://schemas.openxmlformats.org/officeDocument/2006/relationships/hyperlink" Target="https://www.vox.com/energy-and-environment/2017/4/10/14471304/trump-border-wall-animals" TargetMode="External"/><Relationship Id="rId63" Type="http://schemas.openxmlformats.org/officeDocument/2006/relationships/hyperlink" Target="https://www.cnbc.com/donald-trump/" TargetMode="External"/><Relationship Id="rId68" Type="http://schemas.openxmlformats.org/officeDocument/2006/relationships/hyperlink" Target="http://www.businessinsider.com/trump-wall-impossible-build-architects-2017-1" TargetMode="External"/><Relationship Id="rId7" Type="http://schemas.openxmlformats.org/officeDocument/2006/relationships/hyperlink" Target="https://www.brookings.edu/essay/the-wall-the-real-costs-of-a-barrier-between-the-united-states-and-mexico/" TargetMode="External"/><Relationship Id="rId71" Type="http://schemas.openxmlformats.org/officeDocument/2006/relationships/hyperlink" Target="https://www.washingtonpost.com/news/wonk/wp/2017/04/17/after-a-series-of-flip-flops-trump-prepares-to-deliver-on-a-key-campaign-pledge/?utm_term=.a5a7bc124c1f" TargetMode="External"/><Relationship Id="rId2" Type="http://schemas.openxmlformats.org/officeDocument/2006/relationships/numbering" Target="numbering.xml"/><Relationship Id="rId16" Type="http://schemas.openxmlformats.org/officeDocument/2006/relationships/hyperlink" Target="http://thehill.com/opinion/immigration/393814-democrats-cannot-afford-to-play-hardball-on-immigration-reform" TargetMode="External"/><Relationship Id="rId29" Type="http://schemas.openxmlformats.org/officeDocument/2006/relationships/hyperlink" Target="https://www.bloomberg.com/news/articles/2018-06-14/red-state-democrat-touts-border-wall-vote-in-bid-for-trump-fans%20accessed%207/12/18" TargetMode="External"/><Relationship Id="rId11" Type="http://schemas.openxmlformats.org/officeDocument/2006/relationships/hyperlink" Target="https://nypost.com/2018/06/21/house-republicans-cancel-vote-on-immigration-legislation/" TargetMode="External"/><Relationship Id="rId24" Type="http://schemas.openxmlformats.org/officeDocument/2006/relationships/hyperlink" Target="https://www.cnn.com/2018/06/16/politics/trump-separation-families-negotiating-tool/index.html" TargetMode="External"/><Relationship Id="rId32" Type="http://schemas.openxmlformats.org/officeDocument/2006/relationships/hyperlink" Target="https://www.dailyrecordnews.com/news/district-candidates-are-cautious-about-abolishing-ice/article_94762f9f-91b2-5808-a64d-819ed8cf59d3.html%20accessed%207/9/18" TargetMode="External"/><Relationship Id="rId37" Type="http://schemas.openxmlformats.org/officeDocument/2006/relationships/hyperlink" Target="https://refugeesmigrants.un.org/migrant-deaths-along-us-mexico-border-remain-high-despite-drop-crossings-&#8211;-un-agency" TargetMode="External"/><Relationship Id="rId40" Type="http://schemas.openxmlformats.org/officeDocument/2006/relationships/hyperlink" Target="https://www.sbs.com.au/news/will-trump-s-border-wall-save-or-endanger-lives" TargetMode="External"/><Relationship Id="rId45" Type="http://schemas.openxmlformats.org/officeDocument/2006/relationships/hyperlink" Target="https://www.nytimes.com/2017/01/25/world/americas/trump-mexico-border-wall.html" TargetMode="External"/><Relationship Id="rId53" Type="http://schemas.openxmlformats.org/officeDocument/2006/relationships/hyperlink" Target="https://www.houstonchronicle.com/opinion/outlook/article/At-the-U-S-Mexico-border-a-water-war-is-brewing-13009292.php" TargetMode="External"/><Relationship Id="rId58" Type="http://schemas.openxmlformats.org/officeDocument/2006/relationships/hyperlink" Target="https://www.realclearpolitics.com/authors/tim_hains" TargetMode="External"/><Relationship Id="rId66" Type="http://schemas.openxmlformats.org/officeDocument/2006/relationships/hyperlink" Target="https://www.bbc.co.uk/news/resources/idt-d60acebe-2076-4bab-90b4-0e9a5f62ab12?tblang=english-ca" TargetMode="External"/><Relationship Id="rId5" Type="http://schemas.openxmlformats.org/officeDocument/2006/relationships/webSettings" Target="webSettings.xml"/><Relationship Id="rId15" Type="http://schemas.openxmlformats.org/officeDocument/2006/relationships/hyperlink" Target="https://www.rollcall.com/news/trump-says-nothing-immigration-bill" TargetMode="External"/><Relationship Id="rId23" Type="http://schemas.openxmlformats.org/officeDocument/2006/relationships/hyperlink" Target="http://thehill.com/people/nancy-pelosi" TargetMode="External"/><Relationship Id="rId28" Type="http://schemas.openxmlformats.org/officeDocument/2006/relationships/hyperlink" Target="http://freebeacon.com/issues/nelson-give-trump-wall-funding-immigration-package/" TargetMode="External"/><Relationship Id="rId36" Type="http://schemas.openxmlformats.org/officeDocument/2006/relationships/hyperlink" Target="http://www.revistascisan.unam.mx/Voices/pdfs/10207.pdf%20accessed%207/5/18" TargetMode="External"/><Relationship Id="rId49" Type="http://schemas.openxmlformats.org/officeDocument/2006/relationships/hyperlink" Target="https://www.dallasnews.com/opinion/commentary/2018/04/09/texas-no-1-us-cotton-production-farmers-need-support" TargetMode="External"/><Relationship Id="rId57" Type="http://schemas.openxmlformats.org/officeDocument/2006/relationships/hyperlink" Target="https://www.vox.com/energy-and-environment/2017/4/10/14471304/trump-border-wall-animals" TargetMode="External"/><Relationship Id="rId61" Type="http://schemas.openxmlformats.org/officeDocument/2006/relationships/image" Target="media/image1.png"/><Relationship Id="rId10" Type="http://schemas.openxmlformats.org/officeDocument/2006/relationships/hyperlink" Target="https://www.nytimes.com/2018/06/27/us/politics/trump-immigration-house-vote.html" TargetMode="External"/><Relationship Id="rId19" Type="http://schemas.openxmlformats.org/officeDocument/2006/relationships/hyperlink" Target="http://thehill.com/people/nancy-pelosi" TargetMode="External"/><Relationship Id="rId31" Type="http://schemas.openxmlformats.org/officeDocument/2006/relationships/hyperlink" Target="http://www.tampabay.com/ap-fact-check-its-true-heitkamp-votes-often-with-trump-ap_national284e3aba553d446b9213245dca7d74b5%20accessed%207/9/18" TargetMode="External"/><Relationship Id="rId44" Type="http://schemas.openxmlformats.org/officeDocument/2006/relationships/hyperlink" Target="https://www.brookings.edu/essay/the-wall-the-real-costs-of-a-barrier-between-the-united-states-and-mexico/" TargetMode="External"/><Relationship Id="rId52" Type="http://schemas.openxmlformats.org/officeDocument/2006/relationships/hyperlink" Target="https://www.brookings.edu/essay/the-wall-the-real-costs-of-a-barrier-between-the-united-states-and-mexico/" TargetMode="External"/><Relationship Id="rId60" Type="http://schemas.openxmlformats.org/officeDocument/2006/relationships/hyperlink" Target="https://www.vox.com/2018/6/27/17509820/house-republicans-compromise-goodlatte-immigration-bill-fail" TargetMode="External"/><Relationship Id="rId65" Type="http://schemas.openxmlformats.org/officeDocument/2006/relationships/hyperlink" Target="https://www.washingtonpost.com/blogs/right-turn/wp/2018/01/29/finally-a-good-argument-for-the-wall/?utm_term=.1232aac6c745"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vox.com/policy-and-politics/2018/6/26/17494002/house-republican-compromise-immigration-bill-conservative%20accessed%207/6/18" TargetMode="External"/><Relationship Id="rId14" Type="http://schemas.openxmlformats.org/officeDocument/2006/relationships/hyperlink" Target="https://www.bostonglobe.com/news/nation/2018/06/07/ryan-promises-compromise-dreamers-immigration-bill-despite-gop-split/XodO2WnbsF6uDLv6Z6S4LO/story.html%20accessed%207/12/18" TargetMode="External"/><Relationship Id="rId22" Type="http://schemas.openxmlformats.org/officeDocument/2006/relationships/hyperlink" Target="http://thehill.com/people/barack-obama" TargetMode="External"/><Relationship Id="rId27" Type="http://schemas.openxmlformats.org/officeDocument/2006/relationships/hyperlink" Target="http://freebeacon.com/author/rutz/" TargetMode="External"/><Relationship Id="rId30" Type="http://schemas.openxmlformats.org/officeDocument/2006/relationships/hyperlink" Target="http://thehill.com/homenews/senate/392350-manchin-touts-support-for-trump-border-wall-in-new-ad%20accessed%207/9/18" TargetMode="External"/><Relationship Id="rId35" Type="http://schemas.openxmlformats.org/officeDocument/2006/relationships/hyperlink" Target="https://www.theatlantic.com/politics/archive/2015/08/donald-trumps-border-wall-could-have-deadly-consequences/445548/" TargetMode="External"/><Relationship Id="rId43" Type="http://schemas.openxmlformats.org/officeDocument/2006/relationships/hyperlink" Target="https://www.washingtonpost.com/news/wonk/wp/2017/07/17/cutting-legal-immigration-50-percent-might-be-trumps-worst-economic-policy-yet/?utm_term=.5c04069a0e19" TargetMode="External"/><Relationship Id="rId48" Type="http://schemas.openxmlformats.org/officeDocument/2006/relationships/hyperlink" Target="https://www.brookings.edu/essay/the-wall-the-real-costs-of-a-barrier-between-the-united-states-and-mexico/" TargetMode="External"/><Relationship Id="rId56" Type="http://schemas.openxmlformats.org/officeDocument/2006/relationships/hyperlink" Target="https://www.vox.com/energy-and-environment/2017/4/10/14471304/trump-border-wall-animals" TargetMode="External"/><Relationship Id="rId64" Type="http://schemas.openxmlformats.org/officeDocument/2006/relationships/hyperlink" Target="https://www.politico.com/story/2018/06/19/trump-border-wall-funding-immigration-653530" TargetMode="External"/><Relationship Id="rId69" Type="http://schemas.openxmlformats.org/officeDocument/2006/relationships/hyperlink" Target="http://www.baltimoresun.com/news/opinion/oped/bs-ed-op-0128-goldberg-wall-20180125-story.html" TargetMode="External"/><Relationship Id="rId8" Type="http://schemas.openxmlformats.org/officeDocument/2006/relationships/hyperlink" Target="https://www.vox.com/authors/tara-golshan" TargetMode="External"/><Relationship Id="rId51" Type="http://schemas.openxmlformats.org/officeDocument/2006/relationships/hyperlink" Target="https://www.brookings.edu/essay/the-wall-the-real-costs-of-a-barrier-between-the-united-states-and-mexico/"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cnbc.com/2018/06/29/congress-unlikely-to-pass-immigration-reform-border-separation-bill.html%20accessed%207/5/18" TargetMode="External"/><Relationship Id="rId17" Type="http://schemas.openxmlformats.org/officeDocument/2006/relationships/hyperlink" Target="http://thehill.com/people/donald-trump" TargetMode="External"/><Relationship Id="rId25" Type="http://schemas.openxmlformats.org/officeDocument/2006/relationships/hyperlink" Target="https://www.hrw.org/news/2017/09/06/holding-dreamers-hostage-trumps-cruel-end-daca" TargetMode="External"/><Relationship Id="rId33" Type="http://schemas.openxmlformats.org/officeDocument/2006/relationships/hyperlink" Target="https://www.politico.com/story/2018/02/14/joe-manchin-trump-immigration-plan-408981%20accessed%207/9/18" TargetMode="External"/><Relationship Id="rId38" Type="http://schemas.openxmlformats.org/officeDocument/2006/relationships/hyperlink" Target="https://www.iom.int/news/migrant-deaths-remain-high-despite-sharp-fall-us-mexico-border-crossings-2017" TargetMode="External"/><Relationship Id="rId46" Type="http://schemas.openxmlformats.org/officeDocument/2006/relationships/hyperlink" Target="https://www.marketwatch.com/story/why-deepak-chopra-opposes-trumps-mexican-border-wall-2017-08-10,%20accessed%207/5/18" TargetMode="External"/><Relationship Id="rId59" Type="http://schemas.openxmlformats.org/officeDocument/2006/relationships/hyperlink" Target="https://www.realclearpolitics.com/video/2018/05/18/rep_jackie_speier_democrats_are_still_willing_to_trade_daca_for_trumps_wall_we_can_tear_down_the_wall_later.html%20accessed%207/5/18" TargetMode="External"/><Relationship Id="rId67" Type="http://schemas.openxmlformats.org/officeDocument/2006/relationships/hyperlink" Target="http://www.businessinsider.com/trump-wall-impossible-build-architects-2017-1" TargetMode="External"/><Relationship Id="rId20" Type="http://schemas.openxmlformats.org/officeDocument/2006/relationships/hyperlink" Target="http://thehill.com/opinion/immigration/393814-democrats-cannot-afford-to-play-hardball-on-immigration-reform" TargetMode="External"/><Relationship Id="rId41" Type="http://schemas.openxmlformats.org/officeDocument/2006/relationships/hyperlink" Target="https://missingmigrants.iom.int/region/americas?region=1422" TargetMode="External"/><Relationship Id="rId54" Type="http://schemas.openxmlformats.org/officeDocument/2006/relationships/hyperlink" Target="https://www.vox.com/energy-and-environment/2017/4/10/14471304/trump-border-wall-animals" TargetMode="External"/><Relationship Id="rId62" Type="http://schemas.openxmlformats.org/officeDocument/2006/relationships/hyperlink" Target="https://www.cnbc.com/2018/06/27/house-rejects-latest-republican-immigration-bill.html" TargetMode="External"/><Relationship Id="rId70" Type="http://schemas.openxmlformats.org/officeDocument/2006/relationships/hyperlink" Target="https://www.washingtonpost.com/business/economy/trump-is-very-weak-on-this-one-popular-way-to-curb-illegal-immigration/2018/05/22/adf5f85e-399b-11e8-acd5-35eac230e514_story.html?utm_term=.90011ff9598d" TargetMode="External"/><Relationship Id="rId1" Type="http://schemas.openxmlformats.org/officeDocument/2006/relationships/customXml" Target="../customXml/item1.xml"/><Relationship Id="rId6" Type="http://schemas.openxmlformats.org/officeDocument/2006/relationships/hyperlink" Target="https://www.politico.com/story/2018/06/19/trump-border-wall-funding-immigration-6535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EB533-AC75-458A-8943-454ACA846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135</TotalTime>
  <Pages>102</Pages>
  <Words>34273</Words>
  <Characters>195360</Characters>
  <Application>Microsoft Office Word</Application>
  <DocSecurity>0</DocSecurity>
  <Lines>1628</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46</cp:revision>
  <dcterms:created xsi:type="dcterms:W3CDTF">2018-07-20T20:32:00Z</dcterms:created>
  <dcterms:modified xsi:type="dcterms:W3CDTF">2018-07-21T19:31:00Z</dcterms:modified>
</cp:coreProperties>
</file>