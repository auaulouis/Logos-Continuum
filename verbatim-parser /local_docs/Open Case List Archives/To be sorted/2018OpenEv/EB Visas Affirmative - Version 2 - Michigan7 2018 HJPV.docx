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C25F04" w:rsidRDefault="00D5776B" w:rsidP="00D5776B">
      <w:pPr>
        <w:pStyle w:val="Heading1"/>
        <w:rPr>
          <w:rFonts w:asciiTheme="minorHAnsi" w:hAnsiTheme="minorHAnsi"/>
        </w:rPr>
      </w:pPr>
      <w:r w:rsidRPr="00C25F04">
        <w:rPr>
          <w:rFonts w:asciiTheme="minorHAnsi" w:hAnsiTheme="minorHAnsi"/>
        </w:rPr>
        <w:t>EB Visas v2.0 – HJPV</w:t>
      </w:r>
    </w:p>
    <w:p w:rsidR="00D5776B" w:rsidRPr="00C25F04" w:rsidRDefault="00D5776B" w:rsidP="00D5776B">
      <w:pPr>
        <w:rPr>
          <w:rFonts w:asciiTheme="minorHAnsi" w:hAnsiTheme="minorHAnsi"/>
        </w:rPr>
      </w:pPr>
    </w:p>
    <w:p w:rsidR="006C3970" w:rsidRPr="00C25F04" w:rsidRDefault="006C3970" w:rsidP="006C3970">
      <w:pPr>
        <w:pStyle w:val="Heading3"/>
        <w:rPr>
          <w:rFonts w:asciiTheme="minorHAnsi" w:hAnsiTheme="minorHAnsi"/>
        </w:rPr>
      </w:pPr>
      <w:r w:rsidRPr="00C25F04">
        <w:rPr>
          <w:rFonts w:asciiTheme="minorHAnsi" w:hAnsiTheme="minorHAnsi"/>
        </w:rPr>
        <w:lastRenderedPageBreak/>
        <w:t>Notes</w:t>
      </w:r>
    </w:p>
    <w:p w:rsidR="006C3970" w:rsidRPr="00C25F04" w:rsidRDefault="006C3970" w:rsidP="006C3970">
      <w:pPr>
        <w:rPr>
          <w:rFonts w:asciiTheme="minorHAnsi" w:hAnsiTheme="minorHAnsi"/>
        </w:rPr>
      </w:pPr>
    </w:p>
    <w:p w:rsidR="00C25F04" w:rsidRPr="00C25F04" w:rsidRDefault="00C25F04" w:rsidP="00C25F04">
      <w:pPr>
        <w:pStyle w:val="Heading4"/>
        <w:rPr>
          <w:rFonts w:asciiTheme="minorHAnsi" w:hAnsiTheme="minorHAnsi"/>
        </w:rPr>
      </w:pPr>
      <w:r w:rsidRPr="00C25F04">
        <w:rPr>
          <w:rFonts w:asciiTheme="minorHAnsi" w:hAnsiTheme="minorHAnsi"/>
        </w:rPr>
        <w:t>Thanks to Roman, Suchetas, Rayhan, Adrian, Jordan, Grace, Alex B, Dasha and Thomas for their hard work on this file!</w:t>
      </w:r>
    </w:p>
    <w:p w:rsidR="00C25F04" w:rsidRPr="00C25F04" w:rsidRDefault="00C25F04" w:rsidP="006C3970">
      <w:pPr>
        <w:rPr>
          <w:rFonts w:asciiTheme="minorHAnsi" w:hAnsiTheme="minorHAnsi"/>
        </w:rPr>
      </w:pPr>
    </w:p>
    <w:p w:rsidR="006C3970" w:rsidRPr="00C25F04" w:rsidRDefault="006C3970" w:rsidP="006C3970">
      <w:pPr>
        <w:pStyle w:val="Heading4"/>
        <w:rPr>
          <w:rFonts w:asciiTheme="minorHAnsi" w:hAnsiTheme="minorHAnsi"/>
        </w:rPr>
      </w:pPr>
      <w:r w:rsidRPr="00C25F04">
        <w:rPr>
          <w:rFonts w:asciiTheme="minorHAnsi" w:hAnsiTheme="minorHAnsi"/>
        </w:rPr>
        <w:t>With the exception of evidence from the starter packet that was included in the revised advantages the evidence here is new and designed to supplement the original file.</w:t>
      </w:r>
    </w:p>
    <w:p w:rsidR="002B46F0" w:rsidRPr="00C25F04" w:rsidRDefault="002B46F0" w:rsidP="002B46F0">
      <w:pPr>
        <w:rPr>
          <w:rFonts w:asciiTheme="minorHAnsi" w:hAnsiTheme="minorHAnsi"/>
        </w:rPr>
      </w:pPr>
    </w:p>
    <w:p w:rsidR="00790EA2" w:rsidRPr="00C25F04" w:rsidRDefault="00015042" w:rsidP="00066B7E">
      <w:pPr>
        <w:pStyle w:val="Heading4"/>
        <w:rPr>
          <w:rFonts w:asciiTheme="minorHAnsi" w:hAnsiTheme="minorHAnsi"/>
        </w:rPr>
      </w:pPr>
      <w:r w:rsidRPr="00C25F04">
        <w:rPr>
          <w:rFonts w:asciiTheme="minorHAnsi" w:hAnsiTheme="minorHAnsi"/>
        </w:rPr>
        <w:t>This file contains a plan + solvency mechanism that is just about exempting STEM graduates with advanced degrees from the quota.  You can read this as a standalone plan or use the evidence to support the original plan in the pack</w:t>
      </w:r>
      <w:r w:rsidR="00EF4C86" w:rsidRPr="00C25F04">
        <w:rPr>
          <w:rFonts w:asciiTheme="minorHAnsi" w:hAnsiTheme="minorHAnsi"/>
        </w:rPr>
        <w:t>et (it was one of four parts of that plan)</w:t>
      </w:r>
    </w:p>
    <w:p w:rsidR="00790EA2" w:rsidRPr="00C25F04" w:rsidRDefault="00790EA2" w:rsidP="002B46F0">
      <w:pPr>
        <w:rPr>
          <w:rFonts w:asciiTheme="minorHAnsi" w:hAnsiTheme="minorHAnsi"/>
        </w:rPr>
      </w:pPr>
    </w:p>
    <w:p w:rsidR="002B46F0" w:rsidRPr="00C25F04" w:rsidRDefault="002B46F0" w:rsidP="00601BC5">
      <w:pPr>
        <w:pStyle w:val="Heading4"/>
        <w:rPr>
          <w:rFonts w:asciiTheme="minorHAnsi" w:hAnsiTheme="minorHAnsi"/>
        </w:rPr>
      </w:pPr>
      <w:r w:rsidRPr="00C25F04">
        <w:rPr>
          <w:rFonts w:asciiTheme="minorHAnsi" w:hAnsiTheme="minorHAnsi"/>
        </w:rPr>
        <w:t>I would not read the Tech Leadership Adv and the Universities Adv</w:t>
      </w:r>
      <w:r w:rsidR="00601BC5" w:rsidRPr="00C25F04">
        <w:rPr>
          <w:rFonts w:asciiTheme="minorHAnsi" w:hAnsiTheme="minorHAnsi"/>
        </w:rPr>
        <w:t xml:space="preserve"> in the same debate --- they take slightly different angles on Chinese intentions</w:t>
      </w:r>
      <w:r w:rsidR="00066B7E" w:rsidRPr="00C25F04">
        <w:rPr>
          <w:rFonts w:asciiTheme="minorHAnsi" w:hAnsiTheme="minorHAnsi"/>
        </w:rPr>
        <w:t>. You also don’t have enough time to read a developed version of both of them.</w:t>
      </w:r>
    </w:p>
    <w:p w:rsidR="00D5776B" w:rsidRPr="00C25F04" w:rsidRDefault="00D5776B" w:rsidP="00D5776B">
      <w:pPr>
        <w:rPr>
          <w:rFonts w:asciiTheme="minorHAnsi" w:hAnsiTheme="minorHAnsi"/>
        </w:rPr>
      </w:pPr>
    </w:p>
    <w:p w:rsidR="009A7F35" w:rsidRPr="00C25F04" w:rsidRDefault="009A7F35" w:rsidP="001C0140">
      <w:pPr>
        <w:pStyle w:val="Heading4"/>
        <w:rPr>
          <w:rFonts w:asciiTheme="minorHAnsi" w:hAnsiTheme="minorHAnsi"/>
        </w:rPr>
      </w:pPr>
      <w:r w:rsidRPr="00C25F04">
        <w:rPr>
          <w:rFonts w:asciiTheme="minorHAnsi" w:hAnsiTheme="minorHAnsi"/>
        </w:rPr>
        <w:t>You should consider adding Harris 14 to the 1ac --- it is excellent o</w:t>
      </w:r>
      <w:r w:rsidR="001C0140" w:rsidRPr="00C25F04">
        <w:rPr>
          <w:rFonts w:asciiTheme="minorHAnsi" w:hAnsiTheme="minorHAnsi"/>
        </w:rPr>
        <w:t>n why uncertainty deters students and how the plan could address it.</w:t>
      </w:r>
    </w:p>
    <w:p w:rsidR="00C81D0D" w:rsidRPr="00C25F04" w:rsidRDefault="00C81D0D" w:rsidP="00C81D0D">
      <w:pPr>
        <w:rPr>
          <w:rFonts w:asciiTheme="minorHAnsi" w:hAnsiTheme="minorHAnsi"/>
        </w:rPr>
      </w:pPr>
    </w:p>
    <w:p w:rsidR="00F43908" w:rsidRPr="00C25F04" w:rsidRDefault="00F43908" w:rsidP="00F43908">
      <w:pPr>
        <w:pStyle w:val="Heading3"/>
        <w:rPr>
          <w:rFonts w:asciiTheme="minorHAnsi" w:hAnsiTheme="minorHAnsi"/>
        </w:rPr>
      </w:pPr>
      <w:r w:rsidRPr="00C25F04">
        <w:rPr>
          <w:rFonts w:asciiTheme="minorHAnsi" w:hAnsiTheme="minorHAnsi"/>
        </w:rPr>
        <w:t>1ac University Adv</w:t>
      </w:r>
      <w:r w:rsidR="00527F7B" w:rsidRPr="00C25F04">
        <w:rPr>
          <w:rFonts w:asciiTheme="minorHAnsi" w:hAnsiTheme="minorHAnsi"/>
        </w:rPr>
        <w:t xml:space="preserve">antage </w:t>
      </w:r>
    </w:p>
    <w:p w:rsidR="002F74C6" w:rsidRPr="00C25F04" w:rsidRDefault="002F74C6" w:rsidP="00F43908">
      <w:pPr>
        <w:rPr>
          <w:rFonts w:asciiTheme="minorHAnsi" w:hAnsiTheme="minorHAnsi"/>
        </w:rPr>
      </w:pPr>
    </w:p>
    <w:p w:rsidR="000C30B9" w:rsidRPr="00C25F04" w:rsidRDefault="000C30B9" w:rsidP="000C30B9">
      <w:pPr>
        <w:pStyle w:val="Heading4"/>
        <w:rPr>
          <w:rFonts w:asciiTheme="minorHAnsi" w:hAnsiTheme="minorHAnsi"/>
        </w:rPr>
      </w:pPr>
      <w:r w:rsidRPr="00C25F04">
        <w:rPr>
          <w:rFonts w:asciiTheme="minorHAnsi" w:hAnsiTheme="minorHAnsi"/>
        </w:rPr>
        <w:t>Perception of uncertainty is beginning to deter international stud</w:t>
      </w:r>
      <w:r w:rsidR="00FE02C5" w:rsidRPr="00C25F04">
        <w:rPr>
          <w:rFonts w:asciiTheme="minorHAnsi" w:hAnsiTheme="minorHAnsi"/>
        </w:rPr>
        <w:t>ents from coming to the U.S. --- this</w:t>
      </w:r>
      <w:r w:rsidRPr="00C25F04">
        <w:rPr>
          <w:rFonts w:asciiTheme="minorHAnsi" w:hAnsiTheme="minorHAnsi"/>
        </w:rPr>
        <w:t xml:space="preserve"> gives China an edge</w:t>
      </w:r>
    </w:p>
    <w:p w:rsidR="000C30B9" w:rsidRPr="00C25F04" w:rsidRDefault="000C30B9" w:rsidP="000C30B9">
      <w:pPr>
        <w:rPr>
          <w:rStyle w:val="Style13ptBold"/>
          <w:rFonts w:asciiTheme="minorHAnsi" w:hAnsiTheme="minorHAnsi"/>
          <w:b w:val="0"/>
          <w:sz w:val="22"/>
        </w:rPr>
      </w:pPr>
      <w:r w:rsidRPr="00C25F04">
        <w:rPr>
          <w:rStyle w:val="Style13ptBold"/>
          <w:rFonts w:asciiTheme="minorHAnsi" w:hAnsiTheme="minorHAnsi"/>
        </w:rPr>
        <w:t xml:space="preserve">Dennis 17 </w:t>
      </w:r>
      <w:r w:rsidRPr="00C25F04">
        <w:rPr>
          <w:rStyle w:val="Style13ptBold"/>
          <w:rFonts w:asciiTheme="minorHAnsi" w:hAnsiTheme="minorHAnsi"/>
          <w:b w:val="0"/>
          <w:sz w:val="22"/>
        </w:rPr>
        <w:t>– education administrator for 40 years at various universities including Georgetown, John’s Hopkins, currently works as a consultant between domestic and international colleges (Marguerite Dennis, “The Trump Impact on International Recruitment”, enrollment management report, 19 May 2017,</w:t>
      </w:r>
      <w:r w:rsidR="000478BC" w:rsidRPr="00C25F04">
        <w:rPr>
          <w:rStyle w:val="Style13ptBold"/>
          <w:rFonts w:asciiTheme="minorHAnsi" w:hAnsiTheme="minorHAnsi"/>
          <w:b w:val="0"/>
          <w:sz w:val="22"/>
        </w:rPr>
        <w:t>Wiley Online Library</w:t>
      </w:r>
      <w:r w:rsidRPr="00C25F04">
        <w:rPr>
          <w:rStyle w:val="Style13ptBold"/>
          <w:rFonts w:asciiTheme="minorHAnsi" w:hAnsiTheme="minorHAnsi"/>
          <w:b w:val="0"/>
          <w:sz w:val="22"/>
        </w:rPr>
        <w:t>)//abaime</w:t>
      </w:r>
    </w:p>
    <w:p w:rsidR="000C30B9" w:rsidRPr="00C25F04" w:rsidRDefault="000C30B9" w:rsidP="000C30B9">
      <w:pPr>
        <w:rPr>
          <w:rFonts w:asciiTheme="minorHAnsi" w:hAnsiTheme="minorHAnsi"/>
        </w:rPr>
      </w:pPr>
      <w:r w:rsidRPr="00C25F04">
        <w:rPr>
          <w:rFonts w:asciiTheme="minorHAnsi" w:hAnsiTheme="minorHAnsi"/>
        </w:rPr>
        <w:t>Since many of you reading this article have strategic plans that include, and even depend on, recruiting international students, I want to share with you how future international student recruitment may be impacted by proposed rules and regulations of the current administration.</w:t>
      </w:r>
    </w:p>
    <w:p w:rsidR="000C30B9" w:rsidRPr="00C25F04" w:rsidRDefault="000C30B9" w:rsidP="000C30B9">
      <w:pPr>
        <w:rPr>
          <w:rFonts w:asciiTheme="minorHAnsi" w:hAnsiTheme="minorHAnsi"/>
          <w:u w:val="single"/>
        </w:rPr>
      </w:pPr>
      <w:r w:rsidRPr="00C25F04">
        <w:rPr>
          <w:rFonts w:asciiTheme="minorHAnsi" w:hAnsiTheme="minorHAnsi"/>
          <w:u w:val="single"/>
        </w:rPr>
        <w:t>International deans and recruiters are facing the perception that the United States is no longer a country welcoming international students and scholars. As you know</w:t>
      </w:r>
      <w:r w:rsidRPr="00C25F04">
        <w:rPr>
          <w:rStyle w:val="Emphasis"/>
          <w:rFonts w:asciiTheme="minorHAnsi" w:hAnsiTheme="minorHAnsi"/>
        </w:rPr>
        <w:t>, perception becomes reality whether that reality is true or not.</w:t>
      </w:r>
    </w:p>
    <w:p w:rsidR="000C30B9" w:rsidRPr="00C25F04" w:rsidRDefault="000C30B9" w:rsidP="000C30B9">
      <w:pPr>
        <w:rPr>
          <w:rStyle w:val="StyleUnderline"/>
          <w:rFonts w:asciiTheme="minorHAnsi" w:hAnsiTheme="minorHAnsi"/>
        </w:rPr>
      </w:pPr>
      <w:r w:rsidRPr="00C25F04">
        <w:rPr>
          <w:rFonts w:asciiTheme="minorHAnsi" w:hAnsiTheme="minorHAnsi"/>
          <w:u w:val="single"/>
        </w:rPr>
        <w:t xml:space="preserve">Between 8 and 10 percent of total net tuition revenue in the United States comes from international students. So </w:t>
      </w:r>
      <w:r w:rsidRPr="00C25F04">
        <w:rPr>
          <w:rStyle w:val="Emphasis"/>
          <w:rFonts w:asciiTheme="minorHAnsi" w:hAnsiTheme="minorHAnsi"/>
        </w:rPr>
        <w:t>disrupting the flow of international students can have disastrous repercussions for many colleges and universities</w:t>
      </w:r>
      <w:r w:rsidRPr="00C25F04">
        <w:rPr>
          <w:rStyle w:val="StyleUnderline"/>
          <w:rFonts w:asciiTheme="minorHAnsi" w:hAnsiTheme="minorHAnsi"/>
        </w:rPr>
        <w:t>.</w:t>
      </w:r>
    </w:p>
    <w:p w:rsidR="000C30B9" w:rsidRPr="00C25F04" w:rsidRDefault="000C30B9" w:rsidP="000C30B9">
      <w:pPr>
        <w:rPr>
          <w:rFonts w:asciiTheme="minorHAnsi" w:hAnsiTheme="minorHAnsi"/>
        </w:rPr>
      </w:pPr>
      <w:r w:rsidRPr="00C25F04">
        <w:rPr>
          <w:rFonts w:asciiTheme="minorHAnsi" w:hAnsiTheme="minorHAnsi"/>
        </w:rPr>
        <w:t>Let's examine how future international student enrollment may be affected by recently proposed regulations.</w:t>
      </w:r>
    </w:p>
    <w:p w:rsidR="000C30B9" w:rsidRPr="00C25F04" w:rsidRDefault="000C30B9" w:rsidP="000C30B9">
      <w:pPr>
        <w:rPr>
          <w:rFonts w:asciiTheme="minorHAnsi" w:hAnsiTheme="minorHAnsi"/>
        </w:rPr>
      </w:pPr>
      <w:r w:rsidRPr="00C25F04">
        <w:rPr>
          <w:rFonts w:asciiTheme="minorHAnsi" w:hAnsiTheme="minorHAnsi"/>
        </w:rPr>
        <w:t>Order banning students from Muslim countries</w:t>
      </w:r>
    </w:p>
    <w:p w:rsidR="000C30B9" w:rsidRPr="00C25F04" w:rsidRDefault="000C30B9" w:rsidP="000C30B9">
      <w:pPr>
        <w:rPr>
          <w:rFonts w:asciiTheme="minorHAnsi" w:hAnsiTheme="minorHAnsi"/>
        </w:rPr>
      </w:pPr>
      <w:r w:rsidRPr="00C25F04">
        <w:rPr>
          <w:rFonts w:asciiTheme="minorHAnsi" w:hAnsiTheme="minorHAnsi"/>
        </w:rPr>
        <w:t>The previous executive order banning visitors, students, and scholars from seven Muslim countries — Iran, Iraq, Libya, Somalia, Sudan, Syria, and Yemen — could have resulted in colleges and universities in the United States losing up to $700 million annually, according to estimates by CollegeFactual, a higher education research firm.</w:t>
      </w:r>
    </w:p>
    <w:p w:rsidR="000C30B9" w:rsidRPr="00C25F04" w:rsidRDefault="000C30B9" w:rsidP="000C30B9">
      <w:pPr>
        <w:rPr>
          <w:rFonts w:asciiTheme="minorHAnsi" w:hAnsiTheme="minorHAnsi"/>
        </w:rPr>
      </w:pPr>
      <w:r w:rsidRPr="00C25F04">
        <w:rPr>
          <w:rFonts w:asciiTheme="minorHAnsi" w:hAnsiTheme="minorHAnsi"/>
        </w:rPr>
        <w:t>More than 17,000 students from these seven countries are currently enrolled on college and university campuses in the United States, the majority in graduate programs. An estimated 2,300 scholars from these countries would also be affected by this executive order.</w:t>
      </w:r>
    </w:p>
    <w:p w:rsidR="000C30B9" w:rsidRPr="00C25F04" w:rsidRDefault="000C30B9" w:rsidP="000C30B9">
      <w:pPr>
        <w:rPr>
          <w:rFonts w:asciiTheme="minorHAnsi" w:hAnsiTheme="minorHAnsi"/>
        </w:rPr>
      </w:pPr>
      <w:r w:rsidRPr="00C25F04">
        <w:rPr>
          <w:rFonts w:asciiTheme="minorHAnsi" w:hAnsiTheme="minorHAnsi"/>
        </w:rPr>
        <w:t>Trump's more recent executive order does not include individuals from Iraq, but the impact would still be significant if it goes into effect.</w:t>
      </w:r>
    </w:p>
    <w:p w:rsidR="000C30B9" w:rsidRPr="00C25F04" w:rsidRDefault="000C30B9" w:rsidP="000C30B9">
      <w:pPr>
        <w:rPr>
          <w:rFonts w:asciiTheme="minorHAnsi" w:hAnsiTheme="minorHAnsi"/>
        </w:rPr>
      </w:pPr>
      <w:r w:rsidRPr="00C25F04">
        <w:rPr>
          <w:rFonts w:asciiTheme="minorHAnsi" w:hAnsiTheme="minorHAnsi"/>
        </w:rPr>
        <w:t>Visa and employment regulations</w:t>
      </w:r>
    </w:p>
    <w:p w:rsidR="000C30B9" w:rsidRPr="00C25F04" w:rsidRDefault="000C30B9" w:rsidP="000C30B9">
      <w:pPr>
        <w:rPr>
          <w:rFonts w:asciiTheme="minorHAnsi" w:hAnsiTheme="minorHAnsi"/>
        </w:rPr>
      </w:pPr>
      <w:r w:rsidRPr="00C25F04">
        <w:rPr>
          <w:rFonts w:asciiTheme="minorHAnsi" w:hAnsiTheme="minorHAnsi"/>
          <w:u w:val="single"/>
        </w:rPr>
        <w:t xml:space="preserve">The proposed stricter policies on issuing </w:t>
      </w:r>
      <w:r w:rsidRPr="00C25F04">
        <w:rPr>
          <w:rStyle w:val="StyleUnderline"/>
          <w:rFonts w:asciiTheme="minorHAnsi" w:hAnsiTheme="minorHAnsi"/>
        </w:rPr>
        <w:t>visas and</w:t>
      </w:r>
      <w:r w:rsidRPr="00C25F04">
        <w:rPr>
          <w:rFonts w:asciiTheme="minorHAnsi" w:hAnsiTheme="minorHAnsi"/>
        </w:rPr>
        <w:t xml:space="preserve"> Optional Practical Training, or </w:t>
      </w:r>
      <w:r w:rsidRPr="00723E27">
        <w:rPr>
          <w:rStyle w:val="StyleUnderline"/>
        </w:rPr>
        <w:t>OPT, regulations</w:t>
      </w:r>
      <w:r w:rsidRPr="00C25F04">
        <w:rPr>
          <w:rFonts w:asciiTheme="minorHAnsi" w:hAnsiTheme="minorHAnsi"/>
          <w:u w:val="single"/>
        </w:rPr>
        <w:t xml:space="preserve"> could impact the recruitment of certain international students</w:t>
      </w:r>
      <w:r w:rsidRPr="00C25F04">
        <w:rPr>
          <w:rStyle w:val="StyleUnderline"/>
          <w:rFonts w:asciiTheme="minorHAnsi" w:hAnsiTheme="minorHAnsi"/>
        </w:rPr>
        <w:t xml:space="preserve">. </w:t>
      </w:r>
      <w:r w:rsidRPr="00C25F04">
        <w:rPr>
          <w:rStyle w:val="Emphasis"/>
          <w:rFonts w:asciiTheme="minorHAnsi" w:hAnsiTheme="minorHAnsi"/>
        </w:rPr>
        <w:t>Indian students, in particular, favor enrollment in countries with generous postgraduation employment options.</w:t>
      </w:r>
      <w:r w:rsidRPr="00C25F04">
        <w:rPr>
          <w:rFonts w:asciiTheme="minorHAnsi" w:hAnsiTheme="minorHAnsi"/>
        </w:rPr>
        <w:t xml:space="preserve"> </w:t>
      </w:r>
      <w:r w:rsidRPr="00C25F04">
        <w:rPr>
          <w:rStyle w:val="StyleUnderline"/>
          <w:rFonts w:asciiTheme="minorHAnsi" w:hAnsiTheme="minorHAnsi"/>
        </w:rPr>
        <w:t>When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K</w:t>
      </w:r>
      <w:r w:rsidRPr="00C25F04">
        <w:rPr>
          <w:rFonts w:asciiTheme="minorHAnsi" w:hAnsiTheme="minorHAnsi"/>
        </w:rPr>
        <w:t xml:space="preserve">ingdom </w:t>
      </w:r>
      <w:r w:rsidRPr="00C25F04">
        <w:rPr>
          <w:rStyle w:val="StyleUnderline"/>
          <w:rFonts w:asciiTheme="minorHAnsi" w:hAnsiTheme="minorHAnsi"/>
        </w:rPr>
        <w:t>scrapped postgraduation permits for international students in 2012, the number of Indian students enrolling in U.K. universities declined by almost 30 percent</w:t>
      </w:r>
      <w:r w:rsidRPr="00C25F04">
        <w:rPr>
          <w:rFonts w:asciiTheme="minorHAnsi" w:hAnsiTheme="minorHAnsi"/>
        </w:rPr>
        <w:t xml:space="preserve">. </w:t>
      </w:r>
      <w:r w:rsidRPr="00C25F04">
        <w:rPr>
          <w:rStyle w:val="Emphasis"/>
          <w:rFonts w:asciiTheme="minorHAnsi" w:hAnsiTheme="minorHAnsi"/>
        </w:rPr>
        <w:t>The same is likely to happen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if it becomes more difficult for international students to remain in the U.S. to work after graduation.</w:t>
      </w:r>
    </w:p>
    <w:p w:rsidR="000C30B9" w:rsidRPr="00C25F04" w:rsidRDefault="000C30B9" w:rsidP="000C30B9">
      <w:pPr>
        <w:rPr>
          <w:rFonts w:asciiTheme="minorHAnsi" w:hAnsiTheme="minorHAnsi"/>
        </w:rPr>
      </w:pPr>
      <w:r w:rsidRPr="00C25F04">
        <w:rPr>
          <w:rFonts w:asciiTheme="minorHAnsi" w:hAnsiTheme="minorHAnsi"/>
        </w:rPr>
        <w:t>Scholar collaborations and conferences</w:t>
      </w:r>
    </w:p>
    <w:p w:rsidR="000C30B9" w:rsidRPr="00C25F04" w:rsidRDefault="000C30B9" w:rsidP="000C30B9">
      <w:pPr>
        <w:rPr>
          <w:rFonts w:asciiTheme="minorHAnsi" w:hAnsiTheme="minorHAnsi"/>
        </w:rPr>
      </w:pPr>
      <w:r w:rsidRPr="00C25F04">
        <w:rPr>
          <w:rFonts w:asciiTheme="minorHAnsi" w:hAnsiTheme="minorHAnsi"/>
        </w:rPr>
        <w:t>In February 2017, more than 6,000 academics from around the world pledged to boycott future international conferences held in the United States as long as the executive order banning travel from seven Muslim countries is in effect. Some Canadian universities have taken it a step further by rescheduling previously booked conferences.</w:t>
      </w:r>
    </w:p>
    <w:p w:rsidR="000C30B9" w:rsidRPr="00C25F04" w:rsidRDefault="000C30B9" w:rsidP="000C30B9">
      <w:pPr>
        <w:rPr>
          <w:rStyle w:val="StyleUnderline"/>
          <w:rFonts w:asciiTheme="minorHAnsi" w:hAnsiTheme="minorHAnsi"/>
        </w:rPr>
      </w:pPr>
      <w:r w:rsidRPr="00C25F04">
        <w:rPr>
          <w:rFonts w:asciiTheme="minorHAnsi" w:hAnsiTheme="minorHAnsi"/>
          <w:u w:val="single"/>
        </w:rPr>
        <w:t xml:space="preserve">Some countries will benefit from the uncertainty of future international student enrollment in the United </w:t>
      </w:r>
      <w:r w:rsidRPr="00C25F04">
        <w:rPr>
          <w:rStyle w:val="StyleUnderline"/>
          <w:rFonts w:asciiTheme="minorHAnsi" w:hAnsiTheme="minorHAnsi"/>
        </w:rPr>
        <w:t>States, including Canada, Australia, and China.</w:t>
      </w:r>
    </w:p>
    <w:p w:rsidR="000C30B9" w:rsidRPr="00C25F04" w:rsidRDefault="000C30B9" w:rsidP="000C30B9">
      <w:pPr>
        <w:rPr>
          <w:rFonts w:asciiTheme="minorHAnsi" w:hAnsiTheme="minorHAnsi"/>
        </w:rPr>
      </w:pPr>
      <w:r w:rsidRPr="00C25F04">
        <w:rPr>
          <w:rFonts w:ascii="Segoe UI Symbol" w:hAnsi="Segoe UI Symbol" w:cs="Segoe UI Symbol"/>
        </w:rPr>
        <w:t>➢</w:t>
      </w:r>
    </w:p>
    <w:p w:rsidR="000C30B9" w:rsidRPr="00C25F04" w:rsidRDefault="000C30B9" w:rsidP="000C30B9">
      <w:pPr>
        <w:rPr>
          <w:rFonts w:asciiTheme="minorHAnsi" w:hAnsiTheme="minorHAnsi"/>
        </w:rPr>
      </w:pPr>
      <w:r w:rsidRPr="00C25F04">
        <w:rPr>
          <w:rFonts w:asciiTheme="minorHAnsi" w:hAnsiTheme="minorHAnsi"/>
        </w:rPr>
        <w:t>Canada. On Jan. 28, 2017, Canada's The Globe and Mail reported that at many Canadian universities, applications from American students for the 2017–18 academic year are up between 20 and 80 percent compared with last year. There are several reasons for this, including an effective recruitment program in the United States, a drop in the Canadian dollar, improved visa processing, and uncertainty over future U.S. higher education regulations. Additionally, Montreal was rated first on a list of global student cities, edging out Paris for the first time. Affordability, quality of education, and student experience were some of the factors in the ranking.</w:t>
      </w:r>
    </w:p>
    <w:p w:rsidR="000C30B9" w:rsidRPr="00C25F04" w:rsidRDefault="000C30B9" w:rsidP="000C30B9">
      <w:pPr>
        <w:rPr>
          <w:rFonts w:asciiTheme="minorHAnsi" w:hAnsiTheme="minorHAnsi"/>
        </w:rPr>
      </w:pPr>
    </w:p>
    <w:p w:rsidR="000C30B9" w:rsidRPr="00C25F04" w:rsidRDefault="000C30B9" w:rsidP="000C30B9">
      <w:pPr>
        <w:rPr>
          <w:rFonts w:asciiTheme="minorHAnsi" w:hAnsiTheme="minorHAnsi"/>
        </w:rPr>
      </w:pPr>
      <w:r w:rsidRPr="00C25F04">
        <w:rPr>
          <w:rFonts w:asciiTheme="minorHAnsi" w:hAnsiTheme="minorHAnsi"/>
        </w:rPr>
        <w:t>Canada is now the destination of choice for Mexican students, and between 2013 and 2015 the number of Indian students enrolling in Canadian schools increased by 40 percent.</w:t>
      </w:r>
    </w:p>
    <w:p w:rsidR="000C30B9" w:rsidRPr="00C25F04" w:rsidRDefault="000C30B9" w:rsidP="000C30B9">
      <w:pPr>
        <w:rPr>
          <w:rFonts w:asciiTheme="minorHAnsi" w:hAnsiTheme="minorHAnsi"/>
        </w:rPr>
      </w:pPr>
      <w:r w:rsidRPr="00C25F04">
        <w:rPr>
          <w:rFonts w:ascii="Segoe UI Symbol" w:hAnsi="Segoe UI Symbol" w:cs="Segoe UI Symbol"/>
        </w:rPr>
        <w:t>➢</w:t>
      </w:r>
    </w:p>
    <w:p w:rsidR="000C30B9" w:rsidRPr="00C25F04" w:rsidRDefault="000C30B9" w:rsidP="000C30B9">
      <w:pPr>
        <w:rPr>
          <w:rFonts w:asciiTheme="minorHAnsi" w:hAnsiTheme="minorHAnsi"/>
        </w:rPr>
      </w:pPr>
      <w:r w:rsidRPr="00C25F04">
        <w:rPr>
          <w:rFonts w:asciiTheme="minorHAnsi" w:hAnsiTheme="minorHAnsi"/>
        </w:rPr>
        <w:t>Australia. For potential students from Southeast Asia, Australia has become the country of choice. According to the Australian Department of Education and Training, international student enrollment increased 10 percent to 554,179 last year. In the latest survey of international students, 89 percent indicated they were satisfied or very satisfied with their overall educational experience in Australia. The reputation of Australian higher education universities and colleges and safety and security were listed as some of the reasons for student satisfaction.</w:t>
      </w:r>
    </w:p>
    <w:p w:rsidR="000C30B9" w:rsidRPr="00C25F04" w:rsidRDefault="000C30B9" w:rsidP="000C30B9">
      <w:pPr>
        <w:rPr>
          <w:rFonts w:asciiTheme="minorHAnsi" w:hAnsiTheme="minorHAnsi"/>
        </w:rPr>
      </w:pPr>
      <w:r w:rsidRPr="00C25F04">
        <w:rPr>
          <w:rFonts w:asciiTheme="minorHAnsi" w:hAnsiTheme="minorHAnsi"/>
        </w:rPr>
        <w:t>Also, the Turnbull government is committed to international student outreach. And last year, international student revenue in Australia was AU$21.8 billion.</w:t>
      </w:r>
    </w:p>
    <w:p w:rsidR="000C30B9" w:rsidRPr="00C25F04" w:rsidRDefault="000C30B9" w:rsidP="000C30B9">
      <w:pPr>
        <w:rPr>
          <w:rStyle w:val="Emphasis"/>
          <w:rFonts w:asciiTheme="minorHAnsi" w:hAnsiTheme="minorHAnsi"/>
        </w:rPr>
      </w:pPr>
      <w:r w:rsidRPr="00C25F04">
        <w:rPr>
          <w:rFonts w:ascii="Segoe UI Symbol" w:hAnsi="Segoe UI Symbol" w:cs="Segoe UI Symbol"/>
        </w:rPr>
        <w:t>➢</w:t>
      </w:r>
      <w:r w:rsidRPr="00C25F04">
        <w:rPr>
          <w:rFonts w:asciiTheme="minorHAnsi" w:hAnsiTheme="minorHAnsi"/>
        </w:rPr>
        <w:t xml:space="preserve"> China. </w:t>
      </w:r>
      <w:r w:rsidRPr="00C25F04">
        <w:rPr>
          <w:rFonts w:asciiTheme="minorHAnsi" w:hAnsiTheme="minorHAnsi"/>
          <w:u w:val="single"/>
        </w:rPr>
        <w:t>China's educational policies and outreach stand in stark contrast to the uncertainty in the United States.</w:t>
      </w:r>
      <w:r w:rsidRPr="00C25F04">
        <w:rPr>
          <w:rStyle w:val="StyleUnderline"/>
          <w:rFonts w:asciiTheme="minorHAnsi" w:hAnsiTheme="minorHAnsi"/>
        </w:rPr>
        <w:t xml:space="preserve"> </w:t>
      </w:r>
      <w:r w:rsidRPr="00C25F04">
        <w:rPr>
          <w:rFonts w:asciiTheme="minorHAnsi" w:hAnsiTheme="minorHAnsi"/>
        </w:rPr>
        <w:t xml:space="preserve">Generous funding by the </w:t>
      </w:r>
      <w:r w:rsidRPr="00C25F04">
        <w:rPr>
          <w:rStyle w:val="StyleUnderline"/>
          <w:rFonts w:asciiTheme="minorHAnsi" w:hAnsiTheme="minorHAnsi"/>
        </w:rPr>
        <w:t xml:space="preserve">Chinese government is attracting noted scientists and scholars, and similar funding of Asian and African students is making China an attractive alternative to the United States. </w:t>
      </w:r>
      <w:r w:rsidRPr="00C25F04">
        <w:rPr>
          <w:rStyle w:val="Emphasis"/>
          <w:rFonts w:asciiTheme="minorHAnsi" w:hAnsiTheme="minorHAnsi"/>
        </w:rPr>
        <w:t>The Chinese have taken “soft power” to a new level.</w:t>
      </w:r>
    </w:p>
    <w:p w:rsidR="000C30B9" w:rsidRPr="00C25F04" w:rsidRDefault="000C30B9" w:rsidP="000C30B9">
      <w:pPr>
        <w:rPr>
          <w:rFonts w:asciiTheme="minorHAnsi" w:hAnsiTheme="minorHAnsi"/>
        </w:rPr>
      </w:pPr>
      <w:r w:rsidRPr="00C25F04">
        <w:rPr>
          <w:rFonts w:asciiTheme="minorHAnsi" w:hAnsiTheme="minorHAnsi"/>
        </w:rPr>
        <w:t>I do believe that when the fall international student enrollment numbers are reported in November, enrollment in many schools in the U.S. will have decreased. True, the top colleges and universities will not be affected, but many smaller schools will.</w:t>
      </w:r>
    </w:p>
    <w:p w:rsidR="000C30B9" w:rsidRPr="00C25F04" w:rsidRDefault="000C30B9" w:rsidP="000C30B9">
      <w:pPr>
        <w:rPr>
          <w:rFonts w:asciiTheme="minorHAnsi" w:hAnsiTheme="minorHAnsi"/>
        </w:rPr>
      </w:pPr>
      <w:r w:rsidRPr="00C25F04">
        <w:rPr>
          <w:rFonts w:asciiTheme="minorHAnsi" w:hAnsiTheme="minorHAnsi"/>
        </w:rPr>
        <w:t xml:space="preserve">I am reminded that similar gloom‐and‐doom articles were written after the September 2001 attacks in the United States. Yet after a few years, international students did return to the U.S. for study. But I would argue that </w:t>
      </w:r>
      <w:r w:rsidRPr="00C25F04">
        <w:rPr>
          <w:rStyle w:val="StyleUnderline"/>
          <w:rFonts w:asciiTheme="minorHAnsi" w:hAnsiTheme="minorHAnsi"/>
        </w:rPr>
        <w:t>the international student recruitment market has become much more competitive</w:t>
      </w:r>
      <w:r w:rsidRPr="00C25F04">
        <w:rPr>
          <w:rFonts w:asciiTheme="minorHAnsi" w:hAnsiTheme="minorHAnsi"/>
        </w:rPr>
        <w:t xml:space="preserve"> than it was on Sept. 11, 2001.</w:t>
      </w:r>
    </w:p>
    <w:p w:rsidR="000C30B9" w:rsidRPr="00C25F04" w:rsidRDefault="000C30B9" w:rsidP="000C30B9">
      <w:pPr>
        <w:rPr>
          <w:rFonts w:asciiTheme="minorHAnsi" w:hAnsiTheme="minorHAnsi"/>
        </w:rPr>
      </w:pPr>
      <w:r w:rsidRPr="00C25F04">
        <w:rPr>
          <w:rFonts w:asciiTheme="minorHAnsi" w:hAnsiTheme="minorHAnsi"/>
          <w:u w:val="single"/>
        </w:rPr>
        <w:t>International deans and recruiters should prepare now for the certainty of the uncertainty in U.S. international student recruitment and enrollment.</w:t>
      </w:r>
    </w:p>
    <w:p w:rsidR="00BB5866" w:rsidRPr="00C25F04" w:rsidRDefault="00BB5866" w:rsidP="00F43908">
      <w:pPr>
        <w:rPr>
          <w:rStyle w:val="StyleUnderline"/>
          <w:rFonts w:asciiTheme="minorHAnsi" w:hAnsiTheme="minorHAnsi"/>
        </w:rPr>
      </w:pPr>
    </w:p>
    <w:p w:rsidR="00BB5866" w:rsidRPr="00C25F04" w:rsidRDefault="00BB5866" w:rsidP="00BB5866">
      <w:pPr>
        <w:pStyle w:val="Heading4"/>
        <w:rPr>
          <w:rFonts w:asciiTheme="minorHAnsi" w:hAnsiTheme="minorHAnsi"/>
        </w:rPr>
      </w:pPr>
      <w:r w:rsidRPr="00C25F04">
        <w:rPr>
          <w:rFonts w:asciiTheme="minorHAnsi" w:hAnsiTheme="minorHAnsi"/>
        </w:rPr>
        <w:t xml:space="preserve">Current policies maintain uncertainty --- other countries are moving to provide </w:t>
      </w:r>
      <w:r w:rsidRPr="00C25F04">
        <w:rPr>
          <w:rFonts w:asciiTheme="minorHAnsi" w:hAnsiTheme="minorHAnsi"/>
          <w:u w:val="single"/>
        </w:rPr>
        <w:t>permanent</w:t>
      </w:r>
      <w:r w:rsidRPr="00C25F04">
        <w:rPr>
          <w:rFonts w:asciiTheme="minorHAnsi" w:hAnsiTheme="minorHAnsi"/>
        </w:rPr>
        <w:t xml:space="preserve"> options to recruit away international students</w:t>
      </w:r>
    </w:p>
    <w:p w:rsidR="00BB5866" w:rsidRPr="00C25F04" w:rsidRDefault="00BB5866" w:rsidP="00BB5866">
      <w:pPr>
        <w:rPr>
          <w:rFonts w:asciiTheme="minorHAnsi" w:hAnsiTheme="minorHAnsi"/>
        </w:rPr>
      </w:pPr>
      <w:r w:rsidRPr="00C25F04">
        <w:rPr>
          <w:rStyle w:val="Style13ptBold"/>
          <w:rFonts w:asciiTheme="minorHAnsi" w:hAnsiTheme="minorHAnsi"/>
        </w:rPr>
        <w:t>Klimaviciute, 17</w:t>
      </w:r>
      <w:r w:rsidRPr="00C25F04">
        <w:rPr>
          <w:rFonts w:asciiTheme="minorHAnsi" w:hAnsiTheme="minorHAnsi"/>
        </w:rPr>
        <w:t xml:space="preserve"> --- Migration student at the University of Oxford with a focus on quantitative research (1/4/17, Luka, “To Stay or Not </w:t>
      </w:r>
      <w:proofErr w:type="gramStart"/>
      <w:r w:rsidRPr="00C25F04">
        <w:rPr>
          <w:rFonts w:asciiTheme="minorHAnsi" w:hAnsiTheme="minorHAnsi"/>
        </w:rPr>
        <w:t>To</w:t>
      </w:r>
      <w:proofErr w:type="gramEnd"/>
      <w:r w:rsidRPr="00C25F04">
        <w:rPr>
          <w:rFonts w:asciiTheme="minorHAnsi" w:hAnsiTheme="minorHAnsi"/>
        </w:rPr>
        <w:t xml:space="preserve"> Stay: The Calculus for International STEM Students in the United States,” </w:t>
      </w:r>
      <w:hyperlink r:id="rId6" w:history="1">
        <w:r w:rsidRPr="00C25F04">
          <w:rPr>
            <w:rStyle w:val="Hyperlink"/>
            <w:rFonts w:asciiTheme="minorHAnsi" w:hAnsiTheme="minorHAnsi"/>
          </w:rPr>
          <w:t>https://www.migrationpolicy.org/article/stay-or-not-stay-calculus-international-stem-students-united-states</w:t>
        </w:r>
      </w:hyperlink>
      <w:r w:rsidRPr="00C25F04">
        <w:rPr>
          <w:rFonts w:asciiTheme="minorHAnsi" w:hAnsiTheme="minorHAnsi"/>
        </w:rPr>
        <w:t>, accessed on 6/24/18, JMP)</w:t>
      </w:r>
    </w:p>
    <w:p w:rsidR="00BB5866" w:rsidRPr="00C25F04" w:rsidRDefault="00BB5866" w:rsidP="00BB5866">
      <w:pPr>
        <w:rPr>
          <w:rFonts w:asciiTheme="minorHAnsi" w:hAnsiTheme="minorHAnsi"/>
          <w:sz w:val="16"/>
        </w:rPr>
      </w:pPr>
      <w:r w:rsidRPr="00C25F04">
        <w:rPr>
          <w:rStyle w:val="StyleUnderline"/>
          <w:rFonts w:asciiTheme="minorHAnsi" w:hAnsiTheme="minorHAnsi"/>
        </w:rPr>
        <w:t>With the demand for specialists in science and technology booming, many countries recognize the value of college degree holders in these fields. As the top global destination for international students,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StyleUnderline"/>
          <w:rFonts w:asciiTheme="minorHAnsi" w:hAnsiTheme="minorHAnsi"/>
        </w:rPr>
        <w:t xml:space="preserve">stands to benefit economically from their skills, given it faces its </w:t>
      </w:r>
      <w:r w:rsidRPr="00C25F04">
        <w:rPr>
          <w:rStyle w:val="Emphasis"/>
          <w:rFonts w:asciiTheme="minorHAnsi" w:hAnsiTheme="minorHAnsi"/>
        </w:rPr>
        <w:t>own labor shortages in</w:t>
      </w:r>
      <w:r w:rsidRPr="00C25F04">
        <w:rPr>
          <w:rFonts w:asciiTheme="minorHAnsi" w:hAnsiTheme="minorHAnsi"/>
          <w:sz w:val="16"/>
        </w:rPr>
        <w:t xml:space="preserve"> select science, technology, engineering, and math </w:t>
      </w:r>
      <w:r w:rsidRPr="00C25F04">
        <w:rPr>
          <w:rStyle w:val="Emphasis"/>
          <w:rFonts w:asciiTheme="minorHAnsi" w:hAnsiTheme="minorHAnsi"/>
        </w:rPr>
        <w:t>(STEM) fields</w:t>
      </w:r>
      <w:r w:rsidRPr="00C25F04">
        <w:rPr>
          <w:rFonts w:asciiTheme="minorHAnsi" w:hAnsiTheme="minorHAnsi"/>
          <w:sz w:val="16"/>
        </w:rPr>
        <w:t xml:space="preserve">. At the same time, </w:t>
      </w:r>
      <w:r w:rsidRPr="00C25F04">
        <w:rPr>
          <w:rStyle w:val="Emphasis"/>
          <w:rFonts w:asciiTheme="minorHAnsi" w:hAnsiTheme="minorHAnsi"/>
        </w:rPr>
        <w:t>other advanced economies are stepping up their efforts</w:t>
      </w:r>
      <w:r w:rsidRPr="00C25F04">
        <w:rPr>
          <w:rFonts w:asciiTheme="minorHAnsi" w:hAnsiTheme="minorHAnsi"/>
          <w:sz w:val="16"/>
        </w:rPr>
        <w:t xml:space="preserve"> to recruit highly skilled graduates from abroad—in some cases </w:t>
      </w:r>
      <w:r w:rsidRPr="00C25F04">
        <w:rPr>
          <w:rStyle w:val="Emphasis"/>
          <w:rFonts w:asciiTheme="minorHAnsi" w:hAnsiTheme="minorHAnsi"/>
        </w:rPr>
        <w:t>targeting those educated in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tates.</w:t>
      </w:r>
    </w:p>
    <w:p w:rsidR="00BB5866" w:rsidRPr="00C25F04" w:rsidRDefault="00BB5866" w:rsidP="00BB5866">
      <w:pPr>
        <w:rPr>
          <w:rFonts w:asciiTheme="minorHAnsi" w:hAnsiTheme="minorHAnsi"/>
          <w:sz w:val="16"/>
        </w:rPr>
      </w:pPr>
      <w:r w:rsidRPr="00C25F04">
        <w:rPr>
          <w:rFonts w:asciiTheme="minorHAnsi" w:hAnsiTheme="minorHAnsi"/>
          <w:sz w:val="16"/>
        </w:rPr>
        <w:t xml:space="preserve">In order to permit STEM students to pursue work in the United States after graduation, the U.S. government has taken steps to make it easier for them to stay. But will these initiatives be enough? </w:t>
      </w:r>
      <w:r w:rsidRPr="00C25F04">
        <w:rPr>
          <w:rStyle w:val="StyleUnderline"/>
          <w:rFonts w:asciiTheme="minorHAnsi" w:hAnsiTheme="minorHAnsi"/>
        </w:rPr>
        <w:t>Though two-thirds of international STEM students educated in U.S. higher education institutions remain in the country after graduation,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StyleUnderline"/>
          <w:rFonts w:asciiTheme="minorHAnsi" w:hAnsiTheme="minorHAnsi"/>
        </w:rPr>
        <w:t>is no longer perceived as economically powerful as it once was</w:t>
      </w:r>
      <w:r w:rsidRPr="00C25F04">
        <w:rPr>
          <w:rFonts w:asciiTheme="minorHAnsi" w:hAnsiTheme="minorHAnsi"/>
          <w:sz w:val="16"/>
        </w:rPr>
        <w:t xml:space="preserve">. </w:t>
      </w:r>
      <w:r w:rsidRPr="00C25F04">
        <w:rPr>
          <w:rStyle w:val="Emphasis"/>
          <w:rFonts w:asciiTheme="minorHAnsi" w:hAnsiTheme="minorHAnsi"/>
        </w:rPr>
        <w:t>Given that other countries provide easier paths to permanent residence,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might consider incentivizing students to stay, not only immediately after graduation but also later in their careers</w:t>
      </w:r>
      <w:r w:rsidRPr="00C25F04">
        <w:rPr>
          <w:rFonts w:asciiTheme="minorHAnsi" w:hAnsiTheme="minorHAnsi"/>
          <w:sz w:val="16"/>
        </w:rPr>
        <w:t>. This article provides an overview of the international STEM student population in the United States, evaluates labor market gaps for STEM jobs, and explores how these students perceive life in the United States, in order to assess whether policy initiatives might motivate them to stay.</w:t>
      </w:r>
    </w:p>
    <w:p w:rsidR="00BB5866" w:rsidRPr="00C25F04" w:rsidRDefault="00BB5866" w:rsidP="00BB5866">
      <w:pPr>
        <w:rPr>
          <w:rFonts w:asciiTheme="minorHAnsi" w:hAnsiTheme="minorHAnsi"/>
          <w:sz w:val="16"/>
        </w:rPr>
      </w:pPr>
      <w:r w:rsidRPr="00C25F04">
        <w:rPr>
          <w:rFonts w:asciiTheme="minorHAnsi" w:hAnsiTheme="minorHAnsi"/>
          <w:sz w:val="16"/>
        </w:rPr>
        <w:t>Overview of STEM Students in the United States</w:t>
      </w:r>
    </w:p>
    <w:p w:rsidR="00BB5866" w:rsidRPr="00C25F04" w:rsidRDefault="00BB5866" w:rsidP="00BB5866">
      <w:pPr>
        <w:rPr>
          <w:rFonts w:asciiTheme="minorHAnsi" w:hAnsiTheme="minorHAnsi"/>
          <w:sz w:val="16"/>
        </w:rPr>
      </w:pPr>
      <w:r w:rsidRPr="00C25F04">
        <w:rPr>
          <w:rFonts w:asciiTheme="minorHAnsi" w:hAnsiTheme="minorHAnsi"/>
          <w:sz w:val="16"/>
        </w:rPr>
        <w:t xml:space="preserve">There were more than 1 million international students in the United States in the 2015-16 school year—a record level and a 7 percent increase over the previous year. This includes nearly 150,000 participating in Optional Practical Training (OPT) following completion of their studies. International students made up 5 percent of the more than 20 million students overall in U.S. higher education. </w:t>
      </w:r>
      <w:r w:rsidRPr="00C25F04">
        <w:rPr>
          <w:rStyle w:val="StyleUnderline"/>
          <w:rFonts w:asciiTheme="minorHAnsi" w:hAnsiTheme="minorHAnsi"/>
        </w:rPr>
        <w:t>More international students study in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StyleUnderline"/>
          <w:rFonts w:asciiTheme="minorHAnsi" w:hAnsiTheme="minorHAnsi"/>
        </w:rPr>
        <w:t>than in any other country, and the U.S. international student population is nearly twice that of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K</w:t>
      </w:r>
      <w:r w:rsidRPr="00C25F04">
        <w:rPr>
          <w:rFonts w:asciiTheme="minorHAnsi" w:hAnsiTheme="minorHAnsi"/>
          <w:sz w:val="16"/>
        </w:rPr>
        <w:t xml:space="preserve">ingdom, </w:t>
      </w:r>
      <w:r w:rsidRPr="00C25F04">
        <w:rPr>
          <w:rStyle w:val="StyleUnderline"/>
          <w:rFonts w:asciiTheme="minorHAnsi" w:hAnsiTheme="minorHAnsi"/>
        </w:rPr>
        <w:t>the second top destination</w:t>
      </w:r>
      <w:r w:rsidRPr="00C25F04">
        <w:rPr>
          <w:rFonts w:asciiTheme="minorHAnsi" w:hAnsiTheme="minorHAnsi"/>
          <w:sz w:val="16"/>
        </w:rPr>
        <w:t>.</w:t>
      </w:r>
    </w:p>
    <w:p w:rsidR="00BB5866" w:rsidRPr="00C25F04" w:rsidRDefault="00BB5866" w:rsidP="00BB5866">
      <w:pPr>
        <w:rPr>
          <w:rFonts w:asciiTheme="minorHAnsi" w:hAnsiTheme="minorHAnsi"/>
          <w:sz w:val="16"/>
        </w:rPr>
      </w:pPr>
      <w:r w:rsidRPr="00C25F04">
        <w:rPr>
          <w:rFonts w:asciiTheme="minorHAnsi" w:hAnsiTheme="minorHAnsi"/>
          <w:sz w:val="16"/>
        </w:rPr>
        <w:t>Of international students in the United States, 41.6 percent were enrolled in STEM fields, compared to 35 percent of all students at the undergraduate level and 22 percent at the graduate level. International students are more prevalent in graduate STEM programs than undergraduate: one-third (10,000) of all STEM PhDs awarded in 2013 went to students from abroad, compared to 5 percent (roughly 16,000) of all STEM undergraduate degrees. In 2014, half of all foreign undergraduate STEM students came from China, Saudi Arabia, and South Korea. Chinese and Indian students comprised more than two-thirds of international graduate student enrollment in the United States, with Iran a distant third.</w:t>
      </w:r>
    </w:p>
    <w:p w:rsidR="00BB5866" w:rsidRPr="00C25F04" w:rsidRDefault="00BB5866" w:rsidP="00BB5866">
      <w:pPr>
        <w:rPr>
          <w:rFonts w:asciiTheme="minorHAnsi" w:hAnsiTheme="minorHAnsi"/>
          <w:sz w:val="16"/>
        </w:rPr>
      </w:pPr>
      <w:r w:rsidRPr="00C25F04">
        <w:rPr>
          <w:rFonts w:asciiTheme="minorHAnsi" w:hAnsiTheme="minorHAnsi"/>
          <w:sz w:val="16"/>
        </w:rPr>
        <w:t>To Stay or Not To Stay</w:t>
      </w:r>
    </w:p>
    <w:p w:rsidR="00BB5866" w:rsidRPr="00C25F04" w:rsidRDefault="00BB5866" w:rsidP="00BB5866">
      <w:pPr>
        <w:rPr>
          <w:rFonts w:asciiTheme="minorHAnsi" w:hAnsiTheme="minorHAnsi"/>
          <w:sz w:val="16"/>
        </w:rPr>
      </w:pPr>
      <w:r w:rsidRPr="00C25F04">
        <w:rPr>
          <w:rFonts w:asciiTheme="minorHAnsi" w:hAnsiTheme="minorHAnsi"/>
          <w:sz w:val="16"/>
        </w:rPr>
        <w:t xml:space="preserve">Many factors are involved in an international student’s decision to stay or leave the United States after graduation, and the choice is not always clear. </w:t>
      </w:r>
      <w:r w:rsidRPr="00C25F04">
        <w:rPr>
          <w:rStyle w:val="StyleUnderline"/>
          <w:rFonts w:asciiTheme="minorHAnsi" w:hAnsiTheme="minorHAnsi"/>
        </w:rPr>
        <w:t>Forty-eight percent of international doctoral STEM students reported intending to remain after graduation</w:t>
      </w:r>
      <w:r w:rsidRPr="00C25F04">
        <w:rPr>
          <w:rFonts w:asciiTheme="minorHAnsi" w:hAnsiTheme="minorHAnsi"/>
          <w:sz w:val="16"/>
        </w:rPr>
        <w:t xml:space="preserve">, 12 percent said they wished to leave, and </w:t>
      </w:r>
      <w:r w:rsidRPr="00C25F04">
        <w:rPr>
          <w:rStyle w:val="StyleUnderline"/>
          <w:rFonts w:asciiTheme="minorHAnsi" w:hAnsiTheme="minorHAnsi"/>
        </w:rPr>
        <w:t xml:space="preserve">roughly </w:t>
      </w:r>
      <w:r w:rsidRPr="00C25F04">
        <w:rPr>
          <w:rStyle w:val="Emphasis"/>
          <w:rFonts w:asciiTheme="minorHAnsi" w:hAnsiTheme="minorHAnsi"/>
        </w:rPr>
        <w:t>40 percent</w:t>
      </w:r>
      <w:r w:rsidRPr="00C25F04">
        <w:rPr>
          <w:rFonts w:asciiTheme="minorHAnsi" w:hAnsiTheme="minorHAnsi"/>
          <w:sz w:val="16"/>
        </w:rPr>
        <w:t xml:space="preserve"> said they </w:t>
      </w:r>
      <w:r w:rsidRPr="00C25F04">
        <w:rPr>
          <w:rStyle w:val="Emphasis"/>
          <w:rFonts w:asciiTheme="minorHAnsi" w:hAnsiTheme="minorHAnsi"/>
        </w:rPr>
        <w:t>were undecided</w:t>
      </w:r>
      <w:r w:rsidRPr="00C25F04">
        <w:rPr>
          <w:rFonts w:asciiTheme="minorHAnsi" w:hAnsiTheme="minorHAnsi"/>
          <w:sz w:val="16"/>
        </w:rPr>
        <w:t xml:space="preserve">, according to a survey conducted in 2015 by Xueying Han and Richard P. Appelbaum. </w:t>
      </w:r>
      <w:r w:rsidRPr="00C25F04">
        <w:rPr>
          <w:rStyle w:val="Emphasis"/>
          <w:rFonts w:asciiTheme="minorHAnsi" w:hAnsiTheme="minorHAnsi"/>
        </w:rPr>
        <w:t>This sizeable undecided share raises a question about whether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will remain as popular a work destination in the future</w:t>
      </w:r>
      <w:r w:rsidRPr="00C25F04">
        <w:rPr>
          <w:rFonts w:asciiTheme="minorHAnsi" w:hAnsiTheme="minorHAnsi"/>
          <w:sz w:val="16"/>
        </w:rPr>
        <w:t xml:space="preserve">. Career opportunities play an important role in these decisions: there is an 87 percent likelihood that those who chose to study in the United States because of future job prospects will stay after graduation. </w:t>
      </w:r>
      <w:r w:rsidRPr="00C25F04">
        <w:rPr>
          <w:rStyle w:val="StyleUnderline"/>
          <w:rFonts w:asciiTheme="minorHAnsi" w:hAnsiTheme="minorHAnsi"/>
        </w:rPr>
        <w:t>Students find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StyleUnderline"/>
          <w:rFonts w:asciiTheme="minorHAnsi" w:hAnsiTheme="minorHAnsi"/>
        </w:rPr>
        <w:t>especially attractive for work in the private sector or for start-ups—</w:t>
      </w:r>
      <w:r w:rsidRPr="00C25F04">
        <w:rPr>
          <w:rStyle w:val="Emphasis"/>
          <w:rFonts w:asciiTheme="minorHAnsi" w:hAnsiTheme="minorHAnsi"/>
        </w:rPr>
        <w:t>77 percent of those who said they wished to work for a company or launch their own business hoped to stay</w:t>
      </w:r>
      <w:r w:rsidRPr="00C25F04">
        <w:rPr>
          <w:rFonts w:asciiTheme="minorHAnsi" w:hAnsiTheme="minorHAnsi"/>
          <w:sz w:val="16"/>
        </w:rPr>
        <w:t>, compared to 68 percent who reported considering careers in academia, government, or nongovernmental organizations (NGOs). Students who intended to leave said family was the main reason for their decision.</w:t>
      </w:r>
    </w:p>
    <w:p w:rsidR="00BB5866" w:rsidRPr="00C25F04" w:rsidRDefault="00BB5866" w:rsidP="00BB5866">
      <w:pPr>
        <w:rPr>
          <w:rFonts w:asciiTheme="minorHAnsi" w:hAnsiTheme="minorHAnsi"/>
          <w:sz w:val="16"/>
        </w:rPr>
      </w:pPr>
      <w:r w:rsidRPr="00C25F04">
        <w:rPr>
          <w:rStyle w:val="Emphasis"/>
          <w:rFonts w:asciiTheme="minorHAnsi" w:hAnsiTheme="minorHAnsi"/>
        </w:rPr>
        <w:t>International student perceptions of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are growing more negative, which could increase their chances of leaving</w:t>
      </w:r>
      <w:r w:rsidRPr="00C25F04">
        <w:rPr>
          <w:rFonts w:asciiTheme="minorHAnsi" w:hAnsiTheme="minorHAnsi"/>
          <w:sz w:val="16"/>
        </w:rPr>
        <w:t>. When asked in 2008, a majority of international STEM and business students enrolled in U.S. higher education institutions said the best days of the U.S. economy were behind it. Furthermore, the U.S. share of international student enrollment declined from 28 percent in 2001 to 22 percent in 2014. This is significant because 57 percent of all doctoral engineering degrees awarded in 2012-13 went to foreign graduates, and so did 53 percent of doctoral computer science degrees—two fields with labor shortages.</w:t>
      </w:r>
    </w:p>
    <w:p w:rsidR="00BB5866" w:rsidRPr="00C25F04" w:rsidRDefault="00BB5866" w:rsidP="00BB5866">
      <w:pPr>
        <w:rPr>
          <w:rFonts w:asciiTheme="minorHAnsi" w:hAnsiTheme="minorHAnsi"/>
          <w:sz w:val="16"/>
        </w:rPr>
      </w:pPr>
      <w:r w:rsidRPr="00C25F04">
        <w:rPr>
          <w:rFonts w:asciiTheme="minorHAnsi" w:hAnsiTheme="minorHAnsi"/>
          <w:sz w:val="16"/>
        </w:rPr>
        <w:t>Still, international student enrollment in the United States has increased in absolute numbers because more students now study internationally than ever before. In addition, more international students are staying in the United States after graduation. In 2011, 64 percent of science and engineering PhDs (including those in the social sciences) had stayed in the United States for five to ten years after graduation, an 8 percentage point increase from 2001, according to Michael G. Finn from the Oak Ridge Institute for Science and Education. The share of doctoral students who remain in the United States declines slightly as they age, but more international science and engineering doctorates are staying now than at any other point in the past 15 years. Even though the share of foreign students who choose U.S. colleges and universities has declined, the United States is now more appealing as a postgraduation home for those specialists who do decide to study there.</w:t>
      </w:r>
    </w:p>
    <w:p w:rsidR="00BB5866" w:rsidRPr="00C25F04" w:rsidRDefault="00BB5866" w:rsidP="00BB5866">
      <w:pPr>
        <w:rPr>
          <w:rFonts w:asciiTheme="minorHAnsi" w:hAnsiTheme="minorHAnsi"/>
          <w:sz w:val="16"/>
        </w:rPr>
      </w:pPr>
      <w:r w:rsidRPr="00C25F04">
        <w:rPr>
          <w:rFonts w:asciiTheme="minorHAnsi" w:hAnsiTheme="minorHAnsi"/>
          <w:sz w:val="16"/>
        </w:rPr>
        <w:t>Labor Shortages and Surpluses</w:t>
      </w:r>
    </w:p>
    <w:p w:rsidR="00BB5866" w:rsidRPr="00C25F04" w:rsidRDefault="00BB5866" w:rsidP="00BB5866">
      <w:pPr>
        <w:rPr>
          <w:rFonts w:asciiTheme="minorHAnsi" w:hAnsiTheme="minorHAnsi"/>
          <w:sz w:val="16"/>
        </w:rPr>
      </w:pPr>
      <w:r w:rsidRPr="00C25F04">
        <w:rPr>
          <w:rFonts w:asciiTheme="minorHAnsi" w:hAnsiTheme="minorHAnsi"/>
          <w:sz w:val="16"/>
        </w:rPr>
        <w:t>To determine whether the United States should incentivize more international STEM students to remain postgraduation, it is important to assess whether the U.S. economy needs them, and if so, in which fields and at what education levels. On the first point, the evidence is mixed. In 2012, the President’s Council of Advisors on Science and Technology issued a report arguing that the U.S. labor market would need 1 million more STEM specialists by 2018 than were being produced at current rates. Yet, 74 percent of STEM college graduates did not work in a STEM occupation in 2014, the U.S. Census Bureau reported. Furthermore, of computer science graduates who do not work in information services, 32 percent reported they could not find a job relevant to their skills, according to the Economic Policy Institute. Based on such contradictory evidence, it is difficult to say whether the economy needs more STEM workers, or if incentivizing more international students to work in the United States would increase competition for already scarce jobs.</w:t>
      </w:r>
    </w:p>
    <w:p w:rsidR="00BB5866" w:rsidRPr="00C25F04" w:rsidRDefault="00BB5866" w:rsidP="00BB5866">
      <w:pPr>
        <w:rPr>
          <w:rFonts w:asciiTheme="minorHAnsi" w:hAnsiTheme="minorHAnsi"/>
          <w:sz w:val="16"/>
        </w:rPr>
      </w:pPr>
      <w:r w:rsidRPr="00C25F04">
        <w:rPr>
          <w:rFonts w:asciiTheme="minorHAnsi" w:hAnsiTheme="minorHAnsi"/>
          <w:sz w:val="16"/>
        </w:rPr>
        <w:t xml:space="preserve">However, </w:t>
      </w:r>
      <w:r w:rsidRPr="00C25F04">
        <w:rPr>
          <w:rStyle w:val="StyleUnderline"/>
          <w:rFonts w:asciiTheme="minorHAnsi" w:hAnsiTheme="minorHAnsi"/>
        </w:rPr>
        <w:t>a more nuanced picture shows that labor shortages for some jobs do in fact exist</w:t>
      </w:r>
      <w:r w:rsidRPr="00C25F04">
        <w:rPr>
          <w:rFonts w:asciiTheme="minorHAnsi" w:hAnsiTheme="minorHAnsi"/>
          <w:sz w:val="16"/>
        </w:rPr>
        <w:t xml:space="preserve">. Massachusetts Institute of Technology </w:t>
      </w:r>
      <w:r w:rsidRPr="00C25F04">
        <w:rPr>
          <w:rStyle w:val="StyleUnderline"/>
          <w:rFonts w:asciiTheme="minorHAnsi" w:hAnsiTheme="minorHAnsi"/>
        </w:rPr>
        <w:t>(MIT) researchers examined individual STEM occupations instead of studying STEM graduates as a homogenous group</w:t>
      </w:r>
      <w:r w:rsidRPr="00C25F04">
        <w:rPr>
          <w:rFonts w:asciiTheme="minorHAnsi" w:hAnsiTheme="minorHAnsi"/>
          <w:sz w:val="16"/>
        </w:rPr>
        <w:t xml:space="preserve">. Based on data from 2010 to 2014, they found that labor shortages exist, but not in all STEM fields: in particular, </w:t>
      </w:r>
      <w:r w:rsidRPr="00C25F04">
        <w:rPr>
          <w:rStyle w:val="StyleUnderline"/>
          <w:rFonts w:asciiTheme="minorHAnsi" w:hAnsiTheme="minorHAnsi"/>
        </w:rPr>
        <w:t>the private sector lacks software developers, petroleum engineers, and data scientists</w:t>
      </w:r>
      <w:r w:rsidRPr="00C25F04">
        <w:rPr>
          <w:rFonts w:asciiTheme="minorHAnsi" w:hAnsiTheme="minorHAnsi"/>
          <w:sz w:val="16"/>
        </w:rPr>
        <w:t xml:space="preserve">. </w:t>
      </w:r>
      <w:r w:rsidRPr="00C25F04">
        <w:rPr>
          <w:rStyle w:val="StyleUnderline"/>
          <w:rFonts w:asciiTheme="minorHAnsi" w:hAnsiTheme="minorHAnsi"/>
        </w:rPr>
        <w:t xml:space="preserve">The government sector, too, has experienced shortages of nuclear and materials science engineers. </w:t>
      </w:r>
      <w:r w:rsidRPr="00C25F04">
        <w:rPr>
          <w:rFonts w:asciiTheme="minorHAnsi" w:hAnsiTheme="minorHAnsi"/>
          <w:sz w:val="16"/>
        </w:rPr>
        <w:t>These occupations require more than a bachelor’s degree, explaining why some STEM graduates have difficulty finding a job. However, the MIT researchers reported a surplus of biomedical PhDs and the demand for physics PhDs is not very high. Therefore, immigration incentives might focus on the most-needed specialists: computer scientists and engineers.</w:t>
      </w:r>
    </w:p>
    <w:p w:rsidR="00BB5866" w:rsidRPr="00C25F04" w:rsidRDefault="00BB5866" w:rsidP="00BB5866">
      <w:pPr>
        <w:rPr>
          <w:rFonts w:asciiTheme="minorHAnsi" w:hAnsiTheme="minorHAnsi"/>
          <w:sz w:val="16"/>
        </w:rPr>
      </w:pPr>
      <w:r w:rsidRPr="00C25F04">
        <w:rPr>
          <w:rFonts w:asciiTheme="minorHAnsi" w:hAnsiTheme="minorHAnsi"/>
          <w:sz w:val="16"/>
        </w:rPr>
        <w:t>Policy Framework for International STEM Students</w:t>
      </w:r>
    </w:p>
    <w:p w:rsidR="00BB5866" w:rsidRPr="00C25F04" w:rsidRDefault="00BB5866" w:rsidP="00BB5866">
      <w:pPr>
        <w:rPr>
          <w:rFonts w:asciiTheme="minorHAnsi" w:hAnsiTheme="minorHAnsi"/>
          <w:sz w:val="16"/>
        </w:rPr>
      </w:pPr>
      <w:r w:rsidRPr="00C25F04">
        <w:rPr>
          <w:rFonts w:asciiTheme="minorHAnsi" w:hAnsiTheme="minorHAnsi"/>
          <w:sz w:val="16"/>
        </w:rPr>
        <w:t xml:space="preserve">In recognition of the role international STEM students play in the economy, </w:t>
      </w:r>
      <w:r w:rsidRPr="00C25F04">
        <w:rPr>
          <w:rStyle w:val="StyleUnderline"/>
          <w:rFonts w:asciiTheme="minorHAnsi" w:hAnsiTheme="minorHAnsi"/>
        </w:rPr>
        <w:t>current immigration policy already provides some pathways for these graduates to work in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tates. All international students are eligible for one year of Optional Practical Training (OPT) after they complete their studies, during which they can work in a job related to their area of study. Once the year ends, non-STEM graduates must find an employer willing to sponsor them for a work visa (for example, an H-1B visa) whereas STEM graduates are eligible for an OPT extension for up to 24 additional months. At the end of the extension, STEM graduates must receive a work visa to continue working legally.</w:t>
      </w:r>
    </w:p>
    <w:p w:rsidR="00BB5866" w:rsidRPr="00C25F04" w:rsidRDefault="00BB5866" w:rsidP="00BB5866">
      <w:pPr>
        <w:rPr>
          <w:rFonts w:asciiTheme="minorHAnsi" w:hAnsiTheme="minorHAnsi"/>
          <w:sz w:val="16"/>
        </w:rPr>
      </w:pPr>
      <w:r w:rsidRPr="00C25F04">
        <w:rPr>
          <w:rStyle w:val="StyleUnderline"/>
          <w:rFonts w:asciiTheme="minorHAnsi" w:hAnsiTheme="minorHAnsi"/>
        </w:rPr>
        <w:t xml:space="preserve">However, </w:t>
      </w:r>
      <w:r w:rsidRPr="00C25F04">
        <w:rPr>
          <w:rStyle w:val="Emphasis"/>
          <w:rFonts w:asciiTheme="minorHAnsi" w:hAnsiTheme="minorHAnsi"/>
        </w:rPr>
        <w:t>even for the best and brightest, the path to long-term residency can be lengthy, expensive, and uncertain</w:t>
      </w:r>
      <w:r w:rsidRPr="00C25F04">
        <w:rPr>
          <w:rStyle w:val="StyleUnderline"/>
          <w:rFonts w:asciiTheme="minorHAnsi" w:hAnsiTheme="minorHAnsi"/>
        </w:rPr>
        <w:t>.</w:t>
      </w:r>
      <w:r w:rsidRPr="00C25F04">
        <w:rPr>
          <w:rFonts w:asciiTheme="minorHAnsi" w:hAnsiTheme="minorHAnsi"/>
          <w:sz w:val="16"/>
        </w:rPr>
        <w:t xml:space="preserve"> For instance, </w:t>
      </w:r>
      <w:r w:rsidRPr="00C25F04">
        <w:rPr>
          <w:rStyle w:val="StyleUnderline"/>
          <w:rFonts w:asciiTheme="minorHAnsi" w:hAnsiTheme="minorHAnsi"/>
        </w:rPr>
        <w:t>H-1B visas are given out for a maximum of six years, during which time employees cannot switch employers without being reapproved for the H-1B status</w:t>
      </w:r>
      <w:r w:rsidRPr="00C25F04">
        <w:rPr>
          <w:rFonts w:asciiTheme="minorHAnsi" w:hAnsiTheme="minorHAnsi"/>
          <w:sz w:val="16"/>
        </w:rPr>
        <w:t>. Furthermore, the United States grants 85,000 H-1Bs each year (including 20,000 allotted for graduates with a master’s degree or higher from U.S. universities), with a roughly one in three chance of receiving an H-1B based on the number of people who apply (for fiscal year 2017, U.S. Citizenship and Immigration Services received more than 236,000 such petitions).</w:t>
      </w:r>
    </w:p>
    <w:p w:rsidR="00BB5866" w:rsidRPr="00C25F04" w:rsidRDefault="00BB5866" w:rsidP="00BB5866">
      <w:pPr>
        <w:rPr>
          <w:rFonts w:asciiTheme="minorHAnsi" w:hAnsiTheme="minorHAnsi"/>
          <w:sz w:val="16"/>
        </w:rPr>
      </w:pPr>
      <w:r w:rsidRPr="00C25F04">
        <w:rPr>
          <w:rFonts w:asciiTheme="minorHAnsi" w:hAnsiTheme="minorHAnsi"/>
          <w:sz w:val="16"/>
        </w:rPr>
        <w:t>Growing Competition Abroad</w:t>
      </w:r>
    </w:p>
    <w:p w:rsidR="00BB5866" w:rsidRPr="00C25F04" w:rsidRDefault="00BB5866" w:rsidP="00BB5866">
      <w:pPr>
        <w:rPr>
          <w:rFonts w:asciiTheme="minorHAnsi" w:hAnsiTheme="minorHAnsi"/>
          <w:sz w:val="16"/>
        </w:rPr>
      </w:pPr>
      <w:r w:rsidRPr="00C25F04">
        <w:rPr>
          <w:rStyle w:val="Emphasis"/>
          <w:rFonts w:asciiTheme="minorHAnsi" w:hAnsiTheme="minorHAnsi"/>
        </w:rPr>
        <w:t>Slim chances of receiving an H-1B visa and the inability to switch employers without getting reapproved for the visa contrast with policies that favor STEM immigrants in other countries.</w:t>
      </w:r>
      <w:r w:rsidRPr="00C25F04">
        <w:rPr>
          <w:rFonts w:asciiTheme="minorHAnsi" w:hAnsiTheme="minorHAnsi"/>
          <w:sz w:val="16"/>
        </w:rPr>
        <w:t xml:space="preserve"> In New Zealand, most skilled foreign workers apply for permanent residence through the Skilled Migrant Category, a points-based system where candidates can gain almost half the number of points required by having a job offer in a labor shortage field, most typically STEM. In October 2016 Australia announced that STEM master’s and doctoral students will be given an additional 5 out of 60 points toward permanent residency. Australia has no quota for temporary skilled workers, and international students who possess critical skills can work in the country for up to four years after graduation. These policies, along with the depreciation of the Australian dollar, have helped increase the number of international students choosing to study in Australia.</w:t>
      </w:r>
    </w:p>
    <w:p w:rsidR="00BB5866" w:rsidRPr="00C25F04" w:rsidRDefault="00BB5866" w:rsidP="00BB5866">
      <w:pPr>
        <w:rPr>
          <w:rFonts w:asciiTheme="minorHAnsi" w:hAnsiTheme="minorHAnsi"/>
          <w:sz w:val="16"/>
        </w:rPr>
      </w:pPr>
      <w:r w:rsidRPr="00C25F04">
        <w:rPr>
          <w:rFonts w:asciiTheme="minorHAnsi" w:hAnsiTheme="minorHAnsi"/>
          <w:sz w:val="16"/>
        </w:rPr>
        <w:t xml:space="preserve">A similar policy exists in Canada, where international students can stay for up to three years after graduation as long as they find a job. </w:t>
      </w:r>
      <w:r w:rsidRPr="00C25F04">
        <w:rPr>
          <w:rStyle w:val="Emphasis"/>
          <w:rFonts w:asciiTheme="minorHAnsi" w:hAnsiTheme="minorHAnsi"/>
        </w:rPr>
        <w:t>Creating a path from study to permanent residence helped Canada increase the share of foreign students as a percentage of all students</w:t>
      </w:r>
      <w:r w:rsidRPr="00C25F04">
        <w:rPr>
          <w:rFonts w:asciiTheme="minorHAnsi" w:hAnsiTheme="minorHAnsi"/>
          <w:sz w:val="16"/>
        </w:rPr>
        <w:t xml:space="preserve">, from just below 5 percent in 2000 to almost 10 percent in 2014; the United States by contrast has held steady at around 4 percent for the last 15 years. </w:t>
      </w:r>
      <w:r w:rsidRPr="00C25F04">
        <w:rPr>
          <w:rStyle w:val="StyleUnderline"/>
          <w:rFonts w:asciiTheme="minorHAnsi" w:hAnsiTheme="minorHAnsi"/>
        </w:rPr>
        <w:t>China also introduced notable reforms.</w:t>
      </w:r>
      <w:r w:rsidRPr="00C25F04">
        <w:rPr>
          <w:rFonts w:asciiTheme="minorHAnsi" w:hAnsiTheme="minorHAnsi"/>
          <w:sz w:val="16"/>
        </w:rPr>
        <w:t xml:space="preserve"> Whereas a worker’s permit in China typically lasts one year, the R visa for talented workers (often researchers and engineers) grants permission to stay in the country for up to five years. China also provides resettlement subsidies through the Thousand Talents Plan (TTP), intended to help fill China’s labor shortages in highly skilled occupations. The TTP was initially aimed at recruiting 2,000 skilled professionals within five to ten years, but ended up bringing 4,180 highly skilled workers to China in the first six years, one-third of whom have become permanent residents.</w:t>
      </w:r>
    </w:p>
    <w:p w:rsidR="00BB5866" w:rsidRPr="00C25F04" w:rsidRDefault="00BB5866" w:rsidP="00BB5866">
      <w:pPr>
        <w:rPr>
          <w:rFonts w:asciiTheme="minorHAnsi" w:hAnsiTheme="minorHAnsi"/>
          <w:sz w:val="16"/>
        </w:rPr>
      </w:pPr>
      <w:r w:rsidRPr="00C25F04">
        <w:rPr>
          <w:rStyle w:val="Emphasis"/>
          <w:rFonts w:asciiTheme="minorHAnsi" w:hAnsiTheme="minorHAnsi"/>
        </w:rPr>
        <w:t>Some countries have gone so far as to actively recruit graduates from top U.S. universities by offering alternatives to the complex U.S. visa system.</w:t>
      </w:r>
      <w:r w:rsidRPr="00C25F04">
        <w:rPr>
          <w:rFonts w:asciiTheme="minorHAnsi" w:hAnsiTheme="minorHAnsi"/>
          <w:sz w:val="16"/>
        </w:rPr>
        <w:t xml:space="preserve"> Switzerland, for example, set up a “science consulate” near MIT and Harvard to promote Swiss firms directly to students. Other countries are launching start-up visas—an immigration route particularly relevant to technology workers. In 2013, Canada launched one of its own, which Citizenship and Immigration Minister Jason Kenney said in part targets entrepreneurs “stuck on temporary visas” in the United States. Chile, too, launched a competition where start-up CEOs compete for capital, office space, and a permit for one year of residence, subject to extension based on the company’s performance. Since its launch in 2013, this initiative has attracted more than 1,000 entrepreneurs to Chile—including dozens of international graduates of U.S. schools who have founded at least 47 companies.</w:t>
      </w:r>
    </w:p>
    <w:p w:rsidR="00BB5866" w:rsidRPr="00C25F04" w:rsidRDefault="00BB5866" w:rsidP="00BB5866">
      <w:pPr>
        <w:rPr>
          <w:rFonts w:asciiTheme="minorHAnsi" w:hAnsiTheme="minorHAnsi"/>
          <w:sz w:val="16"/>
        </w:rPr>
      </w:pPr>
      <w:r w:rsidRPr="00C25F04">
        <w:rPr>
          <w:rFonts w:asciiTheme="minorHAnsi" w:hAnsiTheme="minorHAnsi"/>
          <w:sz w:val="16"/>
        </w:rPr>
        <w:t xml:space="preserve">As other countries increasingly compete for highly skilled migrants, should there be any cause for concern in the United States? </w:t>
      </w:r>
      <w:r w:rsidRPr="00C25F04">
        <w:rPr>
          <w:rStyle w:val="Emphasis"/>
          <w:rFonts w:asciiTheme="minorHAnsi" w:hAnsiTheme="minorHAnsi"/>
        </w:rPr>
        <w:t>Beyond filling labor market demands, STEM graduates also help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remain one of the most innovative countries in the world</w:t>
      </w:r>
      <w:r w:rsidRPr="00C25F04">
        <w:rPr>
          <w:rFonts w:asciiTheme="minorHAnsi" w:hAnsiTheme="minorHAnsi"/>
          <w:sz w:val="16"/>
        </w:rPr>
        <w:t xml:space="preserve">. </w:t>
      </w:r>
      <w:r w:rsidRPr="00C25F04">
        <w:rPr>
          <w:rStyle w:val="StyleUnderline"/>
          <w:rFonts w:asciiTheme="minorHAnsi" w:hAnsiTheme="minorHAnsi"/>
        </w:rPr>
        <w:t xml:space="preserve">The World Bank estimates </w:t>
      </w:r>
      <w:r w:rsidRPr="00C25F04">
        <w:rPr>
          <w:rStyle w:val="Emphasis"/>
          <w:rFonts w:asciiTheme="minorHAnsi" w:hAnsiTheme="minorHAnsi"/>
        </w:rPr>
        <w:t>that for every 10 percent increase in the number of foreign graduate students</w:t>
      </w:r>
      <w:r w:rsidRPr="00C25F04">
        <w:rPr>
          <w:rFonts w:asciiTheme="minorHAnsi" w:hAnsiTheme="minorHAnsi"/>
          <w:sz w:val="16"/>
        </w:rPr>
        <w:t xml:space="preserve"> in the United States, </w:t>
      </w:r>
      <w:r w:rsidRPr="00C25F04">
        <w:rPr>
          <w:rStyle w:val="Emphasis"/>
          <w:rFonts w:asciiTheme="minorHAnsi" w:hAnsiTheme="minorHAnsi"/>
        </w:rPr>
        <w:t>university patent grants increase by 6.8 percent and nonuniversity patents by 5 percent</w:t>
      </w:r>
      <w:r w:rsidRPr="00C25F04">
        <w:rPr>
          <w:rFonts w:asciiTheme="minorHAnsi" w:hAnsiTheme="minorHAnsi"/>
          <w:sz w:val="16"/>
        </w:rPr>
        <w:t xml:space="preserve">. </w:t>
      </w:r>
      <w:r w:rsidRPr="00C25F04">
        <w:rPr>
          <w:rStyle w:val="StyleUnderline"/>
          <w:rFonts w:asciiTheme="minorHAnsi" w:hAnsiTheme="minorHAnsi"/>
        </w:rPr>
        <w:t>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StyleUnderline"/>
          <w:rFonts w:asciiTheme="minorHAnsi" w:hAnsiTheme="minorHAnsi"/>
        </w:rPr>
        <w:t>therefore risks becoming less innovative if fewer STEM students choose it as a study and work destination</w:t>
      </w:r>
      <w:r w:rsidRPr="00C25F04">
        <w:rPr>
          <w:rFonts w:asciiTheme="minorHAnsi" w:hAnsiTheme="minorHAnsi"/>
          <w:sz w:val="16"/>
        </w:rPr>
        <w:t>.</w:t>
      </w:r>
    </w:p>
    <w:p w:rsidR="00BB5866" w:rsidRPr="00C25F04" w:rsidRDefault="00BB5866" w:rsidP="00BB5866">
      <w:pPr>
        <w:rPr>
          <w:rFonts w:asciiTheme="minorHAnsi" w:hAnsiTheme="minorHAnsi"/>
          <w:sz w:val="16"/>
        </w:rPr>
      </w:pPr>
      <w:r w:rsidRPr="00C25F04">
        <w:rPr>
          <w:rFonts w:asciiTheme="minorHAnsi" w:hAnsiTheme="minorHAnsi"/>
          <w:sz w:val="16"/>
        </w:rPr>
        <w:t>Policy Responses</w:t>
      </w:r>
    </w:p>
    <w:p w:rsidR="00BB5866" w:rsidRPr="00C25F04" w:rsidRDefault="00BB5866" w:rsidP="00BB5866">
      <w:pPr>
        <w:rPr>
          <w:rFonts w:asciiTheme="minorHAnsi" w:hAnsiTheme="minorHAnsi"/>
          <w:sz w:val="16"/>
        </w:rPr>
      </w:pPr>
      <w:r w:rsidRPr="00C25F04">
        <w:rPr>
          <w:rFonts w:asciiTheme="minorHAnsi" w:hAnsiTheme="minorHAnsi"/>
          <w:sz w:val="16"/>
        </w:rPr>
        <w:t>Recognizing the value of international STEM students to the economy, as well as the growing competition for these specialists abroad, the U.S. government created two incentives for more STEM workers to enter the labor market. In March 2016, the Obama administration increased the STEM OPT extension from 17 to 24 months and expanded the list of eligible study majors. In addition, STEM specialists now can also apply for an extension based not only on the degree they received most recently, but on their previous degrees as well. Furthermore, the Department of Homeland Security proposed the International Entrepreneur Rule in August 2016, which, though still under review, would function similarly to a start-up visa. Under this program, those who launch start-ups that raise $345,000 from U.S. investors or $100,000 from the government would be eligible for admission into the country and a two-year stay, subject to a three-year extension based on the company’s performance.</w:t>
      </w:r>
    </w:p>
    <w:p w:rsidR="00BB5866" w:rsidRPr="00C25F04" w:rsidRDefault="00BB5866" w:rsidP="00BB5866">
      <w:pPr>
        <w:rPr>
          <w:rFonts w:asciiTheme="minorHAnsi" w:hAnsiTheme="minorHAnsi"/>
          <w:sz w:val="16"/>
        </w:rPr>
      </w:pPr>
      <w:r w:rsidRPr="00C25F04">
        <w:rPr>
          <w:rFonts w:asciiTheme="minorHAnsi" w:hAnsiTheme="minorHAnsi"/>
          <w:sz w:val="16"/>
        </w:rPr>
        <w:t>Are these incentives appropriate given the current economic outlook? The expansion of fields eligible for OPT extension reflects the reality that students in other majors can develop the skills required to perform well in STEM occupations. This change enables students from a wider range of majors to gravitate toward jobs that most need their skills. The International Entrepreneur Rule, too, serves as a response to growing incentives for start-ups abroad.</w:t>
      </w:r>
    </w:p>
    <w:p w:rsidR="00BB5866" w:rsidRPr="00C25F04" w:rsidRDefault="00BB5866" w:rsidP="00BB5866">
      <w:pPr>
        <w:rPr>
          <w:rFonts w:asciiTheme="minorHAnsi" w:hAnsiTheme="minorHAnsi"/>
          <w:sz w:val="16"/>
        </w:rPr>
      </w:pPr>
      <w:r w:rsidRPr="00C25F04">
        <w:rPr>
          <w:rFonts w:asciiTheme="minorHAnsi" w:hAnsiTheme="minorHAnsi"/>
          <w:sz w:val="16"/>
        </w:rPr>
        <w:t xml:space="preserve">However, </w:t>
      </w:r>
      <w:r w:rsidRPr="00C25F04">
        <w:rPr>
          <w:rStyle w:val="Emphasis"/>
          <w:rFonts w:asciiTheme="minorHAnsi" w:hAnsiTheme="minorHAnsi"/>
        </w:rPr>
        <w:t>the OPT extension does little to alleviate students’ concerns about staying in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long term, particularly regarding the difficulty of securing a visa</w:t>
      </w:r>
      <w:r w:rsidRPr="00C25F04">
        <w:rPr>
          <w:rFonts w:asciiTheme="minorHAnsi" w:hAnsiTheme="minorHAnsi"/>
          <w:sz w:val="16"/>
        </w:rPr>
        <w:t>. In 2008, the majority of the 1,224 international students surveyed by Vivek Wadhwa and his coauthors were either somewhat or very concerned about obtaining a work visa. The extension applies equally to computer science and engineering students, whose skills the economy needs the most, and physical science and biomedicine students, whose skills are in lower demand. Finally, the fastest-growing companies in the United States are funded by personal savings, bank loans, or credit cards, according to the Kauffman Foundation. Therefore, the International Entrepreneur Rule, with its requirement for significant outside investment, may not be helpful to the start-ups likely to generate the most revenue.</w:t>
      </w:r>
    </w:p>
    <w:p w:rsidR="00BB5866" w:rsidRPr="00C25F04" w:rsidRDefault="00BB5866" w:rsidP="00BB5866">
      <w:pPr>
        <w:tabs>
          <w:tab w:val="left" w:pos="2180"/>
        </w:tabs>
        <w:rPr>
          <w:rFonts w:asciiTheme="minorHAnsi" w:hAnsiTheme="minorHAnsi"/>
          <w:sz w:val="16"/>
        </w:rPr>
      </w:pPr>
      <w:r w:rsidRPr="00C25F04">
        <w:rPr>
          <w:rFonts w:asciiTheme="minorHAnsi" w:hAnsiTheme="minorHAnsi"/>
          <w:sz w:val="16"/>
        </w:rPr>
        <w:t>Looking Ahead</w:t>
      </w:r>
      <w:r w:rsidRPr="00C25F04">
        <w:rPr>
          <w:rFonts w:asciiTheme="minorHAnsi" w:hAnsiTheme="minorHAnsi"/>
          <w:sz w:val="16"/>
        </w:rPr>
        <w:tab/>
      </w:r>
    </w:p>
    <w:p w:rsidR="00BB5866" w:rsidRPr="00C25F04" w:rsidRDefault="00BB5866" w:rsidP="00BB5866">
      <w:pPr>
        <w:rPr>
          <w:rStyle w:val="StyleUnderline"/>
          <w:rFonts w:asciiTheme="minorHAnsi" w:hAnsiTheme="minorHAnsi"/>
        </w:rPr>
      </w:pPr>
      <w:r w:rsidRPr="00C25F04">
        <w:rPr>
          <w:rFonts w:asciiTheme="minorHAnsi" w:hAnsiTheme="minorHAnsi"/>
          <w:sz w:val="16"/>
        </w:rPr>
        <w:t xml:space="preserve">While competition for STEM specialists is growing abroad, the number of international students in the United States continues to increase, and </w:t>
      </w:r>
      <w:r w:rsidRPr="00C25F04">
        <w:rPr>
          <w:rStyle w:val="StyleUnderline"/>
          <w:rFonts w:asciiTheme="minorHAnsi" w:hAnsiTheme="minorHAnsi"/>
        </w:rPr>
        <w:t>more science and engineering doctoral graduates are choosing to stay</w:t>
      </w:r>
      <w:r w:rsidRPr="00C25F04">
        <w:rPr>
          <w:rFonts w:asciiTheme="minorHAnsi" w:hAnsiTheme="minorHAnsi"/>
          <w:sz w:val="16"/>
        </w:rPr>
        <w:t xml:space="preserve"> than at any point over the last 15 years. </w:t>
      </w:r>
      <w:r w:rsidRPr="00C25F04">
        <w:rPr>
          <w:rStyle w:val="StyleUnderline"/>
          <w:rFonts w:asciiTheme="minorHAnsi" w:hAnsiTheme="minorHAnsi"/>
        </w:rPr>
        <w:t xml:space="preserve">The difficulty is transitioning these students from their universities to long-term work in fields where labor shortages exist. Most of these jobs require advanced degrees in computer science and engineering, so policymakers might consider </w:t>
      </w:r>
      <w:r w:rsidRPr="00C25F04">
        <w:rPr>
          <w:rStyle w:val="Emphasis"/>
          <w:rFonts w:asciiTheme="minorHAnsi" w:hAnsiTheme="minorHAnsi"/>
        </w:rPr>
        <w:t>changes to immigration policy</w:t>
      </w:r>
      <w:r w:rsidRPr="00C25F04">
        <w:rPr>
          <w:rStyle w:val="StyleUnderline"/>
          <w:rFonts w:asciiTheme="minorHAnsi" w:hAnsiTheme="minorHAnsi"/>
        </w:rPr>
        <w:t xml:space="preserve"> if they seek ways to prioritize these specialists.</w:t>
      </w:r>
    </w:p>
    <w:p w:rsidR="00BB5866" w:rsidRPr="00C25F04" w:rsidRDefault="00BB5866" w:rsidP="00BB5866">
      <w:pPr>
        <w:rPr>
          <w:rFonts w:asciiTheme="minorHAnsi" w:hAnsiTheme="minorHAnsi"/>
          <w:sz w:val="16"/>
        </w:rPr>
      </w:pPr>
      <w:r w:rsidRPr="00C25F04">
        <w:rPr>
          <w:rFonts w:asciiTheme="minorHAnsi" w:hAnsiTheme="minorHAnsi"/>
          <w:sz w:val="16"/>
        </w:rPr>
        <w:t xml:space="preserve">With jobs in computer science and engineering projected to grow, labor shortages are likely to persist unless more STEM specialists are trained domestically or brought into the country. In the long run, incentivizing more American students to major in STEM fields could lead to an economic strategy that is less dependent on foreign workers. Given growing concerns over protecting jobs for domestic workers in the United States and abroad, this strategy could also be the most feasible politically. </w:t>
      </w:r>
      <w:r w:rsidRPr="00C25F04">
        <w:rPr>
          <w:rStyle w:val="StyleUnderline"/>
          <w:rFonts w:asciiTheme="minorHAnsi" w:hAnsiTheme="minorHAnsi"/>
        </w:rPr>
        <w:t>Recognizing highly skilled immigrants as agents of economic growth and innovation could help advance policy changes that benefit both international STEM students and domestic employers.</w:t>
      </w:r>
      <w:r w:rsidRPr="00C25F04">
        <w:rPr>
          <w:rFonts w:asciiTheme="minorHAnsi" w:hAnsiTheme="minorHAnsi"/>
          <w:sz w:val="16"/>
        </w:rPr>
        <w:t xml:space="preserve"> In the short run, STEM graduates will continue to provide a valuable source of skills and innovation for the U.S. economy, at least until their visas expire.</w:t>
      </w:r>
    </w:p>
    <w:p w:rsidR="00BB5866" w:rsidRPr="00C25F04" w:rsidRDefault="00BB5866" w:rsidP="00F43908">
      <w:pPr>
        <w:rPr>
          <w:rFonts w:asciiTheme="minorHAnsi" w:hAnsiTheme="minorHAnsi"/>
          <w:b/>
        </w:rPr>
      </w:pPr>
    </w:p>
    <w:p w:rsidR="003E0906" w:rsidRPr="00C25F04" w:rsidRDefault="003E0906" w:rsidP="003E0906">
      <w:pPr>
        <w:pStyle w:val="Heading4"/>
        <w:rPr>
          <w:rStyle w:val="Style13ptBold"/>
          <w:rFonts w:asciiTheme="minorHAnsi" w:hAnsiTheme="minorHAnsi"/>
        </w:rPr>
      </w:pPr>
      <w:r w:rsidRPr="00C25F04">
        <w:rPr>
          <w:rFonts w:asciiTheme="minorHAnsi" w:hAnsiTheme="minorHAnsi"/>
        </w:rPr>
        <w:t xml:space="preserve">The continued leadership of U.S. universities requires a guarantee of </w:t>
      </w:r>
      <w:r w:rsidRPr="00C25F04">
        <w:rPr>
          <w:rFonts w:asciiTheme="minorHAnsi" w:hAnsiTheme="minorHAnsi"/>
          <w:u w:val="single"/>
        </w:rPr>
        <w:t>permanent</w:t>
      </w:r>
      <w:r w:rsidRPr="00C25F04">
        <w:rPr>
          <w:rFonts w:asciiTheme="minorHAnsi" w:hAnsiTheme="minorHAnsi"/>
        </w:rPr>
        <w:t xml:space="preserve"> options after graduation</w:t>
      </w:r>
      <w:r w:rsidRPr="00C25F04">
        <w:rPr>
          <w:rStyle w:val="Style13ptBold"/>
          <w:rFonts w:asciiTheme="minorHAnsi" w:hAnsiTheme="minorHAnsi"/>
        </w:rPr>
        <w:t xml:space="preserve"> </w:t>
      </w:r>
    </w:p>
    <w:p w:rsidR="003E0906" w:rsidRPr="00C25F04" w:rsidRDefault="003E0906" w:rsidP="003E0906">
      <w:pPr>
        <w:rPr>
          <w:rStyle w:val="Style13ptBold"/>
          <w:rFonts w:asciiTheme="minorHAnsi" w:hAnsiTheme="minorHAnsi"/>
          <w:b w:val="0"/>
          <w:sz w:val="22"/>
        </w:rPr>
      </w:pPr>
      <w:r w:rsidRPr="00C25F04">
        <w:rPr>
          <w:rStyle w:val="Style13ptBold"/>
          <w:rFonts w:asciiTheme="minorHAnsi" w:hAnsiTheme="minorHAnsi"/>
        </w:rPr>
        <w:t xml:space="preserve">Han et al 15 </w:t>
      </w:r>
      <w:r w:rsidRPr="00C25F04">
        <w:rPr>
          <w:rStyle w:val="Style13ptBold"/>
          <w:rFonts w:asciiTheme="minorHAnsi" w:hAnsiTheme="minorHAnsi"/>
          <w:b w:val="0"/>
          <w:sz w:val="22"/>
        </w:rPr>
        <w:t>– all affiliated with the Center for nanotechnology in society at the University of California Santa Barbara, Galen Stocking is a professor of political science at the University of California Santa Barbara (Xueying Han , Galen Stocking, Matthew A. Gebbie, Richard P. Appelbaum, ”Will They Stay or Will They Go? International Graduate Students and Their Decisions to Stay or Leave the U.S. upon Graduation”, 11 March 2015, http://journals.plos.org/plosone/article?id=10.1371/journal.pone.0118183#authcontrib)//abaime</w:t>
      </w:r>
    </w:p>
    <w:p w:rsidR="003E0906" w:rsidRPr="00C25F04" w:rsidRDefault="003E0906" w:rsidP="003E0906">
      <w:pPr>
        <w:rPr>
          <w:rFonts w:asciiTheme="minorHAnsi" w:hAnsiTheme="minorHAnsi"/>
        </w:rPr>
      </w:pPr>
      <w:r w:rsidRPr="00C25F04">
        <w:rPr>
          <w:rFonts w:asciiTheme="minorHAnsi" w:hAnsiTheme="minorHAnsi"/>
        </w:rPr>
        <w:t xml:space="preserve">Overall, </w:t>
      </w:r>
      <w:r w:rsidRPr="00C25F04">
        <w:rPr>
          <w:rFonts w:asciiTheme="minorHAnsi" w:hAnsiTheme="minorHAnsi"/>
          <w:u w:val="single"/>
        </w:rPr>
        <w:t>our survey and interviews suggest that the American university system is still viewed as a world-class destination for international students to train and gain experience in graduate level science and engineering. As a result, the American university system continues to attract some of the world’s top technical talent, thus remaining a beneficiary of the high level of skills and unique perspective offered by the world’s top international students</w:t>
      </w:r>
      <w:r w:rsidRPr="00C25F04">
        <w:rPr>
          <w:rFonts w:asciiTheme="minorHAnsi" w:hAnsiTheme="minorHAnsi"/>
        </w:rPr>
        <w:t>. While our study was performed at a single institution, we received a clear impression that the international graduate student population is composed of a highly motivated and talented group of individuals that are adding substantial value to the university environment, both through providing the local academic community with valuable direct connections to international professional networks as well as bringing different viewpoints to bear on complex problems.</w:t>
      </w:r>
    </w:p>
    <w:p w:rsidR="003E0906" w:rsidRPr="00C25F04" w:rsidRDefault="003E0906" w:rsidP="003E0906">
      <w:pPr>
        <w:rPr>
          <w:rFonts w:asciiTheme="minorHAnsi" w:hAnsiTheme="minorHAnsi"/>
        </w:rPr>
      </w:pPr>
      <w:r w:rsidRPr="00C25F04">
        <w:rPr>
          <w:rFonts w:asciiTheme="minorHAnsi" w:hAnsiTheme="minorHAnsi"/>
        </w:rPr>
        <w:t xml:space="preserve">We conclude that </w:t>
      </w:r>
      <w:r w:rsidRPr="00C25F04">
        <w:rPr>
          <w:rFonts w:asciiTheme="minorHAnsi" w:hAnsiTheme="minorHAnsi"/>
          <w:u w:val="single"/>
        </w:rPr>
        <w:t>a major reason the U.S. academic system remains at the forefront of the world’s scientific communities is because the U.S. system remains so inclusive to the diverse, talented international students who are seeking to pursue educational opportunities outside of their home countries.</w:t>
      </w:r>
      <w:r w:rsidRPr="00C25F04">
        <w:rPr>
          <w:rFonts w:asciiTheme="minorHAnsi" w:hAnsiTheme="minorHAnsi"/>
        </w:rPr>
        <w:t xml:space="preserve"> The United States was home to 28% of all globally mobile students in 2001 and 19% of all globally mobile students in 2012 [48]. The decline in percent share of globally mobile students coming to the U.S. is likely due to multitude of reasons not limited to increased effort put into recruiting foreign students by key competitive nations, immigration-friendly visa policies by other countries, and hesitancy of applying to U.S. institutions due to changing governmental regulations [49, 50]. Despite the decrease in the global share of international students, the U.S. remains the number one destination for students [48]. We therefore find it important to conclude by noting that our interviews brought up two recurring themes that may have direct relevance to the continued excellence of the U.S. university system:</w:t>
      </w:r>
    </w:p>
    <w:p w:rsidR="003E0906" w:rsidRPr="00C25F04" w:rsidRDefault="003E0906" w:rsidP="003E0906">
      <w:pPr>
        <w:rPr>
          <w:rStyle w:val="Emphasis"/>
          <w:rFonts w:asciiTheme="minorHAnsi" w:hAnsiTheme="minorHAnsi"/>
        </w:rPr>
      </w:pPr>
      <w:r w:rsidRPr="00C25F04">
        <w:rPr>
          <w:rFonts w:asciiTheme="minorHAnsi" w:hAnsiTheme="minorHAnsi"/>
          <w:u w:val="single"/>
        </w:rPr>
        <w:t>Many students expressed concern about ways in which the complex nature of America’s immigration policies hinders their ability to succeed. In particular</w:t>
      </w:r>
      <w:r w:rsidRPr="00C25F04">
        <w:rPr>
          <w:rStyle w:val="Emphasis"/>
          <w:rFonts w:asciiTheme="minorHAnsi" w:hAnsiTheme="minorHAnsi"/>
        </w:rPr>
        <w:t>, uncertainties about obtaining green cards following graduation were listed as a deterrent for choosing to study in the U.S. and attempting to stay following graduation.</w:t>
      </w:r>
    </w:p>
    <w:p w:rsidR="003E0906" w:rsidRPr="00C25F04" w:rsidRDefault="003E0906" w:rsidP="003E0906">
      <w:pPr>
        <w:rPr>
          <w:rFonts w:asciiTheme="minorHAnsi" w:hAnsiTheme="minorHAnsi"/>
        </w:rPr>
      </w:pPr>
      <w:r w:rsidRPr="00C25F04">
        <w:rPr>
          <w:rStyle w:val="StyleUnderline"/>
          <w:rFonts w:asciiTheme="minorHAnsi" w:hAnsiTheme="minorHAnsi"/>
        </w:rPr>
        <w:t>Many students also noted that the U.S. is no longer an automatic choice for obtaining the best PhD education in science and engineering. In particular, Europe was listed as becoming increasingly competitive choice for many students and their undergraduate colleagues.</w:t>
      </w:r>
      <w:r w:rsidRPr="00C25F04">
        <w:rPr>
          <w:rFonts w:asciiTheme="minorHAnsi" w:hAnsiTheme="minorHAnsi"/>
        </w:rPr>
        <w:t xml:space="preserve"> One cause of this is the EU’s relaxed immigration policies, under which students from EU Member States have the opportunity to study at institutions in other EU countries. With cost and proximity so important to students from Asia, why go all the way the U.S.?</w:t>
      </w:r>
    </w:p>
    <w:p w:rsidR="003E0906" w:rsidRPr="00C25F04" w:rsidRDefault="003E0906" w:rsidP="003E0906">
      <w:pPr>
        <w:rPr>
          <w:rStyle w:val="StyleUnderline"/>
          <w:rFonts w:asciiTheme="minorHAnsi" w:hAnsiTheme="minorHAnsi"/>
        </w:rPr>
      </w:pPr>
      <w:r w:rsidRPr="00C25F04">
        <w:rPr>
          <w:rFonts w:asciiTheme="minorHAnsi" w:hAnsiTheme="minorHAnsi"/>
        </w:rPr>
        <w:t xml:space="preserve">Both of these themes show that </w:t>
      </w:r>
      <w:r w:rsidRPr="00C25F04">
        <w:rPr>
          <w:rFonts w:asciiTheme="minorHAnsi" w:hAnsiTheme="minorHAnsi"/>
          <w:u w:val="single"/>
        </w:rPr>
        <w:t xml:space="preserve">policy makers can no longer safely assume that the U.S. university system will attract the world’s top talent simply by the virtue of being the world’s most highly desired academic destination. </w:t>
      </w:r>
      <w:r w:rsidRPr="00C25F04">
        <w:rPr>
          <w:rStyle w:val="Emphasis"/>
          <w:rFonts w:asciiTheme="minorHAnsi" w:hAnsiTheme="minorHAnsi"/>
        </w:rPr>
        <w:t xml:space="preserve">If the U.S. wishes to continue to both attract and keep the </w:t>
      </w:r>
      <w:proofErr w:type="gramStart"/>
      <w:r w:rsidRPr="00C25F04">
        <w:rPr>
          <w:rStyle w:val="Emphasis"/>
          <w:rFonts w:asciiTheme="minorHAnsi" w:hAnsiTheme="minorHAnsi"/>
        </w:rPr>
        <w:t>world’s</w:t>
      </w:r>
      <w:proofErr w:type="gramEnd"/>
      <w:r w:rsidRPr="00C25F04">
        <w:rPr>
          <w:rStyle w:val="Emphasis"/>
          <w:rFonts w:asciiTheme="minorHAnsi" w:hAnsiTheme="minorHAnsi"/>
        </w:rPr>
        <w:t xml:space="preserve"> best young scientific minds, policy makers must make changes to the current immigration policies regarding advanced degree STEM holders.</w:t>
      </w:r>
      <w:r w:rsidRPr="00C25F04">
        <w:rPr>
          <w:rFonts w:asciiTheme="minorHAnsi" w:hAnsiTheme="minorHAnsi"/>
          <w:u w:val="single"/>
        </w:rPr>
        <w:t xml:space="preserve"> Universities in other countries are seen as increasing in scientific competitiveness, and as a result the U.S. may lose out to other regions in attracting scientists in the global talent pool. </w:t>
      </w:r>
      <w:r w:rsidRPr="00C25F04">
        <w:rPr>
          <w:rStyle w:val="StyleUnderline"/>
          <w:rFonts w:asciiTheme="minorHAnsi" w:hAnsiTheme="minorHAnsi"/>
        </w:rPr>
        <w:t>This, in turn, could compromise America’s leading position in research and innovation.</w:t>
      </w:r>
    </w:p>
    <w:p w:rsidR="003E0906" w:rsidRPr="00C25F04" w:rsidRDefault="003E0906" w:rsidP="003E0906">
      <w:pPr>
        <w:rPr>
          <w:rFonts w:asciiTheme="minorHAnsi" w:hAnsiTheme="minorHAnsi"/>
        </w:rPr>
      </w:pPr>
      <w:r w:rsidRPr="00C25F04">
        <w:rPr>
          <w:rFonts w:asciiTheme="minorHAnsi" w:hAnsiTheme="minorHAnsi"/>
        </w:rPr>
        <w:t xml:space="preserve">While </w:t>
      </w:r>
      <w:r w:rsidRPr="00C25F04">
        <w:rPr>
          <w:rStyle w:val="StyleUnderline"/>
          <w:rFonts w:asciiTheme="minorHAnsi" w:hAnsiTheme="minorHAnsi"/>
        </w:rPr>
        <w:t>the U.S. clearly pays a price when the best post-graduates repatriate to their home countries</w:t>
      </w:r>
      <w:r w:rsidRPr="00C25F04">
        <w:rPr>
          <w:rFonts w:asciiTheme="minorHAnsi" w:hAnsiTheme="minorHAnsi"/>
        </w:rPr>
        <w:t>, the loss of talent is not necessarily total. Students who return home often become part of a global innovation network, continuing to work with their colleagues in the U.S. (and elsewhere), encouraging their own students to attend school in the U.S., and contributing to global innovation in which the U.S. plays the major role and reaps many benefits. As Luo and Wang (2002) demonstrate, the migration of talent can create networks of expatriates and returnees who work together to conduct research or build businesses in both countries.</w:t>
      </w:r>
    </w:p>
    <w:p w:rsidR="003E0906" w:rsidRPr="00C25F04" w:rsidRDefault="003E0906" w:rsidP="003E0906">
      <w:pPr>
        <w:rPr>
          <w:rStyle w:val="StyleUnderline"/>
          <w:rFonts w:asciiTheme="minorHAnsi" w:hAnsiTheme="minorHAnsi"/>
        </w:rPr>
      </w:pPr>
      <w:r w:rsidRPr="00C25F04">
        <w:rPr>
          <w:rFonts w:asciiTheme="minorHAnsi" w:hAnsiTheme="minorHAnsi"/>
        </w:rPr>
        <w:t xml:space="preserve">Today, </w:t>
      </w:r>
      <w:r w:rsidRPr="00C25F04">
        <w:rPr>
          <w:rStyle w:val="Emphasis"/>
          <w:rFonts w:asciiTheme="minorHAnsi" w:hAnsiTheme="minorHAnsi"/>
        </w:rPr>
        <w:t>with the rise of China, India, and other emerging economies, there is growing concern in policy circles that the U.S. may be losing its competitive edge</w:t>
      </w:r>
      <w:r w:rsidRPr="00C25F04">
        <w:rPr>
          <w:rFonts w:asciiTheme="minorHAnsi" w:hAnsiTheme="minorHAnsi"/>
        </w:rPr>
        <w:t xml:space="preserve"> [51–57]. </w:t>
      </w:r>
      <w:r w:rsidRPr="00C25F04">
        <w:rPr>
          <w:rStyle w:val="StyleUnderline"/>
          <w:rFonts w:asciiTheme="minorHAnsi" w:hAnsiTheme="minorHAnsi"/>
        </w:rPr>
        <w:t xml:space="preserve">Our research strongly suggests that the U.S. is losing </w:t>
      </w:r>
      <w:r w:rsidRPr="00C25F04">
        <w:rPr>
          <w:rFonts w:asciiTheme="minorHAnsi" w:hAnsiTheme="minorHAnsi"/>
          <w:u w:val="single"/>
        </w:rPr>
        <w:t xml:space="preserve">out in terms of retaining talented foreign students, in large part because U.S. </w:t>
      </w:r>
      <w:r w:rsidRPr="00C25F04">
        <w:rPr>
          <w:rStyle w:val="StyleUnderline"/>
          <w:rFonts w:asciiTheme="minorHAnsi" w:hAnsiTheme="minorHAnsi"/>
        </w:rPr>
        <w:t>immigration policies make it difficult for the best and the brightest to remain after graduating, even though the large majority would prefer to do so.</w:t>
      </w:r>
      <w:r w:rsidRPr="00C25F04">
        <w:rPr>
          <w:rFonts w:asciiTheme="minorHAnsi" w:hAnsiTheme="minorHAnsi"/>
          <w:u w:val="single"/>
        </w:rPr>
        <w:t xml:space="preserve"> </w:t>
      </w:r>
      <w:r w:rsidRPr="00C25F04">
        <w:rPr>
          <w:rFonts w:asciiTheme="minorHAnsi" w:hAnsiTheme="minorHAnsi"/>
        </w:rPr>
        <w:t xml:space="preserve">While some returnees may retain their ties with former U.S. professors and colleagues, it is a matter of debate whether this offsets the direct loss of talent through repatriation. We argue that </w:t>
      </w:r>
      <w:r w:rsidRPr="00C25F04">
        <w:rPr>
          <w:rStyle w:val="Emphasis"/>
          <w:rFonts w:asciiTheme="minorHAnsi" w:hAnsiTheme="minorHAnsi"/>
        </w:rPr>
        <w:t>by reworking immigration policies and thereby making the environment more appealing for the most talented international students to stay for the early portion of their careers, the U.S. would benefit greatly</w:t>
      </w:r>
      <w:r w:rsidRPr="00C25F04">
        <w:rPr>
          <w:rStyle w:val="StyleUnderline"/>
          <w:rFonts w:asciiTheme="minorHAnsi" w:hAnsiTheme="minorHAnsi"/>
        </w:rPr>
        <w:t xml:space="preserve">. </w:t>
      </w:r>
    </w:p>
    <w:p w:rsidR="003E0906" w:rsidRPr="00C25F04" w:rsidRDefault="003E0906" w:rsidP="00F43908">
      <w:pPr>
        <w:rPr>
          <w:rFonts w:asciiTheme="minorHAnsi" w:hAnsiTheme="minorHAnsi"/>
          <w:b/>
        </w:rPr>
      </w:pPr>
    </w:p>
    <w:p w:rsidR="005B1D3E" w:rsidRPr="00C25F04" w:rsidRDefault="00DE2597" w:rsidP="005B1D3E">
      <w:pPr>
        <w:pStyle w:val="Heading4"/>
        <w:rPr>
          <w:rFonts w:asciiTheme="minorHAnsi" w:hAnsiTheme="minorHAnsi"/>
        </w:rPr>
      </w:pPr>
      <w:r w:rsidRPr="00C25F04">
        <w:rPr>
          <w:rFonts w:asciiTheme="minorHAnsi" w:hAnsiTheme="minorHAnsi"/>
        </w:rPr>
        <w:t xml:space="preserve">Restoring </w:t>
      </w:r>
      <w:r w:rsidRPr="00C25F04">
        <w:rPr>
          <w:rFonts w:asciiTheme="minorHAnsi" w:hAnsiTheme="minorHAnsi"/>
          <w:u w:val="single"/>
        </w:rPr>
        <w:t>predictability</w:t>
      </w:r>
      <w:r w:rsidRPr="00C25F04">
        <w:rPr>
          <w:rFonts w:asciiTheme="minorHAnsi" w:hAnsiTheme="minorHAnsi"/>
        </w:rPr>
        <w:t xml:space="preserve"> is key </w:t>
      </w:r>
      <w:r w:rsidR="00835AB2" w:rsidRPr="00C25F04">
        <w:rPr>
          <w:rFonts w:asciiTheme="minorHAnsi" w:hAnsiTheme="minorHAnsi"/>
        </w:rPr>
        <w:t>for students, employees and employers</w:t>
      </w:r>
    </w:p>
    <w:p w:rsidR="005B1D3E" w:rsidRPr="00C25F04" w:rsidRDefault="005B1D3E" w:rsidP="005B1D3E">
      <w:pPr>
        <w:rPr>
          <w:rFonts w:asciiTheme="minorHAnsi" w:hAnsiTheme="minorHAnsi"/>
        </w:rPr>
      </w:pPr>
      <w:r w:rsidRPr="00C25F04">
        <w:rPr>
          <w:rStyle w:val="Style13ptBold"/>
          <w:rFonts w:asciiTheme="minorHAnsi" w:hAnsiTheme="minorHAnsi"/>
        </w:rPr>
        <w:t>Business Roundtable, 15</w:t>
      </w:r>
      <w:r w:rsidRPr="00C25F04">
        <w:rPr>
          <w:rFonts w:asciiTheme="minorHAnsi" w:hAnsiTheme="minorHAnsi"/>
        </w:rPr>
        <w:t xml:space="preserve"> –  association of chief executive officers of America’s leading companies to produce research about leading issues ( “State of Immigration: How the United States Stacks Up in the Global Talent Competition”, Business Roundtable, 2015, </w:t>
      </w:r>
      <w:hyperlink r:id="rId7" w:history="1">
        <w:r w:rsidRPr="00C25F04">
          <w:rPr>
            <w:rStyle w:val="Hyperlink"/>
            <w:rFonts w:asciiTheme="minorHAnsi" w:hAnsiTheme="minorHAnsi"/>
          </w:rPr>
          <w:t>https://www.businessroundtable.org/sites/default/files/immigration_reports/BRT%20immigration%20report.pdf, pg. 25)//RCU</w:t>
        </w:r>
      </w:hyperlink>
    </w:p>
    <w:p w:rsidR="005B1D3E" w:rsidRPr="00C25F04" w:rsidRDefault="005B1D3E" w:rsidP="005B1D3E">
      <w:pPr>
        <w:rPr>
          <w:rStyle w:val="StyleUnderline"/>
          <w:rFonts w:asciiTheme="minorHAnsi" w:hAnsiTheme="minorHAnsi"/>
        </w:rPr>
      </w:pPr>
      <w:r w:rsidRPr="00C25F04">
        <w:rPr>
          <w:rStyle w:val="StyleUnderline"/>
          <w:rFonts w:asciiTheme="minorHAnsi" w:hAnsiTheme="minorHAnsi"/>
        </w:rPr>
        <w:t>America’s competitors for talent typically do not have quotas and country limits that prevent high-skilled individuals from gaining permanent residence.</w:t>
      </w:r>
      <w:r w:rsidRPr="00C25F04">
        <w:rPr>
          <w:rFonts w:asciiTheme="minorHAnsi" w:hAnsiTheme="minorHAnsi"/>
        </w:rPr>
        <w:t xml:space="preserve"> In most cases, an individual can become a permanent resident after working in a country for a set period of time, typically five years, and passing a test similar to the U.S. naturalization exam. </w:t>
      </w:r>
      <w:r w:rsidRPr="00C25F04">
        <w:rPr>
          <w:rStyle w:val="Emphasis"/>
          <w:rFonts w:asciiTheme="minorHAnsi" w:hAnsiTheme="minorHAnsi"/>
        </w:rPr>
        <w:t xml:space="preserve">Employers and </w:t>
      </w:r>
      <w:proofErr w:type="gramStart"/>
      <w:r w:rsidRPr="00C25F04">
        <w:rPr>
          <w:rStyle w:val="Emphasis"/>
          <w:rFonts w:asciiTheme="minorHAnsi" w:hAnsiTheme="minorHAnsi"/>
        </w:rPr>
        <w:t>employees</w:t>
      </w:r>
      <w:proofErr w:type="gramEnd"/>
      <w:r w:rsidRPr="00C25F04">
        <w:rPr>
          <w:rStyle w:val="Emphasis"/>
          <w:rFonts w:asciiTheme="minorHAnsi" w:hAnsiTheme="minorHAnsi"/>
        </w:rPr>
        <w:t xml:space="preserve"> desire predictability, and the immigration systems in other countries offer much clearer paths to the equivalent of the U.S. green card.</w:t>
      </w:r>
      <w:r w:rsidRPr="00C25F04">
        <w:rPr>
          <w:rStyle w:val="StyleUnderline"/>
          <w:rFonts w:asciiTheme="minorHAnsi" w:hAnsiTheme="minorHAnsi"/>
        </w:rPr>
        <w:t xml:space="preserve"> </w:t>
      </w:r>
    </w:p>
    <w:p w:rsidR="005B1D3E" w:rsidRPr="00C25F04" w:rsidRDefault="005B1D3E" w:rsidP="005B1D3E">
      <w:pPr>
        <w:rPr>
          <w:rFonts w:asciiTheme="minorHAnsi" w:hAnsiTheme="minorHAnsi"/>
        </w:rPr>
      </w:pPr>
      <w:r w:rsidRPr="00C25F04">
        <w:rPr>
          <w:rStyle w:val="StyleUnderline"/>
          <w:rFonts w:asciiTheme="minorHAnsi" w:hAnsiTheme="minorHAnsi"/>
        </w:rPr>
        <w:t xml:space="preserve">Employers support policies that allow valued high-skilled employees </w:t>
      </w:r>
      <w:r w:rsidRPr="00C25F04">
        <w:rPr>
          <w:rStyle w:val="Emphasis"/>
          <w:rFonts w:asciiTheme="minorHAnsi" w:hAnsiTheme="minorHAnsi"/>
        </w:rPr>
        <w:t>to stay and work for a company long term</w:t>
      </w:r>
      <w:r w:rsidRPr="00C25F04">
        <w:rPr>
          <w:rStyle w:val="StyleUnderline"/>
          <w:rFonts w:asciiTheme="minorHAnsi" w:hAnsiTheme="minorHAnsi"/>
        </w:rPr>
        <w:t>.</w:t>
      </w:r>
      <w:r w:rsidRPr="00C25F04">
        <w:rPr>
          <w:rFonts w:asciiTheme="minorHAnsi" w:hAnsiTheme="minorHAnsi"/>
        </w:rPr>
        <w:t xml:space="preserve"> </w:t>
      </w:r>
      <w:r w:rsidRPr="00C25F04">
        <w:rPr>
          <w:rStyle w:val="StyleUnderline"/>
          <w:rFonts w:asciiTheme="minorHAnsi" w:hAnsiTheme="minorHAnsi"/>
        </w:rPr>
        <w:t>In the United States, employers sponsor individual employees for</w:t>
      </w:r>
      <w:r w:rsidRPr="00C25F04">
        <w:rPr>
          <w:rFonts w:asciiTheme="minorHAnsi" w:hAnsiTheme="minorHAnsi"/>
        </w:rPr>
        <w:t xml:space="preserve"> permanent residence </w:t>
      </w:r>
      <w:r w:rsidRPr="00C25F04">
        <w:rPr>
          <w:rStyle w:val="StyleUnderline"/>
          <w:rFonts w:asciiTheme="minorHAnsi" w:hAnsiTheme="minorHAnsi"/>
        </w:rPr>
        <w:t xml:space="preserve">(a green card). </w:t>
      </w:r>
      <w:r w:rsidRPr="00C25F04">
        <w:rPr>
          <w:rStyle w:val="Emphasis"/>
          <w:rFonts w:asciiTheme="minorHAnsi" w:hAnsiTheme="minorHAnsi"/>
        </w:rPr>
        <w:t>That process is marred by bureaucratic procedures, low quotas and per-country limits, leading to long waits and much uncertainty.</w:t>
      </w:r>
      <w:r w:rsidRPr="00C25F04">
        <w:rPr>
          <w:rFonts w:asciiTheme="minorHAnsi" w:hAnsiTheme="minorHAnsi"/>
        </w:rPr>
        <w:t xml:space="preserve"> For most skilled positions employers must obtain from the U.S. Department of Labor “labor certification,” which is considered an artificial test of the labor market that requires advertisements to demonstrate that no similarly qualified U.S. worker is available. Then, an employer files an application for permanent residence on behalf of the foreign national. Legal and government fees, as well as other costs for sponsoring a high-skilled foreign national from H-1B status to permanent residence, could run as high as $50,000, according to the Council for Global Immigration and the Society for Human Resource Management.47 </w:t>
      </w:r>
    </w:p>
    <w:p w:rsidR="00E9730C" w:rsidRPr="00C25F04" w:rsidRDefault="005B1D3E" w:rsidP="005B1D3E">
      <w:pPr>
        <w:rPr>
          <w:rStyle w:val="StyleUnderline"/>
          <w:rFonts w:asciiTheme="minorHAnsi" w:hAnsiTheme="minorHAnsi"/>
        </w:rPr>
      </w:pPr>
      <w:r w:rsidRPr="00C25F04">
        <w:rPr>
          <w:rStyle w:val="StyleUnderline"/>
          <w:rFonts w:asciiTheme="minorHAnsi" w:hAnsiTheme="minorHAnsi"/>
        </w:rPr>
        <w:t>Depending on the category and country of origin, the wait times for high-skilled immigrants in the United States can be significant, due to a 140,000 annual quota (half of which is used by dependents</w:t>
      </w:r>
      <w:r w:rsidRPr="00C25F04">
        <w:rPr>
          <w:rFonts w:asciiTheme="minorHAnsi" w:hAnsiTheme="minorHAnsi"/>
        </w:rPr>
        <w:t xml:space="preserve">) and annual limits on the number of people per country who can immigrate under an employment category. The result: </w:t>
      </w:r>
      <w:r w:rsidRPr="00C25F04">
        <w:rPr>
          <w:rStyle w:val="StyleUnderline"/>
          <w:rFonts w:asciiTheme="minorHAnsi" w:hAnsiTheme="minorHAnsi"/>
        </w:rPr>
        <w:t xml:space="preserve">A high-skilled foreign national from India, for instance, could wait a decade or even longer for a green card. </w:t>
      </w:r>
      <w:r w:rsidRPr="00C25F04">
        <w:rPr>
          <w:rFonts w:asciiTheme="minorHAnsi" w:hAnsiTheme="minorHAnsi"/>
        </w:rPr>
        <w:t xml:space="preserve">High-skilled immigrants from China have experienced wait times only somewhat shorter than those of Indians, while individuals sponsored by U.S. employers from other countries can expect to wait six years or more in the most common employment-based preference category in the U.S. system. </w:t>
      </w:r>
      <w:r w:rsidRPr="00C25F04">
        <w:rPr>
          <w:rStyle w:val="StyleUnderline"/>
          <w:rFonts w:asciiTheme="minorHAnsi" w:hAnsiTheme="minorHAnsi"/>
        </w:rPr>
        <w:t xml:space="preserve">These long wait times </w:t>
      </w:r>
      <w:r w:rsidRPr="00C25F04">
        <w:rPr>
          <w:rStyle w:val="Emphasis"/>
          <w:rFonts w:asciiTheme="minorHAnsi" w:hAnsiTheme="minorHAnsi"/>
        </w:rPr>
        <w:t>create great uncertainty and discourage highly skilled individuals</w:t>
      </w:r>
      <w:r w:rsidRPr="00C25F04">
        <w:rPr>
          <w:rStyle w:val="StyleUnderline"/>
          <w:rFonts w:asciiTheme="minorHAnsi" w:hAnsiTheme="minorHAnsi"/>
        </w:rPr>
        <w:t xml:space="preserve"> from remaining in the United States to build their careers.</w:t>
      </w:r>
    </w:p>
    <w:p w:rsidR="00B64F20" w:rsidRPr="00C25F04" w:rsidRDefault="00B64F20" w:rsidP="005B1D3E">
      <w:pPr>
        <w:rPr>
          <w:rFonts w:asciiTheme="minorHAnsi" w:hAnsiTheme="minorHAnsi"/>
          <w:u w:val="single"/>
        </w:rPr>
      </w:pPr>
    </w:p>
    <w:p w:rsidR="00260E7B" w:rsidRPr="00C25F04" w:rsidRDefault="00260E7B" w:rsidP="00260E7B">
      <w:pPr>
        <w:pStyle w:val="Heading4"/>
        <w:rPr>
          <w:rFonts w:asciiTheme="minorHAnsi" w:hAnsiTheme="minorHAnsi"/>
        </w:rPr>
      </w:pPr>
      <w:r w:rsidRPr="00C25F04">
        <w:rPr>
          <w:rFonts w:asciiTheme="minorHAnsi" w:hAnsiTheme="minorHAnsi"/>
        </w:rPr>
        <w:t>International students are key to U.S. university leadership and research.</w:t>
      </w:r>
    </w:p>
    <w:p w:rsidR="00260E7B" w:rsidRPr="00C25F04" w:rsidRDefault="00260E7B" w:rsidP="00260E7B">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xml:space="preserve"> May/June 20</w:t>
      </w:r>
      <w:r w:rsidRPr="00C25F04">
        <w:rPr>
          <w:rStyle w:val="Style13ptBold"/>
          <w:rFonts w:asciiTheme="minorHAnsi" w:hAnsiTheme="minorHAnsi"/>
        </w:rPr>
        <w:t>14</w:t>
      </w:r>
      <w:r w:rsidRPr="00C25F04">
        <w:rPr>
          <w:rFonts w:asciiTheme="minorHAnsi" w:hAnsiTheme="minorHAnsi"/>
        </w:rPr>
        <w:t xml:space="preserve"> -- Stuart Anderson is an adjunct scholar at the Cato Institute and executive director of the National Foundation for American Policy. ["International Students Are Vital to U.S. Higher Education", Accessible Online at: https://www.nafsa.org/_/File/_/ie_mayjun14_frontlines.pdf] @ AG</w:t>
      </w:r>
    </w:p>
    <w:p w:rsidR="00260E7B" w:rsidRPr="00C25F04" w:rsidRDefault="00260E7B" w:rsidP="00260E7B">
      <w:pPr>
        <w:rPr>
          <w:rFonts w:asciiTheme="minorHAnsi" w:hAnsiTheme="minorHAnsi"/>
        </w:rPr>
      </w:pPr>
      <w:r w:rsidRPr="00C25F04">
        <w:rPr>
          <w:rFonts w:asciiTheme="minorHAnsi" w:hAnsiTheme="minorHAnsi"/>
        </w:rPr>
        <w:t>New research is bringing to the fore just how important international students are to the United States and its educational system.1 While the public debate about immigration has focused on the most controversial issues, such as how to address the status of the approximately 11 million unauthorized immigrants in the United States, immigration polices also affect U.S. universities and international students.</w:t>
      </w:r>
    </w:p>
    <w:p w:rsidR="00260E7B" w:rsidRPr="00C25F04" w:rsidRDefault="00260E7B" w:rsidP="00260E7B">
      <w:pPr>
        <w:rPr>
          <w:rFonts w:asciiTheme="minorHAnsi" w:hAnsiTheme="minorHAnsi"/>
        </w:rPr>
      </w:pPr>
      <w:r w:rsidRPr="00C25F04">
        <w:rPr>
          <w:rStyle w:val="Emphasis"/>
          <w:rFonts w:asciiTheme="minorHAnsi" w:hAnsiTheme="minorHAnsi"/>
        </w:rPr>
        <w:t>International students are crucial to enhancing the ability of U.S. universities to conduct research, recruit and retain teaching talent, and offer high-quality academic programs to U.S. students.</w:t>
      </w:r>
      <w:r w:rsidRPr="00C25F04">
        <w:rPr>
          <w:rFonts w:asciiTheme="minorHAnsi" w:hAnsiTheme="minorHAnsi"/>
        </w:rPr>
        <w:t xml:space="preserve"> </w:t>
      </w:r>
      <w:r w:rsidRPr="00C25F04">
        <w:rPr>
          <w:rStyle w:val="StyleUnderline"/>
          <w:rFonts w:asciiTheme="minorHAnsi" w:hAnsiTheme="minorHAnsi"/>
        </w:rPr>
        <w:t xml:space="preserve">International students may make it possible for many universities to offer academic programs in technical fields that otherwise would be of lower caliber or would be unable to attract top-flight faculty without international students. </w:t>
      </w:r>
    </w:p>
    <w:p w:rsidR="00260E7B" w:rsidRPr="00C25F04" w:rsidRDefault="00260E7B" w:rsidP="00260E7B">
      <w:pPr>
        <w:rPr>
          <w:rFonts w:asciiTheme="minorHAnsi" w:hAnsiTheme="minorHAnsi"/>
        </w:rPr>
      </w:pPr>
      <w:r w:rsidRPr="00C25F04">
        <w:rPr>
          <w:rFonts w:asciiTheme="minorHAnsi" w:hAnsiTheme="minorHAnsi"/>
        </w:rPr>
        <w:t>As Table 1 illustrates, when U.S. employers venture onto college campuses today, they will find that a high percentage of the graduate students in science and engineering are international students. Foreign nationals account for 71 percent of the full-time graduate students in electrical engineering, 65 percent in computer science, 61 percent in industrial engineering, and more than 50 percent in economics, chemical engineering, materials engineering, and mechanical engineering in 2011.2 In comparison, in 1982, foreign nationals accounted for 44 percent of the full-time graduate students in electrical engineering and 35 percent in computer science.</w:t>
      </w:r>
    </w:p>
    <w:p w:rsidR="00260E7B" w:rsidRPr="00C25F04" w:rsidRDefault="00260E7B" w:rsidP="00260E7B">
      <w:pPr>
        <w:rPr>
          <w:rFonts w:asciiTheme="minorHAnsi" w:hAnsiTheme="minorHAnsi"/>
        </w:rPr>
      </w:pPr>
      <w:r w:rsidRPr="00C25F04">
        <w:rPr>
          <w:rFonts w:asciiTheme="minorHAnsi" w:hAnsiTheme="minorHAnsi"/>
        </w:rPr>
        <w:t>International Students Are a Majority in Many U.S. Graduate School Programs</w:t>
      </w:r>
      <w:r w:rsidRPr="00C25F04">
        <w:rPr>
          <w:rFonts w:asciiTheme="minorHAnsi" w:hAnsiTheme="minorHAnsi"/>
        </w:rPr>
        <w:br/>
        <w:t>The aggregate numbers on international students portray only part of the story. It does not tell us how international graduate students help the universities they attend. I conducted an analysis to examine the number of schools where international students account for a majority of the full-time graduate students (master’s and PhDs). Such an analysis helps illustrate the importance of international students.</w:t>
      </w:r>
    </w:p>
    <w:p w:rsidR="00260E7B" w:rsidRPr="00C25F04" w:rsidRDefault="00260E7B" w:rsidP="00260E7B">
      <w:pPr>
        <w:rPr>
          <w:rFonts w:asciiTheme="minorHAnsi" w:hAnsiTheme="minorHAnsi"/>
        </w:rPr>
      </w:pPr>
      <w:r w:rsidRPr="00C25F04">
        <w:rPr>
          <w:rFonts w:asciiTheme="minorHAnsi" w:hAnsiTheme="minorHAnsi"/>
        </w:rPr>
        <w:t>In electrical engineering, at 153 U.S. universities, representing nearly 88 percent of the U.S. graduate school programs in electrical engineering, the majority of fulltime graduate students are international students. In computer science, at 170 universities, representing 79 percent of the U.S. graduate school programs in computer science, the majority of full-time graduate students are international students. 4 (See Table 2, next page.)</w:t>
      </w:r>
    </w:p>
    <w:p w:rsidR="00260E7B" w:rsidRPr="00C25F04" w:rsidRDefault="00260E7B" w:rsidP="00260E7B">
      <w:pPr>
        <w:rPr>
          <w:rFonts w:asciiTheme="minorHAnsi" w:hAnsiTheme="minorHAnsi"/>
        </w:rPr>
      </w:pPr>
      <w:r w:rsidRPr="00C25F04">
        <w:rPr>
          <w:rFonts w:asciiTheme="minorHAnsi" w:hAnsiTheme="minorHAnsi"/>
        </w:rPr>
        <w:t xml:space="preserve">Supporting Research, Retaining Faculty </w:t>
      </w:r>
    </w:p>
    <w:p w:rsidR="00260E7B" w:rsidRPr="00C25F04" w:rsidRDefault="00260E7B" w:rsidP="00260E7B">
      <w:pPr>
        <w:rPr>
          <w:rFonts w:asciiTheme="minorHAnsi" w:hAnsiTheme="minorHAnsi"/>
        </w:rPr>
      </w:pPr>
      <w:r w:rsidRPr="00C25F04">
        <w:rPr>
          <w:rStyle w:val="Emphasis"/>
          <w:rFonts w:asciiTheme="minorHAnsi" w:hAnsiTheme="minorHAnsi"/>
        </w:rPr>
        <w:t>International students are key to supporting research at U.S. universities</w:t>
      </w:r>
      <w:r w:rsidRPr="00C25F04">
        <w:rPr>
          <w:rStyle w:val="StyleUnderline"/>
          <w:rFonts w:asciiTheme="minorHAnsi" w:hAnsiTheme="minorHAnsi"/>
        </w:rPr>
        <w:t>, which helps retain and attract top faculty</w:t>
      </w:r>
      <w:r w:rsidRPr="00C25F04">
        <w:rPr>
          <w:rFonts w:asciiTheme="minorHAnsi" w:hAnsiTheme="minorHAnsi"/>
        </w:rPr>
        <w:t xml:space="preserve">. Tables 3 through 7 illustrate that at schools such as Rice University, Indiana University, Purdue University, Ohio State, and others, </w:t>
      </w:r>
      <w:r w:rsidRPr="00C25F04">
        <w:rPr>
          <w:rStyle w:val="StyleUnderline"/>
          <w:rFonts w:asciiTheme="minorHAnsi" w:hAnsiTheme="minorHAnsi"/>
        </w:rPr>
        <w:t>international students generally comprise 60 to 80 percent of the graduate students in electrical engineering, computer science, chemical engineering, and other fields</w:t>
      </w:r>
      <w:r w:rsidRPr="00C25F04">
        <w:rPr>
          <w:rFonts w:asciiTheme="minorHAnsi" w:hAnsiTheme="minorHAnsi"/>
        </w:rPr>
        <w:t xml:space="preserve">. In 2010, </w:t>
      </w:r>
      <w:r w:rsidRPr="00C25F04">
        <w:rPr>
          <w:rStyle w:val="StyleUnderline"/>
          <w:rFonts w:asciiTheme="minorHAnsi" w:hAnsiTheme="minorHAnsi"/>
        </w:rPr>
        <w:t>U.S. universities conducted 51 percent of all basic research performed in the United States</w:t>
      </w:r>
      <w:r w:rsidRPr="00C25F04">
        <w:rPr>
          <w:rFonts w:asciiTheme="minorHAnsi" w:hAnsiTheme="minorHAnsi"/>
        </w:rPr>
        <w:t>, according to the National Science Foundation.5</w:t>
      </w:r>
    </w:p>
    <w:p w:rsidR="00260E7B" w:rsidRPr="00C25F04" w:rsidRDefault="00260E7B" w:rsidP="00260E7B">
      <w:pPr>
        <w:rPr>
          <w:rFonts w:asciiTheme="minorHAnsi" w:hAnsiTheme="minorHAnsi"/>
        </w:rPr>
      </w:pPr>
      <w:r w:rsidRPr="00C25F04">
        <w:rPr>
          <w:rFonts w:asciiTheme="minorHAnsi" w:hAnsiTheme="minorHAnsi"/>
        </w:rPr>
        <w:t xml:space="preserve">“We are a research university, and in computer science that means that much of the </w:t>
      </w:r>
      <w:r w:rsidRPr="00C25F04">
        <w:rPr>
          <w:rStyle w:val="StyleUnderline"/>
          <w:rFonts w:asciiTheme="minorHAnsi" w:hAnsiTheme="minorHAnsi"/>
        </w:rPr>
        <w:t xml:space="preserve">research is done by teams led by professors with </w:t>
      </w:r>
      <w:r w:rsidRPr="00C25F04">
        <w:rPr>
          <w:rStyle w:val="Emphasis"/>
          <w:rFonts w:asciiTheme="minorHAnsi" w:hAnsiTheme="minorHAnsi"/>
        </w:rPr>
        <w:t>experiments carried out by graduate students,”</w:t>
      </w:r>
      <w:r w:rsidRPr="00C25F04">
        <w:rPr>
          <w:rFonts w:asciiTheme="minorHAnsi" w:hAnsiTheme="minorHAnsi"/>
        </w:rPr>
        <w:t xml:space="preserve"> </w:t>
      </w:r>
      <w:r w:rsidRPr="00C25F04">
        <w:rPr>
          <w:rStyle w:val="StyleUnderline"/>
          <w:rFonts w:asciiTheme="minorHAnsi" w:hAnsiTheme="minorHAnsi"/>
        </w:rPr>
        <w:t>explains Professor</w:t>
      </w:r>
      <w:r w:rsidRPr="00C25F04">
        <w:rPr>
          <w:rFonts w:asciiTheme="minorHAnsi" w:hAnsiTheme="minorHAnsi"/>
        </w:rPr>
        <w:t xml:space="preserve"> Christopher </w:t>
      </w:r>
      <w:r w:rsidRPr="00C25F04">
        <w:rPr>
          <w:rStyle w:val="StyleUnderline"/>
          <w:rFonts w:asciiTheme="minorHAnsi" w:hAnsiTheme="minorHAnsi"/>
        </w:rPr>
        <w:t>Raphael, chair of the computer science department at Indiana U</w:t>
      </w:r>
      <w:r w:rsidRPr="00C25F04">
        <w:rPr>
          <w:rFonts w:asciiTheme="minorHAnsi" w:hAnsiTheme="minorHAnsi"/>
        </w:rPr>
        <w:t xml:space="preserve">niversity. </w:t>
      </w:r>
      <w:r w:rsidRPr="00C25F04">
        <w:rPr>
          <w:rStyle w:val="Emphasis"/>
          <w:rFonts w:asciiTheme="minorHAnsi" w:hAnsiTheme="minorHAnsi"/>
        </w:rPr>
        <w:t>“This model only works if we can get high-quality PhD students, and we would be hard pressed to get the number we need solely from the United States.”</w:t>
      </w:r>
      <w:r w:rsidRPr="00C25F04">
        <w:rPr>
          <w:rFonts w:asciiTheme="minorHAnsi" w:hAnsiTheme="minorHAnsi"/>
        </w:rPr>
        <w:t>6</w:t>
      </w:r>
    </w:p>
    <w:p w:rsidR="00260E7B" w:rsidRPr="00C25F04" w:rsidRDefault="00260E7B" w:rsidP="00260E7B">
      <w:pPr>
        <w:rPr>
          <w:rFonts w:asciiTheme="minorHAnsi" w:hAnsiTheme="minorHAnsi"/>
        </w:rPr>
      </w:pPr>
      <w:r w:rsidRPr="00C25F04">
        <w:rPr>
          <w:rFonts w:asciiTheme="minorHAnsi" w:hAnsiTheme="minorHAnsi"/>
        </w:rPr>
        <w:t>The high level of international students plays a role in universities being able to attract and retain faculty, which benefits U.S. students. “</w:t>
      </w:r>
      <w:r w:rsidRPr="00C25F04">
        <w:rPr>
          <w:rStyle w:val="StyleUnderline"/>
          <w:rFonts w:asciiTheme="minorHAnsi" w:hAnsiTheme="minorHAnsi"/>
        </w:rPr>
        <w:t>If we were not to place such a heavy emphasis on research, we wouldn’t be able to get faculty that teach the wide range of things we do, with the appropriate expertise</w:t>
      </w:r>
      <w:r w:rsidRPr="00C25F04">
        <w:rPr>
          <w:rFonts w:asciiTheme="minorHAnsi" w:hAnsiTheme="minorHAnsi"/>
        </w:rPr>
        <w:t xml:space="preserve">, so our educational mission would suffer,” said Raphael. “Really </w:t>
      </w:r>
      <w:r w:rsidRPr="00C25F04">
        <w:rPr>
          <w:rStyle w:val="StyleUnderline"/>
          <w:rFonts w:asciiTheme="minorHAnsi" w:hAnsiTheme="minorHAnsi"/>
        </w:rPr>
        <w:t>the most important part of the educational experience is to work closely with high-quality faculty</w:t>
      </w:r>
      <w:r w:rsidRPr="00C25F04">
        <w:rPr>
          <w:rFonts w:asciiTheme="minorHAnsi" w:hAnsiTheme="minorHAnsi"/>
        </w:rPr>
        <w:t>, as one does directly at the PhD stage. So the research and the education are of a piece.” 7</w:t>
      </w:r>
    </w:p>
    <w:p w:rsidR="00260E7B" w:rsidRPr="00C25F04" w:rsidRDefault="00260E7B" w:rsidP="00260E7B">
      <w:pPr>
        <w:rPr>
          <w:rFonts w:asciiTheme="minorHAnsi" w:hAnsiTheme="minorHAnsi"/>
        </w:rPr>
      </w:pPr>
      <w:r w:rsidRPr="00C25F04">
        <w:rPr>
          <w:rStyle w:val="StyleUnderline"/>
          <w:rFonts w:asciiTheme="minorHAnsi" w:hAnsiTheme="minorHAnsi"/>
        </w:rPr>
        <w:t>Professor</w:t>
      </w:r>
      <w:r w:rsidRPr="00C25F04">
        <w:rPr>
          <w:rFonts w:asciiTheme="minorHAnsi" w:hAnsiTheme="minorHAnsi"/>
        </w:rPr>
        <w:t xml:space="preserve"> Stuart </w:t>
      </w:r>
      <w:r w:rsidRPr="00C25F04">
        <w:rPr>
          <w:rStyle w:val="StyleUnderline"/>
          <w:rFonts w:asciiTheme="minorHAnsi" w:hAnsiTheme="minorHAnsi"/>
        </w:rPr>
        <w:t xml:space="preserve">Cooper, department chair of chemical and biomolecular engineering at Ohio State University, also points to the connection between research and teaching at U.S. colleges. “There is a synergy. To get tenure and perform research, professors require a significant number of graduate students and </w:t>
      </w:r>
      <w:r w:rsidRPr="00C25F04">
        <w:rPr>
          <w:rStyle w:val="Emphasis"/>
          <w:rFonts w:asciiTheme="minorHAnsi" w:hAnsiTheme="minorHAnsi"/>
        </w:rPr>
        <w:t>there are not enough domestic students alone in certain fields,”</w:t>
      </w:r>
      <w:r w:rsidRPr="00C25F04">
        <w:rPr>
          <w:rFonts w:asciiTheme="minorHAnsi" w:hAnsiTheme="minorHAnsi"/>
        </w:rPr>
        <w:t xml:space="preserve"> said Professor Cooper. “The advances made by professors and graduate students, including international students and postdocs, provide new knowledge and benefits to society.”8</w:t>
      </w:r>
    </w:p>
    <w:p w:rsidR="00260E7B" w:rsidRPr="00C25F04" w:rsidRDefault="00260E7B" w:rsidP="00260E7B">
      <w:pPr>
        <w:rPr>
          <w:rFonts w:asciiTheme="minorHAnsi" w:hAnsiTheme="minorHAnsi"/>
        </w:rPr>
      </w:pPr>
      <w:r w:rsidRPr="00C25F04">
        <w:rPr>
          <w:rStyle w:val="Emphasis"/>
          <w:rFonts w:asciiTheme="minorHAnsi" w:hAnsiTheme="minorHAnsi"/>
        </w:rPr>
        <w:t>Without the ability to perform high-level research at U.S. universities, many talented individuals would not take or seek faculty positions, leaving U.S. schools far weaker and unable to educate U.S. students in important fields.</w:t>
      </w:r>
      <w:r w:rsidRPr="00C25F04">
        <w:rPr>
          <w:rFonts w:asciiTheme="minorHAnsi" w:hAnsiTheme="minorHAnsi"/>
        </w:rPr>
        <w:t xml:space="preserve"> </w:t>
      </w:r>
      <w:r w:rsidRPr="00C25F04">
        <w:rPr>
          <w:rStyle w:val="StyleUnderline"/>
          <w:rFonts w:asciiTheme="minorHAnsi" w:hAnsiTheme="minorHAnsi"/>
        </w:rPr>
        <w:t>Graduate students also directly support the educational mission for undergraduates by serving as teaching assistants</w:t>
      </w:r>
      <w:r w:rsidRPr="00C25F04">
        <w:rPr>
          <w:rFonts w:asciiTheme="minorHAnsi" w:hAnsiTheme="minorHAnsi"/>
        </w:rPr>
        <w:t xml:space="preserve">. Their duties include conducting study sessions and grading, </w:t>
      </w:r>
      <w:r w:rsidRPr="00C25F04">
        <w:rPr>
          <w:rStyle w:val="StyleUnderline"/>
          <w:rFonts w:asciiTheme="minorHAnsi" w:hAnsiTheme="minorHAnsi"/>
        </w:rPr>
        <w:t>which “takes some of the burden off the faculty</w:t>
      </w:r>
      <w:r w:rsidRPr="00C25F04">
        <w:rPr>
          <w:rFonts w:asciiTheme="minorHAnsi" w:hAnsiTheme="minorHAnsi"/>
        </w:rPr>
        <w:t>” to focus on teaching, according to Cooper.9</w:t>
      </w:r>
    </w:p>
    <w:p w:rsidR="00260E7B" w:rsidRPr="00C25F04" w:rsidRDefault="00260E7B" w:rsidP="00260E7B">
      <w:pPr>
        <w:rPr>
          <w:rFonts w:asciiTheme="minorHAnsi" w:hAnsiTheme="minorHAnsi"/>
        </w:rPr>
      </w:pPr>
      <w:r w:rsidRPr="00C25F04">
        <w:rPr>
          <w:rFonts w:asciiTheme="minorHAnsi" w:hAnsiTheme="minorHAnsi"/>
        </w:rPr>
        <w:t>International Students Help Maintain Graduate Programs</w:t>
      </w:r>
    </w:p>
    <w:p w:rsidR="00260E7B" w:rsidRPr="00C25F04" w:rsidRDefault="00260E7B" w:rsidP="00260E7B">
      <w:pPr>
        <w:rPr>
          <w:rFonts w:asciiTheme="minorHAnsi" w:hAnsiTheme="minorHAnsi"/>
        </w:rPr>
      </w:pPr>
      <w:r w:rsidRPr="00C25F04">
        <w:rPr>
          <w:rFonts w:asciiTheme="minorHAnsi" w:hAnsiTheme="minorHAnsi"/>
        </w:rPr>
        <w:t xml:space="preserve">Many excellent </w:t>
      </w:r>
      <w:r w:rsidRPr="00C25F04">
        <w:rPr>
          <w:rStyle w:val="StyleUnderline"/>
          <w:rFonts w:asciiTheme="minorHAnsi" w:hAnsiTheme="minorHAnsi"/>
        </w:rPr>
        <w:t>U.S. universities rely on international students to maintain their graduate school programs. At Rice University</w:t>
      </w:r>
      <w:r w:rsidRPr="00C25F04">
        <w:rPr>
          <w:rFonts w:asciiTheme="minorHAnsi" w:hAnsiTheme="minorHAnsi"/>
        </w:rPr>
        <w:t xml:space="preserve">, in 2011, </w:t>
      </w:r>
      <w:r w:rsidRPr="00C25F04">
        <w:rPr>
          <w:rStyle w:val="StyleUnderline"/>
          <w:rFonts w:asciiTheme="minorHAnsi" w:hAnsiTheme="minorHAnsi"/>
        </w:rPr>
        <w:t>75 of the 117 full-time graduate students in electrical engineering were foreign nationals. In computer science</w:t>
      </w:r>
      <w:r w:rsidRPr="00C25F04">
        <w:rPr>
          <w:rFonts w:asciiTheme="minorHAnsi" w:hAnsiTheme="minorHAnsi"/>
        </w:rPr>
        <w:t xml:space="preserve">, 46 of the 69 graduate students (67 percent) were foreign nationals. </w:t>
      </w:r>
      <w:r w:rsidRPr="00C25F04">
        <w:rPr>
          <w:rStyle w:val="Emphasis"/>
          <w:rFonts w:asciiTheme="minorHAnsi" w:hAnsiTheme="minorHAnsi"/>
        </w:rPr>
        <w:t>International graduate students accounted for 79 percent of the full-time students</w:t>
      </w:r>
      <w:r w:rsidRPr="00C25F04">
        <w:rPr>
          <w:rFonts w:asciiTheme="minorHAnsi" w:hAnsiTheme="minorHAnsi"/>
        </w:rPr>
        <w:t xml:space="preserve"> (52 of 66) </w:t>
      </w:r>
      <w:r w:rsidRPr="00C25F04">
        <w:rPr>
          <w:rStyle w:val="StyleUnderline"/>
          <w:rFonts w:asciiTheme="minorHAnsi" w:hAnsiTheme="minorHAnsi"/>
        </w:rPr>
        <w:t>in chemical engineering</w:t>
      </w:r>
      <w:r w:rsidRPr="00C25F04">
        <w:rPr>
          <w:rFonts w:asciiTheme="minorHAnsi" w:hAnsiTheme="minorHAnsi"/>
        </w:rPr>
        <w:t>, and 59 percent (69 of 118) in chemistry.10</w:t>
      </w:r>
    </w:p>
    <w:p w:rsidR="00260E7B" w:rsidRPr="00C25F04" w:rsidRDefault="00260E7B" w:rsidP="00260E7B">
      <w:pPr>
        <w:rPr>
          <w:rFonts w:asciiTheme="minorHAnsi" w:hAnsiTheme="minorHAnsi"/>
        </w:rPr>
      </w:pPr>
      <w:r w:rsidRPr="00C25F04">
        <w:rPr>
          <w:rFonts w:asciiTheme="minorHAnsi" w:hAnsiTheme="minorHAnsi"/>
        </w:rPr>
        <w:t>At Indiana University (all campuses), 359 of the 515 full-time graduate students (70 percent) in computer science were foreign nationals in 2011; in electrical engineering, 81 out of the 127 graduate students (64 percent) were international students; in economics, 78 percent in the graduate program were international students (65 of 83); in physics, 42 percent were international students (44 of 106).11</w:t>
      </w:r>
    </w:p>
    <w:p w:rsidR="00260E7B" w:rsidRPr="00C25F04" w:rsidRDefault="00260E7B" w:rsidP="00260E7B">
      <w:pPr>
        <w:rPr>
          <w:rFonts w:asciiTheme="minorHAnsi" w:hAnsiTheme="minorHAnsi"/>
        </w:rPr>
      </w:pPr>
      <w:r w:rsidRPr="00C25F04">
        <w:rPr>
          <w:rFonts w:asciiTheme="minorHAnsi" w:hAnsiTheme="minorHAnsi"/>
        </w:rPr>
        <w:t>At Purdue University, foreign nationals accounted for 75 percent (177 of 236) of fulltime graduate students in computer science, and 49 percent (60 of 122) in chemical engineering.12 At Ohio State, in 2011, 84 percent of the full-time graduate students (263 of 314) in computer science were foreign nationals. In chemical engineering, international graduate students filled 68 percent of the full-timeslots (60 of 88).13 At Texas A&amp;M, 77 percent of the full-time graduate students in computer science (197 of 255) and 82 percent of the graduate students in electrical engineering (391 of 480) were foreign nationals in 2011. 14</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Economists support ways to retain talented international students</w:t>
      </w:r>
      <w:r w:rsidRPr="00C25F04">
        <w:rPr>
          <w:rFonts w:asciiTheme="minorHAnsi" w:hAnsiTheme="minorHAnsi"/>
        </w:rPr>
        <w:t xml:space="preserve"> in the United States, </w:t>
      </w:r>
      <w:r w:rsidRPr="00C25F04">
        <w:rPr>
          <w:rStyle w:val="StyleUnderline"/>
          <w:rFonts w:asciiTheme="minorHAnsi" w:hAnsiTheme="minorHAnsi"/>
        </w:rPr>
        <w:t xml:space="preserve">including </w:t>
      </w:r>
      <w:r w:rsidRPr="00C25F04">
        <w:rPr>
          <w:rStyle w:val="Emphasis"/>
          <w:rFonts w:asciiTheme="minorHAnsi" w:hAnsiTheme="minorHAnsi"/>
        </w:rPr>
        <w:t>providing a clear path for permanent residence for graduates of U.S. universities in science and engineering fields</w:t>
      </w:r>
      <w:r w:rsidRPr="00C25F04">
        <w:rPr>
          <w:rFonts w:asciiTheme="minorHAnsi" w:hAnsiTheme="minorHAnsi"/>
        </w:rPr>
        <w:t xml:space="preserve">. University of California, Davis, </w:t>
      </w:r>
      <w:r w:rsidRPr="00C25F04">
        <w:rPr>
          <w:rStyle w:val="StyleUnderline"/>
          <w:rFonts w:asciiTheme="minorHAnsi" w:hAnsiTheme="minorHAnsi"/>
        </w:rPr>
        <w:t>economist</w:t>
      </w:r>
      <w:r w:rsidRPr="00C25F04">
        <w:rPr>
          <w:rFonts w:asciiTheme="minorHAnsi" w:hAnsiTheme="minorHAnsi"/>
        </w:rPr>
        <w:t xml:space="preserve"> Giovanni </w:t>
      </w:r>
      <w:r w:rsidRPr="00C25F04">
        <w:rPr>
          <w:rStyle w:val="StyleUnderline"/>
          <w:rFonts w:asciiTheme="minorHAnsi" w:hAnsiTheme="minorHAnsi"/>
        </w:rPr>
        <w:t>Peri, writes,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has the enormous international advantage of being able to attract talent in science, technology, and engineering from all over the world to its most prestigious institutions . . . </w:t>
      </w:r>
      <w:r w:rsidRPr="00C25F04">
        <w:rPr>
          <w:rStyle w:val="Emphasis"/>
          <w:rFonts w:asciiTheme="minorHAnsi" w:hAnsiTheme="minorHAnsi"/>
        </w:rPr>
        <w:t>The country is certainly better off by having the whole world as a potential supplier of highly talented individuals rather than only the native-born.”</w:t>
      </w:r>
    </w:p>
    <w:p w:rsidR="00260E7B" w:rsidRPr="00C25F04" w:rsidRDefault="00260E7B" w:rsidP="00260E7B">
      <w:pPr>
        <w:rPr>
          <w:rStyle w:val="Emphasis"/>
          <w:rFonts w:asciiTheme="minorHAnsi" w:hAnsiTheme="minorHAnsi"/>
        </w:rPr>
      </w:pPr>
      <w:r w:rsidRPr="00C25F04">
        <w:rPr>
          <w:rFonts w:asciiTheme="minorHAnsi" w:hAnsiTheme="minorHAnsi"/>
        </w:rPr>
        <w:t xml:space="preserve">International students are a key source of talented professionals and researchers for U.S. universities and employers. Reforms in Congress that would make it easier for international students to come to the United States and remain, if offered a job, will benefit the U.S. economy. </w:t>
      </w:r>
      <w:r w:rsidRPr="00C25F04">
        <w:rPr>
          <w:rStyle w:val="Emphasis"/>
          <w:rFonts w:asciiTheme="minorHAnsi" w:hAnsiTheme="minorHAnsi"/>
        </w:rPr>
        <w:t>A policy of welcoming international students helps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maintain its leadership as a center of learning and innovation.</w:t>
      </w:r>
    </w:p>
    <w:p w:rsidR="00B64F20" w:rsidRPr="00C25F04" w:rsidRDefault="00B64F20" w:rsidP="00B64F20">
      <w:pPr>
        <w:rPr>
          <w:rFonts w:asciiTheme="minorHAnsi" w:hAnsiTheme="minorHAnsi"/>
        </w:rPr>
      </w:pPr>
    </w:p>
    <w:p w:rsidR="00B64F20" w:rsidRPr="00C25F04" w:rsidRDefault="00B64F20" w:rsidP="00B64F20">
      <w:pPr>
        <w:pStyle w:val="Heading4"/>
        <w:rPr>
          <w:rFonts w:asciiTheme="minorHAnsi" w:hAnsiTheme="minorHAnsi"/>
        </w:rPr>
      </w:pPr>
      <w:r w:rsidRPr="00C25F04">
        <w:rPr>
          <w:rFonts w:asciiTheme="minorHAnsi" w:hAnsiTheme="minorHAnsi"/>
        </w:rPr>
        <w:t>Immigrants sustain the science field – they’re over a quarter of the workforce and disproportionately make critical discoveries.</w:t>
      </w:r>
    </w:p>
    <w:p w:rsidR="00B64F20" w:rsidRPr="00C25F04" w:rsidRDefault="00B64F20" w:rsidP="00B64F20">
      <w:pPr>
        <w:rPr>
          <w:rFonts w:asciiTheme="minorHAnsi" w:hAnsiTheme="minorHAnsi"/>
        </w:rPr>
      </w:pPr>
      <w:r w:rsidRPr="00C25F04">
        <w:rPr>
          <w:rFonts w:asciiTheme="minorHAnsi" w:hAnsiTheme="minorHAnsi"/>
        </w:rPr>
        <w:t xml:space="preserve">Josh </w:t>
      </w:r>
      <w:r w:rsidRPr="00C25F04">
        <w:rPr>
          <w:rStyle w:val="Style13ptBold"/>
          <w:rFonts w:asciiTheme="minorHAnsi" w:hAnsiTheme="minorHAnsi"/>
        </w:rPr>
        <w:t>Goldman</w:t>
      </w:r>
      <w:r w:rsidRPr="00C25F04">
        <w:rPr>
          <w:rFonts w:asciiTheme="minorHAnsi" w:hAnsiTheme="minorHAnsi"/>
        </w:rPr>
        <w:t xml:space="preserve"> 1-30-20</w:t>
      </w:r>
      <w:r w:rsidRPr="00C25F04">
        <w:rPr>
          <w:rStyle w:val="Style13ptBold"/>
          <w:rFonts w:asciiTheme="minorHAnsi" w:hAnsiTheme="minorHAnsi"/>
        </w:rPr>
        <w:t>17</w:t>
      </w:r>
      <w:r w:rsidRPr="00C25F04">
        <w:rPr>
          <w:rFonts w:asciiTheme="minorHAnsi" w:hAnsiTheme="minorHAnsi"/>
        </w:rPr>
        <w:t xml:space="preserve"> -- Josh Goldman is a senior policy and legal analyst. ["Why Immigrants Are Vital to Science in the U.S.", Accessible Online at: https://blog.ucsusa.org/josh-goldman/why-immigrants-are-vital-to-science-in-the-u-s] @ AG</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Immigrants are central to advancing science in the United States</w:t>
      </w:r>
      <w:r w:rsidRPr="00C25F04">
        <w:rPr>
          <w:rFonts w:asciiTheme="minorHAnsi" w:hAnsiTheme="minorHAnsi"/>
        </w:rPr>
        <w:t xml:space="preserve">. An estimated </w:t>
      </w:r>
      <w:r w:rsidRPr="00C25F04">
        <w:rPr>
          <w:rStyle w:val="StyleUnderline"/>
          <w:rFonts w:asciiTheme="minorHAnsi" w:hAnsiTheme="minorHAnsi"/>
        </w:rPr>
        <w:t>4.6 million college-educated, foreign-born scientists and engineers comprised over a quarter</w:t>
      </w:r>
      <w:r w:rsidRPr="00C25F04">
        <w:rPr>
          <w:rFonts w:asciiTheme="minorHAnsi" w:hAnsiTheme="minorHAnsi"/>
        </w:rPr>
        <w:t xml:space="preserve"> (27 percent) </w:t>
      </w:r>
      <w:r w:rsidRPr="00C25F04">
        <w:rPr>
          <w:rStyle w:val="StyleUnderline"/>
          <w:rFonts w:asciiTheme="minorHAnsi" w:hAnsiTheme="minorHAnsi"/>
        </w:rPr>
        <w:t>of the entire science and engineering workforce in the U.S. in 2013.</w:t>
      </w:r>
    </w:p>
    <w:p w:rsidR="00B64F20" w:rsidRPr="00C25F04" w:rsidRDefault="00B64F20" w:rsidP="00B64F20">
      <w:pPr>
        <w:rPr>
          <w:rFonts w:asciiTheme="minorHAnsi" w:hAnsiTheme="minorHAnsi"/>
        </w:rPr>
      </w:pPr>
      <w:r w:rsidRPr="00C25F04">
        <w:rPr>
          <w:rFonts w:asciiTheme="minorHAnsi" w:hAnsiTheme="minorHAnsi"/>
        </w:rPr>
        <w:t>These millions of scientists and engineers are helping create a healthier, safer society – especially in the area of cancer research. According to a 2013 survey, 42 percent of the researchers at the top seven cancer research centers were found to be foreign-born and the influence of foreign-born researchers at some of the leading U.S. cancer institutions was found to be even higher. At the University of Texas MD Anderson Cancer Center, for example, 62 percent of the cancer researchers were foreign-born and at the Memorial Sloan-Kettering Cancer Center in New York, 56 percent of the researchers were considered immigrants.</w:t>
      </w:r>
    </w:p>
    <w:p w:rsidR="00B64F20" w:rsidRPr="00C25F04" w:rsidRDefault="00B64F20" w:rsidP="00B64F20">
      <w:pPr>
        <w:rPr>
          <w:rStyle w:val="Emphasis"/>
          <w:rFonts w:asciiTheme="minorHAnsi" w:hAnsiTheme="minorHAnsi"/>
        </w:rPr>
      </w:pPr>
      <w:r w:rsidRPr="00C25F04">
        <w:rPr>
          <w:rStyle w:val="Emphasis"/>
          <w:rFonts w:asciiTheme="minorHAnsi" w:hAnsiTheme="minorHAnsi"/>
        </w:rPr>
        <w:t>Immigrant scientists and engineers tend to be exceptional</w:t>
      </w:r>
    </w:p>
    <w:p w:rsidR="00B64F20" w:rsidRPr="00C25F04" w:rsidRDefault="00B64F20" w:rsidP="00B64F20">
      <w:pPr>
        <w:rPr>
          <w:rStyle w:val="StyleUnderline"/>
          <w:rFonts w:asciiTheme="minorHAnsi" w:hAnsiTheme="minorHAnsi"/>
        </w:rPr>
      </w:pPr>
      <w:r w:rsidRPr="00C25F04">
        <w:rPr>
          <w:rFonts w:asciiTheme="minorHAnsi" w:hAnsiTheme="minorHAnsi"/>
        </w:rPr>
        <w:t xml:space="preserve">Aside from cancer research, </w:t>
      </w:r>
      <w:r w:rsidRPr="00C25F04">
        <w:rPr>
          <w:rStyle w:val="StyleUnderline"/>
          <w:rFonts w:asciiTheme="minorHAnsi" w:hAnsiTheme="minorHAnsi"/>
        </w:rPr>
        <w:t>the scientists and engineers making the largest impacts in their fields frequently come from immigrants</w:t>
      </w:r>
      <w:r w:rsidRPr="00C25F04">
        <w:rPr>
          <w:rFonts w:asciiTheme="minorHAnsi" w:hAnsiTheme="minorHAnsi"/>
        </w:rPr>
        <w:t xml:space="preserve">. A study published in Science found that the </w:t>
      </w:r>
      <w:r w:rsidRPr="00C25F04">
        <w:rPr>
          <w:rStyle w:val="StyleUnderline"/>
          <w:rFonts w:asciiTheme="minorHAnsi" w:hAnsiTheme="minorHAnsi"/>
        </w:rPr>
        <w:t>individuals making exceptional contributions to science and engineering in the U.S. are “disproportionately drawn from the foreign-born.”</w:t>
      </w:r>
      <w:r w:rsidRPr="00C25F04">
        <w:rPr>
          <w:rFonts w:asciiTheme="minorHAnsi" w:hAnsiTheme="minorHAnsi"/>
        </w:rPr>
        <w:t xml:space="preserve"> Moreover, </w:t>
      </w:r>
      <w:r w:rsidRPr="00C25F04">
        <w:rPr>
          <w:rStyle w:val="StyleUnderline"/>
          <w:rFonts w:asciiTheme="minorHAnsi" w:hAnsiTheme="minorHAnsi"/>
        </w:rPr>
        <w:t>all six of the 2016 Nobel Prize winners affiliated with American universities were foreign-born</w:t>
      </w:r>
      <w:r w:rsidRPr="00C25F04">
        <w:rPr>
          <w:rFonts w:asciiTheme="minorHAnsi" w:hAnsiTheme="minorHAnsi"/>
        </w:rPr>
        <w:t xml:space="preserve">. Speaking in reference to Brexit, an editor for the London-based Times Higher Education thought </w:t>
      </w:r>
      <w:r w:rsidRPr="00C25F04">
        <w:rPr>
          <w:rStyle w:val="StyleUnderline"/>
          <w:rFonts w:asciiTheme="minorHAnsi" w:hAnsiTheme="minorHAnsi"/>
        </w:rPr>
        <w:t>the 2016 Nobel Prize class should “serve as a serious warning to those</w:t>
      </w:r>
      <w:r w:rsidRPr="00C25F04">
        <w:rPr>
          <w:rFonts w:asciiTheme="minorHAnsi" w:hAnsiTheme="minorHAnsi"/>
        </w:rPr>
        <w:t xml:space="preserve"> politicians, most notably in the U.K., but also of course in the U.S. and elsewhere, </w:t>
      </w:r>
      <w:r w:rsidRPr="00C25F04">
        <w:rPr>
          <w:rStyle w:val="StyleUnderline"/>
          <w:rFonts w:asciiTheme="minorHAnsi" w:hAnsiTheme="minorHAnsi"/>
        </w:rPr>
        <w:t>who would seek to place major restrictions on the free movement of international talent.”</w:t>
      </w:r>
    </w:p>
    <w:p w:rsidR="00B64F20" w:rsidRPr="00C25F04" w:rsidRDefault="00B64F20" w:rsidP="00B64F20">
      <w:pPr>
        <w:rPr>
          <w:rFonts w:asciiTheme="minorHAnsi" w:hAnsiTheme="minorHAnsi"/>
        </w:rPr>
      </w:pPr>
      <w:r w:rsidRPr="00C25F04">
        <w:rPr>
          <w:rFonts w:asciiTheme="minorHAnsi" w:hAnsiTheme="minorHAnsi"/>
        </w:rPr>
        <w:t>And Nobel Laureates</w:t>
      </w:r>
    </w:p>
    <w:p w:rsidR="00B64F20" w:rsidRPr="00C25F04" w:rsidRDefault="00B64F20" w:rsidP="00B64F20">
      <w:pPr>
        <w:rPr>
          <w:rFonts w:asciiTheme="minorHAnsi" w:hAnsiTheme="minorHAnsi"/>
        </w:rPr>
      </w:pPr>
      <w:r w:rsidRPr="00C25F04">
        <w:rPr>
          <w:rFonts w:asciiTheme="minorHAnsi" w:hAnsiTheme="minorHAnsi"/>
        </w:rPr>
        <w:t xml:space="preserve">Analysis by George Mason University found that </w:t>
      </w:r>
      <w:r w:rsidRPr="00C25F04">
        <w:rPr>
          <w:rStyle w:val="StyleUnderline"/>
          <w:rFonts w:asciiTheme="minorHAnsi" w:hAnsiTheme="minorHAnsi"/>
        </w:rPr>
        <w:t>42 percent of all Nobel Prizes awarded between 1901 and 2015 went to individuals working in the U.S., and that 31 percent of all U.S. Nobel laureates were born outside the U.S. — a figure that’s more than double the highest proportion of immigrants in the general population during those years</w:t>
      </w:r>
      <w:r w:rsidRPr="00C25F04">
        <w:rPr>
          <w:rFonts w:asciiTheme="minorHAnsi" w:hAnsiTheme="minorHAnsi"/>
        </w:rPr>
        <w:t>. Absent immigrant scientists and engineers, the U.S. would have missed out on Nobel Prizes for: (1) figuring out the ribosome (Venkatraman Ramakrishnan, born in India), (2) discovering femtochemistry (Ahmed Zewail, born in Egypt), (3) linking chlorofluorocarbon gases (CFCs) to the depletion of the Earth ozone layer (Mario J. Molina, born in Mexico), and many others.</w:t>
      </w:r>
    </w:p>
    <w:p w:rsidR="00B64F20" w:rsidRPr="00C25F04" w:rsidRDefault="00B64F20" w:rsidP="00B64F20">
      <w:pPr>
        <w:rPr>
          <w:rStyle w:val="Emphasis"/>
          <w:rFonts w:asciiTheme="minorHAnsi" w:hAnsiTheme="minorHAnsi"/>
        </w:rPr>
      </w:pPr>
      <w:r w:rsidRPr="00C25F04">
        <w:rPr>
          <w:rStyle w:val="Emphasis"/>
          <w:rFonts w:asciiTheme="minorHAnsi" w:hAnsiTheme="minorHAnsi"/>
        </w:rPr>
        <w:t>Immigrant scientists and engineers come for the education and stay for the career</w:t>
      </w:r>
    </w:p>
    <w:p w:rsidR="00B64F20" w:rsidRPr="00C25F04" w:rsidRDefault="00B64F20" w:rsidP="00B64F20">
      <w:pPr>
        <w:rPr>
          <w:rFonts w:asciiTheme="minorHAnsi" w:hAnsiTheme="minorHAnsi"/>
        </w:rPr>
      </w:pPr>
      <w:r w:rsidRPr="00C25F04">
        <w:rPr>
          <w:rFonts w:asciiTheme="minorHAnsi" w:hAnsiTheme="minorHAnsi"/>
        </w:rPr>
        <w:t xml:space="preserve">Data suggests that </w:t>
      </w:r>
      <w:r w:rsidRPr="00C25F04">
        <w:rPr>
          <w:rStyle w:val="StyleUnderline"/>
          <w:rFonts w:asciiTheme="minorHAnsi" w:hAnsiTheme="minorHAnsi"/>
        </w:rPr>
        <w:t>over half of the foreign-born recipients of doctorate degrees in the U.S. remain in the U.S. workforce to pursue their careers</w:t>
      </w:r>
      <w:r w:rsidRPr="00C25F04">
        <w:rPr>
          <w:rFonts w:asciiTheme="minorHAnsi" w:hAnsiTheme="minorHAnsi"/>
        </w:rPr>
        <w:t>, becoming part of the multicultural milieu that has made, and will continue to make, America great.  Let’s not forget the contributions that immigrants have made in advancing science, or the potential contributions to come.</w:t>
      </w:r>
    </w:p>
    <w:p w:rsidR="00B64F20" w:rsidRPr="00C25F04" w:rsidRDefault="00B64F20" w:rsidP="00B64F20">
      <w:pPr>
        <w:rPr>
          <w:rFonts w:asciiTheme="minorHAnsi" w:hAnsiTheme="minorHAnsi"/>
        </w:rPr>
      </w:pPr>
      <w:r w:rsidRPr="00C25F04">
        <w:rPr>
          <w:rFonts w:asciiTheme="minorHAnsi" w:hAnsiTheme="minorHAnsi"/>
        </w:rPr>
        <w:t>As my colleague Michael noted, many scientists are taking the fight out of the lab and onto the streets. They are organizing marches, preparing to run for office, and joining watchdog teams to monitor and respond to activity. If you’re a scientist and you haven’t signed our letter outlining expectations for the Trump administration, including the promotion of diversity, do so here.</w:t>
      </w:r>
    </w:p>
    <w:p w:rsidR="00B64F20" w:rsidRPr="00C25F04" w:rsidRDefault="00B64F20" w:rsidP="00B64F20">
      <w:pPr>
        <w:rPr>
          <w:rFonts w:asciiTheme="minorHAnsi" w:hAnsiTheme="minorHAnsi"/>
        </w:rPr>
      </w:pPr>
    </w:p>
    <w:p w:rsidR="001F2D15" w:rsidRPr="00C25F04" w:rsidRDefault="001F2D15" w:rsidP="001F2D15">
      <w:pPr>
        <w:pStyle w:val="Heading4"/>
        <w:rPr>
          <w:rFonts w:asciiTheme="minorHAnsi" w:hAnsiTheme="minorHAnsi"/>
        </w:rPr>
      </w:pPr>
      <w:r w:rsidRPr="00C25F04">
        <w:rPr>
          <w:rFonts w:asciiTheme="minorHAnsi" w:hAnsiTheme="minorHAnsi"/>
          <w:u w:val="single"/>
        </w:rPr>
        <w:t>International students</w:t>
      </w:r>
      <w:r w:rsidRPr="00C25F04">
        <w:rPr>
          <w:rFonts w:asciiTheme="minorHAnsi" w:hAnsiTheme="minorHAnsi"/>
        </w:rPr>
        <w:t xml:space="preserve"> are </w:t>
      </w:r>
      <w:r w:rsidRPr="00C25F04">
        <w:rPr>
          <w:rFonts w:asciiTheme="minorHAnsi" w:hAnsiTheme="minorHAnsi"/>
          <w:u w:val="single"/>
        </w:rPr>
        <w:t>critical</w:t>
      </w:r>
      <w:r w:rsidRPr="00C25F04">
        <w:rPr>
          <w:rFonts w:asciiTheme="minorHAnsi" w:hAnsiTheme="minorHAnsi"/>
        </w:rPr>
        <w:t xml:space="preserve"> </w:t>
      </w:r>
      <w:r w:rsidR="001F07D2" w:rsidRPr="00C25F04">
        <w:rPr>
          <w:rFonts w:asciiTheme="minorHAnsi" w:hAnsiTheme="minorHAnsi"/>
        </w:rPr>
        <w:t>to</w:t>
      </w:r>
      <w:r w:rsidRPr="00C25F04">
        <w:rPr>
          <w:rFonts w:asciiTheme="minorHAnsi" w:hAnsiTheme="minorHAnsi"/>
        </w:rPr>
        <w:t xml:space="preserve"> allow us to collaborate with institutions abroad</w:t>
      </w:r>
    </w:p>
    <w:p w:rsidR="001F2D15" w:rsidRPr="00C25F04" w:rsidRDefault="001F2D15" w:rsidP="001F2D15">
      <w:pPr>
        <w:rPr>
          <w:rFonts w:asciiTheme="minorHAnsi" w:hAnsiTheme="minorHAnsi"/>
        </w:rPr>
      </w:pPr>
      <w:r w:rsidRPr="00C25F04">
        <w:rPr>
          <w:rStyle w:val="Style13ptBold"/>
          <w:rFonts w:asciiTheme="minorHAnsi" w:hAnsiTheme="minorHAnsi"/>
        </w:rPr>
        <w:t>Cole, 17</w:t>
      </w:r>
      <w:r w:rsidRPr="00C25F04">
        <w:rPr>
          <w:rFonts w:asciiTheme="minorHAnsi" w:hAnsiTheme="minorHAnsi"/>
        </w:rPr>
        <w:t xml:space="preserve"> – Jonathan R. Cole is the John Mitchell Mason Professor of the University at Columbia. He is the author of Toward a More Perfect University. (“Why American Universities Need Immigrants” The Atlantic. March 7, 2017. https://www.theatlantic.com/education/archive/2017/03/american-universities-need-immigrants/518814/)//GK</w:t>
      </w:r>
    </w:p>
    <w:p w:rsidR="001F2D15" w:rsidRPr="00C25F04" w:rsidRDefault="001F2D15" w:rsidP="001F2D15">
      <w:pPr>
        <w:rPr>
          <w:rFonts w:asciiTheme="minorHAnsi" w:hAnsiTheme="minorHAnsi"/>
        </w:rPr>
      </w:pPr>
      <w:r w:rsidRPr="00C25F04">
        <w:rPr>
          <w:rFonts w:asciiTheme="minorHAnsi" w:hAnsiTheme="minorHAnsi"/>
        </w:rPr>
        <w:t xml:space="preserve">“Give me </w:t>
      </w:r>
      <w:proofErr w:type="gramStart"/>
      <w:r w:rsidRPr="00C25F04">
        <w:rPr>
          <w:rFonts w:asciiTheme="minorHAnsi" w:hAnsiTheme="minorHAnsi"/>
        </w:rPr>
        <w:t>your</w:t>
      </w:r>
      <w:proofErr w:type="gramEnd"/>
      <w:r w:rsidRPr="00C25F04">
        <w:rPr>
          <w:rFonts w:asciiTheme="minorHAnsi" w:hAnsiTheme="minorHAnsi"/>
        </w:rPr>
        <w:t xml:space="preserve"> tired, your poor, Your huddled masses yearning to breathe free…” To these familiar words engraved on a plaque on the Statue of Liberty that express the compassion and tolerance of American society at its best, one might add: “Give us your inquisitive and creative minds, who aspire to truth and knowledge, </w:t>
      </w:r>
      <w:proofErr w:type="gramStart"/>
      <w:r w:rsidRPr="00C25F04">
        <w:rPr>
          <w:rFonts w:asciiTheme="minorHAnsi" w:hAnsiTheme="minorHAnsi"/>
        </w:rPr>
        <w:t>Who</w:t>
      </w:r>
      <w:proofErr w:type="gramEnd"/>
      <w:r w:rsidRPr="00C25F04">
        <w:rPr>
          <w:rFonts w:asciiTheme="minorHAnsi" w:hAnsiTheme="minorHAnsi"/>
        </w:rPr>
        <w:t xml:space="preserve"> we will weave into the fabric of our great universities.”</w:t>
      </w:r>
    </w:p>
    <w:p w:rsidR="001F2D15" w:rsidRPr="00C25F04" w:rsidRDefault="001F2D15" w:rsidP="001F2D15">
      <w:pPr>
        <w:rPr>
          <w:rFonts w:asciiTheme="minorHAnsi" w:hAnsiTheme="minorHAnsi"/>
        </w:rPr>
      </w:pPr>
      <w:r w:rsidRPr="00C25F04">
        <w:rPr>
          <w:rFonts w:asciiTheme="minorHAnsi" w:hAnsiTheme="minorHAnsi"/>
          <w:u w:val="single"/>
        </w:rPr>
        <w:t>Opening America’s arms to immigrant populations</w:t>
      </w:r>
      <w:r w:rsidRPr="00C25F04">
        <w:rPr>
          <w:rFonts w:asciiTheme="minorHAnsi" w:hAnsiTheme="minorHAnsi"/>
        </w:rPr>
        <w:t xml:space="preserve"> and political refugees affirms it national ideals and compassion. That tolerance </w:t>
      </w:r>
      <w:r w:rsidRPr="00C25F04">
        <w:rPr>
          <w:rFonts w:asciiTheme="minorHAnsi" w:hAnsiTheme="minorHAnsi"/>
          <w:u w:val="single"/>
        </w:rPr>
        <w:t>has</w:t>
      </w:r>
      <w:r w:rsidRPr="00C25F04">
        <w:rPr>
          <w:rFonts w:asciiTheme="minorHAnsi" w:hAnsiTheme="minorHAnsi"/>
        </w:rPr>
        <w:t xml:space="preserve"> also </w:t>
      </w:r>
      <w:r w:rsidRPr="00C25F04">
        <w:rPr>
          <w:rFonts w:asciiTheme="minorHAnsi" w:hAnsiTheme="minorHAnsi"/>
          <w:u w:val="single"/>
        </w:rPr>
        <w:t xml:space="preserve">been </w:t>
      </w:r>
      <w:r w:rsidRPr="00C25F04">
        <w:rPr>
          <w:rFonts w:asciiTheme="minorHAnsi" w:hAnsiTheme="minorHAnsi"/>
          <w:b/>
          <w:u w:val="single"/>
        </w:rPr>
        <w:t>instrumental in the ascent of the country’s university system</w:t>
      </w:r>
      <w:r w:rsidRPr="00C25F04">
        <w:rPr>
          <w:rFonts w:asciiTheme="minorHAnsi" w:hAnsiTheme="minorHAnsi"/>
          <w:u w:val="single"/>
        </w:rPr>
        <w:t xml:space="preserve"> to international preeminence. </w:t>
      </w:r>
      <w:r w:rsidRPr="00C25F04">
        <w:rPr>
          <w:rFonts w:asciiTheme="minorHAnsi" w:hAnsiTheme="minorHAnsi"/>
        </w:rPr>
        <w:t>But while America is often spoken of as a “nation of immigrants,” it has not always welcomed immigrant groups with open arms or accepted them as “true” citizens during perceived perilous times. A prime example of the capacity for intolerance (and later admission of the shame of these actions) occurred 75 years ago when President Franklin D. Roosevelt signed Executive Order 9066, which led to the internment of up to 120,000 men, women, and children of Japanese origin after the outbreak of World War II. Their incarceration was based on fear, xenophobia, and racial prejudice. The order was upheld, of course, in the U.S. Supreme Court’s infamous Korematsu v. United States decision in 1944—a decision that has not to this day been overturned. Looking back, most people would concede that the order was a gross mistake—a stain on the integrity of American democracy.</w:t>
      </w:r>
    </w:p>
    <w:p w:rsidR="001F2D15" w:rsidRPr="00C25F04" w:rsidRDefault="001F2D15" w:rsidP="001F2D15">
      <w:pPr>
        <w:rPr>
          <w:rFonts w:asciiTheme="minorHAnsi" w:hAnsiTheme="minorHAnsi"/>
          <w:u w:val="single"/>
        </w:rPr>
      </w:pPr>
      <w:r w:rsidRPr="00C25F04">
        <w:rPr>
          <w:rFonts w:asciiTheme="minorHAnsi" w:hAnsiTheme="minorHAnsi"/>
        </w:rPr>
        <w:t xml:space="preserve">Nonetheless, the willingness to assimilate foreigners into American society has been part of the nation’s strength—a productive force that has added vitality to a maturing culture. The same has been true of U.S. universities’ attitudes toward foreign faculty and students with talent. Now, </w:t>
      </w:r>
      <w:r w:rsidRPr="00C25F04">
        <w:rPr>
          <w:rFonts w:asciiTheme="minorHAnsi" w:hAnsiTheme="minorHAnsi"/>
          <w:u w:val="single"/>
        </w:rPr>
        <w:t>with President Trump’s actions that stigmatize those who are foreign-born and limit immigration</w:t>
      </w:r>
      <w:r w:rsidRPr="00C25F04">
        <w:rPr>
          <w:rFonts w:asciiTheme="minorHAnsi" w:hAnsiTheme="minorHAnsi"/>
        </w:rPr>
        <w:t xml:space="preserve">, in addition to his promise to deport millions of undocumented immigrants, </w:t>
      </w:r>
      <w:r w:rsidRPr="00C25F04">
        <w:rPr>
          <w:rFonts w:asciiTheme="minorHAnsi" w:hAnsiTheme="minorHAnsi"/>
          <w:b/>
          <w:u w:val="single"/>
        </w:rPr>
        <w:t>universities and the nation are under threat</w:t>
      </w:r>
      <w:r w:rsidRPr="00C25F04">
        <w:rPr>
          <w:rFonts w:asciiTheme="minorHAnsi" w:hAnsiTheme="minorHAnsi"/>
          <w:u w:val="single"/>
        </w:rPr>
        <w:t xml:space="preserve">. The history of the </w:t>
      </w:r>
      <w:r w:rsidRPr="00C25F04">
        <w:rPr>
          <w:rFonts w:asciiTheme="minorHAnsi" w:hAnsiTheme="minorHAnsi"/>
          <w:b/>
          <w:u w:val="single"/>
        </w:rPr>
        <w:t>past 75 years</w:t>
      </w:r>
      <w:r w:rsidRPr="00C25F04">
        <w:rPr>
          <w:rFonts w:asciiTheme="minorHAnsi" w:hAnsiTheme="minorHAnsi"/>
          <w:u w:val="single"/>
        </w:rPr>
        <w:t xml:space="preserve"> suggests how important the contributions of immigrant scholars and students have been to the vitality of America’s universities.</w:t>
      </w:r>
    </w:p>
    <w:p w:rsidR="001F2D15" w:rsidRPr="00C25F04" w:rsidRDefault="001F2D15" w:rsidP="001F2D15">
      <w:pPr>
        <w:rPr>
          <w:rFonts w:asciiTheme="minorHAnsi" w:hAnsiTheme="minorHAnsi"/>
        </w:rPr>
      </w:pPr>
      <w:r w:rsidRPr="00C25F04">
        <w:rPr>
          <w:rFonts w:asciiTheme="minorHAnsi" w:hAnsiTheme="minorHAnsi"/>
        </w:rPr>
        <w:t>For the first three decades of the 20th Century, German universities reigned supreme. They earned many Nobel Prizes in the years from its inception until 1933. American educational leaders traveled to Germany on fellowships either to observe the extraordinary research done at these universities or to enroll and earn degrees there. They brought back to the United States the idea of the German research university, and from the late 19th century, they wished to imitate and improve on many of its structures at institutions in the United States. With the rise to power of Hitler in January 1933, everything changed. As I wrote in my book, The Great American University, by April of that year, Hitler had purged the great German universities of their intellectual stars—either on religious or ideological grounds (about 25 percent of their pre-1933 physics community and fully 50 percent of their theoretical physicists emigrated, for example). The great intellectual migration to the United States and England began. It would be hard to overstate the significance of this irony: The tragedy of Europe had enormous positive consequences for American research universities.</w:t>
      </w:r>
    </w:p>
    <w:p w:rsidR="001F2D15" w:rsidRPr="00C25F04" w:rsidRDefault="001F2D15" w:rsidP="001F2D15">
      <w:pPr>
        <w:rPr>
          <w:rFonts w:asciiTheme="minorHAnsi" w:hAnsiTheme="minorHAnsi"/>
        </w:rPr>
      </w:pPr>
      <w:r w:rsidRPr="00C25F04">
        <w:rPr>
          <w:rFonts w:asciiTheme="minorHAnsi" w:hAnsiTheme="minorHAnsi"/>
        </w:rPr>
        <w:t>Germany’s education system has never recovered. Once the best in the world, its institutions now make few appearances on lists of the top 50 universities. Just consider the all-star team of great minds that migrated to the United States from Germany, Austria, Hungary, and other nations threatened by National Socialism. As the Nobel Laureate and Columbia University physicist I.I. Rabi said, the young talent at American universities’ could match any in the world, but they lacked leadership. The great European intellectuals offered that leadership, and America’s universities took-off toward preeminence. It came from the likes of great physicists such as Albert Einstein, Leo Szilard, and the physicist-turned-molecular-biologist Max Delbruck. But there were also the Nobelists Hans Bethe, Enrico Fermi, as well as social scientists such as the great sociologists Paul Lazarsfeld and Theodor Adorno, and émigré artists, writers, and composers like Thomas Mann and Bela Bartok.</w:t>
      </w:r>
    </w:p>
    <w:p w:rsidR="001F2D15" w:rsidRPr="00C25F04" w:rsidRDefault="001F2D15" w:rsidP="001F2D15">
      <w:pPr>
        <w:rPr>
          <w:rFonts w:asciiTheme="minorHAnsi" w:hAnsiTheme="minorHAnsi"/>
        </w:rPr>
      </w:pPr>
      <w:r w:rsidRPr="00C25F04">
        <w:rPr>
          <w:rFonts w:asciiTheme="minorHAnsi" w:hAnsiTheme="minorHAnsi"/>
        </w:rPr>
        <w:t xml:space="preserve">A new chemistry emerged at American universities. It merged the creative, vertically mobile Americans (many the children of immigrants) with the horizontal mobility of the émigré scholars. </w:t>
      </w:r>
      <w:r w:rsidRPr="00C25F04">
        <w:rPr>
          <w:rFonts w:asciiTheme="minorHAnsi" w:hAnsiTheme="minorHAnsi"/>
          <w:u w:val="single"/>
        </w:rPr>
        <w:t>These immigrant scholars were followed by a “second wave” of brilliant minds.</w:t>
      </w:r>
      <w:r w:rsidRPr="00C25F04">
        <w:rPr>
          <w:rFonts w:asciiTheme="minorHAnsi" w:hAnsiTheme="minorHAnsi"/>
        </w:rPr>
        <w:t xml:space="preserve"> This group of some 100,000 children, as Gerhard Sonnert and Gerald Holton wrote in their book, What Happened to the Children Who Fled Nazi Persecution, “escaped the fate of 1,500,000 racially or politically targeted children who died in the Holocaust.” The Nobel Prize-winning neuroscientist Eric Kandel, the historians Peter Gay and Fritz Stern, and the chemist Carl Djerassi—who was instrumental in developing the first contraceptive pill—all migrated to the United States and found acceptance and lofty positions here.</w:t>
      </w:r>
    </w:p>
    <w:p w:rsidR="001F2D15" w:rsidRPr="00C25F04" w:rsidRDefault="001F2D15" w:rsidP="001F2D15">
      <w:pPr>
        <w:rPr>
          <w:rFonts w:asciiTheme="minorHAnsi" w:hAnsiTheme="minorHAnsi"/>
        </w:rPr>
      </w:pPr>
      <w:r w:rsidRPr="00C25F04">
        <w:rPr>
          <w:rFonts w:asciiTheme="minorHAnsi" w:hAnsiTheme="minorHAnsi"/>
        </w:rPr>
        <w:t xml:space="preserve">But a list of elites hardly tells the larger story. </w:t>
      </w:r>
      <w:r w:rsidRPr="00C25F04">
        <w:rPr>
          <w:rFonts w:asciiTheme="minorHAnsi" w:hAnsiTheme="minorHAnsi"/>
          <w:u w:val="single"/>
        </w:rPr>
        <w:t xml:space="preserve">In the late 1990s, when I was the provost of Columbia University, I examined the percentage of the university’s arts-and-sciences faculty who were born abroad. More than </w:t>
      </w:r>
      <w:r w:rsidRPr="00C25F04">
        <w:rPr>
          <w:rFonts w:asciiTheme="minorHAnsi" w:hAnsiTheme="minorHAnsi"/>
          <w:b/>
          <w:u w:val="single"/>
        </w:rPr>
        <w:t>40 percent had come from foreign countries</w:t>
      </w:r>
      <w:r w:rsidRPr="00C25F04">
        <w:rPr>
          <w:rFonts w:asciiTheme="minorHAnsi" w:hAnsiTheme="minorHAnsi"/>
        </w:rPr>
        <w:t xml:space="preserve">. A quintessential example, not from Columbia, is the Princeton University professor Marta Tienda, who is today one of nation’s most distinguished scholars of sociology. </w:t>
      </w:r>
      <w:proofErr w:type="gramStart"/>
      <w:r w:rsidRPr="00C25F04">
        <w:rPr>
          <w:rFonts w:asciiTheme="minorHAnsi" w:hAnsiTheme="minorHAnsi"/>
        </w:rPr>
        <w:t>Tienda’s  father</w:t>
      </w:r>
      <w:proofErr w:type="gramEnd"/>
      <w:r w:rsidRPr="00C25F04">
        <w:rPr>
          <w:rFonts w:asciiTheme="minorHAnsi" w:hAnsiTheme="minorHAnsi"/>
        </w:rPr>
        <w:t>, Toribio Tienda, was a Mexican immigrant who risked his life crossing the Rio Grande illegally and worked 16-hour days at two jobs so his daughter could better herself. A superb student, she did just that. Today, if Toribio Tienda were alive, he could be rounded up and sent back to Mexico—and perhaps he might take his daughter with him.</w:t>
      </w:r>
    </w:p>
    <w:p w:rsidR="001F2D15" w:rsidRPr="00C25F04" w:rsidRDefault="001F2D15" w:rsidP="001F2D15">
      <w:pPr>
        <w:rPr>
          <w:rFonts w:asciiTheme="minorHAnsi" w:hAnsiTheme="minorHAnsi"/>
          <w:b/>
          <w:u w:val="single"/>
        </w:rPr>
      </w:pPr>
      <w:r w:rsidRPr="00C25F04">
        <w:rPr>
          <w:rFonts w:asciiTheme="minorHAnsi" w:hAnsiTheme="minorHAnsi"/>
        </w:rPr>
        <w:t xml:space="preserve">Finally, </w:t>
      </w:r>
      <w:r w:rsidRPr="00C25F04">
        <w:rPr>
          <w:rFonts w:asciiTheme="minorHAnsi" w:hAnsiTheme="minorHAnsi"/>
          <w:u w:val="single"/>
        </w:rPr>
        <w:t>recent statistics on America’s success at conducting Nobel-quality research suggest that the contribution of immigrants to domestic universities is still very much alive. In 2016, six Americans won prizes in physics, chemistry, and economics. Each of these winners was an immigrant.</w:t>
      </w:r>
      <w:r w:rsidRPr="00C25F04">
        <w:rPr>
          <w:rFonts w:asciiTheme="minorHAnsi" w:hAnsiTheme="minorHAnsi"/>
        </w:rPr>
        <w:t xml:space="preserve"> They became Americans by choice, “bringing their energy and innovation to the nation.” In short, </w:t>
      </w:r>
      <w:r w:rsidRPr="00C25F04">
        <w:rPr>
          <w:rFonts w:asciiTheme="minorHAnsi" w:hAnsiTheme="minorHAnsi"/>
          <w:u w:val="single"/>
        </w:rPr>
        <w:t>a pipeline of talent was opened for a wide range of American research universities</w:t>
      </w:r>
      <w:r w:rsidRPr="00C25F04">
        <w:rPr>
          <w:rFonts w:asciiTheme="minorHAnsi" w:hAnsiTheme="minorHAnsi"/>
        </w:rPr>
        <w:t xml:space="preserve"> in the 1930s that has never stopped flowing—</w:t>
      </w:r>
      <w:r w:rsidRPr="00C25F04">
        <w:rPr>
          <w:rFonts w:asciiTheme="minorHAnsi" w:hAnsiTheme="minorHAnsi"/>
          <w:u w:val="single"/>
        </w:rPr>
        <w:t xml:space="preserve">and </w:t>
      </w:r>
      <w:r w:rsidRPr="00C25F04">
        <w:rPr>
          <w:rFonts w:asciiTheme="minorHAnsi" w:hAnsiTheme="minorHAnsi"/>
          <w:b/>
          <w:u w:val="single"/>
        </w:rPr>
        <w:t>those immigrants</w:t>
      </w:r>
      <w:r w:rsidRPr="00C25F04">
        <w:rPr>
          <w:rFonts w:asciiTheme="minorHAnsi" w:hAnsiTheme="minorHAnsi"/>
        </w:rPr>
        <w:t xml:space="preserve">, some of whom have retained their citizenship in other nations, </w:t>
      </w:r>
      <w:r w:rsidRPr="00C25F04">
        <w:rPr>
          <w:rFonts w:asciiTheme="minorHAnsi" w:hAnsiTheme="minorHAnsi"/>
          <w:b/>
          <w:u w:val="single"/>
        </w:rPr>
        <w:t>have contributed mightily to the United States’s supremacy in the world of higher learning.</w:t>
      </w:r>
    </w:p>
    <w:p w:rsidR="001F2D15" w:rsidRPr="00C25F04" w:rsidRDefault="001F2D15" w:rsidP="001F2D15">
      <w:pPr>
        <w:rPr>
          <w:rFonts w:asciiTheme="minorHAnsi" w:hAnsiTheme="minorHAnsi"/>
        </w:rPr>
      </w:pPr>
      <w:r w:rsidRPr="00C25F04">
        <w:rPr>
          <w:rFonts w:asciiTheme="minorHAnsi" w:hAnsiTheme="minorHAnsi"/>
        </w:rPr>
        <w:t xml:space="preserve">For more than 75 years, </w:t>
      </w:r>
      <w:r w:rsidRPr="00C25F04">
        <w:rPr>
          <w:rFonts w:asciiTheme="minorHAnsi" w:hAnsiTheme="minorHAnsi"/>
          <w:u w:val="single"/>
        </w:rPr>
        <w:t>the United States has been the destination for ambitious, talented, and leading young scholars who have wanted to</w:t>
      </w:r>
      <w:r w:rsidRPr="00C25F04">
        <w:rPr>
          <w:rFonts w:asciiTheme="minorHAnsi" w:hAnsiTheme="minorHAnsi"/>
        </w:rPr>
        <w:t xml:space="preserve"> live and </w:t>
      </w:r>
      <w:r w:rsidRPr="00C25F04">
        <w:rPr>
          <w:rFonts w:asciiTheme="minorHAnsi" w:hAnsiTheme="minorHAnsi"/>
          <w:u w:val="single"/>
        </w:rPr>
        <w:t>work with the best colleagues and students. They have assimilated into</w:t>
      </w:r>
      <w:r w:rsidRPr="00C25F04">
        <w:rPr>
          <w:rFonts w:asciiTheme="minorHAnsi" w:hAnsiTheme="minorHAnsi"/>
        </w:rPr>
        <w:t xml:space="preserve"> an incredibly creative and adaptive set of </w:t>
      </w:r>
      <w:r w:rsidRPr="00C25F04">
        <w:rPr>
          <w:rFonts w:asciiTheme="minorHAnsi" w:hAnsiTheme="minorHAnsi"/>
          <w:u w:val="single"/>
        </w:rPr>
        <w:t xml:space="preserve">universities. </w:t>
      </w:r>
      <w:r w:rsidRPr="00C25F04">
        <w:rPr>
          <w:rFonts w:asciiTheme="minorHAnsi" w:hAnsiTheme="minorHAnsi"/>
          <w:b/>
          <w:u w:val="single"/>
        </w:rPr>
        <w:t>American-based scholars also collaborate with foreigners, bringing nations closer together</w:t>
      </w:r>
      <w:r w:rsidRPr="00C25F04">
        <w:rPr>
          <w:rFonts w:asciiTheme="minorHAnsi" w:hAnsiTheme="minorHAnsi"/>
          <w:u w:val="single"/>
        </w:rPr>
        <w:t xml:space="preserve">. Worldwide, from 1988 to 2009, the proportion of scientific and engineering papers that were coauthored with foreigners rose from 8 percent to 23 percent. Foreigners have thrived in the United States, and </w:t>
      </w:r>
      <w:r w:rsidRPr="00C25F04">
        <w:rPr>
          <w:rFonts w:asciiTheme="minorHAnsi" w:hAnsiTheme="minorHAnsi"/>
          <w:b/>
          <w:u w:val="single"/>
        </w:rPr>
        <w:t>the nation has benefitted in innumerable ways</w:t>
      </w:r>
      <w:r w:rsidRPr="00C25F04">
        <w:rPr>
          <w:rFonts w:asciiTheme="minorHAnsi" w:hAnsiTheme="minorHAnsi"/>
          <w:u w:val="single"/>
        </w:rPr>
        <w:t xml:space="preserve"> from their creativity. They have </w:t>
      </w:r>
      <w:r w:rsidRPr="00C25F04">
        <w:rPr>
          <w:rFonts w:asciiTheme="minorHAnsi" w:hAnsiTheme="minorHAnsi"/>
          <w:b/>
          <w:u w:val="single"/>
        </w:rPr>
        <w:t>also benefitted significantly from collaborations with scholars based in other nations</w:t>
      </w:r>
      <w:r w:rsidRPr="00C25F04">
        <w:rPr>
          <w:rFonts w:asciiTheme="minorHAnsi" w:hAnsiTheme="minorHAnsi"/>
          <w:u w:val="single"/>
        </w:rPr>
        <w:t>.</w:t>
      </w:r>
      <w:r w:rsidRPr="00C25F04">
        <w:rPr>
          <w:rFonts w:asciiTheme="minorHAnsi" w:hAnsiTheme="minorHAnsi"/>
        </w:rPr>
        <w:t xml:space="preserve"> Is this history about to end?</w:t>
      </w:r>
    </w:p>
    <w:p w:rsidR="001F2D15" w:rsidRPr="00C25F04" w:rsidRDefault="001F2D15" w:rsidP="001F2D15">
      <w:pPr>
        <w:rPr>
          <w:rFonts w:asciiTheme="minorHAnsi" w:hAnsiTheme="minorHAnsi"/>
        </w:rPr>
      </w:pPr>
      <w:r w:rsidRPr="00C25F04">
        <w:rPr>
          <w:rFonts w:asciiTheme="minorHAnsi" w:hAnsiTheme="minorHAnsi"/>
          <w:u w:val="single"/>
        </w:rPr>
        <w:t xml:space="preserve">Students from other nations have also been a great source of </w:t>
      </w:r>
      <w:r w:rsidRPr="00C25F04">
        <w:rPr>
          <w:rFonts w:asciiTheme="minorHAnsi" w:hAnsiTheme="minorHAnsi"/>
          <w:b/>
          <w:u w:val="single"/>
        </w:rPr>
        <w:t>intellectual energy and diversity</w:t>
      </w:r>
      <w:r w:rsidRPr="00C25F04">
        <w:rPr>
          <w:rFonts w:asciiTheme="minorHAnsi" w:hAnsiTheme="minorHAnsi"/>
          <w:u w:val="single"/>
        </w:rPr>
        <w:t xml:space="preserve"> at American universities.</w:t>
      </w:r>
      <w:r w:rsidRPr="00C25F04">
        <w:rPr>
          <w:rFonts w:asciiTheme="minorHAnsi" w:hAnsiTheme="minorHAnsi"/>
        </w:rPr>
        <w:t xml:space="preserve"> Relatively recent data published by the National Science Board (2012) document the continued rise in total foreign students in the United States–at both the undergraduate and graduate levels. “About 60 percent of all foreign graduate students in the United States in 2010 were enrolled in S&amp;E [science and engineering] fields, compared with 32 percent at the undergraduate level.”</w:t>
      </w:r>
    </w:p>
    <w:p w:rsidR="001F2D15" w:rsidRPr="00C25F04" w:rsidRDefault="001F2D15" w:rsidP="001F2D15">
      <w:pPr>
        <w:rPr>
          <w:rFonts w:asciiTheme="minorHAnsi" w:hAnsiTheme="minorHAnsi"/>
        </w:rPr>
      </w:pPr>
      <w:r w:rsidRPr="00C25F04">
        <w:rPr>
          <w:rFonts w:asciiTheme="minorHAnsi" w:hAnsiTheme="minorHAnsi"/>
        </w:rPr>
        <w:t>According to the Institute of International Education, in 2015-16, the largest number of foreign students came from China (about 330,000), India (165,918), and Saudi Arabia (roughly 61,000). There is widely considered to be a paucity of American students who study science and engineering. The foreign students who study in so-called STEM fields—some of whom remain in the United States after graduation—make up for this deficiency in the domestic educational system. China, for example, sends large numbers of graduate students to the U.S. for training and, as I wrote in my book, more than 80 percent remain in America country after they graduate, taking jobs in computer science</w:t>
      </w:r>
      <w:proofErr w:type="gramStart"/>
      <w:r w:rsidRPr="00C25F04">
        <w:rPr>
          <w:rFonts w:asciiTheme="minorHAnsi" w:hAnsiTheme="minorHAnsi"/>
        </w:rPr>
        <w:t>,mathematics</w:t>
      </w:r>
      <w:proofErr w:type="gramEnd"/>
      <w:r w:rsidRPr="00C25F04">
        <w:rPr>
          <w:rFonts w:asciiTheme="minorHAnsi" w:hAnsiTheme="minorHAnsi"/>
        </w:rPr>
        <w:t>, and engineering. I was recently told by a colleague that at his university, foreign applications this year were down by around 15 percent. Were this source of talent to dry up or disappear, the nation could find itself with a deep deficit of talent to fill highly skilled jobs—to say nothing of the research departments at universities that focus on these subjects.</w:t>
      </w:r>
    </w:p>
    <w:p w:rsidR="001F2D15" w:rsidRPr="00C25F04" w:rsidRDefault="001F2D15" w:rsidP="001F2D15">
      <w:pPr>
        <w:rPr>
          <w:rFonts w:asciiTheme="minorHAnsi" w:hAnsiTheme="minorHAnsi"/>
        </w:rPr>
      </w:pPr>
      <w:r w:rsidRPr="00C25F04">
        <w:rPr>
          <w:rFonts w:asciiTheme="minorHAnsi" w:hAnsiTheme="minorHAnsi"/>
        </w:rPr>
        <w:t xml:space="preserve">As one of his first acts in office, President Trump signed Executive Order 13769, “Protecting the Nation </w:t>
      </w:r>
      <w:proofErr w:type="gramStart"/>
      <w:r w:rsidRPr="00C25F04">
        <w:rPr>
          <w:rFonts w:asciiTheme="minorHAnsi" w:hAnsiTheme="minorHAnsi"/>
        </w:rPr>
        <w:t>From Foreign Terrorist Entry Into</w:t>
      </w:r>
      <w:proofErr w:type="gramEnd"/>
      <w:r w:rsidRPr="00C25F04">
        <w:rPr>
          <w:rFonts w:asciiTheme="minorHAnsi" w:hAnsiTheme="minorHAnsi"/>
        </w:rPr>
        <w:t xml:space="preserve"> the United States.” Washington state and Minnesota challenged this order almost immediately. Because the order was aimed at Muslims from seven countries, the states’ attorneys general claimed it violated the Establishment Clause of the U.S. Constitution and the Equal Protection Clause of the 14th Amendment. After the stay of the order by the U.S. District Court in Seattle, the case was heard by the 9th Circuit Court, which upheld the lower court’s decision. In order to meet the requirement of “standing,” the Circuit Court wrote: “The States argue that the Executive Order causes a concrete and particularized injury to their public universities, which the parties do not dispute are branches of the States under state law.” The intense scrutiny the executive order places on Muslim and others—even scholars from Europe who are being questioned at airports about their purpose for coming the United States—will have multiple negative consequences on the country’s universities.</w:t>
      </w:r>
    </w:p>
    <w:p w:rsidR="001F2D15" w:rsidRPr="00C25F04" w:rsidRDefault="001F2D15" w:rsidP="001F2D15">
      <w:pPr>
        <w:rPr>
          <w:rFonts w:asciiTheme="minorHAnsi" w:hAnsiTheme="minorHAnsi"/>
        </w:rPr>
      </w:pPr>
      <w:r w:rsidRPr="00C25F04">
        <w:rPr>
          <w:rFonts w:asciiTheme="minorHAnsi" w:hAnsiTheme="minorHAnsi"/>
          <w:u w:val="single"/>
        </w:rPr>
        <w:t xml:space="preserve">Universities and colleges have become more international both by choice and necessity. Many of the nation’s great universities actively recruit students from around the world to </w:t>
      </w:r>
      <w:r w:rsidRPr="00C25F04">
        <w:rPr>
          <w:rFonts w:asciiTheme="minorHAnsi" w:hAnsiTheme="minorHAnsi"/>
          <w:b/>
          <w:u w:val="single"/>
        </w:rPr>
        <w:t>increase the diversity of the college experience</w:t>
      </w:r>
      <w:r w:rsidRPr="00C25F04">
        <w:rPr>
          <w:rFonts w:asciiTheme="minorHAnsi" w:hAnsiTheme="minorHAnsi"/>
          <w:u w:val="single"/>
        </w:rPr>
        <w:t xml:space="preserve"> for all of its students.</w:t>
      </w:r>
      <w:r w:rsidRPr="00C25F04">
        <w:rPr>
          <w:rFonts w:asciiTheme="minorHAnsi" w:hAnsiTheme="minorHAnsi"/>
        </w:rPr>
        <w:t xml:space="preserve"> Moreover, at many of the finest public universities, where the states have reduced per-full-time-pupil spending by a median of more than 20 percent, foreign students are superb targets for seats: They often pay full tuition, which helps make up for the states’ budgetary strangulation of their flagship universities. But </w:t>
      </w:r>
      <w:r w:rsidRPr="00C25F04">
        <w:rPr>
          <w:rFonts w:asciiTheme="minorHAnsi" w:hAnsiTheme="minorHAnsi"/>
          <w:u w:val="single"/>
        </w:rPr>
        <w:t>many of these scholars and students may soon begin to self-select out of a chance to come to the United States</w:t>
      </w:r>
      <w:r w:rsidRPr="00C25F04">
        <w:rPr>
          <w:rFonts w:asciiTheme="minorHAnsi" w:hAnsiTheme="minorHAnsi"/>
        </w:rPr>
        <w:t xml:space="preserve">. More than 70 years ago, Robert Hutchins, then the president of the University of Chicago, observed that the problem with witch-hunts was “not how many professors have been fired for their beliefs, but how many think they might be.” </w:t>
      </w:r>
      <w:r w:rsidRPr="00C25F04">
        <w:rPr>
          <w:rFonts w:asciiTheme="minorHAnsi" w:hAnsiTheme="minorHAnsi"/>
          <w:u w:val="single"/>
        </w:rPr>
        <w:t xml:space="preserve">If the United States becomes </w:t>
      </w:r>
      <w:r w:rsidRPr="00C25F04">
        <w:rPr>
          <w:rFonts w:asciiTheme="minorHAnsi" w:hAnsiTheme="minorHAnsi"/>
          <w:b/>
          <w:u w:val="single"/>
        </w:rPr>
        <w:t>less appealing to scholars from abroad</w:t>
      </w:r>
      <w:r w:rsidRPr="00C25F04">
        <w:rPr>
          <w:rFonts w:asciiTheme="minorHAnsi" w:hAnsiTheme="minorHAnsi"/>
          <w:u w:val="single"/>
        </w:rPr>
        <w:t xml:space="preserve">, they may well stay home, depriving America of their talent. </w:t>
      </w:r>
      <w:r w:rsidRPr="00C25F04">
        <w:rPr>
          <w:rFonts w:asciiTheme="minorHAnsi" w:hAnsiTheme="minorHAnsi"/>
          <w:b/>
          <w:u w:val="single"/>
        </w:rPr>
        <w:t>Fear and uncertainty</w:t>
      </w:r>
      <w:r w:rsidRPr="00C25F04">
        <w:rPr>
          <w:rFonts w:asciiTheme="minorHAnsi" w:hAnsiTheme="minorHAnsi"/>
          <w:u w:val="single"/>
        </w:rPr>
        <w:t xml:space="preserve"> have become the order</w:t>
      </w:r>
      <w:r w:rsidRPr="00C25F04">
        <w:rPr>
          <w:rFonts w:asciiTheme="minorHAnsi" w:hAnsiTheme="minorHAnsi"/>
        </w:rPr>
        <w:t xml:space="preserve"> of the day. Executive orders or legislation that represses immigrant groups often, historically, morph into laws against American citizens. </w:t>
      </w:r>
      <w:r w:rsidRPr="00C25F04">
        <w:rPr>
          <w:rFonts w:asciiTheme="minorHAnsi" w:hAnsiTheme="minorHAnsi"/>
          <w:u w:val="single"/>
        </w:rPr>
        <w:t>None of this bodes well for those interested in studying, teaching, or conducting research at American universities</w:t>
      </w:r>
      <w:r w:rsidRPr="00C25F04">
        <w:rPr>
          <w:rFonts w:asciiTheme="minorHAnsi" w:hAnsiTheme="minorHAnsi"/>
        </w:rPr>
        <w:t>.</w:t>
      </w:r>
    </w:p>
    <w:p w:rsidR="001F2D15" w:rsidRPr="00C25F04" w:rsidRDefault="001F2D15" w:rsidP="001F2D15">
      <w:pPr>
        <w:rPr>
          <w:rFonts w:asciiTheme="minorHAnsi" w:hAnsiTheme="minorHAnsi"/>
        </w:rPr>
      </w:pPr>
      <w:r w:rsidRPr="00C25F04">
        <w:rPr>
          <w:rFonts w:asciiTheme="minorHAnsi" w:hAnsiTheme="minorHAnsi"/>
        </w:rPr>
        <w:t>Beyond the particulars, America was once considered a compassionate and welcoming nation—opening its arms to those yearning to breathe free. The social and economic consequences of the imminent changes in immigration policy only expose the country’s dark side—one that we that, regretfully, could hurt the nation’s economy, pace of discovery, and the social fabric.</w:t>
      </w:r>
    </w:p>
    <w:p w:rsidR="001F2D15" w:rsidRPr="00C25F04" w:rsidRDefault="001F2D15" w:rsidP="00B64F20">
      <w:pPr>
        <w:rPr>
          <w:rFonts w:asciiTheme="minorHAnsi" w:hAnsiTheme="minorHAnsi"/>
        </w:rPr>
      </w:pPr>
    </w:p>
    <w:p w:rsidR="00260E7B" w:rsidRPr="00C25F04" w:rsidRDefault="00260E7B" w:rsidP="00260E7B">
      <w:pPr>
        <w:pStyle w:val="Heading4"/>
        <w:rPr>
          <w:rFonts w:asciiTheme="minorHAnsi" w:hAnsiTheme="minorHAnsi"/>
        </w:rPr>
      </w:pPr>
      <w:r w:rsidRPr="00C25F04">
        <w:rPr>
          <w:rFonts w:asciiTheme="minorHAnsi" w:hAnsiTheme="minorHAnsi"/>
        </w:rPr>
        <w:t>Universities are integral to international science cooperation – they create partnerships with other countries and invest in international research programs.</w:t>
      </w:r>
    </w:p>
    <w:p w:rsidR="00260E7B" w:rsidRPr="00C25F04" w:rsidRDefault="00260E7B" w:rsidP="00260E7B">
      <w:pPr>
        <w:rPr>
          <w:rFonts w:asciiTheme="minorHAnsi" w:hAnsiTheme="minorHAnsi"/>
        </w:rPr>
      </w:pPr>
      <w:r w:rsidRPr="00C25F04">
        <w:rPr>
          <w:rFonts w:asciiTheme="minorHAnsi" w:hAnsiTheme="minorHAnsi"/>
        </w:rPr>
        <w:t xml:space="preserve">E. William </w:t>
      </w:r>
      <w:r w:rsidRPr="00C25F04">
        <w:rPr>
          <w:rStyle w:val="Style13ptBold"/>
          <w:rFonts w:asciiTheme="minorHAnsi" w:hAnsiTheme="minorHAnsi"/>
        </w:rPr>
        <w:t>Colglazier and</w:t>
      </w:r>
      <w:r w:rsidRPr="00C25F04">
        <w:rPr>
          <w:rFonts w:asciiTheme="minorHAnsi" w:hAnsiTheme="minorHAnsi"/>
        </w:rPr>
        <w:t xml:space="preserve"> Elizabeth E. </w:t>
      </w:r>
      <w:r w:rsidRPr="00C25F04">
        <w:rPr>
          <w:rStyle w:val="Style13ptBold"/>
          <w:rFonts w:asciiTheme="minorHAnsi" w:hAnsiTheme="minorHAnsi"/>
        </w:rPr>
        <w:t>Lyons</w:t>
      </w:r>
      <w:r w:rsidRPr="00C25F04">
        <w:rPr>
          <w:rFonts w:asciiTheme="minorHAnsi" w:hAnsiTheme="minorHAnsi"/>
        </w:rPr>
        <w:t xml:space="preserve"> 7-8-20</w:t>
      </w:r>
      <w:r w:rsidRPr="00C25F04">
        <w:rPr>
          <w:rStyle w:val="Style13ptBold"/>
          <w:rFonts w:asciiTheme="minorHAnsi" w:hAnsiTheme="minorHAnsi"/>
        </w:rPr>
        <w:t>14</w:t>
      </w:r>
      <w:r w:rsidRPr="00C25F04">
        <w:rPr>
          <w:rFonts w:asciiTheme="minorHAnsi" w:hAnsiTheme="minorHAnsi"/>
        </w:rPr>
        <w:t xml:space="preserve"> -- E. William Colglazier is the editor-in-chief of Science &amp; Diplomacy. Elizabeth E. Lyons is the director of the U.S. National Science Foundation’s Tokyo Regional Office in Tokyo, Japan. ["The United States Looks to the Global Science, Technology, and Innovation Horizon", Accessible Online at: http://www.sciencediplomacy.org/perspective/2014/united-states-looks-global-science-technology-and-innovation-horizon] @ AG</w:t>
      </w:r>
    </w:p>
    <w:p w:rsidR="00260E7B" w:rsidRPr="00C25F04" w:rsidRDefault="00260E7B" w:rsidP="00260E7B">
      <w:pPr>
        <w:rPr>
          <w:rFonts w:asciiTheme="minorHAnsi" w:hAnsiTheme="minorHAnsi"/>
        </w:rPr>
      </w:pPr>
      <w:r w:rsidRPr="00C25F04">
        <w:rPr>
          <w:rStyle w:val="StyleUnderline"/>
          <w:rFonts w:asciiTheme="minorHAnsi" w:hAnsiTheme="minorHAnsi"/>
        </w:rPr>
        <w:t>U.S. STI</w:t>
      </w:r>
      <w:r w:rsidRPr="00C25F04">
        <w:rPr>
          <w:rFonts w:asciiTheme="minorHAnsi" w:hAnsiTheme="minorHAnsi"/>
        </w:rPr>
        <w:t xml:space="preserve"> (science, technology, and innovation) </w:t>
      </w:r>
      <w:r w:rsidRPr="00C25F04">
        <w:rPr>
          <w:rStyle w:val="StyleUnderline"/>
          <w:rFonts w:asciiTheme="minorHAnsi" w:hAnsiTheme="minorHAnsi"/>
        </w:rPr>
        <w:t>excellence and leadership are essential for national interests, e.g., economy, health, security, and environment. It is also important to U.S. diplomacy, its soft power, and efforts to advance peace, prosperity, and security around the world</w:t>
      </w:r>
      <w:r w:rsidRPr="00C25F04">
        <w:rPr>
          <w:rFonts w:asciiTheme="minorHAnsi" w:hAnsiTheme="minorHAnsi"/>
        </w:rPr>
        <w:t xml:space="preserve">. Therefore, the U.S. STI enterprise will need to adapt to new opportunities and changes in the current landscape of global science. </w:t>
      </w:r>
      <w:r w:rsidRPr="00C25F04">
        <w:rPr>
          <w:rStyle w:val="StyleUnderline"/>
          <w:rFonts w:asciiTheme="minorHAnsi" w:hAnsiTheme="minorHAnsi"/>
        </w:rPr>
        <w:t>To be most effective, the response should include embracing a strategy of international STI research cooperation and utilizing STI knowledge strategically by looking out, up, around, and forward</w:t>
      </w:r>
      <w:r w:rsidRPr="00C25F04">
        <w:rPr>
          <w:rFonts w:asciiTheme="minorHAnsi" w:hAnsiTheme="minorHAnsi"/>
        </w:rPr>
        <w:t xml:space="preserve">. This can empower the U.S. STI enterprise, especially its decentralized academic components, to engage globally.1 </w:t>
      </w:r>
      <w:proofErr w:type="gramStart"/>
      <w:r w:rsidRPr="00C25F04">
        <w:rPr>
          <w:rFonts w:asciiTheme="minorHAnsi" w:hAnsiTheme="minorHAnsi"/>
        </w:rPr>
        <w:t>We</w:t>
      </w:r>
      <w:proofErr w:type="gramEnd"/>
      <w:r w:rsidRPr="00C25F04">
        <w:rPr>
          <w:rFonts w:asciiTheme="minorHAnsi" w:hAnsiTheme="minorHAnsi"/>
        </w:rPr>
        <w:t xml:space="preserve"> discuss a knowledge framework that could facilitate strategic international STI cooperation.</w:t>
      </w:r>
    </w:p>
    <w:p w:rsidR="00260E7B" w:rsidRPr="00C25F04" w:rsidRDefault="00260E7B" w:rsidP="00260E7B">
      <w:pPr>
        <w:rPr>
          <w:rFonts w:asciiTheme="minorHAnsi" w:hAnsiTheme="minorHAnsi"/>
        </w:rPr>
      </w:pPr>
      <w:r w:rsidRPr="00C25F04">
        <w:rPr>
          <w:rFonts w:asciiTheme="minorHAnsi" w:hAnsiTheme="minorHAnsi"/>
        </w:rPr>
        <w:t>Embracing a National Strategy of International STI Research Cooperation</w:t>
      </w:r>
    </w:p>
    <w:p w:rsidR="00260E7B" w:rsidRPr="00C25F04" w:rsidRDefault="00260E7B" w:rsidP="00260E7B">
      <w:pPr>
        <w:rPr>
          <w:rFonts w:asciiTheme="minorHAnsi" w:hAnsiTheme="minorHAnsi"/>
        </w:rPr>
      </w:pPr>
      <w:r w:rsidRPr="00C25F04">
        <w:rPr>
          <w:rFonts w:asciiTheme="minorHAnsi" w:hAnsiTheme="minorHAnsi"/>
        </w:rPr>
        <w:t>The overwhelming U.S. dominance in scientific research in the last half of the twentieth century is being replaced by a more multipolar landscape2 of science, technology, and innovation, with the United States remaining a very strong force. The new data presented in the National Science Board’s Science and Engineering Indicators 2014 confirms what we already know—</w:t>
      </w:r>
      <w:r w:rsidRPr="00C25F04">
        <w:rPr>
          <w:rStyle w:val="StyleUnderline"/>
          <w:rFonts w:asciiTheme="minorHAnsi" w:hAnsiTheme="minorHAnsi"/>
        </w:rPr>
        <w:t>the United States is becoming less dominant in STI and there are substantial and increasing STI investments, linkages, and capacities now dispersed around the world</w:t>
      </w:r>
      <w:r w:rsidRPr="00C25F04">
        <w:rPr>
          <w:rFonts w:asciiTheme="minorHAnsi" w:hAnsiTheme="minorHAnsi"/>
        </w:rPr>
        <w:t xml:space="preserve">. While the United States saw 4.9 percent growth from 2009 to 2011 in total research and development (R&amp;D) expenditures, worldwide R&amp;D spending increased over the same period by 15 percent. The U.S. share of worldwide R&amp;D expenditures continued its decline; in 2000 it was 38 percent and in 2011 it stood at 30 percent. </w:t>
      </w:r>
    </w:p>
    <w:p w:rsidR="00260E7B" w:rsidRPr="00C25F04" w:rsidRDefault="00260E7B" w:rsidP="00260E7B">
      <w:pPr>
        <w:rPr>
          <w:rFonts w:asciiTheme="minorHAnsi" w:hAnsiTheme="minorHAnsi"/>
        </w:rPr>
      </w:pPr>
      <w:r w:rsidRPr="00C25F04">
        <w:rPr>
          <w:rFonts w:asciiTheme="minorHAnsi" w:hAnsiTheme="minorHAnsi"/>
        </w:rPr>
        <w:t>These changes and others, for example in the global distribution of research excellence and STI infrastructure, have brought the United States to a challenge that can be converted into an opportunity.</w:t>
      </w:r>
    </w:p>
    <w:p w:rsidR="00260E7B" w:rsidRPr="00C25F04" w:rsidRDefault="00260E7B" w:rsidP="00260E7B">
      <w:pPr>
        <w:rPr>
          <w:rFonts w:asciiTheme="minorHAnsi" w:hAnsiTheme="minorHAnsi"/>
        </w:rPr>
      </w:pPr>
      <w:r w:rsidRPr="00C25F04">
        <w:rPr>
          <w:rFonts w:asciiTheme="minorHAnsi" w:hAnsiTheme="minorHAnsi"/>
        </w:rPr>
        <w:t xml:space="preserve">Numerous U.S. national reports3 have lamented the decreasing dominance of U.S. STI. A recommendation shared by these reports is to increase domestic STI spending, but national fiscal constraints are likely to limit such increases for the immediate future. Sustaining American STI leadership will need to involve vigorous STI international collaboration across the new dynamic landscape. </w:t>
      </w:r>
      <w:r w:rsidRPr="00C25F04">
        <w:rPr>
          <w:rStyle w:val="StyleUnderline"/>
          <w:rFonts w:asciiTheme="minorHAnsi" w:hAnsiTheme="minorHAnsi"/>
        </w:rPr>
        <w:t xml:space="preserve">If the United States can no longer be assured of leadership in STI through sheer dominance of size and resources, it will need to maintain </w:t>
      </w:r>
      <w:r w:rsidRPr="00C25F04">
        <w:rPr>
          <w:rStyle w:val="Emphasis"/>
          <w:rFonts w:asciiTheme="minorHAnsi" w:hAnsiTheme="minorHAnsi"/>
        </w:rPr>
        <w:t>leadership through synergistic partnerships</w:t>
      </w:r>
      <w:r w:rsidRPr="00C25F04">
        <w:rPr>
          <w:rFonts w:asciiTheme="minorHAnsi" w:hAnsiTheme="minorHAnsi"/>
        </w:rPr>
        <w:t>. Such partnerships will yield mutual benefit for America and its partners by tapping great U.S. strengths, e.g., world-class scientists, students, and institutions and their immense creative capacity, entrepreneurial orientation, idealism, and generosity of spirit.4</w:t>
      </w:r>
    </w:p>
    <w:p w:rsidR="00260E7B" w:rsidRPr="00C25F04" w:rsidRDefault="00260E7B" w:rsidP="00260E7B">
      <w:pPr>
        <w:rPr>
          <w:rFonts w:asciiTheme="minorHAnsi" w:hAnsiTheme="minorHAnsi"/>
        </w:rPr>
      </w:pPr>
      <w:r w:rsidRPr="00C25F04">
        <w:rPr>
          <w:rFonts w:asciiTheme="minorHAnsi" w:hAnsiTheme="minorHAnsi"/>
        </w:rPr>
        <w:t>If the United States can no longer be assured of leadership in STI through sheer dominance of size and resources, it will need to maintain leadership through synergistic partnerships.</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Therefore</w:t>
      </w:r>
      <w:r w:rsidRPr="00C25F04">
        <w:rPr>
          <w:rFonts w:asciiTheme="minorHAnsi" w:hAnsiTheme="minorHAnsi"/>
        </w:rPr>
        <w:t xml:space="preserve"> </w:t>
      </w:r>
      <w:r w:rsidRPr="00C25F04">
        <w:rPr>
          <w:rStyle w:val="Emphasis"/>
          <w:rFonts w:asciiTheme="minorHAnsi" w:hAnsiTheme="minorHAnsi"/>
        </w:rPr>
        <w:t>international STI research cooperation</w:t>
      </w:r>
      <w:r w:rsidRPr="00C25F04">
        <w:rPr>
          <w:rStyle w:val="StyleUnderline"/>
          <w:rFonts w:asciiTheme="minorHAnsi" w:hAnsiTheme="minorHAnsi"/>
        </w:rPr>
        <w:t>, where it accelerates scientific progress and serves individual scientists, teams, and their institutions, should be embraced as a valuable national strategy</w:t>
      </w:r>
      <w:r w:rsidRPr="00C25F04">
        <w:rPr>
          <w:rFonts w:asciiTheme="minorHAnsi" w:hAnsiTheme="minorHAnsi"/>
        </w:rPr>
        <w:t xml:space="preserve">, as advocated by the National Science Board in 2008.5 </w:t>
      </w:r>
      <w:r w:rsidRPr="00C25F04">
        <w:rPr>
          <w:rStyle w:val="StyleUnderline"/>
          <w:rFonts w:asciiTheme="minorHAnsi" w:hAnsiTheme="minorHAnsi"/>
        </w:rPr>
        <w:t xml:space="preserve">Such a strategy will enable the nation to leverage scientific expertise, facilities, and funding around the world; continue to attract the “best and brightest”; train a globally engaged workforce; find new research and industrial partners and new markets; build strong international relationships; and drive innovative solutions for international development. </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While national security concerns will necessarily restrict international collaboration on some topics, the Department of Defense has embraced an international science and technology strategy that includes unclassified basic research to strategically partner with allies to leverage their scientific portfolios and shared infrastructure, stay at the frontier of advanced scientific fields and technologies, train a globally engaged workforce, scan the horizon for emerging developments, and use science as a tool of diplomacy.6</w:t>
      </w:r>
    </w:p>
    <w:p w:rsidR="00260E7B" w:rsidRPr="00C25F04" w:rsidRDefault="00260E7B" w:rsidP="00260E7B">
      <w:pPr>
        <w:rPr>
          <w:rFonts w:asciiTheme="minorHAnsi" w:hAnsiTheme="minorHAnsi"/>
        </w:rPr>
      </w:pPr>
      <w:r w:rsidRPr="00C25F04">
        <w:rPr>
          <w:rFonts w:asciiTheme="minorHAnsi" w:hAnsiTheme="minorHAnsi"/>
        </w:rPr>
        <w:t xml:space="preserve">As the global economy becomes increasingly interconnected, there is stronger competition for technological outputs of STI. Rather than viewing such interactions as a zero-sum game, </w:t>
      </w:r>
      <w:r w:rsidRPr="00C25F04">
        <w:rPr>
          <w:rStyle w:val="StyleUnderline"/>
          <w:rFonts w:asciiTheme="minorHAnsi" w:hAnsiTheme="minorHAnsi"/>
        </w:rPr>
        <w:t>U.S. scientists and institutions should sustain the free exchange of ideas and enter collaborations with strong agreements that articulate the mutual benefits for all participants and the arrangements for sharing outputs and benefits</w:t>
      </w:r>
      <w:r w:rsidRPr="00C25F04">
        <w:rPr>
          <w:rFonts w:asciiTheme="minorHAnsi" w:hAnsiTheme="minorHAnsi"/>
        </w:rPr>
        <w:t>. U.S. companies are actively engaging and embracing new approaches to open international collaboration. The International Technology Roadmap for Semiconductors—which for decades has teamed government, industry, and universities from around the world to direct the burgeoning information technology industry—is an example of a pre-competitive platform for cooperation that benefits all. Ideas embraced by the private sector (e.g., “open innovation” and “collaboration is the new competition”) provide valuable lessons to the U.S. science enterprise as it seeks to find global “collaborative advantage.”7</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 xml:space="preserve">The United States takes seriously the responsibilities that come with STI leadership, and works to bring the power of its large STI enterprise to bear on cooperative global efforts to tackle the hardest problems that the world faces. STI can address global challenges and create sustainable and inclusive economic growth in countries at all stages of development. </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STI can address global challenges and create sustainable and inclusive economic growth in countries at all stages of development.</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 xml:space="preserve">The value of scientific knowledge dispersed across the world can increasingly be captured by those who build networks to take the local to global scale and bring the global back for local impact.8 </w:t>
      </w:r>
      <w:proofErr w:type="gramStart"/>
      <w:r w:rsidRPr="00C25F04">
        <w:rPr>
          <w:rFonts w:asciiTheme="minorHAnsi" w:hAnsiTheme="minorHAnsi"/>
          <w:sz w:val="10"/>
          <w:szCs w:val="10"/>
        </w:rPr>
        <w:t>The</w:t>
      </w:r>
      <w:proofErr w:type="gramEnd"/>
      <w:r w:rsidRPr="00C25F04">
        <w:rPr>
          <w:rFonts w:asciiTheme="minorHAnsi" w:hAnsiTheme="minorHAnsi"/>
          <w:sz w:val="10"/>
          <w:szCs w:val="10"/>
        </w:rPr>
        <w:t xml:space="preserve"> opportunity lies in being able to develop the global STI knowledge infrastructure and tools to support global knowledge networks and partnerships.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The United States has the opportunity to exercise leadership in catalyzing the development of a more global STI knowledge commons. U.S. STI institutions will need to be at the center of rich global alliances and networks that can benefit the United States and its partners and can help address global challenges.</w:t>
      </w:r>
    </w:p>
    <w:p w:rsidR="00260E7B" w:rsidRPr="00C25F04" w:rsidRDefault="00260E7B" w:rsidP="00260E7B">
      <w:pPr>
        <w:rPr>
          <w:rFonts w:asciiTheme="minorHAnsi" w:hAnsiTheme="minorHAnsi"/>
        </w:rPr>
      </w:pPr>
      <w:r w:rsidRPr="00C25F04">
        <w:rPr>
          <w:rStyle w:val="StyleUnderline"/>
          <w:rFonts w:asciiTheme="minorHAnsi" w:hAnsiTheme="minorHAnsi"/>
        </w:rPr>
        <w:t>Fostering increased strategic international collaboration in any nation requires rich information sources and tools</w:t>
      </w:r>
      <w:r w:rsidRPr="00C25F04">
        <w:rPr>
          <w:rFonts w:asciiTheme="minorHAnsi" w:hAnsiTheme="minorHAnsi"/>
        </w:rPr>
        <w:t>; a diversity of models and mechanisms; a facilitative policy environment at national, state, and institutional levels; sufficient funding from international, national, state, private, and philanthropic sources; and an enabling legal and regulatory climate</w:t>
      </w:r>
      <w:r w:rsidRPr="00C25F04">
        <w:rPr>
          <w:rStyle w:val="StyleUnderline"/>
          <w:rFonts w:asciiTheme="minorHAnsi" w:hAnsiTheme="minorHAnsi"/>
        </w:rPr>
        <w:t>. A critical first step for the United States is to identify and address the knowledge needs of U.S. STI leaders</w:t>
      </w:r>
      <w:r w:rsidRPr="00C25F04">
        <w:rPr>
          <w:rFonts w:asciiTheme="minorHAnsi" w:hAnsiTheme="minorHAnsi"/>
        </w:rPr>
        <w:t>—</w:t>
      </w:r>
      <w:r w:rsidRPr="00C25F04">
        <w:rPr>
          <w:rStyle w:val="Emphasis"/>
          <w:rFonts w:asciiTheme="minorHAnsi" w:hAnsiTheme="minorHAnsi"/>
        </w:rPr>
        <w:t>particularly universities</w:t>
      </w:r>
      <w:r w:rsidRPr="00C25F04">
        <w:rPr>
          <w:rFonts w:asciiTheme="minorHAnsi" w:hAnsiTheme="minorHAnsi"/>
        </w:rPr>
        <w:t xml:space="preserve"> </w:t>
      </w:r>
      <w:r w:rsidRPr="00C25F04">
        <w:rPr>
          <w:rStyle w:val="StyleUnderline"/>
          <w:rFonts w:asciiTheme="minorHAnsi" w:hAnsiTheme="minorHAnsi"/>
        </w:rPr>
        <w:t>given their strengths in education, research, service, and innovation—as they plan strategic international engagemen</w:t>
      </w:r>
      <w:r w:rsidRPr="00C25F04">
        <w:rPr>
          <w:rFonts w:asciiTheme="minorHAnsi" w:hAnsiTheme="minorHAnsi"/>
        </w:rPr>
        <w:t>t. We use the phrase “looking to the horizon” to encapsulate the strategic gathering of such knowledge with needed resources and tools.</w:t>
      </w:r>
    </w:p>
    <w:p w:rsidR="00260E7B" w:rsidRPr="00C25F04" w:rsidRDefault="00260E7B" w:rsidP="00260E7B">
      <w:pPr>
        <w:rPr>
          <w:rFonts w:asciiTheme="minorHAnsi" w:hAnsiTheme="minorHAnsi"/>
        </w:rPr>
      </w:pPr>
      <w:r w:rsidRPr="00C25F04">
        <w:rPr>
          <w:rFonts w:asciiTheme="minorHAnsi" w:hAnsiTheme="minorHAnsi"/>
        </w:rPr>
        <w:t xml:space="preserve">Looking Out: To reap the diplomatic, development assistance, scientific, and economic benefits of collaboration, </w:t>
      </w:r>
      <w:r w:rsidRPr="00C25F04">
        <w:rPr>
          <w:rStyle w:val="StyleUnderline"/>
          <w:rFonts w:asciiTheme="minorHAnsi" w:hAnsiTheme="minorHAnsi"/>
        </w:rPr>
        <w:t>the United States needs to look out at the rest of the world for mutually beneficial opportunities for collaboration</w:t>
      </w:r>
      <w:r w:rsidRPr="00C25F04">
        <w:rPr>
          <w:rFonts w:asciiTheme="minorHAnsi" w:hAnsiTheme="minorHAnsi"/>
        </w:rPr>
        <w:t xml:space="preserve">. Many </w:t>
      </w:r>
      <w:r w:rsidRPr="00C25F04">
        <w:rPr>
          <w:rStyle w:val="StyleUnderline"/>
          <w:rFonts w:asciiTheme="minorHAnsi" w:hAnsiTheme="minorHAnsi"/>
        </w:rPr>
        <w:t>universities are striving to do just this, facilitating curiosity-driven international research by faculty members, providing students with well-mentored international research experiences, and investing in international partnerships to add value and strategic focus at the university level</w:t>
      </w:r>
      <w:r w:rsidRPr="00C25F04">
        <w:rPr>
          <w:rFonts w:asciiTheme="minorHAnsi" w:hAnsiTheme="minorHAnsi"/>
        </w:rPr>
        <w:t xml:space="preserve">. Leaders at U.S. universities are striving to define their institutions’ “value proposition” in a more international context by considering strengths and potential beyond the local and U.S. domestic playing fields. There are many examples of international institution-level STI partnerships, including international branch campuses, dual degree programs, and research and education centers, involving one or more U.S. institutions and one or more foreign institutions within a country or region. </w:t>
      </w:r>
      <w:r w:rsidRPr="00C25F04">
        <w:rPr>
          <w:rStyle w:val="StyleUnderline"/>
          <w:rFonts w:asciiTheme="minorHAnsi" w:hAnsiTheme="minorHAnsi"/>
        </w:rPr>
        <w:t>U.S. universities are keenly interested in the strategies and strengths of foreign universities and in the STI opportunities of different countries</w:t>
      </w:r>
      <w:r w:rsidRPr="00C25F04">
        <w:rPr>
          <w:rFonts w:asciiTheme="minorHAnsi" w:hAnsiTheme="minorHAnsi"/>
        </w:rPr>
        <w:t>.9 Outside of collaborative opportunities in the European Union and in a few individual countries, we find that information on the STI policies of other countries is not well known in the United States, and there are few mechanisms to share it with the U.S. STI enterprise. Such insights could help U.S. institutions build strong, productive, and sustainable STI partnerships.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Multiple opportunities for international cooperation are close at hand. As the first U.S. stop for many foreign governments and institutions, the Department of State regularly receives requests for help in partnering with the U.S. STI community. Because the United States has more than four thousand degree-granting institutions of higher education, such matchmaking is a daunting task. Therefore, as the United States looks to engage internationally in STI, it is essential that potential partners be able to readily access information about the many American STI-relevant institutions and activities.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Looking Up: Global challenges increasingly include complex phenomena. These require that those in the United States STI enterprise look up from single fields and institutions and identify where to best enlist broader approaches that span disciplines. The United States and many other nations are building such cross-disciplinary connections, for example in nanotechnology10 and “convergence science,” where nanotechnology, biotechnology, information technology, and cognition intersect.11 Sharing lessons learned from such efforts could facilitate building the strong and varied networks of expertise and new technologies required to address issues such as sustainable development, rapid urbanization, climate change, water security, and public health. International collaboration can accelerate progress in cross-disciplinary areas because, as global knowledge mapping has shown</w:t>
      </w:r>
      <w:proofErr w:type="gramStart"/>
      <w:r w:rsidRPr="00C25F04">
        <w:rPr>
          <w:rFonts w:asciiTheme="minorHAnsi" w:hAnsiTheme="minorHAnsi"/>
          <w:sz w:val="10"/>
          <w:szCs w:val="10"/>
        </w:rPr>
        <w:t>,12</w:t>
      </w:r>
      <w:proofErr w:type="gramEnd"/>
      <w:r w:rsidRPr="00C25F04">
        <w:rPr>
          <w:rFonts w:asciiTheme="minorHAnsi" w:hAnsiTheme="minorHAnsi"/>
          <w:sz w:val="10"/>
          <w:szCs w:val="10"/>
        </w:rPr>
        <w:t xml:space="preserve"> weak connections among a set of scientific domains in one country can be strong in another. </w:t>
      </w:r>
    </w:p>
    <w:p w:rsidR="00260E7B" w:rsidRPr="00C25F04" w:rsidRDefault="00260E7B" w:rsidP="00260E7B">
      <w:pPr>
        <w:rPr>
          <w:rFonts w:asciiTheme="minorHAnsi" w:hAnsiTheme="minorHAnsi"/>
        </w:rPr>
      </w:pPr>
      <w:r w:rsidRPr="00C25F04">
        <w:rPr>
          <w:rStyle w:val="StyleUnderline"/>
          <w:rFonts w:asciiTheme="minorHAnsi" w:hAnsiTheme="minorHAnsi"/>
        </w:rPr>
        <w:t>Universities are increasingly building capacity that is not so discipline- or institution-bound and strengthening their abilities to sustain long-term international</w:t>
      </w:r>
      <w:r w:rsidRPr="00C25F04">
        <w:rPr>
          <w:rFonts w:asciiTheme="minorHAnsi" w:hAnsiTheme="minorHAnsi"/>
        </w:rPr>
        <w:t xml:space="preserve"> STI </w:t>
      </w:r>
      <w:r w:rsidRPr="00C25F04">
        <w:rPr>
          <w:rStyle w:val="StyleUnderline"/>
          <w:rFonts w:asciiTheme="minorHAnsi" w:hAnsiTheme="minorHAnsi"/>
        </w:rPr>
        <w:t>partnerships by leveraging their legacy of teaching, research, and international collaboration in culture, language, and international relations</w:t>
      </w:r>
      <w:r w:rsidRPr="00C25F04">
        <w:rPr>
          <w:rFonts w:asciiTheme="minorHAnsi" w:hAnsiTheme="minorHAnsi"/>
        </w:rPr>
        <w:t>. A 2010 National Research Council report, “S&amp;T Strategies of Six Countries: Implications for the United States,” emphasized the importance of culture in whether and how countries become knowledge-based and innovative societies.</w:t>
      </w:r>
    </w:p>
    <w:p w:rsidR="00260E7B" w:rsidRPr="00C25F04" w:rsidRDefault="00260E7B" w:rsidP="00260E7B">
      <w:pPr>
        <w:rPr>
          <w:rFonts w:asciiTheme="minorHAnsi" w:hAnsiTheme="minorHAnsi"/>
        </w:rPr>
      </w:pPr>
      <w:r w:rsidRPr="00C25F04">
        <w:rPr>
          <w:rFonts w:asciiTheme="minorHAnsi" w:hAnsiTheme="minorHAnsi"/>
        </w:rPr>
        <w:t xml:space="preserve">Looking Around: </w:t>
      </w:r>
      <w:r w:rsidRPr="00C25F04">
        <w:rPr>
          <w:rStyle w:val="StyleUnderline"/>
          <w:rFonts w:asciiTheme="minorHAnsi" w:hAnsiTheme="minorHAnsi"/>
        </w:rPr>
        <w:t>The new global landscape of science is more distributed and networked—the United States needs to look around at such linkages. Many scientific advances are now propelled not just by individuals working within individual labs, but increasingly by overlapping, fluid, and largely self-organizing networks of scientists, engineers, technologists, and entrepreneurs. These networks</w:t>
      </w:r>
      <w:r w:rsidRPr="00C25F04">
        <w:rPr>
          <w:rFonts w:asciiTheme="minorHAnsi" w:hAnsiTheme="minorHAnsi"/>
        </w:rPr>
        <w:t xml:space="preserve"> frequently </w:t>
      </w:r>
      <w:r w:rsidRPr="00C25F04">
        <w:rPr>
          <w:rStyle w:val="Emphasis"/>
          <w:rFonts w:asciiTheme="minorHAnsi" w:hAnsiTheme="minorHAnsi"/>
        </w:rPr>
        <w:t>extend across</w:t>
      </w:r>
      <w:r w:rsidRPr="00C25F04">
        <w:rPr>
          <w:rFonts w:asciiTheme="minorHAnsi" w:hAnsiTheme="minorHAnsi"/>
        </w:rPr>
        <w:t xml:space="preserve"> and beyond </w:t>
      </w:r>
      <w:r w:rsidRPr="00C25F04">
        <w:rPr>
          <w:rStyle w:val="Emphasis"/>
          <w:rFonts w:asciiTheme="minorHAnsi" w:hAnsiTheme="minorHAnsi"/>
        </w:rPr>
        <w:t>research intensive institutions</w:t>
      </w:r>
      <w:r w:rsidRPr="00C25F04">
        <w:rPr>
          <w:rFonts w:asciiTheme="minorHAnsi" w:hAnsiTheme="minorHAnsi"/>
        </w:rPr>
        <w:t>. Networks of scientists are already being supported, for example, by the National Science Foundation (NSF) Research Coordination Networks and through initiatives such as the Higher Education Solutions Network (HESN) undertaken by the U.S. Agency for International Development (USAID). HESN is building diverse, often international, teams to tackle significant development challenges, making more information on development projects available domestically and internationally, and tying together people and results for stronger impact.</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Thousands of U.S. scientists are currently conducting excellent collaborative STI research projects overseas and generating tremendous goodwill toward the United States. We have discovered that many leaders of U.S. universities do not readily know where their faculty members conduct research overseas. Because most international networks of scientists are self-organizing, many U.S. universities lack effective means to capture and communicate information about such international research linkages. No national clearinghouse exists to showcase these assets for science engagement and diplomacy. Moreover, many U.S. universities do not immediately think of U.S. embassies and consulates as a resource and share their foreign activities with these potential linkage points. Some universities, however, are starting to build the capacity to map their international networks with a range of tools (e.g., the UCosmic Consortium—an international open-source software initiative).</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Looking Forward: The rapid pace at which science expands across the global landscape suggests that the U.S. STI enterprise also needs to look forward, to work to shape the way STI advances and to understand and potentially mitigate adverse impacts. Many unclassified reports—ranging from U.S. NGO (nongovernmental organizations) and academic efforts (e.g., Science and Technology Outlook 2005-205513 and SciCast14) to assessments of the transformational potential and disruptive impacts posed by new technologies</w:t>
      </w:r>
      <w:proofErr w:type="gramStart"/>
      <w:r w:rsidRPr="00C25F04">
        <w:rPr>
          <w:rFonts w:asciiTheme="minorHAnsi" w:hAnsiTheme="minorHAnsi"/>
          <w:sz w:val="10"/>
          <w:szCs w:val="10"/>
        </w:rPr>
        <w:t>,15</w:t>
      </w:r>
      <w:proofErr w:type="gramEnd"/>
      <w:r w:rsidRPr="00C25F04">
        <w:rPr>
          <w:rFonts w:asciiTheme="minorHAnsi" w:hAnsiTheme="minorHAnsi"/>
          <w:sz w:val="10"/>
          <w:szCs w:val="10"/>
        </w:rPr>
        <w:t xml:space="preserve"> horizon-scanning business activities,16 and various kinds of STI scenario-building and priority setting undertaken by regional and national entities17—are regularly produced to examine global scientific trends and look forward. Such studies can perform an essential national function by focusing on how global STI trends might influence U.S. strategy.</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We find that many of these national and international reports are little known in the United States outside of Washington, DC. But a recent survey18 suggests university leaders desire such information as they maneuver in the globally competitive academic arena to position their institutions close to science frontiers that match their strengths. University leaders ask for our insights into global STI trends and we share what we know about forward-leaning activities undertaken by many countries.19</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A Platform to Help Looking to the Horizon</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Information on national and international science priorities, forward-looking activities, and knowledge mapping needs to be organized, synthesized, and made more widely available across the decentralized American STI enterprise. This includes information to identify trends in cross-disciplinary connections</w:t>
      </w:r>
      <w:proofErr w:type="gramStart"/>
      <w:r w:rsidRPr="00C25F04">
        <w:rPr>
          <w:rFonts w:asciiTheme="minorHAnsi" w:hAnsiTheme="minorHAnsi"/>
          <w:sz w:val="10"/>
          <w:szCs w:val="10"/>
        </w:rPr>
        <w:t>,20</w:t>
      </w:r>
      <w:proofErr w:type="gramEnd"/>
      <w:r w:rsidRPr="00C25F04">
        <w:rPr>
          <w:rFonts w:asciiTheme="minorHAnsi" w:hAnsiTheme="minorHAnsi"/>
          <w:sz w:val="10"/>
          <w:szCs w:val="10"/>
        </w:rPr>
        <w:t xml:space="preserve"> in innovators and agents of change,21 or in geographic STI distributions and linkages.22, 23, 24 So too does information on activities of U.S. academe, to put American institutions a few clicks away from potential partners, be they domestic or international. Such information would establish a solid base from which to nourish and grow global knowledge networks.25</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There are already dozens of programs for research profiling and analytics being undertaken by business (e.g., Elsevier’s SciVal, Thomson Reuters’ InCites Research Analytics, Academic Analytics, and ResearchGate) and academic consortia26 on behalf of STI-related institutions and state and federal governments. These frameworks are being developed for multiple purposes, e.g., to derive metrics for science policy, to evaluate the effectiveness of STI activities, and to find synergies via research collaboration, coordination, and leveraging. Now that STI is so global, knowledge platforms should also be designed to help facilitate broad, long-lasting international STI partnerships between institutions.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Now that STI is so global, knowledge platforms should also be designed to help facilitate broad, long-lasting international STI partnerships between institutions.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 xml:space="preserve">As more U.S. and foreign institutions invest in different data frameworks to visualize productivity and connectivity, there can be a cascade of increased participation and utility by stakeholders. We envision a socio-technical knowledge platform and associated visual interfaces that would describe many facets of global STI portfolios. A key function would be to accelerate matchmaking between institutions, thus benefitting U.S. institutions and their partners, many of whom have resources for supporting international STI projects. Having rich and robust databases and state-of-the-art knowledge mapping algorithms and tools that can elucidate science distributions and networks should inform strategic decision making at many levels. </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Such a platform has the tremendous potential to catalyze discussion, convene stakeholders, and encourage implementation. The stakeholders include universities, university associations, companies, foundations, science organizations, and science funding entities. They would shape, implement, and own the envisioned knowledge platform.27</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Essential Properties of a Platform</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To function best at facilitating institutional partnerships, the important properties of such a knowledge platform should incorporate the following:</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Wide Inclusion: The platform should make available information about the full range of U.S. institutions of higher education, starting with the largest. Also included should be information about a wide set of institutions in other countries, including countries with small academic footprints. It is essential that a global platform narrow, not widen, any digital divide between developed and less developed nations, so that partners and solutions can be found at any level.</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Rich Content: The platform should build upon research analytics frameworks and also capture information about teaching, training, facilities, business partnerships, and existing international engagement across scientific and nonscientific disciplines. Because institutional partnerships are about people, we expect they will thrive when there are compatibilities across multiple dimensions.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Broad Access: The platform should be accessible to all who want to use it in the United States and abroad. Easy-to-use online interfaces as well as programmatic access to data will make it maximally useful.</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Interoperable Structure: To weave together the many strands of relevant information, the platform should add value to and link many existing programs. The idea is not to create a monolithic structure, but to find common definitions, standards, and programs to interlink existing frameworks, for example in different countries, states, universities, and disciplines (e.g., Brazil’s Lattes Platform, North Carolina’s ReachNC, Duke University’s Scholars@Duke, and the Neuroscience Gateway). The platform’s structure should enable analysis across sectors and at national, institutional, and individual scales.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High Incentives and Low Barriers: The incentive for an institution’s participation is to see and be seen in the vibrant knowledge networks and partnerships that increasingly span the globe. The platform requires highly visible “early adopters” to use it and demonstrate its value. Once enough institutions participate, the value to all would grow. Adoption of the platform should minimize for an institution both the cost and the time required for data entry (especially by science faculty). This is likely if the platform takes advantage of existing databases at universities and in the government (e.g., MEDLINE, U.S. Patent and Trademark Office Search for Patents, NSF Award Search, and the National Institutes of Health RePORT) and information extracted from them, national research networking data platforms that make university data accessible (e.g., VIVO Consortium, Harvard Profiles), programs that track an institution’s international footprint (e.g., the UCosmic Consortium and moveon28), and, if needed, data harvested from websites by appropriate “smart” tools such as search engines (e.g., Google Scholar and Citeseer) and pre-populated scholar profiling systems (e.g., Pivot). The platform should support easy addition of new and updated datasets and interfaces, and the plug-and-play of value-adding services such as search, data mining, analysis, and visualization tools.</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Contextual Insights: In addition to data and tools, the platform would provide information on different models of collaboration, “lessons learned” and effective practices from different geographic areas, and information about science and technology priorities, strengths, facilities, and programs in countries and regions around the world.</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Foresight Capacity: The platform would provide access to the products of forward-looking activities—such as technology assessments, roadmaps, foresight reports, and projections—to point to new opportunities on the horizon.</w:t>
      </w:r>
    </w:p>
    <w:p w:rsidR="00260E7B" w:rsidRPr="00C25F04" w:rsidRDefault="00260E7B" w:rsidP="00260E7B">
      <w:pPr>
        <w:rPr>
          <w:rFonts w:asciiTheme="minorHAnsi" w:hAnsiTheme="minorHAnsi"/>
          <w:sz w:val="10"/>
          <w:szCs w:val="10"/>
        </w:rPr>
      </w:pPr>
      <w:r w:rsidRPr="00C25F04">
        <w:rPr>
          <w:rFonts w:asciiTheme="minorHAnsi" w:hAnsiTheme="minorHAnsi"/>
          <w:sz w:val="10"/>
          <w:szCs w:val="10"/>
        </w:rPr>
        <w:t>Going Forward</w:t>
      </w:r>
    </w:p>
    <w:p w:rsidR="00260E7B" w:rsidRPr="00C25F04" w:rsidRDefault="00260E7B" w:rsidP="00260E7B">
      <w:pPr>
        <w:rPr>
          <w:rFonts w:asciiTheme="minorHAnsi" w:hAnsiTheme="minorHAnsi"/>
          <w:sz w:val="10"/>
          <w:szCs w:val="10"/>
        </w:rPr>
      </w:pPr>
      <w:r w:rsidRPr="00C25F04">
        <w:rPr>
          <w:rStyle w:val="Emphasis"/>
          <w:rFonts w:asciiTheme="minorHAnsi" w:hAnsiTheme="minorHAnsi"/>
        </w:rPr>
        <w:t>The number and diversity of U.S. universities and the strength of their faculty, students, alumni, facilities, and industry alliances are an integral part of the United States’ national STI fabric and creative genius</w:t>
      </w:r>
      <w:r w:rsidRPr="00C25F04">
        <w:rPr>
          <w:rStyle w:val="StyleUnderline"/>
          <w:rFonts w:asciiTheme="minorHAnsi" w:hAnsiTheme="minorHAnsi"/>
        </w:rPr>
        <w:t>. When arrayed alongside the many foreign institutions and their strengths, there is a huge matrix of potential partnerships. A platform that elucidates this multidimensional matrix and provides information and tools to explore STI strengths and trends around the world would enable leaders of U.S. and foreign universities to more effectively find partners, respond to changes in the STI landscape, and nimbly engage in strategic international cooperation. Filling that matrix could also allow institutions to find their unique international “value proposition,” reduce competition among institutions, and enrich the nation’s international STI portfolio. This, in turn, would strengthen international relationships, enable the United States to sustain its STI excellence and leadership, and bring U.S. talents to bear on global challenges, thus advancing knowledge, peace, and prosperity around the world.</w:t>
      </w:r>
      <w:r w:rsidRPr="00C25F04">
        <w:rPr>
          <w:rFonts w:asciiTheme="minorHAnsi" w:hAnsiTheme="minorHAnsi"/>
        </w:rPr>
        <w:t xml:space="preserve"> </w:t>
      </w:r>
      <w:r w:rsidRPr="00C25F04">
        <w:rPr>
          <w:rFonts w:asciiTheme="minorHAnsi" w:hAnsiTheme="minorHAnsi"/>
          <w:sz w:val="10"/>
          <w:szCs w:val="10"/>
        </w:rPr>
        <w:t>The challenge is how to build such a platform and to create the consensus to make it happen.</w:t>
      </w:r>
    </w:p>
    <w:p w:rsidR="00E05779" w:rsidRPr="00C25F04" w:rsidRDefault="00E05779" w:rsidP="00260E7B">
      <w:pPr>
        <w:rPr>
          <w:rFonts w:asciiTheme="minorHAnsi" w:hAnsiTheme="minorHAnsi"/>
        </w:rPr>
      </w:pPr>
    </w:p>
    <w:p w:rsidR="00260E7B" w:rsidRPr="00C25F04" w:rsidRDefault="00240E50" w:rsidP="00260E7B">
      <w:pPr>
        <w:pStyle w:val="Heading4"/>
        <w:rPr>
          <w:rStyle w:val="Style13ptBold"/>
          <w:rFonts w:asciiTheme="minorHAnsi" w:hAnsiTheme="minorHAnsi"/>
          <w:b/>
          <w:color w:val="000000" w:themeColor="text1"/>
        </w:rPr>
      </w:pPr>
      <w:r w:rsidRPr="00C25F04">
        <w:rPr>
          <w:rStyle w:val="Style13ptBold"/>
          <w:rFonts w:asciiTheme="minorHAnsi" w:hAnsiTheme="minorHAnsi"/>
          <w:b/>
          <w:color w:val="000000" w:themeColor="text1"/>
        </w:rPr>
        <w:t>S</w:t>
      </w:r>
      <w:r w:rsidR="00B94DEC" w:rsidRPr="00C25F04">
        <w:rPr>
          <w:rStyle w:val="Style13ptBold"/>
          <w:rFonts w:asciiTheme="minorHAnsi" w:hAnsiTheme="minorHAnsi"/>
          <w:b/>
          <w:color w:val="000000" w:themeColor="text1"/>
        </w:rPr>
        <w:t xml:space="preserve">cience </w:t>
      </w:r>
      <w:r w:rsidRPr="00C25F04">
        <w:rPr>
          <w:rStyle w:val="Style13ptBold"/>
          <w:rFonts w:asciiTheme="minorHAnsi" w:hAnsiTheme="minorHAnsi"/>
          <w:b/>
          <w:color w:val="000000" w:themeColor="text1"/>
        </w:rPr>
        <w:t xml:space="preserve">collaboration </w:t>
      </w:r>
      <w:r w:rsidR="00260E7B" w:rsidRPr="00C25F04">
        <w:rPr>
          <w:rStyle w:val="Style13ptBold"/>
          <w:rFonts w:asciiTheme="minorHAnsi" w:hAnsiTheme="minorHAnsi"/>
          <w:b/>
          <w:color w:val="000000" w:themeColor="text1"/>
        </w:rPr>
        <w:t xml:space="preserve">decreases tensions between countries --- prevents global conflict paves way for cooperation on climate, disease pandemics and international trade </w:t>
      </w:r>
    </w:p>
    <w:p w:rsidR="00260E7B" w:rsidRPr="00C25F04" w:rsidRDefault="00260E7B" w:rsidP="00260E7B">
      <w:pPr>
        <w:rPr>
          <w:rFonts w:asciiTheme="minorHAnsi" w:hAnsiTheme="minorHAnsi"/>
        </w:rPr>
      </w:pPr>
      <w:r w:rsidRPr="00C25F04">
        <w:rPr>
          <w:rStyle w:val="Style13ptBold"/>
          <w:rFonts w:asciiTheme="minorHAnsi" w:hAnsiTheme="minorHAnsi"/>
        </w:rPr>
        <w:t>Berkman 18</w:t>
      </w:r>
      <w:r w:rsidR="00BB5866" w:rsidRPr="00C25F04">
        <w:rPr>
          <w:rStyle w:val="Style13ptBold"/>
          <w:rFonts w:asciiTheme="minorHAnsi" w:hAnsiTheme="minorHAnsi"/>
        </w:rPr>
        <w:t xml:space="preserve"> </w:t>
      </w:r>
      <w:r w:rsidR="00BB5866" w:rsidRPr="00C25F04">
        <w:rPr>
          <w:rFonts w:asciiTheme="minorHAnsi" w:hAnsiTheme="minorHAnsi"/>
        </w:rPr>
        <w:t>–</w:t>
      </w:r>
      <w:r w:rsidRPr="00C25F04">
        <w:rPr>
          <w:rFonts w:asciiTheme="minorHAnsi" w:hAnsiTheme="minorHAnsi"/>
        </w:rPr>
        <w:t xml:space="preserve"> Director of the Science Diplomacy Center and Professor of Practice in Science Diplomacy at the Fletcher School of Law and Diplomacy, Tufts University (6/12/2018, Paul Arthur, “Could science diplomacy be the key to stabilizing international relations?” The Conversation, </w:t>
      </w:r>
      <w:hyperlink r:id="rId8" w:history="1">
        <w:r w:rsidRPr="00C25F04">
          <w:rPr>
            <w:rStyle w:val="Hyperlink"/>
            <w:rFonts w:asciiTheme="minorHAnsi" w:hAnsiTheme="minorHAnsi"/>
          </w:rPr>
          <w:t>https://theconversation.com/could-science-diplomacy-be-the-key-to-stabilizing-international-relations-87836</w:t>
        </w:r>
      </w:hyperlink>
      <w:r w:rsidRPr="00C25F04">
        <w:rPr>
          <w:rFonts w:asciiTheme="minorHAnsi" w:hAnsiTheme="minorHAnsi"/>
        </w:rPr>
        <w:t>) //TVZ</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It’s no secret that United States–Russia relations are currently rife with tension and mistrust. The news is full of reports of Russia meddling in U.S. elections, seeding U.S. media with fake news, supporting the Syrian regime and so on.</w:t>
      </w:r>
    </w:p>
    <w:p w:rsidR="00260E7B" w:rsidRPr="00C25F04" w:rsidRDefault="00260E7B" w:rsidP="00260E7B">
      <w:pPr>
        <w:rPr>
          <w:rFonts w:asciiTheme="minorHAnsi" w:hAnsiTheme="minorHAnsi"/>
        </w:rPr>
      </w:pPr>
      <w:r w:rsidRPr="00C25F04">
        <w:rPr>
          <w:rFonts w:asciiTheme="minorHAnsi" w:hAnsiTheme="minorHAnsi"/>
        </w:rPr>
        <w:t>The relationship between the two countries has reached an all-time low since the fall of the Soviet Union, with some going so far as to call it a new “cold war.” Diplomats have been unable to mend the relationship, as national security interests on each side are too narrow to provide common ground.</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But there are avenues of collaboration beyond the security realm that can help to balance strained relationships, maintain open channels of communication and build trust, enabling a more positive diplomatic process overall.</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One key avenue is science. As a common and apolitical language, science brings allies and adversaries together with technology and innovation to address cross-border challenges that exist across the Earth – think climate, disease pandemics and international trade – which are out of reach for a single nation to address alone.</w:t>
      </w:r>
    </w:p>
    <w:p w:rsidR="00260E7B" w:rsidRPr="00C25F04" w:rsidRDefault="00260E7B" w:rsidP="00260E7B">
      <w:pPr>
        <w:rPr>
          <w:rFonts w:asciiTheme="minorHAnsi" w:hAnsiTheme="minorHAnsi"/>
        </w:rPr>
      </w:pPr>
      <w:r w:rsidRPr="00C25F04">
        <w:rPr>
          <w:rStyle w:val="StyleUnderline"/>
          <w:rFonts w:asciiTheme="minorHAnsi" w:hAnsiTheme="minorHAnsi"/>
        </w:rPr>
        <w:t>Since the 1950s, the U.S. and Russia have been cooperating continuously in a four specific international spaces – the high seas, Antarctica, outer space and deep sea – and the mechanism for cooperation has consistently been science</w:t>
      </w:r>
      <w:r w:rsidRPr="00C25F04">
        <w:rPr>
          <w:rFonts w:asciiTheme="minorHAnsi" w:hAnsiTheme="minorHAnsi"/>
        </w:rPr>
        <w:t xml:space="preserve">. </w:t>
      </w:r>
      <w:r w:rsidRPr="00C25F04">
        <w:rPr>
          <w:rStyle w:val="StyleUnderline"/>
          <w:rFonts w:asciiTheme="minorHAnsi" w:hAnsiTheme="minorHAnsi"/>
        </w:rPr>
        <w:t>For instance, they cooperate on the 1959 Antarctic Treaty, which preserves the continent for peaceful purposes as the first nuclear arms agreement with scientific research as the basis for international cooperation.</w:t>
      </w:r>
      <w:r w:rsidRPr="00C25F04">
        <w:rPr>
          <w:rFonts w:asciiTheme="minorHAnsi" w:hAnsiTheme="minorHAnsi"/>
        </w:rPr>
        <w:t xml:space="preserve"> Similarly, in space, collaboration between the U.S. and the Soviet Union on the Apollo-Soyuz Test Project in 1975 led to the design of an international docking system, creating a physical bridge for subsequent operations and joint experiments that we see with the International Space Station today.</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The term “science diplomacy” is recently coined, with the first book in this new field emerging from the 2009 Antarctic Treaty Summit. But this diplomatic approach has long existed in practice.</w:t>
      </w:r>
      <w:r w:rsidRPr="00C25F04">
        <w:rPr>
          <w:rFonts w:asciiTheme="minorHAnsi" w:hAnsiTheme="minorHAnsi"/>
        </w:rPr>
        <w:t xml:space="preserve"> As both an academic who studies science diplomacy and a practitioner who implements it, </w:t>
      </w:r>
      <w:r w:rsidRPr="00C25F04">
        <w:rPr>
          <w:rStyle w:val="StyleUnderline"/>
          <w:rFonts w:asciiTheme="minorHAnsi" w:hAnsiTheme="minorHAnsi"/>
        </w:rPr>
        <w:t xml:space="preserve">I suggest that </w:t>
      </w:r>
      <w:r w:rsidRPr="00C25F04">
        <w:rPr>
          <w:rStyle w:val="Emphasis"/>
          <w:rFonts w:asciiTheme="minorHAnsi" w:hAnsiTheme="minorHAnsi"/>
        </w:rPr>
        <w:t>science can help bridge contemporary political differences between the superpowers as well as other actors, promoting cooperation and preventing conflict across the world</w:t>
      </w:r>
      <w:r w:rsidRPr="00C25F04">
        <w:rPr>
          <w:rStyle w:val="StyleUnderline"/>
          <w:rFonts w:asciiTheme="minorHAnsi" w:hAnsiTheme="minorHAnsi"/>
        </w:rPr>
        <w:t>.</w:t>
      </w:r>
    </w:p>
    <w:p w:rsidR="00260E7B" w:rsidRPr="00C25F04" w:rsidRDefault="00260E7B" w:rsidP="00260E7B">
      <w:pPr>
        <w:rPr>
          <w:rFonts w:asciiTheme="minorHAnsi" w:hAnsiTheme="minorHAnsi"/>
        </w:rPr>
      </w:pPr>
      <w:r w:rsidRPr="00C25F04">
        <w:rPr>
          <w:rFonts w:asciiTheme="minorHAnsi" w:hAnsiTheme="minorHAnsi"/>
        </w:rPr>
        <w:t>A different avenue for diplomacy</w:t>
      </w:r>
    </w:p>
    <w:p w:rsidR="00260E7B" w:rsidRPr="00C25F04" w:rsidRDefault="00260E7B" w:rsidP="00260E7B">
      <w:pPr>
        <w:rPr>
          <w:rFonts w:asciiTheme="minorHAnsi" w:hAnsiTheme="minorHAnsi"/>
        </w:rPr>
      </w:pPr>
      <w:r w:rsidRPr="00C25F04">
        <w:rPr>
          <w:rFonts w:asciiTheme="minorHAnsi" w:hAnsiTheme="minorHAnsi"/>
        </w:rPr>
        <w:t xml:space="preserve">People usually think of diplomacy as how states represent themselves and negotiate to advance their own interests. These are the fraught high-level talks between nations that are featured on newspapers’ front pages. Diplomats on each side angle and negotiate to come out on top of a particular issue with political expediency. Picture the sit-down in Singapore between President Trump and North Korea’s Kim Jong </w:t>
      </w:r>
      <w:proofErr w:type="gramStart"/>
      <w:r w:rsidRPr="00C25F04">
        <w:rPr>
          <w:rFonts w:asciiTheme="minorHAnsi" w:hAnsiTheme="minorHAnsi"/>
        </w:rPr>
        <w:t>Un</w:t>
      </w:r>
      <w:proofErr w:type="gramEnd"/>
      <w:r w:rsidRPr="00C25F04">
        <w:rPr>
          <w:rFonts w:asciiTheme="minorHAnsi" w:hAnsiTheme="minorHAnsi"/>
        </w:rPr>
        <w:t>.</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Science diplomacy is different, operating across a continuum of urgencies from political to sustainability time scales. Nations are still coming together to discuss and resolve cross-border issues.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For example, countries came together to share resources and design a joint response to two recent pandemics: Zika in Latin America and Ebola in West Africa. Following the easing of U.S.-Cuba relations in December 2014, scientists from the two countries began to collaborate on cancer research.</w:t>
      </w:r>
    </w:p>
    <w:p w:rsidR="00260E7B" w:rsidRPr="00C25F04" w:rsidRDefault="00260E7B" w:rsidP="00260E7B">
      <w:pPr>
        <w:rPr>
          <w:rFonts w:asciiTheme="minorHAnsi" w:hAnsiTheme="minorHAnsi"/>
        </w:rPr>
      </w:pPr>
      <w:r w:rsidRPr="00C25F04">
        <w:rPr>
          <w:rStyle w:val="StyleUnderline"/>
          <w:rFonts w:asciiTheme="minorHAnsi" w:hAnsiTheme="minorHAnsi"/>
        </w:rPr>
        <w:t>Science diplomacy also supports economic prosperity, balancing environmental protection and societal well-being through innovation. Countries are sharing and collaborating on technologies that will help transition resource-based economies to knowledge-based economies. This kind of cooperation can yield poverty-alleviating solutions along with progress across a suite of sustainable development goals.</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Science diplomacy is also about contributing to informed decision-making by sharing evidence and options, without advocacy. This kind of exchange helps ensure the diplomatic process is objective and inclusive, relying on our leaders to make decisions that have legacy value.</w:t>
      </w:r>
      <w:r w:rsidRPr="00C25F04">
        <w:rPr>
          <w:rFonts w:asciiTheme="minorHAnsi" w:hAnsiTheme="minorHAnsi"/>
        </w:rPr>
        <w:t xml:space="preserve"> Imagine if a group of diplomats got together in a negotiating room to assess and design a response to a pandemic without consulting and involving medical and public health experts. It wouldn’t make sense. </w:t>
      </w:r>
      <w:r w:rsidRPr="00C25F04">
        <w:rPr>
          <w:rStyle w:val="StyleUnderline"/>
          <w:rFonts w:asciiTheme="minorHAnsi" w:hAnsiTheme="minorHAnsi"/>
        </w:rPr>
        <w:t>The recent Iran nuclear deal, for instance, relied on scientists’ expertise to build common interests among nations as the prelude for an agreement, providing an ongoing basis for cooperation despite political variability.</w:t>
      </w:r>
    </w:p>
    <w:p w:rsidR="00260E7B" w:rsidRPr="00C25F04" w:rsidRDefault="00260E7B" w:rsidP="00260E7B">
      <w:pPr>
        <w:rPr>
          <w:rFonts w:asciiTheme="minorHAnsi" w:hAnsiTheme="minorHAnsi"/>
        </w:rPr>
      </w:pPr>
      <w:r w:rsidRPr="00C25F04">
        <w:rPr>
          <w:rStyle w:val="StyleUnderline"/>
          <w:rFonts w:asciiTheme="minorHAnsi" w:hAnsiTheme="minorHAnsi"/>
        </w:rPr>
        <w:t>Collaboration between scientists from different countries can help create pathways for working together on controversial issues, more generally. For example, SESAME is the Middle East’s first major international research center. It’s designed to host both Israeli and Palestinian scientists.</w:t>
      </w:r>
      <w:r w:rsidRPr="00C25F04">
        <w:rPr>
          <w:rFonts w:asciiTheme="minorHAnsi" w:hAnsiTheme="minorHAnsi"/>
        </w:rPr>
        <w:t xml:space="preserve"> </w:t>
      </w:r>
      <w:r w:rsidRPr="00C25F04">
        <w:rPr>
          <w:rStyle w:val="StyleUnderline"/>
          <w:rFonts w:asciiTheme="minorHAnsi" w:hAnsiTheme="minorHAnsi"/>
        </w:rPr>
        <w:t xml:space="preserve">Instead of career diplomats and statesmen focused on pushing national agendas, researchers and practitioners with particular scientific expertise are focusing on research to address shared questions, divorced from </w:t>
      </w:r>
      <w:r w:rsidRPr="00C25F04">
        <w:rPr>
          <w:rFonts w:asciiTheme="minorHAnsi" w:hAnsiTheme="minorHAnsi"/>
        </w:rPr>
        <w:t>politics. The CERN particle accelerators in Europe have demonstrated the value of this kind of scientific collaboration among nations since the 1950s.</w:t>
      </w:r>
    </w:p>
    <w:p w:rsidR="00260E7B" w:rsidRPr="00C25F04" w:rsidRDefault="00260E7B" w:rsidP="00260E7B">
      <w:pPr>
        <w:rPr>
          <w:rFonts w:asciiTheme="minorHAnsi" w:hAnsiTheme="minorHAnsi"/>
        </w:rPr>
      </w:pPr>
      <w:r w:rsidRPr="00C25F04">
        <w:rPr>
          <w:rFonts w:asciiTheme="minorHAnsi" w:hAnsiTheme="minorHAnsi"/>
        </w:rPr>
        <w:t>And with cooperation and trust among scientists from diverse nations, there can be a ripple effect of goodwill between the nations involved, including agreements that would otherwise be difficult or impossible to negotiate at the time with any hope of continuity.</w:t>
      </w:r>
    </w:p>
    <w:p w:rsidR="00260E7B" w:rsidRPr="00C25F04" w:rsidRDefault="00260E7B" w:rsidP="00260E7B">
      <w:pPr>
        <w:rPr>
          <w:rFonts w:asciiTheme="minorHAnsi" w:hAnsiTheme="minorHAnsi"/>
        </w:rPr>
      </w:pPr>
      <w:r w:rsidRPr="00C25F04">
        <w:rPr>
          <w:rFonts w:asciiTheme="minorHAnsi" w:hAnsiTheme="minorHAnsi"/>
        </w:rPr>
        <w:t>An Arctic environment example</w:t>
      </w:r>
    </w:p>
    <w:p w:rsidR="00260E7B" w:rsidRPr="00C25F04" w:rsidRDefault="00260E7B" w:rsidP="00260E7B">
      <w:pPr>
        <w:rPr>
          <w:rFonts w:asciiTheme="minorHAnsi" w:hAnsiTheme="minorHAnsi"/>
        </w:rPr>
      </w:pPr>
      <w:r w:rsidRPr="00C25F04">
        <w:rPr>
          <w:rFonts w:asciiTheme="minorHAnsi" w:hAnsiTheme="minorHAnsi"/>
        </w:rPr>
        <w:t>My own involvement with U.S.-Russia relations started with chairing the first formal dialogue between NATO and Russia regarding environmental security in the Arctic Ocean.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w:t>
      </w:r>
    </w:p>
    <w:p w:rsidR="00260E7B" w:rsidRPr="00C25F04" w:rsidRDefault="00260E7B" w:rsidP="00260E7B">
      <w:pPr>
        <w:rPr>
          <w:rFonts w:asciiTheme="minorHAnsi" w:hAnsiTheme="minorHAnsi"/>
        </w:rPr>
      </w:pPr>
      <w:r w:rsidRPr="00C25F04">
        <w:rPr>
          <w:rStyle w:val="StyleUnderline"/>
          <w:rFonts w:asciiTheme="minorHAnsi" w:hAnsiTheme="minorHAnsi"/>
        </w:rPr>
        <w:t xml:space="preserve">As academics, my Russian colleagues and I were able to create an apolitical platform for a conversation that had never taken place. Matters related to military security had otherwise prevented open consideration of strategies to promote cooperation and prevent conflict around the North Pole, which remains a region of significant strategic interest with nuclear submarines. </w:t>
      </w:r>
      <w:r w:rsidRPr="00C25F04">
        <w:rPr>
          <w:rFonts w:asciiTheme="minorHAnsi" w:hAnsiTheme="minorHAnsi"/>
        </w:rPr>
        <w:t>Here, science diplomacy brought together two long-estranged actors to productively address a security issue of common interest to both.</w:t>
      </w:r>
    </w:p>
    <w:p w:rsidR="00260E7B" w:rsidRPr="00C25F04" w:rsidRDefault="00260E7B" w:rsidP="00260E7B">
      <w:pPr>
        <w:rPr>
          <w:rFonts w:asciiTheme="minorHAnsi" w:hAnsiTheme="minorHAnsi"/>
        </w:rPr>
      </w:pPr>
      <w:r w:rsidRPr="00C25F04">
        <w:rPr>
          <w:rFonts w:asciiTheme="minorHAnsi" w:hAnsiTheme="minorHAnsi"/>
        </w:rPr>
        <w:t>Since 2009, and despite ongoing diplomatic tensions, the U.S. and Russia have co-chaired three task forces under the auspices of the Arctic Council, the region’s intergovernmental forum for sustainable development and environmental protection. And they’ve successfully led to three binding legal agreements among all eight Arctic states: Canada, Denmark, Finland, Iceland, Norway and Sweden, along with Russia and the U.S.</w:t>
      </w:r>
    </w:p>
    <w:p w:rsidR="00260E7B" w:rsidRPr="00C25F04" w:rsidRDefault="00260E7B" w:rsidP="00260E7B">
      <w:pPr>
        <w:rPr>
          <w:rFonts w:asciiTheme="minorHAnsi" w:hAnsiTheme="minorHAnsi"/>
        </w:rPr>
      </w:pPr>
      <w:r w:rsidRPr="00C25F04">
        <w:rPr>
          <w:rFonts w:asciiTheme="minorHAnsi" w:hAnsiTheme="minorHAnsi"/>
        </w:rPr>
        <w:t>The most recent agreement just came into force in May 2018 to enhance international Arctic scientific cooperation. It reflects an understanding among these nations: International scientific collaboration is essential to pursue sustainable solutions, transcending national interests to maintain peace, stability and constructive cooperation in the Arctic. Science diplomacy offers a route that works both politically and practically.</w:t>
      </w:r>
    </w:p>
    <w:p w:rsidR="00260E7B" w:rsidRPr="00C25F04" w:rsidRDefault="00260E7B" w:rsidP="00260E7B">
      <w:pPr>
        <w:rPr>
          <w:rFonts w:asciiTheme="minorHAnsi" w:hAnsiTheme="minorHAnsi"/>
        </w:rPr>
      </w:pPr>
      <w:r w:rsidRPr="00C25F04">
        <w:rPr>
          <w:rFonts w:asciiTheme="minorHAnsi" w:hAnsiTheme="minorHAnsi"/>
        </w:rPr>
        <w:t>International agreements, without politics</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Science is a neutral platform that allows for less politically charged dialogues, which in turn create bridges that help overall diplomatic efforts.</w:t>
      </w:r>
    </w:p>
    <w:p w:rsidR="00260E7B" w:rsidRPr="00C25F04" w:rsidRDefault="00260E7B" w:rsidP="00260E7B">
      <w:pPr>
        <w:rPr>
          <w:rStyle w:val="StyleUnderline"/>
          <w:rFonts w:asciiTheme="minorHAnsi" w:hAnsiTheme="minorHAnsi"/>
        </w:rPr>
      </w:pPr>
      <w:r w:rsidRPr="00C25F04">
        <w:rPr>
          <w:rStyle w:val="StyleUnderline"/>
          <w:rFonts w:asciiTheme="minorHAnsi" w:hAnsiTheme="minorHAnsi"/>
        </w:rPr>
        <w:t>Over the years, science diplomacy has helped build common ground and peacefully manage international spaces, as well as achieve technological breakthroughs that have global relevance, from health care to the digital revolution. There is every reason for science to continue helping to maintain important channels of communication in the face of current tensions and all yet to come.</w:t>
      </w:r>
    </w:p>
    <w:p w:rsidR="00260E7B" w:rsidRPr="00C25F04" w:rsidRDefault="00260E7B" w:rsidP="00260E7B">
      <w:pPr>
        <w:rPr>
          <w:rFonts w:asciiTheme="minorHAnsi" w:hAnsiTheme="minorHAnsi"/>
        </w:rPr>
      </w:pPr>
      <w:r w:rsidRPr="00C25F04">
        <w:rPr>
          <w:rFonts w:asciiTheme="minorHAnsi" w:hAnsiTheme="minorHAnsi"/>
        </w:rPr>
        <w:t>For today’s globally interconnected and growing civilization, which is confronting rapid transformation on the back of advances in science, technology and innovation, science diplomacy offers a unique process to build our common future.</w:t>
      </w:r>
    </w:p>
    <w:p w:rsidR="00260E7B" w:rsidRPr="00C25F04" w:rsidRDefault="00260E7B" w:rsidP="005B1D3E">
      <w:pPr>
        <w:rPr>
          <w:rFonts w:asciiTheme="minorHAnsi" w:hAnsiTheme="minorHAnsi"/>
        </w:rPr>
      </w:pPr>
    </w:p>
    <w:p w:rsidR="00C80F3D" w:rsidRPr="00C25F04" w:rsidRDefault="00C80F3D" w:rsidP="00C80F3D">
      <w:pPr>
        <w:pStyle w:val="Heading4"/>
        <w:rPr>
          <w:rFonts w:asciiTheme="minorHAnsi" w:hAnsiTheme="minorHAnsi"/>
        </w:rPr>
      </w:pPr>
      <w:r w:rsidRPr="00C25F04">
        <w:rPr>
          <w:rFonts w:asciiTheme="minorHAnsi" w:hAnsiTheme="minorHAnsi"/>
        </w:rPr>
        <w:t>Science diplomacy creates international linkages that can prevent nuclear war – even if Trump becomes erratic.</w:t>
      </w:r>
    </w:p>
    <w:p w:rsidR="00C80F3D" w:rsidRPr="00C25F04" w:rsidRDefault="00C80F3D" w:rsidP="00C80F3D">
      <w:pPr>
        <w:rPr>
          <w:rFonts w:asciiTheme="minorHAnsi" w:hAnsiTheme="minorHAnsi"/>
        </w:rPr>
      </w:pPr>
      <w:r w:rsidRPr="00C25F04">
        <w:rPr>
          <w:rFonts w:asciiTheme="minorHAnsi" w:hAnsiTheme="minorHAnsi"/>
        </w:rPr>
        <w:t xml:space="preserve">Audra J. </w:t>
      </w:r>
      <w:r w:rsidRPr="00C25F04">
        <w:rPr>
          <w:rStyle w:val="Style13ptBold"/>
          <w:rFonts w:asciiTheme="minorHAnsi" w:hAnsiTheme="minorHAnsi"/>
        </w:rPr>
        <w:t>Wolfe</w:t>
      </w:r>
      <w:r w:rsidRPr="00C25F04">
        <w:rPr>
          <w:rFonts w:asciiTheme="minorHAnsi" w:hAnsiTheme="minorHAnsi"/>
        </w:rPr>
        <w:t xml:space="preserve"> 11-14-20</w:t>
      </w:r>
      <w:r w:rsidRPr="00C25F04">
        <w:rPr>
          <w:rStyle w:val="Style13ptBold"/>
          <w:rFonts w:asciiTheme="minorHAnsi" w:hAnsiTheme="minorHAnsi"/>
        </w:rPr>
        <w:t>16</w:t>
      </w:r>
      <w:r w:rsidRPr="00C25F04">
        <w:rPr>
          <w:rFonts w:asciiTheme="minorHAnsi" w:hAnsiTheme="minorHAnsi"/>
        </w:rPr>
        <w:t xml:space="preserve"> -- Audra J. Wolfe is a Philadelphia-based writer, editor and historian. She is the author of "Competing with the Soviets: Science, Technology, and the State in Cold War America." ["Who could stop nuclear war in the Trump era? These scientists.</w:t>
      </w:r>
      <w:proofErr w:type="gramStart"/>
      <w:r w:rsidRPr="00C25F04">
        <w:rPr>
          <w:rFonts w:asciiTheme="minorHAnsi" w:hAnsiTheme="minorHAnsi"/>
        </w:rPr>
        <w:t>",</w:t>
      </w:r>
      <w:proofErr w:type="gramEnd"/>
      <w:r w:rsidRPr="00C25F04">
        <w:rPr>
          <w:rFonts w:asciiTheme="minorHAnsi" w:hAnsiTheme="minorHAnsi"/>
        </w:rPr>
        <w:t xml:space="preserve"> Accessible Online at: https://www.washingtonpost.com/posteverything/wp/2016/11/14/who-can-stop-nuclear-war-in-the-trump-era-maybe-these-scientists/?noredirect=on&amp;utm%27term=.d41d8fbec7d7&amp;utm_term=.5b38a8ebc717] @ AG</w:t>
      </w:r>
    </w:p>
    <w:p w:rsidR="00C80F3D" w:rsidRPr="00C25F04" w:rsidRDefault="00C80F3D" w:rsidP="00C80F3D">
      <w:pPr>
        <w:rPr>
          <w:rFonts w:asciiTheme="minorHAnsi" w:hAnsiTheme="minorHAnsi"/>
        </w:rPr>
      </w:pPr>
      <w:r w:rsidRPr="00C25F04">
        <w:rPr>
          <w:rFonts w:asciiTheme="minorHAnsi" w:hAnsiTheme="minorHAnsi"/>
        </w:rPr>
        <w:t xml:space="preserve">Since the end of the World War II — the only time that atomic weapons have been used in war — the policy of the United States has been to discourage nuclear proliferation, whether through defense treaties, economic sanctions or controlling international sales of uranium. Similarly, </w:t>
      </w:r>
      <w:r w:rsidRPr="00C25F04">
        <w:rPr>
          <w:rStyle w:val="StyleUnderline"/>
          <w:rFonts w:asciiTheme="minorHAnsi" w:hAnsiTheme="minorHAnsi"/>
        </w:rPr>
        <w:t>the concept of nuclear deterrence depends on rational, predictable decisions about the use of nuclear weapons. Trump’s statements naturally caused a flurry of panic over an untested leader with little familiarity with the basic principles of nuclear security having control of atomic weapons.</w:t>
      </w:r>
      <w:r w:rsidRPr="00C25F04">
        <w:rPr>
          <w:rFonts w:asciiTheme="minorHAnsi" w:hAnsiTheme="minorHAnsi"/>
        </w:rPr>
        <w:t xml:space="preserve"> Fear of Trump having “the nuclear codes” became a sort of rallying cry for his opponents.</w:t>
      </w:r>
    </w:p>
    <w:p w:rsidR="00C80F3D" w:rsidRPr="00C25F04" w:rsidRDefault="00C80F3D" w:rsidP="00C80F3D">
      <w:pPr>
        <w:rPr>
          <w:rFonts w:asciiTheme="minorHAnsi" w:hAnsiTheme="minorHAnsi"/>
        </w:rPr>
      </w:pPr>
      <w:r w:rsidRPr="00C25F04">
        <w:rPr>
          <w:rFonts w:asciiTheme="minorHAnsi" w:hAnsiTheme="minorHAnsi"/>
        </w:rPr>
        <w:t>[Amid a world of problems, Trump’s policy prescriptions remain opaque]</w:t>
      </w:r>
    </w:p>
    <w:p w:rsidR="00C80F3D" w:rsidRPr="00C25F04" w:rsidRDefault="00C80F3D" w:rsidP="00C80F3D">
      <w:pPr>
        <w:rPr>
          <w:rFonts w:asciiTheme="minorHAnsi" w:hAnsiTheme="minorHAnsi"/>
        </w:rPr>
      </w:pPr>
      <w:r w:rsidRPr="00C25F04">
        <w:rPr>
          <w:rFonts w:asciiTheme="minorHAnsi" w:hAnsiTheme="minorHAnsi"/>
        </w:rPr>
        <w:t xml:space="preserve">Americans terrified over this prospect, though, should take comfort in knowing that </w:t>
      </w:r>
      <w:r w:rsidRPr="00C25F04">
        <w:rPr>
          <w:rStyle w:val="StyleUnderline"/>
          <w:rFonts w:asciiTheme="minorHAnsi" w:hAnsiTheme="minorHAnsi"/>
        </w:rPr>
        <w:t>there is an option for limiting nuclear risk beyond panicking or praying. It may be time to resurrect a Cold War strategy for limiting nuclear risk:</w:t>
      </w:r>
      <w:r w:rsidRPr="00C25F04">
        <w:rPr>
          <w:rFonts w:asciiTheme="minorHAnsi" w:hAnsiTheme="minorHAnsi"/>
        </w:rPr>
        <w:t xml:space="preserve"> </w:t>
      </w:r>
      <w:r w:rsidRPr="00C25F04">
        <w:rPr>
          <w:rStyle w:val="Emphasis"/>
          <w:rFonts w:asciiTheme="minorHAnsi" w:hAnsiTheme="minorHAnsi"/>
        </w:rPr>
        <w:t>back-channel communications among private scientists.</w:t>
      </w:r>
    </w:p>
    <w:p w:rsidR="00C80F3D" w:rsidRPr="00C25F04" w:rsidRDefault="00C80F3D" w:rsidP="00C80F3D">
      <w:pPr>
        <w:rPr>
          <w:rFonts w:asciiTheme="minorHAnsi" w:hAnsiTheme="minorHAnsi"/>
        </w:rPr>
      </w:pPr>
      <w:r w:rsidRPr="00C25F04">
        <w:rPr>
          <w:rFonts w:asciiTheme="minorHAnsi" w:hAnsiTheme="minorHAnsi"/>
        </w:rPr>
        <w:t xml:space="preserve">In 1955, a year after the U.S. test of a hydrogen bomb in the Bikini Atoll blanketed the globe with a thin layer of radioactive fallout, </w:t>
      </w:r>
      <w:r w:rsidRPr="00C25F04">
        <w:rPr>
          <w:rStyle w:val="StyleUnderline"/>
          <w:rFonts w:asciiTheme="minorHAnsi" w:hAnsiTheme="minorHAnsi"/>
        </w:rPr>
        <w:t>a group of scientists issued a manifesto against the development, testing and use of nuclear weapons. This public statement inspired what became known as the Pugwash Conference, an international scientists’ movement on behalf of nuclear disarmament</w:t>
      </w:r>
      <w:r w:rsidRPr="00C25F04">
        <w:rPr>
          <w:rFonts w:asciiTheme="minorHAnsi" w:hAnsiTheme="minorHAnsi"/>
        </w:rPr>
        <w:t>. At the height of Pugwash’s influence in the late 1950s and early 1960s, scientists from the United States, the United Kingdom, the Soviet Union and a handful of other non-nuclear countries gathered regularly to discuss the nature of the nuclear threat and ways to reduce it.</w:t>
      </w:r>
    </w:p>
    <w:p w:rsidR="00C80F3D" w:rsidRPr="00C25F04" w:rsidRDefault="00C80F3D" w:rsidP="00C80F3D">
      <w:pPr>
        <w:rPr>
          <w:rFonts w:asciiTheme="minorHAnsi" w:hAnsiTheme="minorHAnsi"/>
        </w:rPr>
      </w:pPr>
      <w:r w:rsidRPr="00C25F04">
        <w:rPr>
          <w:rFonts w:asciiTheme="minorHAnsi" w:hAnsiTheme="minorHAnsi"/>
        </w:rPr>
        <w:t xml:space="preserve">Both today and at the time, </w:t>
      </w:r>
      <w:r w:rsidRPr="00C25F04">
        <w:rPr>
          <w:rStyle w:val="StyleUnderline"/>
          <w:rFonts w:asciiTheme="minorHAnsi" w:hAnsiTheme="minorHAnsi"/>
        </w:rPr>
        <w:t>commentators have held up Pugwash as a model of nonpartisan scientific activism, a shining example of what scientists could accomplish if they worked without the constraints of formal politics</w:t>
      </w:r>
      <w:r w:rsidRPr="00C25F04">
        <w:rPr>
          <w:rFonts w:asciiTheme="minorHAnsi" w:hAnsiTheme="minorHAnsi"/>
        </w:rPr>
        <w:t>. In 1995, the Pugwash Conferences and Joseph Rotblat, one of the movement’s founders, received the Nobel Peace Prize for their roles in reducing nuclear tensions at the height of the Cold War.</w:t>
      </w:r>
    </w:p>
    <w:p w:rsidR="00C80F3D" w:rsidRPr="00C25F04" w:rsidRDefault="00C80F3D" w:rsidP="00C80F3D">
      <w:pPr>
        <w:rPr>
          <w:rFonts w:asciiTheme="minorHAnsi" w:hAnsiTheme="minorHAnsi"/>
        </w:rPr>
      </w:pPr>
      <w:r w:rsidRPr="00C25F04">
        <w:rPr>
          <w:rFonts w:asciiTheme="minorHAnsi" w:hAnsiTheme="minorHAnsi"/>
        </w:rPr>
        <w:t>More recently, the Obama administration hailed the personal relationship between Secretary of Energy Ernest Moniz and Ali Akbar Salehi, the head of Iran’s Atomic Energy Organization, as a critical ingredient in the nuclear agreement with Iran. The two men shared a background in physics and engineering and had overlapped at the Massachusetts Institute of Technology in the 1970s. While Moniz and Salehi obviously represented their respective countries at the negotiating table, their shared technical assumptions provided a platform on which to build political consensus.</w:t>
      </w:r>
    </w:p>
    <w:p w:rsidR="00C80F3D" w:rsidRPr="00C25F04" w:rsidRDefault="00C80F3D" w:rsidP="00C80F3D">
      <w:pPr>
        <w:rPr>
          <w:rStyle w:val="StyleUnderline"/>
          <w:rFonts w:asciiTheme="minorHAnsi" w:hAnsiTheme="minorHAnsi"/>
        </w:rPr>
      </w:pPr>
      <w:r w:rsidRPr="00C25F04">
        <w:rPr>
          <w:rStyle w:val="StyleUnderline"/>
          <w:rFonts w:asciiTheme="minorHAnsi" w:hAnsiTheme="minorHAnsi"/>
        </w:rPr>
        <w:t xml:space="preserve">Both during and after the Cold War, the U.S. government supported initiatives that </w:t>
      </w:r>
      <w:r w:rsidRPr="00C25F04">
        <w:rPr>
          <w:rStyle w:val="Emphasis"/>
          <w:rFonts w:asciiTheme="minorHAnsi" w:hAnsiTheme="minorHAnsi"/>
        </w:rPr>
        <w:t>brought international scientists together outside formal political channels, whether in the form of academic conferences or cooperative research initiatives</w:t>
      </w:r>
      <w:r w:rsidRPr="00C25F04">
        <w:rPr>
          <w:rFonts w:asciiTheme="minorHAnsi" w:hAnsiTheme="minorHAnsi"/>
        </w:rPr>
        <w:t xml:space="preserve">, like the European Organization for Nuclear Research (CERN). Beyond the nuclear realm, </w:t>
      </w:r>
      <w:r w:rsidRPr="00C25F04">
        <w:rPr>
          <w:rStyle w:val="StyleUnderline"/>
          <w:rFonts w:asciiTheme="minorHAnsi" w:hAnsiTheme="minorHAnsi"/>
        </w:rPr>
        <w:t>scientists have informally assisted U.S. officials in negotiating treaties on issues as diverse as climate change and exploration rights in Antarctica.</w:t>
      </w:r>
    </w:p>
    <w:p w:rsidR="00C80F3D" w:rsidRPr="00C25F04" w:rsidRDefault="00C80F3D" w:rsidP="00C80F3D">
      <w:pPr>
        <w:rPr>
          <w:rFonts w:asciiTheme="minorHAnsi" w:hAnsiTheme="minorHAnsi"/>
        </w:rPr>
      </w:pPr>
      <w:r w:rsidRPr="00C25F04">
        <w:rPr>
          <w:rFonts w:asciiTheme="minorHAnsi" w:hAnsiTheme="minorHAnsi"/>
        </w:rPr>
        <w:t xml:space="preserve">This strategy, commonly known as “science diplomacy,” has limitations. Scientists are not elected officials, and nothing in their scientific training is designed to prepare them for the subtleties of international political negotiations. </w:t>
      </w:r>
      <w:r w:rsidRPr="00C25F04">
        <w:rPr>
          <w:rStyle w:val="StyleUnderline"/>
          <w:rFonts w:asciiTheme="minorHAnsi" w:hAnsiTheme="minorHAnsi"/>
        </w:rPr>
        <w:t>The premise of science diplomacy risks putting power in the hands of technical experts whose personal interests may or may not match those of their national governments.</w:t>
      </w:r>
      <w:r w:rsidRPr="00C25F04">
        <w:rPr>
          <w:rFonts w:asciiTheme="minorHAnsi" w:hAnsiTheme="minorHAnsi"/>
        </w:rPr>
        <w:t xml:space="preserve"> And yet: </w:t>
      </w:r>
      <w:r w:rsidRPr="00C25F04">
        <w:rPr>
          <w:rStyle w:val="StyleUnderline"/>
          <w:rFonts w:asciiTheme="minorHAnsi" w:hAnsiTheme="minorHAnsi"/>
        </w:rPr>
        <w:t>There is no evidence to suggest that</w:t>
      </w:r>
      <w:r w:rsidRPr="00C25F04">
        <w:rPr>
          <w:rFonts w:asciiTheme="minorHAnsi" w:hAnsiTheme="minorHAnsi"/>
        </w:rPr>
        <w:t xml:space="preserve"> the elected head of government — Donald J. </w:t>
      </w:r>
      <w:r w:rsidRPr="00C25F04">
        <w:rPr>
          <w:rStyle w:val="StyleUnderline"/>
          <w:rFonts w:asciiTheme="minorHAnsi" w:hAnsiTheme="minorHAnsi"/>
        </w:rPr>
        <w:t>Trump</w:t>
      </w:r>
      <w:r w:rsidRPr="00C25F04">
        <w:rPr>
          <w:rFonts w:asciiTheme="minorHAnsi" w:hAnsiTheme="minorHAnsi"/>
        </w:rPr>
        <w:t xml:space="preserve"> — </w:t>
      </w:r>
      <w:r w:rsidRPr="00C25F04">
        <w:rPr>
          <w:rStyle w:val="StyleUnderline"/>
          <w:rFonts w:asciiTheme="minorHAnsi" w:hAnsiTheme="minorHAnsi"/>
        </w:rPr>
        <w:t>possesses the finesse needed to negotiate a nuclear crisis</w:t>
      </w:r>
      <w:r w:rsidRPr="00C25F04">
        <w:rPr>
          <w:rFonts w:asciiTheme="minorHAnsi" w:hAnsiTheme="minorHAnsi"/>
        </w:rPr>
        <w:t>, either.</w:t>
      </w:r>
    </w:p>
    <w:p w:rsidR="00C80F3D" w:rsidRPr="00C25F04" w:rsidRDefault="00C80F3D" w:rsidP="00C80F3D">
      <w:pPr>
        <w:rPr>
          <w:rFonts w:asciiTheme="minorHAnsi" w:hAnsiTheme="minorHAnsi"/>
        </w:rPr>
      </w:pPr>
      <w:r w:rsidRPr="00C25F04">
        <w:rPr>
          <w:rFonts w:asciiTheme="minorHAnsi" w:hAnsiTheme="minorHAnsi"/>
        </w:rPr>
        <w:t xml:space="preserve">In 1955, </w:t>
      </w:r>
      <w:r w:rsidRPr="00C25F04">
        <w:rPr>
          <w:rStyle w:val="StyleUnderline"/>
          <w:rFonts w:asciiTheme="minorHAnsi" w:hAnsiTheme="minorHAnsi"/>
        </w:rPr>
        <w:t>scientists like</w:t>
      </w:r>
      <w:r w:rsidRPr="00C25F04">
        <w:rPr>
          <w:rFonts w:asciiTheme="minorHAnsi" w:hAnsiTheme="minorHAnsi"/>
        </w:rPr>
        <w:t xml:space="preserve"> Joseph </w:t>
      </w:r>
      <w:r w:rsidRPr="00C25F04">
        <w:rPr>
          <w:rStyle w:val="StyleUnderline"/>
          <w:rFonts w:asciiTheme="minorHAnsi" w:hAnsiTheme="minorHAnsi"/>
        </w:rPr>
        <w:t>Rotblat hoped to use their personal connections and technical expertise to avert a nuclear apocalypse</w:t>
      </w:r>
      <w:r w:rsidRPr="00C25F04">
        <w:rPr>
          <w:rFonts w:asciiTheme="minorHAnsi" w:hAnsiTheme="minorHAnsi"/>
        </w:rPr>
        <w:t xml:space="preserve">. For the leaders of Pugwash, </w:t>
      </w:r>
      <w:r w:rsidRPr="00C25F04">
        <w:rPr>
          <w:rStyle w:val="StyleUnderline"/>
          <w:rFonts w:asciiTheme="minorHAnsi" w:hAnsiTheme="minorHAnsi"/>
        </w:rPr>
        <w:t xml:space="preserve">the point of an international scientists’ movement wasn’t so much to displace official negotiations between governments as to </w:t>
      </w:r>
      <w:r w:rsidRPr="00C25F04">
        <w:rPr>
          <w:rStyle w:val="Emphasis"/>
          <w:rFonts w:asciiTheme="minorHAnsi" w:hAnsiTheme="minorHAnsi"/>
        </w:rPr>
        <w:t>keep a line of communication open in the event of a crisis</w:t>
      </w:r>
      <w:r w:rsidRPr="00C25F04">
        <w:rPr>
          <w:rFonts w:asciiTheme="minorHAnsi" w:hAnsiTheme="minorHAnsi"/>
        </w:rPr>
        <w:t xml:space="preserve">. The idea was that </w:t>
      </w:r>
      <w:r w:rsidRPr="00C25F04">
        <w:rPr>
          <w:rStyle w:val="StyleUnderline"/>
          <w:rFonts w:asciiTheme="minorHAnsi" w:hAnsiTheme="minorHAnsi"/>
        </w:rPr>
        <w:t>private citizens could maintain personal relationships even if their countries had severed formal relations</w:t>
      </w:r>
      <w:r w:rsidRPr="00C25F04">
        <w:rPr>
          <w:rFonts w:asciiTheme="minorHAnsi" w:hAnsiTheme="minorHAnsi"/>
        </w:rPr>
        <w:t>, in much the same way that bipartisan dinner parties used to grease the wheels of government in Washington.</w:t>
      </w:r>
    </w:p>
    <w:p w:rsidR="00C80F3D" w:rsidRPr="00C25F04" w:rsidRDefault="00C80F3D" w:rsidP="00C80F3D">
      <w:pPr>
        <w:rPr>
          <w:rStyle w:val="StyleUnderline"/>
          <w:rFonts w:asciiTheme="minorHAnsi" w:hAnsiTheme="minorHAnsi"/>
        </w:rPr>
      </w:pPr>
      <w:r w:rsidRPr="00C25F04">
        <w:rPr>
          <w:rStyle w:val="StyleUnderline"/>
          <w:rFonts w:asciiTheme="minorHAnsi" w:hAnsiTheme="minorHAnsi"/>
        </w:rPr>
        <w:t>During the Cuban missile crisis</w:t>
      </w:r>
      <w:r w:rsidRPr="00C25F04">
        <w:rPr>
          <w:rFonts w:asciiTheme="minorHAnsi" w:hAnsiTheme="minorHAnsi"/>
        </w:rPr>
        <w:t xml:space="preserve"> of 1962, for example, </w:t>
      </w:r>
      <w:r w:rsidRPr="00C25F04">
        <w:rPr>
          <w:rStyle w:val="StyleUnderline"/>
          <w:rFonts w:asciiTheme="minorHAnsi" w:hAnsiTheme="minorHAnsi"/>
        </w:rPr>
        <w:t>the American members of the Pugwash Committee sent their Soviet counterparts a telegram urging restraint and promising to use whatever limited influence they had over U.S. government officials to defuse the situation. The scientists</w:t>
      </w:r>
      <w:r w:rsidRPr="00C25F04">
        <w:rPr>
          <w:rFonts w:asciiTheme="minorHAnsi" w:hAnsiTheme="minorHAnsi"/>
        </w:rPr>
        <w:t xml:space="preserve"> acknowledged that the crisis could be solved only by heads of state but </w:t>
      </w:r>
      <w:r w:rsidRPr="00C25F04">
        <w:rPr>
          <w:rStyle w:val="StyleUnderline"/>
          <w:rFonts w:asciiTheme="minorHAnsi" w:hAnsiTheme="minorHAnsi"/>
        </w:rPr>
        <w:t>hoped that a mere reminder of their presence might jolt political leaders into recognizing the effects of a nuclear strike.</w:t>
      </w:r>
    </w:p>
    <w:p w:rsidR="00C80F3D" w:rsidRPr="00C25F04" w:rsidRDefault="00C80F3D" w:rsidP="00C80F3D">
      <w:pPr>
        <w:rPr>
          <w:rFonts w:asciiTheme="minorHAnsi" w:hAnsiTheme="minorHAnsi"/>
        </w:rPr>
      </w:pPr>
      <w:r w:rsidRPr="00C25F04">
        <w:rPr>
          <w:rFonts w:asciiTheme="minorHAnsi" w:hAnsiTheme="minorHAnsi"/>
        </w:rPr>
        <w:t xml:space="preserve">Whether the president-elect and his advisers realize it, </w:t>
      </w:r>
      <w:r w:rsidRPr="00C25F04">
        <w:rPr>
          <w:rStyle w:val="Emphasis"/>
          <w:rFonts w:asciiTheme="minorHAnsi" w:hAnsiTheme="minorHAnsi"/>
        </w:rPr>
        <w:t>Trump is going to need scientific expertise</w:t>
      </w:r>
      <w:r w:rsidRPr="00C25F04">
        <w:rPr>
          <w:rFonts w:asciiTheme="minorHAnsi" w:hAnsiTheme="minorHAnsi"/>
        </w:rPr>
        <w:t xml:space="preserve">. His comments as a candidate suggest that </w:t>
      </w:r>
      <w:r w:rsidRPr="00C25F04">
        <w:rPr>
          <w:rStyle w:val="StyleUnderline"/>
          <w:rFonts w:asciiTheme="minorHAnsi" w:hAnsiTheme="minorHAnsi"/>
        </w:rPr>
        <w:t>he’ll scuttle the Iran deal and turn a blind eye to nuclear proliferation, all while engaging in a race with Russia to modernize the nuclear arsenal</w:t>
      </w:r>
      <w:r w:rsidRPr="00C25F04">
        <w:rPr>
          <w:rFonts w:asciiTheme="minorHAnsi" w:hAnsiTheme="minorHAnsi"/>
        </w:rPr>
        <w:t>. It remains to be seen, of course, how many of these ideas will carry over to a Trump administration. In a normal administration, it would be a given that Trump and his advisers would confer with security experts who could provide a reality check on technical questions, from the stages of nuclear proliferation to the effects of modernized nuclear weapons on theories of deterrence. But the Trump campaign has defied expectations in a number of ways, and a Trump presidency is in many ways an open question.</w:t>
      </w:r>
    </w:p>
    <w:p w:rsidR="00C80F3D" w:rsidRPr="00C25F04" w:rsidRDefault="00C80F3D" w:rsidP="00C80F3D">
      <w:pPr>
        <w:rPr>
          <w:rStyle w:val="StyleUnderline"/>
          <w:rFonts w:asciiTheme="minorHAnsi" w:hAnsiTheme="minorHAnsi"/>
        </w:rPr>
      </w:pPr>
      <w:r w:rsidRPr="00C25F04">
        <w:rPr>
          <w:rStyle w:val="StyleUnderline"/>
          <w:rFonts w:asciiTheme="minorHAnsi" w:hAnsiTheme="minorHAnsi"/>
        </w:rPr>
        <w:t>Should Trump decide to go forgo technical advice, Americans (and the world) should take comfort in the fact that scientists, security specialists and nuclear weapons experts from many countries will continue to talk to one another</w:t>
      </w:r>
      <w:r w:rsidRPr="00C25F04">
        <w:rPr>
          <w:rFonts w:asciiTheme="minorHAnsi" w:hAnsiTheme="minorHAnsi"/>
        </w:rPr>
        <w:t xml:space="preserve">. Pugwash’s scientists, too, continue to meet, </w:t>
      </w:r>
      <w:r w:rsidRPr="00C25F04">
        <w:rPr>
          <w:rStyle w:val="StyleUnderline"/>
          <w:rFonts w:asciiTheme="minorHAnsi" w:hAnsiTheme="minorHAnsi"/>
        </w:rPr>
        <w:t xml:space="preserve">forging personal links and technical knowledge that can transcend international borders. </w:t>
      </w:r>
      <w:r w:rsidRPr="00C25F04">
        <w:rPr>
          <w:rStyle w:val="Emphasis"/>
          <w:rFonts w:asciiTheme="minorHAnsi" w:hAnsiTheme="minorHAnsi"/>
        </w:rPr>
        <w:t>Back-channel communications among international scientists will always offer hope for preventing a nuclear catastrophe, regardless of who sits in the Oval Office.</w:t>
      </w:r>
    </w:p>
    <w:p w:rsidR="00C80F3D" w:rsidRPr="00C25F04" w:rsidRDefault="00C80F3D" w:rsidP="005B1D3E">
      <w:pPr>
        <w:rPr>
          <w:rFonts w:asciiTheme="minorHAnsi" w:hAnsiTheme="minorHAnsi"/>
        </w:rPr>
      </w:pPr>
    </w:p>
    <w:p w:rsidR="00B64F20" w:rsidRPr="00C25F04" w:rsidRDefault="00B64F20" w:rsidP="00B64F20">
      <w:pPr>
        <w:pStyle w:val="Heading4"/>
        <w:rPr>
          <w:rFonts w:asciiTheme="minorHAnsi" w:hAnsiTheme="minorHAnsi"/>
        </w:rPr>
      </w:pPr>
      <w:r w:rsidRPr="00C25F04">
        <w:rPr>
          <w:rFonts w:asciiTheme="minorHAnsi" w:hAnsiTheme="minorHAnsi"/>
        </w:rPr>
        <w:t xml:space="preserve">Changing immigration policy is necessary to ensure U.S. scientific leadership and </w:t>
      </w:r>
      <w:r w:rsidRPr="00C25F04">
        <w:rPr>
          <w:rFonts w:asciiTheme="minorHAnsi" w:hAnsiTheme="minorHAnsi"/>
          <w:u w:val="single"/>
        </w:rPr>
        <w:t>collaboration</w:t>
      </w:r>
      <w:r w:rsidRPr="00C25F04">
        <w:rPr>
          <w:rFonts w:asciiTheme="minorHAnsi" w:hAnsiTheme="minorHAnsi"/>
        </w:rPr>
        <w:t xml:space="preserve"> with China</w:t>
      </w:r>
    </w:p>
    <w:p w:rsidR="00B64F20" w:rsidRPr="00C25F04" w:rsidRDefault="00B64F20" w:rsidP="00B64F20">
      <w:pPr>
        <w:rPr>
          <w:rFonts w:asciiTheme="minorHAnsi" w:hAnsiTheme="minorHAnsi"/>
        </w:rPr>
      </w:pPr>
      <w:r w:rsidRPr="00C25F04">
        <w:rPr>
          <w:rStyle w:val="Style13ptBold"/>
          <w:rFonts w:asciiTheme="minorHAnsi" w:hAnsiTheme="minorHAnsi"/>
        </w:rPr>
        <w:t>Guarino et al 18</w:t>
      </w:r>
      <w:r w:rsidRPr="00C25F04">
        <w:rPr>
          <w:rFonts w:asciiTheme="minorHAnsi" w:hAnsiTheme="minorHAnsi"/>
        </w:rPr>
        <w:t xml:space="preserve"> (6/3/18, Ben, Washington Post, “China increasingly challenges American dominance of science” </w:t>
      </w:r>
      <w:hyperlink r:id="rId9" w:history="1">
        <w:r w:rsidRPr="00C25F04">
          <w:rPr>
            <w:rStyle w:val="Hyperlink"/>
            <w:rFonts w:asciiTheme="minorHAnsi" w:hAnsiTheme="minorHAnsi"/>
          </w:rPr>
          <w:t>https://www.washingtonpost.com/national/health-science/china-challenges-american-dominance-of-science/2018/06/03/c1e0cfe4-48d5-11e8-827e-190efaf1f1ee_story.html?noredirect=on&amp;utm_term=.f1805b336919)//</w:t>
        </w:r>
      </w:hyperlink>
      <w:r w:rsidRPr="00C25F04">
        <w:rPr>
          <w:rFonts w:asciiTheme="minorHAnsi" w:hAnsiTheme="minorHAnsi"/>
        </w:rPr>
        <w:t xml:space="preserve"> TVZ </w:t>
      </w:r>
    </w:p>
    <w:p w:rsidR="00B64F20" w:rsidRPr="00C25F04" w:rsidRDefault="00B64F20" w:rsidP="00B64F20">
      <w:pPr>
        <w:rPr>
          <w:rFonts w:asciiTheme="minorHAnsi" w:hAnsiTheme="minorHAnsi"/>
        </w:rPr>
      </w:pPr>
      <w:r w:rsidRPr="00C25F04">
        <w:rPr>
          <w:rFonts w:asciiTheme="minorHAnsi" w:hAnsiTheme="minorHAnsi"/>
        </w:rPr>
        <w:t xml:space="preserve">Like many ambitious young scientists, José Pastor-Pareja came to the United States to supercharge his career. At Yale University, he worked in cutting-edge laboratories, collaborated with experts in his field and published in prestigious journals. </w:t>
      </w:r>
    </w:p>
    <w:p w:rsidR="00B64F20" w:rsidRPr="00C25F04" w:rsidRDefault="00B64F20" w:rsidP="00B64F20">
      <w:pPr>
        <w:rPr>
          <w:rFonts w:asciiTheme="minorHAnsi" w:hAnsiTheme="minorHAnsi"/>
        </w:rPr>
      </w:pPr>
      <w:r w:rsidRPr="00C25F04">
        <w:rPr>
          <w:rFonts w:asciiTheme="minorHAnsi" w:hAnsiTheme="minorHAnsi"/>
        </w:rPr>
        <w:t xml:space="preserve">But the allure of America soon began to wear off. The Spanish geneticist struggled to renew his visa and was even detained for two hours of questioning at a New York City airport after he returned from a trip abroad. In 2012, he made the surprising decision to leave his Ivy League research position and move to China. </w:t>
      </w:r>
    </w:p>
    <w:p w:rsidR="00B64F20" w:rsidRPr="00C25F04" w:rsidRDefault="00B64F20" w:rsidP="00B64F20">
      <w:pPr>
        <w:rPr>
          <w:rFonts w:asciiTheme="minorHAnsi" w:hAnsiTheme="minorHAnsi"/>
        </w:rPr>
      </w:pPr>
      <w:r w:rsidRPr="00C25F04">
        <w:rPr>
          <w:rFonts w:asciiTheme="minorHAnsi" w:hAnsiTheme="minorHAnsi"/>
        </w:rPr>
        <w:t>“It is an opportunity not many take,” Pastor-Pareja said. But the perks were hard to resist — a lucrative signing bonus, guaranteed research funding, ample tech staff and the chance to build a genetics research center from scratch.</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After decades of American dominance, Chinese science is ascendant, and it is luring scientists like Pastor-Pareja away from the United States. Even more China-born scientists are returning from abroad to a land of new scientific opportunity.</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The United States spends half a trillion dollars a year on scientific research — more than any other nation on Earth — but China has pulled into second place, with the European Union third and Japan a distant fourth.</w:t>
      </w:r>
    </w:p>
    <w:p w:rsidR="00B64F20" w:rsidRPr="00C25F04" w:rsidRDefault="00B64F20" w:rsidP="00B64F20">
      <w:pPr>
        <w:rPr>
          <w:rStyle w:val="StyleUnderline"/>
          <w:rFonts w:asciiTheme="minorHAnsi" w:hAnsiTheme="minorHAnsi"/>
        </w:rPr>
      </w:pPr>
      <w:r w:rsidRPr="00C25F04">
        <w:rPr>
          <w:rStyle w:val="Emphasis"/>
          <w:rFonts w:asciiTheme="minorHAnsi" w:hAnsiTheme="minorHAnsi"/>
        </w:rPr>
        <w:t>China is on track to surpass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by the end of this year</w:t>
      </w:r>
      <w:r w:rsidRPr="00C25F04">
        <w:rPr>
          <w:rStyle w:val="StyleUnderline"/>
          <w:rFonts w:asciiTheme="minorHAnsi" w:hAnsiTheme="minorHAnsi"/>
        </w:rPr>
        <w:t>, according to the National Science Board.</w:t>
      </w:r>
      <w:r w:rsidRPr="00C25F04">
        <w:rPr>
          <w:rFonts w:asciiTheme="minorHAnsi" w:hAnsiTheme="minorHAnsi"/>
        </w:rPr>
        <w:t xml:space="preserve"> In 2016, annual scientific publications from China outnumbered those from the United States for the first time.</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“There seems to be a sea change in how people are talking about Chinese science,”</w:t>
      </w:r>
      <w:r w:rsidRPr="00C25F04">
        <w:rPr>
          <w:rFonts w:asciiTheme="minorHAnsi" w:hAnsiTheme="minorHAnsi"/>
        </w:rPr>
        <w:t xml:space="preserve"> said Alanna Krolikowski, a Chinese science expert at Missouri University of Science and Technology. </w:t>
      </w:r>
      <w:r w:rsidRPr="00C25F04">
        <w:rPr>
          <w:rStyle w:val="StyleUnderline"/>
          <w:rFonts w:asciiTheme="minorHAnsi" w:hAnsiTheme="minorHAnsi"/>
        </w:rPr>
        <w:t>Foreign observers</w:t>
      </w:r>
      <w:r w:rsidRPr="00C25F04">
        <w:rPr>
          <w:rFonts w:asciiTheme="minorHAnsi" w:hAnsiTheme="minorHAnsi"/>
        </w:rPr>
        <w:t xml:space="preserve">, many of whom were once condescending, </w:t>
      </w:r>
      <w:r w:rsidRPr="00C25F04">
        <w:rPr>
          <w:rStyle w:val="StyleUnderline"/>
          <w:rFonts w:asciiTheme="minorHAnsi" w:hAnsiTheme="minorHAnsi"/>
        </w:rPr>
        <w:t>now “are rather in awe at what the Chinese policies have accomplished.”</w:t>
      </w:r>
    </w:p>
    <w:p w:rsidR="00B64F20" w:rsidRPr="00C25F04" w:rsidRDefault="00B64F20" w:rsidP="00B64F20">
      <w:pPr>
        <w:rPr>
          <w:rFonts w:asciiTheme="minorHAnsi" w:hAnsiTheme="minorHAnsi"/>
          <w:u w:val="single"/>
        </w:rPr>
      </w:pPr>
      <w:r w:rsidRPr="00C25F04">
        <w:rPr>
          <w:rStyle w:val="StyleUnderline"/>
          <w:rFonts w:asciiTheme="minorHAnsi" w:hAnsiTheme="minorHAnsi"/>
        </w:rPr>
        <w:t>The scientific advances are a small piece of China’s larger ambitions</w:t>
      </w:r>
      <w:r w:rsidRPr="00C25F04">
        <w:rPr>
          <w:rFonts w:asciiTheme="minorHAnsi" w:hAnsiTheme="minorHAnsi"/>
        </w:rPr>
        <w:t xml:space="preserve">. </w:t>
      </w:r>
      <w:r w:rsidRPr="00C25F04">
        <w:rPr>
          <w:rStyle w:val="StyleUnderline"/>
          <w:rFonts w:asciiTheme="minorHAnsi" w:hAnsiTheme="minorHAnsi"/>
        </w:rPr>
        <w:t>President Xi Jinping aims to supplant the United States as the world’s economic superpower within three decades.</w:t>
      </w:r>
      <w:r w:rsidRPr="00C25F04">
        <w:rPr>
          <w:rFonts w:asciiTheme="minorHAnsi" w:hAnsiTheme="minorHAnsi"/>
        </w:rPr>
        <w:t xml:space="preserve"> </w:t>
      </w:r>
      <w:r w:rsidRPr="00C25F04">
        <w:rPr>
          <w:rStyle w:val="StyleUnderline"/>
          <w:rFonts w:asciiTheme="minorHAnsi" w:hAnsiTheme="minorHAnsi"/>
        </w:rPr>
        <w:t>In October, Xi vowed to produce “a world-class army by 2050.”</w:t>
      </w:r>
    </w:p>
    <w:p w:rsidR="00B64F20" w:rsidRPr="00C25F04" w:rsidRDefault="00B64F20" w:rsidP="00B64F20">
      <w:pPr>
        <w:rPr>
          <w:rFonts w:asciiTheme="minorHAnsi" w:hAnsiTheme="minorHAnsi"/>
        </w:rPr>
      </w:pPr>
      <w:r w:rsidRPr="00C25F04">
        <w:rPr>
          <w:rFonts w:asciiTheme="minorHAnsi" w:hAnsiTheme="minorHAnsi"/>
        </w:rPr>
        <w:t>Meanwhile, China is spending more on infrastructure than the United States or Europe, and the middle class has ballooned — making relocation more attractive.</w:t>
      </w:r>
    </w:p>
    <w:p w:rsidR="00B64F20" w:rsidRPr="00C25F04" w:rsidRDefault="00B64F20" w:rsidP="00B64F20">
      <w:pPr>
        <w:rPr>
          <w:rFonts w:asciiTheme="minorHAnsi" w:hAnsiTheme="minorHAnsi"/>
        </w:rPr>
      </w:pPr>
      <w:r w:rsidRPr="00C25F04">
        <w:rPr>
          <w:rFonts w:asciiTheme="minorHAnsi" w:hAnsiTheme="minorHAnsi"/>
        </w:rPr>
        <w:t>“More and more people keep coming, that’s for sure,” Pastor-Pareja said. “Right now, China is the best place in the world to start your own laboratory.”</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 xml:space="preserve">Under </w:t>
      </w:r>
      <w:r w:rsidRPr="00C25F04">
        <w:rPr>
          <w:rFonts w:asciiTheme="minorHAnsi" w:hAnsiTheme="minorHAnsi"/>
        </w:rPr>
        <w:t xml:space="preserve">the </w:t>
      </w:r>
      <w:r w:rsidRPr="00C25F04">
        <w:rPr>
          <w:rStyle w:val="StyleUnderline"/>
          <w:rFonts w:asciiTheme="minorHAnsi" w:hAnsiTheme="minorHAnsi"/>
        </w:rPr>
        <w:t>Trump</w:t>
      </w:r>
      <w:r w:rsidRPr="00C25F04">
        <w:rPr>
          <w:rFonts w:asciiTheme="minorHAnsi" w:hAnsiTheme="minorHAnsi"/>
        </w:rPr>
        <w:t xml:space="preserve"> administration, </w:t>
      </w:r>
      <w:r w:rsidRPr="00C25F04">
        <w:rPr>
          <w:rStyle w:val="StyleUnderline"/>
          <w:rFonts w:asciiTheme="minorHAnsi" w:hAnsiTheme="minorHAnsi"/>
        </w:rPr>
        <w:t>many U.S. researchers say their work has been</w:t>
      </w:r>
      <w:r w:rsidRPr="00C25F04">
        <w:rPr>
          <w:rFonts w:asciiTheme="minorHAnsi" w:hAnsiTheme="minorHAnsi"/>
        </w:rPr>
        <w:t xml:space="preserve"> devalued, threatened by budget cuts and </w:t>
      </w:r>
      <w:r w:rsidRPr="00C25F04">
        <w:rPr>
          <w:rStyle w:val="Emphasis"/>
          <w:rFonts w:asciiTheme="minorHAnsi" w:hAnsiTheme="minorHAnsi"/>
        </w:rPr>
        <w:t>hampered by stricter immigration policies that could deter international collaborations and the influx of talent that has long fueled American innovation.</w:t>
      </w:r>
      <w:r w:rsidRPr="00C25F04">
        <w:rPr>
          <w:rStyle w:val="StyleUnderline"/>
          <w:rFonts w:asciiTheme="minorHAnsi" w:hAnsiTheme="minorHAnsi"/>
        </w:rPr>
        <w:t xml:space="preserve">  </w:t>
      </w:r>
    </w:p>
    <w:p w:rsidR="00B64F20" w:rsidRPr="00C25F04" w:rsidRDefault="00B64F20" w:rsidP="00B64F20">
      <w:pPr>
        <w:rPr>
          <w:rFonts w:asciiTheme="minorHAnsi" w:hAnsiTheme="minorHAnsi"/>
        </w:rPr>
      </w:pPr>
      <w:r w:rsidRPr="00C25F04">
        <w:rPr>
          <w:rFonts w:asciiTheme="minorHAnsi" w:hAnsiTheme="minorHAnsi"/>
        </w:rPr>
        <w:t xml:space="preserve">“We are in deep doo-doo for two reasons,” said Denis Simon, who has studied Chinese science for 40 years and is the executive vice chancellor of Duke Kunshan University. In his view, the White House, without a science adviser for more than a year, lacks scientific leadership. </w:t>
      </w:r>
    </w:p>
    <w:p w:rsidR="00B64F20" w:rsidRPr="00C25F04" w:rsidRDefault="00B64F20" w:rsidP="00B64F20">
      <w:pPr>
        <w:rPr>
          <w:rStyle w:val="StyleUnderline"/>
          <w:rFonts w:asciiTheme="minorHAnsi" w:hAnsiTheme="minorHAnsi"/>
        </w:rPr>
      </w:pPr>
      <w:r w:rsidRPr="00C25F04">
        <w:rPr>
          <w:rFonts w:asciiTheme="minorHAnsi" w:hAnsiTheme="minorHAnsi"/>
        </w:rPr>
        <w:t xml:space="preserve">And </w:t>
      </w:r>
      <w:r w:rsidRPr="00C25F04">
        <w:rPr>
          <w:rStyle w:val="Emphasis"/>
          <w:rFonts w:asciiTheme="minorHAnsi" w:hAnsiTheme="minorHAnsi"/>
        </w:rPr>
        <w:t>collaboration between U.S. and Chinese researchers is under threat</w:t>
      </w:r>
      <w:r w:rsidRPr="00C25F04">
        <w:rPr>
          <w:rFonts w:asciiTheme="minorHAnsi" w:hAnsiTheme="minorHAnsi"/>
        </w:rPr>
        <w:t xml:space="preserve">, he said. </w:t>
      </w:r>
      <w:r w:rsidRPr="00C25F04">
        <w:rPr>
          <w:rStyle w:val="Emphasis"/>
          <w:rFonts w:asciiTheme="minorHAnsi" w:hAnsiTheme="minorHAnsi"/>
        </w:rPr>
        <w:t>Recent restrictions on H-1B visas sent a message to Chinese graduate students that “it’s time to go home when you finish your degree.”</w:t>
      </w:r>
      <w:r w:rsidRPr="00C25F04">
        <w:rPr>
          <w:rFonts w:asciiTheme="minorHAnsi" w:hAnsiTheme="minorHAnsi"/>
        </w:rPr>
        <w:t xml:space="preserve"> </w:t>
      </w:r>
      <w:r w:rsidRPr="00C25F04">
        <w:rPr>
          <w:rStyle w:val="StyleUnderline"/>
          <w:rFonts w:asciiTheme="minorHAnsi" w:hAnsiTheme="minorHAnsi"/>
        </w:rPr>
        <w:t>Since 1979, China and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have maintained a bilateral agreement, the Cooperation in Science and Technology, to jointly study fields like biomedicine and high-energy physics. In the past the agreement was signed as a routine matter</w:t>
      </w:r>
      <w:r w:rsidRPr="00C25F04">
        <w:rPr>
          <w:rFonts w:asciiTheme="minorHAnsi" w:hAnsiTheme="minorHAnsi"/>
        </w:rPr>
        <w:t xml:space="preserve">, Simon said, </w:t>
      </w:r>
      <w:r w:rsidRPr="00C25F04">
        <w:rPr>
          <w:rStyle w:val="StyleUnderline"/>
          <w:rFonts w:asciiTheme="minorHAnsi" w:hAnsiTheme="minorHAnsi"/>
        </w:rPr>
        <w:t xml:space="preserve">but that’s no longer the case. </w:t>
      </w:r>
    </w:p>
    <w:p w:rsidR="00B64F20" w:rsidRPr="00C25F04" w:rsidRDefault="00B64F20" w:rsidP="00B64F20">
      <w:pPr>
        <w:rPr>
          <w:rFonts w:asciiTheme="minorHAnsi" w:hAnsiTheme="minorHAnsi"/>
        </w:rPr>
      </w:pPr>
      <w:r w:rsidRPr="00C25F04">
        <w:rPr>
          <w:rFonts w:asciiTheme="minorHAnsi" w:hAnsiTheme="minorHAnsi"/>
        </w:rPr>
        <w:t>Pastor-Pareja, the geneticist who gave up Yale for Beijing, specializes in studies of cell biology using fruit flies — Drosophila melanogaster.</w:t>
      </w:r>
    </w:p>
    <w:p w:rsidR="00B64F20" w:rsidRPr="00C25F04" w:rsidRDefault="00B64F20" w:rsidP="00B64F20">
      <w:pPr>
        <w:rPr>
          <w:rFonts w:asciiTheme="minorHAnsi" w:hAnsiTheme="minorHAnsi"/>
        </w:rPr>
      </w:pPr>
      <w:r w:rsidRPr="00C25F04">
        <w:rPr>
          <w:rFonts w:asciiTheme="minorHAnsi" w:hAnsiTheme="minorHAnsi"/>
        </w:rPr>
        <w:t xml:space="preserve">The field is struggling in the United States, Pastor-Pareja said, as funding has declined. In China, there are now 30 drosophila laboratories in Beijing, he said — more than in either Boston or San Francisco — and scientists have begun meeting every two months to share their latest work. </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“At this rate, China may soon eclipse the U.S.,” Sen.</w:t>
      </w:r>
      <w:r w:rsidRPr="00C25F04">
        <w:rPr>
          <w:rFonts w:asciiTheme="minorHAnsi" w:hAnsiTheme="minorHAnsi"/>
        </w:rPr>
        <w:t xml:space="preserve"> Bill </w:t>
      </w:r>
      <w:r w:rsidRPr="00C25F04">
        <w:rPr>
          <w:rStyle w:val="StyleUnderline"/>
          <w:rFonts w:asciiTheme="minorHAnsi" w:hAnsiTheme="minorHAnsi"/>
        </w:rPr>
        <w:t>Nelson</w:t>
      </w:r>
      <w:r w:rsidRPr="00C25F04">
        <w:rPr>
          <w:rFonts w:asciiTheme="minorHAnsi" w:hAnsiTheme="minorHAnsi"/>
        </w:rPr>
        <w:t xml:space="preserve"> (D-Fla.) </w:t>
      </w:r>
      <w:r w:rsidRPr="00C25F04">
        <w:rPr>
          <w:rStyle w:val="StyleUnderline"/>
          <w:rFonts w:asciiTheme="minorHAnsi" w:hAnsiTheme="minorHAnsi"/>
        </w:rPr>
        <w:t>warned</w:t>
      </w:r>
      <w:r w:rsidRPr="00C25F04">
        <w:rPr>
          <w:rFonts w:asciiTheme="minorHAnsi" w:hAnsiTheme="minorHAnsi"/>
        </w:rPr>
        <w:t xml:space="preserve"> at a January congressional hearing on the state of American science, “</w:t>
      </w:r>
      <w:r w:rsidRPr="00C25F04">
        <w:rPr>
          <w:rStyle w:val="StyleUnderline"/>
          <w:rFonts w:asciiTheme="minorHAnsi" w:hAnsiTheme="minorHAnsi"/>
        </w:rPr>
        <w:t>and we will lose the competitive advantage that has made us the most powerful economy in the world.”</w:t>
      </w:r>
    </w:p>
    <w:p w:rsidR="00B64F20" w:rsidRPr="00C25F04" w:rsidRDefault="00B64F20" w:rsidP="00B64F20">
      <w:pPr>
        <w:rPr>
          <w:rFonts w:asciiTheme="minorHAnsi" w:hAnsiTheme="minorHAnsi"/>
        </w:rPr>
      </w:pPr>
      <w:r w:rsidRPr="00C25F04">
        <w:rPr>
          <w:rFonts w:asciiTheme="minorHAnsi" w:hAnsiTheme="minorHAnsi"/>
        </w:rPr>
        <w:t>The biggest and fastest</w:t>
      </w:r>
    </w:p>
    <w:p w:rsidR="00B64F20" w:rsidRPr="00C25F04" w:rsidRDefault="00B64F20" w:rsidP="00B64F20">
      <w:pPr>
        <w:rPr>
          <w:rFonts w:asciiTheme="minorHAnsi" w:hAnsiTheme="minorHAnsi"/>
        </w:rPr>
      </w:pPr>
      <w:r w:rsidRPr="00C25F04">
        <w:rPr>
          <w:rStyle w:val="StyleUnderline"/>
          <w:rFonts w:asciiTheme="minorHAnsi" w:hAnsiTheme="minorHAnsi"/>
        </w:rPr>
        <w:t>The burgeoning science race is hugely important to China’s leaders, in part because of what it says about the country’s growing global standing.</w:t>
      </w:r>
      <w:r w:rsidRPr="00C25F04">
        <w:rPr>
          <w:rFonts w:asciiTheme="minorHAnsi" w:hAnsiTheme="minorHAnsi"/>
        </w:rPr>
        <w:t xml:space="preserve"> In recent years, the government has invested in scientific endeavors for strategic advantage — and also boasting rights.</w:t>
      </w:r>
    </w:p>
    <w:p w:rsidR="00B64F20" w:rsidRPr="00C25F04" w:rsidRDefault="00B64F20" w:rsidP="00B64F20">
      <w:pPr>
        <w:rPr>
          <w:rFonts w:asciiTheme="minorHAnsi" w:hAnsiTheme="minorHAnsi"/>
        </w:rPr>
      </w:pPr>
      <w:r w:rsidRPr="00C25F04">
        <w:rPr>
          <w:rFonts w:asciiTheme="minorHAnsi" w:hAnsiTheme="minorHAnsi"/>
        </w:rPr>
        <w:t>China has 202 of the world’s 500 most powerful supercomputers — 60 more systems than in the United States. The largest radio telescope ever built — a massive, 500-meter, $180 million dish called the Aperture Spherical Telescope that hunts for distant black holes — is in the southern province of Guizhou, where its construction required 9,000 Chinese residents to relocate.</w:t>
      </w:r>
    </w:p>
    <w:p w:rsidR="00B64F20" w:rsidRPr="00C25F04" w:rsidRDefault="00B64F20" w:rsidP="00B64F20">
      <w:pPr>
        <w:rPr>
          <w:rFonts w:asciiTheme="minorHAnsi" w:hAnsiTheme="minorHAnsi"/>
        </w:rPr>
      </w:pPr>
      <w:r w:rsidRPr="00C25F04">
        <w:rPr>
          <w:rFonts w:asciiTheme="minorHAnsi" w:hAnsiTheme="minorHAnsi"/>
        </w:rPr>
        <w:t>President Trump has directed NASA to return astronauts to the moon. But the moon may be crowded when they arrive: Both China and India are planning to launch landers toward the moon this year. China is collaborating with the European Space Agency on a potential moon base.</w:t>
      </w:r>
    </w:p>
    <w:p w:rsidR="00B64F20" w:rsidRPr="00C25F04" w:rsidRDefault="00B64F20" w:rsidP="00B64F20">
      <w:pPr>
        <w:rPr>
          <w:rFonts w:asciiTheme="minorHAnsi" w:hAnsiTheme="minorHAnsi"/>
        </w:rPr>
      </w:pPr>
      <w:r w:rsidRPr="00C25F04">
        <w:rPr>
          <w:rFonts w:asciiTheme="minorHAnsi" w:hAnsiTheme="minorHAnsi"/>
        </w:rPr>
        <w:t xml:space="preserve">Last year, Chinese scientists produced “entangled photons,” light particles linked together on a quantum physics level, aboard a satellite in orbit 300 miles up. The particles were beamed to locations on Earth 750 miles apart and remained linked — which could potentially be a step toward a new form of instant and secure communication. </w:t>
      </w:r>
    </w:p>
    <w:p w:rsidR="00B64F20" w:rsidRPr="00C25F04" w:rsidRDefault="00B64F20" w:rsidP="00B64F20">
      <w:pPr>
        <w:rPr>
          <w:rFonts w:asciiTheme="minorHAnsi" w:hAnsiTheme="minorHAnsi"/>
        </w:rPr>
      </w:pPr>
      <w:r w:rsidRPr="00C25F04">
        <w:rPr>
          <w:rFonts w:asciiTheme="minorHAnsi" w:hAnsiTheme="minorHAnsi"/>
        </w:rPr>
        <w:t>Also last year, biologists in China became the first to successfully clone a monkey using the technique that created Dolly the sheep. Genetically identical primates, their creators said, would speed medical research because the effects of any drug being tested could be traced to the treatment, not differences in genes.</w:t>
      </w:r>
    </w:p>
    <w:p w:rsidR="00B64F20" w:rsidRPr="00C25F04" w:rsidRDefault="00B64F20" w:rsidP="00B64F20">
      <w:pPr>
        <w:rPr>
          <w:rFonts w:asciiTheme="minorHAnsi" w:hAnsiTheme="minorHAnsi"/>
        </w:rPr>
      </w:pPr>
      <w:r w:rsidRPr="00C25F04">
        <w:rPr>
          <w:rFonts w:asciiTheme="minorHAnsi" w:hAnsiTheme="minorHAnsi"/>
        </w:rPr>
        <w:t xml:space="preserve">Chinese leaders recently unveiled plans to become the world leader in artificial intelligence, aiming to turn the field into a $150 billion industry by 2030. Already, China’s artificial intelligence boom has led to advanced facial recognition. At a KFC restaurant in the eastern city of Hangzhou, for example, customers can now pay for their fried chicken using a machine that scans their faces. Baidu, China’s search-engine giant, plans to partner with an airport to roll out facial recognition for airline passengers this year. </w:t>
      </w:r>
    </w:p>
    <w:p w:rsidR="00B64F20" w:rsidRPr="00C25F04" w:rsidRDefault="00B64F20" w:rsidP="00B64F20">
      <w:pPr>
        <w:rPr>
          <w:rFonts w:asciiTheme="minorHAnsi" w:hAnsiTheme="minorHAnsi"/>
          <w:b/>
        </w:rPr>
      </w:pPr>
      <w:r w:rsidRPr="00C25F04">
        <w:rPr>
          <w:rFonts w:asciiTheme="minorHAnsi" w:hAnsiTheme="minorHAnsi"/>
          <w:b/>
        </w:rPr>
        <w:t>[</w:t>
      </w:r>
      <w:proofErr w:type="gramStart"/>
      <w:r w:rsidRPr="00C25F04">
        <w:rPr>
          <w:rFonts w:asciiTheme="minorHAnsi" w:hAnsiTheme="minorHAnsi"/>
          <w:b/>
        </w:rPr>
        <w:t>graph</w:t>
      </w:r>
      <w:proofErr w:type="gramEnd"/>
      <w:r w:rsidRPr="00C25F04">
        <w:rPr>
          <w:rFonts w:asciiTheme="minorHAnsi" w:hAnsiTheme="minorHAnsi"/>
          <w:b/>
        </w:rPr>
        <w:t xml:space="preserve"> omitted]</w:t>
      </w:r>
    </w:p>
    <w:p w:rsidR="00B64F20" w:rsidRPr="00C25F04" w:rsidRDefault="00B64F20" w:rsidP="00B64F20">
      <w:pPr>
        <w:rPr>
          <w:rFonts w:asciiTheme="minorHAnsi" w:hAnsiTheme="minorHAnsi"/>
        </w:rPr>
      </w:pPr>
      <w:r w:rsidRPr="00C25F04">
        <w:rPr>
          <w:rFonts w:asciiTheme="minorHAnsi" w:hAnsiTheme="minorHAnsi"/>
        </w:rPr>
        <w:t>Growing from stumps</w:t>
      </w:r>
    </w:p>
    <w:p w:rsidR="00B64F20" w:rsidRPr="00C25F04" w:rsidRDefault="00B64F20" w:rsidP="00B64F20">
      <w:pPr>
        <w:rPr>
          <w:rFonts w:asciiTheme="minorHAnsi" w:hAnsiTheme="minorHAnsi"/>
        </w:rPr>
      </w:pPr>
      <w:r w:rsidRPr="00C25F04">
        <w:rPr>
          <w:rFonts w:asciiTheme="minorHAnsi" w:hAnsiTheme="minorHAnsi"/>
        </w:rPr>
        <w:t xml:space="preserve">The recent scientific advancements are especially notable, given China’s fraught history. Its scientific community was devastated during the 1966-1976 Cultural Revolution, when academics were denounced as “counterrevolutionary” and universities were closed, halting almost all research and scientific training. </w:t>
      </w:r>
    </w:p>
    <w:p w:rsidR="00B64F20" w:rsidRPr="00C25F04" w:rsidRDefault="00B64F20" w:rsidP="00B64F20">
      <w:pPr>
        <w:rPr>
          <w:rFonts w:asciiTheme="minorHAnsi" w:hAnsiTheme="minorHAnsi"/>
        </w:rPr>
      </w:pPr>
      <w:r w:rsidRPr="00C25F04">
        <w:rPr>
          <w:rFonts w:asciiTheme="minorHAnsi" w:hAnsiTheme="minorHAnsi"/>
        </w:rPr>
        <w:t xml:space="preserve">Only with the death of Mao Zedong in 1976 did China’s research community begin to regrow around its stumps. In the following decades, China’s leaders tackled their lagging status with a method their authoritarian Communist Party has become known for: top-down, long-term strategic planning. </w:t>
      </w:r>
    </w:p>
    <w:p w:rsidR="00B64F20" w:rsidRPr="00C25F04" w:rsidRDefault="00B64F20" w:rsidP="00B64F20">
      <w:pPr>
        <w:rPr>
          <w:rFonts w:asciiTheme="minorHAnsi" w:hAnsiTheme="minorHAnsi"/>
        </w:rPr>
      </w:pPr>
      <w:r w:rsidRPr="00C25F04">
        <w:rPr>
          <w:rFonts w:asciiTheme="minorHAnsi" w:hAnsiTheme="minorHAnsi"/>
        </w:rPr>
        <w:t xml:space="preserve">During the early 2000s, party leaders declared an ambitious 15-year goal of devoting 2.5 percent of China’s total gross domestic product to scientific research and development by 2020. They enacted rules that required Western companies, hungry for access to China’s market, to share technology with their Chinese counterparts. According to U.S. agencies, China’s military and intelligence agencies also stole research from key U.S. technology companies and sectors. </w:t>
      </w:r>
    </w:p>
    <w:p w:rsidR="00B64F20" w:rsidRPr="00C25F04" w:rsidRDefault="00B64F20" w:rsidP="00B64F20">
      <w:pPr>
        <w:rPr>
          <w:rFonts w:asciiTheme="minorHAnsi" w:hAnsiTheme="minorHAnsi"/>
        </w:rPr>
      </w:pPr>
      <w:r w:rsidRPr="00C25F04">
        <w:rPr>
          <w:rFonts w:asciiTheme="minorHAnsi" w:hAnsiTheme="minorHAnsi"/>
        </w:rPr>
        <w:t xml:space="preserve">In 2015, Li Keqiang, the Chinese premier, announced “Made in China 2025,” a plan to boost aviation, robotics and other high-tech industries. It recently became a flash point in the trade tensions between the United States and China, when the Trump administration proposed tariffs that target such industries. </w:t>
      </w:r>
    </w:p>
    <w:p w:rsidR="00B64F20" w:rsidRPr="00C25F04" w:rsidRDefault="00B64F20" w:rsidP="00B64F20">
      <w:pPr>
        <w:rPr>
          <w:rFonts w:asciiTheme="minorHAnsi" w:hAnsiTheme="minorHAnsi"/>
        </w:rPr>
      </w:pPr>
      <w:r w:rsidRPr="00C25F04">
        <w:rPr>
          <w:rFonts w:asciiTheme="minorHAnsi" w:hAnsiTheme="minorHAnsi"/>
        </w:rPr>
        <w:t xml:space="preserve">Within the scientific community, </w:t>
      </w:r>
      <w:r w:rsidRPr="00C25F04">
        <w:rPr>
          <w:rStyle w:val="Emphasis"/>
          <w:rFonts w:asciiTheme="minorHAnsi" w:hAnsiTheme="minorHAnsi"/>
        </w:rPr>
        <w:t>one of China’s most successful plans has been an aggressive recruiting program called Thousand Talents</w:t>
      </w:r>
      <w:r w:rsidRPr="00C25F04">
        <w:rPr>
          <w:rFonts w:asciiTheme="minorHAnsi" w:hAnsiTheme="minorHAnsi"/>
        </w:rPr>
        <w:t>.</w:t>
      </w:r>
    </w:p>
    <w:p w:rsidR="00B64F20" w:rsidRPr="00C25F04" w:rsidRDefault="00B64F20" w:rsidP="00B64F20">
      <w:pPr>
        <w:rPr>
          <w:rFonts w:asciiTheme="minorHAnsi" w:hAnsiTheme="minorHAnsi"/>
        </w:rPr>
      </w:pPr>
      <w:r w:rsidRPr="00C25F04">
        <w:rPr>
          <w:rStyle w:val="Emphasis"/>
          <w:rFonts w:asciiTheme="minorHAnsi" w:hAnsiTheme="minorHAnsi"/>
        </w:rPr>
        <w:t>For the past decade, the program has targeted Chinese citizens who have studied at elite universities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and elsewhere</w:t>
      </w:r>
      <w:r w:rsidRPr="00C25F04">
        <w:rPr>
          <w:rFonts w:asciiTheme="minorHAnsi" w:hAnsiTheme="minorHAnsi"/>
        </w:rPr>
        <w:t xml:space="preserve">. It has lured back these foreign-trained experts by, essentially, throwing money at them. The program has also gone after a smaller number of foreign-born scientists who have won prestigious prizes or made internationally recognized scientific contributions. </w:t>
      </w:r>
    </w:p>
    <w:p w:rsidR="00B64F20" w:rsidRPr="00C25F04" w:rsidRDefault="00B64F20" w:rsidP="00B64F20">
      <w:pPr>
        <w:rPr>
          <w:rFonts w:asciiTheme="minorHAnsi" w:hAnsiTheme="minorHAnsi"/>
        </w:rPr>
      </w:pPr>
      <w:r w:rsidRPr="00C25F04">
        <w:rPr>
          <w:rFonts w:asciiTheme="minorHAnsi" w:hAnsiTheme="minorHAnsi"/>
        </w:rPr>
        <w:t>One recruit, a Californian chemist named Jay Siegel, became dean of the School of Pharmaceutical Science and Technology at Tianjin University. He encouraged Fraser Stoddart of Northwestern University, who was awarded a Nobel Prize in 2016 for his work with molecular machines, to set up a lab at Tianjin as a visiting professor.</w:t>
      </w:r>
    </w:p>
    <w:p w:rsidR="00B64F20" w:rsidRPr="00C25F04" w:rsidRDefault="00B64F20" w:rsidP="00B64F20">
      <w:pPr>
        <w:rPr>
          <w:rFonts w:asciiTheme="minorHAnsi" w:hAnsiTheme="minorHAnsi"/>
        </w:rPr>
      </w:pPr>
      <w:r w:rsidRPr="00C25F04">
        <w:rPr>
          <w:rFonts w:asciiTheme="minorHAnsi" w:hAnsiTheme="minorHAnsi"/>
        </w:rPr>
        <w:t>“When the program came out in 2008, it was almost perfect timing because of the global economic crisis,” said Cong Cao, who studies Chinese science policy at the University of Nottingham in Ningbo, China. “It’s now been so successful, the program has almost overachieved.”</w:t>
      </w:r>
    </w:p>
    <w:p w:rsidR="00B64F20" w:rsidRPr="00C25F04" w:rsidRDefault="00B64F20" w:rsidP="00B64F20">
      <w:pPr>
        <w:rPr>
          <w:rFonts w:asciiTheme="minorHAnsi" w:hAnsiTheme="minorHAnsi"/>
        </w:rPr>
      </w:pPr>
      <w:r w:rsidRPr="00C25F04">
        <w:rPr>
          <w:rFonts w:asciiTheme="minorHAnsi" w:hAnsiTheme="minorHAnsi"/>
        </w:rPr>
        <w:t>The program has brought more than 7,000 scientists and entrepreneurs to China, the government says. They are given a $160,000 signing bonus, and the government often guarantees research funding for years to come. Foreign-born scientists often get additional perks, like subsidies for housing, meals, relocation, additional bonuses from their provincial government, guaranteed jobs for spouses and regular trips back home.</w:t>
      </w:r>
    </w:p>
    <w:p w:rsidR="00B64F20" w:rsidRPr="00C25F04" w:rsidRDefault="00B64F20" w:rsidP="00B64F20">
      <w:pPr>
        <w:rPr>
          <w:rFonts w:asciiTheme="minorHAnsi" w:hAnsiTheme="minorHAnsi"/>
        </w:rPr>
      </w:pPr>
      <w:r w:rsidRPr="00C25F04">
        <w:rPr>
          <w:rFonts w:asciiTheme="minorHAnsi" w:hAnsiTheme="minorHAnsi"/>
        </w:rPr>
        <w:t>China’s growing attraction for scholars was clear when Duke University decided to open a new joint graduate and research university with Wuhan University in China’s Hubei province in 2013, and applicants for the first few faculty positions quickly overran expectations.</w:t>
      </w:r>
    </w:p>
    <w:p w:rsidR="00B64F20" w:rsidRPr="00C25F04" w:rsidRDefault="00B64F20" w:rsidP="00B64F20">
      <w:pPr>
        <w:rPr>
          <w:rFonts w:asciiTheme="minorHAnsi" w:hAnsiTheme="minorHAnsi"/>
        </w:rPr>
      </w:pPr>
      <w:r w:rsidRPr="00C25F04">
        <w:rPr>
          <w:rFonts w:asciiTheme="minorHAnsi" w:hAnsiTheme="minorHAnsi"/>
        </w:rPr>
        <w:t>“We were looking for 20 people. We got 1,300 applications,” said Simon, the Duke Kunshan University chancellor. “People from all over the world expressed interest.”</w:t>
      </w:r>
    </w:p>
    <w:p w:rsidR="00B64F20" w:rsidRPr="00C25F04" w:rsidRDefault="00B64F20" w:rsidP="00B64F20">
      <w:pPr>
        <w:rPr>
          <w:rFonts w:asciiTheme="minorHAnsi" w:hAnsiTheme="minorHAnsi"/>
        </w:rPr>
      </w:pPr>
      <w:r w:rsidRPr="00C25F04">
        <w:rPr>
          <w:rFonts w:asciiTheme="minorHAnsi" w:hAnsiTheme="minorHAnsi"/>
        </w:rPr>
        <w:t>At the same time, China has been ramping up the quantity and quality of its homegrown talent. According to National Science Foundation statistics, China has almost caught up to the United States in its annual number of doctoral degrees in science and engineering, with 34,000 vs. the United States’ 40,000.</w:t>
      </w:r>
    </w:p>
    <w:p w:rsidR="00B64F20" w:rsidRPr="00C25F04" w:rsidRDefault="00B64F20" w:rsidP="00B64F20">
      <w:pPr>
        <w:rPr>
          <w:rFonts w:asciiTheme="minorHAnsi" w:hAnsiTheme="minorHAnsi"/>
          <w:b/>
        </w:rPr>
      </w:pPr>
      <w:r w:rsidRPr="00C25F04">
        <w:rPr>
          <w:rFonts w:asciiTheme="minorHAnsi" w:hAnsiTheme="minorHAnsi"/>
          <w:b/>
        </w:rPr>
        <w:t>[</w:t>
      </w:r>
      <w:proofErr w:type="gramStart"/>
      <w:r w:rsidRPr="00C25F04">
        <w:rPr>
          <w:rFonts w:asciiTheme="minorHAnsi" w:hAnsiTheme="minorHAnsi"/>
          <w:b/>
        </w:rPr>
        <w:t>graph</w:t>
      </w:r>
      <w:proofErr w:type="gramEnd"/>
      <w:r w:rsidRPr="00C25F04">
        <w:rPr>
          <w:rFonts w:asciiTheme="minorHAnsi" w:hAnsiTheme="minorHAnsi"/>
          <w:b/>
        </w:rPr>
        <w:t xml:space="preserve"> omitted]</w:t>
      </w:r>
    </w:p>
    <w:p w:rsidR="00B64F20" w:rsidRPr="00C25F04" w:rsidRDefault="00B64F20" w:rsidP="00B64F20">
      <w:pPr>
        <w:rPr>
          <w:rFonts w:asciiTheme="minorHAnsi" w:hAnsiTheme="minorHAnsi"/>
        </w:rPr>
      </w:pPr>
      <w:r w:rsidRPr="00C25F04">
        <w:rPr>
          <w:rFonts w:asciiTheme="minorHAnsi" w:hAnsiTheme="minorHAnsi"/>
        </w:rPr>
        <w:t>Among the brightest of those homegrown stars is Zhao Bowen, a Chinese science prodigy who dropped out of high school to start running a genetics lab. Now 25, Zhao has launched a biomedical start-up focused on microbiome research and chose to locate it in Beijing over anywhere else in the world.</w:t>
      </w:r>
    </w:p>
    <w:p w:rsidR="00B64F20" w:rsidRPr="00C25F04" w:rsidRDefault="00B64F20" w:rsidP="00B64F20">
      <w:pPr>
        <w:rPr>
          <w:rFonts w:asciiTheme="minorHAnsi" w:hAnsiTheme="minorHAnsi"/>
        </w:rPr>
      </w:pPr>
      <w:r w:rsidRPr="00C25F04">
        <w:rPr>
          <w:rFonts w:asciiTheme="minorHAnsi" w:hAnsiTheme="minorHAnsi"/>
        </w:rPr>
        <w:t>“The U.S. used to be the best at supporting fundamental research,” Zhao said in an interview at his lab. He explained that the United States may still lead in education and research, but for entrepreneurs like him, China now offers not just low start-up costs but also often money that can be pumped in from state research institutes.</w:t>
      </w:r>
    </w:p>
    <w:p w:rsidR="00B64F20" w:rsidRPr="00C25F04" w:rsidRDefault="00B64F20" w:rsidP="00B64F20">
      <w:pPr>
        <w:rPr>
          <w:rFonts w:asciiTheme="minorHAnsi" w:hAnsiTheme="minorHAnsi"/>
        </w:rPr>
      </w:pPr>
      <w:r w:rsidRPr="00C25F04">
        <w:rPr>
          <w:rFonts w:asciiTheme="minorHAnsi" w:hAnsiTheme="minorHAnsi"/>
        </w:rPr>
        <w:t xml:space="preserve">Between 2000 and 2015, research spending in the United States increased an average of 4 percent annually. China during that time ratcheted up its spending by an average of 18 percent each year. </w:t>
      </w:r>
    </w:p>
    <w:p w:rsidR="00B64F20" w:rsidRPr="00C25F04" w:rsidRDefault="00B64F20" w:rsidP="00B64F20">
      <w:pPr>
        <w:rPr>
          <w:rFonts w:asciiTheme="minorHAnsi" w:hAnsiTheme="minorHAnsi"/>
        </w:rPr>
      </w:pPr>
      <w:r w:rsidRPr="00C25F04">
        <w:rPr>
          <w:rFonts w:asciiTheme="minorHAnsi" w:hAnsiTheme="minorHAnsi"/>
        </w:rPr>
        <w:t>Quality control</w:t>
      </w:r>
    </w:p>
    <w:p w:rsidR="00B64F20" w:rsidRPr="00C25F04" w:rsidRDefault="00B64F20" w:rsidP="00B64F20">
      <w:pPr>
        <w:rPr>
          <w:rStyle w:val="Emphasis"/>
          <w:rFonts w:asciiTheme="minorHAnsi" w:hAnsiTheme="minorHAnsi"/>
        </w:rPr>
      </w:pPr>
      <w:r w:rsidRPr="00C25F04">
        <w:rPr>
          <w:rStyle w:val="Emphasis"/>
          <w:rFonts w:asciiTheme="minorHAnsi" w:hAnsiTheme="minorHAnsi"/>
        </w:rPr>
        <w:t>Though China’s trajectory is clear, U.S. and Chinese experts say the country’s scientific community still struggles with significant hurdles.</w:t>
      </w:r>
    </w:p>
    <w:p w:rsidR="00B64F20" w:rsidRPr="00C25F04" w:rsidRDefault="00B64F20" w:rsidP="00B64F20">
      <w:pPr>
        <w:rPr>
          <w:rFonts w:asciiTheme="minorHAnsi" w:hAnsiTheme="minorHAnsi"/>
        </w:rPr>
      </w:pPr>
      <w:r w:rsidRPr="00C25F04">
        <w:rPr>
          <w:rStyle w:val="StyleUnderline"/>
          <w:rFonts w:asciiTheme="minorHAnsi" w:hAnsiTheme="minorHAnsi"/>
        </w:rPr>
        <w:t xml:space="preserve">While China recently surpassed the United States in sheer volume of scientific papers published, U.S. papers were cited by other researchers more often. </w:t>
      </w:r>
      <w:r w:rsidRPr="00C25F04">
        <w:rPr>
          <w:rFonts w:asciiTheme="minorHAnsi" w:hAnsiTheme="minorHAnsi"/>
        </w:rPr>
        <w:t>Facing pressures to publish, some Chinese academics have been known to publish “junk papers” to meet expectations, Chinese and Western scientists say. Last year, 100 scientific papers involving hundreds of Chinese authors were retracted in a major crackdown on publication fraud.</w:t>
      </w:r>
    </w:p>
    <w:p w:rsidR="00B64F20" w:rsidRPr="00C25F04" w:rsidRDefault="00B64F20" w:rsidP="00B64F20">
      <w:pPr>
        <w:rPr>
          <w:rFonts w:asciiTheme="minorHAnsi" w:hAnsiTheme="minorHAnsi"/>
          <w:b/>
        </w:rPr>
      </w:pPr>
      <w:r w:rsidRPr="00C25F04">
        <w:rPr>
          <w:rFonts w:asciiTheme="minorHAnsi" w:hAnsiTheme="minorHAnsi"/>
          <w:b/>
        </w:rPr>
        <w:t>[</w:t>
      </w:r>
      <w:proofErr w:type="gramStart"/>
      <w:r w:rsidRPr="00C25F04">
        <w:rPr>
          <w:rFonts w:asciiTheme="minorHAnsi" w:hAnsiTheme="minorHAnsi"/>
          <w:b/>
        </w:rPr>
        <w:t>graph</w:t>
      </w:r>
      <w:proofErr w:type="gramEnd"/>
      <w:r w:rsidRPr="00C25F04">
        <w:rPr>
          <w:rFonts w:asciiTheme="minorHAnsi" w:hAnsiTheme="minorHAnsi"/>
          <w:b/>
        </w:rPr>
        <w:t xml:space="preserve"> omitted]</w:t>
      </w:r>
    </w:p>
    <w:p w:rsidR="00B64F20" w:rsidRPr="00C25F04" w:rsidRDefault="00B64F20" w:rsidP="00B64F20">
      <w:pPr>
        <w:rPr>
          <w:rFonts w:asciiTheme="minorHAnsi" w:hAnsiTheme="minorHAnsi"/>
        </w:rPr>
      </w:pPr>
      <w:r w:rsidRPr="00C25F04">
        <w:rPr>
          <w:rFonts w:asciiTheme="minorHAnsi" w:hAnsiTheme="minorHAnsi"/>
        </w:rPr>
        <w:t>China-based entrepreneurs have applied for a record-setting number of patents, according to the World Intellectual Property Organization, but studies suggest a similar inflation may be going on, and critics have questioned the quality and novelty of many of those applications.</w:t>
      </w:r>
    </w:p>
    <w:p w:rsidR="00B64F20" w:rsidRPr="00C25F04" w:rsidRDefault="00B64F20" w:rsidP="00B64F20">
      <w:pPr>
        <w:rPr>
          <w:rFonts w:asciiTheme="minorHAnsi" w:hAnsiTheme="minorHAnsi"/>
        </w:rPr>
      </w:pPr>
      <w:r w:rsidRPr="00C25F04">
        <w:rPr>
          <w:rFonts w:asciiTheme="minorHAnsi" w:hAnsiTheme="minorHAnsi"/>
        </w:rPr>
        <w:t>And China’s research culture, which is often dominated like much else in the country by personal and political connections, also continues to pose a barrier at times to recruiting the highest caliber of scientific talent. China also has a much less stringent regulatory system overseeing its research than the United States, where, for example, the Food and Drug Administration reviews research on new drugs and medical devices. Lax regulation often allows Chinese scientists to be quicker in applying powerful biological techniques — like gene therapies — to humans, but it also has cast doubt at times on the ethics and rigor of its research.</w:t>
      </w:r>
    </w:p>
    <w:p w:rsidR="00B64F20" w:rsidRPr="00C25F04" w:rsidRDefault="00B64F20" w:rsidP="00B64F20">
      <w:pPr>
        <w:rPr>
          <w:rFonts w:asciiTheme="minorHAnsi" w:hAnsiTheme="minorHAnsi"/>
        </w:rPr>
      </w:pPr>
      <w:r w:rsidRPr="00C25F04">
        <w:rPr>
          <w:rFonts w:asciiTheme="minorHAnsi" w:hAnsiTheme="minorHAnsi"/>
        </w:rPr>
        <w:t xml:space="preserve">Still, </w:t>
      </w:r>
      <w:r w:rsidRPr="00C25F04">
        <w:rPr>
          <w:rStyle w:val="StyleUnderline"/>
          <w:rFonts w:asciiTheme="minorHAnsi" w:hAnsiTheme="minorHAnsi"/>
        </w:rPr>
        <w:t>China has much to offer the</w:t>
      </w:r>
      <w:r w:rsidRPr="00C25F04">
        <w:rPr>
          <w:rFonts w:asciiTheme="minorHAnsi" w:hAnsiTheme="minorHAnsi"/>
        </w:rPr>
        <w:t xml:space="preserve"> </w:t>
      </w:r>
      <w:proofErr w:type="gramStart"/>
      <w:r w:rsidRPr="00C25F04">
        <w:rPr>
          <w:rStyle w:val="Emphasis"/>
          <w:rFonts w:asciiTheme="minorHAnsi" w:hAnsiTheme="minorHAnsi"/>
        </w:rPr>
        <w:t>U</w:t>
      </w:r>
      <w:r w:rsidRPr="00C25F04">
        <w:rPr>
          <w:rFonts w:asciiTheme="minorHAnsi" w:hAnsiTheme="minorHAnsi"/>
        </w:rPr>
        <w:t>nited</w:t>
      </w:r>
      <w:proofErr w:type="gramEnd"/>
      <w:r w:rsidRPr="00C25F04">
        <w:rPr>
          <w:rFonts w:asciiTheme="minorHAnsi" w:hAnsiTheme="minorHAnsi"/>
        </w:rPr>
        <w:t xml:space="preserve"> </w:t>
      </w:r>
      <w:r w:rsidRPr="00C25F04">
        <w:rPr>
          <w:rStyle w:val="Emphasis"/>
          <w:rFonts w:asciiTheme="minorHAnsi" w:hAnsiTheme="minorHAnsi"/>
        </w:rPr>
        <w:t>S</w:t>
      </w:r>
      <w:r w:rsidRPr="00C25F04">
        <w:rPr>
          <w:rFonts w:asciiTheme="minorHAnsi" w:hAnsiTheme="minorHAnsi"/>
        </w:rPr>
        <w:t>tates, some experts say, an</w:t>
      </w:r>
      <w:r w:rsidRPr="00C25F04">
        <w:rPr>
          <w:rStyle w:val="StyleUnderline"/>
          <w:rFonts w:asciiTheme="minorHAnsi" w:hAnsiTheme="minorHAnsi"/>
        </w:rPr>
        <w:t>d the U.S. government should encourage collaboration, not rivalry</w:t>
      </w:r>
      <w:r w:rsidRPr="00C25F04">
        <w:rPr>
          <w:rFonts w:asciiTheme="minorHAnsi" w:hAnsiTheme="minorHAnsi"/>
        </w:rPr>
        <w:t>. Science is one of the most international human endeavors, the experts add, and it has become increasingly global and cooperative.</w:t>
      </w:r>
    </w:p>
    <w:p w:rsidR="00B64F20" w:rsidRPr="00C25F04" w:rsidRDefault="00B64F20" w:rsidP="00B64F20">
      <w:pPr>
        <w:rPr>
          <w:rFonts w:asciiTheme="minorHAnsi" w:hAnsiTheme="minorHAnsi"/>
        </w:rPr>
      </w:pPr>
      <w:r w:rsidRPr="00C25F04">
        <w:rPr>
          <w:rStyle w:val="StyleUnderline"/>
          <w:rFonts w:asciiTheme="minorHAnsi" w:hAnsiTheme="minorHAnsi"/>
        </w:rPr>
        <w:t>Every large-scale scientific accomplishment in modern times</w:t>
      </w:r>
      <w:r w:rsidRPr="00C25F04">
        <w:rPr>
          <w:rFonts w:asciiTheme="minorHAnsi" w:hAnsiTheme="minorHAnsi"/>
        </w:rPr>
        <w:t xml:space="preserve"> — whether sequencing a new genome or identifying a subatomic particle — </w:t>
      </w:r>
      <w:r w:rsidRPr="00C25F04">
        <w:rPr>
          <w:rStyle w:val="StyleUnderline"/>
          <w:rFonts w:asciiTheme="minorHAnsi" w:hAnsiTheme="minorHAnsi"/>
        </w:rPr>
        <w:t xml:space="preserve">has involved collaborators from multiple countries. </w:t>
      </w:r>
    </w:p>
    <w:p w:rsidR="00B64F20" w:rsidRPr="00C25F04" w:rsidRDefault="00B64F20" w:rsidP="00B64F20">
      <w:pPr>
        <w:rPr>
          <w:rFonts w:asciiTheme="minorHAnsi" w:hAnsiTheme="minorHAnsi"/>
        </w:rPr>
      </w:pPr>
      <w:r w:rsidRPr="00C25F04">
        <w:rPr>
          <w:rFonts w:asciiTheme="minorHAnsi" w:hAnsiTheme="minorHAnsi"/>
        </w:rPr>
        <w:t xml:space="preserve">In fact, </w:t>
      </w:r>
      <w:r w:rsidRPr="00C25F04">
        <w:rPr>
          <w:rStyle w:val="StyleUnderline"/>
          <w:rFonts w:asciiTheme="minorHAnsi" w:hAnsiTheme="minorHAnsi"/>
        </w:rPr>
        <w:t>American authors of scientific papers are more likely to collaborate with Chinese scientists than with colleagues from any other nation</w:t>
      </w:r>
      <w:r w:rsidRPr="00C25F04">
        <w:rPr>
          <w:rFonts w:asciiTheme="minorHAnsi" w:hAnsiTheme="minorHAnsi"/>
        </w:rPr>
        <w:t>, according to National Science Foundation data.</w:t>
      </w:r>
    </w:p>
    <w:p w:rsidR="00B64F20" w:rsidRPr="00C25F04" w:rsidRDefault="00B64F20" w:rsidP="00B64F20">
      <w:pPr>
        <w:rPr>
          <w:rFonts w:asciiTheme="minorHAnsi" w:hAnsiTheme="minorHAnsi"/>
        </w:rPr>
      </w:pPr>
      <w:r w:rsidRPr="00C25F04">
        <w:rPr>
          <w:rFonts w:asciiTheme="minorHAnsi" w:hAnsiTheme="minorHAnsi"/>
        </w:rPr>
        <w:t>Leaders in Washington should embrace the cooperative spirit of working scientists, Simon said, rather than treating China as a threat. “The Chinese, for the first time, really have something to offer us,” he said. “It is vitally in the U.S. interest to plug in.”</w:t>
      </w:r>
    </w:p>
    <w:p w:rsidR="00B64F20" w:rsidRPr="00C25F04" w:rsidRDefault="00B64F20" w:rsidP="00B64F20">
      <w:pPr>
        <w:rPr>
          <w:rFonts w:asciiTheme="minorHAnsi" w:hAnsiTheme="minorHAnsi"/>
        </w:rPr>
      </w:pPr>
    </w:p>
    <w:p w:rsidR="00B64F20" w:rsidRPr="00C25F04" w:rsidRDefault="00B64F20" w:rsidP="00B64F20">
      <w:pPr>
        <w:pStyle w:val="Heading4"/>
        <w:rPr>
          <w:rFonts w:asciiTheme="minorHAnsi" w:hAnsiTheme="minorHAnsi"/>
        </w:rPr>
      </w:pPr>
      <w:r w:rsidRPr="00C25F04">
        <w:rPr>
          <w:rFonts w:asciiTheme="minorHAnsi" w:hAnsiTheme="minorHAnsi"/>
        </w:rPr>
        <w:t>Leveraging U.S. technological leadership</w:t>
      </w:r>
      <w:r w:rsidR="00C70B12" w:rsidRPr="00C25F04">
        <w:rPr>
          <w:rFonts w:asciiTheme="minorHAnsi" w:hAnsiTheme="minorHAnsi"/>
        </w:rPr>
        <w:t xml:space="preserve"> can</w:t>
      </w:r>
      <w:r w:rsidRPr="00C25F04">
        <w:rPr>
          <w:rFonts w:asciiTheme="minorHAnsi" w:hAnsiTheme="minorHAnsi"/>
        </w:rPr>
        <w:t xml:space="preserve"> provide a foundation for renewed cooperation to moderate China and ensure that technology is shared and not used to fuel authoritarianism </w:t>
      </w:r>
    </w:p>
    <w:p w:rsidR="00B64F20" w:rsidRPr="00C25F04" w:rsidRDefault="00B64F20" w:rsidP="00B64F20">
      <w:pPr>
        <w:rPr>
          <w:rFonts w:asciiTheme="minorHAnsi" w:hAnsiTheme="minorHAnsi"/>
        </w:rPr>
      </w:pPr>
      <w:r w:rsidRPr="00C25F04">
        <w:rPr>
          <w:rStyle w:val="Style13ptBold"/>
          <w:rFonts w:asciiTheme="minorHAnsi" w:hAnsiTheme="minorHAnsi"/>
        </w:rPr>
        <w:t>Kania 18</w:t>
      </w:r>
      <w:r w:rsidRPr="00C25F04">
        <w:rPr>
          <w:rFonts w:asciiTheme="minorHAnsi" w:hAnsiTheme="minorHAnsi"/>
        </w:rPr>
        <w:t xml:space="preserve"> --- Adjunct Fellow with the Technology and National Security Program at the Center for a New American Security (4/24/18, Elsa, Featured Contributor on </w:t>
      </w:r>
      <w:proofErr w:type="gramStart"/>
      <w:r w:rsidRPr="00C25F04">
        <w:rPr>
          <w:rFonts w:asciiTheme="minorHAnsi" w:hAnsiTheme="minorHAnsi"/>
        </w:rPr>
        <w:t>The</w:t>
      </w:r>
      <w:proofErr w:type="gramEnd"/>
      <w:r w:rsidRPr="00C25F04">
        <w:rPr>
          <w:rFonts w:asciiTheme="minorHAnsi" w:hAnsiTheme="minorHAnsi"/>
        </w:rPr>
        <w:t xml:space="preserve"> Strategy Bridge, “Rivalry in Rejuvenation? Seeking New Paradigms for U.S.-China Strategic Competition,” https://www.realcleardefense.com/articles/2018/04/24/new_paradigms_for_us-china_strategic_competition_113366.html, CMR+JMP) </w:t>
      </w:r>
    </w:p>
    <w:p w:rsidR="00B64F20" w:rsidRPr="00C25F04" w:rsidRDefault="00B64F20" w:rsidP="00B64F20">
      <w:pPr>
        <w:rPr>
          <w:rFonts w:asciiTheme="minorHAnsi" w:hAnsiTheme="minorHAnsi"/>
          <w:sz w:val="16"/>
        </w:rPr>
      </w:pPr>
      <w:r w:rsidRPr="00C25F04">
        <w:rPr>
          <w:rStyle w:val="StyleUnderline"/>
          <w:rFonts w:asciiTheme="minorHAnsi" w:hAnsiTheme="minorHAnsi"/>
        </w:rPr>
        <w:t>The U.S.-China relationship may shape the course of this century, and its future trajectory remains highly uncertain and contentious.</w:t>
      </w:r>
      <w:r w:rsidRPr="00C25F04">
        <w:rPr>
          <w:rFonts w:asciiTheme="minorHAnsi" w:hAnsiTheme="minorHAnsi"/>
          <w:sz w:val="16"/>
        </w:rPr>
        <w:t xml:space="preserve"> Persistently, U.S. strategy has struggled to characterize and formulate a framework for America’s relationship with the People’s Republic of China (PRC). Today, as the U.S. and China dance on the precipice of a trade war, there is talk of a new Cold War in which the U.S. confronts a rival that is unique as not only a near-peer military competitor but also a rising economic and technological powerhouse. Increasingly, this competition is even extending into what has been characterized as “tech cold war” or an “artificial intelligence arms race.”[1</w:t>
      </w:r>
      <w:proofErr w:type="gramStart"/>
      <w:r w:rsidRPr="00C25F04">
        <w:rPr>
          <w:rFonts w:asciiTheme="minorHAnsi" w:hAnsiTheme="minorHAnsi"/>
          <w:sz w:val="16"/>
        </w:rPr>
        <w:t>,2</w:t>
      </w:r>
      <w:proofErr w:type="gramEnd"/>
      <w:r w:rsidRPr="00C25F04">
        <w:rPr>
          <w:rFonts w:asciiTheme="minorHAnsi" w:hAnsiTheme="minorHAnsi"/>
          <w:sz w:val="16"/>
        </w:rPr>
        <w:t>] The status quo is seen as untenable by those who condemn the damages of years of “cyber-enabled economic warfare” and those who warn that our current course risks tumbling into Thucydides’ Trap.[3] Although high levels of cooperation and interdependence—particularly economic—between the U.S. and China could serve as a critical ballast for the relationship, such entanglement can just as readily constrain conflict as create frictions that render warfare more likely. Even as debates polarize, there is consensus that the stakes are high and the consequences of miscalculation would be historically deleterious.</w:t>
      </w:r>
    </w:p>
    <w:p w:rsidR="00B64F20" w:rsidRPr="00C25F04" w:rsidRDefault="00B64F20" w:rsidP="00B64F20">
      <w:pPr>
        <w:rPr>
          <w:rFonts w:asciiTheme="minorHAnsi" w:hAnsiTheme="minorHAnsi"/>
          <w:sz w:val="16"/>
        </w:rPr>
      </w:pPr>
      <w:r w:rsidRPr="00C25F04">
        <w:rPr>
          <w:rFonts w:asciiTheme="minorHAnsi" w:hAnsiTheme="minorHAnsi"/>
          <w:sz w:val="16"/>
        </w:rPr>
        <w:t>American strategy is in the throes of a major course correction. The latest U.S. National Security and Defense Strategies have articulated a new focus on great power rivalry, characterizing China as a strategic competitor</w:t>
      </w:r>
      <w:proofErr w:type="gramStart"/>
      <w:r w:rsidRPr="00C25F04">
        <w:rPr>
          <w:rFonts w:asciiTheme="minorHAnsi" w:hAnsiTheme="minorHAnsi"/>
          <w:sz w:val="16"/>
        </w:rPr>
        <w:t>.[</w:t>
      </w:r>
      <w:proofErr w:type="gramEnd"/>
      <w:r w:rsidRPr="00C25F04">
        <w:rPr>
          <w:rFonts w:asciiTheme="minorHAnsi" w:hAnsiTheme="minorHAnsi"/>
          <w:sz w:val="16"/>
        </w:rPr>
        <w:t>4] This new swing of the pendulum of history has repudiated prior hopes that “integration into the post-war international order would liberalize China.”[5] There have been fair and quite forceful critiques that prior administrations were at times too inclined to engage with and even accommodate the PRC in ways that have since proven injurious to U.S. interests[6]. The National Defense Strategy characterizes China as a revisionist power, assessing that it “seeks Indo-Pacific regional hegemony in the near-term and displacement of the United States to achieve global preeminence in the future.”[7] In response, the U.S. seeks to reorient towards a more forceful response to the attempts such of great power rivals “to shape a world antithetical to U.S. values and interests.”[8] The first challenge for U.S. strategy is to understand China and to recognize multifaceted challenges at the intersection of engagement and competition.</w:t>
      </w:r>
    </w:p>
    <w:p w:rsidR="00B64F20" w:rsidRPr="00C25F04" w:rsidRDefault="00B64F20" w:rsidP="00B64F20">
      <w:pPr>
        <w:rPr>
          <w:rFonts w:asciiTheme="minorHAnsi" w:hAnsiTheme="minorHAnsi"/>
          <w:sz w:val="16"/>
        </w:rPr>
      </w:pPr>
      <w:r w:rsidRPr="00C25F04">
        <w:rPr>
          <w:rFonts w:asciiTheme="minorHAnsi" w:hAnsiTheme="minorHAnsi"/>
          <w:sz w:val="16"/>
        </w:rPr>
        <w:t>CHINA’S QUEST</w:t>
      </w:r>
    </w:p>
    <w:p w:rsidR="00B64F20" w:rsidRPr="00C25F04" w:rsidRDefault="00B64F20" w:rsidP="00B64F20">
      <w:pPr>
        <w:rPr>
          <w:rFonts w:asciiTheme="minorHAnsi" w:hAnsiTheme="minorHAnsi"/>
          <w:sz w:val="16"/>
        </w:rPr>
      </w:pPr>
      <w:r w:rsidRPr="00C25F04">
        <w:rPr>
          <w:rFonts w:asciiTheme="minorHAnsi" w:hAnsiTheme="minorHAnsi"/>
          <w:sz w:val="16"/>
        </w:rPr>
        <w:t xml:space="preserve">In recent history, </w:t>
      </w:r>
      <w:r w:rsidRPr="00C25F04">
        <w:rPr>
          <w:rStyle w:val="StyleUnderline"/>
          <w:rFonts w:asciiTheme="minorHAnsi" w:hAnsiTheme="minorHAnsi"/>
        </w:rPr>
        <w:t>China’s quest for national rejuvenation has arguably changed the world more than the world has changed the</w:t>
      </w:r>
      <w:r w:rsidRPr="00C25F04">
        <w:rPr>
          <w:rFonts w:asciiTheme="minorHAnsi" w:hAnsiTheme="minorHAnsi"/>
          <w:sz w:val="16"/>
        </w:rPr>
        <w:t xml:space="preserve"> </w:t>
      </w:r>
      <w:r w:rsidRPr="00C25F04">
        <w:rPr>
          <w:rStyle w:val="Emphasis"/>
          <w:rFonts w:asciiTheme="minorHAnsi" w:hAnsiTheme="minorHAnsi"/>
        </w:rPr>
        <w:t>P</w:t>
      </w:r>
      <w:r w:rsidRPr="00C25F04">
        <w:rPr>
          <w:rFonts w:asciiTheme="minorHAnsi" w:hAnsiTheme="minorHAnsi"/>
          <w:sz w:val="16"/>
        </w:rPr>
        <w:t xml:space="preserve">eople’s </w:t>
      </w:r>
      <w:r w:rsidRPr="00C25F04">
        <w:rPr>
          <w:rStyle w:val="Emphasis"/>
          <w:rFonts w:asciiTheme="minorHAnsi" w:hAnsiTheme="minorHAnsi"/>
        </w:rPr>
        <w:t>R</w:t>
      </w:r>
      <w:r w:rsidRPr="00C25F04">
        <w:rPr>
          <w:rFonts w:asciiTheme="minorHAnsi" w:hAnsiTheme="minorHAnsi"/>
          <w:sz w:val="16"/>
        </w:rPr>
        <w:t xml:space="preserve">epublic of </w:t>
      </w:r>
      <w:r w:rsidRPr="00C25F04">
        <w:rPr>
          <w:rStyle w:val="Emphasis"/>
          <w:rFonts w:asciiTheme="minorHAnsi" w:hAnsiTheme="minorHAnsi"/>
        </w:rPr>
        <w:t>C</w:t>
      </w:r>
      <w:r w:rsidRPr="00C25F04">
        <w:rPr>
          <w:rFonts w:asciiTheme="minorHAnsi" w:hAnsiTheme="minorHAnsi"/>
          <w:sz w:val="16"/>
        </w:rPr>
        <w:t xml:space="preserve">hina. The Chinese economy has achieved historic development, on track to overtake the U.S. as (or by some measures already) the world’s largest, yet has often contravened the rules on trade along the way.[9] </w:t>
      </w:r>
      <w:r w:rsidRPr="00C25F04">
        <w:rPr>
          <w:rStyle w:val="Emphasis"/>
          <w:rFonts w:asciiTheme="minorHAnsi" w:hAnsiTheme="minorHAnsi"/>
        </w:rPr>
        <w:t>Despite its embrace of certain features of capitalism, the</w:t>
      </w:r>
      <w:r w:rsidRPr="00C25F04">
        <w:rPr>
          <w:rFonts w:asciiTheme="minorHAnsi" w:hAnsiTheme="minorHAnsi"/>
          <w:sz w:val="16"/>
        </w:rPr>
        <w:t xml:space="preserve"> Chinese Communist Party </w:t>
      </w:r>
      <w:r w:rsidRPr="00C25F04">
        <w:rPr>
          <w:rStyle w:val="Emphasis"/>
          <w:rFonts w:asciiTheme="minorHAnsi" w:hAnsiTheme="minorHAnsi"/>
        </w:rPr>
        <w:t>(CCP) remains committed to core features of its Marxist-Leninist and Maoist roots and ideology</w:t>
      </w:r>
      <w:r w:rsidRPr="00C25F04">
        <w:rPr>
          <w:rFonts w:asciiTheme="minorHAnsi" w:hAnsiTheme="minorHAnsi"/>
          <w:sz w:val="16"/>
        </w:rPr>
        <w:t xml:space="preserve">, along with the recent addition of “Xi Jinping Thought on Socialism with Chinese Characteristics for a New Era” to the constitution.[10] The Party itself has evolved and adapted to changing conditions, even incorporating a rising class of business leaders and entrepreneurs into its ranks.[11] Under Xi Jinping, the Chinese Communist Party has even been progressively devouring government institutions to achieve a closer fusion of party and state, as reflected in recent reforms that merge state and party institutions.[12] The Party has also exerted greater influence over a vibrant (so-called) private sector through greater presence within these enterprises.[13] </w:t>
      </w:r>
      <w:r w:rsidRPr="00C25F04">
        <w:rPr>
          <w:rStyle w:val="Emphasis"/>
          <w:rFonts w:asciiTheme="minorHAnsi" w:hAnsiTheme="minorHAnsi"/>
        </w:rPr>
        <w:t>The authoritarian influence of the</w:t>
      </w:r>
      <w:r w:rsidRPr="00C25F04">
        <w:rPr>
          <w:rFonts w:asciiTheme="minorHAnsi" w:hAnsiTheme="minorHAnsi"/>
          <w:sz w:val="16"/>
        </w:rPr>
        <w:t xml:space="preserve"> </w:t>
      </w:r>
      <w:r w:rsidRPr="00C25F04">
        <w:rPr>
          <w:rStyle w:val="Emphasis"/>
          <w:rFonts w:asciiTheme="minorHAnsi" w:hAnsiTheme="minorHAnsi"/>
        </w:rPr>
        <w:t>C</w:t>
      </w:r>
      <w:r w:rsidRPr="00C25F04">
        <w:rPr>
          <w:rFonts w:asciiTheme="minorHAnsi" w:hAnsiTheme="minorHAnsi"/>
          <w:sz w:val="16"/>
        </w:rPr>
        <w:t xml:space="preserve">hinese </w:t>
      </w:r>
      <w:r w:rsidRPr="00C25F04">
        <w:rPr>
          <w:rStyle w:val="Emphasis"/>
          <w:rFonts w:asciiTheme="minorHAnsi" w:hAnsiTheme="minorHAnsi"/>
        </w:rPr>
        <w:t>C</w:t>
      </w:r>
      <w:r w:rsidRPr="00C25F04">
        <w:rPr>
          <w:rFonts w:asciiTheme="minorHAnsi" w:hAnsiTheme="minorHAnsi"/>
          <w:sz w:val="16"/>
        </w:rPr>
        <w:t xml:space="preserve">ommunist </w:t>
      </w:r>
      <w:r w:rsidRPr="00C25F04">
        <w:rPr>
          <w:rStyle w:val="Emphasis"/>
          <w:rFonts w:asciiTheme="minorHAnsi" w:hAnsiTheme="minorHAnsi"/>
        </w:rPr>
        <w:t>P</w:t>
      </w:r>
      <w:r w:rsidRPr="00C25F04">
        <w:rPr>
          <w:rFonts w:asciiTheme="minorHAnsi" w:hAnsiTheme="minorHAnsi"/>
          <w:sz w:val="16"/>
        </w:rPr>
        <w:t xml:space="preserve">arty </w:t>
      </w:r>
      <w:r w:rsidRPr="00C25F04">
        <w:rPr>
          <w:rStyle w:val="Emphasis"/>
          <w:rFonts w:asciiTheme="minorHAnsi" w:hAnsiTheme="minorHAnsi"/>
        </w:rPr>
        <w:t>is</w:t>
      </w:r>
      <w:r w:rsidRPr="00C25F04">
        <w:rPr>
          <w:rFonts w:asciiTheme="minorHAnsi" w:hAnsiTheme="minorHAnsi"/>
          <w:sz w:val="16"/>
        </w:rPr>
        <w:t xml:space="preserve"> also </w:t>
      </w:r>
      <w:r w:rsidRPr="00C25F04">
        <w:rPr>
          <w:rStyle w:val="Emphasis"/>
          <w:rFonts w:asciiTheme="minorHAnsi" w:hAnsiTheme="minorHAnsi"/>
        </w:rPr>
        <w:t>going global, provoking concerns worldwide over its use of sharp power in the tradition of political warfare, including united front and international liaison work activities which can have a corrosive impact on democracies.</w:t>
      </w:r>
      <w:r w:rsidRPr="00C25F04">
        <w:rPr>
          <w:rFonts w:asciiTheme="minorHAnsi" w:hAnsiTheme="minorHAnsi"/>
          <w:sz w:val="16"/>
        </w:rPr>
        <w:t>[14]</w:t>
      </w:r>
    </w:p>
    <w:p w:rsidR="00B64F20" w:rsidRPr="00C25F04" w:rsidRDefault="00B64F20" w:rsidP="00B64F20">
      <w:pPr>
        <w:rPr>
          <w:rFonts w:asciiTheme="minorHAnsi" w:hAnsiTheme="minorHAnsi"/>
          <w:sz w:val="16"/>
        </w:rPr>
      </w:pPr>
      <w:r w:rsidRPr="00C25F04">
        <w:rPr>
          <w:rFonts w:asciiTheme="minorHAnsi" w:hAnsiTheme="minorHAnsi"/>
          <w:sz w:val="16"/>
        </w:rPr>
        <w:t xml:space="preserve">At the same time, </w:t>
      </w:r>
      <w:r w:rsidRPr="00C25F04">
        <w:rPr>
          <w:rStyle w:val="Emphasis"/>
          <w:rFonts w:asciiTheme="minorHAnsi" w:hAnsiTheme="minorHAnsi"/>
        </w:rPr>
        <w:t>the Party’s grip on power has only tightened, with censorship, surveillance, and repression intensifying within China</w:t>
      </w:r>
      <w:r w:rsidRPr="00C25F04">
        <w:rPr>
          <w:rFonts w:asciiTheme="minorHAnsi" w:hAnsiTheme="minorHAnsi"/>
          <w:sz w:val="16"/>
        </w:rPr>
        <w:t>. These trends predate Xi Jinping’s leadership but have only accelerated since he came to power. It is clear the Chinese Communist Party is unwilling to tolerate any challenge to its state security (</w:t>
      </w:r>
      <w:r w:rsidRPr="00C25F04">
        <w:rPr>
          <w:rFonts w:ascii="MS Gothic" w:hAnsi="MS Gothic" w:cs="MS Gothic"/>
          <w:sz w:val="16"/>
        </w:rPr>
        <w:t>国家安全</w:t>
      </w:r>
      <w:r w:rsidRPr="00C25F04">
        <w:rPr>
          <w:rFonts w:asciiTheme="minorHAnsi" w:hAnsiTheme="minorHAnsi"/>
          <w:sz w:val="16"/>
        </w:rPr>
        <w:t xml:space="preserve">), that could jeopardize social stability or threaten the regime.[15] Consistently, </w:t>
      </w:r>
      <w:r w:rsidRPr="00C25F04">
        <w:rPr>
          <w:rStyle w:val="Emphasis"/>
          <w:rFonts w:asciiTheme="minorHAnsi" w:hAnsiTheme="minorHAnsi"/>
        </w:rPr>
        <w:t>activities that demonstrate the potential to galvanize collective action or mobilization against the regime—even the activism of feminists seeking to advance China’s #MeToo movement—are rapidly suppressed</w:t>
      </w:r>
      <w:r w:rsidRPr="00C25F04">
        <w:rPr>
          <w:rFonts w:asciiTheme="minorHAnsi" w:hAnsiTheme="minorHAnsi"/>
          <w:sz w:val="16"/>
        </w:rPr>
        <w:t xml:space="preserve">.[16,17] These issues are not only questions of human rights and fundamental freedoms, but rather are integral to understanding the nature of the current regime and its insecurities. Increasingly, </w:t>
      </w:r>
      <w:r w:rsidRPr="00C25F04">
        <w:rPr>
          <w:rStyle w:val="Emphasis"/>
          <w:rFonts w:asciiTheme="minorHAnsi" w:hAnsiTheme="minorHAnsi"/>
        </w:rPr>
        <w:t>these abuses of power extend beyond China’s borders</w:t>
      </w:r>
      <w:r w:rsidRPr="00C25F04">
        <w:rPr>
          <w:rFonts w:asciiTheme="minorHAnsi" w:hAnsiTheme="minorHAnsi"/>
          <w:sz w:val="16"/>
        </w:rPr>
        <w:t>, including a worldwide kidnapping campaign undertaken by the Party that may even have reached into the United States</w:t>
      </w:r>
      <w:proofErr w:type="gramStart"/>
      <w:r w:rsidRPr="00C25F04">
        <w:rPr>
          <w:rFonts w:asciiTheme="minorHAnsi" w:hAnsiTheme="minorHAnsi"/>
          <w:sz w:val="16"/>
        </w:rPr>
        <w:t>.[</w:t>
      </w:r>
      <w:proofErr w:type="gramEnd"/>
      <w:r w:rsidRPr="00C25F04">
        <w:rPr>
          <w:rFonts w:asciiTheme="minorHAnsi" w:hAnsiTheme="minorHAnsi"/>
          <w:sz w:val="16"/>
        </w:rPr>
        <w:t xml:space="preserve">18] Meanwhile, </w:t>
      </w:r>
      <w:r w:rsidRPr="00C25F04">
        <w:rPr>
          <w:rStyle w:val="Emphasis"/>
          <w:rFonts w:asciiTheme="minorHAnsi" w:hAnsiTheme="minorHAnsi"/>
        </w:rPr>
        <w:t>the application of big data and artificial intelligence to social control can enhance the coercive capability of the Party-state, pioneering a new techno-authoritarian model that could diffuse and threaten democracy globally.</w:t>
      </w:r>
    </w:p>
    <w:p w:rsidR="00B64F20" w:rsidRPr="00C25F04" w:rsidRDefault="00B64F20" w:rsidP="00B64F20">
      <w:pPr>
        <w:rPr>
          <w:rFonts w:asciiTheme="minorHAnsi" w:hAnsiTheme="minorHAnsi"/>
          <w:sz w:val="16"/>
        </w:rPr>
      </w:pPr>
      <w:r w:rsidRPr="00C25F04">
        <w:rPr>
          <w:rFonts w:asciiTheme="minorHAnsi" w:hAnsiTheme="minorHAnsi"/>
          <w:sz w:val="16"/>
        </w:rPr>
        <w:t>China’s rapid emergence as a powerhouse in science and technology has caused both anxiety and exuberance. Here too, the pendulum of perceptions is swinging—from seeing China only as a copycat to accepting the claims of techno-propaganda that it already does or inevitably will lead the world in innovation, when considerable challenges in fact, remain. Typically, the truth falls somewhere between extreme perspectives. China has achieved real and notable advances in innovation, though its progress in certain sectors has been enabled by both licit and illicit technology transfer, including extensive intellectual property theft</w:t>
      </w:r>
      <w:proofErr w:type="gramStart"/>
      <w:r w:rsidRPr="00C25F04">
        <w:rPr>
          <w:rFonts w:asciiTheme="minorHAnsi" w:hAnsiTheme="minorHAnsi"/>
          <w:sz w:val="16"/>
        </w:rPr>
        <w:t>.[</w:t>
      </w:r>
      <w:proofErr w:type="gramEnd"/>
      <w:r w:rsidRPr="00C25F04">
        <w:rPr>
          <w:rFonts w:asciiTheme="minorHAnsi" w:hAnsiTheme="minorHAnsi"/>
          <w:sz w:val="16"/>
        </w:rPr>
        <w:t xml:space="preserve">19] </w:t>
      </w:r>
      <w:r w:rsidRPr="00C25F04">
        <w:rPr>
          <w:rStyle w:val="StyleUnderline"/>
          <w:rFonts w:asciiTheme="minorHAnsi" w:hAnsiTheme="minorHAnsi"/>
        </w:rPr>
        <w:t>Beijing’s ambitions to lead in original innovation in certain strategic emerging technologies, such as</w:t>
      </w:r>
      <w:r w:rsidRPr="00C25F04">
        <w:rPr>
          <w:rFonts w:asciiTheme="minorHAnsi" w:hAnsiTheme="minorHAnsi"/>
          <w:sz w:val="16"/>
        </w:rPr>
        <w:t xml:space="preserve"> artificial intelligence (</w:t>
      </w:r>
      <w:r w:rsidRPr="00C25F04">
        <w:rPr>
          <w:rStyle w:val="StyleUnderline"/>
          <w:rFonts w:asciiTheme="minorHAnsi" w:hAnsiTheme="minorHAnsi"/>
        </w:rPr>
        <w:t>AI) and quantum information science, are striking and supported by new programs and extensive funding</w:t>
      </w:r>
      <w:r w:rsidRPr="00C25F04">
        <w:rPr>
          <w:rFonts w:asciiTheme="minorHAnsi" w:hAnsiTheme="minorHAnsi"/>
          <w:sz w:val="16"/>
        </w:rPr>
        <w:t xml:space="preserve">. At the same time, </w:t>
      </w:r>
      <w:r w:rsidRPr="00C25F04">
        <w:rPr>
          <w:rStyle w:val="StyleUnderline"/>
          <w:rFonts w:asciiTheme="minorHAnsi" w:hAnsiTheme="minorHAnsi"/>
        </w:rPr>
        <w:t xml:space="preserve">critical bottlenecks remain, ranging from the </w:t>
      </w:r>
      <w:r w:rsidRPr="00C25F04">
        <w:rPr>
          <w:rStyle w:val="Emphasis"/>
          <w:rFonts w:asciiTheme="minorHAnsi" w:hAnsiTheme="minorHAnsi"/>
        </w:rPr>
        <w:t>availability of top talent</w:t>
      </w:r>
      <w:r w:rsidRPr="00C25F04">
        <w:rPr>
          <w:rFonts w:asciiTheme="minorHAnsi" w:hAnsiTheme="minorHAnsi"/>
          <w:sz w:val="16"/>
        </w:rPr>
        <w:t xml:space="preserve"> to failures in mastering semiconductors. </w:t>
      </w:r>
      <w:r w:rsidRPr="00C25F04">
        <w:rPr>
          <w:rStyle w:val="StyleUnderline"/>
          <w:rFonts w:asciiTheme="minorHAnsi" w:hAnsiTheme="minorHAnsi"/>
        </w:rPr>
        <w:t xml:space="preserve">China’s renewed scientific prowess may have a range of positive externalities, from clean energy to the use of artificial intelligence to enhance and personalize healthcare in precision medicine. However, </w:t>
      </w:r>
      <w:r w:rsidRPr="00C25F04">
        <w:rPr>
          <w:rStyle w:val="Emphasis"/>
          <w:rFonts w:asciiTheme="minorHAnsi" w:hAnsiTheme="minorHAnsi"/>
        </w:rPr>
        <w:t>there are also troubling indications that Beijing may seek to ensure that innovation made in China stays in China</w:t>
      </w:r>
      <w:r w:rsidRPr="00C25F04">
        <w:rPr>
          <w:rStyle w:val="StyleUnderline"/>
          <w:rFonts w:asciiTheme="minorHAnsi" w:hAnsiTheme="minorHAnsi"/>
        </w:rPr>
        <w:t>, by enacting new rules requiring that scientific data generated in China must be submitted to government data centers for approval prior to publication or dissemination.</w:t>
      </w:r>
      <w:r w:rsidRPr="00C25F04">
        <w:rPr>
          <w:rFonts w:asciiTheme="minorHAnsi" w:hAnsiTheme="minorHAnsi"/>
          <w:sz w:val="16"/>
        </w:rPr>
        <w:t xml:space="preserve">[20] </w:t>
      </w:r>
    </w:p>
    <w:p w:rsidR="00B64F20" w:rsidRPr="00C25F04" w:rsidRDefault="00B64F20" w:rsidP="00B64F20">
      <w:pPr>
        <w:rPr>
          <w:rFonts w:asciiTheme="minorHAnsi" w:hAnsiTheme="minorHAnsi"/>
          <w:sz w:val="16"/>
        </w:rPr>
      </w:pPr>
      <w:r w:rsidRPr="00C25F04">
        <w:rPr>
          <w:rFonts w:asciiTheme="minorHAnsi" w:hAnsiTheme="minorHAnsi"/>
          <w:sz w:val="16"/>
        </w:rPr>
        <w:t xml:space="preserve">At the same time, </w:t>
      </w:r>
      <w:r w:rsidRPr="00C25F04">
        <w:rPr>
          <w:rStyle w:val="StyleUnderline"/>
          <w:rFonts w:asciiTheme="minorHAnsi" w:hAnsiTheme="minorHAnsi"/>
        </w:rPr>
        <w:t>China’s advances in dual-use technologies are priorities within a national strategy for military-civil fusion</w:t>
      </w:r>
      <w:r w:rsidRPr="00C25F04">
        <w:rPr>
          <w:rFonts w:asciiTheme="minorHAnsi" w:hAnsiTheme="minorHAnsi"/>
          <w:sz w:val="16"/>
        </w:rPr>
        <w:t xml:space="preserve"> (</w:t>
      </w:r>
      <w:r w:rsidRPr="00C25F04">
        <w:rPr>
          <w:rFonts w:asciiTheme="minorHAnsi" w:eastAsia="Microsoft JhengHei" w:hAnsiTheme="minorHAnsi" w:cs="Microsoft JhengHei"/>
          <w:sz w:val="16"/>
        </w:rPr>
        <w:t>军民融合</w:t>
      </w:r>
      <w:r w:rsidRPr="00C25F04">
        <w:rPr>
          <w:rFonts w:asciiTheme="minorHAnsi" w:hAnsiTheme="minorHAnsi"/>
          <w:sz w:val="16"/>
        </w:rPr>
        <w:t xml:space="preserve">). The Chinese People’s Liberation Army (PLA) is rapidly advancing military modernization at a time of intensifying nationalism that often borders on militarism. </w:t>
      </w:r>
      <w:r w:rsidRPr="00C25F04">
        <w:rPr>
          <w:rStyle w:val="StyleUnderline"/>
          <w:rFonts w:asciiTheme="minorHAnsi" w:hAnsiTheme="minorHAnsi"/>
        </w:rPr>
        <w:t>The Army</w:t>
      </w:r>
      <w:r w:rsidRPr="00C25F04">
        <w:rPr>
          <w:rFonts w:asciiTheme="minorHAnsi" w:hAnsiTheme="minorHAnsi"/>
          <w:sz w:val="16"/>
        </w:rPr>
        <w:t xml:space="preserve">, once dismissed as almost hopelessly backwards, </w:t>
      </w:r>
      <w:r w:rsidRPr="00C25F04">
        <w:rPr>
          <w:rStyle w:val="StyleUnderline"/>
          <w:rFonts w:asciiTheme="minorHAnsi" w:hAnsiTheme="minorHAnsi"/>
        </w:rPr>
        <w:t>has</w:t>
      </w:r>
      <w:r w:rsidRPr="00C25F04">
        <w:rPr>
          <w:rFonts w:asciiTheme="minorHAnsi" w:hAnsiTheme="minorHAnsi"/>
          <w:sz w:val="16"/>
        </w:rPr>
        <w:t xml:space="preserve"> since </w:t>
      </w:r>
      <w:r w:rsidRPr="00C25F04">
        <w:rPr>
          <w:rStyle w:val="StyleUnderline"/>
          <w:rFonts w:asciiTheme="minorHAnsi" w:hAnsiTheme="minorHAnsi"/>
        </w:rPr>
        <w:t>emerged as a major contender and would-be peer competitor that is even challenging the U.S. in new frontiers of military innovation</w:t>
      </w:r>
      <w:r w:rsidRPr="00C25F04">
        <w:rPr>
          <w:rFonts w:asciiTheme="minorHAnsi" w:hAnsiTheme="minorHAnsi"/>
          <w:sz w:val="16"/>
        </w:rPr>
        <w:t>. Leaders of the Chinese Communist Party and the Peoples Liberation Army have long perceived the U.S. as the primary obstacle to their core priority of achieving reunification with Taiwan, and PLA writings often use the euphemism powerful adversary (</w:t>
      </w:r>
      <w:r w:rsidRPr="00C25F04">
        <w:rPr>
          <w:rFonts w:ascii="Gulim" w:hAnsi="Gulim" w:cs="Gulim"/>
          <w:sz w:val="16"/>
        </w:rPr>
        <w:t>强</w:t>
      </w:r>
      <w:r w:rsidRPr="00C25F04">
        <w:rPr>
          <w:rFonts w:asciiTheme="minorHAnsi" w:eastAsia="Microsoft JhengHei" w:hAnsiTheme="minorHAnsi" w:cs="Microsoft JhengHei"/>
          <w:sz w:val="16"/>
        </w:rPr>
        <w:t>敌</w:t>
      </w:r>
      <w:r w:rsidRPr="00C25F04">
        <w:rPr>
          <w:rFonts w:asciiTheme="minorHAnsi" w:hAnsiTheme="minorHAnsi"/>
          <w:sz w:val="16"/>
        </w:rPr>
        <w:t>) in reference to the U.S. Evidently, the recent trajectory of Chinese defense development has focused on targeting perceived vulnerabilities in American ways of warfare, through the development of asymmetric capabilities, including for space, cyber, and electronic warfare. Given the scarcity and uncertain reliability of available information, major uncertainties remain regarding the Army's advances. The reports of advances in rail-guns, hypersonics, and even brainpower augmented by artificial intelligence for submarines should be taken skeptically but seriously</w:t>
      </w:r>
      <w:proofErr w:type="gramStart"/>
      <w:r w:rsidRPr="00C25F04">
        <w:rPr>
          <w:rFonts w:asciiTheme="minorHAnsi" w:hAnsiTheme="minorHAnsi"/>
          <w:sz w:val="16"/>
        </w:rPr>
        <w:t>.[</w:t>
      </w:r>
      <w:proofErr w:type="gramEnd"/>
      <w:r w:rsidRPr="00C25F04">
        <w:rPr>
          <w:rFonts w:asciiTheme="minorHAnsi" w:hAnsiTheme="minorHAnsi"/>
          <w:sz w:val="16"/>
        </w:rPr>
        <w:t>21] At the same time, the Peoples Liberation Army struggles with a range of shortcomings, including in human capital and training, while remaining in the midst of a disruptive reform agenda intended to foster greater jointness.</w:t>
      </w:r>
    </w:p>
    <w:p w:rsidR="00B64F20" w:rsidRPr="00C25F04" w:rsidRDefault="00B64F20" w:rsidP="00B64F20">
      <w:pPr>
        <w:rPr>
          <w:rFonts w:asciiTheme="minorHAnsi" w:hAnsiTheme="minorHAnsi"/>
          <w:sz w:val="16"/>
        </w:rPr>
      </w:pPr>
      <w:r w:rsidRPr="00C25F04">
        <w:rPr>
          <w:rStyle w:val="StyleUnderline"/>
          <w:rFonts w:asciiTheme="minorHAnsi" w:hAnsiTheme="minorHAnsi"/>
        </w:rPr>
        <w:t xml:space="preserve">Across all of these dimensions of competition U.S.-China rivalry is real and intensifying but there remain core issues about which there are </w:t>
      </w:r>
      <w:r w:rsidRPr="00C25F04">
        <w:rPr>
          <w:rStyle w:val="Emphasis"/>
          <w:rFonts w:asciiTheme="minorHAnsi" w:hAnsiTheme="minorHAnsi"/>
        </w:rPr>
        <w:t>strong incentives and imperatives for sustaining cooperation</w:t>
      </w:r>
      <w:r w:rsidRPr="00C25F04">
        <w:rPr>
          <w:rStyle w:val="StyleUnderline"/>
          <w:rFonts w:asciiTheme="minorHAnsi" w:hAnsiTheme="minorHAnsi"/>
        </w:rPr>
        <w:t>.</w:t>
      </w:r>
      <w:r w:rsidRPr="00C25F04">
        <w:rPr>
          <w:rFonts w:asciiTheme="minorHAnsi" w:hAnsiTheme="minorHAnsi"/>
          <w:sz w:val="16"/>
        </w:rPr>
        <w:t xml:space="preserve"> </w:t>
      </w:r>
      <w:r w:rsidRPr="00C25F04">
        <w:rPr>
          <w:rStyle w:val="Emphasis"/>
          <w:rFonts w:asciiTheme="minorHAnsi" w:hAnsiTheme="minorHAnsi"/>
        </w:rPr>
        <w:t>The costs of a failure to cooperate are far too high to abandon attempts to advance such cooperation, even if the results may be mixed</w:t>
      </w:r>
      <w:r w:rsidRPr="00C25F04">
        <w:rPr>
          <w:rFonts w:asciiTheme="minorHAnsi" w:hAnsiTheme="minorHAnsi"/>
          <w:sz w:val="16"/>
        </w:rPr>
        <w:t xml:space="preserve">, as in the case of Beijing’s approach to the threat of North Korea. </w:t>
      </w:r>
      <w:r w:rsidRPr="00C25F04">
        <w:rPr>
          <w:rStyle w:val="StyleUnderline"/>
          <w:rFonts w:asciiTheme="minorHAnsi" w:hAnsiTheme="minorHAnsi"/>
        </w:rPr>
        <w:t>To dismiss engagement and cooperation as entirely failed strategies—despite the</w:t>
      </w:r>
      <w:r w:rsidRPr="00C25F04">
        <w:rPr>
          <w:rFonts w:asciiTheme="minorHAnsi" w:hAnsiTheme="minorHAnsi"/>
          <w:sz w:val="16"/>
        </w:rPr>
        <w:t xml:space="preserve"> </w:t>
      </w:r>
      <w:r w:rsidRPr="00C25F04">
        <w:rPr>
          <w:rStyle w:val="Emphasis"/>
          <w:rFonts w:asciiTheme="minorHAnsi" w:hAnsiTheme="minorHAnsi"/>
        </w:rPr>
        <w:t>C</w:t>
      </w:r>
      <w:r w:rsidRPr="00C25F04">
        <w:rPr>
          <w:rFonts w:asciiTheme="minorHAnsi" w:hAnsiTheme="minorHAnsi"/>
          <w:sz w:val="16"/>
        </w:rPr>
        <w:t xml:space="preserve">hinese </w:t>
      </w:r>
      <w:r w:rsidRPr="00C25F04">
        <w:rPr>
          <w:rStyle w:val="Emphasis"/>
          <w:rFonts w:asciiTheme="minorHAnsi" w:hAnsiTheme="minorHAnsi"/>
        </w:rPr>
        <w:t>C</w:t>
      </w:r>
      <w:r w:rsidRPr="00C25F04">
        <w:rPr>
          <w:rFonts w:asciiTheme="minorHAnsi" w:hAnsiTheme="minorHAnsi"/>
          <w:sz w:val="16"/>
        </w:rPr>
        <w:t xml:space="preserve">ommunist </w:t>
      </w:r>
      <w:r w:rsidRPr="00C25F04">
        <w:rPr>
          <w:rStyle w:val="Emphasis"/>
          <w:rFonts w:asciiTheme="minorHAnsi" w:hAnsiTheme="minorHAnsi"/>
        </w:rPr>
        <w:t>P</w:t>
      </w:r>
      <w:r w:rsidRPr="00C25F04">
        <w:rPr>
          <w:rFonts w:asciiTheme="minorHAnsi" w:hAnsiTheme="minorHAnsi"/>
          <w:sz w:val="16"/>
        </w:rPr>
        <w:t>arty</w:t>
      </w:r>
      <w:r w:rsidRPr="00C25F04">
        <w:rPr>
          <w:rStyle w:val="Emphasis"/>
          <w:rFonts w:asciiTheme="minorHAnsi" w:hAnsiTheme="minorHAnsi"/>
        </w:rPr>
        <w:t>'s</w:t>
      </w:r>
      <w:r w:rsidRPr="00C25F04">
        <w:rPr>
          <w:rFonts w:asciiTheme="minorHAnsi" w:hAnsiTheme="minorHAnsi"/>
          <w:sz w:val="16"/>
        </w:rPr>
        <w:t xml:space="preserve"> </w:t>
      </w:r>
      <w:r w:rsidRPr="00C25F04">
        <w:rPr>
          <w:rStyle w:val="StyleUnderline"/>
          <w:rFonts w:asciiTheme="minorHAnsi" w:hAnsiTheme="minorHAnsi"/>
        </w:rPr>
        <w:t>unsurprising resistance to liberalization—is too simplistic of a reading of the complexities of recent history</w:t>
      </w:r>
      <w:r w:rsidRPr="00C25F04">
        <w:rPr>
          <w:rFonts w:asciiTheme="minorHAnsi" w:hAnsiTheme="minorHAnsi"/>
          <w:sz w:val="16"/>
        </w:rPr>
        <w:t xml:space="preserve">. In the course of its rise the PRC has indeed become more of a status quo power in certain respects, undertaking constructive involvement on international issues and institutions, in approximate alignment with initial U.S. urging that it become a responsible stakeholder.[22] Even if Beijing’s commitment to certain challenges, such as climate change or peacekeeping missions, might be criticized as shallow or self-interested, there have still been some positive outcomes resulting from these activities.[23] With a greater stake in the status quo, China can be accurately characterized as a revisionist power on certain issues, or perhaps more aptly be called selectively revisionist.[24] </w:t>
      </w:r>
      <w:r w:rsidRPr="00C25F04">
        <w:rPr>
          <w:rStyle w:val="Emphasis"/>
          <w:rFonts w:asciiTheme="minorHAnsi" w:hAnsiTheme="minorHAnsi"/>
        </w:rPr>
        <w:t>The U.S. cannot change China’s core interests, but it can, in some cases, undertake targeted efforts to change PRC incentives and behavior</w:t>
      </w:r>
      <w:r w:rsidRPr="00C25F04">
        <w:rPr>
          <w:rFonts w:asciiTheme="minorHAnsi" w:hAnsiTheme="minorHAnsi"/>
          <w:sz w:val="16"/>
        </w:rPr>
        <w:t>, as on the threat of North Korea.</w:t>
      </w:r>
    </w:p>
    <w:p w:rsidR="00B64F20" w:rsidRPr="00C25F04" w:rsidRDefault="00B64F20" w:rsidP="00B64F20">
      <w:pPr>
        <w:rPr>
          <w:rFonts w:asciiTheme="minorHAnsi" w:hAnsiTheme="minorHAnsi"/>
          <w:sz w:val="16"/>
        </w:rPr>
      </w:pPr>
      <w:r w:rsidRPr="00C25F04">
        <w:rPr>
          <w:rFonts w:asciiTheme="minorHAnsi" w:hAnsiTheme="minorHAnsi"/>
          <w:sz w:val="16"/>
        </w:rPr>
        <w:t>THE AMERICAN VIEW</w:t>
      </w:r>
    </w:p>
    <w:p w:rsidR="00B64F20" w:rsidRPr="00C25F04" w:rsidRDefault="00B64F20" w:rsidP="00B64F20">
      <w:pPr>
        <w:rPr>
          <w:rFonts w:asciiTheme="minorHAnsi" w:hAnsiTheme="minorHAnsi"/>
          <w:sz w:val="16"/>
        </w:rPr>
      </w:pPr>
      <w:r w:rsidRPr="00C25F04">
        <w:rPr>
          <w:rFonts w:asciiTheme="minorHAnsi" w:hAnsiTheme="minorHAnsi"/>
          <w:sz w:val="16"/>
        </w:rPr>
        <w:t>To that end, the U.S. must recognize the limitations in its understanding of China and seek to interrogate frequent assumptions in pursuit of a more nuanced perspective on core questions. There are a number of known unknowns—and doubtlessly a number of unknown unknowns—that should catalyze a quest to advance deeper understanding of the PRC in order to recognize potential pressure points and opportunities for collaboration.</w:t>
      </w:r>
    </w:p>
    <w:p w:rsidR="00B64F20" w:rsidRPr="00C25F04" w:rsidRDefault="00B64F20" w:rsidP="00B64F20">
      <w:pPr>
        <w:rPr>
          <w:rFonts w:asciiTheme="minorHAnsi" w:hAnsiTheme="minorHAnsi"/>
          <w:sz w:val="16"/>
        </w:rPr>
      </w:pPr>
      <w:r w:rsidRPr="00C25F04">
        <w:rPr>
          <w:rFonts w:asciiTheme="minorHAnsi" w:hAnsiTheme="minorHAnsi"/>
          <w:sz w:val="16"/>
        </w:rPr>
        <w:t xml:space="preserve">Take, for example, the state of elite politics in the PRC, at a time when China has become one of the most pivotal and powerful nations in the world. Is Xi Jinping’s apparent strength as a leader the result of high-level consensus or a fierce struggle for power within the Party? Has Xi already quashed all rivals and resistance, or has he made even more enemies and provoked intense inter-elite struggle that could be his undoing? The recent reforms to the constitution allow Xi to pursue further terms as state president, controlling the full trinity of roles as general secretary of the Chinese Communist Party, president of the PRC, and chairman of the Central Military Commission (CMC). This startling yet rather unsurprising development reflects further erosion of formal and informal institutions intended to ensure collective leadership to mitigate the repetition of Mao Zedong’s excesses.[25] Is Xi the man who commands China without challenge, or does he remain so insecure in his power that he cannot relinquish it without risking the derailing of his agenda?[26] Xi may very well be on a trajectory to rival Mao in his power—or perhaps, if Xi were truly in absolute control, he might choose to rule as merely chairman of China Soccer Association, in the tradition of Deng Xiaoping. With regard to Party-army relations, core questions remain similarly unanswered. How credible are rumors of a coup attempt against Xi Jinping? Will Xi’s historic military reforms be successful, or will the Army prove unable to overcome longstanding organizational pathologies? </w:t>
      </w:r>
      <w:r w:rsidRPr="00C25F04">
        <w:rPr>
          <w:rStyle w:val="StyleUnderline"/>
          <w:rFonts w:asciiTheme="minorHAnsi" w:hAnsiTheme="minorHAnsi"/>
        </w:rPr>
        <w:t>Our concerns over China’s strength should not result in a failure to examine potential weaknesses and brittleness in its system.</w:t>
      </w:r>
    </w:p>
    <w:p w:rsidR="00B64F20" w:rsidRPr="00C25F04" w:rsidRDefault="00B64F20" w:rsidP="00B64F20">
      <w:pPr>
        <w:rPr>
          <w:rFonts w:asciiTheme="minorHAnsi" w:hAnsiTheme="minorHAnsi"/>
          <w:sz w:val="16"/>
        </w:rPr>
      </w:pPr>
      <w:r w:rsidRPr="00C25F04">
        <w:rPr>
          <w:rFonts w:asciiTheme="minorHAnsi" w:hAnsiTheme="minorHAnsi"/>
          <w:sz w:val="16"/>
        </w:rPr>
        <w:t xml:space="preserve">At the same time, </w:t>
      </w:r>
      <w:r w:rsidRPr="00C25F04">
        <w:rPr>
          <w:rStyle w:val="Emphasis"/>
          <w:rFonts w:asciiTheme="minorHAnsi" w:hAnsiTheme="minorHAnsi"/>
        </w:rPr>
        <w:t>the U.S. must</w:t>
      </w:r>
      <w:r w:rsidRPr="00C25F04">
        <w:rPr>
          <w:rFonts w:asciiTheme="minorHAnsi" w:hAnsiTheme="minorHAnsi"/>
          <w:sz w:val="16"/>
        </w:rPr>
        <w:t xml:space="preserve"> also </w:t>
      </w:r>
      <w:r w:rsidRPr="00C25F04">
        <w:rPr>
          <w:rStyle w:val="Emphasis"/>
          <w:rFonts w:asciiTheme="minorHAnsi" w:hAnsiTheme="minorHAnsi"/>
        </w:rPr>
        <w:t>search for new paradigms of competition that return to core values and leverage enduring advantages—and that quest must start at home</w:t>
      </w:r>
      <w:r w:rsidRPr="00C25F04">
        <w:rPr>
          <w:rFonts w:asciiTheme="minorHAnsi" w:hAnsiTheme="minorHAnsi"/>
          <w:sz w:val="16"/>
        </w:rPr>
        <w:t>. The challenge of countering the long time horizons and whole-of-nation strategy of an authoritarian competitor is daunting, particularly at a time when faith in democracy is eroding precipitously</w:t>
      </w:r>
      <w:proofErr w:type="gramStart"/>
      <w:r w:rsidRPr="00C25F04">
        <w:rPr>
          <w:rFonts w:asciiTheme="minorHAnsi" w:hAnsiTheme="minorHAnsi"/>
          <w:sz w:val="16"/>
        </w:rPr>
        <w:t>.[</w:t>
      </w:r>
      <w:proofErr w:type="gramEnd"/>
      <w:r w:rsidRPr="00C25F04">
        <w:rPr>
          <w:rFonts w:asciiTheme="minorHAnsi" w:hAnsiTheme="minorHAnsi"/>
          <w:sz w:val="16"/>
        </w:rPr>
        <w:t xml:space="preserve">27] Party propaganda asserting the superiority of their system over the dysfunctionality of democracies is most effective when it can simply draw upon realities. Certain elected leaders have even expressed envy of and admiration for their authoritarian counterparts.[28] It is deeply troubling, to say the least, that a recent study estimated that nearly three in ten Americans believe an authoritarian alternative to democracy would be favorable.[29] The indicators of U.S. vulnerability to democratic breakdown or backsliding, which predate recent political turbulence, should sound alarms that ring far beyond politics and partisanship.[30] Increasingly, the resurgence of racism and extremism, particularly from white nationalist groups, poses a major threat to U.S. homeland security.[31,32] There have been far darker moments in U.S. history, and American democracy has proven its resilience against division and disunity. Today, the U.S. must again forge ahead in advancing her “unfinished work” and seek a “new birth of freedom.”[33] This fight to renew and reinvigorate our democracy is a question of national security and competitiveness. </w:t>
      </w:r>
      <w:r w:rsidRPr="00C25F04">
        <w:rPr>
          <w:rStyle w:val="Emphasis"/>
          <w:rFonts w:asciiTheme="minorHAnsi" w:hAnsiTheme="minorHAnsi"/>
        </w:rPr>
        <w:t>The U.S. cannot compete with China’s national rejuvenation unless American can first achieve its own revitalization.</w:t>
      </w:r>
    </w:p>
    <w:p w:rsidR="00B64F20" w:rsidRPr="00C25F04" w:rsidRDefault="00B64F20" w:rsidP="00B64F20">
      <w:pPr>
        <w:rPr>
          <w:rFonts w:asciiTheme="minorHAnsi" w:hAnsiTheme="minorHAnsi"/>
          <w:sz w:val="16"/>
        </w:rPr>
      </w:pPr>
      <w:r w:rsidRPr="00C25F04">
        <w:rPr>
          <w:rStyle w:val="Emphasis"/>
          <w:rFonts w:asciiTheme="minorHAnsi" w:hAnsiTheme="minorHAnsi"/>
        </w:rPr>
        <w:t>With the erosion of global order, it seems the center cannot hold, and mere anarchy may be loosed upon the world</w:t>
      </w:r>
      <w:proofErr w:type="gramStart"/>
      <w:r w:rsidRPr="00C25F04">
        <w:rPr>
          <w:rStyle w:val="Emphasis"/>
          <w:rFonts w:asciiTheme="minorHAnsi" w:hAnsiTheme="minorHAnsi"/>
        </w:rPr>
        <w:t>.</w:t>
      </w:r>
      <w:r w:rsidRPr="00C25F04">
        <w:rPr>
          <w:rFonts w:asciiTheme="minorHAnsi" w:hAnsiTheme="minorHAnsi"/>
          <w:sz w:val="16"/>
        </w:rPr>
        <w:t>[</w:t>
      </w:r>
      <w:proofErr w:type="gramEnd"/>
      <w:r w:rsidRPr="00C25F04">
        <w:rPr>
          <w:rFonts w:asciiTheme="minorHAnsi" w:hAnsiTheme="minorHAnsi"/>
          <w:sz w:val="16"/>
        </w:rPr>
        <w:t>34] Will there be a second coming for American power and a new awakening for U.S. grand strategy?</w:t>
      </w:r>
    </w:p>
    <w:p w:rsidR="00B64F20" w:rsidRPr="00C25F04" w:rsidRDefault="00B64F20" w:rsidP="00B64F20">
      <w:pPr>
        <w:rPr>
          <w:rFonts w:asciiTheme="minorHAnsi" w:hAnsiTheme="minorHAnsi"/>
          <w:sz w:val="16"/>
        </w:rPr>
      </w:pPr>
      <w:r w:rsidRPr="00C25F04">
        <w:rPr>
          <w:rStyle w:val="StyleUnderline"/>
          <w:rFonts w:asciiTheme="minorHAnsi" w:hAnsiTheme="minorHAnsi"/>
        </w:rPr>
        <w:t xml:space="preserve">Going forward, a nuanced approach to strategic competition with China should recognize that this is not merely a new Cold War, but rather a rivalry playing out in a much more chaotic and complex world, in which </w:t>
      </w:r>
      <w:r w:rsidRPr="00C25F04">
        <w:rPr>
          <w:rStyle w:val="Emphasis"/>
          <w:rFonts w:asciiTheme="minorHAnsi" w:hAnsiTheme="minorHAnsi"/>
        </w:rPr>
        <w:t>it is critical to sustain concurrent cooperation to counter mutual threats</w:t>
      </w:r>
      <w:r w:rsidRPr="00C25F04">
        <w:rPr>
          <w:rStyle w:val="StyleUnderline"/>
          <w:rFonts w:asciiTheme="minorHAnsi" w:hAnsiTheme="minorHAnsi"/>
        </w:rPr>
        <w:t>.</w:t>
      </w:r>
      <w:r w:rsidRPr="00C25F04">
        <w:rPr>
          <w:rFonts w:asciiTheme="minorHAnsi" w:hAnsiTheme="minorHAnsi"/>
          <w:sz w:val="16"/>
        </w:rPr>
        <w:t xml:space="preserve"> Along the way, the U.S. must be careful not to fall into the trap of over-investing in the military dimension of competition, lest it repeat the mistakes of the Soviet Union in the Cold War. This is a period that PRC leaders have studied much more carefully than their victorious, and perhaps therefore too complacent, U.S. counterparts, and it would be ironic if the U.S. were to become the victim of its own techniques of competitive strategy. Instead, </w:t>
      </w:r>
      <w:r w:rsidRPr="00C25F04">
        <w:rPr>
          <w:rStyle w:val="Emphasis"/>
          <w:rFonts w:asciiTheme="minorHAnsi" w:hAnsiTheme="minorHAnsi"/>
        </w:rPr>
        <w:t>the U.S. must recognize that the center of gravity of its own power and of China’s rising strength is economics</w:t>
      </w:r>
      <w:r w:rsidRPr="00C25F04">
        <w:rPr>
          <w:rFonts w:asciiTheme="minorHAnsi" w:hAnsiTheme="minorHAnsi"/>
          <w:sz w:val="16"/>
        </w:rPr>
        <w:t xml:space="preserve">. </w:t>
      </w:r>
      <w:r w:rsidRPr="00C25F04">
        <w:rPr>
          <w:rStyle w:val="Emphasis"/>
          <w:rFonts w:asciiTheme="minorHAnsi" w:hAnsiTheme="minorHAnsi"/>
        </w:rPr>
        <w:t>China’s deft wielding of techniques of geoeconomics has enhanced its power and global influence</w:t>
      </w:r>
      <w:r w:rsidRPr="00C25F04">
        <w:rPr>
          <w:rFonts w:asciiTheme="minorHAnsi" w:hAnsiTheme="minorHAnsi"/>
          <w:sz w:val="16"/>
        </w:rPr>
        <w:t>—though its coercive approach to these tools may prove self-defeating—</w:t>
      </w:r>
      <w:r w:rsidRPr="00C25F04">
        <w:rPr>
          <w:rStyle w:val="Emphasis"/>
          <w:rFonts w:asciiTheme="minorHAnsi" w:hAnsiTheme="minorHAnsi"/>
        </w:rPr>
        <w:t>and the U.S. must look to enhance its own use of these instruments in ways consistent with its values and interests</w:t>
      </w:r>
      <w:r w:rsidRPr="00C25F04">
        <w:rPr>
          <w:rFonts w:asciiTheme="minorHAnsi" w:hAnsiTheme="minorHAnsi"/>
          <w:sz w:val="16"/>
        </w:rPr>
        <w:t>.[35]</w:t>
      </w:r>
    </w:p>
    <w:p w:rsidR="00B64F20" w:rsidRPr="00C25F04" w:rsidRDefault="00B64F20" w:rsidP="00B64F20">
      <w:pPr>
        <w:rPr>
          <w:rFonts w:asciiTheme="minorHAnsi" w:hAnsiTheme="minorHAnsi"/>
          <w:sz w:val="16"/>
        </w:rPr>
      </w:pPr>
      <w:r w:rsidRPr="00C25F04">
        <w:rPr>
          <w:rStyle w:val="Emphasis"/>
          <w:rFonts w:asciiTheme="minorHAnsi" w:hAnsiTheme="minorHAnsi"/>
        </w:rPr>
        <w:t>America must recognize and leverage its true enduring advantages.</w:t>
      </w:r>
      <w:r w:rsidRPr="00C25F04">
        <w:rPr>
          <w:rFonts w:asciiTheme="minorHAnsi" w:hAnsiTheme="minorHAnsi"/>
          <w:sz w:val="16"/>
        </w:rPr>
        <w:t xml:space="preserve"> </w:t>
      </w:r>
      <w:r w:rsidRPr="00C25F04">
        <w:rPr>
          <w:rStyle w:val="StyleUnderline"/>
          <w:rFonts w:asciiTheme="minorHAnsi" w:hAnsiTheme="minorHAnsi"/>
        </w:rPr>
        <w:t>The strength of U.S. alliances remains critical, but these must not be taken for granted at a time of new stresses and Beijing’s attempts to undermine them.</w:t>
      </w:r>
      <w:r w:rsidRPr="00C25F04">
        <w:rPr>
          <w:rFonts w:asciiTheme="minorHAnsi" w:hAnsiTheme="minorHAnsi"/>
          <w:sz w:val="16"/>
        </w:rPr>
        <w:t xml:space="preserve"> The U.S. must expand economic and diplomatic engagement with partners old and new, especially in Asia. </w:t>
      </w:r>
      <w:r w:rsidRPr="00C25F04">
        <w:rPr>
          <w:rStyle w:val="Emphasis"/>
          <w:rFonts w:asciiTheme="minorHAnsi" w:hAnsiTheme="minorHAnsi"/>
        </w:rPr>
        <w:t>American soft power, currently in decline</w:t>
      </w:r>
      <w:r w:rsidRPr="00C25F04">
        <w:rPr>
          <w:rFonts w:asciiTheme="minorHAnsi" w:hAnsiTheme="minorHAnsi"/>
          <w:sz w:val="16"/>
        </w:rPr>
        <w:t xml:space="preserve"> worldwide, </w:t>
      </w:r>
      <w:r w:rsidRPr="00C25F04">
        <w:rPr>
          <w:rStyle w:val="Emphasis"/>
          <w:rFonts w:asciiTheme="minorHAnsi" w:hAnsiTheme="minorHAnsi"/>
        </w:rPr>
        <w:t>must</w:t>
      </w:r>
      <w:r w:rsidRPr="00C25F04">
        <w:rPr>
          <w:rFonts w:asciiTheme="minorHAnsi" w:hAnsiTheme="minorHAnsi"/>
          <w:sz w:val="16"/>
        </w:rPr>
        <w:t xml:space="preserve"> also </w:t>
      </w:r>
      <w:r w:rsidRPr="00C25F04">
        <w:rPr>
          <w:rStyle w:val="Emphasis"/>
          <w:rFonts w:asciiTheme="minorHAnsi" w:hAnsiTheme="minorHAnsi"/>
        </w:rPr>
        <w:t>be recovered and renewed as a counter to the sharpness of Chinese power</w:t>
      </w:r>
      <w:proofErr w:type="gramStart"/>
      <w:r w:rsidRPr="00C25F04">
        <w:rPr>
          <w:rFonts w:asciiTheme="minorHAnsi" w:hAnsiTheme="minorHAnsi"/>
          <w:sz w:val="16"/>
        </w:rPr>
        <w:t>.[</w:t>
      </w:r>
      <w:proofErr w:type="gramEnd"/>
      <w:r w:rsidRPr="00C25F04">
        <w:rPr>
          <w:rFonts w:asciiTheme="minorHAnsi" w:hAnsiTheme="minorHAnsi"/>
          <w:sz w:val="16"/>
        </w:rPr>
        <w:t xml:space="preserve">36] This soft power flows from commitment to core values and the perfection of an imperfect democracy, which should be consistent objectives across U.S. domestic politics and diplomacy alike. Throughout its history, </w:t>
      </w:r>
      <w:r w:rsidRPr="00C25F04">
        <w:rPr>
          <w:rStyle w:val="Emphasis"/>
          <w:rFonts w:asciiTheme="minorHAnsi" w:hAnsiTheme="minorHAnsi"/>
        </w:rPr>
        <w:t>the U.S. has been a nation of immigration that attracts some of the best minds from across the world</w:t>
      </w:r>
      <w:r w:rsidRPr="00C25F04">
        <w:rPr>
          <w:rFonts w:asciiTheme="minorHAnsi" w:hAnsiTheme="minorHAnsi"/>
          <w:sz w:val="16"/>
        </w:rPr>
        <w:t xml:space="preserve">. </w:t>
      </w:r>
      <w:r w:rsidRPr="00C25F04">
        <w:rPr>
          <w:rStyle w:val="StyleUnderline"/>
          <w:rFonts w:asciiTheme="minorHAnsi" w:hAnsiTheme="minorHAnsi"/>
        </w:rPr>
        <w:t>America’s unfinished revolution of</w:t>
      </w:r>
      <w:r w:rsidRPr="00C25F04">
        <w:rPr>
          <w:rFonts w:asciiTheme="minorHAnsi" w:hAnsiTheme="minorHAnsi"/>
          <w:sz w:val="16"/>
        </w:rPr>
        <w:t xml:space="preserve"> equality, diversity, and </w:t>
      </w:r>
      <w:r w:rsidRPr="00C25F04">
        <w:rPr>
          <w:rStyle w:val="StyleUnderline"/>
          <w:rFonts w:asciiTheme="minorHAnsi" w:hAnsiTheme="minorHAnsi"/>
        </w:rPr>
        <w:t>inclusivity must be continued—and should also be recognized pragmatically as a key competitive advantage in demography, not to mention a global ‘arms race’ for the talent critical to advance strategic innovation</w:t>
      </w:r>
      <w:r w:rsidRPr="00C25F04">
        <w:rPr>
          <w:rFonts w:asciiTheme="minorHAnsi" w:hAnsiTheme="minorHAnsi"/>
          <w:sz w:val="16"/>
        </w:rPr>
        <w:t xml:space="preserve">. China, too, is striving to recruit the world’s top talent, but its intensifying authoritarianism may repel many of its own citizens and others, despite the incentives and opportunities proffered. Although </w:t>
      </w:r>
      <w:r w:rsidRPr="00C25F04">
        <w:rPr>
          <w:rStyle w:val="Emphasis"/>
          <w:rFonts w:asciiTheme="minorHAnsi" w:hAnsiTheme="minorHAnsi"/>
        </w:rPr>
        <w:t>U.S. openness</w:t>
      </w:r>
      <w:r w:rsidRPr="00C25F04">
        <w:rPr>
          <w:rFonts w:asciiTheme="minorHAnsi" w:hAnsiTheme="minorHAnsi"/>
          <w:sz w:val="16"/>
        </w:rPr>
        <w:t xml:space="preserve"> can be exploited, it </w:t>
      </w:r>
      <w:r w:rsidRPr="00C25F04">
        <w:rPr>
          <w:rStyle w:val="Emphasis"/>
          <w:rFonts w:asciiTheme="minorHAnsi" w:hAnsiTheme="minorHAnsi"/>
        </w:rPr>
        <w:t>remains</w:t>
      </w:r>
      <w:r w:rsidRPr="00C25F04">
        <w:rPr>
          <w:rFonts w:asciiTheme="minorHAnsi" w:hAnsiTheme="minorHAnsi"/>
          <w:sz w:val="16"/>
        </w:rPr>
        <w:t xml:space="preserve">, on balance, </w:t>
      </w:r>
      <w:r w:rsidRPr="00C25F04">
        <w:rPr>
          <w:rStyle w:val="Emphasis"/>
          <w:rFonts w:asciiTheme="minorHAnsi" w:hAnsiTheme="minorHAnsi"/>
        </w:rPr>
        <w:t>a tremendous advantage in a highly globalized world in which flows of talent, knowledge, and information are free and dynamic</w:t>
      </w:r>
      <w:r w:rsidRPr="00C25F04">
        <w:rPr>
          <w:rFonts w:asciiTheme="minorHAnsi" w:hAnsiTheme="minorHAnsi"/>
          <w:sz w:val="16"/>
        </w:rPr>
        <w:t>.</w:t>
      </w:r>
    </w:p>
    <w:p w:rsidR="00B64F20" w:rsidRPr="00C25F04" w:rsidRDefault="00B64F20" w:rsidP="00B64F20">
      <w:pPr>
        <w:rPr>
          <w:rStyle w:val="StyleUnderline"/>
          <w:rFonts w:asciiTheme="minorHAnsi" w:hAnsiTheme="minorHAnsi"/>
        </w:rPr>
      </w:pPr>
      <w:r w:rsidRPr="00C25F04">
        <w:rPr>
          <w:rFonts w:asciiTheme="minorHAnsi" w:hAnsiTheme="minorHAnsi"/>
          <w:sz w:val="16"/>
        </w:rPr>
        <w:t xml:space="preserve">Looking to the future, </w:t>
      </w:r>
      <w:r w:rsidRPr="00C25F04">
        <w:rPr>
          <w:rStyle w:val="StyleUnderline"/>
          <w:rFonts w:asciiTheme="minorHAnsi" w:hAnsiTheme="minorHAnsi"/>
        </w:rPr>
        <w:t>the U.S. must not fear but rather should embrace a new era of competition</w:t>
      </w:r>
      <w:r w:rsidRPr="00C25F04">
        <w:rPr>
          <w:rFonts w:asciiTheme="minorHAnsi" w:hAnsiTheme="minorHAnsi"/>
          <w:sz w:val="16"/>
        </w:rPr>
        <w:t xml:space="preserve">. </w:t>
      </w:r>
      <w:r w:rsidRPr="00C25F04">
        <w:rPr>
          <w:rStyle w:val="Emphasis"/>
          <w:rFonts w:asciiTheme="minorHAnsi" w:hAnsiTheme="minorHAnsi"/>
        </w:rPr>
        <w:t>The best ways to compete in the 21st century involve</w:t>
      </w:r>
      <w:r w:rsidRPr="00C25F04">
        <w:rPr>
          <w:rFonts w:asciiTheme="minorHAnsi" w:hAnsiTheme="minorHAnsi"/>
          <w:sz w:val="16"/>
        </w:rPr>
        <w:t xml:space="preserve"> the enhancement of the American education system and the </w:t>
      </w:r>
      <w:r w:rsidRPr="00C25F04">
        <w:rPr>
          <w:rStyle w:val="Emphasis"/>
          <w:rFonts w:asciiTheme="minorHAnsi" w:hAnsiTheme="minorHAnsi"/>
        </w:rPr>
        <w:t>embracing</w:t>
      </w:r>
      <w:r w:rsidRPr="00C25F04">
        <w:rPr>
          <w:rFonts w:asciiTheme="minorHAnsi" w:hAnsiTheme="minorHAnsi"/>
          <w:sz w:val="16"/>
        </w:rPr>
        <w:t xml:space="preserve"> of </w:t>
      </w:r>
      <w:r w:rsidRPr="00C25F04">
        <w:rPr>
          <w:rStyle w:val="Emphasis"/>
          <w:rFonts w:asciiTheme="minorHAnsi" w:hAnsiTheme="minorHAnsi"/>
        </w:rPr>
        <w:t>the science and technologies key to the future</w:t>
      </w:r>
      <w:r w:rsidRPr="00C25F04">
        <w:rPr>
          <w:rFonts w:asciiTheme="minorHAnsi" w:hAnsiTheme="minorHAnsi"/>
          <w:sz w:val="16"/>
        </w:rPr>
        <w:t>. Beyond the dynamism of the U.S. private sector and innovation ecosystems, there is also an imperative of government funding for basic research and supporting infrastructure, such as greater investment in 5G technologies. In the process, certain regulations act as a major impediment to progress, while others are integral to sustain it and mitigate risk. The U.S. may be facing an innovator’s dilemma, but also possesses systemic advantages relative to China in the controlled chaos of managing innovation</w:t>
      </w:r>
      <w:proofErr w:type="gramStart"/>
      <w:r w:rsidRPr="00C25F04">
        <w:rPr>
          <w:rFonts w:asciiTheme="minorHAnsi" w:hAnsiTheme="minorHAnsi"/>
          <w:sz w:val="16"/>
        </w:rPr>
        <w:t>.[</w:t>
      </w:r>
      <w:proofErr w:type="gramEnd"/>
      <w:r w:rsidRPr="00C25F04">
        <w:rPr>
          <w:rFonts w:asciiTheme="minorHAnsi" w:hAnsiTheme="minorHAnsi"/>
          <w:sz w:val="16"/>
        </w:rPr>
        <w:t xml:space="preserve">37,38] </w:t>
      </w:r>
      <w:r w:rsidRPr="00C25F04">
        <w:rPr>
          <w:rStyle w:val="StyleUnderline"/>
          <w:rFonts w:asciiTheme="minorHAnsi" w:hAnsiTheme="minorHAnsi"/>
        </w:rPr>
        <w:t xml:space="preserve">At worst, U.S.-China competition risks devastating miscalculations that could trigger trade or even kinetic war—but at best, this rivalry could be a critical catalyst for U.S. revitalization, and indeed rejuvenation, in a time of crisis and uncertainty.  </w:t>
      </w:r>
    </w:p>
    <w:p w:rsidR="00B64F20" w:rsidRPr="00C25F04" w:rsidRDefault="00B64F20" w:rsidP="00B64F20">
      <w:pPr>
        <w:rPr>
          <w:rFonts w:asciiTheme="minorHAnsi" w:hAnsiTheme="minorHAnsi"/>
        </w:rPr>
      </w:pPr>
    </w:p>
    <w:p w:rsidR="00B64F20" w:rsidRPr="00C25F04" w:rsidRDefault="00B64F20" w:rsidP="00B64F20">
      <w:pPr>
        <w:pStyle w:val="Heading4"/>
        <w:rPr>
          <w:rFonts w:asciiTheme="minorHAnsi" w:hAnsiTheme="minorHAnsi"/>
        </w:rPr>
      </w:pPr>
      <w:r w:rsidRPr="00C25F04">
        <w:rPr>
          <w:rFonts w:asciiTheme="minorHAnsi" w:hAnsiTheme="minorHAnsi"/>
        </w:rPr>
        <w:t xml:space="preserve">U.S. lead innovation is critical to develop and distribute </w:t>
      </w:r>
      <w:r w:rsidRPr="00C25F04">
        <w:rPr>
          <w:rFonts w:asciiTheme="minorHAnsi" w:hAnsiTheme="minorHAnsi"/>
          <w:u w:val="single"/>
        </w:rPr>
        <w:t>global solutions</w:t>
      </w:r>
      <w:r w:rsidRPr="00C25F04">
        <w:rPr>
          <w:rFonts w:asciiTheme="minorHAnsi" w:hAnsiTheme="minorHAnsi"/>
        </w:rPr>
        <w:t xml:space="preserve"> on health, energy, food, education, water, and security</w:t>
      </w:r>
    </w:p>
    <w:p w:rsidR="00B64F20" w:rsidRPr="00C25F04" w:rsidRDefault="00B64F20" w:rsidP="00B64F20">
      <w:pPr>
        <w:rPr>
          <w:rFonts w:asciiTheme="minorHAnsi" w:hAnsiTheme="minorHAnsi"/>
        </w:rPr>
      </w:pPr>
      <w:r w:rsidRPr="00C25F04">
        <w:rPr>
          <w:rStyle w:val="Style13ptBold"/>
          <w:rFonts w:asciiTheme="minorHAnsi" w:hAnsiTheme="minorHAnsi"/>
        </w:rPr>
        <w:t>Wadhwa, 13</w:t>
      </w:r>
      <w:r w:rsidRPr="00C25F04">
        <w:rPr>
          <w:rFonts w:asciiTheme="minorHAnsi" w:hAnsiTheme="minorHAnsi"/>
        </w:rPr>
        <w:t xml:space="preserve"> </w:t>
      </w:r>
      <w:r w:rsidR="00DB0735" w:rsidRPr="00A3215B">
        <w:rPr>
          <w:rFonts w:asciiTheme="minorHAnsi" w:hAnsiTheme="minorHAnsi"/>
        </w:rPr>
        <w:t xml:space="preserve">--- distinguished fellow at the Integrated Innovation Institute, Carnegie Mellon University </w:t>
      </w:r>
      <w:r w:rsidRPr="00C25F04">
        <w:rPr>
          <w:rFonts w:asciiTheme="minorHAnsi" w:hAnsiTheme="minorHAnsi"/>
        </w:rPr>
        <w:t xml:space="preserve">(2/5/13, Vivek, Testimony of Vivek Wadhwa </w:t>
      </w:r>
      <w:proofErr w:type="gramStart"/>
      <w:r w:rsidRPr="00C25F04">
        <w:rPr>
          <w:rFonts w:asciiTheme="minorHAnsi" w:hAnsiTheme="minorHAnsi"/>
        </w:rPr>
        <w:t>To</w:t>
      </w:r>
      <w:proofErr w:type="gramEnd"/>
      <w:r w:rsidRPr="00C25F04">
        <w:rPr>
          <w:rFonts w:asciiTheme="minorHAnsi" w:hAnsiTheme="minorHAnsi"/>
        </w:rPr>
        <w:t xml:space="preserve"> the U.S. House of Representatives Full Judiciary Committee Hearing, “America’s Immigration System: Opportunities for Legal Immigration and Enforcement of Laws against Illegal Immigration,” </w:t>
      </w:r>
      <w:hyperlink r:id="rId10" w:history="1">
        <w:r w:rsidRPr="00C25F04">
          <w:rPr>
            <w:rStyle w:val="Hyperlink"/>
            <w:rFonts w:asciiTheme="minorHAnsi" w:hAnsiTheme="minorHAnsi"/>
          </w:rPr>
          <w:t>http://www.aila.org/File/Related/13020147a.pdf</w:t>
        </w:r>
      </w:hyperlink>
      <w:r w:rsidRPr="00C25F04">
        <w:rPr>
          <w:rFonts w:asciiTheme="minorHAnsi" w:hAnsiTheme="minorHAnsi"/>
        </w:rPr>
        <w:t>, accessed on 5/29/18, JMP)</w:t>
      </w:r>
    </w:p>
    <w:p w:rsidR="00B64F20" w:rsidRPr="00C25F04" w:rsidRDefault="00B64F20" w:rsidP="00B64F20">
      <w:pPr>
        <w:rPr>
          <w:rFonts w:asciiTheme="minorHAnsi" w:hAnsiTheme="minorHAnsi"/>
        </w:rPr>
      </w:pPr>
      <w:r w:rsidRPr="00C25F04">
        <w:rPr>
          <w:rFonts w:asciiTheme="minorHAnsi" w:hAnsiTheme="minorHAnsi"/>
        </w:rPr>
        <w:t>Chairman Bob Goodlatte and members of the Judiciary Committee, I want to thank you for the opportunity to submit my testimony and share my thoughts on the importance of immigration reform.</w:t>
      </w:r>
    </w:p>
    <w:p w:rsidR="00B64F20" w:rsidRPr="00C25F04" w:rsidRDefault="00B64F20" w:rsidP="00B64F20">
      <w:pPr>
        <w:rPr>
          <w:rFonts w:asciiTheme="minorHAnsi" w:hAnsiTheme="minorHAnsi"/>
        </w:rPr>
      </w:pPr>
      <w:r w:rsidRPr="00C25F04">
        <w:rPr>
          <w:rFonts w:asciiTheme="minorHAnsi" w:hAnsiTheme="minorHAnsi"/>
        </w:rPr>
        <w:t>Being in Washington DC, it is very easy to be pessimistic. We worry about our competitiveness and wonder whether the future does indeed belong to China, as some people say. We fear that America will stop innovating and that its economy will stagnate; that we will be fighting for limited resources. We therefore debate whether there are shortages of engineers or a glut. In our dark moments, we try to raise trade barriers and keep foreigners out.</w:t>
      </w:r>
    </w:p>
    <w:p w:rsidR="00B64F20" w:rsidRPr="00C25F04" w:rsidRDefault="00B64F20" w:rsidP="00B64F20">
      <w:pPr>
        <w:rPr>
          <w:rStyle w:val="StyleUnderline"/>
          <w:rFonts w:asciiTheme="minorHAnsi" w:hAnsiTheme="minorHAnsi"/>
        </w:rPr>
      </w:pPr>
      <w:r w:rsidRPr="00C25F04">
        <w:rPr>
          <w:rFonts w:asciiTheme="minorHAnsi" w:hAnsiTheme="minorHAnsi"/>
        </w:rPr>
        <w:t xml:space="preserve">I am here to tell you that these fears are largely unfounded and that </w:t>
      </w:r>
      <w:r w:rsidRPr="00C25F04">
        <w:rPr>
          <w:rStyle w:val="StyleUnderline"/>
          <w:rFonts w:asciiTheme="minorHAnsi" w:hAnsiTheme="minorHAnsi"/>
        </w:rPr>
        <w:t>the future is ours to lose</w:t>
      </w:r>
      <w:r w:rsidRPr="00C25F04">
        <w:rPr>
          <w:rFonts w:asciiTheme="minorHAnsi" w:hAnsiTheme="minorHAnsi"/>
        </w:rPr>
        <w:t xml:space="preserve">. America has a way of constantly reinventing itself and reaching new heights. This is what is happening now; </w:t>
      </w:r>
      <w:r w:rsidRPr="00C25F04">
        <w:rPr>
          <w:rStyle w:val="Emphasis"/>
          <w:rFonts w:asciiTheme="minorHAnsi" w:hAnsiTheme="minorHAnsi"/>
        </w:rPr>
        <w:t>America is in the midst of its next great rebound. Its scientists and entrepreneurs are setting the wheels in motion to solve humanity’s grand challenges—in areas such as health, energy, food, education, water, and security. This will be the most innovative decade in human history—when we begin to go from worrying about shortages to worrying about how to share the abundance that we are create.</w:t>
      </w:r>
    </w:p>
    <w:p w:rsidR="00B64F20" w:rsidRPr="00C25F04" w:rsidRDefault="00B64F20" w:rsidP="00B64F20">
      <w:pPr>
        <w:rPr>
          <w:rFonts w:asciiTheme="minorHAnsi" w:hAnsiTheme="minorHAnsi"/>
        </w:rPr>
      </w:pPr>
      <w:r w:rsidRPr="00C25F04">
        <w:rPr>
          <w:rStyle w:val="Emphasis"/>
          <w:rFonts w:asciiTheme="minorHAnsi" w:hAnsiTheme="minorHAnsi"/>
        </w:rPr>
        <w:t>The decisions we make on immigration will either facilitate this rebound or trip up the entrepreneurs who are working to make it happen.</w:t>
      </w:r>
      <w:r w:rsidRPr="00C25F04">
        <w:rPr>
          <w:rFonts w:asciiTheme="minorHAnsi" w:hAnsiTheme="minorHAnsi"/>
        </w:rPr>
        <w:t xml:space="preserve"> Let me briefly explain the advances I am talking about so that you understand the increasing importance of a skilled workforce.</w:t>
      </w:r>
    </w:p>
    <w:p w:rsidR="00B64F20" w:rsidRPr="00C25F04" w:rsidRDefault="00B64F20" w:rsidP="00B64F20">
      <w:pPr>
        <w:rPr>
          <w:rFonts w:asciiTheme="minorHAnsi" w:hAnsiTheme="minorHAnsi"/>
        </w:rPr>
      </w:pPr>
      <w:r w:rsidRPr="00C25F04">
        <w:rPr>
          <w:rFonts w:asciiTheme="minorHAnsi" w:hAnsiTheme="minorHAnsi"/>
        </w:rPr>
        <w:t>We have seen how computers are becoming more powerful year by year as prices drop. In the technology industry, this advance is known as Moore’s Law. It’s not just in computer hardware; the same exponential growth is happening in an assortment of other technologies.</w:t>
      </w:r>
    </w:p>
    <w:p w:rsidR="00B64F20" w:rsidRPr="00C25F04" w:rsidRDefault="00B64F20" w:rsidP="00B64F20">
      <w:pPr>
        <w:rPr>
          <w:rStyle w:val="StyleUnderline"/>
          <w:rFonts w:asciiTheme="minorHAnsi" w:hAnsiTheme="minorHAnsi"/>
        </w:rPr>
      </w:pPr>
      <w:r w:rsidRPr="00C25F04">
        <w:rPr>
          <w:rFonts w:asciiTheme="minorHAnsi" w:hAnsiTheme="minorHAnsi"/>
        </w:rPr>
        <w:t xml:space="preserve">Take the manufacturing industry. </w:t>
      </w:r>
      <w:r w:rsidRPr="00C25F04">
        <w:rPr>
          <w:rStyle w:val="StyleUnderline"/>
          <w:rFonts w:asciiTheme="minorHAnsi" w:hAnsiTheme="minorHAnsi"/>
        </w:rPr>
        <w:t>Advances in robotics, artificial intelligence, and 3D printing are dramatically reducing the costs of manufacturing and</w:t>
      </w:r>
      <w:r w:rsidRPr="00C25F04">
        <w:rPr>
          <w:rFonts w:asciiTheme="minorHAnsi" w:hAnsiTheme="minorHAnsi"/>
        </w:rPr>
        <w:t xml:space="preserve"> making it possible to create new types of products. These technologies are </w:t>
      </w:r>
      <w:r w:rsidRPr="00C25F04">
        <w:rPr>
          <w:rStyle w:val="StyleUnderline"/>
          <w:rFonts w:asciiTheme="minorHAnsi" w:hAnsiTheme="minorHAnsi"/>
        </w:rPr>
        <w:t>rapidly eroding China’s cost advantage</w:t>
      </w:r>
      <w:r w:rsidRPr="00C25F04">
        <w:rPr>
          <w:rFonts w:asciiTheme="minorHAnsi" w:hAnsiTheme="minorHAnsi"/>
        </w:rPr>
        <w:t xml:space="preserve">. </w:t>
      </w:r>
      <w:r w:rsidRPr="00C25F04">
        <w:rPr>
          <w:rStyle w:val="StyleUnderline"/>
          <w:rFonts w:asciiTheme="minorHAnsi" w:hAnsiTheme="minorHAnsi"/>
        </w:rPr>
        <w:t>It is very likely that, within a few years, we will reach the tipping point when it becomes cheaper to manufacture in the U.S. than in China. Note how fracking technology has rejuvenated America’s oil industry. We are about to see an even greater rejuvenation in American manufacturing.</w:t>
      </w:r>
    </w:p>
    <w:p w:rsidR="00B64F20" w:rsidRPr="00C25F04" w:rsidRDefault="00B64F20" w:rsidP="00B64F20">
      <w:pPr>
        <w:rPr>
          <w:rStyle w:val="StyleUnderline"/>
          <w:rFonts w:asciiTheme="minorHAnsi" w:hAnsiTheme="minorHAnsi"/>
        </w:rPr>
      </w:pPr>
      <w:r w:rsidRPr="00C25F04">
        <w:rPr>
          <w:rStyle w:val="StyleUnderline"/>
          <w:rFonts w:asciiTheme="minorHAnsi" w:hAnsiTheme="minorHAnsi"/>
        </w:rPr>
        <w:t>Advances in digital medicine and genomics are also transforming the health-care industry.</w:t>
      </w:r>
    </w:p>
    <w:p w:rsidR="00B64F20" w:rsidRPr="00C25F04" w:rsidRDefault="00B64F20" w:rsidP="00B64F20">
      <w:pPr>
        <w:rPr>
          <w:rFonts w:asciiTheme="minorHAnsi" w:hAnsiTheme="minorHAnsi"/>
        </w:rPr>
      </w:pPr>
      <w:r w:rsidRPr="00C25F04">
        <w:rPr>
          <w:rStyle w:val="StyleUnderline"/>
          <w:rFonts w:asciiTheme="minorHAnsi" w:hAnsiTheme="minorHAnsi"/>
        </w:rPr>
        <w:t xml:space="preserve">Inexpensive sensor-based devices are allowing us to start monitoring our health so that we can prevent disease and dramatically reduce health-care costs. </w:t>
      </w:r>
      <w:r w:rsidRPr="00C25F04">
        <w:rPr>
          <w:rFonts w:asciiTheme="minorHAnsi" w:hAnsiTheme="minorHAnsi"/>
        </w:rPr>
        <w:t>Entrepreneurs are building iPhone apps that act like medical assistants and detect disease; smart pills that we swallow in order to monitor our internals; and body sensors that monitor heart, brain, and body activity. These new devices empower the patient to monitor and improve their own health. I am a heart patient, and carry an AliveCor heart monitor that can perform an instant EKG if I ever need it, for example.</w:t>
      </w:r>
    </w:p>
    <w:p w:rsidR="00B64F20" w:rsidRPr="00C25F04" w:rsidRDefault="00B64F20" w:rsidP="00B64F20">
      <w:pPr>
        <w:rPr>
          <w:rFonts w:asciiTheme="minorHAnsi" w:hAnsiTheme="minorHAnsi"/>
        </w:rPr>
      </w:pPr>
      <w:r w:rsidRPr="00C25F04">
        <w:rPr>
          <w:rStyle w:val="StyleUnderline"/>
          <w:rFonts w:asciiTheme="minorHAnsi" w:hAnsiTheme="minorHAnsi"/>
        </w:rPr>
        <w:t>Advances in DNA sequencing are opening up new possibilities for advancing health care.</w:t>
      </w:r>
      <w:r w:rsidRPr="00C25F04">
        <w:rPr>
          <w:rFonts w:asciiTheme="minorHAnsi" w:hAnsiTheme="minorHAnsi"/>
        </w:rPr>
        <w:t xml:space="preserve"> Full human-genome sequencing cost billions of dollars a decade ago. It now costs thousands of dollars, and will come to cost less than a blood test. Scientists and engineers are discovering the correlations between disease, lifestyle, and genome. In the future it will be possible for doctors to prescribe the most patient-appropriate medicines based on a person’s DNA.</w:t>
      </w:r>
    </w:p>
    <w:p w:rsidR="00B64F20" w:rsidRPr="00C25F04" w:rsidRDefault="00B64F20" w:rsidP="00B64F20">
      <w:pPr>
        <w:rPr>
          <w:rFonts w:asciiTheme="minorHAnsi" w:hAnsiTheme="minorHAnsi"/>
        </w:rPr>
      </w:pPr>
      <w:r w:rsidRPr="00C25F04">
        <w:rPr>
          <w:rFonts w:asciiTheme="minorHAnsi" w:hAnsiTheme="minorHAnsi"/>
        </w:rPr>
        <w:t xml:space="preserve">This is just the tip of the iceberg. There are similar advances happening in other fields where technology can be applied. Google is developing an Artificial Intelligence–based self-driving car that can change the face of cities by eliminating the need for parking spots, eliminate highway fatalities and traffic congestion, and dramatically reduce fuel consumption. New education technologies are changing the way we can teach and bring knowledge to the masses. </w:t>
      </w:r>
      <w:r w:rsidRPr="00C25F04">
        <w:rPr>
          <w:rStyle w:val="StyleUnderline"/>
          <w:rFonts w:asciiTheme="minorHAnsi" w:hAnsiTheme="minorHAnsi"/>
        </w:rPr>
        <w:t>Advances in nanotechnology are allowing us to develop new types of lighter and stronger materials such as carbon nanotubes, ceramic-matrix nanocomposites, and new carbon fibers.</w:t>
      </w:r>
    </w:p>
    <w:p w:rsidR="00B64F20" w:rsidRPr="00C25F04" w:rsidRDefault="00B64F20" w:rsidP="00B64F20">
      <w:pPr>
        <w:rPr>
          <w:rStyle w:val="Emphasis"/>
          <w:rFonts w:asciiTheme="minorHAnsi" w:hAnsiTheme="minorHAnsi"/>
        </w:rPr>
      </w:pPr>
      <w:r w:rsidRPr="00C25F04">
        <w:rPr>
          <w:rStyle w:val="Emphasis"/>
          <w:rFonts w:asciiTheme="minorHAnsi" w:hAnsiTheme="minorHAnsi"/>
        </w:rPr>
        <w:t>All of these advances are being made by entrepreneurs working hand in hand with engineers, scientists, physicians, and researchers. Foreign-born workers are leading the charge in all of these fields.</w:t>
      </w:r>
    </w:p>
    <w:p w:rsidR="00B64F20" w:rsidRPr="00C25F04" w:rsidRDefault="00B64F20" w:rsidP="00B64F20">
      <w:pPr>
        <w:rPr>
          <w:rFonts w:asciiTheme="minorHAnsi" w:hAnsiTheme="minorHAnsi"/>
        </w:rPr>
      </w:pPr>
      <w:r w:rsidRPr="00C25F04">
        <w:rPr>
          <w:rStyle w:val="StyleUnderline"/>
          <w:rFonts w:asciiTheme="minorHAnsi" w:hAnsiTheme="minorHAnsi"/>
        </w:rPr>
        <w:t xml:space="preserve">In the era of exponential technologies that we are entering, education and skill matter more than ever. </w:t>
      </w:r>
      <w:r w:rsidRPr="00C25F04">
        <w:rPr>
          <w:rStyle w:val="Emphasis"/>
          <w:rFonts w:asciiTheme="minorHAnsi" w:hAnsiTheme="minorHAnsi"/>
        </w:rPr>
        <w:t>Small teams of people can do what was once possible only for governments and large corporations—solving grand problems</w:t>
      </w:r>
      <w:r w:rsidRPr="00C25F04">
        <w:rPr>
          <w:rStyle w:val="StyleUnderline"/>
          <w:rFonts w:asciiTheme="minorHAnsi" w:hAnsiTheme="minorHAnsi"/>
        </w:rPr>
        <w:t>. Diversity in background, in field of knowledge, and in thinking are great assets. We need the world’s best and brightest more than ever before.</w:t>
      </w:r>
      <w:r w:rsidRPr="00C25F04">
        <w:rPr>
          <w:rFonts w:asciiTheme="minorHAnsi" w:hAnsiTheme="minorHAnsi"/>
        </w:rPr>
        <w:t xml:space="preserve"> Yet, as the research of my team at Stanford, Duke, and UC-Berkeley has shown, </w:t>
      </w:r>
      <w:r w:rsidRPr="00C25F04">
        <w:rPr>
          <w:rStyle w:val="Emphasis"/>
          <w:rFonts w:asciiTheme="minorHAnsi" w:hAnsiTheme="minorHAnsi"/>
        </w:rPr>
        <w:t>our visa policies are</w:t>
      </w:r>
      <w:r w:rsidRPr="00C25F04">
        <w:rPr>
          <w:rFonts w:asciiTheme="minorHAnsi" w:hAnsiTheme="minorHAnsi"/>
        </w:rPr>
        <w:t xml:space="preserve"> doing the opposite: </w:t>
      </w:r>
      <w:r w:rsidRPr="00C25F04">
        <w:rPr>
          <w:rStyle w:val="Emphasis"/>
          <w:rFonts w:asciiTheme="minorHAnsi" w:hAnsiTheme="minorHAnsi"/>
        </w:rPr>
        <w:t>chasing away this talent</w:t>
      </w:r>
      <w:r w:rsidRPr="00C25F04">
        <w:rPr>
          <w:rFonts w:asciiTheme="minorHAnsi" w:hAnsiTheme="minorHAnsi"/>
        </w:rPr>
        <w:t>.</w:t>
      </w:r>
    </w:p>
    <w:p w:rsidR="00B64F20" w:rsidRPr="00C25F04" w:rsidRDefault="00B64F20" w:rsidP="00B64F20">
      <w:pPr>
        <w:rPr>
          <w:rFonts w:asciiTheme="minorHAnsi" w:hAnsiTheme="minorHAnsi"/>
        </w:rPr>
      </w:pPr>
      <w:r w:rsidRPr="00C25F04">
        <w:rPr>
          <w:rFonts w:asciiTheme="minorHAnsi" w:hAnsiTheme="minorHAnsi"/>
        </w:rPr>
        <w:t>Our earlier research had determined that from 1995 to 2005—the time of the Internet boom—52% of Silicon Valley’s startups were founded by people born abroad—people like me. When we updated our research recently, we found that this proportion had dropped to 44%. This was historically unprecedented.</w:t>
      </w:r>
    </w:p>
    <w:p w:rsidR="00B64F20" w:rsidRPr="00C25F04" w:rsidRDefault="00B64F20" w:rsidP="00B64F20">
      <w:pPr>
        <w:rPr>
          <w:rStyle w:val="StyleUnderline"/>
          <w:rFonts w:asciiTheme="minorHAnsi" w:hAnsiTheme="minorHAnsi"/>
        </w:rPr>
      </w:pPr>
      <w:r w:rsidRPr="00C25F04">
        <w:rPr>
          <w:rFonts w:asciiTheme="minorHAnsi" w:hAnsiTheme="minorHAnsi"/>
        </w:rPr>
        <w:t xml:space="preserve">Foreign students graduating from American colleges have difficulty in finding jobs because employers have difficulty in getting H1-B visas. </w:t>
      </w:r>
      <w:r w:rsidRPr="00C25F04">
        <w:rPr>
          <w:rStyle w:val="StyleUnderline"/>
          <w:rFonts w:asciiTheme="minorHAnsi" w:hAnsiTheme="minorHAnsi"/>
        </w:rPr>
        <w:t xml:space="preserve">Those graduates who are lucky enough to get a job and a visa and who decide to make the U.S. their permanent home find that it can take years—sometimes more than a decade—to get a green card. </w:t>
      </w:r>
      <w:r w:rsidRPr="00C25F04">
        <w:rPr>
          <w:rStyle w:val="Emphasis"/>
          <w:rFonts w:asciiTheme="minorHAnsi" w:hAnsiTheme="minorHAnsi"/>
        </w:rPr>
        <w:t>If they have ideas for building world-changing technologies and want to start a company, they are usually out of luck, because it is not usually possible for people on H1-B visas to work for the companies they might start.</w:t>
      </w:r>
    </w:p>
    <w:p w:rsidR="00B64F20" w:rsidRPr="00C25F04" w:rsidRDefault="00B64F20" w:rsidP="00B64F20">
      <w:pPr>
        <w:rPr>
          <w:rFonts w:asciiTheme="minorHAnsi" w:hAnsiTheme="minorHAnsi"/>
        </w:rPr>
      </w:pPr>
      <w:r w:rsidRPr="00C25F04">
        <w:rPr>
          <w:rFonts w:asciiTheme="minorHAnsi" w:hAnsiTheme="minorHAnsi"/>
        </w:rPr>
        <w:t>The families of would-be immigrants are also held hostage to the visa-holder’s immigration status. The spouses of H1-B workers are not allowed to work, and, depending on the state in which they live, they may not even be able to get a driver’s license or open a bank account. They are forced to live as second-class citizens.</w:t>
      </w:r>
    </w:p>
    <w:p w:rsidR="00B64F20" w:rsidRPr="00C25F04" w:rsidRDefault="00B64F20" w:rsidP="00B64F20">
      <w:pPr>
        <w:rPr>
          <w:rFonts w:asciiTheme="minorHAnsi" w:hAnsiTheme="minorHAnsi"/>
        </w:rPr>
      </w:pPr>
      <w:r w:rsidRPr="00C25F04">
        <w:rPr>
          <w:rFonts w:asciiTheme="minorHAnsi" w:hAnsiTheme="minorHAnsi"/>
        </w:rPr>
        <w:t>Not surprisingly, many are getting frustrated and returning home. We must stop this brain drain and do all we can to bring more engineers and scientists here. Contrary to what anti-immigrants groups say, these people expand the economy and create jobs for Americans.</w:t>
      </w:r>
    </w:p>
    <w:p w:rsidR="00B64F20" w:rsidRPr="00C25F04" w:rsidRDefault="00B64F20" w:rsidP="00B64F20">
      <w:pPr>
        <w:rPr>
          <w:rFonts w:asciiTheme="minorHAnsi" w:hAnsiTheme="minorHAnsi"/>
        </w:rPr>
      </w:pPr>
      <w:r w:rsidRPr="00C25F04">
        <w:rPr>
          <w:rFonts w:asciiTheme="minorHAnsi" w:hAnsiTheme="minorHAnsi"/>
        </w:rPr>
        <w:t>In my book The Immigrant Exodus, I prescribed seven fixes to stem the tide and to attract the world’s best and brightest to America:</w:t>
      </w:r>
    </w:p>
    <w:p w:rsidR="00B64F20" w:rsidRPr="00C25F04" w:rsidRDefault="00B64F20" w:rsidP="00B64F20">
      <w:pPr>
        <w:rPr>
          <w:rFonts w:asciiTheme="minorHAnsi" w:hAnsiTheme="minorHAnsi"/>
        </w:rPr>
      </w:pPr>
      <w:r w:rsidRPr="00C25F04">
        <w:rPr>
          <w:rFonts w:asciiTheme="minorHAnsi" w:hAnsiTheme="minorHAnsi"/>
        </w:rPr>
        <w:t>1. Increase the numbers of green cards available to H-1B holders</w:t>
      </w:r>
    </w:p>
    <w:p w:rsidR="00B64F20" w:rsidRPr="00C25F04" w:rsidRDefault="00B64F20" w:rsidP="00B64F20">
      <w:pPr>
        <w:rPr>
          <w:rFonts w:asciiTheme="minorHAnsi" w:hAnsiTheme="minorHAnsi"/>
        </w:rPr>
      </w:pPr>
      <w:r w:rsidRPr="00C25F04">
        <w:rPr>
          <w:rFonts w:asciiTheme="minorHAnsi" w:hAnsiTheme="minorHAnsi"/>
        </w:rPr>
        <w:t>2. Allow spouses of H-1B visa holders to work</w:t>
      </w:r>
    </w:p>
    <w:p w:rsidR="00B64F20" w:rsidRPr="00C25F04" w:rsidRDefault="00B64F20" w:rsidP="00B64F20">
      <w:pPr>
        <w:rPr>
          <w:rFonts w:asciiTheme="minorHAnsi" w:hAnsiTheme="minorHAnsi"/>
        </w:rPr>
      </w:pPr>
      <w:r w:rsidRPr="00C25F04">
        <w:rPr>
          <w:rFonts w:asciiTheme="minorHAnsi" w:hAnsiTheme="minorHAnsi"/>
        </w:rPr>
        <w:t>3. Target immigration based on required skills</w:t>
      </w:r>
    </w:p>
    <w:p w:rsidR="00B64F20" w:rsidRPr="00C25F04" w:rsidRDefault="00B64F20" w:rsidP="00B64F20">
      <w:pPr>
        <w:rPr>
          <w:rFonts w:asciiTheme="minorHAnsi" w:hAnsiTheme="minorHAnsi"/>
        </w:rPr>
      </w:pPr>
      <w:r w:rsidRPr="00C25F04">
        <w:rPr>
          <w:rFonts w:asciiTheme="minorHAnsi" w:hAnsiTheme="minorHAnsi"/>
        </w:rPr>
        <w:t>4. Allow H-1B Holders to change jobs without requiring sponsorship renewal</w:t>
      </w:r>
    </w:p>
    <w:p w:rsidR="00B64F20" w:rsidRPr="00C25F04" w:rsidRDefault="00B64F20" w:rsidP="00B64F20">
      <w:pPr>
        <w:rPr>
          <w:rFonts w:asciiTheme="minorHAnsi" w:hAnsiTheme="minorHAnsi"/>
        </w:rPr>
      </w:pPr>
      <w:r w:rsidRPr="00C25F04">
        <w:rPr>
          <w:rFonts w:asciiTheme="minorHAnsi" w:hAnsiTheme="minorHAnsi"/>
        </w:rPr>
        <w:t>5. Extend the term of OPT for foreign students from one to four years</w:t>
      </w:r>
    </w:p>
    <w:p w:rsidR="00B64F20" w:rsidRPr="00C25F04" w:rsidRDefault="00B64F20" w:rsidP="00B64F20">
      <w:pPr>
        <w:rPr>
          <w:rFonts w:asciiTheme="minorHAnsi" w:hAnsiTheme="minorHAnsi"/>
        </w:rPr>
      </w:pPr>
      <w:r w:rsidRPr="00C25F04">
        <w:rPr>
          <w:rFonts w:asciiTheme="minorHAnsi" w:hAnsiTheme="minorHAnsi"/>
        </w:rPr>
        <w:t>6. Institute the Startup Visa</w:t>
      </w:r>
    </w:p>
    <w:p w:rsidR="00B64F20" w:rsidRPr="00C25F04" w:rsidRDefault="00B64F20" w:rsidP="00B64F20">
      <w:pPr>
        <w:rPr>
          <w:rFonts w:asciiTheme="minorHAnsi" w:hAnsiTheme="minorHAnsi"/>
        </w:rPr>
      </w:pPr>
      <w:r w:rsidRPr="00C25F04">
        <w:rPr>
          <w:rFonts w:asciiTheme="minorHAnsi" w:hAnsiTheme="minorHAnsi"/>
        </w:rPr>
        <w:t>7. Remove the country caps on green-card applications.</w:t>
      </w:r>
    </w:p>
    <w:p w:rsidR="00B64F20" w:rsidRPr="00C25F04" w:rsidRDefault="00B64F20" w:rsidP="00B64F20">
      <w:pPr>
        <w:rPr>
          <w:rFonts w:asciiTheme="minorHAnsi" w:hAnsiTheme="minorHAnsi"/>
        </w:rPr>
      </w:pPr>
      <w:r w:rsidRPr="00C25F04">
        <w:rPr>
          <w:rStyle w:val="StyleUnderline"/>
          <w:rFonts w:asciiTheme="minorHAnsi" w:hAnsiTheme="minorHAnsi"/>
        </w:rPr>
        <w:t>The bottom line is that Congress needs to double down and pass legislation which ensures that the supply of employment‐based green cards matches the demands of a knowledge economy.</w:t>
      </w:r>
      <w:r w:rsidRPr="00C25F04">
        <w:rPr>
          <w:rFonts w:asciiTheme="minorHAnsi" w:hAnsiTheme="minorHAnsi"/>
        </w:rPr>
        <w:t xml:space="preserve"> Needless to say that at the same time, we need to improve U.S. education and ensure U.S. workers have the right skills and experience for the new era of technology and rapidly changing and competitive global economy.</w:t>
      </w:r>
    </w:p>
    <w:p w:rsidR="00B64F20" w:rsidRPr="00C25F04" w:rsidRDefault="00B64F20" w:rsidP="00B64F20">
      <w:pPr>
        <w:rPr>
          <w:rFonts w:asciiTheme="minorHAnsi" w:hAnsiTheme="minorHAnsi"/>
        </w:rPr>
      </w:pPr>
      <w:r w:rsidRPr="00C25F04">
        <w:rPr>
          <w:rFonts w:asciiTheme="minorHAnsi" w:hAnsiTheme="minorHAnsi"/>
        </w:rPr>
        <w:t xml:space="preserve">As I concluded in my book, we need to do all this because </w:t>
      </w:r>
      <w:r w:rsidRPr="00C25F04">
        <w:rPr>
          <w:rStyle w:val="Emphasis"/>
          <w:rFonts w:asciiTheme="minorHAnsi" w:hAnsiTheme="minorHAnsi"/>
        </w:rPr>
        <w:t>a vibrant 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that opens its doors to skilled immigrants will provide a greater benefit to the rest of the world than a closed, shriveling</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because the rules by which the US practices the game of economic development, job formation and intellectual capital formation grow the global economic pie</w:t>
      </w:r>
      <w:r w:rsidRPr="00C25F04">
        <w:rPr>
          <w:rFonts w:asciiTheme="minorHAnsi" w:hAnsiTheme="minorHAnsi"/>
        </w:rPr>
        <w:t xml:space="preserve">. And </w:t>
      </w:r>
      <w:r w:rsidRPr="00C25F04">
        <w:rPr>
          <w:rStyle w:val="Emphasis"/>
          <w:rFonts w:asciiTheme="minorHAnsi" w:hAnsiTheme="minorHAnsi"/>
        </w:rPr>
        <w:t>the ethos that drives America’s entrepreneurs and inventors, and has driven US policy until very recently, is critically important for the continued development of the global economy</w:t>
      </w:r>
      <w:r w:rsidRPr="00C25F04">
        <w:rPr>
          <w:rFonts w:asciiTheme="minorHAnsi" w:hAnsiTheme="minorHAnsi"/>
        </w:rPr>
        <w:t xml:space="preserve">. Not only will </w:t>
      </w:r>
      <w:r w:rsidRPr="00C25F04">
        <w:rPr>
          <w:rStyle w:val="Emphasis"/>
          <w:rFonts w:asciiTheme="minorHAnsi" w:hAnsiTheme="minorHAnsi"/>
        </w:rPr>
        <w:t>these entrepreneurs</w:t>
      </w:r>
      <w:r w:rsidRPr="00C25F04">
        <w:rPr>
          <w:rFonts w:asciiTheme="minorHAnsi" w:hAnsiTheme="minorHAnsi"/>
        </w:rPr>
        <w:t xml:space="preserve"> better the U.S., but they </w:t>
      </w:r>
      <w:r w:rsidRPr="00C25F04">
        <w:rPr>
          <w:rStyle w:val="Emphasis"/>
          <w:rFonts w:asciiTheme="minorHAnsi" w:hAnsiTheme="minorHAnsi"/>
        </w:rPr>
        <w:t>will better humanity, they will solve our Grand Challenges</w:t>
      </w:r>
      <w:r w:rsidRPr="00C25F04">
        <w:rPr>
          <w:rFonts w:asciiTheme="minorHAnsi" w:hAnsiTheme="minorHAnsi"/>
        </w:rPr>
        <w:t>.</w:t>
      </w:r>
    </w:p>
    <w:p w:rsidR="00B64F20" w:rsidRPr="00C25F04" w:rsidRDefault="00B64F20" w:rsidP="00B64F20">
      <w:pPr>
        <w:rPr>
          <w:rFonts w:asciiTheme="minorHAnsi" w:hAnsiTheme="minorHAnsi"/>
        </w:rPr>
      </w:pPr>
    </w:p>
    <w:p w:rsidR="00B64F20" w:rsidRPr="00C25F04" w:rsidRDefault="00B64F20" w:rsidP="00B64F20">
      <w:pPr>
        <w:pStyle w:val="Heading4"/>
        <w:rPr>
          <w:rFonts w:asciiTheme="minorHAnsi" w:hAnsiTheme="minorHAnsi"/>
        </w:rPr>
      </w:pPr>
      <w:r w:rsidRPr="00C25F04">
        <w:rPr>
          <w:rFonts w:asciiTheme="minorHAnsi" w:hAnsiTheme="minorHAnsi"/>
        </w:rPr>
        <w:t xml:space="preserve">Leveraging technology for water, food and energy and </w:t>
      </w:r>
      <w:r w:rsidRPr="00C25F04">
        <w:rPr>
          <w:rFonts w:asciiTheme="minorHAnsi" w:hAnsiTheme="minorHAnsi"/>
          <w:u w:val="single"/>
        </w:rPr>
        <w:t>ensuring China is a responsible partner</w:t>
      </w:r>
      <w:r w:rsidRPr="00C25F04">
        <w:rPr>
          <w:rFonts w:asciiTheme="minorHAnsi" w:hAnsiTheme="minorHAnsi"/>
        </w:rPr>
        <w:t xml:space="preserve"> are necessary to prevent great power conflict</w:t>
      </w:r>
    </w:p>
    <w:p w:rsidR="00B64F20" w:rsidRPr="00C25F04" w:rsidRDefault="00B64F20" w:rsidP="00B64F20">
      <w:pPr>
        <w:rPr>
          <w:rFonts w:asciiTheme="minorHAnsi" w:hAnsiTheme="minorHAnsi"/>
        </w:rPr>
      </w:pPr>
      <w:r w:rsidRPr="00C25F04">
        <w:rPr>
          <w:rStyle w:val="Style13ptBold"/>
          <w:rFonts w:asciiTheme="minorHAnsi" w:hAnsiTheme="minorHAnsi"/>
        </w:rPr>
        <w:t>Ward, 14</w:t>
      </w:r>
      <w:r w:rsidRPr="00C25F04">
        <w:rPr>
          <w:rFonts w:asciiTheme="minorHAnsi" w:hAnsiTheme="minorHAnsi"/>
        </w:rPr>
        <w:t xml:space="preserve"> --- works at the Atlantic Council’s Brent Scowcroft Center on International Security on U.S. defense policy and strategy (8/22/14, Alex, “Only US Can Prevent Great Power War; The preconditions for a hegemonic war currently exist in the world, but the U.S. can still prevent one,” </w:t>
      </w:r>
      <w:hyperlink r:id="rId11" w:history="1">
        <w:r w:rsidRPr="00C25F04">
          <w:rPr>
            <w:rStyle w:val="Hyperlink"/>
            <w:rFonts w:asciiTheme="minorHAnsi" w:hAnsiTheme="minorHAnsi"/>
          </w:rPr>
          <w:t>https://thediplomat.com/2014/08/only-us-can-prevent-great-power-war/</w:t>
        </w:r>
      </w:hyperlink>
      <w:r w:rsidRPr="00C25F04">
        <w:rPr>
          <w:rFonts w:asciiTheme="minorHAnsi" w:hAnsiTheme="minorHAnsi"/>
        </w:rPr>
        <w:t>, accessed on 6/12/18, JMP)</w:t>
      </w:r>
    </w:p>
    <w:p w:rsidR="00B64F20" w:rsidRPr="00C25F04" w:rsidRDefault="00B64F20" w:rsidP="00B64F20">
      <w:pPr>
        <w:rPr>
          <w:rFonts w:asciiTheme="minorHAnsi" w:hAnsiTheme="minorHAnsi"/>
          <w:u w:val="single"/>
        </w:rPr>
      </w:pPr>
      <w:r w:rsidRPr="00C25F04">
        <w:rPr>
          <w:rStyle w:val="StyleUnderline"/>
          <w:rFonts w:asciiTheme="minorHAnsi" w:hAnsiTheme="minorHAnsi"/>
        </w:rPr>
        <w:t xml:space="preserve">As the World War I centennial is celebrated, </w:t>
      </w:r>
      <w:r w:rsidRPr="00C25F04">
        <w:rPr>
          <w:rStyle w:val="Emphasis"/>
          <w:rFonts w:asciiTheme="minorHAnsi" w:hAnsiTheme="minorHAnsi"/>
        </w:rPr>
        <w:t>repressed thoughts of great power war once again begin to surface</w:t>
      </w:r>
      <w:r w:rsidRPr="00C25F04">
        <w:rPr>
          <w:rStyle w:val="StyleUnderline"/>
          <w:rFonts w:asciiTheme="minorHAnsi" w:hAnsiTheme="minorHAnsi"/>
        </w:rPr>
        <w:t xml:space="preserve">. With today’s highly “interconnected global economy” underwritten by a liberal order leading to the “rise of the rest,” it appears unlikely that any state would want to disrupt the current system. And yet, </w:t>
      </w:r>
      <w:r w:rsidRPr="00C25F04">
        <w:rPr>
          <w:rStyle w:val="Emphasis"/>
          <w:rFonts w:asciiTheme="minorHAnsi" w:hAnsiTheme="minorHAnsi"/>
        </w:rPr>
        <w:t>the constant stream of somber news reignites fears of a calamitous global catastrophe</w:t>
      </w:r>
      <w:r w:rsidRPr="00C25F04">
        <w:rPr>
          <w:rStyle w:val="StyleUnderline"/>
          <w:rFonts w:asciiTheme="minorHAnsi" w:hAnsiTheme="minorHAnsi"/>
        </w:rPr>
        <w:t>.</w:t>
      </w:r>
    </w:p>
    <w:p w:rsidR="00B64F20" w:rsidRPr="00C25F04" w:rsidRDefault="00B64F20" w:rsidP="00B64F20">
      <w:pPr>
        <w:rPr>
          <w:rStyle w:val="StyleUnderline"/>
          <w:rFonts w:asciiTheme="minorHAnsi" w:hAnsiTheme="minorHAnsi"/>
        </w:rPr>
      </w:pPr>
      <w:r w:rsidRPr="00C25F04">
        <w:rPr>
          <w:rFonts w:asciiTheme="minorHAnsi" w:hAnsiTheme="minorHAnsi"/>
        </w:rPr>
        <w:t xml:space="preserve">In times of international flux, where the worst seems possible, it is important to turn to those who can best interpret these eras. </w:t>
      </w:r>
      <w:r w:rsidRPr="00C25F04">
        <w:rPr>
          <w:rStyle w:val="Emphasis"/>
          <w:rFonts w:asciiTheme="minorHAnsi" w:hAnsiTheme="minorHAnsi"/>
        </w:rPr>
        <w:t>In the case of great power or “hegemonic” wars, there is hardly a greater authority than</w:t>
      </w:r>
      <w:r w:rsidRPr="00C25F04">
        <w:rPr>
          <w:rFonts w:asciiTheme="minorHAnsi" w:hAnsiTheme="minorHAnsi"/>
        </w:rPr>
        <w:t xml:space="preserve"> Robert </w:t>
      </w:r>
      <w:r w:rsidRPr="00C25F04">
        <w:rPr>
          <w:rStyle w:val="Emphasis"/>
          <w:rFonts w:asciiTheme="minorHAnsi" w:hAnsiTheme="minorHAnsi"/>
        </w:rPr>
        <w:t>Gilpin</w:t>
      </w:r>
      <w:r w:rsidRPr="00C25F04">
        <w:rPr>
          <w:rFonts w:asciiTheme="minorHAnsi" w:hAnsiTheme="minorHAnsi"/>
        </w:rPr>
        <w:t xml:space="preserve">. In his seminal work on the subject, War and Change in World Politics, </w:t>
      </w:r>
      <w:r w:rsidRPr="00C25F04">
        <w:rPr>
          <w:rStyle w:val="StyleUnderline"/>
          <w:rFonts w:asciiTheme="minorHAnsi" w:hAnsiTheme="minorHAnsi"/>
        </w:rPr>
        <w:t>Gilpin argues that three preconditions must be met for a hegemonic war to occur. First,</w:t>
      </w:r>
      <w:r w:rsidRPr="00C25F04">
        <w:rPr>
          <w:rFonts w:asciiTheme="minorHAnsi" w:hAnsiTheme="minorHAnsi"/>
        </w:rPr>
        <w:t xml:space="preserve"> Gilpin believes that </w:t>
      </w:r>
      <w:r w:rsidRPr="00C25F04">
        <w:rPr>
          <w:rStyle w:val="StyleUnderline"/>
          <w:rFonts w:asciiTheme="minorHAnsi" w:hAnsiTheme="minorHAnsi"/>
        </w:rPr>
        <w:t>the soon-to-be warring parties must feel there is a “‘closing in’ of space and opportunities.” Second, there must be a general “perception that a fundamental historical change is taking place.” Finally, events around the world start to “escape human control.”</w:t>
      </w:r>
    </w:p>
    <w:p w:rsidR="00B64F20" w:rsidRPr="00C25F04" w:rsidRDefault="00B64F20" w:rsidP="00B64F20">
      <w:pPr>
        <w:rPr>
          <w:rFonts w:asciiTheme="minorHAnsi" w:hAnsiTheme="minorHAnsi"/>
        </w:rPr>
      </w:pPr>
      <w:r w:rsidRPr="00C25F04">
        <w:rPr>
          <w:rFonts w:asciiTheme="minorHAnsi" w:hAnsiTheme="minorHAnsi"/>
        </w:rPr>
        <w:t>Notably, all three of these conditions currently exist in the world.</w:t>
      </w:r>
    </w:p>
    <w:p w:rsidR="00B64F20" w:rsidRPr="00C25F04" w:rsidRDefault="00B64F20" w:rsidP="00B64F20">
      <w:pPr>
        <w:rPr>
          <w:rFonts w:asciiTheme="minorHAnsi" w:hAnsiTheme="minorHAnsi"/>
        </w:rPr>
      </w:pPr>
      <w:r w:rsidRPr="00C25F04">
        <w:rPr>
          <w:rFonts w:asciiTheme="minorHAnsi" w:hAnsiTheme="minorHAnsi"/>
        </w:rPr>
        <w:t xml:space="preserve">    Closing In</w:t>
      </w:r>
    </w:p>
    <w:p w:rsidR="00B64F20" w:rsidRPr="00C25F04" w:rsidRDefault="00B64F20" w:rsidP="00B64F20">
      <w:pPr>
        <w:rPr>
          <w:rFonts w:asciiTheme="minorHAnsi" w:hAnsiTheme="minorHAnsi"/>
        </w:rPr>
      </w:pPr>
      <w:r w:rsidRPr="00C25F04">
        <w:rPr>
          <w:rFonts w:asciiTheme="minorHAnsi" w:hAnsiTheme="minorHAnsi"/>
        </w:rP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w:t>
      </w:r>
    </w:p>
    <w:p w:rsidR="00B64F20" w:rsidRPr="00C25F04" w:rsidRDefault="00B64F20" w:rsidP="00B64F20">
      <w:pPr>
        <w:rPr>
          <w:rFonts w:asciiTheme="minorHAnsi" w:hAnsiTheme="minorHAnsi"/>
        </w:rPr>
      </w:pPr>
      <w:r w:rsidRPr="00C25F04">
        <w:rPr>
          <w:rFonts w:asciiTheme="minorHAnsi" w:hAnsiTheme="minorHAnsi"/>
        </w:rPr>
        <w:t xml:space="preserve">Today, some say, the world is different. </w:t>
      </w:r>
      <w:r w:rsidRPr="00C25F04">
        <w:rPr>
          <w:rStyle w:val="StyleUnderline"/>
          <w:rFonts w:asciiTheme="minorHAnsi" w:hAnsiTheme="minorHAnsi"/>
        </w:rPr>
        <w:t>The two powers that would compete in a war —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and China — are separated by a vast ocean, supposedly making it hard for each to antagonize the other. This, however, is not true. The map may show an expansive world, but new technologies — leading to hyperconnectivity and shorter travel times, especially for military equipment — have </w:t>
      </w:r>
      <w:r w:rsidRPr="00C25F04">
        <w:rPr>
          <w:rStyle w:val="Emphasis"/>
          <w:rFonts w:asciiTheme="minorHAnsi" w:hAnsiTheme="minorHAnsi"/>
        </w:rPr>
        <w:t>made the world “claustrophobic.”</w:t>
      </w:r>
      <w:r w:rsidRPr="00C25F04">
        <w:rPr>
          <w:rFonts w:asciiTheme="minorHAnsi" w:hAnsiTheme="minorHAnsi"/>
        </w:rPr>
        <w:t xml:space="preserve"> To wit, when China announced an “Air Defense Identification Zone” the United States quickly deployed two B-52 bombers to challenge its claim.</w:t>
      </w:r>
    </w:p>
    <w:p w:rsidR="00B64F20" w:rsidRPr="00C25F04" w:rsidRDefault="00B64F20" w:rsidP="00B64F20">
      <w:pPr>
        <w:rPr>
          <w:rFonts w:asciiTheme="minorHAnsi" w:hAnsiTheme="minorHAnsi"/>
        </w:rPr>
      </w:pPr>
      <w:r w:rsidRPr="00C25F04">
        <w:rPr>
          <w:rFonts w:asciiTheme="minorHAnsi" w:hAnsiTheme="minorHAnsi"/>
        </w:rPr>
        <w:t>And that was using old equipment. 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p>
    <w:p w:rsidR="00B64F20" w:rsidRPr="00C25F04" w:rsidRDefault="00B64F20" w:rsidP="00B64F20">
      <w:pPr>
        <w:rPr>
          <w:rFonts w:asciiTheme="minorHAnsi" w:hAnsiTheme="minorHAnsi"/>
        </w:rPr>
      </w:pPr>
      <w:r w:rsidRPr="00C25F04">
        <w:rPr>
          <w:rFonts w:asciiTheme="minorHAnsi" w:hAnsiTheme="minorHAnsi"/>
        </w:rPr>
        <w:t xml:space="preserve">    Perception</w:t>
      </w:r>
    </w:p>
    <w:p w:rsidR="00B64F20" w:rsidRPr="00C25F04" w:rsidRDefault="00B64F20" w:rsidP="00B64F20">
      <w:pPr>
        <w:rPr>
          <w:rStyle w:val="Emphasis"/>
          <w:rFonts w:asciiTheme="minorHAnsi" w:hAnsiTheme="minorHAnsi"/>
        </w:rPr>
      </w:pPr>
      <w:r w:rsidRPr="00C25F04">
        <w:rPr>
          <w:rFonts w:asciiTheme="minorHAnsi" w:hAnsiTheme="minorHAnsi"/>
        </w:rPr>
        <w:t xml:space="preserve">Since the dawn of “Pax Americana” after World War II, belief in the United States as the undisputed global hegemon remained fairly stable. Until now. According to a recent Pew poll, Americans’ views of the United States as a global power have reached a 40-year low. Indeed, only 17 percent believe that America plays a “more important and powerful role than ten years ago.” Rightly or wrongly, this perception exists. </w:t>
      </w:r>
      <w:r w:rsidRPr="00C25F04">
        <w:rPr>
          <w:rStyle w:val="StyleUnderline"/>
          <w:rFonts w:asciiTheme="minorHAnsi" w:hAnsiTheme="minorHAnsi"/>
        </w:rPr>
        <w:t>Even though most people still find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preferable to China, </w:t>
      </w:r>
      <w:r w:rsidRPr="00C25F04">
        <w:rPr>
          <w:rStyle w:val="Emphasis"/>
          <w:rFonts w:asciiTheme="minorHAnsi" w:hAnsiTheme="minorHAnsi"/>
        </w:rPr>
        <w:t>regional powers can use the widespread belief that America is declining to make their cases for running the system</w:t>
      </w:r>
      <w:r w:rsidRPr="00C25F04">
        <w:rPr>
          <w:rStyle w:val="StyleUnderline"/>
          <w:rFonts w:asciiTheme="minorHAnsi" w:hAnsiTheme="minorHAnsi"/>
        </w:rPr>
        <w:t>.</w:t>
      </w:r>
      <w:r w:rsidRPr="00C25F04">
        <w:rPr>
          <w:rFonts w:asciiTheme="minorHAnsi" w:hAnsiTheme="minorHAnsi"/>
        </w:rPr>
        <w:t xml:space="preserve"> In fact they are already doing so to a degree. For example, China’s Global Times reports that </w:t>
      </w:r>
      <w:r w:rsidRPr="00C25F04">
        <w:rPr>
          <w:rStyle w:val="StyleUnderline"/>
          <w:rFonts w:asciiTheme="minorHAnsi" w:hAnsiTheme="minorHAnsi"/>
        </w:rPr>
        <w:t>47 percent of people believe China has achieved “major power” status</w:t>
      </w:r>
      <w:r w:rsidRPr="00C25F04">
        <w:rPr>
          <w:rFonts w:asciiTheme="minorHAnsi" w:hAnsiTheme="minorHAnsi"/>
        </w:rPr>
        <w:t xml:space="preserve">. </w:t>
      </w:r>
      <w:r w:rsidRPr="00C25F04">
        <w:rPr>
          <w:rStyle w:val="Emphasis"/>
          <w:rFonts w:asciiTheme="minorHAnsi" w:hAnsiTheme="minorHAnsi"/>
        </w:rPr>
        <w:t>Should both perceptions keep trending in the same direction —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is declining while China rises — then the feeling of an historic shift is almost inevitable.</w:t>
      </w:r>
    </w:p>
    <w:p w:rsidR="00B64F20" w:rsidRPr="00C25F04" w:rsidRDefault="00B64F20" w:rsidP="00B64F20">
      <w:pPr>
        <w:rPr>
          <w:rFonts w:asciiTheme="minorHAnsi" w:hAnsiTheme="minorHAnsi"/>
        </w:rPr>
      </w:pPr>
      <w:r w:rsidRPr="00C25F04">
        <w:rPr>
          <w:rFonts w:asciiTheme="minorHAnsi" w:hAnsiTheme="minorHAnsi"/>
        </w:rPr>
        <w:t xml:space="preserve">    Human Control</w:t>
      </w:r>
    </w:p>
    <w:p w:rsidR="00B64F20" w:rsidRPr="00C25F04" w:rsidRDefault="00B64F20" w:rsidP="00B64F20">
      <w:pPr>
        <w:rPr>
          <w:rFonts w:asciiTheme="minorHAnsi" w:hAnsiTheme="minorHAnsi"/>
        </w:rPr>
      </w:pPr>
      <w:r w:rsidRPr="00C25F04">
        <w:rPr>
          <w:rFonts w:asciiTheme="minorHAnsi" w:hAnsiTheme="minorHAnsi"/>
        </w:rP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rsidR="00B64F20" w:rsidRPr="00C25F04" w:rsidRDefault="00B64F20" w:rsidP="00B64F20">
      <w:pPr>
        <w:rPr>
          <w:rFonts w:asciiTheme="minorHAnsi" w:hAnsiTheme="minorHAnsi"/>
        </w:rPr>
      </w:pPr>
      <w:r w:rsidRPr="00C25F04">
        <w:rPr>
          <w:rFonts w:asciiTheme="minorHAnsi" w:hAnsiTheme="minorHAnsi"/>
        </w:rPr>
        <w:t xml:space="preserve">In fact, </w:t>
      </w:r>
      <w:r w:rsidRPr="00C25F04">
        <w:rPr>
          <w:rStyle w:val="StyleUnderline"/>
          <w:rFonts w:asciiTheme="minorHAnsi" w:hAnsiTheme="minorHAnsi"/>
        </w:rPr>
        <w:t>there is reason to think the world might grow more unstable in the years ahead. Over the next 11 years, the world can expect another one billion people, reaching a total of around 8 billion by 2030. As technology becomes more powerful</w:t>
      </w:r>
      <w:r w:rsidRPr="00C25F04">
        <w:rPr>
          <w:rFonts w:asciiTheme="minorHAnsi" w:hAnsiTheme="minorHAnsi"/>
        </w:rPr>
        <w:t xml:space="preserve">, it will do two things. First, </w:t>
      </w:r>
      <w:r w:rsidRPr="00C25F04">
        <w:rPr>
          <w:rStyle w:val="StyleUnderline"/>
          <w:rFonts w:asciiTheme="minorHAnsi" w:hAnsiTheme="minorHAnsi"/>
        </w:rPr>
        <w:t>it will empower the individual, or a group of individuals, to do great good or great harm</w:t>
      </w:r>
      <w:r w:rsidRPr="00C25F04">
        <w:rPr>
          <w:rFonts w:asciiTheme="minorHAnsi" w:hAnsiTheme="minorHAnsi"/>
        </w:rPr>
        <w:t xml:space="preserve">. Second, it will allow individuals to be more aware of how the middle class lives. </w:t>
      </w:r>
      <w:r w:rsidRPr="00C25F04">
        <w:rPr>
          <w:rStyle w:val="StyleUnderline"/>
          <w:rFonts w:asciiTheme="minorHAnsi" w:hAnsiTheme="minorHAnsi"/>
        </w:rPr>
        <w:t xml:space="preserve">People around the world will demand similar things, causing stress on governments and </w:t>
      </w:r>
      <w:r w:rsidRPr="00C25F04">
        <w:rPr>
          <w:rStyle w:val="Emphasis"/>
          <w:rFonts w:asciiTheme="minorHAnsi" w:hAnsiTheme="minorHAnsi"/>
        </w:rPr>
        <w:t>brewing civil unrest and instability</w:t>
      </w:r>
      <w:r w:rsidRPr="00C25F04">
        <w:rPr>
          <w:rStyle w:val="StyleUnderline"/>
          <w:rFonts w:asciiTheme="minorHAnsi" w:hAnsiTheme="minorHAnsi"/>
        </w:rPr>
        <w:t>.</w:t>
      </w:r>
      <w:r w:rsidRPr="00C25F04">
        <w:rPr>
          <w:rFonts w:asciiTheme="minorHAnsi" w:hAnsiTheme="minorHAnsi"/>
        </w:rPr>
        <w:t xml:space="preserve"> Thus, </w:t>
      </w:r>
      <w:r w:rsidRPr="00C25F04">
        <w:rPr>
          <w:rStyle w:val="Emphasis"/>
          <w:rFonts w:asciiTheme="minorHAnsi" w:hAnsiTheme="minorHAnsi"/>
        </w:rPr>
        <w:t>as people are further empowered and further angered, the probability that these non-state actors</w:t>
      </w:r>
      <w:r w:rsidRPr="00C25F04">
        <w:rPr>
          <w:rFonts w:asciiTheme="minorHAnsi" w:hAnsiTheme="minorHAnsi"/>
        </w:rPr>
        <w:t xml:space="preserve"> — indeed, </w:t>
      </w:r>
      <w:r w:rsidRPr="00C25F04">
        <w:rPr>
          <w:rStyle w:val="Emphasis"/>
          <w:rFonts w:asciiTheme="minorHAnsi" w:hAnsiTheme="minorHAnsi"/>
        </w:rPr>
        <w:t>normal, everyday people</w:t>
      </w:r>
      <w:r w:rsidRPr="00C25F04">
        <w:rPr>
          <w:rFonts w:asciiTheme="minorHAnsi" w:hAnsiTheme="minorHAnsi"/>
        </w:rPr>
        <w:t xml:space="preserve"> — </w:t>
      </w:r>
      <w:r w:rsidRPr="00C25F04">
        <w:rPr>
          <w:rStyle w:val="Emphasis"/>
          <w:rFonts w:asciiTheme="minorHAnsi" w:hAnsiTheme="minorHAnsi"/>
        </w:rPr>
        <w:t>disrupt international affairs or geopolitics is high</w:t>
      </w:r>
      <w:r w:rsidRPr="00C25F04">
        <w:rPr>
          <w:rFonts w:asciiTheme="minorHAnsi" w:hAnsiTheme="minorHAnsi"/>
        </w:rPr>
        <w:t xml:space="preserve">. </w:t>
      </w:r>
      <w:r w:rsidRPr="00C25F04">
        <w:rPr>
          <w:rStyle w:val="StyleUnderline"/>
          <w:rFonts w:asciiTheme="minorHAnsi" w:hAnsiTheme="minorHAnsi"/>
        </w:rPr>
        <w:t>Governments will continue to have less and less control of the citizenry, allowing the regular citizen to do with her newfound power what she wills.</w:t>
      </w:r>
      <w:r w:rsidRPr="00C25F04">
        <w:rPr>
          <w:rFonts w:asciiTheme="minorHAnsi" w:hAnsiTheme="minorHAnsi"/>
        </w:rPr>
        <w:t xml:space="preserve"> In essence, </w:t>
      </w:r>
      <w:r w:rsidRPr="00C25F04">
        <w:rPr>
          <w:rStyle w:val="StyleUnderline"/>
          <w:rFonts w:asciiTheme="minorHAnsi" w:hAnsiTheme="minorHAnsi"/>
        </w:rPr>
        <w:t>we will see, in a big way, the diffusion of power</w:t>
      </w:r>
      <w:r w:rsidRPr="00C25F04">
        <w:rPr>
          <w:rFonts w:asciiTheme="minorHAnsi" w:hAnsiTheme="minorHAnsi"/>
        </w:rPr>
        <w:t>.</w:t>
      </w:r>
    </w:p>
    <w:p w:rsidR="00B64F20" w:rsidRPr="00C25F04" w:rsidRDefault="00B64F20" w:rsidP="00B64F20">
      <w:pPr>
        <w:rPr>
          <w:rFonts w:asciiTheme="minorHAnsi" w:hAnsiTheme="minorHAnsi"/>
        </w:rPr>
      </w:pPr>
      <w:r w:rsidRPr="00C25F04">
        <w:rPr>
          <w:rFonts w:asciiTheme="minorHAnsi" w:hAnsiTheme="minorHAnsi"/>
        </w:rPr>
        <w:t xml:space="preserve">Although the world currently satisfies Gilpin’s three preconditions, </w:t>
      </w:r>
      <w:r w:rsidRPr="00C25F04">
        <w:rPr>
          <w:rStyle w:val="StyleUnderline"/>
          <w:rFonts w:asciiTheme="minorHAnsi" w:hAnsiTheme="minorHAnsi"/>
        </w:rPr>
        <w:t>there need not be pessimism</w:t>
      </w:r>
      <w:r w:rsidRPr="00C25F04">
        <w:rPr>
          <w:rFonts w:asciiTheme="minorHAnsi" w:hAnsiTheme="minorHAnsi"/>
        </w:rPr>
        <w:t xml:space="preserve">. For one, </w:t>
      </w:r>
      <w:r w:rsidRPr="00C25F04">
        <w:rPr>
          <w:rStyle w:val="StyleUnderline"/>
          <w:rFonts w:asciiTheme="minorHAnsi" w:hAnsiTheme="minorHAnsi"/>
        </w:rPr>
        <w:t>current relations between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and China are nowhere near the point where a potential great war between them is possible</w:t>
      </w:r>
      <w:r w:rsidRPr="00C25F04">
        <w:rPr>
          <w:rFonts w:asciiTheme="minorHAnsi" w:hAnsiTheme="minorHAnsi"/>
        </w:rPr>
        <w:t>, and there is no other rivalry nearing that of Washington and Beijing.</w:t>
      </w:r>
    </w:p>
    <w:p w:rsidR="00B64F20" w:rsidRPr="00C25F04" w:rsidRDefault="00B64F20" w:rsidP="00B64F20">
      <w:pPr>
        <w:rPr>
          <w:rFonts w:asciiTheme="minorHAnsi" w:hAnsiTheme="minorHAnsi"/>
        </w:rPr>
      </w:pPr>
      <w:r w:rsidRPr="00C25F04">
        <w:rPr>
          <w:rFonts w:asciiTheme="minorHAnsi" w:hAnsiTheme="minorHAnsi"/>
        </w:rPr>
        <w:t xml:space="preserve">Second, </w:t>
      </w:r>
      <w:r w:rsidRPr="00C25F04">
        <w:rPr>
          <w:rStyle w:val="Emphasis"/>
          <w:rFonts w:asciiTheme="minorHAnsi" w:hAnsiTheme="minorHAnsi"/>
          <w:sz w:val="28"/>
        </w:rPr>
        <w:t>some of the trends that can cause harm, like rapid technological progress</w:t>
      </w:r>
      <w:r w:rsidRPr="00C25F04">
        <w:rPr>
          <w:rFonts w:asciiTheme="minorHAnsi" w:hAnsiTheme="minorHAnsi"/>
        </w:rPr>
        <w:t xml:space="preserve">, </w:t>
      </w:r>
      <w:r w:rsidRPr="00C25F04">
        <w:rPr>
          <w:rStyle w:val="Emphasis"/>
          <w:rFonts w:asciiTheme="minorHAnsi" w:hAnsiTheme="minorHAnsi"/>
          <w:sz w:val="28"/>
        </w:rPr>
        <w:t>can</w:t>
      </w:r>
      <w:r w:rsidRPr="00C25F04">
        <w:rPr>
          <w:rFonts w:asciiTheme="minorHAnsi" w:hAnsiTheme="minorHAnsi"/>
        </w:rPr>
        <w:t xml:space="preserve"> also </w:t>
      </w:r>
      <w:r w:rsidRPr="00C25F04">
        <w:rPr>
          <w:rStyle w:val="Emphasis"/>
          <w:rFonts w:asciiTheme="minorHAnsi" w:hAnsiTheme="minorHAnsi"/>
          <w:sz w:val="28"/>
        </w:rPr>
        <w:t>be used to help stabilize the global order</w:t>
      </w:r>
      <w:r w:rsidRPr="00C25F04">
        <w:rPr>
          <w:rFonts w:asciiTheme="minorHAnsi" w:hAnsiTheme="minorHAnsi"/>
        </w:rPr>
        <w:t xml:space="preserve">. To be sure, </w:t>
      </w:r>
      <w:r w:rsidRPr="00C25F04">
        <w:rPr>
          <w:rStyle w:val="Emphasis"/>
          <w:rFonts w:asciiTheme="minorHAnsi" w:hAnsiTheme="minorHAnsi"/>
          <w:sz w:val="28"/>
        </w:rPr>
        <w:t>technology could be used to curb the desolation brought on by expectedly low water, food, and energy levels</w:t>
      </w:r>
      <w:r w:rsidRPr="00C25F04">
        <w:rPr>
          <w:rFonts w:asciiTheme="minorHAnsi" w:hAnsiTheme="minorHAnsi"/>
        </w:rPr>
        <w:t>.</w:t>
      </w:r>
    </w:p>
    <w:p w:rsidR="00B64F20" w:rsidRPr="00C25F04" w:rsidRDefault="00B64F20" w:rsidP="00B64F20">
      <w:pPr>
        <w:rPr>
          <w:rFonts w:asciiTheme="minorHAnsi" w:hAnsiTheme="minorHAnsi"/>
        </w:rPr>
      </w:pPr>
      <w:r w:rsidRPr="00C25F04">
        <w:rPr>
          <w:rFonts w:asciiTheme="minorHAnsi" w:hAnsiTheme="minorHAnsi"/>
        </w:rP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rsidR="00B64F20" w:rsidRPr="00C25F04" w:rsidRDefault="00B64F20" w:rsidP="00B64F20">
      <w:pPr>
        <w:rPr>
          <w:rFonts w:asciiTheme="minorHAnsi" w:hAnsiTheme="minorHAnsi"/>
        </w:rPr>
      </w:pPr>
      <w:r w:rsidRPr="00C25F04">
        <w:rPr>
          <w:rFonts w:asciiTheme="minorHAnsi" w:hAnsiTheme="minorHAnsi"/>
        </w:rPr>
        <w:t xml:space="preserve">But </w:t>
      </w:r>
      <w:r w:rsidRPr="00C25F04">
        <w:rPr>
          <w:rStyle w:val="StyleUnderline"/>
          <w:rFonts w:asciiTheme="minorHAnsi" w:hAnsiTheme="minorHAnsi"/>
        </w:rPr>
        <w:t>Gilpin’s preconditions shouldn’t be misconstrued as predictive or fatalistic</w:t>
      </w:r>
      <w:r w:rsidRPr="00C25F04">
        <w:rPr>
          <w:rFonts w:asciiTheme="minorHAnsi" w:hAnsiTheme="minorHAnsi"/>
        </w:rPr>
        <w:t xml:space="preserve">. Indeed, </w:t>
      </w:r>
      <w:r w:rsidRPr="00C25F04">
        <w:rPr>
          <w:rStyle w:val="StyleUnderline"/>
          <w:rFonts w:asciiTheme="minorHAnsi" w:hAnsiTheme="minorHAnsi"/>
        </w:rPr>
        <w:t>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as the hegemon, has the capability (and responsibility) to preserve the international order and lead the world out of this mess</w:t>
      </w:r>
      <w:r w:rsidRPr="00C25F04">
        <w:rPr>
          <w:rFonts w:asciiTheme="minorHAnsi" w:hAnsiTheme="minorHAnsi"/>
        </w:rPr>
        <w:t xml:space="preserve">. </w:t>
      </w:r>
      <w:r w:rsidRPr="00C25F04">
        <w:rPr>
          <w:rStyle w:val="Emphasis"/>
          <w:rFonts w:asciiTheme="minorHAnsi" w:hAnsiTheme="minorHAnsi"/>
          <w:sz w:val="28"/>
        </w:rPr>
        <w:t>By</w:t>
      </w:r>
      <w:r w:rsidRPr="00C25F04">
        <w:rPr>
          <w:rFonts w:asciiTheme="minorHAnsi" w:hAnsiTheme="minorHAnsi"/>
        </w:rPr>
        <w:t xml:space="preserve"> keeping good relations with partners and allies, deterring adversaries, reversing the perception of its decline, and </w:t>
      </w:r>
      <w:r w:rsidRPr="00C25F04">
        <w:rPr>
          <w:rStyle w:val="Emphasis"/>
          <w:rFonts w:asciiTheme="minorHAnsi" w:hAnsiTheme="minorHAnsi"/>
          <w:sz w:val="28"/>
        </w:rPr>
        <w:t>leveraging technological capabilities for global good, there is a decent chance that the U.S. can make the great-power-war-incubation period fade away</w:t>
      </w:r>
      <w:r w:rsidRPr="00C25F04">
        <w:rPr>
          <w:rFonts w:asciiTheme="minorHAnsi" w:hAnsiTheme="minorHAnsi"/>
        </w:rPr>
        <w:t xml:space="preserve">. </w:t>
      </w:r>
      <w:r w:rsidRPr="00C25F04">
        <w:rPr>
          <w:rStyle w:val="Emphasis"/>
          <w:rFonts w:asciiTheme="minorHAnsi" w:hAnsiTheme="minorHAnsi"/>
          <w:sz w:val="28"/>
        </w:rPr>
        <w:t>Should the</w:t>
      </w:r>
      <w:r w:rsidRPr="00C25F04">
        <w:rPr>
          <w:rFonts w:asciiTheme="minorHAnsi" w:hAnsiTheme="minorHAnsi"/>
        </w:rPr>
        <w:t xml:space="preserve"> </w:t>
      </w:r>
      <w:r w:rsidRPr="00C25F04">
        <w:rPr>
          <w:rStyle w:val="Emphasis"/>
          <w:rFonts w:asciiTheme="minorHAnsi" w:hAnsiTheme="minorHAnsi"/>
          <w:sz w:val="28"/>
        </w:rPr>
        <w:t>U</w:t>
      </w:r>
      <w:r w:rsidRPr="00C25F04">
        <w:rPr>
          <w:rFonts w:asciiTheme="minorHAnsi" w:hAnsiTheme="minorHAnsi"/>
        </w:rPr>
        <w:t xml:space="preserve">nited </w:t>
      </w:r>
      <w:r w:rsidRPr="00C25F04">
        <w:rPr>
          <w:rStyle w:val="Emphasis"/>
          <w:rFonts w:asciiTheme="minorHAnsi" w:hAnsiTheme="minorHAnsi"/>
          <w:sz w:val="28"/>
        </w:rPr>
        <w:t>S</w:t>
      </w:r>
      <w:r w:rsidRPr="00C25F04">
        <w:rPr>
          <w:rFonts w:asciiTheme="minorHAnsi" w:hAnsiTheme="minorHAnsi"/>
        </w:rPr>
        <w:t xml:space="preserve">tates </w:t>
      </w:r>
      <w:r w:rsidRPr="00C25F04">
        <w:rPr>
          <w:rStyle w:val="Emphasis"/>
          <w:rFonts w:asciiTheme="minorHAnsi" w:hAnsiTheme="minorHAnsi"/>
          <w:sz w:val="28"/>
        </w:rPr>
        <w:t>not</w:t>
      </w:r>
      <w:r w:rsidRPr="00C25F04">
        <w:rPr>
          <w:rFonts w:asciiTheme="minorHAnsi" w:hAnsiTheme="minorHAnsi"/>
        </w:rPr>
        <w:t xml:space="preserve"> seize this moment, and </w:t>
      </w:r>
      <w:r w:rsidRPr="00C25F04">
        <w:rPr>
          <w:rStyle w:val="Emphasis"/>
          <w:rFonts w:asciiTheme="minorHAnsi" w:hAnsiTheme="minorHAnsi"/>
          <w:sz w:val="28"/>
        </w:rPr>
        <w:t>ensure that China is a responsible partner in the current global system alongside it, then the chance of a great power war cannot be dismissed</w:t>
      </w:r>
      <w:r w:rsidRPr="00C25F04">
        <w:rPr>
          <w:rFonts w:asciiTheme="minorHAnsi" w:hAnsiTheme="minorHAnsi"/>
        </w:rPr>
        <w:t>, however remote.</w:t>
      </w:r>
    </w:p>
    <w:p w:rsidR="00B64F20" w:rsidRPr="00C25F04" w:rsidRDefault="00B64F20" w:rsidP="005B1D3E">
      <w:pPr>
        <w:rPr>
          <w:rFonts w:asciiTheme="minorHAnsi" w:hAnsiTheme="minorHAnsi"/>
        </w:rPr>
      </w:pPr>
    </w:p>
    <w:p w:rsidR="00F43908" w:rsidRPr="00C25F04" w:rsidRDefault="00F43908" w:rsidP="00F43908">
      <w:pPr>
        <w:rPr>
          <w:rFonts w:asciiTheme="minorHAnsi" w:hAnsiTheme="minorHAnsi"/>
        </w:rPr>
      </w:pPr>
    </w:p>
    <w:p w:rsidR="001A201A" w:rsidRPr="00C25F04" w:rsidRDefault="001A201A" w:rsidP="001A201A">
      <w:pPr>
        <w:rPr>
          <w:rFonts w:asciiTheme="minorHAnsi" w:hAnsiTheme="minorHAnsi"/>
        </w:rPr>
      </w:pPr>
    </w:p>
    <w:p w:rsidR="00A10C79" w:rsidRPr="00C25F04" w:rsidRDefault="00527F7B" w:rsidP="00527F7B">
      <w:pPr>
        <w:pStyle w:val="Heading3"/>
        <w:rPr>
          <w:rFonts w:asciiTheme="minorHAnsi" w:hAnsiTheme="minorHAnsi"/>
        </w:rPr>
      </w:pPr>
      <w:r w:rsidRPr="00C25F04">
        <w:rPr>
          <w:rFonts w:asciiTheme="minorHAnsi" w:hAnsiTheme="minorHAnsi"/>
        </w:rPr>
        <w:t>1ac Growth Advantage v2.0</w:t>
      </w:r>
    </w:p>
    <w:p w:rsidR="00527F7B" w:rsidRPr="00C25F04" w:rsidRDefault="00527F7B" w:rsidP="00527F7B">
      <w:pPr>
        <w:rPr>
          <w:rFonts w:asciiTheme="minorHAnsi" w:hAnsiTheme="minorHAnsi"/>
        </w:rPr>
      </w:pPr>
    </w:p>
    <w:p w:rsidR="00F9614A" w:rsidRPr="00C25F04" w:rsidRDefault="00F9614A" w:rsidP="00F9614A">
      <w:pPr>
        <w:pStyle w:val="Heading4"/>
        <w:rPr>
          <w:rFonts w:asciiTheme="minorHAnsi" w:hAnsiTheme="minorHAnsi"/>
        </w:rPr>
      </w:pPr>
      <w:r w:rsidRPr="00C25F04">
        <w:rPr>
          <w:rFonts w:asciiTheme="minorHAnsi" w:hAnsiTheme="minorHAnsi"/>
        </w:rPr>
        <w:t xml:space="preserve">The U.S. is not admitting enough permanent skilled immigrants --- this threatens </w:t>
      </w:r>
      <w:r w:rsidRPr="00C25F04">
        <w:rPr>
          <w:rFonts w:asciiTheme="minorHAnsi" w:hAnsiTheme="minorHAnsi"/>
          <w:u w:val="single"/>
        </w:rPr>
        <w:t>nearly every sector</w:t>
      </w:r>
      <w:r w:rsidRPr="00C25F04">
        <w:rPr>
          <w:rFonts w:asciiTheme="minorHAnsi" w:hAnsiTheme="minorHAnsi"/>
        </w:rPr>
        <w:t xml:space="preserve"> of the economy --- domestic STEM education can’t effectively meet demand</w:t>
      </w:r>
    </w:p>
    <w:p w:rsidR="00F9614A" w:rsidRPr="00C25F04" w:rsidRDefault="00F9614A" w:rsidP="00F9614A">
      <w:pPr>
        <w:rPr>
          <w:rFonts w:asciiTheme="minorHAnsi" w:hAnsiTheme="minorHAnsi"/>
        </w:rPr>
      </w:pPr>
      <w:r w:rsidRPr="00C25F04">
        <w:rPr>
          <w:rStyle w:val="Style13ptBold"/>
          <w:rFonts w:asciiTheme="minorHAnsi" w:hAnsiTheme="minorHAnsi"/>
        </w:rPr>
        <w:t>Kennedy, 6/6/18</w:t>
      </w:r>
      <w:r w:rsidRPr="00C25F04">
        <w:rPr>
          <w:rFonts w:asciiTheme="minorHAnsi" w:hAnsiTheme="minorHAnsi"/>
        </w:rPr>
        <w:t xml:space="preserve"> --- senior vice president for operations and government affairs, Pittsburgh Technology Council (Brian, “Viewpoint: The need for a common sense immigration strategy,” </w:t>
      </w:r>
      <w:hyperlink r:id="rId12" w:history="1">
        <w:r w:rsidRPr="00C25F04">
          <w:rPr>
            <w:rStyle w:val="Hyperlink"/>
            <w:rFonts w:asciiTheme="minorHAnsi" w:hAnsiTheme="minorHAnsi"/>
          </w:rPr>
          <w:t>https://www.bizjournals.com/pittsburgh/news/2018/06/06/viewpoint-the-need-for-a-common-sense-immigration.html</w:t>
        </w:r>
      </w:hyperlink>
      <w:r w:rsidRPr="00C25F04">
        <w:rPr>
          <w:rFonts w:asciiTheme="minorHAnsi" w:hAnsiTheme="minorHAnsi"/>
        </w:rPr>
        <w:t>, accessed on 6/7/18, SS+JMP)</w:t>
      </w:r>
    </w:p>
    <w:p w:rsidR="00F9614A" w:rsidRPr="00C25F04" w:rsidRDefault="00F9614A" w:rsidP="00F9614A">
      <w:pPr>
        <w:rPr>
          <w:rFonts w:asciiTheme="minorHAnsi" w:hAnsiTheme="minorHAnsi"/>
        </w:rPr>
      </w:pPr>
      <w:r w:rsidRPr="00C25F04">
        <w:rPr>
          <w:rFonts w:asciiTheme="minorHAnsi" w:hAnsiTheme="minorHAnsi"/>
        </w:rPr>
        <w:t>I am not a software engineer, but my job depends on one. I am also not an immigrant, but my family’s livelihood depends on their success. The belief that technology workers and skilled immigrant professionals are essential only to firms like Facebook and Twitter couldn’t be further from the truth.</w:t>
      </w:r>
    </w:p>
    <w:p w:rsidR="00F9614A" w:rsidRPr="00C25F04" w:rsidRDefault="00F9614A" w:rsidP="00F9614A">
      <w:pPr>
        <w:rPr>
          <w:rFonts w:asciiTheme="minorHAnsi" w:hAnsiTheme="minorHAnsi"/>
        </w:rPr>
      </w:pPr>
      <w:r w:rsidRPr="00C25F04">
        <w:rPr>
          <w:rStyle w:val="StyleUnderline"/>
          <w:rFonts w:asciiTheme="minorHAnsi" w:hAnsiTheme="minorHAnsi"/>
        </w:rPr>
        <w:t>In Pittsburgh, technology has become deeply rooted in our region’s core industry sectors, including manufacturing, life sciences and financial services institutions.</w:t>
      </w:r>
      <w:r w:rsidRPr="00C25F04">
        <w:rPr>
          <w:rFonts w:asciiTheme="minorHAnsi" w:hAnsiTheme="minorHAnsi"/>
        </w:rPr>
        <w:t xml:space="preserve"> Indeed, those organizations have actually become our largest employers of skilled technology professionals. Technology teams in those organizations play a critical role in driving the employment of thousands of nontechnical employees across their organizations. </w:t>
      </w:r>
    </w:p>
    <w:p w:rsidR="00F9614A" w:rsidRPr="00C25F04" w:rsidRDefault="00F9614A" w:rsidP="00F9614A">
      <w:pPr>
        <w:rPr>
          <w:rStyle w:val="StyleUnderline"/>
          <w:rFonts w:asciiTheme="minorHAnsi" w:hAnsiTheme="minorHAnsi"/>
        </w:rPr>
      </w:pPr>
      <w:r w:rsidRPr="00C25F04">
        <w:rPr>
          <w:rStyle w:val="StyleUnderline"/>
          <w:rFonts w:asciiTheme="minorHAnsi" w:hAnsiTheme="minorHAnsi"/>
        </w:rPr>
        <w:t>Pittsburgh also possesses a vibrant array of emerging startup businesses, powered by amazing entrepreneurs (often immigrants) and fueled by some of the nation’s top venture capital firms.</w:t>
      </w:r>
    </w:p>
    <w:p w:rsidR="00F9614A" w:rsidRPr="00C25F04" w:rsidRDefault="00F9614A" w:rsidP="00F9614A">
      <w:pPr>
        <w:rPr>
          <w:rStyle w:val="StyleUnderline"/>
          <w:rFonts w:asciiTheme="minorHAnsi" w:hAnsiTheme="minorHAnsi"/>
        </w:rPr>
      </w:pPr>
      <w:r w:rsidRPr="00C25F04">
        <w:rPr>
          <w:rStyle w:val="StyleUnderline"/>
          <w:rFonts w:asciiTheme="minorHAnsi" w:hAnsiTheme="minorHAnsi"/>
        </w:rPr>
        <w:t>As they strive to grow and succeed, these businesses are locked in an intense “war for talent” with strong competition for software developers and other skilled technology workers.</w:t>
      </w:r>
    </w:p>
    <w:p w:rsidR="00F9614A" w:rsidRPr="00C25F04" w:rsidRDefault="00F9614A" w:rsidP="00F9614A">
      <w:pPr>
        <w:rPr>
          <w:rFonts w:asciiTheme="minorHAnsi" w:hAnsiTheme="minorHAnsi"/>
        </w:rPr>
      </w:pPr>
      <w:r w:rsidRPr="00C25F04">
        <w:rPr>
          <w:rFonts w:asciiTheme="minorHAnsi" w:hAnsiTheme="minorHAnsi"/>
        </w:rPr>
        <w:t xml:space="preserve">Collectively, </w:t>
      </w:r>
      <w:r w:rsidRPr="00C25F04">
        <w:rPr>
          <w:rStyle w:val="StyleUnderline"/>
          <w:rFonts w:asciiTheme="minorHAnsi" w:hAnsiTheme="minorHAnsi"/>
        </w:rPr>
        <w:t>the industry is working to encourage innovative STEM programs</w:t>
      </w:r>
      <w:r w:rsidRPr="00C25F04">
        <w:rPr>
          <w:rFonts w:asciiTheme="minorHAnsi" w:hAnsiTheme="minorHAnsi"/>
        </w:rPr>
        <w:t xml:space="preserve"> for our nation’s youth. The Pittsburgh Technology Council, for its part, recently hosted more than 300 teachers and high school students as part of its annual STEM Summit.</w:t>
      </w:r>
    </w:p>
    <w:p w:rsidR="00F9614A" w:rsidRPr="00C25F04" w:rsidRDefault="00F9614A" w:rsidP="00F9614A">
      <w:pPr>
        <w:rPr>
          <w:rStyle w:val="Emphasis"/>
          <w:rFonts w:asciiTheme="minorHAnsi" w:hAnsiTheme="minorHAnsi"/>
        </w:rPr>
      </w:pPr>
      <w:r w:rsidRPr="00C25F04">
        <w:rPr>
          <w:rFonts w:asciiTheme="minorHAnsi" w:hAnsiTheme="minorHAnsi"/>
        </w:rPr>
        <w:t xml:space="preserve">With that said, </w:t>
      </w:r>
      <w:r w:rsidRPr="00C25F04">
        <w:rPr>
          <w:rStyle w:val="StyleUnderline"/>
          <w:rFonts w:asciiTheme="minorHAnsi" w:hAnsiTheme="minorHAnsi"/>
        </w:rPr>
        <w:t>we aren’t producing technology professionals quickly enough to meet the demand. This is why we need a common sense immigration strategy that allows American companies to attract the world’s brightest employees to the U.S.</w:t>
      </w:r>
    </w:p>
    <w:p w:rsidR="00F9614A" w:rsidRPr="00C25F04" w:rsidRDefault="00F9614A" w:rsidP="00F9614A">
      <w:pPr>
        <w:rPr>
          <w:rStyle w:val="Emphasis"/>
          <w:rFonts w:asciiTheme="minorHAnsi" w:hAnsiTheme="minorHAnsi"/>
        </w:rPr>
      </w:pPr>
      <w:r w:rsidRPr="00C25F04">
        <w:rPr>
          <w:rStyle w:val="Emphasis"/>
          <w:rFonts w:asciiTheme="minorHAnsi" w:hAnsiTheme="minorHAnsi"/>
        </w:rPr>
        <w:t>For years, we have warned about the risks of educating the world’s brightest minds at American universities only to force those individuals to leave the U.S. to power the economies of other nations.</w:t>
      </w:r>
    </w:p>
    <w:p w:rsidR="00F9614A" w:rsidRPr="00C25F04" w:rsidRDefault="00F9614A" w:rsidP="00F9614A">
      <w:pPr>
        <w:rPr>
          <w:rStyle w:val="StyleUnderline"/>
          <w:rFonts w:asciiTheme="minorHAnsi" w:hAnsiTheme="minorHAnsi"/>
        </w:rPr>
      </w:pPr>
      <w:r w:rsidRPr="00C25F04">
        <w:rPr>
          <w:rFonts w:asciiTheme="minorHAnsi" w:hAnsiTheme="minorHAnsi"/>
        </w:rPr>
        <w:t xml:space="preserve">Vivek </w:t>
      </w:r>
      <w:r w:rsidRPr="00C25F04">
        <w:rPr>
          <w:rStyle w:val="StyleUnderline"/>
          <w:rFonts w:asciiTheme="minorHAnsi" w:hAnsiTheme="minorHAnsi"/>
        </w:rPr>
        <w:t>Wadhwa, a distinguished fellow at Carnegie Mellon</w:t>
      </w:r>
      <w:r w:rsidRPr="00C25F04">
        <w:rPr>
          <w:rFonts w:asciiTheme="minorHAnsi" w:hAnsiTheme="minorHAnsi"/>
        </w:rPr>
        <w:t xml:space="preserve"> University, recently published an article in Nature that showcases the magnitude of the risk. Citing data from Crunchbase, Wadwha </w:t>
      </w:r>
      <w:r w:rsidRPr="00C25F04">
        <w:rPr>
          <w:rStyle w:val="StyleUnderline"/>
          <w:rFonts w:asciiTheme="minorHAnsi" w:hAnsiTheme="minorHAnsi"/>
        </w:rPr>
        <w:t xml:space="preserve">noted that nearly 100 percent of the world’s unicorns (startups valued at $1 billion or more) had been based in the U.S. in the year 2000. By 2017, Wadhwa points out that nearly 50 percent of unicorn firms were based outside of the U.S. </w:t>
      </w:r>
    </w:p>
    <w:p w:rsidR="00F9614A" w:rsidRPr="00C25F04" w:rsidRDefault="00F9614A" w:rsidP="00F9614A">
      <w:pPr>
        <w:rPr>
          <w:rFonts w:asciiTheme="minorHAnsi" w:hAnsiTheme="minorHAnsi"/>
        </w:rPr>
      </w:pPr>
      <w:r w:rsidRPr="00C25F04">
        <w:rPr>
          <w:rFonts w:asciiTheme="minorHAnsi" w:hAnsiTheme="minorHAnsi"/>
        </w:rPr>
        <w:t xml:space="preserve">Blocking the world’s most innovative people from building companies domestically is costing us dearly. </w:t>
      </w:r>
    </w:p>
    <w:p w:rsidR="00F9614A" w:rsidRPr="00C25F04" w:rsidRDefault="00F9614A" w:rsidP="00F9614A">
      <w:pPr>
        <w:rPr>
          <w:rStyle w:val="Emphasis"/>
          <w:rFonts w:asciiTheme="minorHAnsi" w:hAnsiTheme="minorHAnsi"/>
        </w:rPr>
      </w:pPr>
      <w:r w:rsidRPr="00C25F04">
        <w:rPr>
          <w:rStyle w:val="Emphasis"/>
          <w:rFonts w:asciiTheme="minorHAnsi" w:hAnsiTheme="minorHAnsi"/>
          <w:sz w:val="28"/>
        </w:rPr>
        <w:t>America’s failed immigration policy is threatening nearly every segment of our economy. When companies can’t recruit the critical talent they need to succeed, everyone suffers.</w:t>
      </w:r>
      <w:r w:rsidRPr="00C25F04">
        <w:rPr>
          <w:rStyle w:val="Emphasis"/>
          <w:rFonts w:asciiTheme="minorHAnsi" w:hAnsiTheme="minorHAnsi"/>
        </w:rPr>
        <w:t xml:space="preserve"> </w:t>
      </w:r>
    </w:p>
    <w:p w:rsidR="00D53A3D" w:rsidRPr="00C25F04" w:rsidRDefault="00D53A3D" w:rsidP="00527F7B">
      <w:pPr>
        <w:rPr>
          <w:rFonts w:asciiTheme="minorHAnsi" w:hAnsiTheme="minorHAnsi"/>
        </w:rPr>
      </w:pPr>
    </w:p>
    <w:p w:rsidR="00BB35B1" w:rsidRPr="00C25F04" w:rsidRDefault="00BB35B1" w:rsidP="00BB35B1">
      <w:pPr>
        <w:pStyle w:val="Heading4"/>
        <w:rPr>
          <w:rFonts w:asciiTheme="minorHAnsi" w:hAnsiTheme="minorHAnsi"/>
        </w:rPr>
      </w:pPr>
      <w:r w:rsidRPr="00C25F04">
        <w:rPr>
          <w:rFonts w:asciiTheme="minorHAnsi" w:hAnsiTheme="minorHAnsi"/>
        </w:rPr>
        <w:t xml:space="preserve">Visa restrictions are allowing our top talent to be recruited by other countries – Silicon Valley needs </w:t>
      </w:r>
      <w:r w:rsidRPr="00C25F04">
        <w:rPr>
          <w:rFonts w:asciiTheme="minorHAnsi" w:hAnsiTheme="minorHAnsi"/>
          <w:u w:val="single"/>
        </w:rPr>
        <w:t>millions</w:t>
      </w:r>
      <w:r w:rsidRPr="00C25F04">
        <w:rPr>
          <w:rFonts w:asciiTheme="minorHAnsi" w:hAnsiTheme="minorHAnsi"/>
        </w:rPr>
        <w:t xml:space="preserve"> of new workers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Style w:val="m6213045495989588786gmail-style13ptbold"/>
          <w:rFonts w:asciiTheme="minorHAnsi" w:hAnsiTheme="minorHAnsi" w:cs="Calibri"/>
          <w:b/>
          <w:bCs/>
          <w:color w:val="222222"/>
          <w:sz w:val="26"/>
        </w:rPr>
        <w:t>Sullivan, 13</w:t>
      </w:r>
      <w:r w:rsidRPr="00C25F04">
        <w:rPr>
          <w:rFonts w:asciiTheme="minorHAnsi" w:hAnsiTheme="minorHAnsi" w:cs="Calibri"/>
          <w:color w:val="222222"/>
        </w:rPr>
        <w:t> </w:t>
      </w:r>
      <w:r w:rsidRPr="00C25F04">
        <w:rPr>
          <w:rFonts w:asciiTheme="minorHAnsi" w:hAnsiTheme="minorHAnsi"/>
        </w:rPr>
        <w:t>(2/18/13, Kevin, “Other countries court skilled immigrants frustrated by U.S. visa laws,” </w:t>
      </w:r>
      <w:hyperlink r:id="rId13" w:tgtFrame="_blank" w:history="1">
        <w:r w:rsidRPr="00C25F04">
          <w:rPr>
            <w:rStyle w:val="Hyperlink"/>
            <w:rFonts w:asciiTheme="minorHAnsi" w:hAnsiTheme="minorHAnsi"/>
            <w:color w:val="000000"/>
          </w:rPr>
          <w:t>https://www.washingtonpost.com/national/other-countries-court-skilled-immigrants-frustrated-by-us-visa-laws/2013/02/18/73d9f7ce-7137-11e2-ac36-3d8d9dcaa2e2_story.html?noredirect=on&amp;utm_term=.02dd16c7aa8c</w:t>
        </w:r>
      </w:hyperlink>
      <w:r w:rsidRPr="00C25F04">
        <w:rPr>
          <w:rFonts w:asciiTheme="minorHAnsi" w:hAnsiTheme="minorHAnsi"/>
        </w:rPr>
        <w:t>, accessed on 6/24/18)</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CAMBRIDGE, Mass. — </w:t>
      </w:r>
      <w:proofErr w:type="gramStart"/>
      <w:r w:rsidRPr="00C25F04">
        <w:rPr>
          <w:rFonts w:asciiTheme="minorHAnsi" w:hAnsiTheme="minorHAnsi" w:cs="Calibri"/>
          <w:color w:val="222222"/>
        </w:rPr>
        <w:t>The</w:t>
      </w:r>
      <w:proofErr w:type="gramEnd"/>
      <w:r w:rsidRPr="00C25F04">
        <w:rPr>
          <w:rFonts w:asciiTheme="minorHAnsi" w:hAnsiTheme="minorHAnsi" w:cs="Calibri"/>
          <w:color w:val="222222"/>
        </w:rPr>
        <w:t xml:space="preserve"> contraption sits in a basement lab at the Massachusetts Institute of Technology, a mishmash of hoses, wires, whirring pumps and a 12-foot-high plastic tower filled with steam and dripping water, all set on plastic milk crates.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It looks like a high school science project, but it was developed by two postdoctoral mechanical engineers at MIT. And </w:t>
      </w:r>
      <w:r w:rsidRPr="00C25F04">
        <w:rPr>
          <w:rFonts w:asciiTheme="minorHAnsi" w:hAnsiTheme="minorHAnsi" w:cs="Calibri"/>
          <w:color w:val="222222"/>
          <w:u w:val="single"/>
        </w:rPr>
        <w:t xml:space="preserve">it just might be a </w:t>
      </w:r>
      <w:r w:rsidRPr="00C25F04">
        <w:rPr>
          <w:rFonts w:asciiTheme="minorHAnsi" w:hAnsiTheme="minorHAnsi" w:cs="Calibri"/>
          <w:b/>
          <w:color w:val="222222"/>
          <w:u w:val="single"/>
        </w:rPr>
        <w:t>breakthrough that creates wealth and jobs</w:t>
      </w:r>
      <w:r w:rsidRPr="00C25F04">
        <w:rPr>
          <w:rFonts w:asciiTheme="minorHAnsi" w:hAnsiTheme="minorHAnsi" w:cs="Calibri"/>
          <w:color w:val="222222"/>
          <w:u w:val="single"/>
        </w:rPr>
        <w:t xml:space="preserve"> in the United States and transforms the white-hot industry of oil and natural gas hydraulic fracturing, or fracking</w:t>
      </w:r>
      <w:r w:rsidRPr="00C25F04">
        <w:rPr>
          <w:rFonts w:asciiTheme="minorHAnsi" w:hAnsiTheme="minorHAnsi" w:cs="Calibri"/>
          <w:color w:val="222222"/>
        </w:rPr>
        <w:t>.</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That is, </w:t>
      </w:r>
      <w:r w:rsidRPr="00C25F04">
        <w:rPr>
          <w:rFonts w:asciiTheme="minorHAnsi" w:hAnsiTheme="minorHAnsi" w:cs="Calibri"/>
          <w:b/>
          <w:color w:val="222222"/>
          <w:u w:val="single"/>
        </w:rPr>
        <w:t>as long as the foreign-born inventors aren’t forced to leave</w:t>
      </w:r>
      <w:r w:rsidRPr="00C25F04">
        <w:rPr>
          <w:rFonts w:asciiTheme="minorHAnsi" w:hAnsiTheme="minorHAnsi" w:cs="Calibri"/>
          <w:color w:val="222222"/>
          <w:u w:val="single"/>
        </w:rPr>
        <w:t xml:space="preserve"> the country.</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Anurag Bajpayee and Prakash Narayan Govindan, both from India, have started a company to sell the system to oil businesses that are desperate for a cheaper, cleaner way to dispose of the billions of gallons of contaminated water produced by fracking.</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Oil companies have flown them to Texas and North Dakota. They say they are about to close on millions of dollars in financing, and they expect to hire 100 employees in the next couple of years. Scientific American magazine called water-decontamination technology developed by Bajpayee one of the top 10 “world-changing ideas” of 2012.</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 xml:space="preserve">But </w:t>
      </w:r>
      <w:r w:rsidRPr="00C25F04">
        <w:rPr>
          <w:rFonts w:asciiTheme="minorHAnsi" w:hAnsiTheme="minorHAnsi" w:cs="Calibri"/>
          <w:b/>
          <w:color w:val="222222"/>
          <w:u w:val="single"/>
        </w:rPr>
        <w:t>their student visas expire soon</w:t>
      </w:r>
      <w:r w:rsidRPr="00C25F04">
        <w:rPr>
          <w:rFonts w:asciiTheme="minorHAnsi" w:hAnsiTheme="minorHAnsi" w:cs="Calibri"/>
          <w:color w:val="222222"/>
          <w:u w:val="single"/>
        </w:rPr>
        <w:t>,</w:t>
      </w:r>
      <w:r w:rsidRPr="00C25F04">
        <w:rPr>
          <w:rFonts w:asciiTheme="minorHAnsi" w:hAnsiTheme="minorHAnsi" w:cs="Calibri"/>
          <w:color w:val="222222"/>
        </w:rPr>
        <w:t xml:space="preserve"> both before summer, </w:t>
      </w:r>
      <w:r w:rsidRPr="00C25F04">
        <w:rPr>
          <w:rFonts w:asciiTheme="minorHAnsi" w:hAnsiTheme="minorHAnsi" w:cs="Calibri"/>
          <w:color w:val="222222"/>
          <w:u w:val="single"/>
        </w:rPr>
        <w:t xml:space="preserve">and </w:t>
      </w:r>
      <w:r w:rsidRPr="00C25F04">
        <w:rPr>
          <w:rFonts w:asciiTheme="minorHAnsi" w:hAnsiTheme="minorHAnsi" w:cs="Calibri"/>
          <w:b/>
          <w:color w:val="222222"/>
          <w:u w:val="single"/>
        </w:rPr>
        <w:t>because of the restrictive U.S. visa system, they may have to move their company to India</w:t>
      </w:r>
      <w:r w:rsidRPr="00C25F04">
        <w:rPr>
          <w:rFonts w:asciiTheme="minorHAnsi" w:hAnsiTheme="minorHAnsi" w:cs="Calibri"/>
          <w:color w:val="222222"/>
          <w:u w:val="single"/>
        </w:rPr>
        <w:t xml:space="preserve"> or another country.</w:t>
      </w:r>
      <w:r w:rsidRPr="00C25F04">
        <w:rPr>
          <w:rFonts w:asciiTheme="minorHAnsi" w:hAnsiTheme="minorHAnsi" w:cs="Calibri"/>
          <w:color w:val="222222"/>
        </w:rPr>
        <w:t xml:space="preserve"> “We love it here,” said Bajpayee, a cheerful 27-year-old in an argyle sweater and jeans. “But </w:t>
      </w:r>
      <w:r w:rsidRPr="00C25F04">
        <w:rPr>
          <w:rFonts w:asciiTheme="minorHAnsi" w:hAnsiTheme="minorHAnsi" w:cs="Calibri"/>
          <w:color w:val="222222"/>
          <w:u w:val="single"/>
        </w:rPr>
        <w:t xml:space="preserve">there are so many hoops you have to jump through. And </w:t>
      </w:r>
      <w:r w:rsidRPr="00C25F04">
        <w:rPr>
          <w:rFonts w:asciiTheme="minorHAnsi" w:hAnsiTheme="minorHAnsi" w:cs="Calibri"/>
          <w:b/>
          <w:color w:val="222222"/>
          <w:u w:val="single"/>
        </w:rPr>
        <w:t>you risk getting deported while you are creating jobs</w:t>
      </w:r>
      <w:r w:rsidRPr="00C25F04">
        <w:rPr>
          <w:rFonts w:asciiTheme="minorHAnsi" w:hAnsiTheme="minorHAnsi" w:cs="Calibri"/>
          <w:color w:val="222222"/>
        </w:rPr>
        <w:t>. </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Much of </w:t>
      </w:r>
      <w:r w:rsidRPr="00C25F04">
        <w:rPr>
          <w:rFonts w:asciiTheme="minorHAnsi" w:hAnsiTheme="minorHAnsi" w:cs="Calibri"/>
          <w:color w:val="222222"/>
          <w:u w:val="single"/>
        </w:rPr>
        <w:t>the immigration debate in Washington has centered on the 11 million undocumented migrants in the country. But, from the halls of MIT to the boardrooms of Silicon Valley,</w:t>
      </w:r>
      <w:r w:rsidRPr="00C25F04">
        <w:rPr>
          <w:rFonts w:asciiTheme="minorHAnsi" w:hAnsiTheme="minorHAnsi" w:cs="Calibri"/>
          <w:color w:val="222222"/>
        </w:rPr>
        <w:t xml:space="preserve"> business and academic </w:t>
      </w:r>
      <w:r w:rsidRPr="00C25F04">
        <w:rPr>
          <w:rFonts w:asciiTheme="minorHAnsi" w:hAnsiTheme="minorHAnsi" w:cs="Calibri"/>
          <w:color w:val="222222"/>
          <w:u w:val="single"/>
        </w:rPr>
        <w:t>leaders are more focused on</w:t>
      </w:r>
      <w:r w:rsidRPr="00C25F04">
        <w:rPr>
          <w:rFonts w:asciiTheme="minorHAnsi" w:hAnsiTheme="minorHAnsi" w:cs="Calibri"/>
          <w:color w:val="222222"/>
        </w:rPr>
        <w:t xml:space="preserve"> what they call </w:t>
      </w:r>
      <w:r w:rsidRPr="00C25F04">
        <w:rPr>
          <w:rFonts w:asciiTheme="minorHAnsi" w:hAnsiTheme="minorHAnsi" w:cs="Calibri"/>
          <w:b/>
          <w:color w:val="222222"/>
          <w:u w:val="single"/>
        </w:rPr>
        <w:t>an even greater threat to the U.S. economy</w:t>
      </w:r>
      <w:r w:rsidRPr="00C25F04">
        <w:rPr>
          <w:rFonts w:asciiTheme="minorHAnsi" w:hAnsiTheme="minorHAnsi" w:cs="Calibri"/>
          <w:color w:val="222222"/>
          <w:u w:val="single"/>
        </w:rPr>
        <w:t xml:space="preserve">: immigration laws that </w:t>
      </w:r>
      <w:r w:rsidRPr="00C25F04">
        <w:rPr>
          <w:rFonts w:asciiTheme="minorHAnsi" w:hAnsiTheme="minorHAnsi" w:cs="Calibri"/>
          <w:b/>
          <w:color w:val="222222"/>
          <w:u w:val="single"/>
        </w:rPr>
        <w:t>chase away highly skilled foreigners educated in U.S. universities</w:t>
      </w:r>
      <w:r w:rsidRPr="00C25F04">
        <w:rPr>
          <w:rFonts w:asciiTheme="minorHAnsi" w:hAnsiTheme="minorHAnsi" w:cs="Calibri"/>
          <w:color w:val="222222"/>
          <w:u w:val="single"/>
        </w:rPr>
        <w:t>, often with degrees</w:t>
      </w:r>
      <w:r w:rsidRPr="00C25F04">
        <w:rPr>
          <w:rFonts w:asciiTheme="minorHAnsi" w:hAnsiTheme="minorHAnsi" w:cs="Calibri"/>
          <w:color w:val="222222"/>
        </w:rPr>
        <w:t xml:space="preserve"> funded by U.S. taxpayers. </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 xml:space="preserve">While </w:t>
      </w:r>
      <w:r w:rsidRPr="00C25F04">
        <w:rPr>
          <w:rFonts w:asciiTheme="minorHAnsi" w:hAnsiTheme="minorHAnsi" w:cs="Calibri"/>
          <w:b/>
          <w:color w:val="222222"/>
          <w:u w:val="single"/>
        </w:rPr>
        <w:t>other countries are actively recruiting foreign-born U.S. graduates</w:t>
      </w:r>
      <w:r w:rsidRPr="00C25F04">
        <w:rPr>
          <w:rFonts w:asciiTheme="minorHAnsi" w:hAnsiTheme="minorHAnsi" w:cs="Calibri"/>
          <w:color w:val="222222"/>
          <w:u w:val="single"/>
        </w:rPr>
        <w:t xml:space="preserve">, the United States has </w:t>
      </w:r>
      <w:r w:rsidRPr="00C25F04">
        <w:rPr>
          <w:rFonts w:asciiTheme="minorHAnsi" w:hAnsiTheme="minorHAnsi" w:cs="Calibri"/>
          <w:b/>
          <w:color w:val="222222"/>
          <w:u w:val="single"/>
        </w:rPr>
        <w:t>strict limits on visas for highly skilled workers that</w:t>
      </w:r>
      <w:r w:rsidRPr="00C25F04">
        <w:rPr>
          <w:rFonts w:asciiTheme="minorHAnsi" w:hAnsiTheme="minorHAnsi" w:cs="Calibri"/>
          <w:color w:val="222222"/>
          <w:u w:val="single"/>
        </w:rPr>
        <w:t xml:space="preserve"> often </w:t>
      </w:r>
      <w:r w:rsidRPr="00C25F04">
        <w:rPr>
          <w:rFonts w:asciiTheme="minorHAnsi" w:hAnsiTheme="minorHAnsi" w:cs="Calibri"/>
          <w:b/>
          <w:color w:val="222222"/>
          <w:u w:val="single"/>
        </w:rPr>
        <w:t>put them on waiting lists</w:t>
      </w:r>
      <w:r w:rsidRPr="00C25F04">
        <w:rPr>
          <w:rFonts w:asciiTheme="minorHAnsi" w:hAnsiTheme="minorHAnsi" w:cs="Calibri"/>
          <w:color w:val="222222"/>
          <w:u w:val="single"/>
        </w:rPr>
        <w:t xml:space="preserve"> of many years.</w:t>
      </w:r>
      <w:r w:rsidRPr="00C25F04">
        <w:rPr>
          <w:rFonts w:asciiTheme="minorHAnsi" w:hAnsiTheme="minorHAnsi" w:cs="Calibri"/>
          <w:color w:val="222222"/>
        </w:rPr>
        <w:t xml:space="preserve"> And unlike Canada and other countries, the United States offers no specific visa for young entrepreneurs like Bajpayee and Narayan who want to start a business in America.</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 xml:space="preserve">“We train these people and then </w:t>
      </w:r>
      <w:r w:rsidRPr="00C25F04">
        <w:rPr>
          <w:rFonts w:asciiTheme="minorHAnsi" w:hAnsiTheme="minorHAnsi" w:cs="Calibri"/>
          <w:b/>
          <w:color w:val="222222"/>
          <w:u w:val="single"/>
        </w:rPr>
        <w:t>we push them away, while Chile and the U.K. and Canada are coming in to recruit them</w:t>
      </w:r>
      <w:r w:rsidRPr="00C25F04">
        <w:rPr>
          <w:rFonts w:asciiTheme="minorHAnsi" w:hAnsiTheme="minorHAnsi" w:cs="Calibri"/>
          <w:color w:val="222222"/>
        </w:rPr>
        <w:t>,” said Bill Aulet, managing director of the Martin Trust Center for MIT Entrepreneurship. “These are people who are creating jobs. It is so outrageous to me.”</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Solution is gridlocked</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The situation exemplifies the worst in Washington gridlock: Even when both sides agree on something, they can’t agree on how to make it happen.</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President </w:t>
      </w:r>
      <w:r w:rsidRPr="00C25F04">
        <w:rPr>
          <w:rStyle w:val="StyleUnderline"/>
          <w:rFonts w:asciiTheme="minorHAnsi" w:hAnsiTheme="minorHAnsi"/>
          <w:u w:val="none"/>
        </w:rPr>
        <w:t>Obama supports making it easier for foreigners who earn master’s degrees or PhDs at U.S. universities to get green cards</w:t>
      </w:r>
      <w:r w:rsidRPr="00C25F04">
        <w:rPr>
          <w:rFonts w:asciiTheme="minorHAnsi" w:hAnsiTheme="minorHAnsi" w:cs="Calibri"/>
          <w:color w:val="222222"/>
        </w:rPr>
        <w:t>, as does a bipartisan group of U.S. senators working on reform. A solution is stuck in partisan infighting, however, over how to craft comprehensive reforms that address both skilled and unskilled immigrants.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Republicans have proposed increasing the number of visas for skilled immigrants by cutting the number available for unskilled immigrants — a trade-off that Democrats oppose.</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Obama and some in Congress have also proposed creating a “start-up visa” for foreign entrepreneurs, similar to what Canada and other countries offer. Many applaud this plan, but not all.</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“It’s a stupid idea,” said Mark Krikorian of the Center for Immigration Studies, which supports tighter immigration controls. “What is an entrepreneur? Businesses come and go.”</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That kind of talk is heresy </w:t>
      </w:r>
      <w:r w:rsidRPr="00C25F04">
        <w:rPr>
          <w:rFonts w:asciiTheme="minorHAnsi" w:hAnsiTheme="minorHAnsi" w:cs="Calibri"/>
          <w:color w:val="222222"/>
          <w:u w:val="single"/>
        </w:rPr>
        <w:t>in Silicon Valley</w:t>
      </w:r>
      <w:r w:rsidRPr="00C25F04">
        <w:rPr>
          <w:rFonts w:asciiTheme="minorHAnsi" w:hAnsiTheme="minorHAnsi" w:cs="Calibri"/>
          <w:color w:val="222222"/>
        </w:rPr>
        <w:t>, where</w:t>
      </w:r>
      <w:r w:rsidRPr="00C25F04">
        <w:rPr>
          <w:rFonts w:asciiTheme="minorHAnsi" w:hAnsiTheme="minorHAnsi" w:cs="Calibri"/>
          <w:b/>
          <w:color w:val="222222"/>
        </w:rPr>
        <w:t xml:space="preserve"> </w:t>
      </w:r>
      <w:r w:rsidRPr="00C25F04">
        <w:rPr>
          <w:rFonts w:asciiTheme="minorHAnsi" w:hAnsiTheme="minorHAnsi" w:cs="Calibri"/>
          <w:b/>
          <w:color w:val="222222"/>
          <w:u w:val="single"/>
        </w:rPr>
        <w:t>business leaders have begged the government for more-welcoming immigration laws.</w:t>
      </w:r>
      <w:r w:rsidRPr="00C25F04">
        <w:rPr>
          <w:rFonts w:asciiTheme="minorHAnsi" w:hAnsiTheme="minorHAnsi" w:cs="Calibri"/>
          <w:color w:val="222222"/>
          <w:u w:val="single"/>
        </w:rPr>
        <w:t xml:space="preserve"> The biggest obstacle to growth in America’s tech industry, they say, is a </w:t>
      </w:r>
      <w:r w:rsidRPr="00C25F04">
        <w:rPr>
          <w:rFonts w:asciiTheme="minorHAnsi" w:hAnsiTheme="minorHAnsi" w:cs="Calibri"/>
          <w:b/>
          <w:color w:val="222222"/>
          <w:u w:val="single"/>
        </w:rPr>
        <w:t>desperate shortage of highly skilled workers in the STEM fields</w:t>
      </w:r>
      <w:r w:rsidRPr="00C25F04">
        <w:rPr>
          <w:rFonts w:asciiTheme="minorHAnsi" w:hAnsiTheme="minorHAnsi" w:cs="Calibri"/>
          <w:color w:val="222222"/>
        </w:rPr>
        <w:t>: science, technology, engineering and mathematics.</w:t>
      </w:r>
    </w:p>
    <w:p w:rsidR="00BB35B1" w:rsidRPr="00C25F04" w:rsidRDefault="00BB35B1" w:rsidP="00BB35B1">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u w:val="single"/>
        </w:rPr>
        <w:t>“</w:t>
      </w:r>
      <w:r w:rsidRPr="00C25F04">
        <w:rPr>
          <w:rFonts w:asciiTheme="minorHAnsi" w:hAnsiTheme="minorHAnsi" w:cs="Calibri"/>
          <w:b/>
          <w:color w:val="222222"/>
          <w:u w:val="single"/>
        </w:rPr>
        <w:t>No matter how many visas they gave out</w:t>
      </w:r>
      <w:r w:rsidRPr="00C25F04">
        <w:rPr>
          <w:rFonts w:asciiTheme="minorHAnsi" w:hAnsiTheme="minorHAnsi" w:cs="Calibri"/>
          <w:color w:val="222222"/>
          <w:u w:val="single"/>
        </w:rPr>
        <w:t xml:space="preserve">, those people would all get jobs and we would still need more,” said Margit Wennmachers, a partner at Andreessen Horowitz, a major venture-capital firm in Silicon Valley. “It’s not like we need 10,000. </w:t>
      </w:r>
      <w:r w:rsidRPr="00C25F04">
        <w:rPr>
          <w:rFonts w:asciiTheme="minorHAnsi" w:hAnsiTheme="minorHAnsi" w:cs="Calibri"/>
          <w:b/>
          <w:color w:val="222222"/>
          <w:u w:val="single"/>
        </w:rPr>
        <w:t xml:space="preserve">I think we could do with a million </w:t>
      </w:r>
      <w:r w:rsidRPr="00C25F04">
        <w:rPr>
          <w:rFonts w:asciiTheme="minorHAnsi" w:hAnsiTheme="minorHAnsi" w:cs="Calibri"/>
          <w:color w:val="222222"/>
          <w:u w:val="single"/>
        </w:rPr>
        <w:t>and still be hungry.</w:t>
      </w:r>
    </w:p>
    <w:p w:rsidR="00BB35B1" w:rsidRPr="00C25F04" w:rsidRDefault="00BB35B1" w:rsidP="00BB35B1">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rPr>
        <w:t xml:space="preserve">According to a study by the Brookings Institution, about </w:t>
      </w:r>
      <w:r w:rsidRPr="00C25F04">
        <w:rPr>
          <w:rFonts w:asciiTheme="minorHAnsi" w:hAnsiTheme="minorHAnsi" w:cs="Calibri"/>
          <w:color w:val="222222"/>
          <w:u w:val="single"/>
        </w:rPr>
        <w:t>half of all PhDs working in science and technology are foreign-born. And about 40 percent of all MIT graduate students are from other countries.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Leon Sandler, executive director of MIT’s Deshpande Center for Technical Innovation, said it costs about $250,000 to educate a single PhD student and the U.S. government pays for at least 80 percent of MIT’s graduate research.</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“Essentially we are funding their research, spending a quarter-million dollars in taxpayer money; then we make it hard for these people to stay here,” said Sandler, whose group helps start-ups and provided nearly $150,000 to support Bajpayee and Narayan. “If you want more innovation in this country, fix the visa situation.”</w:t>
      </w:r>
    </w:p>
    <w:p w:rsidR="00BB35B1" w:rsidRPr="00C25F04" w:rsidRDefault="00BB35B1" w:rsidP="00BB35B1">
      <w:pPr>
        <w:rPr>
          <w:rFonts w:asciiTheme="minorHAnsi" w:hAnsiTheme="minorHAnsi"/>
        </w:rPr>
      </w:pPr>
      <w:r w:rsidRPr="00C25F04">
        <w:rPr>
          <w:rFonts w:asciiTheme="minorHAnsi" w:hAnsiTheme="minorHAnsi"/>
        </w:rPr>
        <w:t>A global bidding war</w:t>
      </w:r>
    </w:p>
    <w:p w:rsidR="00BB35B1" w:rsidRPr="00C25F04" w:rsidRDefault="00BB35B1" w:rsidP="00BB35B1">
      <w:pPr>
        <w:rPr>
          <w:rFonts w:asciiTheme="minorHAnsi" w:hAnsiTheme="minorHAnsi"/>
        </w:rPr>
      </w:pPr>
      <w:r w:rsidRPr="00C25F04">
        <w:rPr>
          <w:rFonts w:asciiTheme="minorHAnsi" w:hAnsiTheme="minorHAnsi"/>
        </w:rPr>
        <w:t>Countries from Canada to Germany to Australia to Singapore are enthusiastically courting foreign entrepreneurs with relatively easy visas. Some offer cash</w:t>
      </w:r>
    </w:p>
    <w:p w:rsidR="00BB35B1" w:rsidRPr="00C25F04" w:rsidRDefault="00BB35B1" w:rsidP="00BB35B1">
      <w:pPr>
        <w:rPr>
          <w:rFonts w:asciiTheme="minorHAnsi" w:hAnsiTheme="minorHAnsi"/>
        </w:rPr>
      </w:pPr>
      <w:r w:rsidRPr="00C25F04">
        <w:rPr>
          <w:rFonts w:asciiTheme="minorHAnsi" w:hAnsiTheme="minorHAnsi"/>
        </w:rPr>
        <w:t>China has given bonuses of up to $150,000 to thousands of highly skilled expatriates who have come home to work or start businesses. Chile is luring top talent with $40,000 in capital, free office space and a quick visa through its “Start-up Chile” program.</w:t>
      </w:r>
    </w:p>
    <w:p w:rsidR="00BB35B1" w:rsidRPr="00C25F04" w:rsidRDefault="00BB35B1" w:rsidP="00BB35B1">
      <w:pPr>
        <w:rPr>
          <w:rFonts w:asciiTheme="minorHAnsi" w:hAnsiTheme="minorHAnsi"/>
        </w:rPr>
      </w:pPr>
      <w:r w:rsidRPr="00C25F04">
        <w:rPr>
          <w:rFonts w:asciiTheme="minorHAnsi" w:hAnsiTheme="minorHAnsi"/>
        </w:rPr>
        <w:t>Officials said the program has had more than 5,600 applicants since it started in 2010; it has accepted more than 1,000 entrepreneurs from 51 countries. The program has attracted dozens of foreign-born graduates of U.S. universities, who have started 47 businesses there</w:t>
      </w:r>
    </w:p>
    <w:p w:rsidR="00BB35B1" w:rsidRPr="00C25F04" w:rsidRDefault="00BB35B1" w:rsidP="00BB35B1">
      <w:pPr>
        <w:rPr>
          <w:rFonts w:asciiTheme="minorHAnsi" w:hAnsiTheme="minorHAnsi"/>
        </w:rPr>
      </w:pPr>
      <w:r w:rsidRPr="00C25F04">
        <w:rPr>
          <w:rFonts w:asciiTheme="minorHAnsi" w:hAnsiTheme="minorHAnsi"/>
        </w:rPr>
        <w:t>On April 1, Canada plans to launch a start-up visa program giving entrepreneurs immediate permanent residence. Citizenship and Immigration Minister Jason Kenney told reporters last month that the program was designed, in part, to poach foreigners from the United States.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“We see the bright, young, international tech developers in the U.S. who are stuck on temporary visas as an immediate market, if you will, for this program,” Kenney said at a </w:t>
      </w:r>
      <w:r w:rsidRPr="00C25F04">
        <w:rPr>
          <w:rStyle w:val="aqj"/>
          <w:rFonts w:asciiTheme="minorHAnsi" w:hAnsiTheme="minorHAnsi" w:cs="Calibri"/>
          <w:color w:val="222222"/>
        </w:rPr>
        <w:t>Jan. 25</w:t>
      </w:r>
      <w:r w:rsidRPr="00C25F04">
        <w:rPr>
          <w:rFonts w:asciiTheme="minorHAnsi" w:hAnsiTheme="minorHAnsi" w:cs="Calibri"/>
          <w:color w:val="222222"/>
        </w:rPr>
        <w:t> news conference in Toronto.</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Many </w:t>
      </w:r>
      <w:r w:rsidRPr="00C25F04">
        <w:rPr>
          <w:rFonts w:asciiTheme="minorHAnsi" w:hAnsiTheme="minorHAnsi" w:cs="Calibri"/>
          <w:color w:val="222222"/>
          <w:u w:val="single"/>
        </w:rPr>
        <w:t xml:space="preserve">foreign governments and companies are </w:t>
      </w:r>
      <w:r w:rsidRPr="00C25F04">
        <w:rPr>
          <w:rFonts w:asciiTheme="minorHAnsi" w:hAnsiTheme="minorHAnsi" w:cs="Calibri"/>
          <w:b/>
          <w:color w:val="222222"/>
          <w:u w:val="single"/>
        </w:rPr>
        <w:t>actively recruiting in U.S. centers of higher education</w:t>
      </w:r>
      <w:r w:rsidRPr="00C25F04">
        <w:rPr>
          <w:rFonts w:asciiTheme="minorHAnsi" w:hAnsiTheme="minorHAnsi" w:cs="Calibri"/>
          <w:color w:val="222222"/>
        </w:rPr>
        <w:t xml:space="preserve"> from Cambridge, Mass., to Stanford, Calif., </w:t>
      </w:r>
      <w:r w:rsidRPr="00C25F04">
        <w:rPr>
          <w:rFonts w:asciiTheme="minorHAnsi" w:hAnsiTheme="minorHAnsi" w:cs="Calibri"/>
          <w:b/>
          <w:color w:val="222222"/>
          <w:u w:val="single"/>
        </w:rPr>
        <w:t xml:space="preserve">offering top graduates alternatives to the expensive, lengthy, </w:t>
      </w:r>
      <w:proofErr w:type="gramStart"/>
      <w:r w:rsidRPr="00C25F04">
        <w:rPr>
          <w:rFonts w:asciiTheme="minorHAnsi" w:hAnsiTheme="minorHAnsi" w:cs="Calibri"/>
          <w:b/>
          <w:color w:val="222222"/>
          <w:u w:val="single"/>
        </w:rPr>
        <w:t>difficult</w:t>
      </w:r>
      <w:proofErr w:type="gramEnd"/>
      <w:r w:rsidRPr="00C25F04">
        <w:rPr>
          <w:rFonts w:asciiTheme="minorHAnsi" w:hAnsiTheme="minorHAnsi" w:cs="Calibri"/>
          <w:b/>
          <w:color w:val="222222"/>
          <w:u w:val="single"/>
        </w:rPr>
        <w:t xml:space="preserve"> and</w:t>
      </w:r>
      <w:r w:rsidRPr="00C25F04">
        <w:rPr>
          <w:rFonts w:asciiTheme="minorHAnsi" w:hAnsiTheme="minorHAnsi" w:cs="Calibri"/>
          <w:color w:val="222222"/>
        </w:rPr>
        <w:t>, some say, even</w:t>
      </w:r>
      <w:r w:rsidRPr="00C25F04">
        <w:rPr>
          <w:rFonts w:asciiTheme="minorHAnsi" w:hAnsiTheme="minorHAnsi" w:cs="Calibri"/>
          <w:b/>
          <w:color w:val="222222"/>
          <w:u w:val="single"/>
        </w:rPr>
        <w:t xml:space="preserve"> hostile U.S. visa system</w:t>
      </w:r>
      <w:r w:rsidRPr="00C25F04">
        <w:rPr>
          <w:rFonts w:asciiTheme="minorHAnsi" w:hAnsiTheme="minorHAnsi" w:cs="Calibri"/>
          <w:color w:val="222222"/>
          <w:u w:val="single"/>
        </w:rPr>
        <w:t>.</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Switzerland, for example, has a “science consulate” with a sleek, modern storefront on a street between MIT and Harvard devoted to promoting Swiss companies and universities to top students.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 Silicon Valley company, Blueseed, has proposed a novel way to skirt U.S. immigration laws: It is trying to create a tech hub on a leased cruise ship in international waters 12 miles off the California coast. Entrepreneurs could run their start-ups there with no need for a visa, and ferry to Silicon Valley on visitor visas to meet with investors or clients.</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More than 1,000 entrepreneurs from 64 countries have expressed interest, and investors have put up more than $400,000, said Blueseed executive Dario Mutabdzija, a U.S. citizen who came to the United States as a refugee from the former Yugoslavia.</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“The current U.S. laws are not appropriate for the current economic reality,” Mutabdzija said. “Blueseed has become a poster child for that.”</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Other options elsewhere</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Bajpayee and Narayan want to stay in the United States. They don’t want to move to Chile or Israel or Singapore, which seem too small and too far from their main markets in the U.S. oil and gas fields. But, they said, </w:t>
      </w:r>
      <w:r w:rsidRPr="00C25F04">
        <w:rPr>
          <w:rFonts w:asciiTheme="minorHAnsi" w:hAnsiTheme="minorHAnsi" w:cs="Calibri"/>
          <w:color w:val="222222"/>
          <w:u w:val="single"/>
        </w:rPr>
        <w:t>if they can’t legally stay in the United States, they have other options to consider</w:t>
      </w:r>
      <w:r w:rsidRPr="00C25F04">
        <w:rPr>
          <w:rFonts w:asciiTheme="minorHAnsi" w:hAnsiTheme="minorHAnsi" w:cs="Calibri"/>
          <w:color w:val="222222"/>
        </w:rPr>
        <w:t>.</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b/>
          <w:color w:val="222222"/>
          <w:u w:val="single"/>
        </w:rPr>
        <w:t>Indian and Chinese investors want them to locate in those countries.</w:t>
      </w:r>
      <w:r w:rsidRPr="00C25F04">
        <w:rPr>
          <w:rFonts w:asciiTheme="minorHAnsi" w:hAnsiTheme="minorHAnsi" w:cs="Calibri"/>
          <w:color w:val="222222"/>
        </w:rPr>
        <w:t xml:space="preserve"> Brazilian mining company officials have called, too, hoping to lure them to Brazil. They have thought about moving to Australia.</w:t>
      </w:r>
    </w:p>
    <w:p w:rsidR="00BB35B1" w:rsidRPr="00C25F04" w:rsidRDefault="00BB35B1" w:rsidP="00BB35B1">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“If it doesn’t happen in the U.S.,” Narayan said, “we will make it happen somewhere else.”</w:t>
      </w:r>
      <w:r w:rsidRPr="00C25F04">
        <w:rPr>
          <w:rFonts w:asciiTheme="minorHAnsi" w:hAnsiTheme="minorHAnsi" w:cs="Calibri"/>
          <w:color w:val="222222"/>
        </w:rPr>
        <w:t>&gt;</w:t>
      </w:r>
    </w:p>
    <w:p w:rsidR="00BB35B1" w:rsidRPr="00C25F04" w:rsidRDefault="00BB35B1" w:rsidP="00527F7B">
      <w:pPr>
        <w:rPr>
          <w:rFonts w:asciiTheme="minorHAnsi" w:hAnsiTheme="minorHAnsi"/>
        </w:rPr>
      </w:pPr>
    </w:p>
    <w:p w:rsidR="00BB35B1" w:rsidRPr="00C25F04" w:rsidRDefault="00BB35B1" w:rsidP="00BB35B1">
      <w:pPr>
        <w:pStyle w:val="Heading4"/>
        <w:rPr>
          <w:rFonts w:asciiTheme="minorHAnsi" w:hAnsiTheme="minorHAnsi"/>
          <w:u w:val="single"/>
        </w:rPr>
      </w:pPr>
      <w:r w:rsidRPr="00C25F04">
        <w:rPr>
          <w:rFonts w:asciiTheme="minorHAnsi" w:hAnsiTheme="minorHAnsi"/>
        </w:rPr>
        <w:t xml:space="preserve">Not only is there a skilled shortage now but there has </w:t>
      </w:r>
      <w:r w:rsidRPr="00C25F04">
        <w:rPr>
          <w:rFonts w:asciiTheme="minorHAnsi" w:hAnsiTheme="minorHAnsi"/>
          <w:u w:val="single"/>
        </w:rPr>
        <w:t>always been a need for more workers</w:t>
      </w:r>
    </w:p>
    <w:p w:rsidR="00BB35B1" w:rsidRPr="00C25F04" w:rsidRDefault="00BB35B1" w:rsidP="00BB35B1">
      <w:pPr>
        <w:rPr>
          <w:rFonts w:asciiTheme="minorHAnsi" w:hAnsiTheme="minorHAnsi"/>
        </w:rPr>
      </w:pPr>
      <w:r w:rsidRPr="00C25F04">
        <w:rPr>
          <w:rFonts w:asciiTheme="minorHAnsi" w:hAnsiTheme="minorHAnsi"/>
          <w:b/>
          <w:sz w:val="26"/>
          <w:szCs w:val="26"/>
        </w:rPr>
        <w:t>Guarino 17</w:t>
      </w:r>
      <w:r w:rsidRPr="00C25F04">
        <w:rPr>
          <w:rFonts w:asciiTheme="minorHAnsi" w:hAnsiTheme="minorHAnsi"/>
        </w:rPr>
        <w:t xml:space="preserve"> - Assistant professor in the Finance and Economics Department at Rutgers University Business School (Arthur, “</w:t>
      </w:r>
      <w:r w:rsidR="00355188">
        <w:rPr>
          <w:rFonts w:asciiTheme="minorHAnsi" w:hAnsiTheme="minorHAnsi"/>
        </w:rPr>
        <w:t>Immigrants: an economic necessity in the US</w:t>
      </w:r>
      <w:r w:rsidRPr="00C25F04">
        <w:rPr>
          <w:rFonts w:asciiTheme="minorHAnsi" w:hAnsiTheme="minorHAnsi"/>
        </w:rPr>
        <w:t xml:space="preserve">”, Global Risk Insights, </w:t>
      </w:r>
      <w:r w:rsidR="00F52768">
        <w:rPr>
          <w:rFonts w:asciiTheme="minorHAnsi" w:hAnsiTheme="minorHAnsi"/>
        </w:rPr>
        <w:t>2/20/17</w:t>
      </w:r>
      <w:r w:rsidRPr="00C25F04">
        <w:rPr>
          <w:rFonts w:asciiTheme="minorHAnsi" w:hAnsiTheme="minorHAnsi"/>
        </w:rPr>
        <w:t xml:space="preserve">, </w:t>
      </w:r>
      <w:r w:rsidR="00C23E36" w:rsidRPr="00C23E36">
        <w:t>https://globalriskinsights.com/2017/02/immigrants-economic-necessity-u-s/</w:t>
      </w:r>
      <w:r w:rsidRPr="00C25F04">
        <w:rPr>
          <w:rFonts w:asciiTheme="minorHAnsi" w:hAnsiTheme="minorHAnsi"/>
        </w:rPr>
        <w:t xml:space="preserve"> //DK</w:t>
      </w:r>
    </w:p>
    <w:p w:rsidR="00BB35B1" w:rsidRPr="00C25F04" w:rsidRDefault="00BB35B1" w:rsidP="00BB35B1">
      <w:pPr>
        <w:rPr>
          <w:rFonts w:asciiTheme="minorHAnsi" w:hAnsiTheme="minorHAnsi"/>
          <w:b/>
          <w:u w:val="single"/>
        </w:rPr>
      </w:pPr>
      <w:r w:rsidRPr="00C25F04">
        <w:rPr>
          <w:rStyle w:val="StyleUnderline"/>
          <w:rFonts w:asciiTheme="minorHAnsi" w:hAnsiTheme="minorHAnsi"/>
        </w:rPr>
        <w:t>Despite what</w:t>
      </w:r>
      <w:r w:rsidRPr="00C25F04">
        <w:rPr>
          <w:rFonts w:asciiTheme="minorHAnsi" w:hAnsiTheme="minorHAnsi"/>
        </w:rPr>
        <w:t xml:space="preserve"> President </w:t>
      </w:r>
      <w:r w:rsidRPr="00C25F04">
        <w:rPr>
          <w:rStyle w:val="StyleUnderline"/>
          <w:rFonts w:asciiTheme="minorHAnsi" w:hAnsiTheme="minorHAnsi"/>
        </w:rPr>
        <w:t>Trump and his advisors say about curtailing immigration in the United States, it is vital to the nation’s economic growth and development.</w:t>
      </w:r>
    </w:p>
    <w:p w:rsidR="00BB35B1" w:rsidRPr="00C25F04" w:rsidRDefault="00BB35B1" w:rsidP="00BB35B1">
      <w:pPr>
        <w:rPr>
          <w:rFonts w:asciiTheme="minorHAnsi" w:hAnsiTheme="minorHAnsi"/>
          <w:b/>
          <w:u w:val="single"/>
        </w:rPr>
      </w:pPr>
      <w:r w:rsidRPr="00C25F04">
        <w:rPr>
          <w:rStyle w:val="StyleUnderline"/>
          <w:rFonts w:asciiTheme="minorHAnsi" w:hAnsiTheme="minorHAnsi"/>
        </w:rPr>
        <w:t>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is at a crossroads in its rebound from the financial crisis</w:t>
      </w:r>
      <w:r w:rsidRPr="00C25F04">
        <w:rPr>
          <w:rFonts w:asciiTheme="minorHAnsi" w:hAnsiTheme="minorHAnsi"/>
        </w:rPr>
        <w:t xml:space="preserve">: </w:t>
      </w:r>
      <w:r w:rsidRPr="00C25F04">
        <w:rPr>
          <w:rStyle w:val="StyleUnderline"/>
          <w:rFonts w:asciiTheme="minorHAnsi" w:hAnsiTheme="minorHAnsi"/>
        </w:rPr>
        <w:t>it can continue to expand economically by bringing in new workers and thereby more consumers, or it can take on certain policies that will contract its macroeconomy.</w:t>
      </w:r>
    </w:p>
    <w:p w:rsidR="00BB35B1" w:rsidRPr="00C25F04" w:rsidRDefault="00BB35B1" w:rsidP="00BB35B1">
      <w:pPr>
        <w:rPr>
          <w:rFonts w:asciiTheme="minorHAnsi" w:hAnsiTheme="minorHAnsi"/>
          <w:b/>
          <w:u w:val="single"/>
        </w:rPr>
      </w:pPr>
      <w:r w:rsidRPr="00C25F04">
        <w:rPr>
          <w:rStyle w:val="StyleUnderline"/>
          <w:rFonts w:asciiTheme="minorHAnsi" w:hAnsiTheme="minorHAnsi"/>
        </w:rPr>
        <w:t>Trump and his policy team are pushing for severely limiting immigration, which in the long and short term alike will stunt the nation’s economy.</w:t>
      </w:r>
    </w:p>
    <w:p w:rsidR="00BB35B1" w:rsidRPr="00C25F04" w:rsidRDefault="00BB35B1" w:rsidP="00BB35B1">
      <w:pPr>
        <w:rPr>
          <w:rStyle w:val="Emphasis"/>
          <w:rFonts w:asciiTheme="minorHAnsi" w:hAnsiTheme="minorHAnsi"/>
        </w:rPr>
      </w:pPr>
      <w:r w:rsidRPr="00C25F04">
        <w:rPr>
          <w:rStyle w:val="Emphasis"/>
          <w:rFonts w:asciiTheme="minorHAnsi" w:hAnsiTheme="minorHAnsi"/>
        </w:rPr>
        <w:t>There has always been a need for workers</w:t>
      </w:r>
    </w:p>
    <w:p w:rsidR="00BB35B1" w:rsidRPr="00C25F04" w:rsidRDefault="00BB35B1" w:rsidP="00BB35B1">
      <w:pPr>
        <w:rPr>
          <w:rFonts w:asciiTheme="minorHAnsi" w:hAnsiTheme="minorHAnsi"/>
        </w:rPr>
      </w:pPr>
      <w:r w:rsidRPr="00C25F04">
        <w:rPr>
          <w:rStyle w:val="StyleUnderline"/>
          <w:rFonts w:asciiTheme="minorHAnsi" w:hAnsiTheme="minorHAnsi"/>
        </w:rPr>
        <w:t>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tate</w:t>
      </w:r>
      <w:r w:rsidRPr="00C25F04">
        <w:rPr>
          <w:rStyle w:val="StyleUnderline"/>
          <w:rFonts w:asciiTheme="minorHAnsi" w:hAnsiTheme="minorHAnsi"/>
        </w:rPr>
        <w:t>s’</w:t>
      </w:r>
      <w:r w:rsidRPr="00C25F04">
        <w:rPr>
          <w:rFonts w:asciiTheme="minorHAnsi" w:hAnsiTheme="minorHAnsi"/>
        </w:rPr>
        <w:t xml:space="preserve"> </w:t>
      </w:r>
      <w:r w:rsidRPr="00C25F04">
        <w:rPr>
          <w:rStyle w:val="StyleUnderline"/>
          <w:rFonts w:asciiTheme="minorHAnsi" w:hAnsiTheme="minorHAnsi"/>
        </w:rPr>
        <w:t xml:space="preserve">macroeconomy has </w:t>
      </w:r>
      <w:r w:rsidRPr="00C25F04">
        <w:rPr>
          <w:rStyle w:val="Emphasis"/>
          <w:rFonts w:asciiTheme="minorHAnsi" w:hAnsiTheme="minorHAnsi"/>
        </w:rPr>
        <w:t>always needed immigrants in order to grow</w:t>
      </w:r>
      <w:r w:rsidRPr="00C25F04">
        <w:rPr>
          <w:rFonts w:asciiTheme="minorHAnsi" w:hAnsiTheme="minorHAnsi"/>
        </w:rPr>
        <w:t>. Before the Civil War, when the nation was still an agrarian economy, it needed German and Scandinavian farmers and settlers. In the cities, German, Italian, and Irish workers worked in the factories, having the skills factory owners needed to meet growing demands.</w:t>
      </w:r>
    </w:p>
    <w:p w:rsidR="00BB35B1" w:rsidRPr="00C25F04" w:rsidRDefault="00BB35B1" w:rsidP="00BB35B1">
      <w:pPr>
        <w:rPr>
          <w:rFonts w:asciiTheme="minorHAnsi" w:hAnsiTheme="minorHAnsi"/>
        </w:rPr>
      </w:pPr>
      <w:r w:rsidRPr="00C25F04">
        <w:rPr>
          <w:rFonts w:asciiTheme="minorHAnsi" w:hAnsiTheme="minorHAnsi"/>
        </w:rPr>
        <w:t xml:space="preserve">In cities such as Paterson, New Jersey, and Lawrence, Massachusetts, </w:t>
      </w:r>
      <w:r w:rsidRPr="00C25F04">
        <w:rPr>
          <w:rStyle w:val="StyleUnderline"/>
          <w:rFonts w:asciiTheme="minorHAnsi" w:hAnsiTheme="minorHAnsi"/>
        </w:rPr>
        <w:t>immigrants brought their skills, knowledge, and willingness to work in factories producing garments and other products</w:t>
      </w:r>
      <w:r w:rsidRPr="00C25F04">
        <w:rPr>
          <w:rFonts w:asciiTheme="minorHAnsi" w:hAnsiTheme="minorHAnsi"/>
        </w:rPr>
        <w:t xml:space="preserve">. </w:t>
      </w:r>
      <w:r w:rsidRPr="00C25F04">
        <w:rPr>
          <w:rStyle w:val="StyleUnderline"/>
          <w:rFonts w:asciiTheme="minorHAnsi" w:hAnsiTheme="minorHAnsi"/>
        </w:rPr>
        <w:t xml:space="preserve">These workers not only satisfied demands of the American market but also </w:t>
      </w:r>
      <w:r w:rsidRPr="00C25F04">
        <w:rPr>
          <w:rStyle w:val="Emphasis"/>
          <w:rFonts w:asciiTheme="minorHAnsi" w:hAnsiTheme="minorHAnsi"/>
        </w:rPr>
        <w:t>enabled high-quality products to be sold around the world at competitive prices</w:t>
      </w:r>
      <w:r w:rsidRPr="00C25F04">
        <w:rPr>
          <w:rFonts w:asciiTheme="minorHAnsi" w:hAnsiTheme="minorHAnsi"/>
        </w:rPr>
        <w:t>.</w:t>
      </w:r>
    </w:p>
    <w:p w:rsidR="00BB35B1" w:rsidRPr="00C25F04" w:rsidRDefault="00BB35B1" w:rsidP="00BB35B1">
      <w:pPr>
        <w:rPr>
          <w:rFonts w:asciiTheme="minorHAnsi" w:hAnsiTheme="minorHAnsi"/>
        </w:rPr>
      </w:pPr>
      <w:r w:rsidRPr="00C25F04">
        <w:rPr>
          <w:rFonts w:asciiTheme="minorHAnsi" w:hAnsiTheme="minorHAnsi"/>
        </w:rPr>
        <w:t>Chinese and Mexican immigrants in southern California in the late 1800s helped build railroads that brought goods to other parts of the country. But the Chinese were forced to step aside when the federal government excluded their migration after 1882. Mexican immigrants also constructed interurban rail lines in Los Angeles in 1900. Chinese and Mexican immigrants in California also provided deeply needed low-skilled, low-wage service and industrial labor force, which helped its economy grow.</w:t>
      </w:r>
    </w:p>
    <w:p w:rsidR="00BB35B1" w:rsidRPr="00C25F04" w:rsidRDefault="00BB35B1" w:rsidP="00BB35B1">
      <w:pPr>
        <w:rPr>
          <w:rFonts w:asciiTheme="minorHAnsi" w:hAnsiTheme="minorHAnsi"/>
        </w:rPr>
      </w:pPr>
      <w:r w:rsidRPr="00C25F04">
        <w:rPr>
          <w:rFonts w:asciiTheme="minorHAnsi" w:hAnsiTheme="minorHAnsi"/>
        </w:rPr>
        <w:t>In the early 1900s, Japanese immigrants were farmers – they changed market garden fruit and vegetable cultivation into a large, vital agricultural industry.</w:t>
      </w:r>
    </w:p>
    <w:p w:rsidR="00BB35B1" w:rsidRPr="00C25F04" w:rsidRDefault="00BB35B1" w:rsidP="00BB35B1">
      <w:pPr>
        <w:rPr>
          <w:rFonts w:asciiTheme="minorHAnsi" w:hAnsiTheme="minorHAnsi"/>
        </w:rPr>
      </w:pPr>
      <w:r w:rsidRPr="00C25F04">
        <w:rPr>
          <w:rFonts w:asciiTheme="minorHAnsi" w:hAnsiTheme="minorHAnsi"/>
        </w:rPr>
        <w:t>In Chicago, Greek immigrants worked in the food services industry by establishing restaurants, ice cream factories and produce distributorships. In Pittsburgh, steel factory owners hired numerous Polish workers, whilst in New York, Jewish immigrants made up three-quarters of 500,000+ workers in the city’s garment industry in 1910.</w:t>
      </w:r>
    </w:p>
    <w:p w:rsidR="00BB35B1" w:rsidRPr="00C25F04" w:rsidRDefault="00BB35B1" w:rsidP="00BB35B1">
      <w:pPr>
        <w:rPr>
          <w:rFonts w:asciiTheme="minorHAnsi" w:hAnsiTheme="minorHAnsi"/>
        </w:rPr>
      </w:pPr>
      <w:r w:rsidRPr="00C25F04">
        <w:rPr>
          <w:rStyle w:val="StyleUnderline"/>
          <w:rFonts w:asciiTheme="minorHAnsi" w:hAnsiTheme="minorHAnsi"/>
        </w:rPr>
        <w:t>There were other immigrants who took a huge risk and established their own businesses</w:t>
      </w:r>
      <w:r w:rsidRPr="00C25F04">
        <w:rPr>
          <w:rFonts w:asciiTheme="minorHAnsi" w:hAnsiTheme="minorHAnsi"/>
        </w:rPr>
        <w:t>. For example, in 1889 George Shima migrated from Japan to California with little money, but later established himself as the “Potato King” of the Sacramento Delta and gradually owned 28,000 acres of agricultural land by 1913.</w:t>
      </w:r>
    </w:p>
    <w:p w:rsidR="00BB35B1" w:rsidRPr="00C25F04" w:rsidRDefault="00BB35B1" w:rsidP="00BB35B1">
      <w:pPr>
        <w:rPr>
          <w:rFonts w:asciiTheme="minorHAnsi" w:hAnsiTheme="minorHAnsi"/>
        </w:rPr>
      </w:pPr>
      <w:r w:rsidRPr="00C25F04">
        <w:rPr>
          <w:rFonts w:asciiTheme="minorHAnsi" w:hAnsiTheme="minorHAnsi"/>
        </w:rPr>
        <w:t>Amadeo Pietro Giannini started the Bank of Italy in 1904 in San Francisco, which later became the Bank of America. Not only did this financial institution become one of the largest American banks, but Giannini was credited with financially saving the city of San Francisco when it needed funds to rebuild after the 1906 Great California Earthquake.</w:t>
      </w:r>
    </w:p>
    <w:p w:rsidR="00BB35B1" w:rsidRDefault="00BB35B1" w:rsidP="00BB35B1">
      <w:pPr>
        <w:rPr>
          <w:rFonts w:asciiTheme="minorHAnsi" w:hAnsiTheme="minorHAnsi"/>
        </w:rPr>
      </w:pPr>
      <w:r w:rsidRPr="00C25F04">
        <w:rPr>
          <w:rFonts w:asciiTheme="minorHAnsi" w:hAnsiTheme="minorHAnsi"/>
        </w:rPr>
        <w:t xml:space="preserve">These and other </w:t>
      </w:r>
      <w:r w:rsidRPr="00C25F04">
        <w:rPr>
          <w:rStyle w:val="StyleUnderline"/>
          <w:rFonts w:asciiTheme="minorHAnsi" w:hAnsiTheme="minorHAnsi"/>
        </w:rPr>
        <w:t>immigrants were instrumental in building the United States into the economic giant it became and they are still needed today</w:t>
      </w:r>
      <w:r w:rsidRPr="00C25F04">
        <w:rPr>
          <w:rFonts w:asciiTheme="minorHAnsi" w:hAnsiTheme="minorHAnsi"/>
        </w:rPr>
        <w:t>.</w:t>
      </w:r>
    </w:p>
    <w:p w:rsidR="00E5736D" w:rsidRPr="00C25F04" w:rsidRDefault="00E5736D" w:rsidP="00BB35B1">
      <w:pPr>
        <w:rPr>
          <w:rFonts w:asciiTheme="minorHAnsi" w:hAnsiTheme="minorHAnsi"/>
        </w:rPr>
      </w:pPr>
      <w:r>
        <w:rPr>
          <w:rFonts w:asciiTheme="minorHAnsi" w:hAnsiTheme="minorHAnsi"/>
        </w:rPr>
        <w:t>Immigrants: a vital source of economic growth</w:t>
      </w:r>
    </w:p>
    <w:p w:rsidR="00BB35B1" w:rsidRPr="00C25F04" w:rsidRDefault="00BB35B1" w:rsidP="00BB35B1">
      <w:pPr>
        <w:rPr>
          <w:rFonts w:asciiTheme="minorHAnsi" w:hAnsiTheme="minorHAnsi"/>
          <w:b/>
          <w:u w:val="single"/>
        </w:rPr>
      </w:pPr>
      <w:r w:rsidRPr="00C25F04">
        <w:rPr>
          <w:rStyle w:val="Emphasis"/>
          <w:rFonts w:asciiTheme="minorHAnsi" w:hAnsiTheme="minorHAnsi"/>
        </w:rPr>
        <w:t>A severe need exists for skilled workers in the United States</w:t>
      </w:r>
      <w:r w:rsidRPr="00C25F04">
        <w:rPr>
          <w:rFonts w:asciiTheme="minorHAnsi" w:hAnsiTheme="minorHAnsi"/>
        </w:rPr>
        <w:t xml:space="preserve">, </w:t>
      </w:r>
      <w:r w:rsidRPr="00C25F04">
        <w:rPr>
          <w:rStyle w:val="Emphasis"/>
          <w:rFonts w:asciiTheme="minorHAnsi" w:hAnsiTheme="minorHAnsi"/>
        </w:rPr>
        <w:t>ranging from computer programmers to engineers to research scientists</w:t>
      </w:r>
      <w:r w:rsidRPr="00C25F04">
        <w:rPr>
          <w:rFonts w:asciiTheme="minorHAnsi" w:hAnsiTheme="minorHAnsi"/>
        </w:rPr>
        <w:t xml:space="preserve">. The problem is that </w:t>
      </w:r>
      <w:r w:rsidRPr="00C25F04">
        <w:rPr>
          <w:rStyle w:val="StyleUnderline"/>
          <w:rFonts w:asciiTheme="minorHAnsi" w:hAnsiTheme="minorHAnsi"/>
        </w:rPr>
        <w:t>American universities cannot produce enough to satisfy demands from United States’ tech firms.</w:t>
      </w:r>
    </w:p>
    <w:p w:rsidR="00BB35B1" w:rsidRPr="00C25F04" w:rsidRDefault="00BB35B1" w:rsidP="00BB35B1">
      <w:pPr>
        <w:rPr>
          <w:rFonts w:asciiTheme="minorHAnsi" w:hAnsiTheme="minorHAnsi"/>
        </w:rPr>
      </w:pPr>
      <w:r w:rsidRPr="00C25F04">
        <w:rPr>
          <w:rFonts w:asciiTheme="minorHAnsi" w:hAnsiTheme="minorHAnsi"/>
        </w:rPr>
        <w:t>Every year the federal government grants up to 85,000 H-1B visas, allowing firms to hire workers from overseas in technical fields for a three-year period and permitting renewals so recipients can remain for a period of up to six years. The H-1B visa also encourages graduate and undergraduate students with tech-based degrees to remain in the United States and possibly establish their own firms.</w:t>
      </w:r>
    </w:p>
    <w:p w:rsidR="00BB35B1" w:rsidRPr="00C25F04" w:rsidRDefault="00BB35B1" w:rsidP="00BB35B1">
      <w:pPr>
        <w:rPr>
          <w:rFonts w:asciiTheme="minorHAnsi" w:hAnsiTheme="minorHAnsi"/>
        </w:rPr>
      </w:pPr>
      <w:r w:rsidRPr="00C25F04">
        <w:rPr>
          <w:rFonts w:asciiTheme="minorHAnsi" w:hAnsiTheme="minorHAnsi"/>
        </w:rPr>
        <w:t>Trump’s immigration policy could hit companies such as New Jersey based Cognizant Technology Solutions: it has hired over 4,000 American citizens and permanent residents, but still needs additional talent from abroad, as the management foresees national shortages of skilled employees.</w:t>
      </w:r>
    </w:p>
    <w:p w:rsidR="00BB35B1" w:rsidRPr="00C25F04" w:rsidRDefault="00BB35B1" w:rsidP="00BB35B1">
      <w:pPr>
        <w:rPr>
          <w:rFonts w:asciiTheme="minorHAnsi" w:hAnsiTheme="minorHAnsi"/>
          <w:b/>
          <w:iCs/>
          <w:u w:val="single"/>
          <w:bdr w:val="single" w:sz="8" w:space="0" w:color="auto"/>
        </w:rPr>
      </w:pPr>
      <w:r w:rsidRPr="00C25F04">
        <w:rPr>
          <w:rStyle w:val="Emphasis"/>
          <w:rFonts w:asciiTheme="minorHAnsi" w:hAnsiTheme="minorHAnsi"/>
        </w:rPr>
        <w:t>Silicon Valley stands to lose significant ground to nations that are willing to accept tech talent who cannot immigrate to the United States.</w:t>
      </w:r>
    </w:p>
    <w:p w:rsidR="00BB35B1" w:rsidRPr="00C25F04" w:rsidRDefault="00BB35B1" w:rsidP="00BB35B1">
      <w:pPr>
        <w:rPr>
          <w:rFonts w:asciiTheme="minorHAnsi" w:hAnsiTheme="minorHAnsi"/>
        </w:rPr>
      </w:pPr>
      <w:r w:rsidRPr="00C25F04">
        <w:rPr>
          <w:rStyle w:val="Emphasis"/>
          <w:rFonts w:asciiTheme="minorHAnsi" w:hAnsiTheme="minorHAnsi"/>
        </w:rPr>
        <w:t>A deep need exists for unskilled immigrants willing to work where others will not go</w:t>
      </w:r>
      <w:r w:rsidRPr="00C25F04">
        <w:rPr>
          <w:rFonts w:asciiTheme="minorHAnsi" w:hAnsiTheme="minorHAnsi"/>
        </w:rPr>
        <w:t>. The agriculture industry in states such as California and Georgia hire both legal and illegal immigrants to work on farms by harvesting crops.</w:t>
      </w:r>
    </w:p>
    <w:p w:rsidR="00BB35B1" w:rsidRPr="00C25F04" w:rsidRDefault="00BB35B1" w:rsidP="00BB35B1">
      <w:pPr>
        <w:rPr>
          <w:rFonts w:asciiTheme="minorHAnsi" w:hAnsiTheme="minorHAnsi"/>
        </w:rPr>
      </w:pPr>
      <w:r w:rsidRPr="00C25F04">
        <w:rPr>
          <w:rFonts w:asciiTheme="minorHAnsi" w:hAnsiTheme="minorHAnsi"/>
        </w:rPr>
        <w:t>According to researchers at the University of California, Davis, approximately 70 percent of all farmworkers in the United States are here illegally. But without these workers, the agricultural industry in California would suffer tremendously and national produce prices would skyrocket in a few months. In California’s Central Valley, with a population of 6½ million people, agriculture is a $35 billion per annum industry and a vital source of the nation’s food supply.</w:t>
      </w:r>
    </w:p>
    <w:p w:rsidR="00BB35B1" w:rsidRPr="00C25F04" w:rsidRDefault="00BB35B1" w:rsidP="00BB35B1">
      <w:pPr>
        <w:rPr>
          <w:rFonts w:asciiTheme="minorHAnsi" w:hAnsiTheme="minorHAnsi"/>
          <w:b/>
          <w:u w:val="single"/>
        </w:rPr>
      </w:pPr>
      <w:r w:rsidRPr="00C25F04">
        <w:rPr>
          <w:rFonts w:asciiTheme="minorHAnsi" w:hAnsiTheme="minorHAnsi"/>
        </w:rPr>
        <w:t xml:space="preserve">Farmers and growers in California and other states who on agriculture hope the federal government will expand and make it easier to acquire H-2A visas, permitting them to ferry in temporary workers from other nations for farming employment. However, </w:t>
      </w:r>
      <w:r w:rsidRPr="00C25F04">
        <w:rPr>
          <w:rStyle w:val="StyleUnderline"/>
          <w:rFonts w:asciiTheme="minorHAnsi" w:hAnsiTheme="minorHAnsi"/>
        </w:rPr>
        <w:t>limiting immigration by the Trump administration would deeply curtail this source of needed workers and hurt the vital food production industry.</w:t>
      </w:r>
    </w:p>
    <w:p w:rsidR="00BB35B1" w:rsidRPr="00C25F04" w:rsidRDefault="00BB35B1" w:rsidP="00BB35B1">
      <w:pPr>
        <w:rPr>
          <w:rFonts w:asciiTheme="minorHAnsi" w:hAnsiTheme="minorHAnsi"/>
        </w:rPr>
      </w:pPr>
      <w:r w:rsidRPr="00C25F04">
        <w:rPr>
          <w:rFonts w:asciiTheme="minorHAnsi" w:hAnsiTheme="minorHAnsi"/>
        </w:rPr>
        <w:t>Immigrants are also needed to grow America’s population and keep it young. Japan, Germany, Italy, and China, are seeing their population shrink and age. For these nations, there are long term effects to their economic growth, working population, and social policy.</w:t>
      </w:r>
    </w:p>
    <w:p w:rsidR="00BB35B1" w:rsidRPr="00C25F04" w:rsidRDefault="00BB35B1" w:rsidP="00BB35B1">
      <w:pPr>
        <w:rPr>
          <w:rFonts w:asciiTheme="minorHAnsi" w:hAnsiTheme="minorHAnsi"/>
          <w:b/>
          <w:u w:val="single"/>
        </w:rPr>
      </w:pPr>
      <w:r w:rsidRPr="00C25F04">
        <w:rPr>
          <w:rStyle w:val="StyleUnderline"/>
          <w:rFonts w:asciiTheme="minorHAnsi" w:hAnsiTheme="minorHAnsi"/>
        </w:rPr>
        <w:t>A proportionally reduced workforce</w:t>
      </w:r>
      <w:r w:rsidRPr="00C25F04">
        <w:rPr>
          <w:rFonts w:asciiTheme="minorHAnsi" w:hAnsiTheme="minorHAnsi"/>
        </w:rPr>
        <w:t xml:space="preserve">, combined with more seniors receiving significant pension and healthcare benefits, </w:t>
      </w:r>
      <w:r w:rsidRPr="00C25F04">
        <w:rPr>
          <w:rStyle w:val="StyleUnderline"/>
          <w:rFonts w:asciiTheme="minorHAnsi" w:hAnsiTheme="minorHAnsi"/>
        </w:rPr>
        <w:t>will result in a slowing impact on economic growth</w:t>
      </w:r>
      <w:r w:rsidRPr="00C25F04">
        <w:rPr>
          <w:rFonts w:asciiTheme="minorHAnsi" w:hAnsiTheme="minorHAnsi"/>
        </w:rPr>
        <w:t xml:space="preserve"> whilst transforming social policy. </w:t>
      </w:r>
      <w:r w:rsidRPr="00C25F04">
        <w:rPr>
          <w:rStyle w:val="StyleUnderline"/>
          <w:rFonts w:asciiTheme="minorHAnsi" w:hAnsiTheme="minorHAnsi"/>
        </w:rPr>
        <w:t>For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as long as there are immigrants entering the country, its population can </w:t>
      </w:r>
      <w:r w:rsidRPr="00C25F04">
        <w:rPr>
          <w:rStyle w:val="Emphasis"/>
          <w:rFonts w:asciiTheme="minorHAnsi" w:hAnsiTheme="minorHAnsi"/>
        </w:rPr>
        <w:t>continue expanding, providing a sustainable workforce and allowing for continued long-term economic growth</w:t>
      </w:r>
      <w:r w:rsidRPr="00C25F04">
        <w:rPr>
          <w:rStyle w:val="StyleUnderline"/>
          <w:rFonts w:asciiTheme="minorHAnsi" w:hAnsiTheme="minorHAnsi"/>
        </w:rPr>
        <w:t>.</w:t>
      </w:r>
    </w:p>
    <w:p w:rsidR="00BB35B1" w:rsidRDefault="00BB35B1" w:rsidP="00BB35B1">
      <w:pPr>
        <w:rPr>
          <w:rFonts w:asciiTheme="minorHAnsi" w:hAnsiTheme="minorHAnsi"/>
        </w:rPr>
      </w:pPr>
      <w:r w:rsidRPr="00C25F04">
        <w:rPr>
          <w:rFonts w:asciiTheme="minorHAnsi" w:hAnsiTheme="minorHAnsi"/>
        </w:rPr>
        <w:t>The Pew Research Center projects that the United States’ population, driven by continued immigration, will increase by 89 million people by the mid-21st century while the populations of South Korea, Russia, Japan, China, and Italy will either stop growing or decrease.</w:t>
      </w:r>
    </w:p>
    <w:p w:rsidR="007444C2" w:rsidRPr="00C25F04" w:rsidRDefault="00335C03" w:rsidP="00BB35B1">
      <w:pPr>
        <w:rPr>
          <w:rFonts w:asciiTheme="minorHAnsi" w:hAnsiTheme="minorHAnsi"/>
        </w:rPr>
      </w:pPr>
      <w:r>
        <w:rPr>
          <w:rFonts w:asciiTheme="minorHAnsi" w:hAnsiTheme="minorHAnsi"/>
        </w:rPr>
        <w:t>Immigrants needed</w:t>
      </w:r>
      <w:bookmarkStart w:id="0" w:name="_GoBack"/>
      <w:bookmarkEnd w:id="0"/>
    </w:p>
    <w:p w:rsidR="00BB35B1" w:rsidRPr="00C25F04" w:rsidRDefault="00BB35B1" w:rsidP="00BB35B1">
      <w:pPr>
        <w:rPr>
          <w:rFonts w:asciiTheme="minorHAnsi" w:hAnsiTheme="minorHAnsi"/>
        </w:rPr>
      </w:pPr>
      <w:r w:rsidRPr="00C25F04">
        <w:rPr>
          <w:rStyle w:val="StyleUnderline"/>
          <w:rFonts w:asciiTheme="minorHAnsi" w:hAnsiTheme="minorHAnsi"/>
        </w:rPr>
        <w:t>Immigrants constitute a vital ingredient of the United States for economic, social, and demographic reasons</w:t>
      </w:r>
      <w:r w:rsidRPr="00C25F04">
        <w:rPr>
          <w:rFonts w:asciiTheme="minorHAnsi" w:hAnsiTheme="minorHAnsi"/>
        </w:rPr>
        <w:t>. Immigrants have been taken for granted when they have contributed so much to American society and ask only for a chance to live, work, and provide for their families.</w:t>
      </w:r>
    </w:p>
    <w:p w:rsidR="00BB35B1" w:rsidRPr="00C25F04" w:rsidRDefault="00BB35B1" w:rsidP="00BB35B1">
      <w:pPr>
        <w:rPr>
          <w:rStyle w:val="StyleUnderline"/>
          <w:rFonts w:asciiTheme="minorHAnsi" w:hAnsiTheme="minorHAnsi"/>
        </w:rPr>
      </w:pPr>
      <w:r w:rsidRPr="00C25F04">
        <w:rPr>
          <w:rStyle w:val="StyleUnderline"/>
          <w:rFonts w:asciiTheme="minorHAnsi" w:hAnsiTheme="minorHAnsi"/>
        </w:rPr>
        <w:t>Drastically reducing immigrant access to the United States will have long-term socio-economic implications that the Trump administration cannot – or, perhaps, will not – begin to imagine.</w:t>
      </w:r>
    </w:p>
    <w:p w:rsidR="00BB35B1" w:rsidRPr="00C25F04" w:rsidRDefault="00BB35B1" w:rsidP="00527F7B">
      <w:pPr>
        <w:rPr>
          <w:rFonts w:asciiTheme="minorHAnsi" w:hAnsiTheme="minorHAnsi"/>
        </w:rPr>
      </w:pPr>
    </w:p>
    <w:p w:rsidR="00746EA4" w:rsidRPr="00C25F04" w:rsidRDefault="00746EA4" w:rsidP="00746EA4">
      <w:pPr>
        <w:pStyle w:val="Heading4"/>
        <w:rPr>
          <w:rFonts w:asciiTheme="minorHAnsi" w:hAnsiTheme="minorHAnsi"/>
        </w:rPr>
      </w:pPr>
      <w:r w:rsidRPr="00C25F04">
        <w:rPr>
          <w:rFonts w:asciiTheme="minorHAnsi" w:hAnsiTheme="minorHAnsi"/>
        </w:rPr>
        <w:t xml:space="preserve">Boosting skilled immigration is the best way to achieve </w:t>
      </w:r>
      <w:r w:rsidRPr="00C25F04">
        <w:rPr>
          <w:rFonts w:asciiTheme="minorHAnsi" w:hAnsiTheme="minorHAnsi"/>
          <w:u w:val="single"/>
        </w:rPr>
        <w:t>consistent 3 percent growth</w:t>
      </w:r>
      <w:r w:rsidRPr="00C25F04">
        <w:rPr>
          <w:rFonts w:asciiTheme="minorHAnsi" w:hAnsiTheme="minorHAnsi"/>
        </w:rPr>
        <w:t xml:space="preserve"> --- injects more workers into the economy </w:t>
      </w:r>
    </w:p>
    <w:p w:rsidR="00746EA4" w:rsidRPr="00C25F04" w:rsidRDefault="00746EA4" w:rsidP="00746EA4">
      <w:pPr>
        <w:rPr>
          <w:rFonts w:asciiTheme="minorHAnsi" w:hAnsiTheme="minorHAnsi"/>
        </w:rPr>
      </w:pPr>
      <w:r w:rsidRPr="00C25F04">
        <w:rPr>
          <w:rStyle w:val="Style13ptBold"/>
          <w:rFonts w:asciiTheme="minorHAnsi" w:hAnsiTheme="minorHAnsi"/>
        </w:rPr>
        <w:t>Thompson, 18</w:t>
      </w:r>
      <w:r w:rsidRPr="00C25F04">
        <w:rPr>
          <w:rFonts w:asciiTheme="minorHAnsi" w:hAnsiTheme="minorHAnsi"/>
        </w:rPr>
        <w:t xml:space="preserve"> --- senior editor at The Atlantic, writes about economics, labor markets, and the media (2/27/18, Derek, “One Simple Way Trump Can Get the Economic Growth He Wants; He isn’t going to like it: It’s more immigration,” </w:t>
      </w:r>
      <w:hyperlink r:id="rId14" w:history="1">
        <w:r w:rsidRPr="00C25F04">
          <w:rPr>
            <w:rStyle w:val="Hyperlink"/>
            <w:rFonts w:asciiTheme="minorHAnsi" w:hAnsiTheme="minorHAnsi"/>
          </w:rPr>
          <w:t>https://www.theatlantic.com/business/archive/2018/02/trump-growth-immigration/554186/</w:t>
        </w:r>
      </w:hyperlink>
      <w:r w:rsidRPr="00C25F04">
        <w:rPr>
          <w:rFonts w:asciiTheme="minorHAnsi" w:hAnsiTheme="minorHAnsi"/>
        </w:rPr>
        <w:t>, accessed on 6/10/18, JMP)</w:t>
      </w:r>
    </w:p>
    <w:p w:rsidR="00746EA4" w:rsidRPr="00C25F04" w:rsidRDefault="00746EA4" w:rsidP="00746EA4">
      <w:pPr>
        <w:rPr>
          <w:rStyle w:val="StyleUnderline"/>
          <w:rFonts w:asciiTheme="minorHAnsi" w:hAnsiTheme="minorHAnsi"/>
        </w:rPr>
      </w:pPr>
      <w:r w:rsidRPr="00C25F04">
        <w:rPr>
          <w:rFonts w:asciiTheme="minorHAnsi" w:hAnsiTheme="minorHAnsi"/>
        </w:rPr>
        <w:t xml:space="preserve">The </w:t>
      </w:r>
      <w:r w:rsidRPr="00C25F04">
        <w:rPr>
          <w:rStyle w:val="StyleUnderline"/>
          <w:rFonts w:asciiTheme="minorHAnsi" w:hAnsiTheme="minorHAnsi"/>
        </w:rPr>
        <w:t>Trump</w:t>
      </w:r>
      <w:r w:rsidRPr="00C25F04">
        <w:rPr>
          <w:rFonts w:asciiTheme="minorHAnsi" w:hAnsiTheme="minorHAnsi"/>
        </w:rPr>
        <w:t xml:space="preserve"> administration</w:t>
      </w:r>
      <w:r w:rsidRPr="00C25F04">
        <w:rPr>
          <w:rStyle w:val="StyleUnderline"/>
          <w:rFonts w:asciiTheme="minorHAnsi" w:hAnsiTheme="minorHAnsi"/>
        </w:rPr>
        <w:t>’s latest budget</w:t>
      </w:r>
      <w:r w:rsidRPr="00C25F04">
        <w:rPr>
          <w:rFonts w:asciiTheme="minorHAnsi" w:hAnsiTheme="minorHAnsi"/>
        </w:rPr>
        <w:t xml:space="preserve">, which was released in mid-February, </w:t>
      </w:r>
      <w:r w:rsidRPr="00C25F04">
        <w:rPr>
          <w:rStyle w:val="StyleUnderline"/>
          <w:rFonts w:asciiTheme="minorHAnsi" w:hAnsiTheme="minorHAnsi"/>
        </w:rPr>
        <w:t>projects 3 percent annual GDP growth for much of the next decade. Most economists consider that forecast to be somewhere between wildly optimistic and historically absurd.</w:t>
      </w:r>
    </w:p>
    <w:p w:rsidR="00746EA4" w:rsidRPr="00C25F04" w:rsidRDefault="00746EA4" w:rsidP="00746EA4">
      <w:pPr>
        <w:rPr>
          <w:rFonts w:asciiTheme="minorHAnsi" w:hAnsiTheme="minorHAnsi"/>
        </w:rPr>
      </w:pPr>
      <w:r w:rsidRPr="00C25F04">
        <w:rPr>
          <w:rFonts w:asciiTheme="minorHAnsi" w:hAnsiTheme="minorHAnsi"/>
        </w:rPr>
        <w:t xml:space="preserve">Why? Because </w:t>
      </w:r>
      <w:r w:rsidRPr="00C25F04">
        <w:rPr>
          <w:rStyle w:val="Emphasis"/>
          <w:rFonts w:asciiTheme="minorHAnsi" w:hAnsiTheme="minorHAnsi"/>
        </w:rPr>
        <w:t>consistent 3 percent growth</w:t>
      </w:r>
      <w:r w:rsidRPr="00C25F04">
        <w:rPr>
          <w:rFonts w:asciiTheme="minorHAnsi" w:hAnsiTheme="minorHAnsi"/>
        </w:rPr>
        <w:t xml:space="preserve">, </w:t>
      </w:r>
      <w:r w:rsidRPr="00C25F04">
        <w:rPr>
          <w:rStyle w:val="StyleUnderline"/>
          <w:rFonts w:asciiTheme="minorHAnsi" w:hAnsiTheme="minorHAnsi"/>
        </w:rPr>
        <w:t>while the norm for countries like China and India, is exquisitely rare among developed economies</w:t>
      </w:r>
      <w:r w:rsidRPr="00C25F04">
        <w:rPr>
          <w:rFonts w:asciiTheme="minorHAnsi" w:hAnsiTheme="minorHAnsi"/>
        </w:rPr>
        <w:t xml:space="preserve">. The average annual growth of America’s GDP since the Great Recession has been about 2 percent. </w:t>
      </w:r>
      <w:r w:rsidRPr="00C25F04">
        <w:rPr>
          <w:rStyle w:val="StyleUnderline"/>
          <w:rFonts w:asciiTheme="minorHAnsi" w:hAnsiTheme="minorHAnsi"/>
        </w:rPr>
        <w:t xml:space="preserve">Achieving Trump’s dream of growth would </w:t>
      </w:r>
      <w:r w:rsidRPr="00C25F04">
        <w:rPr>
          <w:rStyle w:val="Emphasis"/>
          <w:rFonts w:asciiTheme="minorHAnsi" w:hAnsiTheme="minorHAnsi"/>
        </w:rPr>
        <w:t>require some heroic supercharging of the economy</w:t>
      </w:r>
      <w:r w:rsidRPr="00C25F04">
        <w:rPr>
          <w:rStyle w:val="StyleUnderline"/>
          <w:rFonts w:asciiTheme="minorHAnsi" w:hAnsiTheme="minorHAnsi"/>
        </w:rPr>
        <w:t>.</w:t>
      </w:r>
    </w:p>
    <w:p w:rsidR="00746EA4" w:rsidRPr="00C25F04" w:rsidRDefault="00746EA4" w:rsidP="00746EA4">
      <w:pPr>
        <w:rPr>
          <w:rStyle w:val="StyleUnderline"/>
          <w:rFonts w:asciiTheme="minorHAnsi" w:hAnsiTheme="minorHAnsi"/>
        </w:rPr>
      </w:pPr>
      <w:r w:rsidRPr="00C25F04">
        <w:rPr>
          <w:rStyle w:val="StyleUnderline"/>
          <w:rFonts w:asciiTheme="minorHAnsi" w:hAnsiTheme="minorHAnsi"/>
        </w:rPr>
        <w:t>There are several ways that economic growth can take off in a country like the U.S.</w:t>
      </w:r>
      <w:r w:rsidRPr="00C25F04">
        <w:rPr>
          <w:rFonts w:asciiTheme="minorHAnsi" w:hAnsiTheme="minorHAnsi"/>
        </w:rPr>
        <w:t xml:space="preserve"> First, </w:t>
      </w:r>
      <w:r w:rsidRPr="00C25F04">
        <w:rPr>
          <w:rStyle w:val="StyleUnderline"/>
          <w:rFonts w:asciiTheme="minorHAnsi" w:hAnsiTheme="minorHAnsi"/>
        </w:rPr>
        <w:t>the federal government has a wide arsenal of policies to combat recessions. When the economy slips into a funk, the feds can cut taxes and increase spending, thus running a large short-term deficit to combat slow growth. The Federal</w:t>
      </w:r>
      <w:r w:rsidRPr="00C25F04">
        <w:rPr>
          <w:rFonts w:asciiTheme="minorHAnsi" w:hAnsiTheme="minorHAnsi"/>
        </w:rPr>
        <w:t xml:space="preserve"> Reserve </w:t>
      </w:r>
      <w:r w:rsidRPr="00C25F04">
        <w:rPr>
          <w:rStyle w:val="StyleUnderline"/>
          <w:rFonts w:asciiTheme="minorHAnsi" w:hAnsiTheme="minorHAnsi"/>
        </w:rPr>
        <w:t>can slash interest rates to encourage corporations to borrow and spend more money than they otherwise would.</w:t>
      </w:r>
    </w:p>
    <w:p w:rsidR="00746EA4" w:rsidRPr="00C25F04" w:rsidRDefault="00746EA4" w:rsidP="00746EA4">
      <w:pPr>
        <w:rPr>
          <w:rFonts w:asciiTheme="minorHAnsi" w:hAnsiTheme="minorHAnsi"/>
        </w:rPr>
      </w:pPr>
      <w:r w:rsidRPr="00C25F04">
        <w:rPr>
          <w:rStyle w:val="StyleUnderline"/>
          <w:rFonts w:asciiTheme="minorHAnsi" w:hAnsiTheme="minorHAnsi"/>
        </w:rPr>
        <w:t>The most obvious problem with deploying any recession-busting policies now is, well, the U.S. isn’t in a recession.</w:t>
      </w:r>
      <w:r w:rsidRPr="00C25F04">
        <w:rPr>
          <w:rFonts w:asciiTheme="minorHAnsi" w:hAnsiTheme="minorHAnsi"/>
        </w:rPr>
        <w:t xml:space="preserve"> Quite the opposite: </w:t>
      </w:r>
      <w:r w:rsidRPr="00C25F04">
        <w:rPr>
          <w:rStyle w:val="StyleUnderline"/>
          <w:rFonts w:asciiTheme="minorHAnsi" w:hAnsiTheme="minorHAnsi"/>
        </w:rPr>
        <w:t>The economy is nearly at full employment.</w:t>
      </w:r>
      <w:r w:rsidRPr="00C25F04">
        <w:rPr>
          <w:rFonts w:asciiTheme="minorHAnsi" w:hAnsiTheme="minorHAnsi"/>
        </w:rPr>
        <w:t xml:space="preserve"> Interest rates are already low and most economists expect them to do nothing but rise in the next few years, which should discourage investment and growth. </w:t>
      </w:r>
      <w:r w:rsidRPr="00C25F04">
        <w:rPr>
          <w:rStyle w:val="StyleUnderline"/>
          <w:rFonts w:asciiTheme="minorHAnsi" w:hAnsiTheme="minorHAnsi"/>
        </w:rPr>
        <w:t xml:space="preserve">The Republican tax cut, combined with increased spending, will increase the deficit for the next few years—a rarity this deep into a recovery. </w:t>
      </w:r>
      <w:r w:rsidRPr="00C25F04">
        <w:rPr>
          <w:rStyle w:val="Emphasis"/>
          <w:rFonts w:asciiTheme="minorHAnsi" w:hAnsiTheme="minorHAnsi"/>
        </w:rPr>
        <w:t>It’s conceivable that those deficits might provide a bit of a boost. But sustained 3 percent growth isn’t likely.</w:t>
      </w:r>
    </w:p>
    <w:p w:rsidR="00746EA4" w:rsidRPr="00C25F04" w:rsidRDefault="00746EA4" w:rsidP="00746EA4">
      <w:pPr>
        <w:rPr>
          <w:rFonts w:asciiTheme="minorHAnsi" w:hAnsiTheme="minorHAnsi"/>
        </w:rPr>
      </w:pPr>
      <w:r w:rsidRPr="00C25F04">
        <w:rPr>
          <w:rFonts w:asciiTheme="minorHAnsi" w:hAnsiTheme="minorHAnsi"/>
        </w:rPr>
        <w:t xml:space="preserve">So, </w:t>
      </w:r>
      <w:r w:rsidRPr="00C25F04">
        <w:rPr>
          <w:rStyle w:val="StyleUnderline"/>
          <w:rFonts w:asciiTheme="minorHAnsi" w:hAnsiTheme="minorHAnsi"/>
        </w:rPr>
        <w:t>how can a growing economy accelerate?</w:t>
      </w:r>
      <w:r w:rsidRPr="00C25F04">
        <w:rPr>
          <w:rFonts w:asciiTheme="minorHAnsi" w:hAnsiTheme="minorHAnsi"/>
        </w:rPr>
        <w:t xml:space="preserve"> Imagine a factory owner who wants to expand his shoe-manufacturing capacity. The owner can invest in shoelace machines and employee training to increase the per-worker productivity of the factory. He could also simply hire more workers. Just like that hypothetical factory owner, </w:t>
      </w:r>
      <w:r w:rsidRPr="00C25F04">
        <w:rPr>
          <w:rStyle w:val="Emphasis"/>
          <w:rFonts w:asciiTheme="minorHAnsi" w:hAnsiTheme="minorHAnsi"/>
        </w:rPr>
        <w:t>the economy’s growth fundamentally comes from just two things—productivity growth and labor-force growth</w:t>
      </w:r>
      <w:r w:rsidRPr="00C25F04">
        <w:rPr>
          <w:rFonts w:asciiTheme="minorHAnsi" w:hAnsiTheme="minorHAnsi"/>
        </w:rPr>
        <w:t>.</w:t>
      </w:r>
    </w:p>
    <w:p w:rsidR="00746EA4" w:rsidRPr="00C25F04" w:rsidRDefault="00746EA4" w:rsidP="00746EA4">
      <w:pPr>
        <w:rPr>
          <w:rFonts w:asciiTheme="minorHAnsi" w:hAnsiTheme="minorHAnsi"/>
        </w:rPr>
      </w:pPr>
      <w:r w:rsidRPr="00C25F04">
        <w:rPr>
          <w:rStyle w:val="StyleUnderline"/>
          <w:rFonts w:asciiTheme="minorHAnsi" w:hAnsiTheme="minorHAnsi"/>
        </w:rPr>
        <w:t>The trouble with rapid productivity growth is that it’s a bit like permanent happiness—much easier to obsess over than to achieve.</w:t>
      </w:r>
      <w:r w:rsidRPr="00C25F04">
        <w:rPr>
          <w:rFonts w:asciiTheme="minorHAnsi" w:hAnsiTheme="minorHAnsi"/>
        </w:rPr>
        <w:t xml:space="preserve"> Indeed, economists obsess over productivity quite a bit, but they often disagree about what increases it, and, as some of them sheepishly admit, they’re not even all that great at measuring it. So far this century, productivity growth in the U.S. has been consistently low—even negative—since the end of the dot-com bubble. </w:t>
      </w:r>
      <w:r w:rsidRPr="00C25F04">
        <w:rPr>
          <w:rStyle w:val="Emphasis"/>
          <w:rFonts w:asciiTheme="minorHAnsi" w:hAnsiTheme="minorHAnsi"/>
        </w:rPr>
        <w:t>Several studies suggest that as rich countries like the U.S. get older, their productivity-growth rates naturally decline.</w:t>
      </w:r>
      <w:r w:rsidRPr="00C25F04">
        <w:rPr>
          <w:rFonts w:asciiTheme="minorHAnsi" w:hAnsiTheme="minorHAnsi"/>
        </w:rPr>
        <w:t xml:space="preserve"> (Since there’s a lot about productivity that puzzles economists, they aren’t entirely sure why this happens, either.) </w:t>
      </w:r>
      <w:r w:rsidRPr="00C25F04">
        <w:rPr>
          <w:rStyle w:val="StyleUnderline"/>
          <w:rFonts w:asciiTheme="minorHAnsi" w:hAnsiTheme="minorHAnsi"/>
        </w:rPr>
        <w:t>Designing a budget projection around a sudden surge in productivity is a bit like betting one’s life savings on the discovery of alien life on the moon. Not utterly hopeless. But certainly not advisable.</w:t>
      </w:r>
    </w:p>
    <w:p w:rsidR="00746EA4" w:rsidRPr="00C25F04" w:rsidRDefault="00746EA4" w:rsidP="00746EA4">
      <w:pPr>
        <w:rPr>
          <w:rFonts w:asciiTheme="minorHAnsi" w:hAnsiTheme="minorHAnsi"/>
        </w:rPr>
      </w:pPr>
      <w:r w:rsidRPr="00C25F04">
        <w:rPr>
          <w:rFonts w:asciiTheme="minorHAnsi" w:hAnsiTheme="minorHAnsi"/>
        </w:rPr>
        <w:t xml:space="preserve">So, </w:t>
      </w:r>
      <w:r w:rsidRPr="00C25F04">
        <w:rPr>
          <w:rStyle w:val="StyleUnderline"/>
          <w:rFonts w:asciiTheme="minorHAnsi" w:hAnsiTheme="minorHAnsi"/>
        </w:rPr>
        <w:t xml:space="preserve">what’s the trick to raising GDP if productivity levels are subdued? </w:t>
      </w:r>
      <w:r w:rsidRPr="00C25F04">
        <w:rPr>
          <w:rStyle w:val="Emphasis"/>
          <w:rFonts w:asciiTheme="minorHAnsi" w:hAnsiTheme="minorHAnsi"/>
        </w:rPr>
        <w:t>More workers.</w:t>
      </w:r>
    </w:p>
    <w:p w:rsidR="00746EA4" w:rsidRPr="00C25F04" w:rsidRDefault="00746EA4" w:rsidP="00746EA4">
      <w:pPr>
        <w:rPr>
          <w:rFonts w:asciiTheme="minorHAnsi" w:hAnsiTheme="minorHAnsi"/>
        </w:rPr>
      </w:pPr>
      <w:r w:rsidRPr="00C25F04">
        <w:rPr>
          <w:rFonts w:asciiTheme="minorHAnsi" w:hAnsiTheme="minorHAnsi"/>
        </w:rPr>
        <w:t xml:space="preserve">In the second half of the 20th century, economic growth in the U.S. rode a labor-force boom, after the Greatest Generation gave birth to the Boomers, then the largest generation in history. But </w:t>
      </w:r>
      <w:r w:rsidRPr="00C25F04">
        <w:rPr>
          <w:rStyle w:val="Emphasis"/>
          <w:rFonts w:asciiTheme="minorHAnsi" w:hAnsiTheme="minorHAnsi"/>
        </w:rPr>
        <w:t>in the last decade, that demographic wind has turned against the U.S.</w:t>
      </w:r>
      <w:r w:rsidRPr="00C25F04">
        <w:rPr>
          <w:rFonts w:asciiTheme="minorHAnsi" w:hAnsiTheme="minorHAnsi"/>
        </w:rPr>
        <w:t xml:space="preserve">—and most advanced economies. </w:t>
      </w:r>
      <w:r w:rsidRPr="00C25F04">
        <w:rPr>
          <w:rStyle w:val="StyleUnderline"/>
          <w:rFonts w:asciiTheme="minorHAnsi" w:hAnsiTheme="minorHAnsi"/>
        </w:rPr>
        <w:t xml:space="preserve">As the Obama White House said in its 2013 economic report, </w:t>
      </w:r>
      <w:r w:rsidRPr="00C25F04">
        <w:rPr>
          <w:rStyle w:val="Emphasis"/>
          <w:rFonts w:asciiTheme="minorHAnsi" w:hAnsiTheme="minorHAnsi"/>
        </w:rPr>
        <w:t>“real GDP</w:t>
      </w:r>
      <w:r w:rsidRPr="00C25F04">
        <w:rPr>
          <w:rFonts w:asciiTheme="minorHAnsi" w:hAnsiTheme="minorHAnsi"/>
        </w:rPr>
        <w:t xml:space="preserve"> in the United States </w:t>
      </w:r>
      <w:r w:rsidRPr="00C25F04">
        <w:rPr>
          <w:rStyle w:val="Emphasis"/>
          <w:rFonts w:asciiTheme="minorHAnsi" w:hAnsiTheme="minorHAnsi"/>
        </w:rPr>
        <w:t>is likely to be permanently slower than it was in earlier eras because of a slowdown in labor force growth.”</w:t>
      </w:r>
      <w:r w:rsidRPr="00C25F04">
        <w:rPr>
          <w:rStyle w:val="StyleUnderline"/>
          <w:rFonts w:asciiTheme="minorHAnsi" w:hAnsiTheme="minorHAnsi"/>
        </w:rPr>
        <w:t xml:space="preserve"> It’s not just that population growth is slowing down. What’s more, the share of Americans between 25 and 54 who are working—a statistic known as the “prime age labor participation rate”—has been generally declining since the late 1990s.</w:t>
      </w:r>
    </w:p>
    <w:p w:rsidR="00746EA4" w:rsidRPr="00C25F04" w:rsidRDefault="00746EA4" w:rsidP="00746EA4">
      <w:pPr>
        <w:rPr>
          <w:rFonts w:asciiTheme="minorHAnsi" w:hAnsiTheme="minorHAnsi"/>
        </w:rPr>
      </w:pPr>
      <w:r w:rsidRPr="00C25F04">
        <w:rPr>
          <w:rStyle w:val="StyleUnderline"/>
          <w:rFonts w:asciiTheme="minorHAnsi" w:hAnsiTheme="minorHAnsi"/>
        </w:rPr>
        <w:t>There are two simple ways to add more people to the U.S. population: more babies and more immigrants. The trouble with increasing fertility is that no advanced economy seems to have figured out how to do it.</w:t>
      </w:r>
      <w:r w:rsidRPr="00C25F04">
        <w:rPr>
          <w:rFonts w:asciiTheme="minorHAnsi" w:hAnsiTheme="minorHAnsi"/>
        </w:rPr>
        <w:t xml:space="preserve"> The U.S. is in the middle of a protracted lull in baby-making—but so is Scandinavia, and Western Europe, and Japan, and Russia. Low birth rates may simply be a consequence of gender equality and overall prosperity: As a nation’s share of educated women grows, its fertility rate tends to decline, perhaps because working women don’t have the time, money, or interest in raising the sort of large families that were so common (and necessary) in agrarian economies.</w:t>
      </w:r>
    </w:p>
    <w:p w:rsidR="00746EA4" w:rsidRPr="00C25F04" w:rsidRDefault="00746EA4" w:rsidP="00746EA4">
      <w:pPr>
        <w:rPr>
          <w:rFonts w:asciiTheme="minorHAnsi" w:hAnsiTheme="minorHAnsi"/>
        </w:rPr>
      </w:pPr>
      <w:r w:rsidRPr="00C25F04">
        <w:rPr>
          <w:rFonts w:asciiTheme="minorHAnsi" w:hAnsiTheme="minorHAnsi"/>
        </w:rPr>
        <w:t xml:space="preserve">Productivity growth is unpredictable, and fertility growth is elusive. What’s left? Well, there’s immigration. </w:t>
      </w:r>
      <w:r w:rsidRPr="00C25F04">
        <w:rPr>
          <w:rStyle w:val="StyleUnderline"/>
          <w:rFonts w:asciiTheme="minorHAnsi" w:hAnsiTheme="minorHAnsi"/>
        </w:rPr>
        <w:t>Achieving higher growth without another baby boom or accelerating productivity isn’t difficult—if the country simply let in more immigrants each year, GDP growth would almost surely accelerate. More able-bodied workers means more work; more work means more production</w:t>
      </w:r>
      <w:r w:rsidRPr="00C25F04">
        <w:rPr>
          <w:rFonts w:asciiTheme="minorHAnsi" w:hAnsiTheme="minorHAnsi"/>
        </w:rPr>
        <w:t>; and product is, after all, the final noun in GDP.</w:t>
      </w:r>
    </w:p>
    <w:p w:rsidR="00746EA4" w:rsidRPr="00C25F04" w:rsidRDefault="00746EA4" w:rsidP="00746EA4">
      <w:pPr>
        <w:rPr>
          <w:rFonts w:asciiTheme="minorHAnsi" w:hAnsiTheme="minorHAnsi"/>
        </w:rPr>
      </w:pPr>
      <w:r w:rsidRPr="00C25F04">
        <w:rPr>
          <w:rFonts w:asciiTheme="minorHAnsi" w:hAnsiTheme="minorHAnsi"/>
        </w:rPr>
        <w:t xml:space="preserve">But </w:t>
      </w:r>
      <w:r w:rsidRPr="00C25F04">
        <w:rPr>
          <w:rStyle w:val="StyleUnderline"/>
          <w:rFonts w:asciiTheme="minorHAnsi" w:hAnsiTheme="minorHAnsi"/>
        </w:rPr>
        <w:t>Republicans are</w:t>
      </w:r>
      <w:r w:rsidRPr="00C25F04">
        <w:rPr>
          <w:rFonts w:asciiTheme="minorHAnsi" w:hAnsiTheme="minorHAnsi"/>
        </w:rPr>
        <w:t xml:space="preserve">, quite publicly, </w:t>
      </w:r>
      <w:r w:rsidRPr="00C25F04">
        <w:rPr>
          <w:rStyle w:val="StyleUnderline"/>
          <w:rFonts w:asciiTheme="minorHAnsi" w:hAnsiTheme="minorHAnsi"/>
        </w:rPr>
        <w:t>pursuing the opposite strategy</w:t>
      </w:r>
      <w:r w:rsidRPr="00C25F04">
        <w:rPr>
          <w:rFonts w:asciiTheme="minorHAnsi" w:hAnsiTheme="minorHAnsi"/>
        </w:rPr>
        <w:t xml:space="preserve">. The immigration legislation from Senators Tom Cotton of Arkansas and David Perdue of Georgia proposes a 50 percent cut to the nation’s immigration levels. The </w:t>
      </w:r>
      <w:r w:rsidRPr="00C25F04">
        <w:rPr>
          <w:rStyle w:val="StyleUnderline"/>
          <w:rFonts w:asciiTheme="minorHAnsi" w:hAnsiTheme="minorHAnsi"/>
        </w:rPr>
        <w:t>Trump</w:t>
      </w:r>
      <w:r w:rsidRPr="00C25F04">
        <w:rPr>
          <w:rFonts w:asciiTheme="minorHAnsi" w:hAnsiTheme="minorHAnsi"/>
        </w:rPr>
        <w:t xml:space="preserve"> administration, which </w:t>
      </w:r>
      <w:r w:rsidRPr="00C25F04">
        <w:rPr>
          <w:rStyle w:val="StyleUnderline"/>
          <w:rFonts w:asciiTheme="minorHAnsi" w:hAnsiTheme="minorHAnsi"/>
        </w:rPr>
        <w:t>has endorsed the plan</w:t>
      </w:r>
      <w:r w:rsidRPr="00C25F04">
        <w:rPr>
          <w:rFonts w:asciiTheme="minorHAnsi" w:hAnsiTheme="minorHAnsi"/>
        </w:rPr>
        <w:t>, said it wants to reduce legal immigration to the United States by half within the decade.</w:t>
      </w:r>
    </w:p>
    <w:p w:rsidR="00746EA4" w:rsidRPr="00C25F04" w:rsidRDefault="00746EA4" w:rsidP="00746EA4">
      <w:pPr>
        <w:rPr>
          <w:rFonts w:asciiTheme="minorHAnsi" w:hAnsiTheme="minorHAnsi"/>
        </w:rPr>
      </w:pPr>
      <w:r w:rsidRPr="00C25F04">
        <w:rPr>
          <w:rFonts w:asciiTheme="minorHAnsi" w:hAnsiTheme="minorHAnsi"/>
        </w:rPr>
        <w:t xml:space="preserve">This puts the Trump administration’s economic policies in conflict with its economic projections. </w:t>
      </w:r>
      <w:r w:rsidRPr="00C25F04">
        <w:rPr>
          <w:rStyle w:val="Emphasis"/>
          <w:rFonts w:asciiTheme="minorHAnsi" w:hAnsiTheme="minorHAnsi"/>
        </w:rPr>
        <w:t>Other countries looking to jump-start economic growth in a period of low fertility are liberalizing their immigration policies.</w:t>
      </w:r>
      <w:r w:rsidRPr="00C25F04">
        <w:rPr>
          <w:rFonts w:asciiTheme="minorHAnsi" w:hAnsiTheme="minorHAnsi"/>
        </w:rPr>
        <w:t xml:space="preserve"> Japan, which is further along the aging curve than the U.S., has revamped its immigration laws this century, doubling its share of foreign-born workers (from an admittedly measly 1 percent in the late 1990s to about 2 percent today). </w:t>
      </w:r>
      <w:r w:rsidRPr="00C25F04">
        <w:rPr>
          <w:rStyle w:val="StyleUnderline"/>
          <w:rFonts w:asciiTheme="minorHAnsi" w:hAnsiTheme="minorHAnsi"/>
        </w:rPr>
        <w:t>Along with strong monetary stimulus, that doubling of the foreign-born population has contributed to stronger growth than Japan would have had otherwise.</w:t>
      </w:r>
      <w:r w:rsidRPr="00C25F04">
        <w:rPr>
          <w:rFonts w:asciiTheme="minorHAnsi" w:hAnsiTheme="minorHAnsi"/>
        </w:rPr>
        <w:t xml:space="preserve"> As I’ve written, </w:t>
      </w:r>
      <w:r w:rsidRPr="00C25F04">
        <w:rPr>
          <w:rStyle w:val="StyleUnderline"/>
          <w:rFonts w:asciiTheme="minorHAnsi" w:hAnsiTheme="minorHAnsi"/>
        </w:rPr>
        <w:t>the economic case for</w:t>
      </w:r>
      <w:r w:rsidRPr="00C25F04">
        <w:rPr>
          <w:rFonts w:asciiTheme="minorHAnsi" w:hAnsiTheme="minorHAnsi"/>
        </w:rPr>
        <w:t xml:space="preserve"> maintaining and even </w:t>
      </w:r>
      <w:r w:rsidRPr="00C25F04">
        <w:rPr>
          <w:rStyle w:val="StyleUnderline"/>
          <w:rFonts w:asciiTheme="minorHAnsi" w:hAnsiTheme="minorHAnsi"/>
        </w:rPr>
        <w:t>increasing immigration levels in the U.S. is extremely strong</w:t>
      </w:r>
      <w:r w:rsidRPr="00C25F04">
        <w:rPr>
          <w:rFonts w:asciiTheme="minorHAnsi" w:hAnsiTheme="minorHAnsi"/>
        </w:rPr>
        <w:t>.</w:t>
      </w:r>
    </w:p>
    <w:p w:rsidR="00746EA4" w:rsidRPr="00C25F04" w:rsidRDefault="00746EA4" w:rsidP="00746EA4">
      <w:pPr>
        <w:rPr>
          <w:rFonts w:asciiTheme="minorHAnsi" w:hAnsiTheme="minorHAnsi"/>
        </w:rPr>
      </w:pPr>
      <w:r w:rsidRPr="00C25F04">
        <w:rPr>
          <w:rStyle w:val="StyleUnderline"/>
          <w:rFonts w:asciiTheme="minorHAnsi" w:hAnsiTheme="minorHAnsi"/>
        </w:rPr>
        <w:t>The White House is discouraging talented people from immigrating during a period of low productivity and falling fertility while predicting a growth miracle.</w:t>
      </w:r>
      <w:r w:rsidRPr="00C25F04">
        <w:rPr>
          <w:rFonts w:asciiTheme="minorHAnsi" w:hAnsiTheme="minorHAnsi"/>
        </w:rPr>
        <w:t xml:space="preserve"> All budgets are fantasies. But there is a greater sin here than fantastical forecasting. And that is using magical growth projections to cover up for a small-minded immigration policy.</w:t>
      </w:r>
    </w:p>
    <w:p w:rsidR="00746EA4" w:rsidRPr="00C25F04" w:rsidRDefault="00746EA4" w:rsidP="00746EA4">
      <w:pPr>
        <w:rPr>
          <w:rFonts w:asciiTheme="minorHAnsi" w:hAnsiTheme="minorHAnsi"/>
        </w:rPr>
      </w:pPr>
    </w:p>
    <w:p w:rsidR="00903A1B" w:rsidRPr="00C25F04" w:rsidRDefault="00903A1B" w:rsidP="00903A1B">
      <w:pPr>
        <w:pStyle w:val="Heading4"/>
        <w:rPr>
          <w:rStyle w:val="Style13ptBold"/>
          <w:rFonts w:asciiTheme="minorHAnsi" w:hAnsiTheme="minorHAnsi"/>
          <w:b/>
        </w:rPr>
      </w:pPr>
      <w:r w:rsidRPr="00C25F04">
        <w:rPr>
          <w:rStyle w:val="Style13ptBold"/>
          <w:rFonts w:asciiTheme="minorHAnsi" w:hAnsiTheme="minorHAnsi"/>
          <w:b/>
        </w:rPr>
        <w:t>Expanding high-skilled immigration boosts productivity and large fiscal surpluses – allowing the US to maintain 3 percent growth.</w:t>
      </w:r>
    </w:p>
    <w:p w:rsidR="00746EA4" w:rsidRPr="00C25F04" w:rsidRDefault="00746EA4" w:rsidP="00746EA4">
      <w:pPr>
        <w:rPr>
          <w:rFonts w:asciiTheme="minorHAnsi" w:hAnsiTheme="minorHAnsi"/>
        </w:rPr>
      </w:pPr>
      <w:r w:rsidRPr="00C25F04">
        <w:rPr>
          <w:rStyle w:val="Style13ptBold"/>
          <w:rFonts w:asciiTheme="minorHAnsi" w:hAnsiTheme="minorHAnsi"/>
        </w:rPr>
        <w:t>Griswold, 17</w:t>
      </w:r>
      <w:r w:rsidRPr="00C25F04">
        <w:rPr>
          <w:rFonts w:asciiTheme="minorHAnsi" w:hAnsiTheme="minorHAnsi"/>
        </w:rPr>
        <w:t xml:space="preserve"> --- senior research fellow and co-director of the Program on the American Economy and Globalization at the Mercatus Center at George Mason University (October, Daniel, “Reforming the US Immigration System to Promote Growth,” </w:t>
      </w:r>
      <w:hyperlink r:id="rId15" w:history="1">
        <w:r w:rsidRPr="00C25F04">
          <w:rPr>
            <w:rStyle w:val="Hyperlink"/>
            <w:rFonts w:asciiTheme="minorHAnsi" w:hAnsiTheme="minorHAnsi"/>
          </w:rPr>
          <w:t>https://www.mercatus.org/system/files/griswold-immigration-reform-mercatus-research-v1.pdf</w:t>
        </w:r>
      </w:hyperlink>
      <w:r w:rsidRPr="00C25F04">
        <w:rPr>
          <w:rFonts w:asciiTheme="minorHAnsi" w:hAnsiTheme="minorHAnsi"/>
        </w:rPr>
        <w:t>, accessed on 5/9/18, JMP)</w:t>
      </w:r>
    </w:p>
    <w:p w:rsidR="00746EA4" w:rsidRPr="00C25F04" w:rsidRDefault="00746EA4" w:rsidP="00746EA4">
      <w:pPr>
        <w:rPr>
          <w:rFonts w:asciiTheme="minorHAnsi" w:hAnsiTheme="minorHAnsi"/>
        </w:rPr>
      </w:pPr>
      <w:r w:rsidRPr="00C25F04">
        <w:rPr>
          <w:rFonts w:asciiTheme="minorHAnsi" w:hAnsiTheme="minorHAnsi"/>
        </w:rPr>
        <w:t>AMERICA NEEDS IMMIGRANTS TO GROW AND PROSPER</w:t>
      </w:r>
    </w:p>
    <w:p w:rsidR="00746EA4" w:rsidRPr="00C25F04" w:rsidRDefault="00746EA4" w:rsidP="00746EA4">
      <w:pPr>
        <w:rPr>
          <w:rFonts w:asciiTheme="minorHAnsi" w:hAnsiTheme="minorHAnsi"/>
        </w:rPr>
      </w:pPr>
      <w:r w:rsidRPr="00C25F04">
        <w:rPr>
          <w:rFonts w:asciiTheme="minorHAnsi" w:hAnsiTheme="minorHAnsi"/>
        </w:rPr>
        <w:t xml:space="preserve">Central to its economic agenda, the Trump administration seeks to boost the annual growth rate of real US gross domestic product from 2.1 percent (the average rate since 2010) to 3.0 percent or more. The fiscal targets contained in the administration’s fiscal year 2018 budget, released in May 2017, depend on the economy reaching 3.0 percent growth by 2020. </w:t>
      </w:r>
      <w:r w:rsidRPr="00C25F04">
        <w:rPr>
          <w:rStyle w:val="StyleUnderline"/>
          <w:rFonts w:asciiTheme="minorHAnsi" w:hAnsiTheme="minorHAnsi"/>
        </w:rPr>
        <w:t>Ramping up the underlying trend of US growth by a full percentage point or more will be more practicable if the administration’s economic policies include reforming and liberalizing the nation’s immigration system.</w:t>
      </w:r>
    </w:p>
    <w:p w:rsidR="00746EA4" w:rsidRPr="00C25F04" w:rsidRDefault="00746EA4" w:rsidP="00746EA4">
      <w:pPr>
        <w:rPr>
          <w:rFonts w:asciiTheme="minorHAnsi" w:hAnsiTheme="minorHAnsi"/>
        </w:rPr>
      </w:pPr>
      <w:r w:rsidRPr="00C25F04">
        <w:rPr>
          <w:rStyle w:val="StyleUnderline"/>
          <w:rFonts w:asciiTheme="minorHAnsi" w:hAnsiTheme="minorHAnsi"/>
        </w:rPr>
        <w:t>The ability of a nation’s economy to grow is determined by its capital stock, the growth of its labor supply, and how efficiently labor and capital work together—what economists call “total factor productivity.” Immigration directly promotes the second and third while stimulating further investment.</w:t>
      </w:r>
      <w:r w:rsidRPr="00C25F04">
        <w:rPr>
          <w:rFonts w:asciiTheme="minorHAnsi" w:hAnsiTheme="minorHAnsi"/>
        </w:rPr>
        <w:t xml:space="preserve"> Specifically, </w:t>
      </w:r>
      <w:r w:rsidRPr="00C25F04">
        <w:rPr>
          <w:rStyle w:val="StyleUnderline"/>
          <w:rFonts w:asciiTheme="minorHAnsi" w:hAnsiTheme="minorHAnsi"/>
        </w:rPr>
        <w:t xml:space="preserve">immigration increases the total number of workers in the labor force while at the same time </w:t>
      </w:r>
      <w:r w:rsidRPr="00C25F04">
        <w:rPr>
          <w:rStyle w:val="Emphasis"/>
          <w:rFonts w:asciiTheme="minorHAnsi" w:hAnsiTheme="minorHAnsi"/>
        </w:rPr>
        <w:t>increasing the average productivity of workers across the economy</w:t>
      </w:r>
      <w:r w:rsidRPr="00C25F04">
        <w:rPr>
          <w:rFonts w:asciiTheme="minorHAnsi" w:hAnsiTheme="minorHAnsi"/>
        </w:rPr>
        <w:t xml:space="preserve">, immigrant and native born alike. </w:t>
      </w:r>
      <w:r w:rsidRPr="00C25F04">
        <w:rPr>
          <w:rStyle w:val="Emphasis"/>
          <w:rFonts w:asciiTheme="minorHAnsi" w:hAnsiTheme="minorHAnsi"/>
        </w:rPr>
        <w:t>Without a modernization of the US immigration system, achieving 3.0 percent growth will be even more challenging.</w:t>
      </w:r>
    </w:p>
    <w:p w:rsidR="00746EA4" w:rsidRPr="00C25F04" w:rsidRDefault="00746EA4" w:rsidP="00746EA4">
      <w:pPr>
        <w:rPr>
          <w:rStyle w:val="StyleUnderline"/>
          <w:rFonts w:asciiTheme="minorHAnsi" w:hAnsiTheme="minorHAnsi"/>
        </w:rPr>
      </w:pPr>
      <w:r w:rsidRPr="00C25F04">
        <w:rPr>
          <w:rStyle w:val="StyleUnderline"/>
          <w:rFonts w:asciiTheme="minorHAnsi" w:hAnsiTheme="minorHAnsi"/>
        </w:rPr>
        <w:t>Immigration Offsets America’s Demographic Decline</w:t>
      </w:r>
    </w:p>
    <w:p w:rsidR="00746EA4" w:rsidRPr="00C25F04" w:rsidRDefault="00746EA4" w:rsidP="00746EA4">
      <w:pPr>
        <w:rPr>
          <w:rFonts w:asciiTheme="minorHAnsi" w:hAnsiTheme="minorHAnsi"/>
        </w:rPr>
      </w:pPr>
      <w:r w:rsidRPr="00C25F04">
        <w:rPr>
          <w:rFonts w:asciiTheme="minorHAnsi" w:hAnsiTheme="minorHAnsi"/>
        </w:rPr>
        <w:t xml:space="preserve">Immigration affects the economy most directly through growth of the labor supply. </w:t>
      </w:r>
      <w:r w:rsidRPr="00C25F04">
        <w:rPr>
          <w:rStyle w:val="StyleUnderline"/>
          <w:rFonts w:asciiTheme="minorHAnsi" w:hAnsiTheme="minorHAnsi"/>
        </w:rPr>
        <w:t>America</w:t>
      </w:r>
      <w:r w:rsidRPr="00C25F04">
        <w:rPr>
          <w:rFonts w:asciiTheme="minorHAnsi" w:hAnsiTheme="minorHAnsi"/>
        </w:rPr>
        <w:t xml:space="preserve"> in 2017 </w:t>
      </w:r>
      <w:r w:rsidRPr="00C25F04">
        <w:rPr>
          <w:rStyle w:val="StyleUnderline"/>
          <w:rFonts w:asciiTheme="minorHAnsi" w:hAnsiTheme="minorHAnsi"/>
        </w:rPr>
        <w:t>is undergoing an unprecedented period of demographic transition</w:t>
      </w:r>
      <w:r w:rsidRPr="00C25F04">
        <w:rPr>
          <w:rFonts w:asciiTheme="minorHAnsi" w:hAnsiTheme="minorHAnsi"/>
        </w:rPr>
        <w:t xml:space="preserve">. The birth rate among native-born women has fallen below the replacement level. Starting around the year 2010, the huge cohort of baby boomers began to retire from the workforce. </w:t>
      </w:r>
      <w:r w:rsidRPr="00C25F04">
        <w:rPr>
          <w:rStyle w:val="StyleUnderline"/>
          <w:rFonts w:asciiTheme="minorHAnsi" w:hAnsiTheme="minorHAnsi"/>
        </w:rPr>
        <w:t>The growth of the civilian labor force has been falling steadily</w:t>
      </w:r>
      <w:r w:rsidRPr="00C25F04">
        <w:rPr>
          <w:rFonts w:asciiTheme="minorHAnsi" w:hAnsiTheme="minorHAnsi"/>
        </w:rPr>
        <w:t>,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Whatever growth the United States experiences in the workforce in the next two decades will be because of immigrants and the children of immigrants.</w:t>
      </w:r>
    </w:p>
    <w:p w:rsidR="00746EA4" w:rsidRPr="00C25F04" w:rsidRDefault="00746EA4" w:rsidP="00746EA4">
      <w:pPr>
        <w:rPr>
          <w:rFonts w:asciiTheme="minorHAnsi" w:hAnsiTheme="minorHAnsi"/>
        </w:rPr>
      </w:pPr>
      <w:r w:rsidRPr="00C25F04">
        <w:rPr>
          <w:rStyle w:val="StyleUnderline"/>
          <w:rFonts w:asciiTheme="minorHAnsi" w:hAnsiTheme="minorHAnsi"/>
        </w:rPr>
        <w:t>Immigrants</w:t>
      </w:r>
      <w:r w:rsidRPr="00C25F04">
        <w:rPr>
          <w:rFonts w:asciiTheme="minorHAnsi" w:hAnsiTheme="minorHAnsi"/>
        </w:rPr>
        <w:t xml:space="preserve"> admitted to the United States each year </w:t>
      </w:r>
      <w:r w:rsidRPr="00C25F04">
        <w:rPr>
          <w:rStyle w:val="StyleUnderline"/>
          <w:rFonts w:asciiTheme="minorHAnsi" w:hAnsiTheme="minorHAnsi"/>
        </w:rPr>
        <w:t>tend to be younger than native-born Americans and are more inclined to participate in the labor force</w:t>
      </w:r>
      <w:r w:rsidRPr="00C25F04">
        <w:rPr>
          <w:rFonts w:asciiTheme="minorHAnsi" w:hAnsiTheme="minorHAnsi"/>
        </w:rPr>
        <w:t xml:space="preserv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w:t>
      </w:r>
    </w:p>
    <w:p w:rsidR="00746EA4" w:rsidRPr="00C25F04" w:rsidRDefault="00746EA4" w:rsidP="00746EA4">
      <w:pPr>
        <w:rPr>
          <w:rFonts w:asciiTheme="minorHAnsi" w:hAnsiTheme="minorHAnsi"/>
        </w:rPr>
      </w:pPr>
      <w:r w:rsidRPr="00C25F04">
        <w:rPr>
          <w:rFonts w:asciiTheme="minorHAnsi" w:hAnsiTheme="minorHAnsi"/>
        </w:rPr>
        <w:t>Immigrants are not only younger than their native-born counterparts but also more inclined to participate in the labor force. 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w:t>
      </w:r>
      <w:r w:rsidRPr="00C25F04">
        <w:rPr>
          <w:rFonts w:asciiTheme="minorHAnsi" w:hAnsiTheme="minorHAnsi"/>
        </w:rPr>
        <w:softHyphen/>
        <w:t xml:space="preserve">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
    <w:p w:rsidR="00746EA4" w:rsidRPr="00C25F04" w:rsidRDefault="00746EA4" w:rsidP="00746EA4">
      <w:pPr>
        <w:rPr>
          <w:rFonts w:asciiTheme="minorHAnsi" w:hAnsiTheme="minorHAnsi"/>
        </w:rPr>
      </w:pPr>
      <w:r w:rsidRPr="00C25F04">
        <w:rPr>
          <w:rStyle w:val="StyleUnderline"/>
          <w:rFonts w:asciiTheme="minorHAnsi" w:hAnsiTheme="minorHAnsi"/>
        </w:rPr>
        <w:t>Without a growing workforce, US companies will find it increasingly dif</w:t>
      </w:r>
      <w:r w:rsidRPr="00C25F04">
        <w:rPr>
          <w:rStyle w:val="StyleUnderline"/>
          <w:rFonts w:asciiTheme="minorHAnsi" w:hAnsiTheme="minorHAnsi"/>
        </w:rPr>
        <w:softHyphen/>
        <w:t>ficult to hire the workers they need to meet domestic and global demand. Man</w:t>
      </w:r>
      <w:r w:rsidRPr="00C25F04">
        <w:rPr>
          <w:rStyle w:val="StyleUnderline"/>
          <w:rFonts w:asciiTheme="minorHAnsi" w:hAnsiTheme="minorHAnsi"/>
        </w:rPr>
        <w:softHyphen/>
        <w:t>ufacturing, agriculture, construction, and high technology are among the sec</w:t>
      </w:r>
      <w:r w:rsidRPr="00C25F04">
        <w:rPr>
          <w:rStyle w:val="StyleUnderline"/>
          <w:rFonts w:asciiTheme="minorHAnsi" w:hAnsiTheme="minorHAnsi"/>
        </w:rPr>
        <w:softHyphen/>
        <w:t>tors that are expected to suffer the most acute shortages of workers.</w:t>
      </w:r>
      <w:r w:rsidRPr="00C25F04">
        <w:rPr>
          <w:rFonts w:asciiTheme="minorHAnsi" w:hAnsiTheme="minorHAnsi"/>
        </w:rPr>
        <w:t xml:space="preserve"> </w:t>
      </w:r>
      <w:r w:rsidRPr="00C25F04">
        <w:rPr>
          <w:rStyle w:val="Emphasis"/>
          <w:rFonts w:asciiTheme="minorHAnsi" w:hAnsiTheme="minorHAnsi"/>
        </w:rPr>
        <w:t>A declining workforce would slow US growth potential and reduce the relative size of the US economy and US influence in the world.</w:t>
      </w:r>
      <w:r w:rsidRPr="00C25F04">
        <w:rPr>
          <w:rFonts w:asciiTheme="minorHAnsi" w:hAnsiTheme="minorHAnsi"/>
        </w:rPr>
        <w:t xml:space="preserve"> </w:t>
      </w:r>
    </w:p>
    <w:p w:rsidR="00746EA4" w:rsidRPr="00C25F04" w:rsidRDefault="00746EA4" w:rsidP="00746EA4">
      <w:pPr>
        <w:rPr>
          <w:rFonts w:asciiTheme="minorHAnsi" w:hAnsiTheme="minorHAnsi"/>
        </w:rPr>
      </w:pPr>
      <w:r w:rsidRPr="00C25F04">
        <w:rPr>
          <w:rStyle w:val="StyleUnderline"/>
          <w:rFonts w:asciiTheme="minorHAnsi" w:hAnsiTheme="minorHAnsi"/>
        </w:rPr>
        <w:t>The continuing slowdown in the growth of the US workforce will also impose a growing strain on federal retirement programs.</w:t>
      </w:r>
      <w:r w:rsidRPr="00C25F04">
        <w:rPr>
          <w:rFonts w:asciiTheme="minorHAnsi" w:hAnsiTheme="minorHAnsi"/>
        </w:rPr>
        <w:t xml:space="preserve">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
    <w:p w:rsidR="00746EA4" w:rsidRPr="00C25F04" w:rsidRDefault="00746EA4" w:rsidP="00746EA4">
      <w:pPr>
        <w:rPr>
          <w:rFonts w:asciiTheme="minorHAnsi" w:hAnsiTheme="minorHAnsi"/>
        </w:rPr>
      </w:pPr>
      <w:r w:rsidRPr="00C25F04">
        <w:rPr>
          <w:rFonts w:asciiTheme="minorHAnsi" w:hAnsiTheme="minorHAnsi"/>
        </w:rPr>
        <w:t xml:space="preserve">The smaller the future Old Age Dependency Ratio, the less strain there will be on federal retirement programs. </w:t>
      </w:r>
      <w:r w:rsidRPr="00C25F04">
        <w:rPr>
          <w:rStyle w:val="StyleUnderline"/>
          <w:rFonts w:asciiTheme="minorHAnsi" w:hAnsiTheme="minorHAnsi"/>
        </w:rPr>
        <w:t>A steady or increased inflow of immi</w:t>
      </w:r>
      <w:r w:rsidRPr="00C25F04">
        <w:rPr>
          <w:rStyle w:val="StyleUnderline"/>
          <w:rFonts w:asciiTheme="minorHAnsi" w:hAnsiTheme="minorHAnsi"/>
        </w:rPr>
        <w:softHyphen/>
        <w:t>grant workers helps to spread the cost of funding old-age pension payments across a larger pool of workers, reducing the need to raise payroll taxes, cut benefits, or both.</w:t>
      </w:r>
      <w:r w:rsidRPr="00C25F04">
        <w:rPr>
          <w:rFonts w:asciiTheme="minorHAnsi" w:hAnsiTheme="minorHAnsi"/>
        </w:rPr>
        <w:t xml:space="preserve"> </w:t>
      </w:r>
    </w:p>
    <w:p w:rsidR="00746EA4" w:rsidRPr="00C25F04" w:rsidRDefault="00746EA4" w:rsidP="00746EA4">
      <w:pPr>
        <w:rPr>
          <w:rFonts w:asciiTheme="minorHAnsi" w:hAnsiTheme="minorHAnsi"/>
        </w:rPr>
      </w:pPr>
      <w:r w:rsidRPr="00C25F04">
        <w:rPr>
          <w:rFonts w:asciiTheme="minorHAnsi" w:hAnsiTheme="minorHAnsi"/>
        </w:rPr>
        <w:t xml:space="preserve">More Immigrants, More Output, More Jobs </w:t>
      </w:r>
    </w:p>
    <w:p w:rsidR="00746EA4" w:rsidRPr="00C25F04" w:rsidRDefault="00746EA4" w:rsidP="00746EA4">
      <w:pPr>
        <w:rPr>
          <w:rFonts w:asciiTheme="minorHAnsi" w:hAnsiTheme="minorHAnsi"/>
        </w:rPr>
      </w:pPr>
      <w:r w:rsidRPr="00C25F04">
        <w:rPr>
          <w:rFonts w:asciiTheme="minorHAnsi" w:hAnsiTheme="minorHAnsi"/>
        </w:rPr>
        <w:t xml:space="preserve">Immigration reform would allow the US economy to grow faster by increasing the number of workers in the labor force and the total number of hours worked per year. </w:t>
      </w:r>
      <w:r w:rsidRPr="00C25F04">
        <w:rPr>
          <w:rStyle w:val="StyleUnderline"/>
          <w:rFonts w:asciiTheme="minorHAnsi" w:hAnsiTheme="minorHAnsi"/>
        </w:rPr>
        <w:t>Because immigrants are more likely to be of working age than native-born Americans and are more likely to seek work, immigration can help to slow or even reverse the recent trend of declining labor force participation.</w:t>
      </w:r>
      <w:r w:rsidRPr="00C25F04">
        <w:rPr>
          <w:rFonts w:asciiTheme="minorHAnsi" w:hAnsiTheme="minorHAnsi"/>
        </w:rPr>
        <w:t xml:space="preserve"> </w:t>
      </w:r>
    </w:p>
    <w:p w:rsidR="00746EA4" w:rsidRPr="00C25F04" w:rsidRDefault="00746EA4" w:rsidP="00746EA4">
      <w:pPr>
        <w:rPr>
          <w:rFonts w:asciiTheme="minorHAnsi" w:hAnsiTheme="minorHAnsi"/>
        </w:rPr>
      </w:pPr>
      <w:r w:rsidRPr="00C25F04">
        <w:rPr>
          <w:rStyle w:val="Emphasis"/>
          <w:rFonts w:asciiTheme="minorHAnsi" w:hAnsiTheme="minorHAnsi"/>
        </w:rPr>
        <w:t>An increase in the workforce driven by immigration does not lead to a gen</w:t>
      </w:r>
      <w:r w:rsidRPr="00C25F04">
        <w:rPr>
          <w:rStyle w:val="Emphasis"/>
          <w:rFonts w:asciiTheme="minorHAnsi" w:hAnsiTheme="minorHAnsi"/>
        </w:rPr>
        <w:softHyphen/>
        <w:t>eral displacement of existing native-born workers.</w:t>
      </w:r>
      <w:r w:rsidRPr="00C25F04">
        <w:rPr>
          <w:rFonts w:asciiTheme="minorHAnsi" w:hAnsiTheme="minorHAnsi"/>
        </w:rPr>
        <w:t xml:space="preserve"> </w:t>
      </w:r>
      <w:r w:rsidRPr="00C25F04">
        <w:rPr>
          <w:rStyle w:val="StyleUnderline"/>
          <w:rFonts w:asciiTheme="minorHAnsi" w:hAnsiTheme="minorHAnsi"/>
        </w:rPr>
        <w:t>Although the US labor force has more than doubled in the past 50 years, there has been no upward trend in the unemployment rate because the economic activity enabled by the growth in workers has also stimulated demand for workers.</w:t>
      </w:r>
      <w:r w:rsidRPr="00C25F04">
        <w:rPr>
          <w:rFonts w:asciiTheme="minorHAnsi" w:hAnsiTheme="minorHAnsi"/>
        </w:rPr>
        <w:t xml:space="preserve">10 </w:t>
      </w:r>
      <w:r w:rsidRPr="00C25F04">
        <w:rPr>
          <w:rStyle w:val="StyleUnderline"/>
          <w:rFonts w:asciiTheme="minorHAnsi" w:hAnsiTheme="minorHAnsi"/>
        </w:rPr>
        <w:t>As the workforce grows, so too does demand for all the goods and services that American households pur</w:t>
      </w:r>
      <w:r w:rsidRPr="00C25F04">
        <w:rPr>
          <w:rStyle w:val="StyleUnderline"/>
          <w:rFonts w:asciiTheme="minorHAnsi" w:hAnsiTheme="minorHAnsi"/>
        </w:rPr>
        <w:softHyphen/>
        <w:t xml:space="preserve">chase, from groceries and cars to education and housing. </w:t>
      </w:r>
      <w:r w:rsidRPr="00C25F04">
        <w:rPr>
          <w:rStyle w:val="Emphasis"/>
          <w:rFonts w:asciiTheme="minorHAnsi" w:hAnsiTheme="minorHAnsi"/>
        </w:rPr>
        <w:t>This increased demand in turn stimulates more production, leading to more employment and the main</w:t>
      </w:r>
      <w:r w:rsidRPr="00C25F04">
        <w:rPr>
          <w:rStyle w:val="Emphasis"/>
          <w:rFonts w:asciiTheme="minorHAnsi" w:hAnsiTheme="minorHAnsi"/>
        </w:rPr>
        <w:softHyphen/>
        <w:t>tenance of full employment.</w:t>
      </w:r>
      <w:r w:rsidRPr="00C25F04">
        <w:rPr>
          <w:rStyle w:val="StyleUnderline"/>
          <w:rFonts w:asciiTheme="minorHAnsi" w:hAnsiTheme="minorHAnsi"/>
        </w:rPr>
        <w:t xml:space="preserve"> </w:t>
      </w:r>
    </w:p>
    <w:p w:rsidR="00746EA4" w:rsidRPr="00C25F04" w:rsidRDefault="00746EA4" w:rsidP="00746EA4">
      <w:pPr>
        <w:rPr>
          <w:rFonts w:asciiTheme="minorHAnsi" w:hAnsiTheme="minorHAnsi"/>
        </w:rPr>
      </w:pPr>
      <w:r w:rsidRPr="00C25F04">
        <w:rPr>
          <w:rStyle w:val="StyleUnderline"/>
          <w:rFonts w:asciiTheme="minorHAnsi" w:hAnsiTheme="minorHAnsi"/>
        </w:rPr>
        <w:t>A growing workforce also stimulates investment by increasing the returns on capital. While immigration can put downward pressure on wages in certain indus</w:t>
      </w:r>
      <w:r w:rsidRPr="00C25F04">
        <w:rPr>
          <w:rStyle w:val="StyleUnderline"/>
          <w:rFonts w:asciiTheme="minorHAnsi" w:hAnsiTheme="minorHAnsi"/>
        </w:rPr>
        <w:softHyphen/>
        <w:t xml:space="preserve">tries in the short run, the availability of more workers at competitive wages creates incentives for greater investment. And </w:t>
      </w:r>
      <w:r w:rsidRPr="00C25F04">
        <w:rPr>
          <w:rStyle w:val="Emphasis"/>
          <w:rFonts w:asciiTheme="minorHAnsi" w:hAnsiTheme="minorHAnsi"/>
        </w:rPr>
        <w:t>rising investment stimulates more demand for labor, increases productivity, and creates upward pressure on wages</w:t>
      </w:r>
      <w:r w:rsidRPr="00C25F04">
        <w:rPr>
          <w:rStyle w:val="StyleUnderline"/>
          <w:rFonts w:asciiTheme="minorHAnsi" w:hAnsiTheme="minorHAnsi"/>
        </w:rPr>
        <w:t>.</w:t>
      </w:r>
      <w:r w:rsidRPr="00C25F04">
        <w:rPr>
          <w:rFonts w:asciiTheme="minorHAnsi" w:hAnsiTheme="minorHAnsi"/>
        </w:rPr>
        <w:t xml:space="preserve"> </w:t>
      </w:r>
      <w:r w:rsidRPr="00C25F04">
        <w:rPr>
          <w:rStyle w:val="StyleUnderline"/>
          <w:rFonts w:asciiTheme="minorHAnsi" w:hAnsiTheme="minorHAnsi"/>
        </w:rPr>
        <w:t>The increased investment spurred by immigration means that</w:t>
      </w:r>
      <w:r w:rsidRPr="00C25F04">
        <w:rPr>
          <w:rFonts w:asciiTheme="minorHAnsi" w:hAnsiTheme="minorHAnsi"/>
        </w:rPr>
        <w:t>, over time</w:t>
      </w:r>
      <w:r w:rsidRPr="00C25F04">
        <w:rPr>
          <w:rStyle w:val="StyleUnderline"/>
          <w:rFonts w:asciiTheme="minorHAnsi" w:hAnsiTheme="minorHAnsi"/>
        </w:rPr>
        <w:t xml:space="preserve">, the capital-to-labor ratio grows the same amount even if the number of </w:t>
      </w:r>
      <w:proofErr w:type="gramStart"/>
      <w:r w:rsidRPr="00C25F04">
        <w:rPr>
          <w:rStyle w:val="StyleUnderline"/>
          <w:rFonts w:asciiTheme="minorHAnsi" w:hAnsiTheme="minorHAnsi"/>
        </w:rPr>
        <w:t>immigrants</w:t>
      </w:r>
      <w:proofErr w:type="gramEnd"/>
      <w:r w:rsidRPr="00C25F04">
        <w:rPr>
          <w:rStyle w:val="StyleUnderline"/>
          <w:rFonts w:asciiTheme="minorHAnsi" w:hAnsiTheme="minorHAnsi"/>
        </w:rPr>
        <w:t xml:space="preserve"> increases.</w:t>
      </w:r>
      <w:r w:rsidRPr="00C25F04">
        <w:rPr>
          <w:rFonts w:asciiTheme="minorHAnsi" w:hAnsiTheme="minorHAnsi"/>
        </w:rPr>
        <w:t>11</w:t>
      </w:r>
    </w:p>
    <w:p w:rsidR="00746EA4" w:rsidRPr="00C25F04" w:rsidRDefault="00746EA4" w:rsidP="00746EA4">
      <w:pPr>
        <w:rPr>
          <w:rFonts w:asciiTheme="minorHAnsi" w:hAnsiTheme="minorHAnsi"/>
        </w:rPr>
      </w:pPr>
      <w:r w:rsidRPr="00C25F04">
        <w:rPr>
          <w:rFonts w:asciiTheme="minorHAnsi" w:hAnsiTheme="minorHAnsi"/>
        </w:rPr>
        <w:t xml:space="preserve">Immigrants Complement US Workers, Increasing Gains from Specialization </w:t>
      </w:r>
    </w:p>
    <w:p w:rsidR="00746EA4" w:rsidRPr="00C25F04" w:rsidRDefault="00746EA4" w:rsidP="00746EA4">
      <w:pPr>
        <w:rPr>
          <w:rFonts w:asciiTheme="minorHAnsi" w:hAnsiTheme="minorHAnsi"/>
        </w:rPr>
      </w:pPr>
      <w:r w:rsidRPr="00C25F04">
        <w:rPr>
          <w:rFonts w:asciiTheme="minorHAnsi" w:hAnsiTheme="minorHAnsi"/>
        </w:rPr>
        <w:t xml:space="preserve">Immigrants do more than increase the size of the labor force. Because </w:t>
      </w:r>
      <w:r w:rsidRPr="00C25F04">
        <w:rPr>
          <w:rStyle w:val="StyleUnderline"/>
          <w:rFonts w:asciiTheme="minorHAnsi" w:hAnsiTheme="minorHAnsi"/>
        </w:rPr>
        <w:t>immi</w:t>
      </w:r>
      <w:r w:rsidRPr="00C25F04">
        <w:rPr>
          <w:rStyle w:val="StyleUnderline"/>
          <w:rFonts w:asciiTheme="minorHAnsi" w:hAnsiTheme="minorHAnsi"/>
        </w:rPr>
        <w:softHyphen/>
        <w:t>grants tend to have different skills than the typical native, they boost the growth of the US economy by filling niches in the labor market. Immigrants tend to be overrepresented at the higher and lower ends of the skill spectrum, while native-born Americans tend to be clustered in the middle skill levels. Immigrants make up 17 percent of the US workforce, but they account for more than one-third of workers in the United States with a PhD in</w:t>
      </w:r>
      <w:r w:rsidRPr="00C25F04">
        <w:rPr>
          <w:rFonts w:asciiTheme="minorHAnsi" w:hAnsiTheme="minorHAnsi"/>
        </w:rPr>
        <w:t xml:space="preserve"> the fields of science, technology, engi</w:t>
      </w:r>
      <w:r w:rsidRPr="00C25F04">
        <w:rPr>
          <w:rFonts w:asciiTheme="minorHAnsi" w:hAnsiTheme="minorHAnsi"/>
        </w:rPr>
        <w:softHyphen/>
        <w:t>neering, and math (</w:t>
      </w:r>
      <w:r w:rsidRPr="00C25F04">
        <w:rPr>
          <w:rStyle w:val="StyleUnderline"/>
          <w:rFonts w:asciiTheme="minorHAnsi" w:hAnsiTheme="minorHAnsi"/>
        </w:rPr>
        <w:t>STEM</w:t>
      </w:r>
      <w:r w:rsidRPr="00C25F04">
        <w:rPr>
          <w:rFonts w:asciiTheme="minorHAnsi" w:hAnsiTheme="minorHAnsi"/>
        </w:rPr>
        <w:t xml:space="preserve">). On the other end of the skills spectrum, immigrants represent 40 percent of those in the workforce without a high school diploma.12 </w:t>
      </w:r>
    </w:p>
    <w:p w:rsidR="00746EA4" w:rsidRPr="00C25F04" w:rsidRDefault="00746EA4" w:rsidP="00746EA4">
      <w:pPr>
        <w:rPr>
          <w:rFonts w:asciiTheme="minorHAnsi" w:hAnsiTheme="minorHAnsi"/>
        </w:rPr>
      </w:pPr>
      <w:r w:rsidRPr="00C25F04">
        <w:rPr>
          <w:rStyle w:val="StyleUnderline"/>
          <w:rFonts w:asciiTheme="minorHAnsi" w:hAnsiTheme="minorHAnsi"/>
        </w:rPr>
        <w:t>The complementary nature of immigration means that immigrants do not compete directly with the vast majority of Americans for employment.</w:t>
      </w:r>
      <w:r w:rsidRPr="00C25F04">
        <w:rPr>
          <w:rFonts w:asciiTheme="minorHAnsi" w:hAnsiTheme="minorHAnsi"/>
        </w:rPr>
        <w:t xml:space="preserve"> In fact, </w:t>
      </w:r>
      <w:r w:rsidRPr="00C25F04">
        <w:rPr>
          <w:rStyle w:val="Emphasis"/>
          <w:rFonts w:asciiTheme="minorHAnsi" w:hAnsiTheme="minorHAnsi"/>
        </w:rPr>
        <w:t>by providing skills that are in relatively short supply, immigrants enable US workers to be more productive</w:t>
      </w:r>
      <w:r w:rsidRPr="00C25F04">
        <w:rPr>
          <w:rFonts w:asciiTheme="minorHAnsi" w:hAnsiTheme="minorHAnsi"/>
        </w:rPr>
        <w:t xml:space="preserve">. </w:t>
      </w:r>
      <w:r w:rsidRPr="00C25F04">
        <w:rPr>
          <w:rStyle w:val="StyleUnderline"/>
          <w:rFonts w:asciiTheme="minorHAnsi" w:hAnsiTheme="minorHAnsi"/>
        </w:rPr>
        <w:t>In the technology area, immigrants make up a disproportionate share of scientists, college professors, and technical work</w:t>
      </w:r>
      <w:r w:rsidRPr="00C25F04">
        <w:rPr>
          <w:rStyle w:val="StyleUnderline"/>
          <w:rFonts w:asciiTheme="minorHAnsi" w:hAnsiTheme="minorHAnsi"/>
        </w:rPr>
        <w:softHyphen/>
        <w:t>ers. Native-born Americans are not earning qualifying degrees in numbers suf</w:t>
      </w:r>
      <w:r w:rsidRPr="00C25F04">
        <w:rPr>
          <w:rStyle w:val="StyleUnderline"/>
          <w:rFonts w:asciiTheme="minorHAnsi" w:hAnsiTheme="minorHAnsi"/>
        </w:rPr>
        <w:softHyphen/>
        <w:t>ficient to fill the available positions in US industry.</w:t>
      </w:r>
      <w:r w:rsidRPr="00C25F04">
        <w:rPr>
          <w:rFonts w:asciiTheme="minorHAnsi" w:hAnsiTheme="minorHAnsi"/>
        </w:rPr>
        <w:t xml:space="preserve"> By filling those positions, high-skilled immigrants add to the “agglomeration effect” by creating a critical mass of workers in a particular region and industry where ideas can be shared more easily.13 Silicon Valley is the most notable example. </w:t>
      </w:r>
    </w:p>
    <w:p w:rsidR="00746EA4" w:rsidRPr="00C25F04" w:rsidRDefault="00746EA4" w:rsidP="00746EA4">
      <w:pPr>
        <w:rPr>
          <w:rFonts w:asciiTheme="minorHAnsi" w:hAnsiTheme="minorHAnsi"/>
        </w:rPr>
      </w:pPr>
      <w:r w:rsidRPr="00C25F04">
        <w:rPr>
          <w:rStyle w:val="StyleUnderline"/>
          <w:rFonts w:asciiTheme="minorHAnsi" w:hAnsiTheme="minorHAnsi"/>
        </w:rPr>
        <w:t>Because of differences in English proficiency, immigrants tend to concen</w:t>
      </w:r>
      <w:r w:rsidRPr="00C25F04">
        <w:rPr>
          <w:rStyle w:val="StyleUnderline"/>
          <w:rFonts w:asciiTheme="minorHAnsi" w:hAnsiTheme="minorHAnsi"/>
        </w:rPr>
        <w:softHyphen/>
        <w:t>trate in more technical occupations such as the job of computer specialist. This creates more opportunities for native-born workers, who are more concentrated among managers, sales personnel, and other occupations requiring more interac</w:t>
      </w:r>
      <w:r w:rsidRPr="00C25F04">
        <w:rPr>
          <w:rStyle w:val="StyleUnderline"/>
          <w:rFonts w:asciiTheme="minorHAnsi" w:hAnsiTheme="minorHAnsi"/>
        </w:rPr>
        <w:softHyphen/>
        <w:t>tion with customers and subordinates.</w:t>
      </w:r>
      <w:r w:rsidRPr="00C25F04">
        <w:rPr>
          <w:rFonts w:asciiTheme="minorHAnsi" w:hAnsiTheme="minorHAnsi"/>
        </w:rPr>
        <w:t xml:space="preserve">14 </w:t>
      </w:r>
    </w:p>
    <w:p w:rsidR="00746EA4" w:rsidRPr="00C25F04" w:rsidRDefault="00746EA4" w:rsidP="00746EA4">
      <w:pPr>
        <w:rPr>
          <w:rFonts w:asciiTheme="minorHAnsi" w:hAnsiTheme="minorHAnsi"/>
        </w:rPr>
      </w:pPr>
      <w:r w:rsidRPr="00C25F04">
        <w:rPr>
          <w:rFonts w:asciiTheme="minorHAnsi" w:hAnsiTheme="minorHAnsi"/>
        </w:rPr>
        <w:t>On the lower rungs of the skills ladder, immigrants fill jobs that fewer and fewer Americans are interested in, and they fill those positions at wage rates that allow their industries to remain competitive in the US market. Such jobs require only short-term, on-the-job training and include health service workers, personal service workers, farm laborers, cleaning service and food service workers, con</w:t>
      </w:r>
      <w:r w:rsidRPr="00C25F04">
        <w:rPr>
          <w:rFonts w:asciiTheme="minorHAnsi" w:hAnsiTheme="minorHAnsi"/>
        </w:rPr>
        <w:softHyphen/>
        <w:t xml:space="preserve">struction workers, textile machine operators, carpenters, and nonfarm laborers.15 Low-skilled immigrants also fill positions in the growing health and home care service sectors, such as home health aides, nursing aides, orderlies, attendants, personal and home care aides, medical assistants, and maids and housekeepers.16 </w:t>
      </w:r>
    </w:p>
    <w:p w:rsidR="00746EA4" w:rsidRPr="00C25F04" w:rsidRDefault="00746EA4" w:rsidP="00746EA4">
      <w:pPr>
        <w:rPr>
          <w:rFonts w:asciiTheme="minorHAnsi" w:hAnsiTheme="minorHAnsi"/>
        </w:rPr>
      </w:pPr>
      <w:r w:rsidRPr="00C25F04">
        <w:rPr>
          <w:rFonts w:asciiTheme="minorHAnsi" w:hAnsiTheme="minorHAnsi"/>
        </w:rPr>
        <w:t>Such jobs were filled in decades past by adult Americans without a high school diploma, but the number of native-born Americans in that category has been steadily shrinking. From 2000 to 2016, the number of native-born Ameri</w:t>
      </w:r>
      <w:r w:rsidRPr="00C25F04">
        <w:rPr>
          <w:rFonts w:asciiTheme="minorHAnsi" w:hAnsiTheme="minorHAnsi"/>
        </w:rPr>
        <w:softHyphen/>
        <w:t xml:space="preserve">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w:t>
      </w:r>
    </w:p>
    <w:p w:rsidR="00746EA4" w:rsidRPr="00C25F04" w:rsidRDefault="00746EA4" w:rsidP="00746EA4">
      <w:pPr>
        <w:rPr>
          <w:rFonts w:asciiTheme="minorHAnsi" w:hAnsiTheme="minorHAnsi"/>
        </w:rPr>
      </w:pPr>
      <w:r w:rsidRPr="00C25F04">
        <w:rPr>
          <w:rFonts w:asciiTheme="minorHAnsi" w:hAnsiTheme="minorHAnsi"/>
        </w:rPr>
        <w:t>Contrary to popular belief, a large majority of native-born workers do not compete for jobs with low-skilled immigrants. Studies show that immigration may have a modest negative effect on wages earned by the small and shrinking pool of adult Americans without a high school diploma</w:t>
      </w:r>
      <w:proofErr w:type="gramStart"/>
      <w:r w:rsidRPr="00C25F04">
        <w:rPr>
          <w:rFonts w:asciiTheme="minorHAnsi" w:hAnsiTheme="minorHAnsi"/>
        </w:rPr>
        <w:t>,18</w:t>
      </w:r>
      <w:proofErr w:type="gramEnd"/>
      <w:r w:rsidRPr="00C25F04">
        <w:rPr>
          <w:rFonts w:asciiTheme="minorHAnsi" w:hAnsiTheme="minorHAnsi"/>
        </w:rPr>
        <w:t xml:space="preserve"> but the impact on the wages of the other 92 percent of native-born Americans in the labor force is neutral to positive. </w:t>
      </w:r>
      <w:r w:rsidRPr="00C25F04">
        <w:rPr>
          <w:rStyle w:val="StyleUnderline"/>
          <w:rFonts w:asciiTheme="minorHAnsi" w:hAnsiTheme="minorHAnsi"/>
        </w:rPr>
        <w:t>On the high-skilled end of the spectrum, the impact of immi</w:t>
      </w:r>
      <w:r w:rsidRPr="00C25F04">
        <w:rPr>
          <w:rStyle w:val="StyleUnderline"/>
          <w:rFonts w:asciiTheme="minorHAnsi" w:hAnsiTheme="minorHAnsi"/>
        </w:rPr>
        <w:softHyphen/>
        <w:t>gration on the wages of the native born is muted by the complementary nature of the immigrants’ skills.</w:t>
      </w:r>
      <w:r w:rsidRPr="00C25F04">
        <w:rPr>
          <w:rFonts w:asciiTheme="minorHAnsi" w:hAnsiTheme="minorHAnsi"/>
        </w:rPr>
        <w:t xml:space="preserve"> Matthew J. </w:t>
      </w:r>
      <w:r w:rsidRPr="00C25F04">
        <w:rPr>
          <w:rStyle w:val="StyleUnderline"/>
          <w:rFonts w:asciiTheme="minorHAnsi" w:hAnsiTheme="minorHAnsi"/>
        </w:rPr>
        <w:t>Slaughter, a former member of the president’s Council of Economic Advisers, noted</w:t>
      </w:r>
      <w:r w:rsidRPr="00C25F04">
        <w:rPr>
          <w:rFonts w:asciiTheme="minorHAnsi" w:hAnsiTheme="minorHAnsi"/>
        </w:rPr>
        <w:t xml:space="preserve"> in a survey of immigration and productivity growth, </w:t>
      </w:r>
      <w:r w:rsidRPr="00C25F04">
        <w:rPr>
          <w:rStyle w:val="Emphasis"/>
          <w:rFonts w:asciiTheme="minorHAnsi" w:hAnsiTheme="minorHAnsi"/>
        </w:rPr>
        <w:t>“Skilled immigrants tend to complement, not substitute for, native-born workers in US companies. Companies that hire more skilled immigrants tend to hire more native-born workers as well.”</w:t>
      </w:r>
      <w:r w:rsidRPr="00C25F04">
        <w:rPr>
          <w:rFonts w:asciiTheme="minorHAnsi" w:hAnsiTheme="minorHAnsi"/>
        </w:rPr>
        <w:t xml:space="preserve">19 </w:t>
      </w:r>
    </w:p>
    <w:p w:rsidR="00746EA4" w:rsidRPr="00C25F04" w:rsidRDefault="00746EA4" w:rsidP="00746EA4">
      <w:pPr>
        <w:rPr>
          <w:rFonts w:asciiTheme="minorHAnsi" w:hAnsiTheme="minorHAnsi"/>
        </w:rPr>
      </w:pPr>
      <w:r w:rsidRPr="00C25F04">
        <w:rPr>
          <w:rStyle w:val="StyleUnderline"/>
          <w:rFonts w:asciiTheme="minorHAnsi" w:hAnsiTheme="minorHAnsi"/>
        </w:rPr>
        <w:t>A rising share of immigrants in the labor market also encourages Ameri</w:t>
      </w:r>
      <w:r w:rsidRPr="00C25F04">
        <w:rPr>
          <w:rStyle w:val="StyleUnderline"/>
          <w:rFonts w:asciiTheme="minorHAnsi" w:hAnsiTheme="minorHAnsi"/>
        </w:rPr>
        <w:softHyphen/>
        <w:t>cans to upgrade their skills with more education and to shift into areas of employment where language skills are more important and tend to be rewarded. As immigrants enter the workforce, Americans tend to stay in school longer to upgrade their skills and their potential earning power.</w:t>
      </w:r>
      <w:r w:rsidRPr="00C25F04">
        <w:rPr>
          <w:rFonts w:asciiTheme="minorHAnsi" w:hAnsiTheme="minorHAnsi"/>
        </w:rPr>
        <w:t xml:space="preserve"> A 2012 study found that an increase in the presence of immigrants in the workforce increased the prob</w:t>
      </w:r>
      <w:r w:rsidRPr="00C25F04">
        <w:rPr>
          <w:rFonts w:asciiTheme="minorHAnsi" w:hAnsiTheme="minorHAnsi"/>
        </w:rPr>
        <w:softHyphen/>
        <w:t>ability that native-born Americans will stay in school and complete their high school education.20 Other research suggests that in states with a heavier concentration of less educated immigrants, native-born workers are more likely to shift to more com</w:t>
      </w:r>
      <w:r w:rsidRPr="00C25F04">
        <w:rPr>
          <w:rFonts w:asciiTheme="minorHAnsi" w:hAnsiTheme="minorHAnsi"/>
        </w:rPr>
        <w:softHyphen/>
        <w:t>munication-intensive occupations, where their language skills give them an advantage and where wages are typically higher than in manual jobs. This has the collective effect of raising the productivity of Americans in the workforce.21</w:t>
      </w:r>
    </w:p>
    <w:p w:rsidR="00746EA4" w:rsidRPr="00C25F04" w:rsidRDefault="00746EA4" w:rsidP="00746EA4">
      <w:pPr>
        <w:rPr>
          <w:rFonts w:asciiTheme="minorHAnsi" w:hAnsiTheme="minorHAnsi"/>
        </w:rPr>
      </w:pPr>
      <w:r w:rsidRPr="00C25F04">
        <w:rPr>
          <w:rFonts w:asciiTheme="minorHAnsi" w:hAnsiTheme="minorHAnsi"/>
        </w:rPr>
        <w:t>Lower-skilled immigrants also boost productivity and output by supplying services that allow higher-skilled Americans to raise their productivity. The 2016 report from the National Academies of Sciences, Engineering, and Medi</w:t>
      </w:r>
      <w:r w:rsidRPr="00C25F04">
        <w:rPr>
          <w:rFonts w:asciiTheme="minorHAnsi" w:hAnsiTheme="minorHAnsi"/>
        </w:rPr>
        <w:softHyphen/>
        <w:t>cine (NASEM) noted that low-skilled immigrants reduce the price US households pay for immigrant-intensive services such as childcare, eating out, house cleaning and repair, landscaping and gardening, taxi rides, and construction. The affordability of such services allows native-born workers in higher-salaried jobs, especially women, to increase their paid work hours.22</w:t>
      </w:r>
    </w:p>
    <w:p w:rsidR="00746EA4" w:rsidRPr="00C25F04" w:rsidRDefault="00746EA4" w:rsidP="00746EA4">
      <w:pPr>
        <w:rPr>
          <w:rFonts w:asciiTheme="minorHAnsi" w:hAnsiTheme="minorHAnsi"/>
        </w:rPr>
      </w:pPr>
      <w:r w:rsidRPr="00C25F04">
        <w:rPr>
          <w:rStyle w:val="Emphasis"/>
          <w:rFonts w:asciiTheme="minorHAnsi" w:hAnsiTheme="minorHAnsi"/>
        </w:rPr>
        <w:t>Immigrants promote faster US economic growth because they are generally more flexible about when and where they will work.</w:t>
      </w:r>
      <w:r w:rsidRPr="00C25F04">
        <w:rPr>
          <w:rFonts w:asciiTheme="minorHAnsi" w:hAnsiTheme="minorHAnsi"/>
        </w:rPr>
        <w:t xml:space="preserve"> Immigrants have proven to be more geographically mobile. They are less likely to be rooted in one geographic location and are therefore more will</w:t>
      </w:r>
      <w:r w:rsidRPr="00C25F04">
        <w:rPr>
          <w:rFonts w:asciiTheme="minorHAnsi" w:hAnsiTheme="minorHAnsi"/>
        </w:rPr>
        <w:softHyphen/>
        <w:t xml:space="preserve">ing than natives to move to places where demand for their labor is higher than the supply.23 </w:t>
      </w:r>
      <w:proofErr w:type="gramStart"/>
      <w:r w:rsidRPr="00C25F04">
        <w:rPr>
          <w:rFonts w:asciiTheme="minorHAnsi" w:hAnsiTheme="minorHAnsi"/>
        </w:rPr>
        <w:t>That</w:t>
      </w:r>
      <w:proofErr w:type="gramEnd"/>
      <w:r w:rsidRPr="00C25F04">
        <w:rPr>
          <w:rFonts w:asciiTheme="minorHAnsi" w:hAnsiTheme="minorHAnsi"/>
        </w:rPr>
        <w:t xml:space="preserve"> can mean moving to urban centers of high-tech activity or to rural areas in need of specific kinds of labor, from agriculture to health</w:t>
      </w:r>
      <w:r w:rsidRPr="00C25F04">
        <w:rPr>
          <w:rFonts w:asciiTheme="minorHAnsi" w:hAnsiTheme="minorHAnsi"/>
        </w:rPr>
        <w:softHyphen/>
        <w:t xml:space="preserve">care. They are also more willing to work unusual hours, at nights and on weekends, which provides more labor for the economy in a way that is less likely to compete directly with US-born workers.24 </w:t>
      </w:r>
      <w:r w:rsidRPr="00C25F04">
        <w:rPr>
          <w:rStyle w:val="StyleUnderline"/>
          <w:rFonts w:asciiTheme="minorHAnsi" w:hAnsiTheme="minorHAnsi"/>
        </w:rPr>
        <w:t>Greater mobility serves the overall economy by reducing regional differences in employment and by allowing work to be spread out across time and space.</w:t>
      </w:r>
    </w:p>
    <w:p w:rsidR="00746EA4" w:rsidRPr="00C25F04" w:rsidRDefault="00746EA4" w:rsidP="00746EA4">
      <w:pPr>
        <w:rPr>
          <w:rFonts w:asciiTheme="minorHAnsi" w:hAnsiTheme="minorHAnsi"/>
        </w:rPr>
      </w:pPr>
      <w:r w:rsidRPr="00C25F04">
        <w:rPr>
          <w:rFonts w:asciiTheme="minorHAnsi" w:hAnsiTheme="minorHAnsi"/>
        </w:rPr>
        <w:t>In summary, immigrants do not ordinarily compete with Americans for a limited number of jobs; instead, they work with and for native-born workers in a cooperative way that lifts the general productivity and prosperity of the United States.</w:t>
      </w:r>
    </w:p>
    <w:p w:rsidR="00746EA4" w:rsidRPr="00C25F04" w:rsidRDefault="00746EA4" w:rsidP="00746EA4">
      <w:pPr>
        <w:rPr>
          <w:rFonts w:asciiTheme="minorHAnsi" w:hAnsiTheme="minorHAnsi"/>
        </w:rPr>
      </w:pPr>
      <w:r w:rsidRPr="00C25F04">
        <w:rPr>
          <w:rFonts w:asciiTheme="minorHAnsi" w:hAnsiTheme="minorHAnsi"/>
        </w:rPr>
        <w:t>Immigrants Spur Innovation, Patents, and Startups</w:t>
      </w:r>
    </w:p>
    <w:p w:rsidR="00746EA4" w:rsidRPr="00C25F04" w:rsidRDefault="00746EA4" w:rsidP="00746EA4">
      <w:pPr>
        <w:rPr>
          <w:rFonts w:asciiTheme="minorHAnsi" w:hAnsiTheme="minorHAnsi"/>
        </w:rPr>
      </w:pPr>
      <w:r w:rsidRPr="00C25F04">
        <w:rPr>
          <w:rFonts w:asciiTheme="minorHAnsi" w:hAnsiTheme="minorHAnsi"/>
        </w:rPr>
        <w:t xml:space="preserve">Immigrants create wealth in America by spurring innovation and founding new companies. </w:t>
      </w:r>
      <w:r w:rsidRPr="00C25F04">
        <w:rPr>
          <w:rStyle w:val="StyleUnderline"/>
          <w:rFonts w:asciiTheme="minorHAnsi" w:hAnsiTheme="minorHAnsi"/>
        </w:rPr>
        <w:t>Highly skilled immigrants are more likely to file patent applications than their native-born counterparts and are more likely to start new businesses, fueling entrepreneurial activity, providing new products and services, and creating employment opportunities for native-born workers, while raising overall productivity.</w:t>
      </w:r>
      <w:r w:rsidRPr="00C25F04">
        <w:rPr>
          <w:rFonts w:asciiTheme="minorHAnsi" w:hAnsiTheme="minorHAnsi"/>
        </w:rPr>
        <w:t xml:space="preserve"> </w:t>
      </w:r>
      <w:r w:rsidRPr="00C25F04">
        <w:rPr>
          <w:rStyle w:val="Emphasis"/>
          <w:rFonts w:asciiTheme="minorHAnsi" w:hAnsiTheme="minorHAnsi"/>
        </w:rPr>
        <w:t>The patenting and innovation spurred by immigrants allow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to shift beyond its production possibility frontier, which raises the speed limit for the economy’s long-run growth potential.</w:t>
      </w:r>
    </w:p>
    <w:p w:rsidR="00746EA4" w:rsidRPr="00C25F04" w:rsidRDefault="00746EA4" w:rsidP="00746EA4">
      <w:pPr>
        <w:rPr>
          <w:rFonts w:asciiTheme="minorHAnsi" w:hAnsiTheme="minorHAnsi"/>
        </w:rPr>
      </w:pPr>
      <w:r w:rsidRPr="00C25F04">
        <w:rPr>
          <w:rFonts w:asciiTheme="minorHAnsi" w:hAnsiTheme="minorHAnsi"/>
        </w:rPr>
        <w:t xml:space="preserve">The 2016 NASEM report found that “immigrants are more innovative than natives; more specifically, </w:t>
      </w:r>
      <w:r w:rsidRPr="00C25F04">
        <w:rPr>
          <w:rStyle w:val="StyleUnderline"/>
          <w:rFonts w:asciiTheme="minorHAnsi" w:hAnsiTheme="minorHAnsi"/>
        </w:rPr>
        <w:t>high-skilled immigrants raise patenting per capita, which is likely to boost productivity and per capita economic growth.”</w:t>
      </w:r>
      <w:r w:rsidRPr="00C25F04">
        <w:rPr>
          <w:rFonts w:asciiTheme="minorHAnsi" w:hAnsiTheme="minorHAnsi"/>
        </w:rPr>
        <w:t xml:space="preserve"> While immigrants account for 13 percent of the US population, they are responsible for one-third of all patent filings in the United States.25</w:t>
      </w:r>
    </w:p>
    <w:p w:rsidR="00746EA4" w:rsidRPr="00C25F04" w:rsidRDefault="00746EA4" w:rsidP="00746EA4">
      <w:pPr>
        <w:rPr>
          <w:rFonts w:asciiTheme="minorHAnsi" w:hAnsiTheme="minorHAnsi"/>
        </w:rPr>
      </w:pPr>
      <w:r w:rsidRPr="00C25F04">
        <w:rPr>
          <w:rFonts w:asciiTheme="minorHAnsi" w:hAnsiTheme="minorHAnsi"/>
        </w:rPr>
        <w:t>The United States has been the world’s greatest beneficiary so far from the international mobility of skilled labor. The United States has attracted the largest net inflow of global inventors who have filed international patents. Based on data from the World Intellectual Property Organization from 2001 to 2010, a recent study determined that “the United States has received an enormous net surplus of inventors from abroad, while China and India have been major source countries.”26 Again, the prime example is Silicon Valley in California. The same study found that “more than half of the high-skilled technology workers and entrepreneurs in Silicon Valley are foreign-born.”27</w:t>
      </w:r>
    </w:p>
    <w:p w:rsidR="00746EA4" w:rsidRPr="00C25F04" w:rsidRDefault="00746EA4" w:rsidP="00746EA4">
      <w:pPr>
        <w:rPr>
          <w:rFonts w:asciiTheme="minorHAnsi" w:hAnsiTheme="minorHAnsi"/>
        </w:rPr>
      </w:pPr>
      <w:r w:rsidRPr="00C25F04">
        <w:rPr>
          <w:rStyle w:val="StyleUnderline"/>
          <w:rFonts w:asciiTheme="minorHAnsi" w:hAnsiTheme="minorHAnsi"/>
        </w:rPr>
        <w:t>Immigrants are also more likely to found new enterprises, from ethnic restaurants to billion-dollar technology companies.</w:t>
      </w:r>
      <w:r w:rsidRPr="00C25F04">
        <w:rPr>
          <w:rFonts w:asciiTheme="minorHAnsi" w:hAnsiTheme="minorHAnsi"/>
        </w:rPr>
        <w:t xml:space="preserve">28 </w:t>
      </w:r>
      <w:proofErr w:type="gramStart"/>
      <w:r w:rsidRPr="00C25F04">
        <w:rPr>
          <w:rFonts w:asciiTheme="minorHAnsi" w:hAnsiTheme="minorHAnsi"/>
        </w:rPr>
        <w:t>Some</w:t>
      </w:r>
      <w:proofErr w:type="gramEnd"/>
      <w:r w:rsidRPr="00C25F04">
        <w:rPr>
          <w:rFonts w:asciiTheme="minorHAnsi" w:hAnsiTheme="minorHAnsi"/>
        </w:rPr>
        <w:t xml:space="preserve"> of the most famous and successful US companies today were founded or cofounded by first- or second- generation immigrants. </w:t>
      </w:r>
      <w:r w:rsidRPr="00C25F04">
        <w:rPr>
          <w:rStyle w:val="StyleUnderline"/>
          <w:rFonts w:asciiTheme="minorHAnsi" w:hAnsiTheme="minorHAnsi"/>
        </w:rPr>
        <w:t xml:space="preserve">According to a June 2017 report from the Massachusetts Technology Leadership Council, </w:t>
      </w:r>
      <w:r w:rsidRPr="00C25F04">
        <w:rPr>
          <w:rStyle w:val="Emphasis"/>
          <w:rFonts w:asciiTheme="minorHAnsi" w:hAnsiTheme="minorHAnsi"/>
        </w:rPr>
        <w:t>40 percent of America’s Fortune 500 companies were founded by immigrants or the children of immigrants</w:t>
      </w:r>
      <w:r w:rsidRPr="00C25F04">
        <w:rPr>
          <w:rStyle w:val="StyleUnderline"/>
          <w:rFonts w:asciiTheme="minorHAnsi" w:hAnsiTheme="minorHAnsi"/>
        </w:rPr>
        <w:t>. A 2016 study by the National Foundation for American Policy found that more than half of the startup companies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today that are valued at more than $1 billion, so-called “unicorns,” were started by immigrants.</w:t>
      </w:r>
      <w:r w:rsidRPr="00C25F04">
        <w:rPr>
          <w:rFonts w:asciiTheme="minorHAnsi" w:hAnsiTheme="minorHAnsi"/>
        </w:rPr>
        <w:t xml:space="preserve"> The 44 unicorn companies founded by immigrants each employed an average of 760 workers.29</w:t>
      </w:r>
    </w:p>
    <w:p w:rsidR="00746EA4" w:rsidRPr="00C25F04" w:rsidRDefault="00746EA4" w:rsidP="00746EA4">
      <w:pPr>
        <w:rPr>
          <w:rFonts w:asciiTheme="minorHAnsi" w:hAnsiTheme="minorHAnsi"/>
        </w:rPr>
      </w:pPr>
      <w:r w:rsidRPr="00C25F04">
        <w:rPr>
          <w:rFonts w:asciiTheme="minorHAnsi" w:hAnsiTheme="minorHAnsi"/>
        </w:rPr>
        <w:t>As one study of global talent flows concluded, “The weight of the evidence points to high-skilled immigrants boosting innovation and productivity—mainly through increased quantity of skilled individuals pursuing innovative work.”30</w:t>
      </w:r>
    </w:p>
    <w:p w:rsidR="00746EA4" w:rsidRPr="00C25F04" w:rsidRDefault="00746EA4" w:rsidP="00746EA4">
      <w:pPr>
        <w:rPr>
          <w:rFonts w:asciiTheme="minorHAnsi" w:hAnsiTheme="minorHAnsi"/>
        </w:rPr>
      </w:pPr>
      <w:r w:rsidRPr="00C25F04">
        <w:rPr>
          <w:rFonts w:asciiTheme="minorHAnsi" w:hAnsiTheme="minorHAnsi"/>
        </w:rPr>
        <w:t>“Immigration Surplus” Raises Income of Americans</w:t>
      </w:r>
    </w:p>
    <w:p w:rsidR="00746EA4" w:rsidRPr="00C25F04" w:rsidRDefault="00746EA4" w:rsidP="00746EA4">
      <w:pPr>
        <w:rPr>
          <w:rFonts w:asciiTheme="minorHAnsi" w:hAnsiTheme="minorHAnsi"/>
        </w:rPr>
      </w:pPr>
      <w:r w:rsidRPr="00C25F04">
        <w:rPr>
          <w:rStyle w:val="StyleUnderline"/>
          <w:rFonts w:asciiTheme="minorHAnsi" w:hAnsiTheme="minorHAnsi"/>
        </w:rPr>
        <w:t>Immigrants fuel economic growth, wealth creation, and higher average incomes in the countries where they settle.</w:t>
      </w:r>
      <w:r w:rsidRPr="00C25F04">
        <w:rPr>
          <w:rFonts w:asciiTheme="minorHAnsi" w:hAnsiTheme="minorHAnsi"/>
        </w:rPr>
        <w:t xml:space="preserve"> The primary beneficiaries are the immigrants themselves, but native-born individuals are also net beneficiaries. </w:t>
      </w:r>
      <w:r w:rsidRPr="00C25F04">
        <w:rPr>
          <w:rStyle w:val="StyleUnderline"/>
          <w:rFonts w:asciiTheme="minorHAnsi" w:hAnsiTheme="minorHAnsi"/>
        </w:rPr>
        <w:t>The economies of scale of a larger domestic economy, the economic diversity and complementarities, and the ideas, innovation, and entrepreneurship that immigrants bring create a net gain in wealth for their native counterparts.</w:t>
      </w:r>
    </w:p>
    <w:p w:rsidR="00746EA4" w:rsidRPr="00C25F04" w:rsidRDefault="00746EA4" w:rsidP="00746EA4">
      <w:pPr>
        <w:rPr>
          <w:rFonts w:asciiTheme="minorHAnsi" w:hAnsiTheme="minorHAnsi"/>
        </w:rPr>
      </w:pPr>
      <w:r w:rsidRPr="00C25F04">
        <w:rPr>
          <w:rStyle w:val="StyleUnderline"/>
          <w:rFonts w:asciiTheme="minorHAnsi" w:hAnsiTheme="minorHAnsi"/>
        </w:rPr>
        <w:t>Economists call this the “immigration surplus.” It is the net gain available to natives when the economic costs from immigration are subtracted from the benefits.</w:t>
      </w:r>
      <w:r w:rsidRPr="00C25F04">
        <w:rPr>
          <w:rFonts w:asciiTheme="minorHAnsi" w:hAnsiTheme="minorHAnsi"/>
        </w:rPr>
        <w:t xml:space="preserve"> The number is typically small compared to America’s huge economy, but while estimates vary, they are invariably positive. Under conventional assumptions, the annual immigration surplus from the current stock of US immigrants is estimated to be in the range of 0.1 to 0.4 percent of US gross domestic product.31 </w:t>
      </w:r>
      <w:proofErr w:type="gramStart"/>
      <w:r w:rsidRPr="00C25F04">
        <w:rPr>
          <w:rFonts w:asciiTheme="minorHAnsi" w:hAnsiTheme="minorHAnsi"/>
        </w:rPr>
        <w:t>That</w:t>
      </w:r>
      <w:proofErr w:type="gramEnd"/>
      <w:r w:rsidRPr="00C25F04">
        <w:rPr>
          <w:rFonts w:asciiTheme="minorHAnsi" w:hAnsiTheme="minorHAnsi"/>
        </w:rPr>
        <w:t xml:space="preserve"> translates into $19 billion to $74 billion in today’s economy in the total net benefits accrued to native-born Americans from current levels of immigration.</w:t>
      </w:r>
    </w:p>
    <w:p w:rsidR="00746EA4" w:rsidRPr="00C25F04" w:rsidRDefault="00746EA4" w:rsidP="00746EA4">
      <w:pPr>
        <w:rPr>
          <w:rFonts w:asciiTheme="minorHAnsi" w:hAnsiTheme="minorHAnsi"/>
        </w:rPr>
      </w:pPr>
      <w:r w:rsidRPr="00C25F04">
        <w:rPr>
          <w:rFonts w:asciiTheme="minorHAnsi" w:hAnsiTheme="minorHAnsi"/>
        </w:rPr>
        <w:t xml:space="preserve">In a comprehensive 2016 study of the economic impact of immigration on the economies of wealthier nations such as the United States, the International Monetary Fund (IMF) concluded, “Immigration significantly increases GDP per capita in advanced economies.” Specifically, </w:t>
      </w:r>
      <w:r w:rsidRPr="00C25F04">
        <w:rPr>
          <w:rStyle w:val="StyleUnderline"/>
          <w:rFonts w:asciiTheme="minorHAnsi" w:hAnsiTheme="minorHAnsi"/>
        </w:rPr>
        <w:t xml:space="preserve">the IMF study estimated that a one-percentage- point increase in the share of migrants in the adult population can </w:t>
      </w:r>
      <w:r w:rsidRPr="00C25F04">
        <w:rPr>
          <w:rStyle w:val="Emphasis"/>
          <w:rFonts w:asciiTheme="minorHAnsi" w:hAnsiTheme="minorHAnsi"/>
        </w:rPr>
        <w:t>raise GDP per capita by up to 2 percent</w:t>
      </w:r>
      <w:r w:rsidRPr="00C25F04">
        <w:rPr>
          <w:rStyle w:val="StyleUnderline"/>
          <w:rFonts w:asciiTheme="minorHAnsi" w:hAnsiTheme="minorHAnsi"/>
        </w:rPr>
        <w:t xml:space="preserve"> in the long run, mainly through increased labor productivity.</w:t>
      </w:r>
      <w:r w:rsidRPr="00C25F04">
        <w:rPr>
          <w:rFonts w:asciiTheme="minorHAnsi" w:hAnsiTheme="minorHAnsi"/>
        </w:rPr>
        <w:t>32</w:t>
      </w:r>
    </w:p>
    <w:p w:rsidR="00746EA4" w:rsidRPr="00C25F04" w:rsidRDefault="00746EA4" w:rsidP="00746EA4">
      <w:pPr>
        <w:rPr>
          <w:rFonts w:asciiTheme="minorHAnsi" w:hAnsiTheme="minorHAnsi"/>
        </w:rPr>
      </w:pPr>
      <w:r w:rsidRPr="00C25F04">
        <w:rPr>
          <w:rStyle w:val="StyleUnderline"/>
          <w:rFonts w:asciiTheme="minorHAnsi" w:hAnsiTheme="minorHAnsi"/>
        </w:rPr>
        <w:t>The IMF study</w:t>
      </w:r>
      <w:r w:rsidRPr="00C25F04">
        <w:rPr>
          <w:rFonts w:asciiTheme="minorHAnsi" w:hAnsiTheme="minorHAnsi"/>
        </w:rPr>
        <w:t xml:space="preserve"> found that immigration had no measurable impact on income distribution in advanced economies. It </w:t>
      </w:r>
      <w:r w:rsidRPr="00C25F04">
        <w:rPr>
          <w:rStyle w:val="StyleUnderline"/>
          <w:rFonts w:asciiTheme="minorHAnsi" w:hAnsiTheme="minorHAnsi"/>
        </w:rPr>
        <w:t>found that high-skilled immigration did have a larger benefit for the top 10 percent of earners, but the bottom 90 percent also benefited</w:t>
      </w:r>
      <w:r w:rsidRPr="00C25F04">
        <w:rPr>
          <w:rFonts w:asciiTheme="minorHAnsi" w:hAnsiTheme="minorHAnsi"/>
        </w:rPr>
        <w:t>. Low- and medium-skilled immigration “equally increases income per capita for the bottom 90 percent and the top 10 percent.”33</w:t>
      </w:r>
    </w:p>
    <w:p w:rsidR="00746EA4" w:rsidRPr="00C25F04" w:rsidRDefault="00746EA4" w:rsidP="00746EA4">
      <w:pPr>
        <w:rPr>
          <w:rFonts w:asciiTheme="minorHAnsi" w:hAnsiTheme="minorHAnsi"/>
        </w:rPr>
      </w:pPr>
      <w:r w:rsidRPr="00C25F04">
        <w:rPr>
          <w:rFonts w:asciiTheme="minorHAnsi" w:hAnsiTheme="minorHAnsi"/>
        </w:rPr>
        <w:t xml:space="preserve">Immigration also exerts a positive influence on US government finances. In general, </w:t>
      </w:r>
      <w:r w:rsidRPr="00C25F04">
        <w:rPr>
          <w:rStyle w:val="StyleUnderline"/>
          <w:rFonts w:asciiTheme="minorHAnsi" w:hAnsiTheme="minorHAnsi"/>
        </w:rPr>
        <w:t>immigrants tend to produce a fiscal surplus for the federal government, especially for its retirement programs, while imposing more immediate net costs on state and local governments, in particular because of education and incomesupport programs.</w:t>
      </w:r>
      <w:r w:rsidRPr="00C25F04">
        <w:rPr>
          <w:rFonts w:asciiTheme="minorHAnsi" w:hAnsiTheme="minorHAnsi"/>
        </w:rPr>
        <w:t xml:space="preserve"> </w:t>
      </w:r>
      <w:r w:rsidRPr="00C25F04">
        <w:rPr>
          <w:rStyle w:val="Emphasis"/>
          <w:rFonts w:asciiTheme="minorHAnsi" w:hAnsiTheme="minorHAnsi"/>
        </w:rPr>
        <w:t>High-skilled immigrants produce large fiscal surpluses for the government</w:t>
      </w:r>
      <w:r w:rsidRPr="00C25F04">
        <w:rPr>
          <w:rFonts w:asciiTheme="minorHAnsi" w:hAnsiTheme="minorHAnsi"/>
        </w:rPr>
        <w:t>, while low-skilled immigrants tend to have a negative impact.</w:t>
      </w:r>
    </w:p>
    <w:p w:rsidR="00746EA4" w:rsidRPr="00C25F04" w:rsidRDefault="00746EA4" w:rsidP="00746EA4">
      <w:pPr>
        <w:rPr>
          <w:rFonts w:asciiTheme="minorHAnsi" w:hAnsiTheme="minorHAnsi"/>
        </w:rPr>
      </w:pPr>
      <w:r w:rsidRPr="00C25F04">
        <w:rPr>
          <w:rFonts w:asciiTheme="minorHAnsi" w:hAnsiTheme="minorHAnsi"/>
        </w:rPr>
        <w:t>The NASEM report concluded that an immigrant who arrives in the United States at age 25 with a four-year college education will, over his or her lifetime, contribute a net surplus of $504,000 to the finances of governments at all levels (net present value, 2012 dollars). An immigrant with an advanced degree will contribute almost twice that net amount, $972,000, in his or her lifetime. An immigrant with less than a high school education, in contrast, will impose a net cost of $109,000 over his or her lifetime.34 The IMF study notes that such direct, static analysis may underestimate the full fiscal impact of immigration. A more “dynamic scoring” approach would take into account the spillover impact of immigration on productivity and GDP growth for the entire economy, an effect that further boosts tax revenue.35</w:t>
      </w:r>
    </w:p>
    <w:p w:rsidR="00746EA4" w:rsidRPr="00C25F04" w:rsidRDefault="00746EA4" w:rsidP="00746EA4">
      <w:pPr>
        <w:rPr>
          <w:rFonts w:asciiTheme="minorHAnsi" w:hAnsiTheme="minorHAnsi"/>
        </w:rPr>
      </w:pPr>
      <w:r w:rsidRPr="00C25F04">
        <w:rPr>
          <w:rFonts w:asciiTheme="minorHAnsi" w:hAnsiTheme="minorHAnsi"/>
        </w:rPr>
        <w:t xml:space="preserve">In its landmark 2016 study of the economic and fiscal consequences of immigration, </w:t>
      </w:r>
      <w:r w:rsidRPr="00C25F04">
        <w:rPr>
          <w:rStyle w:val="StyleUnderline"/>
          <w:rFonts w:asciiTheme="minorHAnsi" w:hAnsiTheme="minorHAnsi"/>
        </w:rPr>
        <w:t>NASEM concluded that immigration unambiguously contributes to US economic growth:</w:t>
      </w:r>
    </w:p>
    <w:p w:rsidR="00746EA4" w:rsidRPr="00C25F04" w:rsidRDefault="00746EA4" w:rsidP="00746EA4">
      <w:pPr>
        <w:rPr>
          <w:rFonts w:asciiTheme="minorHAnsi" w:hAnsiTheme="minorHAnsi"/>
        </w:rPr>
      </w:pPr>
      <w:r w:rsidRPr="00C25F04">
        <w:rPr>
          <w:rFonts w:asciiTheme="minorHAnsi" w:hAnsiTheme="minorHAnsi"/>
        </w:rPr>
        <w:t xml:space="preserve">Most obviously, </w:t>
      </w:r>
      <w:r w:rsidRPr="00C25F04">
        <w:rPr>
          <w:rStyle w:val="StyleUnderline"/>
          <w:rFonts w:asciiTheme="minorHAnsi" w:hAnsiTheme="minorHAnsi"/>
        </w:rPr>
        <w:t>immigration supplies workers, which increases GDP and has helped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avoid the fate of stagnant economies created by purely demographic forces—in particular, an aging</w:t>
      </w:r>
      <w:r w:rsidRPr="00C25F04">
        <w:rPr>
          <w:rFonts w:asciiTheme="minorHAnsi" w:hAnsiTheme="minorHAnsi"/>
        </w:rPr>
        <w:t xml:space="preserve"> (and, in the case of Japan, a shrinking) </w:t>
      </w:r>
      <w:r w:rsidRPr="00C25F04">
        <w:rPr>
          <w:rStyle w:val="StyleUnderline"/>
          <w:rFonts w:asciiTheme="minorHAnsi" w:hAnsiTheme="minorHAnsi"/>
        </w:rPr>
        <w:t>workforce</w:t>
      </w:r>
      <w:r w:rsidRPr="00C25F04">
        <w:rPr>
          <w:rFonts w:asciiTheme="minorHAnsi" w:hAnsiTheme="minorHAnsi"/>
        </w:rPr>
        <w:t xml:space="preserve">. Perhaps even more important than the contribution to labor supply is </w:t>
      </w:r>
      <w:r w:rsidRPr="00C25F04">
        <w:rPr>
          <w:rStyle w:val="StyleUnderline"/>
          <w:rFonts w:asciiTheme="minorHAnsi" w:hAnsiTheme="minorHAnsi"/>
        </w:rPr>
        <w:t>the infusion by high-skilled immigration of human capital</w:t>
      </w:r>
      <w:r w:rsidRPr="00C25F04">
        <w:rPr>
          <w:rFonts w:asciiTheme="minorHAnsi" w:hAnsiTheme="minorHAnsi"/>
        </w:rPr>
        <w:t xml:space="preserve"> that </w:t>
      </w:r>
      <w:r w:rsidRPr="00C25F04">
        <w:rPr>
          <w:rStyle w:val="StyleUnderline"/>
          <w:rFonts w:asciiTheme="minorHAnsi" w:hAnsiTheme="minorHAnsi"/>
        </w:rPr>
        <w:t>has boosted the nation’s capacity for innovation and technological change</w:t>
      </w:r>
      <w:r w:rsidRPr="00C25F04">
        <w:rPr>
          <w:rFonts w:asciiTheme="minorHAnsi" w:hAnsiTheme="minorHAnsi"/>
        </w:rPr>
        <w:t xml:space="preserve">. </w:t>
      </w:r>
      <w:r w:rsidRPr="00C25F04">
        <w:rPr>
          <w:rStyle w:val="Emphasis"/>
          <w:rFonts w:asciiTheme="minorHAnsi" w:hAnsiTheme="minorHAnsi"/>
        </w:rPr>
        <w:t>The contribution of immigrants to human and physical capital formation, entrepreneurship, and innovation are essential to long-run sustained economic growth.</w:t>
      </w:r>
      <w:r w:rsidRPr="00C25F04">
        <w:rPr>
          <w:rFonts w:asciiTheme="minorHAnsi" w:hAnsiTheme="minorHAnsi"/>
        </w:rPr>
        <w:t xml:space="preserve"> Innovation carried out by immigrants also has the potential to increase the productivity of natives, very likely raising economic growth per capita. In short, </w:t>
      </w:r>
      <w:r w:rsidRPr="00C25F04">
        <w:rPr>
          <w:rStyle w:val="Emphasis"/>
          <w:rFonts w:asciiTheme="minorHAnsi" w:hAnsiTheme="minorHAnsi"/>
        </w:rPr>
        <w:t>the prospects for long-run economic growth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would be considerably dimmed without the contributions of high-skilled immigrants</w:t>
      </w:r>
      <w:r w:rsidRPr="00C25F04">
        <w:rPr>
          <w:rFonts w:asciiTheme="minorHAnsi" w:hAnsiTheme="minorHAnsi"/>
        </w:rPr>
        <w:t>.36</w:t>
      </w:r>
    </w:p>
    <w:p w:rsidR="00746EA4" w:rsidRPr="00C25F04" w:rsidRDefault="00746EA4" w:rsidP="00746EA4">
      <w:pPr>
        <w:rPr>
          <w:rFonts w:asciiTheme="minorHAnsi" w:hAnsiTheme="minorHAnsi"/>
        </w:rPr>
      </w:pPr>
      <w:r w:rsidRPr="00C25F04">
        <w:rPr>
          <w:rFonts w:asciiTheme="minorHAnsi" w:hAnsiTheme="minorHAnsi"/>
        </w:rPr>
        <w:t>Considering the economic and fiscal impacts of immigration, this evidence argues for a revised system that maintains or expands the current number of immigrants allowed while shifting the emphasis to employment-related skills rather than family relationships.</w:t>
      </w:r>
    </w:p>
    <w:p w:rsidR="00C14ADE" w:rsidRPr="00C25F04" w:rsidRDefault="00C14ADE" w:rsidP="00C14ADE">
      <w:pPr>
        <w:pStyle w:val="Heading4"/>
        <w:rPr>
          <w:rFonts w:asciiTheme="minorHAnsi" w:hAnsiTheme="minorHAnsi"/>
        </w:rPr>
      </w:pPr>
      <w:r w:rsidRPr="00C25F04">
        <w:rPr>
          <w:rFonts w:asciiTheme="minorHAnsi" w:hAnsiTheme="minorHAnsi"/>
        </w:rPr>
        <w:t xml:space="preserve">Easing restrictions has </w:t>
      </w:r>
      <w:r w:rsidRPr="00C25F04">
        <w:rPr>
          <w:rFonts w:asciiTheme="minorHAnsi" w:hAnsiTheme="minorHAnsi"/>
          <w:u w:val="single"/>
        </w:rPr>
        <w:t>no</w:t>
      </w:r>
      <w:r w:rsidRPr="00C25F04">
        <w:rPr>
          <w:rFonts w:asciiTheme="minorHAnsi" w:hAnsiTheme="minorHAnsi"/>
        </w:rPr>
        <w:t xml:space="preserve"> effect on wage elasticity – scientific consensus against the theory</w:t>
      </w:r>
    </w:p>
    <w:p w:rsidR="00C14ADE" w:rsidRPr="00C25F04" w:rsidRDefault="00C14ADE" w:rsidP="00C14ADE">
      <w:pPr>
        <w:rPr>
          <w:rStyle w:val="Hyperlink"/>
          <w:rFonts w:asciiTheme="minorHAnsi" w:hAnsiTheme="minorHAnsi"/>
        </w:rPr>
      </w:pPr>
      <w:r w:rsidRPr="00C25F04">
        <w:rPr>
          <w:rStyle w:val="Style13ptBold"/>
          <w:rFonts w:asciiTheme="minorHAnsi" w:hAnsiTheme="minorHAnsi"/>
        </w:rPr>
        <w:t>de Brauw, 17</w:t>
      </w:r>
      <w:r w:rsidRPr="00C25F04">
        <w:rPr>
          <w:rFonts w:asciiTheme="minorHAnsi" w:hAnsiTheme="minorHAnsi"/>
        </w:rPr>
        <w:t xml:space="preserve"> –  a Senior Research Fellow in the Markets, Trade, and Institutions Division of the International Food Policy Research Institute (IFPRI)(Alan, “Does Immigration Reduce Wages?”, Cato Journal, Fall 2017, </w:t>
      </w:r>
      <w:hyperlink r:id="rId16" w:history="1">
        <w:r w:rsidRPr="00C25F04">
          <w:rPr>
            <w:rStyle w:val="Hyperlink"/>
            <w:rFonts w:asciiTheme="minorHAnsi" w:hAnsiTheme="minorHAnsi"/>
          </w:rPr>
          <w:t>https://object.cato.org/sites/cato.org/files/serials/files/cato-journal/2017/9/cato-journal-v37n3.pdf, pg. 474-478)//RCU</w:t>
        </w:r>
      </w:hyperlink>
    </w:p>
    <w:p w:rsidR="00C14ADE" w:rsidRPr="00C25F04" w:rsidRDefault="00C14ADE" w:rsidP="00C14ADE">
      <w:pPr>
        <w:rPr>
          <w:rFonts w:asciiTheme="minorHAnsi" w:hAnsiTheme="minorHAnsi"/>
        </w:rPr>
      </w:pPr>
      <w:r w:rsidRPr="00C25F04">
        <w:rPr>
          <w:rFonts w:asciiTheme="minorHAnsi" w:hAnsiTheme="minorHAnsi"/>
        </w:rPr>
        <w:t xml:space="preserve">The Immigration and Wage Debate </w:t>
      </w:r>
    </w:p>
    <w:p w:rsidR="00C14ADE" w:rsidRPr="00C25F04" w:rsidRDefault="00C14ADE" w:rsidP="00C14ADE">
      <w:pPr>
        <w:rPr>
          <w:rFonts w:asciiTheme="minorHAnsi" w:hAnsiTheme="minorHAnsi"/>
        </w:rPr>
      </w:pPr>
      <w:r w:rsidRPr="00C25F04">
        <w:rPr>
          <w:rFonts w:asciiTheme="minorHAnsi" w:hAnsiTheme="minorHAnsi"/>
        </w:rPr>
        <w:t xml:space="preserve">A decrease in the supply of immigrants can only increase native wages if immigrants and natives are substitutes for one another; in other words, if they compete for the same jobs. According to the types of his policies, President Trump appears to believe that natives and immigrants compete for both low-skilled and high-skilled jobs. Low-skilled native workers would be helped by the wall as they would face less competition from illegal immigrants. High-skilled workers would face less competition from immigrants who arrive on H-1B visas and who work in high technology jobs. </w:t>
      </w:r>
    </w:p>
    <w:p w:rsidR="00C14ADE" w:rsidRPr="00C25F04" w:rsidRDefault="00C14ADE" w:rsidP="00C14ADE">
      <w:pPr>
        <w:rPr>
          <w:rFonts w:asciiTheme="minorHAnsi" w:hAnsiTheme="minorHAnsi"/>
        </w:rPr>
      </w:pPr>
      <w:r w:rsidRPr="00C25F04">
        <w:rPr>
          <w:rStyle w:val="StyleUnderline"/>
          <w:rFonts w:asciiTheme="minorHAnsi" w:hAnsiTheme="minorHAnsi"/>
        </w:rPr>
        <w:t>A</w:t>
      </w:r>
      <w:r w:rsidRPr="00C25F04">
        <w:rPr>
          <w:rFonts w:asciiTheme="minorHAnsi" w:hAnsiTheme="minorHAnsi"/>
        </w:rPr>
        <w:t xml:space="preserve">n alternative </w:t>
      </w:r>
      <w:r w:rsidRPr="00C25F04">
        <w:rPr>
          <w:rStyle w:val="StyleUnderline"/>
          <w:rFonts w:asciiTheme="minorHAnsi" w:hAnsiTheme="minorHAnsi"/>
        </w:rPr>
        <w:t>view supported by much of the academic literature is that natives and immigrants largely take different types of jobs, potentially because they have different comparative advantages</w:t>
      </w:r>
      <w:r w:rsidRPr="00C25F04">
        <w:rPr>
          <w:rFonts w:asciiTheme="minorHAnsi" w:hAnsiTheme="minorHAnsi"/>
        </w:rPr>
        <w:t xml:space="preserve">, even among less educated workers. If so, then the native wage response to a reduced supply of immigrant workers would not be large if it existed at all. It is not difficult to find examples of occupations that native workers do not enter, such as seasonal farm labor (Clemens 2013). However, those occupations could simply be isolated examples or potentially anecdotal. </w:t>
      </w:r>
    </w:p>
    <w:p w:rsidR="00C14ADE" w:rsidRPr="00C25F04" w:rsidRDefault="00C14ADE" w:rsidP="00C14ADE">
      <w:pPr>
        <w:rPr>
          <w:rFonts w:asciiTheme="minorHAnsi" w:hAnsiTheme="minorHAnsi"/>
        </w:rPr>
      </w:pPr>
      <w:r w:rsidRPr="00C25F04">
        <w:rPr>
          <w:rStyle w:val="StyleUnderline"/>
          <w:rFonts w:asciiTheme="minorHAnsi" w:hAnsiTheme="minorHAnsi"/>
        </w:rPr>
        <w:t>Economists typically measure the responsiveness of wages to immigrants using the wage elasticity of immigration—the percentage change in wages one can expect for a given percentage change in the quantity of immigrants</w:t>
      </w:r>
      <w:r w:rsidRPr="00C25F04">
        <w:rPr>
          <w:rFonts w:asciiTheme="minorHAnsi" w:hAnsiTheme="minorHAnsi"/>
        </w:rPr>
        <w:t xml:space="preserve">. Literature on the U.S. labor market suggests the wage elasticity of immigration is about ^0.2, meaning that if the number of migrants were to increase by 10 percent, then wages would fall by 2 percent, on average. However, </w:t>
      </w:r>
      <w:r w:rsidRPr="00C25F04">
        <w:rPr>
          <w:rStyle w:val="StyleUnderline"/>
          <w:rFonts w:asciiTheme="minorHAnsi" w:hAnsiTheme="minorHAnsi"/>
        </w:rPr>
        <w:t>this average masks substantial disagreements among economists who study immigration. Some economists have found that wages do not change at all with an increased supply of immigrants</w:t>
      </w:r>
      <w:r w:rsidRPr="00C25F04">
        <w:rPr>
          <w:rFonts w:asciiTheme="minorHAnsi" w:hAnsiTheme="minorHAnsi"/>
        </w:rPr>
        <w:t xml:space="preserve"> (Card 1990, Card and Peri 2016). Others, such as Harvard University economist George Borjas, find a greater wage elasticity of immigration that is between ^0.3 and ^0.4 (Borjas 2003, Borjas and Katz 2007). </w:t>
      </w:r>
    </w:p>
    <w:p w:rsidR="00C14ADE" w:rsidRPr="00C25F04" w:rsidRDefault="00C14ADE" w:rsidP="00C14ADE">
      <w:pPr>
        <w:rPr>
          <w:rStyle w:val="StyleUnderline"/>
          <w:rFonts w:asciiTheme="minorHAnsi" w:hAnsiTheme="minorHAnsi"/>
        </w:rPr>
      </w:pPr>
      <w:r w:rsidRPr="00C25F04">
        <w:rPr>
          <w:rStyle w:val="StyleUnderline"/>
          <w:rFonts w:asciiTheme="minorHAnsi" w:hAnsiTheme="minorHAnsi"/>
        </w:rPr>
        <w:t>One reason for the substantial disagreement</w:t>
      </w:r>
      <w:r w:rsidRPr="00C25F04">
        <w:rPr>
          <w:rFonts w:asciiTheme="minorHAnsi" w:hAnsiTheme="minorHAnsi"/>
        </w:rPr>
        <w:t xml:space="preserve"> about the effects of immigration on wages </w:t>
      </w:r>
      <w:r w:rsidRPr="00C25F04">
        <w:rPr>
          <w:rStyle w:val="StyleUnderline"/>
          <w:rFonts w:asciiTheme="minorHAnsi" w:hAnsiTheme="minorHAnsi"/>
        </w:rPr>
        <w:t>is that there are several different empirical methods that economists use to study the wage relationship even though there is a relatively uniform theory</w:t>
      </w:r>
      <w:r w:rsidRPr="00C25F04">
        <w:rPr>
          <w:rFonts w:asciiTheme="minorHAnsi" w:hAnsiTheme="minorHAnsi"/>
        </w:rPr>
        <w:t xml:space="preserve"> (Altonji and Card 1991). Each empirical method uses a different way of measuring variation in the quantity of immigrants to generate wage estimates. Dustmann, Schonberg, and Stuhler (2016) summarize the three major methods as (1) the national skill-cell approach, (2) the pure spatial approach, and (3) a mixed approach. </w:t>
      </w:r>
      <w:r w:rsidRPr="00C25F04">
        <w:rPr>
          <w:rStyle w:val="StyleUnderline"/>
          <w:rFonts w:asciiTheme="minorHAnsi" w:hAnsiTheme="minorHAnsi"/>
        </w:rPr>
        <w:t xml:space="preserve">The national skill-cell approach uses variation in the entry of immigrants to different education-experience groups within the national population. The pure spatial approach uses variation in the immigrant flow across cities or regions. The mixed approach uses variation in immigration inflows across both education groups and regions. </w:t>
      </w:r>
    </w:p>
    <w:p w:rsidR="00C14ADE" w:rsidRPr="00C25F04" w:rsidRDefault="00C14ADE" w:rsidP="00C14ADE">
      <w:pPr>
        <w:rPr>
          <w:rFonts w:asciiTheme="minorHAnsi" w:hAnsiTheme="minorHAnsi"/>
        </w:rPr>
      </w:pPr>
      <w:r w:rsidRPr="00C25F04">
        <w:rPr>
          <w:rStyle w:val="Emphasis"/>
          <w:rFonts w:asciiTheme="minorHAnsi" w:hAnsiTheme="minorHAnsi"/>
        </w:rPr>
        <w:t>Different methodologies produce different elasticities</w:t>
      </w:r>
      <w:r w:rsidRPr="00C25F04">
        <w:rPr>
          <w:rStyle w:val="StyleUnderline"/>
          <w:rFonts w:asciiTheme="minorHAnsi" w:hAnsiTheme="minorHAnsi"/>
        </w:rPr>
        <w:t>. The skill-cell approach generates large estimates</w:t>
      </w:r>
      <w:r w:rsidRPr="00C25F04">
        <w:rPr>
          <w:rFonts w:asciiTheme="minorHAnsi" w:hAnsiTheme="minorHAnsi"/>
        </w:rPr>
        <w:t xml:space="preserve"> of the wage elasticity of immigration (Borjas 2003, Borjas and Katz 2007, Borjas 2014). Meanwhile, </w:t>
      </w:r>
      <w:r w:rsidRPr="00C25F04">
        <w:rPr>
          <w:rStyle w:val="StyleUnderline"/>
          <w:rFonts w:asciiTheme="minorHAnsi" w:hAnsiTheme="minorHAnsi"/>
        </w:rPr>
        <w:t>the pure spatial approach leads to estimates that vary substantially</w:t>
      </w:r>
      <w:r w:rsidRPr="00C25F04">
        <w:rPr>
          <w:rFonts w:asciiTheme="minorHAnsi" w:hAnsiTheme="minorHAnsi"/>
        </w:rPr>
        <w:t xml:space="preserve"> (Card 1990, 2009; Boustan, Fishback, and Kantor 2010). Finally, </w:t>
      </w:r>
      <w:r w:rsidRPr="00C25F04">
        <w:rPr>
          <w:rStyle w:val="StyleUnderline"/>
          <w:rFonts w:asciiTheme="minorHAnsi" w:hAnsiTheme="minorHAnsi"/>
        </w:rPr>
        <w:t>the mixed approach tends to lead to smaller, negative elasticity estimates</w:t>
      </w:r>
      <w:r w:rsidRPr="00C25F04">
        <w:rPr>
          <w:rFonts w:asciiTheme="minorHAnsi" w:hAnsiTheme="minorHAnsi"/>
        </w:rPr>
        <w:t xml:space="preserve"> that are not always significantly different from zero (Borjas 2006, Card and Lewis 2007, Lewis 2011). The method used to estimate the variation in the immigrant population is vital to producing the wage elasticity of immigration estimate. Dustmann, Schonberg and Stuhler (2016) argue that due to the difference in measuring variation between studies, </w:t>
      </w:r>
      <w:r w:rsidRPr="00C25F04">
        <w:rPr>
          <w:rStyle w:val="StyleUnderline"/>
          <w:rFonts w:asciiTheme="minorHAnsi" w:hAnsiTheme="minorHAnsi"/>
        </w:rPr>
        <w:t>estimates derived from the spatial approach and the skill-cell approach are fundamentally different models, even if derived from the same underlining theory</w:t>
      </w:r>
      <w:r w:rsidRPr="00C25F04">
        <w:rPr>
          <w:rFonts w:asciiTheme="minorHAnsi" w:hAnsiTheme="minorHAnsi"/>
        </w:rPr>
        <w:t xml:space="preserve">. </w:t>
      </w:r>
    </w:p>
    <w:p w:rsidR="00C14ADE" w:rsidRPr="00C25F04" w:rsidRDefault="00C14ADE" w:rsidP="00C14ADE">
      <w:pPr>
        <w:rPr>
          <w:rFonts w:asciiTheme="minorHAnsi" w:hAnsiTheme="minorHAnsi"/>
        </w:rPr>
      </w:pPr>
      <w:r w:rsidRPr="00C25F04">
        <w:rPr>
          <w:rFonts w:asciiTheme="minorHAnsi" w:hAnsiTheme="minorHAnsi"/>
        </w:rPr>
        <w:t>Testing George Borjas’s Results</w:t>
      </w:r>
    </w:p>
    <w:p w:rsidR="00C14ADE" w:rsidRPr="00C25F04" w:rsidRDefault="00C14ADE" w:rsidP="00C14ADE">
      <w:pPr>
        <w:rPr>
          <w:rFonts w:asciiTheme="minorHAnsi" w:hAnsiTheme="minorHAnsi"/>
        </w:rPr>
      </w:pPr>
      <w:r w:rsidRPr="00C25F04">
        <w:rPr>
          <w:rFonts w:asciiTheme="minorHAnsi" w:hAnsiTheme="minorHAnsi"/>
        </w:rPr>
        <w:t xml:space="preserve">Immigration restrictionists use Borjas’s results, which rely on the national skill-cell method, to justify further diminishing legal immigration. If the wage elasticity of immigration is between ^0.3 and ^0.4, as Borjas argues, then a 10 percent increase in the number of immigrants within a specific education-experience cell is associated with a 3 to 4 percent decline in wages for workers within that cell. The effect, Borjas further argues, is even larger among workers who have less than a high school education. To the extent that poorly educated immigrants from Latin America compete with native workers, a reduction in the number of immigrants within specific education experience cells would have a substantial, positive impact on the wages of American workers with the lowest educations. </w:t>
      </w:r>
    </w:p>
    <w:p w:rsidR="00C14ADE" w:rsidRPr="00C25F04" w:rsidRDefault="00C14ADE" w:rsidP="00C14ADE">
      <w:pPr>
        <w:rPr>
          <w:rFonts w:asciiTheme="minorHAnsi" w:hAnsiTheme="minorHAnsi"/>
        </w:rPr>
      </w:pPr>
      <w:r w:rsidRPr="00C25F04">
        <w:rPr>
          <w:rStyle w:val="StyleUnderline"/>
          <w:rFonts w:asciiTheme="minorHAnsi" w:hAnsiTheme="minorHAnsi"/>
        </w:rPr>
        <w:t>At least two standard critiques of Borjas’s estimates are based on the assumptions in his model. The first critique is that his model’s skill-cell approach assumes that high school dropouts and those with a high school education are in different skill cells</w:t>
      </w:r>
      <w:r w:rsidRPr="00C25F04">
        <w:rPr>
          <w:rFonts w:asciiTheme="minorHAnsi" w:hAnsiTheme="minorHAnsi"/>
        </w:rPr>
        <w:t xml:space="preserve">. Card (2009) and Ottaviano and Peri (2012) argue that </w:t>
      </w:r>
      <w:r w:rsidRPr="00C25F04">
        <w:rPr>
          <w:rStyle w:val="StyleUnderline"/>
          <w:rFonts w:asciiTheme="minorHAnsi" w:hAnsiTheme="minorHAnsi"/>
        </w:rPr>
        <w:t>high school dropouts and graduates are actually perfect substitutes</w:t>
      </w:r>
      <w:r w:rsidRPr="00C25F04">
        <w:rPr>
          <w:rFonts w:asciiTheme="minorHAnsi" w:hAnsiTheme="minorHAnsi"/>
        </w:rPr>
        <w:t xml:space="preserve">—so migrants who enter skill cells among dropouts actually compete for jobs with a much larger proportion of the workforce. </w:t>
      </w:r>
      <w:r w:rsidRPr="00C25F04">
        <w:rPr>
          <w:rStyle w:val="StyleUnderline"/>
          <w:rFonts w:asciiTheme="minorHAnsi" w:hAnsiTheme="minorHAnsi"/>
        </w:rPr>
        <w:t>The second critique is that his model assumes that there is perfect substitutability between natives and immigrants</w:t>
      </w:r>
      <w:r w:rsidRPr="00C25F04">
        <w:rPr>
          <w:rFonts w:asciiTheme="minorHAnsi" w:hAnsiTheme="minorHAnsi"/>
        </w:rPr>
        <w:t xml:space="preserve"> within each skill cell. </w:t>
      </w:r>
      <w:r w:rsidRPr="00C25F04">
        <w:rPr>
          <w:rStyle w:val="StyleUnderline"/>
          <w:rFonts w:asciiTheme="minorHAnsi" w:hAnsiTheme="minorHAnsi"/>
        </w:rPr>
        <w:t>There are many reasons that immigrants and natives might not be perfect substitutes even if they have the same level of skill and education—for example, language ability</w:t>
      </w:r>
      <w:r w:rsidRPr="00C25F04">
        <w:rPr>
          <w:rFonts w:asciiTheme="minorHAnsi" w:hAnsiTheme="minorHAnsi"/>
        </w:rPr>
        <w:t xml:space="preserve"> (Lewis 2013). Card and Peri (2016) find that </w:t>
      </w:r>
      <w:r w:rsidRPr="00C25F04">
        <w:rPr>
          <w:rStyle w:val="StyleUnderline"/>
          <w:rFonts w:asciiTheme="minorHAnsi" w:hAnsiTheme="minorHAnsi"/>
        </w:rPr>
        <w:t>relaxing Borjas’s assumption of perfect substitution shows that an increased supply of immigrant workers actually increases wages</w:t>
      </w:r>
      <w:r w:rsidRPr="00C25F04">
        <w:rPr>
          <w:rFonts w:asciiTheme="minorHAnsi" w:hAnsiTheme="minorHAnsi"/>
        </w:rPr>
        <w:t xml:space="preserve">. </w:t>
      </w:r>
    </w:p>
    <w:p w:rsidR="00C14ADE" w:rsidRPr="00C25F04" w:rsidRDefault="00C14ADE" w:rsidP="00C14ADE">
      <w:pPr>
        <w:rPr>
          <w:rFonts w:asciiTheme="minorHAnsi" w:hAnsiTheme="minorHAnsi"/>
        </w:rPr>
      </w:pPr>
      <w:r w:rsidRPr="00C25F04">
        <w:rPr>
          <w:rFonts w:asciiTheme="minorHAnsi" w:hAnsiTheme="minorHAnsi"/>
        </w:rPr>
        <w:t xml:space="preserve">In a recent paper, my colleague Joe Russell and I set out to test the validity of Borjas’s result from a different perspective (de Brauw and Russell 2014). </w:t>
      </w:r>
      <w:r w:rsidRPr="00C25F04">
        <w:rPr>
          <w:rStyle w:val="StyleUnderline"/>
          <w:rFonts w:asciiTheme="minorHAnsi" w:hAnsiTheme="minorHAnsi"/>
        </w:rPr>
        <w:t>We use a replication method that recreates Borjas’s results</w:t>
      </w:r>
      <w:r w:rsidRPr="00C25F04">
        <w:rPr>
          <w:rFonts w:asciiTheme="minorHAnsi" w:hAnsiTheme="minorHAnsi"/>
        </w:rPr>
        <w:t xml:space="preserve"> and then tests them in two ways. First, we test whether Borjas’s estimates change when we add more years of data. </w:t>
      </w:r>
      <w:r w:rsidRPr="00C25F04">
        <w:rPr>
          <w:rStyle w:val="StyleUnderline"/>
          <w:rFonts w:asciiTheme="minorHAnsi" w:hAnsiTheme="minorHAnsi"/>
        </w:rPr>
        <w:t>Borjas’s initial study focused on the years 1960 to 2010. Specifically, we add the 2010 IPUMS data from the U.S. Census</w:t>
      </w:r>
      <w:r w:rsidRPr="00C25F04">
        <w:rPr>
          <w:rFonts w:asciiTheme="minorHAnsi" w:hAnsiTheme="minorHAnsi"/>
        </w:rPr>
        <w:t xml:space="preserve"> and estimate the wage elasticity using data from 1960 to 2010. </w:t>
      </w:r>
      <w:r w:rsidRPr="00C25F04">
        <w:rPr>
          <w:rStyle w:val="StyleUnderline"/>
          <w:rFonts w:asciiTheme="minorHAnsi" w:hAnsiTheme="minorHAnsi"/>
        </w:rPr>
        <w:t>The period between 1960 and 2000, studied by Borjas, was somewhat special: the share of foreign-born laborers in the United States was at an all-time low of 5.7 percent</w:t>
      </w:r>
      <w:r w:rsidRPr="00C25F04">
        <w:rPr>
          <w:rFonts w:asciiTheme="minorHAnsi" w:hAnsiTheme="minorHAnsi"/>
        </w:rPr>
        <w:t xml:space="preserve"> 1960 (Figure 1). At a result of that historical anomaly, the period between 1960 and 2000 might just reflect additional wage responsiveness as the number of immigrants rapidly climbed. The increase in the immigrant share of the labor force slowed between 2000 and 2010, so additional data could help reconcile Borjas’s results with the rest of the academic literature. </w:t>
      </w:r>
    </w:p>
    <w:p w:rsidR="00C14ADE" w:rsidRPr="00C25F04" w:rsidRDefault="00C14ADE" w:rsidP="00C14ADE">
      <w:pPr>
        <w:rPr>
          <w:rStyle w:val="StyleUnderline"/>
          <w:rFonts w:asciiTheme="minorHAnsi" w:hAnsiTheme="minorHAnsi"/>
        </w:rPr>
      </w:pPr>
      <w:r w:rsidRPr="00C25F04">
        <w:rPr>
          <w:rFonts w:asciiTheme="minorHAnsi" w:hAnsiTheme="minorHAnsi"/>
        </w:rPr>
        <w:t xml:space="preserve">First, </w:t>
      </w:r>
      <w:r w:rsidRPr="00C25F04">
        <w:rPr>
          <w:rStyle w:val="StyleUnderline"/>
          <w:rFonts w:asciiTheme="minorHAnsi" w:hAnsiTheme="minorHAnsi"/>
        </w:rPr>
        <w:t xml:space="preserve">when we add the 2010 data, Borjas’s elasticity declines from ^0.33 to ^0.22. This result is important because adding one more Census year brings Borjas’s findings squarely in line with the rest of the academic literature. </w:t>
      </w:r>
      <w:r w:rsidRPr="00C25F04">
        <w:rPr>
          <w:rStyle w:val="Emphasis"/>
          <w:rFonts w:asciiTheme="minorHAnsi" w:hAnsiTheme="minorHAnsi"/>
        </w:rPr>
        <w:t>If Borjas’s model was correct on its own, simply adding data from 2010 should not have affected the elasticity estimate</w:t>
      </w:r>
      <w:r w:rsidRPr="00C25F04">
        <w:rPr>
          <w:rStyle w:val="StyleUnderline"/>
          <w:rFonts w:asciiTheme="minorHAnsi" w:hAnsiTheme="minorHAnsi"/>
        </w:rPr>
        <w:t xml:space="preserve"> in the way that it did. </w:t>
      </w:r>
    </w:p>
    <w:p w:rsidR="00C14ADE" w:rsidRPr="00C25F04" w:rsidRDefault="00C14ADE" w:rsidP="00C14ADE">
      <w:pPr>
        <w:rPr>
          <w:rFonts w:asciiTheme="minorHAnsi" w:hAnsiTheme="minorHAnsi"/>
        </w:rPr>
      </w:pPr>
      <w:r w:rsidRPr="00C25F04">
        <w:rPr>
          <w:rStyle w:val="StyleUnderline"/>
          <w:rFonts w:asciiTheme="minorHAnsi" w:hAnsiTheme="minorHAnsi"/>
        </w:rPr>
        <w:t>Second, if Borjas’s methodology is proper then it should also work to explain the relationship between the even larger influx of women workers into the labor force and wages that occurred from 1960 to 2010</w:t>
      </w:r>
      <w:r w:rsidRPr="00C25F04">
        <w:rPr>
          <w:rFonts w:asciiTheme="minorHAnsi" w:hAnsiTheme="minorHAnsi"/>
        </w:rPr>
        <w:t xml:space="preserve">. Acemoglu, Autor, and Lyle (2004) call the climbing female labor force participation in the United States “one of the most profound labor market transformations of the past century.” If the assumptions behind Borjas’s model are appropriate for immigrants, in this case, implying that within education-experience cells men and women are perfect substitutes and that the national labor market should be considered, then it should also be appropriate for estimating the effect on men’s wages of women entering the labor force since 1960. To address the fact that women are more likely than men to move in and out of the labor force, to give birth and to raise children, we adjust the average experience of women of specific ages based on a computation by Regan and Oaxaca (2009), who measured average differences between potential and actual work experience among women. </w:t>
      </w:r>
    </w:p>
    <w:p w:rsidR="00C14ADE" w:rsidRPr="00C25F04" w:rsidRDefault="00C14ADE" w:rsidP="00C14ADE">
      <w:pPr>
        <w:rPr>
          <w:rFonts w:asciiTheme="minorHAnsi" w:hAnsiTheme="minorHAnsi"/>
        </w:rPr>
      </w:pPr>
      <w:r w:rsidRPr="00C25F04">
        <w:rPr>
          <w:rStyle w:val="StyleUnderline"/>
          <w:rFonts w:asciiTheme="minorHAnsi" w:hAnsiTheme="minorHAnsi"/>
        </w:rPr>
        <w:t xml:space="preserve">When we use Borjas’s model that estimated the impacts of female labor force entry on men’s wages, we find </w:t>
      </w:r>
      <w:r w:rsidRPr="00C25F04">
        <w:rPr>
          <w:rFonts w:asciiTheme="minorHAnsi" w:hAnsiTheme="minorHAnsi"/>
        </w:rPr>
        <w:t xml:space="preserve">a statistically insignificant relationship when we use weekly wages as the wage measure, but </w:t>
      </w:r>
      <w:r w:rsidRPr="00C25F04">
        <w:rPr>
          <w:rStyle w:val="StyleUnderline"/>
          <w:rFonts w:asciiTheme="minorHAnsi" w:hAnsiTheme="minorHAnsi"/>
        </w:rPr>
        <w:t>a positive and statistically significant relationship when using annual wages</w:t>
      </w:r>
      <w:r w:rsidRPr="00C25F04">
        <w:rPr>
          <w:rFonts w:asciiTheme="minorHAnsi" w:hAnsiTheme="minorHAnsi"/>
        </w:rPr>
        <w:t xml:space="preserve">. This result implies that </w:t>
      </w:r>
      <w:r w:rsidRPr="00C25F04">
        <w:rPr>
          <w:rStyle w:val="Emphasis"/>
          <w:rFonts w:asciiTheme="minorHAnsi" w:hAnsiTheme="minorHAnsi"/>
        </w:rPr>
        <w:t>as women enter specific education experience cells men’s wages actually increased</w:t>
      </w:r>
      <w:r w:rsidRPr="00C25F04">
        <w:rPr>
          <w:rFonts w:asciiTheme="minorHAnsi" w:hAnsiTheme="minorHAnsi"/>
        </w:rPr>
        <w:t xml:space="preserve">. These coefficients suggest that Borjas’s method cannot be just measuring labor demand. Thus, the perfect substitutability assumption in Borjas’s model is violated because it requires a negative coefficient. In fact, our estimates suggest that men and women must complement each other within some skill cells rather than be substitutes. </w:t>
      </w:r>
    </w:p>
    <w:p w:rsidR="00C14ADE" w:rsidRPr="00C25F04" w:rsidRDefault="00C14ADE" w:rsidP="00C14ADE">
      <w:pPr>
        <w:rPr>
          <w:rFonts w:asciiTheme="minorHAnsi" w:hAnsiTheme="minorHAnsi"/>
        </w:rPr>
      </w:pPr>
      <w:r w:rsidRPr="00C25F04">
        <w:rPr>
          <w:rFonts w:asciiTheme="minorHAnsi" w:hAnsiTheme="minorHAnsi"/>
        </w:rPr>
        <w:t xml:space="preserve">Economic Implications of Immigration Restriction </w:t>
      </w:r>
    </w:p>
    <w:p w:rsidR="00C14ADE" w:rsidRPr="00C25F04" w:rsidRDefault="00C14ADE" w:rsidP="00C14ADE">
      <w:pPr>
        <w:rPr>
          <w:rFonts w:asciiTheme="minorHAnsi" w:hAnsiTheme="minorHAnsi"/>
        </w:rPr>
      </w:pPr>
      <w:r w:rsidRPr="00C25F04">
        <w:rPr>
          <w:rStyle w:val="Emphasis"/>
          <w:rFonts w:asciiTheme="minorHAnsi" w:hAnsiTheme="minorHAnsi"/>
        </w:rPr>
        <w:t>Restricting immigration will not have a substantial positive impact on native wages</w:t>
      </w:r>
      <w:r w:rsidRPr="00C25F04">
        <w:rPr>
          <w:rFonts w:asciiTheme="minorHAnsi" w:hAnsiTheme="minorHAnsi"/>
        </w:rPr>
        <w:t xml:space="preserve">, at least in real terms. The question then is: What types of alternative impacts might occur if migration was further restricted? There are at least two further potential impacts of further restricted immigration. First, </w:t>
      </w:r>
      <w:r w:rsidRPr="00C25F04">
        <w:rPr>
          <w:rStyle w:val="StyleUnderline"/>
          <w:rFonts w:asciiTheme="minorHAnsi" w:hAnsiTheme="minorHAnsi"/>
        </w:rPr>
        <w:t>some occupations like tomato harvesters could be automated such as they were in the late 1960s</w:t>
      </w:r>
      <w:r w:rsidRPr="00C25F04">
        <w:rPr>
          <w:rFonts w:asciiTheme="minorHAnsi" w:hAnsiTheme="minorHAnsi"/>
        </w:rPr>
        <w:t xml:space="preserve"> after the end of the bracero guest worker visa program (Schmitz and 478 Cato Journal Seckler 1970; Clemens, Lewis, and Postel 2017). </w:t>
      </w:r>
      <w:r w:rsidRPr="00C25F04">
        <w:rPr>
          <w:rStyle w:val="StyleUnderline"/>
          <w:rFonts w:asciiTheme="minorHAnsi" w:hAnsiTheme="minorHAnsi"/>
        </w:rPr>
        <w:t>Automation would have a significant knock-on effect, but it would not raise the wages of low-skilled native workers</w:t>
      </w:r>
      <w:r w:rsidRPr="00C25F04">
        <w:rPr>
          <w:rFonts w:asciiTheme="minorHAnsi" w:hAnsiTheme="minorHAnsi"/>
        </w:rPr>
        <w:t xml:space="preserve"> who are substitutable with low-skilled immigrant workers. Second, </w:t>
      </w:r>
      <w:r w:rsidRPr="00C25F04">
        <w:rPr>
          <w:rStyle w:val="StyleUnderline"/>
          <w:rFonts w:asciiTheme="minorHAnsi" w:hAnsiTheme="minorHAnsi"/>
        </w:rPr>
        <w:t>certain types of laborers might drop out of the labor market altogether</w:t>
      </w:r>
      <w:r w:rsidRPr="00C25F04">
        <w:rPr>
          <w:rFonts w:asciiTheme="minorHAnsi" w:hAnsiTheme="minorHAnsi"/>
        </w:rPr>
        <w:t xml:space="preserve">. Using spatial variation, Cortes and Tessada (2011) show that low-skilled immigration increases the labor market participation of high-skilled women by allowing families more freedom to hire child care or pay for other domestic tasks. An immigration decline could induce high-skilled women to leave the workforce as the cost of labor for such tasks would potentially rise. </w:t>
      </w:r>
    </w:p>
    <w:p w:rsidR="00C14ADE" w:rsidRPr="00C25F04" w:rsidRDefault="00C14ADE" w:rsidP="00C14ADE">
      <w:pPr>
        <w:rPr>
          <w:rFonts w:asciiTheme="minorHAnsi" w:hAnsiTheme="minorHAnsi"/>
        </w:rPr>
      </w:pPr>
      <w:r w:rsidRPr="00C25F04">
        <w:rPr>
          <w:rFonts w:asciiTheme="minorHAnsi" w:hAnsiTheme="minorHAnsi"/>
        </w:rPr>
        <w:t xml:space="preserve">Moreover, new immigration restrictions would likely have negative impacts on the economies of source countries. Personal remittances are 2.3 percent of Mexico’s GDP, 10.3 percent in Guatemala, 16.6 percent in El Salvador, and 18 percent in Honduras. Poverty in those countries would increase substantially without those remittances and American exports to that region would also decline. Further restricted immigration is more likely to increase poverty in Latin America and diminish U.S. exports than increase native wages. </w:t>
      </w:r>
    </w:p>
    <w:p w:rsidR="00C14ADE" w:rsidRPr="00C25F04" w:rsidRDefault="00C14ADE" w:rsidP="00C14ADE">
      <w:pPr>
        <w:rPr>
          <w:rFonts w:asciiTheme="minorHAnsi" w:hAnsiTheme="minorHAnsi"/>
        </w:rPr>
      </w:pPr>
      <w:r w:rsidRPr="00C25F04">
        <w:rPr>
          <w:rFonts w:asciiTheme="minorHAnsi" w:hAnsiTheme="minorHAnsi"/>
        </w:rPr>
        <w:t xml:space="preserve">Conclusion </w:t>
      </w:r>
    </w:p>
    <w:p w:rsidR="00C14ADE" w:rsidRPr="00C25F04" w:rsidRDefault="00C14ADE" w:rsidP="00C14ADE">
      <w:pPr>
        <w:rPr>
          <w:rFonts w:asciiTheme="minorHAnsi" w:hAnsiTheme="minorHAnsi"/>
        </w:rPr>
      </w:pPr>
      <w:r w:rsidRPr="00C25F04">
        <w:rPr>
          <w:rFonts w:asciiTheme="minorHAnsi" w:hAnsiTheme="minorHAnsi"/>
        </w:rPr>
        <w:t xml:space="preserve">Our research produced two broad results. First, </w:t>
      </w:r>
      <w:r w:rsidRPr="00C25F04">
        <w:rPr>
          <w:rStyle w:val="StyleUnderline"/>
          <w:rFonts w:asciiTheme="minorHAnsi" w:hAnsiTheme="minorHAnsi"/>
        </w:rPr>
        <w:t xml:space="preserve">when Borjas’s methods are extended a few years, the wage elasticity of immigration is ^0.2 rather than ^0.3 to ^0.4. Second, Borjas’s assumption of perfect worker substitutability within cells cannot be correct as the wages of men and women both increased as women entered the workforce from 1960 to 2010. Empirical methods that relax the two assumptions described above likely lead to estimates that more accurately describe </w:t>
      </w:r>
      <w:r w:rsidRPr="00C25F04">
        <w:rPr>
          <w:rStyle w:val="Emphasis"/>
          <w:rFonts w:asciiTheme="minorHAnsi" w:hAnsiTheme="minorHAnsi"/>
        </w:rPr>
        <w:t>the impacts of immigration on native wages</w:t>
      </w:r>
      <w:r w:rsidRPr="00C25F04">
        <w:rPr>
          <w:rStyle w:val="StyleUnderline"/>
          <w:rFonts w:asciiTheme="minorHAnsi" w:hAnsiTheme="minorHAnsi"/>
        </w:rPr>
        <w:t xml:space="preserve"> and that </w:t>
      </w:r>
      <w:r w:rsidRPr="00C25F04">
        <w:rPr>
          <w:rStyle w:val="Emphasis"/>
          <w:rFonts w:asciiTheme="minorHAnsi" w:hAnsiTheme="minorHAnsi"/>
        </w:rPr>
        <w:t>are either very small or zero</w:t>
      </w:r>
      <w:r w:rsidRPr="00C25F04">
        <w:rPr>
          <w:rFonts w:asciiTheme="minorHAnsi" w:hAnsiTheme="minorHAnsi"/>
        </w:rPr>
        <w:t xml:space="preserve"> (Ottaviano and Peri 2012, Ortega and Verdugo 2014).</w:t>
      </w:r>
    </w:p>
    <w:p w:rsidR="00264424" w:rsidRPr="00C25F04" w:rsidRDefault="00264424" w:rsidP="00B5059B">
      <w:pPr>
        <w:pStyle w:val="Heading4"/>
        <w:rPr>
          <w:rFonts w:asciiTheme="minorHAnsi" w:hAnsiTheme="minorHAnsi"/>
        </w:rPr>
      </w:pPr>
      <w:r w:rsidRPr="00C25F04">
        <w:rPr>
          <w:rFonts w:asciiTheme="minorHAnsi" w:hAnsiTheme="minorHAnsi"/>
        </w:rPr>
        <w:t>Slow growth erodes interdependences, increases the likelihood of revisionism by Russia and China and risks great power war</w:t>
      </w:r>
    </w:p>
    <w:p w:rsidR="00264424" w:rsidRPr="00C25F04" w:rsidRDefault="00264424" w:rsidP="00264424">
      <w:pPr>
        <w:rPr>
          <w:rFonts w:asciiTheme="minorHAnsi" w:hAnsiTheme="minorHAnsi"/>
        </w:rPr>
      </w:pPr>
      <w:r w:rsidRPr="00C25F04">
        <w:rPr>
          <w:rFonts w:asciiTheme="minorHAnsi" w:hAnsiTheme="minorHAnsi"/>
          <w:b/>
          <w:bCs/>
        </w:rPr>
        <w:t xml:space="preserve">Drezner, 16 </w:t>
      </w:r>
      <w:r w:rsidRPr="00C25F04">
        <w:rPr>
          <w:rFonts w:asciiTheme="minorHAnsi" w:hAnsiTheme="minorHAnsi"/>
        </w:rPr>
        <w:t xml:space="preserve">– professor of international politics at Tufts and Senior Fellow at Brookings (Daniel, “Five Known Unknowns about the Next Generation Global Political Economy” May, </w:t>
      </w:r>
      <w:hyperlink r:id="rId17" w:tgtFrame="_blank" w:history="1">
        <w:r w:rsidRPr="00C25F04">
          <w:rPr>
            <w:rStyle w:val="Hyperlink"/>
            <w:rFonts w:asciiTheme="minorHAnsi" w:hAnsiTheme="minorHAnsi"/>
          </w:rPr>
          <w:t>http://www.anamnesis.info/sites/default/files/D_Drezner_2016.pdf</w:t>
        </w:r>
      </w:hyperlink>
    </w:p>
    <w:p w:rsidR="00264424" w:rsidRPr="00C25F04" w:rsidRDefault="00264424" w:rsidP="00264424">
      <w:pPr>
        <w:rPr>
          <w:rFonts w:asciiTheme="minorHAnsi" w:hAnsiTheme="minorHAnsi"/>
        </w:rPr>
      </w:pPr>
      <w:r w:rsidRPr="00C25F04">
        <w:rPr>
          <w:rFonts w:asciiTheme="minorHAnsi" w:hAnsiTheme="minorHAnsi"/>
        </w:rPr>
        <w:t>The erosion of the trade and demographic drivers puts even more pressure on technological innovation to be the engine of economic growth in the developed world. As one McKinsey analysis concluded, “</w:t>
      </w:r>
      <w:r w:rsidRPr="00C25F04">
        <w:rPr>
          <w:rStyle w:val="m-5156237671796814033gmail-styleunderline"/>
          <w:rFonts w:asciiTheme="minorHAnsi" w:hAnsiTheme="minorHAnsi"/>
          <w:u w:val="single"/>
        </w:rPr>
        <w:t xml:space="preserve">For economic growth to match its historical rates, virtually all of it must come </w:t>
      </w:r>
      <w:r w:rsidRPr="00C25F04">
        <w:rPr>
          <w:rStyle w:val="Emphasis"/>
          <w:rFonts w:asciiTheme="minorHAnsi" w:hAnsiTheme="minorHAnsi"/>
        </w:rPr>
        <w:t>from increases in labor productivity</w:t>
      </w:r>
      <w:r w:rsidRPr="00C25F04">
        <w:rPr>
          <w:rFonts w:asciiTheme="minorHAnsi" w:hAnsiTheme="minorHAnsi"/>
        </w:rPr>
        <w:t xml:space="preserve">.”78 </w:t>
      </w:r>
      <w:r w:rsidRPr="00C25F04">
        <w:rPr>
          <w:rStyle w:val="Emphasis"/>
          <w:rFonts w:asciiTheme="minorHAnsi" w:hAnsiTheme="minorHAnsi"/>
          <w:sz w:val="28"/>
        </w:rPr>
        <w:t>Growth in labor productivity is</w:t>
      </w:r>
      <w:r w:rsidRPr="00C25F04">
        <w:rPr>
          <w:rFonts w:asciiTheme="minorHAnsi" w:hAnsiTheme="minorHAnsi"/>
        </w:rPr>
        <w:t xml:space="preserve"> partially a function of capital investment, but </w:t>
      </w:r>
      <w:r w:rsidRPr="00C25F04">
        <w:rPr>
          <w:rStyle w:val="Emphasis"/>
          <w:rFonts w:asciiTheme="minorHAnsi" w:hAnsiTheme="minorHAnsi"/>
          <w:sz w:val="28"/>
        </w:rPr>
        <w:t>mostly a function of technological innovation. The key question is whether the pace of technological innovation will sustain itself.</w:t>
      </w:r>
    </w:p>
    <w:p w:rsidR="00264424" w:rsidRPr="00C25F04" w:rsidRDefault="00264424" w:rsidP="00264424">
      <w:pPr>
        <w:rPr>
          <w:rFonts w:asciiTheme="minorHAnsi" w:hAnsiTheme="minorHAnsi"/>
        </w:rPr>
      </w:pPr>
      <w:r w:rsidRPr="00C25F04">
        <w:rPr>
          <w:rFonts w:asciiTheme="minorHAnsi" w:hAnsiTheme="minorHAnsi"/>
        </w:rPr>
        <w:t>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rsidR="00264424" w:rsidRPr="00C25F04" w:rsidRDefault="00264424" w:rsidP="00264424">
      <w:pPr>
        <w:rPr>
          <w:rFonts w:asciiTheme="minorHAnsi" w:hAnsiTheme="minorHAnsi"/>
        </w:rPr>
      </w:pPr>
      <w:r w:rsidRPr="00C25F04">
        <w:rPr>
          <w:rFonts w:asciiTheme="minorHAnsi" w:hAnsiTheme="minorHAnsi"/>
        </w:rPr>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rsidR="00264424" w:rsidRPr="00C25F04" w:rsidRDefault="00264424" w:rsidP="00264424">
      <w:pPr>
        <w:rPr>
          <w:rFonts w:asciiTheme="minorHAnsi" w:hAnsiTheme="minorHAnsi"/>
        </w:rPr>
      </w:pPr>
      <w:r w:rsidRPr="00C25F04">
        <w:rPr>
          <w:rFonts w:asciiTheme="minorHAnsi" w:hAnsiTheme="minorHAnsi"/>
        </w:rPr>
        <w:t xml:space="preserve">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w:t>
      </w:r>
      <w:proofErr w:type="gramStart"/>
      <w:r w:rsidRPr="00C25F04">
        <w:rPr>
          <w:rFonts w:asciiTheme="minorHAnsi" w:hAnsiTheme="minorHAnsi"/>
        </w:rPr>
        <w:t>The</w:t>
      </w:r>
      <w:proofErr w:type="gramEnd"/>
      <w:r w:rsidRPr="00C25F04">
        <w:rPr>
          <w:rFonts w:asciiTheme="minorHAnsi" w:hAnsiTheme="minorHAnsi"/>
        </w:rPr>
        <w:t xml:space="preserve"> rapid acceleration of automation is also leading to debates about whether the “lump of labor” fallacy remains a fallacy—in other words, whether displaced workers will be able to find new employment.84</w:t>
      </w:r>
    </w:p>
    <w:p w:rsidR="00264424" w:rsidRPr="00C25F04" w:rsidRDefault="00264424" w:rsidP="00264424">
      <w:pPr>
        <w:rPr>
          <w:rFonts w:asciiTheme="minorHAnsi" w:hAnsiTheme="minorHAnsi"/>
        </w:rPr>
      </w:pPr>
      <w:r w:rsidRPr="00C25F04">
        <w:rPr>
          <w:rStyle w:val="m-5156237671796814033gmail-styleunderline"/>
          <w:rFonts w:asciiTheme="minorHAnsi" w:hAnsiTheme="minorHAnsi"/>
          <w:u w:val="single"/>
        </w:rPr>
        <w:t>A slow-growth economic trajectory also creates policy problems that increase the likelihood of even slower growth</w:t>
      </w:r>
      <w:r w:rsidRPr="00C25F04">
        <w:rPr>
          <w:rFonts w:asciiTheme="minorHAnsi" w:hAnsiTheme="minorHAnsi"/>
        </w:rPr>
        <w:t xml:space="preserve">. </w:t>
      </w:r>
      <w:r w:rsidRPr="00C25F04">
        <w:rPr>
          <w:rStyle w:val="Emphasis"/>
          <w:rFonts w:asciiTheme="minorHAnsi" w:hAnsiTheme="minorHAnsi"/>
        </w:rPr>
        <w:t>Higher growth is a political palliative that makes structural reforms easier.</w:t>
      </w:r>
      <w:r w:rsidRPr="00C25F04">
        <w:rPr>
          <w:rFonts w:asciiTheme="minorHAnsi" w:hAnsiTheme="minorHAnsi"/>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w:t>
      </w:r>
    </w:p>
    <w:p w:rsidR="00264424" w:rsidRPr="00C25F04" w:rsidRDefault="00264424" w:rsidP="00264424">
      <w:pPr>
        <w:rPr>
          <w:rFonts w:asciiTheme="minorHAnsi" w:hAnsiTheme="minorHAnsi"/>
        </w:rPr>
      </w:pPr>
      <w:r w:rsidRPr="00C25F04">
        <w:rPr>
          <w:rFonts w:asciiTheme="minorHAnsi" w:hAnsiTheme="minorHAnsi"/>
        </w:rPr>
        <w:t xml:space="preserve">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w:t>
      </w:r>
      <w:proofErr w:type="gramStart"/>
      <w:r w:rsidRPr="00C25F04">
        <w:rPr>
          <w:rFonts w:asciiTheme="minorHAnsi" w:hAnsiTheme="minorHAnsi"/>
        </w:rPr>
        <w:t>There</w:t>
      </w:r>
      <w:proofErr w:type="gramEnd"/>
      <w:r w:rsidRPr="00C25F04">
        <w:rPr>
          <w:rFonts w:asciiTheme="minorHAnsi" w:hAnsiTheme="minorHAnsi"/>
        </w:rPr>
        <w:t xml:space="preserve"> are plenty of sectors, such as health or education, in which technological innovations can yield significant productivity gains. It would foolhardy to predict the end of radical innovations.</w:t>
      </w:r>
    </w:p>
    <w:p w:rsidR="00264424" w:rsidRPr="00C25F04" w:rsidRDefault="00264424" w:rsidP="00264424">
      <w:pPr>
        <w:rPr>
          <w:rFonts w:asciiTheme="minorHAnsi" w:hAnsiTheme="minorHAnsi"/>
        </w:rPr>
      </w:pPr>
      <w:r w:rsidRPr="00C25F04">
        <w:rPr>
          <w:rFonts w:asciiTheme="minorHAnsi" w:hAnsiTheme="minorHAnsi"/>
        </w:rPr>
        <w:t xml:space="preserve">But the possibility of </w:t>
      </w:r>
      <w:r w:rsidRPr="00C25F04">
        <w:rPr>
          <w:rStyle w:val="StyleUnderline"/>
          <w:rFonts w:asciiTheme="minorHAnsi" w:hAnsiTheme="minorHAnsi"/>
        </w:rPr>
        <w:t>a technological slowdown</w:t>
      </w:r>
      <w:r w:rsidRPr="00C25F04">
        <w:rPr>
          <w:rFonts w:asciiTheme="minorHAnsi" w:hAnsiTheme="minorHAnsi"/>
        </w:rPr>
        <w:t xml:space="preserve"> is a significant “known unknown.” And if such a slowdown occurs, it </w:t>
      </w:r>
      <w:r w:rsidRPr="00C25F04">
        <w:rPr>
          <w:rStyle w:val="StyleUnderline"/>
          <w:rFonts w:asciiTheme="minorHAnsi" w:hAnsiTheme="minorHAnsi"/>
        </w:rPr>
        <w:t>would have catastrophic</w:t>
      </w:r>
      <w:r w:rsidRPr="00C25F04">
        <w:rPr>
          <w:rStyle w:val="m-5156237671796814033gmail-styleunderline"/>
          <w:rFonts w:asciiTheme="minorHAnsi" w:hAnsiTheme="minorHAnsi"/>
          <w:u w:val="single"/>
        </w:rPr>
        <w:t xml:space="preserve"> effects on the public finances of the OECD economies</w:t>
      </w:r>
      <w:r w:rsidRPr="00C25F04">
        <w:rPr>
          <w:rFonts w:asciiTheme="minorHAnsi" w:hAnsiTheme="minorHAnsi"/>
        </w:rPr>
        <w:t xml:space="preserve">. Most of the developed world will have to support disproportionately large numbers of pensioners by 2036; </w:t>
      </w:r>
      <w:r w:rsidRPr="00C25F04">
        <w:rPr>
          <w:rStyle w:val="m-5156237671796814033gmail-styleunderline"/>
          <w:rFonts w:asciiTheme="minorHAnsi" w:hAnsiTheme="minorHAnsi"/>
          <w:u w:val="single"/>
        </w:rPr>
        <w:t>slower-growing economies will worsen the debt-to-GDP ratios</w:t>
      </w:r>
      <w:r w:rsidRPr="00C25F04">
        <w:rPr>
          <w:rFonts w:asciiTheme="minorHAnsi" w:hAnsiTheme="minorHAnsi"/>
        </w:rPr>
        <w:t xml:space="preserve"> of most of these economies, </w:t>
      </w:r>
      <w:r w:rsidRPr="00C25F04">
        <w:rPr>
          <w:rStyle w:val="m-5156237671796814033gmail-styleunderline"/>
          <w:rFonts w:asciiTheme="minorHAnsi" w:hAnsiTheme="minorHAnsi"/>
          <w:u w:val="single"/>
        </w:rPr>
        <w:t>causing further macroeconomic stresses—and</w:t>
      </w:r>
      <w:r w:rsidRPr="00C25F04">
        <w:rPr>
          <w:rFonts w:asciiTheme="minorHAnsi" w:hAnsiTheme="minorHAnsi"/>
        </w:rPr>
        <w:t xml:space="preserve">, potentially, </w:t>
      </w:r>
      <w:r w:rsidRPr="00C25F04">
        <w:rPr>
          <w:rStyle w:val="m-5156237671796814033gmail-styleunderline"/>
          <w:rFonts w:asciiTheme="minorHAnsi" w:hAnsiTheme="minorHAnsi"/>
          <w:u w:val="single"/>
        </w:rPr>
        <w:t>political unrest from increasingly stringent budget constraints</w:t>
      </w:r>
      <w:r w:rsidRPr="00C25F04">
        <w:rPr>
          <w:rFonts w:asciiTheme="minorHAnsi" w:hAnsiTheme="minorHAnsi"/>
        </w:rPr>
        <w:t>.89</w:t>
      </w:r>
    </w:p>
    <w:p w:rsidR="00264424" w:rsidRPr="00C25F04" w:rsidRDefault="00264424" w:rsidP="00264424">
      <w:pPr>
        <w:rPr>
          <w:rFonts w:asciiTheme="minorHAnsi" w:hAnsiTheme="minorHAnsi"/>
        </w:rPr>
      </w:pPr>
      <w:r w:rsidRPr="00C25F04">
        <w:rPr>
          <w:rFonts w:asciiTheme="minorHAnsi" w:hAnsiTheme="minorHAnsi"/>
        </w:rPr>
        <w:t>2. Are there hard constraints on the ability of the developing world to converge to developed-country living standards?</w:t>
      </w:r>
    </w:p>
    <w:p w:rsidR="00264424" w:rsidRPr="00C25F04" w:rsidRDefault="00264424" w:rsidP="00264424">
      <w:pPr>
        <w:rPr>
          <w:rFonts w:asciiTheme="minorHAnsi" w:hAnsiTheme="minorHAnsi"/>
        </w:rPr>
      </w:pPr>
      <w:r w:rsidRPr="00C25F04">
        <w:rPr>
          <w:rFonts w:asciiTheme="minorHAnsi" w:hAnsiTheme="minorHAnsi"/>
        </w:rPr>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rsidR="00264424" w:rsidRPr="00C25F04" w:rsidRDefault="00264424" w:rsidP="00264424">
      <w:pPr>
        <w:rPr>
          <w:rFonts w:asciiTheme="minorHAnsi" w:hAnsiTheme="minorHAnsi"/>
        </w:rPr>
      </w:pPr>
      <w:r w:rsidRPr="00C25F04">
        <w:rPr>
          <w:rFonts w:asciiTheme="minorHAnsi" w:hAnsiTheme="minorHAnsi"/>
        </w:rPr>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rsidR="00264424" w:rsidRPr="00C25F04" w:rsidRDefault="00264424" w:rsidP="00264424">
      <w:pPr>
        <w:rPr>
          <w:rFonts w:asciiTheme="minorHAnsi" w:hAnsiTheme="minorHAnsi"/>
        </w:rPr>
      </w:pPr>
      <w:r w:rsidRPr="00C25F04">
        <w:rPr>
          <w:rFonts w:asciiTheme="minorHAnsi" w:hAnsiTheme="minorHAnsi"/>
        </w:rPr>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rsidR="00264424" w:rsidRPr="00C25F04" w:rsidRDefault="00264424" w:rsidP="00264424">
      <w:pPr>
        <w:rPr>
          <w:rFonts w:asciiTheme="minorHAnsi" w:hAnsiTheme="minorHAnsi"/>
        </w:rPr>
      </w:pPr>
      <w:r w:rsidRPr="00C25F04">
        <w:rPr>
          <w:rFonts w:asciiTheme="minorHAnsi" w:hAnsiTheme="minorHAnsi"/>
        </w:rPr>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264424" w:rsidRPr="00C25F04" w:rsidRDefault="00264424" w:rsidP="00264424">
      <w:pPr>
        <w:rPr>
          <w:rFonts w:asciiTheme="minorHAnsi" w:hAnsiTheme="minorHAnsi"/>
        </w:rPr>
      </w:pPr>
      <w:r w:rsidRPr="00C25F04">
        <w:rPr>
          <w:rFonts w:asciiTheme="minorHAnsi" w:hAnsiTheme="minorHAnsi"/>
        </w:rPr>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264424" w:rsidRPr="00C25F04" w:rsidRDefault="00264424" w:rsidP="00264424">
      <w:pPr>
        <w:rPr>
          <w:rFonts w:asciiTheme="minorHAnsi" w:hAnsiTheme="minorHAnsi"/>
        </w:rPr>
      </w:pPr>
      <w:r w:rsidRPr="00C25F04">
        <w:rPr>
          <w:rFonts w:asciiTheme="minorHAnsi" w:hAnsiTheme="minorHAnsi"/>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264424" w:rsidRPr="00C25F04" w:rsidRDefault="00264424" w:rsidP="00264424">
      <w:pPr>
        <w:rPr>
          <w:rFonts w:asciiTheme="minorHAnsi" w:hAnsiTheme="minorHAnsi"/>
        </w:rPr>
      </w:pPr>
      <w:r w:rsidRPr="00C25F04">
        <w:rPr>
          <w:rFonts w:asciiTheme="minorHAnsi" w:hAnsiTheme="minorHAnsi"/>
        </w:rPr>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264424" w:rsidRPr="00C25F04" w:rsidRDefault="00264424" w:rsidP="00264424">
      <w:pPr>
        <w:rPr>
          <w:rFonts w:asciiTheme="minorHAnsi" w:hAnsiTheme="minorHAnsi"/>
        </w:rPr>
      </w:pPr>
      <w:r w:rsidRPr="00C25F04">
        <w:rPr>
          <w:rFonts w:asciiTheme="minorHAnsi" w:hAnsiTheme="minorHAnsi"/>
        </w:rPr>
        <w:t xml:space="preserve">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w:t>
      </w:r>
      <w:proofErr w:type="gramStart"/>
      <w:r w:rsidRPr="00C25F04">
        <w:rPr>
          <w:rFonts w:asciiTheme="minorHAnsi" w:hAnsiTheme="minorHAnsi"/>
        </w:rPr>
        <w:t>Like</w:t>
      </w:r>
      <w:proofErr w:type="gramEnd"/>
      <w:r w:rsidRPr="00C25F04">
        <w:rPr>
          <w:rFonts w:asciiTheme="minorHAnsi" w:hAnsiTheme="minorHAnsi"/>
        </w:rPr>
        <w:t xml:space="preserv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264424" w:rsidRPr="00C25F04" w:rsidRDefault="00264424" w:rsidP="00264424">
      <w:pPr>
        <w:rPr>
          <w:rFonts w:asciiTheme="minorHAnsi" w:hAnsiTheme="minorHAnsi"/>
        </w:rPr>
      </w:pPr>
      <w:r w:rsidRPr="00C25F04">
        <w:rPr>
          <w:rFonts w:asciiTheme="minorHAnsi" w:hAnsiTheme="minorHAnsi"/>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264424" w:rsidRPr="00C25F04" w:rsidRDefault="00264424" w:rsidP="00264424">
      <w:pPr>
        <w:rPr>
          <w:rFonts w:asciiTheme="minorHAnsi" w:hAnsiTheme="minorHAnsi"/>
        </w:rPr>
      </w:pPr>
      <w:r w:rsidRPr="00C25F04">
        <w:rPr>
          <w:rFonts w:asciiTheme="minorHAnsi" w:hAnsiTheme="minorHAnsi"/>
        </w:rPr>
        <w:t>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Follows the recent playbook of Russian President Vladimir Putin, who has added diversionary war as another distracting tactic from negative economic growth. Short-term steps towards political repression will make politically risky steps towards economic reform that less palatable in the future. Instead, the advanced developing economies seem set to double down on strategies that yield less economic growth over time.</w:t>
      </w:r>
    </w:p>
    <w:p w:rsidR="00264424" w:rsidRPr="00C25F04" w:rsidRDefault="00264424" w:rsidP="00264424">
      <w:pPr>
        <w:rPr>
          <w:rFonts w:asciiTheme="minorHAnsi" w:hAnsiTheme="minorHAnsi"/>
        </w:rPr>
      </w:pPr>
      <w:r w:rsidRPr="00C25F04">
        <w:rPr>
          <w:rFonts w:asciiTheme="minorHAnsi" w:hAnsiTheme="minorHAnsi"/>
        </w:rPr>
        <w:t>3. Will geopolitical rivalries or technological innovation alter the patterns of economic interdependence?</w:t>
      </w:r>
    </w:p>
    <w:p w:rsidR="00264424" w:rsidRPr="00C25F04" w:rsidRDefault="00264424" w:rsidP="00264424">
      <w:pPr>
        <w:rPr>
          <w:rFonts w:asciiTheme="minorHAnsi" w:hAnsiTheme="minorHAnsi"/>
        </w:rPr>
      </w:pPr>
      <w:r w:rsidRPr="00C25F04">
        <w:rPr>
          <w:rFonts w:asciiTheme="minorHAnsi" w:hAnsiTheme="minorHAnsi"/>
        </w:rPr>
        <w:t xml:space="preserve">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w:t>
      </w:r>
      <w:proofErr w:type="gramStart"/>
      <w:r w:rsidRPr="00C25F04">
        <w:rPr>
          <w:rFonts w:asciiTheme="minorHAnsi" w:hAnsiTheme="minorHAnsi"/>
        </w:rPr>
        <w:t>The</w:t>
      </w:r>
      <w:proofErr w:type="gramEnd"/>
      <w:r w:rsidRPr="00C25F04">
        <w:rPr>
          <w:rFonts w:asciiTheme="minorHAnsi" w:hAnsiTheme="minorHAnsi"/>
        </w:rPr>
        <w:t xml:space="preserv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264424" w:rsidRPr="00C25F04" w:rsidRDefault="00264424" w:rsidP="00264424">
      <w:pPr>
        <w:rPr>
          <w:rFonts w:asciiTheme="minorHAnsi" w:hAnsiTheme="minorHAnsi"/>
        </w:rPr>
      </w:pPr>
      <w:r w:rsidRPr="00C25F04">
        <w:rPr>
          <w:rStyle w:val="StyleUnderline"/>
          <w:rFonts w:asciiTheme="minorHAnsi" w:hAnsiTheme="minorHAnsi"/>
        </w:rPr>
        <w:t>Globalization therefore creates powerful pressures on governments not to close off their economies through protectionism or military aggression. Interdependence can also tamp down conflicts that would otherwise be likely to break out during a great power transition.</w:t>
      </w:r>
      <w:r w:rsidRPr="00C25F04">
        <w:rPr>
          <w:rFonts w:asciiTheme="minorHAnsi" w:hAnsiTheme="minorHAnsi"/>
        </w:rPr>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C25F04">
        <w:rPr>
          <w:rStyle w:val="StyleUnderline"/>
          <w:rFonts w:asciiTheme="minorHAnsi" w:hAnsiTheme="minorHAnsi"/>
        </w:rPr>
        <w:t>Interdependence can help to reduce the likelihood of</w:t>
      </w:r>
      <w:r w:rsidRPr="00C25F04">
        <w:rPr>
          <w:rFonts w:asciiTheme="minorHAnsi" w:hAnsiTheme="minorHAnsi"/>
        </w:rPr>
        <w:t xml:space="preserve"> an extreme event—such as </w:t>
      </w:r>
      <w:r w:rsidRPr="00C25F04">
        <w:rPr>
          <w:rStyle w:val="StyleUnderline"/>
          <w:rFonts w:asciiTheme="minorHAnsi" w:hAnsiTheme="minorHAnsi"/>
        </w:rPr>
        <w:t>a great power war</w:t>
      </w:r>
      <w:r w:rsidRPr="00C25F04">
        <w:rPr>
          <w:rFonts w:asciiTheme="minorHAnsi" w:hAnsiTheme="minorHAnsi"/>
        </w:rPr>
        <w:t>—from taking place.</w:t>
      </w:r>
    </w:p>
    <w:p w:rsidR="00264424" w:rsidRPr="00C25F04" w:rsidRDefault="00264424" w:rsidP="00264424">
      <w:pPr>
        <w:rPr>
          <w:rFonts w:asciiTheme="minorHAnsi" w:hAnsiTheme="minorHAnsi"/>
        </w:rPr>
      </w:pPr>
      <w:r w:rsidRPr="00C25F04">
        <w:rPr>
          <w:rFonts w:asciiTheme="minorHAnsi" w:hAnsiTheme="minorHAnsi"/>
        </w:rPr>
        <w:t xml:space="preserve">Will this be true for the next generation economy as well? The two other legs of the Kantian triad—democratization and multilateralism—are facing their own problems in the wake of the 2008 financial crisis.110 </w:t>
      </w:r>
      <w:r w:rsidRPr="00C25F04">
        <w:rPr>
          <w:rStyle w:val="m-5156237671796814033gmail-styleunderline"/>
          <w:rFonts w:asciiTheme="minorHAnsi" w:hAnsiTheme="minorHAnsi"/>
          <w:u w:val="single"/>
        </w:rPr>
        <w:t>Economic openness survived the negative shock of the 2008 financial crisis</w:t>
      </w:r>
      <w:r w:rsidRPr="00C25F04">
        <w:rPr>
          <w:rFonts w:asciiTheme="minorHAnsi" w:hAnsiTheme="minorHAnsi"/>
        </w:rPr>
        <w:t>,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264424" w:rsidRPr="00C25F04" w:rsidRDefault="00264424" w:rsidP="00264424">
      <w:pPr>
        <w:rPr>
          <w:rFonts w:asciiTheme="minorHAnsi" w:hAnsiTheme="minorHAnsi"/>
        </w:rPr>
      </w:pPr>
      <w:r w:rsidRPr="00C25F04">
        <w:rPr>
          <w:rFonts w:asciiTheme="minorHAnsi" w:hAnsiTheme="minorHAnsi"/>
        </w:rPr>
        <w:t xml:space="preserve">A different counterargument is that the continued growth of interdependence will stall out. </w:t>
      </w:r>
      <w:r w:rsidRPr="00C25F04">
        <w:rPr>
          <w:rStyle w:val="m-5156237671796814033gmail-styleunderline"/>
          <w:rFonts w:asciiTheme="minorHAnsi" w:hAnsiTheme="minorHAnsi"/>
          <w:u w:val="single"/>
        </w:rPr>
        <w:t xml:space="preserve">Since 2008, </w:t>
      </w:r>
      <w:r w:rsidRPr="00C25F04">
        <w:rPr>
          <w:rFonts w:asciiTheme="minorHAnsi" w:hAnsiTheme="minorHAnsi"/>
        </w:rPr>
        <w:t xml:space="preserve">for example, </w:t>
      </w:r>
      <w:r w:rsidRPr="00C25F04">
        <w:rPr>
          <w:rStyle w:val="m-5156237671796814033gmail-styleunderline"/>
          <w:rFonts w:asciiTheme="minorHAnsi" w:hAnsiTheme="minorHAnsi"/>
          <w:u w:val="single"/>
        </w:rPr>
        <w:t>the growth in global trade flows has been muted, and global capital flows are still considerably smaller</w:t>
      </w:r>
      <w:r w:rsidRPr="00C25F04">
        <w:rPr>
          <w:rFonts w:asciiTheme="minorHAnsi" w:hAnsiTheme="minorHAnsi"/>
        </w:rPr>
        <w:t xml:space="preserve"> than they were in the pre-crisis era. In trade, this reflects a pre-crisis trend. Between 1950 and 2000, trade grew, on average, more than twice as fast as global economic output. In the 2000s, however, trade only grew about 30 percent more than output.113 </w:t>
      </w:r>
      <w:proofErr w:type="gramStart"/>
      <w:r w:rsidRPr="00C25F04">
        <w:rPr>
          <w:rFonts w:asciiTheme="minorHAnsi" w:hAnsiTheme="minorHAnsi"/>
        </w:rPr>
        <w:t>In</w:t>
      </w:r>
      <w:proofErr w:type="gramEnd"/>
      <w:r w:rsidRPr="00C25F04">
        <w:rPr>
          <w:rFonts w:asciiTheme="minorHAnsi" w:hAnsiTheme="minorHAnsi"/>
        </w:rPr>
        <w:t xml:space="preserve"> 2012 and 2013, trade grew less than economic output. The McKinsey Global Institute estimates that global flows as a percentage of output have fallen from 53 percent in 2007 to 39 percent in 2014.114 </w:t>
      </w:r>
      <w:proofErr w:type="gramStart"/>
      <w:r w:rsidRPr="00C25F04">
        <w:rPr>
          <w:rFonts w:asciiTheme="minorHAnsi" w:hAnsiTheme="minorHAnsi"/>
        </w:rPr>
        <w:t>While</w:t>
      </w:r>
      <w:proofErr w:type="gramEnd"/>
      <w:r w:rsidRPr="00C25F04">
        <w:rPr>
          <w:rFonts w:asciiTheme="minorHAnsi" w:hAnsiTheme="minorHAnsi"/>
        </w:rPr>
        <w:t xml:space="preserve"> the stock of interdependence remains high, the flow has slowed to a trickle. The Financial Times has suggested that </w:t>
      </w:r>
      <w:r w:rsidRPr="00C25F04">
        <w:rPr>
          <w:rStyle w:val="m-5156237671796814033gmail-styleunderline"/>
          <w:rFonts w:asciiTheme="minorHAnsi" w:hAnsiTheme="minorHAnsi"/>
          <w:u w:val="single"/>
        </w:rPr>
        <w:t>the global economy has hit “peak trade</w:t>
      </w:r>
      <w:r w:rsidRPr="00C25F04">
        <w:rPr>
          <w:rFonts w:asciiTheme="minorHAnsi" w:hAnsiTheme="minorHAnsi"/>
        </w:rPr>
        <w:t>.”115</w:t>
      </w:r>
    </w:p>
    <w:p w:rsidR="00264424" w:rsidRPr="00C25F04" w:rsidRDefault="00264424" w:rsidP="00264424">
      <w:pPr>
        <w:rPr>
          <w:rFonts w:asciiTheme="minorHAnsi" w:hAnsiTheme="minorHAnsi"/>
        </w:rPr>
      </w:pPr>
      <w:r w:rsidRPr="00C25F04">
        <w:rPr>
          <w:rFonts w:asciiTheme="minorHAnsi" w:hAnsiTheme="minorHAnsi"/>
        </w:rPr>
        <w:t xml:space="preserve">If economic growth continues to outstrip trade, then the level of </w:t>
      </w:r>
      <w:r w:rsidRPr="00C25F04">
        <w:rPr>
          <w:rStyle w:val="m-5156237671796814033gmail-styleunderline"/>
          <w:rFonts w:asciiTheme="minorHAnsi" w:hAnsiTheme="minorHAnsi"/>
          <w:u w:val="single"/>
        </w:rPr>
        <w:t>interdependence will slowly decline, thereby weakening the liberal constraint on great power conflicts</w:t>
      </w:r>
      <w:r w:rsidRPr="00C25F04">
        <w:rPr>
          <w:rFonts w:asciiTheme="minorHAnsi" w:hAnsiTheme="minorHAnsi"/>
        </w:rPr>
        <w:t xml:space="preserve">. And there are several reasons to posit why </w:t>
      </w:r>
      <w:r w:rsidRPr="00C25F04">
        <w:rPr>
          <w:rStyle w:val="m-5156237671796814033gmail-styleunderline"/>
          <w:rFonts w:asciiTheme="minorHAnsi" w:hAnsiTheme="minorHAnsi"/>
          <w:u w:val="single"/>
        </w:rPr>
        <w:t>interdependence might stall out</w:t>
      </w:r>
      <w:r w:rsidRPr="00C25F04">
        <w:rPr>
          <w:rFonts w:asciiTheme="minorHAnsi" w:hAnsiTheme="minorHAnsi"/>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264424" w:rsidRPr="00C25F04" w:rsidRDefault="00264424" w:rsidP="00264424">
      <w:pPr>
        <w:rPr>
          <w:rFonts w:asciiTheme="minorHAnsi" w:hAnsiTheme="minorHAnsi"/>
        </w:rPr>
      </w:pPr>
      <w:r w:rsidRPr="00C25F04">
        <w:rPr>
          <w:rFonts w:asciiTheme="minorHAnsi" w:hAnsiTheme="minorHAnsi"/>
        </w:rPr>
        <w:t xml:space="preserve">A more radical possibility is the development of technologies that reduce the need for physical trade across borders. Digital manufacturing will cause the relocation of production facilities closer to end-user markets, shortening the global supply chain.117 </w:t>
      </w:r>
      <w:proofErr w:type="gramStart"/>
      <w:r w:rsidRPr="00C25F04">
        <w:rPr>
          <w:rFonts w:asciiTheme="minorHAnsi" w:hAnsiTheme="minorHAnsi"/>
        </w:rPr>
        <w:t>An</w:t>
      </w:r>
      <w:proofErr w:type="gramEnd"/>
      <w:r w:rsidRPr="00C25F04">
        <w:rPr>
          <w:rFonts w:asciiTheme="minorHAnsi" w:hAnsiTheme="minorHAnsi"/>
        </w:rPr>
        <w:t xml:space="preserve">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264424" w:rsidRPr="00C25F04" w:rsidRDefault="00264424" w:rsidP="00264424">
      <w:pPr>
        <w:rPr>
          <w:rFonts w:asciiTheme="minorHAnsi" w:hAnsiTheme="minorHAnsi"/>
        </w:rPr>
      </w:pPr>
      <w:r w:rsidRPr="00C25F04">
        <w:rPr>
          <w:rFonts w:asciiTheme="minorHAnsi" w:hAnsiTheme="minorHAnsi"/>
        </w:rPr>
        <w:t xml:space="preserve">Geopolitical ambitions could reduce economic interdependence even further.120 </w:t>
      </w:r>
      <w:r w:rsidRPr="00C25F04">
        <w:rPr>
          <w:rStyle w:val="m-5156237671796814033gmail-styleunderline"/>
          <w:rFonts w:asciiTheme="minorHAnsi" w:hAnsiTheme="minorHAnsi"/>
          <w:u w:val="single"/>
        </w:rPr>
        <w:t>Russia and China have territorial</w:t>
      </w:r>
      <w:r w:rsidRPr="00C25F04">
        <w:rPr>
          <w:rFonts w:asciiTheme="minorHAnsi" w:hAnsiTheme="minorHAnsi"/>
        </w:rPr>
        <w:t xml:space="preserve"> and quasi-territorial </w:t>
      </w:r>
      <w:r w:rsidRPr="00C25F04">
        <w:rPr>
          <w:rStyle w:val="m-5156237671796814033gmail-styleunderline"/>
          <w:rFonts w:asciiTheme="minorHAnsi" w:hAnsiTheme="minorHAnsi"/>
          <w:u w:val="single"/>
        </w:rPr>
        <w:t>ambitions beyond their recognized borders, and the U</w:t>
      </w:r>
      <w:r w:rsidRPr="00C25F04">
        <w:rPr>
          <w:rFonts w:asciiTheme="minorHAnsi" w:hAnsiTheme="minorHAnsi"/>
        </w:rPr>
        <w:t xml:space="preserve">nited </w:t>
      </w:r>
      <w:r w:rsidRPr="00C25F04">
        <w:rPr>
          <w:rStyle w:val="m-5156237671796814033gmail-styleunderline"/>
          <w:rFonts w:asciiTheme="minorHAnsi" w:hAnsiTheme="minorHAnsi"/>
          <w:u w:val="single"/>
        </w:rPr>
        <w:t>S</w:t>
      </w:r>
      <w:r w:rsidRPr="00C25F04">
        <w:rPr>
          <w:rFonts w:asciiTheme="minorHAnsi" w:hAnsiTheme="minorHAnsi"/>
        </w:rPr>
        <w:t xml:space="preserve">tates </w:t>
      </w:r>
      <w:r w:rsidRPr="00C25F04">
        <w:rPr>
          <w:rStyle w:val="m-5156237671796814033gmail-styleunderline"/>
          <w:rFonts w:asciiTheme="minorHAnsi" w:hAnsiTheme="minorHAnsi"/>
          <w:u w:val="single"/>
        </w:rPr>
        <w:t>has attempted to counter</w:t>
      </w:r>
      <w:r w:rsidRPr="00C25F04">
        <w:rPr>
          <w:rFonts w:asciiTheme="minorHAnsi" w:hAnsiTheme="minorHAnsi"/>
        </w:rPr>
        <w:t xml:space="preserve"> what it sees as </w:t>
      </w:r>
      <w:r w:rsidRPr="00C25F04">
        <w:rPr>
          <w:rStyle w:val="m-5156237671796814033gmail-styleunderline"/>
          <w:rFonts w:asciiTheme="minorHAnsi" w:hAnsiTheme="minorHAnsi"/>
          <w:u w:val="single"/>
        </w:rPr>
        <w:t>revisionist behavior</w:t>
      </w:r>
      <w:r w:rsidRPr="00C25F04">
        <w:rPr>
          <w:rFonts w:asciiTheme="minorHAnsi" w:hAnsiTheme="minorHAnsi"/>
        </w:rPr>
        <w:t xml:space="preserve"> by both countries. </w:t>
      </w:r>
      <w:r w:rsidRPr="00C25F04">
        <w:rPr>
          <w:rStyle w:val="m-5156237671796814033gmail-styleunderline"/>
          <w:rFonts w:asciiTheme="minorHAnsi" w:hAnsiTheme="minorHAnsi"/>
          <w:u w:val="single"/>
        </w:rPr>
        <w:t>In a low-growth world,</w:t>
      </w:r>
      <w:r w:rsidRPr="00C25F04">
        <w:rPr>
          <w:rFonts w:asciiTheme="minorHAnsi" w:hAnsiTheme="minorHAnsi"/>
        </w:rPr>
        <w:t xml:space="preserve"> it is possible that </w:t>
      </w:r>
      <w:r w:rsidRPr="00C25F04">
        <w:rPr>
          <w:rStyle w:val="m-5156237671796814033gmail-styleunderline"/>
          <w:rFonts w:asciiTheme="minorHAnsi" w:hAnsiTheme="minorHAnsi"/>
          <w:u w:val="single"/>
        </w:rPr>
        <w:t>leaders of either country</w:t>
      </w:r>
      <w:r w:rsidRPr="00C25F04">
        <w:rPr>
          <w:rFonts w:asciiTheme="minorHAnsi" w:hAnsiTheme="minorHAnsi"/>
        </w:rPr>
        <w:t xml:space="preserve"> would choose to </w:t>
      </w:r>
      <w:r w:rsidRPr="00C25F04">
        <w:rPr>
          <w:rStyle w:val="Emphasis"/>
          <w:rFonts w:asciiTheme="minorHAnsi" w:hAnsiTheme="minorHAnsi"/>
        </w:rPr>
        <w:t>prioritize their nationalist ambitions over economic growth</w:t>
      </w:r>
      <w:r w:rsidRPr="00C25F04">
        <w:rPr>
          <w:rFonts w:asciiTheme="minorHAnsi" w:hAnsiTheme="minorHAnsi"/>
        </w:rPr>
        <w:t xml:space="preserve">. More generally, it could be that the expectation of future gains from interdependence—rather than existing levels of interdependence—constrains great power bellicosity.121 </w:t>
      </w:r>
      <w:r w:rsidRPr="00C25F04">
        <w:rPr>
          <w:rStyle w:val="m-5156237671796814033gmail-styleunderline"/>
          <w:rFonts w:asciiTheme="minorHAnsi" w:hAnsiTheme="minorHAnsi"/>
          <w:u w:val="single"/>
        </w:rPr>
        <w:t>If great powers expect that the future benefits of international trade and investment will wane, then commercial constraints on revisionist behavior will lessen.</w:t>
      </w:r>
      <w:r w:rsidRPr="00C25F04">
        <w:rPr>
          <w:rFonts w:asciiTheme="minorHAnsi" w:hAnsiTheme="minorHAnsi"/>
        </w:rPr>
        <w:t xml:space="preserve"> All else equal, </w:t>
      </w:r>
      <w:r w:rsidRPr="00C25F04">
        <w:rPr>
          <w:rStyle w:val="m-5156237671796814033gmail-styleunderline"/>
          <w:rFonts w:asciiTheme="minorHAnsi" w:hAnsiTheme="minorHAnsi"/>
          <w:u w:val="single"/>
        </w:rPr>
        <w:t xml:space="preserve">this </w:t>
      </w:r>
      <w:r w:rsidRPr="00C25F04">
        <w:rPr>
          <w:rStyle w:val="Emphasis"/>
          <w:rFonts w:asciiTheme="minorHAnsi" w:hAnsiTheme="minorHAnsi"/>
        </w:rPr>
        <w:t>increases the likelihood of great power conflict</w:t>
      </w:r>
      <w:r w:rsidRPr="00C25F04">
        <w:rPr>
          <w:rStyle w:val="m-5156237671796814033gmail-styleunderline"/>
          <w:rFonts w:asciiTheme="minorHAnsi" w:hAnsiTheme="minorHAnsi"/>
          <w:u w:val="single"/>
        </w:rPr>
        <w:t xml:space="preserve"> going forward</w:t>
      </w:r>
      <w:r w:rsidRPr="00C25F04">
        <w:rPr>
          <w:rFonts w:asciiTheme="minorHAnsi" w:hAnsiTheme="minorHAnsi"/>
        </w:rPr>
        <w:t>.</w:t>
      </w:r>
    </w:p>
    <w:p w:rsidR="00264424" w:rsidRPr="00C25F04" w:rsidRDefault="00264424" w:rsidP="00264424">
      <w:pPr>
        <w:rPr>
          <w:rFonts w:asciiTheme="minorHAnsi" w:hAnsiTheme="minorHAnsi"/>
        </w:rPr>
      </w:pPr>
      <w:r w:rsidRPr="00C25F04">
        <w:rPr>
          <w:rFonts w:asciiTheme="minorHAnsi" w:hAnsiTheme="minorHAnsi"/>
        </w:rPr>
        <w:t> </w:t>
      </w:r>
    </w:p>
    <w:p w:rsidR="00264424" w:rsidRPr="00C25F04" w:rsidRDefault="00264424" w:rsidP="00264424">
      <w:pPr>
        <w:pStyle w:val="Heading4"/>
        <w:spacing w:before="200"/>
        <w:rPr>
          <w:rFonts w:asciiTheme="minorHAnsi" w:hAnsiTheme="minorHAnsi"/>
          <w:szCs w:val="26"/>
        </w:rPr>
      </w:pPr>
      <w:r w:rsidRPr="00C25F04">
        <w:rPr>
          <w:rFonts w:asciiTheme="minorHAnsi" w:hAnsiTheme="minorHAnsi"/>
          <w:szCs w:val="26"/>
        </w:rPr>
        <w:t>It risks nuclear conflict</w:t>
      </w:r>
    </w:p>
    <w:p w:rsidR="00264424" w:rsidRPr="00C25F04" w:rsidRDefault="00264424" w:rsidP="00264424">
      <w:pPr>
        <w:rPr>
          <w:rFonts w:asciiTheme="minorHAnsi" w:hAnsiTheme="minorHAnsi"/>
        </w:rPr>
      </w:pPr>
      <w:r w:rsidRPr="00C25F04">
        <w:rPr>
          <w:rStyle w:val="m-5156237671796814033gmail-style13ptbold"/>
          <w:rFonts w:asciiTheme="minorHAnsi" w:hAnsiTheme="minorHAnsi"/>
          <w:b/>
          <w:bCs/>
          <w:szCs w:val="26"/>
        </w:rPr>
        <w:t>Mann 14</w:t>
      </w:r>
      <w:r w:rsidRPr="00C25F04">
        <w:rPr>
          <w:rFonts w:asciiTheme="minorHAnsi" w:hAnsiTheme="minorHAnsi"/>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8" w:tgtFrame="_blank" w:history="1">
        <w:r w:rsidRPr="00C25F04">
          <w:rPr>
            <w:rStyle w:val="Hyperlink"/>
            <w:rFonts w:asciiTheme="minorHAnsi" w:hAnsiTheme="minorHAnsi"/>
          </w:rPr>
          <w:t>https://jscholarship.library.jhu.edu/bitstream/handle/1774.2/37262/MANN-THESIS-2014.pdf</w:t>
        </w:r>
      </w:hyperlink>
      <w:r w:rsidRPr="00C25F04">
        <w:rPr>
          <w:rFonts w:asciiTheme="minorHAnsi" w:hAnsiTheme="minorHAnsi"/>
        </w:rPr>
        <w:t>)</w:t>
      </w:r>
    </w:p>
    <w:p w:rsidR="00264424" w:rsidRPr="00C25F04" w:rsidRDefault="00264424" w:rsidP="00264424">
      <w:pPr>
        <w:rPr>
          <w:rFonts w:asciiTheme="minorHAnsi" w:hAnsiTheme="minorHAnsi"/>
        </w:rPr>
      </w:pPr>
      <w:r w:rsidRPr="00C25F04">
        <w:rPr>
          <w:rFonts w:asciiTheme="minorHAnsi" w:hAnsiTheme="minorHAnsi"/>
        </w:rPr>
        <w:t xml:space="preserve">The conclusions reached in this thesis demonstrate how </w:t>
      </w:r>
      <w:r w:rsidRPr="00C25F04">
        <w:rPr>
          <w:rStyle w:val="m-5156237671796814033gmail-styleunderline"/>
          <w:rFonts w:asciiTheme="minorHAnsi" w:hAnsiTheme="minorHAnsi"/>
          <w:u w:val="single"/>
        </w:rPr>
        <w:t xml:space="preserve">economic considerations within states can figure </w:t>
      </w:r>
      <w:r w:rsidRPr="00C25F04">
        <w:rPr>
          <w:rStyle w:val="Emphasis"/>
          <w:rFonts w:asciiTheme="minorHAnsi" w:hAnsiTheme="minorHAnsi"/>
        </w:rPr>
        <w:t>prominently into the calculus for future conflicts</w:t>
      </w:r>
      <w:r w:rsidRPr="00C25F04">
        <w:rPr>
          <w:rFonts w:asciiTheme="minorHAnsi" w:hAnsiTheme="minorHAnsi"/>
        </w:rPr>
        <w:t xml:space="preserve">. The findings also suggest that </w:t>
      </w:r>
      <w:r w:rsidRPr="00C25F04">
        <w:rPr>
          <w:rStyle w:val="m-5156237671796814033gmail-styleunderline"/>
          <w:rFonts w:asciiTheme="minorHAnsi" w:hAnsiTheme="minorHAnsi"/>
          <w:u w:val="single"/>
        </w:rPr>
        <w:t>security issues with economic or financial underpinnings will transcend classical determinants of war and conflict, and change the manner by which rival states engage in hostile acts toward one another</w:t>
      </w:r>
      <w:r w:rsidRPr="00C25F04">
        <w:rPr>
          <w:rFonts w:asciiTheme="minorHAnsi" w:hAnsiTheme="minorHAnsi"/>
        </w:rPr>
        <w:t xml:space="preserve">. The research shows that </w:t>
      </w:r>
      <w:r w:rsidRPr="00C25F04">
        <w:rPr>
          <w:rStyle w:val="m-5156237671796814033gmail-styleunderline"/>
          <w:rFonts w:asciiTheme="minorHAnsi" w:hAnsiTheme="minorHAnsi"/>
          <w:u w:val="singl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C25F04">
        <w:rPr>
          <w:rFonts w:asciiTheme="minorHAnsi" w:hAnsiTheme="minorHAnsi"/>
          <w:sz w:val="10"/>
          <w:szCs w:val="10"/>
        </w:rPr>
        <w:t>¶</w:t>
      </w:r>
      <w:r w:rsidRPr="00C25F04">
        <w:rPr>
          <w:rFonts w:asciiTheme="minorHAnsi" w:hAnsiTheme="minorHAnsi"/>
        </w:rPr>
        <w:t xml:space="preserve"> </w:t>
      </w:r>
      <w:proofErr w:type="gramStart"/>
      <w:r w:rsidRPr="00C25F04">
        <w:rPr>
          <w:rStyle w:val="m-5156237671796814033gmail-styleunderline"/>
          <w:rFonts w:asciiTheme="minorHAnsi" w:hAnsiTheme="minorHAnsi"/>
          <w:u w:val="single"/>
        </w:rPr>
        <w:t>The</w:t>
      </w:r>
      <w:proofErr w:type="gramEnd"/>
      <w:r w:rsidRPr="00C25F04">
        <w:rPr>
          <w:rStyle w:val="m-5156237671796814033gmail-styleunderline"/>
          <w:rFonts w:asciiTheme="minorHAnsi" w:hAnsiTheme="minorHAnsi"/>
          <w:u w:val="single"/>
        </w:rPr>
        <w:t xml:space="preserve"> security areas</w:t>
      </w:r>
      <w:r w:rsidRPr="00C25F04">
        <w:rPr>
          <w:rFonts w:asciiTheme="minorHAnsi" w:hAnsiTheme="minorHAnsi"/>
        </w:rPr>
        <w:t xml:space="preserve">, identified in the proceeding chapters, </w:t>
      </w:r>
      <w:r w:rsidRPr="00C25F04">
        <w:rPr>
          <w:rStyle w:val="m-5156237671796814033gmail-styleunderline"/>
          <w:rFonts w:asciiTheme="minorHAnsi" w:hAnsiTheme="minorHAnsi"/>
          <w:u w:val="single"/>
        </w:rPr>
        <w:t xml:space="preserve">are likely to mature into </w:t>
      </w:r>
      <w:r w:rsidRPr="00C25F04">
        <w:rPr>
          <w:rStyle w:val="Emphasis"/>
          <w:rFonts w:asciiTheme="minorHAnsi" w:hAnsiTheme="minorHAnsi"/>
        </w:rPr>
        <w:t>global security threats</w:t>
      </w:r>
      <w:r w:rsidRPr="00C25F04">
        <w:rPr>
          <w:rStyle w:val="m-5156237671796814033gmail-styleunderline"/>
          <w:rFonts w:asciiTheme="minorHAnsi" w:hAnsiTheme="minorHAnsi"/>
          <w:u w:val="single"/>
        </w:rPr>
        <w:t xml:space="preserve"> in the immediate future</w:t>
      </w:r>
      <w:r w:rsidRPr="00C25F04">
        <w:rPr>
          <w:rFonts w:asciiTheme="minorHAnsi" w:hAnsiTheme="minorHAnsi"/>
        </w:rPr>
        <w:t xml:space="preserve">. As the case study on South Korea suggest, </w:t>
      </w:r>
      <w:r w:rsidRPr="00C25F04">
        <w:rPr>
          <w:rStyle w:val="m-5156237671796814033gmail-styleunderline"/>
          <w:rFonts w:asciiTheme="minorHAnsi" w:hAnsiTheme="minorHAnsi"/>
          <w:u w:val="single"/>
        </w:rPr>
        <w:t xml:space="preserve">the overlapping security issues associated with economic decline and reduced military spending by the United States will </w:t>
      </w:r>
      <w:r w:rsidRPr="00C25F04">
        <w:rPr>
          <w:rStyle w:val="Emphasis"/>
          <w:rFonts w:asciiTheme="minorHAnsi" w:hAnsiTheme="minorHAnsi"/>
        </w:rPr>
        <w:t>affect allied confidence in America’s security guarantees</w:t>
      </w:r>
      <w:r w:rsidRPr="00C25F04">
        <w:rPr>
          <w:rFonts w:asciiTheme="minorHAnsi" w:hAnsiTheme="minorHAnsi"/>
        </w:rPr>
        <w:t xml:space="preserve">. The study shows that </w:t>
      </w:r>
      <w:r w:rsidRPr="00C25F04">
        <w:rPr>
          <w:rStyle w:val="m-5156237671796814033gmail-styleunderline"/>
          <w:rFonts w:asciiTheme="minorHAnsi" w:hAnsiTheme="minorHAnsi"/>
          <w:u w:val="single"/>
        </w:rPr>
        <w:t xml:space="preserve">this outcome could cause </w:t>
      </w:r>
      <w:r w:rsidRPr="00C25F04">
        <w:rPr>
          <w:rStyle w:val="Emphasis"/>
          <w:rFonts w:asciiTheme="minorHAnsi" w:hAnsiTheme="minorHAnsi"/>
        </w:rPr>
        <w:t>regional instability</w:t>
      </w:r>
      <w:r w:rsidRPr="00C25F04">
        <w:rPr>
          <w:rStyle w:val="m-5156237671796814033gmail-styleunderline"/>
          <w:rFonts w:asciiTheme="minorHAnsi" w:hAnsiTheme="minorHAnsi"/>
          <w:u w:val="single"/>
        </w:rPr>
        <w:t xml:space="preserve"> or realignments of strategic partnerships in the Asia-pacific region with ramifications for U.S. national security</w:t>
      </w:r>
      <w:r w:rsidRPr="00C25F04">
        <w:rPr>
          <w:rFonts w:asciiTheme="minorHAnsi" w:hAnsiTheme="minorHAnsi"/>
        </w:rPr>
        <w:t xml:space="preserve">. </w:t>
      </w:r>
      <w:r w:rsidRPr="00C25F04">
        <w:rPr>
          <w:rStyle w:val="m-5156237671796814033gmail-styleunderline"/>
          <w:rFonts w:asciiTheme="minorHAnsi" w:hAnsiTheme="minorHAnsi"/>
          <w:u w:val="single"/>
        </w:rPr>
        <w:t xml:space="preserve">Rival states and non-state groups may also become </w:t>
      </w:r>
      <w:r w:rsidRPr="00C25F04">
        <w:rPr>
          <w:rStyle w:val="Emphasis"/>
          <w:rFonts w:asciiTheme="minorHAnsi" w:hAnsiTheme="minorHAnsi"/>
        </w:rPr>
        <w:t>emboldened to challenge America’s status</w:t>
      </w:r>
      <w:r w:rsidRPr="00C25F04">
        <w:rPr>
          <w:rFonts w:asciiTheme="minorHAnsi" w:hAnsiTheme="minorHAnsi"/>
        </w:rPr>
        <w:t xml:space="preserve"> in the unipolar international system.</w:t>
      </w:r>
      <w:r w:rsidRPr="00C25F04">
        <w:rPr>
          <w:rFonts w:asciiTheme="minorHAnsi" w:hAnsiTheme="minorHAnsi"/>
          <w:sz w:val="10"/>
          <w:szCs w:val="10"/>
        </w:rPr>
        <w:t>¶</w:t>
      </w:r>
      <w:r w:rsidRPr="00C25F04">
        <w:rPr>
          <w:rFonts w:asciiTheme="minorHAnsi" w:hAnsiTheme="minorHAnsi"/>
        </w:rPr>
        <w:t xml:space="preserve"> </w:t>
      </w:r>
      <w:proofErr w:type="gramStart"/>
      <w:r w:rsidRPr="00C25F04">
        <w:rPr>
          <w:rStyle w:val="m-5156237671796814033gmail-styleunderline"/>
          <w:rFonts w:asciiTheme="minorHAnsi" w:hAnsiTheme="minorHAnsi"/>
          <w:u w:val="single"/>
        </w:rPr>
        <w:t>The</w:t>
      </w:r>
      <w:proofErr w:type="gramEnd"/>
      <w:r w:rsidRPr="00C25F04">
        <w:rPr>
          <w:rStyle w:val="m-5156237671796814033gmail-styleunderline"/>
          <w:rFonts w:asciiTheme="minorHAnsi" w:hAnsiTheme="minorHAnsi"/>
          <w:u w:val="single"/>
        </w:rPr>
        <w:t xml:space="preserve"> potential risks associated with </w:t>
      </w:r>
      <w:r w:rsidRPr="00C25F04">
        <w:rPr>
          <w:rStyle w:val="Emphasis"/>
          <w:rFonts w:asciiTheme="minorHAnsi" w:hAnsiTheme="minorHAnsi"/>
        </w:rPr>
        <w:t>stolen or loose WMD</w:t>
      </w:r>
      <w:r w:rsidRPr="00C25F04">
        <w:rPr>
          <w:rFonts w:asciiTheme="minorHAnsi" w:hAnsiTheme="minorHAnsi"/>
        </w:rPr>
        <w:t xml:space="preserve">, </w:t>
      </w:r>
      <w:r w:rsidRPr="00C25F04">
        <w:rPr>
          <w:rStyle w:val="m-5156237671796814033gmail-styleunderline"/>
          <w:rFonts w:asciiTheme="minorHAnsi" w:hAnsiTheme="minorHAnsi"/>
          <w:u w:val="single"/>
        </w:rPr>
        <w:t>resulting from poor security, can also pose a threat to U.S. national security</w:t>
      </w:r>
      <w:r w:rsidRPr="00C25F04">
        <w:rPr>
          <w:rFonts w:asciiTheme="minorHAnsi" w:hAnsiTheme="minorHAnsi"/>
        </w:rPr>
        <w:t xml:space="preserve">. The case study on Pakistan, Syria and North Korea show how </w:t>
      </w:r>
      <w:r w:rsidRPr="00C25F04">
        <w:rPr>
          <w:rStyle w:val="m-5156237671796814033gmail-styleunderline"/>
          <w:rFonts w:asciiTheme="minorHAnsi" w:hAnsiTheme="minorHAnsi"/>
          <w:u w:val="single"/>
        </w:rPr>
        <w:t>financial constraints affect weapons security making weapons vulnerable to theft, and how financial factors can influence WMD proliferation</w:t>
      </w:r>
      <w:r w:rsidRPr="00C25F04">
        <w:rPr>
          <w:rFonts w:asciiTheme="minorHAnsi" w:hAnsiTheme="minorHAnsi"/>
        </w:rPr>
        <w:t xml:space="preserve"> by contributing to the motivating factors behind a trusted insider’s decision to sell weapons technology. The </w:t>
      </w:r>
      <w:r w:rsidRPr="00C25F04">
        <w:rPr>
          <w:rStyle w:val="m-5156237671796814033gmail-styleunderline"/>
          <w:rFonts w:asciiTheme="minorHAnsi" w:hAnsiTheme="minorHAnsi"/>
          <w:u w:val="single"/>
        </w:rPr>
        <w:t>inherent vulnerabilities within the global financial markets will provide terrorists’ organizations and other non-state groups</w:t>
      </w:r>
      <w:r w:rsidRPr="00C25F04">
        <w:rPr>
          <w:rFonts w:asciiTheme="minorHAnsi" w:hAnsiTheme="minorHAnsi"/>
        </w:rPr>
        <w:t xml:space="preserve">, who object to the current international system or distribution of power, </w:t>
      </w:r>
      <w:r w:rsidRPr="00C25F04">
        <w:rPr>
          <w:rStyle w:val="m-5156237671796814033gmail-styleunderline"/>
          <w:rFonts w:asciiTheme="minorHAnsi" w:hAnsiTheme="minorHAnsi"/>
          <w:u w:val="single"/>
        </w:rPr>
        <w:t>with opportunities to disrupt global finance and perhaps weaken America’s status</w:t>
      </w:r>
      <w:r w:rsidRPr="00C25F04">
        <w:rPr>
          <w:rFonts w:asciiTheme="minorHAnsi" w:hAnsiTheme="minorHAnsi"/>
        </w:rPr>
        <w:t>. A more ominous threat originates from states intent on increasing diversification of foreign currency holdings, establishing alternatives to the dollar for international trade, or engaging financial warfare against the United States.</w:t>
      </w:r>
    </w:p>
    <w:p w:rsidR="00527F7B" w:rsidRPr="00C25F04" w:rsidRDefault="00527F7B" w:rsidP="00527F7B">
      <w:pPr>
        <w:rPr>
          <w:rFonts w:asciiTheme="minorHAnsi" w:hAnsiTheme="minorHAnsi"/>
        </w:rPr>
      </w:pPr>
    </w:p>
    <w:p w:rsidR="0051325A" w:rsidRPr="00C25F04" w:rsidRDefault="00CA24D7" w:rsidP="00CA24D7">
      <w:pPr>
        <w:pStyle w:val="Heading3"/>
        <w:rPr>
          <w:rFonts w:asciiTheme="minorHAnsi" w:hAnsiTheme="minorHAnsi"/>
        </w:rPr>
      </w:pPr>
      <w:r w:rsidRPr="00C25F04">
        <w:rPr>
          <w:rFonts w:asciiTheme="minorHAnsi" w:hAnsiTheme="minorHAnsi"/>
        </w:rPr>
        <w:t>1ac Technological Leadership Adv v2.0</w:t>
      </w:r>
    </w:p>
    <w:p w:rsidR="00CA24D7" w:rsidRPr="00C25F04" w:rsidRDefault="00CA24D7" w:rsidP="00CA24D7">
      <w:pPr>
        <w:rPr>
          <w:rFonts w:asciiTheme="minorHAnsi" w:hAnsiTheme="minorHAnsi"/>
        </w:rPr>
      </w:pPr>
    </w:p>
    <w:p w:rsidR="002A2D4F" w:rsidRPr="00C25F04" w:rsidRDefault="002A2D4F" w:rsidP="002A2D4F">
      <w:pPr>
        <w:pStyle w:val="Heading4"/>
        <w:rPr>
          <w:rFonts w:asciiTheme="minorHAnsi" w:hAnsiTheme="minorHAnsi"/>
        </w:rPr>
      </w:pPr>
      <w:r w:rsidRPr="00C25F04">
        <w:rPr>
          <w:rFonts w:asciiTheme="minorHAnsi" w:hAnsiTheme="minorHAnsi"/>
        </w:rPr>
        <w:t xml:space="preserve">U.S. immigration policies are creating a </w:t>
      </w:r>
      <w:r w:rsidRPr="00C25F04">
        <w:rPr>
          <w:rFonts w:asciiTheme="minorHAnsi" w:hAnsiTheme="minorHAnsi"/>
          <w:u w:val="single"/>
        </w:rPr>
        <w:t>reverse brain drain</w:t>
      </w:r>
      <w:r w:rsidRPr="00C25F04">
        <w:rPr>
          <w:rFonts w:asciiTheme="minorHAnsi" w:hAnsiTheme="minorHAnsi"/>
        </w:rPr>
        <w:t xml:space="preserve"> that will fuel China’s technological development --- it’s not too late for the U.S. to regain momentum</w:t>
      </w:r>
    </w:p>
    <w:p w:rsidR="002A2D4F" w:rsidRPr="00C25F04" w:rsidRDefault="002A2D4F" w:rsidP="002A2D4F">
      <w:pPr>
        <w:rPr>
          <w:rFonts w:asciiTheme="minorHAnsi" w:hAnsiTheme="minorHAnsi"/>
        </w:rPr>
      </w:pPr>
      <w:r w:rsidRPr="00C25F04">
        <w:rPr>
          <w:rStyle w:val="Style13ptBold"/>
          <w:rFonts w:asciiTheme="minorHAnsi" w:hAnsiTheme="minorHAnsi"/>
        </w:rPr>
        <w:t>Sheng, 4/9/18</w:t>
      </w:r>
      <w:r w:rsidRPr="00C25F04">
        <w:rPr>
          <w:rFonts w:asciiTheme="minorHAnsi" w:hAnsiTheme="minorHAnsi"/>
        </w:rPr>
        <w:t xml:space="preserve"> --- writer, editor and content strategist specializing in business, finance and wealth (Ellen, “Silicon Valley is fighting a brain-drain war with Trump that it may lose,” </w:t>
      </w:r>
      <w:hyperlink r:id="rId19" w:history="1">
        <w:r w:rsidRPr="00C25F04">
          <w:rPr>
            <w:rStyle w:val="Hyperlink"/>
            <w:rFonts w:asciiTheme="minorHAnsi" w:hAnsiTheme="minorHAnsi"/>
          </w:rPr>
          <w:t>https://www.cnbc.com/2018/04/09/trumps-war-on-immigration-causing-silicon-valley-brain-drain.html</w:t>
        </w:r>
      </w:hyperlink>
      <w:r w:rsidRPr="00C25F04">
        <w:rPr>
          <w:rFonts w:asciiTheme="minorHAnsi" w:hAnsiTheme="minorHAnsi"/>
        </w:rPr>
        <w:t>, accessed on 5/29/18, JMP)</w:t>
      </w:r>
    </w:p>
    <w:p w:rsidR="002A2D4F" w:rsidRPr="00C25F04" w:rsidRDefault="002A2D4F" w:rsidP="002A2D4F">
      <w:pPr>
        <w:rPr>
          <w:rStyle w:val="StyleUnderline"/>
          <w:rFonts w:asciiTheme="minorHAnsi" w:hAnsiTheme="minorHAnsi"/>
        </w:rPr>
      </w:pPr>
      <w:r w:rsidRPr="00C25F04">
        <w:rPr>
          <w:rStyle w:val="StyleUnderline"/>
          <w:rFonts w:asciiTheme="minorHAnsi" w:hAnsiTheme="minorHAnsi"/>
        </w:rPr>
        <w:t>After six years at LinkedIn</w:t>
      </w:r>
      <w:r w:rsidRPr="00C25F04">
        <w:rPr>
          <w:rFonts w:asciiTheme="minorHAnsi" w:hAnsiTheme="minorHAnsi"/>
        </w:rPr>
        <w:t xml:space="preserve">, Vikram </w:t>
      </w:r>
      <w:r w:rsidRPr="00C25F04">
        <w:rPr>
          <w:rStyle w:val="StyleUnderline"/>
          <w:rFonts w:asciiTheme="minorHAnsi" w:hAnsiTheme="minorHAnsi"/>
        </w:rPr>
        <w:t>Rangnekar wanted to go back to his entrepreneurial roots. There was just one big obstacle.</w:t>
      </w:r>
    </w:p>
    <w:p w:rsidR="002A2D4F" w:rsidRPr="00C25F04" w:rsidRDefault="002A2D4F" w:rsidP="002A2D4F">
      <w:pPr>
        <w:rPr>
          <w:rStyle w:val="StyleUnderline"/>
          <w:rFonts w:asciiTheme="minorHAnsi" w:hAnsiTheme="minorHAnsi"/>
        </w:rPr>
      </w:pPr>
      <w:r w:rsidRPr="00C25F04">
        <w:rPr>
          <w:rFonts w:asciiTheme="minorHAnsi" w:hAnsiTheme="minorHAnsi"/>
        </w:rPr>
        <w:t>R</w:t>
      </w:r>
      <w:r w:rsidRPr="00C25F04">
        <w:rPr>
          <w:rStyle w:val="StyleUnderline"/>
          <w:rFonts w:asciiTheme="minorHAnsi" w:hAnsiTheme="minorHAnsi"/>
        </w:rPr>
        <w:t>angnekar</w:t>
      </w:r>
      <w:r w:rsidRPr="00C25F04">
        <w:rPr>
          <w:rFonts w:asciiTheme="minorHAnsi" w:hAnsiTheme="minorHAnsi"/>
        </w:rPr>
        <w:t xml:space="preserve">, a cloud computing developer and former Techcrunch50 winner, </w:t>
      </w:r>
      <w:r w:rsidRPr="00C25F04">
        <w:rPr>
          <w:rStyle w:val="StyleUnderline"/>
          <w:rFonts w:asciiTheme="minorHAnsi" w:hAnsiTheme="minorHAnsi"/>
        </w:rPr>
        <w:t xml:space="preserve">was working in Silicon Valley on an H-1B visa. Since H-1B visas are tied to jobs, his options were limited: Get a job at another company or try to get a visa on his own and start a company. Both came with one huge drawback: Any change to his job would reset the clock on his green card application. </w:t>
      </w:r>
      <w:r w:rsidRPr="00C25F04">
        <w:rPr>
          <w:rStyle w:val="Emphasis"/>
          <w:rFonts w:asciiTheme="minorHAnsi" w:hAnsiTheme="minorHAnsi"/>
        </w:rPr>
        <w:t>Green cards are allotted by country; the backlog for citizens from populous countries such as India or China is now more than 10 years.</w:t>
      </w:r>
    </w:p>
    <w:p w:rsidR="002A2D4F" w:rsidRPr="00C25F04" w:rsidRDefault="002A2D4F" w:rsidP="002A2D4F">
      <w:pPr>
        <w:rPr>
          <w:rFonts w:asciiTheme="minorHAnsi" w:hAnsiTheme="minorHAnsi"/>
        </w:rPr>
      </w:pPr>
      <w:r w:rsidRPr="00C25F04">
        <w:rPr>
          <w:rFonts w:asciiTheme="minorHAnsi" w:hAnsiTheme="minorHAnsi"/>
        </w:rPr>
        <w:t>"We decided the indefinite wait was not for us, and we started thinking about our next play," he said.</w:t>
      </w:r>
    </w:p>
    <w:p w:rsidR="002A2D4F" w:rsidRPr="00C25F04" w:rsidRDefault="002A2D4F" w:rsidP="002A2D4F">
      <w:pPr>
        <w:rPr>
          <w:rFonts w:asciiTheme="minorHAnsi" w:hAnsiTheme="minorHAnsi"/>
        </w:rPr>
      </w:pPr>
      <w:r w:rsidRPr="00C25F04">
        <w:rPr>
          <w:rStyle w:val="StyleUnderline"/>
          <w:rFonts w:asciiTheme="minorHAnsi" w:hAnsiTheme="minorHAnsi"/>
        </w:rPr>
        <w:t>That next play turned out to be Toronto. "The permanent-resident process (Canada's green card equivalent) is easy, and</w:t>
      </w:r>
      <w:r w:rsidRPr="00C25F04">
        <w:rPr>
          <w:rFonts w:asciiTheme="minorHAnsi" w:hAnsiTheme="minorHAnsi"/>
        </w:rPr>
        <w:t xml:space="preserve"> if you have all the points, it </w:t>
      </w:r>
      <w:r w:rsidRPr="00C25F04">
        <w:rPr>
          <w:rStyle w:val="StyleUnderline"/>
          <w:rFonts w:asciiTheme="minorHAnsi" w:hAnsiTheme="minorHAnsi"/>
        </w:rPr>
        <w:t>takes less than six months</w:t>
      </w:r>
      <w:r w:rsidRPr="00C25F04">
        <w:rPr>
          <w:rFonts w:asciiTheme="minorHAnsi" w:hAnsiTheme="minorHAnsi"/>
        </w:rPr>
        <w:t>. The government is working hard to help and improve the start-up scene," he said.</w:t>
      </w:r>
    </w:p>
    <w:p w:rsidR="002A2D4F" w:rsidRPr="00C25F04" w:rsidRDefault="002A2D4F" w:rsidP="002A2D4F">
      <w:pPr>
        <w:rPr>
          <w:rFonts w:asciiTheme="minorHAnsi" w:hAnsiTheme="minorHAnsi"/>
        </w:rPr>
      </w:pPr>
      <w:r w:rsidRPr="00C25F04">
        <w:rPr>
          <w:rFonts w:asciiTheme="minorHAnsi" w:hAnsiTheme="minorHAnsi"/>
        </w:rPr>
        <w:t>Now happily settled in Toronto with his family, he started a site, movnorth.com, to help others like him. "People who have been in the U.S. for 10 to 15 years and still restricted by a work visa are thinking, where can we invest time and have something more permanent?'"</w:t>
      </w:r>
    </w:p>
    <w:p w:rsidR="002A2D4F" w:rsidRPr="00C25F04" w:rsidRDefault="002A2D4F" w:rsidP="002A2D4F">
      <w:pPr>
        <w:rPr>
          <w:rFonts w:asciiTheme="minorHAnsi" w:hAnsiTheme="minorHAnsi"/>
        </w:rPr>
      </w:pPr>
      <w:r w:rsidRPr="00C25F04">
        <w:rPr>
          <w:rFonts w:asciiTheme="minorHAnsi" w:hAnsiTheme="minorHAnsi"/>
        </w:rPr>
        <w:t>Alternatives to U.S. citizenship</w:t>
      </w:r>
    </w:p>
    <w:p w:rsidR="002A2D4F" w:rsidRPr="00C25F04" w:rsidRDefault="002A2D4F" w:rsidP="002A2D4F">
      <w:pPr>
        <w:rPr>
          <w:rFonts w:asciiTheme="minorHAnsi" w:hAnsiTheme="minorHAnsi"/>
        </w:rPr>
      </w:pPr>
      <w:r w:rsidRPr="00C25F04">
        <w:rPr>
          <w:rStyle w:val="StyleUnderline"/>
          <w:rFonts w:asciiTheme="minorHAnsi" w:hAnsiTheme="minorHAnsi"/>
        </w:rPr>
        <w:t>Rangnekar is one of a growing number of highly educated foreign entrepreneurs</w:t>
      </w:r>
      <w:r w:rsidRPr="00C25F04">
        <w:rPr>
          <w:rFonts w:asciiTheme="minorHAnsi" w:hAnsiTheme="minorHAnsi"/>
        </w:rPr>
        <w:t xml:space="preserve"> in the United States </w:t>
      </w:r>
      <w:r w:rsidRPr="00C25F04">
        <w:rPr>
          <w:rStyle w:val="StyleUnderline"/>
          <w:rFonts w:asciiTheme="minorHAnsi" w:hAnsiTheme="minorHAnsi"/>
        </w:rPr>
        <w:t xml:space="preserve">who have </w:t>
      </w:r>
      <w:r w:rsidRPr="00C25F04">
        <w:rPr>
          <w:rStyle w:val="Emphasis"/>
          <w:rFonts w:asciiTheme="minorHAnsi" w:hAnsiTheme="minorHAnsi"/>
        </w:rPr>
        <w:t>started looking at alternatives to the obstacle-strewn path to U.S. citizenship</w:t>
      </w:r>
      <w:r w:rsidRPr="00C25F04">
        <w:rPr>
          <w:rFonts w:asciiTheme="minorHAnsi" w:hAnsiTheme="minorHAnsi"/>
        </w:rPr>
        <w:t xml:space="preserve">. </w:t>
      </w:r>
      <w:r w:rsidRPr="00C25F04">
        <w:rPr>
          <w:rStyle w:val="StyleUnderline"/>
          <w:rFonts w:asciiTheme="minorHAnsi" w:hAnsiTheme="minorHAnsi"/>
        </w:rPr>
        <w:t>Hardships for foreign entrepreneurs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have increased as of late</w:t>
      </w:r>
      <w:r w:rsidRPr="00C25F04">
        <w:rPr>
          <w:rFonts w:asciiTheme="minorHAnsi" w:hAnsiTheme="minorHAnsi"/>
        </w:rPr>
        <w:t>, thanks to the heightened vetting of H-1B visas, Trump's Muslim ban and an increasingly hostile stance toward immigration.</w:t>
      </w:r>
    </w:p>
    <w:p w:rsidR="002A2D4F" w:rsidRPr="00C25F04" w:rsidRDefault="002A2D4F" w:rsidP="002A2D4F">
      <w:pPr>
        <w:rPr>
          <w:rFonts w:asciiTheme="minorHAnsi" w:hAnsiTheme="minorHAnsi"/>
        </w:rPr>
      </w:pPr>
      <w:r w:rsidRPr="00C25F04">
        <w:rPr>
          <w:rFonts w:asciiTheme="minorHAnsi" w:hAnsiTheme="minorHAnsi"/>
        </w:rPr>
        <w:t>Trump, through a number of executive orders and memos from various U.S. agencies has started narrowing visa requirements. In February the U.S Citizenship and Immigration Services agency put out a new policy memo requiring "detailed documentation" about H-1B workers employed at third-party work sites to demonstrate that employees are actually filling specialty roles for which they were hired. The move is designed to cut down on "benching" — a practice in which employers hire entry-level software engineers from overseas, pay them the minimum required wage or less and shuffle them to subsidiaries.</w:t>
      </w:r>
    </w:p>
    <w:p w:rsidR="002A2D4F" w:rsidRPr="00C25F04" w:rsidRDefault="002A2D4F" w:rsidP="002A2D4F">
      <w:pPr>
        <w:rPr>
          <w:rFonts w:asciiTheme="minorHAnsi" w:hAnsiTheme="minorHAnsi"/>
        </w:rPr>
      </w:pPr>
      <w:r w:rsidRPr="00C25F04">
        <w:rPr>
          <w:rFonts w:asciiTheme="minorHAnsi" w:hAnsiTheme="minorHAnsi"/>
        </w:rPr>
        <w:t>Although it is important to close some of the loopholes in the H-1B visa program, these actions could also have unintended consequences. Often lost in the political rhetoric is the fact that immigration is a critical issue for the U.S. economy and our nation's competitive position. The National Foundation for American Policy found that immigrants have started more than half of the country's billion-dollar start-up companies. Some of the more prominent examples include SpaceX and Tesla founder Elon Musk, from South Africa, and Google co-founder Sergey Brin, an immigrant from the former Soviet Union.</w:t>
      </w:r>
    </w:p>
    <w:p w:rsidR="002A2D4F" w:rsidRPr="00C25F04" w:rsidRDefault="002A2D4F" w:rsidP="002A2D4F">
      <w:pPr>
        <w:rPr>
          <w:rFonts w:asciiTheme="minorHAnsi" w:hAnsiTheme="minorHAnsi"/>
        </w:rPr>
      </w:pPr>
      <w:r w:rsidRPr="00C25F04">
        <w:rPr>
          <w:rFonts w:asciiTheme="minorHAnsi" w:hAnsiTheme="minorHAnsi"/>
        </w:rPr>
        <w:t>The H-1B visa is the primary avenue for skilled immigrants to enter the United States. While it's well known that companies in Silicon Valley rely on H-1B visas, it is also used heavily by companies in New York, Texas and Washington, D.C. A recent Pew Research Center report revealed that between 2010 and 2016, almost a third of visas went to businesses in the New York City area. Increased restrictions and rejections of H-1B visas have companies worried.</w:t>
      </w:r>
    </w:p>
    <w:p w:rsidR="002A2D4F" w:rsidRPr="00C25F04" w:rsidRDefault="002A2D4F" w:rsidP="002A2D4F">
      <w:pPr>
        <w:rPr>
          <w:rFonts w:asciiTheme="minorHAnsi" w:hAnsiTheme="minorHAnsi"/>
        </w:rPr>
      </w:pPr>
      <w:r w:rsidRPr="00C25F04">
        <w:rPr>
          <w:rFonts w:asciiTheme="minorHAnsi" w:hAnsiTheme="minorHAnsi"/>
        </w:rPr>
        <w:t>Recent reports suggest that restrictions on foreign-born workers could have outsized impact on the tech industry. A recent report from the Silicon Valley Competitiveness and Innovation Project found that the country's largest tech companies rely more on foreign-born workers than domestic ones. In Silicon Valley at least 57 percent of workers in science, tech, engineering and mathematics with a bachelor's degree or higher were born outside the United States, the report said. According to data from the U.S. Department of Labor, IBM applied for 12,381 H-1B visas last year, Microsoft 5,029 visas and Google 4,897.</w:t>
      </w:r>
    </w:p>
    <w:p w:rsidR="002A2D4F" w:rsidRPr="00C25F04" w:rsidRDefault="002A2D4F" w:rsidP="002A2D4F">
      <w:pPr>
        <w:rPr>
          <w:rFonts w:asciiTheme="minorHAnsi" w:hAnsiTheme="minorHAnsi"/>
        </w:rPr>
      </w:pPr>
      <w:r w:rsidRPr="00C25F04">
        <w:rPr>
          <w:rFonts w:asciiTheme="minorHAnsi" w:hAnsiTheme="minorHAnsi"/>
        </w:rPr>
        <w:t>Brain drain begins</w:t>
      </w:r>
    </w:p>
    <w:p w:rsidR="002A2D4F" w:rsidRPr="00C25F04" w:rsidRDefault="002A2D4F" w:rsidP="002A2D4F">
      <w:pPr>
        <w:rPr>
          <w:rFonts w:asciiTheme="minorHAnsi" w:hAnsiTheme="minorHAnsi"/>
        </w:rPr>
      </w:pPr>
      <w:r w:rsidRPr="00C25F04">
        <w:rPr>
          <w:rStyle w:val="StyleUnderline"/>
          <w:rFonts w:asciiTheme="minorHAnsi" w:hAnsiTheme="minorHAnsi"/>
        </w:rPr>
        <w:t>For decades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States </w:t>
      </w:r>
      <w:r w:rsidRPr="00C25F04">
        <w:rPr>
          <w:rStyle w:val="StyleUnderline"/>
          <w:rFonts w:asciiTheme="minorHAnsi" w:hAnsiTheme="minorHAnsi"/>
        </w:rPr>
        <w:t>has attracted some of the best and brightest. Now some are starting to see the reverse happen</w:t>
      </w:r>
      <w:r w:rsidRPr="00C25F04">
        <w:rPr>
          <w:rFonts w:asciiTheme="minorHAnsi" w:hAnsiTheme="minorHAnsi"/>
        </w:rPr>
        <w:t xml:space="preserve">. Vivek </w:t>
      </w:r>
      <w:r w:rsidRPr="00C25F04">
        <w:rPr>
          <w:rStyle w:val="StyleUnderline"/>
          <w:rFonts w:asciiTheme="minorHAnsi" w:hAnsiTheme="minorHAnsi"/>
        </w:rPr>
        <w:t>Wadhwa, a distinguished fellow and adjunct professor at Carnegie Mellon</w:t>
      </w:r>
      <w:r w:rsidRPr="00C25F04">
        <w:rPr>
          <w:rFonts w:asciiTheme="minorHAnsi" w:hAnsiTheme="minorHAnsi"/>
        </w:rPr>
        <w:t xml:space="preserve"> University's College of Engineering and author of The Immigrant Exodus: Why America Is Losing the Global Race to Capture Entrepreneurial Talent, </w:t>
      </w:r>
      <w:r w:rsidRPr="00C25F04">
        <w:rPr>
          <w:rStyle w:val="StyleUnderline"/>
          <w:rFonts w:asciiTheme="minorHAnsi" w:hAnsiTheme="minorHAnsi"/>
        </w:rPr>
        <w:t>said that in his current class</w:t>
      </w:r>
      <w:r w:rsidRPr="00C25F04">
        <w:rPr>
          <w:rFonts w:asciiTheme="minorHAnsi" w:hAnsiTheme="minorHAnsi"/>
        </w:rPr>
        <w:t xml:space="preserve"> at Carnegie Mellon, </w:t>
      </w:r>
      <w:r w:rsidRPr="00C25F04">
        <w:rPr>
          <w:rStyle w:val="StyleUnderline"/>
          <w:rFonts w:asciiTheme="minorHAnsi" w:hAnsiTheme="minorHAnsi"/>
        </w:rPr>
        <w:t>not one of the foreign students is looking to stay</w:t>
      </w:r>
      <w:r w:rsidRPr="00C25F04">
        <w:rPr>
          <w:rFonts w:asciiTheme="minorHAnsi" w:hAnsiTheme="minorHAnsi"/>
        </w:rPr>
        <w:t xml:space="preserve">. </w:t>
      </w:r>
      <w:r w:rsidRPr="00C25F04">
        <w:rPr>
          <w:rStyle w:val="Emphasis"/>
          <w:rFonts w:asciiTheme="minorHAnsi" w:hAnsiTheme="minorHAnsi"/>
        </w:rPr>
        <w:t>Foreign students from India, China and elsewhere who used to stay are now returning to their home countries to start businesses.</w:t>
      </w:r>
      <w:r w:rsidRPr="00C25F04">
        <w:rPr>
          <w:rFonts w:asciiTheme="minorHAnsi" w:hAnsiTheme="minorHAnsi"/>
        </w:rPr>
        <w:t xml:space="preserve"> This is alarming because </w:t>
      </w:r>
      <w:r w:rsidRPr="00C25F04">
        <w:rPr>
          <w:rStyle w:val="Emphasis"/>
          <w:rFonts w:asciiTheme="minorHAnsi" w:hAnsiTheme="minorHAnsi"/>
        </w:rPr>
        <w:t>it will adversely impact U.S. innovation</w:t>
      </w:r>
      <w:r w:rsidRPr="00C25F04">
        <w:rPr>
          <w:rFonts w:asciiTheme="minorHAnsi" w:hAnsiTheme="minorHAnsi"/>
        </w:rPr>
        <w:t>, Wadhwa said.</w:t>
      </w:r>
    </w:p>
    <w:p w:rsidR="002A2D4F" w:rsidRPr="00C25F04" w:rsidRDefault="002A2D4F" w:rsidP="002A2D4F">
      <w:pPr>
        <w:rPr>
          <w:rFonts w:asciiTheme="minorHAnsi" w:hAnsiTheme="minorHAnsi"/>
        </w:rPr>
      </w:pPr>
      <w:r w:rsidRPr="00C25F04">
        <w:rPr>
          <w:rStyle w:val="StyleUnderline"/>
          <w:rFonts w:asciiTheme="minorHAnsi" w:hAnsiTheme="minorHAnsi"/>
        </w:rPr>
        <w:t xml:space="preserve">"In the next five to 10 years, </w:t>
      </w:r>
      <w:r w:rsidRPr="00C25F04">
        <w:rPr>
          <w:rStyle w:val="Emphasis"/>
          <w:rFonts w:asciiTheme="minorHAnsi" w:hAnsiTheme="minorHAnsi"/>
        </w:rPr>
        <w:t>we're going to be competing with China and India and Singapore and many other countries all over the world for talent like never before,"</w:t>
      </w:r>
      <w:r w:rsidRPr="00C25F04">
        <w:rPr>
          <w:rFonts w:asciiTheme="minorHAnsi" w:hAnsiTheme="minorHAnsi"/>
        </w:rPr>
        <w:t xml:space="preserve"> he said.</w:t>
      </w:r>
    </w:p>
    <w:p w:rsidR="002A2D4F" w:rsidRPr="00C25F04" w:rsidRDefault="002A2D4F" w:rsidP="002A2D4F">
      <w:pPr>
        <w:rPr>
          <w:rFonts w:asciiTheme="minorHAnsi" w:hAnsiTheme="minorHAnsi"/>
        </w:rPr>
      </w:pPr>
      <w:r w:rsidRPr="00C25F04">
        <w:rPr>
          <w:rFonts w:asciiTheme="minorHAnsi" w:hAnsiTheme="minorHAnsi"/>
        </w:rPr>
        <w:t xml:space="preserve">The U.S. has seen its share of tech "unicorns" drop dramatically in recent years, according to data from CB Insights. </w:t>
      </w:r>
      <w:r w:rsidRPr="00C25F04">
        <w:rPr>
          <w:rStyle w:val="StyleUnderline"/>
          <w:rFonts w:asciiTheme="minorHAnsi" w:hAnsiTheme="minorHAnsi"/>
        </w:rPr>
        <w:t>Of the 214 unicorn start-ups globally, 41 percent are based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compared to 75 percent in 2013</w:t>
      </w:r>
      <w:r w:rsidRPr="00C25F04">
        <w:rPr>
          <w:rFonts w:asciiTheme="minorHAnsi" w:hAnsiTheme="minorHAnsi"/>
        </w:rPr>
        <w:t xml:space="preserve">. Meanwhile, </w:t>
      </w:r>
      <w:r w:rsidRPr="00C25F04">
        <w:rPr>
          <w:rStyle w:val="StyleUnderline"/>
          <w:rFonts w:asciiTheme="minorHAnsi" w:hAnsiTheme="minorHAnsi"/>
        </w:rPr>
        <w:t>the proliferation of tech unicorns from outside has been increasing, especially from China. China is now home to 36 percent of tech unicorns compared to 12 percent in 2014</w:t>
      </w:r>
      <w:r w:rsidRPr="00C25F04">
        <w:rPr>
          <w:rFonts w:asciiTheme="minorHAnsi" w:hAnsiTheme="minorHAnsi"/>
        </w:rPr>
        <w:t>.</w:t>
      </w:r>
    </w:p>
    <w:p w:rsidR="002A2D4F" w:rsidRPr="00C25F04" w:rsidRDefault="002A2D4F" w:rsidP="002A2D4F">
      <w:pPr>
        <w:rPr>
          <w:rFonts w:asciiTheme="minorHAnsi" w:hAnsiTheme="minorHAnsi"/>
        </w:rPr>
      </w:pPr>
      <w:r w:rsidRPr="00C25F04">
        <w:rPr>
          <w:rStyle w:val="Emphasis"/>
          <w:rFonts w:asciiTheme="minorHAnsi" w:hAnsiTheme="minorHAnsi"/>
        </w:rPr>
        <w:t>If we keep going on the path we are on, China will have more tech unicorns than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China is catching up</w:t>
      </w:r>
      <w:r w:rsidRPr="00C25F04">
        <w:rPr>
          <w:rFonts w:asciiTheme="minorHAnsi" w:hAnsiTheme="minorHAnsi"/>
        </w:rPr>
        <w:t xml:space="preserve"> to the United States </w:t>
      </w:r>
      <w:r w:rsidRPr="00C25F04">
        <w:rPr>
          <w:rStyle w:val="Emphasis"/>
          <w:rFonts w:asciiTheme="minorHAnsi" w:hAnsiTheme="minorHAnsi"/>
        </w:rPr>
        <w:t>in advanced technology on everything from artificial intelligence and gene editing to quantum computing</w:t>
      </w:r>
      <w:r w:rsidRPr="00C25F04">
        <w:rPr>
          <w:rFonts w:asciiTheme="minorHAnsi" w:hAnsiTheme="minorHAnsi"/>
        </w:rPr>
        <w:t xml:space="preserve">, Wadhwa said, adding that </w:t>
      </w:r>
      <w:r w:rsidRPr="00C25F04">
        <w:rPr>
          <w:rStyle w:val="Emphasis"/>
          <w:rFonts w:asciiTheme="minorHAnsi" w:hAnsiTheme="minorHAnsi"/>
        </w:rPr>
        <w:t>once that happens, "China will be neck-to-neck with Silicon Valley, and then they're going to eat our lunch."</w:t>
      </w:r>
    </w:p>
    <w:p w:rsidR="002A2D4F" w:rsidRPr="00C25F04" w:rsidRDefault="002A2D4F" w:rsidP="002A2D4F">
      <w:pPr>
        <w:rPr>
          <w:rFonts w:asciiTheme="minorHAnsi" w:hAnsiTheme="minorHAnsi"/>
        </w:rPr>
      </w:pPr>
      <w:r w:rsidRPr="00C25F04">
        <w:rPr>
          <w:rFonts w:asciiTheme="minorHAnsi" w:hAnsiTheme="minorHAnsi"/>
        </w:rPr>
        <w:t>Toughened immigration policies</w:t>
      </w:r>
    </w:p>
    <w:p w:rsidR="002A2D4F" w:rsidRPr="00C25F04" w:rsidRDefault="002A2D4F" w:rsidP="002A2D4F">
      <w:pPr>
        <w:rPr>
          <w:rFonts w:asciiTheme="minorHAnsi" w:hAnsiTheme="minorHAnsi"/>
        </w:rPr>
      </w:pPr>
      <w:r w:rsidRPr="00C25F04">
        <w:rPr>
          <w:rFonts w:asciiTheme="minorHAnsi" w:hAnsiTheme="minorHAnsi"/>
        </w:rPr>
        <w:t>To be sure, U.S. immigration has been difficult for quite some time, but now Trump's executive orders and antiimmigration rhetoric has further accelerated the trend.</w:t>
      </w:r>
    </w:p>
    <w:p w:rsidR="002A2D4F" w:rsidRPr="00C25F04" w:rsidRDefault="002A2D4F" w:rsidP="002A2D4F">
      <w:pPr>
        <w:rPr>
          <w:rFonts w:asciiTheme="minorHAnsi" w:hAnsiTheme="minorHAnsi"/>
        </w:rPr>
      </w:pPr>
      <w:r w:rsidRPr="00C25F04">
        <w:rPr>
          <w:rFonts w:asciiTheme="minorHAnsi" w:hAnsiTheme="minorHAnsi"/>
        </w:rPr>
        <w:t>Tahmina Watson, Seattle-based immigration attorney and author of The Startup Visa: Key to Job Growth &amp; Economic Prosperity in America, said she's started to see extreme scrutiny of H-1B visa applications. Routine applications that were once commonly accepted are now sent back requiring more documentation. H-1B visa extensions are facing more scrutiny. Watson is also seeing a sudden spike in H-1B visa denials.</w:t>
      </w:r>
    </w:p>
    <w:p w:rsidR="002A2D4F" w:rsidRPr="00C25F04" w:rsidRDefault="002A2D4F" w:rsidP="002A2D4F">
      <w:pPr>
        <w:rPr>
          <w:rFonts w:asciiTheme="minorHAnsi" w:hAnsiTheme="minorHAnsi"/>
        </w:rPr>
      </w:pPr>
      <w:r w:rsidRPr="00C25F04">
        <w:rPr>
          <w:rFonts w:asciiTheme="minorHAnsi" w:hAnsiTheme="minorHAnsi"/>
        </w:rPr>
        <w:t>While some of the scrutiny is an attempt to close loopholes in the H-1B program, the result is that talented, legitimate applicants are being turned away. Antiimmigration policies will likely hurt American workers, Watson said, noting that for every H-1B worker, five jobs are created. Another visa that would have been a boost to Silicon Valley's start-up scene has also been quashed. The international entrepreneur rule, or start-up visa, would have allowed qualified foreign entrepreneurs to stay in the United States to build businesses. It was set to go into effect last year but has been delayed and looks to be on the chopping block.</w:t>
      </w:r>
    </w:p>
    <w:p w:rsidR="002A2D4F" w:rsidRPr="00C25F04" w:rsidRDefault="002A2D4F" w:rsidP="002A2D4F">
      <w:pPr>
        <w:rPr>
          <w:rFonts w:asciiTheme="minorHAnsi" w:hAnsiTheme="minorHAnsi"/>
        </w:rPr>
      </w:pPr>
      <w:r w:rsidRPr="00C25F04">
        <w:rPr>
          <w:rFonts w:asciiTheme="minorHAnsi" w:hAnsiTheme="minorHAnsi"/>
        </w:rPr>
        <w:t>"The shortsightedness will be felt in upcoming months and years. To make America great again, scrutinizing business visas is not the way to go," she said.</w:t>
      </w:r>
    </w:p>
    <w:p w:rsidR="002A2D4F" w:rsidRPr="00C25F04" w:rsidRDefault="002A2D4F" w:rsidP="002A2D4F">
      <w:pPr>
        <w:rPr>
          <w:rFonts w:asciiTheme="minorHAnsi" w:hAnsiTheme="minorHAnsi"/>
        </w:rPr>
      </w:pPr>
      <w:r w:rsidRPr="00C25F04">
        <w:rPr>
          <w:rFonts w:asciiTheme="minorHAnsi" w:hAnsiTheme="minorHAnsi"/>
        </w:rPr>
        <w:t>Filling the void</w:t>
      </w:r>
    </w:p>
    <w:p w:rsidR="002A2D4F" w:rsidRPr="00C25F04" w:rsidRDefault="002A2D4F" w:rsidP="002A2D4F">
      <w:pPr>
        <w:rPr>
          <w:rFonts w:asciiTheme="minorHAnsi" w:hAnsiTheme="minorHAnsi"/>
        </w:rPr>
      </w:pPr>
      <w:r w:rsidRPr="00C25F04">
        <w:rPr>
          <w:rStyle w:val="StyleUnderline"/>
          <w:rFonts w:asciiTheme="minorHAnsi" w:hAnsiTheme="minorHAnsi"/>
        </w:rPr>
        <w:t>As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closes its borders, other countries are courting the </w:t>
      </w:r>
      <w:proofErr w:type="gramStart"/>
      <w:r w:rsidRPr="00C25F04">
        <w:rPr>
          <w:rStyle w:val="StyleUnderline"/>
          <w:rFonts w:asciiTheme="minorHAnsi" w:hAnsiTheme="minorHAnsi"/>
        </w:rPr>
        <w:t>world's</w:t>
      </w:r>
      <w:proofErr w:type="gramEnd"/>
      <w:r w:rsidRPr="00C25F04">
        <w:rPr>
          <w:rStyle w:val="StyleUnderline"/>
          <w:rFonts w:asciiTheme="minorHAnsi" w:hAnsiTheme="minorHAnsi"/>
        </w:rPr>
        <w:t xml:space="preserve"> best and brightest to come and start businesses</w:t>
      </w:r>
      <w:r w:rsidRPr="00C25F04">
        <w:rPr>
          <w:rFonts w:asciiTheme="minorHAnsi" w:hAnsiTheme="minorHAnsi"/>
        </w:rPr>
        <w:t>. France introduced a new tech visa program last year, and French president Emmanuel Macron has said he aims to make France a "Startup Nation." Canada launched a program to fast-track visas and short-term work permits for highly skilled foreign workers. When the U.S. Citizenship and Immigration Services department said in June they would stop premium processing of H-1B visas for up to six months, Canada stepped up and said it would fast-track applications. India's commerce ministry and various government arms have created innovation labs and incubators in efforts to develop the country's start-up scene, while China has vowed to invest vigorously in artificial intelligence to create a $150 billion industry by 2030.</w:t>
      </w:r>
    </w:p>
    <w:p w:rsidR="002A2D4F" w:rsidRPr="00C25F04" w:rsidRDefault="002A2D4F" w:rsidP="002A2D4F">
      <w:pPr>
        <w:rPr>
          <w:rFonts w:asciiTheme="minorHAnsi" w:hAnsiTheme="minorHAnsi"/>
        </w:rPr>
      </w:pPr>
      <w:r w:rsidRPr="00C25F04">
        <w:rPr>
          <w:rFonts w:asciiTheme="minorHAnsi" w:hAnsiTheme="minorHAnsi"/>
        </w:rPr>
        <w:t>"In the wake of our administration's policies, it's becoming easier for others to fill the void," said David Brown, a serial entrepreneur and founder of Techstars, which helps start-ups through accelerator programs and investment. Brown said that Techstar's Toronto program is reaping the benefit of entrepreneurs who are leaving the United States for Canada.</w:t>
      </w:r>
    </w:p>
    <w:p w:rsidR="002A2D4F" w:rsidRPr="00C25F04" w:rsidRDefault="002A2D4F" w:rsidP="002A2D4F">
      <w:pPr>
        <w:rPr>
          <w:rFonts w:asciiTheme="minorHAnsi" w:hAnsiTheme="minorHAnsi"/>
        </w:rPr>
      </w:pPr>
      <w:r w:rsidRPr="00C25F04">
        <w:rPr>
          <w:rStyle w:val="StyleUnderline"/>
          <w:rFonts w:asciiTheme="minorHAnsi" w:hAnsiTheme="minorHAnsi"/>
        </w:rPr>
        <w:t>Whether the current tide of people leaving becomes a wave has yet to be determined.</w:t>
      </w:r>
      <w:r w:rsidRPr="00C25F04">
        <w:rPr>
          <w:rFonts w:asciiTheme="minorHAnsi" w:hAnsiTheme="minorHAnsi"/>
        </w:rPr>
        <w:t xml:space="preserve"> But meanwhile, </w:t>
      </w:r>
      <w:r w:rsidRPr="00C25F04">
        <w:rPr>
          <w:rStyle w:val="StyleUnderline"/>
          <w:rFonts w:asciiTheme="minorHAnsi" w:hAnsiTheme="minorHAnsi"/>
        </w:rPr>
        <w:t>"the rhetoric has got people really stressed. They just want to do work and spend time with their families, not deal with political pressure,"</w:t>
      </w:r>
      <w:r w:rsidRPr="00C25F04">
        <w:rPr>
          <w:rFonts w:asciiTheme="minorHAnsi" w:hAnsiTheme="minorHAnsi"/>
        </w:rPr>
        <w:t xml:space="preserve"> said Rangnekar.</w:t>
      </w:r>
    </w:p>
    <w:p w:rsidR="002A2D4F" w:rsidRPr="00C25F04" w:rsidRDefault="002A2D4F" w:rsidP="002A2D4F">
      <w:pPr>
        <w:rPr>
          <w:rFonts w:asciiTheme="minorHAnsi" w:hAnsiTheme="minorHAnsi"/>
        </w:rPr>
      </w:pPr>
      <w:r w:rsidRPr="00C25F04">
        <w:rPr>
          <w:rFonts w:asciiTheme="minorHAnsi" w:hAnsiTheme="minorHAnsi"/>
        </w:rPr>
        <w:t xml:space="preserve">"The U.S. is still a great place to be. </w:t>
      </w:r>
      <w:r w:rsidRPr="00C25F04">
        <w:rPr>
          <w:rStyle w:val="Emphasis"/>
          <w:rFonts w:asciiTheme="minorHAnsi" w:hAnsiTheme="minorHAnsi"/>
        </w:rPr>
        <w:t>It's not too late. Silicon Valley is still the most amazing place in the world; people still want to be here if they have a choice. The problem is, we give them no choice,"</w:t>
      </w:r>
      <w:r w:rsidRPr="00C25F04">
        <w:rPr>
          <w:rFonts w:asciiTheme="minorHAnsi" w:hAnsiTheme="minorHAnsi"/>
        </w:rPr>
        <w:t xml:space="preserve"> Wadhwa said.</w:t>
      </w:r>
    </w:p>
    <w:p w:rsidR="00DA5801" w:rsidRPr="00C25F04" w:rsidRDefault="00DA5801" w:rsidP="00DA5801">
      <w:pPr>
        <w:rPr>
          <w:rFonts w:asciiTheme="minorHAnsi" w:hAnsiTheme="minorHAnsi"/>
        </w:rPr>
      </w:pPr>
    </w:p>
    <w:p w:rsidR="00220037" w:rsidRPr="00C25F04" w:rsidRDefault="00220037" w:rsidP="00220037">
      <w:pPr>
        <w:pStyle w:val="Heading4"/>
        <w:rPr>
          <w:rFonts w:asciiTheme="minorHAnsi" w:hAnsiTheme="minorHAnsi"/>
        </w:rPr>
      </w:pPr>
      <w:r w:rsidRPr="00C25F04">
        <w:rPr>
          <w:rFonts w:asciiTheme="minorHAnsi" w:hAnsiTheme="minorHAnsi"/>
        </w:rPr>
        <w:t xml:space="preserve">Problems in the </w:t>
      </w:r>
      <w:r w:rsidRPr="00C25F04">
        <w:rPr>
          <w:rFonts w:asciiTheme="minorHAnsi" w:hAnsiTheme="minorHAnsi"/>
          <w:u w:val="single"/>
        </w:rPr>
        <w:t>green card</w:t>
      </w:r>
      <w:r w:rsidR="00DA5801" w:rsidRPr="00C25F04">
        <w:rPr>
          <w:rFonts w:asciiTheme="minorHAnsi" w:hAnsiTheme="minorHAnsi"/>
        </w:rPr>
        <w:t xml:space="preserve"> process drives a</w:t>
      </w:r>
      <w:r w:rsidRPr="00C25F04">
        <w:rPr>
          <w:rFonts w:asciiTheme="minorHAnsi" w:hAnsiTheme="minorHAnsi"/>
        </w:rPr>
        <w:t xml:space="preserve"> </w:t>
      </w:r>
      <w:r w:rsidRPr="00C25F04">
        <w:rPr>
          <w:rFonts w:asciiTheme="minorHAnsi" w:hAnsiTheme="minorHAnsi"/>
          <w:u w:val="single"/>
        </w:rPr>
        <w:t>perception of uncertainty</w:t>
      </w:r>
      <w:r w:rsidRPr="00C25F04">
        <w:rPr>
          <w:rFonts w:asciiTheme="minorHAnsi" w:hAnsiTheme="minorHAnsi"/>
        </w:rPr>
        <w:t xml:space="preserve"> that deters skilled immigrants</w:t>
      </w:r>
    </w:p>
    <w:p w:rsidR="00220037" w:rsidRPr="00C25F04" w:rsidRDefault="00220037" w:rsidP="00220037">
      <w:pPr>
        <w:rPr>
          <w:rFonts w:asciiTheme="minorHAnsi" w:hAnsiTheme="minorHAnsi"/>
        </w:rPr>
      </w:pPr>
      <w:r w:rsidRPr="00C25F04">
        <w:rPr>
          <w:rStyle w:val="Style13ptBold"/>
          <w:rFonts w:asciiTheme="minorHAnsi" w:hAnsiTheme="minorHAnsi"/>
        </w:rPr>
        <w:t>Smith, 17</w:t>
      </w:r>
      <w:r w:rsidRPr="00C25F04">
        <w:rPr>
          <w:rFonts w:asciiTheme="minorHAnsi" w:hAnsiTheme="minorHAnsi"/>
        </w:rPr>
        <w:t xml:space="preserve"> --- American attorney and technology executive, serving as the current president and chief legal officer of Microsoft (10/6/17, Brad, “The per-country limits on employment-based green cards are neither fair nor good for our country,” </w:t>
      </w:r>
      <w:hyperlink r:id="rId20" w:history="1">
        <w:r w:rsidRPr="00C25F04">
          <w:rPr>
            <w:rStyle w:val="Hyperlink"/>
            <w:rFonts w:asciiTheme="minorHAnsi" w:hAnsiTheme="minorHAnsi"/>
          </w:rPr>
          <w:t>https://blogs.microsoft.com/on-the-issues/2017/10/06/per-country-limits-employment-based-green-cards-neither-fair-good-country/</w:t>
        </w:r>
      </w:hyperlink>
      <w:r w:rsidRPr="00C25F04">
        <w:rPr>
          <w:rFonts w:asciiTheme="minorHAnsi" w:hAnsiTheme="minorHAnsi"/>
        </w:rPr>
        <w:t>, accessed on 6/4/18, JMP)</w:t>
      </w:r>
    </w:p>
    <w:p w:rsidR="00220037" w:rsidRPr="00C25F04" w:rsidRDefault="00220037" w:rsidP="00220037">
      <w:pPr>
        <w:rPr>
          <w:rFonts w:asciiTheme="minorHAnsi" w:hAnsiTheme="minorHAnsi"/>
        </w:rPr>
      </w:pPr>
      <w:r w:rsidRPr="00C25F04">
        <w:rPr>
          <w:rFonts w:asciiTheme="minorHAnsi" w:hAnsiTheme="minorHAnsi"/>
        </w:rPr>
        <w:t xml:space="preserve">A vigorous and important debate is currently underway about various aspects of the U.S. immigration system. While many ideas are consistently part of these ongoing discussions, </w:t>
      </w:r>
      <w:r w:rsidRPr="00C25F04">
        <w:rPr>
          <w:rStyle w:val="StyleUnderline"/>
          <w:rFonts w:asciiTheme="minorHAnsi" w:hAnsiTheme="minorHAnsi"/>
        </w:rPr>
        <w:t>one area has not received enough attention: the extraordinary backlog in high-skilled green cards</w:t>
      </w:r>
      <w:r w:rsidRPr="00C25F04">
        <w:rPr>
          <w:rFonts w:asciiTheme="minorHAnsi" w:hAnsiTheme="minorHAnsi"/>
        </w:rPr>
        <w:t>.</w:t>
      </w:r>
    </w:p>
    <w:p w:rsidR="00220037" w:rsidRPr="00C25F04" w:rsidRDefault="00220037" w:rsidP="00220037">
      <w:pPr>
        <w:rPr>
          <w:rFonts w:asciiTheme="minorHAnsi" w:hAnsiTheme="minorHAnsi"/>
        </w:rPr>
      </w:pPr>
      <w:r w:rsidRPr="00C25F04">
        <w:rPr>
          <w:rFonts w:asciiTheme="minorHAnsi" w:hAnsiTheme="minorHAnsi"/>
        </w:rPr>
        <w:t xml:space="preserve">The U.S. is fortunate to have talented, high-skilled immigrants from around the world who are contributing their substantial skills to our nation’s companies, paying taxes, investing in our economy and contributing to local communities. But </w:t>
      </w:r>
      <w:r w:rsidRPr="00C25F04">
        <w:rPr>
          <w:rStyle w:val="StyleUnderline"/>
          <w:rFonts w:asciiTheme="minorHAnsi" w:hAnsiTheme="minorHAnsi"/>
        </w:rPr>
        <w:t>despite sponsorship by their U.S. employers, some individuals face frustrating bureaucratic hurdles in the green card process, including lengthy backlogs of over a decade and uncertain futures</w:t>
      </w:r>
      <w:r w:rsidRPr="00C25F04">
        <w:rPr>
          <w:rFonts w:asciiTheme="minorHAnsi" w:hAnsiTheme="minorHAnsi"/>
        </w:rPr>
        <w:t xml:space="preserve">. </w:t>
      </w:r>
      <w:r w:rsidRPr="00C25F04">
        <w:rPr>
          <w:rStyle w:val="StyleUnderline"/>
          <w:rFonts w:asciiTheme="minorHAnsi" w:hAnsiTheme="minorHAnsi"/>
        </w:rPr>
        <w:t>This backlog is the result of a woefully outdated employment-based green card system put in place back in 1990</w:t>
      </w:r>
      <w:r w:rsidRPr="00C25F04">
        <w:rPr>
          <w:rFonts w:asciiTheme="minorHAnsi" w:hAnsiTheme="minorHAnsi"/>
        </w:rPr>
        <w:t xml:space="preserve"> – the year that “Ice Ice Baby” topped the Billboard Music Charts.</w:t>
      </w:r>
    </w:p>
    <w:p w:rsidR="00220037" w:rsidRPr="00C25F04" w:rsidRDefault="00220037" w:rsidP="00220037">
      <w:pPr>
        <w:rPr>
          <w:rStyle w:val="StyleUnderline"/>
          <w:rFonts w:asciiTheme="minorHAnsi" w:hAnsiTheme="minorHAnsi"/>
        </w:rPr>
      </w:pPr>
      <w:r w:rsidRPr="00C25F04">
        <w:rPr>
          <w:rFonts w:asciiTheme="minorHAnsi" w:hAnsiTheme="minorHAnsi"/>
        </w:rPr>
        <w:t xml:space="preserve">Clearly, </w:t>
      </w:r>
      <w:r w:rsidRPr="00C25F04">
        <w:rPr>
          <w:rStyle w:val="StyleUnderline"/>
          <w:rFonts w:asciiTheme="minorHAnsi" w:hAnsiTheme="minorHAnsi"/>
        </w:rPr>
        <w:t>the world has changed. Unfortunately, our green card system has not.</w:t>
      </w:r>
    </w:p>
    <w:p w:rsidR="00220037" w:rsidRPr="00C25F04" w:rsidRDefault="00220037" w:rsidP="00220037">
      <w:pPr>
        <w:rPr>
          <w:rFonts w:asciiTheme="minorHAnsi" w:hAnsiTheme="minorHAnsi"/>
        </w:rPr>
      </w:pPr>
      <w:r w:rsidRPr="00C25F04">
        <w:rPr>
          <w:rStyle w:val="StyleUnderline"/>
          <w:rFonts w:asciiTheme="minorHAnsi" w:hAnsiTheme="minorHAnsi"/>
        </w:rPr>
        <w:t>One would be hard-pressed to find any aspect of our immigration system less grounded in common sense than the so-called “per-country limits” applied to green cards.</w:t>
      </w:r>
      <w:r w:rsidRPr="00C25F04">
        <w:rPr>
          <w:rFonts w:asciiTheme="minorHAnsi" w:hAnsiTheme="minorHAnsi"/>
        </w:rPr>
        <w:t xml:space="preserve"> The rule is simple even if devoid of logic. It prohibits immigrants from any single country from receiving more than 7 percent of the total number of green cards each year. This limit means that immigrants from large countries like India and China, with populations of well over 1 billion people, have the same maximum number of green card allotments each year—only 9,800—as Liechtenstein, whose total population is less than 40,000 people.</w:t>
      </w:r>
    </w:p>
    <w:p w:rsidR="00220037" w:rsidRPr="00C25F04" w:rsidRDefault="00220037" w:rsidP="00220037">
      <w:pPr>
        <w:rPr>
          <w:rFonts w:asciiTheme="minorHAnsi" w:hAnsiTheme="minorHAnsi"/>
        </w:rPr>
      </w:pPr>
      <w:r w:rsidRPr="00C25F04">
        <w:rPr>
          <w:rStyle w:val="StyleUnderline"/>
          <w:rFonts w:asciiTheme="minorHAnsi" w:hAnsiTheme="minorHAnsi"/>
        </w:rPr>
        <w:t>Because of per-country limits, the burden of today’s employment-based green card backlog unfairly falls only on immigrants from India, China and the Philippines. For most employees from India, it is expected to take well over a decade to make it through their country-specific backlog</w:t>
      </w:r>
      <w:r w:rsidRPr="00C25F04">
        <w:rPr>
          <w:rFonts w:asciiTheme="minorHAnsi" w:hAnsiTheme="minorHAnsi"/>
        </w:rPr>
        <w:t>, even after their jobs and skills have been certified by the U.S. Department of Labor to merit green cards. Meanwhile, as of this month, there is no backlog this long for any other country.</w:t>
      </w:r>
    </w:p>
    <w:p w:rsidR="00220037" w:rsidRPr="00C25F04" w:rsidRDefault="00220037" w:rsidP="00220037">
      <w:pPr>
        <w:rPr>
          <w:rFonts w:asciiTheme="minorHAnsi" w:hAnsiTheme="minorHAnsi"/>
        </w:rPr>
      </w:pPr>
      <w:r w:rsidRPr="00C25F04">
        <w:rPr>
          <w:rStyle w:val="StyleUnderline"/>
          <w:rFonts w:asciiTheme="minorHAnsi" w:hAnsiTheme="minorHAnsi"/>
        </w:rPr>
        <w:t>This isn’t fair, and it isn’t smart — not if we want the U.S. to be able to continue attracting top talent.</w:t>
      </w:r>
      <w:r w:rsidRPr="00C25F04">
        <w:rPr>
          <w:rFonts w:asciiTheme="minorHAnsi" w:hAnsiTheme="minorHAnsi"/>
        </w:rPr>
        <w:t xml:space="preserve"> </w:t>
      </w:r>
      <w:r w:rsidRPr="00C25F04">
        <w:rPr>
          <w:rStyle w:val="StyleUnderline"/>
          <w:rFonts w:asciiTheme="minorHAnsi" w:hAnsiTheme="minorHAnsi"/>
        </w:rPr>
        <w:t>The length of a person’s green card process</w:t>
      </w:r>
      <w:r w:rsidRPr="00C25F04">
        <w:rPr>
          <w:rFonts w:asciiTheme="minorHAnsi" w:hAnsiTheme="minorHAnsi"/>
        </w:rPr>
        <w:t xml:space="preserve"> might reasonably be based on a number of legitimate factors, but it </w:t>
      </w:r>
      <w:r w:rsidRPr="00C25F04">
        <w:rPr>
          <w:rStyle w:val="StyleUnderline"/>
          <w:rFonts w:asciiTheme="minorHAnsi" w:hAnsiTheme="minorHAnsi"/>
        </w:rPr>
        <w:t>shouldn’t be differentiated solely on the size of the population of a person’s country of birth</w:t>
      </w:r>
      <w:r w:rsidRPr="00C25F04">
        <w:rPr>
          <w:rFonts w:asciiTheme="minorHAnsi" w:hAnsiTheme="minorHAnsi"/>
        </w:rPr>
        <w:t>.</w:t>
      </w:r>
    </w:p>
    <w:p w:rsidR="00220037" w:rsidRPr="00C25F04" w:rsidRDefault="00220037" w:rsidP="00220037">
      <w:pPr>
        <w:rPr>
          <w:rStyle w:val="StyleUnderline"/>
          <w:rFonts w:asciiTheme="minorHAnsi" w:hAnsiTheme="minorHAnsi"/>
        </w:rPr>
      </w:pPr>
      <w:r w:rsidRPr="00C25F04">
        <w:rPr>
          <w:rFonts w:asciiTheme="minorHAnsi" w:hAnsiTheme="minorHAnsi"/>
        </w:rPr>
        <w:t xml:space="preserve">These backlogs have a real impact on our employees and their families. </w:t>
      </w:r>
      <w:r w:rsidRPr="00C25F04">
        <w:rPr>
          <w:rStyle w:val="Emphasis"/>
          <w:rFonts w:asciiTheme="minorHAnsi" w:hAnsiTheme="minorHAnsi"/>
        </w:rPr>
        <w:t>Employees worry about limitations to career changes and job growth that could impact their green card process.</w:t>
      </w:r>
      <w:r w:rsidRPr="00C25F04">
        <w:rPr>
          <w:rFonts w:asciiTheme="minorHAnsi" w:hAnsiTheme="minorHAnsi"/>
        </w:rPr>
        <w:t xml:space="preserve">  Their spouses are often unable to work.  </w:t>
      </w:r>
      <w:r w:rsidRPr="00C25F04">
        <w:rPr>
          <w:rStyle w:val="StyleUnderline"/>
          <w:rFonts w:asciiTheme="minorHAnsi" w:hAnsiTheme="minorHAnsi"/>
        </w:rPr>
        <w:t xml:space="preserve">Despite having grown up in the U.S. and attended our schools, their dependent children may be left out if they reach adulthood before their application makes it through the backlog. </w:t>
      </w:r>
      <w:r w:rsidRPr="00C25F04">
        <w:rPr>
          <w:rStyle w:val="Emphasis"/>
          <w:rFonts w:asciiTheme="minorHAnsi" w:hAnsiTheme="minorHAnsi"/>
          <w:sz w:val="32"/>
        </w:rPr>
        <w:t>This kind of uncertainty is not the way to attract the best talent in the world to U.S. companies.</w:t>
      </w:r>
    </w:p>
    <w:p w:rsidR="00220037" w:rsidRPr="00C25F04" w:rsidRDefault="00220037" w:rsidP="00220037">
      <w:pPr>
        <w:rPr>
          <w:rFonts w:asciiTheme="minorHAnsi" w:hAnsiTheme="minorHAnsi"/>
        </w:rPr>
      </w:pPr>
      <w:r w:rsidRPr="00C25F04">
        <w:rPr>
          <w:rStyle w:val="StyleUnderline"/>
          <w:rFonts w:asciiTheme="minorHAnsi" w:hAnsiTheme="minorHAnsi"/>
        </w:rPr>
        <w:t>The solution is a modern green card system that allows high-skilled immigrants to stay and continue growing our country’s businesses and our economy. Beyond fixing the overall shortage of green cards, we should eliminate these per-country limits.</w:t>
      </w:r>
      <w:r w:rsidRPr="00C25F04">
        <w:rPr>
          <w:rFonts w:asciiTheme="minorHAnsi" w:hAnsiTheme="minorHAnsi"/>
        </w:rPr>
        <w:t xml:space="preserve"> Solutions to this problem have been proposed, like H.R. 392, the “Fairness for High-Skilled Immigrants Act,” led by Rep. Kevin Yoder, R-Kansas, which has the overwhelming bipartisan support of 271 co-sponsors. Sen. Mike Lee, R-Utah</w:t>
      </w:r>
      <w:proofErr w:type="gramStart"/>
      <w:r w:rsidRPr="00C25F04">
        <w:rPr>
          <w:rFonts w:asciiTheme="minorHAnsi" w:hAnsiTheme="minorHAnsi"/>
        </w:rPr>
        <w:t>,introduced</w:t>
      </w:r>
      <w:proofErr w:type="gramEnd"/>
      <w:r w:rsidRPr="00C25F04">
        <w:rPr>
          <w:rFonts w:asciiTheme="minorHAnsi" w:hAnsiTheme="minorHAnsi"/>
        </w:rPr>
        <w:t xml:space="preserve"> an identical measure in the Senate, S. 281, and Sen. Orrin Hatch, R-Utah, has previously included the elimination of per-country limits in the “Immigration Innovation Act,” accompanied by reasonable increases in green card numbers to help address the backlog. We enthusiastically support these types of legislative fixes.</w:t>
      </w:r>
    </w:p>
    <w:p w:rsidR="00220037" w:rsidRPr="00C25F04" w:rsidRDefault="00220037" w:rsidP="00220037">
      <w:pPr>
        <w:rPr>
          <w:rFonts w:asciiTheme="minorHAnsi" w:hAnsiTheme="minorHAnsi"/>
        </w:rPr>
      </w:pPr>
      <w:r w:rsidRPr="00C25F04">
        <w:rPr>
          <w:rStyle w:val="StyleUnderline"/>
          <w:rFonts w:asciiTheme="minorHAnsi" w:hAnsiTheme="minorHAnsi"/>
        </w:rPr>
        <w:t>It will be difficult for America to remain a leader in global innovation if we cannot put in place a more modern and common-sense based approach to green cards.</w:t>
      </w:r>
      <w:r w:rsidRPr="00C25F04">
        <w:rPr>
          <w:rFonts w:asciiTheme="minorHAnsi" w:hAnsiTheme="minorHAnsi"/>
        </w:rPr>
        <w:t xml:space="preserve"> We are committed to working with the administration and Congress to address lasting reform of our immigration system through meaningful bipartisan solutions that will help strengthen our economy, ensure protections for American workers and give the world’s top talent a reason to continue making a bet on this great nation.</w:t>
      </w:r>
    </w:p>
    <w:p w:rsidR="00220037" w:rsidRPr="00C25F04" w:rsidRDefault="00220037" w:rsidP="00CA24D7">
      <w:pPr>
        <w:rPr>
          <w:rFonts w:asciiTheme="minorHAnsi" w:hAnsiTheme="minorHAnsi"/>
        </w:rPr>
      </w:pPr>
    </w:p>
    <w:p w:rsidR="005C0F79" w:rsidRPr="00C25F04" w:rsidRDefault="005C0F79" w:rsidP="005C0F79">
      <w:pPr>
        <w:pStyle w:val="Heading4"/>
        <w:rPr>
          <w:rFonts w:asciiTheme="minorHAnsi" w:hAnsiTheme="minorHAnsi"/>
        </w:rPr>
      </w:pPr>
      <w:r w:rsidRPr="00C25F04">
        <w:rPr>
          <w:rFonts w:asciiTheme="minorHAnsi" w:hAnsiTheme="minorHAnsi"/>
        </w:rPr>
        <w:t xml:space="preserve">China is moving aggressively to achieve global </w:t>
      </w:r>
      <w:r w:rsidRPr="00C25F04">
        <w:rPr>
          <w:rFonts w:asciiTheme="minorHAnsi" w:hAnsiTheme="minorHAnsi"/>
          <w:u w:val="single"/>
        </w:rPr>
        <w:t>A.I. dominance</w:t>
      </w:r>
      <w:r w:rsidRPr="00C25F04">
        <w:rPr>
          <w:rFonts w:asciiTheme="minorHAnsi" w:hAnsiTheme="minorHAnsi"/>
        </w:rPr>
        <w:t xml:space="preserve"> --- Immigration policies will hamstring U.S. efforts to sustain its leadership</w:t>
      </w:r>
    </w:p>
    <w:p w:rsidR="005C0F79" w:rsidRPr="00C25F04" w:rsidRDefault="005C0F79" w:rsidP="005C0F79">
      <w:pPr>
        <w:rPr>
          <w:rFonts w:asciiTheme="minorHAnsi" w:hAnsiTheme="minorHAnsi"/>
        </w:rPr>
      </w:pPr>
      <w:r w:rsidRPr="00C25F04">
        <w:rPr>
          <w:rStyle w:val="Style13ptBold"/>
          <w:rFonts w:asciiTheme="minorHAnsi" w:hAnsiTheme="minorHAnsi"/>
        </w:rPr>
        <w:t>Barhat, 5/4/18</w:t>
      </w:r>
      <w:r w:rsidRPr="00C25F04">
        <w:rPr>
          <w:rFonts w:asciiTheme="minorHAnsi" w:hAnsiTheme="minorHAnsi"/>
        </w:rPr>
        <w:t xml:space="preserve"> --- Toronto-based financial writer specializing in investing, personal finance and other areas of the financial services industry (Vikram, “China is determined to steal A.I. crown from US and nothing, not even a trade war, will stop it,” </w:t>
      </w:r>
      <w:hyperlink r:id="rId21" w:history="1">
        <w:r w:rsidRPr="00C25F04">
          <w:rPr>
            <w:rStyle w:val="Hyperlink"/>
            <w:rFonts w:asciiTheme="minorHAnsi" w:hAnsiTheme="minorHAnsi"/>
          </w:rPr>
          <w:t>https://www.cnbc.com/2018/05/04/china-aims-to-steal-us-a-i-crown-and-not-even-trade-war-will-stop-it.html</w:t>
        </w:r>
      </w:hyperlink>
      <w:r w:rsidRPr="00C25F04">
        <w:rPr>
          <w:rFonts w:asciiTheme="minorHAnsi" w:hAnsiTheme="minorHAnsi"/>
        </w:rPr>
        <w:t>, accessed on 5/31/18, JMP)</w:t>
      </w:r>
    </w:p>
    <w:p w:rsidR="005C0F79" w:rsidRPr="00C25F04" w:rsidRDefault="005C0F79" w:rsidP="005C0F79">
      <w:pPr>
        <w:rPr>
          <w:rFonts w:asciiTheme="minorHAnsi" w:hAnsiTheme="minorHAnsi"/>
        </w:rPr>
      </w:pPr>
      <w:r w:rsidRPr="00C25F04">
        <w:rPr>
          <w:rFonts w:asciiTheme="minorHAnsi" w:hAnsiTheme="minorHAnsi"/>
        </w:rPr>
        <w:t xml:space="preserve">As U.S. and Chinese officials engage in highly anticipated trade talks, officials from China have asserted that it will not discuss two of the biggest trade demands from the United States. One is about the U.S. trade deficit; the other is </w:t>
      </w:r>
      <w:r w:rsidRPr="00C25F04">
        <w:rPr>
          <w:rStyle w:val="Emphasis"/>
          <w:rFonts w:asciiTheme="minorHAnsi" w:hAnsiTheme="minorHAnsi"/>
        </w:rPr>
        <w:t>an issue that could become the greatest technology war in history: China's push into artificial intelligence</w:t>
      </w:r>
      <w:r w:rsidRPr="00C25F04">
        <w:rPr>
          <w:rFonts w:asciiTheme="minorHAnsi" w:hAnsiTheme="minorHAnsi"/>
        </w:rPr>
        <w:t>.</w:t>
      </w:r>
    </w:p>
    <w:p w:rsidR="005C0F79" w:rsidRPr="00C25F04" w:rsidRDefault="005C0F79" w:rsidP="005C0F79">
      <w:pPr>
        <w:rPr>
          <w:rFonts w:asciiTheme="minorHAnsi" w:hAnsiTheme="minorHAnsi"/>
        </w:rPr>
      </w:pPr>
      <w:r w:rsidRPr="00C25F04">
        <w:rPr>
          <w:rFonts w:asciiTheme="minorHAnsi" w:hAnsiTheme="minorHAnsi"/>
        </w:rPr>
        <w:t xml:space="preserve">The United States has good reason to be concerned about China's hard stance. While the ongoing trade war is grabbing all the headlines, </w:t>
      </w:r>
      <w:r w:rsidRPr="00C25F04">
        <w:rPr>
          <w:rStyle w:val="StyleUnderline"/>
          <w:rFonts w:asciiTheme="minorHAnsi" w:hAnsiTheme="minorHAnsi"/>
        </w:rPr>
        <w:t>it's the tussle for dominance in the A.I. space that could shape the economic fortunes of the two world powers</w:t>
      </w:r>
      <w:r w:rsidRPr="00C25F04">
        <w:rPr>
          <w:rFonts w:asciiTheme="minorHAnsi" w:hAnsiTheme="minorHAnsi"/>
        </w:rPr>
        <w:t xml:space="preserve">. </w:t>
      </w:r>
      <w:r w:rsidRPr="00C25F04">
        <w:rPr>
          <w:rStyle w:val="StyleUnderline"/>
          <w:rFonts w:asciiTheme="minorHAnsi" w:hAnsiTheme="minorHAnsi"/>
        </w:rPr>
        <w:t>Overshadowed by the dazzling A.I. advances made by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so far, China has been silently but resolutely building an ecosystem that is feeding and fueling its ambition to become a world leader in A.I. by 2030.</w:t>
      </w:r>
    </w:p>
    <w:p w:rsidR="005C0F79" w:rsidRPr="00C25F04" w:rsidRDefault="005C0F79" w:rsidP="005C0F79">
      <w:pPr>
        <w:rPr>
          <w:rFonts w:asciiTheme="minorHAnsi" w:hAnsiTheme="minorHAnsi"/>
        </w:rPr>
      </w:pPr>
      <w:r w:rsidRPr="00C25F04">
        <w:rPr>
          <w:rFonts w:asciiTheme="minorHAnsi" w:hAnsiTheme="minorHAnsi"/>
        </w:rPr>
        <w:t xml:space="preserve">Home to tech behemoths like Google, Microsoft, IBM and Apple, the United States is where the bulk of A.I. innovation has taken place. However, </w:t>
      </w:r>
      <w:r w:rsidRPr="00C25F04">
        <w:rPr>
          <w:rStyle w:val="Emphasis"/>
          <w:rFonts w:asciiTheme="minorHAnsi" w:hAnsiTheme="minorHAnsi"/>
        </w:rPr>
        <w:t>there are growing indications that China, with its own army of tech heavy hitters</w:t>
      </w:r>
      <w:r w:rsidRPr="00C25F04">
        <w:rPr>
          <w:rFonts w:asciiTheme="minorHAnsi" w:hAnsiTheme="minorHAnsi"/>
        </w:rPr>
        <w:t xml:space="preserve"> such as Alibaba, Tencent, and Baidu, </w:t>
      </w:r>
      <w:r w:rsidRPr="00C25F04">
        <w:rPr>
          <w:rStyle w:val="Emphasis"/>
          <w:rFonts w:asciiTheme="minorHAnsi" w:hAnsiTheme="minorHAnsi"/>
        </w:rPr>
        <w:t>is moving rapidly to close the gap</w:t>
      </w:r>
      <w:r w:rsidRPr="00C25F04">
        <w:rPr>
          <w:rFonts w:asciiTheme="minorHAnsi" w:hAnsiTheme="minorHAnsi"/>
        </w:rPr>
        <w:t xml:space="preserve">. For one, </w:t>
      </w:r>
      <w:r w:rsidRPr="00C25F04">
        <w:rPr>
          <w:rStyle w:val="StyleUnderline"/>
          <w:rFonts w:asciiTheme="minorHAnsi" w:hAnsiTheme="minorHAnsi"/>
        </w:rPr>
        <w:t>the Asian economic giant has all the ingredients it needs to upstage Silicon Valley: generous government coffers, large population, a thriving research community and a society eager for technological change</w:t>
      </w:r>
      <w:r w:rsidRPr="00C25F04">
        <w:rPr>
          <w:rFonts w:asciiTheme="minorHAnsi" w:hAnsiTheme="minorHAnsi"/>
        </w:rPr>
        <w:t>. Its investment in A.I., chips and electrics cars combined has been estimated at $300 billion.</w:t>
      </w:r>
    </w:p>
    <w:p w:rsidR="005C0F79" w:rsidRPr="00C25F04" w:rsidRDefault="005C0F79" w:rsidP="005C0F79">
      <w:pPr>
        <w:rPr>
          <w:rFonts w:asciiTheme="minorHAnsi" w:hAnsiTheme="minorHAnsi"/>
        </w:rPr>
      </w:pPr>
      <w:r w:rsidRPr="00C25F04">
        <w:rPr>
          <w:rFonts w:asciiTheme="minorHAnsi" w:hAnsiTheme="minorHAnsi"/>
        </w:rPr>
        <w:t>In line with its 2030 vision, the government of Tianjin, a city a couple of hours from Beijing, plans to build a $5 billion fund to support the A.I. development. Money being no object, China is also building a giant $2.1 billion technology park to facilitate A.I. innovation. In a red-hot market for tech, China's A.I. start-ups can raise funds with relative ease. Investors poured $4.5 billion into more than 200 Chinese A.I. companies between 2012 and 2017, according to a white paper produced by Kai-Fu Lee, a former Google and Microsoft executive who now leads a venture-capital firm, Sinovation Ventures.</w:t>
      </w:r>
    </w:p>
    <w:p w:rsidR="005C0F79" w:rsidRPr="00C25F04" w:rsidRDefault="005C0F79" w:rsidP="005C0F79">
      <w:pPr>
        <w:rPr>
          <w:rFonts w:asciiTheme="minorHAnsi" w:hAnsiTheme="minorHAnsi"/>
        </w:rPr>
      </w:pPr>
      <w:r w:rsidRPr="00C25F04">
        <w:rPr>
          <w:rFonts w:asciiTheme="minorHAnsi" w:hAnsiTheme="minorHAnsi"/>
        </w:rPr>
        <w:t>China's goal is to foster a $1 trillion A.I. industry by 2030. Last month Chinese A.I. start-up SenseTime raised $600 million in a deal led by Alibaba, reported as the largest-ever in the A.I. space. The deal gave SenseTime an implied valuation in some reports of more than $3 billion, or even as high as $4.5 billion.</w:t>
      </w:r>
    </w:p>
    <w:p w:rsidR="005C0F79" w:rsidRPr="00C25F04" w:rsidRDefault="005C0F79" w:rsidP="005C0F79">
      <w:pPr>
        <w:rPr>
          <w:rFonts w:asciiTheme="minorHAnsi" w:hAnsiTheme="minorHAnsi"/>
        </w:rPr>
      </w:pPr>
      <w:r w:rsidRPr="00C25F04">
        <w:rPr>
          <w:rFonts w:asciiTheme="minorHAnsi" w:hAnsiTheme="minorHAnsi"/>
        </w:rPr>
        <w:t>"SenseTime is the perfect case study in the difference between Chinese and Western technological development," wrote Nicholas Colas, co-founder of DataTrek Research, in a recent report. "Artificial intelligence, and especially the A.I. that powers visual analytics, is a critical technology for a raft of new products. The Western companies have their own advantages, to be sure. But the Chinese model of government sponsorship and private capital is coming on very strong. SenseTime may be the hit investment of the moment coming out of this approach, but it certainly won't be the last."</w:t>
      </w:r>
    </w:p>
    <w:p w:rsidR="005C0F79" w:rsidRPr="00C25F04" w:rsidRDefault="005C0F79" w:rsidP="005C0F79">
      <w:pPr>
        <w:rPr>
          <w:rFonts w:asciiTheme="minorHAnsi" w:hAnsiTheme="minorHAnsi"/>
        </w:rPr>
      </w:pPr>
      <w:r w:rsidRPr="00C25F04">
        <w:rPr>
          <w:rFonts w:asciiTheme="minorHAnsi" w:hAnsiTheme="minorHAnsi"/>
        </w:rPr>
        <w:t>US research sector could struggle</w:t>
      </w:r>
    </w:p>
    <w:p w:rsidR="005C0F79" w:rsidRPr="00C25F04" w:rsidRDefault="005C0F79" w:rsidP="005C0F79">
      <w:pPr>
        <w:rPr>
          <w:rFonts w:asciiTheme="minorHAnsi" w:hAnsiTheme="minorHAnsi"/>
        </w:rPr>
      </w:pPr>
      <w:r w:rsidRPr="00C25F04">
        <w:rPr>
          <w:rFonts w:asciiTheme="minorHAnsi" w:hAnsiTheme="minorHAnsi"/>
        </w:rPr>
        <w:t xml:space="preserve">By contrast, the U.S. research sector could be struggling for funding and policy support under the Trump administration. The American Association for the Advancement of Science said the White House planned to slash science and technology research funding by 15 percent in 2018. Worse, </w:t>
      </w:r>
      <w:r w:rsidRPr="00C25F04">
        <w:rPr>
          <w:rStyle w:val="Emphasis"/>
          <w:rFonts w:asciiTheme="minorHAnsi" w:hAnsiTheme="minorHAnsi"/>
          <w:sz w:val="28"/>
        </w:rPr>
        <w:t>with the recent immigration clampdown, the</w:t>
      </w:r>
      <w:r w:rsidRPr="00C25F04">
        <w:rPr>
          <w:rFonts w:asciiTheme="minorHAnsi" w:hAnsiTheme="minorHAnsi"/>
        </w:rPr>
        <w:t xml:space="preserve"> </w:t>
      </w:r>
      <w:r w:rsidRPr="00C25F04">
        <w:rPr>
          <w:rStyle w:val="Emphasis"/>
          <w:rFonts w:asciiTheme="minorHAnsi" w:hAnsiTheme="minorHAnsi"/>
          <w:sz w:val="28"/>
        </w:rPr>
        <w:t>U</w:t>
      </w:r>
      <w:r w:rsidRPr="00C25F04">
        <w:rPr>
          <w:rFonts w:asciiTheme="minorHAnsi" w:hAnsiTheme="minorHAnsi"/>
        </w:rPr>
        <w:t xml:space="preserve">nited </w:t>
      </w:r>
      <w:r w:rsidRPr="00C25F04">
        <w:rPr>
          <w:rStyle w:val="Emphasis"/>
          <w:rFonts w:asciiTheme="minorHAnsi" w:hAnsiTheme="minorHAnsi"/>
          <w:sz w:val="28"/>
        </w:rPr>
        <w:t>S</w:t>
      </w:r>
      <w:r w:rsidRPr="00C25F04">
        <w:rPr>
          <w:rFonts w:asciiTheme="minorHAnsi" w:hAnsiTheme="minorHAnsi"/>
        </w:rPr>
        <w:t xml:space="preserve">tates </w:t>
      </w:r>
      <w:r w:rsidRPr="00C25F04">
        <w:rPr>
          <w:rStyle w:val="Emphasis"/>
          <w:rFonts w:asciiTheme="minorHAnsi" w:hAnsiTheme="minorHAnsi"/>
          <w:sz w:val="28"/>
        </w:rPr>
        <w:t>may soon be struggling to attract and retain highly skilled tech experts from around the world that it needs to keep Silicon Valley at the cutting edge of A.I. research and innovation</w:t>
      </w:r>
      <w:r w:rsidRPr="00C25F04">
        <w:rPr>
          <w:rFonts w:asciiTheme="minorHAnsi" w:hAnsiTheme="minorHAnsi"/>
        </w:rPr>
        <w:t>.</w:t>
      </w:r>
    </w:p>
    <w:p w:rsidR="005C0F79" w:rsidRPr="00C25F04" w:rsidRDefault="005C0F79" w:rsidP="005C0F79">
      <w:pPr>
        <w:rPr>
          <w:rFonts w:asciiTheme="minorHAnsi" w:hAnsiTheme="minorHAnsi"/>
        </w:rPr>
      </w:pPr>
      <w:r w:rsidRPr="00C25F04">
        <w:rPr>
          <w:rFonts w:asciiTheme="minorHAnsi" w:hAnsiTheme="minorHAnsi"/>
        </w:rPr>
        <w:t xml:space="preserve">There are indications </w:t>
      </w:r>
      <w:r w:rsidRPr="00C25F04">
        <w:rPr>
          <w:rStyle w:val="StyleUnderline"/>
          <w:rFonts w:asciiTheme="minorHAnsi" w:hAnsiTheme="minorHAnsi"/>
        </w:rPr>
        <w:t>America's grasp of A.I. primacy may already be slipping</w:t>
      </w:r>
      <w:r w:rsidRPr="00C25F04">
        <w:rPr>
          <w:rFonts w:asciiTheme="minorHAnsi" w:hAnsiTheme="minorHAnsi"/>
        </w:rPr>
        <w:t>. According to the White House's National Artificial Intelligence Research and Development Strategic Plan in A.I. research, China had already surpassed the United States, at least in terms of journal articles that mention "deep learning" or "deep neural network," as far back as 2016.</w:t>
      </w:r>
    </w:p>
    <w:p w:rsidR="005C0F79" w:rsidRPr="00C25F04" w:rsidRDefault="005C0F79" w:rsidP="005C0F79">
      <w:pPr>
        <w:rPr>
          <w:rFonts w:asciiTheme="minorHAnsi" w:hAnsiTheme="minorHAnsi"/>
        </w:rPr>
      </w:pPr>
      <w:r w:rsidRPr="00C25F04">
        <w:rPr>
          <w:rFonts w:asciiTheme="minorHAnsi" w:hAnsiTheme="minorHAnsi"/>
        </w:rPr>
        <w:t>"Sadly, when it comes to science and innovation, the U.S. is moving in reverse by cutting funding for research, denying climate change and cutting investments in education," said Vivek Wadhwa, a distinguished fellow and adjunct professor at Carnegie Mellon University's College of Engineering and author of The Driver in the Driverless Car: How Our Technology Choices Will Create the Future.</w:t>
      </w:r>
    </w:p>
    <w:p w:rsidR="005C0F79" w:rsidRPr="00C25F04" w:rsidRDefault="005C0F79" w:rsidP="005C0F79">
      <w:pPr>
        <w:rPr>
          <w:rFonts w:asciiTheme="minorHAnsi" w:hAnsiTheme="minorHAnsi"/>
        </w:rPr>
      </w:pPr>
      <w:r w:rsidRPr="00C25F04">
        <w:rPr>
          <w:rFonts w:asciiTheme="minorHAnsi" w:hAnsiTheme="minorHAnsi"/>
        </w:rPr>
        <w:t>U.S. leaders do not appear to be aware of A.I. developments, said Joshua Gans, business professor at the University of Toronto and co-author of Prediction Machines: The Simple Economics of Artificial Intelligence. "President Obama discussed it [AI] on numerous occasions," he said. "[Research funding cuts] is obviously bad news in terms of its ability to nurture scientific leadership. It is shortsighted and will harm the U.S. in the medium-long term."</w:t>
      </w:r>
    </w:p>
    <w:p w:rsidR="005C0F79" w:rsidRPr="00C25F04" w:rsidRDefault="005C0F79" w:rsidP="005C0F79">
      <w:pPr>
        <w:rPr>
          <w:rFonts w:asciiTheme="minorHAnsi" w:hAnsiTheme="minorHAnsi"/>
        </w:rPr>
      </w:pPr>
      <w:r w:rsidRPr="00C25F04">
        <w:rPr>
          <w:rFonts w:asciiTheme="minorHAnsi" w:hAnsiTheme="minorHAnsi"/>
        </w:rPr>
        <w:t>China's timeline for global A.I. supremacy by 2030 may appear a tad overambitious, but opinions are divided as to whether it's achievable.</w:t>
      </w:r>
    </w:p>
    <w:p w:rsidR="005C0F79" w:rsidRPr="00C25F04" w:rsidRDefault="005C0F79" w:rsidP="005C0F79">
      <w:pPr>
        <w:rPr>
          <w:rFonts w:asciiTheme="minorHAnsi" w:hAnsiTheme="minorHAnsi"/>
        </w:rPr>
      </w:pPr>
      <w:r w:rsidRPr="00C25F04">
        <w:rPr>
          <w:rStyle w:val="StyleUnderline"/>
          <w:rFonts w:asciiTheme="minorHAnsi" w:hAnsiTheme="minorHAnsi"/>
        </w:rPr>
        <w:t>Wadhwa</w:t>
      </w:r>
      <w:r w:rsidRPr="00C25F04">
        <w:rPr>
          <w:rFonts w:asciiTheme="minorHAnsi" w:hAnsiTheme="minorHAnsi"/>
        </w:rPr>
        <w:t xml:space="preserve">, for one, </w:t>
      </w:r>
      <w:r w:rsidRPr="00C25F04">
        <w:rPr>
          <w:rStyle w:val="StyleUnderline"/>
          <w:rFonts w:asciiTheme="minorHAnsi" w:hAnsiTheme="minorHAnsi"/>
        </w:rPr>
        <w:t>feels China has many obstacles. "Governments can't make innovation by throwing money at it — this only leads to more corruption and bureaucracy,"</w:t>
      </w:r>
      <w:r w:rsidRPr="00C25F04">
        <w:rPr>
          <w:rFonts w:asciiTheme="minorHAnsi" w:hAnsiTheme="minorHAnsi"/>
        </w:rPr>
        <w:t xml:space="preserve"> he said. </w:t>
      </w:r>
      <w:r w:rsidRPr="00C25F04">
        <w:rPr>
          <w:rStyle w:val="Emphasis"/>
          <w:rFonts w:asciiTheme="minorHAnsi" w:hAnsiTheme="minorHAnsi"/>
        </w:rPr>
        <w:t>"Innovation comes from people who have diverse ideas, take risks and challenge authority."</w:t>
      </w:r>
    </w:p>
    <w:p w:rsidR="005C0F79" w:rsidRPr="00C25F04" w:rsidRDefault="005C0F79" w:rsidP="005C0F79">
      <w:pPr>
        <w:rPr>
          <w:rFonts w:asciiTheme="minorHAnsi" w:hAnsiTheme="minorHAnsi"/>
        </w:rPr>
      </w:pPr>
      <w:r w:rsidRPr="00C25F04">
        <w:rPr>
          <w:rFonts w:asciiTheme="minorHAnsi" w:hAnsiTheme="minorHAnsi"/>
        </w:rPr>
        <w:t>Wadhwa's reservation contrasts with the conviction of William Weightman, a Fulbright Fellow researching intellectual property law in China. "While 12 years seems like a short amount of time to achieve such an ambitious target, it's not outside China's scope," said Weightman. "The world should not underestimate China's ability to mobilize a vast amount of resources to accomplish its goals."</w:t>
      </w:r>
    </w:p>
    <w:p w:rsidR="005C0F79" w:rsidRPr="00C25F04" w:rsidRDefault="005C0F79" w:rsidP="005C0F79">
      <w:pPr>
        <w:rPr>
          <w:rFonts w:asciiTheme="minorHAnsi" w:hAnsiTheme="minorHAnsi"/>
        </w:rPr>
      </w:pPr>
      <w:r w:rsidRPr="00C25F04">
        <w:rPr>
          <w:rFonts w:asciiTheme="minorHAnsi" w:hAnsiTheme="minorHAnsi"/>
        </w:rPr>
        <w:t>He used the example of the first high-speed rail line connecting Beijing and Tianjin, which was completed just in time for the 2008 Beijing Olympics. "Between the vast amount of state resources and the determination of the central leadership, China has a solid foundation on which to build an innovative A.I. sector," Weightman said.</w:t>
      </w:r>
    </w:p>
    <w:p w:rsidR="005C0F79" w:rsidRPr="00C25F04" w:rsidRDefault="005C0F79" w:rsidP="005C0F79">
      <w:pPr>
        <w:rPr>
          <w:rFonts w:asciiTheme="minorHAnsi" w:hAnsiTheme="minorHAnsi"/>
        </w:rPr>
      </w:pPr>
      <w:r w:rsidRPr="00C25F04">
        <w:rPr>
          <w:rFonts w:asciiTheme="minorHAnsi" w:hAnsiTheme="minorHAnsi"/>
        </w:rPr>
        <w:t>China's potential advantages are many</w:t>
      </w:r>
    </w:p>
    <w:p w:rsidR="005C0F79" w:rsidRPr="00C25F04" w:rsidRDefault="005C0F79" w:rsidP="005C0F79">
      <w:pPr>
        <w:rPr>
          <w:rFonts w:asciiTheme="minorHAnsi" w:hAnsiTheme="minorHAnsi"/>
        </w:rPr>
      </w:pPr>
      <w:r w:rsidRPr="00C25F04">
        <w:rPr>
          <w:rFonts w:asciiTheme="minorHAnsi" w:hAnsiTheme="minorHAnsi"/>
        </w:rPr>
        <w:t>China's demographics give it an unmatched advantage. The Asian giant has large consumer data (which fuels A.I.), scant regulation restricting the use of it, a supportive government both in terms of policy and funding, a population not overly concerned about privacy and a vigorous tech start-up culture that now boasts one-third of the world's unicorns — start-ups valued at $1 billion or more.</w:t>
      </w:r>
    </w:p>
    <w:p w:rsidR="005C0F79" w:rsidRPr="00C25F04" w:rsidRDefault="005C0F79" w:rsidP="005C0F79">
      <w:pPr>
        <w:rPr>
          <w:rFonts w:asciiTheme="minorHAnsi" w:hAnsiTheme="minorHAnsi"/>
        </w:rPr>
      </w:pPr>
      <w:r w:rsidRPr="00C25F04">
        <w:rPr>
          <w:rFonts w:asciiTheme="minorHAnsi" w:hAnsiTheme="minorHAnsi"/>
        </w:rPr>
        <w:t xml:space="preserve">Wadhwa conceded China clearly had an advantage in data, the key to training today's A.I., but said its importance may be overstated. "There will be a new generation of technologies that don't require as much data," he said. "New A.I. techniques which [will] work much differently than </w:t>
      </w:r>
      <w:proofErr w:type="gramStart"/>
      <w:r w:rsidRPr="00C25F04">
        <w:rPr>
          <w:rFonts w:asciiTheme="minorHAnsi" w:hAnsiTheme="minorHAnsi"/>
        </w:rPr>
        <w:t>today's</w:t>
      </w:r>
      <w:proofErr w:type="gramEnd"/>
      <w:r w:rsidRPr="00C25F04">
        <w:rPr>
          <w:rFonts w:asciiTheme="minorHAnsi" w:hAnsiTheme="minorHAnsi"/>
        </w:rPr>
        <w:t>."</w:t>
      </w:r>
    </w:p>
    <w:p w:rsidR="005C0F79" w:rsidRPr="00C25F04" w:rsidRDefault="005C0F79" w:rsidP="005C0F79">
      <w:pPr>
        <w:rPr>
          <w:rStyle w:val="Emphasis"/>
          <w:rFonts w:asciiTheme="minorHAnsi" w:hAnsiTheme="minorHAnsi"/>
        </w:rPr>
      </w:pPr>
      <w:r w:rsidRPr="00C25F04">
        <w:rPr>
          <w:rStyle w:val="StyleUnderline"/>
          <w:rFonts w:asciiTheme="minorHAnsi" w:hAnsiTheme="minorHAnsi"/>
        </w:rPr>
        <w:t>It may</w:t>
      </w:r>
      <w:r w:rsidRPr="00C25F04">
        <w:rPr>
          <w:rFonts w:asciiTheme="minorHAnsi" w:hAnsiTheme="minorHAnsi"/>
        </w:rPr>
        <w:t xml:space="preserve"> also </w:t>
      </w:r>
      <w:r w:rsidRPr="00C25F04">
        <w:rPr>
          <w:rStyle w:val="StyleUnderline"/>
          <w:rFonts w:asciiTheme="minorHAnsi" w:hAnsiTheme="minorHAnsi"/>
        </w:rPr>
        <w:t xml:space="preserve">turn out that </w:t>
      </w:r>
      <w:r w:rsidRPr="00C25F04">
        <w:rPr>
          <w:rStyle w:val="Emphasis"/>
          <w:rFonts w:asciiTheme="minorHAnsi" w:hAnsiTheme="minorHAnsi"/>
        </w:rPr>
        <w:t>other things are more important than data, like a culture of innovation and scientific research</w:t>
      </w:r>
      <w:r w:rsidRPr="00C25F04">
        <w:rPr>
          <w:rFonts w:asciiTheme="minorHAnsi" w:hAnsiTheme="minorHAnsi"/>
        </w:rPr>
        <w:t xml:space="preserve">. And </w:t>
      </w:r>
      <w:r w:rsidRPr="00C25F04">
        <w:rPr>
          <w:rStyle w:val="StyleUnderline"/>
          <w:rFonts w:asciiTheme="minorHAnsi" w:hAnsiTheme="minorHAnsi"/>
        </w:rPr>
        <w:t xml:space="preserve">while there is uncertainty around government support for scientific research, </w:t>
      </w:r>
      <w:r w:rsidRPr="00C25F04">
        <w:rPr>
          <w:rStyle w:val="Emphasis"/>
          <w:rFonts w:asciiTheme="minorHAnsi" w:hAnsiTheme="minorHAnsi"/>
        </w:rPr>
        <w:t>"the U.S. still has the most vibrant innovative economy,"</w:t>
      </w:r>
      <w:r w:rsidRPr="00C25F04">
        <w:rPr>
          <w:rFonts w:asciiTheme="minorHAnsi" w:hAnsiTheme="minorHAnsi"/>
        </w:rPr>
        <w:t xml:space="preserve"> Gans said. "</w:t>
      </w:r>
      <w:r w:rsidRPr="00C25F04">
        <w:rPr>
          <w:rStyle w:val="Emphasis"/>
          <w:rFonts w:asciiTheme="minorHAnsi" w:hAnsiTheme="minorHAnsi"/>
        </w:rPr>
        <w:t>It also has leadership in science on this front, and if it can nurture that, it can compete."</w:t>
      </w:r>
    </w:p>
    <w:p w:rsidR="005C0F79" w:rsidRPr="00C25F04" w:rsidRDefault="005C0F79" w:rsidP="005C0F79">
      <w:pPr>
        <w:rPr>
          <w:rFonts w:asciiTheme="minorHAnsi" w:hAnsiTheme="minorHAnsi"/>
        </w:rPr>
      </w:pPr>
      <w:r w:rsidRPr="00C25F04">
        <w:rPr>
          <w:rStyle w:val="StyleUnderline"/>
          <w:rFonts w:asciiTheme="minorHAnsi" w:hAnsiTheme="minorHAnsi"/>
        </w:rPr>
        <w:t>China still trails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in areas such as A.I. research talent and algorithm development</w:t>
      </w:r>
      <w:r w:rsidRPr="00C25F04">
        <w:rPr>
          <w:rFonts w:asciiTheme="minorHAnsi" w:hAnsiTheme="minorHAnsi"/>
        </w:rPr>
        <w:t>, according to Weightman.</w:t>
      </w:r>
    </w:p>
    <w:p w:rsidR="005C0F79" w:rsidRPr="00C25F04" w:rsidRDefault="005C0F79" w:rsidP="005C0F79">
      <w:pPr>
        <w:rPr>
          <w:rFonts w:asciiTheme="minorHAnsi" w:hAnsiTheme="minorHAnsi"/>
        </w:rPr>
      </w:pPr>
      <w:r w:rsidRPr="00C25F04">
        <w:rPr>
          <w:rFonts w:asciiTheme="minorHAnsi" w:hAnsiTheme="minorHAnsi"/>
        </w:rPr>
        <w:t>Despite government apathy, tech innovation and research projects are taking place all over America, unlike only at a "few big companies and government labs as in China," Wadhwa said. "In risk-taking and technology development, China is only a child, where America is the leader."</w:t>
      </w:r>
    </w:p>
    <w:p w:rsidR="005C0F79" w:rsidRPr="00C25F04" w:rsidRDefault="005C0F79" w:rsidP="005C0F79">
      <w:pPr>
        <w:rPr>
          <w:rFonts w:asciiTheme="minorHAnsi" w:hAnsiTheme="minorHAnsi"/>
        </w:rPr>
      </w:pPr>
      <w:r w:rsidRPr="00C25F04">
        <w:rPr>
          <w:rFonts w:asciiTheme="minorHAnsi" w:hAnsiTheme="minorHAnsi"/>
        </w:rPr>
        <w:t>Gans said the freer hand of U.S. companies may also be an advantage. "China's tech giants do not operate independently of government, and there is much uncertainty there," he said. "Their U.S. counterparts are freer on many important dimensions."</w:t>
      </w:r>
    </w:p>
    <w:p w:rsidR="005C0F79" w:rsidRPr="00C25F04" w:rsidRDefault="005C0F79" w:rsidP="005C0F79">
      <w:pPr>
        <w:rPr>
          <w:rFonts w:asciiTheme="minorHAnsi" w:hAnsiTheme="minorHAnsi"/>
        </w:rPr>
      </w:pPr>
      <w:r w:rsidRPr="00C25F04">
        <w:rPr>
          <w:rStyle w:val="Emphasis"/>
          <w:rFonts w:asciiTheme="minorHAnsi" w:hAnsiTheme="minorHAnsi"/>
          <w:sz w:val="28"/>
        </w:rPr>
        <w:t>There is</w:t>
      </w:r>
      <w:r w:rsidRPr="00C25F04">
        <w:rPr>
          <w:rFonts w:asciiTheme="minorHAnsi" w:hAnsiTheme="minorHAnsi"/>
        </w:rPr>
        <w:t xml:space="preserve">, however, </w:t>
      </w:r>
      <w:r w:rsidRPr="00C25F04">
        <w:rPr>
          <w:rStyle w:val="Emphasis"/>
          <w:rFonts w:asciiTheme="minorHAnsi" w:hAnsiTheme="minorHAnsi"/>
          <w:sz w:val="28"/>
        </w:rPr>
        <w:t>little disagreement over the potentially damaging long-term impact of the U.S. immigration policies, an area where America's loss could be China's gain.</w:t>
      </w:r>
    </w:p>
    <w:p w:rsidR="005C0F79" w:rsidRPr="00C25F04" w:rsidRDefault="005C0F79" w:rsidP="005C0F79">
      <w:pPr>
        <w:rPr>
          <w:rFonts w:asciiTheme="minorHAnsi" w:hAnsiTheme="minorHAnsi"/>
        </w:rPr>
      </w:pPr>
      <w:r w:rsidRPr="00C25F04">
        <w:rPr>
          <w:rStyle w:val="Emphasis"/>
          <w:rFonts w:asciiTheme="minorHAnsi" w:hAnsiTheme="minorHAnsi"/>
          <w:sz w:val="28"/>
        </w:rPr>
        <w:t>"America's immigration policies are clearly slowing down progress by sending great people home and preventing the world's best and brightest from coming here,"</w:t>
      </w:r>
      <w:r w:rsidRPr="00C25F04">
        <w:rPr>
          <w:rFonts w:asciiTheme="minorHAnsi" w:hAnsiTheme="minorHAnsi"/>
        </w:rPr>
        <w:t xml:space="preserve"> Wadhwa said. "This is real stupidity. The closest thing America has had to a free lunch is immigration."</w:t>
      </w:r>
    </w:p>
    <w:p w:rsidR="005C0F79" w:rsidRPr="00C25F04" w:rsidRDefault="005C0F79" w:rsidP="005C0F79">
      <w:pPr>
        <w:rPr>
          <w:rFonts w:asciiTheme="minorHAnsi" w:hAnsiTheme="minorHAnsi"/>
        </w:rPr>
      </w:pPr>
      <w:r w:rsidRPr="00C25F04">
        <w:rPr>
          <w:rFonts w:asciiTheme="minorHAnsi" w:hAnsiTheme="minorHAnsi"/>
        </w:rPr>
        <w:t xml:space="preserve">Conversely, </w:t>
      </w:r>
      <w:r w:rsidRPr="00C25F04">
        <w:rPr>
          <w:rStyle w:val="Emphasis"/>
          <w:rFonts w:asciiTheme="minorHAnsi" w:hAnsiTheme="minorHAnsi"/>
          <w:sz w:val="28"/>
        </w:rPr>
        <w:t>China is going all out to actively woo A.I. talent from across the globe. The country has been recruiting highly skilled engineers of Chinese descent currently working in Silicon Valley to return to China.</w:t>
      </w:r>
    </w:p>
    <w:p w:rsidR="005C0F79" w:rsidRPr="00C25F04" w:rsidRDefault="005C0F79" w:rsidP="00CA24D7">
      <w:pPr>
        <w:rPr>
          <w:rFonts w:asciiTheme="minorHAnsi" w:hAnsiTheme="minorHAnsi"/>
        </w:rPr>
      </w:pPr>
    </w:p>
    <w:p w:rsidR="00C530DF" w:rsidRPr="00C25F04" w:rsidRDefault="00C530DF" w:rsidP="00C530DF">
      <w:pPr>
        <w:pStyle w:val="Heading4"/>
        <w:rPr>
          <w:rFonts w:asciiTheme="minorHAnsi" w:hAnsiTheme="minorHAnsi"/>
        </w:rPr>
      </w:pPr>
      <w:r w:rsidRPr="00C25F04">
        <w:rPr>
          <w:rFonts w:asciiTheme="minorHAnsi" w:hAnsiTheme="minorHAnsi"/>
        </w:rPr>
        <w:t>Gaining necessary talent is the critical determinant in whether China can effectively develop A.I.</w:t>
      </w:r>
    </w:p>
    <w:p w:rsidR="00C530DF" w:rsidRPr="00C25F04" w:rsidRDefault="00C530DF" w:rsidP="00C530DF">
      <w:pPr>
        <w:rPr>
          <w:rFonts w:asciiTheme="minorHAnsi" w:hAnsiTheme="minorHAnsi"/>
        </w:rPr>
      </w:pPr>
      <w:r w:rsidRPr="00C25F04">
        <w:rPr>
          <w:rFonts w:asciiTheme="minorHAnsi" w:hAnsiTheme="minorHAnsi"/>
        </w:rPr>
        <w:t xml:space="preserve">Owen </w:t>
      </w:r>
      <w:r w:rsidRPr="00C25F04">
        <w:rPr>
          <w:rStyle w:val="Heading4Char"/>
          <w:rFonts w:asciiTheme="minorHAnsi" w:hAnsiTheme="minorHAnsi"/>
          <w:sz w:val="28"/>
        </w:rPr>
        <w:t>Churchill 18</w:t>
      </w:r>
      <w:r w:rsidRPr="00C25F04">
        <w:rPr>
          <w:rFonts w:asciiTheme="minorHAnsi" w:hAnsiTheme="minorHAnsi"/>
        </w:rPr>
        <w:t xml:space="preserve"> -- journalist living in London who writes on tech, culture, and media in China,  (Owen Churchill, China’s AI dreams, No Publication, 1-17-2018, accessed 6-26-2018  https://www.nature.com/articles/d41586-018-00539-y) //RA</w:t>
      </w:r>
    </w:p>
    <w:p w:rsidR="00C530DF" w:rsidRPr="00C25F04" w:rsidRDefault="00C530DF" w:rsidP="00C530DF">
      <w:pPr>
        <w:rPr>
          <w:rFonts w:asciiTheme="minorHAnsi" w:hAnsiTheme="minorHAnsi"/>
          <w:sz w:val="16"/>
        </w:rPr>
      </w:pPr>
      <w:r w:rsidRPr="00C25F04">
        <w:rPr>
          <w:rFonts w:asciiTheme="minorHAnsi" w:hAnsiTheme="minorHAnsi"/>
          <w:sz w:val="16"/>
        </w:rPr>
        <w:t xml:space="preserve">Last year, </w:t>
      </w:r>
      <w:r w:rsidRPr="00C25F04">
        <w:rPr>
          <w:rStyle w:val="StyleUnderline"/>
          <w:rFonts w:asciiTheme="minorHAnsi" w:hAnsiTheme="minorHAnsi"/>
        </w:rPr>
        <w:t>China’s chief governing body announced an ambitious scheme for the country to become a world leader in</w:t>
      </w:r>
      <w:r w:rsidRPr="00C25F04">
        <w:rPr>
          <w:rFonts w:asciiTheme="minorHAnsi" w:hAnsiTheme="minorHAnsi"/>
          <w:sz w:val="16"/>
        </w:rPr>
        <w:t xml:space="preserve"> artificial intelligence </w:t>
      </w:r>
      <w:r w:rsidRPr="00C25F04">
        <w:rPr>
          <w:rStyle w:val="StyleUnderline"/>
          <w:rFonts w:asciiTheme="minorHAnsi" w:hAnsiTheme="minorHAnsi"/>
        </w:rPr>
        <w:t>(AI) technology by 2030</w:t>
      </w:r>
      <w:r w:rsidRPr="00C25F04">
        <w:rPr>
          <w:rFonts w:asciiTheme="minorHAnsi" w:hAnsiTheme="minorHAnsi"/>
          <w:sz w:val="16"/>
        </w:rPr>
        <w:t xml:space="preserve">. The Chinese State Council, chaired by Premier Li Keqiang, detailed a series of intended milestones in AI research and development in its ‘New Generation Artificial Intelligence Development Plan’, </w:t>
      </w:r>
      <w:r w:rsidRPr="00C25F04">
        <w:rPr>
          <w:rStyle w:val="StyleUnderline"/>
          <w:rFonts w:asciiTheme="minorHAnsi" w:hAnsiTheme="minorHAnsi"/>
        </w:rPr>
        <w:t>with the aim that Chinese AI will have applications in fields as varied as medicine, manufacturing and the military.</w:t>
      </w:r>
    </w:p>
    <w:p w:rsidR="00C530DF" w:rsidRPr="00C25F04" w:rsidRDefault="00C530DF" w:rsidP="00C530DF">
      <w:pPr>
        <w:rPr>
          <w:rStyle w:val="StyleUnderline"/>
          <w:rFonts w:asciiTheme="minorHAnsi" w:hAnsiTheme="minorHAnsi"/>
        </w:rPr>
      </w:pPr>
      <w:r w:rsidRPr="00C25F04">
        <w:rPr>
          <w:rFonts w:asciiTheme="minorHAnsi" w:hAnsiTheme="minorHAnsi"/>
          <w:sz w:val="16"/>
        </w:rPr>
        <w:t xml:space="preserve">These AI ambitions, made public in July 2017, came as little surprise. ‘Innovation’ has been a favourite buzzword of China’s leadership for several years, as </w:t>
      </w:r>
      <w:r w:rsidRPr="00C25F04">
        <w:rPr>
          <w:rStyle w:val="StyleUnderline"/>
          <w:rFonts w:asciiTheme="minorHAnsi" w:hAnsiTheme="minorHAnsi"/>
        </w:rPr>
        <w:t>the country seeks to transition from a production powerhouse to a centre of knowledge creation.</w:t>
      </w:r>
    </w:p>
    <w:p w:rsidR="00C530DF" w:rsidRPr="00C25F04" w:rsidRDefault="00C530DF" w:rsidP="00C530DF">
      <w:pPr>
        <w:rPr>
          <w:rFonts w:asciiTheme="minorHAnsi" w:hAnsiTheme="minorHAnsi"/>
          <w:sz w:val="16"/>
        </w:rPr>
      </w:pPr>
      <w:r w:rsidRPr="00C25F04">
        <w:rPr>
          <w:rFonts w:asciiTheme="minorHAnsi" w:hAnsiTheme="minorHAnsi"/>
          <w:sz w:val="16"/>
        </w:rPr>
        <w:t>Part of Career guide: China</w:t>
      </w:r>
    </w:p>
    <w:p w:rsidR="00C530DF" w:rsidRPr="00C25F04" w:rsidRDefault="00C530DF" w:rsidP="00C530DF">
      <w:pPr>
        <w:rPr>
          <w:rFonts w:asciiTheme="minorHAnsi" w:hAnsiTheme="minorHAnsi"/>
          <w:sz w:val="16"/>
        </w:rPr>
      </w:pPr>
      <w:r w:rsidRPr="00C25F04">
        <w:rPr>
          <w:rStyle w:val="StyleUnderline"/>
          <w:rFonts w:asciiTheme="minorHAnsi" w:hAnsiTheme="minorHAnsi"/>
        </w:rPr>
        <w:t>But China’s AI aspirations are as economic as they are political</w:t>
      </w:r>
      <w:r w:rsidRPr="00C25F04">
        <w:rPr>
          <w:rFonts w:asciiTheme="minorHAnsi" w:hAnsiTheme="minorHAnsi"/>
          <w:sz w:val="16"/>
        </w:rPr>
        <w:t>, coming at a historic stall in the country’s previously rapid growth — in 2016, the economy grew at its slowest rate since 1990. By 2020, the State Council’s plan forecasts, the value of China’s core AI industries should have exceeded 150 billion yuan (US$22.7 billion), and the total for all related industries should be 1 trillion yuan. By 2030, it is hoped those figures will be 1 trillion yuan and 10 trillion yuan, respectively.</w:t>
      </w:r>
    </w:p>
    <w:p w:rsidR="00C530DF" w:rsidRPr="00C25F04" w:rsidRDefault="00C530DF" w:rsidP="00C530DF">
      <w:pPr>
        <w:rPr>
          <w:rFonts w:asciiTheme="minorHAnsi" w:hAnsiTheme="minorHAnsi"/>
          <w:sz w:val="16"/>
        </w:rPr>
      </w:pPr>
      <w:r w:rsidRPr="00C25F04">
        <w:rPr>
          <w:rFonts w:asciiTheme="minorHAnsi" w:hAnsiTheme="minorHAnsi"/>
          <w:sz w:val="16"/>
        </w:rPr>
        <w:t>Much suggests that China is already on the right track. In 2014, the country overtook the United States in terms of the number of research publications it produced — and, crucially, the number of those that were cited — on the subject of deep learning; in the past two years, Chinese teams have dominated the prestigious ImageNet AI contest, in which researchers compete to see which algorithms can best recognize images; and Beijing-based technology giant Baidu, which in 2017 announced it was launching a deep learning research laboratory in collaboration with the Chinese government, says it will have self-driving vehicles powered by AI technology on Chinese public roads by 2020.</w:t>
      </w:r>
    </w:p>
    <w:p w:rsidR="00C530DF" w:rsidRPr="00C25F04" w:rsidRDefault="00C530DF" w:rsidP="00C530DF">
      <w:pPr>
        <w:rPr>
          <w:rFonts w:asciiTheme="minorHAnsi" w:hAnsiTheme="minorHAnsi"/>
          <w:sz w:val="16"/>
        </w:rPr>
      </w:pPr>
      <w:r w:rsidRPr="00C25F04">
        <w:rPr>
          <w:rStyle w:val="StyleUnderline"/>
          <w:rFonts w:asciiTheme="minorHAnsi" w:hAnsiTheme="minorHAnsi"/>
        </w:rPr>
        <w:t xml:space="preserve">But in its quest to become a leader in technology that does the job of people, </w:t>
      </w:r>
      <w:r w:rsidRPr="00C25F04">
        <w:rPr>
          <w:rStyle w:val="Emphasis"/>
          <w:rFonts w:asciiTheme="minorHAnsi" w:hAnsiTheme="minorHAnsi"/>
        </w:rPr>
        <w:t>China is uncharacteristically low on one thing: people.</w:t>
      </w:r>
      <w:r w:rsidRPr="00C25F04">
        <w:rPr>
          <w:rStyle w:val="StyleUnderline"/>
          <w:rFonts w:asciiTheme="minorHAnsi" w:hAnsiTheme="minorHAnsi"/>
        </w:rPr>
        <w:t xml:space="preserve"> According to a recent LinkedIn report, there were more than 50,000 people in China’s AI workforce in the first quarter of 2017.</w:t>
      </w:r>
      <w:r w:rsidRPr="00C25F04">
        <w:rPr>
          <w:rFonts w:asciiTheme="minorHAnsi" w:hAnsiTheme="minorHAnsi"/>
          <w:sz w:val="16"/>
        </w:rPr>
        <w:t xml:space="preserve"> </w:t>
      </w:r>
      <w:r w:rsidRPr="00C25F04">
        <w:rPr>
          <w:rStyle w:val="StyleUnderline"/>
          <w:rFonts w:asciiTheme="minorHAnsi" w:hAnsiTheme="minorHAnsi"/>
        </w:rPr>
        <w:t>In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a country with less than one-quarter of China’s population, </w:t>
      </w:r>
      <w:r w:rsidRPr="00C25F04">
        <w:rPr>
          <w:rStyle w:val="Emphasis"/>
          <w:rFonts w:asciiTheme="minorHAnsi" w:hAnsiTheme="minorHAnsi"/>
        </w:rPr>
        <w:t>that number was above 850,000</w:t>
      </w:r>
      <w:r w:rsidRPr="00C25F04">
        <w:rPr>
          <w:rFonts w:asciiTheme="minorHAnsi" w:hAnsiTheme="minorHAnsi"/>
          <w:sz w:val="16"/>
        </w:rPr>
        <w:t>. India is home to an AI workforce of more than 150,000.</w:t>
      </w:r>
    </w:p>
    <w:p w:rsidR="00C530DF" w:rsidRPr="00C25F04" w:rsidRDefault="00C530DF" w:rsidP="00C530DF">
      <w:pPr>
        <w:rPr>
          <w:rFonts w:asciiTheme="minorHAnsi" w:hAnsiTheme="minorHAnsi"/>
          <w:sz w:val="16"/>
        </w:rPr>
      </w:pPr>
      <w:r w:rsidRPr="00C25F04">
        <w:rPr>
          <w:rFonts w:asciiTheme="minorHAnsi" w:hAnsiTheme="minorHAnsi"/>
          <w:sz w:val="16"/>
        </w:rPr>
        <w:t xml:space="preserve">“For the time being, </w:t>
      </w:r>
      <w:r w:rsidRPr="00C25F04">
        <w:rPr>
          <w:rStyle w:val="Emphasis"/>
          <w:rFonts w:asciiTheme="minorHAnsi" w:hAnsiTheme="minorHAnsi"/>
        </w:rPr>
        <w:t>talent remains a major bottleneck in China’s advances in AI,”</w:t>
      </w:r>
      <w:r w:rsidRPr="00C25F04">
        <w:rPr>
          <w:rFonts w:asciiTheme="minorHAnsi" w:hAnsiTheme="minorHAnsi"/>
          <w:sz w:val="16"/>
        </w:rPr>
        <w:t xml:space="preserve"> </w:t>
      </w:r>
      <w:r w:rsidRPr="00C25F04">
        <w:rPr>
          <w:rStyle w:val="StyleUnderline"/>
          <w:rFonts w:asciiTheme="minorHAnsi" w:hAnsiTheme="minorHAnsi"/>
        </w:rPr>
        <w:t>says</w:t>
      </w:r>
      <w:r w:rsidRPr="00C25F04">
        <w:rPr>
          <w:rFonts w:asciiTheme="minorHAnsi" w:hAnsiTheme="minorHAnsi"/>
          <w:sz w:val="16"/>
        </w:rPr>
        <w:t xml:space="preserve"> Elsa</w:t>
      </w:r>
      <w:r w:rsidRPr="00C25F04">
        <w:rPr>
          <w:rStyle w:val="StyleUnderline"/>
          <w:rFonts w:asciiTheme="minorHAnsi" w:hAnsiTheme="minorHAnsi"/>
        </w:rPr>
        <w:t xml:space="preserve"> Kania, a</w:t>
      </w:r>
      <w:r w:rsidRPr="00C25F04">
        <w:rPr>
          <w:rFonts w:asciiTheme="minorHAnsi" w:hAnsiTheme="minorHAnsi"/>
          <w:sz w:val="16"/>
        </w:rPr>
        <w:t xml:space="preserve"> Washington DC-based </w:t>
      </w:r>
      <w:r w:rsidRPr="00C25F04">
        <w:rPr>
          <w:rStyle w:val="StyleUnderline"/>
          <w:rFonts w:asciiTheme="minorHAnsi" w:hAnsiTheme="minorHAnsi"/>
        </w:rPr>
        <w:t>analyst specializing in China’s emerging technologies and defence innovation</w:t>
      </w:r>
      <w:r w:rsidRPr="00C25F04">
        <w:rPr>
          <w:rFonts w:asciiTheme="minorHAnsi" w:hAnsiTheme="minorHAnsi"/>
          <w:sz w:val="16"/>
        </w:rPr>
        <w:t xml:space="preserve">. She says that </w:t>
      </w:r>
      <w:r w:rsidRPr="00C25F04">
        <w:rPr>
          <w:rStyle w:val="StyleUnderline"/>
          <w:rFonts w:asciiTheme="minorHAnsi" w:hAnsiTheme="minorHAnsi"/>
        </w:rPr>
        <w:t xml:space="preserve">it is a lack of experience as well as a lack of people that is afflicting the country’s AI sector. Indeed, LinkedIn found that 38.7% of those working in China’s AI sector have more than 10 years’ experience, compared with 71.5% in the United States. </w:t>
      </w:r>
      <w:r w:rsidRPr="00C25F04">
        <w:rPr>
          <w:rStyle w:val="Emphasis"/>
          <w:rFonts w:asciiTheme="minorHAnsi" w:hAnsiTheme="minorHAnsi"/>
        </w:rPr>
        <w:t>That</w:t>
      </w:r>
      <w:r w:rsidRPr="00C25F04">
        <w:rPr>
          <w:rFonts w:asciiTheme="minorHAnsi" w:hAnsiTheme="minorHAnsi"/>
          <w:sz w:val="16"/>
        </w:rPr>
        <w:t xml:space="preserve">, she says, </w:t>
      </w:r>
      <w:r w:rsidRPr="00C25F04">
        <w:rPr>
          <w:rStyle w:val="Emphasis"/>
          <w:rFonts w:asciiTheme="minorHAnsi" w:hAnsiTheme="minorHAnsi"/>
        </w:rPr>
        <w:t>“will continue to necessitate active efforts to recruit foreign talent from Silicon Valley and elsewhere”.</w:t>
      </w:r>
      <w:r w:rsidRPr="00C25F04">
        <w:rPr>
          <w:rFonts w:asciiTheme="minorHAnsi" w:hAnsiTheme="minorHAnsi"/>
          <w:sz w:val="16"/>
        </w:rPr>
        <w:t xml:space="preserve"> In Beijing’s tech hub Zhongguancun, steps have already been taken. In 2016, the local government made it easier for foreigners to gain permanent residency status, and in 2017 it introduced an advice service to support entrepreneurial newcomers with everything from Chinese company registration and taxation to finance and intellectual property rights.</w:t>
      </w:r>
    </w:p>
    <w:p w:rsidR="00C530DF" w:rsidRPr="00C25F04" w:rsidRDefault="00C530DF" w:rsidP="00C530DF">
      <w:pPr>
        <w:rPr>
          <w:rFonts w:asciiTheme="minorHAnsi" w:hAnsiTheme="minorHAnsi"/>
          <w:sz w:val="16"/>
        </w:rPr>
      </w:pPr>
      <w:r w:rsidRPr="00C25F04">
        <w:rPr>
          <w:rStyle w:val="StyleUnderline"/>
          <w:rFonts w:asciiTheme="minorHAnsi" w:hAnsiTheme="minorHAnsi"/>
        </w:rPr>
        <w:t xml:space="preserve">Indeed, </w:t>
      </w:r>
      <w:r w:rsidRPr="00C25F04">
        <w:rPr>
          <w:rStyle w:val="Emphasis"/>
          <w:rFonts w:asciiTheme="minorHAnsi" w:hAnsiTheme="minorHAnsi"/>
        </w:rPr>
        <w:t>strengthening talent is considered a matter of “utmost importance” in the government’s AI development plan</w:t>
      </w:r>
      <w:r w:rsidRPr="00C25F04">
        <w:rPr>
          <w:rStyle w:val="StyleUnderline"/>
          <w:rFonts w:asciiTheme="minorHAnsi" w:hAnsiTheme="minorHAnsi"/>
        </w:rPr>
        <w:t>, which calls for “accelerating the introduction of first-rate global talent and young talent, to create a top talent base for China’s AI</w:t>
      </w:r>
      <w:r w:rsidRPr="00C25F04">
        <w:rPr>
          <w:rFonts w:asciiTheme="minorHAnsi" w:hAnsiTheme="minorHAnsi"/>
          <w:sz w:val="16"/>
        </w:rPr>
        <w:t>”. The plan makes specific reference to the Thousand Talents scheme, a government initiative that offers attractive financial packages to overseas scientists, both foreign and Chinese.</w:t>
      </w:r>
    </w:p>
    <w:p w:rsidR="00C530DF" w:rsidRPr="00C25F04" w:rsidRDefault="00C530DF" w:rsidP="00C530DF">
      <w:pPr>
        <w:rPr>
          <w:rFonts w:asciiTheme="minorHAnsi" w:hAnsiTheme="minorHAnsi"/>
          <w:sz w:val="16"/>
        </w:rPr>
      </w:pPr>
      <w:r w:rsidRPr="00C25F04">
        <w:rPr>
          <w:rFonts w:asciiTheme="minorHAnsi" w:hAnsiTheme="minorHAnsi"/>
          <w:sz w:val="16"/>
        </w:rPr>
        <w:t>Dollars and data</w:t>
      </w:r>
    </w:p>
    <w:p w:rsidR="00C530DF" w:rsidRPr="00C25F04" w:rsidRDefault="00C530DF" w:rsidP="00C530DF">
      <w:pPr>
        <w:rPr>
          <w:rFonts w:asciiTheme="minorHAnsi" w:hAnsiTheme="minorHAnsi"/>
          <w:sz w:val="16"/>
        </w:rPr>
      </w:pPr>
      <w:r w:rsidRPr="00C25F04">
        <w:rPr>
          <w:rFonts w:asciiTheme="minorHAnsi" w:hAnsiTheme="minorHAnsi"/>
          <w:sz w:val="16"/>
        </w:rPr>
        <w:t>A number of factors will bolster efforts to make China an attractive place for top-tier AI talent, the first and foremost being the amount of public funding available to researchers. The value of this is particularly evident in today’s world, says Kania, at a time when “the current US administration has not prioritized increased funding for research and development in AI”.</w:t>
      </w:r>
    </w:p>
    <w:p w:rsidR="00C530DF" w:rsidRPr="00C25F04" w:rsidRDefault="00C530DF" w:rsidP="00C530DF">
      <w:pPr>
        <w:rPr>
          <w:rFonts w:asciiTheme="minorHAnsi" w:hAnsiTheme="minorHAnsi"/>
          <w:sz w:val="16"/>
        </w:rPr>
      </w:pPr>
      <w:r w:rsidRPr="00C25F04">
        <w:rPr>
          <w:rFonts w:asciiTheme="minorHAnsi" w:hAnsiTheme="minorHAnsi"/>
          <w:sz w:val="16"/>
        </w:rPr>
        <w:t>Shu Chang, who works at the Shanghai-based AI start-up DeepBrain, says that “China’s entire research environment might be better than that overseas.” DeepBrain recently transitioned from producing intelligent hardware to focusing on cloud-based services. Referring to both AI and other technologies, Shu says that doctorate scholarships and research grants are easy to come by in China, especially when compared with Europe and the United States.</w:t>
      </w:r>
    </w:p>
    <w:p w:rsidR="00C530DF" w:rsidRPr="00C25F04" w:rsidRDefault="00C530DF" w:rsidP="00C530DF">
      <w:pPr>
        <w:rPr>
          <w:rFonts w:asciiTheme="minorHAnsi" w:hAnsiTheme="minorHAnsi"/>
          <w:sz w:val="16"/>
        </w:rPr>
      </w:pPr>
      <w:r w:rsidRPr="00C25F04">
        <w:rPr>
          <w:rFonts w:asciiTheme="minorHAnsi" w:hAnsiTheme="minorHAnsi"/>
          <w:sz w:val="16"/>
        </w:rPr>
        <w:t>One of those benefiting from government capital is Sören Schwertfeger, a German robotics specialist who relocated to ShanghaiTech University to conduct research as an assistant professor. He says that he has received much more generous research funding from his university than he would have from institutions anywhere else in the world. Although specific purchases of research equipment must be signed off by the university, Schwertfeger says that his employer’s input on the nature of his work is minimal. “I have my academic freedom and can do research on what I want.”</w:t>
      </w:r>
    </w:p>
    <w:p w:rsidR="00C530DF" w:rsidRPr="00C25F04" w:rsidRDefault="00C530DF" w:rsidP="00C530DF">
      <w:pPr>
        <w:rPr>
          <w:rFonts w:asciiTheme="minorHAnsi" w:hAnsiTheme="minorHAnsi"/>
          <w:sz w:val="16"/>
        </w:rPr>
      </w:pPr>
      <w:r w:rsidRPr="00C25F04">
        <w:rPr>
          <w:rFonts w:asciiTheme="minorHAnsi" w:hAnsiTheme="minorHAnsi"/>
          <w:sz w:val="16"/>
        </w:rPr>
        <w:t>ShanghaiTech University was set up in 2013 by municipal authorities and the government-run Chinese Academy of Sciences, which said it was responding to “a nationwide call to put innovation at the heart of China’s development”. In short, says Schwertfeger, “Shanghai is spending lots of money”. His department comprises a mixture of foreign staff and Chinese staff with international experience.</w:t>
      </w:r>
    </w:p>
    <w:p w:rsidR="00C530DF" w:rsidRPr="00C25F04" w:rsidRDefault="00C530DF" w:rsidP="00C530DF">
      <w:pPr>
        <w:rPr>
          <w:rFonts w:asciiTheme="minorHAnsi" w:hAnsiTheme="minorHAnsi"/>
          <w:sz w:val="16"/>
        </w:rPr>
      </w:pPr>
      <w:r w:rsidRPr="00C25F04">
        <w:rPr>
          <w:rFonts w:asciiTheme="minorHAnsi" w:hAnsiTheme="minorHAnsi"/>
          <w:sz w:val="16"/>
        </w:rPr>
        <w:t>Alongside abundant capital is another resource crucial to any AI engineer: data. The most populous country in the world — home to 730 million Web users — is a massive, accessible, treasure trove of workable data that are generally available to companies. Although online data protection laws were tightened in 2017 to protect citizens’ personal information, there are still legal means for companies to obtain data. For example, Shu says that social media platform Weibo will provide developers with access to users’ information, and such data are generally more available in China than abroad.</w:t>
      </w:r>
    </w:p>
    <w:p w:rsidR="00C530DF" w:rsidRPr="00C25F04" w:rsidRDefault="00C530DF" w:rsidP="00C530DF">
      <w:pPr>
        <w:rPr>
          <w:rFonts w:asciiTheme="minorHAnsi" w:hAnsiTheme="minorHAnsi"/>
          <w:sz w:val="16"/>
        </w:rPr>
      </w:pPr>
      <w:r w:rsidRPr="00C25F04">
        <w:rPr>
          <w:rFonts w:asciiTheme="minorHAnsi" w:hAnsiTheme="minorHAnsi"/>
          <w:sz w:val="16"/>
        </w:rPr>
        <w:t>Schwertfeger says that his campus has around 3,000 cameras, a resource that could be tapped to drive facial-recognition research projects such as working out average class attendance. “Of course,” he says, “not to spy on the students.” Leaders in the AI field continue to cite ease of data access in China as a major selling point. As put by Wang Haifeng, vice president of Baidu, “data is the lifeblood of AI, and in China, we have excellent data pools”.</w:t>
      </w:r>
    </w:p>
    <w:p w:rsidR="00C530DF" w:rsidRPr="00C25F04" w:rsidRDefault="00C530DF" w:rsidP="00C530DF">
      <w:pPr>
        <w:rPr>
          <w:rFonts w:asciiTheme="minorHAnsi" w:hAnsiTheme="minorHAnsi"/>
          <w:sz w:val="16"/>
        </w:rPr>
      </w:pPr>
      <w:r w:rsidRPr="00C25F04">
        <w:rPr>
          <w:rFonts w:asciiTheme="minorHAnsi" w:hAnsiTheme="minorHAnsi"/>
          <w:sz w:val="16"/>
        </w:rPr>
        <w:t>It’s an observation shared by others in the field. He Yong, an executive at DeepBrain, says that compared with citizens in Europe and the United States, the Chinese people have a much more relaxed attitude to personal privacy. He, whose company created the first Chinese-language mobile phone assistant — before Apple launched a Chinese version of Siri — says that AI companies in China “have an easier time both collecting data and putting it to use”. DeepBrain’s leadership is confident that such an environment makes China an attractive destination for global talent (see ‘AI projects to watch’) — although the company currently has no non-Chinese staff in its team of around 20. Nevertheless, the firm favours those with international experience, says Shu: “Technologies within AI, machine learning and deep learning all have their origins in the United States and Europe after all.”</w:t>
      </w:r>
    </w:p>
    <w:p w:rsidR="00C530DF" w:rsidRPr="00C25F04" w:rsidRDefault="00C530DF" w:rsidP="00C530DF">
      <w:pPr>
        <w:rPr>
          <w:rFonts w:asciiTheme="minorHAnsi" w:hAnsiTheme="minorHAnsi"/>
          <w:sz w:val="16"/>
        </w:rPr>
      </w:pPr>
      <w:r w:rsidRPr="00C25F04">
        <w:rPr>
          <w:rFonts w:asciiTheme="minorHAnsi" w:hAnsiTheme="minorHAnsi"/>
          <w:sz w:val="16"/>
        </w:rPr>
        <w:t>Links to the United States</w:t>
      </w:r>
    </w:p>
    <w:p w:rsidR="00C530DF" w:rsidRPr="00C25F04" w:rsidRDefault="00C530DF" w:rsidP="00C530DF">
      <w:pPr>
        <w:rPr>
          <w:rFonts w:asciiTheme="minorHAnsi" w:hAnsiTheme="minorHAnsi"/>
          <w:sz w:val="16"/>
        </w:rPr>
      </w:pPr>
      <w:r w:rsidRPr="00C25F04">
        <w:rPr>
          <w:rStyle w:val="StyleUnderline"/>
          <w:rFonts w:asciiTheme="minorHAnsi" w:hAnsiTheme="minorHAnsi"/>
        </w:rPr>
        <w:t xml:space="preserve">Taking a more proactive approach to enlisting foreign talent is Baidu, a company that has grown from a search engine into a multi-limbed tech giant increasingly focused on AI technology. </w:t>
      </w:r>
      <w:r w:rsidRPr="00C25F04">
        <w:rPr>
          <w:rStyle w:val="Emphasis"/>
          <w:rFonts w:asciiTheme="minorHAnsi" w:hAnsiTheme="minorHAnsi"/>
        </w:rPr>
        <w:t>The company’s AI wing is actively seeking talent from abroad, where</w:t>
      </w:r>
      <w:r w:rsidRPr="00C25F04">
        <w:rPr>
          <w:rFonts w:asciiTheme="minorHAnsi" w:hAnsiTheme="minorHAnsi"/>
          <w:sz w:val="16"/>
        </w:rPr>
        <w:t xml:space="preserve">, says Wang, </w:t>
      </w:r>
      <w:r w:rsidRPr="00C25F04">
        <w:rPr>
          <w:rStyle w:val="Emphasis"/>
          <w:rFonts w:asciiTheme="minorHAnsi" w:hAnsiTheme="minorHAnsi"/>
        </w:rPr>
        <w:t>“the top echelon of AI talent is concentrated”. As well as actively recruiting from US universities</w:t>
      </w:r>
      <w:r w:rsidRPr="00C25F04">
        <w:rPr>
          <w:rStyle w:val="StyleUnderline"/>
          <w:rFonts w:asciiTheme="minorHAnsi" w:hAnsiTheme="minorHAnsi"/>
        </w:rPr>
        <w:t>, Baidu operates two research and development centres in Silicon Valley, California, and opened another in Seattle</w:t>
      </w:r>
      <w:r w:rsidRPr="00C25F04">
        <w:rPr>
          <w:rFonts w:asciiTheme="minorHAnsi" w:hAnsiTheme="minorHAnsi"/>
          <w:sz w:val="16"/>
        </w:rPr>
        <w:t xml:space="preserve">, Washington, in October 2017. </w:t>
      </w:r>
      <w:r w:rsidRPr="00C25F04">
        <w:rPr>
          <w:rStyle w:val="Emphasis"/>
          <w:rFonts w:asciiTheme="minorHAnsi" w:hAnsiTheme="minorHAnsi"/>
        </w:rPr>
        <w:t>Such centres</w:t>
      </w:r>
      <w:r w:rsidRPr="00C25F04">
        <w:rPr>
          <w:rFonts w:asciiTheme="minorHAnsi" w:hAnsiTheme="minorHAnsi"/>
          <w:sz w:val="16"/>
        </w:rPr>
        <w:t xml:space="preserve">, says Wang, </w:t>
      </w:r>
      <w:r w:rsidRPr="00C25F04">
        <w:rPr>
          <w:rStyle w:val="Emphasis"/>
          <w:rFonts w:asciiTheme="minorHAnsi" w:hAnsiTheme="minorHAnsi"/>
        </w:rPr>
        <w:t>are crucial to not just harnessing international talent, but also ultimately channelling it towards China</w:t>
      </w:r>
      <w:r w:rsidRPr="00C25F04">
        <w:rPr>
          <w:rFonts w:asciiTheme="minorHAnsi" w:hAnsiTheme="minorHAnsi"/>
          <w:sz w:val="16"/>
        </w:rPr>
        <w:t>.</w:t>
      </w:r>
    </w:p>
    <w:p w:rsidR="00C530DF" w:rsidRPr="00C25F04" w:rsidRDefault="00C530DF" w:rsidP="00C530DF">
      <w:pPr>
        <w:rPr>
          <w:rStyle w:val="StyleUnderline"/>
          <w:rFonts w:asciiTheme="minorHAnsi" w:hAnsiTheme="minorHAnsi"/>
        </w:rPr>
      </w:pPr>
      <w:r w:rsidRPr="00C25F04">
        <w:rPr>
          <w:rStyle w:val="Emphasis"/>
          <w:rFonts w:asciiTheme="minorHAnsi" w:hAnsiTheme="minorHAnsi"/>
        </w:rPr>
        <w:t>“Due to the United States’ position as a hotbed of AI talent, our presence there is a main recruitment channel and a great access point,”</w:t>
      </w:r>
      <w:r w:rsidRPr="00C25F04">
        <w:rPr>
          <w:rFonts w:asciiTheme="minorHAnsi" w:hAnsiTheme="minorHAnsi"/>
          <w:sz w:val="16"/>
        </w:rPr>
        <w:t xml:space="preserve"> says Wang. The company’s California-based AI research centre employs around 200 scientists — both Chinese and non-Chinese — contributing to the company’s research in AI fields such as machine learning, big data, computer vision and natural language processing.</w:t>
      </w:r>
    </w:p>
    <w:p w:rsidR="00C530DF" w:rsidRPr="00C25F04" w:rsidRDefault="00C530DF" w:rsidP="00C530DF">
      <w:pPr>
        <w:rPr>
          <w:rFonts w:asciiTheme="minorHAnsi" w:hAnsiTheme="minorHAnsi"/>
          <w:sz w:val="16"/>
        </w:rPr>
      </w:pPr>
      <w:r w:rsidRPr="00C25F04">
        <w:rPr>
          <w:rFonts w:asciiTheme="minorHAnsi" w:hAnsiTheme="minorHAnsi"/>
          <w:sz w:val="16"/>
        </w:rPr>
        <w:t>Baidu’s presence in the United States has also led to the adoption of a work culture more closely associated with tech start-ups in the West than the often-hierarchic nature of Chinese companies, says Wang, adding that English is the working language for both Chinese and non-Chinese employees in their US centres. “We have a flat structure,” he says, “and we encourage our employees to express their opinions freely, to enjoy being challenged.”</w:t>
      </w:r>
    </w:p>
    <w:p w:rsidR="00C530DF" w:rsidRPr="00C25F04" w:rsidRDefault="00C530DF" w:rsidP="00CA24D7">
      <w:pPr>
        <w:rPr>
          <w:rFonts w:asciiTheme="minorHAnsi" w:hAnsiTheme="minorHAnsi"/>
        </w:rPr>
      </w:pPr>
    </w:p>
    <w:p w:rsidR="00866676" w:rsidRPr="00C25F04" w:rsidRDefault="00866676" w:rsidP="00866676">
      <w:pPr>
        <w:pStyle w:val="Heading4"/>
        <w:rPr>
          <w:rFonts w:asciiTheme="minorHAnsi" w:hAnsiTheme="minorHAnsi"/>
        </w:rPr>
      </w:pPr>
      <w:r w:rsidRPr="00C25F04">
        <w:rPr>
          <w:rFonts w:asciiTheme="minorHAnsi" w:hAnsiTheme="minorHAnsi"/>
        </w:rPr>
        <w:t xml:space="preserve">China can </w:t>
      </w:r>
      <w:r w:rsidRPr="00C25F04">
        <w:rPr>
          <w:rFonts w:asciiTheme="minorHAnsi" w:hAnsiTheme="minorHAnsi"/>
          <w:u w:val="single"/>
        </w:rPr>
        <w:t>feasibly win</w:t>
      </w:r>
      <w:r w:rsidRPr="00C25F04">
        <w:rPr>
          <w:rFonts w:asciiTheme="minorHAnsi" w:hAnsiTheme="minorHAnsi"/>
        </w:rPr>
        <w:t xml:space="preserve"> this technological war --- allows it to undermine U.S. economic and military leadership </w:t>
      </w:r>
    </w:p>
    <w:p w:rsidR="00866676" w:rsidRPr="00C25F04" w:rsidRDefault="00866676" w:rsidP="00866676">
      <w:pPr>
        <w:rPr>
          <w:rFonts w:asciiTheme="minorHAnsi" w:hAnsiTheme="minorHAnsi"/>
        </w:rPr>
      </w:pPr>
      <w:r w:rsidRPr="00C25F04">
        <w:rPr>
          <w:rStyle w:val="Style13ptBold"/>
          <w:rFonts w:asciiTheme="minorHAnsi" w:hAnsiTheme="minorHAnsi"/>
        </w:rPr>
        <w:t>Bey, 18</w:t>
      </w:r>
      <w:r w:rsidRPr="00C25F04">
        <w:rPr>
          <w:rFonts w:asciiTheme="minorHAnsi" w:hAnsiTheme="minorHAnsi"/>
        </w:rPr>
        <w:t xml:space="preserve"> --- Senior Global Analyst, Stratfor (2/6/18, Matthew, “The Coming Tech War </w:t>
      </w:r>
      <w:proofErr w:type="gramStart"/>
      <w:r w:rsidRPr="00C25F04">
        <w:rPr>
          <w:rFonts w:asciiTheme="minorHAnsi" w:hAnsiTheme="minorHAnsi"/>
        </w:rPr>
        <w:t>With</w:t>
      </w:r>
      <w:proofErr w:type="gramEnd"/>
      <w:r w:rsidRPr="00C25F04">
        <w:rPr>
          <w:rFonts w:asciiTheme="minorHAnsi" w:hAnsiTheme="minorHAnsi"/>
        </w:rPr>
        <w:t xml:space="preserve"> China,” https://worldview.stratfor.com/article/coming-tech-war-china, accessed on 6/5/18, JMP)</w:t>
      </w:r>
    </w:p>
    <w:p w:rsidR="00866676" w:rsidRPr="00C25F04" w:rsidRDefault="00866676" w:rsidP="00866676">
      <w:pPr>
        <w:rPr>
          <w:rFonts w:asciiTheme="minorHAnsi" w:hAnsiTheme="minorHAnsi"/>
        </w:rPr>
      </w:pPr>
      <w:r w:rsidRPr="00C25F04">
        <w:rPr>
          <w:rStyle w:val="Emphasis"/>
          <w:rFonts w:asciiTheme="minorHAnsi" w:hAnsiTheme="minorHAnsi"/>
        </w:rPr>
        <w:t>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is already in the middle of its next great war</w:t>
      </w:r>
      <w:r w:rsidRPr="00C25F04">
        <w:rPr>
          <w:rFonts w:asciiTheme="minorHAnsi" w:hAnsiTheme="minorHAnsi"/>
        </w:rPr>
        <w:t xml:space="preserve"> — even if it's only just starting to realize it. </w:t>
      </w:r>
      <w:r w:rsidRPr="00C25F04">
        <w:rPr>
          <w:rStyle w:val="StyleUnderline"/>
          <w:rFonts w:asciiTheme="minorHAnsi" w:hAnsiTheme="minorHAnsi"/>
        </w:rPr>
        <w:t xml:space="preserve">In the latest National Security Strategy, the White House highlighted </w:t>
      </w:r>
      <w:r w:rsidRPr="00C25F04">
        <w:rPr>
          <w:rStyle w:val="Emphasis"/>
          <w:rFonts w:asciiTheme="minorHAnsi" w:hAnsiTheme="minorHAnsi"/>
        </w:rPr>
        <w:t>China's growing technological prowess as a threat to U.S. economic and military might</w:t>
      </w:r>
      <w:r w:rsidRPr="00C25F04">
        <w:rPr>
          <w:rStyle w:val="StyleUnderline"/>
          <w:rFonts w:asciiTheme="minorHAnsi" w:hAnsiTheme="minorHAnsi"/>
        </w:rPr>
        <w:t>.</w:t>
      </w:r>
      <w:r w:rsidRPr="00C25F04">
        <w:rPr>
          <w:rFonts w:asciiTheme="minorHAnsi" w:hAnsiTheme="minorHAnsi"/>
        </w:rPr>
        <w:t xml:space="preserve"> </w:t>
      </w:r>
      <w:r w:rsidRPr="00C25F04">
        <w:rPr>
          <w:rStyle w:val="Emphasis"/>
          <w:rFonts w:asciiTheme="minorHAnsi" w:hAnsiTheme="minorHAnsi"/>
        </w:rPr>
        <w:t>The Asian powerhouse has taken on a leading role in several critical emerging technologies.</w:t>
      </w:r>
      <w:r w:rsidRPr="00C25F04">
        <w:rPr>
          <w:rFonts w:asciiTheme="minorHAnsi" w:hAnsiTheme="minorHAnsi"/>
        </w:rPr>
        <w:t xml:space="preserve"> Five years ago, by contrast, it was widely perceived as an imitator in technology, not an innovator.</w:t>
      </w:r>
    </w:p>
    <w:p w:rsidR="00866676" w:rsidRPr="00C25F04" w:rsidRDefault="00866676" w:rsidP="00866676">
      <w:pPr>
        <w:rPr>
          <w:rFonts w:asciiTheme="minorHAnsi" w:hAnsiTheme="minorHAnsi"/>
        </w:rPr>
      </w:pPr>
      <w:r w:rsidRPr="00C25F04">
        <w:rPr>
          <w:rFonts w:asciiTheme="minorHAnsi" w:hAnsiTheme="minorHAnsi"/>
        </w:rPr>
        <w:t xml:space="preserve">As hard as it may be for Washington to admit, </w:t>
      </w:r>
      <w:r w:rsidRPr="00C25F04">
        <w:rPr>
          <w:rStyle w:val="StyleUnderline"/>
          <w:rFonts w:asciiTheme="minorHAnsi" w:hAnsiTheme="minorHAnsi"/>
        </w:rPr>
        <w:t>China is catching up in the tech race</w:t>
      </w:r>
      <w:r w:rsidRPr="00C25F04">
        <w:rPr>
          <w:rFonts w:asciiTheme="minorHAnsi" w:hAnsiTheme="minorHAnsi"/>
        </w:rPr>
        <w:t xml:space="preserve">. </w:t>
      </w:r>
      <w:r w:rsidRPr="00C25F04">
        <w:rPr>
          <w:rStyle w:val="Emphasis"/>
          <w:rFonts w:asciiTheme="minorHAnsi" w:hAnsiTheme="minorHAnsi"/>
        </w:rPr>
        <w:t>The question now is whether tech firms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a country that embraces private enterprise and a free economy, </w:t>
      </w:r>
      <w:r w:rsidRPr="00C25F04">
        <w:rPr>
          <w:rStyle w:val="Emphasis"/>
          <w:rFonts w:asciiTheme="minorHAnsi" w:hAnsiTheme="minorHAnsi"/>
        </w:rPr>
        <w:t>will be able to keep up with their Chinese counterparts' breakthroughs</w:t>
      </w:r>
      <w:r w:rsidRPr="00C25F04">
        <w:rPr>
          <w:rFonts w:asciiTheme="minorHAnsi" w:hAnsiTheme="minorHAnsi"/>
        </w:rPr>
        <w:t>.</w:t>
      </w:r>
    </w:p>
    <w:p w:rsidR="00866676" w:rsidRPr="00C25F04" w:rsidRDefault="00866676" w:rsidP="00866676">
      <w:pPr>
        <w:rPr>
          <w:rFonts w:asciiTheme="minorHAnsi" w:hAnsiTheme="minorHAnsi"/>
        </w:rPr>
      </w:pPr>
      <w:r w:rsidRPr="00C25F04">
        <w:rPr>
          <w:rFonts w:asciiTheme="minorHAnsi" w:hAnsiTheme="minorHAnsi"/>
        </w:rPr>
        <w:t>The Disruptive Power of Dual-Use Technology</w:t>
      </w:r>
    </w:p>
    <w:p w:rsidR="00866676" w:rsidRPr="00C25F04" w:rsidRDefault="00866676" w:rsidP="00866676">
      <w:pPr>
        <w:rPr>
          <w:rStyle w:val="StyleUnderline"/>
          <w:rFonts w:asciiTheme="minorHAnsi" w:hAnsiTheme="minorHAnsi"/>
        </w:rPr>
      </w:pPr>
      <w:r w:rsidRPr="00C25F04">
        <w:rPr>
          <w:rFonts w:asciiTheme="minorHAnsi" w:hAnsiTheme="minorHAnsi"/>
        </w:rPr>
        <w:t xml:space="preserve">Chinese President </w:t>
      </w:r>
      <w:r w:rsidRPr="00C25F04">
        <w:rPr>
          <w:rStyle w:val="StyleUnderline"/>
          <w:rFonts w:asciiTheme="minorHAnsi" w:hAnsiTheme="minorHAnsi"/>
        </w:rPr>
        <w:t>Xi</w:t>
      </w:r>
      <w:r w:rsidRPr="00C25F04">
        <w:rPr>
          <w:rFonts w:asciiTheme="minorHAnsi" w:hAnsiTheme="minorHAnsi"/>
        </w:rPr>
        <w:t xml:space="preserve"> Jinping </w:t>
      </w:r>
      <w:r w:rsidRPr="00C25F04">
        <w:rPr>
          <w:rStyle w:val="StyleUnderline"/>
          <w:rFonts w:asciiTheme="minorHAnsi" w:hAnsiTheme="minorHAnsi"/>
        </w:rPr>
        <w:t>has made developing his country's technological capabilities a key priority, not only to wean China from its dependence on foreign technology but also to turn it into a leader in innovation</w:t>
      </w:r>
      <w:r w:rsidRPr="00C25F04">
        <w:rPr>
          <w:rFonts w:asciiTheme="minorHAnsi" w:hAnsiTheme="minorHAnsi"/>
        </w:rPr>
        <w:t xml:space="preserve">. And sure enough, China is gaining ground on its rivals in the tech realm. </w:t>
      </w:r>
      <w:r w:rsidRPr="00C25F04">
        <w:rPr>
          <w:rStyle w:val="StyleUnderline"/>
          <w:rFonts w:asciiTheme="minorHAnsi" w:hAnsiTheme="minorHAnsi"/>
        </w:rPr>
        <w:t>The country has chalked up an array of impressive achievements over the past few years, including its developments in hypersonic missiles, human gene editing trials and quantum satellites.</w:t>
      </w:r>
      <w:r w:rsidRPr="00C25F04">
        <w:rPr>
          <w:rFonts w:asciiTheme="minorHAnsi" w:hAnsiTheme="minorHAnsi"/>
        </w:rPr>
        <w:t xml:space="preserve"> Of the many emerging technologies China is helping to advance, though, </w:t>
      </w:r>
      <w:r w:rsidRPr="00C25F04">
        <w:rPr>
          <w:rStyle w:val="Emphasis"/>
          <w:rFonts w:asciiTheme="minorHAnsi" w:hAnsiTheme="minorHAnsi"/>
        </w:rPr>
        <w:t>artificial intelligence is perhaps the most significant — for Beijing as well as its adversaries</w:t>
      </w:r>
      <w:r w:rsidRPr="00C25F04">
        <w:rPr>
          <w:rFonts w:asciiTheme="minorHAnsi" w:hAnsiTheme="minorHAnsi"/>
        </w:rPr>
        <w:t>.</w:t>
      </w:r>
    </w:p>
    <w:p w:rsidR="00866676" w:rsidRPr="00C25F04" w:rsidRDefault="00866676" w:rsidP="00866676">
      <w:pPr>
        <w:rPr>
          <w:rFonts w:asciiTheme="minorHAnsi" w:hAnsiTheme="minorHAnsi"/>
        </w:rPr>
      </w:pPr>
      <w:r w:rsidRPr="00C25F04">
        <w:rPr>
          <w:rStyle w:val="Emphasis"/>
          <w:rFonts w:asciiTheme="minorHAnsi" w:hAnsiTheme="minorHAnsi"/>
        </w:rPr>
        <w:t>Google CEO</w:t>
      </w:r>
      <w:r w:rsidRPr="00C25F04">
        <w:rPr>
          <w:rFonts w:asciiTheme="minorHAnsi" w:hAnsiTheme="minorHAnsi"/>
        </w:rPr>
        <w:t xml:space="preserve"> Sundar </w:t>
      </w:r>
      <w:r w:rsidRPr="00C25F04">
        <w:rPr>
          <w:rStyle w:val="Emphasis"/>
          <w:rFonts w:asciiTheme="minorHAnsi" w:hAnsiTheme="minorHAnsi"/>
        </w:rPr>
        <w:t>Pichai recently posited that the advent of AI was "more profound than ... (that of) electricity or fire."</w:t>
      </w:r>
      <w:r w:rsidRPr="00C25F04">
        <w:rPr>
          <w:rFonts w:asciiTheme="minorHAnsi" w:hAnsiTheme="minorHAnsi"/>
        </w:rPr>
        <w:t xml:space="preserve"> If he oversold the development, he did so only slightly. </w:t>
      </w:r>
      <w:r w:rsidRPr="00C25F04">
        <w:rPr>
          <w:rStyle w:val="Emphasis"/>
          <w:rFonts w:asciiTheme="minorHAnsi" w:hAnsiTheme="minorHAnsi"/>
          <w:sz w:val="28"/>
        </w:rPr>
        <w:t>AI may well be the most important technological advancement of our lifetime.</w:t>
      </w:r>
      <w:r w:rsidRPr="00C25F04">
        <w:rPr>
          <w:rFonts w:asciiTheme="minorHAnsi" w:hAnsiTheme="minorHAnsi"/>
        </w:rPr>
        <w:t xml:space="preserve"> What makes it so critical is that, </w:t>
      </w:r>
      <w:r w:rsidRPr="00C25F04">
        <w:rPr>
          <w:rStyle w:val="Emphasis"/>
          <w:rFonts w:asciiTheme="minorHAnsi" w:hAnsiTheme="minorHAnsi"/>
        </w:rPr>
        <w:t>much like aerospace technology or the internet before it, AI will have applications in military as well as civilian life — and will likely revolutionize both</w:t>
      </w:r>
      <w:r w:rsidRPr="00C25F04">
        <w:rPr>
          <w:rFonts w:asciiTheme="minorHAnsi" w:hAnsiTheme="minorHAnsi"/>
        </w:rPr>
        <w:t>.</w:t>
      </w:r>
    </w:p>
    <w:p w:rsidR="00866676" w:rsidRPr="00C25F04" w:rsidRDefault="00866676" w:rsidP="00866676">
      <w:pPr>
        <w:rPr>
          <w:rFonts w:asciiTheme="minorHAnsi" w:hAnsiTheme="minorHAnsi"/>
        </w:rPr>
      </w:pPr>
      <w:r w:rsidRPr="00C25F04">
        <w:rPr>
          <w:rFonts w:asciiTheme="minorHAnsi" w:hAnsiTheme="minorHAnsi"/>
        </w:rPr>
        <w:t>In the civilian world alone, AI has practically unlimited uses. The technology already helps power smartphone applications such as visual and audio recognition software and digital personal assistants. As global data collection rates continue to grow exponentially, AI algorithms will inevitably have to take over processing and managing the glut of information. AI will also transform the medical industry, diagnosing and treating various illnesses — to say nothing of the other white-collar jobs the technology will eventually complement or supersede.</w:t>
      </w:r>
    </w:p>
    <w:p w:rsidR="00866676" w:rsidRPr="00C25F04" w:rsidRDefault="00866676" w:rsidP="00866676">
      <w:pPr>
        <w:rPr>
          <w:rFonts w:asciiTheme="minorHAnsi" w:hAnsiTheme="minorHAnsi"/>
        </w:rPr>
      </w:pPr>
      <w:r w:rsidRPr="00C25F04">
        <w:rPr>
          <w:rFonts w:asciiTheme="minorHAnsi" w:hAnsiTheme="minorHAnsi"/>
        </w:rPr>
        <w:t xml:space="preserve">The military applications, meanwhile, will be no less impressive. In 2016 an algorithm running on a Raspberry Pi — a $35 computer that fits in the palm of your hand — beat a retired U.S. Air Force colonel every time in a series of simulated dogfights. The computer, moreover, showed no sign of fatigue over time, unlike its human competitor. </w:t>
      </w:r>
      <w:r w:rsidRPr="00C25F04">
        <w:rPr>
          <w:rStyle w:val="Emphasis"/>
          <w:rFonts w:asciiTheme="minorHAnsi" w:hAnsiTheme="minorHAnsi"/>
        </w:rPr>
        <w:t>As AI continues to evolve, it will doubtless work its way onto the battlefield, driving tanks, ships and perhaps even robotic soldiers.</w:t>
      </w:r>
      <w:r w:rsidRPr="00C25F04">
        <w:rPr>
          <w:rStyle w:val="StyleUnderline"/>
          <w:rFonts w:asciiTheme="minorHAnsi" w:hAnsiTheme="minorHAnsi"/>
        </w:rPr>
        <w:t xml:space="preserve"> The technology's potential for rapid data processing and analysis could give troops on the front lines a more complete picture than ever before of their enemy's position and activities. AI will probably find more applications in asymmetric warfare, too.</w:t>
      </w:r>
      <w:r w:rsidRPr="00C25F04">
        <w:rPr>
          <w:rFonts w:asciiTheme="minorHAnsi" w:hAnsiTheme="minorHAnsi"/>
        </w:rPr>
        <w:t xml:space="preserve"> Islamic State militants in Iraq and Syria have used drones to deliver explosives to their targets, while Houthi rebels in Yemen have deployed unmanned vessels to carry waterborne improvised explosive devices. For now, these vehicles are operated by remote control, but in time, they could give way to autonomous technology.</w:t>
      </w:r>
    </w:p>
    <w:p w:rsidR="00866676" w:rsidRPr="00C25F04" w:rsidRDefault="00866676" w:rsidP="00866676">
      <w:pPr>
        <w:rPr>
          <w:rFonts w:asciiTheme="minorHAnsi" w:hAnsiTheme="minorHAnsi"/>
        </w:rPr>
      </w:pPr>
      <w:r w:rsidRPr="00C25F04">
        <w:rPr>
          <w:rFonts w:asciiTheme="minorHAnsi" w:hAnsiTheme="minorHAnsi"/>
        </w:rPr>
        <w:t>An Eye on AI</w:t>
      </w:r>
    </w:p>
    <w:p w:rsidR="00866676" w:rsidRPr="00C25F04" w:rsidRDefault="00866676" w:rsidP="00866676">
      <w:pPr>
        <w:rPr>
          <w:rFonts w:asciiTheme="minorHAnsi" w:hAnsiTheme="minorHAnsi"/>
        </w:rPr>
      </w:pPr>
      <w:r w:rsidRPr="00C25F04">
        <w:rPr>
          <w:rStyle w:val="StyleUnderline"/>
          <w:rFonts w:asciiTheme="minorHAnsi" w:hAnsiTheme="minorHAnsi"/>
        </w:rPr>
        <w:t>The possibilities of AI aren't lost on the Chinese president.</w:t>
      </w:r>
      <w:r w:rsidRPr="00C25F04">
        <w:rPr>
          <w:rFonts w:asciiTheme="minorHAnsi" w:hAnsiTheme="minorHAnsi"/>
        </w:rPr>
        <w:t xml:space="preserve"> In a feat of meticulous blocking, two influential books on the subject stood on the bookshelf behind Xi during his annual televised New Year's Eve address. Weeks earlier, China's Ministry of Industry and Information Technology released a three-year development plan for AI, part of a larger initiative launched in July 2017 that includes specific goals for such technologies as artificial neural network processing chips, intelligent robots, automated vehicles, intelligent medical diagnosis, intelligent drones and machine translation. China's Ministry of Science and Technology announced in November 2017 that it had formed a sort of dream team made up of the biggest Chinese tech firms — Baidu, Alibaba and Tencent — to lead the country's AI development alongside voice recognition software developer iFlytek. Each of these companies is hard at work cultivating the learning algorithms and hardware, and gathering the data, necessary to build a wide range of functional AI platforms. Baidu, for instance, has started developing open-source programs, such as the autonomous driving platform Apollo, to collect as much data as possible.</w:t>
      </w:r>
    </w:p>
    <w:p w:rsidR="00866676" w:rsidRPr="00C25F04" w:rsidRDefault="00866676" w:rsidP="00866676">
      <w:pPr>
        <w:rPr>
          <w:rFonts w:asciiTheme="minorHAnsi" w:hAnsiTheme="minorHAnsi"/>
        </w:rPr>
      </w:pPr>
      <w:r w:rsidRPr="00C25F04">
        <w:rPr>
          <w:rStyle w:val="StyleUnderline"/>
          <w:rFonts w:asciiTheme="minorHAnsi" w:hAnsiTheme="minorHAnsi"/>
        </w:rPr>
        <w:t>Nor is the importance of AI lost on the U.S. Department of Defense.</w:t>
      </w:r>
      <w:r w:rsidRPr="00C25F04">
        <w:rPr>
          <w:rFonts w:asciiTheme="minorHAnsi" w:hAnsiTheme="minorHAnsi"/>
        </w:rPr>
        <w:t xml:space="preserve"> Like his predecessor, Ash Carter, </w:t>
      </w:r>
      <w:r w:rsidRPr="00C25F04">
        <w:rPr>
          <w:rStyle w:val="StyleUnderline"/>
          <w:rFonts w:asciiTheme="minorHAnsi" w:hAnsiTheme="minorHAnsi"/>
        </w:rPr>
        <w:t>Secretary of Defense</w:t>
      </w:r>
      <w:r w:rsidRPr="00C25F04">
        <w:rPr>
          <w:rFonts w:asciiTheme="minorHAnsi" w:hAnsiTheme="minorHAnsi"/>
        </w:rPr>
        <w:t xml:space="preserve"> James </w:t>
      </w:r>
      <w:r w:rsidRPr="00C25F04">
        <w:rPr>
          <w:rStyle w:val="StyleUnderline"/>
          <w:rFonts w:asciiTheme="minorHAnsi" w:hAnsiTheme="minorHAnsi"/>
        </w:rPr>
        <w:t>Mattis supports the Pentagon's Defense Innovation Unit Experimental</w:t>
      </w:r>
      <w:r w:rsidRPr="00C25F04">
        <w:rPr>
          <w:rFonts w:asciiTheme="minorHAnsi" w:hAnsiTheme="minorHAnsi"/>
        </w:rPr>
        <w:t xml:space="preserve"> (DIUx), despite calls from Republican lawmakers to roll the project into the Defense Advanced Research Projects Agency. </w:t>
      </w:r>
      <w:r w:rsidRPr="00C25F04">
        <w:rPr>
          <w:rStyle w:val="Emphasis"/>
          <w:rFonts w:asciiTheme="minorHAnsi" w:hAnsiTheme="minorHAnsi"/>
        </w:rPr>
        <w:t>DIUx, headquartered in Silicon Valley, aims to ensure that the military can quickly adapt and integrate innovations that come out of California's tech hub</w:t>
      </w:r>
      <w:r w:rsidRPr="00C25F04">
        <w:rPr>
          <w:rFonts w:asciiTheme="minorHAnsi" w:hAnsiTheme="minorHAnsi"/>
        </w:rPr>
        <w:t>. To that end, it awarded tech firm C3 IoT a contract late last year to develop an AI platform for the Air Force to predict when aircraft and equipment need maintenance.</w:t>
      </w:r>
    </w:p>
    <w:p w:rsidR="00866676" w:rsidRPr="00C25F04" w:rsidRDefault="00866676" w:rsidP="00866676">
      <w:pPr>
        <w:rPr>
          <w:rFonts w:asciiTheme="minorHAnsi" w:hAnsiTheme="minorHAnsi"/>
        </w:rPr>
      </w:pPr>
      <w:r w:rsidRPr="00C25F04">
        <w:rPr>
          <w:rStyle w:val="StyleUnderline"/>
          <w:rFonts w:asciiTheme="minorHAnsi" w:hAnsiTheme="minorHAnsi"/>
        </w:rPr>
        <w:t>In the quest to hone its AI capabilities, the Defense Department hasn't lost sight of China's own progress with the technology.</w:t>
      </w:r>
      <w:r w:rsidRPr="00C25F04">
        <w:rPr>
          <w:rFonts w:asciiTheme="minorHAnsi" w:hAnsiTheme="minorHAnsi"/>
        </w:rPr>
        <w:t xml:space="preserve"> The country's sheer size sets it apart from other tech innovators such as South Korea or Japan; </w:t>
      </w:r>
      <w:r w:rsidRPr="00C25F04">
        <w:rPr>
          <w:rStyle w:val="Emphasis"/>
          <w:rFonts w:asciiTheme="minorHAnsi" w:hAnsiTheme="minorHAnsi"/>
        </w:rPr>
        <w:t>China could scale up its rapidly increasing tech abilities and use them against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in a way that not even Russia has managed</w:t>
      </w:r>
      <w:r w:rsidRPr="00C25F04">
        <w:rPr>
          <w:rFonts w:asciiTheme="minorHAnsi" w:hAnsiTheme="minorHAnsi"/>
        </w:rPr>
        <w:t xml:space="preserve">. With that in mind, </w:t>
      </w:r>
      <w:r w:rsidRPr="00C25F04">
        <w:rPr>
          <w:rStyle w:val="StyleUnderline"/>
          <w:rFonts w:asciiTheme="minorHAnsi" w:hAnsiTheme="minorHAnsi"/>
        </w:rPr>
        <w:t xml:space="preserve">Mattis made China's rise in tech a centerpiece of his National Defense Strategy, </w:t>
      </w:r>
      <w:r w:rsidRPr="00C25F04">
        <w:rPr>
          <w:rStyle w:val="Emphasis"/>
          <w:rFonts w:asciiTheme="minorHAnsi" w:hAnsiTheme="minorHAnsi"/>
        </w:rPr>
        <w:t>highlighting the U.S. government's need to strengthen ties with emerging tech companies, including AI startups</w:t>
      </w:r>
      <w:r w:rsidRPr="00C25F04">
        <w:rPr>
          <w:rFonts w:asciiTheme="minorHAnsi" w:hAnsiTheme="minorHAnsi"/>
        </w:rPr>
        <w:t>.</w:t>
      </w:r>
    </w:p>
    <w:p w:rsidR="00866676" w:rsidRPr="00C25F04" w:rsidRDefault="00866676" w:rsidP="00866676">
      <w:pPr>
        <w:rPr>
          <w:rFonts w:asciiTheme="minorHAnsi" w:hAnsiTheme="minorHAnsi"/>
          <w:b/>
        </w:rPr>
      </w:pPr>
      <w:r w:rsidRPr="00C25F04">
        <w:rPr>
          <w:rFonts w:asciiTheme="minorHAnsi" w:hAnsiTheme="minorHAnsi"/>
          <w:b/>
        </w:rPr>
        <w:t>[</w:t>
      </w:r>
      <w:proofErr w:type="gramStart"/>
      <w:r w:rsidRPr="00C25F04">
        <w:rPr>
          <w:rFonts w:asciiTheme="minorHAnsi" w:hAnsiTheme="minorHAnsi"/>
          <w:b/>
        </w:rPr>
        <w:t>graph</w:t>
      </w:r>
      <w:proofErr w:type="gramEnd"/>
      <w:r w:rsidRPr="00C25F04">
        <w:rPr>
          <w:rFonts w:asciiTheme="minorHAnsi" w:hAnsiTheme="minorHAnsi"/>
          <w:b/>
        </w:rPr>
        <w:t xml:space="preserve"> omitted]</w:t>
      </w:r>
    </w:p>
    <w:p w:rsidR="00866676" w:rsidRPr="00C25F04" w:rsidRDefault="00866676" w:rsidP="00866676">
      <w:pPr>
        <w:rPr>
          <w:rFonts w:asciiTheme="minorHAnsi" w:hAnsiTheme="minorHAnsi"/>
        </w:rPr>
      </w:pPr>
      <w:r w:rsidRPr="00C25F04">
        <w:rPr>
          <w:rFonts w:asciiTheme="minorHAnsi" w:hAnsiTheme="minorHAnsi"/>
        </w:rPr>
        <w:t>A Space Race for the 21st Century</w:t>
      </w:r>
    </w:p>
    <w:p w:rsidR="00866676" w:rsidRPr="00C25F04" w:rsidRDefault="00866676" w:rsidP="00866676">
      <w:pPr>
        <w:rPr>
          <w:rFonts w:asciiTheme="minorHAnsi" w:hAnsiTheme="minorHAnsi"/>
        </w:rPr>
      </w:pPr>
      <w:r w:rsidRPr="00C25F04">
        <w:rPr>
          <w:rStyle w:val="StyleUnderline"/>
          <w:rFonts w:asciiTheme="minorHAnsi" w:hAnsiTheme="minorHAnsi"/>
        </w:rPr>
        <w:t>Today's mad dash for AI isn't the first technology race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has run. During the Cold War, the country vied against the Soviet Union to develop a variety of aerospace, nuclear and computing innovations.</w:t>
      </w:r>
      <w:r w:rsidRPr="00C25F04">
        <w:rPr>
          <w:rFonts w:asciiTheme="minorHAnsi" w:hAnsiTheme="minorHAnsi"/>
        </w:rPr>
        <w:t xml:space="preserve"> Washington emerged victorious from that contest; though the Soviet Union focused its efforts almost exclusively on military applications, it lacked the research and development capacity of the United States. The size of its critical industries enabled the United States to outstrip the Soviet Union in military technology while still diverting some of its attention and resources to consumer products.</w:t>
      </w:r>
    </w:p>
    <w:p w:rsidR="00866676" w:rsidRPr="00C25F04" w:rsidRDefault="00866676" w:rsidP="00866676">
      <w:pPr>
        <w:rPr>
          <w:rStyle w:val="StyleUnderline"/>
          <w:rFonts w:asciiTheme="minorHAnsi" w:hAnsiTheme="minorHAnsi"/>
        </w:rPr>
      </w:pPr>
      <w:r w:rsidRPr="00C25F04">
        <w:rPr>
          <w:rStyle w:val="StyleUnderline"/>
          <w:rFonts w:asciiTheme="minorHAnsi" w:hAnsiTheme="minorHAnsi"/>
        </w:rPr>
        <w:t>Like the Soviet Union, China is interested more in national security and defense than it is in the commercial sector. The difference lies in China's size and in its economy.</w:t>
      </w:r>
    </w:p>
    <w:p w:rsidR="00866676" w:rsidRPr="00C25F04" w:rsidRDefault="00866676" w:rsidP="00866676">
      <w:pPr>
        <w:rPr>
          <w:rFonts w:asciiTheme="minorHAnsi" w:hAnsiTheme="minorHAnsi"/>
        </w:rPr>
      </w:pPr>
      <w:r w:rsidRPr="00C25F04">
        <w:rPr>
          <w:rStyle w:val="Emphasis"/>
          <w:rFonts w:asciiTheme="minorHAnsi" w:hAnsiTheme="minorHAnsi"/>
        </w:rPr>
        <w:t>The country's immensity could make it a more even match for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in terms of developing and adopting emerging technologies</w:t>
      </w:r>
      <w:r w:rsidRPr="00C25F04">
        <w:rPr>
          <w:rFonts w:asciiTheme="minorHAnsi" w:hAnsiTheme="minorHAnsi"/>
        </w:rPr>
        <w:t xml:space="preserve">. Given that the country's population exceeds 1.3 billion people — and that data privacy is a low priority for Beijing — </w:t>
      </w:r>
      <w:r w:rsidRPr="00C25F04">
        <w:rPr>
          <w:rStyle w:val="StyleUnderline"/>
          <w:rFonts w:asciiTheme="minorHAnsi" w:hAnsiTheme="minorHAnsi"/>
        </w:rPr>
        <w:t>China offers its AI companies a big leg-up over their U.S. competitors by giving them access to a huge pool of data</w:t>
      </w:r>
      <w:r w:rsidRPr="00C25F04">
        <w:rPr>
          <w:rFonts w:asciiTheme="minorHAnsi" w:hAnsiTheme="minorHAnsi"/>
        </w:rPr>
        <w:t xml:space="preserve">. Furthermore, </w:t>
      </w:r>
      <w:r w:rsidRPr="00C25F04">
        <w:rPr>
          <w:rStyle w:val="StyleUnderline"/>
          <w:rFonts w:asciiTheme="minorHAnsi" w:hAnsiTheme="minorHAnsi"/>
        </w:rPr>
        <w:t>unlike the tightly controlled Soviet economy that hindered innovation, China's hybrid economy offers individuals and companies incentive to push the boundaries in tech development</w:t>
      </w:r>
      <w:r w:rsidRPr="00C25F04">
        <w:rPr>
          <w:rFonts w:asciiTheme="minorHAnsi" w:hAnsiTheme="minorHAnsi"/>
        </w:rPr>
        <w:t xml:space="preserve">. The country's model of capitalism isn't one of control, though Western media often portray Chinese tech firms as dependent on Beijing to subsidize and direct their activities. Instead, </w:t>
      </w:r>
      <w:r w:rsidRPr="00C25F04">
        <w:rPr>
          <w:rStyle w:val="StyleUnderline"/>
          <w:rFonts w:asciiTheme="minorHAnsi" w:hAnsiTheme="minorHAnsi"/>
        </w:rPr>
        <w:t>the central government outlines areas in which it would like companies to operate and provides incentives to encourage competition. AI is one of those areas, and China's tech giants are eager to outpace one another in the field</w:t>
      </w:r>
      <w:r w:rsidRPr="00C25F04">
        <w:rPr>
          <w:rFonts w:asciiTheme="minorHAnsi" w:hAnsiTheme="minorHAnsi"/>
        </w:rPr>
        <w:t>. Aware that it missed the boat with smartphone technology, Baidu, for instance, has set its sights on AI as its opportunity to get an advantage over Tencent, Alibaba and Huawei.</w:t>
      </w:r>
    </w:p>
    <w:p w:rsidR="00866676" w:rsidRPr="00C25F04" w:rsidRDefault="00866676" w:rsidP="00866676">
      <w:pPr>
        <w:rPr>
          <w:rFonts w:asciiTheme="minorHAnsi" w:hAnsiTheme="minorHAnsi"/>
        </w:rPr>
      </w:pPr>
      <w:r w:rsidRPr="00C25F04">
        <w:rPr>
          <w:rStyle w:val="Emphasis"/>
          <w:rFonts w:asciiTheme="minorHAnsi" w:hAnsiTheme="minorHAnsi"/>
        </w:rPr>
        <w:t>For now, China lags behind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in the tech race, especially in semiconductor development. As the gap between them narrows</w:t>
      </w:r>
      <w:r w:rsidRPr="00C25F04">
        <w:rPr>
          <w:rFonts w:asciiTheme="minorHAnsi" w:hAnsiTheme="minorHAnsi"/>
        </w:rPr>
        <w:t xml:space="preserve">, however, </w:t>
      </w:r>
      <w:r w:rsidRPr="00C25F04">
        <w:rPr>
          <w:rStyle w:val="Emphasis"/>
          <w:rFonts w:asciiTheme="minorHAnsi" w:hAnsiTheme="minorHAnsi"/>
        </w:rPr>
        <w:t>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will be forced to respond</w:t>
      </w:r>
      <w:r w:rsidRPr="00C25F04">
        <w:rPr>
          <w:rFonts w:asciiTheme="minorHAnsi" w:hAnsiTheme="minorHAnsi"/>
        </w:rPr>
        <w:t xml:space="preserve">. The challenge for Washington will be that, unlike earlier dual-use technologies, </w:t>
      </w:r>
      <w:r w:rsidRPr="00C25F04">
        <w:rPr>
          <w:rStyle w:val="Emphasis"/>
          <w:rFonts w:asciiTheme="minorHAnsi" w:hAnsiTheme="minorHAnsi"/>
        </w:rPr>
        <w:t>AI applications will immediately have profound implications for the consumer electronics market</w:t>
      </w:r>
      <w:r w:rsidRPr="00C25F04">
        <w:rPr>
          <w:rFonts w:asciiTheme="minorHAnsi" w:hAnsiTheme="minorHAnsi"/>
        </w:rPr>
        <w:t xml:space="preserve">. </w:t>
      </w:r>
      <w:r w:rsidRPr="00C25F04">
        <w:rPr>
          <w:rStyle w:val="StyleUnderline"/>
          <w:rFonts w:asciiTheme="minorHAnsi" w:hAnsiTheme="minorHAnsi"/>
        </w:rPr>
        <w:t>And because the Chinese and U.S. economies are highly integrated</w:t>
      </w:r>
      <w:r w:rsidRPr="00C25F04">
        <w:rPr>
          <w:rFonts w:asciiTheme="minorHAnsi" w:hAnsiTheme="minorHAnsi"/>
        </w:rPr>
        <w:t xml:space="preserve"> with each other, </w:t>
      </w:r>
      <w:r w:rsidRPr="00C25F04">
        <w:rPr>
          <w:rStyle w:val="Emphasis"/>
          <w:rFonts w:asciiTheme="minorHAnsi" w:hAnsiTheme="minorHAnsi"/>
        </w:rPr>
        <w:t>China's achievements even in the commercial sector pose a serious threat to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The question for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isn't so much whether China can surpass it in the race to harness emerging technologies; it's </w:t>
      </w:r>
      <w:r w:rsidRPr="00C25F04">
        <w:rPr>
          <w:rStyle w:val="Emphasis"/>
          <w:rFonts w:asciiTheme="minorHAnsi" w:hAnsiTheme="minorHAnsi"/>
        </w:rPr>
        <w:t>how close the Asian country will come to doing so</w:t>
      </w:r>
      <w:r w:rsidRPr="00C25F04">
        <w:rPr>
          <w:rStyle w:val="StyleUnderline"/>
          <w:rFonts w:asciiTheme="minorHAnsi" w:hAnsiTheme="minorHAnsi"/>
        </w:rPr>
        <w:t>.</w:t>
      </w:r>
      <w:r w:rsidRPr="00C25F04">
        <w:rPr>
          <w:rFonts w:asciiTheme="minorHAnsi" w:hAnsiTheme="minorHAnsi"/>
        </w:rPr>
        <w:t xml:space="preserve"> </w:t>
      </w:r>
      <w:r w:rsidRPr="00C25F04">
        <w:rPr>
          <w:rStyle w:val="Emphasis"/>
          <w:rFonts w:asciiTheme="minorHAnsi" w:hAnsiTheme="minorHAnsi"/>
        </w:rPr>
        <w:t>China is large enough that its tech sector could give Silicon Valley a run for its money in terms of market share if it even comes close to producing the same technologies.</w:t>
      </w:r>
      <w:r w:rsidRPr="00C25F04">
        <w:rPr>
          <w:rFonts w:asciiTheme="minorHAnsi" w:hAnsiTheme="minorHAnsi"/>
        </w:rPr>
        <w:t xml:space="preserve"> For that reason, many U.S. tech firms are trying to withhold some of their advancements from defense applications in hopes of maintaining a competitive edge in the commercial sphere.</w:t>
      </w:r>
    </w:p>
    <w:p w:rsidR="00866676" w:rsidRPr="00C25F04" w:rsidRDefault="00866676" w:rsidP="00866676">
      <w:pPr>
        <w:rPr>
          <w:rFonts w:asciiTheme="minorHAnsi" w:hAnsiTheme="minorHAnsi"/>
        </w:rPr>
      </w:pPr>
      <w:r w:rsidRPr="00C25F04">
        <w:rPr>
          <w:rFonts w:asciiTheme="minorHAnsi" w:hAnsiTheme="minorHAnsi"/>
        </w:rPr>
        <w:t>Building a Strategy</w:t>
      </w:r>
    </w:p>
    <w:p w:rsidR="00866676" w:rsidRPr="00C25F04" w:rsidRDefault="00866676" w:rsidP="00866676">
      <w:pPr>
        <w:rPr>
          <w:rFonts w:asciiTheme="minorHAnsi" w:hAnsiTheme="minorHAnsi"/>
        </w:rPr>
      </w:pPr>
      <w:r w:rsidRPr="00C25F04">
        <w:rPr>
          <w:rStyle w:val="StyleUnderline"/>
          <w:rFonts w:asciiTheme="minorHAnsi" w:hAnsiTheme="minorHAnsi"/>
        </w:rPr>
        <w:t>Once upon a time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could rest easy in the knowledge that no other country could match its combination of physical size and technological ability. Now China can.</w:t>
      </w:r>
      <w:r w:rsidRPr="00C25F04">
        <w:rPr>
          <w:rFonts w:asciiTheme="minorHAnsi" w:hAnsiTheme="minorHAnsi"/>
        </w:rPr>
        <w:t xml:space="preserve"> As a result, the current U.S. administration is working to develop a more robust response to the United States' budding rival. The White House's investigations into China's intellectual property policies, calls for greater scrutiny of its foreign investment activities and even proposals to nationalize the fifth generation wireless protocol, or 5G, network are all initial attempts to counter the country's rise in technology. So far, though, these initiatives have only provoked backlash in the United States.</w:t>
      </w:r>
    </w:p>
    <w:p w:rsidR="00866676" w:rsidRPr="00C25F04" w:rsidRDefault="00866676" w:rsidP="00866676">
      <w:pPr>
        <w:rPr>
          <w:rFonts w:asciiTheme="minorHAnsi" w:hAnsiTheme="minorHAnsi"/>
        </w:rPr>
      </w:pPr>
      <w:r w:rsidRPr="00C25F04">
        <w:rPr>
          <w:rFonts w:asciiTheme="minorHAnsi" w:hAnsiTheme="minorHAnsi"/>
        </w:rPr>
        <w:t xml:space="preserve">Forging a comprehensive strategy against China will become all the more important for Washington as time goes by. </w:t>
      </w:r>
      <w:r w:rsidRPr="00C25F04">
        <w:rPr>
          <w:rStyle w:val="StyleUnderline"/>
          <w:rFonts w:asciiTheme="minorHAnsi" w:hAnsiTheme="minorHAnsi"/>
        </w:rPr>
        <w:t>The dizzying pace and unpredictable trajectory of innovation compels tech companies to constantly broaden their horizons or else jeopardize their competitiveness.</w:t>
      </w:r>
      <w:r w:rsidRPr="00C25F04">
        <w:rPr>
          <w:rFonts w:asciiTheme="minorHAnsi" w:hAnsiTheme="minorHAnsi"/>
        </w:rPr>
        <w:t xml:space="preserve"> But as the same firms expand their services into more and more industries, they risk running afoul of U.S. antitrust laws. The more companies such as Google, Amazon and Apple Inc. grow, the bigger the targets on their backs become. Antitrust investigations and busts in the United States, in turn, could give Chinese companies a prime opportunity to catch up to their competition.</w:t>
      </w:r>
    </w:p>
    <w:p w:rsidR="004227CF" w:rsidRPr="00C25F04" w:rsidRDefault="004227CF" w:rsidP="004227CF">
      <w:pPr>
        <w:pStyle w:val="Heading4"/>
        <w:rPr>
          <w:rFonts w:asciiTheme="minorHAnsi" w:hAnsiTheme="minorHAnsi"/>
        </w:rPr>
      </w:pPr>
      <w:r w:rsidRPr="00C25F04">
        <w:rPr>
          <w:rFonts w:asciiTheme="minorHAnsi" w:hAnsiTheme="minorHAnsi"/>
        </w:rPr>
        <w:t xml:space="preserve">Tech superiority allows the U.S. to both </w:t>
      </w:r>
      <w:r w:rsidRPr="00C25F04">
        <w:rPr>
          <w:rFonts w:asciiTheme="minorHAnsi" w:hAnsiTheme="minorHAnsi"/>
          <w:u w:val="single"/>
        </w:rPr>
        <w:t>deter and win</w:t>
      </w:r>
      <w:r w:rsidRPr="00C25F04">
        <w:rPr>
          <w:rFonts w:asciiTheme="minorHAnsi" w:hAnsiTheme="minorHAnsi"/>
        </w:rPr>
        <w:t xml:space="preserve"> conflicts</w:t>
      </w:r>
    </w:p>
    <w:p w:rsidR="004227CF" w:rsidRPr="00C25F04" w:rsidRDefault="004227CF" w:rsidP="004227CF">
      <w:pPr>
        <w:rPr>
          <w:rFonts w:asciiTheme="minorHAnsi" w:hAnsiTheme="minorHAnsi"/>
        </w:rPr>
      </w:pPr>
      <w:r w:rsidRPr="00C25F04">
        <w:rPr>
          <w:rStyle w:val="Style13ptBold"/>
          <w:rFonts w:asciiTheme="minorHAnsi" w:hAnsiTheme="minorHAnsi"/>
        </w:rPr>
        <w:t>England, 17</w:t>
      </w:r>
      <w:r w:rsidRPr="00C25F04">
        <w:rPr>
          <w:rFonts w:asciiTheme="minorHAnsi" w:hAnsiTheme="minorHAnsi"/>
        </w:rPr>
        <w:t xml:space="preserve"> --- former secretary of the Navy and deputy secretary of Defense and currently the chairman of the National Academy of Engineering (12/6/17, Gordon, “US is losing ground on technology superiority,” </w:t>
      </w:r>
      <w:hyperlink r:id="rId22" w:history="1">
        <w:r w:rsidRPr="00C25F04">
          <w:rPr>
            <w:rStyle w:val="Hyperlink"/>
            <w:rFonts w:asciiTheme="minorHAnsi" w:hAnsiTheme="minorHAnsi"/>
          </w:rPr>
          <w:t>http://thehill.com/opinion/technology/363621-us-is-losing-ground-on-technology-superiority</w:t>
        </w:r>
      </w:hyperlink>
      <w:r w:rsidRPr="00C25F04">
        <w:rPr>
          <w:rFonts w:asciiTheme="minorHAnsi" w:hAnsiTheme="minorHAnsi"/>
        </w:rPr>
        <w:t>, accessed on 6/5/18, JMP)</w:t>
      </w:r>
    </w:p>
    <w:p w:rsidR="004227CF" w:rsidRPr="00C25F04" w:rsidRDefault="004227CF" w:rsidP="004227CF">
      <w:pPr>
        <w:rPr>
          <w:rFonts w:asciiTheme="minorHAnsi" w:hAnsiTheme="minorHAnsi"/>
        </w:rPr>
      </w:pPr>
      <w:r w:rsidRPr="00C25F04">
        <w:rPr>
          <w:rStyle w:val="StyleUnderline"/>
          <w:rFonts w:asciiTheme="minorHAnsi" w:hAnsiTheme="minorHAnsi"/>
        </w:rPr>
        <w:t>A long-held military maxim is to take the high ground and hold it.</w:t>
      </w:r>
      <w:r w:rsidRPr="00C25F04">
        <w:rPr>
          <w:rFonts w:asciiTheme="minorHAnsi" w:hAnsiTheme="minorHAnsi"/>
        </w:rPr>
        <w:t xml:space="preserve"> That may be outdated in today’s electronic and high-tech battlefields, but </w:t>
      </w:r>
      <w:r w:rsidRPr="00C25F04">
        <w:rPr>
          <w:rStyle w:val="StyleUnderline"/>
          <w:rFonts w:asciiTheme="minorHAnsi" w:hAnsiTheme="minorHAnsi"/>
        </w:rPr>
        <w:t>that notion still holds true for scientific research and engineering</w:t>
      </w:r>
      <w:r w:rsidRPr="00C25F04">
        <w:rPr>
          <w:rFonts w:asciiTheme="minorHAnsi" w:hAnsiTheme="minorHAnsi"/>
        </w:rPr>
        <w:t xml:space="preserve">. </w:t>
      </w:r>
      <w:r w:rsidRPr="00C25F04">
        <w:rPr>
          <w:rStyle w:val="Emphasis"/>
          <w:rFonts w:asciiTheme="minorHAnsi" w:hAnsiTheme="minorHAnsi"/>
        </w:rPr>
        <w:t>Research is the foundation for engineering invention, and that leadership in engineering underpins our national security and economy.</w:t>
      </w:r>
      <w:r w:rsidRPr="00C25F04">
        <w:rPr>
          <w:rFonts w:asciiTheme="minorHAnsi" w:hAnsiTheme="minorHAnsi"/>
        </w:rPr>
        <w:t xml:space="preserve"> </w:t>
      </w:r>
      <w:r w:rsidRPr="00C25F04">
        <w:rPr>
          <w:rStyle w:val="Emphasis"/>
          <w:rFonts w:asciiTheme="minorHAnsi" w:hAnsiTheme="minorHAnsi"/>
        </w:rPr>
        <w:t>Retaining the high ground in research and engineering is necessary to deter future conflicts, win future wars</w:t>
      </w:r>
      <w:r w:rsidRPr="00C25F04">
        <w:rPr>
          <w:rStyle w:val="StyleUnderline"/>
          <w:rFonts w:asciiTheme="minorHAnsi" w:hAnsiTheme="minorHAnsi"/>
        </w:rPr>
        <w:t xml:space="preserve"> and maintain our standard of living.</w:t>
      </w:r>
    </w:p>
    <w:p w:rsidR="004227CF" w:rsidRPr="00C25F04" w:rsidRDefault="004227CF" w:rsidP="004227CF">
      <w:pPr>
        <w:rPr>
          <w:rFonts w:asciiTheme="minorHAnsi" w:hAnsiTheme="minorHAnsi"/>
        </w:rPr>
      </w:pPr>
      <w:r w:rsidRPr="00C25F04">
        <w:rPr>
          <w:rFonts w:asciiTheme="minorHAnsi" w:hAnsiTheme="minorHAnsi"/>
        </w:rPr>
        <w:t>Modern research started about 500 years ago with the development of the printing press. Based on prior approaches, Gutenberg’s printing press made the accumulation and spread of knowledge possible. His printing press enabled widespread learning and the dissemination of new data, thereby providing the foundation for new discoveries. This same process continues today but with a more organized and funded research structure.</w:t>
      </w:r>
    </w:p>
    <w:p w:rsidR="004227CF" w:rsidRPr="00C25F04" w:rsidRDefault="004227CF" w:rsidP="004227CF">
      <w:pPr>
        <w:rPr>
          <w:rFonts w:asciiTheme="minorHAnsi" w:hAnsiTheme="minorHAnsi"/>
        </w:rPr>
      </w:pPr>
      <w:r w:rsidRPr="00C25F04">
        <w:rPr>
          <w:rStyle w:val="StyleUnderline"/>
          <w:rFonts w:asciiTheme="minorHAnsi" w:hAnsiTheme="minorHAnsi"/>
        </w:rPr>
        <w:t>For the U.S., the federal commitment to research was made after World War II and housed in the Department of Defense.</w:t>
      </w:r>
      <w:r w:rsidRPr="00C25F04">
        <w:rPr>
          <w:rFonts w:asciiTheme="minorHAnsi" w:hAnsiTheme="minorHAnsi"/>
        </w:rPr>
        <w:t xml:space="preserve"> This decision was largely driven by the need to confront a new enemy — the USSR. That federal commitment to research and engineering generated U.S. military and economic superiority, helping to seal victory in the Cold War. It also led to early-generation microelectronics, nuclear power, GPS and the internet, among dozens more transformational discoveries and many with both military and commercial applications.</w:t>
      </w:r>
    </w:p>
    <w:p w:rsidR="004227CF" w:rsidRPr="00C25F04" w:rsidRDefault="004227CF" w:rsidP="004227CF">
      <w:pPr>
        <w:rPr>
          <w:rFonts w:asciiTheme="minorHAnsi" w:hAnsiTheme="minorHAnsi"/>
        </w:rPr>
      </w:pPr>
      <w:r w:rsidRPr="00C25F04">
        <w:rPr>
          <w:rFonts w:asciiTheme="minorHAnsi" w:hAnsiTheme="minorHAnsi"/>
        </w:rPr>
        <w:t xml:space="preserve">How did all this happen? </w:t>
      </w:r>
      <w:r w:rsidRPr="00C25F04">
        <w:rPr>
          <w:rStyle w:val="StyleUnderline"/>
          <w:rFonts w:asciiTheme="minorHAnsi" w:hAnsiTheme="minorHAnsi"/>
        </w:rPr>
        <w:t>The department recognized the need to stay technically ahead of the enemy.</w:t>
      </w:r>
      <w:r w:rsidRPr="00C25F04">
        <w:rPr>
          <w:rFonts w:asciiTheme="minorHAnsi" w:hAnsiTheme="minorHAnsi"/>
        </w:rPr>
        <w:t xml:space="preserve"> The answer was </w:t>
      </w:r>
      <w:r w:rsidRPr="00C25F04">
        <w:rPr>
          <w:rStyle w:val="StyleUnderline"/>
          <w:rFonts w:asciiTheme="minorHAnsi" w:hAnsiTheme="minorHAnsi"/>
        </w:rPr>
        <w:t>a network of research laboratories</w:t>
      </w:r>
      <w:r w:rsidRPr="00C25F04">
        <w:rPr>
          <w:rFonts w:asciiTheme="minorHAnsi" w:hAnsiTheme="minorHAnsi"/>
        </w:rPr>
        <w:t xml:space="preserve"> that </w:t>
      </w:r>
      <w:r w:rsidRPr="00C25F04">
        <w:rPr>
          <w:rStyle w:val="StyleUnderline"/>
          <w:rFonts w:asciiTheme="minorHAnsi" w:hAnsiTheme="minorHAnsi"/>
        </w:rPr>
        <w:t>carried out critical research to advance military technology</w:t>
      </w:r>
      <w:r w:rsidRPr="00C25F04">
        <w:rPr>
          <w:rFonts w:asciiTheme="minorHAnsi" w:hAnsiTheme="minorHAnsi"/>
        </w:rPr>
        <w:t xml:space="preserve">, much of it also fueling the domestic economy. </w:t>
      </w:r>
      <w:r w:rsidRPr="00C25F04">
        <w:rPr>
          <w:rStyle w:val="StyleUnderline"/>
          <w:rFonts w:asciiTheme="minorHAnsi" w:hAnsiTheme="minorHAnsi"/>
        </w:rPr>
        <w:t xml:space="preserve">The department still has this structure but it is now part of a much larger government research and innovation ecosystem that is in </w:t>
      </w:r>
      <w:r w:rsidRPr="00C25F04">
        <w:rPr>
          <w:rStyle w:val="Emphasis"/>
          <w:rFonts w:asciiTheme="minorHAnsi" w:hAnsiTheme="minorHAnsi"/>
        </w:rPr>
        <w:t>partnership with commercial sector research</w:t>
      </w:r>
      <w:r w:rsidRPr="00C25F04">
        <w:rPr>
          <w:rStyle w:val="StyleUnderline"/>
          <w:rFonts w:asciiTheme="minorHAnsi" w:hAnsiTheme="minorHAnsi"/>
        </w:rPr>
        <w:t xml:space="preserve">. </w:t>
      </w:r>
    </w:p>
    <w:p w:rsidR="004227CF" w:rsidRPr="00C25F04" w:rsidRDefault="004227CF" w:rsidP="004227CF">
      <w:pPr>
        <w:rPr>
          <w:rFonts w:asciiTheme="minorHAnsi" w:hAnsiTheme="minorHAnsi"/>
        </w:rPr>
      </w:pPr>
      <w:r w:rsidRPr="00C25F04">
        <w:rPr>
          <w:rFonts w:asciiTheme="minorHAnsi" w:hAnsiTheme="minorHAnsi"/>
        </w:rPr>
        <w:t xml:space="preserve">In addition to the Defense Department, out of necessity to be globally competitive, </w:t>
      </w:r>
      <w:r w:rsidRPr="00C25F04">
        <w:rPr>
          <w:rStyle w:val="StyleUnderline"/>
          <w:rFonts w:asciiTheme="minorHAnsi" w:hAnsiTheme="minorHAnsi"/>
        </w:rPr>
        <w:t>the research effort now includes</w:t>
      </w:r>
      <w:r w:rsidRPr="00C25F04">
        <w:rPr>
          <w:rFonts w:asciiTheme="minorHAnsi" w:hAnsiTheme="minorHAnsi"/>
        </w:rPr>
        <w:t xml:space="preserve"> the Department of Energy, the National Institute of Standards and Technology, the National Science Foundation, the National Institutes of Health, </w:t>
      </w:r>
      <w:r w:rsidRPr="00C25F04">
        <w:rPr>
          <w:rStyle w:val="StyleUnderline"/>
          <w:rFonts w:asciiTheme="minorHAnsi" w:hAnsiTheme="minorHAnsi"/>
        </w:rPr>
        <w:t>university and philanthropy-funded research and a myriad of technology-based companies</w:t>
      </w:r>
      <w:r w:rsidRPr="00C25F04">
        <w:rPr>
          <w:rFonts w:asciiTheme="minorHAnsi" w:hAnsiTheme="minorHAnsi"/>
        </w:rPr>
        <w:t xml:space="preserve">. </w:t>
      </w:r>
    </w:p>
    <w:p w:rsidR="004227CF" w:rsidRPr="00C25F04" w:rsidRDefault="004227CF" w:rsidP="004227CF">
      <w:pPr>
        <w:rPr>
          <w:rFonts w:asciiTheme="minorHAnsi" w:hAnsiTheme="minorHAnsi"/>
        </w:rPr>
      </w:pPr>
      <w:r w:rsidRPr="00C25F04">
        <w:rPr>
          <w:rStyle w:val="StyleUnderline"/>
          <w:rFonts w:asciiTheme="minorHAnsi" w:hAnsiTheme="minorHAnsi"/>
        </w:rPr>
        <w:t>Defense Secretary</w:t>
      </w:r>
      <w:r w:rsidRPr="00C25F04">
        <w:rPr>
          <w:rFonts w:asciiTheme="minorHAnsi" w:hAnsiTheme="minorHAnsi"/>
        </w:rPr>
        <w:t xml:space="preserve"> Jim </w:t>
      </w:r>
      <w:r w:rsidRPr="00C25F04">
        <w:rPr>
          <w:rStyle w:val="StyleUnderline"/>
          <w:rFonts w:asciiTheme="minorHAnsi" w:hAnsiTheme="minorHAnsi"/>
        </w:rPr>
        <w:t>Mattis indicated the need for this broad inter-agency and commercial research effort</w:t>
      </w:r>
      <w:r w:rsidRPr="00C25F04">
        <w:rPr>
          <w:rFonts w:asciiTheme="minorHAnsi" w:hAnsiTheme="minorHAnsi"/>
        </w:rPr>
        <w:t xml:space="preserve"> in his testimony to the House Armed Services Committee. </w:t>
      </w:r>
      <w:r w:rsidRPr="00C25F04">
        <w:rPr>
          <w:rStyle w:val="StyleUnderline"/>
          <w:rFonts w:asciiTheme="minorHAnsi" w:hAnsiTheme="minorHAnsi"/>
        </w:rPr>
        <w:t>“New commercial technologies</w:t>
      </w:r>
      <w:r w:rsidRPr="00C25F04">
        <w:rPr>
          <w:rFonts w:asciiTheme="minorHAnsi" w:hAnsiTheme="minorHAnsi"/>
        </w:rPr>
        <w:t xml:space="preserve"> will change society, and ultimately, they will </w:t>
      </w:r>
      <w:r w:rsidRPr="00C25F04">
        <w:rPr>
          <w:rStyle w:val="StyleUnderline"/>
          <w:rFonts w:asciiTheme="minorHAnsi" w:hAnsiTheme="minorHAnsi"/>
        </w:rPr>
        <w:t>change the character of war,”</w:t>
      </w:r>
      <w:r w:rsidRPr="00C25F04">
        <w:rPr>
          <w:rFonts w:asciiTheme="minorHAnsi" w:hAnsiTheme="minorHAnsi"/>
        </w:rPr>
        <w:t xml:space="preserve"> Mattis said. </w:t>
      </w:r>
      <w:r w:rsidRPr="00C25F04">
        <w:rPr>
          <w:rStyle w:val="StyleUnderline"/>
          <w:rFonts w:asciiTheme="minorHAnsi" w:hAnsiTheme="minorHAnsi"/>
        </w:rPr>
        <w:t>We must carry out research, “recognize its military potential, and develop new capabilities.”</w:t>
      </w:r>
    </w:p>
    <w:p w:rsidR="004227CF" w:rsidRPr="00C25F04" w:rsidRDefault="004227CF" w:rsidP="004227CF">
      <w:pPr>
        <w:rPr>
          <w:rStyle w:val="StyleUnderline"/>
          <w:rFonts w:asciiTheme="minorHAnsi" w:hAnsiTheme="minorHAnsi"/>
        </w:rPr>
      </w:pPr>
      <w:r w:rsidRPr="00C25F04">
        <w:rPr>
          <w:rFonts w:asciiTheme="minorHAnsi" w:hAnsiTheme="minorHAnsi"/>
        </w:rPr>
        <w:t xml:space="preserve">Yet, </w:t>
      </w:r>
      <w:r w:rsidRPr="00C25F04">
        <w:rPr>
          <w:rStyle w:val="StyleUnderline"/>
          <w:rFonts w:asciiTheme="minorHAnsi" w:hAnsiTheme="minorHAnsi"/>
        </w:rPr>
        <w:t>we’re seemingly not doing enough to keep the research high ground</w:t>
      </w:r>
      <w:r w:rsidRPr="00C25F04">
        <w:rPr>
          <w:rFonts w:asciiTheme="minorHAnsi" w:hAnsiTheme="minorHAnsi"/>
        </w:rPr>
        <w:t xml:space="preserve">. The Heritage Foundation recently released its index of military strength. After analyzing various essential components, Heritage ranked the capability of the U.S. Army and U.S. Marines as “marginal” and the U.S. Navy as “weak.” Reviews of our nation’s research capability — by Information Technology and Innovation Foundation and the American Academy of Arts &amp; Science — likewise show that we’re losing ground. </w:t>
      </w:r>
      <w:r w:rsidRPr="00C25F04">
        <w:rPr>
          <w:rStyle w:val="StyleUnderline"/>
          <w:rFonts w:asciiTheme="minorHAnsi" w:hAnsiTheme="minorHAnsi"/>
        </w:rPr>
        <w:t>Assessments</w:t>
      </w:r>
      <w:r w:rsidRPr="00C25F04">
        <w:rPr>
          <w:rFonts w:asciiTheme="minorHAnsi" w:hAnsiTheme="minorHAnsi"/>
        </w:rPr>
        <w:t xml:space="preserve"> like these are always problematic, but they </w:t>
      </w:r>
      <w:r w:rsidRPr="00C25F04">
        <w:rPr>
          <w:rStyle w:val="StyleUnderline"/>
          <w:rFonts w:asciiTheme="minorHAnsi" w:hAnsiTheme="minorHAnsi"/>
        </w:rPr>
        <w:t>all indicate a common troubling finding: The U.S. is on a downward trend.</w:t>
      </w:r>
    </w:p>
    <w:p w:rsidR="004227CF" w:rsidRPr="00C25F04" w:rsidRDefault="004227CF" w:rsidP="004227CF">
      <w:pPr>
        <w:rPr>
          <w:rFonts w:asciiTheme="minorHAnsi" w:hAnsiTheme="minorHAnsi"/>
        </w:rPr>
      </w:pPr>
      <w:r w:rsidRPr="00C25F04">
        <w:rPr>
          <w:rFonts w:asciiTheme="minorHAnsi" w:hAnsiTheme="minorHAnsi"/>
        </w:rPr>
        <w:t xml:space="preserve">What this means is that our federal laboratories and research institutions aren’t aggressive enough and that </w:t>
      </w:r>
      <w:r w:rsidRPr="00C25F04">
        <w:rPr>
          <w:rStyle w:val="StyleUnderline"/>
          <w:rFonts w:asciiTheme="minorHAnsi" w:hAnsiTheme="minorHAnsi"/>
        </w:rPr>
        <w:t>the Defense Department is not reaping the rewards of the larger and more competitive commercial sector. Without the competition in the commercial sector that drives rapid innovation and engineering application, the government programs lack urgency.</w:t>
      </w:r>
      <w:r w:rsidRPr="00C25F04">
        <w:rPr>
          <w:rFonts w:asciiTheme="minorHAnsi" w:hAnsiTheme="minorHAnsi"/>
        </w:rPr>
        <w:t xml:space="preserve"> Agencies relying on up-to-date technology and innovation all need bolder and more urgent research plans, and Defense Department needs to more quickly convert the research results into engineering applications to deter, and when necessary, win future conflicts. </w:t>
      </w:r>
    </w:p>
    <w:p w:rsidR="004227CF" w:rsidRPr="00C25F04" w:rsidRDefault="004227CF" w:rsidP="004227CF">
      <w:pPr>
        <w:rPr>
          <w:rFonts w:asciiTheme="minorHAnsi" w:hAnsiTheme="minorHAnsi"/>
        </w:rPr>
      </w:pPr>
      <w:r w:rsidRPr="00C25F04">
        <w:rPr>
          <w:rFonts w:asciiTheme="minorHAnsi" w:hAnsiTheme="minorHAnsi"/>
        </w:rPr>
        <w:t xml:space="preserve">Equally important, all these agencies need to break through the barrier of accessing research from the commercial sector. Token steps have been taken but a necessary first step to attract the commercial sector is to dramatically reduce bureaucracy. For the Defense Department that means shaving the voluminous pages of acquisition regulations. </w:t>
      </w:r>
    </w:p>
    <w:p w:rsidR="004227CF" w:rsidRPr="00C25F04" w:rsidRDefault="004227CF" w:rsidP="004227CF">
      <w:pPr>
        <w:rPr>
          <w:rFonts w:asciiTheme="minorHAnsi" w:hAnsiTheme="minorHAnsi"/>
        </w:rPr>
      </w:pPr>
      <w:r w:rsidRPr="00C25F04">
        <w:rPr>
          <w:rFonts w:asciiTheme="minorHAnsi" w:hAnsiTheme="minorHAnsi"/>
        </w:rPr>
        <w:t xml:space="preserve">There are very few eureka moments when it comes to scientific breakthroughs. Rather, like Gutenberg’s printing press, scientific advances rely on prior knowledge. As knowledge accumulates, new knowledge is uncovered ever faster. But with this acceleration comes the need for ever more sophisticated equipment, highly educated and experienced researchers and a complex infrastructure of support.  </w:t>
      </w:r>
    </w:p>
    <w:p w:rsidR="004227CF" w:rsidRPr="00C25F04" w:rsidRDefault="004227CF" w:rsidP="004227CF">
      <w:pPr>
        <w:rPr>
          <w:rFonts w:asciiTheme="minorHAnsi" w:hAnsiTheme="minorHAnsi"/>
        </w:rPr>
      </w:pPr>
      <w:r w:rsidRPr="00C25F04">
        <w:rPr>
          <w:rFonts w:asciiTheme="minorHAnsi" w:hAnsiTheme="minorHAnsi"/>
        </w:rPr>
        <w:t xml:space="preserve">All this takes money, but equally important it requires a predicable source of funding over multiple years. And here the White House and the Congress can be helpful — or not. Funding disruptions, common now at the federal level, cause havoc in the scientific community. It is detrimental to the economy and a disservice to the men and women who serve in the military and to all the nation’s research institutions. </w:t>
      </w:r>
    </w:p>
    <w:p w:rsidR="004227CF" w:rsidRPr="00C25F04" w:rsidRDefault="004227CF" w:rsidP="004227CF">
      <w:pPr>
        <w:rPr>
          <w:rFonts w:asciiTheme="minorHAnsi" w:hAnsiTheme="minorHAnsi"/>
        </w:rPr>
      </w:pPr>
      <w:r w:rsidRPr="00C25F04">
        <w:rPr>
          <w:rStyle w:val="Emphasis"/>
          <w:rFonts w:asciiTheme="minorHAnsi" w:hAnsiTheme="minorHAnsi"/>
        </w:rPr>
        <w:t>The U.S. military and economy are based on technology superiority and that superiority is underpinned by being the best in the world in research and engineering innovation.</w:t>
      </w:r>
      <w:r w:rsidRPr="00C25F04">
        <w:rPr>
          <w:rFonts w:asciiTheme="minorHAnsi" w:hAnsiTheme="minorHAnsi"/>
        </w:rPr>
        <w:t xml:space="preserve"> </w:t>
      </w:r>
      <w:r w:rsidRPr="00C25F04">
        <w:rPr>
          <w:rStyle w:val="StyleUnderline"/>
          <w:rFonts w:asciiTheme="minorHAnsi" w:hAnsiTheme="minorHAnsi"/>
        </w:rPr>
        <w:t xml:space="preserve">Other nations understand this all too well, and they are accelerating their research programs while we seemingly stumble and falter. </w:t>
      </w:r>
      <w:r w:rsidRPr="00C25F04">
        <w:rPr>
          <w:rFonts w:asciiTheme="minorHAnsi" w:hAnsiTheme="minorHAnsi"/>
        </w:rPr>
        <w:t>We do so at our peril.</w:t>
      </w:r>
    </w:p>
    <w:p w:rsidR="004227CF" w:rsidRPr="00C25F04" w:rsidRDefault="004227CF" w:rsidP="004227CF">
      <w:pPr>
        <w:rPr>
          <w:rFonts w:asciiTheme="minorHAnsi" w:hAnsiTheme="minorHAnsi"/>
        </w:rPr>
      </w:pPr>
    </w:p>
    <w:p w:rsidR="004227CF" w:rsidRPr="00C25F04" w:rsidRDefault="004227CF" w:rsidP="004227CF">
      <w:pPr>
        <w:pStyle w:val="Heading4"/>
        <w:rPr>
          <w:rFonts w:asciiTheme="minorHAnsi" w:hAnsiTheme="minorHAnsi"/>
        </w:rPr>
      </w:pPr>
      <w:r w:rsidRPr="00C25F04">
        <w:rPr>
          <w:rFonts w:asciiTheme="minorHAnsi" w:hAnsiTheme="minorHAnsi"/>
        </w:rPr>
        <w:t>Technological innovation is necessary to sustain U.S. leadership and prevent great-power nuclear conflict</w:t>
      </w:r>
    </w:p>
    <w:p w:rsidR="004227CF" w:rsidRPr="00C25F04" w:rsidRDefault="004227CF" w:rsidP="004227CF">
      <w:pPr>
        <w:rPr>
          <w:rFonts w:asciiTheme="minorHAnsi" w:hAnsiTheme="minorHAnsi"/>
        </w:rPr>
      </w:pPr>
      <w:r w:rsidRPr="00C25F04">
        <w:rPr>
          <w:rStyle w:val="Style13ptBold"/>
          <w:rFonts w:asciiTheme="minorHAnsi" w:hAnsiTheme="minorHAnsi"/>
        </w:rPr>
        <w:t>Economist, 18</w:t>
      </w:r>
      <w:r w:rsidRPr="00C25F04">
        <w:rPr>
          <w:rFonts w:asciiTheme="minorHAnsi" w:hAnsiTheme="minorHAnsi"/>
        </w:rPr>
        <w:t xml:space="preserve"> (1/25/18, The Leaders, “The Next War; The growing danger of great-power conflict; How shifts in technology and geopolitics are renewing the threat,” </w:t>
      </w:r>
      <w:hyperlink r:id="rId23" w:history="1">
        <w:r w:rsidRPr="00C25F04">
          <w:rPr>
            <w:rStyle w:val="Hyperlink"/>
            <w:rFonts w:asciiTheme="minorHAnsi" w:hAnsiTheme="minorHAnsi"/>
          </w:rPr>
          <w:t>https://www.economist.com/leaders/2018/01/25/the-growing-danger-of-great-power-conflict</w:t>
        </w:r>
      </w:hyperlink>
      <w:r w:rsidRPr="00C25F04">
        <w:rPr>
          <w:rFonts w:asciiTheme="minorHAnsi" w:hAnsiTheme="minorHAnsi"/>
        </w:rPr>
        <w:t>, accessed on 6/11/18, JMP)</w:t>
      </w:r>
    </w:p>
    <w:p w:rsidR="004227CF" w:rsidRPr="00C25F04" w:rsidRDefault="004227CF" w:rsidP="004227CF">
      <w:pPr>
        <w:rPr>
          <w:rStyle w:val="Emphasis"/>
          <w:rFonts w:asciiTheme="minorHAnsi" w:hAnsiTheme="minorHAnsi"/>
        </w:rPr>
      </w:pPr>
      <w:r w:rsidRPr="00C25F04">
        <w:rPr>
          <w:rFonts w:asciiTheme="minorHAnsi" w:hAnsiTheme="minorHAnsi"/>
        </w:rPr>
        <w:t xml:space="preserve">IN THE past 25 years war has claimed too many lives. Yet even </w:t>
      </w:r>
      <w:r w:rsidRPr="00C25F04">
        <w:rPr>
          <w:rStyle w:val="StyleUnderline"/>
          <w:rFonts w:asciiTheme="minorHAnsi" w:hAnsiTheme="minorHAnsi"/>
        </w:rPr>
        <w:t xml:space="preserve">as civil and religious strife have raged in Syria, central Africa, Afghanistan and Iraq, </w:t>
      </w:r>
      <w:r w:rsidRPr="00C25F04">
        <w:rPr>
          <w:rStyle w:val="Emphasis"/>
          <w:rFonts w:asciiTheme="minorHAnsi" w:hAnsiTheme="minorHAnsi"/>
        </w:rPr>
        <w:t>a devastating clash between the world’s great powers has remained almost unimaginable.</w:t>
      </w:r>
    </w:p>
    <w:p w:rsidR="004227CF" w:rsidRPr="00C25F04" w:rsidRDefault="004227CF" w:rsidP="004227CF">
      <w:pPr>
        <w:rPr>
          <w:rFonts w:asciiTheme="minorHAnsi" w:hAnsiTheme="minorHAnsi"/>
        </w:rPr>
      </w:pPr>
      <w:r w:rsidRPr="00C25F04">
        <w:rPr>
          <w:rStyle w:val="Emphasis"/>
          <w:rFonts w:asciiTheme="minorHAnsi" w:hAnsiTheme="minorHAnsi"/>
        </w:rPr>
        <w:t>No longer.</w:t>
      </w:r>
      <w:r w:rsidRPr="00C25F04">
        <w:rPr>
          <w:rFonts w:asciiTheme="minorHAnsi" w:hAnsiTheme="minorHAnsi"/>
        </w:rPr>
        <w:t xml:space="preserve"> Last week </w:t>
      </w:r>
      <w:r w:rsidRPr="00C25F04">
        <w:rPr>
          <w:rStyle w:val="StyleUnderline"/>
          <w:rFonts w:asciiTheme="minorHAnsi" w:hAnsiTheme="minorHAnsi"/>
        </w:rPr>
        <w:t>the Pentagon issued a new national defence strategy that put China and Russia above jihadism as the main threat</w:t>
      </w:r>
      <w:r w:rsidRPr="00C25F04">
        <w:rPr>
          <w:rFonts w:asciiTheme="minorHAnsi" w:hAnsiTheme="minorHAnsi"/>
        </w:rPr>
        <w:t xml:space="preserve"> to America. This week </w:t>
      </w:r>
      <w:r w:rsidRPr="00C25F04">
        <w:rPr>
          <w:rStyle w:val="StyleUnderline"/>
          <w:rFonts w:asciiTheme="minorHAnsi" w:hAnsiTheme="minorHAnsi"/>
        </w:rPr>
        <w:t>the chief of Britain’s general staff warned of a Russian attack</w:t>
      </w:r>
      <w:r w:rsidRPr="00C25F04">
        <w:rPr>
          <w:rFonts w:asciiTheme="minorHAnsi" w:hAnsiTheme="minorHAnsi"/>
        </w:rPr>
        <w:t xml:space="preserve">. </w:t>
      </w:r>
      <w:r w:rsidRPr="00C25F04">
        <w:rPr>
          <w:rStyle w:val="StyleUnderline"/>
          <w:rFonts w:asciiTheme="minorHAnsi" w:hAnsiTheme="minorHAnsi"/>
        </w:rPr>
        <w:t>Even now America and North Korea are perilously close to a conflict that risks dragging in China or escalating into nuclear catastrophe</w:t>
      </w:r>
      <w:r w:rsidRPr="00C25F04">
        <w:rPr>
          <w:rFonts w:asciiTheme="minorHAnsi" w:hAnsiTheme="minorHAnsi"/>
        </w:rPr>
        <w:t>.</w:t>
      </w:r>
    </w:p>
    <w:p w:rsidR="004227CF" w:rsidRPr="00C25F04" w:rsidRDefault="004227CF" w:rsidP="004227CF">
      <w:pPr>
        <w:rPr>
          <w:rFonts w:asciiTheme="minorHAnsi" w:hAnsiTheme="minorHAnsi"/>
        </w:rPr>
      </w:pPr>
      <w:r w:rsidRPr="00C25F04">
        <w:rPr>
          <w:rFonts w:asciiTheme="minorHAnsi" w:hAnsiTheme="minorHAnsi"/>
        </w:rPr>
        <w:t xml:space="preserve">As our special report this week on the future of war argues, </w:t>
      </w:r>
      <w:r w:rsidRPr="00C25F04">
        <w:rPr>
          <w:rStyle w:val="StyleUnderline"/>
          <w:rFonts w:asciiTheme="minorHAnsi" w:hAnsiTheme="minorHAnsi"/>
        </w:rPr>
        <w:t>powerful, long-term shifts in geopolitics and the proliferation of new technologies are eroding the extraordinary military dominance that America and its allies have enjoyed</w:t>
      </w:r>
      <w:r w:rsidRPr="00C25F04">
        <w:rPr>
          <w:rFonts w:asciiTheme="minorHAnsi" w:hAnsiTheme="minorHAnsi"/>
        </w:rPr>
        <w:t xml:space="preserve">. </w:t>
      </w:r>
      <w:r w:rsidRPr="00C25F04">
        <w:rPr>
          <w:rStyle w:val="Emphasis"/>
          <w:rFonts w:asciiTheme="minorHAnsi" w:hAnsiTheme="minorHAnsi"/>
          <w:sz w:val="28"/>
        </w:rPr>
        <w:t xml:space="preserve">Conflict on a scale and intensity not seen since the </w:t>
      </w:r>
      <w:proofErr w:type="gramStart"/>
      <w:r w:rsidRPr="00C25F04">
        <w:rPr>
          <w:rStyle w:val="Emphasis"/>
          <w:rFonts w:asciiTheme="minorHAnsi" w:hAnsiTheme="minorHAnsi"/>
          <w:sz w:val="28"/>
        </w:rPr>
        <w:t>second world war</w:t>
      </w:r>
      <w:proofErr w:type="gramEnd"/>
      <w:r w:rsidRPr="00C25F04">
        <w:rPr>
          <w:rStyle w:val="Emphasis"/>
          <w:rFonts w:asciiTheme="minorHAnsi" w:hAnsiTheme="minorHAnsi"/>
          <w:sz w:val="28"/>
        </w:rPr>
        <w:t xml:space="preserve"> is once again plausible.</w:t>
      </w:r>
      <w:r w:rsidRPr="00C25F04">
        <w:rPr>
          <w:rFonts w:asciiTheme="minorHAnsi" w:hAnsiTheme="minorHAnsi"/>
        </w:rPr>
        <w:t xml:space="preserve"> The world is not prepared.</w:t>
      </w:r>
    </w:p>
    <w:p w:rsidR="004227CF" w:rsidRPr="00C25F04" w:rsidRDefault="004227CF" w:rsidP="004227CF">
      <w:pPr>
        <w:rPr>
          <w:rFonts w:asciiTheme="minorHAnsi" w:hAnsiTheme="minorHAnsi"/>
        </w:rPr>
      </w:pPr>
      <w:r w:rsidRPr="00C25F04">
        <w:rPr>
          <w:rFonts w:asciiTheme="minorHAnsi" w:hAnsiTheme="minorHAnsi"/>
        </w:rPr>
        <w:t>The pity of war</w:t>
      </w:r>
    </w:p>
    <w:p w:rsidR="004227CF" w:rsidRPr="00C25F04" w:rsidRDefault="004227CF" w:rsidP="004227CF">
      <w:pPr>
        <w:rPr>
          <w:rFonts w:asciiTheme="minorHAnsi" w:hAnsiTheme="minorHAnsi"/>
        </w:rPr>
      </w:pPr>
      <w:r w:rsidRPr="00C25F04">
        <w:rPr>
          <w:rFonts w:asciiTheme="minorHAnsi" w:hAnsiTheme="minorHAnsi"/>
        </w:rPr>
        <w:t>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w:t>
      </w:r>
    </w:p>
    <w:p w:rsidR="004227CF" w:rsidRPr="00C25F04" w:rsidRDefault="004227CF" w:rsidP="004227CF">
      <w:pPr>
        <w:rPr>
          <w:rFonts w:asciiTheme="minorHAnsi" w:hAnsiTheme="minorHAnsi"/>
        </w:rPr>
      </w:pPr>
      <w:r w:rsidRPr="00C25F04">
        <w:rPr>
          <w:rFonts w:asciiTheme="minorHAnsi" w:hAnsiTheme="minorHAnsi"/>
        </w:rPr>
        <w:t>Even a limited attack could trigger all-out war.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w:t>
      </w:r>
    </w:p>
    <w:p w:rsidR="004227CF" w:rsidRPr="00C25F04" w:rsidRDefault="004227CF" w:rsidP="004227CF">
      <w:pPr>
        <w:rPr>
          <w:rFonts w:asciiTheme="minorHAnsi" w:hAnsiTheme="minorHAnsi"/>
        </w:rPr>
      </w:pPr>
      <w:r w:rsidRPr="00C25F04">
        <w:rPr>
          <w:rFonts w:asciiTheme="minorHAnsi" w:hAnsiTheme="minorHAnsi"/>
        </w:rPr>
        <w:t>This newspaper has argued that the prospect of such horror means that, if diplomacy fails, North Korea should be contained and deterred instead. Although we stand by our argument, war is a real possibility (see article). Mr Trump and his advisers may conclude that a nuclear North would be so reckless, and so likely to cause nuclear proliferation, that it is better to risk war on the Korean peninsula today than a nuclear strike on an American city tomorrow.</w:t>
      </w:r>
    </w:p>
    <w:p w:rsidR="004227CF" w:rsidRPr="00C25F04" w:rsidRDefault="004227CF" w:rsidP="004227CF">
      <w:pPr>
        <w:rPr>
          <w:rFonts w:asciiTheme="minorHAnsi" w:hAnsiTheme="minorHAnsi"/>
        </w:rPr>
      </w:pPr>
      <w:r w:rsidRPr="00C25F04">
        <w:rPr>
          <w:rStyle w:val="StyleUnderline"/>
          <w:rFonts w:asciiTheme="minorHAnsi" w:hAnsiTheme="minorHAnsi"/>
        </w:rPr>
        <w:t xml:space="preserve">Even if China stays out of a second Korean war, both </w:t>
      </w:r>
      <w:r w:rsidRPr="00C25F04">
        <w:rPr>
          <w:rStyle w:val="Emphasis"/>
          <w:rFonts w:asciiTheme="minorHAnsi" w:hAnsiTheme="minorHAnsi"/>
        </w:rPr>
        <w:t>it and Russia are entering into a renewal of great-power competition with the West</w:t>
      </w:r>
      <w:r w:rsidRPr="00C25F04">
        <w:rPr>
          <w:rStyle w:val="StyleUnderline"/>
          <w:rFonts w:asciiTheme="minorHAnsi" w:hAnsiTheme="minorHAnsi"/>
        </w:rPr>
        <w:t>.</w:t>
      </w:r>
      <w:r w:rsidRPr="00C25F04">
        <w:rPr>
          <w:rFonts w:asciiTheme="minorHAnsi" w:hAnsiTheme="minorHAnsi"/>
        </w:rPr>
        <w:t xml:space="preserve"> Their ambitions will be even harder to deal with than North Korea’s. </w:t>
      </w:r>
      <w:r w:rsidRPr="00C25F04">
        <w:rPr>
          <w:rStyle w:val="StyleUnderline"/>
          <w:rFonts w:asciiTheme="minorHAnsi" w:hAnsiTheme="minorHAnsi"/>
        </w:rPr>
        <w:t>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p>
    <w:p w:rsidR="004227CF" w:rsidRPr="00C25F04" w:rsidRDefault="004227CF" w:rsidP="004227CF">
      <w:pPr>
        <w:rPr>
          <w:rFonts w:asciiTheme="minorHAnsi" w:hAnsiTheme="minorHAnsi"/>
        </w:rPr>
      </w:pPr>
      <w:r w:rsidRPr="00C25F04">
        <w:rPr>
          <w:rFonts w:asciiTheme="minorHAnsi" w:hAnsiTheme="minorHAnsi"/>
        </w:rPr>
        <w:t xml:space="preserve">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w:t>
      </w:r>
      <w:proofErr w:type="gramStart"/>
      <w:r w:rsidRPr="00C25F04">
        <w:rPr>
          <w:rFonts w:asciiTheme="minorHAnsi" w:hAnsiTheme="minorHAnsi"/>
        </w:rPr>
        <w:t>eastern</w:t>
      </w:r>
      <w:proofErr w:type="gramEnd"/>
      <w:r w:rsidRPr="00C25F04">
        <w:rPr>
          <w:rFonts w:asciiTheme="minorHAnsi" w:hAnsiTheme="minorHAnsi"/>
        </w:rPr>
        <w:t xml:space="preserve"> Europe and Central Asia.</w:t>
      </w:r>
    </w:p>
    <w:p w:rsidR="004227CF" w:rsidRPr="00C25F04" w:rsidRDefault="004227CF" w:rsidP="004227CF">
      <w:pPr>
        <w:rPr>
          <w:rFonts w:asciiTheme="minorHAnsi" w:hAnsiTheme="minorHAnsi"/>
        </w:rPr>
      </w:pPr>
      <w:r w:rsidRPr="00C25F04">
        <w:rPr>
          <w:rStyle w:val="StyleUnderline"/>
          <w:rFonts w:asciiTheme="minorHAnsi" w:hAnsiTheme="minorHAnsi"/>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w:t>
      </w:r>
      <w:r w:rsidRPr="00C25F04">
        <w:rPr>
          <w:rFonts w:asciiTheme="minorHAnsi" w:hAnsiTheme="minorHAnsi"/>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rsidR="004227CF" w:rsidRPr="00C25F04" w:rsidRDefault="004227CF" w:rsidP="004227CF">
      <w:pPr>
        <w:rPr>
          <w:rFonts w:asciiTheme="minorHAnsi" w:hAnsiTheme="minorHAnsi"/>
        </w:rPr>
      </w:pPr>
      <w:r w:rsidRPr="00C25F04">
        <w:rPr>
          <w:rStyle w:val="StyleUnderline"/>
          <w:rFonts w:asciiTheme="minorHAnsi" w:hAnsiTheme="minorHAnsi"/>
        </w:rPr>
        <w:t>China and Russia have harnessed military technologies invented by America, such as long-range precision-strike and electromagnetic-spectrum warfare, to raise the cost of intervention against them dramatically.</w:t>
      </w:r>
      <w:r w:rsidRPr="00C25F04">
        <w:rPr>
          <w:rFonts w:asciiTheme="minorHAnsi" w:hAnsiTheme="minorHAnsi"/>
        </w:rPr>
        <w:t xml:space="preserve">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rsidR="004227CF" w:rsidRPr="00C25F04" w:rsidRDefault="004227CF" w:rsidP="004227CF">
      <w:pPr>
        <w:rPr>
          <w:rStyle w:val="StyleUnderline"/>
          <w:rFonts w:asciiTheme="minorHAnsi" w:hAnsiTheme="minorHAnsi"/>
        </w:rPr>
      </w:pPr>
      <w:r w:rsidRPr="00C25F04">
        <w:rPr>
          <w:rStyle w:val="StyleUnderline"/>
          <w:rFonts w:asciiTheme="minorHAnsi" w:hAnsiTheme="minorHAnsi"/>
        </w:rPr>
        <w:t xml:space="preserve">If America allows China and Russia to establish regional hegemonies, either consciously or because its politics are too dysfunctional to muster a response, it will have given them a green light to pursue their interests by brute force. </w:t>
      </w:r>
      <w:r w:rsidRPr="00C25F04">
        <w:rPr>
          <w:rStyle w:val="Emphasis"/>
          <w:rFonts w:asciiTheme="minorHAnsi" w:hAnsiTheme="minorHAnsi"/>
        </w:rPr>
        <w:t xml:space="preserve">When that was last tried, the result was the </w:t>
      </w:r>
      <w:proofErr w:type="gramStart"/>
      <w:r w:rsidRPr="00C25F04">
        <w:rPr>
          <w:rStyle w:val="Emphasis"/>
          <w:rFonts w:asciiTheme="minorHAnsi" w:hAnsiTheme="minorHAnsi"/>
        </w:rPr>
        <w:t>first world war</w:t>
      </w:r>
      <w:proofErr w:type="gramEnd"/>
      <w:r w:rsidRPr="00C25F04">
        <w:rPr>
          <w:rStyle w:val="Emphasis"/>
          <w:rFonts w:asciiTheme="minorHAnsi" w:hAnsiTheme="minorHAnsi"/>
        </w:rPr>
        <w:t>.</w:t>
      </w:r>
    </w:p>
    <w:p w:rsidR="004227CF" w:rsidRPr="00C25F04" w:rsidRDefault="004227CF" w:rsidP="004227CF">
      <w:pPr>
        <w:rPr>
          <w:rStyle w:val="StyleUnderline"/>
          <w:rFonts w:asciiTheme="minorHAnsi" w:hAnsiTheme="minorHAnsi"/>
        </w:rPr>
      </w:pPr>
      <w:r w:rsidRPr="00C25F04">
        <w:rPr>
          <w:rStyle w:val="Emphasis"/>
          <w:rFonts w:asciiTheme="minorHAnsi" w:hAnsiTheme="minorHAnsi"/>
        </w:rPr>
        <w:t>Nuclear weapons</w:t>
      </w:r>
      <w:r w:rsidRPr="00C25F04">
        <w:rPr>
          <w:rFonts w:asciiTheme="minorHAnsi" w:hAnsiTheme="minorHAnsi"/>
        </w:rPr>
        <w:t xml:space="preserve">, largely a source of stability since 1945, </w:t>
      </w:r>
      <w:r w:rsidRPr="00C25F04">
        <w:rPr>
          <w:rStyle w:val="Emphasis"/>
          <w:rFonts w:asciiTheme="minorHAnsi" w:hAnsiTheme="minorHAnsi"/>
        </w:rPr>
        <w:t>may add to the danger</w:t>
      </w:r>
      <w:r w:rsidRPr="00C25F04">
        <w:rPr>
          <w:rFonts w:asciiTheme="minorHAnsi" w:hAnsiTheme="minorHAnsi"/>
        </w:rPr>
        <w:t xml:space="preserve">. </w:t>
      </w:r>
      <w:r w:rsidRPr="00C25F04">
        <w:rPr>
          <w:rStyle w:val="StyleUnderline"/>
          <w:rFonts w:asciiTheme="minorHAnsi" w:hAnsiTheme="minorHAnsi"/>
        </w:rPr>
        <w:t xml:space="preserve">Their command-and-control systems are becoming vulnerable to hacking by new cyber-weapons or “blinding” of the satellites they depend on. </w:t>
      </w:r>
      <w:r w:rsidRPr="00C25F04">
        <w:rPr>
          <w:rStyle w:val="Emphasis"/>
          <w:rFonts w:asciiTheme="minorHAnsi" w:hAnsiTheme="minorHAnsi"/>
        </w:rPr>
        <w:t xml:space="preserve">A country under such an attack could find itself under pressure to choose between losing control of its nuclear weapons </w:t>
      </w:r>
      <w:proofErr w:type="gramStart"/>
      <w:r w:rsidRPr="00C25F04">
        <w:rPr>
          <w:rStyle w:val="Emphasis"/>
          <w:rFonts w:asciiTheme="minorHAnsi" w:hAnsiTheme="minorHAnsi"/>
        </w:rPr>
        <w:t>or</w:t>
      </w:r>
      <w:proofErr w:type="gramEnd"/>
      <w:r w:rsidRPr="00C25F04">
        <w:rPr>
          <w:rStyle w:val="Emphasis"/>
          <w:rFonts w:asciiTheme="minorHAnsi" w:hAnsiTheme="minorHAnsi"/>
        </w:rPr>
        <w:t xml:space="preserve"> using them.</w:t>
      </w:r>
    </w:p>
    <w:p w:rsidR="004227CF" w:rsidRPr="00C25F04" w:rsidRDefault="004227CF" w:rsidP="004227CF">
      <w:pPr>
        <w:rPr>
          <w:rFonts w:asciiTheme="minorHAnsi" w:hAnsiTheme="minorHAnsi"/>
        </w:rPr>
      </w:pPr>
      <w:r w:rsidRPr="00C25F04">
        <w:rPr>
          <w:rFonts w:asciiTheme="minorHAnsi" w:hAnsiTheme="minorHAnsi"/>
        </w:rPr>
        <w:t>Vain citadels</w:t>
      </w:r>
    </w:p>
    <w:p w:rsidR="004227CF" w:rsidRPr="00C25F04" w:rsidRDefault="004227CF" w:rsidP="004227CF">
      <w:pPr>
        <w:rPr>
          <w:rFonts w:asciiTheme="minorHAnsi" w:hAnsiTheme="minorHAnsi"/>
        </w:rPr>
      </w:pPr>
      <w:r w:rsidRPr="00C25F04">
        <w:rPr>
          <w:rFonts w:asciiTheme="minorHAnsi" w:hAnsiTheme="minorHAnsi"/>
        </w:rPr>
        <w:t xml:space="preserve">What should America do? </w:t>
      </w:r>
      <w:r w:rsidRPr="00C25F04">
        <w:rPr>
          <w:rStyle w:val="StyleUnderline"/>
          <w:rFonts w:asciiTheme="minorHAnsi" w:hAnsiTheme="minorHAnsi"/>
        </w:rPr>
        <w:t>Almost 20 years of strategic drift has played into the hands of Russia and China.</w:t>
      </w:r>
      <w:r w:rsidRPr="00C25F04">
        <w:rPr>
          <w:rFonts w:asciiTheme="minorHAnsi" w:hAnsiTheme="minorHAnsi"/>
        </w:rPr>
        <w:t xml:space="preserve">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rsidR="004227CF" w:rsidRPr="00C25F04" w:rsidRDefault="004227CF" w:rsidP="004227CF">
      <w:pPr>
        <w:rPr>
          <w:rStyle w:val="Emphasis"/>
          <w:rFonts w:asciiTheme="minorHAnsi" w:hAnsiTheme="minorHAnsi"/>
        </w:rPr>
      </w:pPr>
      <w:r w:rsidRPr="00C25F04">
        <w:rPr>
          <w:rFonts w:asciiTheme="minorHAnsi" w:hAnsiTheme="minorHAnsi"/>
        </w:rPr>
        <w:t xml:space="preserve">America needs to accept that it is a prime beneficiary of the international system and that it is the only power with the ability and the resources to protect it from sustained attack. </w:t>
      </w:r>
      <w:r w:rsidRPr="00C25F04">
        <w:rPr>
          <w:rStyle w:val="Emphasis"/>
          <w:rFonts w:asciiTheme="minorHAnsi" w:hAnsiTheme="minorHAnsi"/>
          <w:sz w:val="28"/>
        </w:rPr>
        <w:t>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w:t>
      </w:r>
    </w:p>
    <w:p w:rsidR="004227CF" w:rsidRPr="00C25F04" w:rsidRDefault="004227CF" w:rsidP="004227CF">
      <w:pPr>
        <w:rPr>
          <w:rFonts w:asciiTheme="minorHAnsi" w:hAnsiTheme="minorHAnsi"/>
        </w:rPr>
      </w:pPr>
      <w:r w:rsidRPr="00C25F04">
        <w:rPr>
          <w:rStyle w:val="Emphasis"/>
          <w:rFonts w:asciiTheme="minorHAnsi" w:hAnsiTheme="minorHAnsi"/>
          <w:sz w:val="28"/>
        </w:rPr>
        <w:t>To match its diplomacy, America needs to invest in new systems based on robotics, artificial intelligence, big data and directed-energy weapons.</w:t>
      </w:r>
      <w:r w:rsidRPr="00C25F04">
        <w:rPr>
          <w:rFonts w:asciiTheme="minorHAnsi" w:hAnsiTheme="minorHAnsi"/>
        </w:rPr>
        <w:t xml:space="preserve"> </w:t>
      </w:r>
      <w:r w:rsidRPr="00C25F04">
        <w:rPr>
          <w:rStyle w:val="Emphasis"/>
          <w:rFonts w:asciiTheme="minorHAnsi" w:hAnsiTheme="minorHAnsi"/>
          <w:sz w:val="28"/>
        </w:rPr>
        <w:t>Belatedly</w:t>
      </w:r>
      <w:r w:rsidRPr="00C25F04">
        <w:rPr>
          <w:rFonts w:asciiTheme="minorHAnsi" w:hAnsiTheme="minorHAnsi"/>
        </w:rPr>
        <w:t xml:space="preserve">, Mr </w:t>
      </w:r>
      <w:r w:rsidRPr="00C25F04">
        <w:rPr>
          <w:rStyle w:val="Emphasis"/>
          <w:rFonts w:asciiTheme="minorHAnsi" w:hAnsiTheme="minorHAnsi"/>
          <w:sz w:val="28"/>
        </w:rPr>
        <w:t>Obama realised that America required a concerted effort to regain its technological lead, yet there is no guarantee that it will be the first to innovate.</w:t>
      </w:r>
      <w:r w:rsidRPr="00C25F04">
        <w:rPr>
          <w:rFonts w:asciiTheme="minorHAnsi" w:hAnsiTheme="minorHAnsi"/>
        </w:rPr>
        <w:t xml:space="preserve"> Mr </w:t>
      </w:r>
      <w:r w:rsidRPr="00C25F04">
        <w:rPr>
          <w:rStyle w:val="Emphasis"/>
          <w:rFonts w:asciiTheme="minorHAnsi" w:hAnsiTheme="minorHAnsi"/>
          <w:sz w:val="28"/>
        </w:rPr>
        <w:t>Trump and his successors need to redouble the effort</w:t>
      </w:r>
      <w:r w:rsidRPr="00C25F04">
        <w:rPr>
          <w:rFonts w:asciiTheme="minorHAnsi" w:hAnsiTheme="minorHAnsi"/>
        </w:rPr>
        <w:t>.</w:t>
      </w:r>
    </w:p>
    <w:p w:rsidR="004227CF" w:rsidRPr="00C25F04" w:rsidRDefault="004227CF" w:rsidP="004227CF">
      <w:pPr>
        <w:rPr>
          <w:rStyle w:val="Emphasis"/>
          <w:rFonts w:asciiTheme="minorHAnsi" w:hAnsiTheme="minorHAnsi"/>
        </w:rPr>
      </w:pPr>
      <w:r w:rsidRPr="00C25F04">
        <w:rPr>
          <w:rStyle w:val="Emphasis"/>
          <w:rFonts w:asciiTheme="minorHAnsi" w:hAnsiTheme="minorHAnsi"/>
        </w:rPr>
        <w:t>The best guarantor of world peace is a strong America.</w:t>
      </w:r>
      <w:r w:rsidRPr="00C25F04">
        <w:rPr>
          <w:rFonts w:asciiTheme="minorHAnsi" w:hAnsiTheme="minorHAnsi"/>
        </w:rPr>
        <w:t xml:space="preserve"> Fortunately, </w:t>
      </w:r>
      <w:r w:rsidRPr="00C25F04">
        <w:rPr>
          <w:rStyle w:val="StyleUnderline"/>
          <w:rFonts w:asciiTheme="minorHAnsi" w:hAnsiTheme="minorHAnsi"/>
        </w:rPr>
        <w:t xml:space="preserve">it still enjoys advantages. It has rich and capable allies, still by far the world’s most powerful armed forces, unrivalled war-fighting experience, the best systems engineers and the world’s leading tech firms. Yet </w:t>
      </w:r>
      <w:r w:rsidRPr="00C25F04">
        <w:rPr>
          <w:rStyle w:val="Emphasis"/>
          <w:rFonts w:asciiTheme="minorHAnsi" w:hAnsiTheme="minorHAnsi"/>
        </w:rPr>
        <w:t>those advantages could all too easily be squandered. Without America’s commitment to the international order and the hard power to defend it against determined and able challengers, the dangers will grow. If they do, the future of war could be closer than you think.</w:t>
      </w:r>
    </w:p>
    <w:p w:rsidR="00866676" w:rsidRPr="00C25F04" w:rsidRDefault="00866676" w:rsidP="00CA24D7">
      <w:pPr>
        <w:rPr>
          <w:rFonts w:asciiTheme="minorHAnsi" w:hAnsiTheme="minorHAnsi"/>
        </w:rPr>
      </w:pPr>
    </w:p>
    <w:p w:rsidR="00130099" w:rsidRPr="00C25F04" w:rsidRDefault="00130099" w:rsidP="00130099">
      <w:pPr>
        <w:pStyle w:val="Heading4"/>
        <w:rPr>
          <w:rFonts w:asciiTheme="minorHAnsi" w:hAnsiTheme="minorHAnsi"/>
        </w:rPr>
      </w:pPr>
      <w:r w:rsidRPr="00C25F04">
        <w:rPr>
          <w:rFonts w:asciiTheme="minorHAnsi" w:hAnsiTheme="minorHAnsi"/>
        </w:rPr>
        <w:t>A.I. dominance is critical to prevent war with Russia and China --- other forms of traditional deterrence will fail</w:t>
      </w:r>
    </w:p>
    <w:p w:rsidR="00130099" w:rsidRPr="00C25F04" w:rsidRDefault="00130099" w:rsidP="00130099">
      <w:pPr>
        <w:rPr>
          <w:rFonts w:asciiTheme="minorHAnsi" w:hAnsiTheme="minorHAnsi"/>
        </w:rPr>
      </w:pPr>
      <w:r w:rsidRPr="00C25F04">
        <w:rPr>
          <w:rStyle w:val="Style13ptBold"/>
          <w:rFonts w:asciiTheme="minorHAnsi" w:hAnsiTheme="minorHAnsi"/>
        </w:rPr>
        <w:t>Dale &amp; Herbeck, 18</w:t>
      </w:r>
      <w:r w:rsidRPr="00C25F04">
        <w:rPr>
          <w:rFonts w:asciiTheme="minorHAnsi" w:hAnsiTheme="minorHAnsi"/>
        </w:rPr>
        <w:t xml:space="preserve"> --- *space operations officer in the United States Air Force, graduate of the Air Force Weapons School and has operational experience in intercontinental ballistic missiles, space-based intelligence collection, and operational level planning at the 609th Air and Space Operations Center, AND **space operations officer in the United States Air Force, graduate of the Air Force Weapons School and has operational experience in both ground-based and space-based missile warning, and operational level planning (3/28/18, Aryan &amp; Brendon, “21st Century Strategic Deterrence: “Beyond Nuclear”” </w:t>
      </w:r>
      <w:hyperlink r:id="rId24" w:history="1">
        <w:r w:rsidRPr="00C25F04">
          <w:rPr>
            <w:rStyle w:val="Hyperlink"/>
            <w:rFonts w:asciiTheme="minorHAnsi" w:hAnsiTheme="minorHAnsi"/>
          </w:rPr>
          <w:t>https://othjournal.com/2018/03/26/21st-century-strategic-deterrence-beyond-nuclear/</w:t>
        </w:r>
      </w:hyperlink>
      <w:r w:rsidRPr="00C25F04">
        <w:rPr>
          <w:rFonts w:asciiTheme="minorHAnsi" w:hAnsiTheme="minorHAnsi"/>
        </w:rPr>
        <w:t>, accessed on 6/6/18, JMP)</w:t>
      </w:r>
    </w:p>
    <w:p w:rsidR="00130099" w:rsidRPr="00C25F04" w:rsidRDefault="00130099" w:rsidP="00130099">
      <w:pPr>
        <w:rPr>
          <w:rFonts w:asciiTheme="minorHAnsi" w:hAnsiTheme="minorHAnsi"/>
          <w:sz w:val="16"/>
        </w:rPr>
      </w:pPr>
      <w:r w:rsidRPr="00C25F04">
        <w:rPr>
          <w:rFonts w:asciiTheme="minorHAnsi" w:hAnsiTheme="minorHAnsi"/>
          <w:sz w:val="16"/>
        </w:rPr>
        <w:t>Introduction</w:t>
      </w:r>
    </w:p>
    <w:p w:rsidR="00130099" w:rsidRPr="00C25F04" w:rsidRDefault="00130099" w:rsidP="00130099">
      <w:pPr>
        <w:rPr>
          <w:rFonts w:asciiTheme="minorHAnsi" w:hAnsiTheme="minorHAnsi"/>
          <w:sz w:val="16"/>
        </w:rPr>
      </w:pPr>
      <w:r w:rsidRPr="00C25F04">
        <w:rPr>
          <w:rStyle w:val="StyleUnderline"/>
          <w:rFonts w:asciiTheme="minorHAnsi" w:hAnsiTheme="minorHAnsi"/>
        </w:rPr>
        <w:t>For half of the 20th Century</w:t>
      </w:r>
      <w:r w:rsidRPr="00C25F04">
        <w:rPr>
          <w:rFonts w:asciiTheme="minorHAnsi" w:hAnsiTheme="minorHAnsi"/>
          <w:sz w:val="16"/>
        </w:rPr>
        <w:t xml:space="preserve">, Warsaw Pact and NATO countries alike wrote the book for how deterrence theory should be applied. In particular, </w:t>
      </w:r>
      <w:r w:rsidRPr="00C25F04">
        <w:rPr>
          <w:rStyle w:val="StyleUnderline"/>
          <w:rFonts w:asciiTheme="minorHAnsi" w:hAnsiTheme="minorHAnsi"/>
        </w:rPr>
        <w:t>nuclear deterrence played a significant role in the way the U.S. built its national security strategy</w:t>
      </w:r>
      <w:r w:rsidRPr="00C25F04">
        <w:rPr>
          <w:rFonts w:asciiTheme="minorHAnsi" w:hAnsiTheme="minorHAnsi"/>
          <w:sz w:val="16"/>
        </w:rPr>
        <w:t xml:space="preserve">. Nuclear deterrence was so pervasive that the very word “deterrence” itself became synonymous with nuclear deterrence. However, according to General John Hyten, Commander, U.S. Strategic Command, strategic deterrence in the 21st century does not equate to 20th century deterrence. </w:t>
      </w:r>
      <w:r w:rsidRPr="00C25F04">
        <w:rPr>
          <w:rStyle w:val="StyleUnderline"/>
          <w:rFonts w:asciiTheme="minorHAnsi" w:hAnsiTheme="minorHAnsi"/>
        </w:rPr>
        <w:t>Strategic deterrence is a multi-polar, multi-domain problem and it is fundamentally different now than it was in last century. The myopic focus on nuclear options</w:t>
      </w:r>
      <w:r w:rsidRPr="00C25F04">
        <w:rPr>
          <w:rFonts w:asciiTheme="minorHAnsi" w:hAnsiTheme="minorHAnsi"/>
          <w:sz w:val="16"/>
        </w:rPr>
        <w:t xml:space="preserve"> in a national deterrence strategy </w:t>
      </w:r>
      <w:r w:rsidRPr="00C25F04">
        <w:rPr>
          <w:rStyle w:val="StyleUnderline"/>
          <w:rFonts w:asciiTheme="minorHAnsi" w:hAnsiTheme="minorHAnsi"/>
        </w:rPr>
        <w:t>falls short of the critical thinking required to provide U.S. national leaders with the options necessary for effective decision making.</w:t>
      </w:r>
      <w:r w:rsidRPr="00C25F04">
        <w:rPr>
          <w:rFonts w:asciiTheme="minorHAnsi" w:hAnsiTheme="minorHAnsi"/>
          <w:sz w:val="16"/>
        </w:rPr>
        <w:t xml:space="preserve"> Today’s complex social-political environment requires more than just a nuclear element for strategic deterrence to be effective against a diverse set of adversaries. Deterrence today must leverage all six domains of warfare.</w:t>
      </w:r>
    </w:p>
    <w:p w:rsidR="00130099" w:rsidRPr="00C25F04" w:rsidRDefault="00130099" w:rsidP="00130099">
      <w:pPr>
        <w:rPr>
          <w:rFonts w:asciiTheme="minorHAnsi" w:hAnsiTheme="minorHAnsi"/>
          <w:sz w:val="16"/>
        </w:rPr>
      </w:pPr>
      <w:r w:rsidRPr="00C25F04">
        <w:rPr>
          <w:rFonts w:asciiTheme="minorHAnsi" w:hAnsiTheme="minorHAnsi"/>
          <w:sz w:val="16"/>
        </w:rPr>
        <w:t xml:space="preserve">So what is deterrence? According to DoD Joint Publication 1, deterrence “influences potential adversaries not to take threatening actions” for fear of the overwhelming retaliation from U.S. military might. More simply, deterrence could be any action that convinces an adversary to not act due to perceived unacceptable costs or because “the probability of success [is assessed to be] extremely low.” For an adversary to believe costs will be unacceptable or that there is a low probability of success, it must assess the U.S. threat as credible and capable, regardless of whether it is nuclear or conventional. </w:t>
      </w:r>
      <w:r w:rsidRPr="00C25F04">
        <w:rPr>
          <w:rStyle w:val="Emphasis"/>
          <w:rFonts w:asciiTheme="minorHAnsi" w:hAnsiTheme="minorHAnsi"/>
        </w:rPr>
        <w:t xml:space="preserve">Deterrence hinges on the adversary’s assessment of credibility and capability. </w:t>
      </w:r>
      <w:r w:rsidRPr="00C25F04">
        <w:rPr>
          <w:rFonts w:asciiTheme="minorHAnsi" w:hAnsiTheme="minorHAnsi"/>
          <w:sz w:val="16"/>
        </w:rPr>
        <w:t>During the Cold War the Soviet Union believed that use of nuclear weapons would lead to an overwhelming retaliation from the U.S.; and therefore, striking any NATO allies with nuclear weapons was not worth the cost.</w:t>
      </w:r>
    </w:p>
    <w:p w:rsidR="00130099" w:rsidRPr="00C25F04" w:rsidRDefault="00130099" w:rsidP="00130099">
      <w:pPr>
        <w:rPr>
          <w:rFonts w:asciiTheme="minorHAnsi" w:hAnsiTheme="minorHAnsi"/>
          <w:sz w:val="16"/>
        </w:rPr>
      </w:pPr>
      <w:r w:rsidRPr="00C25F04">
        <w:rPr>
          <w:rFonts w:asciiTheme="minorHAnsi" w:hAnsiTheme="minorHAnsi"/>
          <w:sz w:val="16"/>
        </w:rPr>
        <w:t>Effects of a Multi-Polar Environment</w:t>
      </w:r>
    </w:p>
    <w:p w:rsidR="00130099" w:rsidRPr="00C25F04" w:rsidRDefault="00130099" w:rsidP="00130099">
      <w:pPr>
        <w:rPr>
          <w:rFonts w:asciiTheme="minorHAnsi" w:hAnsiTheme="minorHAnsi"/>
          <w:sz w:val="16"/>
        </w:rPr>
      </w:pPr>
      <w:r w:rsidRPr="00C25F04">
        <w:rPr>
          <w:rFonts w:asciiTheme="minorHAnsi" w:hAnsiTheme="minorHAnsi"/>
          <w:sz w:val="16"/>
        </w:rPr>
        <w:t xml:space="preserve">The end of the Cold War brought to a close 50 years of a bi-polar world, and with it the simplicity of employing one strategy to deter a single adversary. </w:t>
      </w:r>
      <w:r w:rsidRPr="00C25F04">
        <w:rPr>
          <w:rStyle w:val="StyleUnderline"/>
          <w:rFonts w:asciiTheme="minorHAnsi" w:hAnsiTheme="minorHAnsi"/>
        </w:rPr>
        <w:t>The multi-polar world of today brings adversaries who are motivated differently. Both rational and irrational actors must be considered</w:t>
      </w:r>
      <w:r w:rsidRPr="00C25F04">
        <w:rPr>
          <w:rFonts w:asciiTheme="minorHAnsi" w:hAnsiTheme="minorHAnsi"/>
          <w:sz w:val="16"/>
        </w:rPr>
        <w:t>, which also causes national leaders to question the level of success strategic deterrence has on an adversary. Generally, it is believed strategic deterrence is effective only against a rational actor, and not an irrational actor. This is due to the perception that a rational actor will take into account some form of cost-benefit analysis prior to acting versus the irrational actor who might act without any consideration of the losses.</w:t>
      </w:r>
    </w:p>
    <w:p w:rsidR="00130099" w:rsidRPr="00C25F04" w:rsidRDefault="00130099" w:rsidP="00130099">
      <w:pPr>
        <w:rPr>
          <w:rFonts w:asciiTheme="minorHAnsi" w:hAnsiTheme="minorHAnsi"/>
          <w:sz w:val="16"/>
        </w:rPr>
      </w:pPr>
      <w:r w:rsidRPr="00C25F04">
        <w:rPr>
          <w:rFonts w:asciiTheme="minorHAnsi" w:hAnsiTheme="minorHAnsi"/>
          <w:sz w:val="16"/>
        </w:rPr>
        <w:t xml:space="preserve">Further complicating the world environment is that </w:t>
      </w:r>
      <w:r w:rsidRPr="00C25F04">
        <w:rPr>
          <w:rStyle w:val="Emphasis"/>
          <w:rFonts w:asciiTheme="minorHAnsi" w:hAnsiTheme="minorHAnsi"/>
        </w:rPr>
        <w:t>potential adversaries are watching and learning from U.S actions</w:t>
      </w:r>
      <w:r w:rsidRPr="00C25F04">
        <w:rPr>
          <w:rFonts w:asciiTheme="minorHAnsi" w:hAnsiTheme="minorHAnsi"/>
          <w:sz w:val="16"/>
        </w:rPr>
        <w:t xml:space="preserve">. This is not a new concept as adversaries have been studying each other for thousands of years to gain advantage. But General Hyten reminded us in a speech last fall that “in a multi-polar world, everybody watches you [the U.S.] everywhere.” His point was to highlight that </w:t>
      </w:r>
      <w:r w:rsidRPr="00C25F04">
        <w:rPr>
          <w:rStyle w:val="StyleUnderline"/>
          <w:rFonts w:asciiTheme="minorHAnsi" w:hAnsiTheme="minorHAnsi"/>
        </w:rPr>
        <w:t>since the fall of the Soviet Union</w:t>
      </w:r>
      <w:r w:rsidRPr="00C25F04">
        <w:rPr>
          <w:rFonts w:asciiTheme="minorHAnsi" w:hAnsiTheme="minorHAnsi"/>
          <w:sz w:val="16"/>
        </w:rPr>
        <w:t xml:space="preserve">, the U.S. has had a spotlight on it where </w:t>
      </w:r>
      <w:r w:rsidRPr="00C25F04">
        <w:rPr>
          <w:rStyle w:val="StyleUnderline"/>
          <w:rFonts w:asciiTheme="minorHAnsi" w:hAnsiTheme="minorHAnsi"/>
        </w:rPr>
        <w:t>adversaries have been studying the asymmetric advantages of the U.S. and creating specific capabilities and methods to counter those advantages</w:t>
      </w:r>
      <w:r w:rsidRPr="00C25F04">
        <w:rPr>
          <w:rFonts w:asciiTheme="minorHAnsi" w:hAnsiTheme="minorHAnsi"/>
          <w:sz w:val="16"/>
        </w:rPr>
        <w:t xml:space="preserve">. Thus, we must now recognize that </w:t>
      </w:r>
      <w:r w:rsidRPr="00C25F04">
        <w:rPr>
          <w:rStyle w:val="StyleUnderline"/>
          <w:rFonts w:asciiTheme="minorHAnsi" w:hAnsiTheme="minorHAnsi"/>
        </w:rPr>
        <w:t>a deterrent method of the past may not be viable in the future</w:t>
      </w:r>
      <w:r w:rsidRPr="00C25F04">
        <w:rPr>
          <w:rStyle w:val="Emphasis"/>
          <w:rFonts w:asciiTheme="minorHAnsi" w:hAnsiTheme="minorHAnsi"/>
        </w:rPr>
        <w:t>. The U.S. must seek out new deterrent strategies.</w:t>
      </w:r>
    </w:p>
    <w:p w:rsidR="00130099" w:rsidRPr="00C25F04" w:rsidRDefault="00130099" w:rsidP="00130099">
      <w:pPr>
        <w:rPr>
          <w:rFonts w:asciiTheme="minorHAnsi" w:hAnsiTheme="minorHAnsi"/>
          <w:sz w:val="16"/>
        </w:rPr>
      </w:pPr>
      <w:r w:rsidRPr="00C25F04">
        <w:rPr>
          <w:rFonts w:asciiTheme="minorHAnsi" w:hAnsiTheme="minorHAnsi"/>
          <w:sz w:val="16"/>
        </w:rPr>
        <w:t>Nuclear versus Strategic Deterrence</w:t>
      </w:r>
    </w:p>
    <w:p w:rsidR="00130099" w:rsidRPr="00C25F04" w:rsidRDefault="00130099" w:rsidP="00130099">
      <w:pPr>
        <w:rPr>
          <w:rFonts w:asciiTheme="minorHAnsi" w:hAnsiTheme="minorHAnsi"/>
          <w:sz w:val="16"/>
        </w:rPr>
      </w:pPr>
      <w:r w:rsidRPr="00C25F04">
        <w:rPr>
          <w:rFonts w:asciiTheme="minorHAnsi" w:hAnsiTheme="minorHAnsi"/>
          <w:sz w:val="16"/>
        </w:rPr>
        <w:t xml:space="preserve">Nuclear deterrence remains the foundation of U.S. deterrence strategy. However, nuclear deterrence cannot be the sole pillar of strategic deterrence since nuclear deterrence is not a one-size-fits-all solution. The most recent National Security Strategy (NSS) reflects this requirement to expand deterrence. As Brian Willis points out in the recent “Multi-domain ops at the Strategic Level” article, the recent NSS and Nuclear Posture Review (NPR) make strides to extend deterrence to the space and cyberspace domains. </w:t>
      </w:r>
      <w:r w:rsidRPr="00C25F04">
        <w:rPr>
          <w:rStyle w:val="StyleUnderline"/>
          <w:rFonts w:asciiTheme="minorHAnsi" w:hAnsiTheme="minorHAnsi"/>
        </w:rPr>
        <w:t>Creating non-nuclear deterrence options for use against potential adversaries is critical, especially against those actors who do not possess nuclear weapons.</w:t>
      </w:r>
      <w:r w:rsidRPr="00C25F04">
        <w:rPr>
          <w:rFonts w:asciiTheme="minorHAnsi" w:hAnsiTheme="minorHAnsi"/>
          <w:sz w:val="16"/>
        </w:rPr>
        <w:t xml:space="preserve"> Michael Gerson suggests </w:t>
      </w:r>
      <w:r w:rsidRPr="00C25F04">
        <w:rPr>
          <w:rStyle w:val="StyleUnderline"/>
          <w:rFonts w:asciiTheme="minorHAnsi" w:hAnsiTheme="minorHAnsi"/>
        </w:rPr>
        <w:t>the nuclear taboo reduces the credibility—and therefore the utility—of nuclear weapons, especially against regimes not possessing nuclear weapons or</w:t>
      </w:r>
      <w:r w:rsidRPr="00C25F04">
        <w:rPr>
          <w:rFonts w:asciiTheme="minorHAnsi" w:hAnsiTheme="minorHAnsi"/>
          <w:sz w:val="16"/>
        </w:rPr>
        <w:t xml:space="preserve"> other </w:t>
      </w:r>
      <w:r w:rsidRPr="00C25F04">
        <w:rPr>
          <w:rStyle w:val="Emphasis"/>
          <w:rFonts w:asciiTheme="minorHAnsi" w:hAnsiTheme="minorHAnsi"/>
        </w:rPr>
        <w:t>w</w:t>
      </w:r>
      <w:r w:rsidRPr="00C25F04">
        <w:rPr>
          <w:rFonts w:asciiTheme="minorHAnsi" w:hAnsiTheme="minorHAnsi"/>
          <w:sz w:val="16"/>
        </w:rPr>
        <w:t xml:space="preserve">eapons of </w:t>
      </w:r>
      <w:r w:rsidRPr="00C25F04">
        <w:rPr>
          <w:rStyle w:val="Emphasis"/>
          <w:rFonts w:asciiTheme="minorHAnsi" w:hAnsiTheme="minorHAnsi"/>
        </w:rPr>
        <w:t>m</w:t>
      </w:r>
      <w:r w:rsidRPr="00C25F04">
        <w:rPr>
          <w:rFonts w:asciiTheme="minorHAnsi" w:hAnsiTheme="minorHAnsi"/>
          <w:sz w:val="16"/>
        </w:rPr>
        <w:t xml:space="preserve">ass </w:t>
      </w:r>
      <w:r w:rsidRPr="00C25F04">
        <w:rPr>
          <w:rStyle w:val="Emphasis"/>
          <w:rFonts w:asciiTheme="minorHAnsi" w:hAnsiTheme="minorHAnsi"/>
        </w:rPr>
        <w:t>d</w:t>
      </w:r>
      <w:r w:rsidRPr="00C25F04">
        <w:rPr>
          <w:rFonts w:asciiTheme="minorHAnsi" w:hAnsiTheme="minorHAnsi"/>
          <w:sz w:val="16"/>
        </w:rPr>
        <w:t xml:space="preserve">estruction. This thought process feeds back to the concept of credibility. The </w:t>
      </w:r>
      <w:r w:rsidRPr="00C25F04">
        <w:rPr>
          <w:rStyle w:val="StyleUnderline"/>
          <w:rFonts w:asciiTheme="minorHAnsi" w:hAnsiTheme="minorHAnsi"/>
        </w:rPr>
        <w:t>adversary must know the capability exists and the U.S. is willing to use it. The U.S. must consider a more balanced approach to deterrence as two of its near-peer adversaries have done. China and Russia are starting to demonstrate new ideas and concepts about strategic deterrence.</w:t>
      </w:r>
      <w:r w:rsidRPr="00C25F04">
        <w:rPr>
          <w:rFonts w:asciiTheme="minorHAnsi" w:hAnsiTheme="minorHAnsi"/>
          <w:sz w:val="16"/>
        </w:rPr>
        <w:t xml:space="preserve"> This new “deterrence” does not solely focus on nuclear weapons or even the military instrument of power. China defines this new way of thinking as “Integrated Strategic Deterrence” while the Russians have called it “Cross-Domain Coercion.”</w:t>
      </w:r>
    </w:p>
    <w:p w:rsidR="00130099" w:rsidRPr="00C25F04" w:rsidRDefault="00130099" w:rsidP="00130099">
      <w:pPr>
        <w:rPr>
          <w:rFonts w:asciiTheme="minorHAnsi" w:hAnsiTheme="minorHAnsi"/>
          <w:sz w:val="16"/>
        </w:rPr>
      </w:pPr>
      <w:r w:rsidRPr="00C25F04">
        <w:rPr>
          <w:rFonts w:asciiTheme="minorHAnsi" w:hAnsiTheme="minorHAnsi"/>
          <w:sz w:val="16"/>
        </w:rPr>
        <w:t>People’s Republic of China Approach to Deterrence</w:t>
      </w:r>
    </w:p>
    <w:p w:rsidR="00130099" w:rsidRPr="00C25F04" w:rsidRDefault="00130099" w:rsidP="00130099">
      <w:pPr>
        <w:rPr>
          <w:rFonts w:asciiTheme="minorHAnsi" w:hAnsiTheme="minorHAnsi"/>
          <w:sz w:val="16"/>
        </w:rPr>
      </w:pPr>
      <w:r w:rsidRPr="00C25F04">
        <w:rPr>
          <w:rFonts w:asciiTheme="minorHAnsi" w:hAnsiTheme="minorHAnsi"/>
          <w:sz w:val="16"/>
        </w:rPr>
        <w:t>The PRC’s approach is not focused on preventing actions in a given domain but about achieving certain political goals. Around 2001, PRC military literature started discussing a concept known as “Integrated Strategic Deterrence” which focuses on nonmilitary aspects of national power—diplomatic, economic, and scientific and technological strength—contributing to strategic deterrence alongside space and cyber capabilities. These actions could include demonstrating new capabilities through tests and exercises where international observers are watching, owning the majority of mineral mines that hold a certain type of element, or working with partner countries to launch a new satellite that helps map future droughts and plots areas that are farmable.</w:t>
      </w:r>
    </w:p>
    <w:p w:rsidR="00130099" w:rsidRPr="00C25F04" w:rsidRDefault="00130099" w:rsidP="00130099">
      <w:pPr>
        <w:rPr>
          <w:rFonts w:asciiTheme="minorHAnsi" w:hAnsiTheme="minorHAnsi"/>
          <w:sz w:val="16"/>
        </w:rPr>
      </w:pPr>
      <w:r w:rsidRPr="00C25F04">
        <w:rPr>
          <w:rFonts w:asciiTheme="minorHAnsi" w:hAnsiTheme="minorHAnsi"/>
          <w:sz w:val="16"/>
        </w:rPr>
        <w:t>In 2007, the PRC tested an antisatellite (ASAT) technology demonstrator against a non-operational weather satellite. This test was publicized as a future scientific technology demonstration. This test demonstrated the PRC had a capability to engage satellites in Low Earth Orbit, which has now been turned over to the People’s Liberation Army (PLA) and is considered an operational military capability. It is also now a credible strategic deterrent in the space domain.</w:t>
      </w:r>
    </w:p>
    <w:p w:rsidR="00130099" w:rsidRPr="00C25F04" w:rsidRDefault="00130099" w:rsidP="00130099">
      <w:pPr>
        <w:rPr>
          <w:rFonts w:asciiTheme="minorHAnsi" w:hAnsiTheme="minorHAnsi"/>
          <w:sz w:val="16"/>
        </w:rPr>
      </w:pPr>
      <w:r w:rsidRPr="00C25F04">
        <w:rPr>
          <w:rFonts w:asciiTheme="minorHAnsi" w:hAnsiTheme="minorHAnsi"/>
          <w:sz w:val="16"/>
        </w:rPr>
        <w:t>Another piece to the PRC’s deterrence is their dam building operations for water control and hydropower. According to open sources, the PRC owns 45% of the world’s dams with its nearest competitors being the United States at 14% and India at 9%. Dams have the potential to turn water into political weapons to be wielded in war, or instruments during peace to influence actions or behaviors of a neighbor. India is currently concerned with a number of China dam projects and their ability to reduce river flows into India.</w:t>
      </w:r>
    </w:p>
    <w:p w:rsidR="00130099" w:rsidRPr="00C25F04" w:rsidRDefault="00130099" w:rsidP="00130099">
      <w:pPr>
        <w:rPr>
          <w:rFonts w:asciiTheme="minorHAnsi" w:hAnsiTheme="minorHAnsi"/>
          <w:sz w:val="16"/>
        </w:rPr>
      </w:pPr>
      <w:r w:rsidRPr="00C25F04">
        <w:rPr>
          <w:rFonts w:asciiTheme="minorHAnsi" w:hAnsiTheme="minorHAnsi"/>
          <w:sz w:val="16"/>
        </w:rPr>
        <w:t>The PRC’s “Integrated Strategic Deterrence” does not come without challenges. Unlike the U.S. who has the Department of Defense and Department of State coordinating different types of deterrent actions, the absence of an entity in the PLA to integrate and coordinate the employment of these capabilities makes it difficult to execute. However, it would come as no surprise to the casual observer to see the PLA start executing military, space, and cyber coercive activities in national level exercises in order to move “Integrated Strategic Deterrence” from theory and conjecture to fully operational in limited regional conflicts.</w:t>
      </w:r>
    </w:p>
    <w:p w:rsidR="00130099" w:rsidRPr="00C25F04" w:rsidRDefault="00130099" w:rsidP="00130099">
      <w:pPr>
        <w:rPr>
          <w:rFonts w:asciiTheme="minorHAnsi" w:hAnsiTheme="minorHAnsi"/>
          <w:sz w:val="16"/>
        </w:rPr>
      </w:pPr>
      <w:r w:rsidRPr="00C25F04">
        <w:rPr>
          <w:rFonts w:asciiTheme="minorHAnsi" w:hAnsiTheme="minorHAnsi"/>
          <w:sz w:val="16"/>
        </w:rPr>
        <w:t>Russia’s Approach to Deterrence</w:t>
      </w:r>
    </w:p>
    <w:p w:rsidR="00130099" w:rsidRPr="00C25F04" w:rsidRDefault="00130099" w:rsidP="00130099">
      <w:pPr>
        <w:rPr>
          <w:rFonts w:asciiTheme="minorHAnsi" w:hAnsiTheme="minorHAnsi"/>
          <w:sz w:val="16"/>
        </w:rPr>
      </w:pPr>
      <w:r w:rsidRPr="00C25F04">
        <w:rPr>
          <w:rFonts w:asciiTheme="minorHAnsi" w:hAnsiTheme="minorHAnsi"/>
          <w:sz w:val="16"/>
        </w:rPr>
        <w:t>The PRC is not the only competitor thinking about strategic deterrence from a non-nuclear perspective. About 30 years ago, Soviet literature introduced a concept we now know as Reflexive Control. This notion centers on the idea of driving your opponent to make decisions that are advantageous to you. This is commonly achieved through misinformation, either via “leaks” or providing a possible explanation to an unrelated event that causes your opponent to divert attention or respond. That concept has now evolved into “Cross-Domain Coercion.”</w:t>
      </w:r>
    </w:p>
    <w:p w:rsidR="00130099" w:rsidRPr="00C25F04" w:rsidRDefault="00130099" w:rsidP="00130099">
      <w:pPr>
        <w:rPr>
          <w:rFonts w:asciiTheme="minorHAnsi" w:hAnsiTheme="minorHAnsi"/>
          <w:sz w:val="16"/>
        </w:rPr>
      </w:pPr>
      <w:r w:rsidRPr="00C25F04">
        <w:rPr>
          <w:rFonts w:asciiTheme="minorHAnsi" w:hAnsiTheme="minorHAnsi"/>
          <w:sz w:val="16"/>
        </w:rPr>
        <w:t>“Cross Domain Coercion” is Russia’s ability to orchestrate non-nuclear and informational influence to coerce an adversary. It maintains opaqueness that clouds the nature of aggression as well as the aggressor’s identity. This informational influence was apparent during both the United States elections in 2016 and Catalonia’s bid for independence from Spain in 2017. Multiple United States intelligence agencies have noted Russian misinformation on social media and mass media outlets. This campaign is a prime example of “Cross Domain Coercion” and used a soft instrument of power, in this case information, as a form of deterrence on a global scale. The purpose of this interference is still clouded but it must have satisfied Russian objectives if it was used in Catalonia months after the United States election.</w:t>
      </w:r>
    </w:p>
    <w:p w:rsidR="00130099" w:rsidRPr="00C25F04" w:rsidRDefault="00130099" w:rsidP="00130099">
      <w:pPr>
        <w:rPr>
          <w:rFonts w:asciiTheme="minorHAnsi" w:hAnsiTheme="minorHAnsi"/>
          <w:sz w:val="16"/>
        </w:rPr>
      </w:pPr>
      <w:r w:rsidRPr="00C25F04">
        <w:rPr>
          <w:rFonts w:asciiTheme="minorHAnsi" w:hAnsiTheme="minorHAnsi"/>
          <w:sz w:val="16"/>
        </w:rPr>
        <w:t>Another form of this type of deterrence is Russia’s cyber-attacks in both Estonia in 2007, and Georgia in 2008. In both cases, the attacks were not solely focused on military targets but against government institutions, banks, ministries, newspapers, and broadcasters. These attacks were meant to confuse the population and drive the government towards compliance with Russian demands.</w:t>
      </w:r>
    </w:p>
    <w:p w:rsidR="00130099" w:rsidRPr="00C25F04" w:rsidRDefault="00130099" w:rsidP="00130099">
      <w:pPr>
        <w:rPr>
          <w:rFonts w:asciiTheme="minorHAnsi" w:hAnsiTheme="minorHAnsi"/>
          <w:sz w:val="16"/>
        </w:rPr>
      </w:pPr>
      <w:r w:rsidRPr="00C25F04">
        <w:rPr>
          <w:rFonts w:asciiTheme="minorHAnsi" w:hAnsiTheme="minorHAnsi"/>
          <w:sz w:val="16"/>
        </w:rPr>
        <w:t>Whatever the objectives, Russia has telegraphed that future attacks will fall under “Cross Domain Coercion”. The threats against financial and economic institutions as well as those of energy sources will be activated in conjunction with the military component of coercion, such as special operations forces and strategic strike systems in order to influence the target country. With both the PRC and Russia, strategic deterrence is no longer monopolized by nuclear weapons. 21st century deterrence is dam building that has regional implications on precious resources and misinformation campaigns such as Deepfakes where machine learning systems can be trained to paste one person’s face onto another person’s body, complete with facial expressions, and could change the outcome of democratic elections.</w:t>
      </w:r>
    </w:p>
    <w:p w:rsidR="00130099" w:rsidRPr="00C25F04" w:rsidRDefault="00130099" w:rsidP="00130099">
      <w:pPr>
        <w:rPr>
          <w:rFonts w:asciiTheme="minorHAnsi" w:hAnsiTheme="minorHAnsi"/>
          <w:sz w:val="16"/>
        </w:rPr>
      </w:pPr>
      <w:r w:rsidRPr="00C25F04">
        <w:rPr>
          <w:rFonts w:asciiTheme="minorHAnsi" w:hAnsiTheme="minorHAnsi"/>
          <w:sz w:val="16"/>
        </w:rPr>
        <w:t>U.S. Multi-Domain Strategic Deterrence</w:t>
      </w:r>
    </w:p>
    <w:p w:rsidR="00130099" w:rsidRPr="00C25F04" w:rsidRDefault="00130099" w:rsidP="00130099">
      <w:pPr>
        <w:rPr>
          <w:rFonts w:asciiTheme="minorHAnsi" w:hAnsiTheme="minorHAnsi"/>
          <w:sz w:val="16"/>
        </w:rPr>
      </w:pPr>
      <w:r w:rsidRPr="00C25F04">
        <w:rPr>
          <w:rFonts w:asciiTheme="minorHAnsi" w:hAnsiTheme="minorHAnsi"/>
          <w:sz w:val="16"/>
        </w:rPr>
        <w:t xml:space="preserve">Consideration of deterrent effects other than kinetic weapons must be explored. </w:t>
      </w:r>
      <w:r w:rsidRPr="00C25F04">
        <w:rPr>
          <w:rStyle w:val="StyleUnderline"/>
          <w:rFonts w:asciiTheme="minorHAnsi" w:hAnsiTheme="minorHAnsi"/>
        </w:rPr>
        <w:t>Strategic deterrence “applies to cyber, it applies to missile defense, and it applies to electronic warfare. It applies to every mission in U.S. Strategic Command.”</w:t>
      </w:r>
      <w:r w:rsidRPr="00C25F04">
        <w:rPr>
          <w:rFonts w:asciiTheme="minorHAnsi" w:hAnsiTheme="minorHAnsi"/>
          <w:sz w:val="16"/>
        </w:rPr>
        <w:t xml:space="preserve"> Currently, </w:t>
      </w:r>
      <w:r w:rsidRPr="00C25F04">
        <w:rPr>
          <w:rStyle w:val="StyleUnderline"/>
          <w:rFonts w:asciiTheme="minorHAnsi" w:hAnsiTheme="minorHAnsi"/>
        </w:rPr>
        <w:t>an adversarial attack can come through any domain, and that is why the U.S. must leverage the multiplicative advantages of all domains</w:t>
      </w:r>
      <w:r w:rsidRPr="00C25F04">
        <w:rPr>
          <w:rFonts w:asciiTheme="minorHAnsi" w:hAnsiTheme="minorHAnsi"/>
          <w:sz w:val="16"/>
        </w:rPr>
        <w:t>. An adversary who is not deterred by a nuclear response may be deterred by fear of a cyber effect which degrades or destroys a country’s economic stability. Or it could be negotiations in the human domain which threaten sanctions against a country’s ability to trade. Maybe it is the threat of an information operations campaign with the goal of removing a governmental regime from power and destabilizing a nation state. Regardless of deterrence method, the adversary must perceive the U.S. as capable and willing to commit to the action for it to be an effective deterrent. The first step for the U.S. is talking about capabilities more openly so adversaries know about our capabilities and the conditions under which they would be employed. This does not mean we share the technical details of a capability, those should remain secret, but a general understanding of the effect created by the capability must be understood. Adversaries are not deterred by a capability if they do not know it exists.</w:t>
      </w:r>
    </w:p>
    <w:p w:rsidR="00130099" w:rsidRPr="00C25F04" w:rsidRDefault="00130099" w:rsidP="00130099">
      <w:pPr>
        <w:rPr>
          <w:rFonts w:asciiTheme="minorHAnsi" w:hAnsiTheme="minorHAnsi"/>
          <w:sz w:val="16"/>
        </w:rPr>
      </w:pPr>
      <w:r w:rsidRPr="00C25F04">
        <w:rPr>
          <w:rFonts w:asciiTheme="minorHAnsi" w:hAnsiTheme="minorHAnsi"/>
          <w:sz w:val="16"/>
        </w:rPr>
        <w:t>Future Technologies and Deterrence</w:t>
      </w:r>
    </w:p>
    <w:p w:rsidR="00130099" w:rsidRPr="00C25F04" w:rsidRDefault="00130099" w:rsidP="00130099">
      <w:pPr>
        <w:rPr>
          <w:rFonts w:asciiTheme="minorHAnsi" w:hAnsiTheme="minorHAnsi"/>
          <w:sz w:val="16"/>
        </w:rPr>
      </w:pPr>
      <w:r w:rsidRPr="00C25F04">
        <w:rPr>
          <w:rStyle w:val="Emphasis"/>
          <w:rFonts w:asciiTheme="minorHAnsi" w:hAnsiTheme="minorHAnsi"/>
        </w:rPr>
        <w:t>Technologies on the horizon have huge implications for the future of strategic deterrence.</w:t>
      </w:r>
      <w:r w:rsidRPr="00C25F04">
        <w:rPr>
          <w:rFonts w:asciiTheme="minorHAnsi" w:hAnsiTheme="minorHAnsi"/>
          <w:sz w:val="16"/>
        </w:rPr>
        <w:t xml:space="preserve"> Hypersonic weapons have the capability of delivering multiple payload types to worldwide targets while rendering missile warning detection and missile defense programs obsolete.</w:t>
      </w:r>
    </w:p>
    <w:p w:rsidR="00130099" w:rsidRPr="00C25F04" w:rsidRDefault="00130099" w:rsidP="00130099">
      <w:pPr>
        <w:rPr>
          <w:rFonts w:asciiTheme="minorHAnsi" w:hAnsiTheme="minorHAnsi"/>
          <w:sz w:val="16"/>
        </w:rPr>
      </w:pPr>
      <w:r w:rsidRPr="00C25F04">
        <w:rPr>
          <w:rFonts w:asciiTheme="minorHAnsi" w:hAnsiTheme="minorHAnsi"/>
          <w:sz w:val="16"/>
        </w:rPr>
        <w:t xml:space="preserve">Quantum computing has the ability to make encryption unbreakable unless you have quantum technology and increase transmission speeds to levels unheard of in today’s environment. This could deter an adversary from ever trying to break your encryption unless they spend the money to harness quantum computing. Finally, </w:t>
      </w:r>
      <w:r w:rsidRPr="00C25F04">
        <w:rPr>
          <w:rStyle w:val="StyleUnderline"/>
          <w:rFonts w:asciiTheme="minorHAnsi" w:hAnsiTheme="minorHAnsi"/>
        </w:rPr>
        <w:t>Artificial Intelligence</w:t>
      </w:r>
      <w:r w:rsidRPr="00C25F04">
        <w:rPr>
          <w:rFonts w:asciiTheme="minorHAnsi" w:hAnsiTheme="minorHAnsi"/>
          <w:sz w:val="16"/>
        </w:rPr>
        <w:t xml:space="preserve"> (AI) </w:t>
      </w:r>
      <w:r w:rsidRPr="00C25F04">
        <w:rPr>
          <w:rStyle w:val="StyleUnderline"/>
          <w:rFonts w:asciiTheme="minorHAnsi" w:hAnsiTheme="minorHAnsi"/>
        </w:rPr>
        <w:t>and “combat cloud” services allow computers to easily share information and make decisions involving civil and economic processes to military tasks without ever needing human interaction</w:t>
      </w:r>
      <w:r w:rsidRPr="00C25F04">
        <w:rPr>
          <w:rFonts w:asciiTheme="minorHAnsi" w:hAnsiTheme="minorHAnsi"/>
          <w:sz w:val="16"/>
        </w:rPr>
        <w:t xml:space="preserve">. AI comes with colossal opportunities, but also threats that are difficult to predict. </w:t>
      </w:r>
      <w:r w:rsidRPr="00C25F04">
        <w:rPr>
          <w:rStyle w:val="Emphasis"/>
          <w:rFonts w:asciiTheme="minorHAnsi" w:hAnsiTheme="minorHAnsi"/>
        </w:rPr>
        <w:t>According to Putin</w:t>
      </w:r>
      <w:r w:rsidRPr="00C25F04">
        <w:rPr>
          <w:rFonts w:asciiTheme="minorHAnsi" w:hAnsiTheme="minorHAnsi"/>
          <w:sz w:val="16"/>
        </w:rPr>
        <w:t xml:space="preserve">, whoever </w:t>
      </w:r>
      <w:r w:rsidRPr="00C25F04">
        <w:rPr>
          <w:rStyle w:val="Emphasis"/>
          <w:rFonts w:asciiTheme="minorHAnsi" w:hAnsiTheme="minorHAnsi"/>
        </w:rPr>
        <w:t>becomes the leader in AI will become the ruler of the world</w:t>
      </w:r>
      <w:r w:rsidRPr="00C25F04">
        <w:rPr>
          <w:rFonts w:asciiTheme="minorHAnsi" w:hAnsiTheme="minorHAnsi"/>
          <w:sz w:val="16"/>
        </w:rPr>
        <w:t>.</w:t>
      </w:r>
    </w:p>
    <w:p w:rsidR="00130099" w:rsidRPr="00C25F04" w:rsidRDefault="00130099" w:rsidP="00130099">
      <w:pPr>
        <w:rPr>
          <w:rFonts w:asciiTheme="minorHAnsi" w:hAnsiTheme="minorHAnsi"/>
          <w:sz w:val="16"/>
        </w:rPr>
      </w:pPr>
      <w:r w:rsidRPr="00C25F04">
        <w:rPr>
          <w:rFonts w:asciiTheme="minorHAnsi" w:hAnsiTheme="minorHAnsi"/>
          <w:sz w:val="16"/>
        </w:rPr>
        <w:t>Leading the Target</w:t>
      </w:r>
    </w:p>
    <w:p w:rsidR="00130099" w:rsidRPr="00C25F04" w:rsidRDefault="00130099" w:rsidP="00130099">
      <w:pPr>
        <w:rPr>
          <w:rFonts w:asciiTheme="minorHAnsi" w:hAnsiTheme="minorHAnsi"/>
          <w:sz w:val="16"/>
        </w:rPr>
      </w:pPr>
      <w:r w:rsidRPr="00C25F04">
        <w:rPr>
          <w:rFonts w:asciiTheme="minorHAnsi" w:hAnsiTheme="minorHAnsi"/>
          <w:sz w:val="16"/>
        </w:rPr>
        <w:t xml:space="preserve">The one commonality in the previous paragraph is that the U.S. is arguably not the leader in any of the technologies listed above. The question is why. The U.S. recognizes the threat but does not seem to recognize deterrence in the same lenses as our adversaries. With all of the historic examples above plus the developing technologies, our adversaries are coming up with new deterrence strategies that go beyond nuclear weapons. </w:t>
      </w:r>
      <w:r w:rsidRPr="00C25F04">
        <w:rPr>
          <w:rStyle w:val="StyleUnderline"/>
          <w:rFonts w:asciiTheme="minorHAnsi" w:hAnsiTheme="minorHAnsi"/>
        </w:rPr>
        <w:t>If the U.S. wants credible 21st century strategic deterrence, we need to look no further than recent PRC and Russian actions. They have shown us that the blueprint to strategic deterrence lies in economic expansion, information attacks, and future technologies.</w:t>
      </w:r>
      <w:r w:rsidRPr="00C25F04">
        <w:rPr>
          <w:rFonts w:asciiTheme="minorHAnsi" w:hAnsiTheme="minorHAnsi"/>
          <w:sz w:val="16"/>
        </w:rPr>
        <w:t xml:space="preserve"> </w:t>
      </w:r>
      <w:r w:rsidRPr="00C25F04">
        <w:rPr>
          <w:rStyle w:val="Emphasis"/>
          <w:rFonts w:asciiTheme="minorHAnsi" w:hAnsiTheme="minorHAnsi"/>
        </w:rPr>
        <w:t>The U.S. needs to</w:t>
      </w:r>
      <w:r w:rsidRPr="00C25F04">
        <w:rPr>
          <w:rFonts w:asciiTheme="minorHAnsi" w:hAnsiTheme="minorHAnsi"/>
          <w:sz w:val="16"/>
        </w:rPr>
        <w:t xml:space="preserve"> start rewriting the textbooks on what strategic deterrence means and </w:t>
      </w:r>
      <w:r w:rsidRPr="00C25F04">
        <w:rPr>
          <w:rStyle w:val="Emphasis"/>
          <w:rFonts w:asciiTheme="minorHAnsi" w:hAnsiTheme="minorHAnsi"/>
        </w:rPr>
        <w:t>start exploring new technologies such as Quantum Computing and AI and how we can leverage them through all instruments of national power and all domains. If the U.S. does not act soon, we could be deterred from intervening in future conflicts that protects our vital interests or closest allies.</w:t>
      </w:r>
    </w:p>
    <w:p w:rsidR="00130099" w:rsidRPr="00C25F04" w:rsidRDefault="00130099" w:rsidP="00130099">
      <w:pPr>
        <w:rPr>
          <w:rFonts w:asciiTheme="minorHAnsi" w:hAnsiTheme="minorHAnsi"/>
        </w:rPr>
      </w:pPr>
    </w:p>
    <w:p w:rsidR="00130099" w:rsidRPr="00C25F04" w:rsidRDefault="00130099" w:rsidP="00130099">
      <w:pPr>
        <w:pStyle w:val="Heading4"/>
        <w:rPr>
          <w:rFonts w:asciiTheme="minorHAnsi" w:hAnsiTheme="minorHAnsi"/>
        </w:rPr>
      </w:pPr>
      <w:r w:rsidRPr="00C25F04">
        <w:rPr>
          <w:rFonts w:asciiTheme="minorHAnsi" w:hAnsiTheme="minorHAnsi"/>
        </w:rPr>
        <w:t xml:space="preserve">Global crises are </w:t>
      </w:r>
      <w:r w:rsidRPr="00C25F04">
        <w:rPr>
          <w:rFonts w:asciiTheme="minorHAnsi" w:hAnsiTheme="minorHAnsi"/>
          <w:i/>
        </w:rPr>
        <w:t>inevitable</w:t>
      </w:r>
      <w:r w:rsidRPr="00C25F04">
        <w:rPr>
          <w:rFonts w:asciiTheme="minorHAnsi" w:hAnsiTheme="minorHAnsi"/>
        </w:rPr>
        <w:t xml:space="preserve"> – failure to preserve deterrence risks </w:t>
      </w:r>
      <w:r w:rsidRPr="00C25F04">
        <w:rPr>
          <w:rFonts w:asciiTheme="minorHAnsi" w:hAnsiTheme="minorHAnsi"/>
          <w:u w:val="single"/>
        </w:rPr>
        <w:t>escalation</w:t>
      </w:r>
      <w:r w:rsidRPr="00C25F04">
        <w:rPr>
          <w:rFonts w:asciiTheme="minorHAnsi" w:hAnsiTheme="minorHAnsi"/>
        </w:rPr>
        <w:t xml:space="preserve"> and </w:t>
      </w:r>
      <w:r w:rsidRPr="00C25F04">
        <w:rPr>
          <w:rFonts w:asciiTheme="minorHAnsi" w:hAnsiTheme="minorHAnsi"/>
          <w:u w:val="single"/>
        </w:rPr>
        <w:t>nuclear war</w:t>
      </w:r>
      <w:r w:rsidRPr="00C25F04">
        <w:rPr>
          <w:rFonts w:asciiTheme="minorHAnsi" w:hAnsiTheme="minorHAnsi"/>
        </w:rPr>
        <w:t xml:space="preserve"> </w:t>
      </w:r>
    </w:p>
    <w:p w:rsidR="00130099" w:rsidRPr="00C25F04" w:rsidRDefault="00130099" w:rsidP="00130099">
      <w:pPr>
        <w:rPr>
          <w:rFonts w:asciiTheme="minorHAnsi" w:hAnsiTheme="minorHAnsi"/>
        </w:rPr>
      </w:pPr>
      <w:r w:rsidRPr="00C25F04">
        <w:rPr>
          <w:rStyle w:val="Style13ptBold"/>
          <w:rFonts w:asciiTheme="minorHAnsi" w:hAnsiTheme="minorHAnsi"/>
        </w:rPr>
        <w:t>Traverton 17</w:t>
      </w:r>
      <w:r w:rsidRPr="00C25F04">
        <w:rPr>
          <w:rFonts w:asciiTheme="minorHAnsi" w:hAnsiTheme="minorHAnsi"/>
        </w:rPr>
        <w:t xml:space="preserve"> (Gregory Treverton, former president of the Pacific Council on International Policy, senior fellow at the Council on Foreign Relations, Chairman, National Intelligence Council, “Global Trends: Paradox of Progress,” January 2017, </w:t>
      </w:r>
      <w:hyperlink r:id="rId25" w:history="1">
        <w:r w:rsidRPr="00C25F04">
          <w:rPr>
            <w:rStyle w:val="Hyperlink"/>
            <w:rFonts w:asciiTheme="minorHAnsi" w:hAnsiTheme="minorHAnsi"/>
          </w:rPr>
          <w:t>https://www.dni.gov/files/documents/nic/GT-Full-Report.pdf</w:t>
        </w:r>
      </w:hyperlink>
      <w:r w:rsidRPr="00C25F04">
        <w:rPr>
          <w:rFonts w:asciiTheme="minorHAnsi" w:hAnsiTheme="minorHAnsi"/>
        </w:rPr>
        <w:t xml:space="preserve">) </w:t>
      </w:r>
    </w:p>
    <w:p w:rsidR="00130099" w:rsidRPr="00C25F04" w:rsidRDefault="00130099" w:rsidP="00130099">
      <w:pPr>
        <w:rPr>
          <w:rFonts w:asciiTheme="minorHAnsi" w:hAnsiTheme="minorHAnsi"/>
          <w:sz w:val="16"/>
        </w:rPr>
      </w:pPr>
      <w:r w:rsidRPr="00C25F04">
        <w:rPr>
          <w:rFonts w:asciiTheme="minorHAnsi" w:hAnsiTheme="minorHAnsi"/>
          <w:sz w:val="16"/>
        </w:rPr>
        <w:t xml:space="preserve">These </w:t>
      </w:r>
      <w:r w:rsidRPr="00C25F04">
        <w:rPr>
          <w:rStyle w:val="StyleUnderline"/>
          <w:rFonts w:asciiTheme="minorHAnsi" w:hAnsiTheme="minorHAnsi"/>
          <w:highlight w:val="yellow"/>
        </w:rPr>
        <w:t>global trends</w:t>
      </w:r>
      <w:r w:rsidRPr="00C25F04">
        <w:rPr>
          <w:rFonts w:asciiTheme="minorHAnsi" w:hAnsiTheme="minorHAnsi"/>
          <w:sz w:val="16"/>
        </w:rPr>
        <w:t xml:space="preserve">, challenging governance and changing the nature of power, will drive major consequences over the next five years. They </w:t>
      </w:r>
      <w:r w:rsidRPr="00C25F04">
        <w:rPr>
          <w:rStyle w:val="StyleUnderline"/>
          <w:rFonts w:asciiTheme="minorHAnsi" w:hAnsiTheme="minorHAnsi"/>
          <w:highlight w:val="yellow"/>
        </w:rPr>
        <w:t xml:space="preserve">will </w:t>
      </w:r>
      <w:r w:rsidRPr="00C25F04">
        <w:rPr>
          <w:rStyle w:val="Emphasis"/>
          <w:rFonts w:asciiTheme="minorHAnsi" w:hAnsiTheme="minorHAnsi"/>
          <w:highlight w:val="yellow"/>
        </w:rPr>
        <w:t>raise tensions</w:t>
      </w:r>
      <w:r w:rsidRPr="00C25F04">
        <w:rPr>
          <w:rStyle w:val="StyleUnderline"/>
          <w:rFonts w:asciiTheme="minorHAnsi" w:hAnsiTheme="minorHAnsi"/>
          <w:highlight w:val="yellow"/>
        </w:rPr>
        <w:t xml:space="preserve"> across all regions</w:t>
      </w:r>
      <w:r w:rsidRPr="00C25F04">
        <w:rPr>
          <w:rFonts w:asciiTheme="minorHAnsi" w:hAnsiTheme="minorHAnsi"/>
          <w:sz w:val="16"/>
        </w:rPr>
        <w:t xml:space="preserve"> and types of governments, both within and between countries. These near-term conditions will contribute to the expanding threat from terrorism </w:t>
      </w:r>
      <w:r w:rsidRPr="00C25F04">
        <w:rPr>
          <w:rStyle w:val="StyleUnderline"/>
          <w:rFonts w:asciiTheme="minorHAnsi" w:hAnsiTheme="minorHAnsi"/>
        </w:rPr>
        <w:t>and leave the future of international order in the balance</w:t>
      </w:r>
      <w:r w:rsidRPr="00C25F04">
        <w:rPr>
          <w:rFonts w:asciiTheme="minorHAnsi" w:hAnsiTheme="minorHAnsi"/>
          <w:sz w:val="16"/>
        </w:rPr>
        <w:t xml:space="preserve">. Within countries, tensions are rising because citizens are raising basic questions about what they can expect from their governments in a constantly changing world. </w:t>
      </w:r>
      <w:r w:rsidRPr="00C25F04">
        <w:rPr>
          <w:rStyle w:val="Emphasis"/>
          <w:rFonts w:asciiTheme="minorHAnsi" w:hAnsiTheme="minorHAnsi"/>
          <w:highlight w:val="yellow"/>
        </w:rPr>
        <w:t>Publics</w:t>
      </w:r>
      <w:r w:rsidRPr="00C25F04">
        <w:rPr>
          <w:rFonts w:asciiTheme="minorHAnsi" w:hAnsiTheme="minorHAnsi"/>
          <w:sz w:val="16"/>
        </w:rPr>
        <w:t xml:space="preserve"> are </w:t>
      </w:r>
      <w:r w:rsidRPr="00C25F04">
        <w:rPr>
          <w:rStyle w:val="StyleUnderline"/>
          <w:rFonts w:asciiTheme="minorHAnsi" w:hAnsiTheme="minorHAnsi"/>
          <w:highlight w:val="yellow"/>
        </w:rPr>
        <w:t>push</w:t>
      </w:r>
      <w:r w:rsidRPr="00C25F04">
        <w:rPr>
          <w:rFonts w:asciiTheme="minorHAnsi" w:hAnsiTheme="minorHAnsi"/>
          <w:sz w:val="16"/>
        </w:rPr>
        <w:t xml:space="preserve">ing </w:t>
      </w:r>
      <w:r w:rsidRPr="00C25F04">
        <w:rPr>
          <w:rStyle w:val="Emphasis"/>
          <w:rFonts w:asciiTheme="minorHAnsi" w:hAnsiTheme="minorHAnsi"/>
          <w:highlight w:val="yellow"/>
        </w:rPr>
        <w:t>governments</w:t>
      </w:r>
      <w:r w:rsidRPr="00C25F04">
        <w:rPr>
          <w:rStyle w:val="StyleUnderline"/>
          <w:rFonts w:asciiTheme="minorHAnsi" w:hAnsiTheme="minorHAnsi"/>
          <w:highlight w:val="yellow"/>
        </w:rPr>
        <w:t xml:space="preserve"> to provide</w:t>
      </w:r>
      <w:r w:rsidRPr="00C25F04">
        <w:rPr>
          <w:rStyle w:val="StyleUnderline"/>
          <w:rFonts w:asciiTheme="minorHAnsi" w:hAnsiTheme="minorHAnsi"/>
        </w:rPr>
        <w:t xml:space="preserve"> peace and </w:t>
      </w:r>
      <w:r w:rsidRPr="00C25F04">
        <w:rPr>
          <w:rStyle w:val="Emphasis"/>
          <w:rFonts w:asciiTheme="minorHAnsi" w:hAnsiTheme="minorHAnsi"/>
          <w:highlight w:val="yellow"/>
        </w:rPr>
        <w:t>prosperity</w:t>
      </w:r>
      <w:r w:rsidRPr="00C25F04">
        <w:rPr>
          <w:rFonts w:asciiTheme="minorHAnsi" w:hAnsiTheme="minorHAnsi"/>
          <w:sz w:val="16"/>
        </w:rPr>
        <w:t xml:space="preserve"> more broadly and reliably at home when what happens abroad is increasingly shaping those conditions. In turn, </w:t>
      </w:r>
      <w:r w:rsidRPr="00C25F04">
        <w:rPr>
          <w:rStyle w:val="StyleUnderline"/>
          <w:rFonts w:asciiTheme="minorHAnsi" w:hAnsiTheme="minorHAnsi"/>
          <w:highlight w:val="yellow"/>
        </w:rPr>
        <w:t>these dynamics</w:t>
      </w:r>
      <w:r w:rsidRPr="00C25F04">
        <w:rPr>
          <w:rFonts w:asciiTheme="minorHAnsi" w:hAnsiTheme="minorHAnsi"/>
          <w:sz w:val="16"/>
        </w:rPr>
        <w:t xml:space="preserve"> are increasing tensions between countries—</w:t>
      </w:r>
      <w:r w:rsidRPr="00C25F04">
        <w:rPr>
          <w:rStyle w:val="Emphasis"/>
          <w:rFonts w:asciiTheme="minorHAnsi" w:hAnsiTheme="minorHAnsi"/>
          <w:highlight w:val="yellow"/>
        </w:rPr>
        <w:t>heighten</w:t>
      </w:r>
      <w:r w:rsidRPr="00C25F04">
        <w:rPr>
          <w:rFonts w:asciiTheme="minorHAnsi" w:hAnsiTheme="minorHAnsi"/>
          <w:sz w:val="16"/>
        </w:rPr>
        <w:t>ing</w:t>
      </w:r>
      <w:r w:rsidRPr="00C25F04">
        <w:rPr>
          <w:rStyle w:val="StyleUnderline"/>
          <w:rFonts w:asciiTheme="minorHAnsi" w:hAnsiTheme="minorHAnsi"/>
          <w:highlight w:val="yellow"/>
        </w:rPr>
        <w:t xml:space="preserve"> the </w:t>
      </w:r>
      <w:r w:rsidRPr="00C25F04">
        <w:rPr>
          <w:rStyle w:val="Emphasis"/>
          <w:rFonts w:asciiTheme="minorHAnsi" w:hAnsiTheme="minorHAnsi"/>
          <w:highlight w:val="yellow"/>
        </w:rPr>
        <w:t>risk of interstate conflict</w:t>
      </w:r>
      <w:r w:rsidRPr="00C25F04">
        <w:rPr>
          <w:rFonts w:asciiTheme="minorHAnsi" w:hAnsiTheme="minorHAnsi"/>
          <w:sz w:val="16"/>
        </w:rPr>
        <w:t xml:space="preserve"> during the next five years. A hobbled Europe, </w:t>
      </w:r>
      <w:r w:rsidRPr="00C25F04">
        <w:rPr>
          <w:rStyle w:val="StyleUnderline"/>
          <w:rFonts w:asciiTheme="minorHAnsi" w:hAnsiTheme="minorHAnsi"/>
          <w:highlight w:val="yellow"/>
        </w:rPr>
        <w:t xml:space="preserve">uncertainty about </w:t>
      </w:r>
      <w:r w:rsidRPr="00C25F04">
        <w:rPr>
          <w:rStyle w:val="Emphasis"/>
          <w:rFonts w:asciiTheme="minorHAnsi" w:hAnsiTheme="minorHAnsi"/>
          <w:highlight w:val="yellow"/>
        </w:rPr>
        <w:t>America’s role</w:t>
      </w:r>
      <w:r w:rsidRPr="00C25F04">
        <w:rPr>
          <w:rStyle w:val="StyleUnderline"/>
          <w:rFonts w:asciiTheme="minorHAnsi" w:hAnsiTheme="minorHAnsi"/>
        </w:rPr>
        <w:t xml:space="preserve"> in the world</w:t>
      </w:r>
      <w:r w:rsidRPr="00C25F04">
        <w:rPr>
          <w:rFonts w:asciiTheme="minorHAnsi" w:hAnsiTheme="minorHAnsi"/>
          <w:sz w:val="16"/>
        </w:rPr>
        <w:t xml:space="preserve">, </w:t>
      </w:r>
      <w:r w:rsidRPr="00C25F04">
        <w:rPr>
          <w:rStyle w:val="StyleUnderline"/>
          <w:rFonts w:asciiTheme="minorHAnsi" w:hAnsiTheme="minorHAnsi"/>
        </w:rPr>
        <w:t>and weakened norms for conflict-prevention</w:t>
      </w:r>
      <w:r w:rsidRPr="00C25F04">
        <w:rPr>
          <w:rFonts w:asciiTheme="minorHAnsi" w:hAnsiTheme="minorHAnsi"/>
          <w:sz w:val="16"/>
        </w:rPr>
        <w:t xml:space="preserve"> and human rights </w:t>
      </w:r>
      <w:r w:rsidRPr="00C25F04">
        <w:rPr>
          <w:rStyle w:val="StyleUnderline"/>
          <w:rFonts w:asciiTheme="minorHAnsi" w:hAnsiTheme="minorHAnsi"/>
          <w:highlight w:val="yellow"/>
        </w:rPr>
        <w:t>create openings</w:t>
      </w:r>
      <w:r w:rsidRPr="00C25F04">
        <w:rPr>
          <w:rStyle w:val="StyleUnderline"/>
          <w:rFonts w:asciiTheme="minorHAnsi" w:hAnsiTheme="minorHAnsi"/>
        </w:rPr>
        <w:t xml:space="preserve"> </w:t>
      </w:r>
      <w:r w:rsidRPr="00C25F04">
        <w:rPr>
          <w:rStyle w:val="StyleUnderline"/>
          <w:rFonts w:asciiTheme="minorHAnsi" w:hAnsiTheme="minorHAnsi"/>
          <w:highlight w:val="yellow"/>
        </w:rPr>
        <w:t xml:space="preserve">for </w:t>
      </w:r>
      <w:r w:rsidRPr="00C25F04">
        <w:rPr>
          <w:rStyle w:val="Emphasis"/>
          <w:rFonts w:asciiTheme="minorHAnsi" w:hAnsiTheme="minorHAnsi"/>
          <w:highlight w:val="yellow"/>
        </w:rPr>
        <w:t>China</w:t>
      </w:r>
      <w:r w:rsidRPr="00C25F04">
        <w:rPr>
          <w:rStyle w:val="StyleUnderline"/>
          <w:rFonts w:asciiTheme="minorHAnsi" w:hAnsiTheme="minorHAnsi"/>
          <w:highlight w:val="yellow"/>
        </w:rPr>
        <w:t xml:space="preserve"> and </w:t>
      </w:r>
      <w:r w:rsidRPr="00C25F04">
        <w:rPr>
          <w:rStyle w:val="Emphasis"/>
          <w:rFonts w:asciiTheme="minorHAnsi" w:hAnsiTheme="minorHAnsi"/>
          <w:highlight w:val="yellow"/>
        </w:rPr>
        <w:t>Russia</w:t>
      </w:r>
      <w:r w:rsidRPr="00C25F04">
        <w:rPr>
          <w:rStyle w:val="StyleUnderline"/>
          <w:rFonts w:asciiTheme="minorHAnsi" w:hAnsiTheme="minorHAnsi"/>
          <w:highlight w:val="yellow"/>
        </w:rPr>
        <w:t>.</w:t>
      </w:r>
      <w:r w:rsidRPr="00C25F04">
        <w:rPr>
          <w:rStyle w:val="StyleUnderline"/>
          <w:rFonts w:asciiTheme="minorHAnsi" w:hAnsiTheme="minorHAnsi"/>
        </w:rPr>
        <w:t xml:space="preserve"> </w:t>
      </w:r>
      <w:r w:rsidRPr="00C25F04">
        <w:rPr>
          <w:rFonts w:asciiTheme="minorHAnsi" w:hAnsiTheme="minorHAnsi"/>
          <w:sz w:val="16"/>
        </w:rPr>
        <w:t xml:space="preserve">The combination will also embolden regional and nonstate aggressors—breathing new life into regional rivalries, such as between Riyadh and Tehran, Islamabad and New Delhi, and on the Korean Peninsula. Governance shortfalls also will drive threat perceptions and insecurity in countries such as Pakistan and North Korea. Economic interdependence among major powers remains a check on aggressive behavior but might be insufficient in itself to prevent a future conflict. Major and middle powers alike will search for ways to reduce the types of interdependence that leaves them vulnerable to economic coercion and financial sanctions, potentially providing them more freedom of action to aggressively pursue their interests. Meanwhile, </w:t>
      </w:r>
      <w:r w:rsidRPr="00C25F04">
        <w:rPr>
          <w:rStyle w:val="StyleUnderline"/>
          <w:rFonts w:asciiTheme="minorHAnsi" w:hAnsiTheme="minorHAnsi"/>
        </w:rPr>
        <w:t>the threat from terrorism is likely to expand</w:t>
      </w:r>
      <w:r w:rsidRPr="00C25F04">
        <w:rPr>
          <w:rFonts w:asciiTheme="minorHAnsi" w:hAnsiTheme="minorHAnsi"/>
          <w:sz w:val="16"/>
        </w:rPr>
        <w:t xml:space="preserve"> as the ability of states, groups, and individuals to impose harm diversifies. The net effect of rising tensions within and between countries—and the growing threat from terrorism—will be greater global disorder and considerable questions about the rules, institutions, and distribution of power in the international system. Europe. Europe’s sharpening tensions and doubts about its future cohesion stem from institutions mismatched to its economic and security challenges. EU institutions set monetary policy for Eurozone states, but state capitals retain fiscal and security responsibilities—leaving poorer members saddled with debt and diminished growth prospects and each state determining its own approach to security. Public frustration with immigration, slow growth, and unemployment will fuel nativism and a preference for national solutions to continental problems. Outlook: Europe is likely to face additional shocks—banks remain unevenly capitalized and regulated, migration within and into Europe will continue, and Brexit will encourage regional and separatist movements in other European countries. Europe’s aging population will undermine economic output, shift consumption toward services—like health care—and away from goods and investment. A shortage of younger workers will reduce tax revenues, fueling debates over immigration to bolster the workforce. The EU’s future will hinge on its ability to reform its institutions, create jobs and growth, restore trust in elites, and address public concerns that immigration will radically alter national cultures. United States. </w:t>
      </w:r>
      <w:r w:rsidRPr="00C25F04">
        <w:rPr>
          <w:rStyle w:val="StyleUnderline"/>
          <w:rFonts w:asciiTheme="minorHAnsi" w:hAnsiTheme="minorHAnsi"/>
        </w:rPr>
        <w:t>The next five years will test US resilience</w:t>
      </w:r>
      <w:r w:rsidRPr="00C25F04">
        <w:rPr>
          <w:rFonts w:asciiTheme="minorHAnsi" w:hAnsiTheme="minorHAnsi"/>
          <w:sz w:val="16"/>
        </w:rPr>
        <w:t xml:space="preserve">. As in Europe, </w:t>
      </w:r>
      <w:r w:rsidRPr="00C25F04">
        <w:rPr>
          <w:rStyle w:val="StyleUnderline"/>
          <w:rFonts w:asciiTheme="minorHAnsi" w:hAnsiTheme="minorHAnsi"/>
        </w:rPr>
        <w:t>tough economic times have brought out societal and class divisions</w:t>
      </w:r>
      <w:r w:rsidRPr="00C25F04">
        <w:rPr>
          <w:rFonts w:asciiTheme="minorHAnsi" w:hAnsiTheme="minorHAnsi"/>
          <w:sz w:val="16"/>
        </w:rPr>
        <w:t xml:space="preserve">. Stagnant wages and rising income inequality are fueling doubts about global economic integration and the “American Dream” of upward mobility. The share of American men age 25- 54 not seeking work is at the highest level since the Great Depression. </w:t>
      </w:r>
      <w:r w:rsidRPr="00C25F04">
        <w:rPr>
          <w:rStyle w:val="StyleUnderline"/>
          <w:rFonts w:asciiTheme="minorHAnsi" w:hAnsiTheme="minorHAnsi"/>
        </w:rPr>
        <w:t>Median incomes rose by 5 percent in 2015</w:t>
      </w:r>
      <w:r w:rsidRPr="00C25F04">
        <w:rPr>
          <w:rFonts w:asciiTheme="minorHAnsi" w:hAnsiTheme="minorHAnsi"/>
          <w:sz w:val="16"/>
        </w:rPr>
        <w:t xml:space="preserve">, however, </w:t>
      </w:r>
      <w:r w:rsidRPr="00C25F04">
        <w:rPr>
          <w:rStyle w:val="StyleUnderline"/>
          <w:rFonts w:asciiTheme="minorHAnsi" w:hAnsiTheme="minorHAnsi"/>
        </w:rPr>
        <w:t>and there are signs of renewal in some communities</w:t>
      </w:r>
      <w:r w:rsidRPr="00C25F04">
        <w:rPr>
          <w:rFonts w:asciiTheme="minorHAnsi" w:hAnsiTheme="minorHAnsi"/>
          <w:sz w:val="16"/>
        </w:rPr>
        <w:t xml:space="preserve"> where real estate is affordable, returns on foreign and domestic investment are high, leveraging of immigrant talent is the norm, and expectations of federal assistance are low, according to contemporary observers. Outlook: Despite signs of economic improvement, </w:t>
      </w:r>
      <w:r w:rsidRPr="00C25F04">
        <w:rPr>
          <w:rStyle w:val="StyleUnderline"/>
          <w:rFonts w:asciiTheme="minorHAnsi" w:hAnsiTheme="minorHAnsi"/>
        </w:rPr>
        <w:t>challenges will be significant, with public trust in leaders and institutions sagging</w:t>
      </w:r>
      <w:r w:rsidRPr="00C25F04">
        <w:rPr>
          <w:rFonts w:asciiTheme="minorHAnsi" w:hAnsiTheme="minorHAnsi"/>
          <w:sz w:val="16"/>
        </w:rPr>
        <w:t xml:space="preserve">, politics highly polarized, </w:t>
      </w:r>
      <w:r w:rsidRPr="00C25F04">
        <w:rPr>
          <w:rStyle w:val="StyleUnderline"/>
          <w:rFonts w:asciiTheme="minorHAnsi" w:hAnsiTheme="minorHAnsi"/>
        </w:rPr>
        <w:t>and government revenue constrained</w:t>
      </w:r>
      <w:r w:rsidRPr="00C25F04">
        <w:rPr>
          <w:rFonts w:asciiTheme="minorHAnsi" w:hAnsiTheme="minorHAnsi"/>
          <w:sz w:val="16"/>
        </w:rPr>
        <w:t xml:space="preserve"> by modest growth and rising entitlement outlays. Moreover, advances in robotics and artificial intelligence are likely to further disrupt labor markets. Meanwhile, </w:t>
      </w:r>
      <w:r w:rsidRPr="00C25F04">
        <w:rPr>
          <w:rStyle w:val="Emphasis"/>
          <w:rFonts w:asciiTheme="minorHAnsi" w:hAnsiTheme="minorHAnsi"/>
          <w:highlight w:val="yellow"/>
        </w:rPr>
        <w:t>uncertainty</w:t>
      </w:r>
      <w:r w:rsidRPr="00C25F04">
        <w:rPr>
          <w:rStyle w:val="StyleUnderline"/>
          <w:rFonts w:asciiTheme="minorHAnsi" w:hAnsiTheme="minorHAnsi"/>
          <w:highlight w:val="yellow"/>
        </w:rPr>
        <w:t xml:space="preserve"> is high </w:t>
      </w:r>
      <w:r w:rsidRPr="00C25F04">
        <w:rPr>
          <w:rStyle w:val="Emphasis"/>
          <w:rFonts w:asciiTheme="minorHAnsi" w:hAnsiTheme="minorHAnsi"/>
          <w:highlight w:val="yellow"/>
        </w:rPr>
        <w:t>around the world</w:t>
      </w:r>
      <w:r w:rsidRPr="00C25F04">
        <w:rPr>
          <w:rStyle w:val="StyleUnderline"/>
          <w:rFonts w:asciiTheme="minorHAnsi" w:hAnsiTheme="minorHAnsi"/>
          <w:highlight w:val="yellow"/>
        </w:rPr>
        <w:t xml:space="preserve"> regarding Washington’s </w:t>
      </w:r>
      <w:r w:rsidRPr="00C25F04">
        <w:rPr>
          <w:rStyle w:val="Emphasis"/>
          <w:rFonts w:asciiTheme="minorHAnsi" w:hAnsiTheme="minorHAnsi"/>
          <w:highlight w:val="yellow"/>
        </w:rPr>
        <w:t>global leadership role</w:t>
      </w:r>
      <w:r w:rsidRPr="00C25F04">
        <w:rPr>
          <w:rFonts w:asciiTheme="minorHAnsi" w:hAnsiTheme="minorHAnsi"/>
          <w:sz w:val="16"/>
        </w:rPr>
        <w:t xml:space="preserve">. The United States has rebounded from troubled times before, however, such as when the period of angst in the 1970s was followed by a stronger economic recovery and global role in the world. Innovation at the state and local level, flexible financial markets, tolerance for risk-taking, and a demographic profile more balanced than most large countries offer upside potential. Finally, America is distinct because it was founded on an inclusive ideal—the pursuit of life, liberty, and happiness for all, however imperfectly realized—rather than a race or ethnicity. This legacy remains a critical advantage for managing divisions. </w:t>
      </w:r>
      <w:r w:rsidRPr="00C25F04">
        <w:rPr>
          <w:rStyle w:val="StyleUnderline"/>
          <w:rFonts w:asciiTheme="minorHAnsi" w:hAnsiTheme="minorHAnsi"/>
        </w:rPr>
        <w:t>Central and South America</w:t>
      </w:r>
      <w:r w:rsidRPr="00C25F04">
        <w:rPr>
          <w:rFonts w:asciiTheme="minorHAnsi" w:hAnsiTheme="minorHAnsi"/>
          <w:sz w:val="16"/>
        </w:rPr>
        <w:t xml:space="preserve">. Although state weakness and drug trafficking have and will continue to beset Central America, South America has been more stable than most regions of the world and has had many democratic advances—including recovery from populist waves from the right and the left. However, </w:t>
      </w:r>
      <w:r w:rsidRPr="00C25F04">
        <w:rPr>
          <w:rStyle w:val="StyleUnderline"/>
          <w:rFonts w:asciiTheme="minorHAnsi" w:hAnsiTheme="minorHAnsi"/>
        </w:rPr>
        <w:t>government efforts to provide greater economic and social stability are running up against budget and debt constraints</w:t>
      </w:r>
      <w:r w:rsidRPr="00C25F04">
        <w:rPr>
          <w:rFonts w:asciiTheme="minorHAnsi" w:hAnsiTheme="minorHAnsi"/>
          <w:sz w:val="16"/>
        </w:rPr>
        <w:t xml:space="preserve">. Weakened international demand for commodities has slowed growth. The expectations associated with new entrants to the middle class will strain public coffers, fuel political discontent, and possibly jeopardize the region’s significant progress against poverty and inequality. Activist civil society organizations are likely to fuel social tensions by increasing awareness of elite corruption, inadequate infrastructure, and mismanagement. Some incumbents facing possible rejection by their publics are seeking to protect their power, which could lead to a period of intense political competition and democratic backsliding in some countries. Violence is particularly rampant in northern Central America, as gangs and organized criminal groups have undermined basic governance by regimes that lack capacity to provide many basic public goods and services. Outlook: </w:t>
      </w:r>
      <w:r w:rsidRPr="00C25F04">
        <w:rPr>
          <w:rStyle w:val="StyleUnderline"/>
          <w:rFonts w:asciiTheme="minorHAnsi" w:hAnsiTheme="minorHAnsi"/>
        </w:rPr>
        <w:t>Central and South America are likely to see more frequent changes in governments that are mismanaging the economy and beleaguered by widespread corruption</w:t>
      </w:r>
      <w:r w:rsidRPr="00C25F04">
        <w:rPr>
          <w:rFonts w:asciiTheme="minorHAnsi" w:hAnsiTheme="minorHAnsi"/>
          <w:sz w:val="16"/>
        </w:rPr>
        <w:t xml:space="preserve">. Leftist administrations already have lost power in places like Argentina, Guatemala, and Peru and are on the defensive in Venezuela, although new leaders will not have much time to show they can improve conditions. The success or failure of Mexico’s high-profile reforms might affect the willingness of other countries in the region to take similar political risks. The OECD accession process may be an opportunity—and incentive— for some countries to improve economic policies in a region with fairly balanced age demographics, significant energy resources, and well-established economic links to Asia, Europe, and the United States. </w:t>
      </w:r>
      <w:r w:rsidRPr="00C25F04">
        <w:rPr>
          <w:rStyle w:val="StyleUnderline"/>
          <w:rFonts w:asciiTheme="minorHAnsi" w:hAnsiTheme="minorHAnsi"/>
          <w:highlight w:val="yellow"/>
        </w:rPr>
        <w:t xml:space="preserve">An </w:t>
      </w:r>
      <w:r w:rsidRPr="00C25F04">
        <w:rPr>
          <w:rStyle w:val="Emphasis"/>
          <w:rFonts w:asciiTheme="minorHAnsi" w:hAnsiTheme="minorHAnsi"/>
          <w:highlight w:val="yellow"/>
        </w:rPr>
        <w:t>Inward West</w:t>
      </w:r>
      <w:r w:rsidRPr="00C25F04">
        <w:rPr>
          <w:rFonts w:asciiTheme="minorHAnsi" w:hAnsiTheme="minorHAnsi"/>
          <w:sz w:val="16"/>
        </w:rPr>
        <w:t xml:space="preserve">? Among the industrial democracies of North America, Europe, Japan, South Korea, and Australia, leaders will search for ways to restore a sense of middle class wellbeing while some attempt to temper populist and nativist impulses. The result </w:t>
      </w:r>
      <w:r w:rsidRPr="00C25F04">
        <w:rPr>
          <w:rStyle w:val="StyleUnderline"/>
          <w:rFonts w:asciiTheme="minorHAnsi" w:hAnsiTheme="minorHAnsi"/>
          <w:highlight w:val="yellow"/>
        </w:rPr>
        <w:t>could</w:t>
      </w:r>
      <w:r w:rsidRPr="00C25F04">
        <w:rPr>
          <w:rFonts w:asciiTheme="minorHAnsi" w:hAnsiTheme="minorHAnsi"/>
          <w:sz w:val="16"/>
        </w:rPr>
        <w:t xml:space="preserve"> be a more inwardly focused West than we have experienced in decades, which will </w:t>
      </w:r>
      <w:r w:rsidRPr="00C25F04">
        <w:rPr>
          <w:rStyle w:val="Emphasis"/>
          <w:rFonts w:asciiTheme="minorHAnsi" w:hAnsiTheme="minorHAnsi"/>
          <w:highlight w:val="yellow"/>
        </w:rPr>
        <w:t>seek to avoid</w:t>
      </w:r>
      <w:r w:rsidRPr="00C25F04">
        <w:rPr>
          <w:rFonts w:asciiTheme="minorHAnsi" w:hAnsiTheme="minorHAnsi"/>
          <w:sz w:val="16"/>
        </w:rPr>
        <w:t xml:space="preserve"> </w:t>
      </w:r>
      <w:r w:rsidRPr="00C25F04">
        <w:rPr>
          <w:rStyle w:val="StyleUnderline"/>
          <w:rFonts w:asciiTheme="minorHAnsi" w:hAnsiTheme="minorHAnsi"/>
          <w:highlight w:val="yellow"/>
        </w:rPr>
        <w:t>costly foreign adventures</w:t>
      </w:r>
      <w:r w:rsidRPr="00C25F04">
        <w:rPr>
          <w:rFonts w:asciiTheme="minorHAnsi" w:hAnsiTheme="minorHAnsi"/>
          <w:sz w:val="16"/>
        </w:rPr>
        <w:t xml:space="preserve"> while experimenting with domestic schemes to address fiscal limits, demographic problems, and wealth concentrations. This inward view will be far more pronounced in the European Union, which is absorbed by questions of EU governance and domestic challenges, than elsewhere. The European Union’s internal divisions, demographic woes, and moribund economic performance threaten its own status as a global player. For the coming five years at least, the need to restructure European relations in light of the UK’s decision to leave the EU will undermine the region’s international clout and could weaken transatlantic cooperation, while anti-immigration sentiments among the region’s populations will undermine domestic political support for Europe’s political leaders. </w:t>
      </w:r>
      <w:r w:rsidRPr="00C25F04">
        <w:rPr>
          <w:rStyle w:val="Emphasis"/>
          <w:rFonts w:asciiTheme="minorHAnsi" w:hAnsiTheme="minorHAnsi"/>
          <w:highlight w:val="yellow"/>
        </w:rPr>
        <w:t>Questions</w:t>
      </w:r>
      <w:r w:rsidRPr="00C25F04">
        <w:rPr>
          <w:rStyle w:val="StyleUnderline"/>
          <w:rFonts w:asciiTheme="minorHAnsi" w:hAnsiTheme="minorHAnsi"/>
          <w:highlight w:val="yellow"/>
        </w:rPr>
        <w:t xml:space="preserve"> about the</w:t>
      </w:r>
      <w:r w:rsidRPr="00C25F04">
        <w:rPr>
          <w:rFonts w:asciiTheme="minorHAnsi" w:hAnsiTheme="minorHAnsi"/>
        </w:rPr>
        <w:t xml:space="preserve"> </w:t>
      </w:r>
      <w:r w:rsidRPr="00C25F04">
        <w:rPr>
          <w:rStyle w:val="Emphasis"/>
          <w:rFonts w:asciiTheme="minorHAnsi" w:hAnsiTheme="minorHAnsi"/>
          <w:highlight w:val="yellow"/>
        </w:rPr>
        <w:t>U</w:t>
      </w:r>
      <w:r w:rsidRPr="00C25F04">
        <w:rPr>
          <w:rFonts w:asciiTheme="minorHAnsi" w:hAnsiTheme="minorHAnsi"/>
          <w:sz w:val="16"/>
          <w:szCs w:val="16"/>
        </w:rPr>
        <w:t xml:space="preserve">nited </w:t>
      </w:r>
      <w:r w:rsidRPr="00C25F04">
        <w:rPr>
          <w:rStyle w:val="Emphasis"/>
          <w:rFonts w:asciiTheme="minorHAnsi" w:hAnsiTheme="minorHAnsi"/>
          <w:highlight w:val="yellow"/>
        </w:rPr>
        <w:t>S</w:t>
      </w:r>
      <w:r w:rsidRPr="00C25F04">
        <w:rPr>
          <w:rFonts w:asciiTheme="minorHAnsi" w:hAnsiTheme="minorHAnsi"/>
          <w:sz w:val="16"/>
          <w:szCs w:val="16"/>
        </w:rPr>
        <w:t>tates’</w:t>
      </w:r>
      <w:r w:rsidRPr="00C25F04">
        <w:rPr>
          <w:rFonts w:asciiTheme="minorHAnsi" w:hAnsiTheme="minorHAnsi"/>
        </w:rPr>
        <w:t xml:space="preserve"> </w:t>
      </w:r>
      <w:r w:rsidRPr="00C25F04">
        <w:rPr>
          <w:rStyle w:val="StyleUnderline"/>
          <w:rFonts w:asciiTheme="minorHAnsi" w:hAnsiTheme="minorHAnsi"/>
          <w:highlight w:val="yellow"/>
        </w:rPr>
        <w:t xml:space="preserve">role in the world </w:t>
      </w:r>
      <w:r w:rsidRPr="00C25F04">
        <w:rPr>
          <w:rStyle w:val="Emphasis"/>
          <w:rFonts w:asciiTheme="minorHAnsi" w:hAnsiTheme="minorHAnsi"/>
          <w:highlight w:val="yellow"/>
        </w:rPr>
        <w:t>center</w:t>
      </w:r>
      <w:r w:rsidRPr="00C25F04">
        <w:rPr>
          <w:rStyle w:val="StyleUnderline"/>
          <w:rFonts w:asciiTheme="minorHAnsi" w:hAnsiTheme="minorHAnsi"/>
          <w:highlight w:val="yellow"/>
        </w:rPr>
        <w:t xml:space="preserve"> on what the </w:t>
      </w:r>
      <w:r w:rsidRPr="00C25F04">
        <w:rPr>
          <w:rStyle w:val="Emphasis"/>
          <w:rFonts w:asciiTheme="minorHAnsi" w:hAnsiTheme="minorHAnsi"/>
          <w:highlight w:val="yellow"/>
        </w:rPr>
        <w:t>country can afford</w:t>
      </w:r>
      <w:r w:rsidRPr="00C25F04">
        <w:rPr>
          <w:rStyle w:val="StyleUnderline"/>
          <w:rFonts w:asciiTheme="minorHAnsi" w:hAnsiTheme="minorHAnsi"/>
        </w:rPr>
        <w:t xml:space="preserve"> </w:t>
      </w:r>
      <w:r w:rsidRPr="00C25F04">
        <w:rPr>
          <w:rStyle w:val="StyleUnderline"/>
          <w:rFonts w:asciiTheme="minorHAnsi" w:hAnsiTheme="minorHAnsi"/>
          <w:highlight w:val="yellow"/>
        </w:rPr>
        <w:t xml:space="preserve">and what its </w:t>
      </w:r>
      <w:r w:rsidRPr="00C25F04">
        <w:rPr>
          <w:rStyle w:val="Emphasis"/>
          <w:rFonts w:asciiTheme="minorHAnsi" w:hAnsiTheme="minorHAnsi"/>
          <w:highlight w:val="yellow"/>
        </w:rPr>
        <w:t>public will support</w:t>
      </w:r>
      <w:r w:rsidRPr="00C25F04">
        <w:rPr>
          <w:rStyle w:val="StyleUnderline"/>
          <w:rFonts w:asciiTheme="minorHAnsi" w:hAnsiTheme="minorHAnsi"/>
          <w:highlight w:val="yellow"/>
        </w:rPr>
        <w:t xml:space="preserve"> in</w:t>
      </w:r>
      <w:r w:rsidRPr="00C25F04">
        <w:rPr>
          <w:rStyle w:val="StyleUnderline"/>
          <w:rFonts w:asciiTheme="minorHAnsi" w:hAnsiTheme="minorHAnsi"/>
        </w:rPr>
        <w:t xml:space="preserve"> </w:t>
      </w:r>
      <w:r w:rsidRPr="00C25F04">
        <w:rPr>
          <w:rStyle w:val="Emphasis"/>
          <w:rFonts w:asciiTheme="minorHAnsi" w:hAnsiTheme="minorHAnsi"/>
          <w:highlight w:val="yellow"/>
        </w:rPr>
        <w:t>backing allies</w:t>
      </w:r>
      <w:r w:rsidRPr="00C25F04">
        <w:rPr>
          <w:rFonts w:asciiTheme="minorHAnsi" w:hAnsiTheme="minorHAnsi"/>
          <w:sz w:val="16"/>
        </w:rPr>
        <w:t xml:space="preserve">, </w:t>
      </w:r>
      <w:r w:rsidRPr="00C25F04">
        <w:rPr>
          <w:rStyle w:val="Emphasis"/>
          <w:rFonts w:asciiTheme="minorHAnsi" w:hAnsiTheme="minorHAnsi"/>
          <w:highlight w:val="yellow"/>
        </w:rPr>
        <w:t>managing conflict</w:t>
      </w:r>
      <w:r w:rsidRPr="00C25F04">
        <w:rPr>
          <w:rFonts w:asciiTheme="minorHAnsi" w:hAnsiTheme="minorHAnsi"/>
          <w:sz w:val="16"/>
        </w:rPr>
        <w:t xml:space="preserve">, and overcoming its own divisions. </w:t>
      </w:r>
      <w:r w:rsidRPr="00C25F04">
        <w:rPr>
          <w:rStyle w:val="Emphasis"/>
          <w:rFonts w:asciiTheme="minorHAnsi" w:hAnsiTheme="minorHAnsi"/>
          <w:highlight w:val="yellow"/>
        </w:rPr>
        <w:t>Foreign</w:t>
      </w:r>
      <w:r w:rsidRPr="00C25F04">
        <w:rPr>
          <w:rFonts w:asciiTheme="minorHAnsi" w:hAnsiTheme="minorHAnsi"/>
          <w:sz w:val="16"/>
        </w:rPr>
        <w:t xml:space="preserve"> publics and </w:t>
      </w:r>
      <w:r w:rsidRPr="00C25F04">
        <w:rPr>
          <w:rStyle w:val="Emphasis"/>
          <w:rFonts w:asciiTheme="minorHAnsi" w:hAnsiTheme="minorHAnsi"/>
          <w:highlight w:val="yellow"/>
        </w:rPr>
        <w:t xml:space="preserve">governments </w:t>
      </w:r>
      <w:r w:rsidRPr="00C25F04">
        <w:rPr>
          <w:rStyle w:val="StyleUnderline"/>
          <w:rFonts w:asciiTheme="minorHAnsi" w:hAnsiTheme="minorHAnsi"/>
          <w:highlight w:val="yellow"/>
        </w:rPr>
        <w:t xml:space="preserve">will be </w:t>
      </w:r>
      <w:r w:rsidRPr="00C25F04">
        <w:rPr>
          <w:rStyle w:val="Emphasis"/>
          <w:rFonts w:asciiTheme="minorHAnsi" w:hAnsiTheme="minorHAnsi"/>
          <w:highlight w:val="yellow"/>
        </w:rPr>
        <w:t>watching Washington</w:t>
      </w:r>
      <w:r w:rsidRPr="00C25F04">
        <w:rPr>
          <w:rFonts w:asciiTheme="minorHAnsi" w:hAnsiTheme="minorHAnsi"/>
          <w:sz w:val="16"/>
        </w:rPr>
        <w:t xml:space="preserve"> </w:t>
      </w:r>
      <w:r w:rsidRPr="00C25F04">
        <w:rPr>
          <w:rStyle w:val="StyleUnderline"/>
          <w:rFonts w:asciiTheme="minorHAnsi" w:hAnsiTheme="minorHAnsi"/>
          <w:highlight w:val="yellow"/>
        </w:rPr>
        <w:t>for signs of compromise</w:t>
      </w:r>
      <w:r w:rsidRPr="00C25F04">
        <w:rPr>
          <w:rStyle w:val="StyleUnderline"/>
          <w:rFonts w:asciiTheme="minorHAnsi" w:hAnsiTheme="minorHAnsi"/>
        </w:rPr>
        <w:t xml:space="preserve"> and cooperation,</w:t>
      </w:r>
      <w:r w:rsidRPr="00C25F04">
        <w:rPr>
          <w:rFonts w:asciiTheme="minorHAnsi" w:hAnsiTheme="minorHAnsi"/>
          <w:sz w:val="16"/>
        </w:rPr>
        <w:t xml:space="preserve"> focusing especially on global trade, tax reform, workforce preparedness for advanced technologies, race relations, and its openness to experimentation at the state and local levels. </w:t>
      </w:r>
      <w:r w:rsidRPr="00C25F04">
        <w:rPr>
          <w:rStyle w:val="Emphasis"/>
          <w:rFonts w:asciiTheme="minorHAnsi" w:hAnsiTheme="minorHAnsi"/>
          <w:highlight w:val="yellow"/>
        </w:rPr>
        <w:t>Lack</w:t>
      </w:r>
      <w:r w:rsidRPr="00C25F04">
        <w:rPr>
          <w:rStyle w:val="StyleUnderline"/>
          <w:rFonts w:asciiTheme="minorHAnsi" w:hAnsiTheme="minorHAnsi"/>
          <w:highlight w:val="yellow"/>
        </w:rPr>
        <w:t xml:space="preserve"> of </w:t>
      </w:r>
      <w:r w:rsidRPr="00C25F04">
        <w:rPr>
          <w:rStyle w:val="Emphasis"/>
          <w:rFonts w:asciiTheme="minorHAnsi" w:hAnsiTheme="minorHAnsi"/>
          <w:highlight w:val="yellow"/>
        </w:rPr>
        <w:t>domestic progress</w:t>
      </w:r>
      <w:r w:rsidRPr="00C25F04">
        <w:rPr>
          <w:rStyle w:val="StyleUnderline"/>
          <w:rFonts w:asciiTheme="minorHAnsi" w:hAnsiTheme="minorHAnsi"/>
          <w:highlight w:val="yellow"/>
        </w:rPr>
        <w:t xml:space="preserve"> would </w:t>
      </w:r>
      <w:r w:rsidRPr="00C25F04">
        <w:rPr>
          <w:rStyle w:val="Emphasis"/>
          <w:rFonts w:asciiTheme="minorHAnsi" w:hAnsiTheme="minorHAnsi"/>
          <w:highlight w:val="yellow"/>
        </w:rPr>
        <w:t>signal</w:t>
      </w:r>
      <w:r w:rsidRPr="00C25F04">
        <w:rPr>
          <w:rStyle w:val="StyleUnderline"/>
          <w:rFonts w:asciiTheme="minorHAnsi" w:hAnsiTheme="minorHAnsi"/>
          <w:highlight w:val="yellow"/>
        </w:rPr>
        <w:t xml:space="preserve"> a shift </w:t>
      </w:r>
      <w:r w:rsidRPr="00C25F04">
        <w:rPr>
          <w:rStyle w:val="Emphasis"/>
          <w:rFonts w:asciiTheme="minorHAnsi" w:hAnsiTheme="minorHAnsi"/>
          <w:highlight w:val="yellow"/>
        </w:rPr>
        <w:t>toward retrenchment</w:t>
      </w:r>
      <w:r w:rsidRPr="00C25F04">
        <w:rPr>
          <w:rStyle w:val="StyleUnderline"/>
          <w:rFonts w:asciiTheme="minorHAnsi" w:hAnsiTheme="minorHAnsi"/>
        </w:rPr>
        <w:t xml:space="preserve">, a weaker middle class, </w:t>
      </w:r>
      <w:r w:rsidRPr="00C25F04">
        <w:rPr>
          <w:rStyle w:val="StyleUnderline"/>
          <w:rFonts w:asciiTheme="minorHAnsi" w:hAnsiTheme="minorHAnsi"/>
          <w:highlight w:val="yellow"/>
        </w:rPr>
        <w:t>and</w:t>
      </w:r>
      <w:r w:rsidRPr="00C25F04">
        <w:rPr>
          <w:rStyle w:val="StyleUnderline"/>
          <w:rFonts w:asciiTheme="minorHAnsi" w:hAnsiTheme="minorHAnsi"/>
        </w:rPr>
        <w:t xml:space="preserve"> potentially </w:t>
      </w:r>
      <w:r w:rsidRPr="00C25F04">
        <w:rPr>
          <w:rStyle w:val="Emphasis"/>
          <w:rFonts w:asciiTheme="minorHAnsi" w:hAnsiTheme="minorHAnsi"/>
          <w:highlight w:val="yellow"/>
        </w:rPr>
        <w:t xml:space="preserve">further global drift </w:t>
      </w:r>
      <w:r w:rsidRPr="00C25F04">
        <w:rPr>
          <w:rStyle w:val="StyleUnderline"/>
          <w:rFonts w:asciiTheme="minorHAnsi" w:hAnsiTheme="minorHAnsi"/>
          <w:highlight w:val="yellow"/>
        </w:rPr>
        <w:t xml:space="preserve">into disorder and </w:t>
      </w:r>
      <w:r w:rsidRPr="00C25F04">
        <w:rPr>
          <w:rStyle w:val="Emphasis"/>
          <w:rFonts w:asciiTheme="minorHAnsi" w:hAnsiTheme="minorHAnsi"/>
          <w:highlight w:val="yellow"/>
        </w:rPr>
        <w:t>regional spheres of influence.</w:t>
      </w:r>
      <w:r w:rsidRPr="00C25F04">
        <w:rPr>
          <w:rFonts w:asciiTheme="minorHAnsi" w:hAnsiTheme="minorHAnsi"/>
          <w:sz w:val="16"/>
        </w:rPr>
        <w:t xml:space="preserve"> Yet, America’s capital, both human and security, is immense. Much of the world’s best talent seeks to live and work in the United States, and domestic and global hope for a competent and constructive foreign policy remain high. China. </w:t>
      </w:r>
      <w:r w:rsidRPr="00C25F04">
        <w:rPr>
          <w:rStyle w:val="StyleUnderline"/>
          <w:rFonts w:asciiTheme="minorHAnsi" w:hAnsiTheme="minorHAnsi"/>
        </w:rPr>
        <w:t>China faces a daunting test</w:t>
      </w:r>
      <w:r w:rsidRPr="00C25F04">
        <w:rPr>
          <w:rFonts w:asciiTheme="minorHAnsi" w:hAnsiTheme="minorHAnsi"/>
          <w:sz w:val="16"/>
        </w:rPr>
        <w:t xml:space="preserve">—with its political stability in the balance. After three decades of historic economic growth and social change, </w:t>
      </w:r>
      <w:r w:rsidRPr="00C25F04">
        <w:rPr>
          <w:rStyle w:val="StyleUnderline"/>
          <w:rFonts w:asciiTheme="minorHAnsi" w:hAnsiTheme="minorHAnsi"/>
        </w:rPr>
        <w:t xml:space="preserve">Beijing, amid slower growth and the aftereffects of a debt binge, is transitioning from an investment-driven, export-based economy to one fueled by domestic </w:t>
      </w:r>
      <w:proofErr w:type="gramStart"/>
      <w:r w:rsidRPr="00C25F04">
        <w:rPr>
          <w:rStyle w:val="StyleUnderline"/>
          <w:rFonts w:asciiTheme="minorHAnsi" w:hAnsiTheme="minorHAnsi"/>
        </w:rPr>
        <w:t>consumption.</w:t>
      </w:r>
      <w:proofErr w:type="gramEnd"/>
      <w:r w:rsidRPr="00C25F04">
        <w:rPr>
          <w:rStyle w:val="StyleUnderline"/>
          <w:rFonts w:asciiTheme="minorHAnsi" w:hAnsiTheme="minorHAnsi"/>
        </w:rPr>
        <w:t xml:space="preserve"> </w:t>
      </w:r>
      <w:r w:rsidRPr="00C25F04">
        <w:rPr>
          <w:rFonts w:asciiTheme="minorHAnsi" w:hAnsiTheme="minorHAnsi"/>
          <w:sz w:val="16"/>
        </w:rPr>
        <w:t xml:space="preserve">Satisfying the demands of its new middle classes for clean air, affordable houses, improved services, and continued opportunities will be essential for the government to maintain legitimacy and political order. President Xi’s consolidation of power could threaten an established system of stable succession, while </w:t>
      </w:r>
      <w:r w:rsidRPr="00C25F04">
        <w:rPr>
          <w:rStyle w:val="Emphasis"/>
          <w:rFonts w:asciiTheme="minorHAnsi" w:hAnsiTheme="minorHAnsi"/>
          <w:highlight w:val="yellow"/>
        </w:rPr>
        <w:t>Chinese nationalism</w:t>
      </w:r>
      <w:r w:rsidRPr="00C25F04">
        <w:rPr>
          <w:rFonts w:asciiTheme="minorHAnsi" w:hAnsiTheme="minorHAnsi"/>
          <w:sz w:val="16"/>
        </w:rPr>
        <w:t>—a force Beijing occasionally encourages for support when facing foreign friction—</w:t>
      </w:r>
      <w:r w:rsidRPr="00C25F04">
        <w:rPr>
          <w:rStyle w:val="Emphasis"/>
          <w:rFonts w:asciiTheme="minorHAnsi" w:hAnsiTheme="minorHAnsi"/>
          <w:highlight w:val="yellow"/>
        </w:rPr>
        <w:t>may prove hard to control</w:t>
      </w:r>
      <w:r w:rsidRPr="00C25F04">
        <w:rPr>
          <w:rFonts w:asciiTheme="minorHAnsi" w:hAnsiTheme="minorHAnsi"/>
          <w:sz w:val="16"/>
        </w:rPr>
        <w:t xml:space="preserve">. Outlook: </w:t>
      </w:r>
      <w:r w:rsidRPr="00C25F04">
        <w:rPr>
          <w:rStyle w:val="Emphasis"/>
          <w:rFonts w:asciiTheme="minorHAnsi" w:hAnsiTheme="minorHAnsi"/>
          <w:highlight w:val="yellow"/>
        </w:rPr>
        <w:t>Beijing</w:t>
      </w:r>
      <w:r w:rsidRPr="00C25F04">
        <w:rPr>
          <w:rStyle w:val="StyleUnderline"/>
          <w:rFonts w:asciiTheme="minorHAnsi" w:hAnsiTheme="minorHAnsi"/>
        </w:rPr>
        <w:t xml:space="preserve"> probably has</w:t>
      </w:r>
      <w:r w:rsidRPr="00C25F04">
        <w:rPr>
          <w:rFonts w:asciiTheme="minorHAnsi" w:hAnsiTheme="minorHAnsi"/>
          <w:sz w:val="16"/>
        </w:rPr>
        <w:t xml:space="preserve"> ample </w:t>
      </w:r>
      <w:r w:rsidRPr="00C25F04">
        <w:rPr>
          <w:rStyle w:val="StyleUnderline"/>
          <w:rFonts w:asciiTheme="minorHAnsi" w:hAnsiTheme="minorHAnsi"/>
        </w:rPr>
        <w:t>resources to prop up growth while efforts to spur private consumption take hold.</w:t>
      </w:r>
      <w:r w:rsidRPr="00C25F04">
        <w:rPr>
          <w:rFonts w:asciiTheme="minorHAnsi" w:hAnsiTheme="minorHAnsi"/>
          <w:sz w:val="16"/>
        </w:rPr>
        <w:t xml:space="preserve"> Nonetheless, the more it “doubles down” on state owned enterprises (SOEs) in the economy, the more it </w:t>
      </w:r>
      <w:r w:rsidRPr="00C25F04">
        <w:rPr>
          <w:rStyle w:val="StyleUnderline"/>
          <w:rFonts w:asciiTheme="minorHAnsi" w:hAnsiTheme="minorHAnsi"/>
          <w:highlight w:val="yellow"/>
        </w:rPr>
        <w:t>will be at</w:t>
      </w:r>
      <w:r w:rsidRPr="00C25F04">
        <w:rPr>
          <w:rFonts w:asciiTheme="minorHAnsi" w:hAnsiTheme="minorHAnsi"/>
          <w:sz w:val="16"/>
        </w:rPr>
        <w:t xml:space="preserve"> greater </w:t>
      </w:r>
      <w:r w:rsidRPr="00C25F04">
        <w:rPr>
          <w:rStyle w:val="StyleUnderline"/>
          <w:rFonts w:asciiTheme="minorHAnsi" w:hAnsiTheme="minorHAnsi"/>
          <w:highlight w:val="yellow"/>
        </w:rPr>
        <w:t xml:space="preserve">risk of </w:t>
      </w:r>
      <w:r w:rsidRPr="00C25F04">
        <w:rPr>
          <w:rStyle w:val="Emphasis"/>
          <w:rFonts w:asciiTheme="minorHAnsi" w:hAnsiTheme="minorHAnsi"/>
          <w:highlight w:val="yellow"/>
        </w:rPr>
        <w:t>financial shocks</w:t>
      </w:r>
      <w:r w:rsidRPr="00C25F04">
        <w:rPr>
          <w:rFonts w:asciiTheme="minorHAnsi" w:hAnsiTheme="minorHAnsi"/>
          <w:sz w:val="16"/>
        </w:rPr>
        <w:t xml:space="preserve"> that cast doubt on its ability to manage the economy. Automation and competition from lowcost producers elsewhere in Asia and even Africa will put pressure on wages for unskilled workers. The country’s rapidly shrinking working-age population will act as a strong headwind to growth. </w:t>
      </w:r>
      <w:r w:rsidRPr="00C25F04">
        <w:rPr>
          <w:rStyle w:val="Emphasis"/>
          <w:rFonts w:asciiTheme="minorHAnsi" w:hAnsiTheme="minorHAnsi"/>
          <w:highlight w:val="yellow"/>
        </w:rPr>
        <w:t>Russia</w:t>
      </w:r>
      <w:r w:rsidRPr="00C25F04">
        <w:rPr>
          <w:rFonts w:asciiTheme="minorHAnsi" w:hAnsiTheme="minorHAnsi"/>
          <w:sz w:val="16"/>
        </w:rPr>
        <w:t xml:space="preserve">. Russia’s </w:t>
      </w:r>
      <w:r w:rsidRPr="00C25F04">
        <w:rPr>
          <w:rStyle w:val="StyleUnderline"/>
          <w:rFonts w:asciiTheme="minorHAnsi" w:hAnsiTheme="minorHAnsi"/>
          <w:highlight w:val="yellow"/>
        </w:rPr>
        <w:t xml:space="preserve">aspires to </w:t>
      </w:r>
      <w:r w:rsidRPr="00C25F04">
        <w:rPr>
          <w:rStyle w:val="Emphasis"/>
          <w:rFonts w:asciiTheme="minorHAnsi" w:hAnsiTheme="minorHAnsi"/>
          <w:highlight w:val="yellow"/>
        </w:rPr>
        <w:t>restore</w:t>
      </w:r>
      <w:r w:rsidRPr="00C25F04">
        <w:rPr>
          <w:rStyle w:val="StyleUnderline"/>
          <w:rFonts w:asciiTheme="minorHAnsi" w:hAnsiTheme="minorHAnsi"/>
          <w:highlight w:val="yellow"/>
        </w:rPr>
        <w:t xml:space="preserve"> its </w:t>
      </w:r>
      <w:r w:rsidRPr="00C25F04">
        <w:rPr>
          <w:rStyle w:val="Emphasis"/>
          <w:rFonts w:asciiTheme="minorHAnsi" w:hAnsiTheme="minorHAnsi"/>
          <w:highlight w:val="yellow"/>
        </w:rPr>
        <w:t>great power status</w:t>
      </w:r>
      <w:r w:rsidRPr="00C25F04">
        <w:rPr>
          <w:rFonts w:asciiTheme="minorHAnsi" w:hAnsiTheme="minorHAnsi"/>
          <w:sz w:val="16"/>
          <w:highlight w:val="yellow"/>
        </w:rPr>
        <w:t xml:space="preserve"> </w:t>
      </w:r>
      <w:r w:rsidRPr="00C25F04">
        <w:rPr>
          <w:rStyle w:val="StyleUnderline"/>
          <w:rFonts w:asciiTheme="minorHAnsi" w:hAnsiTheme="minorHAnsi"/>
          <w:highlight w:val="yellow"/>
        </w:rPr>
        <w:t xml:space="preserve">through </w:t>
      </w:r>
      <w:r w:rsidRPr="00C25F04">
        <w:rPr>
          <w:rStyle w:val="Emphasis"/>
          <w:rFonts w:asciiTheme="minorHAnsi" w:hAnsiTheme="minorHAnsi"/>
          <w:highlight w:val="yellow"/>
        </w:rPr>
        <w:t>nationalism</w:t>
      </w:r>
      <w:r w:rsidRPr="00C25F04">
        <w:rPr>
          <w:rStyle w:val="StyleUnderline"/>
          <w:rFonts w:asciiTheme="minorHAnsi" w:hAnsiTheme="minorHAnsi"/>
        </w:rPr>
        <w:t xml:space="preserve">, military modernization, </w:t>
      </w:r>
      <w:r w:rsidRPr="00C25F04">
        <w:rPr>
          <w:rStyle w:val="Emphasis"/>
          <w:rFonts w:asciiTheme="minorHAnsi" w:hAnsiTheme="minorHAnsi"/>
          <w:highlight w:val="yellow"/>
        </w:rPr>
        <w:t>nuclear saber rattling</w:t>
      </w:r>
      <w:r w:rsidRPr="00C25F04">
        <w:rPr>
          <w:rFonts w:asciiTheme="minorHAnsi" w:hAnsiTheme="minorHAnsi"/>
        </w:rPr>
        <w:t xml:space="preserve">, </w:t>
      </w:r>
      <w:r w:rsidRPr="00C25F04">
        <w:rPr>
          <w:rStyle w:val="StyleUnderline"/>
          <w:rFonts w:asciiTheme="minorHAnsi" w:hAnsiTheme="minorHAnsi"/>
          <w:highlight w:val="yellow"/>
        </w:rPr>
        <w:t>and</w:t>
      </w:r>
      <w:r w:rsidRPr="00C25F04">
        <w:rPr>
          <w:rFonts w:asciiTheme="minorHAnsi" w:hAnsiTheme="minorHAnsi"/>
        </w:rPr>
        <w:t xml:space="preserve"> </w:t>
      </w:r>
      <w:r w:rsidRPr="00C25F04">
        <w:rPr>
          <w:rStyle w:val="Emphasis"/>
          <w:rFonts w:asciiTheme="minorHAnsi" w:hAnsiTheme="minorHAnsi"/>
          <w:highlight w:val="yellow"/>
        </w:rPr>
        <w:t>foreign engagements</w:t>
      </w:r>
      <w:r w:rsidRPr="00C25F04">
        <w:rPr>
          <w:rStyle w:val="StyleUnderline"/>
          <w:rFonts w:asciiTheme="minorHAnsi" w:hAnsiTheme="minorHAnsi"/>
        </w:rPr>
        <w:t xml:space="preserve"> abroad</w:t>
      </w:r>
      <w:r w:rsidRPr="00C25F04">
        <w:rPr>
          <w:rFonts w:asciiTheme="minorHAnsi" w:hAnsiTheme="minorHAnsi"/>
          <w:sz w:val="16"/>
        </w:rPr>
        <w:t xml:space="preserve">. Yet, at home, it faces increasing constraints as its stagnant economy heads into a third consecutive year of recession. Moscow prizes stability and order, offering Russians security at the expense of personal freedoms and pluralism. </w:t>
      </w:r>
      <w:r w:rsidRPr="00C25F04">
        <w:rPr>
          <w:rStyle w:val="StyleUnderline"/>
          <w:rFonts w:asciiTheme="minorHAnsi" w:hAnsiTheme="minorHAnsi"/>
        </w:rPr>
        <w:t>Moscow’s ability to retain a role on the global stage</w:t>
      </w:r>
      <w:r w:rsidRPr="00C25F04">
        <w:rPr>
          <w:rFonts w:asciiTheme="minorHAnsi" w:hAnsiTheme="minorHAnsi"/>
          <w:sz w:val="16"/>
        </w:rPr>
        <w:t xml:space="preserve">—even </w:t>
      </w:r>
      <w:r w:rsidRPr="00C25F04">
        <w:rPr>
          <w:rStyle w:val="StyleUnderline"/>
          <w:rFonts w:asciiTheme="minorHAnsi" w:hAnsiTheme="minorHAnsi"/>
        </w:rPr>
        <w:t>through disruption</w:t>
      </w:r>
      <w:r w:rsidRPr="00C25F04">
        <w:rPr>
          <w:rFonts w:asciiTheme="minorHAnsi" w:hAnsiTheme="minorHAnsi"/>
          <w:sz w:val="16"/>
        </w:rPr>
        <w:t>—</w:t>
      </w:r>
      <w:r w:rsidRPr="00C25F04">
        <w:rPr>
          <w:rStyle w:val="StyleUnderline"/>
          <w:rFonts w:asciiTheme="minorHAnsi" w:hAnsiTheme="minorHAnsi"/>
        </w:rPr>
        <w:t>has also become a source of regime power and popularity at home</w:t>
      </w:r>
      <w:r w:rsidRPr="00C25F04">
        <w:rPr>
          <w:rFonts w:asciiTheme="minorHAnsi" w:hAnsiTheme="minorHAnsi"/>
          <w:sz w:val="16"/>
        </w:rPr>
        <w:t xml:space="preserve">. Russian nationalism features strongly in this story, with President Putin praising Russian culture as the last bulwark of conservative Christian values against the decadence of Europe and the tide of multiculturalism. Putin is personally popular, but approval ratings of 35 percent for the ruling party reflect public impatience with deteriorating quality of life conditions and abuse of power. Outlook: If the Kremlin’s tactics falter, Russia will become vulnerable to domestic instability driven by dissatisfied elites— even as a decline in status suggests more aggressive international action. Russia’s demographic picture has improved somewhat since the 1990s but remains bleak. Life expectancy among males is the lowest of the industrial world, and its population will continue to decline. The longer Moscow delays diversifying its economy, the more the government will stoke nationalism and sacrifice personal freedoms and pluralism to maintain control. An Increasingly Assertive China and Russia. </w:t>
      </w:r>
      <w:r w:rsidRPr="00C25F04">
        <w:rPr>
          <w:rStyle w:val="Emphasis"/>
          <w:rFonts w:asciiTheme="minorHAnsi" w:hAnsiTheme="minorHAnsi"/>
          <w:highlight w:val="yellow"/>
        </w:rPr>
        <w:t>Beijing</w:t>
      </w:r>
      <w:r w:rsidRPr="00C25F04">
        <w:rPr>
          <w:rStyle w:val="StyleUnderline"/>
          <w:rFonts w:asciiTheme="minorHAnsi" w:hAnsiTheme="minorHAnsi"/>
          <w:highlight w:val="yellow"/>
        </w:rPr>
        <w:t xml:space="preserve"> and </w:t>
      </w:r>
      <w:r w:rsidRPr="00C25F04">
        <w:rPr>
          <w:rStyle w:val="Emphasis"/>
          <w:rFonts w:asciiTheme="minorHAnsi" w:hAnsiTheme="minorHAnsi"/>
          <w:highlight w:val="yellow"/>
        </w:rPr>
        <w:t>Moscow</w:t>
      </w:r>
      <w:r w:rsidRPr="00C25F04">
        <w:rPr>
          <w:rStyle w:val="StyleUnderline"/>
          <w:rFonts w:asciiTheme="minorHAnsi" w:hAnsiTheme="minorHAnsi"/>
          <w:highlight w:val="yellow"/>
        </w:rPr>
        <w:t xml:space="preserve"> will seek to lock in</w:t>
      </w:r>
      <w:r w:rsidRPr="00C25F04">
        <w:rPr>
          <w:rStyle w:val="StyleUnderline"/>
          <w:rFonts w:asciiTheme="minorHAnsi" w:hAnsiTheme="minorHAnsi"/>
        </w:rPr>
        <w:t xml:space="preserve"> temporary </w:t>
      </w:r>
      <w:r w:rsidRPr="00C25F04">
        <w:rPr>
          <w:rStyle w:val="Emphasis"/>
          <w:rFonts w:asciiTheme="minorHAnsi" w:hAnsiTheme="minorHAnsi"/>
          <w:highlight w:val="yellow"/>
        </w:rPr>
        <w:t>competitive advantages</w:t>
      </w:r>
      <w:r w:rsidRPr="00C25F04">
        <w:rPr>
          <w:rStyle w:val="StyleUnderline"/>
          <w:rFonts w:asciiTheme="minorHAnsi" w:hAnsiTheme="minorHAnsi"/>
        </w:rPr>
        <w:t xml:space="preserve"> and to right what they charge are historical wrongs</w:t>
      </w:r>
      <w:r w:rsidRPr="00C25F04">
        <w:rPr>
          <w:rFonts w:asciiTheme="minorHAnsi" w:hAnsiTheme="minorHAnsi"/>
          <w:sz w:val="16"/>
        </w:rPr>
        <w:t xml:space="preserve"> before economic and demographic headwinds further slow their material progress and the West regains its footing. Both China and Russia maintain worldviews in which they are rightfully dominant in their regions and able to shape regional politics and economics to suit their security and material interests. </w:t>
      </w:r>
      <w:r w:rsidRPr="00C25F04">
        <w:rPr>
          <w:rStyle w:val="StyleUnderline"/>
          <w:rFonts w:asciiTheme="minorHAnsi" w:hAnsiTheme="minorHAnsi"/>
          <w:highlight w:val="yellow"/>
        </w:rPr>
        <w:t>Both have moved aggressively</w:t>
      </w:r>
      <w:r w:rsidRPr="00C25F04">
        <w:rPr>
          <w:rStyle w:val="StyleUnderline"/>
          <w:rFonts w:asciiTheme="minorHAnsi" w:hAnsiTheme="minorHAnsi"/>
        </w:rPr>
        <w:t xml:space="preserve"> in recent years </w:t>
      </w:r>
      <w:r w:rsidRPr="00C25F04">
        <w:rPr>
          <w:rStyle w:val="StyleUnderline"/>
          <w:rFonts w:asciiTheme="minorHAnsi" w:hAnsiTheme="minorHAnsi"/>
          <w:highlight w:val="yellow"/>
        </w:rPr>
        <w:t xml:space="preserve">to </w:t>
      </w:r>
      <w:r w:rsidRPr="00C25F04">
        <w:rPr>
          <w:rStyle w:val="Emphasis"/>
          <w:rFonts w:asciiTheme="minorHAnsi" w:hAnsiTheme="minorHAnsi"/>
          <w:highlight w:val="yellow"/>
        </w:rPr>
        <w:t>exert greater influence</w:t>
      </w:r>
      <w:r w:rsidRPr="00C25F04">
        <w:rPr>
          <w:rStyle w:val="StyleUnderline"/>
          <w:rFonts w:asciiTheme="minorHAnsi" w:hAnsiTheme="minorHAnsi"/>
        </w:rPr>
        <w:t xml:space="preserve"> in their regions, to contest the US geopolitically, and to force Washington to accept exclusionary regional spheres of influence</w:t>
      </w:r>
      <w:r w:rsidRPr="00C25F04">
        <w:rPr>
          <w:rFonts w:asciiTheme="minorHAnsi" w:hAnsiTheme="minorHAnsi"/>
          <w:sz w:val="16"/>
        </w:rPr>
        <w:t xml:space="preserve">—a situation that the United States has historically opposed. For example, China views the continuing presence of the US Navy in the Western Pacific, the centrality of US alliances in the region, and US protection of Taiwan as outdated and representative of the continuation of China’s “100 years of humiliation.” Recent Sino-Russian cooperation has been tactical, however, and is likely to return to competition if Beijing jeopardizes Russian interests in Central Asia and as Beijing enjoys more options for cheap energy supply beyond Russia. Moreover, it is not clear whether there is a mutually acceptable border between what China and Russia consider their natural spheres of influence. Meanwhile, India’s growing economic power and profile in the region will further complicate these calculations, as New Delhi navigates relations with Beijing, Moscow, and Washington to protect its own expanding interests. </w:t>
      </w:r>
      <w:r w:rsidRPr="00C25F04">
        <w:rPr>
          <w:rStyle w:val="Emphasis"/>
          <w:rFonts w:asciiTheme="minorHAnsi" w:hAnsiTheme="minorHAnsi"/>
          <w:highlight w:val="yellow"/>
        </w:rPr>
        <w:t>Russian assertiveness</w:t>
      </w:r>
      <w:r w:rsidRPr="00C25F04">
        <w:rPr>
          <w:rStyle w:val="StyleUnderline"/>
          <w:rFonts w:asciiTheme="minorHAnsi" w:hAnsiTheme="minorHAnsi"/>
        </w:rPr>
        <w:t xml:space="preserve"> </w:t>
      </w:r>
      <w:r w:rsidRPr="00C25F04">
        <w:rPr>
          <w:rStyle w:val="StyleUnderline"/>
          <w:rFonts w:asciiTheme="minorHAnsi" w:hAnsiTheme="minorHAnsi"/>
          <w:highlight w:val="yellow"/>
        </w:rPr>
        <w:t>will harden</w:t>
      </w:r>
      <w:r w:rsidRPr="00C25F04">
        <w:rPr>
          <w:rStyle w:val="StyleUnderline"/>
          <w:rFonts w:asciiTheme="minorHAnsi" w:hAnsiTheme="minorHAnsi"/>
        </w:rPr>
        <w:t xml:space="preserve"> anti-Russian </w:t>
      </w:r>
      <w:r w:rsidRPr="00C25F04">
        <w:rPr>
          <w:rStyle w:val="StyleUnderline"/>
          <w:rFonts w:asciiTheme="minorHAnsi" w:hAnsiTheme="minorHAnsi"/>
          <w:highlight w:val="yellow"/>
        </w:rPr>
        <w:t>views</w:t>
      </w:r>
      <w:r w:rsidRPr="00C25F04">
        <w:rPr>
          <w:rStyle w:val="StyleUnderline"/>
          <w:rFonts w:asciiTheme="minorHAnsi" w:hAnsiTheme="minorHAnsi"/>
        </w:rPr>
        <w:t xml:space="preserve"> in the Baltics and other parts of Europe, </w:t>
      </w:r>
      <w:r w:rsidRPr="00C25F04">
        <w:rPr>
          <w:rStyle w:val="Emphasis"/>
          <w:rFonts w:asciiTheme="minorHAnsi" w:hAnsiTheme="minorHAnsi"/>
          <w:highlight w:val="yellow"/>
        </w:rPr>
        <w:t>escalating</w:t>
      </w:r>
      <w:r w:rsidRPr="00C25F04">
        <w:rPr>
          <w:rStyle w:val="StyleUnderline"/>
          <w:rFonts w:asciiTheme="minorHAnsi" w:hAnsiTheme="minorHAnsi"/>
          <w:highlight w:val="yellow"/>
        </w:rPr>
        <w:t xml:space="preserve"> the risk of conflict</w:t>
      </w:r>
      <w:r w:rsidRPr="00C25F04">
        <w:rPr>
          <w:rStyle w:val="StyleUnderline"/>
          <w:rFonts w:asciiTheme="minorHAnsi" w:hAnsiTheme="minorHAnsi"/>
        </w:rPr>
        <w:t>.</w:t>
      </w:r>
      <w:r w:rsidRPr="00C25F04">
        <w:rPr>
          <w:rFonts w:asciiTheme="minorHAnsi" w:hAnsiTheme="minorHAnsi"/>
          <w:sz w:val="16"/>
        </w:rPr>
        <w:t xml:space="preserve"> Russia will seek, and sometimes feign, international cooperation, while openly challenging norms and rules it perceives as counter to its interests and providing support for leaders of fellow “managed democracies” that encourage resistance to American policies and preferences. </w:t>
      </w:r>
      <w:r w:rsidRPr="00C25F04">
        <w:rPr>
          <w:rStyle w:val="StyleUnderline"/>
          <w:rFonts w:asciiTheme="minorHAnsi" w:hAnsiTheme="minorHAnsi"/>
        </w:rPr>
        <w:t>Moscow</w:t>
      </w:r>
      <w:r w:rsidRPr="00C25F04">
        <w:rPr>
          <w:rFonts w:asciiTheme="minorHAnsi" w:hAnsiTheme="minorHAnsi"/>
          <w:sz w:val="16"/>
        </w:rPr>
        <w:t xml:space="preserve"> has little stake in the rules of the global economy and </w:t>
      </w:r>
      <w:r w:rsidRPr="00C25F04">
        <w:rPr>
          <w:rStyle w:val="StyleUnderline"/>
          <w:rFonts w:asciiTheme="minorHAnsi" w:hAnsiTheme="minorHAnsi"/>
        </w:rPr>
        <w:t>can be counted on to take actions that weaken US and European institutional advantages.</w:t>
      </w:r>
      <w:r w:rsidRPr="00C25F04">
        <w:rPr>
          <w:rFonts w:asciiTheme="minorHAnsi" w:hAnsiTheme="minorHAnsi"/>
          <w:sz w:val="16"/>
        </w:rPr>
        <w:t xml:space="preserve"> </w:t>
      </w:r>
      <w:r w:rsidRPr="00C25F04">
        <w:rPr>
          <w:rStyle w:val="StyleUnderline"/>
          <w:rFonts w:asciiTheme="minorHAnsi" w:hAnsiTheme="minorHAnsi"/>
          <w:highlight w:val="yellow"/>
        </w:rPr>
        <w:t xml:space="preserve">Moscow will test </w:t>
      </w:r>
      <w:r w:rsidRPr="00C25F04">
        <w:rPr>
          <w:rStyle w:val="Emphasis"/>
          <w:rFonts w:asciiTheme="minorHAnsi" w:hAnsiTheme="minorHAnsi"/>
          <w:highlight w:val="yellow"/>
        </w:rPr>
        <w:t>NATO</w:t>
      </w:r>
      <w:r w:rsidRPr="00C25F04">
        <w:rPr>
          <w:rStyle w:val="StyleUnderline"/>
          <w:rFonts w:asciiTheme="minorHAnsi" w:hAnsiTheme="minorHAnsi"/>
        </w:rPr>
        <w:t xml:space="preserve"> </w:t>
      </w:r>
      <w:r w:rsidRPr="00C25F04">
        <w:rPr>
          <w:rFonts w:asciiTheme="minorHAnsi" w:hAnsiTheme="minorHAnsi"/>
          <w:sz w:val="16"/>
        </w:rPr>
        <w:t xml:space="preserve">and European </w:t>
      </w:r>
      <w:r w:rsidRPr="00C25F04">
        <w:rPr>
          <w:rStyle w:val="Emphasis"/>
          <w:rFonts w:asciiTheme="minorHAnsi" w:hAnsiTheme="minorHAnsi"/>
          <w:highlight w:val="yellow"/>
        </w:rPr>
        <w:t>resolve</w:t>
      </w:r>
      <w:r w:rsidRPr="00C25F04">
        <w:rPr>
          <w:rFonts w:asciiTheme="minorHAnsi" w:hAnsiTheme="minorHAnsi"/>
          <w:sz w:val="16"/>
        </w:rPr>
        <w:t xml:space="preserve">, </w:t>
      </w:r>
      <w:r w:rsidRPr="00C25F04">
        <w:rPr>
          <w:rStyle w:val="StyleUnderline"/>
          <w:rFonts w:asciiTheme="minorHAnsi" w:hAnsiTheme="minorHAnsi"/>
          <w:highlight w:val="yellow"/>
        </w:rPr>
        <w:t xml:space="preserve">seeking to </w:t>
      </w:r>
      <w:r w:rsidRPr="00C25F04">
        <w:rPr>
          <w:rStyle w:val="Emphasis"/>
          <w:rFonts w:asciiTheme="minorHAnsi" w:hAnsiTheme="minorHAnsi"/>
          <w:highlight w:val="yellow"/>
        </w:rPr>
        <w:t>undermine Western credibility</w:t>
      </w:r>
      <w:r w:rsidRPr="00C25F04">
        <w:rPr>
          <w:rFonts w:asciiTheme="minorHAnsi" w:hAnsiTheme="minorHAnsi"/>
          <w:sz w:val="16"/>
        </w:rPr>
        <w:t xml:space="preserve">; it will try to exploit splits between Europe’s north and south and east and west, and to drive a wedge between the United States and the EU. Similarly, Moscow will become more active in the Middle East and those parts of the world in which it believes it can check US influence. Finally, Russia will remain committed to nuclear weapons as a deterrent and as a counter to stronger conventional military forces, as well as its ticket to superpower status. </w:t>
      </w:r>
      <w:r w:rsidRPr="00C25F04">
        <w:rPr>
          <w:rStyle w:val="StyleUnderline"/>
          <w:rFonts w:asciiTheme="minorHAnsi" w:hAnsiTheme="minorHAnsi"/>
          <w:highlight w:val="yellow"/>
        </w:rPr>
        <w:t>Russian military doctrine</w:t>
      </w:r>
      <w:r w:rsidRPr="00C25F04">
        <w:rPr>
          <w:rFonts w:asciiTheme="minorHAnsi" w:hAnsiTheme="minorHAnsi"/>
          <w:sz w:val="16"/>
        </w:rPr>
        <w:t xml:space="preserve"> purportedly </w:t>
      </w:r>
      <w:r w:rsidRPr="00C25F04">
        <w:rPr>
          <w:rStyle w:val="StyleUnderline"/>
          <w:rFonts w:asciiTheme="minorHAnsi" w:hAnsiTheme="minorHAnsi"/>
          <w:highlight w:val="yellow"/>
        </w:rPr>
        <w:t xml:space="preserve">includes the limited use of </w:t>
      </w:r>
      <w:r w:rsidRPr="00C25F04">
        <w:rPr>
          <w:rStyle w:val="Emphasis"/>
          <w:rFonts w:asciiTheme="minorHAnsi" w:hAnsiTheme="minorHAnsi"/>
          <w:highlight w:val="yellow"/>
        </w:rPr>
        <w:t>nuclear weapons</w:t>
      </w:r>
      <w:r w:rsidRPr="00C25F04">
        <w:rPr>
          <w:rFonts w:asciiTheme="minorHAnsi" w:hAnsiTheme="minorHAnsi"/>
          <w:sz w:val="16"/>
        </w:rPr>
        <w:t xml:space="preserve"> in a situation </w:t>
      </w:r>
      <w:r w:rsidRPr="00C25F04">
        <w:rPr>
          <w:rStyle w:val="StyleUnderline"/>
          <w:rFonts w:asciiTheme="minorHAnsi" w:hAnsiTheme="minorHAnsi"/>
          <w:highlight w:val="yellow"/>
        </w:rPr>
        <w:t>where Russia’s vital interests are at stake</w:t>
      </w:r>
      <w:r w:rsidRPr="00C25F04">
        <w:rPr>
          <w:rFonts w:asciiTheme="minorHAnsi" w:hAnsiTheme="minorHAnsi"/>
          <w:sz w:val="16"/>
        </w:rPr>
        <w:t xml:space="preserve"> </w:t>
      </w:r>
      <w:r w:rsidRPr="00C25F04">
        <w:rPr>
          <w:rStyle w:val="StyleUnderline"/>
          <w:rFonts w:asciiTheme="minorHAnsi" w:hAnsiTheme="minorHAnsi"/>
        </w:rPr>
        <w:t xml:space="preserve">to “deescalate” a conflict by demonstrating </w:t>
      </w:r>
      <w:r w:rsidRPr="00C25F04">
        <w:rPr>
          <w:rStyle w:val="StyleUnderline"/>
          <w:rFonts w:asciiTheme="minorHAnsi" w:hAnsiTheme="minorHAnsi"/>
          <w:highlight w:val="yellow"/>
        </w:rPr>
        <w:t>that</w:t>
      </w:r>
      <w:r w:rsidRPr="00C25F04">
        <w:rPr>
          <w:rStyle w:val="StyleUnderline"/>
          <w:rFonts w:asciiTheme="minorHAnsi" w:hAnsiTheme="minorHAnsi"/>
        </w:rPr>
        <w:t xml:space="preserve"> continued conventional conflict </w:t>
      </w:r>
      <w:r w:rsidRPr="00C25F04">
        <w:rPr>
          <w:rStyle w:val="Emphasis"/>
          <w:rFonts w:asciiTheme="minorHAnsi" w:hAnsiTheme="minorHAnsi"/>
          <w:highlight w:val="yellow"/>
        </w:rPr>
        <w:t>risks escalating</w:t>
      </w:r>
      <w:r w:rsidRPr="00C25F04">
        <w:rPr>
          <w:rStyle w:val="StyleUnderline"/>
          <w:rFonts w:asciiTheme="minorHAnsi" w:hAnsiTheme="minorHAnsi"/>
        </w:rPr>
        <w:t xml:space="preserve"> the crisis </w:t>
      </w:r>
      <w:r w:rsidRPr="00C25F04">
        <w:rPr>
          <w:rStyle w:val="StyleUnderline"/>
          <w:rFonts w:asciiTheme="minorHAnsi" w:hAnsiTheme="minorHAnsi"/>
          <w:highlight w:val="yellow"/>
        </w:rPr>
        <w:t xml:space="preserve">to a </w:t>
      </w:r>
      <w:r w:rsidRPr="00C25F04">
        <w:rPr>
          <w:rStyle w:val="Emphasis"/>
          <w:rFonts w:asciiTheme="minorHAnsi" w:hAnsiTheme="minorHAnsi"/>
          <w:highlight w:val="yellow"/>
        </w:rPr>
        <w:t>large scale nuclear exchange</w:t>
      </w:r>
      <w:r w:rsidRPr="00C25F04">
        <w:rPr>
          <w:rFonts w:asciiTheme="minorHAnsi" w:hAnsiTheme="minorHAnsi"/>
          <w:sz w:val="16"/>
        </w:rPr>
        <w:t>.</w:t>
      </w:r>
    </w:p>
    <w:p w:rsidR="00130099" w:rsidRPr="00C25F04" w:rsidRDefault="00130099" w:rsidP="00CA24D7">
      <w:pPr>
        <w:rPr>
          <w:rFonts w:asciiTheme="minorHAnsi" w:hAnsiTheme="minorHAnsi"/>
        </w:rPr>
      </w:pPr>
    </w:p>
    <w:p w:rsidR="008E0BE0" w:rsidRPr="00C25F04" w:rsidRDefault="008E0BE0" w:rsidP="008E0BE0">
      <w:pPr>
        <w:pStyle w:val="Heading3"/>
        <w:rPr>
          <w:rFonts w:asciiTheme="minorHAnsi" w:hAnsiTheme="minorHAnsi"/>
        </w:rPr>
      </w:pPr>
      <w:r w:rsidRPr="00C25F04">
        <w:rPr>
          <w:rFonts w:asciiTheme="minorHAnsi" w:hAnsiTheme="minorHAnsi"/>
        </w:rPr>
        <w:t>1ac Chinese Authoritarianism Adv</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rPr>
      </w:pPr>
      <w:r w:rsidRPr="00C25F04">
        <w:rPr>
          <w:rFonts w:asciiTheme="minorHAnsi" w:hAnsiTheme="minorHAnsi"/>
        </w:rPr>
        <w:t>China is moving to develop artificial intelligence but it they will only be successful if they recruit away talent from the U.S.</w:t>
      </w:r>
    </w:p>
    <w:p w:rsidR="008E0BE0" w:rsidRPr="00C25F04" w:rsidRDefault="008E0BE0" w:rsidP="008E0BE0">
      <w:pPr>
        <w:rPr>
          <w:rFonts w:asciiTheme="minorHAnsi" w:hAnsiTheme="minorHAnsi"/>
        </w:rPr>
      </w:pPr>
      <w:r w:rsidRPr="00C25F04">
        <w:rPr>
          <w:rFonts w:asciiTheme="minorHAnsi" w:hAnsiTheme="minorHAnsi"/>
        </w:rPr>
        <w:t xml:space="preserve">Owen </w:t>
      </w:r>
      <w:r w:rsidRPr="00C25F04">
        <w:rPr>
          <w:rStyle w:val="Heading4Char"/>
          <w:rFonts w:asciiTheme="minorHAnsi" w:hAnsiTheme="minorHAnsi"/>
          <w:sz w:val="28"/>
        </w:rPr>
        <w:t>Churchill 18</w:t>
      </w:r>
      <w:r w:rsidRPr="00C25F04">
        <w:rPr>
          <w:rFonts w:asciiTheme="minorHAnsi" w:hAnsiTheme="minorHAnsi"/>
        </w:rPr>
        <w:t xml:space="preserve"> -- journalist living in London who writes on tech, culture, and media in China,  (Owen Churchill, China’s AI dreams, No Publication, 1-17-2018, accessed 6-26-2018  https://www.nature.com/articles/d41586-018-00539-y) //RA</w:t>
      </w:r>
    </w:p>
    <w:p w:rsidR="008E0BE0" w:rsidRPr="00C25F04" w:rsidRDefault="008E0BE0" w:rsidP="008E0BE0">
      <w:pPr>
        <w:rPr>
          <w:rFonts w:asciiTheme="minorHAnsi" w:hAnsiTheme="minorHAnsi"/>
          <w:sz w:val="16"/>
        </w:rPr>
      </w:pPr>
      <w:r w:rsidRPr="00C25F04">
        <w:rPr>
          <w:rFonts w:asciiTheme="minorHAnsi" w:hAnsiTheme="minorHAnsi"/>
          <w:sz w:val="16"/>
        </w:rPr>
        <w:t xml:space="preserve">Last year, </w:t>
      </w:r>
      <w:r w:rsidRPr="00C25F04">
        <w:rPr>
          <w:rStyle w:val="StyleUnderline"/>
          <w:rFonts w:asciiTheme="minorHAnsi" w:hAnsiTheme="minorHAnsi"/>
        </w:rPr>
        <w:t>China’s chief governing body announced an ambitious scheme for the country to become a world leader in</w:t>
      </w:r>
      <w:r w:rsidRPr="00C25F04">
        <w:rPr>
          <w:rFonts w:asciiTheme="minorHAnsi" w:hAnsiTheme="minorHAnsi"/>
          <w:sz w:val="16"/>
        </w:rPr>
        <w:t xml:space="preserve"> artificial intelligence </w:t>
      </w:r>
      <w:r w:rsidRPr="00C25F04">
        <w:rPr>
          <w:rStyle w:val="StyleUnderline"/>
          <w:rFonts w:asciiTheme="minorHAnsi" w:hAnsiTheme="minorHAnsi"/>
        </w:rPr>
        <w:t>(AI) technology by 2030</w:t>
      </w:r>
      <w:r w:rsidRPr="00C25F04">
        <w:rPr>
          <w:rFonts w:asciiTheme="minorHAnsi" w:hAnsiTheme="minorHAnsi"/>
          <w:sz w:val="16"/>
        </w:rPr>
        <w:t xml:space="preserve">. The Chinese State Council, chaired by Premier Li Keqiang, detailed a series of intended milestones in AI research and development in its ‘New Generation Artificial Intelligence Development Plan’, </w:t>
      </w:r>
      <w:r w:rsidRPr="00C25F04">
        <w:rPr>
          <w:rStyle w:val="StyleUnderline"/>
          <w:rFonts w:asciiTheme="minorHAnsi" w:hAnsiTheme="minorHAnsi"/>
        </w:rPr>
        <w:t>with the aim that Chinese AI will have applications in fields as varied as medicine, manufacturing and the military.</w:t>
      </w:r>
    </w:p>
    <w:p w:rsidR="008E0BE0" w:rsidRPr="00C25F04" w:rsidRDefault="008E0BE0" w:rsidP="008E0BE0">
      <w:pPr>
        <w:rPr>
          <w:rStyle w:val="StyleUnderline"/>
          <w:rFonts w:asciiTheme="minorHAnsi" w:hAnsiTheme="minorHAnsi"/>
        </w:rPr>
      </w:pPr>
      <w:r w:rsidRPr="00C25F04">
        <w:rPr>
          <w:rFonts w:asciiTheme="minorHAnsi" w:hAnsiTheme="minorHAnsi"/>
          <w:sz w:val="16"/>
        </w:rPr>
        <w:t xml:space="preserve">These AI ambitions, made public in July 2017, came as little surprise. ‘Innovation’ has been a favourite buzzword of China’s leadership for several years, as </w:t>
      </w:r>
      <w:r w:rsidRPr="00C25F04">
        <w:rPr>
          <w:rStyle w:val="StyleUnderline"/>
          <w:rFonts w:asciiTheme="minorHAnsi" w:hAnsiTheme="minorHAnsi"/>
        </w:rPr>
        <w:t>the country seeks to transition from a production powerhouse to a centre of knowledge creation.</w:t>
      </w:r>
    </w:p>
    <w:p w:rsidR="008E0BE0" w:rsidRPr="00C25F04" w:rsidRDefault="008E0BE0" w:rsidP="008E0BE0">
      <w:pPr>
        <w:rPr>
          <w:rFonts w:asciiTheme="minorHAnsi" w:hAnsiTheme="minorHAnsi"/>
          <w:sz w:val="16"/>
        </w:rPr>
      </w:pPr>
      <w:r w:rsidRPr="00C25F04">
        <w:rPr>
          <w:rFonts w:asciiTheme="minorHAnsi" w:hAnsiTheme="minorHAnsi"/>
          <w:sz w:val="16"/>
        </w:rPr>
        <w:t>Part of Career guide: China</w:t>
      </w:r>
    </w:p>
    <w:p w:rsidR="008E0BE0" w:rsidRPr="00C25F04" w:rsidRDefault="008E0BE0" w:rsidP="008E0BE0">
      <w:pPr>
        <w:rPr>
          <w:rFonts w:asciiTheme="minorHAnsi" w:hAnsiTheme="minorHAnsi"/>
          <w:sz w:val="16"/>
        </w:rPr>
      </w:pPr>
      <w:r w:rsidRPr="00C25F04">
        <w:rPr>
          <w:rStyle w:val="StyleUnderline"/>
          <w:rFonts w:asciiTheme="minorHAnsi" w:hAnsiTheme="minorHAnsi"/>
        </w:rPr>
        <w:t>But China’s AI aspirations are as economic as they are political</w:t>
      </w:r>
      <w:r w:rsidRPr="00C25F04">
        <w:rPr>
          <w:rFonts w:asciiTheme="minorHAnsi" w:hAnsiTheme="minorHAnsi"/>
          <w:sz w:val="16"/>
        </w:rPr>
        <w:t>, coming at a historic stall in the country’s previously rapid growth — in 2016, the economy grew at its slowest rate since 1990. By 2020, the State Council’s plan forecasts, the value of China’s core AI industries should have exceeded 150 billion yuan (US$22.7 billion), and the total for all related industries should be 1 trillion yuan. By 2030, it is hoped those figures will be 1 trillion yuan and 10 trillion yuan, respectively.</w:t>
      </w:r>
    </w:p>
    <w:p w:rsidR="008E0BE0" w:rsidRPr="00C25F04" w:rsidRDefault="008E0BE0" w:rsidP="008E0BE0">
      <w:pPr>
        <w:rPr>
          <w:rFonts w:asciiTheme="minorHAnsi" w:hAnsiTheme="minorHAnsi"/>
          <w:sz w:val="16"/>
        </w:rPr>
      </w:pPr>
      <w:r w:rsidRPr="00C25F04">
        <w:rPr>
          <w:rFonts w:asciiTheme="minorHAnsi" w:hAnsiTheme="minorHAnsi"/>
          <w:sz w:val="16"/>
        </w:rPr>
        <w:t>Much suggests that China is already on the right track. In 2014, the country overtook the United States in terms of the number of research publications it produced — and, crucially, the number of those that were cited — on the subject of deep learning; in the past two years, Chinese teams have dominated the prestigious ImageNet AI contest, in which researchers compete to see which algorithms can best recognize images; and Beijing-based technology giant Baidu, which in 2017 announced it was launching a deep learning research laboratory in collaboration with the Chinese government, says it will have self-driving vehicles powered by AI technology on Chinese public roads by 2020.</w:t>
      </w:r>
    </w:p>
    <w:p w:rsidR="008E0BE0" w:rsidRPr="00C25F04" w:rsidRDefault="008E0BE0" w:rsidP="008E0BE0">
      <w:pPr>
        <w:rPr>
          <w:rFonts w:asciiTheme="minorHAnsi" w:hAnsiTheme="minorHAnsi"/>
          <w:sz w:val="16"/>
        </w:rPr>
      </w:pPr>
      <w:r w:rsidRPr="00C25F04">
        <w:rPr>
          <w:rStyle w:val="StyleUnderline"/>
          <w:rFonts w:asciiTheme="minorHAnsi" w:hAnsiTheme="minorHAnsi"/>
        </w:rPr>
        <w:t xml:space="preserve">But in its quest to become a leader in technology that does the job of people, </w:t>
      </w:r>
      <w:r w:rsidRPr="00C25F04">
        <w:rPr>
          <w:rStyle w:val="Emphasis"/>
          <w:rFonts w:asciiTheme="minorHAnsi" w:hAnsiTheme="minorHAnsi"/>
        </w:rPr>
        <w:t>China is uncharacteristically low on one thing: people.</w:t>
      </w:r>
      <w:r w:rsidRPr="00C25F04">
        <w:rPr>
          <w:rStyle w:val="StyleUnderline"/>
          <w:rFonts w:asciiTheme="minorHAnsi" w:hAnsiTheme="minorHAnsi"/>
        </w:rPr>
        <w:t xml:space="preserve"> According to a recent LinkedIn report, there were more than 50,000 people in China’s AI workforce in the first quarter of 2017.</w:t>
      </w:r>
      <w:r w:rsidRPr="00C25F04">
        <w:rPr>
          <w:rFonts w:asciiTheme="minorHAnsi" w:hAnsiTheme="minorHAnsi"/>
          <w:sz w:val="16"/>
        </w:rPr>
        <w:t xml:space="preserve"> </w:t>
      </w:r>
      <w:r w:rsidRPr="00C25F04">
        <w:rPr>
          <w:rStyle w:val="StyleUnderline"/>
          <w:rFonts w:asciiTheme="minorHAnsi" w:hAnsiTheme="minorHAnsi"/>
        </w:rPr>
        <w:t>In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a country with less than one-quarter of China’s population, </w:t>
      </w:r>
      <w:r w:rsidRPr="00C25F04">
        <w:rPr>
          <w:rStyle w:val="Emphasis"/>
          <w:rFonts w:asciiTheme="minorHAnsi" w:hAnsiTheme="minorHAnsi"/>
        </w:rPr>
        <w:t>that number was above 850,000</w:t>
      </w:r>
      <w:r w:rsidRPr="00C25F04">
        <w:rPr>
          <w:rFonts w:asciiTheme="minorHAnsi" w:hAnsiTheme="minorHAnsi"/>
          <w:sz w:val="16"/>
        </w:rPr>
        <w:t>. India is home to an AI workforce of more than 150,000.</w:t>
      </w:r>
    </w:p>
    <w:p w:rsidR="008E0BE0" w:rsidRPr="00C25F04" w:rsidRDefault="008E0BE0" w:rsidP="008E0BE0">
      <w:pPr>
        <w:rPr>
          <w:rFonts w:asciiTheme="minorHAnsi" w:hAnsiTheme="minorHAnsi"/>
          <w:sz w:val="16"/>
        </w:rPr>
      </w:pPr>
      <w:r w:rsidRPr="00C25F04">
        <w:rPr>
          <w:rFonts w:asciiTheme="minorHAnsi" w:hAnsiTheme="minorHAnsi"/>
          <w:sz w:val="16"/>
        </w:rPr>
        <w:t xml:space="preserve">“For the time being, </w:t>
      </w:r>
      <w:r w:rsidRPr="00C25F04">
        <w:rPr>
          <w:rStyle w:val="Emphasis"/>
          <w:rFonts w:asciiTheme="minorHAnsi" w:hAnsiTheme="minorHAnsi"/>
        </w:rPr>
        <w:t>talent remains a major bottleneck in China’s advances in AI,”</w:t>
      </w:r>
      <w:r w:rsidRPr="00C25F04">
        <w:rPr>
          <w:rFonts w:asciiTheme="minorHAnsi" w:hAnsiTheme="minorHAnsi"/>
          <w:sz w:val="16"/>
        </w:rPr>
        <w:t xml:space="preserve"> </w:t>
      </w:r>
      <w:r w:rsidRPr="00C25F04">
        <w:rPr>
          <w:rStyle w:val="StyleUnderline"/>
          <w:rFonts w:asciiTheme="minorHAnsi" w:hAnsiTheme="minorHAnsi"/>
        </w:rPr>
        <w:t>says</w:t>
      </w:r>
      <w:r w:rsidRPr="00C25F04">
        <w:rPr>
          <w:rFonts w:asciiTheme="minorHAnsi" w:hAnsiTheme="minorHAnsi"/>
          <w:sz w:val="16"/>
        </w:rPr>
        <w:t xml:space="preserve"> Elsa</w:t>
      </w:r>
      <w:r w:rsidRPr="00C25F04">
        <w:rPr>
          <w:rStyle w:val="StyleUnderline"/>
          <w:rFonts w:asciiTheme="minorHAnsi" w:hAnsiTheme="minorHAnsi"/>
        </w:rPr>
        <w:t xml:space="preserve"> Kania, a</w:t>
      </w:r>
      <w:r w:rsidRPr="00C25F04">
        <w:rPr>
          <w:rFonts w:asciiTheme="minorHAnsi" w:hAnsiTheme="minorHAnsi"/>
          <w:sz w:val="16"/>
        </w:rPr>
        <w:t xml:space="preserve"> Washington DC-based </w:t>
      </w:r>
      <w:r w:rsidRPr="00C25F04">
        <w:rPr>
          <w:rStyle w:val="StyleUnderline"/>
          <w:rFonts w:asciiTheme="minorHAnsi" w:hAnsiTheme="minorHAnsi"/>
        </w:rPr>
        <w:t>analyst specializing in China’s emerging technologies and defence innovation</w:t>
      </w:r>
      <w:r w:rsidRPr="00C25F04">
        <w:rPr>
          <w:rFonts w:asciiTheme="minorHAnsi" w:hAnsiTheme="minorHAnsi"/>
          <w:sz w:val="16"/>
        </w:rPr>
        <w:t xml:space="preserve">. She says that </w:t>
      </w:r>
      <w:r w:rsidRPr="00C25F04">
        <w:rPr>
          <w:rStyle w:val="StyleUnderline"/>
          <w:rFonts w:asciiTheme="minorHAnsi" w:hAnsiTheme="minorHAnsi"/>
        </w:rPr>
        <w:t xml:space="preserve">it is a lack of experience as well as a lack of people that is afflicting the country’s AI sector. Indeed, LinkedIn found that 38.7% of those working in China’s AI sector have more than 10 years’ experience, compared with 71.5% in the United States. </w:t>
      </w:r>
      <w:r w:rsidRPr="00C25F04">
        <w:rPr>
          <w:rStyle w:val="Emphasis"/>
          <w:rFonts w:asciiTheme="minorHAnsi" w:hAnsiTheme="minorHAnsi"/>
        </w:rPr>
        <w:t>That</w:t>
      </w:r>
      <w:r w:rsidRPr="00C25F04">
        <w:rPr>
          <w:rFonts w:asciiTheme="minorHAnsi" w:hAnsiTheme="minorHAnsi"/>
          <w:sz w:val="16"/>
        </w:rPr>
        <w:t xml:space="preserve">, she says, </w:t>
      </w:r>
      <w:r w:rsidRPr="00C25F04">
        <w:rPr>
          <w:rStyle w:val="Emphasis"/>
          <w:rFonts w:asciiTheme="minorHAnsi" w:hAnsiTheme="minorHAnsi"/>
        </w:rPr>
        <w:t>“will continue to necessitate active efforts to recruit foreign talent from Silicon Valley and elsewhere”.</w:t>
      </w:r>
      <w:r w:rsidRPr="00C25F04">
        <w:rPr>
          <w:rFonts w:asciiTheme="minorHAnsi" w:hAnsiTheme="minorHAnsi"/>
          <w:sz w:val="16"/>
        </w:rPr>
        <w:t xml:space="preserve"> In Beijing’s tech hub Zhongguancun, steps have already been taken. In 2016, the local government made it easier for foreigners to gain permanent residency status, and in 2017 it introduced an advice service to support entrepreneurial newcomers with everything from Chinese company registration and taxation to finance and intellectual property rights.</w:t>
      </w:r>
    </w:p>
    <w:p w:rsidR="008E0BE0" w:rsidRPr="00C25F04" w:rsidRDefault="008E0BE0" w:rsidP="008E0BE0">
      <w:pPr>
        <w:rPr>
          <w:rFonts w:asciiTheme="minorHAnsi" w:hAnsiTheme="minorHAnsi"/>
          <w:sz w:val="16"/>
        </w:rPr>
      </w:pPr>
      <w:r w:rsidRPr="00C25F04">
        <w:rPr>
          <w:rStyle w:val="StyleUnderline"/>
          <w:rFonts w:asciiTheme="minorHAnsi" w:hAnsiTheme="minorHAnsi"/>
        </w:rPr>
        <w:t xml:space="preserve">Indeed, </w:t>
      </w:r>
      <w:r w:rsidRPr="00C25F04">
        <w:rPr>
          <w:rStyle w:val="Emphasis"/>
          <w:rFonts w:asciiTheme="minorHAnsi" w:hAnsiTheme="minorHAnsi"/>
        </w:rPr>
        <w:t>strengthening talent is considered a matter of “utmost importance” in the government’s AI development plan</w:t>
      </w:r>
      <w:r w:rsidRPr="00C25F04">
        <w:rPr>
          <w:rStyle w:val="StyleUnderline"/>
          <w:rFonts w:asciiTheme="minorHAnsi" w:hAnsiTheme="minorHAnsi"/>
        </w:rPr>
        <w:t>, which calls for “accelerating the introduction of first-rate global talent and young talent, to create a top talent base for China’s AI</w:t>
      </w:r>
      <w:r w:rsidRPr="00C25F04">
        <w:rPr>
          <w:rFonts w:asciiTheme="minorHAnsi" w:hAnsiTheme="minorHAnsi"/>
          <w:sz w:val="16"/>
        </w:rPr>
        <w:t>”. The plan makes specific reference to the Thousand Talents scheme, a government initiative that offers attractive financial packages to overseas scientists, both foreign and Chinese.</w:t>
      </w:r>
    </w:p>
    <w:p w:rsidR="008E0BE0" w:rsidRPr="00C25F04" w:rsidRDefault="008E0BE0" w:rsidP="008E0BE0">
      <w:pPr>
        <w:rPr>
          <w:rFonts w:asciiTheme="minorHAnsi" w:hAnsiTheme="minorHAnsi"/>
          <w:sz w:val="16"/>
        </w:rPr>
      </w:pPr>
      <w:r w:rsidRPr="00C25F04">
        <w:rPr>
          <w:rFonts w:asciiTheme="minorHAnsi" w:hAnsiTheme="minorHAnsi"/>
          <w:sz w:val="16"/>
        </w:rPr>
        <w:t>Dollars and data</w:t>
      </w:r>
    </w:p>
    <w:p w:rsidR="008E0BE0" w:rsidRPr="00C25F04" w:rsidRDefault="008E0BE0" w:rsidP="008E0BE0">
      <w:pPr>
        <w:rPr>
          <w:rFonts w:asciiTheme="minorHAnsi" w:hAnsiTheme="minorHAnsi"/>
          <w:sz w:val="16"/>
        </w:rPr>
      </w:pPr>
      <w:r w:rsidRPr="00C25F04">
        <w:rPr>
          <w:rFonts w:asciiTheme="minorHAnsi" w:hAnsiTheme="minorHAnsi"/>
          <w:sz w:val="16"/>
        </w:rPr>
        <w:t>A number of factors will bolster efforts to make China an attractive place for top-tier AI talent, the first and foremost being the amount of public funding available to researchers. The value of this is particularly evident in today’s world, says Kania, at a time when “the current US administration has not prioritized increased funding for research and development in AI”.</w:t>
      </w:r>
    </w:p>
    <w:p w:rsidR="008E0BE0" w:rsidRPr="00C25F04" w:rsidRDefault="008E0BE0" w:rsidP="008E0BE0">
      <w:pPr>
        <w:rPr>
          <w:rFonts w:asciiTheme="minorHAnsi" w:hAnsiTheme="minorHAnsi"/>
          <w:sz w:val="16"/>
        </w:rPr>
      </w:pPr>
      <w:r w:rsidRPr="00C25F04">
        <w:rPr>
          <w:rFonts w:asciiTheme="minorHAnsi" w:hAnsiTheme="minorHAnsi"/>
          <w:sz w:val="16"/>
        </w:rPr>
        <w:t>Shu Chang, who works at the Shanghai-based AI start-up DeepBrain, says that “China’s entire research environment might be better than that overseas.” DeepBrain recently transitioned from producing intelligent hardware to focusing on cloud-based services. Referring to both AI and other technologies, Shu says that doctorate scholarships and research grants are easy to come by in China, especially when compared with Europe and the United States.</w:t>
      </w:r>
    </w:p>
    <w:p w:rsidR="008E0BE0" w:rsidRPr="00C25F04" w:rsidRDefault="008E0BE0" w:rsidP="008E0BE0">
      <w:pPr>
        <w:rPr>
          <w:rFonts w:asciiTheme="minorHAnsi" w:hAnsiTheme="minorHAnsi"/>
          <w:sz w:val="16"/>
        </w:rPr>
      </w:pPr>
      <w:r w:rsidRPr="00C25F04">
        <w:rPr>
          <w:rFonts w:asciiTheme="minorHAnsi" w:hAnsiTheme="minorHAnsi"/>
          <w:sz w:val="16"/>
        </w:rPr>
        <w:t>One of those benefiting from government capital is Sören Schwertfeger, a German robotics specialist who relocated to ShanghaiTech University to conduct research as an assistant professor. He says that he has received much more generous research funding from his university than he would have from institutions anywhere else in the world. Although specific purchases of research equipment must be signed off by the university, Schwertfeger says that his employer’s input on the nature of his work is minimal. “I have my academic freedom and can do research on what I want.”</w:t>
      </w:r>
    </w:p>
    <w:p w:rsidR="008E0BE0" w:rsidRPr="00C25F04" w:rsidRDefault="008E0BE0" w:rsidP="008E0BE0">
      <w:pPr>
        <w:rPr>
          <w:rFonts w:asciiTheme="minorHAnsi" w:hAnsiTheme="minorHAnsi"/>
          <w:sz w:val="16"/>
        </w:rPr>
      </w:pPr>
      <w:r w:rsidRPr="00C25F04">
        <w:rPr>
          <w:rFonts w:asciiTheme="minorHAnsi" w:hAnsiTheme="minorHAnsi"/>
          <w:sz w:val="16"/>
        </w:rPr>
        <w:t>ShanghaiTech University was set up in 2013 by municipal authorities and the government-run Chinese Academy of Sciences, which said it was responding to “a nationwide call to put innovation at the heart of China’s development”. In short, says Schwertfeger, “Shanghai is spending lots of money”. His department comprises a mixture of foreign staff and Chinese staff with international experience.</w:t>
      </w:r>
    </w:p>
    <w:p w:rsidR="008E0BE0" w:rsidRPr="00C25F04" w:rsidRDefault="008E0BE0" w:rsidP="008E0BE0">
      <w:pPr>
        <w:rPr>
          <w:rFonts w:asciiTheme="minorHAnsi" w:hAnsiTheme="minorHAnsi"/>
          <w:sz w:val="16"/>
        </w:rPr>
      </w:pPr>
      <w:r w:rsidRPr="00C25F04">
        <w:rPr>
          <w:rFonts w:asciiTheme="minorHAnsi" w:hAnsiTheme="minorHAnsi"/>
          <w:sz w:val="16"/>
        </w:rPr>
        <w:t>Alongside abundant capital is another resource crucial to any AI engineer: data. The most populous country in the world — home to 730 million Web users — is a massive, accessible, treasure trove of workable data that are generally available to companies. Although online data protection laws were tightened in 2017 to protect citizens’ personal information, there are still legal means for companies to obtain data. For example, Shu says that social media platform Weibo will provide developers with access to users’ information, and such data are generally more available in China than abroad.</w:t>
      </w:r>
    </w:p>
    <w:p w:rsidR="008E0BE0" w:rsidRPr="00C25F04" w:rsidRDefault="008E0BE0" w:rsidP="008E0BE0">
      <w:pPr>
        <w:rPr>
          <w:rFonts w:asciiTheme="minorHAnsi" w:hAnsiTheme="minorHAnsi"/>
          <w:sz w:val="16"/>
        </w:rPr>
      </w:pPr>
      <w:r w:rsidRPr="00C25F04">
        <w:rPr>
          <w:rFonts w:asciiTheme="minorHAnsi" w:hAnsiTheme="minorHAnsi"/>
          <w:sz w:val="16"/>
        </w:rPr>
        <w:t>Schwertfeger says that his campus has around 3,000 cameras, a resource that could be tapped to drive facial-recognition research projects such as working out average class attendance. “Of course,” he says, “not to spy on the students.” Leaders in the AI field continue to cite ease of data access in China as a major selling point. As put by Wang Haifeng, vice president of Baidu, “data is the lifeblood of AI, and in China, we have excellent data pools”.</w:t>
      </w:r>
    </w:p>
    <w:p w:rsidR="008E0BE0" w:rsidRPr="00C25F04" w:rsidRDefault="008E0BE0" w:rsidP="008E0BE0">
      <w:pPr>
        <w:rPr>
          <w:rFonts w:asciiTheme="minorHAnsi" w:hAnsiTheme="minorHAnsi"/>
          <w:sz w:val="16"/>
        </w:rPr>
      </w:pPr>
      <w:r w:rsidRPr="00C25F04">
        <w:rPr>
          <w:rFonts w:asciiTheme="minorHAnsi" w:hAnsiTheme="minorHAnsi"/>
          <w:sz w:val="16"/>
        </w:rPr>
        <w:t>It’s an observation shared by others in the field. He Yong, an executive at DeepBrain, says that compared with citizens in Europe and the United States, the Chinese people have a much more relaxed attitude to personal privacy. He, whose company created the first Chinese-language mobile phone assistant — before Apple launched a Chinese version of Siri — says that AI companies in China “have an easier time both collecting data and putting it to use”. DeepBrain’s leadership is confident that such an environment makes China an attractive destination for global talent (see ‘AI projects to watch’) — although the company currently has no non-Chinese staff in its team of around 20. Nevertheless, the firm favours those with international experience, says Shu: “Technologies within AI, machine learning and deep learning all have their origins in the United States and Europe after all.”</w:t>
      </w:r>
    </w:p>
    <w:p w:rsidR="008E0BE0" w:rsidRPr="00C25F04" w:rsidRDefault="008E0BE0" w:rsidP="008E0BE0">
      <w:pPr>
        <w:rPr>
          <w:rFonts w:asciiTheme="minorHAnsi" w:hAnsiTheme="minorHAnsi"/>
          <w:sz w:val="16"/>
        </w:rPr>
      </w:pPr>
      <w:r w:rsidRPr="00C25F04">
        <w:rPr>
          <w:rFonts w:asciiTheme="minorHAnsi" w:hAnsiTheme="minorHAnsi"/>
          <w:sz w:val="16"/>
        </w:rPr>
        <w:t>Links to the United States</w:t>
      </w:r>
    </w:p>
    <w:p w:rsidR="008E0BE0" w:rsidRPr="00C25F04" w:rsidRDefault="008E0BE0" w:rsidP="008E0BE0">
      <w:pPr>
        <w:rPr>
          <w:rFonts w:asciiTheme="minorHAnsi" w:hAnsiTheme="minorHAnsi"/>
          <w:sz w:val="16"/>
        </w:rPr>
      </w:pPr>
      <w:r w:rsidRPr="00C25F04">
        <w:rPr>
          <w:rStyle w:val="StyleUnderline"/>
          <w:rFonts w:asciiTheme="minorHAnsi" w:hAnsiTheme="minorHAnsi"/>
        </w:rPr>
        <w:t xml:space="preserve">Taking a more proactive approach to enlisting foreign talent is Baidu, </w:t>
      </w:r>
      <w:r w:rsidRPr="00C25F04">
        <w:rPr>
          <w:rFonts w:asciiTheme="minorHAnsi" w:hAnsiTheme="minorHAnsi"/>
        </w:rPr>
        <w:t>a company that has grown from a search engine into a multi-limbed tech giant i</w:t>
      </w:r>
      <w:r w:rsidRPr="00C25F04">
        <w:rPr>
          <w:rStyle w:val="StyleUnderline"/>
          <w:rFonts w:asciiTheme="minorHAnsi" w:hAnsiTheme="minorHAnsi"/>
        </w:rPr>
        <w:t xml:space="preserve">ncreasingly focused on AI technology. </w:t>
      </w:r>
      <w:r w:rsidRPr="00C25F04">
        <w:rPr>
          <w:rStyle w:val="Emphasis"/>
          <w:rFonts w:asciiTheme="minorHAnsi" w:hAnsiTheme="minorHAnsi"/>
        </w:rPr>
        <w:t>The company’s AI wing is actively seeking talent from abroad, where</w:t>
      </w:r>
      <w:r w:rsidRPr="00C25F04">
        <w:rPr>
          <w:rFonts w:asciiTheme="minorHAnsi" w:hAnsiTheme="minorHAnsi"/>
          <w:sz w:val="16"/>
        </w:rPr>
        <w:t xml:space="preserve">, says Wang, </w:t>
      </w:r>
      <w:r w:rsidRPr="00C25F04">
        <w:rPr>
          <w:rStyle w:val="Emphasis"/>
          <w:rFonts w:asciiTheme="minorHAnsi" w:hAnsiTheme="minorHAnsi"/>
        </w:rPr>
        <w:t>“the top echelon of AI talent is concentrated”. As well as actively recruiting from US universities</w:t>
      </w:r>
      <w:r w:rsidRPr="00C25F04">
        <w:rPr>
          <w:rStyle w:val="StyleUnderline"/>
          <w:rFonts w:asciiTheme="minorHAnsi" w:hAnsiTheme="minorHAnsi"/>
        </w:rPr>
        <w:t xml:space="preserve">, </w:t>
      </w:r>
      <w:r w:rsidRPr="00C25F04">
        <w:rPr>
          <w:rFonts w:asciiTheme="minorHAnsi" w:hAnsiTheme="minorHAnsi"/>
        </w:rPr>
        <w:t>Baidu operates two research and development centres in Silicon Valley, California, and opened another in Seattle, Washington, in Octobe</w:t>
      </w:r>
      <w:r w:rsidRPr="00C25F04">
        <w:rPr>
          <w:rFonts w:asciiTheme="minorHAnsi" w:hAnsiTheme="minorHAnsi"/>
          <w:sz w:val="16"/>
        </w:rPr>
        <w:t xml:space="preserve">r 2017. </w:t>
      </w:r>
      <w:r w:rsidRPr="00C25F04">
        <w:rPr>
          <w:rStyle w:val="Emphasis"/>
          <w:rFonts w:asciiTheme="minorHAnsi" w:hAnsiTheme="minorHAnsi"/>
        </w:rPr>
        <w:t>Such centres</w:t>
      </w:r>
      <w:r w:rsidRPr="00C25F04">
        <w:rPr>
          <w:rFonts w:asciiTheme="minorHAnsi" w:hAnsiTheme="minorHAnsi"/>
          <w:sz w:val="16"/>
        </w:rPr>
        <w:t xml:space="preserve">, says Wang, </w:t>
      </w:r>
      <w:r w:rsidRPr="00C25F04">
        <w:rPr>
          <w:rStyle w:val="Emphasis"/>
          <w:rFonts w:asciiTheme="minorHAnsi" w:hAnsiTheme="minorHAnsi"/>
        </w:rPr>
        <w:t>are crucial to not just harnessing international talent, but also ultimately channelling it towards China</w:t>
      </w:r>
      <w:r w:rsidRPr="00C25F04">
        <w:rPr>
          <w:rFonts w:asciiTheme="minorHAnsi" w:hAnsiTheme="minorHAnsi"/>
          <w:sz w:val="16"/>
        </w:rPr>
        <w:t>.</w:t>
      </w:r>
    </w:p>
    <w:p w:rsidR="008E0BE0" w:rsidRPr="00C25F04" w:rsidRDefault="008E0BE0" w:rsidP="008E0BE0">
      <w:pPr>
        <w:rPr>
          <w:rStyle w:val="StyleUnderline"/>
          <w:rFonts w:asciiTheme="minorHAnsi" w:hAnsiTheme="minorHAnsi"/>
        </w:rPr>
      </w:pPr>
      <w:r w:rsidRPr="00C25F04">
        <w:rPr>
          <w:rStyle w:val="Emphasis"/>
          <w:rFonts w:asciiTheme="minorHAnsi" w:hAnsiTheme="minorHAnsi"/>
        </w:rPr>
        <w:t>“Due to the United States’ position as a hotbed of AI talent, our presence there is a main recruitment channel and a great access point,”</w:t>
      </w:r>
      <w:r w:rsidRPr="00C25F04">
        <w:rPr>
          <w:rFonts w:asciiTheme="minorHAnsi" w:hAnsiTheme="minorHAnsi"/>
          <w:sz w:val="16"/>
        </w:rPr>
        <w:t xml:space="preserve"> says Wang. The company’s California-based AI research centre employs around 200 scientists — both Chinese and non-Chinese — contributing to the company’s research in AI fields such as machine learning, big data, computer vision and natural language processing.</w:t>
      </w:r>
    </w:p>
    <w:p w:rsidR="008E0BE0" w:rsidRPr="00C25F04" w:rsidRDefault="008E0BE0" w:rsidP="008E0BE0">
      <w:pPr>
        <w:rPr>
          <w:rFonts w:asciiTheme="minorHAnsi" w:hAnsiTheme="minorHAnsi"/>
          <w:sz w:val="16"/>
        </w:rPr>
      </w:pPr>
      <w:r w:rsidRPr="00C25F04">
        <w:rPr>
          <w:rFonts w:asciiTheme="minorHAnsi" w:hAnsiTheme="minorHAnsi"/>
          <w:sz w:val="16"/>
        </w:rPr>
        <w:t>Baidu’s presence in the United States has also led to the adoption of a work culture more closely associated with tech start-ups in the West than the often-hierarchic nature of Chinese companies, says Wang, adding that English is the working language for both Chinese and non-Chinese employees in their US centres. “We have a flat structure,” he says, “and we encourage our employees to express their opinions freely, to enjoy being challenged.”</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rPr>
      </w:pPr>
      <w:r w:rsidRPr="00C25F04">
        <w:rPr>
          <w:rFonts w:asciiTheme="minorHAnsi" w:hAnsiTheme="minorHAnsi"/>
        </w:rPr>
        <w:t xml:space="preserve">Leveraging U.S. technological leadership can provide a foundation for renewed cooperation to moderate China and ensure that technology is shared and not used to fuel authoritarianism </w:t>
      </w:r>
    </w:p>
    <w:p w:rsidR="008E0BE0" w:rsidRPr="00C25F04" w:rsidRDefault="008E0BE0" w:rsidP="008E0BE0">
      <w:pPr>
        <w:rPr>
          <w:rFonts w:asciiTheme="minorHAnsi" w:hAnsiTheme="minorHAnsi"/>
        </w:rPr>
      </w:pPr>
      <w:r w:rsidRPr="00C25F04">
        <w:rPr>
          <w:rStyle w:val="Style13ptBold"/>
          <w:rFonts w:asciiTheme="minorHAnsi" w:hAnsiTheme="minorHAnsi"/>
        </w:rPr>
        <w:t>Kania 18</w:t>
      </w:r>
      <w:r w:rsidRPr="00C25F04">
        <w:rPr>
          <w:rFonts w:asciiTheme="minorHAnsi" w:hAnsiTheme="minorHAnsi"/>
        </w:rPr>
        <w:t xml:space="preserve"> --- Adjunct Fellow with the Technology and National Security Program at the Center for a New American Security (4/24/18, Elsa, Featured Contributor on </w:t>
      </w:r>
      <w:proofErr w:type="gramStart"/>
      <w:r w:rsidRPr="00C25F04">
        <w:rPr>
          <w:rFonts w:asciiTheme="minorHAnsi" w:hAnsiTheme="minorHAnsi"/>
        </w:rPr>
        <w:t>The</w:t>
      </w:r>
      <w:proofErr w:type="gramEnd"/>
      <w:r w:rsidRPr="00C25F04">
        <w:rPr>
          <w:rFonts w:asciiTheme="minorHAnsi" w:hAnsiTheme="minorHAnsi"/>
        </w:rPr>
        <w:t xml:space="preserve"> Strategy Bridge, “Rivalry in Rejuvenation? Seeking New Paradigms for U.S.-China Strategic Competition,” https://www.realcleardefense.com/articles/2018/04/24/new_paradigms_for_us-china_strategic_competition_113366.html, CMR+JMP) </w:t>
      </w:r>
    </w:p>
    <w:p w:rsidR="008E0BE0" w:rsidRPr="00C25F04" w:rsidRDefault="008E0BE0" w:rsidP="008E0BE0">
      <w:pPr>
        <w:rPr>
          <w:rFonts w:asciiTheme="minorHAnsi" w:hAnsiTheme="minorHAnsi"/>
          <w:sz w:val="16"/>
        </w:rPr>
      </w:pPr>
      <w:r w:rsidRPr="00C25F04">
        <w:rPr>
          <w:rStyle w:val="StyleUnderline"/>
          <w:rFonts w:asciiTheme="minorHAnsi" w:hAnsiTheme="minorHAnsi"/>
        </w:rPr>
        <w:t>The U.S.-China relationship may shape the course of this century, and its future trajectory remains highly uncertain and contentious.</w:t>
      </w:r>
      <w:r w:rsidRPr="00C25F04">
        <w:rPr>
          <w:rFonts w:asciiTheme="minorHAnsi" w:hAnsiTheme="minorHAnsi"/>
          <w:sz w:val="16"/>
        </w:rPr>
        <w:t xml:space="preserve"> Persistently, U.S. strategy has struggled to characterize and formulate a framework for America’s relationship with the People’s Republic of China (PRC). Today, as the U.S. and China dance on the precipice of a trade war, there is talk of a new Cold War in which the U.S. confronts a rival that is unique as not only a near-peer military competitor but also a rising economic and technological powerhouse. Increasingly, this competition is even extending into what has been characterized as “tech cold war” or an “artificial intelligence arms race.”[1</w:t>
      </w:r>
      <w:proofErr w:type="gramStart"/>
      <w:r w:rsidRPr="00C25F04">
        <w:rPr>
          <w:rFonts w:asciiTheme="minorHAnsi" w:hAnsiTheme="minorHAnsi"/>
          <w:sz w:val="16"/>
        </w:rPr>
        <w:t>,2</w:t>
      </w:r>
      <w:proofErr w:type="gramEnd"/>
      <w:r w:rsidRPr="00C25F04">
        <w:rPr>
          <w:rFonts w:asciiTheme="minorHAnsi" w:hAnsiTheme="minorHAnsi"/>
          <w:sz w:val="16"/>
        </w:rPr>
        <w:t>] The status quo is seen as untenable by those who condemn the damages of years of “cyber-enabled economic warfare” and those who warn that our current course risks tumbling into Thucydides’ Trap.[3] Although high levels of cooperation and interdependence—particularly economic—between the U.S. and China could serve as a critical ballast for the relationship, such entanglement can just as readily constrain conflict as create frictions that render warfare more likely. Even as debates polarize, there is consensus that the stakes are high and the consequences of miscalculation would be historically deleterious.</w:t>
      </w:r>
    </w:p>
    <w:p w:rsidR="008E0BE0" w:rsidRPr="00C25F04" w:rsidRDefault="008E0BE0" w:rsidP="008E0BE0">
      <w:pPr>
        <w:rPr>
          <w:rFonts w:asciiTheme="minorHAnsi" w:hAnsiTheme="minorHAnsi"/>
          <w:sz w:val="16"/>
        </w:rPr>
      </w:pPr>
      <w:r w:rsidRPr="00C25F04">
        <w:rPr>
          <w:rFonts w:asciiTheme="minorHAnsi" w:hAnsiTheme="minorHAnsi"/>
          <w:sz w:val="16"/>
        </w:rPr>
        <w:t>American strategy is in the throes of a major course correction. The latest U.S. National Security and Defense Strategies have articulated a new focus on great power rivalry, characterizing China as a strategic competitor</w:t>
      </w:r>
      <w:proofErr w:type="gramStart"/>
      <w:r w:rsidRPr="00C25F04">
        <w:rPr>
          <w:rFonts w:asciiTheme="minorHAnsi" w:hAnsiTheme="minorHAnsi"/>
          <w:sz w:val="16"/>
        </w:rPr>
        <w:t>.[</w:t>
      </w:r>
      <w:proofErr w:type="gramEnd"/>
      <w:r w:rsidRPr="00C25F04">
        <w:rPr>
          <w:rFonts w:asciiTheme="minorHAnsi" w:hAnsiTheme="minorHAnsi"/>
          <w:sz w:val="16"/>
        </w:rPr>
        <w:t>4] This new swing of the pendulum of history has repudiated prior hopes that “integration into the post-war international order would liberalize China.”[5] There have been fair and quite forceful critiques that prior administrations were at times too inclined to engage with and even accommodate the PRC in ways that have since proven injurious to U.S. interests[6]. The National Defense Strategy characterizes China as a revisionist power, assessing that it “seeks Indo-Pacific regional hegemony in the near-term and displacement of the United States to achieve global preeminence in the future.”[7] In response, the U.S. seeks to reorient towards a more forceful response to the attempts such of great power rivals “to shape a world antithetical to U.S. values and interests.”[8] The first challenge for U.S. strategy is to understand China and to recognize multifaceted challenges at the intersection of engagement and competition.</w:t>
      </w:r>
    </w:p>
    <w:p w:rsidR="008E0BE0" w:rsidRPr="00C25F04" w:rsidRDefault="008E0BE0" w:rsidP="008E0BE0">
      <w:pPr>
        <w:rPr>
          <w:rFonts w:asciiTheme="minorHAnsi" w:hAnsiTheme="minorHAnsi"/>
          <w:sz w:val="16"/>
        </w:rPr>
      </w:pPr>
      <w:r w:rsidRPr="00C25F04">
        <w:rPr>
          <w:rFonts w:asciiTheme="minorHAnsi" w:hAnsiTheme="minorHAnsi"/>
          <w:sz w:val="16"/>
        </w:rPr>
        <w:t>CHINA’S QUEST</w:t>
      </w:r>
    </w:p>
    <w:p w:rsidR="008E0BE0" w:rsidRPr="00C25F04" w:rsidRDefault="008E0BE0" w:rsidP="008E0BE0">
      <w:pPr>
        <w:rPr>
          <w:rFonts w:asciiTheme="minorHAnsi" w:hAnsiTheme="minorHAnsi"/>
          <w:sz w:val="16"/>
        </w:rPr>
      </w:pPr>
      <w:r w:rsidRPr="00C25F04">
        <w:rPr>
          <w:rFonts w:asciiTheme="minorHAnsi" w:hAnsiTheme="minorHAnsi"/>
          <w:sz w:val="16"/>
        </w:rPr>
        <w:t xml:space="preserve">In recent history, </w:t>
      </w:r>
      <w:r w:rsidRPr="00C25F04">
        <w:rPr>
          <w:rStyle w:val="StyleUnderline"/>
          <w:rFonts w:asciiTheme="minorHAnsi" w:hAnsiTheme="minorHAnsi"/>
        </w:rPr>
        <w:t>China’s quest for national rejuvenation has arguably changed the world more than the world has changed the</w:t>
      </w:r>
      <w:r w:rsidRPr="00C25F04">
        <w:rPr>
          <w:rFonts w:asciiTheme="minorHAnsi" w:hAnsiTheme="minorHAnsi"/>
          <w:sz w:val="16"/>
        </w:rPr>
        <w:t xml:space="preserve"> </w:t>
      </w:r>
      <w:r w:rsidRPr="00C25F04">
        <w:rPr>
          <w:rStyle w:val="Emphasis"/>
          <w:rFonts w:asciiTheme="minorHAnsi" w:hAnsiTheme="minorHAnsi"/>
        </w:rPr>
        <w:t>P</w:t>
      </w:r>
      <w:r w:rsidRPr="00C25F04">
        <w:rPr>
          <w:rFonts w:asciiTheme="minorHAnsi" w:hAnsiTheme="minorHAnsi"/>
          <w:sz w:val="16"/>
        </w:rPr>
        <w:t xml:space="preserve">eople’s </w:t>
      </w:r>
      <w:r w:rsidRPr="00C25F04">
        <w:rPr>
          <w:rStyle w:val="Emphasis"/>
          <w:rFonts w:asciiTheme="minorHAnsi" w:hAnsiTheme="minorHAnsi"/>
        </w:rPr>
        <w:t>R</w:t>
      </w:r>
      <w:r w:rsidRPr="00C25F04">
        <w:rPr>
          <w:rFonts w:asciiTheme="minorHAnsi" w:hAnsiTheme="minorHAnsi"/>
          <w:sz w:val="16"/>
        </w:rPr>
        <w:t xml:space="preserve">epublic of </w:t>
      </w:r>
      <w:r w:rsidRPr="00C25F04">
        <w:rPr>
          <w:rStyle w:val="Emphasis"/>
          <w:rFonts w:asciiTheme="minorHAnsi" w:hAnsiTheme="minorHAnsi"/>
        </w:rPr>
        <w:t>C</w:t>
      </w:r>
      <w:r w:rsidRPr="00C25F04">
        <w:rPr>
          <w:rFonts w:asciiTheme="minorHAnsi" w:hAnsiTheme="minorHAnsi"/>
          <w:sz w:val="16"/>
        </w:rPr>
        <w:t xml:space="preserve">hina. The Chinese economy has achieved historic development, on track to overtake the U.S. as (or by some measures already) the world’s largest, yet has often contravened the rules on trade along the way.[9] </w:t>
      </w:r>
      <w:r w:rsidRPr="00C25F04">
        <w:rPr>
          <w:rStyle w:val="Emphasis"/>
          <w:rFonts w:asciiTheme="minorHAnsi" w:hAnsiTheme="minorHAnsi"/>
        </w:rPr>
        <w:t>Despite its embrace of certain features of capitalism, the</w:t>
      </w:r>
      <w:r w:rsidRPr="00C25F04">
        <w:rPr>
          <w:rFonts w:asciiTheme="minorHAnsi" w:hAnsiTheme="minorHAnsi"/>
          <w:sz w:val="16"/>
        </w:rPr>
        <w:t xml:space="preserve"> Chinese Communist Party </w:t>
      </w:r>
      <w:r w:rsidRPr="00C25F04">
        <w:rPr>
          <w:rStyle w:val="Emphasis"/>
          <w:rFonts w:asciiTheme="minorHAnsi" w:hAnsiTheme="minorHAnsi"/>
        </w:rPr>
        <w:t>(CCP) remains committed to core features of its Marxist-Leninist and Maoist roots and ideology</w:t>
      </w:r>
      <w:r w:rsidRPr="00C25F04">
        <w:rPr>
          <w:rFonts w:asciiTheme="minorHAnsi" w:hAnsiTheme="minorHAnsi"/>
          <w:sz w:val="16"/>
        </w:rPr>
        <w:t xml:space="preserve">, along with the recent addition of “Xi Jinping Thought on Socialism with Chinese Characteristics for a New Era” to the constitution.[10] The Party itself has evolved and adapted to changing conditions, even incorporating a rising class of business leaders and entrepreneurs into its ranks.[11] Under Xi Jinping, the Chinese Communist Party has even been progressively devouring government institutions to achieve a closer fusion of party and state, as reflected in recent reforms that merge state and party institutions.[12] The Party has also exerted greater influence over a vibrant (so-called) private sector through greater presence within these enterprises.[13] </w:t>
      </w:r>
      <w:r w:rsidRPr="00C25F04">
        <w:rPr>
          <w:rStyle w:val="Emphasis"/>
          <w:rFonts w:asciiTheme="minorHAnsi" w:hAnsiTheme="minorHAnsi"/>
        </w:rPr>
        <w:t>The authoritarian influence of the</w:t>
      </w:r>
      <w:r w:rsidRPr="00C25F04">
        <w:rPr>
          <w:rFonts w:asciiTheme="minorHAnsi" w:hAnsiTheme="minorHAnsi"/>
          <w:sz w:val="16"/>
        </w:rPr>
        <w:t xml:space="preserve"> </w:t>
      </w:r>
      <w:r w:rsidRPr="00C25F04">
        <w:rPr>
          <w:rStyle w:val="Emphasis"/>
          <w:rFonts w:asciiTheme="minorHAnsi" w:hAnsiTheme="minorHAnsi"/>
        </w:rPr>
        <w:t>C</w:t>
      </w:r>
      <w:r w:rsidRPr="00C25F04">
        <w:rPr>
          <w:rFonts w:asciiTheme="minorHAnsi" w:hAnsiTheme="minorHAnsi"/>
          <w:sz w:val="16"/>
        </w:rPr>
        <w:t xml:space="preserve">hinese </w:t>
      </w:r>
      <w:r w:rsidRPr="00C25F04">
        <w:rPr>
          <w:rStyle w:val="Emphasis"/>
          <w:rFonts w:asciiTheme="minorHAnsi" w:hAnsiTheme="minorHAnsi"/>
        </w:rPr>
        <w:t>C</w:t>
      </w:r>
      <w:r w:rsidRPr="00C25F04">
        <w:rPr>
          <w:rFonts w:asciiTheme="minorHAnsi" w:hAnsiTheme="minorHAnsi"/>
          <w:sz w:val="16"/>
        </w:rPr>
        <w:t xml:space="preserve">ommunist </w:t>
      </w:r>
      <w:r w:rsidRPr="00C25F04">
        <w:rPr>
          <w:rStyle w:val="Emphasis"/>
          <w:rFonts w:asciiTheme="minorHAnsi" w:hAnsiTheme="minorHAnsi"/>
        </w:rPr>
        <w:t>P</w:t>
      </w:r>
      <w:r w:rsidRPr="00C25F04">
        <w:rPr>
          <w:rFonts w:asciiTheme="minorHAnsi" w:hAnsiTheme="minorHAnsi"/>
          <w:sz w:val="16"/>
        </w:rPr>
        <w:t xml:space="preserve">arty </w:t>
      </w:r>
      <w:r w:rsidRPr="00C25F04">
        <w:rPr>
          <w:rStyle w:val="Emphasis"/>
          <w:rFonts w:asciiTheme="minorHAnsi" w:hAnsiTheme="minorHAnsi"/>
        </w:rPr>
        <w:t>is</w:t>
      </w:r>
      <w:r w:rsidRPr="00C25F04">
        <w:rPr>
          <w:rFonts w:asciiTheme="minorHAnsi" w:hAnsiTheme="minorHAnsi"/>
          <w:sz w:val="16"/>
        </w:rPr>
        <w:t xml:space="preserve"> also </w:t>
      </w:r>
      <w:r w:rsidRPr="00C25F04">
        <w:rPr>
          <w:rStyle w:val="Emphasis"/>
          <w:rFonts w:asciiTheme="minorHAnsi" w:hAnsiTheme="minorHAnsi"/>
        </w:rPr>
        <w:t>going global, provoking concerns worldwide over its use of sharp power in the tradition of political warfare, including united front and international liaison work activities which can have a corrosive impact on democracies.</w:t>
      </w:r>
      <w:r w:rsidRPr="00C25F04">
        <w:rPr>
          <w:rFonts w:asciiTheme="minorHAnsi" w:hAnsiTheme="minorHAnsi"/>
          <w:sz w:val="16"/>
        </w:rPr>
        <w:t>[14]</w:t>
      </w:r>
    </w:p>
    <w:p w:rsidR="008E0BE0" w:rsidRPr="00C25F04" w:rsidRDefault="008E0BE0" w:rsidP="008E0BE0">
      <w:pPr>
        <w:rPr>
          <w:rFonts w:asciiTheme="minorHAnsi" w:hAnsiTheme="minorHAnsi"/>
          <w:sz w:val="16"/>
        </w:rPr>
      </w:pPr>
      <w:r w:rsidRPr="00C25F04">
        <w:rPr>
          <w:rFonts w:asciiTheme="minorHAnsi" w:hAnsiTheme="minorHAnsi"/>
          <w:sz w:val="16"/>
        </w:rPr>
        <w:t xml:space="preserve">At the same time, </w:t>
      </w:r>
      <w:r w:rsidRPr="00C25F04">
        <w:rPr>
          <w:rStyle w:val="Emphasis"/>
          <w:rFonts w:asciiTheme="minorHAnsi" w:hAnsiTheme="minorHAnsi"/>
        </w:rPr>
        <w:t>the Party’s grip on power has only tightened, with censorship, surveillance, and repression intensifying within China</w:t>
      </w:r>
      <w:r w:rsidRPr="00C25F04">
        <w:rPr>
          <w:rFonts w:asciiTheme="minorHAnsi" w:hAnsiTheme="minorHAnsi"/>
          <w:sz w:val="16"/>
        </w:rPr>
        <w:t>. These trends predate Xi Jinping’s leadership but have only accelerated since he came to power. It is clear the Chinese Communist Party is unwilling to tolerate any challenge to its state security (</w:t>
      </w:r>
      <w:r w:rsidRPr="00C25F04">
        <w:rPr>
          <w:rFonts w:asciiTheme="minorHAnsi" w:eastAsia="MS Mincho" w:hAnsiTheme="minorHAnsi" w:cs="MS Mincho"/>
          <w:sz w:val="16"/>
        </w:rPr>
        <w:t>国家安全</w:t>
      </w:r>
      <w:r w:rsidRPr="00C25F04">
        <w:rPr>
          <w:rFonts w:asciiTheme="minorHAnsi" w:hAnsiTheme="minorHAnsi"/>
          <w:sz w:val="16"/>
        </w:rPr>
        <w:t xml:space="preserve">), that could jeopardize social stability or threaten the regime.[15] Consistently, </w:t>
      </w:r>
      <w:r w:rsidRPr="00C25F04">
        <w:rPr>
          <w:rStyle w:val="Emphasis"/>
          <w:rFonts w:asciiTheme="minorHAnsi" w:hAnsiTheme="minorHAnsi"/>
        </w:rPr>
        <w:t>activities that demonstrate the potential to galvanize collective action or mobilization against the regime—even the activism of feminists seeking to advance China’s #MeToo movement—are rapidly suppressed</w:t>
      </w:r>
      <w:r w:rsidRPr="00C25F04">
        <w:rPr>
          <w:rFonts w:asciiTheme="minorHAnsi" w:hAnsiTheme="minorHAnsi"/>
          <w:sz w:val="16"/>
        </w:rPr>
        <w:t xml:space="preserve">.[16,17] These issues are not only questions of human rights and fundamental freedoms, but rather are integral to understanding the nature of the current regime and its insecurities. Increasingly, </w:t>
      </w:r>
      <w:r w:rsidRPr="00C25F04">
        <w:rPr>
          <w:rStyle w:val="Emphasis"/>
          <w:rFonts w:asciiTheme="minorHAnsi" w:hAnsiTheme="minorHAnsi"/>
        </w:rPr>
        <w:t>these abuses of power extend beyond China’s borders</w:t>
      </w:r>
      <w:r w:rsidRPr="00C25F04">
        <w:rPr>
          <w:rFonts w:asciiTheme="minorHAnsi" w:hAnsiTheme="minorHAnsi"/>
          <w:sz w:val="16"/>
        </w:rPr>
        <w:t>, including a worldwide kidnapping campaign undertaken by the Party that may even have reached into the United States</w:t>
      </w:r>
      <w:proofErr w:type="gramStart"/>
      <w:r w:rsidRPr="00C25F04">
        <w:rPr>
          <w:rFonts w:asciiTheme="minorHAnsi" w:hAnsiTheme="minorHAnsi"/>
          <w:sz w:val="16"/>
        </w:rPr>
        <w:t>.[</w:t>
      </w:r>
      <w:proofErr w:type="gramEnd"/>
      <w:r w:rsidRPr="00C25F04">
        <w:rPr>
          <w:rFonts w:asciiTheme="minorHAnsi" w:hAnsiTheme="minorHAnsi"/>
          <w:sz w:val="16"/>
        </w:rPr>
        <w:t xml:space="preserve">18] Meanwhile, </w:t>
      </w:r>
      <w:r w:rsidRPr="00C25F04">
        <w:rPr>
          <w:rStyle w:val="Emphasis"/>
          <w:rFonts w:asciiTheme="minorHAnsi" w:hAnsiTheme="minorHAnsi"/>
        </w:rPr>
        <w:t>the application of big data and artificial intelligence to social control can enhance the coercive capability of the Party-state, pioneering a new techno-authoritarian model that could diffuse and threaten democracy globally.</w:t>
      </w:r>
    </w:p>
    <w:p w:rsidR="008E0BE0" w:rsidRPr="00C25F04" w:rsidRDefault="008E0BE0" w:rsidP="008E0BE0">
      <w:pPr>
        <w:rPr>
          <w:rFonts w:asciiTheme="minorHAnsi" w:hAnsiTheme="minorHAnsi"/>
          <w:sz w:val="16"/>
        </w:rPr>
      </w:pPr>
      <w:r w:rsidRPr="00C25F04">
        <w:rPr>
          <w:rFonts w:asciiTheme="minorHAnsi" w:hAnsiTheme="minorHAnsi"/>
          <w:sz w:val="16"/>
        </w:rPr>
        <w:t>China’s rapid emergence as a powerhouse in science and technology has caused both anxiety and exuberance. Here too, the pendulum of perceptions is swinging—from seeing China only as a copycat to accepting the claims of techno-propaganda that it already does or inevitably will lead the world in innovation, when considerable challenges in fact, remain. Typically, the truth falls somewhere between extreme perspectives. China has achieved real and notable advances in innovation, though its progress in certain sectors has been enabled by both licit and illicit technology transfer, including extensive intellectual property theft</w:t>
      </w:r>
      <w:proofErr w:type="gramStart"/>
      <w:r w:rsidRPr="00C25F04">
        <w:rPr>
          <w:rFonts w:asciiTheme="minorHAnsi" w:hAnsiTheme="minorHAnsi"/>
          <w:sz w:val="16"/>
        </w:rPr>
        <w:t>.[</w:t>
      </w:r>
      <w:proofErr w:type="gramEnd"/>
      <w:r w:rsidRPr="00C25F04">
        <w:rPr>
          <w:rFonts w:asciiTheme="minorHAnsi" w:hAnsiTheme="minorHAnsi"/>
          <w:sz w:val="16"/>
        </w:rPr>
        <w:t xml:space="preserve">19] </w:t>
      </w:r>
      <w:r w:rsidRPr="00C25F04">
        <w:rPr>
          <w:rStyle w:val="StyleUnderline"/>
          <w:rFonts w:asciiTheme="minorHAnsi" w:hAnsiTheme="minorHAnsi"/>
        </w:rPr>
        <w:t>Beijing’s ambitions to lead in original innovation in certain strategic emerging technologies, such as</w:t>
      </w:r>
      <w:r w:rsidRPr="00C25F04">
        <w:rPr>
          <w:rFonts w:asciiTheme="minorHAnsi" w:hAnsiTheme="minorHAnsi"/>
          <w:sz w:val="16"/>
        </w:rPr>
        <w:t xml:space="preserve"> artificial intelligence (</w:t>
      </w:r>
      <w:r w:rsidRPr="00C25F04">
        <w:rPr>
          <w:rStyle w:val="StyleUnderline"/>
          <w:rFonts w:asciiTheme="minorHAnsi" w:hAnsiTheme="minorHAnsi"/>
        </w:rPr>
        <w:t>AI) and quantum information science, are striking and supported by new programs and extensive funding</w:t>
      </w:r>
      <w:r w:rsidRPr="00C25F04">
        <w:rPr>
          <w:rFonts w:asciiTheme="minorHAnsi" w:hAnsiTheme="minorHAnsi"/>
          <w:sz w:val="16"/>
        </w:rPr>
        <w:t xml:space="preserve">. At the same time, </w:t>
      </w:r>
      <w:r w:rsidRPr="00C25F04">
        <w:rPr>
          <w:rStyle w:val="StyleUnderline"/>
          <w:rFonts w:asciiTheme="minorHAnsi" w:hAnsiTheme="minorHAnsi"/>
        </w:rPr>
        <w:t xml:space="preserve">critical bottlenecks remain, ranging from the </w:t>
      </w:r>
      <w:r w:rsidRPr="00C25F04">
        <w:rPr>
          <w:rStyle w:val="Emphasis"/>
          <w:rFonts w:asciiTheme="minorHAnsi" w:hAnsiTheme="minorHAnsi"/>
        </w:rPr>
        <w:t>availability of top talent</w:t>
      </w:r>
      <w:r w:rsidRPr="00C25F04">
        <w:rPr>
          <w:rFonts w:asciiTheme="minorHAnsi" w:hAnsiTheme="minorHAnsi"/>
          <w:sz w:val="16"/>
        </w:rPr>
        <w:t xml:space="preserve"> to failures in mastering semiconductors. </w:t>
      </w:r>
      <w:r w:rsidRPr="00C25F04">
        <w:rPr>
          <w:rStyle w:val="StyleUnderline"/>
          <w:rFonts w:asciiTheme="minorHAnsi" w:hAnsiTheme="minorHAnsi"/>
        </w:rPr>
        <w:t xml:space="preserve">China’s renewed scientific prowess may have a range of positive externalities, from clean energy to the use of artificial intelligence to enhance and personalize healthcare in precision medicine. However, </w:t>
      </w:r>
      <w:r w:rsidRPr="00C25F04">
        <w:rPr>
          <w:rStyle w:val="Emphasis"/>
          <w:rFonts w:asciiTheme="minorHAnsi" w:hAnsiTheme="minorHAnsi"/>
        </w:rPr>
        <w:t>there are also troubling indications that Beijing may seek to ensure that innovation made in China stays in China</w:t>
      </w:r>
      <w:r w:rsidRPr="00C25F04">
        <w:rPr>
          <w:rStyle w:val="StyleUnderline"/>
          <w:rFonts w:asciiTheme="minorHAnsi" w:hAnsiTheme="minorHAnsi"/>
        </w:rPr>
        <w:t>, by enacting new rules requiring that scientific data generated in China must be submitted to government data centers for approval prior to publication or dissemination.</w:t>
      </w:r>
      <w:r w:rsidRPr="00C25F04">
        <w:rPr>
          <w:rFonts w:asciiTheme="minorHAnsi" w:hAnsiTheme="minorHAnsi"/>
          <w:sz w:val="16"/>
        </w:rPr>
        <w:t xml:space="preserve">[20] </w:t>
      </w:r>
    </w:p>
    <w:p w:rsidR="008E0BE0" w:rsidRPr="00C25F04" w:rsidRDefault="008E0BE0" w:rsidP="008E0BE0">
      <w:pPr>
        <w:rPr>
          <w:rFonts w:asciiTheme="minorHAnsi" w:hAnsiTheme="minorHAnsi"/>
          <w:sz w:val="14"/>
        </w:rPr>
      </w:pPr>
      <w:r w:rsidRPr="00C25F04">
        <w:rPr>
          <w:rFonts w:asciiTheme="minorHAnsi" w:hAnsiTheme="minorHAnsi"/>
          <w:sz w:val="14"/>
        </w:rPr>
        <w:t xml:space="preserve">At the same time, </w:t>
      </w:r>
      <w:r w:rsidRPr="00C25F04">
        <w:rPr>
          <w:rStyle w:val="StyleUnderline"/>
          <w:rFonts w:asciiTheme="minorHAnsi" w:hAnsiTheme="minorHAnsi"/>
        </w:rPr>
        <w:t>China’s advances in dual-use technologies are priorities within a national strategy for military-civil fusion</w:t>
      </w:r>
      <w:r w:rsidRPr="00C25F04">
        <w:rPr>
          <w:rFonts w:asciiTheme="minorHAnsi" w:hAnsiTheme="minorHAnsi"/>
          <w:sz w:val="14"/>
        </w:rPr>
        <w:t xml:space="preserve"> (</w:t>
      </w:r>
      <w:r w:rsidRPr="00C25F04">
        <w:rPr>
          <w:rFonts w:asciiTheme="minorHAnsi" w:eastAsia="Microsoft JhengHei" w:hAnsiTheme="minorHAnsi" w:cs="Microsoft JhengHei"/>
          <w:sz w:val="14"/>
        </w:rPr>
        <w:t>军民融合</w:t>
      </w:r>
      <w:r w:rsidRPr="00C25F04">
        <w:rPr>
          <w:rFonts w:asciiTheme="minorHAnsi" w:hAnsiTheme="minorHAnsi"/>
          <w:sz w:val="14"/>
        </w:rPr>
        <w:t>). The Chinese People’s Liberation Army (PLA) is rapidly advancing military modernization at a time of intensifying nationalism that often borders on militarism. The Army, once dismissed as almost hopelessly backwards, has since emerged as a major contender and would-be peer competitor that is even challenging the U.S. in new frontiers of military innovation. Leaders of the Chinese Communist Party and the Peoples Liberation Army have long perceived the U.S. as the primary obstacle to their core priority of achieving reunification with Taiwan, and PLA writings often use the euphemism powerful adversary (</w:t>
      </w:r>
      <w:r w:rsidRPr="00C25F04">
        <w:rPr>
          <w:rFonts w:ascii="Batang" w:eastAsia="Yu Gothic" w:hAnsi="Batang" w:cs="Batang"/>
          <w:sz w:val="14"/>
        </w:rPr>
        <w:t>强</w:t>
      </w:r>
      <w:r w:rsidRPr="00C25F04">
        <w:rPr>
          <w:rFonts w:asciiTheme="minorHAnsi" w:eastAsia="PMingLiU" w:hAnsiTheme="minorHAnsi" w:cs="PMingLiU"/>
          <w:sz w:val="14"/>
        </w:rPr>
        <w:t>敌</w:t>
      </w:r>
      <w:r w:rsidRPr="00C25F04">
        <w:rPr>
          <w:rFonts w:asciiTheme="minorHAnsi" w:hAnsiTheme="minorHAnsi"/>
          <w:sz w:val="14"/>
        </w:rPr>
        <w:t>) in reference to the U.S. Evidently, the recent trajectory of Chinese defense development has focused on targeting perceived vulnerabilities in American ways of warfare, through the development of asymmetric capabilities, including for space, cyber, and electronic warfare. Given the scarcity and uncertain reliability of available information, major uncertainties remain regarding the Army's advances. The reports of advances in rail-guns, hypersonics, and even brainpower augmented by artificial intelligence for submarines should be taken skeptically but seriously</w:t>
      </w:r>
      <w:proofErr w:type="gramStart"/>
      <w:r w:rsidRPr="00C25F04">
        <w:rPr>
          <w:rFonts w:asciiTheme="minorHAnsi" w:hAnsiTheme="minorHAnsi"/>
          <w:sz w:val="14"/>
        </w:rPr>
        <w:t>.[</w:t>
      </w:r>
      <w:proofErr w:type="gramEnd"/>
      <w:r w:rsidRPr="00C25F04">
        <w:rPr>
          <w:rFonts w:asciiTheme="minorHAnsi" w:hAnsiTheme="minorHAnsi"/>
          <w:sz w:val="14"/>
        </w:rPr>
        <w:t>21] At the same time, the Peoples Liberation Army struggles with a range of shortcomings, including in human capital and training, while remaining in the midst of a disruptive reform agenda intended to foster greater jointness.</w:t>
      </w:r>
    </w:p>
    <w:p w:rsidR="008E0BE0" w:rsidRPr="00C25F04" w:rsidRDefault="008E0BE0" w:rsidP="008E0BE0">
      <w:pPr>
        <w:rPr>
          <w:rFonts w:asciiTheme="minorHAnsi" w:hAnsiTheme="minorHAnsi"/>
          <w:sz w:val="16"/>
        </w:rPr>
      </w:pPr>
      <w:r w:rsidRPr="00C25F04">
        <w:rPr>
          <w:rStyle w:val="StyleUnderline"/>
          <w:rFonts w:asciiTheme="minorHAnsi" w:hAnsiTheme="minorHAnsi"/>
        </w:rPr>
        <w:t xml:space="preserve">Across all of these dimensions of competition U.S.-China rivalry is real and intensifying but there remain core issues about which there are </w:t>
      </w:r>
      <w:r w:rsidRPr="00C25F04">
        <w:rPr>
          <w:rStyle w:val="Emphasis"/>
          <w:rFonts w:asciiTheme="minorHAnsi" w:hAnsiTheme="minorHAnsi"/>
        </w:rPr>
        <w:t>strong incentives and imperatives for sustaining cooperation</w:t>
      </w:r>
      <w:r w:rsidRPr="00C25F04">
        <w:rPr>
          <w:rStyle w:val="StyleUnderline"/>
          <w:rFonts w:asciiTheme="minorHAnsi" w:hAnsiTheme="minorHAnsi"/>
        </w:rPr>
        <w:t>.</w:t>
      </w:r>
      <w:r w:rsidRPr="00C25F04">
        <w:rPr>
          <w:rFonts w:asciiTheme="minorHAnsi" w:hAnsiTheme="minorHAnsi"/>
          <w:sz w:val="16"/>
        </w:rPr>
        <w:t xml:space="preserve"> </w:t>
      </w:r>
      <w:r w:rsidRPr="00C25F04">
        <w:rPr>
          <w:rStyle w:val="Emphasis"/>
          <w:rFonts w:asciiTheme="minorHAnsi" w:hAnsiTheme="minorHAnsi"/>
        </w:rPr>
        <w:t>The costs of a failure to cooperate are far too high to abandon attempts to advance such cooperation, even if the results may be mixed</w:t>
      </w:r>
      <w:r w:rsidRPr="00C25F04">
        <w:rPr>
          <w:rFonts w:asciiTheme="minorHAnsi" w:hAnsiTheme="minorHAnsi"/>
          <w:sz w:val="16"/>
        </w:rPr>
        <w:t xml:space="preserve">, as in the case of Beijing’s approach to the threat of North Korea. </w:t>
      </w:r>
      <w:r w:rsidRPr="00C25F04">
        <w:rPr>
          <w:rStyle w:val="StyleUnderline"/>
          <w:rFonts w:asciiTheme="minorHAnsi" w:hAnsiTheme="minorHAnsi"/>
        </w:rPr>
        <w:t>To dismiss engagement and cooperation as entirely failed strategies—despite the</w:t>
      </w:r>
      <w:r w:rsidRPr="00C25F04">
        <w:rPr>
          <w:rFonts w:asciiTheme="minorHAnsi" w:hAnsiTheme="minorHAnsi"/>
          <w:sz w:val="16"/>
        </w:rPr>
        <w:t xml:space="preserve"> </w:t>
      </w:r>
      <w:r w:rsidRPr="00C25F04">
        <w:rPr>
          <w:rStyle w:val="Emphasis"/>
          <w:rFonts w:asciiTheme="minorHAnsi" w:hAnsiTheme="minorHAnsi"/>
        </w:rPr>
        <w:t>C</w:t>
      </w:r>
      <w:r w:rsidRPr="00C25F04">
        <w:rPr>
          <w:rFonts w:asciiTheme="minorHAnsi" w:hAnsiTheme="minorHAnsi"/>
          <w:sz w:val="16"/>
        </w:rPr>
        <w:t xml:space="preserve">hinese </w:t>
      </w:r>
      <w:r w:rsidRPr="00C25F04">
        <w:rPr>
          <w:rStyle w:val="Emphasis"/>
          <w:rFonts w:asciiTheme="minorHAnsi" w:hAnsiTheme="minorHAnsi"/>
        </w:rPr>
        <w:t>C</w:t>
      </w:r>
      <w:r w:rsidRPr="00C25F04">
        <w:rPr>
          <w:rFonts w:asciiTheme="minorHAnsi" w:hAnsiTheme="minorHAnsi"/>
          <w:sz w:val="16"/>
        </w:rPr>
        <w:t xml:space="preserve">ommunist </w:t>
      </w:r>
      <w:r w:rsidRPr="00C25F04">
        <w:rPr>
          <w:rStyle w:val="Emphasis"/>
          <w:rFonts w:asciiTheme="minorHAnsi" w:hAnsiTheme="minorHAnsi"/>
        </w:rPr>
        <w:t>P</w:t>
      </w:r>
      <w:r w:rsidRPr="00C25F04">
        <w:rPr>
          <w:rFonts w:asciiTheme="minorHAnsi" w:hAnsiTheme="minorHAnsi"/>
          <w:sz w:val="16"/>
        </w:rPr>
        <w:t>arty</w:t>
      </w:r>
      <w:r w:rsidRPr="00C25F04">
        <w:rPr>
          <w:rStyle w:val="Emphasis"/>
          <w:rFonts w:asciiTheme="minorHAnsi" w:hAnsiTheme="minorHAnsi"/>
        </w:rPr>
        <w:t>'s</w:t>
      </w:r>
      <w:r w:rsidRPr="00C25F04">
        <w:rPr>
          <w:rFonts w:asciiTheme="minorHAnsi" w:hAnsiTheme="minorHAnsi"/>
          <w:sz w:val="16"/>
        </w:rPr>
        <w:t xml:space="preserve"> </w:t>
      </w:r>
      <w:r w:rsidRPr="00C25F04">
        <w:rPr>
          <w:rStyle w:val="StyleUnderline"/>
          <w:rFonts w:asciiTheme="minorHAnsi" w:hAnsiTheme="minorHAnsi"/>
        </w:rPr>
        <w:t>unsurprising resistance to liberalization—is too simplistic of a reading of the complexities of recent history</w:t>
      </w:r>
      <w:r w:rsidRPr="00C25F04">
        <w:rPr>
          <w:rFonts w:asciiTheme="minorHAnsi" w:hAnsiTheme="minorHAnsi"/>
          <w:sz w:val="16"/>
        </w:rPr>
        <w:t xml:space="preserve">. In the course of its rise the PRC has indeed become more of a status quo power in certain respects, undertaking constructive involvement on international issues and institutions, in approximate alignment with initial U.S. urging that it become a responsible stakeholder.[22] Even if Beijing’s commitment to certain challenges, such as climate change or peacekeeping missions, might be criticized as shallow or self-interested, there have still been some positive outcomes resulting from these activities.[23] With a greater stake in the status quo, China can be accurately characterized as a revisionist power on certain issues, or perhaps more aptly be called selectively revisionist.[24] </w:t>
      </w:r>
      <w:r w:rsidRPr="00C25F04">
        <w:rPr>
          <w:rStyle w:val="Emphasis"/>
          <w:rFonts w:asciiTheme="minorHAnsi" w:hAnsiTheme="minorHAnsi"/>
        </w:rPr>
        <w:t>The U.S. cannot change China’s core interests, but it can, in some cases, undertake targeted efforts to change PRC incentives and behavior</w:t>
      </w:r>
      <w:r w:rsidRPr="00C25F04">
        <w:rPr>
          <w:rFonts w:asciiTheme="minorHAnsi" w:hAnsiTheme="minorHAnsi"/>
          <w:sz w:val="16"/>
        </w:rPr>
        <w:t>, as on the threat of North Korea.</w:t>
      </w:r>
    </w:p>
    <w:p w:rsidR="008E0BE0" w:rsidRPr="00C25F04" w:rsidRDefault="008E0BE0" w:rsidP="008E0BE0">
      <w:pPr>
        <w:rPr>
          <w:rFonts w:asciiTheme="minorHAnsi" w:hAnsiTheme="minorHAnsi"/>
          <w:sz w:val="16"/>
        </w:rPr>
      </w:pPr>
      <w:r w:rsidRPr="00C25F04">
        <w:rPr>
          <w:rFonts w:asciiTheme="minorHAnsi" w:hAnsiTheme="minorHAnsi"/>
          <w:sz w:val="16"/>
        </w:rPr>
        <w:t>THE AMERICAN VIEW</w:t>
      </w:r>
    </w:p>
    <w:p w:rsidR="008E0BE0" w:rsidRPr="00C25F04" w:rsidRDefault="008E0BE0" w:rsidP="008E0BE0">
      <w:pPr>
        <w:rPr>
          <w:rFonts w:asciiTheme="minorHAnsi" w:hAnsiTheme="minorHAnsi"/>
          <w:sz w:val="16"/>
        </w:rPr>
      </w:pPr>
      <w:r w:rsidRPr="00C25F04">
        <w:rPr>
          <w:rFonts w:asciiTheme="minorHAnsi" w:hAnsiTheme="minorHAnsi"/>
          <w:sz w:val="16"/>
        </w:rPr>
        <w:t>To that end, the U.S. must recognize the limitations in its understanding of China and seek to interrogate frequent assumptions in pursuit of a more nuanced perspective on core questions. There are a number of known unknowns—and doubtlessly a number of unknown unknowns—that should catalyze a quest to advance deeper understanding of the PRC in order to recognize potential pressure points and opportunities for collaboration.</w:t>
      </w:r>
    </w:p>
    <w:p w:rsidR="008E0BE0" w:rsidRPr="00C25F04" w:rsidRDefault="008E0BE0" w:rsidP="008E0BE0">
      <w:pPr>
        <w:rPr>
          <w:rFonts w:asciiTheme="minorHAnsi" w:hAnsiTheme="minorHAnsi"/>
        </w:rPr>
      </w:pPr>
      <w:r w:rsidRPr="00C25F04">
        <w:rPr>
          <w:rFonts w:asciiTheme="minorHAnsi" w:hAnsiTheme="minorHAnsi"/>
          <w:sz w:val="16"/>
        </w:rPr>
        <w:t>Take, for example, the state of elite politics in the PRC, at a time when China has become one of the most pivotal and powerful nations in the world. Is Xi Jinping’s apparent strength as a leader the result of high-level consensus or a fierce struggle for power within the Party? Has Xi already quashed all rivals and resistance, or has he made even more enemies and provoked intense inter-elite struggle that could be his undoing? The recent reforms to the constitution allow Xi to pursue further terms as state president, controlling the full trinity of roles as general secretary of the Chinese Communist Party, president of the PRC, and chairman of the Central Military Commission (CMC). This startling yet rather unsurprising development reflects further erosion of formal and informal institutions intended to ensure collective leadership to mitigate the repetition of Mao Zedong’s excesses.[25] Is Xi the man who commands China without challenge, or does he remain so insecure in his power that he cannot relinquish it without risking the derailing of his agenda?[26] Xi may very well be on a trajectory to rival Mao in his power—or perhaps, if Xi were truly in absolute control, he might choose to rule as merely chairman of China Soccer Association, in the tradition of Deng Xiaoping. With regard to Party-army relations, core questions remain similarly unanswered. How credible are rumors of a coup attempt against Xi Jinping? Will Xi’s historic military reforms be successful, or will the Army prove unable to overcome longstanding organizational pathologies? Our concerns over China’s strength should not result in a failure to examine potential weaknesses and brittleness in its system.</w:t>
      </w:r>
    </w:p>
    <w:p w:rsidR="008E0BE0" w:rsidRPr="00C25F04" w:rsidRDefault="008E0BE0" w:rsidP="008E0BE0">
      <w:pPr>
        <w:rPr>
          <w:rFonts w:asciiTheme="minorHAnsi" w:hAnsiTheme="minorHAnsi"/>
          <w:sz w:val="16"/>
        </w:rPr>
      </w:pPr>
      <w:r w:rsidRPr="00C25F04">
        <w:rPr>
          <w:rFonts w:asciiTheme="minorHAnsi" w:hAnsiTheme="minorHAnsi"/>
          <w:sz w:val="16"/>
        </w:rPr>
        <w:t xml:space="preserve">At the same time, </w:t>
      </w:r>
      <w:r w:rsidRPr="00C25F04">
        <w:rPr>
          <w:rStyle w:val="Emphasis"/>
          <w:rFonts w:asciiTheme="minorHAnsi" w:hAnsiTheme="minorHAnsi"/>
        </w:rPr>
        <w:t>the U.S. must</w:t>
      </w:r>
      <w:r w:rsidRPr="00C25F04">
        <w:rPr>
          <w:rFonts w:asciiTheme="minorHAnsi" w:hAnsiTheme="minorHAnsi"/>
          <w:sz w:val="16"/>
        </w:rPr>
        <w:t xml:space="preserve"> also </w:t>
      </w:r>
      <w:r w:rsidRPr="00C25F04">
        <w:rPr>
          <w:rStyle w:val="Emphasis"/>
          <w:rFonts w:asciiTheme="minorHAnsi" w:hAnsiTheme="minorHAnsi"/>
        </w:rPr>
        <w:t>search for new paradigms of competition that return to core values and leverage enduring advantages—and that quest must start at home</w:t>
      </w:r>
      <w:r w:rsidRPr="00C25F04">
        <w:rPr>
          <w:rFonts w:asciiTheme="minorHAnsi" w:hAnsiTheme="minorHAnsi"/>
          <w:sz w:val="16"/>
        </w:rPr>
        <w:t>. The challenge of countering the long time horizons and whole-of-nation strategy of an authoritarian competitor is daunting, particularly at a time when faith in democracy is eroding precipitously</w:t>
      </w:r>
      <w:proofErr w:type="gramStart"/>
      <w:r w:rsidRPr="00C25F04">
        <w:rPr>
          <w:rFonts w:asciiTheme="minorHAnsi" w:hAnsiTheme="minorHAnsi"/>
          <w:sz w:val="16"/>
        </w:rPr>
        <w:t>.[</w:t>
      </w:r>
      <w:proofErr w:type="gramEnd"/>
      <w:r w:rsidRPr="00C25F04">
        <w:rPr>
          <w:rFonts w:asciiTheme="minorHAnsi" w:hAnsiTheme="minorHAnsi"/>
          <w:sz w:val="16"/>
        </w:rPr>
        <w:t xml:space="preserve">27] Party propaganda asserting the superiority of their system over the dysfunctionality of democracies is most effective when it can simply draw upon realities. Certain elected leaders have even expressed envy of and admiration for their authoritarian counterparts.[28] It is deeply troubling, to say the least, that a recent study estimated that nearly three in ten Americans believe an authoritarian alternative to democracy would be favorable.[29] The indicators of U.S. vulnerability to democratic breakdown or backsliding, which predate recent political turbulence, should sound alarms that ring far beyond politics and partisanship.[30] Increasingly, the resurgence of racism and extremism, particularly from white nationalist groups, poses a major threat to U.S. homeland security.[31,32] There have been far darker moments in U.S. history, and American democracy has proven its resilience against division and disunity. Today, the U.S. must again forge ahead in advancing her “unfinished work” and seek a “new birth of freedom.”[33] This fight to renew and reinvigorate our democracy is a question of national security and competitiveness. </w:t>
      </w:r>
      <w:r w:rsidRPr="00C25F04">
        <w:rPr>
          <w:rStyle w:val="Emphasis"/>
          <w:rFonts w:asciiTheme="minorHAnsi" w:hAnsiTheme="minorHAnsi"/>
        </w:rPr>
        <w:t>The U.S. cannot compete with China’s national rejuvenation unless American can first achieve its own revitalization.</w:t>
      </w:r>
    </w:p>
    <w:p w:rsidR="008E0BE0" w:rsidRPr="00C25F04" w:rsidRDefault="008E0BE0" w:rsidP="008E0BE0">
      <w:pPr>
        <w:rPr>
          <w:rFonts w:asciiTheme="minorHAnsi" w:hAnsiTheme="minorHAnsi"/>
          <w:sz w:val="16"/>
        </w:rPr>
      </w:pPr>
      <w:r w:rsidRPr="00C25F04">
        <w:rPr>
          <w:rStyle w:val="Emphasis"/>
          <w:rFonts w:asciiTheme="minorHAnsi" w:hAnsiTheme="minorHAnsi"/>
        </w:rPr>
        <w:t>With the erosion of global order, it seems the center cannot hold, and mere anarchy may be loosed upon the world</w:t>
      </w:r>
      <w:proofErr w:type="gramStart"/>
      <w:r w:rsidRPr="00C25F04">
        <w:rPr>
          <w:rStyle w:val="Emphasis"/>
          <w:rFonts w:asciiTheme="minorHAnsi" w:hAnsiTheme="minorHAnsi"/>
        </w:rPr>
        <w:t>.</w:t>
      </w:r>
      <w:r w:rsidRPr="00C25F04">
        <w:rPr>
          <w:rFonts w:asciiTheme="minorHAnsi" w:hAnsiTheme="minorHAnsi"/>
          <w:sz w:val="16"/>
        </w:rPr>
        <w:t>[</w:t>
      </w:r>
      <w:proofErr w:type="gramEnd"/>
      <w:r w:rsidRPr="00C25F04">
        <w:rPr>
          <w:rFonts w:asciiTheme="minorHAnsi" w:hAnsiTheme="minorHAnsi"/>
          <w:sz w:val="16"/>
        </w:rPr>
        <w:t>34] Will there be a second coming for American power and a new awakening for U.S. grand strategy?</w:t>
      </w:r>
    </w:p>
    <w:p w:rsidR="008E0BE0" w:rsidRPr="00C25F04" w:rsidRDefault="008E0BE0" w:rsidP="008E0BE0">
      <w:pPr>
        <w:rPr>
          <w:rFonts w:asciiTheme="minorHAnsi" w:hAnsiTheme="minorHAnsi"/>
          <w:sz w:val="16"/>
        </w:rPr>
      </w:pPr>
      <w:r w:rsidRPr="00C25F04">
        <w:rPr>
          <w:rStyle w:val="StyleUnderline"/>
          <w:rFonts w:asciiTheme="minorHAnsi" w:hAnsiTheme="minorHAnsi"/>
        </w:rPr>
        <w:t xml:space="preserve">Going forward, a nuanced approach to strategic competition with China should recognize that this is not merely a new Cold War, but rather a rivalry playing out in a much more chaotic and complex world, in which </w:t>
      </w:r>
      <w:r w:rsidRPr="00C25F04">
        <w:rPr>
          <w:rStyle w:val="Emphasis"/>
          <w:rFonts w:asciiTheme="minorHAnsi" w:hAnsiTheme="minorHAnsi"/>
        </w:rPr>
        <w:t>it is critical to sustain concurrent cooperation to counter mutual threats</w:t>
      </w:r>
      <w:r w:rsidRPr="00C25F04">
        <w:rPr>
          <w:rStyle w:val="StyleUnderline"/>
          <w:rFonts w:asciiTheme="minorHAnsi" w:hAnsiTheme="minorHAnsi"/>
        </w:rPr>
        <w:t>.</w:t>
      </w:r>
      <w:r w:rsidRPr="00C25F04">
        <w:rPr>
          <w:rFonts w:asciiTheme="minorHAnsi" w:hAnsiTheme="minorHAnsi"/>
          <w:sz w:val="16"/>
        </w:rPr>
        <w:t xml:space="preserve"> Along the way, the U.S. must be careful not to fall into the trap of over-investing in the military dimension of competition, lest it repeat the mistakes of the Soviet Union in the Cold War. This is a period that PRC leaders have studied much more carefully than their victorious, and perhaps therefore too complacent, U.S. counterparts, and it would be ironic if the U.S. were to become the victim of its own techniques of competitive strategy. Instead, </w:t>
      </w:r>
      <w:r w:rsidRPr="00C25F04">
        <w:rPr>
          <w:rStyle w:val="Emphasis"/>
          <w:rFonts w:asciiTheme="minorHAnsi" w:hAnsiTheme="minorHAnsi"/>
        </w:rPr>
        <w:t>the U.S. must recognize that the center of gravity of its own power and of China’s rising strength is economics</w:t>
      </w:r>
      <w:r w:rsidRPr="00C25F04">
        <w:rPr>
          <w:rFonts w:asciiTheme="minorHAnsi" w:hAnsiTheme="minorHAnsi"/>
          <w:sz w:val="16"/>
        </w:rPr>
        <w:t xml:space="preserve">. </w:t>
      </w:r>
      <w:r w:rsidRPr="00C25F04">
        <w:rPr>
          <w:rStyle w:val="Emphasis"/>
          <w:rFonts w:asciiTheme="minorHAnsi" w:hAnsiTheme="minorHAnsi"/>
        </w:rPr>
        <w:t>China’s deft wielding of techniques of geoeconomics has enhanced its power and global influence</w:t>
      </w:r>
      <w:r w:rsidRPr="00C25F04">
        <w:rPr>
          <w:rFonts w:asciiTheme="minorHAnsi" w:hAnsiTheme="minorHAnsi"/>
          <w:sz w:val="16"/>
        </w:rPr>
        <w:t>—though its coercive approach to these tools may prove self-defeating—</w:t>
      </w:r>
      <w:r w:rsidRPr="00C25F04">
        <w:rPr>
          <w:rStyle w:val="Emphasis"/>
          <w:rFonts w:asciiTheme="minorHAnsi" w:hAnsiTheme="minorHAnsi"/>
        </w:rPr>
        <w:t>and the U.S. must look to enhance its own use of these instruments in ways consistent with its values and interests</w:t>
      </w:r>
      <w:r w:rsidRPr="00C25F04">
        <w:rPr>
          <w:rFonts w:asciiTheme="minorHAnsi" w:hAnsiTheme="minorHAnsi"/>
          <w:sz w:val="16"/>
        </w:rPr>
        <w:t>.[35]</w:t>
      </w:r>
    </w:p>
    <w:p w:rsidR="008E0BE0" w:rsidRPr="00C25F04" w:rsidRDefault="008E0BE0" w:rsidP="008E0BE0">
      <w:pPr>
        <w:rPr>
          <w:rFonts w:asciiTheme="minorHAnsi" w:hAnsiTheme="minorHAnsi"/>
          <w:sz w:val="16"/>
        </w:rPr>
      </w:pPr>
      <w:r w:rsidRPr="00C25F04">
        <w:rPr>
          <w:rStyle w:val="Emphasis"/>
          <w:rFonts w:asciiTheme="minorHAnsi" w:hAnsiTheme="minorHAnsi"/>
        </w:rPr>
        <w:t>America must recognize and leverage its true enduring advantages.</w:t>
      </w:r>
      <w:r w:rsidRPr="00C25F04">
        <w:rPr>
          <w:rFonts w:asciiTheme="minorHAnsi" w:hAnsiTheme="minorHAnsi"/>
          <w:sz w:val="16"/>
        </w:rPr>
        <w:t xml:space="preserve"> </w:t>
      </w:r>
      <w:r w:rsidRPr="00C25F04">
        <w:rPr>
          <w:rStyle w:val="StyleUnderline"/>
          <w:rFonts w:asciiTheme="minorHAnsi" w:hAnsiTheme="minorHAnsi"/>
        </w:rPr>
        <w:t>The strength of U.S. alliances remains critical, but these must not be taken for granted at a time of new stresses and Beijing’s attempts to undermine them.</w:t>
      </w:r>
      <w:r w:rsidRPr="00C25F04">
        <w:rPr>
          <w:rFonts w:asciiTheme="minorHAnsi" w:hAnsiTheme="minorHAnsi"/>
          <w:sz w:val="16"/>
        </w:rPr>
        <w:t xml:space="preserve"> The U.S. must expand economic and diplomatic engagement with partners old and new, especially in Asia. </w:t>
      </w:r>
      <w:r w:rsidRPr="00C25F04">
        <w:rPr>
          <w:rStyle w:val="Emphasis"/>
          <w:rFonts w:asciiTheme="minorHAnsi" w:hAnsiTheme="minorHAnsi"/>
        </w:rPr>
        <w:t>American soft power, currently in decline</w:t>
      </w:r>
      <w:r w:rsidRPr="00C25F04">
        <w:rPr>
          <w:rFonts w:asciiTheme="minorHAnsi" w:hAnsiTheme="minorHAnsi"/>
          <w:sz w:val="16"/>
        </w:rPr>
        <w:t xml:space="preserve"> worldwide, </w:t>
      </w:r>
      <w:r w:rsidRPr="00C25F04">
        <w:rPr>
          <w:rStyle w:val="Emphasis"/>
          <w:rFonts w:asciiTheme="minorHAnsi" w:hAnsiTheme="minorHAnsi"/>
        </w:rPr>
        <w:t>must</w:t>
      </w:r>
      <w:r w:rsidRPr="00C25F04">
        <w:rPr>
          <w:rFonts w:asciiTheme="minorHAnsi" w:hAnsiTheme="minorHAnsi"/>
          <w:sz w:val="16"/>
        </w:rPr>
        <w:t xml:space="preserve"> also </w:t>
      </w:r>
      <w:r w:rsidRPr="00C25F04">
        <w:rPr>
          <w:rStyle w:val="Emphasis"/>
          <w:rFonts w:asciiTheme="minorHAnsi" w:hAnsiTheme="minorHAnsi"/>
        </w:rPr>
        <w:t>be recovered and renewed as a counter to the sharpness of Chinese power</w:t>
      </w:r>
      <w:proofErr w:type="gramStart"/>
      <w:r w:rsidRPr="00C25F04">
        <w:rPr>
          <w:rFonts w:asciiTheme="minorHAnsi" w:hAnsiTheme="minorHAnsi"/>
          <w:sz w:val="16"/>
        </w:rPr>
        <w:t>.[</w:t>
      </w:r>
      <w:proofErr w:type="gramEnd"/>
      <w:r w:rsidRPr="00C25F04">
        <w:rPr>
          <w:rFonts w:asciiTheme="minorHAnsi" w:hAnsiTheme="minorHAnsi"/>
          <w:sz w:val="16"/>
        </w:rPr>
        <w:t xml:space="preserve">36] This soft power flows from commitment to core values and the perfection of an imperfect democracy, which should be consistent objectives across U.S. domestic politics and diplomacy alike. Throughout its history, </w:t>
      </w:r>
      <w:r w:rsidRPr="00C25F04">
        <w:rPr>
          <w:rStyle w:val="Emphasis"/>
          <w:rFonts w:asciiTheme="minorHAnsi" w:hAnsiTheme="minorHAnsi"/>
        </w:rPr>
        <w:t>the U.S. has been a nation of immigration that attracts some of the best minds from across the world</w:t>
      </w:r>
      <w:r w:rsidRPr="00C25F04">
        <w:rPr>
          <w:rFonts w:asciiTheme="minorHAnsi" w:hAnsiTheme="minorHAnsi"/>
          <w:sz w:val="16"/>
        </w:rPr>
        <w:t xml:space="preserve">. </w:t>
      </w:r>
      <w:r w:rsidRPr="00C25F04">
        <w:rPr>
          <w:rStyle w:val="StyleUnderline"/>
          <w:rFonts w:asciiTheme="minorHAnsi" w:hAnsiTheme="minorHAnsi"/>
        </w:rPr>
        <w:t>America’s unfinished revolution of</w:t>
      </w:r>
      <w:r w:rsidRPr="00C25F04">
        <w:rPr>
          <w:rFonts w:asciiTheme="minorHAnsi" w:hAnsiTheme="minorHAnsi"/>
          <w:sz w:val="16"/>
        </w:rPr>
        <w:t xml:space="preserve"> equality, diversity, and </w:t>
      </w:r>
      <w:r w:rsidRPr="00C25F04">
        <w:rPr>
          <w:rStyle w:val="StyleUnderline"/>
          <w:rFonts w:asciiTheme="minorHAnsi" w:hAnsiTheme="minorHAnsi"/>
        </w:rPr>
        <w:t>inclusivity must be continued—and should also be recognized pragmatically as a key competitive advantage in demography, not to mention a global ‘arms race’ for the talent critical to advance strategic innovation</w:t>
      </w:r>
      <w:r w:rsidRPr="00C25F04">
        <w:rPr>
          <w:rFonts w:asciiTheme="minorHAnsi" w:hAnsiTheme="minorHAnsi"/>
          <w:sz w:val="16"/>
        </w:rPr>
        <w:t xml:space="preserve">. China, too, is striving to recruit the world’s top talent, but its intensifying authoritarianism may repel many of its own citizens and others, despite the incentives and opportunities proffered. Although </w:t>
      </w:r>
      <w:r w:rsidRPr="00C25F04">
        <w:rPr>
          <w:rStyle w:val="Emphasis"/>
          <w:rFonts w:asciiTheme="minorHAnsi" w:hAnsiTheme="minorHAnsi"/>
        </w:rPr>
        <w:t>U.S. openness</w:t>
      </w:r>
      <w:r w:rsidRPr="00C25F04">
        <w:rPr>
          <w:rFonts w:asciiTheme="minorHAnsi" w:hAnsiTheme="minorHAnsi"/>
          <w:sz w:val="16"/>
        </w:rPr>
        <w:t xml:space="preserve"> can be exploited, it </w:t>
      </w:r>
      <w:r w:rsidRPr="00C25F04">
        <w:rPr>
          <w:rStyle w:val="Emphasis"/>
          <w:rFonts w:asciiTheme="minorHAnsi" w:hAnsiTheme="minorHAnsi"/>
        </w:rPr>
        <w:t>remains</w:t>
      </w:r>
      <w:r w:rsidRPr="00C25F04">
        <w:rPr>
          <w:rFonts w:asciiTheme="minorHAnsi" w:hAnsiTheme="minorHAnsi"/>
          <w:sz w:val="16"/>
        </w:rPr>
        <w:t xml:space="preserve">, on balance, </w:t>
      </w:r>
      <w:r w:rsidRPr="00C25F04">
        <w:rPr>
          <w:rStyle w:val="Emphasis"/>
          <w:rFonts w:asciiTheme="minorHAnsi" w:hAnsiTheme="minorHAnsi"/>
        </w:rPr>
        <w:t>a tremendous advantage in a highly globalized world in which flows of talent, knowledge, and information are free and dynamic</w:t>
      </w:r>
      <w:r w:rsidRPr="00C25F04">
        <w:rPr>
          <w:rFonts w:asciiTheme="minorHAnsi" w:hAnsiTheme="minorHAnsi"/>
          <w:sz w:val="16"/>
        </w:rPr>
        <w:t>.</w:t>
      </w:r>
    </w:p>
    <w:p w:rsidR="008E0BE0" w:rsidRPr="00C25F04" w:rsidRDefault="008E0BE0" w:rsidP="008E0BE0">
      <w:pPr>
        <w:rPr>
          <w:rStyle w:val="StyleUnderline"/>
          <w:rFonts w:asciiTheme="minorHAnsi" w:hAnsiTheme="minorHAnsi"/>
        </w:rPr>
      </w:pPr>
      <w:r w:rsidRPr="00C25F04">
        <w:rPr>
          <w:rFonts w:asciiTheme="minorHAnsi" w:hAnsiTheme="minorHAnsi"/>
          <w:sz w:val="14"/>
        </w:rPr>
        <w:t xml:space="preserve">Looking to the future, </w:t>
      </w:r>
      <w:r w:rsidRPr="00C25F04">
        <w:rPr>
          <w:rStyle w:val="StyleUnderline"/>
          <w:rFonts w:asciiTheme="minorHAnsi" w:hAnsiTheme="minorHAnsi"/>
        </w:rPr>
        <w:t>the U.S. must not fear but rather should embrace a new era of competition</w:t>
      </w:r>
      <w:r w:rsidRPr="00C25F04">
        <w:rPr>
          <w:rFonts w:asciiTheme="minorHAnsi" w:hAnsiTheme="minorHAnsi"/>
          <w:sz w:val="14"/>
        </w:rPr>
        <w:t xml:space="preserve">. </w:t>
      </w:r>
      <w:r w:rsidRPr="00C25F04">
        <w:rPr>
          <w:rStyle w:val="Emphasis"/>
          <w:rFonts w:asciiTheme="minorHAnsi" w:hAnsiTheme="minorHAnsi"/>
        </w:rPr>
        <w:t>The best ways to compete in the 21st century involve</w:t>
      </w:r>
      <w:r w:rsidRPr="00C25F04">
        <w:rPr>
          <w:rFonts w:asciiTheme="minorHAnsi" w:hAnsiTheme="minorHAnsi"/>
          <w:sz w:val="14"/>
        </w:rPr>
        <w:t xml:space="preserve"> the enhancement of the American education system and the </w:t>
      </w:r>
      <w:r w:rsidRPr="00C25F04">
        <w:rPr>
          <w:rStyle w:val="Emphasis"/>
          <w:rFonts w:asciiTheme="minorHAnsi" w:hAnsiTheme="minorHAnsi"/>
        </w:rPr>
        <w:t>embracing</w:t>
      </w:r>
      <w:r w:rsidRPr="00C25F04">
        <w:rPr>
          <w:rFonts w:asciiTheme="minorHAnsi" w:hAnsiTheme="minorHAnsi"/>
          <w:sz w:val="14"/>
        </w:rPr>
        <w:t xml:space="preserve"> of </w:t>
      </w:r>
      <w:r w:rsidRPr="00C25F04">
        <w:rPr>
          <w:rStyle w:val="Emphasis"/>
          <w:rFonts w:asciiTheme="minorHAnsi" w:hAnsiTheme="minorHAnsi"/>
        </w:rPr>
        <w:t>the science and technologies key to the future</w:t>
      </w:r>
      <w:r w:rsidRPr="00C25F04">
        <w:rPr>
          <w:rFonts w:asciiTheme="minorHAnsi" w:hAnsiTheme="minorHAnsi"/>
          <w:sz w:val="14"/>
        </w:rPr>
        <w:t>. Beyond the dynamism of the U.S. private sector and innovation ecosystems, there is also an imperative of government funding for basic research and supporting infrastructure, such as greater investment in 5G technologies. In the process, certain regulations act as a major impediment to progress, while others are integral to sustain it and mitigate risk. The U.S. may be facing an innovator’s dilemma, but also possesses systemic advantages relative to China in the controlled chaos of managing innovation</w:t>
      </w:r>
      <w:proofErr w:type="gramStart"/>
      <w:r w:rsidRPr="00C25F04">
        <w:rPr>
          <w:rFonts w:asciiTheme="minorHAnsi" w:hAnsiTheme="minorHAnsi"/>
          <w:sz w:val="14"/>
        </w:rPr>
        <w:t>.[</w:t>
      </w:r>
      <w:proofErr w:type="gramEnd"/>
      <w:r w:rsidRPr="00C25F04">
        <w:rPr>
          <w:rFonts w:asciiTheme="minorHAnsi" w:hAnsiTheme="minorHAnsi"/>
          <w:sz w:val="14"/>
        </w:rPr>
        <w:t>37,38] At worst, U.S.-China competition risks devastating miscalculations that could trigger trade or even kinetic war—but at best, this rivalry could be a critical catalyst for U.S. revitalization, and indeed rejuvenation, in a time of crisis and uncertainty</w:t>
      </w:r>
      <w:r w:rsidRPr="00C25F04">
        <w:rPr>
          <w:rStyle w:val="StyleUnderline"/>
          <w:rFonts w:asciiTheme="minorHAnsi" w:hAnsiTheme="minorHAnsi"/>
        </w:rPr>
        <w:t xml:space="preserve">.  </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color w:val="000000" w:themeColor="text1"/>
          <w:sz w:val="28"/>
        </w:rPr>
      </w:pPr>
      <w:r w:rsidRPr="00C25F04">
        <w:rPr>
          <w:rFonts w:asciiTheme="minorHAnsi" w:hAnsiTheme="minorHAnsi"/>
          <w:color w:val="000000" w:themeColor="text1"/>
          <w:sz w:val="28"/>
        </w:rPr>
        <w:t>China’s AI development will fuel global autocracy by allowing control of populations --- ensuring western dominance is necessary to ensure that citizens are protected</w:t>
      </w:r>
    </w:p>
    <w:p w:rsidR="008E0BE0" w:rsidRPr="00C25F04" w:rsidRDefault="008E0BE0" w:rsidP="008E0BE0">
      <w:pPr>
        <w:rPr>
          <w:rFonts w:asciiTheme="minorHAnsi" w:hAnsiTheme="minorHAnsi"/>
        </w:rPr>
      </w:pPr>
      <w:r w:rsidRPr="00C25F04">
        <w:rPr>
          <w:rStyle w:val="Heading4Char"/>
          <w:rFonts w:asciiTheme="minorHAnsi" w:hAnsiTheme="minorHAnsi"/>
          <w:sz w:val="28"/>
        </w:rPr>
        <w:t xml:space="preserve">The Economist 17 </w:t>
      </w:r>
      <w:r w:rsidRPr="00C25F04">
        <w:rPr>
          <w:rFonts w:asciiTheme="minorHAnsi" w:hAnsiTheme="minorHAnsi"/>
        </w:rPr>
        <w:t>(The Economist, Why China’s AI push is worrying, 7-27-2017, accessed 6-26-</w:t>
      </w:r>
      <w:proofErr w:type="gramStart"/>
      <w:r w:rsidRPr="00C25F04">
        <w:rPr>
          <w:rFonts w:asciiTheme="minorHAnsi" w:hAnsiTheme="minorHAnsi"/>
        </w:rPr>
        <w:t>2018  https</w:t>
      </w:r>
      <w:proofErr w:type="gramEnd"/>
      <w:r w:rsidRPr="00C25F04">
        <w:rPr>
          <w:rFonts w:asciiTheme="minorHAnsi" w:hAnsiTheme="minorHAnsi"/>
        </w:rPr>
        <w:t>://www.economist.com/leaders/2017/07/27/why-chinas-ai-push-is-worrying) //RA</w:t>
      </w:r>
    </w:p>
    <w:p w:rsidR="008E0BE0" w:rsidRPr="00C25F04" w:rsidRDefault="008E0BE0" w:rsidP="008E0BE0">
      <w:pPr>
        <w:rPr>
          <w:rFonts w:asciiTheme="minorHAnsi" w:hAnsiTheme="minorHAnsi"/>
        </w:rPr>
      </w:pPr>
      <w:r w:rsidRPr="00C25F04">
        <w:rPr>
          <w:rStyle w:val="StyleUnderline"/>
          <w:rFonts w:asciiTheme="minorHAnsi" w:hAnsiTheme="minorHAnsi"/>
        </w:rPr>
        <w:t>Imagine the perfect environment for developing</w:t>
      </w:r>
      <w:r w:rsidRPr="00C25F04">
        <w:rPr>
          <w:rFonts w:asciiTheme="minorHAnsi" w:hAnsiTheme="minorHAnsi"/>
        </w:rPr>
        <w:t xml:space="preserve"> artificial intelligence (</w:t>
      </w:r>
      <w:r w:rsidRPr="00C25F04">
        <w:rPr>
          <w:rStyle w:val="StyleUnderline"/>
          <w:rFonts w:asciiTheme="minorHAnsi" w:hAnsiTheme="minorHAnsi"/>
        </w:rPr>
        <w:t>AI</w:t>
      </w:r>
      <w:r w:rsidRPr="00C25F04">
        <w:rPr>
          <w:rFonts w:asciiTheme="minorHAnsi" w:hAnsiTheme="minorHAnsi"/>
        </w:rPr>
        <w:t xml:space="preserve">). </w:t>
      </w:r>
      <w:r w:rsidRPr="00C25F04">
        <w:rPr>
          <w:rStyle w:val="StyleUnderline"/>
          <w:rFonts w:asciiTheme="minorHAnsi" w:hAnsiTheme="minorHAnsi"/>
        </w:rPr>
        <w:t>The ingredients would include masses of processing power, lots of computer-science boffins, a torrent of capital—and abundant data with which to train machines to recognise and respond to patterns.</w:t>
      </w:r>
      <w:r w:rsidRPr="00C25F04">
        <w:rPr>
          <w:rFonts w:asciiTheme="minorHAnsi" w:hAnsiTheme="minorHAnsi"/>
        </w:rPr>
        <w:t xml:space="preserve"> That environment might sound like a fair description of America, the current leader in the field. But in some respects </w:t>
      </w:r>
      <w:r w:rsidRPr="00C25F04">
        <w:rPr>
          <w:rStyle w:val="Emphasis"/>
          <w:rFonts w:asciiTheme="minorHAnsi" w:hAnsiTheme="minorHAnsi"/>
        </w:rPr>
        <w:t>it is truer still of China</w:t>
      </w:r>
      <w:r w:rsidRPr="00C25F04">
        <w:rPr>
          <w:rFonts w:asciiTheme="minorHAnsi" w:hAnsiTheme="minorHAnsi"/>
        </w:rPr>
        <w:t>.</w:t>
      </w:r>
    </w:p>
    <w:p w:rsidR="008E0BE0" w:rsidRPr="00C25F04" w:rsidRDefault="008E0BE0" w:rsidP="008E0BE0">
      <w:pPr>
        <w:rPr>
          <w:rFonts w:asciiTheme="minorHAnsi" w:hAnsiTheme="minorHAnsi"/>
        </w:rPr>
      </w:pPr>
      <w:r w:rsidRPr="00C25F04">
        <w:rPr>
          <w:rFonts w:asciiTheme="minorHAnsi" w:hAnsiTheme="minorHAnsi"/>
        </w:rPr>
        <w:t xml:space="preserve">The country is rapidly building up its cloud-computing capacity. For sheer volume of research on AI, if not quality, Chinese academics surpass their American peers; AI-related patent submissions in China almost tripled between 2010 and 2014 compared with the previous five years. Chinese startups are attracting billions in venture capital. Above all, </w:t>
      </w:r>
      <w:r w:rsidRPr="00C25F04">
        <w:rPr>
          <w:rStyle w:val="StyleUnderline"/>
          <w:rFonts w:asciiTheme="minorHAnsi" w:hAnsiTheme="minorHAnsi"/>
        </w:rPr>
        <w:t xml:space="preserve">China has over 700m smartphone users, more than any other country. They are consuming digital services, using voice assistants, paying for stuff with a wave of their phones—and all the while generating </w:t>
      </w:r>
      <w:r w:rsidRPr="00C25F04">
        <w:rPr>
          <w:rStyle w:val="Emphasis"/>
          <w:rFonts w:asciiTheme="minorHAnsi" w:hAnsiTheme="minorHAnsi"/>
        </w:rPr>
        <w:t>vast quantities of data</w:t>
      </w:r>
      <w:r w:rsidRPr="00C25F04">
        <w:rPr>
          <w:rStyle w:val="StyleUnderline"/>
          <w:rFonts w:asciiTheme="minorHAnsi" w:hAnsiTheme="minorHAnsi"/>
        </w:rPr>
        <w:t>.</w:t>
      </w:r>
      <w:r w:rsidRPr="00C25F04">
        <w:rPr>
          <w:rFonts w:asciiTheme="minorHAnsi" w:hAnsiTheme="minorHAnsi"/>
        </w:rPr>
        <w:t xml:space="preserve"> </w:t>
      </w:r>
      <w:r w:rsidRPr="00C25F04">
        <w:rPr>
          <w:rStyle w:val="StyleUnderline"/>
          <w:rFonts w:asciiTheme="minorHAnsi" w:hAnsiTheme="minorHAnsi"/>
        </w:rPr>
        <w:t>That gives local firms such as Alibaba, Baidu and Tencent the opportunity to concoct best-in-class AI systems</w:t>
      </w:r>
      <w:r w:rsidRPr="00C25F04">
        <w:rPr>
          <w:rFonts w:asciiTheme="minorHAnsi" w:hAnsiTheme="minorHAnsi"/>
        </w:rPr>
        <w:t xml:space="preserve"> for everything from facial recognition to messaging bots. The government in Beijing is convinced of the potential. On July 20th it outlined a development strategy designed to make China the world’s leading AI power by 2030.</w:t>
      </w:r>
    </w:p>
    <w:p w:rsidR="008E0BE0" w:rsidRPr="00C25F04" w:rsidRDefault="008E0BE0" w:rsidP="008E0BE0">
      <w:pPr>
        <w:rPr>
          <w:rFonts w:asciiTheme="minorHAnsi" w:hAnsiTheme="minorHAnsi"/>
        </w:rPr>
      </w:pPr>
      <w:r w:rsidRPr="00C25F04">
        <w:rPr>
          <w:rFonts w:asciiTheme="minorHAnsi" w:hAnsiTheme="minorHAnsi"/>
        </w:rPr>
        <w:t>An AI boom in the world’s most populous place holds out enormous promise. No other country could generate such a volume of data to enable machines to learn patterns indicative of rare diseases, for example. The development of new technologies ought to happen faster, too. Because typing Chinese characters is fiddly, voice-recognition services are more popular than in the West; they should improve faster as a result. Systems to adjust traffic lights automatically in response to footage from roadside cameras are already being tested. According to the McKinsey Global Institute, a research arm of the consultancy, AI-driven automation could boost China’s GDP growth by more than a percentage point annually.</w:t>
      </w:r>
    </w:p>
    <w:p w:rsidR="008E0BE0" w:rsidRPr="00C25F04" w:rsidRDefault="008E0BE0" w:rsidP="008E0BE0">
      <w:pPr>
        <w:rPr>
          <w:rFonts w:asciiTheme="minorHAnsi" w:hAnsiTheme="minorHAnsi"/>
        </w:rPr>
      </w:pPr>
      <w:r w:rsidRPr="00C25F04">
        <w:rPr>
          <w:rFonts w:asciiTheme="minorHAnsi" w:hAnsiTheme="minorHAnsi"/>
        </w:rPr>
        <w:t>Yet the country’s AI plans also give cause for concern. One worry is that the benefits of Chinese breakthroughs will be muted by data protectionism. A cyber-security law that came into force in June requires foreign firms to store data they collect on Chinese customers within the country’s borders; outsiders cannot use Chinese data to offer services to third parties. It is not hard to imagine tit-for-tat constraints on Chinese firms. And if data cannot be pooled, the algorithms that run autonomous cars and other products may not be the most efficient.</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A second area of unease is ethics and safety. </w:t>
      </w:r>
      <w:r w:rsidRPr="00C25F04">
        <w:rPr>
          <w:rStyle w:val="Emphasis"/>
          <w:rFonts w:asciiTheme="minorHAnsi" w:hAnsiTheme="minorHAnsi"/>
        </w:rPr>
        <w:t>In America, the technology giants of Silicon Valley have pledged to work together to make sure that any AI tools they develop are safe.</w:t>
      </w:r>
      <w:r w:rsidRPr="00C25F04">
        <w:rPr>
          <w:rStyle w:val="StyleUnderline"/>
          <w:rFonts w:asciiTheme="minorHAnsi" w:hAnsiTheme="minorHAnsi"/>
        </w:rPr>
        <w:t xml:space="preserve"> </w:t>
      </w:r>
      <w:r w:rsidRPr="00C25F04">
        <w:rPr>
          <w:rFonts w:asciiTheme="minorHAnsi" w:hAnsiTheme="minorHAnsi"/>
        </w:rPr>
        <w:t xml:space="preserve">They will look at techniques like “boxing”, in which AI agents are isolated from their environment so that any wayward behaviour does not have disastrous effects. All the leading AI researchers in the West are signatories to an open letter from 2015 calling for a ban on the creation of autonomous weapons. If it happens at all, </w:t>
      </w:r>
      <w:r w:rsidRPr="00C25F04">
        <w:rPr>
          <w:rStyle w:val="Emphasis"/>
          <w:rFonts w:asciiTheme="minorHAnsi" w:hAnsiTheme="minorHAnsi"/>
        </w:rPr>
        <w:t>the equivalent Chinese discussion about the limits of ethical AI research is far more opaque</w:t>
      </w:r>
      <w:r w:rsidRPr="00C25F04">
        <w:rPr>
          <w:rFonts w:asciiTheme="minorHAnsi" w:hAnsiTheme="minorHAnsi"/>
        </w:rPr>
        <w:t>.</w:t>
      </w:r>
    </w:p>
    <w:p w:rsidR="008E0BE0" w:rsidRPr="00C25F04" w:rsidRDefault="008E0BE0" w:rsidP="008E0BE0">
      <w:pPr>
        <w:rPr>
          <w:rStyle w:val="StyleUnderline"/>
          <w:rFonts w:asciiTheme="minorHAnsi" w:hAnsiTheme="minorHAnsi"/>
        </w:rPr>
      </w:pPr>
      <w:r w:rsidRPr="00C25F04">
        <w:rPr>
          <w:rFonts w:asciiTheme="minorHAnsi" w:hAnsiTheme="minorHAnsi"/>
        </w:rPr>
        <w:t>Chinese AI companies do have incentives to think about some of these issues: rogue AI would be a problem for the planet wherever it emerged. There is a self-interested case for the formulation of global safety standards, for example</w:t>
      </w:r>
      <w:r w:rsidRPr="00C25F04">
        <w:rPr>
          <w:rStyle w:val="StyleUnderline"/>
          <w:rFonts w:asciiTheme="minorHAnsi" w:hAnsiTheme="minorHAnsi"/>
        </w:rPr>
        <w:t>. But a third concern—</w:t>
      </w:r>
      <w:r w:rsidRPr="00C25F04">
        <w:rPr>
          <w:rStyle w:val="Emphasis"/>
          <w:rFonts w:asciiTheme="minorHAnsi" w:hAnsiTheme="minorHAnsi"/>
        </w:rPr>
        <w:t>that AI will be used principally to the benefit of China’s government—is a less tractable problem</w:t>
      </w:r>
      <w:r w:rsidRPr="00C25F04">
        <w:rPr>
          <w:rStyle w:val="StyleUnderline"/>
          <w:rFonts w:asciiTheme="minorHAnsi" w:hAnsiTheme="minorHAnsi"/>
        </w:rPr>
        <w:t>.</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Autocratic intelligence</w:t>
      </w:r>
    </w:p>
    <w:p w:rsidR="008E0BE0" w:rsidRPr="00C25F04" w:rsidRDefault="008E0BE0" w:rsidP="008E0BE0">
      <w:pPr>
        <w:rPr>
          <w:rFonts w:asciiTheme="minorHAnsi" w:hAnsiTheme="minorHAnsi"/>
        </w:rPr>
      </w:pPr>
      <w:r w:rsidRPr="00C25F04">
        <w:rPr>
          <w:rFonts w:asciiTheme="minorHAnsi" w:hAnsiTheme="minorHAnsi"/>
        </w:rPr>
        <w:t xml:space="preserve">The new plan is open about AI’s value to the state. It envisages the use of the technology in everything from guided missiles to predictive policing. </w:t>
      </w:r>
      <w:r w:rsidRPr="00C25F04">
        <w:rPr>
          <w:rStyle w:val="StyleUnderline"/>
          <w:rFonts w:asciiTheme="minorHAnsi" w:hAnsiTheme="minorHAnsi"/>
        </w:rPr>
        <w:t>AI techniques are perfect for finding patterns in the massive amounts of data that Chinese censors must handle in order to maintain a grip on the citizenry. It is easy to imagine how the same data could boost the country’s nascent plans to create a “social-credit” system that scores people for their behaviour.</w:t>
      </w:r>
      <w:r w:rsidRPr="00C25F04">
        <w:rPr>
          <w:rFonts w:asciiTheme="minorHAnsi" w:hAnsiTheme="minorHAnsi"/>
        </w:rPr>
        <w:t xml:space="preserve"> </w:t>
      </w:r>
      <w:r w:rsidRPr="00C25F04">
        <w:rPr>
          <w:rStyle w:val="Emphasis"/>
          <w:rFonts w:asciiTheme="minorHAnsi" w:hAnsiTheme="minorHAnsi"/>
        </w:rPr>
        <w:t>Once perfected, these algorithms would interest autocratic regimes around the world. China’s tech firms are in no position to prevent the government in Beijing from taking advantage of such tools.</w:t>
      </w:r>
      <w:r w:rsidRPr="00C25F04">
        <w:rPr>
          <w:rFonts w:asciiTheme="minorHAnsi" w:hAnsiTheme="minorHAnsi"/>
        </w:rPr>
        <w:t xml:space="preserve"> Baidu, for example, has been appointed to lead a national laboratory for deep learning. Chinese AI will reflect the influence of the state.</w:t>
      </w:r>
    </w:p>
    <w:p w:rsidR="008E0BE0" w:rsidRPr="00C25F04" w:rsidRDefault="008E0BE0" w:rsidP="008E0BE0">
      <w:pPr>
        <w:rPr>
          <w:rStyle w:val="StyleUnderline"/>
          <w:rFonts w:asciiTheme="minorHAnsi" w:hAnsiTheme="minorHAnsi"/>
        </w:rPr>
      </w:pPr>
      <w:r w:rsidRPr="00C25F04">
        <w:rPr>
          <w:rFonts w:asciiTheme="minorHAnsi" w:hAnsiTheme="minorHAnsi"/>
        </w:rPr>
        <w:t>Western firms and governments are no angels when it comes to data collection and espionage.</w:t>
      </w:r>
      <w:r w:rsidRPr="00C25F04">
        <w:rPr>
          <w:rStyle w:val="StyleUnderline"/>
          <w:rFonts w:asciiTheme="minorHAnsi" w:hAnsiTheme="minorHAnsi"/>
        </w:rPr>
        <w:t xml:space="preserve"> </w:t>
      </w:r>
      <w:r w:rsidRPr="00C25F04">
        <w:rPr>
          <w:rStyle w:val="Emphasis"/>
          <w:rFonts w:asciiTheme="minorHAnsi" w:hAnsiTheme="minorHAnsi"/>
        </w:rPr>
        <w:t>But Western companies are at least engaged in an open debate about the ethical implications of AI; and intelligence agencies are constrained by democratic institutions. Neither is true of China. AI is a technology with the potential to change the lives of billions. If China ends up having most influence over its future, then the state, not citizens, may be the biggest beneficiary.</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rPr>
      </w:pPr>
      <w:r w:rsidRPr="00C25F04">
        <w:rPr>
          <w:rFonts w:asciiTheme="minorHAnsi" w:hAnsiTheme="minorHAnsi"/>
        </w:rPr>
        <w:t xml:space="preserve">China will use advanced technology to create a </w:t>
      </w:r>
      <w:r w:rsidRPr="00C25F04">
        <w:rPr>
          <w:rFonts w:asciiTheme="minorHAnsi" w:hAnsiTheme="minorHAnsi"/>
          <w:u w:val="single"/>
        </w:rPr>
        <w:t>digital totalitarian state</w:t>
      </w:r>
    </w:p>
    <w:p w:rsidR="008E0BE0" w:rsidRPr="00C25F04" w:rsidRDefault="008E0BE0" w:rsidP="008E0BE0">
      <w:pPr>
        <w:rPr>
          <w:rFonts w:asciiTheme="minorHAnsi" w:hAnsiTheme="minorHAnsi"/>
        </w:rPr>
      </w:pPr>
      <w:r w:rsidRPr="00C25F04">
        <w:rPr>
          <w:rStyle w:val="Heading4Char"/>
          <w:rFonts w:asciiTheme="minorHAnsi" w:hAnsiTheme="minorHAnsi"/>
        </w:rPr>
        <w:t>The Economist 16</w:t>
      </w:r>
      <w:r w:rsidRPr="00C25F04">
        <w:rPr>
          <w:rFonts w:asciiTheme="minorHAnsi" w:hAnsiTheme="minorHAnsi"/>
        </w:rPr>
        <w:t xml:space="preserve"> (Economist, China’s digital dictatorship, 12-17-2016, accessed 6-27-</w:t>
      </w:r>
      <w:proofErr w:type="gramStart"/>
      <w:r w:rsidRPr="00C25F04">
        <w:rPr>
          <w:rFonts w:asciiTheme="minorHAnsi" w:hAnsiTheme="minorHAnsi"/>
        </w:rPr>
        <w:t>2018  https</w:t>
      </w:r>
      <w:proofErr w:type="gramEnd"/>
      <w:r w:rsidRPr="00C25F04">
        <w:rPr>
          <w:rFonts w:asciiTheme="minorHAnsi" w:hAnsiTheme="minorHAnsi"/>
        </w:rPr>
        <w:t>://www.economist.com/leaders/2016/12/17/chinas-digital-dictatorship) //RA</w:t>
      </w:r>
    </w:p>
    <w:p w:rsidR="008E0BE0" w:rsidRPr="00C25F04" w:rsidRDefault="008E0BE0" w:rsidP="008E0BE0">
      <w:pPr>
        <w:rPr>
          <w:rFonts w:asciiTheme="minorHAnsi" w:hAnsiTheme="minorHAnsi"/>
        </w:rPr>
      </w:pPr>
      <w:r w:rsidRPr="00C25F04">
        <w:rPr>
          <w:rFonts w:asciiTheme="minorHAnsi" w:hAnsiTheme="minorHAnsi"/>
        </w:rPr>
        <w:t>GARY SHTEYNGART’S novel of 2010, “Super Sad True Love Story”, is set in a near future when the Chinese yuan is a global currency and people all wear an “apparat” around their neck with RateMe Plus technology. Personal details are displayed in public on ubiquitous Credit Poles, posts on street corners with “little LED counters at eye level that registered your Credit ranking as you walked by.” The protagonist’s are summed up thus:</w:t>
      </w:r>
    </w:p>
    <w:p w:rsidR="008E0BE0" w:rsidRPr="00C25F04" w:rsidRDefault="008E0BE0" w:rsidP="008E0BE0">
      <w:pPr>
        <w:rPr>
          <w:rFonts w:asciiTheme="minorHAnsi" w:hAnsiTheme="minorHAnsi"/>
        </w:rPr>
      </w:pPr>
      <w:r w:rsidRPr="00C25F04">
        <w:rPr>
          <w:rFonts w:asciiTheme="minorHAnsi" w:hAnsiTheme="minorHAnsi"/>
        </w:rPr>
        <w:t>Income averaged over five-year span, $289,420 yuan-pegged…Current blood pressure: 120 over 70. O-type blood…Thirty-nine years of age, lifespan estimated at eighty-three…Ailments: high cholesterol, depression…Consumer profile: heterosexual, nonathletic, non-automotive, nonreligious…Sexual preferences: low-functioning Asian/Korean…Child abuse indicator: on…Last purchases: bound, printed, nonstreaming Media artifact” [ie, book].</w:t>
      </w:r>
    </w:p>
    <w:p w:rsidR="008E0BE0" w:rsidRPr="00C25F04" w:rsidRDefault="008E0BE0" w:rsidP="008E0BE0">
      <w:pPr>
        <w:rPr>
          <w:rStyle w:val="StyleUnderline"/>
          <w:rFonts w:asciiTheme="minorHAnsi" w:hAnsiTheme="minorHAnsi"/>
        </w:rPr>
      </w:pPr>
      <w:r w:rsidRPr="00C25F04">
        <w:rPr>
          <w:rFonts w:asciiTheme="minorHAnsi" w:hAnsiTheme="minorHAnsi"/>
        </w:rPr>
        <w:t>The novel is a fictional dystopia about the destruction of privacy. China’s Communist Party may be on its way to inventing the real thing. It is planning what it calls a “social-credit system”. This aims to score not only the financial creditworthiness of citizens, as happens everywhere, but also their social and possibly political behaviour</w:t>
      </w:r>
      <w:r w:rsidRPr="00C25F04">
        <w:rPr>
          <w:rStyle w:val="StyleUnderline"/>
          <w:rFonts w:asciiTheme="minorHAnsi" w:hAnsiTheme="minorHAnsi"/>
        </w:rPr>
        <w:t xml:space="preserve">. It is not yet clear how extensive the system will be, nor whether it will work, nor how far it will withstand the criticism ranged against it in the state-controlled media. But an outline is complete and some of the building blocks are in place. The early signs are that China is starting on the most ambitious experiment in digital social control in the world.  </w:t>
      </w:r>
    </w:p>
    <w:p w:rsidR="008E0BE0" w:rsidRPr="00C25F04" w:rsidRDefault="008E0BE0" w:rsidP="008E0BE0">
      <w:pPr>
        <w:rPr>
          <w:rFonts w:asciiTheme="minorHAnsi" w:hAnsiTheme="minorHAnsi"/>
        </w:rPr>
      </w:pPr>
      <w:r w:rsidRPr="00C25F04">
        <w:rPr>
          <w:rFonts w:asciiTheme="minorHAnsi" w:hAnsiTheme="minorHAnsi"/>
        </w:rPr>
        <w:t xml:space="preserve">A pilot scheme in Suining </w:t>
      </w:r>
      <w:proofErr w:type="gramStart"/>
      <w:r w:rsidRPr="00C25F04">
        <w:rPr>
          <w:rFonts w:asciiTheme="minorHAnsi" w:hAnsiTheme="minorHAnsi"/>
        </w:rPr>
        <w:t>county</w:t>
      </w:r>
      <w:proofErr w:type="gramEnd"/>
      <w:r w:rsidRPr="00C25F04">
        <w:rPr>
          <w:rFonts w:asciiTheme="minorHAnsi" w:hAnsiTheme="minorHAnsi"/>
        </w:rPr>
        <w:t>, in Jiangsu province north of Shanghai, gives clues about what such a system might mean in practice. Starting in 2010, the local government awarded people points for good behaviour (such as winning a national honour of some kind) and deducted points for everything from minor traffic offences to “illegally petitioning higher authorities for help”. Those who scored highest were eligible for rewards such as fast-track promotion at work or jumping the queue for public housing.</w:t>
      </w:r>
    </w:p>
    <w:p w:rsidR="008E0BE0" w:rsidRPr="00C25F04" w:rsidRDefault="008E0BE0" w:rsidP="008E0BE0">
      <w:pPr>
        <w:rPr>
          <w:rFonts w:asciiTheme="minorHAnsi" w:hAnsiTheme="minorHAnsi"/>
        </w:rPr>
      </w:pPr>
      <w:r w:rsidRPr="00C25F04">
        <w:rPr>
          <w:rFonts w:asciiTheme="minorHAnsi" w:hAnsiTheme="minorHAnsi"/>
        </w:rPr>
        <w:t>The project was a failure. The data on which it was based were patchy. Amid a public backlash, a report in China Youth Daily, a state-owned newspaper, criticised the system. It said “political” data (such as petitions) should not have been included, declaring that “people should have rated government employees and instead the government has [rated] the people.” Another state-run newspaper, Beijing Times, even compared the scheme with the “good citizen” certificates issued by Japan during its wartime occupation of China.</w:t>
      </w:r>
    </w:p>
    <w:p w:rsidR="008E0BE0" w:rsidRPr="00C25F04" w:rsidRDefault="008E0BE0" w:rsidP="008E0BE0">
      <w:pPr>
        <w:rPr>
          <w:rFonts w:asciiTheme="minorHAnsi" w:hAnsiTheme="minorHAnsi"/>
        </w:rPr>
      </w:pPr>
      <w:r w:rsidRPr="00C25F04">
        <w:rPr>
          <w:rFonts w:asciiTheme="minorHAnsi" w:hAnsiTheme="minorHAnsi"/>
        </w:rPr>
        <w:t>But the party and government seem undaunted, issuing outline plans for the social-credit system in 2014 and more detailed guidelines this year. About 30 local governments are collecting data that would support it. The plan appears hugely ambitious, aiming explicitly to influence the behaviour of a whole society. By 2020, Chinese officials say, it will “allow the trustworthy to roam everywhere under heaven while making it hard for the discredited to take a single step.”</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The project is a response to the party’s biggest problems: the collapse of confidence in public institutions, and the need to keep track of the changing views and interests of China’s population (without letting them vote). It seeks to collect information on the honesty of ordinary citizens, public officials and companies alike.</w:t>
      </w:r>
    </w:p>
    <w:p w:rsidR="008E0BE0" w:rsidRPr="00C25F04" w:rsidRDefault="008E0BE0" w:rsidP="008E0BE0">
      <w:pPr>
        <w:rPr>
          <w:rFonts w:asciiTheme="minorHAnsi" w:hAnsiTheme="minorHAnsi"/>
        </w:rPr>
      </w:pPr>
      <w:r w:rsidRPr="00C25F04">
        <w:rPr>
          <w:rFonts w:asciiTheme="minorHAnsi" w:hAnsiTheme="minorHAnsi"/>
        </w:rPr>
        <w:t>A question of trust</w:t>
      </w:r>
    </w:p>
    <w:p w:rsidR="008E0BE0" w:rsidRPr="00C25F04" w:rsidRDefault="008E0BE0" w:rsidP="008E0BE0">
      <w:pPr>
        <w:rPr>
          <w:rFonts w:asciiTheme="minorHAnsi" w:hAnsiTheme="minorHAnsi"/>
        </w:rPr>
      </w:pPr>
      <w:r w:rsidRPr="00C25F04">
        <w:rPr>
          <w:rStyle w:val="StyleUnderline"/>
          <w:rFonts w:asciiTheme="minorHAnsi" w:hAnsiTheme="minorHAnsi"/>
        </w:rPr>
        <w:t>Despite years of economic growth, popular discontent at widespread corruption has grown stronger. A series of scandals about everything from shoddy housing to out-of-date vaccines has led to public cynicism about companies and the government’s ability to enforce rules. Social-credit scoring aims to change that by cracking down on the corrupt officials and companies that plague Chinese life.</w:t>
      </w:r>
      <w:r w:rsidRPr="00C25F04">
        <w:rPr>
          <w:rFonts w:asciiTheme="minorHAnsi" w:hAnsiTheme="minorHAnsi"/>
        </w:rPr>
        <w:t xml:space="preserve"> And it aims to keep a closer track on public opinion. In a society with few outlets for free expression, big data might paradoxically help make institutions more accountable.</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But it could also vastly increase snooping and social control. </w:t>
      </w:r>
      <w:r w:rsidRPr="00C25F04">
        <w:rPr>
          <w:rFonts w:asciiTheme="minorHAnsi" w:hAnsiTheme="minorHAnsi"/>
        </w:rPr>
        <w:t xml:space="preserve">In other countries there have been many scare stories about Big Data leading to Big Brother. Most have proven false. But </w:t>
      </w:r>
      <w:r w:rsidRPr="00C25F04">
        <w:rPr>
          <w:rStyle w:val="StyleUnderline"/>
          <w:rFonts w:asciiTheme="minorHAnsi" w:hAnsiTheme="minorHAnsi"/>
        </w:rPr>
        <w:t xml:space="preserve">China is different. It is a one-party state, with few checks on its power, a tradition of social control and, in President Xi Jinping, a leader even more prone to authoritarianism than his immediate predecessors. </w:t>
      </w:r>
      <w:r w:rsidRPr="00C25F04">
        <w:rPr>
          <w:rFonts w:asciiTheme="minorHAnsi" w:hAnsiTheme="minorHAnsi"/>
        </w:rPr>
        <w:t>The extent of social-credit scoring will depend on what the government intends, whether the technology works and how the party responds to public concerns.</w:t>
      </w:r>
    </w:p>
    <w:p w:rsidR="008E0BE0" w:rsidRPr="00C25F04" w:rsidRDefault="008E0BE0" w:rsidP="008E0BE0">
      <w:pPr>
        <w:rPr>
          <w:rFonts w:asciiTheme="minorHAnsi" w:hAnsiTheme="minorHAnsi"/>
        </w:rPr>
      </w:pPr>
      <w:r w:rsidRPr="00C25F04">
        <w:rPr>
          <w:rFonts w:asciiTheme="minorHAnsi" w:hAnsiTheme="minorHAnsi"/>
        </w:rPr>
        <w:t>Start with intent. The “planning outline” published in 2014 said the government “pays high regard to the construction of a social-credit system”—suggesting the project has the imprimatur of Mr Xi and Li Keqiang, the prime minister. Social credit, it declared, “is an important component …of the social-governance system”: in other words, it is part of governing the country.</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The paper did not set out how the system would work but was clear about its aims. They are to strengthen confidence in the government by improving its efficiency through big data; to crack down on companies that cheat and sell unsafe goods; and to “encourage keeping trust and punish breaking trust…throughout the entire society”. Social credit, it concluded, would be “an important basis for…building a harmonious socialist society”.</w:t>
      </w:r>
    </w:p>
    <w:p w:rsidR="008E0BE0" w:rsidRPr="00C25F04" w:rsidRDefault="008E0BE0" w:rsidP="008E0BE0">
      <w:pPr>
        <w:rPr>
          <w:rFonts w:asciiTheme="minorHAnsi" w:hAnsiTheme="minorHAnsi"/>
        </w:rPr>
      </w:pPr>
      <w:r w:rsidRPr="00C25F04">
        <w:rPr>
          <w:rFonts w:asciiTheme="minorHAnsi" w:hAnsiTheme="minorHAnsi"/>
        </w:rPr>
        <w:t>Getting to know you</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Such thinking is in keeping with the party’s long record of using bureaucratic tools to restrict freedom and invade privacy in the name of public order. Almost everyone has a hukou (household registration) document that determines where citizens can get public services. Most people once had a dang’an (personal file) containing school and work reports, and salary details. </w:t>
      </w:r>
      <w:r w:rsidRPr="00C25F04">
        <w:rPr>
          <w:rFonts w:asciiTheme="minorHAnsi" w:hAnsiTheme="minorHAnsi"/>
        </w:rPr>
        <w:t>Both controls have been relaxed, notably the dang’an. But both still exist.</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Increasing numbers of people in government, state-owned firms and universities are required to hand over their passports “for safe keeping”. Holders of passports in some parts of the restless regions of Xinjiang and Tibet have also been told to hand them over to the police.</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Punishments and rewards for behaviour are woven into the government’s activities. </w:t>
      </w:r>
      <w:r w:rsidRPr="00C25F04">
        <w:rPr>
          <w:rFonts w:asciiTheme="minorHAnsi" w:hAnsiTheme="minorHAnsi"/>
        </w:rPr>
        <w:t>The one- (now two-) child policy remains the extreme example of a supposed greater good trampling over private interests. But it is not the only one. The Elder-care law of 2013 requires all adult children, on penalty of fines or jail, to visit parents over 60 “often” (the courts define what counts as often). A few people have been fined under the law and one official said their offences might be entered onto their dang’an, though there is no sign that this has been done.</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China has “an administrative rewards system” in which hundreds of thousands of people a year receive honours and titles, such as “outstanding cadre”, “spiritually advanced individual” and “civilised village”. </w:t>
      </w:r>
      <w:r w:rsidRPr="00C25F04">
        <w:rPr>
          <w:rFonts w:asciiTheme="minorHAnsi" w:hAnsiTheme="minorHAnsi"/>
        </w:rPr>
        <w:t>Winners get money, a higher pension, better health insurance and the right to jump the queue for public housing. The honours system is valued by the leadership. Last year, all seven members of the country’s highest decision-making body, the Standing Committee of the Politburo, attended the awards ceremony of the National Model Worker programme.</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Wholesale surveillance, increasingly of the digital sort, is a central pillar of Chinese communist rule. A system of block-by-block surveillance called “grid management” is being set up in several parts of the country: police and volunteers keep tabs on groups of a few hundred people, supposedly to ensure the rubbish is collected and disputes resolved. </w:t>
      </w:r>
      <w:r w:rsidRPr="00C25F04">
        <w:rPr>
          <w:rFonts w:asciiTheme="minorHAnsi" w:hAnsiTheme="minorHAnsi"/>
        </w:rPr>
        <w:t>It is part of a tradition of self-policing that stretches back to the Song dynasty in the 11th century.</w:t>
      </w:r>
    </w:p>
    <w:p w:rsidR="008E0BE0" w:rsidRPr="00C25F04" w:rsidRDefault="008E0BE0" w:rsidP="008E0BE0">
      <w:pPr>
        <w:rPr>
          <w:rFonts w:asciiTheme="minorHAnsi" w:hAnsiTheme="minorHAnsi"/>
        </w:rPr>
      </w:pPr>
      <w:r w:rsidRPr="00C25F04">
        <w:rPr>
          <w:rFonts w:asciiTheme="minorHAnsi" w:hAnsiTheme="minorHAnsi"/>
        </w:rPr>
        <w:t>Newer forms of monitoring involve the ubiquitous use of closed-circuit television cameras. In 2009 China had 2.7m of them; now it may have overtaken America as the country with the largest number of CCTV devices. According to Jack Ma, head of Alibaba, China’s largest internet firm, the company’s home town of Hangzhou has more surveillance cameras than New York, a somewhat larger city.</w:t>
      </w:r>
    </w:p>
    <w:p w:rsidR="008E0BE0" w:rsidRPr="00C25F04" w:rsidRDefault="008E0BE0" w:rsidP="008E0BE0">
      <w:pPr>
        <w:rPr>
          <w:rFonts w:asciiTheme="minorHAnsi" w:hAnsiTheme="minorHAnsi"/>
        </w:rPr>
      </w:pPr>
      <w:r w:rsidRPr="00C25F04">
        <w:rPr>
          <w:rFonts w:asciiTheme="minorHAnsi" w:hAnsiTheme="minorHAnsi"/>
        </w:rPr>
        <w:t>As internet use has grown (see chart), so have China’s comprehensive controls in cyberspace—from the Great Firewall, the system that blocks access to tens of thousands of websites (Economist.com among them); to the Golden Shield, an extensive online surveillance system; and the Great Cannon, a tool to attack hostile websites. China’s cyber-censors can suspend internet or social-media accounts if their users send messages containing sensitive terms such as “Tibetan independence” or “Tiananmen Square incident”.</w:t>
      </w:r>
    </w:p>
    <w:p w:rsidR="008E0BE0" w:rsidRPr="00C25F04" w:rsidRDefault="008E0BE0" w:rsidP="008E0BE0">
      <w:pPr>
        <w:rPr>
          <w:rFonts w:asciiTheme="minorHAnsi" w:hAnsiTheme="minorHAnsi"/>
        </w:rPr>
      </w:pPr>
      <w:r w:rsidRPr="00C25F04">
        <w:rPr>
          <w:rStyle w:val="StyleUnderline"/>
          <w:rFonts w:asciiTheme="minorHAnsi" w:hAnsiTheme="minorHAnsi"/>
        </w:rPr>
        <w:t>The scale of the data-collection effort suggests that the long-term aim is to keep track of the transactions made, websites visited and messages sent by all of China’s 700m internet users. That would be enormously ambitious but probably not impossible.</w:t>
      </w:r>
      <w:r w:rsidRPr="00C25F04">
        <w:rPr>
          <w:rFonts w:asciiTheme="minorHAnsi" w:hAnsiTheme="minorHAnsi"/>
        </w:rPr>
        <w:t xml:space="preserve"> According to leaked documents, America’s National Security Agency can collect 42bn internet records a month and 5bn mobile-phone location records a day.</w:t>
      </w:r>
    </w:p>
    <w:p w:rsidR="008E0BE0" w:rsidRPr="00C25F04" w:rsidRDefault="008E0BE0" w:rsidP="008E0BE0">
      <w:pPr>
        <w:rPr>
          <w:rFonts w:asciiTheme="minorHAnsi" w:hAnsiTheme="minorHAnsi"/>
        </w:rPr>
      </w:pPr>
      <w:r w:rsidRPr="00C25F04">
        <w:rPr>
          <w:rFonts w:asciiTheme="minorHAnsi" w:hAnsiTheme="minorHAnsi"/>
        </w:rPr>
        <w:t>To make such surveillance work, the government has to match the owners of devices with the digital footprints they leave. So laws passed in 2012 and 2016 require internet firms to keep their customers’ real names and other personal information. But there are lots of fake registrations. And it is unclear how censors plan to tackle virtual private networks, which mask a user’s IP address.</w:t>
      </w:r>
    </w:p>
    <w:p w:rsidR="008E0BE0" w:rsidRPr="00C25F04" w:rsidRDefault="008E0BE0" w:rsidP="008E0BE0">
      <w:pPr>
        <w:rPr>
          <w:rFonts w:asciiTheme="minorHAnsi" w:hAnsiTheme="minorHAnsi"/>
        </w:rPr>
      </w:pPr>
      <w:r w:rsidRPr="00C25F04">
        <w:rPr>
          <w:rFonts w:asciiTheme="minorHAnsi" w:hAnsiTheme="minorHAnsi"/>
        </w:rPr>
        <w:t xml:space="preserve">Who’s naughty and </w:t>
      </w:r>
      <w:proofErr w:type="gramStart"/>
      <w:r w:rsidRPr="00C25F04">
        <w:rPr>
          <w:rFonts w:asciiTheme="minorHAnsi" w:hAnsiTheme="minorHAnsi"/>
        </w:rPr>
        <w:t>nice</w:t>
      </w:r>
      <w:proofErr w:type="gramEnd"/>
    </w:p>
    <w:p w:rsidR="008E0BE0" w:rsidRPr="00C25F04" w:rsidRDefault="008E0BE0" w:rsidP="008E0BE0">
      <w:pPr>
        <w:rPr>
          <w:rFonts w:asciiTheme="minorHAnsi" w:hAnsiTheme="minorHAnsi"/>
        </w:rPr>
      </w:pPr>
      <w:r w:rsidRPr="00C25F04">
        <w:rPr>
          <w:rStyle w:val="StyleUnderline"/>
          <w:rFonts w:asciiTheme="minorHAnsi" w:hAnsiTheme="minorHAnsi"/>
        </w:rPr>
        <w:t>The emerging social-credit system builds on this history of monitoring and control of people’s private lives. Lists are central to the project: you need lists of identities to order the data you gather. And lists are a Chinese speciality</w:t>
      </w:r>
      <w:r w:rsidRPr="00C25F04">
        <w:rPr>
          <w:rFonts w:asciiTheme="minorHAnsi" w:hAnsiTheme="minorHAnsi"/>
        </w:rPr>
        <w:t>. China’s tourist authority keeps a no-fly list for ill-mannered travellers, who can be banned from going abroad for up to ten years. The Cyberspace administration keeps a “white list” of favoured media firms that may sell their articles to other outlets. And so on.</w:t>
      </w:r>
    </w:p>
    <w:p w:rsidR="008E0BE0" w:rsidRPr="00C25F04" w:rsidRDefault="008E0BE0" w:rsidP="008E0BE0">
      <w:pPr>
        <w:rPr>
          <w:rFonts w:asciiTheme="minorHAnsi" w:hAnsiTheme="minorHAnsi"/>
        </w:rPr>
      </w:pPr>
      <w:r w:rsidRPr="00C25F04">
        <w:rPr>
          <w:rFonts w:asciiTheme="minorHAnsi" w:hAnsiTheme="minorHAnsi"/>
        </w:rPr>
        <w:t xml:space="preserve">The list at the heart of the social-credit system is called the “judgment defaulter’s list”, composed of those who have defied a court order. If two people or companies have a contract dispute, or if couples are fighting over a divorce or child support, the parties can go to a civil court for judgment. If the losing party then defaults on payment, he, she or it is put on the list. Names of offenders are displayed on an electronic crawl outside court houses. According to the </w:t>
      </w:r>
      <w:proofErr w:type="gramStart"/>
      <w:r w:rsidRPr="00C25F04">
        <w:rPr>
          <w:rFonts w:asciiTheme="minorHAnsi" w:hAnsiTheme="minorHAnsi"/>
        </w:rPr>
        <w:t>supreme court</w:t>
      </w:r>
      <w:proofErr w:type="gramEnd"/>
      <w:r w:rsidRPr="00C25F04">
        <w:rPr>
          <w:rFonts w:asciiTheme="minorHAnsi" w:hAnsiTheme="minorHAnsi"/>
        </w:rPr>
        <w:t>, there were 3.1m defaulters on the list at the end of 2015.</w:t>
      </w:r>
    </w:p>
    <w:p w:rsidR="008E0BE0" w:rsidRPr="00C25F04" w:rsidRDefault="008E0BE0" w:rsidP="008E0BE0">
      <w:pPr>
        <w:rPr>
          <w:rFonts w:asciiTheme="minorHAnsi" w:hAnsiTheme="minorHAnsi"/>
        </w:rPr>
      </w:pPr>
      <w:r w:rsidRPr="00C25F04">
        <w:rPr>
          <w:rStyle w:val="StyleUnderline"/>
          <w:rFonts w:asciiTheme="minorHAnsi" w:hAnsiTheme="minorHAnsi"/>
        </w:rPr>
        <w:t>All countries have problems enforcing civil judgments in financial cases, so the list may not look unusual. But it is. It is exceptionally long, and made available to dozens of government departments and party organisations, all of which can apply their own sanctions to defaulters. People on the list can be prevented from buying aeroplane, bullet-train or first- or business-class rail tickets; selling, buying or building a house; or enrolling their children in expensive fee-paying schools.</w:t>
      </w:r>
      <w:r w:rsidRPr="00C25F04">
        <w:rPr>
          <w:rFonts w:asciiTheme="minorHAnsi" w:hAnsiTheme="minorHAnsi"/>
        </w:rPr>
        <w:t xml:space="preserve"> There are restrictions on offenders joining or being promoted in the party and army, and on receiving honours and titles. If the defaulter is a company, it may not issue shares or bonds, accept foreign investment or work on government projects. By August 2016 defaulters had been stopped from buying airline tickets about 5m times. This goes far beyond normal legal enforcements.</w:t>
      </w:r>
    </w:p>
    <w:p w:rsidR="008E0BE0" w:rsidRPr="00C25F04" w:rsidRDefault="008E0BE0" w:rsidP="008E0BE0">
      <w:pPr>
        <w:rPr>
          <w:rFonts w:asciiTheme="minorHAnsi" w:hAnsiTheme="minorHAnsi"/>
        </w:rPr>
      </w:pPr>
      <w:r w:rsidRPr="00C25F04">
        <w:rPr>
          <w:rFonts w:asciiTheme="minorHAnsi" w:hAnsiTheme="minorHAnsi"/>
        </w:rPr>
        <w:t>Sins with Chinese characteristics</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From blacklisting debt-defaulters the system could be expanded a bit, say, to keep track of companies that sell poisoned milk or build shoddy houses. Yet guidelines issued in May and September suggest it could go much further. They call the defaulters list “an important component of social-credit information”, implying that it is part of a larger system, and that financial offences are only one category of wrongdoing. </w:t>
      </w:r>
      <w:r w:rsidRPr="00C25F04">
        <w:rPr>
          <w:rFonts w:asciiTheme="minorHAnsi" w:hAnsiTheme="minorHAnsi"/>
        </w:rPr>
        <w:t>Other sorts of “untrustworthy behaviour” meriting attention include: “conduct that seriously undermines…the normal social order…seriously undermines the order of cyberspace transmissions”, as well as “assembling to disrupt social order [and] endangering national defence interests”</w:t>
      </w:r>
      <w:r w:rsidRPr="00C25F04">
        <w:rPr>
          <w:rStyle w:val="StyleUnderline"/>
          <w:rFonts w:asciiTheme="minorHAnsi" w:hAnsiTheme="minorHAnsi"/>
        </w:rPr>
        <w:t>. Such broad categories imply the system could be used to rate and punish dissent, expressions of opinion and perceived threats to security.</w:t>
      </w:r>
    </w:p>
    <w:p w:rsidR="008E0BE0" w:rsidRPr="00C25F04" w:rsidRDefault="008E0BE0" w:rsidP="008E0BE0">
      <w:pPr>
        <w:rPr>
          <w:rFonts w:asciiTheme="minorHAnsi" w:hAnsiTheme="minorHAnsi"/>
        </w:rPr>
      </w:pPr>
      <w:r w:rsidRPr="00C25F04">
        <w:rPr>
          <w:rFonts w:asciiTheme="minorHAnsi" w:hAnsiTheme="minorHAnsi"/>
        </w:rPr>
        <w:t>Although not spelled out clearly, the guidelines could, on the face of it, allow the state to integrate its many databases: everyone’s hukou and dang’an, information from electronic surveillance, the tourist blacklist, the national model-worker programme and more. Even regulations on video games published in December say that firms and gamers that violate the rules could be blacklisted and inscribed in the social-credit database. At worst, the social-credit project could become a 360-degree digital-surveillance panopticon.</w:t>
      </w:r>
    </w:p>
    <w:p w:rsidR="008E0BE0" w:rsidRPr="00C25F04" w:rsidRDefault="008E0BE0" w:rsidP="008E0BE0">
      <w:pPr>
        <w:rPr>
          <w:rFonts w:asciiTheme="minorHAnsi" w:hAnsiTheme="minorHAnsi"/>
        </w:rPr>
      </w:pPr>
      <w:r w:rsidRPr="00C25F04">
        <w:rPr>
          <w:rFonts w:asciiTheme="minorHAnsi" w:hAnsiTheme="minorHAnsi"/>
        </w:rPr>
        <w:t>That may sound like scaremongering. After all, Google, Facebook, data-brokers and marketing companies in Western countries—even American presidential-election campaigns—all hold vast quantities of personal information without causing serious harm to civil liberties, at least not so far.</w:t>
      </w:r>
    </w:p>
    <w:p w:rsidR="008E0BE0" w:rsidRPr="00C25F04" w:rsidRDefault="008E0BE0" w:rsidP="008E0BE0">
      <w:pPr>
        <w:rPr>
          <w:rFonts w:asciiTheme="minorHAnsi" w:hAnsiTheme="minorHAnsi"/>
        </w:rPr>
      </w:pPr>
      <w:r w:rsidRPr="00C25F04">
        <w:rPr>
          <w:rStyle w:val="StyleUnderline"/>
          <w:rFonts w:asciiTheme="minorHAnsi" w:hAnsiTheme="minorHAnsi"/>
        </w:rPr>
        <w:t>But China treats personal information differently from the West. In democracies, laws limit what companies may do with it and the extent to which governments can get their hands on it. Such protections are imperfect everywhere. But in China they do not exist. The national-security law and the new cyber-security law give the government unrestricted access to almost all personal data. Civil-liberty advocates who might protest are increasingly in jail.</w:t>
      </w:r>
      <w:r w:rsidRPr="00C25F04">
        <w:rPr>
          <w:rFonts w:asciiTheme="minorHAnsi" w:hAnsiTheme="minorHAnsi"/>
        </w:rPr>
        <w:t xml:space="preserve"> And, according to America’s Congressional Research Service, companies that hold data, such as Alibaba, Baidu (China’s largest search engine) and Tencent (which runs a popular social-messaging app) routinely obey government demands for data.</w:t>
      </w:r>
    </w:p>
    <w:p w:rsidR="008E0BE0" w:rsidRPr="00C25F04" w:rsidRDefault="008E0BE0" w:rsidP="008E0BE0">
      <w:pPr>
        <w:rPr>
          <w:rFonts w:asciiTheme="minorHAnsi" w:hAnsiTheme="minorHAnsi"/>
        </w:rPr>
      </w:pPr>
      <w:r w:rsidRPr="00C25F04">
        <w:rPr>
          <w:rStyle w:val="StyleUnderline"/>
          <w:rFonts w:asciiTheme="minorHAnsi" w:hAnsiTheme="minorHAnsi"/>
        </w:rPr>
        <w:t>Big-data systems in democracies are not designed for social control. China’s explicitly would be. And because its leaders consider the interest of the party and society to be the same, instruments of social control can be used for political purposes. Earlier this year, for instance, the party asked China Electronics Technology Group, one of the country’s largest defence contractors, to develop software to predict terrorist risks on the basis of people’s job records, financial background, consumption habits, hobbies and data from surveillance cameras.</w:t>
      </w:r>
      <w:r w:rsidRPr="00C25F04">
        <w:rPr>
          <w:rFonts w:asciiTheme="minorHAnsi" w:hAnsiTheme="minorHAnsi"/>
        </w:rPr>
        <w:t xml:space="preserve"> Sifting data to seek terrorists can easily morph into looking for dissidents. It is telling that Western intelligence agencies have tried to use data-mining schemes to identify individual terrorists, but failed because of an excess of “false positives”.</w:t>
      </w:r>
    </w:p>
    <w:p w:rsidR="008E0BE0" w:rsidRPr="00C25F04" w:rsidRDefault="008E0BE0" w:rsidP="008E0BE0">
      <w:pPr>
        <w:rPr>
          <w:rFonts w:asciiTheme="minorHAnsi" w:hAnsiTheme="minorHAnsi"/>
        </w:rPr>
      </w:pPr>
      <w:r w:rsidRPr="00C25F04">
        <w:rPr>
          <w:rStyle w:val="StyleUnderline"/>
          <w:rFonts w:asciiTheme="minorHAnsi" w:hAnsiTheme="minorHAnsi"/>
        </w:rPr>
        <w:t>So can a vast social-credit system work? The Chinese face two big technical hurdles: the quality of the data and the sensitivity of the instruments to analyse it. Big-data projects everywhere—such as the attempt by Britain’s National Health Service to create a nationwide medical database—have stumbled over the problem of how to prevent incorrect information from fouling the system (this undermined the Suining experiment, too).</w:t>
      </w:r>
      <w:r w:rsidRPr="00C25F04">
        <w:rPr>
          <w:rFonts w:asciiTheme="minorHAnsi" w:hAnsiTheme="minorHAnsi"/>
        </w:rPr>
        <w:t xml:space="preserve"> Problems of bad data would be even more onerous in a country of 1.3bn people. Vast treasuries of data would also give big incentives for cyber-criminals to steal or change information.</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How to analyse the data would be equally problematic. The feature of the social-credit system that has attracted the most attention and alarm is the notion of ascribing “credit scores” (points) to social and political activity. Here, the model seems to be America’s marketing industry. Companies work out credit scores that predict people’s patterns of consumption based on things such as job security, health risks and youth delinquency. But errors abound. </w:t>
      </w:r>
      <w:r w:rsidRPr="00C25F04">
        <w:rPr>
          <w:rFonts w:asciiTheme="minorHAnsi" w:hAnsiTheme="minorHAnsi"/>
        </w:rPr>
        <w:t>The World Privacy Forum, a non-profit organisation, says credit scores are based on hundreds of data points with no standards of accuracy, transparency or completeness. As the report concluded, “error rates and false readings become a big issue.” Garbage in, garbage out.</w:t>
      </w:r>
    </w:p>
    <w:p w:rsidR="008E0BE0" w:rsidRPr="00C25F04" w:rsidRDefault="008E0BE0" w:rsidP="008E0BE0">
      <w:pPr>
        <w:rPr>
          <w:rFonts w:asciiTheme="minorHAnsi" w:hAnsiTheme="minorHAnsi"/>
        </w:rPr>
      </w:pPr>
      <w:r w:rsidRPr="00C25F04">
        <w:rPr>
          <w:rFonts w:asciiTheme="minorHAnsi" w:hAnsiTheme="minorHAnsi"/>
        </w:rPr>
        <w:t>What could go wrong?</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The government is well aware of these difficulties. It has allowed an unusual amount of discussion on them in state-run media, suggesting it may be testing the waters before deciding how far to plunge in. </w:t>
      </w:r>
      <w:r w:rsidRPr="00C25F04">
        <w:rPr>
          <w:rFonts w:asciiTheme="minorHAnsi" w:hAnsiTheme="minorHAnsi"/>
        </w:rPr>
        <w:t xml:space="preserve">A recent high-level “social-credit summit” in Shanghai, for example, talked about how scores can be checked, and mistakes rectified; many argued that legal protections needed to be improved. Zhang Zheng, director of the China Credit Research Centre at Peking University, said </w:t>
      </w:r>
      <w:r w:rsidRPr="00C25F04">
        <w:rPr>
          <w:rStyle w:val="StyleUnderline"/>
          <w:rFonts w:asciiTheme="minorHAnsi" w:hAnsiTheme="minorHAnsi"/>
        </w:rPr>
        <w:t>multiple problems remain unsolved, and that the administration needed to be reined in.</w:t>
      </w:r>
    </w:p>
    <w:p w:rsidR="008E0BE0" w:rsidRPr="00C25F04" w:rsidRDefault="008E0BE0" w:rsidP="008E0BE0">
      <w:pPr>
        <w:rPr>
          <w:rFonts w:asciiTheme="minorHAnsi" w:hAnsiTheme="minorHAnsi"/>
        </w:rPr>
      </w:pPr>
      <w:r w:rsidRPr="00C25F04">
        <w:rPr>
          <w:rFonts w:asciiTheme="minorHAnsi" w:hAnsiTheme="minorHAnsi"/>
        </w:rPr>
        <w:t>A commentary in Beijing Times complained about plans to punish people who do not pay their electricity bills by limiting foreign travel and bank borrowing. “I have never opposed the establishment and improvement of a credit-information system,” wrote the author, Yang Gengshen. “I am only against using credit to expand the power of the strong and further compress the space for civil rights.”</w:t>
      </w:r>
    </w:p>
    <w:p w:rsidR="008E0BE0" w:rsidRPr="00C25F04" w:rsidRDefault="008E0BE0" w:rsidP="008E0BE0">
      <w:pPr>
        <w:rPr>
          <w:rFonts w:asciiTheme="minorHAnsi" w:hAnsiTheme="minorHAnsi"/>
        </w:rPr>
      </w:pPr>
      <w:r w:rsidRPr="00C25F04">
        <w:rPr>
          <w:rFonts w:asciiTheme="minorHAnsi" w:hAnsiTheme="minorHAnsi"/>
        </w:rPr>
        <w:t>Much about the social-credit system remains unclear. The government has not yet determined whether it wants the system mainly for cracking down on crooks or to go the full Big Brother. It is uncertain about how much of the information it holds should be incorporated into the system. The surveillance technology is largely untested at the vast scale of China. And the fragmentation of China’s intelligence agencies would have to be overcome.</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But the government is creating the capacity for a long-tentacled regime of social control. Many of the elements are ready: the databases; the digital surveillance; the system of reward and punishment; and </w:t>
      </w:r>
      <w:proofErr w:type="gramStart"/>
      <w:r w:rsidRPr="00C25F04">
        <w:rPr>
          <w:rStyle w:val="StyleUnderline"/>
          <w:rFonts w:asciiTheme="minorHAnsi" w:hAnsiTheme="minorHAnsi"/>
        </w:rPr>
        <w:t>the we</w:t>
      </w:r>
      <w:proofErr w:type="gramEnd"/>
      <w:r w:rsidRPr="00C25F04">
        <w:rPr>
          <w:rStyle w:val="StyleUnderline"/>
          <w:rFonts w:asciiTheme="minorHAnsi" w:hAnsiTheme="minorHAnsi"/>
        </w:rPr>
        <w:t>-know-best paternalism. What remains is to join the pieces together. If and when that is done, China would have the world’s first digital totalitarian state. As another character in “Super Sad True Love Story” writes to a friend: “This is what happens when there’s only one party and we live in a police state.”</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rPr>
      </w:pPr>
      <w:r w:rsidRPr="00C25F04">
        <w:rPr>
          <w:rFonts w:asciiTheme="minorHAnsi" w:hAnsiTheme="minorHAnsi"/>
        </w:rPr>
        <w:t>China will use A.I. to strengthen its authoritarianism</w:t>
      </w:r>
    </w:p>
    <w:p w:rsidR="008E0BE0" w:rsidRPr="00C25F04" w:rsidRDefault="008E0BE0" w:rsidP="008E0BE0">
      <w:pPr>
        <w:rPr>
          <w:rFonts w:asciiTheme="minorHAnsi" w:hAnsiTheme="minorHAnsi"/>
        </w:rPr>
      </w:pPr>
      <w:r w:rsidRPr="00C25F04">
        <w:rPr>
          <w:rFonts w:asciiTheme="minorHAnsi" w:hAnsiTheme="minorHAnsi"/>
        </w:rPr>
        <w:t xml:space="preserve">Bob </w:t>
      </w:r>
      <w:r w:rsidRPr="00C25F04">
        <w:rPr>
          <w:rStyle w:val="Heading4Char"/>
          <w:rFonts w:asciiTheme="minorHAnsi" w:hAnsiTheme="minorHAnsi"/>
        </w:rPr>
        <w:t>Davis 18</w:t>
      </w:r>
      <w:r w:rsidRPr="00C25F04">
        <w:rPr>
          <w:rFonts w:asciiTheme="minorHAnsi" w:hAnsiTheme="minorHAnsi"/>
        </w:rPr>
        <w:t xml:space="preserve"> --  senior editor who covers economic issues out of the Washington D.C. bureau (Bob Davis, China’s Authoritarian State Has an Edge in Artificial Intelligence Development, WSJ, 6-27-2018, accessed 6-27-2018  https://www.wsj.com/articles/chinas-authoritarian-state-has-an-edge-in-artificial-intelligence-development-1519560000) //RA</w:t>
      </w:r>
    </w:p>
    <w:p w:rsidR="008E0BE0" w:rsidRPr="00C25F04" w:rsidRDefault="008E0BE0" w:rsidP="008E0BE0">
      <w:pPr>
        <w:rPr>
          <w:rStyle w:val="StyleUnderline"/>
          <w:rFonts w:asciiTheme="minorHAnsi" w:hAnsiTheme="minorHAnsi"/>
        </w:rPr>
      </w:pPr>
      <w:r w:rsidRPr="00C25F04">
        <w:rPr>
          <w:rFonts w:asciiTheme="minorHAnsi" w:hAnsiTheme="minorHAnsi"/>
        </w:rPr>
        <w:t xml:space="preserve">China made enormous economic strides in the past quarter-century by manufacturing everything from toys to tires inexpensively and exporting them overseas. </w:t>
      </w:r>
      <w:r w:rsidRPr="00C25F04">
        <w:rPr>
          <w:rStyle w:val="StyleUnderline"/>
          <w:rFonts w:asciiTheme="minorHAnsi" w:hAnsiTheme="minorHAnsi"/>
        </w:rPr>
        <w:t>To become a truly wealthy nation, it must move beyond its role as a low-cost manufacturer and become an economic innovator itself.</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Can a repressive state, led by a central government specializing in five-year plans and surveillance of its own people, make such a leap? </w:t>
      </w:r>
      <w:r w:rsidRPr="00C25F04">
        <w:rPr>
          <w:rFonts w:asciiTheme="minorHAnsi" w:hAnsiTheme="minorHAnsi"/>
        </w:rPr>
        <w:t>The odds against success look steep. Economic history includes few examples of authoritarian states becoming innovative business leaders. But</w:t>
      </w:r>
      <w:r w:rsidRPr="00C25F04">
        <w:rPr>
          <w:rStyle w:val="StyleUnderline"/>
          <w:rFonts w:asciiTheme="minorHAnsi" w:hAnsiTheme="minorHAnsi"/>
        </w:rPr>
        <w:t xml:space="preserve"> China aims to make that jump in artificial intelligence—or high-level machine learning—with an unusual approach that can’t be dismissed.</w:t>
      </w:r>
    </w:p>
    <w:p w:rsidR="008E0BE0" w:rsidRPr="00C25F04" w:rsidRDefault="008E0BE0" w:rsidP="008E0BE0">
      <w:pPr>
        <w:rPr>
          <w:rStyle w:val="StyleUnderline"/>
          <w:rFonts w:asciiTheme="minorHAnsi" w:hAnsiTheme="minorHAnsi"/>
        </w:rPr>
      </w:pPr>
      <w:r w:rsidRPr="00C25F04">
        <w:rPr>
          <w:rFonts w:asciiTheme="minorHAnsi" w:hAnsiTheme="minorHAnsi"/>
        </w:rPr>
        <w:t>Beijing is bankrolling a big effort in AI, in part, to keep better track of homegrown individuals it considers criminals and dissidents, and to intimidate would-be opponents. That work involves fundamental research in image recognition, data collection and sorting that could have commercial spinoffs in the software used to run complex systems</w:t>
      </w:r>
      <w:r w:rsidRPr="00C25F04">
        <w:rPr>
          <w:rStyle w:val="StyleUnderline"/>
          <w:rFonts w:asciiTheme="minorHAnsi" w:hAnsiTheme="minorHAnsi"/>
        </w:rPr>
        <w:t>. A city with millions of self-driving cars, for instance, would need data analysis and the ability to recognize, say, that a ball bouncing across the street might be followed by a child chasing it.</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“What gives China an edge is there is more of a sense of urgency,” </w:t>
      </w:r>
      <w:r w:rsidRPr="00C25F04">
        <w:rPr>
          <w:rFonts w:asciiTheme="minorHAnsi" w:hAnsiTheme="minorHAnsi"/>
        </w:rPr>
        <w:t>says Paul Triolo, a technology research manager at Eurasia Group.</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Last summer, China’s central government published a comprehensive plan for artificial intelligence development that aims to make the nation “the world’s primary AI innovation center” by 2030.</w:t>
      </w:r>
    </w:p>
    <w:p w:rsidR="008E0BE0" w:rsidRPr="00C25F04" w:rsidRDefault="008E0BE0" w:rsidP="008E0BE0">
      <w:pPr>
        <w:rPr>
          <w:rFonts w:asciiTheme="minorHAnsi" w:hAnsiTheme="minorHAnsi"/>
        </w:rPr>
      </w:pPr>
      <w:r w:rsidRPr="00C25F04">
        <w:rPr>
          <w:rFonts w:asciiTheme="minorHAnsi" w:hAnsiTheme="minorHAnsi"/>
        </w:rPr>
        <w:t>In China such plans aren’t simply blueprints, but indications of central government priorities, which work down to localities, state-owned firms and entrepreneurs. So far, local governments, looking to turn themselves into software centers, have pledged about $7 billion in funding for AI development, estimates a congressional panel that focuses on China.</w:t>
      </w:r>
    </w:p>
    <w:p w:rsidR="008E0BE0" w:rsidRPr="00C25F04" w:rsidRDefault="008E0BE0" w:rsidP="008E0BE0">
      <w:pPr>
        <w:rPr>
          <w:rFonts w:asciiTheme="minorHAnsi" w:hAnsiTheme="minorHAnsi"/>
        </w:rPr>
      </w:pPr>
      <w:r w:rsidRPr="00C25F04">
        <w:rPr>
          <w:rFonts w:asciiTheme="minorHAnsi" w:hAnsiTheme="minorHAnsi"/>
        </w:rPr>
        <w:t>Mix that with genuine enthusiasm for the technology among Chinese scientists and companies—and world-class talent—and you have a formidable force, say U.S. researchers who have studied China’s AI program.</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“There’s an enthusiasm for AI and culture of dynamism that we don’t see as much in the U.S., at least outside of Silicon Valley,” </w:t>
      </w:r>
      <w:r w:rsidRPr="00C25F04">
        <w:rPr>
          <w:rFonts w:asciiTheme="minorHAnsi" w:hAnsiTheme="minorHAnsi"/>
        </w:rPr>
        <w:t>says Massachusetts Institute of Technology researcher Erik Brynjolfsson.</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Among the most innovative—and threatening—of the Chinese research involves surveillance. The Wall Street Journal has detailed how Beijing has turned its western Xinjiang region into a warren of facial scanners to track millions of Uighur minorities. Police there use hand-held devices to search smartphones for encrypted chat apps. A new twist: mobile facial-recognition units mounted on eyeglasses that police use to search crowds for fugitives, among other uses.</w:t>
      </w:r>
    </w:p>
    <w:p w:rsidR="008E0BE0" w:rsidRPr="00C25F04" w:rsidRDefault="008E0BE0" w:rsidP="008E0BE0">
      <w:pPr>
        <w:rPr>
          <w:rFonts w:asciiTheme="minorHAnsi" w:hAnsiTheme="minorHAnsi"/>
        </w:rPr>
      </w:pPr>
      <w:r w:rsidRPr="00C25F04">
        <w:rPr>
          <w:rFonts w:asciiTheme="minorHAnsi" w:hAnsiTheme="minorHAnsi"/>
        </w:rPr>
        <w:t>Artificial intelligence works by the collection of vast amounts of data used to “train” computer software to recognize patterns and reach conclusions, precisely the kind of skills needed to track a small number of dissidents among a sea of Chinese faces.</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“A repressive state can be an engine of innovation,” says Robert Atkinson, president of the Information Technology and Innovation Foundation, a tech policy center.</w:t>
      </w:r>
    </w:p>
    <w:p w:rsidR="008E0BE0" w:rsidRPr="00C25F04" w:rsidRDefault="008E0BE0" w:rsidP="008E0BE0">
      <w:pPr>
        <w:rPr>
          <w:rFonts w:asciiTheme="minorHAnsi" w:hAnsiTheme="minorHAnsi"/>
        </w:rPr>
      </w:pPr>
      <w:r w:rsidRPr="00C25F04">
        <w:rPr>
          <w:rFonts w:asciiTheme="minorHAnsi" w:hAnsiTheme="minorHAnsi"/>
        </w:rPr>
        <w:t>In the past, Chinese efforts to innovate have stumbled over the state’s desire to centralize control, denying researchers and companies the freedom to follow their own ideas. China, for instance, has tried to jump-start its semiconductor industry with projects dating as far back as the Cultural Revolution, but still hasn’t produced a company that can compete with global leaders like Intel or Samsung. Beijing is trying once again in computer chips, putting together a massive government fund, but the U.S. government so far has blocked China’s efforts to acquired advanced Western technology.</w:t>
      </w:r>
    </w:p>
    <w:p w:rsidR="008E0BE0" w:rsidRPr="00C25F04" w:rsidRDefault="008E0BE0" w:rsidP="008E0BE0">
      <w:pPr>
        <w:rPr>
          <w:rFonts w:asciiTheme="minorHAnsi" w:hAnsiTheme="minorHAnsi"/>
        </w:rPr>
      </w:pPr>
      <w:r w:rsidRPr="00C25F04">
        <w:rPr>
          <w:rFonts w:asciiTheme="minorHAnsi" w:hAnsiTheme="minorHAnsi"/>
        </w:rPr>
        <w:t>AI may be different, say U.S. technology researchers. China’s AI effort is being joined by globally competitive internet powerhouses including Tencent Holdings Ltd</w:t>
      </w:r>
      <w:proofErr w:type="gramStart"/>
      <w:r w:rsidRPr="00C25F04">
        <w:rPr>
          <w:rFonts w:asciiTheme="minorHAnsi" w:hAnsiTheme="minorHAnsi"/>
        </w:rPr>
        <w:t>. ,</w:t>
      </w:r>
      <w:proofErr w:type="gramEnd"/>
      <w:r w:rsidRPr="00C25F04">
        <w:rPr>
          <w:rFonts w:asciiTheme="minorHAnsi" w:hAnsiTheme="minorHAnsi"/>
        </w:rPr>
        <w:t xml:space="preserve"> which is focused on medical imaging, and Alibaba Group Holding Ltd. , which wants to help create smart cities that use sensors, cameras and computers to manage traffic. So far, the government is following their lead in technology development, AI researchers say, whatever the goals laid out in the government plan.</w:t>
      </w:r>
    </w:p>
    <w:p w:rsidR="008E0BE0" w:rsidRPr="00C25F04" w:rsidRDefault="008E0BE0" w:rsidP="008E0BE0">
      <w:pPr>
        <w:rPr>
          <w:rStyle w:val="StyleUnderline"/>
          <w:rFonts w:asciiTheme="minorHAnsi" w:hAnsiTheme="minorHAnsi"/>
        </w:rPr>
      </w:pPr>
      <w:r w:rsidRPr="00C25F04">
        <w:rPr>
          <w:rFonts w:asciiTheme="minorHAnsi" w:hAnsiTheme="minorHAnsi"/>
        </w:rPr>
        <w:t>Chinese researchers may not have political freedom, they say, but they have the economic freedom to chart their own course. And</w:t>
      </w:r>
      <w:r w:rsidRPr="00C25F04">
        <w:rPr>
          <w:rStyle w:val="StyleUnderline"/>
          <w:rFonts w:asciiTheme="minorHAnsi" w:hAnsiTheme="minorHAnsi"/>
        </w:rPr>
        <w:t xml:space="preserve"> the Chinese government doesn’t throw up roadblocks to the technology on the grounds of privacy, as occurs in the West.</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“Freedom is very important,” says Mr. Brynjolfsson. “But there is more freedom in China to do startups than most people realize.”</w:t>
      </w:r>
    </w:p>
    <w:p w:rsidR="008E0BE0" w:rsidRPr="00C25F04" w:rsidRDefault="008E0BE0" w:rsidP="008E0BE0">
      <w:pPr>
        <w:rPr>
          <w:rFonts w:asciiTheme="minorHAnsi" w:hAnsiTheme="minorHAnsi"/>
        </w:rPr>
      </w:pPr>
      <w:r w:rsidRPr="00C25F04">
        <w:rPr>
          <w:rStyle w:val="StyleUnderline"/>
          <w:rFonts w:asciiTheme="minorHAnsi" w:hAnsiTheme="minorHAnsi"/>
        </w:rPr>
        <w:t>Becoming an innovator in high technology and making a business success of those innovations in international markets is something that only a few countries have done</w:t>
      </w:r>
      <w:r w:rsidRPr="00C25F04">
        <w:rPr>
          <w:rFonts w:asciiTheme="minorHAnsi" w:hAnsiTheme="minorHAnsi"/>
        </w:rPr>
        <w:t>, says Loren Graham, an emeritus MIT science historian.</w:t>
      </w:r>
    </w:p>
    <w:p w:rsidR="008E0BE0" w:rsidRPr="00C25F04" w:rsidRDefault="008E0BE0" w:rsidP="008E0BE0">
      <w:pPr>
        <w:rPr>
          <w:rFonts w:asciiTheme="minorHAnsi" w:hAnsiTheme="minorHAnsi"/>
        </w:rPr>
      </w:pPr>
      <w:r w:rsidRPr="00C25F04">
        <w:rPr>
          <w:rFonts w:asciiTheme="minorHAnsi" w:hAnsiTheme="minorHAnsi"/>
        </w:rPr>
        <w:t>“All of them—so far—are open, democratic societies in which government companies do not dominate,” he said.</w:t>
      </w:r>
    </w:p>
    <w:p w:rsidR="008E0BE0" w:rsidRPr="00C25F04" w:rsidRDefault="008E0BE0" w:rsidP="008E0BE0">
      <w:pPr>
        <w:rPr>
          <w:rFonts w:asciiTheme="minorHAnsi" w:hAnsiTheme="minorHAnsi"/>
        </w:rPr>
      </w:pPr>
      <w:r w:rsidRPr="00C25F04">
        <w:rPr>
          <w:rFonts w:asciiTheme="minorHAnsi" w:hAnsiTheme="minorHAnsi"/>
        </w:rPr>
        <w:t>He says China’s push in AI represents a great economic experiment.</w:t>
      </w:r>
    </w:p>
    <w:p w:rsidR="008E0BE0" w:rsidRPr="00C25F04" w:rsidRDefault="008E0BE0" w:rsidP="008E0BE0">
      <w:pPr>
        <w:rPr>
          <w:rFonts w:asciiTheme="minorHAnsi" w:hAnsiTheme="minorHAnsi"/>
        </w:rPr>
      </w:pPr>
      <w:r w:rsidRPr="00C25F04">
        <w:rPr>
          <w:rFonts w:asciiTheme="minorHAnsi" w:hAnsiTheme="minorHAnsi"/>
        </w:rPr>
        <w:t>“Can a country like China with lots of money combine repression, creativity and economic success based on that creativity? If the answer is yes, then we will have to rethink everything.”</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color w:val="000000" w:themeColor="text1"/>
        </w:rPr>
      </w:pPr>
      <w:r w:rsidRPr="00C25F04">
        <w:rPr>
          <w:rFonts w:asciiTheme="minorHAnsi" w:hAnsiTheme="minorHAnsi"/>
          <w:color w:val="000000" w:themeColor="text1"/>
        </w:rPr>
        <w:t>China AI and Tech development leads to wide scale surveillance, human rights violations, and oppression, gets spread around because China empirically shares technology with global dictators</w:t>
      </w:r>
    </w:p>
    <w:p w:rsidR="008E0BE0" w:rsidRPr="00C25F04" w:rsidRDefault="008E0BE0" w:rsidP="008E0BE0">
      <w:pPr>
        <w:rPr>
          <w:rFonts w:asciiTheme="minorHAnsi" w:hAnsiTheme="minorHAnsi"/>
        </w:rPr>
      </w:pPr>
      <w:r w:rsidRPr="00C25F04">
        <w:rPr>
          <w:rFonts w:asciiTheme="minorHAnsi" w:hAnsiTheme="minorHAnsi"/>
        </w:rPr>
        <w:t xml:space="preserve">Ryan </w:t>
      </w:r>
      <w:r w:rsidRPr="00C25F04">
        <w:rPr>
          <w:rStyle w:val="Heading4Char"/>
          <w:rFonts w:asciiTheme="minorHAnsi" w:hAnsiTheme="minorHAnsi"/>
        </w:rPr>
        <w:t>Grenoble 17</w:t>
      </w:r>
      <w:r w:rsidRPr="00C25F04">
        <w:rPr>
          <w:rFonts w:asciiTheme="minorHAnsi" w:hAnsiTheme="minorHAnsi"/>
        </w:rPr>
        <w:t xml:space="preserve"> -- National Reporter, HuffPost (Ryan Grenoble, Welcome To The Surveillance State: China's AI Cameras See All, HuffPost, 12-12-2017, accessed 6-25-</w:t>
      </w:r>
      <w:proofErr w:type="gramStart"/>
      <w:r w:rsidRPr="00C25F04">
        <w:rPr>
          <w:rFonts w:asciiTheme="minorHAnsi" w:hAnsiTheme="minorHAnsi"/>
        </w:rPr>
        <w:t>2018  https</w:t>
      </w:r>
      <w:proofErr w:type="gramEnd"/>
      <w:r w:rsidRPr="00C25F04">
        <w:rPr>
          <w:rFonts w:asciiTheme="minorHAnsi" w:hAnsiTheme="minorHAnsi"/>
        </w:rPr>
        <w:t>://www.huffingtonpost.com/entry/china-surveillance-camera-big-brother_us_5a2ff4dfe4b01598ac484acc) //RA</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Across China, a network of 176 million surveillance cameras, expected to grow to 626 million by 2020, keeps watch on the country’s over 1.3 billion citizens. </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Loaded with facial recognition technology and </w:t>
      </w:r>
      <w:r w:rsidRPr="00C25F04">
        <w:rPr>
          <w:rStyle w:val="Emphasis"/>
          <w:rFonts w:asciiTheme="minorHAnsi" w:hAnsiTheme="minorHAnsi"/>
        </w:rPr>
        <w:t>artificial intelligence</w:t>
      </w:r>
      <w:r w:rsidRPr="00C25F04">
        <w:rPr>
          <w:rStyle w:val="StyleUnderline"/>
          <w:rFonts w:asciiTheme="minorHAnsi" w:hAnsiTheme="minorHAnsi"/>
        </w:rPr>
        <w:t xml:space="preserve"> that can keep tabs on people and their activities, the cameras represent a </w:t>
      </w:r>
      <w:r w:rsidRPr="00C25F04">
        <w:rPr>
          <w:rStyle w:val="Emphasis"/>
          <w:rFonts w:asciiTheme="minorHAnsi" w:hAnsiTheme="minorHAnsi"/>
        </w:rPr>
        <w:t>blessing for the security state and a nightmare for privacy advocates, dissidents and anyone else the Chinese government deems a threat</w:t>
      </w:r>
      <w:r w:rsidRPr="00C25F04">
        <w:rPr>
          <w:rStyle w:val="StyleUnderline"/>
          <w:rFonts w:asciiTheme="minorHAnsi" w:hAnsiTheme="minorHAnsi"/>
        </w:rPr>
        <w:t>.</w:t>
      </w:r>
    </w:p>
    <w:p w:rsidR="008E0BE0" w:rsidRPr="00C25F04" w:rsidRDefault="008E0BE0" w:rsidP="008E0BE0">
      <w:pPr>
        <w:rPr>
          <w:rFonts w:asciiTheme="minorHAnsi" w:hAnsiTheme="minorHAnsi"/>
        </w:rPr>
      </w:pPr>
      <w:r w:rsidRPr="00C25F04">
        <w:rPr>
          <w:rFonts w:asciiTheme="minorHAnsi" w:hAnsiTheme="minorHAnsi"/>
        </w:rPr>
        <w:t>To test the full capabilities of the system, the BBC sent journalist John Sudworth to Guiyang, a southern city with an urban population of about 3.5 million people, to see if he could get lost in the crowd:</w:t>
      </w:r>
    </w:p>
    <w:p w:rsidR="008E0BE0" w:rsidRPr="00C25F04" w:rsidRDefault="008E0BE0" w:rsidP="008E0BE0">
      <w:pPr>
        <w:rPr>
          <w:rFonts w:asciiTheme="minorHAnsi" w:hAnsiTheme="minorHAnsi"/>
        </w:rPr>
      </w:pPr>
      <w:r w:rsidRPr="00C25F04">
        <w:rPr>
          <w:rFonts w:asciiTheme="minorHAnsi" w:hAnsiTheme="minorHAnsi"/>
        </w:rPr>
        <w:t>Spoiler alert: Surveillance cameras readily identified Sudworth as a “suspect,” and police had him in custody within seven minutes.</w:t>
      </w:r>
    </w:p>
    <w:p w:rsidR="008E0BE0" w:rsidRPr="00C25F04" w:rsidRDefault="008E0BE0" w:rsidP="008E0BE0">
      <w:pPr>
        <w:rPr>
          <w:rFonts w:asciiTheme="minorHAnsi" w:hAnsiTheme="minorHAnsi"/>
        </w:rPr>
      </w:pPr>
      <w:r w:rsidRPr="00C25F04">
        <w:rPr>
          <w:rFonts w:asciiTheme="minorHAnsi" w:hAnsiTheme="minorHAnsi"/>
        </w:rPr>
        <w:t>In describing their surveillance system’s full capabilities to Sudworth, Guiyang authorities revealed they store massive amounts of data on everyone they can identify, regardless of their target’s criminal status.</w:t>
      </w:r>
    </w:p>
    <w:p w:rsidR="008E0BE0" w:rsidRPr="00C25F04" w:rsidRDefault="008E0BE0" w:rsidP="008E0BE0">
      <w:pPr>
        <w:rPr>
          <w:rFonts w:asciiTheme="minorHAnsi" w:hAnsiTheme="minorHAnsi"/>
        </w:rPr>
      </w:pPr>
      <w:r w:rsidRPr="00C25F04">
        <w:rPr>
          <w:rFonts w:asciiTheme="minorHAnsi" w:hAnsiTheme="minorHAnsi"/>
        </w:rPr>
        <w:t>That permits them to track anyone’s movements through the city, identifying other people they meet with and tracing their path back in time for a full week.</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Officials told Sudworth that only criminals need fear the technology, but judging how it’s reportedly been used to monitor and intimidate ethnic minorities like the Uighurs in Western China, that’s not entirely true.</w:t>
      </w:r>
    </w:p>
    <w:p w:rsidR="008E0BE0" w:rsidRPr="00C25F04" w:rsidRDefault="008E0BE0" w:rsidP="008E0BE0">
      <w:pPr>
        <w:rPr>
          <w:rFonts w:asciiTheme="minorHAnsi" w:hAnsiTheme="minorHAnsi"/>
        </w:rPr>
      </w:pPr>
      <w:r w:rsidRPr="00C25F04">
        <w:rPr>
          <w:rFonts w:asciiTheme="minorHAnsi" w:hAnsiTheme="minorHAnsi"/>
        </w:rPr>
        <w:t>Petty crime is fair game, too ― as is using more than the approved amount of toilet paper in public restrooms.</w:t>
      </w:r>
    </w:p>
    <w:p w:rsidR="008E0BE0" w:rsidRPr="00C25F04" w:rsidRDefault="008E0BE0" w:rsidP="008E0BE0">
      <w:pPr>
        <w:rPr>
          <w:rFonts w:asciiTheme="minorHAnsi" w:hAnsiTheme="minorHAnsi"/>
        </w:rPr>
      </w:pPr>
      <w:r w:rsidRPr="00C25F04">
        <w:rPr>
          <w:rFonts w:asciiTheme="minorHAnsi" w:hAnsiTheme="minorHAnsi"/>
        </w:rPr>
        <w:t>In the eastern city of Jinan, officials use cameras to identify and publicly shame jaywalkers. Photos of offenders caught in the act are shown on a screen next to crosswalks, along with personal information about the person, like their home address and ID number.</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 xml:space="preserve">And </w:t>
      </w:r>
      <w:r w:rsidRPr="00C25F04">
        <w:rPr>
          <w:rFonts w:asciiTheme="minorHAnsi" w:hAnsiTheme="minorHAnsi"/>
        </w:rPr>
        <w:t>as Human Rights Watch points out,</w:t>
      </w:r>
      <w:r w:rsidRPr="00C25F04">
        <w:rPr>
          <w:rStyle w:val="StyleUnderline"/>
          <w:rFonts w:asciiTheme="minorHAnsi" w:hAnsiTheme="minorHAnsi"/>
        </w:rPr>
        <w:t xml:space="preserve"> Chinese surveillance technology </w:t>
      </w:r>
      <w:r w:rsidRPr="00C25F04">
        <w:rPr>
          <w:rFonts w:asciiTheme="minorHAnsi" w:hAnsiTheme="minorHAnsi"/>
        </w:rPr>
        <w:t xml:space="preserve">― which, in many cases, is being developed at least partially with funding from Silicon Valley venture capital firms ― </w:t>
      </w:r>
      <w:r w:rsidRPr="00C25F04">
        <w:rPr>
          <w:rStyle w:val="StyleUnderline"/>
          <w:rFonts w:asciiTheme="minorHAnsi" w:hAnsiTheme="minorHAnsi"/>
        </w:rPr>
        <w:t>isn’t limited to use in China.</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In 2014, a Chinese telecom company sold monitoring technology to the government of Ethiopia, which has been brutally cracking down on protesters. Brazil, Kenya, Ecuador and Britain have all purchased Chinese video monitoring systems as well.</w:t>
      </w:r>
    </w:p>
    <w:p w:rsidR="008E0BE0" w:rsidRPr="00C25F04" w:rsidRDefault="008E0BE0" w:rsidP="008E0BE0">
      <w:pPr>
        <w:rPr>
          <w:rFonts w:asciiTheme="minorHAnsi" w:hAnsiTheme="minorHAnsi"/>
        </w:rPr>
      </w:pPr>
    </w:p>
    <w:p w:rsidR="008E0BE0" w:rsidRPr="00C25F04" w:rsidRDefault="008E0BE0" w:rsidP="008E0BE0">
      <w:pPr>
        <w:pStyle w:val="Heading4"/>
        <w:rPr>
          <w:rFonts w:asciiTheme="minorHAnsi" w:hAnsiTheme="minorHAnsi"/>
        </w:rPr>
      </w:pPr>
      <w:r w:rsidRPr="00C25F04">
        <w:rPr>
          <w:rFonts w:asciiTheme="minorHAnsi" w:hAnsiTheme="minorHAnsi"/>
        </w:rPr>
        <w:t>Chinese authoritarianism is unethical leads to a laundry list of structural inequities and fuels endless war on the disadvantaged – You must oppose tyranny, bring dictatorial powers into the spotlight and call out inequality</w:t>
      </w:r>
    </w:p>
    <w:p w:rsidR="008E0BE0" w:rsidRPr="00C25F04" w:rsidRDefault="008E0BE0" w:rsidP="008E0BE0">
      <w:pPr>
        <w:rPr>
          <w:rFonts w:asciiTheme="minorHAnsi" w:hAnsiTheme="minorHAnsi"/>
        </w:rPr>
      </w:pPr>
      <w:r w:rsidRPr="00C25F04">
        <w:rPr>
          <w:rFonts w:asciiTheme="minorHAnsi" w:hAnsiTheme="minorHAnsi"/>
        </w:rPr>
        <w:t xml:space="preserve">Garry </w:t>
      </w:r>
      <w:r w:rsidRPr="00C25F04">
        <w:rPr>
          <w:rStyle w:val="Heading4Char"/>
          <w:rFonts w:asciiTheme="minorHAnsi" w:hAnsiTheme="minorHAnsi"/>
        </w:rPr>
        <w:t>Kasparov</w:t>
      </w:r>
      <w:r w:rsidRPr="00C25F04">
        <w:rPr>
          <w:rFonts w:asciiTheme="minorHAnsi" w:hAnsiTheme="minorHAnsi"/>
        </w:rPr>
        <w:t xml:space="preserve"> </w:t>
      </w:r>
      <w:r w:rsidRPr="00C25F04">
        <w:rPr>
          <w:rStyle w:val="Heading4Char"/>
          <w:rFonts w:asciiTheme="minorHAnsi" w:hAnsiTheme="minorHAnsi"/>
        </w:rPr>
        <w:t>and</w:t>
      </w:r>
      <w:r w:rsidRPr="00C25F04">
        <w:rPr>
          <w:rFonts w:asciiTheme="minorHAnsi" w:hAnsiTheme="minorHAnsi"/>
        </w:rPr>
        <w:t xml:space="preserve"> Thor </w:t>
      </w:r>
      <w:r w:rsidRPr="00C25F04">
        <w:rPr>
          <w:rStyle w:val="Heading4Char"/>
          <w:rFonts w:asciiTheme="minorHAnsi" w:hAnsiTheme="minorHAnsi"/>
        </w:rPr>
        <w:t>Halvorssen 17</w:t>
      </w:r>
      <w:r w:rsidRPr="00C25F04">
        <w:rPr>
          <w:rFonts w:asciiTheme="minorHAnsi" w:hAnsiTheme="minorHAnsi"/>
        </w:rPr>
        <w:t xml:space="preserve"> -- Garry Kasparov is chairman of the New York-based Human Rights Foundation. Thor Halvorssen is the foundation’s president and chief executive.,  (Garry Kasparov and Thor Halvorssen, Opinion, Washington Post, 2-13-2017, accessed 6-30-2018  https://www.washingtonpost.com/news/democracy-post/wp/2017/02/13/why-the-rise-of-authoritarianism-is-a-global-catastrophe/?noredirect=on&amp;amp;utm_term=.83f373bc9f72) //RA</w:t>
      </w:r>
    </w:p>
    <w:p w:rsidR="008E0BE0" w:rsidRPr="00C25F04" w:rsidRDefault="008E0BE0" w:rsidP="008E0BE0">
      <w:pPr>
        <w:rPr>
          <w:rFonts w:asciiTheme="minorHAnsi" w:hAnsiTheme="minorHAnsi"/>
        </w:rPr>
      </w:pPr>
      <w:r w:rsidRPr="00C25F04">
        <w:rPr>
          <w:rStyle w:val="StyleUnderline"/>
          <w:rFonts w:asciiTheme="minorHAnsi" w:hAnsiTheme="minorHAnsi"/>
        </w:rPr>
        <w:t>Last month the world’s elite listened politely as Chinese President Xi Jinping offered the keynote address at the World Economic Forum in Davos, Switzerland. Of course, the leader of the Chinese dictatorship didn’t mention how he and his cronies jail and disappear human rights activists, persecute ethnic minorities and religious groups, and operate a vast censorship and surveillance system, among other evils. It is striking that a forum dedicated to “improving the state of the world” would offer such an important stage to the leader of a repressive regime.</w:t>
      </w:r>
      <w:r w:rsidRPr="00C25F04">
        <w:rPr>
          <w:rFonts w:asciiTheme="minorHAnsi" w:hAnsiTheme="minorHAnsi"/>
        </w:rPr>
        <w:t xml:space="preserve"> Xi began his remarks in part by asking “What has gone wrong with the world?” The fact is, he’s part of the problem.</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At present, the authoritarianism business is booming. </w:t>
      </w:r>
      <w:r w:rsidRPr="00C25F04">
        <w:rPr>
          <w:rFonts w:asciiTheme="minorHAnsi" w:hAnsiTheme="minorHAnsi"/>
        </w:rPr>
        <w:t>According to the Human Rights Foundation’s research, the citizens of</w:t>
      </w:r>
      <w:r w:rsidRPr="00C25F04">
        <w:rPr>
          <w:rStyle w:val="StyleUnderline"/>
          <w:rFonts w:asciiTheme="minorHAnsi" w:hAnsiTheme="minorHAnsi"/>
        </w:rPr>
        <w:t xml:space="preserve"> 94 countries suffer under non-democratic regimes, </w:t>
      </w:r>
      <w:r w:rsidRPr="00C25F04">
        <w:rPr>
          <w:rFonts w:asciiTheme="minorHAnsi" w:hAnsiTheme="minorHAnsi"/>
        </w:rPr>
        <w:t>meaning that 3.97 billion</w:t>
      </w:r>
      <w:r w:rsidRPr="00C25F04">
        <w:rPr>
          <w:rStyle w:val="StyleUnderline"/>
          <w:rFonts w:asciiTheme="minorHAnsi" w:hAnsiTheme="minorHAnsi"/>
        </w:rPr>
        <w:t xml:space="preserve"> people are currently controlled by tyrants, absolute monarchs, military juntas or competitive authoritarians. That’s 53 percent of the world’s population.</w:t>
      </w:r>
      <w:r w:rsidRPr="00C25F04">
        <w:rPr>
          <w:rFonts w:asciiTheme="minorHAnsi" w:hAnsiTheme="minorHAnsi"/>
        </w:rPr>
        <w:t xml:space="preserve"> Statistically, then, authoritarianism is one of the largest — if not the largest — challenges facing humanity.</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Consider the scale of some of the world’s other crises. About 836 million live under extreme poverty, and 783 million lack clean drinking water. War and conflict have displaced 65 million from their homes. Between 1994 and 2013 an annual average of 218 million people were affected by natural disasters. These are terrible, seemingly intractable problems — but at least there are United Nations bodies, aid organizations and State Department teams dedicated to each one of them.</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Dictators and elected authoritarians, by contrast, get a free pass. The World Bank bails out repressive regimes on a regular basis. There is no anti-tyrant U.N. task force, no Sustainable Development Goals against tyranny, no army of activists.</w:t>
      </w:r>
    </w:p>
    <w:p w:rsidR="008E0BE0" w:rsidRPr="00C25F04" w:rsidRDefault="008E0BE0" w:rsidP="008E0BE0">
      <w:pPr>
        <w:rPr>
          <w:rFonts w:asciiTheme="minorHAnsi" w:hAnsiTheme="minorHAnsi"/>
        </w:rPr>
      </w:pPr>
      <w:r w:rsidRPr="00C25F04">
        <w:rPr>
          <w:rFonts w:asciiTheme="minorHAnsi" w:hAnsiTheme="minorHAnsi"/>
        </w:rPr>
        <w:t>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 Today Venezuelan President Nicolás Maduro runs a regime that regularly imprisons dissidents, abuses protesters and engages in such widespread graft and corruption that the country is now undergoing a catastrophic economic collapse.</w:t>
      </w:r>
    </w:p>
    <w:p w:rsidR="008E0BE0" w:rsidRPr="00C25F04" w:rsidRDefault="008E0BE0" w:rsidP="008E0BE0">
      <w:pPr>
        <w:rPr>
          <w:rFonts w:asciiTheme="minorHAnsi" w:hAnsiTheme="minorHAnsi"/>
        </w:rPr>
      </w:pPr>
      <w:r w:rsidRPr="00C25F04">
        <w:rPr>
          <w:rFonts w:asciiTheme="minorHAnsi" w:hAnsiTheme="minorHAnsi"/>
        </w:rPr>
        <w:t xml:space="preserve">Putin and Maduro have co-conspirators in all parts of the world, fellow would-be tyrants who are dismantling the free press, jailing opponents, manipulating elections and committing a host of human rights violations. In Turkey, a once-promising democracy is gasping for air. Its president, Recep Tayyip Erdogan, has shut down 149 media outlets, shuttered more than 2,000 schools and universities, fired more than 120,000 civil servants and jailed more than 45,000 suspected dissenters. In North Korea, Kim Jong </w:t>
      </w:r>
      <w:proofErr w:type="gramStart"/>
      <w:r w:rsidRPr="00C25F04">
        <w:rPr>
          <w:rFonts w:asciiTheme="minorHAnsi" w:hAnsiTheme="minorHAnsi"/>
        </w:rPr>
        <w:t>Un</w:t>
      </w:r>
      <w:proofErr w:type="gramEnd"/>
      <w:r w:rsidRPr="00C25F04">
        <w:rPr>
          <w:rFonts w:asciiTheme="minorHAnsi" w:hAnsiTheme="minorHAnsi"/>
        </w:rPr>
        <w:t xml:space="preserve"> rules the most totalitarian government on Earth, brainwashing 25 million people and terrorizing them with public executions, forced famines and a vast network of concentration camps that reminded U.N. investigators of Pol Pot’s Cambodia and Nazi Germany.</w:t>
      </w:r>
    </w:p>
    <w:p w:rsidR="008E0BE0" w:rsidRPr="00C25F04" w:rsidRDefault="008E0BE0" w:rsidP="008E0BE0">
      <w:pPr>
        <w:rPr>
          <w:rFonts w:asciiTheme="minorHAnsi" w:hAnsiTheme="minorHAnsi"/>
        </w:rPr>
      </w:pPr>
      <w:r w:rsidRPr="00C25F04">
        <w:rPr>
          <w:rFonts w:asciiTheme="minorHAnsi" w:hAnsiTheme="minorHAnsi"/>
        </w:rPr>
        <w:t>And there are so many lesser-known dictators in countries such as Bahrain, Kazakhstan and Equatorial Guinea, where tyrants pilfer their countries’ natural resources and pocket the profits in private off-shore accounts. To cover their atrocities, they hire lobbyists, public relations firms and even policy groups in the free world to whitewash their actions.</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If injustice and oppression aren’t bad enough, authoritarian governments bear an enormous social cost. Dictator-led countries have higher rates of mental illness, lower levels of health and life expectancy, and, as Amartya Sen famously argued, higher susceptibility to famine. Their citizens are less educated and file fewer patents. </w:t>
      </w:r>
      <w:r w:rsidRPr="00C25F04">
        <w:rPr>
          <w:rFonts w:asciiTheme="minorHAnsi" w:hAnsiTheme="minorHAnsi"/>
        </w:rPr>
        <w:t>In 2016, more patents were filed in France than in the entire Arab world — not because Arabs are less entrepreneurial than the French, but because nearly all of them live under stifling authoritarianism.</w:t>
      </w:r>
      <w:r w:rsidRPr="00C25F04">
        <w:rPr>
          <w:rStyle w:val="StyleUnderline"/>
          <w:rFonts w:asciiTheme="minorHAnsi" w:hAnsiTheme="minorHAnsi"/>
        </w:rPr>
        <w:t xml:space="preserve"> Clearly, the suppression of free expression and creativity has harmful effects on innovation and economic growth. </w:t>
      </w:r>
      <w:r w:rsidRPr="00C25F04">
        <w:rPr>
          <w:rFonts w:asciiTheme="minorHAnsi" w:hAnsiTheme="minorHAnsi"/>
        </w:rPr>
        <w:t>Citizens of free and open societies such as Germany, South Korea and Chile witness advances in business, science and technology that Belarusans, Burmese and Cubans can only dream of.</w:t>
      </w:r>
    </w:p>
    <w:p w:rsidR="008E0BE0" w:rsidRPr="00C25F04" w:rsidRDefault="008E0BE0" w:rsidP="008E0BE0">
      <w:pPr>
        <w:rPr>
          <w:rStyle w:val="Emphasis"/>
          <w:rFonts w:asciiTheme="minorHAnsi" w:hAnsiTheme="minorHAnsi"/>
        </w:rPr>
      </w:pPr>
      <w:r w:rsidRPr="00C25F04">
        <w:rPr>
          <w:rStyle w:val="StyleUnderline"/>
          <w:rFonts w:asciiTheme="minorHAnsi" w:hAnsiTheme="minorHAnsi"/>
        </w:rPr>
        <w:t xml:space="preserve">And consider that free nations do not go to war with each other. History has shown this to be the only ironclad law of political theory. Meanwhile, dictators are always at war, often with a foreign power and always with their own people. </w:t>
      </w:r>
      <w:r w:rsidRPr="00C25F04">
        <w:rPr>
          <w:rStyle w:val="Emphasis"/>
          <w:rFonts w:asciiTheme="minorHAnsi" w:hAnsiTheme="minorHAnsi"/>
        </w:rPr>
        <w:t>If you are worried about public health, poverty or peace, your mandate is clear: Oppose tyranny.</w:t>
      </w:r>
    </w:p>
    <w:p w:rsidR="008E0BE0" w:rsidRPr="00C25F04" w:rsidRDefault="008E0BE0" w:rsidP="008E0BE0">
      <w:pPr>
        <w:rPr>
          <w:rFonts w:asciiTheme="minorHAnsi" w:hAnsiTheme="minorHAnsi"/>
        </w:rPr>
      </w:pPr>
      <w:r w:rsidRPr="00C25F04">
        <w:rPr>
          <w:rFonts w:asciiTheme="minorHAnsi" w:hAnsiTheme="minorHAnsi"/>
        </w:rPr>
        <w:t>Tragically, 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August 2015 the Human Rights Council issued zero condemnations of repressive regimes in China, Cuba, Egypt, Russia, Saudi Arabia and Turkey.</w:t>
      </w:r>
    </w:p>
    <w:p w:rsidR="008E0BE0" w:rsidRPr="00C25F04" w:rsidRDefault="008E0BE0" w:rsidP="008E0BE0">
      <w:pPr>
        <w:rPr>
          <w:rStyle w:val="Emphasis"/>
          <w:rFonts w:asciiTheme="minorHAnsi" w:hAnsiTheme="minorHAnsi"/>
        </w:rPr>
      </w:pPr>
      <w:r w:rsidRPr="00C25F04">
        <w:rPr>
          <w:rStyle w:val="StyleUnderline"/>
          <w:rFonts w:asciiTheme="minorHAnsi" w:hAnsiTheme="minorHAnsi"/>
        </w:rPr>
        <w:t xml:space="preserve">Despite the fact that dictatorship is at the root of many global ills — poor health, failing education systems and global poverty among them — authoritarianism is hardly ever addressed at major conferences worldwide. And no wonder: 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w:t>
      </w:r>
      <w:r w:rsidRPr="00C25F04">
        <w:rPr>
          <w:rStyle w:val="Emphasis"/>
          <w:rFonts w:asciiTheme="minorHAnsi" w:hAnsiTheme="minorHAnsi"/>
        </w:rPr>
        <w:t>Dictators are rarely in the spotlight.</w:t>
      </w:r>
    </w:p>
    <w:p w:rsidR="008E0BE0" w:rsidRPr="00C25F04" w:rsidRDefault="008E0BE0" w:rsidP="008E0BE0">
      <w:pPr>
        <w:rPr>
          <w:rFonts w:asciiTheme="minorHAnsi" w:hAnsiTheme="minorHAnsi"/>
        </w:rPr>
      </w:pPr>
      <w:r w:rsidRPr="00C25F04">
        <w:rPr>
          <w:rStyle w:val="StyleUnderline"/>
          <w:rFonts w:asciiTheme="minorHAnsi" w:hAnsiTheme="minorHAnsi"/>
        </w:rPr>
        <w:t>The noble struggle against tyranny has fallen upon individual activists and dissidents living under authoritarian rule or working from exile.</w:t>
      </w:r>
      <w:r w:rsidRPr="00C25F04">
        <w:rPr>
          <w:rFonts w:asciiTheme="minorHAnsi" w:hAnsiTheme="minorHAnsi"/>
        </w:rPr>
        <w:t xml:space="preserve"> Citizen journalists Abdalaziz Alhamza and Meron Estefanos found that few people in peaceful, free countries were interested in reporting on Syria and Eritrea, so they took it upon themselves to do so, despite the enormous danger this put them in. Hyeonseo Lee defected from North Korea to find that victims of sex trafficking in China are often abandoned and ignored, so she started pressuring the Chinese government herself. When Rosa María Payá’s father, Cuban democracy leader Oswaldo Payá, died in mysterious circumstances in 2012, it fell to her to demand a formal investigation and fair treatment for dissidents in Cuba. Such individuals are in constant need of support, because in their home countries there is no legal way to protest, no ACLU, no Washington Post and no opposition party to stand up for their rights.</w:t>
      </w:r>
    </w:p>
    <w:p w:rsidR="008E0BE0" w:rsidRPr="00C25F04" w:rsidRDefault="008E0BE0" w:rsidP="008E0BE0">
      <w:pPr>
        <w:rPr>
          <w:rFonts w:asciiTheme="minorHAnsi" w:hAnsiTheme="minorHAnsi"/>
        </w:rPr>
      </w:pPr>
      <w:r w:rsidRPr="00C25F04">
        <w:rPr>
          <w:rStyle w:val="StyleUnderline"/>
          <w:rFonts w:asciiTheme="minorHAnsi" w:hAnsiTheme="minorHAnsi"/>
        </w:rPr>
        <w:t xml:space="preserve">If authoritarianism and dictatorship are to be properly challenged — and if so many resulting crises, including military conflict, poverty and extremism, are to be addressed at their root cause — such dissidents need funding, strategic advice, technical training, attention and solidarity. To turn the tide against repression, </w:t>
      </w:r>
      <w:r w:rsidRPr="00C25F04">
        <w:rPr>
          <w:rStyle w:val="Emphasis"/>
          <w:rFonts w:asciiTheme="minorHAnsi" w:hAnsiTheme="minorHAnsi"/>
        </w:rPr>
        <w:t>people across all industries need to join the movement.</w:t>
      </w:r>
      <w:r w:rsidRPr="00C25F04">
        <w:rPr>
          <w:rStyle w:val="StyleUnderline"/>
          <w:rFonts w:asciiTheme="minorHAnsi" w:hAnsiTheme="minorHAnsi"/>
        </w:rPr>
        <w:t xml:space="preserve"> Artists</w:t>
      </w:r>
      <w:r w:rsidRPr="00C25F04">
        <w:rPr>
          <w:rFonts w:asciiTheme="minorHAnsi" w:hAnsiTheme="minorHAnsi"/>
        </w:rPr>
        <w:t>, entrepreneurs, technologists, investors, diplomats, students — no matter who you are, you can reach out to a civil society organization at risk and ask how you can help by using your knowledge, resources or skills.</w:t>
      </w:r>
    </w:p>
    <w:p w:rsidR="008E0BE0" w:rsidRPr="00C25F04" w:rsidRDefault="008E0BE0" w:rsidP="008E0BE0">
      <w:pPr>
        <w:rPr>
          <w:rStyle w:val="StyleUnderline"/>
          <w:rFonts w:asciiTheme="minorHAnsi" w:hAnsiTheme="minorHAnsi"/>
        </w:rPr>
      </w:pPr>
      <w:r w:rsidRPr="00C25F04">
        <w:rPr>
          <w:rStyle w:val="StyleUnderline"/>
          <w:rFonts w:asciiTheme="minorHAnsi" w:hAnsiTheme="minorHAnsi"/>
        </w:rPr>
        <w:t>Today, authoritarians rule an increasingly large part of the globe, but the leaders of the free world lack the motivation and gumption to create a new U.N.-style League of Democracies. In the meantime, as individuals living in a free society, we believe it is our moral obligation to take action to expose human rights violations and to use our freedom to help others achieve theirs.</w:t>
      </w:r>
    </w:p>
    <w:p w:rsidR="008E0BE0" w:rsidRPr="00C25F04" w:rsidRDefault="008E0BE0" w:rsidP="00CA24D7">
      <w:pPr>
        <w:rPr>
          <w:rFonts w:asciiTheme="minorHAnsi" w:hAnsiTheme="minorHAnsi"/>
        </w:rPr>
      </w:pPr>
    </w:p>
    <w:p w:rsidR="00790EA2" w:rsidRPr="00C25F04" w:rsidRDefault="00790EA2" w:rsidP="00790EA2">
      <w:pPr>
        <w:pStyle w:val="Heading3"/>
        <w:rPr>
          <w:rFonts w:asciiTheme="minorHAnsi" w:hAnsiTheme="minorHAnsi"/>
        </w:rPr>
      </w:pPr>
      <w:r w:rsidRPr="00C25F04">
        <w:rPr>
          <w:rFonts w:asciiTheme="minorHAnsi" w:hAnsiTheme="minorHAnsi"/>
        </w:rPr>
        <w:t xml:space="preserve">1ac Solvency </w:t>
      </w:r>
    </w:p>
    <w:p w:rsidR="00790EA2" w:rsidRPr="00C25F04" w:rsidRDefault="00790EA2" w:rsidP="00790EA2">
      <w:pPr>
        <w:rPr>
          <w:rFonts w:asciiTheme="minorHAnsi" w:hAnsiTheme="minorHAnsi"/>
        </w:rPr>
      </w:pPr>
    </w:p>
    <w:p w:rsidR="00790EA2" w:rsidRPr="00C25F04" w:rsidRDefault="00790EA2" w:rsidP="00790EA2">
      <w:pPr>
        <w:pStyle w:val="Heading4"/>
        <w:rPr>
          <w:rFonts w:asciiTheme="minorHAnsi" w:hAnsiTheme="minorHAnsi"/>
        </w:rPr>
      </w:pPr>
      <w:r w:rsidRPr="00C25F04">
        <w:rPr>
          <w:rFonts w:asciiTheme="minorHAnsi" w:hAnsiTheme="minorHAnsi"/>
        </w:rPr>
        <w:t>***note when prepping file --- this evidence should be added to whatever plan + solvency module you choose --- it is extremely important to answer a lot of different counterplans.</w:t>
      </w:r>
    </w:p>
    <w:p w:rsidR="00790EA2" w:rsidRPr="00C25F04" w:rsidRDefault="00790EA2" w:rsidP="00790EA2">
      <w:pPr>
        <w:rPr>
          <w:rFonts w:asciiTheme="minorHAnsi" w:hAnsiTheme="minorHAnsi"/>
        </w:rPr>
      </w:pPr>
    </w:p>
    <w:p w:rsidR="00790EA2" w:rsidRPr="00C25F04" w:rsidRDefault="00790EA2" w:rsidP="00790EA2">
      <w:pPr>
        <w:pStyle w:val="Heading4"/>
        <w:rPr>
          <w:rFonts w:asciiTheme="minorHAnsi" w:hAnsiTheme="minorHAnsi"/>
        </w:rPr>
      </w:pPr>
      <w:r w:rsidRPr="00C25F04">
        <w:rPr>
          <w:rFonts w:asciiTheme="minorHAnsi" w:hAnsiTheme="minorHAnsi"/>
        </w:rPr>
        <w:t>Perception matters --- a clear and credible signal is the sole factor in decision to migrate</w:t>
      </w:r>
    </w:p>
    <w:p w:rsidR="00790EA2" w:rsidRPr="00C25F04" w:rsidRDefault="00790EA2" w:rsidP="00790EA2">
      <w:pPr>
        <w:rPr>
          <w:rFonts w:asciiTheme="minorHAnsi" w:hAnsiTheme="minorHAnsi"/>
          <w:sz w:val="16"/>
        </w:rPr>
      </w:pPr>
      <w:r w:rsidRPr="00C25F04">
        <w:rPr>
          <w:rStyle w:val="Style13ptBold"/>
          <w:rFonts w:asciiTheme="minorHAnsi" w:hAnsiTheme="minorHAnsi"/>
        </w:rPr>
        <w:t>Papademetriou 8</w:t>
      </w:r>
      <w:r w:rsidRPr="00C25F04">
        <w:rPr>
          <w:rFonts w:asciiTheme="minorHAnsi" w:hAnsiTheme="minorHAnsi"/>
        </w:rPr>
        <w:t xml:space="preserve"> (Demetrios, President – Migration Policy Institute, Will Somerville, Senior Policy Analyst – Migration Policy Institute, and Hiroyuki Tanaka, Research Assistant – Migration Policy Institute, “Talent in the 21st Century Economy”, Talent, Competitiveness, and Migration, Ed. Migration Policy Institute, p. 242-248)</w:t>
      </w:r>
    </w:p>
    <w:p w:rsidR="00790EA2" w:rsidRPr="00C25F04" w:rsidRDefault="00790EA2" w:rsidP="00790EA2">
      <w:pPr>
        <w:rPr>
          <w:rFonts w:asciiTheme="minorHAnsi" w:hAnsiTheme="minorHAnsi"/>
          <w:sz w:val="16"/>
        </w:rPr>
      </w:pPr>
      <w:r w:rsidRPr="00C25F04">
        <w:rPr>
          <w:rFonts w:asciiTheme="minorHAnsi" w:hAnsiTheme="minorHAnsi"/>
          <w:sz w:val="16"/>
        </w:rPr>
        <w:t xml:space="preserve">Firms want and need highly skilled and talented individuals to be competitive, and governments have an interest in facilitating the match. But </w:t>
      </w:r>
      <w:r w:rsidRPr="00C25F04">
        <w:rPr>
          <w:rFonts w:asciiTheme="minorHAnsi" w:hAnsiTheme="minorHAnsi"/>
          <w:highlight w:val="yellow"/>
          <w:u w:val="single"/>
        </w:rPr>
        <w:t>what do the truly skilled and those with the “right”</w:t>
      </w:r>
      <w:r w:rsidRPr="00C25F04">
        <w:rPr>
          <w:rFonts w:asciiTheme="minorHAnsi" w:hAnsiTheme="minorHAnsi"/>
          <w:sz w:val="16"/>
        </w:rPr>
        <w:t xml:space="preserve"> (and typically scarce) </w:t>
      </w:r>
      <w:r w:rsidRPr="00C25F04">
        <w:rPr>
          <w:rFonts w:asciiTheme="minorHAnsi" w:hAnsiTheme="minorHAnsi"/>
          <w:highlight w:val="yellow"/>
          <w:u w:val="single"/>
        </w:rPr>
        <w:t>qualifications in</w:t>
      </w:r>
      <w:r w:rsidRPr="00C25F04">
        <w:rPr>
          <w:rFonts w:asciiTheme="minorHAnsi" w:hAnsiTheme="minorHAnsi"/>
          <w:sz w:val="16"/>
        </w:rPr>
        <w:t xml:space="preserve"> the fields that are key to economic growth and competitiveness — the sciences, technology, engineering, and mathematics (</w:t>
      </w:r>
      <w:r w:rsidRPr="00C25F04">
        <w:rPr>
          <w:rFonts w:asciiTheme="minorHAnsi" w:hAnsiTheme="minorHAnsi"/>
          <w:highlight w:val="yellow"/>
          <w:u w:val="single"/>
        </w:rPr>
        <w:t>STEM) — want and need in return?</w:t>
      </w:r>
      <w:r w:rsidRPr="00C25F04">
        <w:rPr>
          <w:rFonts w:asciiTheme="minorHAnsi" w:hAnsiTheme="minorHAnsi"/>
          <w:sz w:val="16"/>
        </w:rPr>
        <w:t xml:space="preserve"> And </w:t>
      </w:r>
      <w:r w:rsidRPr="00C25F04">
        <w:rPr>
          <w:rFonts w:asciiTheme="minorHAnsi" w:hAnsiTheme="minorHAnsi"/>
          <w:highlight w:val="yellow"/>
          <w:u w:val="single"/>
        </w:rPr>
        <w:t>how do these sought-after individuals make decisions on when to move</w:t>
      </w:r>
      <w:r w:rsidRPr="00C25F04">
        <w:rPr>
          <w:rFonts w:asciiTheme="minorHAnsi" w:hAnsiTheme="minorHAnsi"/>
          <w:sz w:val="16"/>
        </w:rPr>
        <w:t>, where to work</w:t>
      </w:r>
      <w:r w:rsidRPr="00C25F04">
        <w:rPr>
          <w:rFonts w:asciiTheme="minorHAnsi" w:hAnsiTheme="minorHAnsi"/>
          <w:highlight w:val="yellow"/>
          <w:u w:val="single"/>
        </w:rPr>
        <w:t>, and how to respond to recruitment efforts?</w:t>
      </w:r>
      <w:r w:rsidRPr="00C25F04">
        <w:rPr>
          <w:rFonts w:asciiTheme="minorHAnsi" w:hAnsiTheme="minorHAnsi"/>
          <w:sz w:val="16"/>
        </w:rPr>
        <w:t xml:space="preserve"> This section examines immigrant selection through the eyes of highly skilled foreign-born professionals, that is, those who both “envisage” a global career60 and are most likely to have a choice of destinations — rather than those with run-of-the-mill paper credentials and experience who fill the ranks of applicants for one points selection system or another. The immigrants who are the true focus of this paper — </w:t>
      </w:r>
      <w:r w:rsidRPr="00C25F04">
        <w:rPr>
          <w:rFonts w:asciiTheme="minorHAnsi" w:hAnsiTheme="minorHAnsi"/>
          <w:u w:val="single"/>
        </w:rPr>
        <w:t>the highly skilled — migrate to take advantage of sometimes small opportunity differentials that may make a large difference in outcomes for them and their employer</w:t>
      </w:r>
      <w:r w:rsidRPr="00C25F04">
        <w:rPr>
          <w:rFonts w:asciiTheme="minorHAnsi" w:hAnsiTheme="minorHAnsi"/>
          <w:sz w:val="16"/>
        </w:rPr>
        <w:t xml:space="preserve">. And although wages matter, they do not drive the decision because the remuneration differentials for the most talented do not typically vary significantly. (US firms may be the exception in this regard.) The highly skilled also weigh a firm’s and the destination area’s human- and physical-capital infrastructure, the presence of other talented workers, and what we call the “total immigration package” (that only governments can offer), as well as a host of other variables. Our analysis is organized along three pathways and is laid out visually in Figure 5. The top half of the figure focuses on a series of “first-order” decision-making variables that we consider essential to the calculations most talented and highly skilled immigrants are likely to make in the process of deciding where to move. This cluster of variables has easily permeable boundaries that allow each variable to reinforce the others; we call them decision “drivers.” Our second group of variables (the “second-order” ones, in the bottom half of the figure) also influence the migration decision and are also able to cross boundaries — both vertically and horizontally. In most instances, however, they are not likely to determine the outcome. We call them decision “facilitators.” 61 And located between the two is what we call the “total immigration package,” that is, the sum total of immigration rules and conditions at destination that has a strong, if not determinative, effect on the decision-making process of prospective highly qualified foreign workers. Decision-Making Drivers </w:t>
      </w:r>
      <w:proofErr w:type="gramStart"/>
      <w:r w:rsidRPr="00C25F04">
        <w:rPr>
          <w:rFonts w:asciiTheme="minorHAnsi" w:hAnsiTheme="minorHAnsi"/>
          <w:sz w:val="16"/>
        </w:rPr>
        <w:t>The</w:t>
      </w:r>
      <w:proofErr w:type="gramEnd"/>
      <w:r w:rsidRPr="00C25F04">
        <w:rPr>
          <w:rFonts w:asciiTheme="minorHAnsi" w:hAnsiTheme="minorHAnsi"/>
          <w:sz w:val="16"/>
        </w:rPr>
        <w:t xml:space="preserve"> first driver, opportunity, is a primary motive for immigration. </w:t>
      </w:r>
      <w:r w:rsidRPr="00C25F04">
        <w:rPr>
          <w:rFonts w:asciiTheme="minorHAnsi" w:hAnsiTheme="minorHAnsi"/>
          <w:u w:val="single"/>
        </w:rPr>
        <w:t>Highly skilled immigrants have made deep and often expensive</w:t>
      </w:r>
      <w:r w:rsidRPr="00C25F04">
        <w:rPr>
          <w:rFonts w:asciiTheme="minorHAnsi" w:hAnsiTheme="minorHAnsi"/>
          <w:sz w:val="16"/>
        </w:rPr>
        <w:t xml:space="preserve"> (to them and their families</w:t>
      </w:r>
      <w:r w:rsidRPr="00C25F04">
        <w:rPr>
          <w:rFonts w:asciiTheme="minorHAnsi" w:hAnsiTheme="minorHAnsi"/>
          <w:u w:val="single"/>
        </w:rPr>
        <w:t>) investments in developing their human capital.</w:t>
      </w:r>
      <w:r w:rsidRPr="00C25F04">
        <w:rPr>
          <w:rFonts w:asciiTheme="minorHAnsi" w:hAnsiTheme="minorHAnsi"/>
          <w:sz w:val="16"/>
        </w:rPr>
        <w:t xml:space="preserve"> As a result, they want to get the best returns on these investments. It stands to reason that, like all “investors,” they will look for places where this can be accomplished best and fastest. We call the second driver capital infrastructure. By that, we want to convey the importance of facilities that allow highly skilled immigrants to realize personal and professional goals. These might include research labs for scientists, great universities where the immigrant and his/her family might continue with their academic and professional development, availability/access to industrial clusters for high-tech entrepreneurs (a prerequisite for the essential transitions from scientific innovation, to product development, to market), and even such intangibles as a sense of dynamism — that is that this is the crossroads where knowledge, creativity and transformation meet. California’s Silicon Valley probably is the best exemplar of that genre. The third driver is the presence of, and access to, substantial numbers of other talented professionals, both in the same field but also in cognate and, increasingly, in complementary, disciplines. This matters a great deal because critical masses of highly educated and motivated workers from many disciplines — including workers from different ethnic, cultural, and educational backgrounds — create the synergies and multiplier effects that are thought to facilitate breakthroughs in research and product development.62 The presence of other talented individuals also provides opportunities to become integrated into crucial professional networks and enables the transformative environment that attracts new talented immigrants — in effect, creating, fueling, and replenishing the talent pools that energize the virtuous circles of progress and innovation. As noted, our three drivers are mutually dependent and intentionally overlapping. For example, opportunity is fully integrated with the availability of ample human and physical capital infrastructure and the presence of pools of other talented professionals. And all three drivers contribute to the constant replenishment of a firm’s and an area’s human capital pool since they influence deeply both internal and international migration patterns by other highly skilled and motivated workers. Decision-Making Facilitators We discuss three variables that influence the decision about choosing a destination. Their effect will vary with the personal and professional circumstances of the prospective immigrant. The first factor, the receiving society’s social model, will be important to every potential immigrant but would be of particular interest to persons contemplating a long stay and those with family. For those for whom a fair and generous social model is crucial, places like Canada and most of the European Union — with their universal health care systems, social partnerships (involving government, employers, and worker organizations), and strong social welfare traditions — might be particularly attractive. Strong norms (and regulations) about workplace conduct by employers (including rules about hiring and firing), as well as opportunities, even guarantees, of worker participation in key firm decisions, extensive unemployment protections and training and retraining opportunities, etc., also give many EU Member States decided advantages. The second variable, lifestyle and environmental factors, typically refers to quality-of-life issues. Survey respondents, for instance, point to specific destinations’ environmental or cultural attributes63 as particularly relevant. In fact, the ability to market the lifestyle advantages, including the climate and natural beauty, of a country is and will continue to be important to a significant pool of applicants. Places like Australia and New Zealand are thought to be particularly appealing to many immigrants for precisely such reasons. Finally, living in a safe and tolerant society, where the acceptance and even respect for diversity of language, ethnicity, race, and cultural and religious practices — and a welcoming environment toward immigration — are part of the national narrative, can be a very strong element of attraction, particularly given the growing intolerance of many societies. This suggests that the more traditional countries of immigration (the United States, Canada, Australia, and New Zealand) fare much better on these grounds than almost any other single country, with Canada probably scoring the highest because of </w:t>
      </w:r>
      <w:proofErr w:type="gramStart"/>
      <w:r w:rsidRPr="00C25F04">
        <w:rPr>
          <w:rFonts w:asciiTheme="minorHAnsi" w:hAnsiTheme="minorHAnsi"/>
          <w:sz w:val="16"/>
        </w:rPr>
        <w:t>its</w:t>
      </w:r>
      <w:proofErr w:type="gramEnd"/>
      <w:r w:rsidRPr="00C25F04">
        <w:rPr>
          <w:rFonts w:asciiTheme="minorHAnsi" w:hAnsiTheme="minorHAnsi"/>
          <w:sz w:val="16"/>
        </w:rPr>
        <w:t xml:space="preserve"> constitutionally guaranteed and now deeply ingrained multiculturalism model. Once more, those intending long-term or permanent immigration, as well as those with families, will tend to place much greater emphasis on these factors than younger, single, foreign workers focused almost exclusively on advancing their career and building wealth and without a predetermined interest in permanent settlement in a particular country.  The Total Immigration Package We now turn to the total immigration package a country makes available to the prospective immigrant — that is, the immigration rules that apply to them both upon and after entry and the treatment they can expect while in the host country. The immigration package affects both a potential immigrant’s professional opportunities and his/her experience living in the host country. As Figure 5 indicates, we have positioned the package midway between the decision-making drivers and facilitators, making it important enough to exert strong influence in the decision about a destination choice but not necessarily a determinant of it. We consider four elements of that package as most essential. The first two are explicitly tied to the receiving country’s immigration rules while the other two are tied more closely to the immigrant’s economic success and the quality of opportunities afforded his/her family. </w:t>
      </w:r>
      <w:r w:rsidRPr="00C25F04">
        <w:rPr>
          <w:rFonts w:asciiTheme="minorHAnsi" w:hAnsiTheme="minorHAnsi"/>
          <w:u w:val="single"/>
        </w:rPr>
        <w:t xml:space="preserve">The first element, that of </w:t>
      </w:r>
      <w:r w:rsidRPr="00C25F04">
        <w:rPr>
          <w:rFonts w:asciiTheme="minorHAnsi" w:hAnsiTheme="minorHAnsi"/>
          <w:highlight w:val="yellow"/>
          <w:u w:val="single"/>
        </w:rPr>
        <w:t>clear</w:t>
      </w:r>
      <w:r w:rsidRPr="00C25F04">
        <w:rPr>
          <w:rFonts w:asciiTheme="minorHAnsi" w:hAnsiTheme="minorHAnsi"/>
          <w:u w:val="single"/>
        </w:rPr>
        <w:t xml:space="preserve">, fair, and transparently applied </w:t>
      </w:r>
      <w:r w:rsidRPr="00C25F04">
        <w:rPr>
          <w:rFonts w:asciiTheme="minorHAnsi" w:hAnsiTheme="minorHAnsi"/>
          <w:highlight w:val="yellow"/>
          <w:u w:val="single"/>
        </w:rPr>
        <w:t>immigration rules, take</w:t>
      </w:r>
      <w:r w:rsidRPr="00C25F04">
        <w:rPr>
          <w:rFonts w:asciiTheme="minorHAnsi" w:hAnsiTheme="minorHAnsi"/>
          <w:u w:val="single"/>
        </w:rPr>
        <w:t>s</w:t>
      </w:r>
      <w:r w:rsidRPr="00C25F04">
        <w:rPr>
          <w:rFonts w:asciiTheme="minorHAnsi" w:hAnsiTheme="minorHAnsi"/>
          <w:highlight w:val="yellow"/>
          <w:u w:val="single"/>
        </w:rPr>
        <w:t xml:space="preserve"> the guessing game out of a foreigner’s relationship to the host country’s immigration system </w:t>
      </w:r>
      <w:r w:rsidRPr="00C25F04">
        <w:rPr>
          <w:rFonts w:asciiTheme="minorHAnsi" w:hAnsiTheme="minorHAnsi"/>
          <w:u w:val="single"/>
        </w:rPr>
        <w:t xml:space="preserve">and what (s)he has to do to maintain his/her status. </w:t>
      </w:r>
      <w:r w:rsidRPr="00C25F04">
        <w:rPr>
          <w:rFonts w:asciiTheme="minorHAnsi" w:hAnsiTheme="minorHAnsi"/>
          <w:highlight w:val="yellow"/>
          <w:u w:val="single"/>
        </w:rPr>
        <w:t xml:space="preserve">The ultimate goal is to have predictable outcomes </w:t>
      </w:r>
      <w:r w:rsidRPr="00C25F04">
        <w:rPr>
          <w:rFonts w:asciiTheme="minorHAnsi" w:hAnsiTheme="minorHAnsi"/>
          <w:u w:val="single"/>
        </w:rPr>
        <w:t xml:space="preserve">in all immigration-related matters, </w:t>
      </w:r>
      <w:r w:rsidRPr="00C25F04">
        <w:rPr>
          <w:rFonts w:asciiTheme="minorHAnsi" w:hAnsiTheme="minorHAnsi"/>
          <w:highlight w:val="yellow"/>
          <w:u w:val="single"/>
        </w:rPr>
        <w:t xml:space="preserve">an issue of </w:t>
      </w:r>
      <w:r w:rsidRPr="00C25F04">
        <w:rPr>
          <w:rFonts w:asciiTheme="minorHAnsi" w:hAnsiTheme="minorHAnsi"/>
          <w:highlight w:val="yellow"/>
          <w:u w:val="single"/>
          <w:bdr w:val="single" w:sz="4" w:space="0" w:color="auto"/>
        </w:rPr>
        <w:t>supreme importance</w:t>
      </w:r>
      <w:r w:rsidRPr="00C25F04">
        <w:rPr>
          <w:rFonts w:asciiTheme="minorHAnsi" w:hAnsiTheme="minorHAnsi"/>
          <w:highlight w:val="yellow"/>
          <w:u w:val="single"/>
        </w:rPr>
        <w:t xml:space="preserve"> for people who are far away from familiar environments and must learn to negotiate multiple new norms</w:t>
      </w:r>
      <w:r w:rsidRPr="00C25F04">
        <w:rPr>
          <w:rFonts w:asciiTheme="minorHAnsi" w:hAnsiTheme="minorHAnsi"/>
          <w:u w:val="single"/>
        </w:rPr>
        <w:t>.</w:t>
      </w:r>
      <w:r w:rsidRPr="00C25F04">
        <w:rPr>
          <w:rFonts w:asciiTheme="minorHAnsi" w:hAnsiTheme="minorHAnsi"/>
          <w:sz w:val="16"/>
        </w:rPr>
        <w:t xml:space="preserve"> </w:t>
      </w:r>
      <w:r w:rsidRPr="00C25F04">
        <w:rPr>
          <w:rFonts w:asciiTheme="minorHAnsi" w:hAnsiTheme="minorHAnsi"/>
          <w:highlight w:val="yellow"/>
          <w:u w:val="single"/>
        </w:rPr>
        <w:t xml:space="preserve">With immigration “surprises” out of the picture, immigrants know </w:t>
      </w:r>
      <w:r w:rsidRPr="00C25F04">
        <w:rPr>
          <w:rFonts w:asciiTheme="minorHAnsi" w:hAnsiTheme="minorHAnsi"/>
          <w:u w:val="single"/>
        </w:rPr>
        <w:t xml:space="preserve">how to behave, </w:t>
      </w:r>
      <w:r w:rsidRPr="00C25F04">
        <w:rPr>
          <w:rFonts w:asciiTheme="minorHAnsi" w:hAnsiTheme="minorHAnsi"/>
          <w:highlight w:val="yellow"/>
          <w:u w:val="single"/>
        </w:rPr>
        <w:t>what they can plan for, what investments to make, and how to handle unforeseen circumstances</w:t>
      </w:r>
      <w:r w:rsidRPr="00C25F04">
        <w:rPr>
          <w:rFonts w:asciiTheme="minorHAnsi" w:hAnsiTheme="minorHAnsi"/>
          <w:sz w:val="16"/>
        </w:rPr>
        <w:t xml:space="preserve">, such as an unexpected layoff or a contract or pay dispute. </w:t>
      </w:r>
      <w:r w:rsidRPr="00C25F04">
        <w:rPr>
          <w:rFonts w:asciiTheme="minorHAnsi" w:hAnsiTheme="minorHAnsi"/>
          <w:u w:val="single"/>
        </w:rPr>
        <w:t xml:space="preserve">Considering the power asymmetries between employer and worker, </w:t>
      </w:r>
      <w:r w:rsidRPr="00C25F04">
        <w:rPr>
          <w:rFonts w:asciiTheme="minorHAnsi" w:hAnsiTheme="minorHAnsi"/>
          <w:highlight w:val="yellow"/>
          <w:u w:val="single"/>
        </w:rPr>
        <w:t xml:space="preserve">knowing one’s immigration status rights and being able to exercise them can make all the difference between a life of </w:t>
      </w:r>
      <w:r w:rsidRPr="00C25F04">
        <w:rPr>
          <w:rFonts w:asciiTheme="minorHAnsi" w:hAnsiTheme="minorHAnsi"/>
          <w:highlight w:val="yellow"/>
          <w:u w:val="single"/>
          <w:bdr w:val="single" w:sz="4" w:space="0" w:color="auto"/>
        </w:rPr>
        <w:t>uncertainty and fear</w:t>
      </w:r>
      <w:r w:rsidRPr="00C25F04">
        <w:rPr>
          <w:rFonts w:asciiTheme="minorHAnsi" w:hAnsiTheme="minorHAnsi"/>
          <w:highlight w:val="yellow"/>
          <w:u w:val="single"/>
        </w:rPr>
        <w:t xml:space="preserve"> and one of relative predictability </w:t>
      </w:r>
      <w:r w:rsidRPr="00C25F04">
        <w:rPr>
          <w:rFonts w:asciiTheme="minorHAnsi" w:hAnsiTheme="minorHAnsi"/>
          <w:u w:val="single"/>
        </w:rPr>
        <w:t>and rules-based outcomes</w:t>
      </w:r>
      <w:r w:rsidRPr="00C25F04">
        <w:rPr>
          <w:rFonts w:asciiTheme="minorHAnsi" w:hAnsiTheme="minorHAnsi"/>
          <w:sz w:val="16"/>
        </w:rPr>
        <w:t xml:space="preserve">. In these regards, </w:t>
      </w:r>
      <w:r w:rsidRPr="00C25F04">
        <w:rPr>
          <w:rFonts w:asciiTheme="minorHAnsi" w:hAnsiTheme="minorHAnsi"/>
          <w:highlight w:val="yellow"/>
          <w:u w:val="single"/>
        </w:rPr>
        <w:t xml:space="preserve">work visas that offer their holders the </w:t>
      </w:r>
      <w:r w:rsidRPr="00C25F04">
        <w:rPr>
          <w:rFonts w:asciiTheme="minorHAnsi" w:hAnsiTheme="minorHAnsi"/>
          <w:highlight w:val="yellow"/>
          <w:u w:val="single"/>
          <w:bdr w:val="single" w:sz="4" w:space="0" w:color="auto"/>
        </w:rPr>
        <w:t>security of permanent residence</w:t>
      </w:r>
      <w:r w:rsidRPr="00C25F04">
        <w:rPr>
          <w:rFonts w:asciiTheme="minorHAnsi" w:hAnsiTheme="minorHAnsi"/>
          <w:highlight w:val="yellow"/>
          <w:u w:val="single"/>
        </w:rPr>
        <w:t xml:space="preserve"> </w:t>
      </w:r>
      <w:r w:rsidRPr="00C25F04">
        <w:rPr>
          <w:rFonts w:asciiTheme="minorHAnsi" w:hAnsiTheme="minorHAnsi"/>
          <w:u w:val="single"/>
        </w:rPr>
        <w:t>up front</w:t>
      </w:r>
      <w:r w:rsidRPr="00C25F04">
        <w:rPr>
          <w:rFonts w:asciiTheme="minorHAnsi" w:hAnsiTheme="minorHAnsi"/>
          <w:highlight w:val="yellow"/>
          <w:u w:val="single"/>
        </w:rPr>
        <w:t xml:space="preserve"> </w:t>
      </w:r>
      <w:r w:rsidRPr="00C25F04">
        <w:rPr>
          <w:rFonts w:asciiTheme="minorHAnsi" w:hAnsiTheme="minorHAnsi"/>
          <w:highlight w:val="yellow"/>
          <w:u w:val="single"/>
          <w:bdr w:val="single" w:sz="4" w:space="0" w:color="auto"/>
        </w:rPr>
        <w:t>are unsurpassed in terms of their value to foreign workers</w:t>
      </w:r>
      <w:r w:rsidRPr="00C25F04">
        <w:rPr>
          <w:rFonts w:asciiTheme="minorHAnsi" w:hAnsiTheme="minorHAnsi"/>
          <w:sz w:val="16"/>
        </w:rPr>
        <w:t xml:space="preserve">. And this value is irrespective of the individual immigrant’s ultimate decision about settlement and citizenship. The second, and in many ways related, element of the total immigration package revolves around paths to permanent residency and citizenship. While it stands to reason that highly skilled immigrants, like all immigrants, value transparent rules for the transition between immigration statuses, as well as a clear path to citizenship, not all are eligible for such transitions. Some countries offer foreign workers temporary work visas without clear rules about or real prospects for taking the next immigration step — a policy that is most common of arrangements for less-skilled work and shorter-distance migration. The countries that practice this approach (such as Japan) do this precisely because they prefer to tap the labor market skills of immigrants without incorporating them into society in the long term. While this policy may make sense from the host’s perspective, it makes the country much less attractive for many prospective highly skilled immigrants and reduces the pool and quality of the accessible talent. </w:t>
      </w:r>
    </w:p>
    <w:p w:rsidR="00790EA2" w:rsidRPr="00C25F04" w:rsidRDefault="00790EA2" w:rsidP="00790EA2">
      <w:pPr>
        <w:rPr>
          <w:rFonts w:asciiTheme="minorHAnsi" w:hAnsiTheme="minorHAnsi"/>
        </w:rPr>
      </w:pPr>
    </w:p>
    <w:p w:rsidR="000C6BAB" w:rsidRPr="00C25F04" w:rsidRDefault="000C6BAB" w:rsidP="000C6BAB">
      <w:pPr>
        <w:pStyle w:val="Heading2"/>
        <w:rPr>
          <w:rFonts w:asciiTheme="minorHAnsi" w:hAnsiTheme="minorHAnsi"/>
        </w:rPr>
      </w:pPr>
      <w:r w:rsidRPr="00C25F04">
        <w:rPr>
          <w:rFonts w:asciiTheme="minorHAnsi" w:hAnsiTheme="minorHAnsi"/>
        </w:rPr>
        <w:t xml:space="preserve">STEM Exemption Plan &amp; Solvency </w:t>
      </w:r>
    </w:p>
    <w:p w:rsidR="000C6BAB" w:rsidRPr="00C25F04" w:rsidRDefault="000C6BAB" w:rsidP="000C6BAB">
      <w:pPr>
        <w:rPr>
          <w:rFonts w:asciiTheme="minorHAnsi" w:hAnsiTheme="minorHAnsi"/>
        </w:rPr>
      </w:pPr>
    </w:p>
    <w:p w:rsidR="0051325A" w:rsidRPr="00C25F04" w:rsidRDefault="001453DF" w:rsidP="001453DF">
      <w:pPr>
        <w:pStyle w:val="Heading3"/>
        <w:rPr>
          <w:rFonts w:asciiTheme="minorHAnsi" w:hAnsiTheme="minorHAnsi"/>
        </w:rPr>
      </w:pPr>
      <w:r w:rsidRPr="00C25F04">
        <w:rPr>
          <w:rFonts w:asciiTheme="minorHAnsi" w:hAnsiTheme="minorHAnsi"/>
        </w:rPr>
        <w:t>1ac Plan + Solvency – Exempt PhDs from Quota</w:t>
      </w:r>
    </w:p>
    <w:p w:rsidR="001453DF" w:rsidRPr="00C25F04" w:rsidRDefault="001453DF" w:rsidP="001453DF">
      <w:pPr>
        <w:rPr>
          <w:rFonts w:asciiTheme="minorHAnsi" w:hAnsiTheme="minorHAnsi"/>
        </w:rPr>
      </w:pPr>
    </w:p>
    <w:p w:rsidR="00BD1A42" w:rsidRPr="00C25F04" w:rsidRDefault="00BD1A42" w:rsidP="009535F5">
      <w:pPr>
        <w:pStyle w:val="Heading4"/>
        <w:rPr>
          <w:rFonts w:asciiTheme="minorHAnsi" w:hAnsiTheme="minorHAnsi"/>
        </w:rPr>
      </w:pPr>
      <w:r w:rsidRPr="00C25F04">
        <w:rPr>
          <w:rFonts w:asciiTheme="minorHAnsi" w:hAnsiTheme="minorHAnsi"/>
        </w:rPr>
        <w:t>The United States federal government should exempt individuals with advanced degrees in science and technology from educational institutions accredited under the Higher Education Act</w:t>
      </w:r>
      <w:r w:rsidR="009535F5" w:rsidRPr="00C25F04">
        <w:rPr>
          <w:rFonts w:asciiTheme="minorHAnsi" w:hAnsiTheme="minorHAnsi"/>
        </w:rPr>
        <w:t xml:space="preserve"> in the</w:t>
      </w:r>
      <w:r w:rsidRPr="00C25F04">
        <w:rPr>
          <w:rFonts w:asciiTheme="minorHAnsi" w:hAnsiTheme="minorHAnsi"/>
        </w:rPr>
        <w:t xml:space="preserve"> United States from numerical limits on employment based visas</w:t>
      </w:r>
      <w:r w:rsidR="009535F5" w:rsidRPr="00C25F04">
        <w:rPr>
          <w:rFonts w:asciiTheme="minorHAnsi" w:hAnsiTheme="minorHAnsi"/>
        </w:rPr>
        <w:t xml:space="preserve"> and eliminate the per-country limits for employment-based immigrants.</w:t>
      </w:r>
    </w:p>
    <w:p w:rsidR="009535F5" w:rsidRPr="00C25F04" w:rsidRDefault="009535F5" w:rsidP="009535F5">
      <w:pPr>
        <w:rPr>
          <w:rFonts w:asciiTheme="minorHAnsi" w:hAnsiTheme="minorHAnsi"/>
        </w:rPr>
      </w:pPr>
    </w:p>
    <w:p w:rsidR="00E4380F" w:rsidRPr="00C25F04" w:rsidRDefault="00E4380F" w:rsidP="00E4380F">
      <w:pPr>
        <w:pStyle w:val="Heading4"/>
        <w:rPr>
          <w:rFonts w:asciiTheme="minorHAnsi" w:hAnsiTheme="minorHAnsi"/>
        </w:rPr>
      </w:pPr>
      <w:r w:rsidRPr="00C25F04">
        <w:rPr>
          <w:rFonts w:asciiTheme="minorHAnsi" w:hAnsiTheme="minorHAnsi"/>
        </w:rPr>
        <w:t>Giving green cards to US college graduates ensures</w:t>
      </w:r>
      <w:r w:rsidR="003D03AB" w:rsidRPr="00C25F04">
        <w:rPr>
          <w:rFonts w:asciiTheme="minorHAnsi" w:hAnsiTheme="minorHAnsi"/>
        </w:rPr>
        <w:t xml:space="preserve"> innovation and economic growth --- boosts start ups</w:t>
      </w:r>
      <w:r w:rsidRPr="00C25F04">
        <w:rPr>
          <w:rFonts w:asciiTheme="minorHAnsi" w:hAnsiTheme="minorHAnsi"/>
        </w:rPr>
        <w:t xml:space="preserve"> </w:t>
      </w:r>
    </w:p>
    <w:p w:rsidR="00E4380F" w:rsidRPr="00C25F04" w:rsidRDefault="00E4380F" w:rsidP="00E4380F">
      <w:pPr>
        <w:rPr>
          <w:rStyle w:val="Style13ptBold"/>
          <w:rFonts w:asciiTheme="minorHAnsi" w:hAnsiTheme="minorHAnsi"/>
          <w:b w:val="0"/>
          <w:sz w:val="22"/>
        </w:rPr>
      </w:pPr>
      <w:r w:rsidRPr="00C25F04">
        <w:rPr>
          <w:rStyle w:val="Style13ptBold"/>
          <w:rFonts w:asciiTheme="minorHAnsi" w:hAnsiTheme="minorHAnsi"/>
        </w:rPr>
        <w:t>Nikias 16</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president of the University of Southern California and crypto-american academic (C. L. Max Nikias, Keeping skilled PhD and Masters graduates in America is smart economic policy, 19 May 2016, http://thehill.com/blogs/congress-blog/education/276633-keeping-skilled-phd-and-masters-graduates-in-america-is-smart)//abaime</w:t>
      </w:r>
    </w:p>
    <w:p w:rsidR="00E4380F" w:rsidRPr="00C25F04" w:rsidRDefault="00E4380F" w:rsidP="00E4380F">
      <w:pPr>
        <w:rPr>
          <w:rStyle w:val="StyleUnderline"/>
          <w:rFonts w:asciiTheme="minorHAnsi" w:hAnsiTheme="minorHAnsi"/>
        </w:rPr>
      </w:pPr>
      <w:r w:rsidRPr="00C25F04">
        <w:rPr>
          <w:rFonts w:asciiTheme="minorHAnsi" w:hAnsiTheme="minorHAnsi"/>
        </w:rPr>
        <w:t xml:space="preserve">During the primaries, the national debate on overhauling America’s immigration system has once again been ignited. To be sure, it is a complicated debate with few areas of universal consensus.  But there is one initiative with broad support that is consistently lost within the greater discussion.  Democrats, Republicans, Big and Small Business alike and Labor all agree that </w:t>
      </w:r>
      <w:r w:rsidRPr="00C25F04">
        <w:rPr>
          <w:rFonts w:asciiTheme="minorHAnsi" w:hAnsiTheme="minorHAnsi"/>
          <w:u w:val="single"/>
        </w:rPr>
        <w:t xml:space="preserve">we must allow foreign graduate students at </w:t>
      </w:r>
      <w:r w:rsidRPr="00C25F04">
        <w:rPr>
          <w:rStyle w:val="StyleUnderline"/>
          <w:rFonts w:asciiTheme="minorHAnsi" w:hAnsiTheme="minorHAnsi"/>
        </w:rPr>
        <w:t>American universities, particularly those in STEM</w:t>
      </w:r>
      <w:r w:rsidRPr="00C25F04">
        <w:rPr>
          <w:rFonts w:asciiTheme="minorHAnsi" w:hAnsiTheme="minorHAnsi"/>
        </w:rPr>
        <w:t xml:space="preserve"> (science, technology, engineering, mathematics) </w:t>
      </w:r>
      <w:r w:rsidRPr="00C25F04">
        <w:rPr>
          <w:rStyle w:val="StyleUnderline"/>
          <w:rFonts w:asciiTheme="minorHAnsi" w:hAnsiTheme="minorHAnsi"/>
        </w:rPr>
        <w:t xml:space="preserve">disciplines, to remain in our country to create jobs, innovate, and enhance our global competitiveness. </w:t>
      </w:r>
    </w:p>
    <w:p w:rsidR="00E4380F" w:rsidRPr="00C25F04" w:rsidRDefault="00E4380F" w:rsidP="00E4380F">
      <w:pPr>
        <w:rPr>
          <w:rStyle w:val="StyleUnderline"/>
          <w:rFonts w:asciiTheme="minorHAnsi" w:hAnsiTheme="minorHAnsi"/>
        </w:rPr>
      </w:pPr>
      <w:r w:rsidRPr="00C25F04">
        <w:rPr>
          <w:rFonts w:asciiTheme="minorHAnsi" w:hAnsiTheme="minorHAnsi"/>
        </w:rPr>
        <w:t xml:space="preserve">Today, where economic competitiveness is global in nature, the whiz kids that </w:t>
      </w:r>
      <w:r w:rsidRPr="00C25F04">
        <w:rPr>
          <w:rFonts w:asciiTheme="minorHAnsi" w:hAnsiTheme="minorHAnsi"/>
          <w:u w:val="single"/>
        </w:rPr>
        <w:t>American universities produce are sent packing upon graduation</w:t>
      </w:r>
      <w:r w:rsidRPr="00C25F04">
        <w:rPr>
          <w:rStyle w:val="StyleUnderline"/>
          <w:rFonts w:asciiTheme="minorHAnsi" w:hAnsiTheme="minorHAnsi"/>
        </w:rPr>
        <w:t>.  Instead of a “brain gain,” we are left with a “brain drain” resulting in their innovations and jobs being created abroad—and not in America.</w:t>
      </w:r>
    </w:p>
    <w:p w:rsidR="00E4380F" w:rsidRPr="00C25F04" w:rsidRDefault="00E4380F" w:rsidP="00E4380F">
      <w:pPr>
        <w:rPr>
          <w:rFonts w:asciiTheme="minorHAnsi" w:hAnsiTheme="minorHAnsi"/>
        </w:rPr>
      </w:pPr>
      <w:r w:rsidRPr="00C25F04">
        <w:rPr>
          <w:rFonts w:asciiTheme="minorHAnsi" w:hAnsiTheme="minorHAnsi"/>
          <w:u w:val="single"/>
        </w:rPr>
        <w:t>America’s top research universities are still the envy of the world and a magnet for the best and brightest minds.  Almost everywhere in the world, you will find that the aspirational family dreams of seeing its children educated at an American research university.  Rightly recognized as a pipeline to success, immigrant graduate students are driven, hard-working, and competitive - leading to more innovations</w:t>
      </w:r>
      <w:r w:rsidRPr="00C25F04">
        <w:rPr>
          <w:rFonts w:asciiTheme="minorHAnsi" w:hAnsiTheme="minorHAnsi"/>
        </w:rPr>
        <w:t>.  The results speak for themselves.  A Kauffman Foundation study found that 25.6 percent of patent applications listed foreign nationals residing in the United States as either inventors or co-inventors.</w:t>
      </w:r>
    </w:p>
    <w:p w:rsidR="00E4380F" w:rsidRPr="00C25F04" w:rsidRDefault="00E4380F" w:rsidP="00E4380F">
      <w:pPr>
        <w:rPr>
          <w:rFonts w:asciiTheme="minorHAnsi" w:hAnsiTheme="minorHAnsi"/>
          <w:u w:val="single"/>
        </w:rPr>
      </w:pPr>
      <w:r w:rsidRPr="00C25F04">
        <w:rPr>
          <w:rFonts w:asciiTheme="minorHAnsi" w:hAnsiTheme="minorHAnsi"/>
        </w:rPr>
        <w:t xml:space="preserve">Indeed, immigrants are an important part of America’s historic and current business and entrepreneurial success. In The Coming Jobs War, Gallop CEO Jim Clifton argues that America’s </w:t>
      </w:r>
      <w:r w:rsidRPr="00C25F04">
        <w:rPr>
          <w:rFonts w:asciiTheme="minorHAnsi" w:hAnsiTheme="minorHAnsi"/>
          <w:u w:val="single"/>
        </w:rPr>
        <w:t xml:space="preserve">amazing growth in the 20th century can be traced back to approximately 1,000 “rainmakers” - an astounding 60 percent of whom were immigrants, educated in America. This trend continues to persist event today. A recent study by the National Foundation for American Policy concluded that </w:t>
      </w:r>
      <w:r w:rsidRPr="00C25F04">
        <w:rPr>
          <w:rStyle w:val="Emphasis"/>
          <w:rFonts w:asciiTheme="minorHAnsi" w:hAnsiTheme="minorHAnsi"/>
        </w:rPr>
        <w:t xml:space="preserve">51 percent of new U.S.-based startups with a valuation of at least $1 billion were launched by immigrants. </w:t>
      </w:r>
      <w:r w:rsidRPr="00C25F04">
        <w:rPr>
          <w:rFonts w:asciiTheme="minorHAnsi" w:hAnsiTheme="minorHAnsi"/>
          <w:u w:val="single"/>
        </w:rPr>
        <w:t>A further 70 percent of these companies were led by senior managers or product developers who had come from abroad.</w:t>
      </w:r>
    </w:p>
    <w:p w:rsidR="00E4380F" w:rsidRPr="00C25F04" w:rsidRDefault="00E4380F" w:rsidP="00E4380F">
      <w:pPr>
        <w:rPr>
          <w:rFonts w:asciiTheme="minorHAnsi" w:hAnsiTheme="minorHAnsi"/>
        </w:rPr>
      </w:pPr>
      <w:r w:rsidRPr="00C25F04">
        <w:rPr>
          <w:rFonts w:asciiTheme="minorHAnsi" w:hAnsiTheme="minorHAnsi"/>
        </w:rPr>
        <w:t>Amongst the recent rainmakers who migrated to the U.S. are a number of familiar names - Elon Musk (PayPal, Tesla, SpaceX), Andy Grove (Intel), Pierre Omidyar (eBay), Jerry Yang (Yahoo), Jensen Huang (Nvidia) and Ming Hsieh (Cogent Systems) - just to name a few. What binds these great minds together is their ability to create jobs, economic growth and prosperity far beyond the laboratories or programming suites. In fact, a recent economic study found that for every high tech job, four more are created in non-STEM fields like marketing, accounting, administration, or sales. There is one other commonality of course - they were all able to build massive success here in the U.S. despite an immigration system that is not streamlined to support their aspirations.  The critical question then, is: how many of these innovators has America lost?</w:t>
      </w:r>
    </w:p>
    <w:p w:rsidR="00E4380F" w:rsidRPr="00C25F04" w:rsidRDefault="00E4380F" w:rsidP="00E4380F">
      <w:pPr>
        <w:rPr>
          <w:rStyle w:val="StyleUnderline"/>
          <w:rFonts w:asciiTheme="minorHAnsi" w:hAnsiTheme="minorHAnsi"/>
        </w:rPr>
      </w:pPr>
      <w:r w:rsidRPr="00C25F04">
        <w:rPr>
          <w:rFonts w:asciiTheme="minorHAnsi" w:hAnsiTheme="minorHAnsi"/>
        </w:rPr>
        <w:t xml:space="preserve">For PhD candidates in particular, this issue has an ironic twist.  </w:t>
      </w:r>
      <w:r w:rsidRPr="00C25F04">
        <w:rPr>
          <w:rFonts w:asciiTheme="minorHAnsi" w:hAnsiTheme="minorHAnsi"/>
          <w:u w:val="single"/>
        </w:rPr>
        <w:t>In the U.S., universities, the government and private philanthropy participate in these students’ education through research assistantships.  A PhD thesis, especially in a STEM discipline, is a demonstration of an ability to create new intellectual property.</w:t>
      </w:r>
      <w:r w:rsidRPr="00C25F04">
        <w:rPr>
          <w:rFonts w:asciiTheme="minorHAnsi" w:hAnsiTheme="minorHAnsi"/>
        </w:rPr>
        <w:t xml:space="preserve">  In other words, </w:t>
      </w:r>
      <w:r w:rsidRPr="00C25F04">
        <w:rPr>
          <w:rStyle w:val="Emphasis"/>
          <w:rFonts w:asciiTheme="minorHAnsi" w:hAnsiTheme="minorHAnsi"/>
        </w:rPr>
        <w:t>these students are ready to make meaningful contributions right out of the gate</w:t>
      </w:r>
      <w:r w:rsidRPr="00C25F04">
        <w:rPr>
          <w:rFonts w:asciiTheme="minorHAnsi" w:hAnsiTheme="minorHAnsi"/>
          <w:u w:val="single"/>
        </w:rPr>
        <w:t xml:space="preserve">.  We jointly educate, train and develop new intellectual property, but </w:t>
      </w:r>
      <w:r w:rsidRPr="00C25F04">
        <w:rPr>
          <w:rStyle w:val="StyleUnderline"/>
          <w:rFonts w:asciiTheme="minorHAnsi" w:hAnsiTheme="minorHAnsi"/>
        </w:rPr>
        <w:t xml:space="preserve">if these graduates subsequently leave our country, we are missing a chance to realize a return on our investment. </w:t>
      </w:r>
    </w:p>
    <w:p w:rsidR="00E4380F" w:rsidRPr="00C25F04" w:rsidRDefault="00E4380F" w:rsidP="00E4380F">
      <w:pPr>
        <w:rPr>
          <w:rFonts w:asciiTheme="minorHAnsi" w:hAnsiTheme="minorHAnsi"/>
        </w:rPr>
      </w:pPr>
      <w:r w:rsidRPr="00C25F04">
        <w:rPr>
          <w:rFonts w:asciiTheme="minorHAnsi" w:hAnsiTheme="minorHAnsi"/>
          <w:u w:val="single"/>
        </w:rPr>
        <w:t>Other countries understand this formula for success.  Nations in Europe, Asia, and South America are actively looking to poach our top talent</w:t>
      </w:r>
      <w:r w:rsidRPr="00C25F04">
        <w:rPr>
          <w:rFonts w:asciiTheme="minorHAnsi" w:hAnsiTheme="minorHAnsi"/>
        </w:rPr>
        <w:t>.  China provides bonuses of up to $150,000 to highly skilled, American University-trained entrepreneurs who start a business there.  The Chilean government offers up to $40,000 in capital, free office space, and a quick visa through its “Start up Chile” program.  Spain recently created a new foreign entrepreneur visa to lure more of our brightest minds.  In the U.S., these sorts of financial incentives are redundant because many of our international graduate students would choose America over any other country—if only they could.</w:t>
      </w:r>
    </w:p>
    <w:p w:rsidR="00E4380F" w:rsidRPr="00C25F04" w:rsidRDefault="00E4380F" w:rsidP="00E4380F">
      <w:pPr>
        <w:rPr>
          <w:rFonts w:asciiTheme="minorHAnsi" w:hAnsiTheme="minorHAnsi"/>
        </w:rPr>
      </w:pPr>
      <w:r w:rsidRPr="00C25F04">
        <w:rPr>
          <w:rStyle w:val="StyleUnderline"/>
          <w:rFonts w:asciiTheme="minorHAnsi" w:hAnsiTheme="minorHAnsi"/>
        </w:rPr>
        <w:t>There are approximately 188,000 international graduate students currently in the U.S. who will graduate with advanced STEM degrees.</w:t>
      </w:r>
      <w:r w:rsidRPr="00C25F04">
        <w:rPr>
          <w:rFonts w:asciiTheme="minorHAnsi" w:hAnsiTheme="minorHAnsi"/>
        </w:rPr>
        <w:t xml:space="preserve">  This represents a fraction of the overall immigration issue, but it comes with significant economic upside. At the University of Southern California, we have about 4,500 such students.  I have spoken with many of them and consistently hear how they wish to remain in our country and pursue the American Dream. </w:t>
      </w:r>
    </w:p>
    <w:p w:rsidR="00E4380F" w:rsidRPr="00C25F04" w:rsidRDefault="00E4380F" w:rsidP="00E4380F">
      <w:pPr>
        <w:rPr>
          <w:rFonts w:asciiTheme="minorHAnsi" w:hAnsiTheme="minorHAnsi"/>
        </w:rPr>
      </w:pPr>
      <w:r w:rsidRPr="00C25F04">
        <w:rPr>
          <w:rFonts w:asciiTheme="minorHAnsi" w:hAnsiTheme="minorHAnsi"/>
        </w:rPr>
        <w:t xml:space="preserve">It is a sentiment that carries personal resonance.  I too came to America as a graduate student and was fortunate to stay and pursue the dream of a better life through the education I received here. It led to a career as an engineer, researcher and educator.  A </w:t>
      </w:r>
      <w:proofErr w:type="gramStart"/>
      <w:r w:rsidRPr="00C25F04">
        <w:rPr>
          <w:rFonts w:asciiTheme="minorHAnsi" w:hAnsiTheme="minorHAnsi"/>
        </w:rPr>
        <w:t>career, that</w:t>
      </w:r>
      <w:proofErr w:type="gramEnd"/>
      <w:r w:rsidRPr="00C25F04">
        <w:rPr>
          <w:rFonts w:asciiTheme="minorHAnsi" w:hAnsiTheme="minorHAnsi"/>
        </w:rPr>
        <w:t xml:space="preserve"> eventually allowed me to become president of one of America’s top research universities, which today is the No. 1 private employer in Los Angeles.</w:t>
      </w:r>
    </w:p>
    <w:p w:rsidR="00E4380F" w:rsidRPr="00C25F04" w:rsidRDefault="00E4380F" w:rsidP="00E4380F">
      <w:pPr>
        <w:rPr>
          <w:rFonts w:asciiTheme="minorHAnsi" w:hAnsiTheme="minorHAnsi"/>
          <w:u w:val="single"/>
        </w:rPr>
      </w:pPr>
      <w:r w:rsidRPr="00C25F04">
        <w:rPr>
          <w:rStyle w:val="Emphasis"/>
          <w:rFonts w:asciiTheme="minorHAnsi" w:hAnsiTheme="minorHAnsi"/>
        </w:rPr>
        <w:t>To spur economic and intellectual growth, the federal government must embrace foreign graduate students.</w:t>
      </w:r>
      <w:r w:rsidRPr="00C25F04">
        <w:rPr>
          <w:rFonts w:asciiTheme="minorHAnsi" w:hAnsiTheme="minorHAnsi"/>
        </w:rPr>
        <w:t xml:space="preserve">  The solution is simple: </w:t>
      </w:r>
      <w:r w:rsidRPr="00C25F04">
        <w:rPr>
          <w:rStyle w:val="Emphasis"/>
          <w:rFonts w:asciiTheme="minorHAnsi" w:hAnsiTheme="minorHAnsi"/>
        </w:rPr>
        <w:t>within six months of graduation, all international Masters and PhD students from STEM disciplines should be eligible to receive a green card</w:t>
      </w:r>
      <w:r w:rsidRPr="00C25F04">
        <w:rPr>
          <w:rFonts w:asciiTheme="minorHAnsi" w:hAnsiTheme="minorHAnsi"/>
        </w:rPr>
        <w:t xml:space="preserve">. </w:t>
      </w:r>
      <w:r w:rsidRPr="00C25F04">
        <w:rPr>
          <w:rStyle w:val="StyleUnderline"/>
          <w:rFonts w:asciiTheme="minorHAnsi" w:hAnsiTheme="minorHAnsi"/>
        </w:rPr>
        <w:t xml:space="preserve">The six-month window would allow for all standard background checks, an examination for any potential abuses of the program - and would </w:t>
      </w:r>
      <w:r w:rsidRPr="00C25F04">
        <w:rPr>
          <w:rStyle w:val="Emphasis"/>
          <w:rFonts w:asciiTheme="minorHAnsi" w:hAnsiTheme="minorHAnsi"/>
        </w:rPr>
        <w:t>give graduates time to secure employment or create a start-up</w:t>
      </w:r>
      <w:r w:rsidRPr="00C25F04">
        <w:rPr>
          <w:rStyle w:val="StyleUnderline"/>
          <w:rFonts w:asciiTheme="minorHAnsi" w:hAnsiTheme="minorHAnsi"/>
        </w:rPr>
        <w:t>.</w:t>
      </w:r>
      <w:r w:rsidRPr="00C25F04">
        <w:rPr>
          <w:rFonts w:asciiTheme="minorHAnsi" w:hAnsiTheme="minorHAnsi"/>
        </w:rPr>
        <w:t xml:space="preserve"> This is not automatic citizenship however - they would still be required, like all others, to reside in the country for at least five years before an application for citizenship could be made.  However, </w:t>
      </w:r>
      <w:r w:rsidRPr="00C25F04">
        <w:rPr>
          <w:rFonts w:asciiTheme="minorHAnsi" w:hAnsiTheme="minorHAnsi"/>
          <w:u w:val="single"/>
        </w:rPr>
        <w:t>a green card would allow us to eschew the creation of additional work visas or expansion of existing and often complicated programs. To solve this problem, let’s cut the red tape and go green.</w:t>
      </w:r>
    </w:p>
    <w:p w:rsidR="009535F5" w:rsidRPr="00C25F04" w:rsidRDefault="009535F5" w:rsidP="009535F5">
      <w:pPr>
        <w:rPr>
          <w:rFonts w:asciiTheme="minorHAnsi" w:hAnsiTheme="minorHAnsi"/>
        </w:rPr>
      </w:pPr>
    </w:p>
    <w:p w:rsidR="00761AEF" w:rsidRPr="00C25F04" w:rsidRDefault="00761AEF" w:rsidP="00761AEF">
      <w:pPr>
        <w:pStyle w:val="Heading4"/>
        <w:rPr>
          <w:rFonts w:asciiTheme="minorHAnsi" w:hAnsiTheme="minorHAnsi"/>
        </w:rPr>
      </w:pPr>
      <w:r w:rsidRPr="00C25F04">
        <w:rPr>
          <w:rFonts w:asciiTheme="minorHAnsi" w:hAnsiTheme="minorHAnsi"/>
        </w:rPr>
        <w:t xml:space="preserve">Plan is key to end uncertainty felt by international students </w:t>
      </w:r>
    </w:p>
    <w:p w:rsidR="00761AEF" w:rsidRPr="00C25F04" w:rsidRDefault="00761AEF" w:rsidP="00761AEF">
      <w:pPr>
        <w:rPr>
          <w:rStyle w:val="Style13ptBold"/>
          <w:rFonts w:asciiTheme="minorHAnsi" w:hAnsiTheme="minorHAnsi"/>
          <w:b w:val="0"/>
          <w:sz w:val="22"/>
        </w:rPr>
      </w:pPr>
      <w:r w:rsidRPr="00C25F04">
        <w:rPr>
          <w:rStyle w:val="Style13ptBold"/>
          <w:rFonts w:asciiTheme="minorHAnsi" w:hAnsiTheme="minorHAnsi"/>
        </w:rPr>
        <w:t>Sengupta 13</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xml:space="preserve">- NYT international climate reporter, Times’s United Nations correspondent, and George Polk Award-winning foreign correspondent </w:t>
      </w:r>
      <w:proofErr w:type="gramStart"/>
      <w:r w:rsidRPr="00C25F04">
        <w:rPr>
          <w:rStyle w:val="Style13ptBold"/>
          <w:rFonts w:asciiTheme="minorHAnsi" w:hAnsiTheme="minorHAnsi"/>
          <w:b w:val="0"/>
          <w:sz w:val="22"/>
        </w:rPr>
        <w:t>( SOMINI</w:t>
      </w:r>
      <w:proofErr w:type="gramEnd"/>
      <w:r w:rsidRPr="00C25F04">
        <w:rPr>
          <w:rStyle w:val="Style13ptBold"/>
          <w:rFonts w:asciiTheme="minorHAnsi" w:hAnsiTheme="minorHAnsi"/>
          <w:b w:val="0"/>
          <w:sz w:val="22"/>
        </w:rPr>
        <w:t xml:space="preserve"> SENGUPTA, “Engineers See a Path Out of Green Card Limbo”, 22 May 2013, https://www.nytimes.com/2013/05/23/technology/long-wait-for-a-green-card-could-be-ending.html?mtrref=www.google.com)//abaime</w:t>
      </w:r>
    </w:p>
    <w:p w:rsidR="00761AEF" w:rsidRPr="00C25F04" w:rsidRDefault="00761AEF" w:rsidP="00761AEF">
      <w:pPr>
        <w:rPr>
          <w:rStyle w:val="StyleUnderline"/>
          <w:rFonts w:asciiTheme="minorHAnsi" w:hAnsiTheme="minorHAnsi"/>
        </w:rPr>
      </w:pPr>
      <w:r w:rsidRPr="00C25F04">
        <w:rPr>
          <w:rFonts w:asciiTheme="minorHAnsi" w:hAnsiTheme="minorHAnsi"/>
        </w:rPr>
        <w:t xml:space="preserve">Sanket </w:t>
      </w:r>
      <w:r w:rsidRPr="00C25F04">
        <w:rPr>
          <w:rStyle w:val="StyleUnderline"/>
          <w:rFonts w:asciiTheme="minorHAnsi" w:hAnsiTheme="minorHAnsi"/>
        </w:rPr>
        <w:t>Sant, a citizen of India, came to the United States at age 21, earning a master’s degree in engineering, followed by a doctorate and then landing a well-paying job at a company making semiconductor equipment.</w:t>
      </w:r>
    </w:p>
    <w:p w:rsidR="00761AEF" w:rsidRPr="00C25F04" w:rsidRDefault="00761AEF" w:rsidP="00761AEF">
      <w:pPr>
        <w:rPr>
          <w:rFonts w:asciiTheme="minorHAnsi" w:hAnsiTheme="minorHAnsi"/>
        </w:rPr>
      </w:pPr>
      <w:r w:rsidRPr="00C25F04">
        <w:rPr>
          <w:rStyle w:val="StyleUnderline"/>
          <w:rFonts w:asciiTheme="minorHAnsi" w:hAnsiTheme="minorHAnsi"/>
        </w:rPr>
        <w:t>Then, he waited for the American government to decide if he could stay.</w:t>
      </w:r>
    </w:p>
    <w:p w:rsidR="00761AEF" w:rsidRPr="00C25F04" w:rsidRDefault="00761AEF" w:rsidP="00761AEF">
      <w:pPr>
        <w:rPr>
          <w:rFonts w:asciiTheme="minorHAnsi" w:hAnsiTheme="minorHAnsi"/>
        </w:rPr>
      </w:pPr>
      <w:r w:rsidRPr="00C25F04">
        <w:rPr>
          <w:rStyle w:val="StyleUnderline"/>
          <w:rFonts w:asciiTheme="minorHAnsi" w:hAnsiTheme="minorHAnsi"/>
        </w:rPr>
        <w:t>“I know this country better than my own country, and I still feel like an outsider,”</w:t>
      </w:r>
      <w:r w:rsidRPr="00C25F04">
        <w:rPr>
          <w:rFonts w:asciiTheme="minorHAnsi" w:hAnsiTheme="minorHAnsi"/>
        </w:rPr>
        <w:t xml:space="preserve"> said Mr. Sant, 35, who received his Ph.D. from the University of Texas at Dallas in 2006, and has been waiting for federal officials to approve his green card application for six years. “That’s the thing that bothers me.”</w:t>
      </w:r>
    </w:p>
    <w:p w:rsidR="00761AEF" w:rsidRPr="00C25F04" w:rsidRDefault="00761AEF" w:rsidP="00761AEF">
      <w:pPr>
        <w:rPr>
          <w:rFonts w:asciiTheme="minorHAnsi" w:hAnsiTheme="minorHAnsi"/>
          <w:u w:val="single"/>
        </w:rPr>
      </w:pPr>
      <w:r w:rsidRPr="00C25F04">
        <w:rPr>
          <w:rFonts w:asciiTheme="minorHAnsi" w:hAnsiTheme="minorHAnsi"/>
          <w:u w:val="single"/>
        </w:rPr>
        <w:t>That is also the predicament of tens of thousands of workers here in the heart of the tech industry who were born overseas and educated in the United States. Though not living in poverty or in the shadows, as are migrant workers who are here illegally, they are nevertheless in a bureaucratic limbo while they wait in a long line for a green card.</w:t>
      </w:r>
    </w:p>
    <w:p w:rsidR="00761AEF" w:rsidRPr="00C25F04" w:rsidRDefault="00761AEF" w:rsidP="00761AEF">
      <w:pPr>
        <w:rPr>
          <w:rFonts w:asciiTheme="minorHAnsi" w:hAnsiTheme="minorHAnsi"/>
        </w:rPr>
      </w:pPr>
      <w:r w:rsidRPr="00C25F04">
        <w:rPr>
          <w:rFonts w:asciiTheme="minorHAnsi" w:hAnsiTheme="minorHAnsi"/>
        </w:rPr>
        <w:t xml:space="preserve">Now, though, </w:t>
      </w:r>
      <w:r w:rsidRPr="00C25F04">
        <w:rPr>
          <w:rStyle w:val="Emphasis"/>
          <w:rFonts w:asciiTheme="minorHAnsi" w:hAnsiTheme="minorHAnsi"/>
        </w:rPr>
        <w:t>Congress is poised to end their uncertainty</w:t>
      </w:r>
      <w:r w:rsidRPr="00C25F04">
        <w:rPr>
          <w:rFonts w:asciiTheme="minorHAnsi" w:hAnsiTheme="minorHAnsi"/>
        </w:rPr>
        <w:t>.</w:t>
      </w:r>
    </w:p>
    <w:p w:rsidR="00761AEF" w:rsidRPr="00C25F04" w:rsidRDefault="00761AEF" w:rsidP="00761AEF">
      <w:pPr>
        <w:rPr>
          <w:rFonts w:asciiTheme="minorHAnsi" w:hAnsiTheme="minorHAnsi"/>
          <w:u w:val="single"/>
        </w:rPr>
      </w:pPr>
      <w:r w:rsidRPr="00C25F04">
        <w:rPr>
          <w:rFonts w:asciiTheme="minorHAnsi" w:hAnsiTheme="minorHAnsi"/>
        </w:rPr>
        <w:t xml:space="preserve">The Senate Judiciary Committee on Tuesday approved a broad overhaul of the nation’s immigration laws on a bipartisan vote, and sent the measure to the full Senate. The </w:t>
      </w:r>
      <w:r w:rsidRPr="00C25F04">
        <w:rPr>
          <w:rFonts w:asciiTheme="minorHAnsi" w:hAnsiTheme="minorHAnsi"/>
          <w:u w:val="single"/>
        </w:rPr>
        <w:t>bill would make it much easier for science, math and engineering graduates of American universities to become permanent residents.</w:t>
      </w:r>
    </w:p>
    <w:p w:rsidR="00761AEF" w:rsidRPr="00C25F04" w:rsidRDefault="00761AEF" w:rsidP="00761AEF">
      <w:pPr>
        <w:rPr>
          <w:rStyle w:val="Emphasis"/>
          <w:rFonts w:asciiTheme="minorHAnsi" w:hAnsiTheme="minorHAnsi"/>
        </w:rPr>
      </w:pPr>
      <w:r w:rsidRPr="00C25F04">
        <w:rPr>
          <w:rStyle w:val="Emphasis"/>
          <w:rFonts w:asciiTheme="minorHAnsi" w:hAnsiTheme="minorHAnsi"/>
        </w:rPr>
        <w:t>Crucially, it would also lift the limits on how many immigrants are allowed in from each country, which has meant that citizens of populous countries like India end up waiting far longer than others.</w:t>
      </w:r>
    </w:p>
    <w:p w:rsidR="00761AEF" w:rsidRPr="00C25F04" w:rsidRDefault="00761AEF" w:rsidP="00761AEF">
      <w:pPr>
        <w:rPr>
          <w:rFonts w:asciiTheme="minorHAnsi" w:hAnsiTheme="minorHAnsi"/>
        </w:rPr>
      </w:pPr>
      <w:r w:rsidRPr="00C25F04">
        <w:rPr>
          <w:rFonts w:asciiTheme="minorHAnsi" w:hAnsiTheme="minorHAnsi"/>
        </w:rPr>
        <w:t xml:space="preserve">The provisions to ease the green card process enjoy bipartisan support, reflecting a stark reality: </w:t>
      </w:r>
      <w:r w:rsidRPr="00C25F04">
        <w:rPr>
          <w:rFonts w:asciiTheme="minorHAnsi" w:hAnsiTheme="minorHAnsi"/>
          <w:u w:val="single"/>
        </w:rPr>
        <w:t>Nearly half of all engineering graduate students at American universities are from abroad.</w:t>
      </w:r>
    </w:p>
    <w:p w:rsidR="00761AEF" w:rsidRPr="00C25F04" w:rsidRDefault="00761AEF" w:rsidP="00761AEF">
      <w:pPr>
        <w:rPr>
          <w:rFonts w:asciiTheme="minorHAnsi" w:hAnsiTheme="minorHAnsi"/>
        </w:rPr>
      </w:pPr>
      <w:r w:rsidRPr="00C25F04">
        <w:rPr>
          <w:rFonts w:asciiTheme="minorHAnsi" w:hAnsiTheme="minorHAnsi"/>
          <w:u w:val="single"/>
        </w:rPr>
        <w:t>Technology companies, like Facebook and Microsoft, want to hire many more of them,</w:t>
      </w:r>
      <w:r w:rsidRPr="00C25F04">
        <w:rPr>
          <w:rFonts w:asciiTheme="minorHAnsi" w:hAnsiTheme="minorHAnsi"/>
        </w:rPr>
        <w:t xml:space="preserve"> which is why they have lobbied to make it quicker for them to get permanent residency. So has the Institute of Electrical and Electronics Engineers, a group that campaigns for American workers.</w:t>
      </w:r>
    </w:p>
    <w:p w:rsidR="00761AEF" w:rsidRPr="00C25F04" w:rsidRDefault="00761AEF" w:rsidP="00761AEF">
      <w:pPr>
        <w:rPr>
          <w:rFonts w:asciiTheme="minorHAnsi" w:hAnsiTheme="minorHAnsi"/>
        </w:rPr>
      </w:pPr>
      <w:r w:rsidRPr="00C25F04">
        <w:rPr>
          <w:rFonts w:asciiTheme="minorHAnsi" w:hAnsiTheme="minorHAnsi"/>
        </w:rPr>
        <w:t>Still, not everyone is a fan. Mark Krikorian, executive director of the Center for Immigration Studies, a Washington-based research and advocacy group, who has testified against the legislation, said easy, unlimited access to green cards for math and science graduates could encourage the emergence of “visa mills,” or schools established just to sell access to the United States. Also, he said: “American young people with bachelor’s degrees see these occupations distorted by large-scale admissions of foreign workers. That then changes their own decision making about what to do in the future.”</w:t>
      </w:r>
    </w:p>
    <w:p w:rsidR="00761AEF" w:rsidRPr="00C25F04" w:rsidRDefault="00761AEF" w:rsidP="00761AEF">
      <w:pPr>
        <w:rPr>
          <w:rFonts w:asciiTheme="minorHAnsi" w:hAnsiTheme="minorHAnsi"/>
        </w:rPr>
      </w:pPr>
      <w:r w:rsidRPr="00C25F04">
        <w:rPr>
          <w:rFonts w:asciiTheme="minorHAnsi" w:hAnsiTheme="minorHAnsi"/>
        </w:rPr>
        <w:t>The green card provisions have been obscured by the louder, more polarizing fight between industry and labor over foreign guest worker visas, known as H-1Bs. But they stand to have a far greater impact on the men and women who drive this industry.</w:t>
      </w:r>
    </w:p>
    <w:p w:rsidR="00761AEF" w:rsidRPr="00C25F04" w:rsidRDefault="00761AEF" w:rsidP="00761AEF">
      <w:pPr>
        <w:rPr>
          <w:rFonts w:asciiTheme="minorHAnsi" w:hAnsiTheme="minorHAnsi"/>
        </w:rPr>
      </w:pPr>
      <w:r w:rsidRPr="00C25F04">
        <w:rPr>
          <w:rFonts w:asciiTheme="minorHAnsi" w:hAnsiTheme="minorHAnsi"/>
        </w:rPr>
        <w:t>Mr. Sant, like many of his friends, was drawn to the United States for higher education. In 2010, the most recent year for which data is available from the National Science Foundation, a government agency, 45 percent of master’s and doctoral students in engineering were from abroad, up from 35 percent in 1990 and 24 percent in 1980, according to the agency.</w:t>
      </w:r>
    </w:p>
    <w:p w:rsidR="00761AEF" w:rsidRPr="00C25F04" w:rsidRDefault="00761AEF" w:rsidP="00761AEF">
      <w:pPr>
        <w:rPr>
          <w:rFonts w:asciiTheme="minorHAnsi" w:hAnsiTheme="minorHAnsi"/>
        </w:rPr>
      </w:pPr>
      <w:r w:rsidRPr="00C25F04">
        <w:rPr>
          <w:rFonts w:asciiTheme="minorHAnsi" w:hAnsiTheme="minorHAnsi"/>
        </w:rPr>
        <w:t>At some universities, the share of foreign students is even higher. At Carnegie Mellon University, which has one of the most prestigious engineering schools in the world, 62 percent of engineering graduate students came from abroad, and at the Rochester Institute of Technology, 56 percent.</w:t>
      </w:r>
    </w:p>
    <w:p w:rsidR="00761AEF" w:rsidRPr="00C25F04" w:rsidRDefault="00761AEF" w:rsidP="00761AEF">
      <w:pPr>
        <w:rPr>
          <w:rFonts w:asciiTheme="minorHAnsi" w:hAnsiTheme="minorHAnsi"/>
        </w:rPr>
      </w:pPr>
      <w:r w:rsidRPr="00C25F04">
        <w:rPr>
          <w:rFonts w:asciiTheme="minorHAnsi" w:hAnsiTheme="minorHAnsi"/>
        </w:rPr>
        <w:t>This year, at the University of Southern California, the figure is 68 percent, according to university officials.</w:t>
      </w:r>
    </w:p>
    <w:p w:rsidR="00761AEF" w:rsidRPr="00C25F04" w:rsidRDefault="00761AEF" w:rsidP="00761AEF">
      <w:pPr>
        <w:rPr>
          <w:rStyle w:val="Emphasis"/>
          <w:rFonts w:asciiTheme="minorHAnsi" w:hAnsiTheme="minorHAnsi"/>
        </w:rPr>
      </w:pPr>
      <w:r w:rsidRPr="00C25F04">
        <w:rPr>
          <w:rStyle w:val="StyleUnderline"/>
          <w:rFonts w:asciiTheme="minorHAnsi" w:hAnsiTheme="minorHAnsi"/>
        </w:rPr>
        <w:t>Among those who come to study in this country, about one in three end up staying on temporary work visas, mainly through the H-1B program</w:t>
      </w:r>
      <w:r w:rsidRPr="00C25F04">
        <w:rPr>
          <w:rFonts w:asciiTheme="minorHAnsi" w:hAnsiTheme="minorHAnsi"/>
        </w:rPr>
        <w:t xml:space="preserve">. An analysis by the Brookings Institution concluded that in 2010, </w:t>
      </w:r>
      <w:r w:rsidRPr="00C25F04">
        <w:rPr>
          <w:rFonts w:asciiTheme="minorHAnsi" w:hAnsiTheme="minorHAnsi"/>
          <w:u w:val="single"/>
        </w:rPr>
        <w:t xml:space="preserve">30 percent of those who were working on H-1B visas were former students at American universities. Their </w:t>
      </w:r>
      <w:r w:rsidRPr="00C25F04">
        <w:rPr>
          <w:rStyle w:val="Emphasis"/>
          <w:rFonts w:asciiTheme="minorHAnsi" w:hAnsiTheme="minorHAnsi"/>
        </w:rPr>
        <w:t>wait for permanent residency can be frustratingly long, depending on their homeland.</w:t>
      </w:r>
    </w:p>
    <w:p w:rsidR="002C7EB6" w:rsidRPr="00C25F04" w:rsidRDefault="002C7EB6" w:rsidP="002C7EB6">
      <w:pPr>
        <w:rPr>
          <w:rFonts w:asciiTheme="minorHAnsi" w:hAnsiTheme="minorHAnsi"/>
        </w:rPr>
      </w:pPr>
    </w:p>
    <w:p w:rsidR="001E02C8" w:rsidRPr="00C25F04" w:rsidRDefault="001E02C8" w:rsidP="001E02C8">
      <w:pPr>
        <w:pStyle w:val="Heading4"/>
        <w:rPr>
          <w:rFonts w:asciiTheme="minorHAnsi" w:hAnsiTheme="minorHAnsi"/>
        </w:rPr>
      </w:pPr>
      <w:r w:rsidRPr="00C25F04">
        <w:rPr>
          <w:rFonts w:asciiTheme="minorHAnsi" w:hAnsiTheme="minorHAnsi"/>
        </w:rPr>
        <w:t>The plan would signal a commitment to sustain U.S. university science leadership</w:t>
      </w:r>
    </w:p>
    <w:p w:rsidR="001E02C8" w:rsidRPr="00C25F04" w:rsidRDefault="001E02C8" w:rsidP="001E02C8">
      <w:pPr>
        <w:rPr>
          <w:rFonts w:asciiTheme="minorHAnsi" w:hAnsiTheme="minorHAnsi"/>
        </w:rPr>
      </w:pPr>
      <w:r w:rsidRPr="00C25F04">
        <w:rPr>
          <w:rStyle w:val="Style13ptBold"/>
          <w:rFonts w:asciiTheme="minorHAnsi" w:hAnsiTheme="minorHAnsi"/>
        </w:rPr>
        <w:t xml:space="preserve">Batalova 06 </w:t>
      </w:r>
      <w:r w:rsidRPr="00C25F04">
        <w:rPr>
          <w:rFonts w:asciiTheme="minorHAnsi" w:hAnsiTheme="minorHAnsi"/>
        </w:rPr>
        <w:t xml:space="preserve">– J Senior Policy Analyst at MPI and Manager of the Migration Data Hub, PhD in sociology, with a specialization in demography, from the University of California-Irvine, (September 2006, Jeanne, “COMPETING FOR GLOBAL TALENT: The Race Begins with Foreign Students” </w:t>
      </w:r>
      <w:hyperlink r:id="rId26" w:history="1">
        <w:r w:rsidRPr="00C25F04">
          <w:rPr>
            <w:rStyle w:val="Hyperlink"/>
            <w:rFonts w:asciiTheme="minorHAnsi" w:hAnsiTheme="minorHAnsi"/>
          </w:rPr>
          <w:t>https://www.americanimmigrationcouncil.org/sites/default/files/research/Batalova%20Students.pdf</w:t>
        </w:r>
      </w:hyperlink>
      <w:r w:rsidRPr="00C25F04">
        <w:rPr>
          <w:rFonts w:asciiTheme="minorHAnsi" w:hAnsiTheme="minorHAnsi"/>
        </w:rPr>
        <w:t xml:space="preserve"> TVZ) </w:t>
      </w:r>
    </w:p>
    <w:p w:rsidR="001E02C8" w:rsidRPr="00C25F04" w:rsidRDefault="001E02C8" w:rsidP="001E02C8">
      <w:pPr>
        <w:rPr>
          <w:rFonts w:asciiTheme="minorHAnsi" w:hAnsiTheme="minorHAnsi"/>
        </w:rPr>
      </w:pPr>
      <w:r w:rsidRPr="00C25F04">
        <w:rPr>
          <w:rFonts w:asciiTheme="minorHAnsi" w:hAnsiTheme="minorHAnsi"/>
        </w:rPr>
        <w:t xml:space="preserve">CONCLUSION </w:t>
      </w:r>
    </w:p>
    <w:p w:rsidR="001E02C8" w:rsidRPr="00C25F04" w:rsidRDefault="001E02C8" w:rsidP="001E02C8">
      <w:pPr>
        <w:rPr>
          <w:rFonts w:asciiTheme="minorHAnsi" w:hAnsiTheme="minorHAnsi"/>
        </w:rPr>
      </w:pPr>
      <w:r w:rsidRPr="00C25F04">
        <w:rPr>
          <w:rStyle w:val="StyleUnderline"/>
          <w:rFonts w:asciiTheme="minorHAnsi" w:hAnsiTheme="minorHAnsi"/>
        </w:rPr>
        <w:t>Since the race for foreign students has already begun, it is difficult to imagine bringing it to a complete halt.</w:t>
      </w:r>
      <w:r w:rsidRPr="00C25F04">
        <w:rPr>
          <w:rFonts w:asciiTheme="minorHAnsi" w:hAnsiTheme="minorHAnsi"/>
        </w:rPr>
        <w:t xml:space="preserve"> However, the impacts on the United States of the trends discussed above can be mitigated. </w:t>
      </w:r>
      <w:r w:rsidRPr="00C25F04">
        <w:rPr>
          <w:rStyle w:val="StyleUnderline"/>
          <w:rFonts w:asciiTheme="minorHAnsi" w:hAnsiTheme="minorHAnsi"/>
        </w:rPr>
        <w:t xml:space="preserve">Given the internationalization of higher education and the increasing global competition for foreign talent, the United States has to play to its strengths and be flexible enough to adjust its course of action when needed. </w:t>
      </w:r>
      <w:r w:rsidRPr="00C25F04">
        <w:rPr>
          <w:rFonts w:asciiTheme="minorHAnsi" w:hAnsiTheme="minorHAnsi"/>
        </w:rPr>
        <w:t>More specifically, the United States has to pay attention to the following:</w:t>
      </w:r>
    </w:p>
    <w:p w:rsidR="001E02C8" w:rsidRPr="00C25F04" w:rsidRDefault="001E02C8" w:rsidP="001E02C8">
      <w:pPr>
        <w:rPr>
          <w:rFonts w:asciiTheme="minorHAnsi" w:hAnsiTheme="minorHAnsi"/>
        </w:rPr>
      </w:pPr>
      <w:r w:rsidRPr="00C25F04">
        <w:rPr>
          <w:rFonts w:asciiTheme="minorHAnsi" w:hAnsiTheme="minorHAnsi"/>
        </w:rPr>
        <w:t>Quality of education. The United States is still many steps ahead of other countries in the superb quality of its educational system. As The Economist’s special issue on higher education reports, the United States has a monopoly on the world’s top universities—17 out of the top 20 universities are in the United States.35 The United States also offers a plethora of educational options that are not matched in quantity or diversity by any other country: universities and colleges ranging from small liberal arts schools to major research institutions; numerous opportunities for funding, scholarships, and teaching and research assistantships; a high degree of flexibility in choosing coursework and majors; and an extensive range of extracurricular activities.</w:t>
      </w:r>
    </w:p>
    <w:p w:rsidR="001E02C8" w:rsidRPr="00C25F04" w:rsidRDefault="001E02C8" w:rsidP="001E02C8">
      <w:pPr>
        <w:rPr>
          <w:rFonts w:asciiTheme="minorHAnsi" w:hAnsiTheme="minorHAnsi"/>
        </w:rPr>
      </w:pPr>
      <w:r w:rsidRPr="00C25F04">
        <w:rPr>
          <w:rFonts w:asciiTheme="minorHAnsi" w:hAnsiTheme="minorHAnsi"/>
        </w:rPr>
        <w:t>A welcoming environment. Today, foreign students and scholars have the option to study and engage in research practically anywhere in the world. The United States has already built a reputation as a diverse and welcoming environment in which one’s “foreignness” is seen as a way to enrich the educational and cultural experiences of others. This is not the case in many European or Asian countries, which until recently have been (or have perceived themselves to be) monocultural. However, the reality on the ground—clear visa and admission policies—has to match the image the United States is trying to project. As NAFSA has pointed out, there is a great need for better coordination among the agencies responsible for foreign students in order to achieve a balance between securing the country’s safety and removing barriers that block access to vital human resources.36</w:t>
      </w:r>
    </w:p>
    <w:p w:rsidR="001E02C8" w:rsidRPr="00C25F04" w:rsidRDefault="001E02C8" w:rsidP="001E02C8">
      <w:pPr>
        <w:rPr>
          <w:rStyle w:val="StyleUnderline"/>
          <w:rFonts w:asciiTheme="minorHAnsi" w:hAnsiTheme="minorHAnsi"/>
        </w:rPr>
      </w:pPr>
      <w:r w:rsidRPr="00C25F04">
        <w:rPr>
          <w:rStyle w:val="Emphasis"/>
          <w:rFonts w:asciiTheme="minorHAnsi" w:hAnsiTheme="minorHAnsi"/>
        </w:rPr>
        <w:t>Providing a path for permanent immigration.</w:t>
      </w:r>
      <w:r w:rsidRPr="00C25F04">
        <w:rPr>
          <w:rFonts w:asciiTheme="minorHAnsi" w:hAnsiTheme="minorHAnsi"/>
        </w:rPr>
        <w:t xml:space="preserve"> Beyond streamlining the admissions process, </w:t>
      </w:r>
      <w:r w:rsidRPr="00C25F04">
        <w:rPr>
          <w:rStyle w:val="StyleUnderline"/>
          <w:rFonts w:asciiTheme="minorHAnsi" w:hAnsiTheme="minorHAnsi"/>
        </w:rPr>
        <w:t>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must improve its ability to retain those skilled foreign students who would like to stay permanently</w:t>
      </w:r>
      <w:r w:rsidRPr="00C25F04">
        <w:rPr>
          <w:rFonts w:asciiTheme="minorHAnsi" w:hAnsiTheme="minorHAnsi"/>
        </w:rPr>
        <w:t xml:space="preserve">. There is little statistical data on how many foreign students become permanent residents. Estimates suggest that in the late 1990s about 7 percent of foreign students adjusted directly from an F-1 student visa either through employment sponsorship or marriage to a U.S. citizen, while another 7 to 8 percent adjusted from H-1B temporary visas for workers in “specialty occupations.”37 A 2004 survey found that about 68 percent of foreign doctoral students intended to stay in the United States after graduation.38 However, it is unclear how many will be able to do so because </w:t>
      </w:r>
      <w:r w:rsidRPr="00C25F04">
        <w:rPr>
          <w:rStyle w:val="StyleUnderline"/>
          <w:rFonts w:asciiTheme="minorHAnsi" w:hAnsiTheme="minorHAnsi"/>
        </w:rPr>
        <w:t xml:space="preserve">the current immigration system is not well-equipped to allow permanent immigration for foreign students or skilled workers in general. </w:t>
      </w:r>
      <w:r w:rsidRPr="00C25F04">
        <w:rPr>
          <w:rStyle w:val="Emphasis"/>
          <w:rFonts w:asciiTheme="minorHAnsi" w:hAnsiTheme="minorHAnsi"/>
        </w:rPr>
        <w:t>Annual caps on permanent and temporary employment-based visas</w:t>
      </w:r>
      <w:r w:rsidRPr="00C25F04">
        <w:rPr>
          <w:rFonts w:asciiTheme="minorHAnsi" w:hAnsiTheme="minorHAnsi"/>
        </w:rPr>
        <w:t xml:space="preserve"> and a mere 12-month OPT program </w:t>
      </w:r>
      <w:r w:rsidRPr="00C25F04">
        <w:rPr>
          <w:rStyle w:val="Emphasis"/>
          <w:rFonts w:asciiTheme="minorHAnsi" w:hAnsiTheme="minorHAnsi"/>
        </w:rPr>
        <w:t>are obstacles not only for foreign students</w:t>
      </w:r>
      <w:r w:rsidRPr="00C25F04">
        <w:rPr>
          <w:rFonts w:asciiTheme="minorHAnsi" w:hAnsiTheme="minorHAnsi"/>
        </w:rPr>
        <w:t xml:space="preserve"> interested in testing the waters in the United States, </w:t>
      </w:r>
      <w:r w:rsidRPr="00C25F04">
        <w:rPr>
          <w:rStyle w:val="StyleUnderline"/>
          <w:rFonts w:asciiTheme="minorHAnsi" w:hAnsiTheme="minorHAnsi"/>
        </w:rPr>
        <w:t>but also for U.S. employers who would like to test the creativity and skills of their new workers.</w:t>
      </w:r>
    </w:p>
    <w:p w:rsidR="001E02C8" w:rsidRPr="00C25F04" w:rsidRDefault="001E02C8" w:rsidP="001E02C8">
      <w:pPr>
        <w:rPr>
          <w:rFonts w:asciiTheme="minorHAnsi" w:hAnsiTheme="minorHAnsi"/>
        </w:rPr>
      </w:pPr>
      <w:r w:rsidRPr="00C25F04">
        <w:rPr>
          <w:rFonts w:asciiTheme="minorHAnsi" w:hAnsiTheme="minorHAnsi"/>
        </w:rPr>
        <w:t>Currently there is an annual cap of 65,000 on new H-1B petitions. Non-profit organizations and institutions of higher education, as well as workers renewing their H-1B visas, are exempt from the cap. The cap for FY 2007 was reached on May 26, 2006, four months before the new fiscal year had even begun. With passage of the Visa Reform Act of 2004, an additional 20,000 H-1B visas became available each year for foreign students who complete graduate programs in U.S. universities. Yet there has been no increase in the number of available permanent employment-based immigrant visas since the Immigration Act of 1990.</w:t>
      </w:r>
    </w:p>
    <w:p w:rsidR="001E02C8" w:rsidRPr="00C25F04" w:rsidRDefault="001E02C8" w:rsidP="001E02C8">
      <w:pPr>
        <w:rPr>
          <w:rFonts w:asciiTheme="minorHAnsi" w:hAnsiTheme="minorHAnsi"/>
        </w:rPr>
      </w:pPr>
      <w:r w:rsidRPr="00C25F04">
        <w:rPr>
          <w:rFonts w:asciiTheme="minorHAnsi" w:hAnsiTheme="minorHAnsi"/>
        </w:rPr>
        <w:t>Given that other nations are investing a great deal of resources and capital to secure a larger share of foreign students and workers, a bill introduced in the U.S. Congress on May 2, 2006 by Sen. John Cornyn (R-TX) and his co-sponsors—the Securing Knowledge, Innovation, and Leadership (SKIL) bill (S. 2691)—is a welcome development. With regard to foreign students, the bill would extend the OPT period from one to two years and enable U.S. employers to apply for permanent residency on behalf of their foreign workers while they are still doing their OPT program. Further, it would exempt from the annual immigrant visa cap U.S.-educated foreign professionals with advanced degrees and those who have been awarded a medical specialty certification based on post-doctoral training and experience in the United States. It also would exempt from the annual H-1B visa cap any professional who has earned a post-graduate degree from an accredited U.S. university.39</w:t>
      </w:r>
    </w:p>
    <w:p w:rsidR="001E02C8" w:rsidRPr="00C25F04" w:rsidRDefault="001E02C8" w:rsidP="001E02C8">
      <w:pPr>
        <w:rPr>
          <w:rFonts w:asciiTheme="minorHAnsi" w:hAnsiTheme="minorHAnsi"/>
        </w:rPr>
      </w:pPr>
      <w:r w:rsidRPr="00C25F04">
        <w:rPr>
          <w:rFonts w:asciiTheme="minorHAnsi" w:hAnsiTheme="minorHAnsi"/>
        </w:rPr>
        <w:t>Taking advantage of increasing global mobility. Expansion of distance learning via the Internet and a preference for a cosmopolitan life style among many skilled and well-educated individuals are other trends that will affect the competition for foreign talent. Barring unforeseen world events that restrict the global movement of people, one may expect that the mobility of highly skilled and highly trained persons between countries will increase in the future. The United States can take advantage of increasing global mobility, rather than being constrained by it, through the strengthening of ties with students in other countries via the establishment of more satellite campuses of U.S. universities, expanding opportunities for virtual learning, and committing more resources to international informational exchange and collaboration in science and technology—while still keeping the doors open to those who want to settle here permanently.</w:t>
      </w:r>
    </w:p>
    <w:p w:rsidR="001E02C8" w:rsidRPr="00C25F04" w:rsidRDefault="001E02C8" w:rsidP="001E02C8">
      <w:pPr>
        <w:rPr>
          <w:rFonts w:asciiTheme="minorHAnsi" w:hAnsiTheme="minorHAnsi"/>
        </w:rPr>
      </w:pPr>
      <w:r w:rsidRPr="00C25F04">
        <w:rPr>
          <w:rFonts w:asciiTheme="minorHAnsi" w:hAnsiTheme="minorHAnsi"/>
        </w:rPr>
        <w:t xml:space="preserve">Recognizing that </w:t>
      </w:r>
      <w:r w:rsidRPr="00C25F04">
        <w:rPr>
          <w:rStyle w:val="StyleUnderline"/>
          <w:rFonts w:asciiTheme="minorHAnsi" w:hAnsiTheme="minorHAnsi"/>
        </w:rPr>
        <w:t>today’s international students and postdoctoral scholars are the entrepreneurs and workers of tomorrow</w:t>
      </w:r>
      <w:r w:rsidRPr="00C25F04">
        <w:rPr>
          <w:rFonts w:asciiTheme="minorHAnsi" w:hAnsiTheme="minorHAnsi"/>
        </w:rPr>
        <w:t xml:space="preserve">, representatives of U.S. colleges and universities, academics, and U.S. employers are keeping the topic of foreign students fresh in the minds of policymakers and the public.40 </w:t>
      </w:r>
      <w:r w:rsidRPr="00C25F04">
        <w:rPr>
          <w:rStyle w:val="Emphasis"/>
          <w:rFonts w:asciiTheme="minorHAnsi" w:hAnsiTheme="minorHAnsi"/>
        </w:rPr>
        <w:t>To maintain its leadership in technological and scientific innovation,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has to recruit the best students and workers regardless of their national origin</w:t>
      </w:r>
      <w:r w:rsidRPr="00C25F04">
        <w:rPr>
          <w:rFonts w:asciiTheme="minorHAnsi" w:hAnsiTheme="minorHAnsi"/>
        </w:rPr>
        <w:t xml:space="preserve">. </w:t>
      </w:r>
      <w:r w:rsidRPr="00C25F04">
        <w:rPr>
          <w:rStyle w:val="StyleUnderline"/>
          <w:rFonts w:asciiTheme="minorHAnsi" w:hAnsiTheme="minorHAnsi"/>
        </w:rPr>
        <w:t>By developing a concerted strategy to attract and retain skilled and educated students and workers from around the world,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can turn its existing strengths into longterm competitive advantages, building upon its international reputation for superb education and cutting-edge research.</w:t>
      </w:r>
    </w:p>
    <w:p w:rsidR="001E02C8" w:rsidRPr="00C25F04" w:rsidRDefault="001E02C8" w:rsidP="002C7EB6">
      <w:pPr>
        <w:rPr>
          <w:rFonts w:asciiTheme="minorHAnsi" w:hAnsiTheme="minorHAnsi"/>
        </w:rPr>
      </w:pPr>
    </w:p>
    <w:p w:rsidR="002C7EB6" w:rsidRPr="00C25F04" w:rsidRDefault="00DC743E" w:rsidP="00DC743E">
      <w:pPr>
        <w:pStyle w:val="Heading3"/>
        <w:rPr>
          <w:rFonts w:asciiTheme="minorHAnsi" w:hAnsiTheme="minorHAnsi"/>
        </w:rPr>
      </w:pPr>
      <w:r w:rsidRPr="00C25F04">
        <w:rPr>
          <w:rFonts w:asciiTheme="minorHAnsi" w:hAnsiTheme="minorHAnsi"/>
        </w:rPr>
        <w:t xml:space="preserve">Increases International Students </w:t>
      </w:r>
    </w:p>
    <w:p w:rsidR="001E02C8" w:rsidRPr="00C25F04" w:rsidRDefault="001E02C8" w:rsidP="001E02C8">
      <w:pPr>
        <w:rPr>
          <w:rFonts w:asciiTheme="minorHAnsi" w:hAnsiTheme="minorHAnsi"/>
        </w:rPr>
      </w:pPr>
    </w:p>
    <w:p w:rsidR="00DC743E" w:rsidRPr="00C25F04" w:rsidRDefault="001E02C8" w:rsidP="001E02C8">
      <w:pPr>
        <w:pStyle w:val="Heading4"/>
        <w:rPr>
          <w:rFonts w:asciiTheme="minorHAnsi" w:hAnsiTheme="minorHAnsi"/>
        </w:rPr>
      </w:pPr>
      <w:r w:rsidRPr="00C25F04">
        <w:rPr>
          <w:rFonts w:asciiTheme="minorHAnsi" w:hAnsiTheme="minorHAnsi"/>
        </w:rPr>
        <w:t>Exempting master degrees from quota</w:t>
      </w:r>
      <w:r w:rsidR="00DC743E" w:rsidRPr="00C25F04">
        <w:rPr>
          <w:rFonts w:asciiTheme="minorHAnsi" w:hAnsiTheme="minorHAnsi"/>
        </w:rPr>
        <w:t xml:space="preserve"> will attract more international students</w:t>
      </w:r>
    </w:p>
    <w:p w:rsidR="00DC743E" w:rsidRPr="00C25F04" w:rsidRDefault="00DC743E" w:rsidP="00DC743E">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12/20</w:t>
      </w:r>
      <w:r w:rsidRPr="00C25F04">
        <w:rPr>
          <w:rStyle w:val="Style13ptBold"/>
          <w:rFonts w:asciiTheme="minorHAnsi" w:hAnsiTheme="minorHAnsi"/>
        </w:rPr>
        <w:t>08</w:t>
      </w:r>
      <w:r w:rsidRPr="00C25F04">
        <w:rPr>
          <w:rFonts w:asciiTheme="minorHAnsi" w:hAnsiTheme="minorHAnsi"/>
        </w:rPr>
        <w:t xml:space="preserve">, Executive Associate Commissioner for Policy and Planning and Counselor to the Commissioner at the Immigration and Naturalization Service, Creating Staying Power for U.S.-Educated Internationals, ProQuest, </w:t>
      </w:r>
      <w:hyperlink r:id="rId27" w:history="1">
        <w:r w:rsidRPr="00C25F04">
          <w:rPr>
            <w:rStyle w:val="Hyperlink"/>
            <w:rFonts w:asciiTheme="minorHAnsi" w:hAnsiTheme="minorHAnsi"/>
          </w:rPr>
          <w:t>https://search-proquest-com.proxy.lib.umich.edu/docview/200742092?pq-origsite=gscholar</w:t>
        </w:r>
      </w:hyperlink>
      <w:r w:rsidRPr="00C25F04">
        <w:rPr>
          <w:rFonts w:asciiTheme="minorHAnsi" w:hAnsiTheme="minorHAnsi"/>
        </w:rPr>
        <w:t xml:space="preserve"> //Frese</w:t>
      </w:r>
    </w:p>
    <w:p w:rsidR="00DC743E" w:rsidRPr="00C25F04" w:rsidRDefault="00DC743E" w:rsidP="00DC743E">
      <w:pPr>
        <w:rPr>
          <w:rFonts w:asciiTheme="minorHAnsi" w:hAnsiTheme="minorHAnsi"/>
        </w:rPr>
      </w:pPr>
      <w:r w:rsidRPr="00C25F04">
        <w:rPr>
          <w:rFonts w:asciiTheme="minorHAnsi" w:hAnsiTheme="minorHAnsi"/>
        </w:rPr>
        <w:t>Congress Can Take Action</w:t>
      </w:r>
    </w:p>
    <w:p w:rsidR="00DC743E" w:rsidRPr="00C25F04" w:rsidRDefault="00DC743E" w:rsidP="00DC743E">
      <w:pPr>
        <w:rPr>
          <w:rFonts w:asciiTheme="minorHAnsi" w:hAnsiTheme="minorHAnsi"/>
        </w:rPr>
      </w:pPr>
      <w:r w:rsidRPr="00C25F04">
        <w:rPr>
          <w:rStyle w:val="StyleUnderline"/>
          <w:rFonts w:asciiTheme="minorHAnsi" w:hAnsiTheme="minorHAnsi"/>
        </w:rPr>
        <w:t>Congress can act to align U.S. policy with the current realities of the global economy</w:t>
      </w:r>
      <w:r w:rsidRPr="00C25F04">
        <w:rPr>
          <w:rFonts w:asciiTheme="minorHAnsi" w:hAnsiTheme="minorHAnsi"/>
        </w:rPr>
        <w:t xml:space="preserve">. Ideally, lawmakers should significantly increase the H-1B visa cap. But some members of </w:t>
      </w:r>
      <w:r w:rsidRPr="00C25F04">
        <w:rPr>
          <w:rStyle w:val="StyleUnderline"/>
          <w:rFonts w:asciiTheme="minorHAnsi" w:hAnsiTheme="minorHAnsi"/>
        </w:rPr>
        <w:t>Congress have opposed raising the cap</w:t>
      </w:r>
      <w:r w:rsidRPr="00C25F04">
        <w:rPr>
          <w:rFonts w:asciiTheme="minorHAnsi" w:hAnsiTheme="minorHAnsi"/>
        </w:rPr>
        <w:t xml:space="preserve"> or want to impose so many new labor conditions that the visas would be mostly unusable for employers. The allegations of critics range from H-1B visa holders are cheap labor (the law requires the same wage and documented violations are low) and indentured servants (actually H-1Bs change jobs frequently), to the charge that most of the new visas go to Indian companies (only about 10 percent or less actually went to Indian-based companies in 2007, according to US. Citizenship and Immigration Services).</w:t>
      </w:r>
    </w:p>
    <w:p w:rsidR="00DC743E" w:rsidRPr="00C25F04" w:rsidRDefault="00DC743E" w:rsidP="00DC743E">
      <w:pPr>
        <w:rPr>
          <w:rFonts w:asciiTheme="minorHAnsi" w:hAnsiTheme="minorHAnsi"/>
        </w:rPr>
      </w:pPr>
      <w:r w:rsidRPr="00C25F04">
        <w:rPr>
          <w:rFonts w:asciiTheme="minorHAnsi" w:hAnsiTheme="minorHAnsi"/>
        </w:rPr>
        <w:t>Representative Zoe Lofgren (D-CA) and Senators Barbara Boxer (D-CA) and Judd Gregg (R-NH) have expressed interest in putting off a legislative fight on H-1B visas and instead first achieving consensus on raising the quotas for employment-based green cards. Even though H-1B visa holders are not the indentured servants alleged by critics, everyone agrees that green card holders eventually enjoy the exact same labor mobility as U.S. professionals, so cries of unfair competition ring more hollowly.</w:t>
      </w:r>
    </w:p>
    <w:p w:rsidR="00DC743E" w:rsidRPr="00C25F04" w:rsidRDefault="00DC743E" w:rsidP="00DC743E">
      <w:pPr>
        <w:rPr>
          <w:rFonts w:asciiTheme="minorHAnsi" w:hAnsiTheme="minorHAnsi"/>
        </w:rPr>
      </w:pPr>
      <w:r w:rsidRPr="00C25F04">
        <w:rPr>
          <w:rFonts w:asciiTheme="minorHAnsi" w:hAnsiTheme="minorHAnsi"/>
        </w:rPr>
        <w:t xml:space="preserve">Under a series of bills (H.R. 5882, H.R. 5921, H.R. 6039 and S. 3084), Representative Lofgren and colleagues would </w:t>
      </w:r>
      <w:r w:rsidRPr="00C25F04">
        <w:rPr>
          <w:rStyle w:val="StyleUnderline"/>
          <w:rFonts w:asciiTheme="minorHAnsi" w:hAnsiTheme="minorHAnsi"/>
        </w:rPr>
        <w:t>provide additional green cards in two ways. First, the bills would exempt from the green card quotas those who earn a master's degree or above from a U.S. university in math, engineering, or science field. Second, the legislation would add to both family and employment-based quotas those green cards that were allocated but not issued in previous years, primarily due to processing issues. The measures also include eliminating the per country limit so employment-based immigrants from India and China are not, in effect</w:t>
      </w:r>
      <w:r w:rsidRPr="00C25F04">
        <w:rPr>
          <w:rFonts w:asciiTheme="minorHAnsi" w:hAnsiTheme="minorHAnsi"/>
        </w:rPr>
        <w:t>, placed at the back of the line simply because more skilled people come from those nations.</w:t>
      </w:r>
    </w:p>
    <w:p w:rsidR="00DC743E" w:rsidRPr="00C25F04" w:rsidRDefault="00DC743E" w:rsidP="00DC743E">
      <w:pPr>
        <w:rPr>
          <w:rStyle w:val="StyleUnderline"/>
          <w:rFonts w:asciiTheme="minorHAnsi" w:hAnsiTheme="minorHAnsi"/>
        </w:rPr>
      </w:pPr>
      <w:r w:rsidRPr="00C25F04">
        <w:rPr>
          <w:rFonts w:asciiTheme="minorHAnsi" w:hAnsiTheme="minorHAnsi"/>
        </w:rPr>
        <w:t xml:space="preserve">A new law </w:t>
      </w:r>
      <w:r w:rsidRPr="00C25F04">
        <w:rPr>
          <w:rStyle w:val="StyleUnderline"/>
          <w:rFonts w:asciiTheme="minorHAnsi" w:hAnsiTheme="minorHAnsi"/>
        </w:rPr>
        <w:t>making it easier for international students to get hired directly on green cards after graduation</w:t>
      </w:r>
      <w:r w:rsidRPr="00C25F04">
        <w:rPr>
          <w:rFonts w:asciiTheme="minorHAnsi" w:hAnsiTheme="minorHAnsi"/>
        </w:rPr>
        <w:t xml:space="preserve">, such as by exempting those with a master's degree or above from green card quotas, </w:t>
      </w:r>
      <w:r w:rsidRPr="00C25F04">
        <w:rPr>
          <w:rStyle w:val="Emphasis"/>
          <w:rFonts w:asciiTheme="minorHAnsi" w:hAnsiTheme="minorHAnsi"/>
        </w:rPr>
        <w:t>could attract more international students to the United States</w:t>
      </w:r>
      <w:r w:rsidRPr="00C25F04">
        <w:rPr>
          <w:rFonts w:asciiTheme="minorHAnsi" w:hAnsiTheme="minorHAnsi"/>
        </w:rPr>
        <w:t xml:space="preserve">. </w:t>
      </w:r>
      <w:r w:rsidRPr="00C25F04">
        <w:rPr>
          <w:rStyle w:val="StyleUnderline"/>
          <w:rFonts w:asciiTheme="minorHAnsi" w:hAnsiTheme="minorHAnsi"/>
        </w:rPr>
        <w:t>Students may be more willing to take the risk on schooling that is expensive relative to dieir home country if they know ahead of time international students have a strong chance of obtaining employment in the United States after graduation.</w:t>
      </w:r>
    </w:p>
    <w:p w:rsidR="00DC743E" w:rsidRPr="00C25F04" w:rsidRDefault="00DC743E" w:rsidP="00DC743E">
      <w:pPr>
        <w:rPr>
          <w:rFonts w:asciiTheme="minorHAnsi" w:hAnsiTheme="minorHAnsi"/>
        </w:rPr>
      </w:pPr>
    </w:p>
    <w:p w:rsidR="006810C6" w:rsidRPr="00C25F04" w:rsidRDefault="006810C6" w:rsidP="006810C6">
      <w:pPr>
        <w:pStyle w:val="Heading4"/>
        <w:rPr>
          <w:rFonts w:asciiTheme="minorHAnsi" w:hAnsiTheme="minorHAnsi"/>
        </w:rPr>
      </w:pPr>
      <w:r w:rsidRPr="00C25F04">
        <w:rPr>
          <w:rFonts w:asciiTheme="minorHAnsi" w:hAnsiTheme="minorHAnsi"/>
        </w:rPr>
        <w:t>Automatic green cards encourage retention and prevent reverse brain drain.</w:t>
      </w:r>
    </w:p>
    <w:p w:rsidR="006810C6" w:rsidRPr="00C25F04" w:rsidRDefault="006810C6" w:rsidP="006810C6">
      <w:pPr>
        <w:rPr>
          <w:rFonts w:asciiTheme="minorHAnsi" w:hAnsiTheme="minorHAnsi"/>
        </w:rPr>
      </w:pPr>
      <w:r w:rsidRPr="00C25F04">
        <w:rPr>
          <w:rFonts w:asciiTheme="minorHAnsi" w:hAnsiTheme="minorHAnsi"/>
        </w:rPr>
        <w:t xml:space="preserve">Darrell M. </w:t>
      </w:r>
      <w:r w:rsidRPr="00C25F04">
        <w:rPr>
          <w:rStyle w:val="Style13ptBold"/>
          <w:rFonts w:asciiTheme="minorHAnsi" w:hAnsiTheme="minorHAnsi"/>
        </w:rPr>
        <w:t>West</w:t>
      </w:r>
      <w:r w:rsidRPr="00C25F04">
        <w:rPr>
          <w:rFonts w:asciiTheme="minorHAnsi" w:hAnsiTheme="minorHAnsi"/>
        </w:rPr>
        <w:t xml:space="preserve"> 1-12-20</w:t>
      </w:r>
      <w:r w:rsidRPr="00C25F04">
        <w:rPr>
          <w:rStyle w:val="Style13ptBold"/>
          <w:rFonts w:asciiTheme="minorHAnsi" w:hAnsiTheme="minorHAnsi"/>
        </w:rPr>
        <w:t>11</w:t>
      </w:r>
      <w:r w:rsidRPr="00C25F04">
        <w:rPr>
          <w:rFonts w:asciiTheme="minorHAnsi" w:hAnsiTheme="minorHAnsi"/>
        </w:rPr>
        <w:t xml:space="preserve"> – Darrell West is the vice president and director of governance studies and director of the center for technology innovation at the Brookings Institution. ["Creating a “Brain Gain” for U.S. Employers: The Role of Immigration", Accessible Online at: https://www.brookings.edu/research/creating-a-brain-gain-for-u-s-employers-the-role-of-immigration/] @ AG</w:t>
      </w:r>
    </w:p>
    <w:p w:rsidR="006810C6" w:rsidRPr="00C25F04" w:rsidRDefault="006810C6" w:rsidP="006810C6">
      <w:pPr>
        <w:rPr>
          <w:rStyle w:val="StyleUnderline"/>
          <w:rFonts w:asciiTheme="minorHAnsi" w:hAnsiTheme="minorHAnsi"/>
        </w:rPr>
      </w:pPr>
      <w:r w:rsidRPr="00C25F04">
        <w:rPr>
          <w:rStyle w:val="StyleUnderline"/>
          <w:rFonts w:asciiTheme="minorHAnsi" w:hAnsiTheme="minorHAnsi"/>
        </w:rPr>
        <w:t>An obvious place to begin the rebalancing process would be with the many foreign students who come to the United States for education in scientific and technology fields</w:t>
      </w:r>
      <w:r w:rsidRPr="00C25F04">
        <w:rPr>
          <w:rFonts w:asciiTheme="minorHAnsi" w:hAnsiTheme="minorHAnsi"/>
        </w:rPr>
        <w:t xml:space="preserve">. They are familiar with our culture and speak English. Many would like to stay and build careers here. But, </w:t>
      </w:r>
      <w:r w:rsidRPr="00C25F04">
        <w:rPr>
          <w:rStyle w:val="StyleUnderline"/>
          <w:rFonts w:asciiTheme="minorHAnsi" w:hAnsiTheme="minorHAnsi"/>
        </w:rPr>
        <w:t xml:space="preserve">under current visa rules, most are sent home as soon as they graduate. </w:t>
      </w:r>
      <w:r w:rsidRPr="00C25F04">
        <w:rPr>
          <w:rStyle w:val="Emphasis"/>
          <w:rFonts w:asciiTheme="minorHAnsi" w:hAnsiTheme="minorHAnsi"/>
        </w:rPr>
        <w:t>A complete policy reversal is needed, with automatic green cards for foreign graduates of U.S. science and technology programs</w:t>
      </w:r>
      <w:r w:rsidRPr="00C25F04">
        <w:rPr>
          <w:rStyle w:val="StyleUnderline"/>
          <w:rFonts w:asciiTheme="minorHAnsi" w:hAnsiTheme="minorHAnsi"/>
        </w:rPr>
        <w:t>.</w:t>
      </w:r>
    </w:p>
    <w:p w:rsidR="006810C6" w:rsidRPr="00C25F04" w:rsidRDefault="006810C6" w:rsidP="006810C6">
      <w:pPr>
        <w:rPr>
          <w:rFonts w:asciiTheme="minorHAnsi" w:hAnsiTheme="minorHAnsi"/>
        </w:rPr>
      </w:pPr>
      <w:r w:rsidRPr="00C25F04">
        <w:rPr>
          <w:rFonts w:asciiTheme="minorHAnsi" w:hAnsiTheme="minorHAnsi"/>
        </w:rPr>
        <w:t xml:space="preserve">In fact, </w:t>
      </w:r>
      <w:r w:rsidRPr="00C25F04">
        <w:rPr>
          <w:rStyle w:val="StyleUnderline"/>
          <w:rFonts w:asciiTheme="minorHAnsi" w:hAnsiTheme="minorHAnsi"/>
        </w:rPr>
        <w:t>the United States should make it as easy as possible for these highly trained students to stay</w:t>
      </w:r>
      <w:r w:rsidRPr="00C25F04">
        <w:rPr>
          <w:rFonts w:asciiTheme="minorHAnsi" w:hAnsiTheme="minorHAnsi"/>
        </w:rPr>
        <w:t xml:space="preserve">, since </w:t>
      </w:r>
      <w:r w:rsidRPr="00C25F04">
        <w:rPr>
          <w:rStyle w:val="StyleUnderline"/>
          <w:rFonts w:asciiTheme="minorHAnsi" w:hAnsiTheme="minorHAnsi"/>
        </w:rPr>
        <w:t>the expansion of job opportunities in India, China and other growth-oriented countries now offers them attractive options</w:t>
      </w:r>
      <w:r w:rsidRPr="00C25F04">
        <w:rPr>
          <w:rFonts w:asciiTheme="minorHAnsi" w:hAnsiTheme="minorHAnsi"/>
        </w:rPr>
        <w:t>. Our current counterproductive policy, quite simply, puts the United States in the position of training our global competitors.</w:t>
      </w:r>
    </w:p>
    <w:p w:rsidR="006810C6" w:rsidRPr="00C25F04" w:rsidRDefault="006810C6" w:rsidP="006810C6">
      <w:pPr>
        <w:rPr>
          <w:rFonts w:asciiTheme="minorHAnsi" w:hAnsiTheme="minorHAnsi"/>
        </w:rPr>
      </w:pPr>
      <w:r w:rsidRPr="00C25F04">
        <w:rPr>
          <w:rFonts w:asciiTheme="minorHAnsi" w:hAnsiTheme="minorHAnsi"/>
        </w:rPr>
        <w:t>New York City mayor Michael Bloomberg, in a December 2009 Meet the Press interview, said about immigration: “We’re committing what I call national suicide. Somehow or other, after 9/11 we went from reaching out and trying to get the best and the brightest to come here, to trying to keep them out. In fact, we do the stupidest thing, we give them educations and then don’t give them green cards.”</w:t>
      </w:r>
    </w:p>
    <w:p w:rsidR="006810C6" w:rsidRPr="00C25F04" w:rsidRDefault="006810C6" w:rsidP="006810C6">
      <w:pPr>
        <w:rPr>
          <w:rStyle w:val="StyleUnderline"/>
          <w:rFonts w:asciiTheme="minorHAnsi" w:hAnsiTheme="minorHAnsi"/>
        </w:rPr>
      </w:pPr>
      <w:r w:rsidRPr="00C25F04">
        <w:rPr>
          <w:rStyle w:val="StyleUnderline"/>
          <w:rFonts w:asciiTheme="minorHAnsi" w:hAnsiTheme="minorHAnsi"/>
        </w:rPr>
        <w:t>Universities collectively invest huge sums in the development of these students</w:t>
      </w:r>
      <w:r w:rsidRPr="00C25F04">
        <w:rPr>
          <w:rFonts w:asciiTheme="minorHAnsi" w:hAnsiTheme="minorHAnsi"/>
        </w:rPr>
        <w:t xml:space="preserve">. In addition, research suggests that </w:t>
      </w:r>
      <w:r w:rsidRPr="00C25F04">
        <w:rPr>
          <w:rStyle w:val="StyleUnderline"/>
          <w:rFonts w:asciiTheme="minorHAnsi" w:hAnsiTheme="minorHAnsi"/>
        </w:rPr>
        <w:t>increasing the number of foreign graduate students would increase U.S. patent applications by an estimated 4.7 percent and grants of university patents by 5.3 percent.</w:t>
      </w:r>
    </w:p>
    <w:p w:rsidR="006810C6" w:rsidRPr="00C25F04" w:rsidRDefault="006810C6" w:rsidP="006810C6">
      <w:pPr>
        <w:rPr>
          <w:rFonts w:asciiTheme="minorHAnsi" w:hAnsiTheme="minorHAnsi"/>
        </w:rPr>
      </w:pPr>
    </w:p>
    <w:p w:rsidR="006810C6" w:rsidRPr="00C25F04" w:rsidRDefault="006810C6" w:rsidP="006810C6">
      <w:pPr>
        <w:pStyle w:val="Heading4"/>
        <w:rPr>
          <w:rFonts w:asciiTheme="minorHAnsi" w:hAnsiTheme="minorHAnsi"/>
        </w:rPr>
      </w:pPr>
      <w:r w:rsidRPr="00C25F04">
        <w:rPr>
          <w:rFonts w:asciiTheme="minorHAnsi" w:hAnsiTheme="minorHAnsi"/>
        </w:rPr>
        <w:t>The plan resolves uncertainty and no longer requires students show intent to leave the US post-graduation – that solves retention.</w:t>
      </w:r>
    </w:p>
    <w:p w:rsidR="006810C6" w:rsidRPr="00C25F04" w:rsidRDefault="006810C6" w:rsidP="006810C6">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xml:space="preserve"> 10-16-20</w:t>
      </w:r>
      <w:r w:rsidRPr="00C25F04">
        <w:rPr>
          <w:rStyle w:val="Style13ptBold"/>
          <w:rFonts w:asciiTheme="minorHAnsi" w:hAnsiTheme="minorHAnsi"/>
        </w:rPr>
        <w:t>05</w:t>
      </w:r>
      <w:r w:rsidRPr="00C25F04">
        <w:rPr>
          <w:rFonts w:asciiTheme="minorHAnsi" w:hAnsiTheme="minorHAnsi"/>
        </w:rPr>
        <w:t xml:space="preserve"> -- Stuart Anderson is an adjunct scholar at the Cato Institute and executive director of the National Foundation for American Policy. ["International Students and U.S. Policy Choices ", Accessible Online at: http://www.nfap.com/researchactivities/articles/IS1005.pdf] @ AG</w:t>
      </w:r>
    </w:p>
    <w:p w:rsidR="006810C6" w:rsidRPr="00C25F04" w:rsidRDefault="006810C6" w:rsidP="006810C6">
      <w:pPr>
        <w:rPr>
          <w:rFonts w:asciiTheme="minorHAnsi" w:hAnsiTheme="minorHAnsi"/>
        </w:rPr>
      </w:pPr>
      <w:r w:rsidRPr="00C25F04">
        <w:rPr>
          <w:rStyle w:val="StyleUnderline"/>
          <w:rFonts w:asciiTheme="minorHAnsi" w:hAnsiTheme="minorHAnsi"/>
        </w:rPr>
        <w:t>To increase international student enrollment</w:t>
      </w:r>
      <w:r w:rsidRPr="00C25F04">
        <w:rPr>
          <w:rFonts w:asciiTheme="minorHAnsi" w:hAnsiTheme="minorHAnsi"/>
        </w:rPr>
        <w:t xml:space="preserve"> and maintain a steady flow of talented individuals into fields important to America, while also balancing security concerns, </w:t>
      </w:r>
      <w:r w:rsidRPr="00C25F04">
        <w:rPr>
          <w:rStyle w:val="StyleUnderline"/>
          <w:rFonts w:asciiTheme="minorHAnsi" w:hAnsiTheme="minorHAnsi"/>
        </w:rPr>
        <w:t>it is necessary to change certain policies and promote new approaches to international education.</w:t>
      </w:r>
      <w:r w:rsidRPr="00C25F04">
        <w:rPr>
          <w:rFonts w:asciiTheme="minorHAnsi" w:hAnsiTheme="minorHAnsi"/>
        </w:rPr>
        <w:t xml:space="preserve"> These changes would involve government, business and universities.</w:t>
      </w:r>
    </w:p>
    <w:p w:rsidR="006810C6" w:rsidRPr="00C25F04" w:rsidRDefault="006810C6" w:rsidP="006810C6">
      <w:pPr>
        <w:rPr>
          <w:rFonts w:asciiTheme="minorHAnsi" w:hAnsiTheme="minorHAnsi"/>
        </w:rPr>
      </w:pPr>
      <w:r w:rsidRPr="00C25F04">
        <w:rPr>
          <w:rFonts w:asciiTheme="minorHAnsi" w:hAnsiTheme="minorHAnsi"/>
        </w:rPr>
        <w:t xml:space="preserve">First, </w:t>
      </w:r>
      <w:r w:rsidRPr="00C25F04">
        <w:rPr>
          <w:rStyle w:val="StyleUnderline"/>
          <w:rFonts w:asciiTheme="minorHAnsi" w:hAnsiTheme="minorHAnsi"/>
        </w:rPr>
        <w:t xml:space="preserve">change the requirement that to obtain a visa individuals pursuing </w:t>
      </w:r>
      <w:proofErr w:type="gramStart"/>
      <w:r w:rsidRPr="00C25F04">
        <w:rPr>
          <w:rStyle w:val="StyleUnderline"/>
          <w:rFonts w:asciiTheme="minorHAnsi" w:hAnsiTheme="minorHAnsi"/>
        </w:rPr>
        <w:t>master’s</w:t>
      </w:r>
      <w:proofErr w:type="gramEnd"/>
      <w:r w:rsidRPr="00C25F04">
        <w:rPr>
          <w:rStyle w:val="StyleUnderline"/>
          <w:rFonts w:asciiTheme="minorHAnsi" w:hAnsiTheme="minorHAnsi"/>
        </w:rPr>
        <w:t xml:space="preserve"> and Ph.D.s</w:t>
      </w:r>
      <w:r w:rsidRPr="00C25F04">
        <w:rPr>
          <w:rFonts w:asciiTheme="minorHAnsi" w:hAnsiTheme="minorHAnsi"/>
        </w:rPr>
        <w:t xml:space="preserve"> in the United States </w:t>
      </w:r>
      <w:r w:rsidRPr="00C25F04">
        <w:rPr>
          <w:rStyle w:val="Emphasis"/>
          <w:rFonts w:asciiTheme="minorHAnsi" w:hAnsiTheme="minorHAnsi"/>
        </w:rPr>
        <w:t>must demonstrate they will return to their home country</w:t>
      </w:r>
      <w:r w:rsidRPr="00C25F04">
        <w:rPr>
          <w:rFonts w:asciiTheme="minorHAnsi" w:hAnsiTheme="minorHAnsi"/>
        </w:rPr>
        <w:t>. In the past, Congress has changed the law to allow other types of visas, such as H-1B and L visas, to become what is called “dual-intent,” meaning an individual should not be denied a visa because they may intend to stay (lawfully) in the United States after their temporary period of admission expires.</w:t>
      </w:r>
    </w:p>
    <w:p w:rsidR="006810C6" w:rsidRPr="00C25F04" w:rsidRDefault="006810C6" w:rsidP="006810C6">
      <w:pPr>
        <w:rPr>
          <w:rFonts w:asciiTheme="minorHAnsi" w:hAnsiTheme="minorHAnsi"/>
        </w:rPr>
      </w:pPr>
      <w:r w:rsidRPr="00C25F04">
        <w:rPr>
          <w:rStyle w:val="StyleUnderline"/>
          <w:rFonts w:asciiTheme="minorHAnsi" w:hAnsiTheme="minorHAnsi"/>
        </w:rPr>
        <w:t>Amending 214(b) of the Immigration and Nationality Act to exclude international graduate students from the requirement they must intend to leave after completing their studies is a logical extension of the law Congress passed last year to expand the H-1B quota</w:t>
      </w:r>
      <w:r w:rsidRPr="00C25F04">
        <w:rPr>
          <w:rFonts w:asciiTheme="minorHAnsi" w:hAnsiTheme="minorHAnsi"/>
        </w:rPr>
        <w:t>. Under the new law, up to 20,000 foreign nationals a year who graduate with a master’s degree or higher from a U.S. university are exempt from being counted against the annual limit on H-1B visas.30 This change in the law did not prove controversial and seemed a logical way for the United States to retain valuable human capital. It raises an obvious question: Why would U.S. policy provide an exemption so international graduate students can stay here and work, while retaining a law elsewhere in the code that prevents such students from entering the U.S. if consular officers divine such students actually intend to stay here and work?</w:t>
      </w:r>
    </w:p>
    <w:p w:rsidR="006810C6" w:rsidRPr="00C25F04" w:rsidRDefault="006810C6" w:rsidP="006810C6">
      <w:pPr>
        <w:rPr>
          <w:rFonts w:asciiTheme="minorHAnsi" w:hAnsiTheme="minorHAnsi"/>
        </w:rPr>
      </w:pPr>
      <w:r w:rsidRPr="00C25F04">
        <w:rPr>
          <w:rStyle w:val="StyleUnderline"/>
          <w:rFonts w:asciiTheme="minorHAnsi" w:hAnsiTheme="minorHAnsi"/>
        </w:rPr>
        <w:t>Amending 214(b)</w:t>
      </w:r>
      <w:r w:rsidRPr="00C25F04">
        <w:rPr>
          <w:rFonts w:asciiTheme="minorHAnsi" w:hAnsiTheme="minorHAnsi"/>
        </w:rPr>
        <w:t xml:space="preserve"> as it applies to graduate students, an action recommended by the National Academy of Sciences panel, </w:t>
      </w:r>
      <w:r w:rsidRPr="00C25F04">
        <w:rPr>
          <w:rStyle w:val="StyleUnderline"/>
          <w:rFonts w:asciiTheme="minorHAnsi" w:hAnsiTheme="minorHAnsi"/>
        </w:rPr>
        <w:t>would increase the ability of U.S. universities to attract outstanding students</w:t>
      </w:r>
      <w:r w:rsidRPr="00C25F04">
        <w:rPr>
          <w:rFonts w:asciiTheme="minorHAnsi" w:hAnsiTheme="minorHAnsi"/>
        </w:rPr>
        <w:t xml:space="preserve">.31 </w:t>
      </w:r>
      <w:proofErr w:type="gramStart"/>
      <w:r w:rsidRPr="00C25F04">
        <w:rPr>
          <w:rFonts w:asciiTheme="minorHAnsi" w:hAnsiTheme="minorHAnsi"/>
        </w:rPr>
        <w:t>It</w:t>
      </w:r>
      <w:proofErr w:type="gramEnd"/>
      <w:r w:rsidRPr="00C25F04">
        <w:rPr>
          <w:rFonts w:asciiTheme="minorHAnsi" w:hAnsiTheme="minorHAnsi"/>
        </w:rPr>
        <w:t xml:space="preserve"> would also be more politically saleable than attempting to eliminating it entirely for all international students.</w:t>
      </w:r>
    </w:p>
    <w:p w:rsidR="006810C6" w:rsidRPr="00C25F04" w:rsidRDefault="006810C6" w:rsidP="006810C6">
      <w:pPr>
        <w:rPr>
          <w:rFonts w:asciiTheme="minorHAnsi" w:hAnsiTheme="minorHAnsi"/>
        </w:rPr>
      </w:pPr>
      <w:r w:rsidRPr="00C25F04">
        <w:rPr>
          <w:rFonts w:asciiTheme="minorHAnsi" w:hAnsiTheme="minorHAnsi"/>
        </w:rPr>
        <w:t xml:space="preserve">Catheryn Cotten, director, international office, Duke University, relates the story </w:t>
      </w:r>
      <w:r w:rsidRPr="00C25F04">
        <w:rPr>
          <w:rStyle w:val="StyleUnderline"/>
          <w:rFonts w:asciiTheme="minorHAnsi" w:hAnsiTheme="minorHAnsi"/>
        </w:rPr>
        <w:t>of a Chinese student earning a Ph.D. in a scientific field</w:t>
      </w:r>
      <w:r w:rsidRPr="00C25F04">
        <w:rPr>
          <w:rFonts w:asciiTheme="minorHAnsi" w:hAnsiTheme="minorHAnsi"/>
        </w:rPr>
        <w:t xml:space="preserve"> who </w:t>
      </w:r>
      <w:r w:rsidRPr="00C25F04">
        <w:rPr>
          <w:rStyle w:val="StyleUnderline"/>
          <w:rFonts w:asciiTheme="minorHAnsi" w:hAnsiTheme="minorHAnsi"/>
        </w:rPr>
        <w:t>went home to visit and could not receive another visa because the consular officer accused her of wanting to stay in the United States to work after completing her Ph.D. This demonstrates the selfdefeating nature of U.S. policy</w:t>
      </w:r>
      <w:r w:rsidRPr="00C25F04">
        <w:rPr>
          <w:rFonts w:asciiTheme="minorHAnsi" w:hAnsiTheme="minorHAnsi"/>
        </w:rPr>
        <w:t xml:space="preserve">. American </w:t>
      </w:r>
      <w:r w:rsidRPr="00C25F04">
        <w:rPr>
          <w:rStyle w:val="StyleUnderline"/>
          <w:rFonts w:asciiTheme="minorHAnsi" w:hAnsiTheme="minorHAnsi"/>
        </w:rPr>
        <w:t>officials should hope a scientist receiving a Ph.D. from Duke University wants to stay in America</w:t>
      </w:r>
      <w:r w:rsidRPr="00C25F04">
        <w:rPr>
          <w:rFonts w:asciiTheme="minorHAnsi" w:hAnsiTheme="minorHAnsi"/>
        </w:rPr>
        <w:t>. After a number of months the student from China was eventually allowed to reenter the United States but as Catheryn Cotten says, “</w:t>
      </w:r>
      <w:r w:rsidRPr="00C25F04">
        <w:rPr>
          <w:rStyle w:val="StyleUnderline"/>
          <w:rFonts w:asciiTheme="minorHAnsi" w:hAnsiTheme="minorHAnsi"/>
        </w:rPr>
        <w:t>Students are scared. They need to go home</w:t>
      </w:r>
      <w:r w:rsidRPr="00C25F04">
        <w:rPr>
          <w:rFonts w:asciiTheme="minorHAnsi" w:hAnsiTheme="minorHAnsi"/>
        </w:rPr>
        <w:t xml:space="preserve">, they need to travel, </w:t>
      </w:r>
      <w:r w:rsidRPr="00C25F04">
        <w:rPr>
          <w:rStyle w:val="Emphasis"/>
          <w:rFonts w:asciiTheme="minorHAnsi" w:hAnsiTheme="minorHAnsi"/>
        </w:rPr>
        <w:t>but are now often afraid to do so</w:t>
      </w:r>
      <w:r w:rsidRPr="00C25F04">
        <w:rPr>
          <w:rFonts w:asciiTheme="minorHAnsi" w:hAnsiTheme="minorHAnsi"/>
        </w:rPr>
        <w:t xml:space="preserve">.”32 </w:t>
      </w:r>
      <w:r w:rsidRPr="00C25F04">
        <w:rPr>
          <w:rStyle w:val="StyleUnderline"/>
          <w:rFonts w:asciiTheme="minorHAnsi" w:hAnsiTheme="minorHAnsi"/>
        </w:rPr>
        <w:t>Students</w:t>
      </w:r>
      <w:r w:rsidRPr="00C25F04">
        <w:rPr>
          <w:rFonts w:asciiTheme="minorHAnsi" w:hAnsiTheme="minorHAnsi"/>
        </w:rPr>
        <w:t xml:space="preserve"> stranded </w:t>
      </w:r>
      <w:r w:rsidRPr="00C25F04">
        <w:rPr>
          <w:rStyle w:val="Emphasis"/>
          <w:rFonts w:asciiTheme="minorHAnsi" w:hAnsiTheme="minorHAnsi"/>
        </w:rPr>
        <w:t>out of the country for months can see their research efforts destroyed</w:t>
      </w:r>
      <w:r w:rsidRPr="00C25F04">
        <w:rPr>
          <w:rFonts w:asciiTheme="minorHAnsi" w:hAnsiTheme="minorHAnsi"/>
        </w:rPr>
        <w:t xml:space="preserve"> if they are part of projects that involve cooperation with other researchers.</w:t>
      </w:r>
    </w:p>
    <w:p w:rsidR="006810C6" w:rsidRPr="00C25F04" w:rsidRDefault="006810C6" w:rsidP="006810C6">
      <w:pPr>
        <w:rPr>
          <w:rFonts w:asciiTheme="minorHAnsi" w:hAnsiTheme="minorHAnsi"/>
          <w:u w:val="single"/>
        </w:rPr>
      </w:pPr>
      <w:r w:rsidRPr="00C25F04">
        <w:rPr>
          <w:rFonts w:asciiTheme="minorHAnsi" w:hAnsiTheme="minorHAnsi"/>
        </w:rPr>
        <w:t xml:space="preserve">Second, the United States should streamline the immigration process for international graduate students in science and engineering. </w:t>
      </w:r>
      <w:r w:rsidRPr="00C25F04">
        <w:rPr>
          <w:rStyle w:val="StyleUnderline"/>
          <w:rFonts w:asciiTheme="minorHAnsi" w:hAnsiTheme="minorHAnsi"/>
        </w:rPr>
        <w:t>International students earned nearly 60 percent of U.S. doctorates awarded in engineering in 2002. It is in America’s interest that as many of those individuals as feasible stay and work in the private sector, perform research in our labs, or teach at U.S. universities.</w:t>
      </w:r>
    </w:p>
    <w:p w:rsidR="006810C6" w:rsidRPr="00C25F04" w:rsidRDefault="006810C6" w:rsidP="006810C6">
      <w:pPr>
        <w:rPr>
          <w:rFonts w:asciiTheme="minorHAnsi" w:hAnsiTheme="minorHAnsi"/>
        </w:rPr>
      </w:pPr>
      <w:r w:rsidRPr="00C25F04">
        <w:rPr>
          <w:rStyle w:val="StyleUnderline"/>
          <w:rFonts w:asciiTheme="minorHAnsi" w:hAnsiTheme="minorHAnsi"/>
        </w:rPr>
        <w:t xml:space="preserve">A key existing impediment under the current system is that a company must hire a highly-skilled foreign national on a </w:t>
      </w:r>
      <w:r w:rsidRPr="00C25F04">
        <w:rPr>
          <w:rStyle w:val="Emphasis"/>
          <w:rFonts w:asciiTheme="minorHAnsi" w:hAnsiTheme="minorHAnsi"/>
        </w:rPr>
        <w:t>temporary visa</w:t>
      </w:r>
      <w:r w:rsidRPr="00C25F04">
        <w:rPr>
          <w:rFonts w:asciiTheme="minorHAnsi" w:hAnsiTheme="minorHAnsi"/>
        </w:rPr>
        <w:t xml:space="preserve">, normally an H-1B visa. But as noted earlier, </w:t>
      </w:r>
      <w:r w:rsidRPr="00C25F04">
        <w:rPr>
          <w:rStyle w:val="StyleUnderline"/>
          <w:rFonts w:asciiTheme="minorHAnsi" w:hAnsiTheme="minorHAnsi"/>
        </w:rPr>
        <w:t>the supply</w:t>
      </w:r>
      <w:r w:rsidRPr="00C25F04">
        <w:rPr>
          <w:rFonts w:asciiTheme="minorHAnsi" w:hAnsiTheme="minorHAnsi"/>
        </w:rPr>
        <w:t xml:space="preserve"> of H-1B visas </w:t>
      </w:r>
      <w:r w:rsidRPr="00C25F04">
        <w:rPr>
          <w:rStyle w:val="Emphasis"/>
          <w:rFonts w:asciiTheme="minorHAnsi" w:hAnsiTheme="minorHAnsi"/>
        </w:rPr>
        <w:t>has been sporadic, creating uncertainty</w:t>
      </w:r>
      <w:r w:rsidRPr="00C25F04">
        <w:rPr>
          <w:rFonts w:asciiTheme="minorHAnsi" w:hAnsiTheme="minorHAnsi"/>
        </w:rPr>
        <w:t xml:space="preserve">. “We have heard from faculty who travel abroad that </w:t>
      </w:r>
      <w:r w:rsidRPr="00C25F04">
        <w:rPr>
          <w:rStyle w:val="StyleUnderline"/>
          <w:rFonts w:asciiTheme="minorHAnsi" w:hAnsiTheme="minorHAnsi"/>
        </w:rPr>
        <w:t>the prospect that people won’t be able to work in the United States after completing their studies is a major concern</w:t>
      </w:r>
      <w:r w:rsidRPr="00C25F04">
        <w:rPr>
          <w:rFonts w:asciiTheme="minorHAnsi" w:hAnsiTheme="minorHAnsi"/>
        </w:rPr>
        <w:t xml:space="preserve">,” says Duke’s Catheryn Cotten. </w:t>
      </w:r>
      <w:r w:rsidRPr="00C25F04">
        <w:rPr>
          <w:rStyle w:val="StyleUnderline"/>
          <w:rFonts w:asciiTheme="minorHAnsi" w:hAnsiTheme="minorHAnsi"/>
        </w:rPr>
        <w:t xml:space="preserve">An </w:t>
      </w:r>
      <w:r w:rsidRPr="00C25F04">
        <w:rPr>
          <w:rStyle w:val="Emphasis"/>
          <w:rFonts w:asciiTheme="minorHAnsi" w:hAnsiTheme="minorHAnsi"/>
        </w:rPr>
        <w:t>opportunity to work</w:t>
      </w:r>
      <w:r w:rsidRPr="00C25F04">
        <w:rPr>
          <w:rFonts w:asciiTheme="minorHAnsi" w:hAnsiTheme="minorHAnsi"/>
        </w:rPr>
        <w:t xml:space="preserve"> </w:t>
      </w:r>
      <w:r w:rsidRPr="00C25F04">
        <w:rPr>
          <w:rStyle w:val="StyleUnderline"/>
          <w:rFonts w:asciiTheme="minorHAnsi" w:hAnsiTheme="minorHAnsi"/>
        </w:rPr>
        <w:t>in America can be part of the attraction of studying here, often justifying the enormous financial investment international students must endure to attend a U.S. college</w:t>
      </w:r>
      <w:r w:rsidRPr="00C25F04">
        <w:rPr>
          <w:rFonts w:asciiTheme="minorHAnsi" w:hAnsiTheme="minorHAnsi"/>
        </w:rPr>
        <w:t xml:space="preserve">. </w:t>
      </w:r>
      <w:r w:rsidRPr="00C25F04">
        <w:rPr>
          <w:rStyle w:val="Emphasis"/>
          <w:rFonts w:asciiTheme="minorHAnsi" w:hAnsiTheme="minorHAnsi"/>
        </w:rPr>
        <w:t>The uncertainty created by inadequate quotas and processing delays sends the signal to ambitious applicants</w:t>
      </w:r>
      <w:r w:rsidRPr="00C25F04">
        <w:rPr>
          <w:rStyle w:val="StyleUnderline"/>
          <w:rFonts w:asciiTheme="minorHAnsi" w:hAnsiTheme="minorHAnsi"/>
        </w:rPr>
        <w:t xml:space="preserve"> that the United States may no longer be the place to fulfill your dreams</w:t>
      </w:r>
      <w:r w:rsidRPr="00C25F04">
        <w:rPr>
          <w:rFonts w:asciiTheme="minorHAnsi" w:hAnsiTheme="minorHAnsi"/>
        </w:rPr>
        <w:t>. The annual quota on H-1B visas should be raised sufficiently to prevent the backlogs and delays caused each year under current law.</w:t>
      </w:r>
    </w:p>
    <w:p w:rsidR="006D76CF" w:rsidRPr="00C25F04" w:rsidRDefault="006D76CF" w:rsidP="00DC743E">
      <w:pPr>
        <w:rPr>
          <w:rFonts w:asciiTheme="minorHAnsi" w:hAnsiTheme="minorHAnsi"/>
        </w:rPr>
      </w:pPr>
    </w:p>
    <w:p w:rsidR="00FA288D" w:rsidRPr="00C25F04" w:rsidRDefault="00FA288D" w:rsidP="00FA288D">
      <w:pPr>
        <w:pStyle w:val="Heading3"/>
        <w:rPr>
          <w:rFonts w:asciiTheme="minorHAnsi" w:hAnsiTheme="minorHAnsi"/>
        </w:rPr>
      </w:pPr>
      <w:r w:rsidRPr="00C25F04">
        <w:rPr>
          <w:rFonts w:asciiTheme="minorHAnsi" w:hAnsiTheme="minorHAnsi"/>
        </w:rPr>
        <w:t xml:space="preserve">Solves Growth </w:t>
      </w:r>
    </w:p>
    <w:p w:rsidR="00FA288D" w:rsidRPr="00C25F04" w:rsidRDefault="00FA288D" w:rsidP="00FA288D">
      <w:pPr>
        <w:rPr>
          <w:rFonts w:asciiTheme="minorHAnsi" w:hAnsiTheme="minorHAnsi"/>
        </w:rPr>
      </w:pPr>
    </w:p>
    <w:p w:rsidR="00FA288D" w:rsidRPr="00C25F04" w:rsidRDefault="00FA288D" w:rsidP="00FA288D">
      <w:pPr>
        <w:pStyle w:val="Heading4"/>
        <w:rPr>
          <w:rFonts w:asciiTheme="minorHAnsi" w:hAnsiTheme="minorHAnsi"/>
        </w:rPr>
      </w:pPr>
      <w:r w:rsidRPr="00C25F04">
        <w:rPr>
          <w:rFonts w:asciiTheme="minorHAnsi" w:hAnsiTheme="minorHAnsi"/>
        </w:rPr>
        <w:t>Retaining foreign students with advanced degrees is a critical source of economic growth</w:t>
      </w:r>
      <w:r w:rsidR="00121683" w:rsidRPr="00C25F04">
        <w:rPr>
          <w:rFonts w:asciiTheme="minorHAnsi" w:hAnsiTheme="minorHAnsi"/>
        </w:rPr>
        <w:t xml:space="preserve"> --- start new businesses and increase jobs</w:t>
      </w:r>
    </w:p>
    <w:p w:rsidR="00FA288D" w:rsidRPr="00C25F04" w:rsidRDefault="00FA288D" w:rsidP="00FA288D">
      <w:pPr>
        <w:rPr>
          <w:rStyle w:val="Style13ptBold"/>
          <w:rFonts w:asciiTheme="minorHAnsi" w:hAnsiTheme="minorHAnsi"/>
          <w:b w:val="0"/>
          <w:sz w:val="22"/>
        </w:rPr>
      </w:pPr>
      <w:r w:rsidRPr="00C25F04">
        <w:rPr>
          <w:rStyle w:val="Style13ptBold"/>
          <w:rFonts w:asciiTheme="minorHAnsi" w:hAnsiTheme="minorHAnsi"/>
        </w:rPr>
        <w:t>Strain 12</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xml:space="preserve">– research scholar at the American Enterprise Institute (Michael Strain, “Stapling Green Cards to Diplomas: Time to Make This Cliche a Law”, </w:t>
      </w:r>
      <w:hyperlink r:id="rId28" w:history="1">
        <w:r w:rsidRPr="00C25F04">
          <w:rPr>
            <w:rStyle w:val="Hyperlink"/>
            <w:rFonts w:asciiTheme="minorHAnsi" w:hAnsiTheme="minorHAnsi"/>
          </w:rPr>
          <w:t>https://www.theatlantic.com/business/archive/2012/06/stapling-green-cards-to-diplomas-time-to-make-this-cliche-a-law/258803/</w:t>
        </w:r>
      </w:hyperlink>
      <w:r w:rsidRPr="00C25F04">
        <w:rPr>
          <w:rStyle w:val="Style13ptBold"/>
          <w:rFonts w:asciiTheme="minorHAnsi" w:hAnsiTheme="minorHAnsi"/>
          <w:b w:val="0"/>
          <w:sz w:val="22"/>
        </w:rPr>
        <w:t>, 6/21/12)//abaime</w:t>
      </w:r>
    </w:p>
    <w:p w:rsidR="00FA288D" w:rsidRPr="00C25F04" w:rsidRDefault="00FA288D" w:rsidP="00FA288D">
      <w:pPr>
        <w:rPr>
          <w:rFonts w:asciiTheme="minorHAnsi" w:hAnsiTheme="minorHAnsi"/>
          <w:u w:val="single"/>
        </w:rPr>
      </w:pPr>
      <w:r w:rsidRPr="00C25F04">
        <w:rPr>
          <w:rFonts w:asciiTheme="minorHAnsi" w:hAnsiTheme="minorHAnsi"/>
        </w:rPr>
        <w:t xml:space="preserve">But more </w:t>
      </w:r>
      <w:r w:rsidRPr="00C25F04">
        <w:rPr>
          <w:rFonts w:asciiTheme="minorHAnsi" w:hAnsiTheme="minorHAnsi"/>
          <w:u w:val="single"/>
        </w:rPr>
        <w:t>sweeping reform is needed. The United States must stop sending away thousands of foreigners who earn advanced degrees at our universities each year and who want to stay and contribute to our economy.</w:t>
      </w:r>
    </w:p>
    <w:p w:rsidR="00FA288D" w:rsidRPr="00C25F04" w:rsidRDefault="00FA288D" w:rsidP="00FA288D">
      <w:pPr>
        <w:rPr>
          <w:rFonts w:asciiTheme="minorHAnsi" w:hAnsiTheme="minorHAnsi"/>
        </w:rPr>
      </w:pPr>
      <w:r w:rsidRPr="00C25F04">
        <w:rPr>
          <w:rFonts w:asciiTheme="minorHAnsi" w:hAnsiTheme="minorHAnsi"/>
        </w:rPr>
        <w:t xml:space="preserve">The fact is </w:t>
      </w:r>
      <w:r w:rsidRPr="00C25F04">
        <w:rPr>
          <w:rStyle w:val="StyleUnderline"/>
          <w:rFonts w:asciiTheme="minorHAnsi" w:hAnsiTheme="minorHAnsi"/>
        </w:rPr>
        <w:t>that immigrant students capture an incredible share of our science, technology, engineering, and mathematics (STEM) degree</w:t>
      </w:r>
      <w:r w:rsidRPr="00C25F04">
        <w:rPr>
          <w:rFonts w:asciiTheme="minorHAnsi" w:hAnsiTheme="minorHAnsi"/>
        </w:rPr>
        <w:t xml:space="preserve">s. According to the National Science Foundation, </w:t>
      </w:r>
      <w:r w:rsidRPr="00C25F04">
        <w:rPr>
          <w:rFonts w:asciiTheme="minorHAnsi" w:hAnsiTheme="minorHAnsi"/>
          <w:u w:val="single"/>
        </w:rPr>
        <w:t xml:space="preserve">foreigners earned over 13,000 doctorates in science and engineering in 2009 -- </w:t>
      </w:r>
      <w:r w:rsidRPr="00C25F04">
        <w:rPr>
          <w:rStyle w:val="Emphasis"/>
          <w:rFonts w:asciiTheme="minorHAnsi" w:hAnsiTheme="minorHAnsi"/>
        </w:rPr>
        <w:t>nearly one-third of the doctorates granted that year</w:t>
      </w:r>
      <w:r w:rsidRPr="00C25F04">
        <w:rPr>
          <w:rFonts w:asciiTheme="minorHAnsi" w:hAnsiTheme="minorHAnsi"/>
          <w:u w:val="single"/>
        </w:rPr>
        <w:t xml:space="preserve"> in that category. Foreigners earned more than half the doctorates awarded in every engineering field, computer science, physics, and economics</w:t>
      </w:r>
      <w:r w:rsidRPr="00C25F04">
        <w:rPr>
          <w:rFonts w:asciiTheme="minorHAnsi" w:hAnsiTheme="minorHAnsi"/>
        </w:rPr>
        <w:t>. The story is the same for Master's degrees. Over one-quarter of Master's degrees awarded in 2009 went to foreigners -- 36,000 -- with foreigners accounting for well over one-third of degrees in many STEM fields.</w:t>
      </w:r>
    </w:p>
    <w:p w:rsidR="00FA288D" w:rsidRPr="00C25F04" w:rsidRDefault="00FA288D" w:rsidP="00FA288D">
      <w:pPr>
        <w:rPr>
          <w:rFonts w:asciiTheme="minorHAnsi" w:hAnsiTheme="minorHAnsi"/>
        </w:rPr>
      </w:pPr>
      <w:r w:rsidRPr="00C25F04">
        <w:rPr>
          <w:rFonts w:asciiTheme="minorHAnsi" w:hAnsiTheme="minorHAnsi"/>
        </w:rPr>
        <w:t xml:space="preserve">These numbers highlight two encouraging facts. The first is that </w:t>
      </w:r>
      <w:r w:rsidRPr="00C25F04">
        <w:rPr>
          <w:rFonts w:asciiTheme="minorHAnsi" w:hAnsiTheme="minorHAnsi"/>
          <w:u w:val="single"/>
        </w:rPr>
        <w:t>the world's smartest immigrants want to learn here</w:t>
      </w:r>
      <w:r w:rsidRPr="00C25F04">
        <w:rPr>
          <w:rFonts w:asciiTheme="minorHAnsi" w:hAnsiTheme="minorHAnsi"/>
        </w:rPr>
        <w:t xml:space="preserve">. We have the finest system of higher education in the world, and young people across the globe work hard for admission to a graduate program at an American university. The second is that </w:t>
      </w:r>
      <w:r w:rsidRPr="00C25F04">
        <w:rPr>
          <w:rStyle w:val="Emphasis"/>
          <w:rFonts w:asciiTheme="minorHAnsi" w:hAnsiTheme="minorHAnsi"/>
        </w:rPr>
        <w:t>every year we have thousands and thousands of newly-minted graduate-degree holders born overseas who can contribute to the American economy by starting businesses, creating jobs, making discoveries, and paying taxes</w:t>
      </w:r>
      <w:r w:rsidRPr="00C25F04">
        <w:rPr>
          <w:rFonts w:asciiTheme="minorHAnsi" w:hAnsiTheme="minorHAnsi"/>
        </w:rPr>
        <w:t>.</w:t>
      </w:r>
    </w:p>
    <w:p w:rsidR="00FA288D" w:rsidRPr="00C25F04" w:rsidRDefault="00FA288D" w:rsidP="00FA288D">
      <w:pPr>
        <w:rPr>
          <w:rFonts w:asciiTheme="minorHAnsi" w:hAnsiTheme="minorHAnsi"/>
          <w:u w:val="single"/>
        </w:rPr>
      </w:pPr>
      <w:r w:rsidRPr="00C25F04">
        <w:rPr>
          <w:rFonts w:asciiTheme="minorHAnsi" w:hAnsiTheme="minorHAnsi"/>
          <w:u w:val="single"/>
        </w:rPr>
        <w:t>When their student visas expire</w:t>
      </w:r>
      <w:r w:rsidRPr="00C25F04">
        <w:rPr>
          <w:rStyle w:val="StyleUnderline"/>
          <w:rFonts w:asciiTheme="minorHAnsi" w:hAnsiTheme="minorHAnsi"/>
        </w:rPr>
        <w:t>, foreigners have to go through an onerous process to receive the right to work in the United States</w:t>
      </w:r>
      <w:r w:rsidRPr="00C25F04">
        <w:rPr>
          <w:rFonts w:asciiTheme="minorHAnsi" w:hAnsiTheme="minorHAnsi"/>
          <w:u w:val="single"/>
        </w:rPr>
        <w:t xml:space="preserve">. Only a certain number of foreigners are granted work visas each year, and many foreigners who graduate from U.S. universities and want to stay and work in the U.S. cannot. </w:t>
      </w:r>
    </w:p>
    <w:p w:rsidR="00FA288D" w:rsidRPr="00C25F04" w:rsidRDefault="00FA288D" w:rsidP="00FA288D">
      <w:pPr>
        <w:rPr>
          <w:rFonts w:asciiTheme="minorHAnsi" w:hAnsiTheme="minorHAnsi"/>
        </w:rPr>
      </w:pPr>
      <w:r w:rsidRPr="00C25F04">
        <w:rPr>
          <w:rFonts w:asciiTheme="minorHAnsi" w:hAnsiTheme="minorHAnsi"/>
        </w:rPr>
        <w:t>Research by the Technology Policy Institute finds that over 25,000 of these graduates would stay in the United States every year if they weren't forced out. That's not a very big number compared to the president's 800,000, or compared to the approximately one million immigrants in recent years who become legal permanent residents each year. We are hurting the American economy by sending off these talented graduates.</w:t>
      </w:r>
    </w:p>
    <w:p w:rsidR="00FA288D" w:rsidRPr="00C25F04" w:rsidRDefault="00FA288D" w:rsidP="00FA288D">
      <w:pPr>
        <w:rPr>
          <w:rFonts w:asciiTheme="minorHAnsi" w:hAnsiTheme="minorHAnsi"/>
        </w:rPr>
      </w:pPr>
      <w:r w:rsidRPr="00C25F04">
        <w:rPr>
          <w:rFonts w:asciiTheme="minorHAnsi" w:hAnsiTheme="minorHAnsi"/>
        </w:rPr>
        <w:t xml:space="preserve">In a National Chamber Foundation report, my AEI colleague Nick Shulz cites research finding that </w:t>
      </w:r>
      <w:r w:rsidRPr="00C25F04">
        <w:rPr>
          <w:rStyle w:val="Emphasis"/>
          <w:rFonts w:asciiTheme="minorHAnsi" w:hAnsiTheme="minorHAnsi"/>
        </w:rPr>
        <w:t>skilled immigrants are 30 percent more likely to start a business than U.S. natives</w:t>
      </w:r>
      <w:r w:rsidRPr="00C25F04">
        <w:rPr>
          <w:rStyle w:val="StyleUnderline"/>
          <w:rFonts w:asciiTheme="minorHAnsi" w:hAnsiTheme="minorHAnsi"/>
        </w:rPr>
        <w:t xml:space="preserve">. Among other reasons, this is important because it is new businesses which disproportionately create jobs. </w:t>
      </w:r>
      <w:r w:rsidRPr="00C25F04">
        <w:rPr>
          <w:rFonts w:asciiTheme="minorHAnsi" w:hAnsiTheme="minorHAnsi"/>
        </w:rPr>
        <w:t>One-quarter of STEM-related U.S. businesses founded between 1995 and 2005 were founded by an immigrant. Heard of Google? It was co-founded by a foreign-born Stanford Ph.D. student.</w:t>
      </w:r>
    </w:p>
    <w:p w:rsidR="00FA288D" w:rsidRPr="00C25F04" w:rsidRDefault="00FA288D" w:rsidP="00FA288D">
      <w:pPr>
        <w:rPr>
          <w:rFonts w:asciiTheme="minorHAnsi" w:hAnsiTheme="minorHAnsi"/>
          <w:u w:val="single"/>
        </w:rPr>
      </w:pPr>
      <w:r w:rsidRPr="00C25F04">
        <w:rPr>
          <w:rStyle w:val="StyleUnderline"/>
          <w:rFonts w:asciiTheme="minorHAnsi" w:hAnsiTheme="minorHAnsi"/>
        </w:rPr>
        <w:t>As a country, we share in the costs of educating these foreigners. But just when they can become productive members of society --</w:t>
      </w:r>
      <w:r w:rsidRPr="00C25F04">
        <w:rPr>
          <w:rFonts w:asciiTheme="minorHAnsi" w:hAnsiTheme="minorHAnsi"/>
          <w:u w:val="single"/>
        </w:rPr>
        <w:t xml:space="preserve"> starting businesses, creating jobs, inventing new technologies and medicines, and paying taxes -- we tell them to leave. Against their wishes, we tell them to take their skills and talents and ambition to help grow another country's economy</w:t>
      </w:r>
    </w:p>
    <w:p w:rsidR="00C06EC0" w:rsidRPr="00C25F04" w:rsidRDefault="00C06EC0" w:rsidP="00C06EC0">
      <w:pPr>
        <w:rPr>
          <w:rFonts w:asciiTheme="minorHAnsi" w:hAnsiTheme="minorHAnsi"/>
        </w:rPr>
      </w:pPr>
      <w:r w:rsidRPr="00C25F04">
        <w:rPr>
          <w:rFonts w:asciiTheme="minorHAnsi" w:hAnsiTheme="minorHAnsi"/>
        </w:rPr>
        <w:t>A DREAM ACT AND A JOBS ACT</w:t>
      </w:r>
    </w:p>
    <w:p w:rsidR="00C06EC0" w:rsidRPr="00C25F04" w:rsidRDefault="00C06EC0" w:rsidP="00C06EC0">
      <w:pPr>
        <w:rPr>
          <w:rFonts w:asciiTheme="minorHAnsi" w:hAnsiTheme="minorHAnsi"/>
        </w:rPr>
      </w:pPr>
      <w:r w:rsidRPr="00C25F04">
        <w:rPr>
          <w:rFonts w:asciiTheme="minorHAnsi" w:hAnsiTheme="minorHAnsi"/>
        </w:rPr>
        <w:t>In a hopeful sign, a number of bills to stop the madness have been introduced in Congress, some with bipartisan support. Unfortunately, none of the bills have been voted out of committee.</w:t>
      </w:r>
    </w:p>
    <w:p w:rsidR="00C06EC0" w:rsidRPr="00C25F04" w:rsidRDefault="00C06EC0" w:rsidP="00C06EC0">
      <w:pPr>
        <w:rPr>
          <w:rFonts w:asciiTheme="minorHAnsi" w:hAnsiTheme="minorHAnsi"/>
        </w:rPr>
      </w:pPr>
      <w:r w:rsidRPr="00C25F04">
        <w:rPr>
          <w:rFonts w:asciiTheme="minorHAnsi" w:hAnsiTheme="minorHAnsi"/>
        </w:rPr>
        <w:t>Both presidential candidates support changing this policy. According to his campaign webpage, Governor Romney supports granting permanent residency to eligible graduates with advanced degrees in STEM fields. President Obama also supports similar legislation, though he hasn't acted on it in his first term.</w:t>
      </w:r>
    </w:p>
    <w:p w:rsidR="00C06EC0" w:rsidRPr="00C25F04" w:rsidRDefault="00C06EC0" w:rsidP="00C06EC0">
      <w:pPr>
        <w:rPr>
          <w:rFonts w:asciiTheme="minorHAnsi" w:hAnsiTheme="minorHAnsi"/>
        </w:rPr>
      </w:pPr>
      <w:r w:rsidRPr="00C25F04">
        <w:rPr>
          <w:rFonts w:asciiTheme="minorHAnsi" w:hAnsiTheme="minorHAnsi"/>
        </w:rPr>
        <w:t>Others agree. The National Research Council listed giving permanent residency to foreigners who earn doctorates from U.S. universities as one of the top ten policies needed to keep the United States prosperous in the 21st century. Major American corporations like Microsoft support these bills. Major universities do as well.</w:t>
      </w:r>
    </w:p>
    <w:p w:rsidR="00C06EC0" w:rsidRPr="00C25F04" w:rsidRDefault="00C06EC0" w:rsidP="00C06EC0">
      <w:pPr>
        <w:rPr>
          <w:rStyle w:val="Style13ptBold"/>
          <w:rFonts w:asciiTheme="minorHAnsi" w:hAnsiTheme="minorHAnsi"/>
          <w:b w:val="0"/>
          <w:bCs w:val="0"/>
          <w:sz w:val="22"/>
        </w:rPr>
      </w:pPr>
      <w:r w:rsidRPr="00C25F04">
        <w:rPr>
          <w:rFonts w:asciiTheme="minorHAnsi" w:hAnsiTheme="minorHAnsi"/>
        </w:rPr>
        <w:t xml:space="preserve">Foreign graduate students embody the American dream. They have overcome obstacles, gained admission to a university in a faraway country, worked hard to earn their graduate degree, often had to learn a new language and a new culture, </w:t>
      </w:r>
      <w:r w:rsidRPr="00C25F04">
        <w:rPr>
          <w:rStyle w:val="StyleUnderline"/>
          <w:rFonts w:asciiTheme="minorHAnsi" w:hAnsiTheme="minorHAnsi"/>
        </w:rPr>
        <w:t>and they want to contribute to the country that made their educational dreams come true. Except that many of them can't -- our immigration policy forces them to return home</w:t>
      </w:r>
      <w:r w:rsidRPr="00C25F04">
        <w:rPr>
          <w:rFonts w:asciiTheme="minorHAnsi" w:hAnsiTheme="minorHAnsi"/>
        </w:rPr>
        <w:t>.</w:t>
      </w:r>
    </w:p>
    <w:p w:rsidR="00FA288D" w:rsidRPr="00C25F04" w:rsidRDefault="00FA288D" w:rsidP="00FA288D">
      <w:pPr>
        <w:rPr>
          <w:rFonts w:asciiTheme="minorHAnsi" w:hAnsiTheme="minorHAnsi"/>
        </w:rPr>
      </w:pPr>
    </w:p>
    <w:p w:rsidR="004F70E5" w:rsidRPr="00C25F04" w:rsidRDefault="004F70E5" w:rsidP="004F70E5">
      <w:pPr>
        <w:pStyle w:val="Heading3"/>
        <w:rPr>
          <w:rFonts w:asciiTheme="minorHAnsi" w:hAnsiTheme="minorHAnsi"/>
        </w:rPr>
      </w:pPr>
      <w:r w:rsidRPr="00C25F04">
        <w:rPr>
          <w:rFonts w:asciiTheme="minorHAnsi" w:hAnsiTheme="minorHAnsi"/>
        </w:rPr>
        <w:t xml:space="preserve">Solves Competitiveness / Innovation </w:t>
      </w:r>
    </w:p>
    <w:p w:rsidR="004F70E5" w:rsidRPr="00C25F04" w:rsidRDefault="004F70E5" w:rsidP="004F70E5">
      <w:pPr>
        <w:rPr>
          <w:rFonts w:asciiTheme="minorHAnsi" w:hAnsiTheme="minorHAnsi"/>
        </w:rPr>
      </w:pPr>
    </w:p>
    <w:p w:rsidR="00605A29" w:rsidRPr="00C25F04" w:rsidRDefault="00605A29" w:rsidP="00605A29">
      <w:pPr>
        <w:pStyle w:val="Heading4"/>
        <w:rPr>
          <w:rFonts w:asciiTheme="minorHAnsi" w:hAnsiTheme="minorHAnsi"/>
        </w:rPr>
      </w:pPr>
      <w:r w:rsidRPr="00C25F04">
        <w:rPr>
          <w:rFonts w:asciiTheme="minorHAnsi" w:hAnsiTheme="minorHAnsi"/>
        </w:rPr>
        <w:t>Ensuring graduate students a PHD helps US competitiveness and spurs innovation --- saturation in academia doesn’t justify not expanding green cards</w:t>
      </w:r>
    </w:p>
    <w:p w:rsidR="00605A29" w:rsidRPr="00C25F04" w:rsidRDefault="00605A29" w:rsidP="00605A29">
      <w:pPr>
        <w:rPr>
          <w:rStyle w:val="Style13ptBold"/>
          <w:rFonts w:asciiTheme="minorHAnsi" w:hAnsiTheme="minorHAnsi"/>
          <w:b w:val="0"/>
          <w:sz w:val="22"/>
        </w:rPr>
      </w:pPr>
      <w:r w:rsidRPr="00C25F04">
        <w:rPr>
          <w:rStyle w:val="Style13ptBold"/>
          <w:rFonts w:asciiTheme="minorHAnsi" w:hAnsiTheme="minorHAnsi"/>
        </w:rPr>
        <w:t>Bertuzzi 13</w:t>
      </w:r>
      <w:r w:rsidRPr="00C25F04">
        <w:rPr>
          <w:rStyle w:val="Style13ptBold"/>
          <w:rFonts w:asciiTheme="minorHAnsi" w:hAnsiTheme="minorHAnsi"/>
          <w:sz w:val="22"/>
        </w:rPr>
        <w:t xml:space="preserve"> </w:t>
      </w:r>
      <w:r w:rsidR="0016052C" w:rsidRPr="00C25F04">
        <w:rPr>
          <w:rStyle w:val="Style13ptBold"/>
          <w:rFonts w:asciiTheme="minorHAnsi" w:hAnsiTheme="minorHAnsi"/>
          <w:b w:val="0"/>
          <w:sz w:val="22"/>
        </w:rPr>
        <w:t>–</w:t>
      </w:r>
      <w:r w:rsidRPr="00C25F04">
        <w:rPr>
          <w:rStyle w:val="Style13ptBold"/>
          <w:rFonts w:asciiTheme="minorHAnsi" w:hAnsiTheme="minorHAnsi"/>
          <w:b w:val="0"/>
          <w:sz w:val="22"/>
        </w:rPr>
        <w:t xml:space="preserve"> Executive Director of the American Society for Cell Biology (Stefano Bertuzzi, “Staple a Green Card to Every STEM diploma?</w:t>
      </w:r>
      <w:proofErr w:type="gramStart"/>
      <w:r w:rsidRPr="00C25F04">
        <w:rPr>
          <w:rStyle w:val="Style13ptBold"/>
          <w:rFonts w:asciiTheme="minorHAnsi" w:hAnsiTheme="minorHAnsi"/>
          <w:b w:val="0"/>
          <w:sz w:val="22"/>
        </w:rPr>
        <w:t>”,</w:t>
      </w:r>
      <w:proofErr w:type="gramEnd"/>
      <w:r w:rsidRPr="00C25F04">
        <w:rPr>
          <w:rStyle w:val="Style13ptBold"/>
          <w:rFonts w:asciiTheme="minorHAnsi" w:hAnsiTheme="minorHAnsi"/>
          <w:b w:val="0"/>
          <w:sz w:val="22"/>
        </w:rPr>
        <w:t xml:space="preserve"> 14 February 2013, https://www.ascb.org/activation-energy/staple-a-green-card-to-every-stem-diploma/)//abaime</w:t>
      </w:r>
    </w:p>
    <w:p w:rsidR="00605A29" w:rsidRPr="00C25F04" w:rsidRDefault="00605A29" w:rsidP="00605A29">
      <w:pPr>
        <w:rPr>
          <w:rStyle w:val="StyleUnderline"/>
          <w:rFonts w:asciiTheme="minorHAnsi" w:hAnsiTheme="minorHAnsi"/>
        </w:rPr>
      </w:pPr>
      <w:r w:rsidRPr="00C25F04">
        <w:rPr>
          <w:rFonts w:asciiTheme="minorHAnsi" w:hAnsiTheme="minorHAnsi"/>
          <w:u w:val="single"/>
        </w:rPr>
        <w:t>A bipartisan group of eight senators</w:t>
      </w:r>
      <w:r w:rsidRPr="00C25F04">
        <w:rPr>
          <w:rFonts w:asciiTheme="minorHAnsi" w:hAnsiTheme="minorHAnsi"/>
        </w:rPr>
        <w:t xml:space="preserve">, led by John McCain (R-AZ) and Chuck Schumer (D-NY) </w:t>
      </w:r>
      <w:r w:rsidRPr="00C25F04">
        <w:rPr>
          <w:rFonts w:asciiTheme="minorHAnsi" w:hAnsiTheme="minorHAnsi"/>
          <w:u w:val="single"/>
        </w:rPr>
        <w:t xml:space="preserve">released a </w:t>
      </w:r>
      <w:proofErr w:type="gramStart"/>
      <w:r w:rsidRPr="00C25F04">
        <w:rPr>
          <w:rFonts w:asciiTheme="minorHAnsi" w:hAnsiTheme="minorHAnsi"/>
          <w:u w:val="single"/>
        </w:rPr>
        <w:t>blueprint[</w:t>
      </w:r>
      <w:proofErr w:type="gramEnd"/>
      <w:r w:rsidRPr="00C25F04">
        <w:rPr>
          <w:rFonts w:asciiTheme="minorHAnsi" w:hAnsiTheme="minorHAnsi"/>
          <w:u w:val="single"/>
        </w:rPr>
        <w:t>1] for a comprehensive immigration overhaul which includes a proposal to award green cards to immigrants who have received a PhD or similar advanced degree in science</w:t>
      </w:r>
      <w:r w:rsidRPr="00C25F04">
        <w:rPr>
          <w:rFonts w:asciiTheme="minorHAnsi" w:hAnsiTheme="minorHAnsi"/>
        </w:rPr>
        <w:t>, technology, engineering or math, the so-</w:t>
      </w:r>
      <w:r w:rsidRPr="00C25F04">
        <w:rPr>
          <w:rFonts w:asciiTheme="minorHAnsi" w:hAnsiTheme="minorHAnsi"/>
          <w:u w:val="single"/>
        </w:rPr>
        <w:t>called STEM subjects</w:t>
      </w:r>
      <w:r w:rsidRPr="00C25F04">
        <w:rPr>
          <w:rFonts w:asciiTheme="minorHAnsi" w:hAnsiTheme="minorHAnsi"/>
        </w:rPr>
        <w:t xml:space="preserve">, </w:t>
      </w:r>
      <w:r w:rsidRPr="00C25F04">
        <w:rPr>
          <w:rFonts w:asciiTheme="minorHAnsi" w:hAnsiTheme="minorHAnsi"/>
          <w:u w:val="single"/>
        </w:rPr>
        <w:t>from an American university</w:t>
      </w:r>
      <w:r w:rsidRPr="00C25F04">
        <w:rPr>
          <w:rFonts w:asciiTheme="minorHAnsi" w:hAnsiTheme="minorHAnsi"/>
        </w:rPr>
        <w:t xml:space="preserve">. </w:t>
      </w:r>
      <w:r w:rsidRPr="00C25F04">
        <w:rPr>
          <w:rFonts w:asciiTheme="minorHAnsi" w:hAnsiTheme="minorHAnsi"/>
          <w:u w:val="single"/>
        </w:rPr>
        <w:t xml:space="preserve">The proposal recognizes the value to society and to the economy of highly skilled STEM graduates. This proposal recognizes that </w:t>
      </w:r>
      <w:r w:rsidRPr="00C25F04">
        <w:rPr>
          <w:rStyle w:val="StyleUnderline"/>
          <w:rFonts w:asciiTheme="minorHAnsi" w:hAnsiTheme="minorHAnsi"/>
        </w:rPr>
        <w:t xml:space="preserve">it does not make sense to attract the </w:t>
      </w:r>
      <w:proofErr w:type="gramStart"/>
      <w:r w:rsidRPr="00C25F04">
        <w:rPr>
          <w:rStyle w:val="StyleUnderline"/>
          <w:rFonts w:asciiTheme="minorHAnsi" w:hAnsiTheme="minorHAnsi"/>
        </w:rPr>
        <w:t>world’s</w:t>
      </w:r>
      <w:proofErr w:type="gramEnd"/>
      <w:r w:rsidRPr="00C25F04">
        <w:rPr>
          <w:rStyle w:val="StyleUnderline"/>
          <w:rFonts w:asciiTheme="minorHAnsi" w:hAnsiTheme="minorHAnsi"/>
        </w:rPr>
        <w:t xml:space="preserve"> best and brightest to our schools, train them at great expense in our privately and publicly supported universities and institutes, and then ship them home exactly when they are most valuable to our country’s scientific enterprises.</w:t>
      </w:r>
    </w:p>
    <w:p w:rsidR="00605A29" w:rsidRPr="00C25F04" w:rsidRDefault="00605A29" w:rsidP="00605A29">
      <w:pPr>
        <w:rPr>
          <w:rFonts w:asciiTheme="minorHAnsi" w:hAnsiTheme="minorHAnsi"/>
        </w:rPr>
      </w:pPr>
      <w:r w:rsidRPr="00C25F04">
        <w:rPr>
          <w:rFonts w:asciiTheme="minorHAnsi" w:hAnsiTheme="minorHAnsi"/>
        </w:rPr>
        <w:t xml:space="preserve">Senator Hatch (R-UT) led a group of senators who introduced a </w:t>
      </w:r>
      <w:proofErr w:type="gramStart"/>
      <w:r w:rsidRPr="00C25F04">
        <w:rPr>
          <w:rFonts w:asciiTheme="minorHAnsi" w:hAnsiTheme="minorHAnsi"/>
        </w:rPr>
        <w:t>bill[</w:t>
      </w:r>
      <w:proofErr w:type="gramEnd"/>
      <w:r w:rsidRPr="00C25F04">
        <w:rPr>
          <w:rFonts w:asciiTheme="minorHAnsi" w:hAnsiTheme="minorHAnsi"/>
        </w:rPr>
        <w:t>2] roughly doubling the number of H-1B visas for highly skilled workers. Both academia and private industry rely heavily on this visa mechanism to fill jobs that require hiring foreign workers. President Obama also outlined his strong support for an overhaul of the immigration system in his inaugural and again in Las Vegas on January 29</w:t>
      </w:r>
      <w:proofErr w:type="gramStart"/>
      <w:r w:rsidRPr="00C25F04">
        <w:rPr>
          <w:rFonts w:asciiTheme="minorHAnsi" w:hAnsiTheme="minorHAnsi"/>
        </w:rPr>
        <w:t>.[</w:t>
      </w:r>
      <w:proofErr w:type="gramEnd"/>
      <w:r w:rsidRPr="00C25F04">
        <w:rPr>
          <w:rFonts w:asciiTheme="minorHAnsi" w:hAnsiTheme="minorHAnsi"/>
        </w:rPr>
        <w:t>3]</w:t>
      </w:r>
    </w:p>
    <w:p w:rsidR="00605A29" w:rsidRPr="00C25F04" w:rsidRDefault="00605A29" w:rsidP="00605A29">
      <w:pPr>
        <w:rPr>
          <w:rFonts w:asciiTheme="minorHAnsi" w:hAnsiTheme="minorHAnsi"/>
        </w:rPr>
      </w:pPr>
      <w:r w:rsidRPr="00C25F04">
        <w:rPr>
          <w:rFonts w:asciiTheme="minorHAnsi" w:hAnsiTheme="minorHAnsi"/>
        </w:rPr>
        <w:t>The devil is in the details</w:t>
      </w:r>
    </w:p>
    <w:p w:rsidR="00605A29" w:rsidRPr="00C25F04" w:rsidRDefault="00605A29" w:rsidP="00605A29">
      <w:pPr>
        <w:rPr>
          <w:rFonts w:asciiTheme="minorHAnsi" w:hAnsiTheme="minorHAnsi"/>
        </w:rPr>
      </w:pPr>
      <w:r w:rsidRPr="00C25F04">
        <w:rPr>
          <w:rFonts w:asciiTheme="minorHAnsi" w:hAnsiTheme="minorHAnsi"/>
        </w:rPr>
        <w:t>Mission accomplished? Far from it. As usual, the devil is in the details. Without considering the political uncertainties—we are only at the beginning of what looks to be a long haul—we need to be careful about what kind of scientists will be included in these programs. The language being floated appears to be identical to that in a bill introduced last year by Representative Lamar Smith (R-TX), called the STEM Jobs Act. The bill excluded graduate degree holders in the biological and biomedical sciences</w:t>
      </w:r>
      <w:proofErr w:type="gramStart"/>
      <w:r w:rsidRPr="00C25F04">
        <w:rPr>
          <w:rFonts w:asciiTheme="minorHAnsi" w:hAnsiTheme="minorHAnsi"/>
        </w:rPr>
        <w:t>.[</w:t>
      </w:r>
      <w:proofErr w:type="gramEnd"/>
      <w:r w:rsidRPr="00C25F04">
        <w:rPr>
          <w:rFonts w:asciiTheme="minorHAnsi" w:hAnsiTheme="minorHAnsi"/>
        </w:rPr>
        <w:t>4]</w:t>
      </w:r>
    </w:p>
    <w:p w:rsidR="00605A29" w:rsidRPr="00C25F04" w:rsidRDefault="00605A29" w:rsidP="00605A29">
      <w:pPr>
        <w:rPr>
          <w:rFonts w:asciiTheme="minorHAnsi" w:hAnsiTheme="minorHAnsi"/>
        </w:rPr>
      </w:pPr>
      <w:r w:rsidRPr="00C25F04">
        <w:rPr>
          <w:rFonts w:asciiTheme="minorHAnsi" w:hAnsiTheme="minorHAnsi"/>
        </w:rPr>
        <w:t>So will PhD diplomas in biomedical sciences come sans green cards? As an international society, ASCB strongly believes that the global flow of researchers and students is in everyone’s best interests. Over a quarter of our members work outside of the U.S., so we are watching the issue closely. Both the International Affairs Committee and the Public Policy Committee are working to ensure that our field benefits from these sensible reforms in immigration policy. Both committees, under the guidance of our Public Policy Director, will be taking ASCB’s case for including biological and biomedical graduates in immigration reform to Capitol Hill.</w:t>
      </w:r>
    </w:p>
    <w:p w:rsidR="00605A29" w:rsidRPr="00C25F04" w:rsidRDefault="00605A29" w:rsidP="00605A29">
      <w:pPr>
        <w:rPr>
          <w:rFonts w:asciiTheme="minorHAnsi" w:hAnsiTheme="minorHAnsi"/>
          <w:u w:val="single"/>
        </w:rPr>
      </w:pPr>
      <w:r w:rsidRPr="00C25F04">
        <w:rPr>
          <w:rFonts w:asciiTheme="minorHAnsi" w:hAnsiTheme="minorHAnsi"/>
        </w:rPr>
        <w:t xml:space="preserve">But wait—do we really need more scientists? A recent report by the National Institutes of Health (NIH), known as the Tilghman </w:t>
      </w:r>
      <w:proofErr w:type="gramStart"/>
      <w:r w:rsidRPr="00C25F04">
        <w:rPr>
          <w:rFonts w:asciiTheme="minorHAnsi" w:hAnsiTheme="minorHAnsi"/>
        </w:rPr>
        <w:t>report[</w:t>
      </w:r>
      <w:proofErr w:type="gramEnd"/>
      <w:r w:rsidRPr="00C25F04">
        <w:rPr>
          <w:rFonts w:asciiTheme="minorHAnsi" w:hAnsiTheme="minorHAnsi"/>
        </w:rPr>
        <w:t xml:space="preserve">5], indicates that only 26% of biomedical PhDs move into tenure-track positions within academia. So </w:t>
      </w:r>
      <w:r w:rsidRPr="00C25F04">
        <w:rPr>
          <w:rFonts w:asciiTheme="minorHAnsi" w:hAnsiTheme="minorHAnsi"/>
          <w:u w:val="single"/>
        </w:rPr>
        <w:t>one would think that the field is saturated, with a strong imbalance between supply and demand. Therefore facilitating the import of biomedical scientists would be a recipe for disaster. This would seem to be the case if we consider only academia.</w:t>
      </w:r>
    </w:p>
    <w:p w:rsidR="00605A29" w:rsidRPr="00C25F04" w:rsidRDefault="00605A29" w:rsidP="00605A29">
      <w:pPr>
        <w:rPr>
          <w:rFonts w:asciiTheme="minorHAnsi" w:hAnsiTheme="minorHAnsi"/>
        </w:rPr>
      </w:pPr>
      <w:r w:rsidRPr="00C25F04">
        <w:rPr>
          <w:rFonts w:asciiTheme="minorHAnsi" w:hAnsiTheme="minorHAnsi"/>
        </w:rPr>
        <w:t>Down and out with a PhD?</w:t>
      </w:r>
    </w:p>
    <w:p w:rsidR="00605A29" w:rsidRPr="00C25F04" w:rsidRDefault="00605A29" w:rsidP="00605A29">
      <w:pPr>
        <w:rPr>
          <w:rFonts w:asciiTheme="minorHAnsi" w:hAnsiTheme="minorHAnsi"/>
        </w:rPr>
      </w:pPr>
      <w:r w:rsidRPr="00C25F04">
        <w:rPr>
          <w:rFonts w:asciiTheme="minorHAnsi" w:hAnsiTheme="minorHAnsi"/>
        </w:rPr>
        <w:t>When we look at unemployment rates for PhD holders overall, we find that unemployment is remarkably low. Disappointingly, official data are from 2008; however, I have received data from the Science &amp; Engineering Workforce Program (SEWP) at the National Bureau of Economic Research (NBER</w:t>
      </w:r>
      <w:proofErr w:type="gramStart"/>
      <w:r w:rsidRPr="00C25F04">
        <w:rPr>
          <w:rFonts w:asciiTheme="minorHAnsi" w:hAnsiTheme="minorHAnsi"/>
        </w:rPr>
        <w:t>)[</w:t>
      </w:r>
      <w:proofErr w:type="gramEnd"/>
      <w:r w:rsidRPr="00C25F04">
        <w:rPr>
          <w:rFonts w:asciiTheme="minorHAnsi" w:hAnsiTheme="minorHAnsi"/>
        </w:rPr>
        <w:t>6] showing that in 2011 unemployment among PhDs in the biomedical area hovers around a miniscule 1.6%, compared with the whopping 8.9% of the general population. Interestingly, the involuntary out-of-field rate of employment is also very low, hovering around 1.2%</w:t>
      </w:r>
      <w:proofErr w:type="gramStart"/>
      <w:r w:rsidRPr="00C25F04">
        <w:rPr>
          <w:rFonts w:asciiTheme="minorHAnsi" w:hAnsiTheme="minorHAnsi"/>
        </w:rPr>
        <w:t>.[</w:t>
      </w:r>
      <w:proofErr w:type="gramEnd"/>
      <w:r w:rsidRPr="00C25F04">
        <w:rPr>
          <w:rFonts w:asciiTheme="minorHAnsi" w:hAnsiTheme="minorHAnsi"/>
        </w:rPr>
        <w:t>7] These rates have been rather stable over the years. What has changed is the share of employment among academia, industry, and government, with a steady increase of PhDs employed mostly in industry and slightly in government, coupled with a decrease of those employed in academia, as shown in the chart below.</w:t>
      </w:r>
    </w:p>
    <w:p w:rsidR="00605A29" w:rsidRPr="00C25F04" w:rsidRDefault="00605A29" w:rsidP="00605A29">
      <w:pPr>
        <w:rPr>
          <w:rFonts w:asciiTheme="minorHAnsi" w:hAnsiTheme="minorHAnsi"/>
        </w:rPr>
      </w:pPr>
      <w:r w:rsidRPr="00C25F04">
        <w:rPr>
          <w:rFonts w:asciiTheme="minorHAnsi" w:hAnsiTheme="minorHAnsi"/>
        </w:rPr>
        <w:t>Biomedical PhDs in Academia</w:t>
      </w:r>
    </w:p>
    <w:p w:rsidR="00605A29" w:rsidRPr="00C25F04" w:rsidRDefault="00605A29" w:rsidP="00605A29">
      <w:pPr>
        <w:rPr>
          <w:rFonts w:asciiTheme="minorHAnsi" w:hAnsiTheme="minorHAnsi"/>
        </w:rPr>
      </w:pPr>
      <w:r w:rsidRPr="00C25F04">
        <w:rPr>
          <w:rFonts w:asciiTheme="minorHAnsi" w:hAnsiTheme="minorHAnsi"/>
        </w:rPr>
        <w:t>A 2012 study indicates that only 50% of PhD students in top-ranked American universities express a strong interest in academic research, even when asked to ignore actual job availability</w:t>
      </w:r>
      <w:proofErr w:type="gramStart"/>
      <w:r w:rsidRPr="00C25F04">
        <w:rPr>
          <w:rFonts w:asciiTheme="minorHAnsi" w:hAnsiTheme="minorHAnsi"/>
        </w:rPr>
        <w:t>.[</w:t>
      </w:r>
      <w:proofErr w:type="gramEnd"/>
      <w:r w:rsidRPr="00C25F04">
        <w:rPr>
          <w:rFonts w:asciiTheme="minorHAnsi" w:hAnsiTheme="minorHAnsi"/>
        </w:rPr>
        <w:t>8] More than 40% give top marks to work in the private sector. If we tie it all together, we can understand that there are more opportunities for biomedical scientists beyond the canonical academic track. It is our training programs that have not caught up with reality. NIH is proposing several initiatives to fix the situation</w:t>
      </w:r>
      <w:proofErr w:type="gramStart"/>
      <w:r w:rsidRPr="00C25F04">
        <w:rPr>
          <w:rFonts w:asciiTheme="minorHAnsi" w:hAnsiTheme="minorHAnsi"/>
        </w:rPr>
        <w:t>;[</w:t>
      </w:r>
      <w:proofErr w:type="gramEnd"/>
      <w:r w:rsidRPr="00C25F04">
        <w:rPr>
          <w:rFonts w:asciiTheme="minorHAnsi" w:hAnsiTheme="minorHAnsi"/>
        </w:rPr>
        <w:t>9] ASCB is carefully following the development of these plans.</w:t>
      </w:r>
    </w:p>
    <w:p w:rsidR="00605A29" w:rsidRPr="00C25F04" w:rsidRDefault="00605A29" w:rsidP="00605A29">
      <w:pPr>
        <w:rPr>
          <w:rStyle w:val="StyleUnderline"/>
          <w:rFonts w:asciiTheme="minorHAnsi" w:hAnsiTheme="minorHAnsi"/>
        </w:rPr>
      </w:pPr>
      <w:r w:rsidRPr="00C25F04">
        <w:rPr>
          <w:rFonts w:asciiTheme="minorHAnsi" w:hAnsiTheme="minorHAnsi"/>
        </w:rPr>
        <w:t xml:space="preserve">The scientific employment picture is complex but perhaps not as bleak as many think. </w:t>
      </w:r>
      <w:r w:rsidRPr="00C25F04">
        <w:rPr>
          <w:rStyle w:val="StyleUnderline"/>
          <w:rFonts w:asciiTheme="minorHAnsi" w:hAnsiTheme="minorHAnsi"/>
        </w:rPr>
        <w:t>A graduate scientific education is incredibly valuable for our society.</w:t>
      </w:r>
      <w:r w:rsidRPr="00C25F04">
        <w:rPr>
          <w:rFonts w:asciiTheme="minorHAnsi" w:hAnsiTheme="minorHAnsi"/>
        </w:rPr>
        <w:t xml:space="preserve"> Being trained as a scientist is more than becoming familiar with Petri dishes and confocal microscopes; it essentially teaches students how to think, solve problems, and tackle complex issues. This is why the demand for scientists reaches well beyond academia. </w:t>
      </w:r>
      <w:r w:rsidRPr="00C25F04">
        <w:rPr>
          <w:rStyle w:val="StyleUnderline"/>
          <w:rFonts w:asciiTheme="minorHAnsi" w:hAnsiTheme="minorHAnsi"/>
        </w:rPr>
        <w:t>The skills that scientists possess are in great demand virtually everywhere in our modern economy where success rests an organization’s ability to coax added value from innovation.</w:t>
      </w:r>
    </w:p>
    <w:p w:rsidR="00605A29" w:rsidRPr="00C25F04" w:rsidRDefault="00605A29" w:rsidP="00605A29">
      <w:pPr>
        <w:rPr>
          <w:rStyle w:val="Emphasis"/>
          <w:rFonts w:asciiTheme="minorHAnsi" w:hAnsiTheme="minorHAnsi"/>
          <w:b w:val="0"/>
          <w:u w:val="none"/>
        </w:rPr>
      </w:pPr>
      <w:r w:rsidRPr="00C25F04">
        <w:rPr>
          <w:rFonts w:asciiTheme="minorHAnsi" w:hAnsiTheme="minorHAnsi"/>
        </w:rPr>
        <w:t xml:space="preserve">A study by the National Academy of Sciences found that when multinational corporations decide where to establish R&amp;D operations, their number one factor is proximity to human capital, i.e., proximity to universities and research centers.[10] </w:t>
      </w:r>
      <w:r w:rsidRPr="00C25F04">
        <w:rPr>
          <w:rStyle w:val="Emphasis"/>
          <w:rFonts w:asciiTheme="minorHAnsi" w:hAnsiTheme="minorHAnsi"/>
        </w:rPr>
        <w:t xml:space="preserve">Having scientists around is a good thing. It helps society. It helps the economy. For this reason, stapling green cards to the diplomas of newly minted biology and biomedical PhDs from overseas is a great idea. We should give </w:t>
      </w:r>
      <w:proofErr w:type="gramStart"/>
      <w:r w:rsidRPr="00C25F04">
        <w:rPr>
          <w:rStyle w:val="Emphasis"/>
          <w:rFonts w:asciiTheme="minorHAnsi" w:hAnsiTheme="minorHAnsi"/>
        </w:rPr>
        <w:t>them</w:t>
      </w:r>
      <w:proofErr w:type="gramEnd"/>
      <w:r w:rsidRPr="00C25F04">
        <w:rPr>
          <w:rStyle w:val="Emphasis"/>
          <w:rFonts w:asciiTheme="minorHAnsi" w:hAnsiTheme="minorHAnsi"/>
        </w:rPr>
        <w:t xml:space="preserve"> reasons and permission to stay in this country. The payback is to American health, wealth, creativity, and competitiveness.</w:t>
      </w:r>
    </w:p>
    <w:p w:rsidR="00605A29" w:rsidRPr="00C25F04" w:rsidRDefault="00605A29" w:rsidP="004F70E5">
      <w:pPr>
        <w:rPr>
          <w:rFonts w:asciiTheme="minorHAnsi" w:hAnsiTheme="minorHAnsi"/>
        </w:rPr>
      </w:pPr>
    </w:p>
    <w:p w:rsidR="00FC4F3C" w:rsidRPr="00C25F04" w:rsidRDefault="00FC4F3C" w:rsidP="00FC4F3C">
      <w:pPr>
        <w:pStyle w:val="Heading4"/>
        <w:rPr>
          <w:rFonts w:asciiTheme="minorHAnsi" w:hAnsiTheme="minorHAnsi"/>
          <w:color w:val="FF0000"/>
        </w:rPr>
      </w:pPr>
      <w:r w:rsidRPr="00C25F04">
        <w:rPr>
          <w:rFonts w:asciiTheme="minorHAnsi" w:hAnsiTheme="minorHAnsi"/>
        </w:rPr>
        <w:t xml:space="preserve">Giving green cards to STEM graduates is key to US competitiveness </w:t>
      </w:r>
      <w:r w:rsidRPr="00C25F04">
        <w:rPr>
          <w:rFonts w:asciiTheme="minorHAnsi" w:hAnsiTheme="minorHAnsi"/>
          <w:color w:val="000000" w:themeColor="text1"/>
        </w:rPr>
        <w:t>--- there aren’t enough domestic workers</w:t>
      </w:r>
    </w:p>
    <w:p w:rsidR="00FC4F3C" w:rsidRPr="00C25F04" w:rsidRDefault="00FC4F3C" w:rsidP="00FC4F3C">
      <w:pPr>
        <w:rPr>
          <w:rStyle w:val="Style13ptBold"/>
          <w:rFonts w:asciiTheme="minorHAnsi" w:hAnsiTheme="minorHAnsi"/>
          <w:b w:val="0"/>
          <w:sz w:val="22"/>
        </w:rPr>
      </w:pPr>
      <w:r w:rsidRPr="00C25F04">
        <w:rPr>
          <w:rStyle w:val="Style13ptBold"/>
          <w:rFonts w:asciiTheme="minorHAnsi" w:hAnsiTheme="minorHAnsi"/>
        </w:rPr>
        <w:t>George 17</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politics writer for The Hindu, a prominent Indian newspaper (Varghese George, “U.S. lawmakers back green cards for STEM graduates”, 16 March 2017(updated 18 March 2017), http://www.thehindu.com/news/international/us-lawmakers-back-green-cards-for-stem-graduates/article17486285.ece)//abaime</w:t>
      </w:r>
    </w:p>
    <w:p w:rsidR="00FC4F3C" w:rsidRPr="00C25F04" w:rsidRDefault="00FC4F3C" w:rsidP="00FC4F3C">
      <w:pPr>
        <w:rPr>
          <w:rFonts w:asciiTheme="minorHAnsi" w:hAnsiTheme="minorHAnsi"/>
        </w:rPr>
      </w:pPr>
      <w:r w:rsidRPr="00C25F04">
        <w:rPr>
          <w:rFonts w:asciiTheme="minorHAnsi" w:hAnsiTheme="minorHAnsi"/>
        </w:rPr>
        <w:t xml:space="preserve">U.S. </w:t>
      </w:r>
      <w:r w:rsidRPr="00C25F04">
        <w:rPr>
          <w:rStyle w:val="StyleUnderline"/>
          <w:rFonts w:asciiTheme="minorHAnsi" w:hAnsiTheme="minorHAnsi"/>
        </w:rPr>
        <w:t>Senator</w:t>
      </w:r>
      <w:r w:rsidRPr="00C25F04">
        <w:rPr>
          <w:rFonts w:asciiTheme="minorHAnsi" w:hAnsiTheme="minorHAnsi"/>
        </w:rPr>
        <w:t xml:space="preserve"> Thomas </w:t>
      </w:r>
      <w:r w:rsidRPr="00C25F04">
        <w:rPr>
          <w:rStyle w:val="StyleUnderline"/>
          <w:rFonts w:asciiTheme="minorHAnsi" w:hAnsiTheme="minorHAnsi"/>
        </w:rPr>
        <w:t>Tillis said</w:t>
      </w:r>
      <w:r w:rsidRPr="00C25F04">
        <w:rPr>
          <w:rFonts w:asciiTheme="minorHAnsi" w:hAnsiTheme="minorHAnsi"/>
        </w:rPr>
        <w:t xml:space="preserve"> on Wednesday </w:t>
      </w:r>
      <w:r w:rsidRPr="00C25F04">
        <w:rPr>
          <w:rStyle w:val="StyleUnderline"/>
          <w:rFonts w:asciiTheme="minorHAnsi" w:hAnsiTheme="minorHAnsi"/>
        </w:rPr>
        <w:t>all international students who complete an advanced degree in Science, Technology, Engineering and Math (STEM) in the country should be given permanent residency in America.</w:t>
      </w:r>
      <w:r w:rsidRPr="00C25F04">
        <w:rPr>
          <w:rFonts w:asciiTheme="minorHAnsi" w:hAnsiTheme="minorHAnsi"/>
        </w:rPr>
        <w:t xml:space="preserve"> The Republican from North Carolina was supported by his Senate colleague from the State, Richard Burr, while speaking at an event organised by the U.S.-India Friendship Council (USIFC) and the U.S India Business Council (USIBC).</w:t>
      </w:r>
    </w:p>
    <w:p w:rsidR="00FC4F3C" w:rsidRPr="00C25F04" w:rsidRDefault="00FC4F3C" w:rsidP="00FC4F3C">
      <w:pPr>
        <w:rPr>
          <w:rFonts w:asciiTheme="minorHAnsi" w:hAnsiTheme="minorHAnsi"/>
        </w:rPr>
      </w:pPr>
      <w:r w:rsidRPr="00C25F04">
        <w:rPr>
          <w:rStyle w:val="StyleUnderline"/>
          <w:rFonts w:asciiTheme="minorHAnsi" w:hAnsiTheme="minorHAnsi"/>
        </w:rPr>
        <w:t>The proposal for ‘staple green card’ for STEM</w:t>
      </w:r>
      <w:r w:rsidRPr="00C25F04">
        <w:rPr>
          <w:rFonts w:asciiTheme="minorHAnsi" w:hAnsiTheme="minorHAnsi"/>
        </w:rPr>
        <w:t xml:space="preserve"> graduates has been around for a while, but in the context of President Donald Trump’s move to make immigration increasingly ‘merit-based’, it has gained new traction. “There </w:t>
      </w:r>
      <w:r w:rsidRPr="00C25F04">
        <w:rPr>
          <w:rStyle w:val="StyleUnderline"/>
          <w:rFonts w:asciiTheme="minorHAnsi" w:hAnsiTheme="minorHAnsi"/>
        </w:rPr>
        <w:t>have been bipartisan</w:t>
      </w:r>
      <w:r w:rsidRPr="00C25F04">
        <w:rPr>
          <w:rFonts w:asciiTheme="minorHAnsi" w:hAnsiTheme="minorHAnsi"/>
        </w:rPr>
        <w:t xml:space="preserve"> bills introduced in the past on this... The time for this idea has come,” USIFC president Swadesh Chatterjee said. There are 1</w:t>
      </w:r>
      <w:proofErr w:type="gramStart"/>
      <w:r w:rsidRPr="00C25F04">
        <w:rPr>
          <w:rFonts w:asciiTheme="minorHAnsi" w:hAnsiTheme="minorHAnsi"/>
        </w:rPr>
        <w:t>,32,888</w:t>
      </w:r>
      <w:proofErr w:type="gramEnd"/>
      <w:r w:rsidRPr="00C25F04">
        <w:rPr>
          <w:rFonts w:asciiTheme="minorHAnsi" w:hAnsiTheme="minorHAnsi"/>
        </w:rPr>
        <w:t xml:space="preserve"> Indian students in the U.S., second only to the Chinese. About 80% of them are STEM students.</w:t>
      </w:r>
    </w:p>
    <w:p w:rsidR="00FC4F3C" w:rsidRPr="00C25F04" w:rsidRDefault="00FC4F3C" w:rsidP="00FC4F3C">
      <w:pPr>
        <w:rPr>
          <w:rFonts w:asciiTheme="minorHAnsi" w:hAnsiTheme="minorHAnsi"/>
        </w:rPr>
      </w:pPr>
      <w:r w:rsidRPr="00C25F04">
        <w:rPr>
          <w:rStyle w:val="StyleUnderline"/>
          <w:rFonts w:asciiTheme="minorHAnsi" w:hAnsiTheme="minorHAnsi"/>
        </w:rPr>
        <w:t>“Anyone</w:t>
      </w:r>
      <w:r w:rsidRPr="00C25F04">
        <w:rPr>
          <w:rFonts w:asciiTheme="minorHAnsi" w:hAnsiTheme="minorHAnsi"/>
          <w:u w:val="single"/>
        </w:rPr>
        <w:t xml:space="preserve"> who completes an advanced degree in areas that we need talent in, whether they are from India or China... their diplomas must come with a green card. </w:t>
      </w:r>
      <w:r w:rsidRPr="00C25F04">
        <w:rPr>
          <w:rStyle w:val="Emphasis"/>
          <w:rFonts w:asciiTheme="minorHAnsi" w:hAnsiTheme="minorHAnsi"/>
        </w:rPr>
        <w:t>We will create American jobs when we do this right.</w:t>
      </w:r>
      <w:r w:rsidRPr="00C25F04">
        <w:rPr>
          <w:rFonts w:asciiTheme="minorHAnsi" w:hAnsiTheme="minorHAnsi"/>
        </w:rPr>
        <w:t xml:space="preserve"> </w:t>
      </w:r>
      <w:r w:rsidRPr="00C25F04">
        <w:rPr>
          <w:rStyle w:val="Emphasis"/>
          <w:rFonts w:asciiTheme="minorHAnsi" w:hAnsiTheme="minorHAnsi"/>
        </w:rPr>
        <w:t xml:space="preserve">The single biggest obstacle to American economy is the shortage of STEM talent. This gap has slowed down the biggest innovative nation in the history of mankind. </w:t>
      </w:r>
      <w:r w:rsidRPr="00C25F04">
        <w:rPr>
          <w:rFonts w:asciiTheme="minorHAnsi" w:hAnsiTheme="minorHAnsi"/>
        </w:rPr>
        <w:t>For the U.S. to continue to be the leader of research and innovation, we need more talent,” Mr. Tillis said, adding that he would work with other lawmakers to push for this.</w:t>
      </w:r>
    </w:p>
    <w:p w:rsidR="00FC4F3C" w:rsidRPr="00C25F04" w:rsidRDefault="00FC4F3C" w:rsidP="00FC4F3C">
      <w:pPr>
        <w:rPr>
          <w:rStyle w:val="StyleUnderline"/>
          <w:rFonts w:asciiTheme="minorHAnsi" w:hAnsiTheme="minorHAnsi"/>
        </w:rPr>
      </w:pPr>
      <w:r w:rsidRPr="00C25F04">
        <w:rPr>
          <w:rFonts w:asciiTheme="minorHAnsi" w:hAnsiTheme="minorHAnsi"/>
        </w:rPr>
        <w:t xml:space="preserve">He said, like all other lawmakers, </w:t>
      </w:r>
      <w:r w:rsidRPr="00C25F04">
        <w:rPr>
          <w:rStyle w:val="StyleUnderline"/>
          <w:rFonts w:asciiTheme="minorHAnsi" w:hAnsiTheme="minorHAnsi"/>
        </w:rPr>
        <w:t>he wanted Americans to get the first opportunity, but there weren’t enough of them to take up such jobs.</w:t>
      </w:r>
    </w:p>
    <w:p w:rsidR="00FC4F3C" w:rsidRPr="00C25F04" w:rsidRDefault="00FC4F3C" w:rsidP="00FC4F3C">
      <w:pPr>
        <w:rPr>
          <w:rFonts w:asciiTheme="minorHAnsi" w:hAnsiTheme="minorHAnsi"/>
        </w:rPr>
      </w:pPr>
      <w:r w:rsidRPr="00C25F04">
        <w:rPr>
          <w:rStyle w:val="StyleUnderline"/>
          <w:rFonts w:asciiTheme="minorHAnsi" w:hAnsiTheme="minorHAnsi"/>
        </w:rPr>
        <w:t>“It is a myth that Indian workers are paid less. Till such time that the U.S. produces a continuous supply of home-grown talent, I want U.S. visa programmes that support people from abroad come into the country,”</w:t>
      </w:r>
      <w:r w:rsidRPr="00C25F04">
        <w:rPr>
          <w:rFonts w:asciiTheme="minorHAnsi" w:hAnsiTheme="minorHAnsi"/>
        </w:rPr>
        <w:t xml:space="preserve"> the Senator said.</w:t>
      </w:r>
    </w:p>
    <w:p w:rsidR="00FC4F3C" w:rsidRPr="00C25F04" w:rsidRDefault="00FC4F3C" w:rsidP="00FC4F3C">
      <w:pPr>
        <w:rPr>
          <w:rFonts w:asciiTheme="minorHAnsi" w:hAnsiTheme="minorHAnsi"/>
        </w:rPr>
      </w:pPr>
      <w:r w:rsidRPr="00C25F04">
        <w:rPr>
          <w:rFonts w:asciiTheme="minorHAnsi" w:hAnsiTheme="minorHAnsi"/>
        </w:rPr>
        <w:t xml:space="preserve">These senators and several other lawmakers present at the event said </w:t>
      </w:r>
      <w:r w:rsidRPr="00C25F04">
        <w:rPr>
          <w:rFonts w:asciiTheme="minorHAnsi" w:hAnsiTheme="minorHAnsi"/>
          <w:u w:val="single"/>
        </w:rPr>
        <w:t>America needs more skilled workers and India was in a position to supply these skills.</w:t>
      </w:r>
      <w:r w:rsidRPr="00C25F04">
        <w:rPr>
          <w:rFonts w:asciiTheme="minorHAnsi" w:hAnsiTheme="minorHAnsi"/>
        </w:rPr>
        <w:t xml:space="preserve"> Ted Yoho, Representative from Texas, said India-U.S. ties were beneficial to both countries and U.S. immigration laws must account for this. “I have </w:t>
      </w:r>
      <w:r w:rsidRPr="00C25F04">
        <w:rPr>
          <w:rStyle w:val="StyleUnderline"/>
          <w:rFonts w:asciiTheme="minorHAnsi" w:hAnsiTheme="minorHAnsi"/>
        </w:rPr>
        <w:t>several people in my district who have been successful but are unable to get a permanent residency. They tell me they would no longer invest in the country and that is bad for America</w:t>
      </w:r>
      <w:r w:rsidRPr="00C25F04">
        <w:rPr>
          <w:rFonts w:asciiTheme="minorHAnsi" w:hAnsiTheme="minorHAnsi"/>
        </w:rPr>
        <w:t>.”</w:t>
      </w:r>
    </w:p>
    <w:p w:rsidR="00FC4F3C" w:rsidRPr="00C25F04" w:rsidRDefault="00FC4F3C" w:rsidP="004F70E5">
      <w:pPr>
        <w:rPr>
          <w:rFonts w:asciiTheme="minorHAnsi" w:hAnsiTheme="minorHAnsi"/>
        </w:rPr>
      </w:pPr>
    </w:p>
    <w:p w:rsidR="00425280" w:rsidRPr="00C25F04" w:rsidRDefault="00425280" w:rsidP="00425280">
      <w:pPr>
        <w:pStyle w:val="Heading4"/>
        <w:rPr>
          <w:rFonts w:asciiTheme="minorHAnsi" w:hAnsiTheme="minorHAnsi"/>
        </w:rPr>
      </w:pPr>
      <w:r w:rsidRPr="00C25F04">
        <w:rPr>
          <w:rFonts w:asciiTheme="minorHAnsi" w:hAnsiTheme="minorHAnsi"/>
        </w:rPr>
        <w:t>Exempting STEM students maximizes the US competitiveness</w:t>
      </w:r>
    </w:p>
    <w:p w:rsidR="00425280" w:rsidRPr="00C25F04" w:rsidRDefault="00425280" w:rsidP="00425280">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Keeping Talent in America, National Foundation for American Policy, http://www.nfap.com/pdf/KEEPING_TALENT_IN_AMERICA_NFAP_October_2011.pdf//Frese </w:t>
      </w:r>
    </w:p>
    <w:p w:rsidR="00425280" w:rsidRPr="00C25F04" w:rsidRDefault="00425280" w:rsidP="00425280">
      <w:pPr>
        <w:rPr>
          <w:rFonts w:asciiTheme="minorHAnsi" w:hAnsiTheme="minorHAnsi"/>
        </w:rPr>
      </w:pPr>
      <w:r w:rsidRPr="00C25F04">
        <w:rPr>
          <w:rFonts w:asciiTheme="minorHAnsi" w:hAnsiTheme="minorHAnsi"/>
        </w:rPr>
        <w:t>AN EXEMPTION FOR A MASTERS DEGREE AND ABOVE IN A STEM FIELD WOULD MAXIMIZE COMPETITIVE ADVANTAGE TO U.S. COMPANIES</w:t>
      </w:r>
    </w:p>
    <w:p w:rsidR="00425280" w:rsidRPr="00C25F04" w:rsidRDefault="00425280" w:rsidP="00425280">
      <w:pPr>
        <w:rPr>
          <w:rFonts w:asciiTheme="minorHAnsi" w:hAnsiTheme="minorHAnsi"/>
        </w:rPr>
      </w:pPr>
      <w:r w:rsidRPr="00C25F04">
        <w:rPr>
          <w:rFonts w:asciiTheme="minorHAnsi" w:hAnsiTheme="minorHAnsi"/>
        </w:rPr>
        <w:t xml:space="preserve">In today’s global economy, </w:t>
      </w:r>
      <w:r w:rsidRPr="00C25F04">
        <w:rPr>
          <w:rStyle w:val="StyleUnderline"/>
          <w:rFonts w:asciiTheme="minorHAnsi" w:hAnsiTheme="minorHAnsi"/>
        </w:rPr>
        <w:t>attracting and retaining the best talent is key to competing successfully</w:t>
      </w:r>
      <w:r w:rsidRPr="00C25F04">
        <w:rPr>
          <w:rFonts w:asciiTheme="minorHAnsi" w:hAnsiTheme="minorHAnsi"/>
        </w:rPr>
        <w:t xml:space="preserve">. In any legislation to provide an exemption to highly skilled foreign nationals sponsored for green cards, </w:t>
      </w:r>
      <w:r w:rsidRPr="00C25F04">
        <w:rPr>
          <w:rStyle w:val="StyleUnderline"/>
          <w:rFonts w:asciiTheme="minorHAnsi" w:hAnsiTheme="minorHAnsi"/>
        </w:rPr>
        <w:t xml:space="preserve">an important policy question is whether to include </w:t>
      </w:r>
      <w:proofErr w:type="gramStart"/>
      <w:r w:rsidRPr="00C25F04">
        <w:rPr>
          <w:rStyle w:val="StyleUnderline"/>
          <w:rFonts w:asciiTheme="minorHAnsi" w:hAnsiTheme="minorHAnsi"/>
        </w:rPr>
        <w:t>masters</w:t>
      </w:r>
      <w:proofErr w:type="gramEnd"/>
      <w:r w:rsidRPr="00C25F04">
        <w:rPr>
          <w:rStyle w:val="StyleUnderline"/>
          <w:rFonts w:asciiTheme="minorHAnsi" w:hAnsiTheme="minorHAnsi"/>
        </w:rPr>
        <w:t xml:space="preserve"> degrees or only Ph.D.s in such an exemption</w:t>
      </w:r>
      <w:r w:rsidRPr="00C25F04">
        <w:rPr>
          <w:rFonts w:asciiTheme="minorHAnsi" w:hAnsiTheme="minorHAnsi"/>
        </w:rPr>
        <w:t>. Rep. Lofgren’s legislation, earlier bills and Mitt Romney’s policy pronouncements, as well as testimony of leading technology companies, favors a masters degree as the appropriate level for the exemption.</w:t>
      </w:r>
    </w:p>
    <w:p w:rsidR="00425280" w:rsidRPr="00C25F04" w:rsidRDefault="00425280" w:rsidP="00425280">
      <w:pPr>
        <w:rPr>
          <w:rFonts w:asciiTheme="minorHAnsi" w:hAnsiTheme="minorHAnsi"/>
        </w:rPr>
      </w:pPr>
      <w:r w:rsidRPr="00C25F04">
        <w:rPr>
          <w:rStyle w:val="StyleUnderline"/>
          <w:rFonts w:asciiTheme="minorHAnsi" w:hAnsiTheme="minorHAnsi"/>
        </w:rPr>
        <w:t>If the purpose is to increase the competitiveness of U.S. employers and prevent talented individuals from leaving the United States to pursue other opportunities, then setting the exemption at masters and above would accomplish that goa</w:t>
      </w:r>
      <w:r w:rsidRPr="00C25F04">
        <w:rPr>
          <w:rFonts w:asciiTheme="minorHAnsi" w:hAnsiTheme="minorHAnsi"/>
        </w:rPr>
        <w:t xml:space="preserve">l. There are a number of reasons why including </w:t>
      </w:r>
      <w:proofErr w:type="gramStart"/>
      <w:r w:rsidRPr="00C25F04">
        <w:rPr>
          <w:rFonts w:asciiTheme="minorHAnsi" w:hAnsiTheme="minorHAnsi"/>
        </w:rPr>
        <w:t>masters</w:t>
      </w:r>
      <w:proofErr w:type="gramEnd"/>
      <w:r w:rsidRPr="00C25F04">
        <w:rPr>
          <w:rFonts w:asciiTheme="minorHAnsi" w:hAnsiTheme="minorHAnsi"/>
        </w:rPr>
        <w:t xml:space="preserve"> degrees is the best policy. </w:t>
      </w:r>
    </w:p>
    <w:p w:rsidR="00425280" w:rsidRPr="00C25F04" w:rsidRDefault="00425280" w:rsidP="00425280">
      <w:pPr>
        <w:rPr>
          <w:rFonts w:asciiTheme="minorHAnsi" w:hAnsiTheme="minorHAnsi"/>
        </w:rPr>
      </w:pPr>
      <w:r w:rsidRPr="00C25F04">
        <w:rPr>
          <w:rFonts w:asciiTheme="minorHAnsi" w:hAnsiTheme="minorHAnsi"/>
        </w:rPr>
        <w:t xml:space="preserve">First, in general, </w:t>
      </w:r>
      <w:r w:rsidRPr="00C25F04">
        <w:rPr>
          <w:rStyle w:val="StyleUnderline"/>
          <w:rFonts w:asciiTheme="minorHAnsi" w:hAnsiTheme="minorHAnsi"/>
        </w:rPr>
        <w:t>Ph.D.s are not experiencing the long waits for green cards endured by other foreign nationals</w:t>
      </w:r>
      <w:r w:rsidRPr="00C25F04">
        <w:rPr>
          <w:rFonts w:asciiTheme="minorHAnsi" w:hAnsiTheme="minorHAnsi"/>
        </w:rPr>
        <w:t xml:space="preserve">. “If an employee has a Ph.D. we automatically evaluate the person and position for the Outstanding Researcher (EB1) category, and many qualify,” according to Warren Leiden, partner, Berry Appleman and Leiden. “But </w:t>
      </w:r>
      <w:r w:rsidRPr="00C25F04">
        <w:rPr>
          <w:rStyle w:val="StyleUnderline"/>
          <w:rFonts w:asciiTheme="minorHAnsi" w:hAnsiTheme="minorHAnsi"/>
        </w:rPr>
        <w:t>the numbers of Ph.D.s are not great, so the benefit would be minimum, compared with the larger number of professionals with Master’s degrees in STEM</w:t>
      </w:r>
      <w:r w:rsidRPr="00C25F04">
        <w:rPr>
          <w:rFonts w:asciiTheme="minorHAnsi" w:hAnsiTheme="minorHAnsi"/>
        </w:rPr>
        <w:t xml:space="preserve">.”18 </w:t>
      </w:r>
      <w:r w:rsidRPr="00C25F04">
        <w:rPr>
          <w:rStyle w:val="StyleUnderline"/>
          <w:rFonts w:asciiTheme="minorHAnsi" w:hAnsiTheme="minorHAnsi"/>
        </w:rPr>
        <w:t>The EB-1</w:t>
      </w:r>
      <w:r w:rsidRPr="00C25F04">
        <w:rPr>
          <w:rFonts w:asciiTheme="minorHAnsi" w:hAnsiTheme="minorHAnsi"/>
        </w:rPr>
        <w:t xml:space="preserve"> (employment first preference category) </w:t>
      </w:r>
      <w:r w:rsidRPr="00C25F04">
        <w:rPr>
          <w:rStyle w:val="Emphasis"/>
          <w:rFonts w:asciiTheme="minorHAnsi" w:hAnsiTheme="minorHAnsi"/>
        </w:rPr>
        <w:t>does not have a backlog</w:t>
      </w:r>
      <w:r w:rsidRPr="00C25F04">
        <w:rPr>
          <w:rFonts w:asciiTheme="minorHAnsi" w:hAnsiTheme="minorHAnsi"/>
        </w:rPr>
        <w:t xml:space="preserve">. </w:t>
      </w:r>
      <w:r w:rsidRPr="00C25F04">
        <w:rPr>
          <w:rStyle w:val="StyleUnderline"/>
          <w:rFonts w:asciiTheme="minorHAnsi" w:hAnsiTheme="minorHAnsi"/>
        </w:rPr>
        <w:t>However, the EB-2 and EB-3 categories</w:t>
      </w:r>
      <w:r w:rsidRPr="00C25F04">
        <w:rPr>
          <w:rFonts w:asciiTheme="minorHAnsi" w:hAnsiTheme="minorHAnsi"/>
        </w:rPr>
        <w:t xml:space="preserve"> (second and third preferences for employment-based immigrants) </w:t>
      </w:r>
      <w:r w:rsidRPr="00C25F04">
        <w:rPr>
          <w:rStyle w:val="StyleUnderline"/>
          <w:rFonts w:asciiTheme="minorHAnsi" w:hAnsiTheme="minorHAnsi"/>
        </w:rPr>
        <w:t>are experiencing significant backlogs</w:t>
      </w:r>
      <w:r w:rsidRPr="00C25F04">
        <w:rPr>
          <w:rFonts w:asciiTheme="minorHAnsi" w:hAnsiTheme="minorHAnsi"/>
        </w:rPr>
        <w:t xml:space="preserve">, generating waits for </w:t>
      </w:r>
      <w:proofErr w:type="gramStart"/>
      <w:r w:rsidRPr="00C25F04">
        <w:rPr>
          <w:rFonts w:asciiTheme="minorHAnsi" w:hAnsiTheme="minorHAnsi"/>
        </w:rPr>
        <w:t>masters</w:t>
      </w:r>
      <w:proofErr w:type="gramEnd"/>
      <w:r w:rsidRPr="00C25F04">
        <w:rPr>
          <w:rFonts w:asciiTheme="minorHAnsi" w:hAnsiTheme="minorHAnsi"/>
        </w:rPr>
        <w:t xml:space="preserve"> degree holders and others. Second, </w:t>
      </w:r>
      <w:r w:rsidRPr="00C25F04">
        <w:rPr>
          <w:rStyle w:val="StyleUnderline"/>
          <w:rFonts w:asciiTheme="minorHAnsi" w:hAnsiTheme="minorHAnsi"/>
        </w:rPr>
        <w:t>the number of Ph.D.s awarded in STEM</w:t>
      </w:r>
      <w:r w:rsidRPr="00C25F04">
        <w:rPr>
          <w:rFonts w:asciiTheme="minorHAnsi" w:hAnsiTheme="minorHAnsi"/>
        </w:rPr>
        <w:t xml:space="preserve"> (science, technology, engineering or mathematics) </w:t>
      </w:r>
      <w:r w:rsidRPr="00C25F04">
        <w:rPr>
          <w:rStyle w:val="StyleUnderline"/>
          <w:rFonts w:asciiTheme="minorHAnsi" w:hAnsiTheme="minorHAnsi"/>
        </w:rPr>
        <w:t>fields to international students was approximately 13,000 in 2009, compared to 36,606 at the masters level</w:t>
      </w:r>
      <w:r w:rsidRPr="00C25F04">
        <w:rPr>
          <w:rFonts w:asciiTheme="minorHAnsi" w:hAnsiTheme="minorHAnsi"/>
        </w:rPr>
        <w:t xml:space="preserve">, according to the National Science Foundation (see Tables 3 and 4); about 500 foreign nationals received professional degrees in the medical or other life sciences. These numbers suggest that including only </w:t>
      </w:r>
      <w:r w:rsidRPr="00C25F04">
        <w:rPr>
          <w:rStyle w:val="StyleUnderline"/>
          <w:rFonts w:asciiTheme="minorHAnsi" w:hAnsiTheme="minorHAnsi"/>
        </w:rPr>
        <w:t>Ph.D.s is likely to have a much smaller impact on the backlogs than including those who earn masters degree</w:t>
      </w:r>
      <w:r w:rsidRPr="00C25F04">
        <w:rPr>
          <w:rFonts w:asciiTheme="minorHAnsi" w:hAnsiTheme="minorHAnsi"/>
        </w:rPr>
        <w:t xml:space="preserve"> as well.</w:t>
      </w:r>
    </w:p>
    <w:p w:rsidR="00425280" w:rsidRPr="00C25F04" w:rsidRDefault="00425280" w:rsidP="00425280">
      <w:pPr>
        <w:rPr>
          <w:rFonts w:asciiTheme="minorHAnsi" w:hAnsiTheme="minorHAnsi"/>
        </w:rPr>
      </w:pPr>
      <w:r w:rsidRPr="00C25F04">
        <w:rPr>
          <w:rFonts w:asciiTheme="minorHAnsi" w:hAnsiTheme="minorHAnsi"/>
        </w:rPr>
        <w:t xml:space="preserve">Third, </w:t>
      </w:r>
      <w:r w:rsidRPr="00C25F04">
        <w:rPr>
          <w:rStyle w:val="StyleUnderline"/>
          <w:rFonts w:asciiTheme="minorHAnsi" w:hAnsiTheme="minorHAnsi"/>
        </w:rPr>
        <w:t>Ph.D.s tend to be oriented more toward working in academia than private sector employment</w:t>
      </w:r>
      <w:r w:rsidRPr="00C25F04">
        <w:rPr>
          <w:rFonts w:asciiTheme="minorHAnsi" w:hAnsiTheme="minorHAnsi"/>
        </w:rPr>
        <w:t xml:space="preserve">. While it is beneficial for foreign-born Ph.D.s to be employed in university settings, </w:t>
      </w:r>
      <w:r w:rsidRPr="00C25F04">
        <w:rPr>
          <w:rStyle w:val="StyleUnderline"/>
          <w:rFonts w:asciiTheme="minorHAnsi" w:hAnsiTheme="minorHAnsi"/>
        </w:rPr>
        <w:t>most of the interest in an exemption for science and technology graduates has been in helping U.S. companies become more competitive</w:t>
      </w:r>
      <w:r w:rsidRPr="00C25F04">
        <w:rPr>
          <w:rFonts w:asciiTheme="minorHAnsi" w:hAnsiTheme="minorHAnsi"/>
        </w:rPr>
        <w:t xml:space="preserve">. “Ph.D.s are generally sought out by those pursuing academic careers but individuals seeking to work in the private sector often pursue masters degrees because that is what industry expects,” said Greg Siskind, partner, Siskind Susser. “In the long run, </w:t>
      </w:r>
      <w:r w:rsidRPr="00C25F04">
        <w:rPr>
          <w:rStyle w:val="StyleUnderline"/>
          <w:rFonts w:asciiTheme="minorHAnsi" w:hAnsiTheme="minorHAnsi"/>
        </w:rPr>
        <w:t xml:space="preserve">we will lose the tremendous job creation benefits that come when we welcome </w:t>
      </w:r>
      <w:proofErr w:type="gramStart"/>
      <w:r w:rsidRPr="00C25F04">
        <w:rPr>
          <w:rStyle w:val="StyleUnderline"/>
          <w:rFonts w:asciiTheme="minorHAnsi" w:hAnsiTheme="minorHAnsi"/>
        </w:rPr>
        <w:t>masters</w:t>
      </w:r>
      <w:proofErr w:type="gramEnd"/>
      <w:r w:rsidRPr="00C25F04">
        <w:rPr>
          <w:rStyle w:val="StyleUnderline"/>
          <w:rFonts w:asciiTheme="minorHAnsi" w:hAnsiTheme="minorHAnsi"/>
        </w:rPr>
        <w:t xml:space="preserve"> degree holding STEM professionals</w:t>
      </w:r>
      <w:r w:rsidRPr="00C25F04">
        <w:rPr>
          <w:rFonts w:asciiTheme="minorHAnsi" w:hAnsiTheme="minorHAnsi"/>
        </w:rPr>
        <w:t xml:space="preserve">.” Siskind argues </w:t>
      </w:r>
      <w:r w:rsidRPr="00C25F04">
        <w:rPr>
          <w:rStyle w:val="StyleUnderline"/>
          <w:rFonts w:asciiTheme="minorHAnsi" w:hAnsiTheme="minorHAnsi"/>
        </w:rPr>
        <w:t>physicians who receive their graduate medical education in the U.S. should be included in STEM and entitled to the exemption</w:t>
      </w:r>
      <w:r w:rsidRPr="00C25F04">
        <w:rPr>
          <w:rFonts w:asciiTheme="minorHAnsi" w:hAnsiTheme="minorHAnsi"/>
        </w:rPr>
        <w:t>.19</w:t>
      </w:r>
    </w:p>
    <w:p w:rsidR="00425280" w:rsidRPr="00C25F04" w:rsidRDefault="00425280" w:rsidP="00425280">
      <w:pPr>
        <w:rPr>
          <w:rFonts w:asciiTheme="minorHAnsi" w:hAnsiTheme="minorHAnsi"/>
        </w:rPr>
      </w:pPr>
      <w:r w:rsidRPr="00C25F04">
        <w:rPr>
          <w:rFonts w:asciiTheme="minorHAnsi" w:hAnsiTheme="minorHAnsi"/>
        </w:rPr>
        <w:t xml:space="preserve">Fourth, </w:t>
      </w:r>
      <w:r w:rsidRPr="00C25F04">
        <w:rPr>
          <w:rStyle w:val="StyleUnderline"/>
          <w:rFonts w:asciiTheme="minorHAnsi" w:hAnsiTheme="minorHAnsi"/>
        </w:rPr>
        <w:t xml:space="preserve">legislative precedent favors a </w:t>
      </w:r>
      <w:proofErr w:type="gramStart"/>
      <w:r w:rsidRPr="00C25F04">
        <w:rPr>
          <w:rStyle w:val="StyleUnderline"/>
          <w:rFonts w:asciiTheme="minorHAnsi" w:hAnsiTheme="minorHAnsi"/>
        </w:rPr>
        <w:t>masters</w:t>
      </w:r>
      <w:proofErr w:type="gramEnd"/>
      <w:r w:rsidRPr="00C25F04">
        <w:rPr>
          <w:rStyle w:val="StyleUnderline"/>
          <w:rFonts w:asciiTheme="minorHAnsi" w:hAnsiTheme="minorHAnsi"/>
        </w:rPr>
        <w:t xml:space="preserve"> degree exemption. A provision of immigration law on H-1B visas</w:t>
      </w:r>
      <w:r w:rsidRPr="00C25F04">
        <w:rPr>
          <w:rFonts w:asciiTheme="minorHAnsi" w:hAnsiTheme="minorHAnsi"/>
        </w:rPr>
        <w:t xml:space="preserve">, established in 2004, </w:t>
      </w:r>
      <w:r w:rsidRPr="00C25F04">
        <w:rPr>
          <w:rStyle w:val="StyleUnderline"/>
          <w:rFonts w:asciiTheme="minorHAnsi" w:hAnsiTheme="minorHAnsi"/>
        </w:rPr>
        <w:t>provides for a 20,000 exemption from the annual H-1B quota</w:t>
      </w:r>
      <w:r w:rsidRPr="00C25F04">
        <w:rPr>
          <w:rFonts w:asciiTheme="minorHAnsi" w:hAnsiTheme="minorHAnsi"/>
        </w:rPr>
        <w:t xml:space="preserve"> for foreign nationals who received a masters degree or higher from a U.S. university.20 </w:t>
      </w:r>
      <w:r w:rsidRPr="00C25F04">
        <w:rPr>
          <w:rStyle w:val="StyleUnderline"/>
          <w:rFonts w:asciiTheme="minorHAnsi" w:hAnsiTheme="minorHAnsi"/>
        </w:rPr>
        <w:t>Legislation</w:t>
      </w:r>
      <w:r w:rsidRPr="00C25F04">
        <w:rPr>
          <w:rFonts w:asciiTheme="minorHAnsi" w:hAnsiTheme="minorHAnsi"/>
        </w:rPr>
        <w:t xml:space="preserve"> that passed the U.S. Senate in 2006 (S. 2611) </w:t>
      </w:r>
      <w:r w:rsidRPr="00C25F04">
        <w:rPr>
          <w:rStyle w:val="StyleUnderline"/>
          <w:rFonts w:asciiTheme="minorHAnsi" w:hAnsiTheme="minorHAnsi"/>
        </w:rPr>
        <w:t>contained an exemption from employment-based green card quotas for international students with a masters degree or higher</w:t>
      </w:r>
      <w:r w:rsidRPr="00C25F04">
        <w:rPr>
          <w:rFonts w:asciiTheme="minorHAnsi" w:hAnsiTheme="minorHAnsi"/>
        </w:rPr>
        <w:t xml:space="preserve"> from a U.S. university. In FY 2009, about 40 percent of H-1B petitions went to foreign nationals who earned a masters degree, compared to about 13 percent for Ph.D.s.21</w:t>
      </w:r>
    </w:p>
    <w:p w:rsidR="00425280" w:rsidRPr="00C25F04" w:rsidRDefault="00425280" w:rsidP="00425280">
      <w:pPr>
        <w:rPr>
          <w:rFonts w:asciiTheme="minorHAnsi" w:hAnsiTheme="minorHAnsi"/>
        </w:rPr>
      </w:pPr>
    </w:p>
    <w:p w:rsidR="00425280" w:rsidRPr="00C25F04" w:rsidRDefault="00425280" w:rsidP="00425280">
      <w:pPr>
        <w:pStyle w:val="Heading4"/>
        <w:rPr>
          <w:rFonts w:asciiTheme="minorHAnsi" w:hAnsiTheme="minorHAnsi"/>
        </w:rPr>
      </w:pPr>
      <w:r w:rsidRPr="00C25F04">
        <w:rPr>
          <w:rFonts w:asciiTheme="minorHAnsi" w:hAnsiTheme="minorHAnsi"/>
        </w:rPr>
        <w:t>Masters and PH.D.s Immigrants boost the US’ innovation, economy, and wages</w:t>
      </w:r>
    </w:p>
    <w:p w:rsidR="00425280" w:rsidRPr="00C25F04" w:rsidRDefault="00425280" w:rsidP="00425280">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Keeping Talent in America, National Foundation for American Policy, http://www.nfap.com/pdf/KEEPING_TALENT_IN_AMERICA_NFAP_October_2011.pdf//Frese </w:t>
      </w:r>
    </w:p>
    <w:p w:rsidR="00425280" w:rsidRPr="00C25F04" w:rsidRDefault="00425280" w:rsidP="00425280">
      <w:pPr>
        <w:rPr>
          <w:rFonts w:asciiTheme="minorHAnsi" w:hAnsiTheme="minorHAnsi"/>
        </w:rPr>
      </w:pPr>
      <w:r w:rsidRPr="00C25F04">
        <w:rPr>
          <w:rFonts w:asciiTheme="minorHAnsi" w:hAnsiTheme="minorHAnsi"/>
        </w:rPr>
        <w:t>IMPORTANT CONTRIBUTIONS TO AMERICA BY ADVANCED DEGREE HOLDERS</w:t>
      </w:r>
    </w:p>
    <w:p w:rsidR="00425280" w:rsidRPr="00C25F04" w:rsidRDefault="00425280" w:rsidP="00425280">
      <w:pPr>
        <w:rPr>
          <w:rFonts w:asciiTheme="minorHAnsi" w:hAnsiTheme="minorHAnsi"/>
        </w:rPr>
      </w:pPr>
      <w:r w:rsidRPr="00C25F04">
        <w:rPr>
          <w:rStyle w:val="StyleUnderline"/>
          <w:rFonts w:asciiTheme="minorHAnsi" w:hAnsiTheme="minorHAnsi"/>
        </w:rPr>
        <w:t>Foreign nationals with masters degrees or higher in technology fields make vital contributions to America in such areas as product development, patent filings, startups and company expansions</w:t>
      </w:r>
      <w:r w:rsidRPr="00C25F04">
        <w:rPr>
          <w:rFonts w:asciiTheme="minorHAnsi" w:hAnsiTheme="minorHAnsi"/>
        </w:rPr>
        <w:t xml:space="preserve">. Tables 3 and 4 show the extraordinary percentage of international students who earned Ph.D.s and masters degrees in key fields on U.S. campuses in 2009. The key question for policymakers: </w:t>
      </w:r>
      <w:r w:rsidRPr="00C25F04">
        <w:rPr>
          <w:rStyle w:val="StyleUnderline"/>
          <w:rFonts w:asciiTheme="minorHAnsi" w:hAnsiTheme="minorHAnsi"/>
        </w:rPr>
        <w:t>Do we want to educate these individuals and then, in effect, push them out the door to use their talents in other countries</w:t>
      </w:r>
      <w:r w:rsidRPr="00C25F04">
        <w:rPr>
          <w:rFonts w:asciiTheme="minorHAnsi" w:hAnsiTheme="minorHAnsi"/>
        </w:rPr>
        <w:t>, and likely for non-U.S. companies?</w:t>
      </w:r>
    </w:p>
    <w:p w:rsidR="00425280" w:rsidRPr="00C25F04" w:rsidRDefault="00425280" w:rsidP="00425280">
      <w:pPr>
        <w:rPr>
          <w:rFonts w:asciiTheme="minorHAnsi" w:hAnsiTheme="minorHAnsi"/>
        </w:rPr>
      </w:pPr>
      <w:r w:rsidRPr="00C25F04">
        <w:rPr>
          <w:rFonts w:asciiTheme="minorHAnsi" w:hAnsiTheme="minorHAnsi"/>
        </w:rPr>
        <w:t>Nearly 66 percent of the Ph.D.s in electrical engineering in the United States are earned by foreign nationals, along with 60 percent of masters degrees. Additionally, international students earned between half and two-thirds of the Ph.D.s awarded from U.S. universities in 2009 in the following fields: industrial engineering, civil engineering, mechanical engineering, materials engineering, chemical engineering, economics, physics and computer science.</w:t>
      </w:r>
    </w:p>
    <w:p w:rsidR="00425280" w:rsidRPr="00C25F04" w:rsidRDefault="00425280" w:rsidP="00425280">
      <w:pPr>
        <w:rPr>
          <w:rFonts w:asciiTheme="minorHAnsi" w:hAnsiTheme="minorHAnsi"/>
        </w:rPr>
      </w:pPr>
      <w:r w:rsidRPr="00C25F04">
        <w:rPr>
          <w:rFonts w:asciiTheme="minorHAnsi" w:hAnsiTheme="minorHAnsi"/>
        </w:rPr>
        <w:t>As Table 4 shows, at the masters level, international students earned between one-third and one-half of the degrees at U.S. universities in computer science, physics, chemistry, economics, mathematics and statistics, chemical engineering, industrial engineering, materials engineering, and mechanical engineering.</w:t>
      </w:r>
    </w:p>
    <w:p w:rsidR="00425280" w:rsidRPr="00C25F04" w:rsidRDefault="00425280" w:rsidP="00425280">
      <w:pPr>
        <w:rPr>
          <w:rFonts w:asciiTheme="minorHAnsi" w:hAnsiTheme="minorHAnsi"/>
        </w:rPr>
      </w:pPr>
      <w:r w:rsidRPr="00C25F04">
        <w:rPr>
          <w:rFonts w:asciiTheme="minorHAnsi" w:hAnsiTheme="minorHAnsi"/>
        </w:rPr>
        <w:t xml:space="preserve">In a paper for the Washington, D.C.-based Immigration Policy Center, </w:t>
      </w:r>
      <w:r w:rsidRPr="00C25F04">
        <w:rPr>
          <w:rStyle w:val="StyleUnderline"/>
          <w:rFonts w:asciiTheme="minorHAnsi" w:hAnsiTheme="minorHAnsi"/>
        </w:rPr>
        <w:t>economist</w:t>
      </w:r>
      <w:r w:rsidRPr="00C25F04">
        <w:rPr>
          <w:rFonts w:asciiTheme="minorHAnsi" w:hAnsiTheme="minorHAnsi"/>
        </w:rPr>
        <w:t xml:space="preserve"> Giovanni </w:t>
      </w:r>
      <w:r w:rsidRPr="00C25F04">
        <w:rPr>
          <w:rStyle w:val="StyleUnderline"/>
          <w:rFonts w:asciiTheme="minorHAnsi" w:hAnsiTheme="minorHAnsi"/>
        </w:rPr>
        <w:t>Peri, explains, “The United States has the enormous international advantage of being able to attract talent in science, technology, and engineering from all over the world</w:t>
      </w:r>
      <w:r w:rsidRPr="00C25F04">
        <w:rPr>
          <w:rFonts w:asciiTheme="minorHAnsi" w:hAnsiTheme="minorHAnsi"/>
        </w:rPr>
        <w:t xml:space="preserve"> to its most prestigious institutions . . . </w:t>
      </w:r>
      <w:r w:rsidRPr="00C25F04">
        <w:rPr>
          <w:rStyle w:val="StyleUnderline"/>
          <w:rFonts w:asciiTheme="minorHAnsi" w:hAnsiTheme="minorHAnsi"/>
        </w:rPr>
        <w:t>The country is certainly better off by having the whole world</w:t>
      </w:r>
      <w:r w:rsidRPr="00C25F04">
        <w:rPr>
          <w:rFonts w:asciiTheme="minorHAnsi" w:hAnsiTheme="minorHAnsi"/>
        </w:rPr>
        <w:t xml:space="preserve"> as a potential supplier of highly talented individuals </w:t>
      </w:r>
      <w:r w:rsidRPr="00C25F04">
        <w:rPr>
          <w:rStyle w:val="StyleUnderline"/>
          <w:rFonts w:asciiTheme="minorHAnsi" w:hAnsiTheme="minorHAnsi"/>
        </w:rPr>
        <w:t>rather than only the native-born</w:t>
      </w:r>
      <w:r w:rsidRPr="00C25F04">
        <w:rPr>
          <w:rFonts w:asciiTheme="minorHAnsi" w:hAnsiTheme="minorHAnsi"/>
        </w:rPr>
        <w:t>.”3</w:t>
      </w:r>
    </w:p>
    <w:p w:rsidR="00425280" w:rsidRPr="00C25F04" w:rsidRDefault="00425280" w:rsidP="00425280">
      <w:pPr>
        <w:rPr>
          <w:rFonts w:asciiTheme="minorHAnsi" w:hAnsiTheme="minorHAnsi"/>
        </w:rPr>
      </w:pPr>
      <w:r w:rsidRPr="00C25F04">
        <w:rPr>
          <w:rFonts w:asciiTheme="minorHAnsi" w:hAnsiTheme="minorHAnsi"/>
        </w:rPr>
        <w:t>Peri describes why his research shows a gain from immigration to native-born Americans with a college degree:</w:t>
      </w:r>
    </w:p>
    <w:p w:rsidR="00425280" w:rsidRPr="00C25F04" w:rsidRDefault="00425280" w:rsidP="00425280">
      <w:pPr>
        <w:rPr>
          <w:rFonts w:asciiTheme="minorHAnsi" w:hAnsiTheme="minorHAnsi"/>
        </w:rPr>
      </w:pPr>
      <w:r w:rsidRPr="00C25F04">
        <w:rPr>
          <w:rStyle w:val="StyleUnderline"/>
          <w:rFonts w:asciiTheme="minorHAnsi" w:hAnsiTheme="minorHAnsi"/>
        </w:rPr>
        <w:t>The relatively large positive effect of immigrants on the wages of native-born workers with a college degree or more is driven by the fact that creative, innovative, and complex professions benefit particularly from the complementarities brought by foreign-born scientists, engineers, and other highly skilled workers</w:t>
      </w:r>
      <w:r w:rsidRPr="00C25F04">
        <w:rPr>
          <w:rFonts w:asciiTheme="minorHAnsi" w:hAnsiTheme="minorHAnsi"/>
        </w:rPr>
        <w:t xml:space="preserve">. A team of engineers may have greater productivity than an engineer working in isolation, implying that </w:t>
      </w:r>
      <w:r w:rsidRPr="00C25F04">
        <w:rPr>
          <w:rStyle w:val="StyleUnderline"/>
          <w:rFonts w:asciiTheme="minorHAnsi" w:hAnsiTheme="minorHAnsi"/>
        </w:rPr>
        <w:t>a foreign-born engineer may increase the productivity of native-born team members</w:t>
      </w:r>
      <w:r w:rsidRPr="00C25F04">
        <w:rPr>
          <w:rFonts w:asciiTheme="minorHAnsi" w:hAnsiTheme="minorHAnsi"/>
        </w:rPr>
        <w:t xml:space="preserve">. Moreover, the analysis in this paper probably does not capture the largest share of the positive effects brought by foreign-born professionals. </w:t>
      </w:r>
      <w:r w:rsidRPr="00C25F04">
        <w:rPr>
          <w:rStyle w:val="StyleUnderline"/>
          <w:rFonts w:asciiTheme="minorHAnsi" w:hAnsiTheme="minorHAnsi"/>
        </w:rPr>
        <w:t>Technological and scientific innovation is the acknowledged engine of U.S. economic growth</w:t>
      </w:r>
      <w:r w:rsidRPr="00C25F04">
        <w:rPr>
          <w:rFonts w:asciiTheme="minorHAnsi" w:hAnsiTheme="minorHAnsi"/>
        </w:rPr>
        <w:t xml:space="preserve"> and human talent is the main input in generating this growth.4</w:t>
      </w:r>
    </w:p>
    <w:p w:rsidR="00425280" w:rsidRPr="00C25F04" w:rsidRDefault="00425280" w:rsidP="00425280">
      <w:pPr>
        <w:rPr>
          <w:rFonts w:asciiTheme="minorHAnsi" w:hAnsiTheme="minorHAnsi"/>
        </w:rPr>
      </w:pPr>
      <w:r w:rsidRPr="00C25F04">
        <w:rPr>
          <w:rFonts w:asciiTheme="minorHAnsi" w:hAnsiTheme="minorHAnsi"/>
        </w:rPr>
        <w:t xml:space="preserve">In testimony before the Senate Judiciary Committee, Microsoft General Counsel Brad Smith made the case for reforming the process for admitting highly skilled foreign nationals. “Our U.S. workforce is made up overwhelmingly of U.S. workers, but as part of our talent recipe, </w:t>
      </w:r>
      <w:r w:rsidRPr="00C25F04">
        <w:rPr>
          <w:rStyle w:val="StyleUnderline"/>
          <w:rFonts w:asciiTheme="minorHAnsi" w:hAnsiTheme="minorHAnsi"/>
        </w:rPr>
        <w:t>we have also relied on our ability to attract an essential complement of the best minds from other countries</w:t>
      </w:r>
      <w:r w:rsidRPr="00C25F04">
        <w:rPr>
          <w:rFonts w:asciiTheme="minorHAnsi" w:hAnsiTheme="minorHAnsi"/>
        </w:rPr>
        <w:t xml:space="preserve">,” Smith testified. He cited the example of Alex </w:t>
      </w:r>
      <w:r w:rsidRPr="00C25F04">
        <w:rPr>
          <w:rStyle w:val="StyleUnderline"/>
          <w:rFonts w:asciiTheme="minorHAnsi" w:hAnsiTheme="minorHAnsi"/>
        </w:rPr>
        <w:t>Kipman</w:t>
      </w:r>
      <w:r w:rsidRPr="00C25F04">
        <w:rPr>
          <w:rFonts w:asciiTheme="minorHAnsi" w:hAnsiTheme="minorHAnsi"/>
        </w:rPr>
        <w:t>, a native of Brazil who studied at the Rochester Institute of Technology, as an “impact talent.” Smith said that Kipman has been the primary inventor for 60 patent filings, including 14 granted in 2011. “Alex is one of the fathers of Kinect, and is the director of the team responsible for ‘incubating’ the project: he and his team took the vision and drove it through proof and execution,” said Smith. “Kinect, if you are not yet familiar with it, is the device that enables a person to control through voices and gestures the software and games for Microsoft’s Xbox.” Kinect has generated more than $1.2 billion in revenue, has been “an important job creator at Microsoft . . . and there is also an important downstream economic effect for the creation of a product like Kinect: packaging; transportation; buyers and stock clerks and salespersons in the stores that sell it; the list goes on.” 5</w:t>
      </w:r>
    </w:p>
    <w:p w:rsidR="00425280" w:rsidRPr="00C25F04" w:rsidRDefault="00425280" w:rsidP="00425280">
      <w:pPr>
        <w:rPr>
          <w:rFonts w:asciiTheme="minorHAnsi" w:hAnsiTheme="minorHAnsi"/>
        </w:rPr>
      </w:pPr>
      <w:r w:rsidRPr="00C25F04">
        <w:rPr>
          <w:rStyle w:val="StyleUnderline"/>
          <w:rFonts w:asciiTheme="minorHAnsi" w:hAnsiTheme="minorHAnsi"/>
        </w:rPr>
        <w:t>Foreign graduate students</w:t>
      </w:r>
      <w:r w:rsidRPr="00C25F04">
        <w:rPr>
          <w:rFonts w:asciiTheme="minorHAnsi" w:hAnsiTheme="minorHAnsi"/>
        </w:rPr>
        <w:t xml:space="preserve">, particularly those who study science or engineering, </w:t>
      </w:r>
      <w:r w:rsidRPr="00C25F04">
        <w:rPr>
          <w:rStyle w:val="StyleUnderline"/>
          <w:rFonts w:asciiTheme="minorHAnsi" w:hAnsiTheme="minorHAnsi"/>
        </w:rPr>
        <w:t>are a boon to the U.S. economy and education system</w:t>
      </w:r>
      <w:r w:rsidRPr="00C25F04">
        <w:rPr>
          <w:rFonts w:asciiTheme="minorHAnsi" w:hAnsiTheme="minorHAnsi"/>
        </w:rPr>
        <w:t xml:space="preserve">. </w:t>
      </w:r>
      <w:r w:rsidRPr="00C25F04">
        <w:rPr>
          <w:rStyle w:val="StyleUnderline"/>
          <w:rFonts w:asciiTheme="minorHAnsi" w:hAnsiTheme="minorHAnsi"/>
        </w:rPr>
        <w:t xml:space="preserve">They are critical to America’s </w:t>
      </w:r>
      <w:r w:rsidRPr="00C25F04">
        <w:rPr>
          <w:rStyle w:val="Emphasis"/>
          <w:rFonts w:asciiTheme="minorHAnsi" w:hAnsiTheme="minorHAnsi"/>
        </w:rPr>
        <w:t>technological leadership in the world economy</w:t>
      </w:r>
      <w:r w:rsidRPr="00C25F04">
        <w:rPr>
          <w:rFonts w:asciiTheme="minorHAnsi" w:hAnsiTheme="minorHAnsi"/>
        </w:rPr>
        <w:t>. “</w:t>
      </w:r>
      <w:r w:rsidRPr="00C25F04">
        <w:rPr>
          <w:rStyle w:val="StyleUnderline"/>
          <w:rFonts w:asciiTheme="minorHAnsi" w:hAnsiTheme="minorHAnsi"/>
        </w:rPr>
        <w:t>Foreign students, skilled immigrants, and doctorates in science and engineering play a major role in driving scientific innovation</w:t>
      </w:r>
      <w:r w:rsidRPr="00C25F04">
        <w:rPr>
          <w:rFonts w:asciiTheme="minorHAnsi" w:hAnsiTheme="minorHAnsi"/>
        </w:rPr>
        <w:t xml:space="preserve"> in the United States,” according to a study by Keith Maskus, an economist at the University of Colorado, Aaditya Mattoo, lead economist at the World Bank’s Development Economics Group, and Gnanaraj Chellaraj, a consultant to the World Bank. Their research found that for every 100 international students who receive science or engineering Ph.D.'s from American universities, the nation gains 62 future patent applications.6</w:t>
      </w:r>
    </w:p>
    <w:p w:rsidR="00425280" w:rsidRPr="00C25F04" w:rsidRDefault="00425280" w:rsidP="00425280">
      <w:pPr>
        <w:rPr>
          <w:rFonts w:asciiTheme="minorHAnsi" w:hAnsiTheme="minorHAnsi"/>
        </w:rPr>
      </w:pPr>
      <w:r w:rsidRPr="00C25F04">
        <w:rPr>
          <w:rFonts w:asciiTheme="minorHAnsi" w:hAnsiTheme="minorHAnsi"/>
        </w:rPr>
        <w:t>In conducting their research, Maskus, Mattoo, and Chellaraj found that “</w:t>
      </w:r>
      <w:r w:rsidRPr="00C25F04">
        <w:rPr>
          <w:rStyle w:val="StyleUnderline"/>
          <w:rFonts w:asciiTheme="minorHAnsi" w:hAnsiTheme="minorHAnsi"/>
        </w:rPr>
        <w:t>increases in the presence of foreign graduate students have a positive and significant impact on future U.S. patent applications and grants awarded to both firms and universities</w:t>
      </w:r>
      <w:r w:rsidRPr="00C25F04">
        <w:rPr>
          <w:rFonts w:asciiTheme="minorHAnsi" w:hAnsiTheme="minorHAnsi"/>
        </w:rPr>
        <w:t>.”7 One of the issues the economists examined, which they answered in the affirmative, is “</w:t>
      </w:r>
      <w:r w:rsidRPr="00C25F04">
        <w:rPr>
          <w:rStyle w:val="StyleUnderline"/>
          <w:rFonts w:asciiTheme="minorHAnsi" w:hAnsiTheme="minorHAnsi"/>
        </w:rPr>
        <w:t>the possibility that skilled migrants may generate dynamic gains through increasing innovation</w:t>
      </w:r>
      <w:r w:rsidRPr="00C25F04">
        <w:rPr>
          <w:rFonts w:asciiTheme="minorHAnsi" w:hAnsiTheme="minorHAnsi"/>
        </w:rPr>
        <w:t xml:space="preserve">.” One reason this issue is important to policy discussions is </w:t>
      </w:r>
      <w:r w:rsidRPr="00C25F04">
        <w:rPr>
          <w:rStyle w:val="StyleUnderline"/>
          <w:rFonts w:asciiTheme="minorHAnsi" w:hAnsiTheme="minorHAnsi"/>
        </w:rPr>
        <w:t xml:space="preserve">such gains would aid future productivity and </w:t>
      </w:r>
      <w:r w:rsidRPr="00C25F04">
        <w:rPr>
          <w:rStyle w:val="Emphasis"/>
          <w:rFonts w:asciiTheme="minorHAnsi" w:hAnsiTheme="minorHAnsi"/>
        </w:rPr>
        <w:t>increase real wages for natives</w:t>
      </w:r>
      <w:r w:rsidRPr="00C25F04">
        <w:rPr>
          <w:rFonts w:asciiTheme="minorHAnsi" w:hAnsiTheme="minorHAnsi"/>
        </w:rPr>
        <w:t xml:space="preserve">. “Put differently, in a dynamic context, </w:t>
      </w:r>
      <w:r w:rsidRPr="00C25F04">
        <w:rPr>
          <w:rStyle w:val="StyleUnderline"/>
          <w:rFonts w:asciiTheme="minorHAnsi" w:hAnsiTheme="minorHAnsi"/>
        </w:rPr>
        <w:t>immigration</w:t>
      </w:r>
      <w:r w:rsidRPr="00C25F04">
        <w:rPr>
          <w:rFonts w:asciiTheme="minorHAnsi" w:hAnsiTheme="minorHAnsi"/>
        </w:rPr>
        <w:t xml:space="preserve"> of skilled workers </w:t>
      </w:r>
      <w:r w:rsidRPr="00C25F04">
        <w:rPr>
          <w:rStyle w:val="StyleUnderline"/>
          <w:rFonts w:asciiTheme="minorHAnsi" w:hAnsiTheme="minorHAnsi"/>
        </w:rPr>
        <w:t>would be complementary to local skills, rather than substitutes</w:t>
      </w:r>
      <w:r w:rsidRPr="00C25F04">
        <w:rPr>
          <w:rFonts w:asciiTheme="minorHAnsi" w:hAnsiTheme="minorHAnsi"/>
        </w:rPr>
        <w:t xml:space="preserve"> for them,” note Maskus, Mattoo, and Chellaraj. “Thus, more realistic theory suggests that </w:t>
      </w:r>
      <w:r w:rsidRPr="00C25F04">
        <w:rPr>
          <w:rStyle w:val="StyleUnderline"/>
          <w:rFonts w:asciiTheme="minorHAnsi" w:hAnsiTheme="minorHAnsi"/>
        </w:rPr>
        <w:t>skilled migration would support rising aggregate real incomes</w:t>
      </w:r>
      <w:r w:rsidRPr="00C25F04">
        <w:rPr>
          <w:rFonts w:asciiTheme="minorHAnsi" w:hAnsiTheme="minorHAnsi"/>
        </w:rPr>
        <w:t xml:space="preserve"> in the long run.”8 The bottom line conclusion, the researchers note, is that “reducing foreign students by tighter enforcement of visa restraints could reduce innovative activity significantly” in the United States.</w:t>
      </w:r>
    </w:p>
    <w:p w:rsidR="00425280" w:rsidRPr="00C25F04" w:rsidRDefault="00425280" w:rsidP="00425280">
      <w:pPr>
        <w:rPr>
          <w:rFonts w:asciiTheme="minorHAnsi" w:hAnsiTheme="minorHAnsi"/>
        </w:rPr>
      </w:pPr>
      <w:r w:rsidRPr="00C25F04">
        <w:rPr>
          <w:rFonts w:asciiTheme="minorHAnsi" w:hAnsiTheme="minorHAnsi"/>
        </w:rPr>
        <w:t xml:space="preserve">Paula Stephan (Georgia State University) and Sharon G. Levin (University of Missouri-St. Louis) performed extensive research on the contributions of the foreign-born in 6 areas of scientific achievement. Those areas included election to the National Academy of Sciences/National Academy of Engineering, the launching of biotechnology companies and authors of scientific publications. After examining a study group of more than 4,500 scientists and engineers, Stephan and Levin wrote, “Individuals making exceptional contributions to science and engineering in the U.S. are disproportionately drawn from the foreign-born. We conclude that </w:t>
      </w:r>
      <w:r w:rsidRPr="00C25F04">
        <w:rPr>
          <w:rStyle w:val="StyleUnderline"/>
          <w:rFonts w:asciiTheme="minorHAnsi" w:hAnsiTheme="minorHAnsi"/>
        </w:rPr>
        <w:t>immigrants have been a source of strength and vitality for U.S. science and, on balance, the U.S. appears to have benefitted from the educational investments made by other countries</w:t>
      </w:r>
      <w:r w:rsidRPr="00C25F04">
        <w:rPr>
          <w:rFonts w:asciiTheme="minorHAnsi" w:hAnsiTheme="minorHAnsi"/>
        </w:rPr>
        <w:t>.”9</w:t>
      </w:r>
    </w:p>
    <w:p w:rsidR="00425280" w:rsidRPr="00C25F04" w:rsidRDefault="00425280" w:rsidP="00425280">
      <w:pPr>
        <w:rPr>
          <w:rFonts w:asciiTheme="minorHAnsi" w:hAnsiTheme="minorHAnsi"/>
        </w:rPr>
      </w:pPr>
      <w:r w:rsidRPr="00C25F04">
        <w:rPr>
          <w:rFonts w:asciiTheme="minorHAnsi" w:hAnsiTheme="minorHAnsi"/>
        </w:rPr>
        <w:t>Among the findings in the Stephan-Levin research:</w:t>
      </w:r>
    </w:p>
    <w:p w:rsidR="00425280" w:rsidRPr="00C25F04" w:rsidRDefault="00425280" w:rsidP="00425280">
      <w:pPr>
        <w:rPr>
          <w:rFonts w:asciiTheme="minorHAnsi" w:hAnsiTheme="minorHAnsi"/>
        </w:rPr>
      </w:pPr>
      <w:r w:rsidRPr="00C25F04">
        <w:rPr>
          <w:rFonts w:asciiTheme="minorHAnsi" w:hAnsiTheme="minorHAnsi"/>
        </w:rPr>
        <w:t>- 19.2 percent of the engineers elected to the National Academy of Engineering are foreign-born, compared to the 13.9 percent of the engineers who were foreign-born in 1980.</w:t>
      </w:r>
    </w:p>
    <w:p w:rsidR="00425280" w:rsidRPr="00C25F04" w:rsidRDefault="00425280" w:rsidP="00425280">
      <w:pPr>
        <w:rPr>
          <w:rFonts w:asciiTheme="minorHAnsi" w:hAnsiTheme="minorHAnsi"/>
        </w:rPr>
      </w:pPr>
      <w:r w:rsidRPr="00C25F04">
        <w:rPr>
          <w:rFonts w:asciiTheme="minorHAnsi" w:hAnsiTheme="minorHAnsi"/>
        </w:rPr>
        <w:t>- Members of the National Academy of Sciences are “disproportionately foreign-born;” 23.8 percent of the scientists and engineers elected to the National Academy of Sciences (NAS) are foreign-born, compared to 18.3 percent non-natives in the U.S. workforce.10</w:t>
      </w:r>
    </w:p>
    <w:p w:rsidR="00425280" w:rsidRPr="00C25F04" w:rsidRDefault="00425280" w:rsidP="00425280">
      <w:pPr>
        <w:rPr>
          <w:rFonts w:asciiTheme="minorHAnsi" w:hAnsiTheme="minorHAnsi"/>
        </w:rPr>
      </w:pPr>
      <w:r w:rsidRPr="00C25F04">
        <w:rPr>
          <w:rFonts w:asciiTheme="minorHAnsi" w:hAnsiTheme="minorHAnsi"/>
        </w:rPr>
        <w:t>- “We find the foreign-born to be disproportionately represented among those making exceptional contributions in the physical sciences . . . more than half of the “outstanding” authors in the physical sciences are foreign-born compared to just 20.4 percent of physical scientists who are foreign-born in the scientific labor force as of 1980.”11</w:t>
      </w:r>
    </w:p>
    <w:p w:rsidR="004F70E5" w:rsidRPr="00C25F04" w:rsidRDefault="004F70E5" w:rsidP="004F70E5">
      <w:pPr>
        <w:rPr>
          <w:rFonts w:asciiTheme="minorHAnsi" w:hAnsiTheme="minorHAnsi"/>
        </w:rPr>
      </w:pPr>
    </w:p>
    <w:p w:rsidR="00E71172" w:rsidRPr="00C25F04" w:rsidRDefault="00E71172" w:rsidP="00E71172">
      <w:pPr>
        <w:pStyle w:val="Heading3"/>
        <w:rPr>
          <w:rFonts w:asciiTheme="minorHAnsi" w:hAnsiTheme="minorHAnsi"/>
        </w:rPr>
      </w:pPr>
      <w:r w:rsidRPr="00C25F04">
        <w:rPr>
          <w:rFonts w:asciiTheme="minorHAnsi" w:hAnsiTheme="minorHAnsi"/>
        </w:rPr>
        <w:t>Solves Backlog</w:t>
      </w:r>
    </w:p>
    <w:p w:rsidR="00E71172" w:rsidRPr="00C25F04" w:rsidRDefault="00E71172" w:rsidP="00E71172">
      <w:pPr>
        <w:rPr>
          <w:rFonts w:asciiTheme="minorHAnsi" w:hAnsiTheme="minorHAnsi"/>
        </w:rPr>
      </w:pPr>
    </w:p>
    <w:p w:rsidR="006D101A" w:rsidRPr="00C25F04" w:rsidRDefault="006D101A" w:rsidP="006D101A">
      <w:pPr>
        <w:pStyle w:val="Heading4"/>
        <w:rPr>
          <w:rFonts w:asciiTheme="minorHAnsi" w:hAnsiTheme="minorHAnsi"/>
        </w:rPr>
      </w:pPr>
      <w:r w:rsidRPr="00C25F04">
        <w:rPr>
          <w:rFonts w:asciiTheme="minorHAnsi" w:hAnsiTheme="minorHAnsi"/>
        </w:rPr>
        <w:t>STEM exemption solves backlogs and makes high skilled workers immediately available</w:t>
      </w:r>
    </w:p>
    <w:p w:rsidR="006D101A" w:rsidRPr="00C25F04" w:rsidRDefault="006D101A" w:rsidP="006D101A">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Keeping Talent in America, National Foundation for American Policy, http://www.nfap.com/pdf/KEEPING_TALENT_IN_AMERICA_NFAP_October_2011.pdf//Frese </w:t>
      </w:r>
    </w:p>
    <w:p w:rsidR="006D101A" w:rsidRPr="00C25F04" w:rsidRDefault="006D101A" w:rsidP="006D101A">
      <w:pPr>
        <w:rPr>
          <w:rFonts w:asciiTheme="minorHAnsi" w:hAnsiTheme="minorHAnsi"/>
        </w:rPr>
      </w:pPr>
      <w:r w:rsidRPr="00C25F04">
        <w:rPr>
          <w:rFonts w:asciiTheme="minorHAnsi" w:hAnsiTheme="minorHAnsi"/>
        </w:rPr>
        <w:t>IMPACT OF A STEM EXEMPTION ON IMMIGRANT BACKLOGS</w:t>
      </w:r>
    </w:p>
    <w:p w:rsidR="006D101A" w:rsidRPr="00C25F04" w:rsidRDefault="006D101A" w:rsidP="006D101A">
      <w:pPr>
        <w:rPr>
          <w:rFonts w:asciiTheme="minorHAnsi" w:hAnsiTheme="minorHAnsi"/>
        </w:rPr>
      </w:pPr>
      <w:r w:rsidRPr="00C25F04">
        <w:rPr>
          <w:rStyle w:val="StyleUnderline"/>
          <w:rFonts w:asciiTheme="minorHAnsi" w:hAnsiTheme="minorHAnsi"/>
        </w:rPr>
        <w:t>A STEM exemption, if done in conjunction with eliminating the per country limit, would have a significant impact on employment-based green card backlogs</w:t>
      </w:r>
      <w:r w:rsidRPr="00C25F04">
        <w:rPr>
          <w:rFonts w:asciiTheme="minorHAnsi" w:hAnsiTheme="minorHAnsi"/>
        </w:rPr>
        <w:t xml:space="preserve">, depending on the size of the exemption. </w:t>
      </w:r>
      <w:r w:rsidRPr="00C25F04">
        <w:rPr>
          <w:rStyle w:val="StyleUnderline"/>
          <w:rFonts w:asciiTheme="minorHAnsi" w:hAnsiTheme="minorHAnsi"/>
        </w:rPr>
        <w:t>It would help those with advanced degrees with U.S. universities but</w:t>
      </w:r>
      <w:r w:rsidRPr="00C25F04">
        <w:rPr>
          <w:rFonts w:asciiTheme="minorHAnsi" w:hAnsiTheme="minorHAnsi"/>
        </w:rPr>
        <w:t xml:space="preserve"> also – because of the way visas “fall down” from higher categories – would help other employment-based immigrants as well.</w:t>
      </w:r>
    </w:p>
    <w:p w:rsidR="006D101A" w:rsidRPr="00C25F04" w:rsidRDefault="006D101A" w:rsidP="006D101A">
      <w:pPr>
        <w:rPr>
          <w:rFonts w:asciiTheme="minorHAnsi" w:hAnsiTheme="minorHAnsi"/>
        </w:rPr>
      </w:pPr>
      <w:r w:rsidRPr="00C25F04">
        <w:rPr>
          <w:rStyle w:val="StyleUnderline"/>
          <w:rFonts w:asciiTheme="minorHAnsi" w:hAnsiTheme="minorHAnsi"/>
        </w:rPr>
        <w:t>The new policy would address the significant problem in our immigration system of waits for employment-based green cards</w:t>
      </w:r>
      <w:r w:rsidRPr="00C25F04">
        <w:rPr>
          <w:rFonts w:asciiTheme="minorHAnsi" w:hAnsiTheme="minorHAnsi"/>
        </w:rPr>
        <w:t xml:space="preserve"> that today </w:t>
      </w:r>
      <w:r w:rsidRPr="00C25F04">
        <w:rPr>
          <w:rStyle w:val="StyleUnderline"/>
          <w:rFonts w:asciiTheme="minorHAnsi" w:hAnsiTheme="minorHAnsi"/>
        </w:rPr>
        <w:t>can last 5 years or even decades</w:t>
      </w:r>
      <w:r w:rsidRPr="00C25F04">
        <w:rPr>
          <w:rFonts w:asciiTheme="minorHAnsi" w:hAnsiTheme="minorHAnsi"/>
        </w:rPr>
        <w:t xml:space="preserve">, depending on the category and country of origin. </w:t>
      </w:r>
      <w:r w:rsidRPr="00C25F04">
        <w:rPr>
          <w:rStyle w:val="StyleUnderline"/>
          <w:rFonts w:asciiTheme="minorHAnsi" w:hAnsiTheme="minorHAnsi"/>
        </w:rPr>
        <w:t xml:space="preserve">An exemption from green card quotas for at least 50,000 STEM graduates annually from U.S. universities would make green cards </w:t>
      </w:r>
      <w:r w:rsidRPr="00C25F04">
        <w:rPr>
          <w:rStyle w:val="Emphasis"/>
          <w:rFonts w:asciiTheme="minorHAnsi" w:hAnsiTheme="minorHAnsi"/>
        </w:rPr>
        <w:t>immediately available to many highly skilled foreign nationals</w:t>
      </w:r>
      <w:r w:rsidRPr="00C25F04">
        <w:rPr>
          <w:rFonts w:asciiTheme="minorHAnsi" w:hAnsiTheme="minorHAnsi"/>
        </w:rPr>
        <w:t xml:space="preserve">. </w:t>
      </w:r>
      <w:r w:rsidRPr="00C25F04">
        <w:rPr>
          <w:rStyle w:val="StyleUnderline"/>
          <w:rFonts w:asciiTheme="minorHAnsi" w:hAnsiTheme="minorHAnsi"/>
        </w:rPr>
        <w:t>That is compared to currently projected waits for Indian nationals of 6 years or more</w:t>
      </w:r>
      <w:r w:rsidRPr="00C25F04">
        <w:rPr>
          <w:rFonts w:asciiTheme="minorHAnsi" w:hAnsiTheme="minorHAnsi"/>
        </w:rPr>
        <w:t xml:space="preserve"> in the employment-based second preference (EB-2) category </w:t>
      </w:r>
      <w:r w:rsidRPr="00C25F04">
        <w:rPr>
          <w:rStyle w:val="StyleUnderline"/>
          <w:rFonts w:asciiTheme="minorHAnsi" w:hAnsiTheme="minorHAnsi"/>
        </w:rPr>
        <w:t>and up to 70 years for Indians in the EB-3</w:t>
      </w:r>
      <w:r w:rsidRPr="00C25F04">
        <w:rPr>
          <w:rFonts w:asciiTheme="minorHAnsi" w:hAnsiTheme="minorHAnsi"/>
        </w:rPr>
        <w:t xml:space="preserve"> (employment-based third preference) category if sponsored today for an employment-based green card. </w:t>
      </w:r>
    </w:p>
    <w:p w:rsidR="006D101A" w:rsidRPr="00C25F04" w:rsidRDefault="006D101A" w:rsidP="006D101A">
      <w:pPr>
        <w:rPr>
          <w:rFonts w:asciiTheme="minorHAnsi" w:hAnsiTheme="minorHAnsi"/>
        </w:rPr>
      </w:pPr>
      <w:r w:rsidRPr="00C25F04">
        <w:rPr>
          <w:rFonts w:asciiTheme="minorHAnsi" w:hAnsiTheme="minorHAnsi"/>
          <w:noProof/>
        </w:rPr>
        <w:drawing>
          <wp:inline distT="0" distB="0" distL="0" distR="0" wp14:anchorId="356CC65D" wp14:editId="2902B920">
            <wp:extent cx="4679085" cy="236240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79085" cy="2362405"/>
                    </a:xfrm>
                    <a:prstGeom prst="rect">
                      <a:avLst/>
                    </a:prstGeom>
                  </pic:spPr>
                </pic:pic>
              </a:graphicData>
            </a:graphic>
          </wp:inline>
        </w:drawing>
      </w:r>
    </w:p>
    <w:p w:rsidR="006D101A" w:rsidRPr="00C25F04" w:rsidRDefault="006D101A" w:rsidP="006D101A">
      <w:pPr>
        <w:rPr>
          <w:rFonts w:asciiTheme="minorHAnsi" w:hAnsiTheme="minorHAnsi"/>
        </w:rPr>
      </w:pPr>
      <w:r w:rsidRPr="00C25F04">
        <w:rPr>
          <w:rFonts w:asciiTheme="minorHAnsi" w:hAnsiTheme="minorHAnsi"/>
        </w:rPr>
        <w:t xml:space="preserve">In addition, </w:t>
      </w:r>
      <w:r w:rsidRPr="00C25F04">
        <w:rPr>
          <w:rStyle w:val="StyleUnderline"/>
          <w:rFonts w:asciiTheme="minorHAnsi" w:hAnsiTheme="minorHAnsi"/>
        </w:rPr>
        <w:t xml:space="preserve">an exemption of </w:t>
      </w:r>
      <w:r w:rsidRPr="00C25F04">
        <w:rPr>
          <w:rFonts w:asciiTheme="minorHAnsi" w:hAnsiTheme="minorHAnsi"/>
        </w:rPr>
        <w:t xml:space="preserve">at least </w:t>
      </w:r>
      <w:r w:rsidRPr="00C25F04">
        <w:rPr>
          <w:rStyle w:val="StyleUnderline"/>
          <w:rFonts w:asciiTheme="minorHAnsi" w:hAnsiTheme="minorHAnsi"/>
        </w:rPr>
        <w:t>50,000 for STEM graduates would eliminate the backlog in</w:t>
      </w:r>
      <w:r w:rsidRPr="00C25F04">
        <w:rPr>
          <w:rFonts w:asciiTheme="minorHAnsi" w:hAnsiTheme="minorHAnsi"/>
        </w:rPr>
        <w:t xml:space="preserve"> the employmentbased second preference (</w:t>
      </w:r>
      <w:r w:rsidRPr="00C25F04">
        <w:rPr>
          <w:rStyle w:val="StyleUnderline"/>
          <w:rFonts w:asciiTheme="minorHAnsi" w:hAnsiTheme="minorHAnsi"/>
        </w:rPr>
        <w:t>EB-2</w:t>
      </w:r>
      <w:r w:rsidRPr="00C25F04">
        <w:rPr>
          <w:rFonts w:asciiTheme="minorHAnsi" w:hAnsiTheme="minorHAnsi"/>
        </w:rPr>
        <w:t xml:space="preserve">) </w:t>
      </w:r>
      <w:r w:rsidRPr="00C25F04">
        <w:rPr>
          <w:rStyle w:val="StyleUnderline"/>
          <w:rFonts w:asciiTheme="minorHAnsi" w:hAnsiTheme="minorHAnsi"/>
        </w:rPr>
        <w:t>and make the category current within three years</w:t>
      </w:r>
      <w:r w:rsidRPr="00C25F04">
        <w:rPr>
          <w:rFonts w:asciiTheme="minorHAnsi" w:hAnsiTheme="minorHAnsi"/>
        </w:rPr>
        <w:t xml:space="preserve">. </w:t>
      </w:r>
      <w:r w:rsidRPr="00C25F04">
        <w:rPr>
          <w:rStyle w:val="StyleUnderline"/>
          <w:rFonts w:asciiTheme="minorHAnsi" w:hAnsiTheme="minorHAnsi"/>
        </w:rPr>
        <w:t>It would also eliminate the</w:t>
      </w:r>
      <w:r w:rsidRPr="00C25F04">
        <w:rPr>
          <w:rFonts w:asciiTheme="minorHAnsi" w:hAnsiTheme="minorHAnsi"/>
        </w:rPr>
        <w:t xml:space="preserve"> employment-based third preference (</w:t>
      </w:r>
      <w:r w:rsidRPr="00C25F04">
        <w:rPr>
          <w:rStyle w:val="StyleUnderline"/>
          <w:rFonts w:asciiTheme="minorHAnsi" w:hAnsiTheme="minorHAnsi"/>
        </w:rPr>
        <w:t>EB-3</w:t>
      </w:r>
      <w:r w:rsidRPr="00C25F04">
        <w:rPr>
          <w:rFonts w:asciiTheme="minorHAnsi" w:hAnsiTheme="minorHAnsi"/>
        </w:rPr>
        <w:t xml:space="preserve">) </w:t>
      </w:r>
      <w:r w:rsidRPr="00C25F04">
        <w:rPr>
          <w:rStyle w:val="StyleUnderline"/>
          <w:rFonts w:asciiTheme="minorHAnsi" w:hAnsiTheme="minorHAnsi"/>
        </w:rPr>
        <w:t>backlog and</w:t>
      </w:r>
      <w:r w:rsidRPr="00C25F04">
        <w:rPr>
          <w:rFonts w:asciiTheme="minorHAnsi" w:hAnsiTheme="minorHAnsi"/>
        </w:rPr>
        <w:t xml:space="preserve"> potentially </w:t>
      </w:r>
      <w:r w:rsidRPr="00C25F04">
        <w:rPr>
          <w:rStyle w:val="StyleUnderline"/>
          <w:rFonts w:asciiTheme="minorHAnsi" w:hAnsiTheme="minorHAnsi"/>
        </w:rPr>
        <w:t>make the category current within 10 years</w:t>
      </w:r>
      <w:r w:rsidRPr="00C25F04">
        <w:rPr>
          <w:rFonts w:asciiTheme="minorHAnsi" w:hAnsiTheme="minorHAnsi"/>
        </w:rPr>
        <w:t xml:space="preserve">. </w:t>
      </w:r>
      <w:r w:rsidRPr="00C25F04">
        <w:rPr>
          <w:rStyle w:val="StyleUnderline"/>
          <w:rFonts w:asciiTheme="minorHAnsi" w:hAnsiTheme="minorHAnsi"/>
        </w:rPr>
        <w:t>This is a conservative estimate</w:t>
      </w:r>
      <w:r w:rsidRPr="00C25F04">
        <w:rPr>
          <w:rFonts w:asciiTheme="minorHAnsi" w:hAnsiTheme="minorHAnsi"/>
        </w:rPr>
        <w:t xml:space="preserve"> that assumes the annual flow of sponsored individuals and dependents matches the current quota for EB-2 (50,000) and EB-3 (35,040). To the extent the annual flow is higher, then the impact of a STEM exemption on backlogs and wait times could be less. </w:t>
      </w:r>
    </w:p>
    <w:p w:rsidR="006D101A" w:rsidRPr="00C25F04" w:rsidRDefault="006D101A" w:rsidP="006D101A">
      <w:pPr>
        <w:rPr>
          <w:rFonts w:asciiTheme="minorHAnsi" w:hAnsiTheme="minorHAnsi"/>
        </w:rPr>
      </w:pPr>
      <w:r w:rsidRPr="00C25F04">
        <w:rPr>
          <w:rFonts w:asciiTheme="minorHAnsi" w:hAnsiTheme="minorHAnsi"/>
        </w:rPr>
        <w:t xml:space="preserve">An exemption of 25,000 a year would help STEM graduates directly and likely also eliminate the backlog and make the EB-2 category current in 4 years. In the EB-3 (employment-based third preference) category, an exemption of 25,000 would likely eliminate the backlog and make the EB-3 category current in 20 years. Wait times would lessen over the years under </w:t>
      </w:r>
      <w:proofErr w:type="gramStart"/>
      <w:r w:rsidRPr="00C25F04">
        <w:rPr>
          <w:rFonts w:asciiTheme="minorHAnsi" w:hAnsiTheme="minorHAnsi"/>
        </w:rPr>
        <w:t>both a 25,000 or</w:t>
      </w:r>
      <w:proofErr w:type="gramEnd"/>
      <w:r w:rsidRPr="00C25F04">
        <w:rPr>
          <w:rFonts w:asciiTheme="minorHAnsi" w:hAnsiTheme="minorHAnsi"/>
        </w:rPr>
        <w:t xml:space="preserve"> 50,000 exemption. A caveat to these estimates is that if demand rises whether because of the economy or the exemption itself, then the reduction in the backlogs and wait times would be less.23</w:t>
      </w:r>
    </w:p>
    <w:p w:rsidR="006D101A" w:rsidRPr="00C25F04" w:rsidRDefault="006D101A" w:rsidP="00E71172">
      <w:pPr>
        <w:rPr>
          <w:rFonts w:asciiTheme="minorHAnsi" w:hAnsiTheme="minorHAnsi"/>
        </w:rPr>
      </w:pPr>
    </w:p>
    <w:p w:rsidR="00E71172" w:rsidRPr="00C25F04" w:rsidRDefault="00E71172" w:rsidP="00E71172">
      <w:pPr>
        <w:pStyle w:val="Heading4"/>
        <w:rPr>
          <w:rFonts w:asciiTheme="minorHAnsi" w:hAnsiTheme="minorHAnsi"/>
        </w:rPr>
      </w:pPr>
      <w:r w:rsidRPr="00C25F04">
        <w:rPr>
          <w:rFonts w:asciiTheme="minorHAnsi" w:hAnsiTheme="minorHAnsi"/>
        </w:rPr>
        <w:t>Visas for students has big ripple effects – will significantly help resolve backlog</w:t>
      </w:r>
    </w:p>
    <w:p w:rsidR="00E71172" w:rsidRPr="00C25F04" w:rsidRDefault="00E71172" w:rsidP="00E71172">
      <w:pPr>
        <w:rPr>
          <w:rFonts w:asciiTheme="minorHAnsi" w:hAnsiTheme="minorHAnsi"/>
        </w:rPr>
      </w:pPr>
      <w:r w:rsidRPr="00C25F04">
        <w:rPr>
          <w:rStyle w:val="Style13ptBold"/>
          <w:rFonts w:asciiTheme="minorHAnsi" w:hAnsiTheme="minorHAnsi"/>
        </w:rPr>
        <w:t>Ruiz, 13</w:t>
      </w:r>
      <w:r w:rsidRPr="00C25F04">
        <w:rPr>
          <w:rFonts w:asciiTheme="minorHAnsi" w:hAnsiTheme="minorHAnsi"/>
        </w:rPr>
        <w:t xml:space="preserve"> – executive director of the Center for Law, Economics &amp; Finance at George Washington University and migration expert at the Brookings Institution, the World Bank and the Asian Development Bank (Neil, “America’s Foreign Students and Immigration Reform”, The Brookings Institute, 4/9/2013, </w:t>
      </w:r>
      <w:hyperlink r:id="rId30" w:history="1">
        <w:r w:rsidRPr="00C25F04">
          <w:rPr>
            <w:rStyle w:val="Hyperlink"/>
            <w:rFonts w:asciiTheme="minorHAnsi" w:hAnsiTheme="minorHAnsi"/>
          </w:rPr>
          <w:t>https://www.brookings.edu/blog/up-front/2013/04/09/americas-foreign-students-and-immigration-reform/)//RCU</w:t>
        </w:r>
      </w:hyperlink>
    </w:p>
    <w:p w:rsidR="00E71172" w:rsidRPr="00C25F04" w:rsidRDefault="00E71172" w:rsidP="00E71172">
      <w:pPr>
        <w:rPr>
          <w:rFonts w:asciiTheme="minorHAnsi" w:hAnsiTheme="minorHAnsi"/>
        </w:rPr>
      </w:pPr>
      <w:r w:rsidRPr="00C25F04">
        <w:rPr>
          <w:rStyle w:val="StyleUnderline"/>
          <w:rFonts w:asciiTheme="minorHAnsi" w:hAnsiTheme="minorHAnsi"/>
        </w:rPr>
        <w:t>If legislation is passed to create an easier pathway for retaining foreign students that obtain advanced STEM degrees at U.S. universities</w:t>
      </w:r>
      <w:r w:rsidRPr="00C25F04">
        <w:rPr>
          <w:rFonts w:asciiTheme="minorHAnsi" w:hAnsiTheme="minorHAnsi"/>
        </w:rPr>
        <w:t xml:space="preserve">, the impact could be large: </w:t>
      </w:r>
      <w:r w:rsidRPr="00C25F04">
        <w:rPr>
          <w:rStyle w:val="StyleUnderline"/>
          <w:rFonts w:asciiTheme="minorHAnsi" w:hAnsiTheme="minorHAnsi"/>
        </w:rPr>
        <w:t>about 96,200 incoming foreign students on F-1 visas in 2010 could have become eligible for a green card upon graduation. Currently, only a fraction</w:t>
      </w:r>
      <w:r w:rsidRPr="00C25F04">
        <w:rPr>
          <w:rFonts w:asciiTheme="minorHAnsi" w:hAnsiTheme="minorHAnsi"/>
        </w:rPr>
        <w:t xml:space="preserve"> of these students </w:t>
      </w:r>
      <w:r w:rsidRPr="00C25F04">
        <w:rPr>
          <w:rStyle w:val="StyleUnderline"/>
          <w:rFonts w:asciiTheme="minorHAnsi" w:hAnsiTheme="minorHAnsi"/>
        </w:rPr>
        <w:t>attain a temporary skilled-worker visa after graduating</w:t>
      </w:r>
      <w:r w:rsidRPr="00C25F04">
        <w:rPr>
          <w:rFonts w:asciiTheme="minorHAnsi" w:hAnsiTheme="minorHAnsi"/>
        </w:rPr>
        <w:t>. The H-1B visa program has been one of the main pathways for retaining American-trained foreign students, though only 19,922 H-1B recipients in 2010 (26 percent of all H-1B visas) were foreigners with advanced degrees from U.S. universities.</w:t>
      </w:r>
    </w:p>
    <w:p w:rsidR="00E71172" w:rsidRPr="00C25F04" w:rsidRDefault="00E71172" w:rsidP="00E71172">
      <w:pPr>
        <w:rPr>
          <w:rStyle w:val="StyleUnderline"/>
          <w:rFonts w:asciiTheme="minorHAnsi" w:hAnsiTheme="minorHAnsi"/>
        </w:rPr>
      </w:pPr>
      <w:r w:rsidRPr="00C25F04">
        <w:rPr>
          <w:rFonts w:asciiTheme="minorHAnsi" w:hAnsiTheme="minorHAnsi"/>
        </w:rPr>
        <w:t xml:space="preserve">The reforms could disproportionately impact particular nationalities and localities. </w:t>
      </w:r>
      <w:r w:rsidRPr="00C25F04">
        <w:rPr>
          <w:rStyle w:val="StyleUnderline"/>
          <w:rFonts w:asciiTheme="minorHAnsi" w:hAnsiTheme="minorHAnsi"/>
        </w:rPr>
        <w:t>The large majority of America’s foreign master’s and doctoral STEM degree students hail from India and China, comprising 54 and 22 percent respectively</w:t>
      </w:r>
      <w:r w:rsidRPr="00C25F04">
        <w:rPr>
          <w:rFonts w:asciiTheme="minorHAnsi" w:hAnsiTheme="minorHAnsi"/>
        </w:rPr>
        <w:t xml:space="preserve">, of all such students. Under the current visa system, </w:t>
      </w:r>
      <w:r w:rsidRPr="00C25F04">
        <w:rPr>
          <w:rStyle w:val="StyleUnderline"/>
          <w:rFonts w:asciiTheme="minorHAnsi" w:hAnsiTheme="minorHAnsi"/>
        </w:rPr>
        <w:t>citizens from these two countries face waiting times that exceed 10 years for a green card due to country caps backlogs.</w:t>
      </w:r>
    </w:p>
    <w:p w:rsidR="00E71172" w:rsidRPr="00C25F04" w:rsidRDefault="00E71172" w:rsidP="00E71172">
      <w:pPr>
        <w:rPr>
          <w:rFonts w:asciiTheme="minorHAnsi" w:hAnsiTheme="minorHAnsi"/>
        </w:rPr>
      </w:pPr>
    </w:p>
    <w:p w:rsidR="00497B02" w:rsidRPr="00C25F04" w:rsidRDefault="00497B02" w:rsidP="00497B02">
      <w:pPr>
        <w:rPr>
          <w:rFonts w:asciiTheme="minorHAnsi" w:hAnsiTheme="minorHAnsi"/>
        </w:rPr>
      </w:pPr>
    </w:p>
    <w:p w:rsidR="00F774D6" w:rsidRPr="00C25F04" w:rsidRDefault="00F774D6" w:rsidP="00F774D6">
      <w:pPr>
        <w:pStyle w:val="Heading3"/>
        <w:rPr>
          <w:rFonts w:asciiTheme="minorHAnsi" w:hAnsiTheme="minorHAnsi"/>
        </w:rPr>
      </w:pPr>
      <w:r w:rsidRPr="00C25F04">
        <w:rPr>
          <w:rFonts w:asciiTheme="minorHAnsi" w:hAnsiTheme="minorHAnsi"/>
        </w:rPr>
        <w:t>AT: No Backlog for PhDs Waiting for Green Card</w:t>
      </w:r>
    </w:p>
    <w:p w:rsidR="00F774D6" w:rsidRPr="00C25F04" w:rsidRDefault="00F774D6" w:rsidP="00F774D6">
      <w:pPr>
        <w:rPr>
          <w:rFonts w:asciiTheme="minorHAnsi" w:hAnsiTheme="minorHAnsi"/>
        </w:rPr>
      </w:pPr>
    </w:p>
    <w:p w:rsidR="00245A54" w:rsidRPr="00C25F04" w:rsidRDefault="00245A54" w:rsidP="00245A54">
      <w:pPr>
        <w:pStyle w:val="Heading4"/>
        <w:rPr>
          <w:rFonts w:asciiTheme="minorHAnsi" w:hAnsiTheme="minorHAnsi"/>
        </w:rPr>
      </w:pPr>
      <w:r w:rsidRPr="00C25F04">
        <w:rPr>
          <w:rFonts w:asciiTheme="minorHAnsi" w:hAnsiTheme="minorHAnsi"/>
        </w:rPr>
        <w:t>Currently PhDs are waiting to receive green cards</w:t>
      </w:r>
    </w:p>
    <w:p w:rsidR="00245A54" w:rsidRPr="00C25F04" w:rsidRDefault="00245A54" w:rsidP="00245A54">
      <w:pPr>
        <w:rPr>
          <w:rFonts w:asciiTheme="minorHAnsi" w:hAnsiTheme="minorHAnsi"/>
        </w:rPr>
      </w:pPr>
      <w:r w:rsidRPr="00C25F04">
        <w:rPr>
          <w:rStyle w:val="Style13ptBold"/>
          <w:rFonts w:asciiTheme="minorHAnsi" w:hAnsiTheme="minorHAnsi"/>
        </w:rPr>
        <w:t>NFAP</w:t>
      </w:r>
      <w:r w:rsidRPr="00C25F04">
        <w:rPr>
          <w:rFonts w:asciiTheme="minorHAnsi" w:hAnsiTheme="minorHAnsi"/>
        </w:rPr>
        <w:t>, 6/20</w:t>
      </w:r>
      <w:r w:rsidRPr="00C25F04">
        <w:rPr>
          <w:rStyle w:val="Style13ptBold"/>
          <w:rFonts w:asciiTheme="minorHAnsi" w:hAnsiTheme="minorHAnsi"/>
        </w:rPr>
        <w:t>12</w:t>
      </w:r>
      <w:r w:rsidRPr="00C25F04">
        <w:rPr>
          <w:rFonts w:asciiTheme="minorHAnsi" w:hAnsiTheme="minorHAnsi"/>
        </w:rPr>
        <w:t xml:space="preserve">, STILL WAITING: GREEN CARD PROBLEMS PERSIST FOR HIGH SKILL IMMIGRANTS National Foundation for American Policy, https://www.kauffman.org/what-we-do/research/national-foundation-for-american-policy/still-waiting-green-card-problems-persist-for-high-skill-immigrants //Frese </w:t>
      </w:r>
    </w:p>
    <w:p w:rsidR="00245A54" w:rsidRPr="00C25F04" w:rsidRDefault="00245A54" w:rsidP="00245A54">
      <w:pPr>
        <w:rPr>
          <w:rFonts w:asciiTheme="minorHAnsi" w:hAnsiTheme="minorHAnsi"/>
        </w:rPr>
      </w:pPr>
      <w:r w:rsidRPr="00C25F04">
        <w:rPr>
          <w:rFonts w:asciiTheme="minorHAnsi" w:hAnsiTheme="minorHAnsi"/>
        </w:rPr>
        <w:t>RESPONDING TO ARGUMENTS THE GREEN CARD PROBLEM IS NOT DIRE</w:t>
      </w:r>
    </w:p>
    <w:p w:rsidR="00245A54" w:rsidRPr="00C25F04" w:rsidRDefault="00245A54" w:rsidP="00245A54">
      <w:pPr>
        <w:rPr>
          <w:rFonts w:asciiTheme="minorHAnsi" w:hAnsiTheme="minorHAnsi"/>
        </w:rPr>
      </w:pPr>
      <w:r w:rsidRPr="00C25F04">
        <w:rPr>
          <w:rStyle w:val="StyleUnderline"/>
          <w:rFonts w:asciiTheme="minorHAnsi" w:hAnsiTheme="minorHAnsi"/>
        </w:rPr>
        <w:t>A January 2012 report</w:t>
      </w:r>
      <w:r w:rsidRPr="00C25F04">
        <w:rPr>
          <w:rFonts w:asciiTheme="minorHAnsi" w:hAnsiTheme="minorHAnsi"/>
        </w:rPr>
        <w:t xml:space="preserve"> on the </w:t>
      </w:r>
      <w:r w:rsidRPr="00C25F04">
        <w:rPr>
          <w:rStyle w:val="StyleUnderline"/>
          <w:rFonts w:asciiTheme="minorHAnsi" w:hAnsiTheme="minorHAnsi"/>
        </w:rPr>
        <w:t>stay rates of foreign Ph.D.s implied that it may be unnecessary for Congress to reform America’s employment-based immigration system</w:t>
      </w:r>
      <w:r w:rsidRPr="00C25F04">
        <w:rPr>
          <w:rFonts w:asciiTheme="minorHAnsi" w:hAnsiTheme="minorHAnsi"/>
        </w:rPr>
        <w:t xml:space="preserve">. However, </w:t>
      </w:r>
      <w:r w:rsidRPr="00C25F04">
        <w:rPr>
          <w:rStyle w:val="Emphasis"/>
          <w:rFonts w:asciiTheme="minorHAnsi" w:hAnsiTheme="minorHAnsi"/>
        </w:rPr>
        <w:t>the facts do not warrant such a conclusion</w:t>
      </w:r>
      <w:r w:rsidRPr="00C25F04">
        <w:rPr>
          <w:rFonts w:asciiTheme="minorHAnsi" w:hAnsiTheme="minorHAnsi"/>
        </w:rPr>
        <w:t>. Simply put, all is not well among those waiting for green cards.</w:t>
      </w:r>
    </w:p>
    <w:p w:rsidR="00245A54" w:rsidRPr="00C25F04" w:rsidRDefault="00245A54" w:rsidP="00245A54">
      <w:pPr>
        <w:rPr>
          <w:rFonts w:asciiTheme="minorHAnsi" w:hAnsiTheme="minorHAnsi"/>
        </w:rPr>
      </w:pPr>
      <w:r w:rsidRPr="00C25F04">
        <w:rPr>
          <w:rFonts w:asciiTheme="minorHAnsi" w:hAnsiTheme="minorHAnsi"/>
        </w:rPr>
        <w:t xml:space="preserve">The study by </w:t>
      </w:r>
      <w:r w:rsidRPr="00C25F04">
        <w:rPr>
          <w:rStyle w:val="StyleUnderline"/>
          <w:rFonts w:asciiTheme="minorHAnsi" w:hAnsiTheme="minorHAnsi"/>
        </w:rPr>
        <w:t>Michael Finn of the Oak Ridge Institute for Science and Education</w:t>
      </w:r>
      <w:r w:rsidRPr="00C25F04">
        <w:rPr>
          <w:rFonts w:asciiTheme="minorHAnsi" w:hAnsiTheme="minorHAnsi"/>
        </w:rPr>
        <w:t xml:space="preserve"> estimates the stay rates of foreign nationals who have received Ph.D.s in science and engineering at U.S. universities by matching National Science Foundation data and U.S. tax records.14 The study is part of a series and Finn should be commended for providing documentation that many highly educated individuals stay in the United States, pursue the American Dream and contribute to our society, culture and economy.</w:t>
      </w:r>
    </w:p>
    <w:p w:rsidR="00245A54" w:rsidRPr="00C25F04" w:rsidRDefault="00245A54" w:rsidP="00245A54">
      <w:pPr>
        <w:rPr>
          <w:rFonts w:asciiTheme="minorHAnsi" w:hAnsiTheme="minorHAnsi"/>
        </w:rPr>
      </w:pPr>
      <w:r w:rsidRPr="00C25F04">
        <w:rPr>
          <w:rFonts w:asciiTheme="minorHAnsi" w:hAnsiTheme="minorHAnsi"/>
        </w:rPr>
        <w:t xml:space="preserve">However, Michael Finn’s </w:t>
      </w:r>
      <w:r w:rsidRPr="00C25F04">
        <w:rPr>
          <w:rStyle w:val="StyleUnderline"/>
          <w:rFonts w:asciiTheme="minorHAnsi" w:hAnsiTheme="minorHAnsi"/>
        </w:rPr>
        <w:t>latest study appears to be too optimistic about the continuation of this positive story</w:t>
      </w:r>
      <w:r w:rsidRPr="00C25F04">
        <w:rPr>
          <w:rFonts w:asciiTheme="minorHAnsi" w:hAnsiTheme="minorHAnsi"/>
        </w:rPr>
        <w:t xml:space="preserve"> when it concludes, “China and India are countries of special interest because they account for a large and growing share of new doctorate recipients and are subject to some restrictions not faced by most other countries when seeking permanent resident status. When comparing the history of stay rates for these two countries with that of all other countries, however, there is no apparent evidence that visa restrictions have reduced stay rates for China and India.”15</w:t>
      </w:r>
    </w:p>
    <w:p w:rsidR="00245A54" w:rsidRPr="00C25F04" w:rsidRDefault="00245A54" w:rsidP="00245A54">
      <w:pPr>
        <w:rPr>
          <w:rFonts w:asciiTheme="minorHAnsi" w:hAnsiTheme="minorHAnsi"/>
        </w:rPr>
      </w:pPr>
      <w:r w:rsidRPr="00C25F04">
        <w:rPr>
          <w:rStyle w:val="StyleUnderline"/>
          <w:rFonts w:asciiTheme="minorHAnsi" w:hAnsiTheme="minorHAnsi"/>
        </w:rPr>
        <w:t>Several factors may have been overlooked in arriving at the conclusion</w:t>
      </w:r>
      <w:r w:rsidRPr="00C25F04">
        <w:rPr>
          <w:rFonts w:asciiTheme="minorHAnsi" w:hAnsiTheme="minorHAnsi"/>
        </w:rPr>
        <w:t xml:space="preserve"> above. First, table 7 of the report shows </w:t>
      </w:r>
      <w:r w:rsidRPr="00C25F04">
        <w:rPr>
          <w:rStyle w:val="StyleUnderline"/>
          <w:rFonts w:asciiTheme="minorHAnsi" w:hAnsiTheme="minorHAnsi"/>
        </w:rPr>
        <w:t>the 5-year stay rate is actually 10 percentage points lower for Indian nationals who received a Ph.D. in science and engineering in 2004 than for those who received their Ph.D.s in 2000</w:t>
      </w:r>
      <w:r w:rsidRPr="00C25F04">
        <w:rPr>
          <w:rFonts w:asciiTheme="minorHAnsi" w:hAnsiTheme="minorHAnsi"/>
        </w:rPr>
        <w:t xml:space="preserve">. This is relevant because </w:t>
      </w:r>
      <w:r w:rsidRPr="00C25F04">
        <w:rPr>
          <w:rStyle w:val="StyleUnderline"/>
          <w:rFonts w:asciiTheme="minorHAnsi" w:hAnsiTheme="minorHAnsi"/>
        </w:rPr>
        <w:t>it more likely covers the time period when green card backlogs expanded and waiting times increased</w:t>
      </w:r>
      <w:r w:rsidRPr="00C25F04">
        <w:rPr>
          <w:rFonts w:asciiTheme="minorHAnsi" w:hAnsiTheme="minorHAnsi"/>
        </w:rPr>
        <w:t xml:space="preserve"> for nationals of India. </w:t>
      </w:r>
      <w:r w:rsidRPr="00C25F04">
        <w:rPr>
          <w:rStyle w:val="StyleUnderline"/>
          <w:rFonts w:asciiTheme="minorHAnsi" w:hAnsiTheme="minorHAnsi"/>
        </w:rPr>
        <w:t>A total of 89 percent of Indians</w:t>
      </w:r>
      <w:r w:rsidRPr="00C25F04">
        <w:rPr>
          <w:rFonts w:asciiTheme="minorHAnsi" w:hAnsiTheme="minorHAnsi"/>
        </w:rPr>
        <w:t xml:space="preserve"> who received a U.S. Ph.D. in 2000 in science and engineering were </w:t>
      </w:r>
      <w:r w:rsidRPr="00C25F04">
        <w:rPr>
          <w:rStyle w:val="StyleUnderline"/>
          <w:rFonts w:asciiTheme="minorHAnsi" w:hAnsiTheme="minorHAnsi"/>
        </w:rPr>
        <w:t>still in America 5 years later</w:t>
      </w:r>
      <w:r w:rsidRPr="00C25F04">
        <w:rPr>
          <w:rFonts w:asciiTheme="minorHAnsi" w:hAnsiTheme="minorHAnsi"/>
        </w:rPr>
        <w:t xml:space="preserve"> (in 2005). However, for Indians who received their U.S. Ph.D. </w:t>
      </w:r>
      <w:r w:rsidRPr="00C25F04">
        <w:rPr>
          <w:rStyle w:val="StyleUnderline"/>
          <w:rFonts w:asciiTheme="minorHAnsi" w:hAnsiTheme="minorHAnsi"/>
        </w:rPr>
        <w:t>in 2002, a total of 83 percent</w:t>
      </w:r>
      <w:r w:rsidRPr="00C25F04">
        <w:rPr>
          <w:rFonts w:asciiTheme="minorHAnsi" w:hAnsiTheme="minorHAnsi"/>
        </w:rPr>
        <w:t xml:space="preserve"> were in the United States 5 years later (in 2007). </w:t>
      </w:r>
      <w:r w:rsidRPr="00C25F04">
        <w:rPr>
          <w:rStyle w:val="StyleUnderline"/>
          <w:rFonts w:asciiTheme="minorHAnsi" w:hAnsiTheme="minorHAnsi"/>
        </w:rPr>
        <w:t>And</w:t>
      </w:r>
      <w:r w:rsidRPr="00C25F04">
        <w:rPr>
          <w:rFonts w:asciiTheme="minorHAnsi" w:hAnsiTheme="minorHAnsi"/>
        </w:rPr>
        <w:t xml:space="preserve"> the percentage drops to </w:t>
      </w:r>
      <w:r w:rsidRPr="00C25F04">
        <w:rPr>
          <w:rStyle w:val="StyleUnderline"/>
          <w:rFonts w:asciiTheme="minorHAnsi" w:hAnsiTheme="minorHAnsi"/>
        </w:rPr>
        <w:t xml:space="preserve">79 </w:t>
      </w:r>
      <w:r w:rsidRPr="00C25F04">
        <w:rPr>
          <w:rFonts w:asciiTheme="minorHAnsi" w:hAnsiTheme="minorHAnsi"/>
        </w:rPr>
        <w:t xml:space="preserve">percent of Indians who received a U.S. Ph.D. in science and engineering </w:t>
      </w:r>
      <w:r w:rsidRPr="00C25F04">
        <w:rPr>
          <w:rStyle w:val="StyleUnderline"/>
          <w:rFonts w:asciiTheme="minorHAnsi" w:hAnsiTheme="minorHAnsi"/>
        </w:rPr>
        <w:t>in 2004</w:t>
      </w:r>
      <w:r w:rsidRPr="00C25F04">
        <w:rPr>
          <w:rFonts w:asciiTheme="minorHAnsi" w:hAnsiTheme="minorHAnsi"/>
        </w:rPr>
        <w:t xml:space="preserve"> and were still in America 5 years later (in 2009). </w:t>
      </w:r>
      <w:r w:rsidRPr="00C25F04">
        <w:rPr>
          <w:rStyle w:val="StyleUnderline"/>
          <w:rFonts w:asciiTheme="minorHAnsi" w:hAnsiTheme="minorHAnsi"/>
        </w:rPr>
        <w:t>For China, the 5-year stay rate dropped from 95 percent</w:t>
      </w:r>
      <w:r w:rsidRPr="00C25F04">
        <w:rPr>
          <w:rFonts w:asciiTheme="minorHAnsi" w:hAnsiTheme="minorHAnsi"/>
        </w:rPr>
        <w:t xml:space="preserve"> for those who received their U.S. Ph.D. in 2000 </w:t>
      </w:r>
      <w:r w:rsidRPr="00C25F04">
        <w:rPr>
          <w:rStyle w:val="StyleUnderline"/>
          <w:rFonts w:asciiTheme="minorHAnsi" w:hAnsiTheme="minorHAnsi"/>
        </w:rPr>
        <w:t>to an 89 percent</w:t>
      </w:r>
      <w:r w:rsidRPr="00C25F04">
        <w:rPr>
          <w:rFonts w:asciiTheme="minorHAnsi" w:hAnsiTheme="minorHAnsi"/>
        </w:rPr>
        <w:t xml:space="preserve"> 5-year stay rate for Chinese receiving their U.S. Ph.D. in 2004. </w:t>
      </w:r>
    </w:p>
    <w:p w:rsidR="00245A54" w:rsidRPr="00C25F04" w:rsidRDefault="00245A54" w:rsidP="00245A54">
      <w:pPr>
        <w:rPr>
          <w:rFonts w:asciiTheme="minorHAnsi" w:hAnsiTheme="minorHAnsi"/>
        </w:rPr>
      </w:pPr>
      <w:r w:rsidRPr="00C25F04">
        <w:rPr>
          <w:rFonts w:asciiTheme="minorHAnsi" w:hAnsiTheme="minorHAnsi"/>
        </w:rPr>
        <w:t xml:space="preserve">Second, </w:t>
      </w:r>
      <w:r w:rsidRPr="00C25F04">
        <w:rPr>
          <w:rStyle w:val="StyleUnderline"/>
          <w:rFonts w:asciiTheme="minorHAnsi" w:hAnsiTheme="minorHAnsi"/>
        </w:rPr>
        <w:t>even if Ph.D</w:t>
      </w:r>
      <w:r w:rsidRPr="00C25F04">
        <w:rPr>
          <w:rFonts w:asciiTheme="minorHAnsi" w:hAnsiTheme="minorHAnsi"/>
        </w:rPr>
        <w:t xml:space="preserve">.s from India and China </w:t>
      </w:r>
      <w:r w:rsidRPr="00C25F04">
        <w:rPr>
          <w:rStyle w:val="StyleUnderline"/>
          <w:rFonts w:asciiTheme="minorHAnsi" w:hAnsiTheme="minorHAnsi"/>
        </w:rPr>
        <w:t>were staying</w:t>
      </w:r>
      <w:r w:rsidRPr="00C25F04">
        <w:rPr>
          <w:rFonts w:asciiTheme="minorHAnsi" w:hAnsiTheme="minorHAnsi"/>
        </w:rPr>
        <w:t xml:space="preserve"> in America </w:t>
      </w:r>
      <w:r w:rsidRPr="00C25F04">
        <w:rPr>
          <w:rStyle w:val="StyleUnderline"/>
          <w:rFonts w:asciiTheme="minorHAnsi" w:hAnsiTheme="minorHAnsi"/>
        </w:rPr>
        <w:t>at the same rate</w:t>
      </w:r>
      <w:r w:rsidRPr="00C25F04">
        <w:rPr>
          <w:rFonts w:asciiTheme="minorHAnsi" w:hAnsiTheme="minorHAnsi"/>
        </w:rPr>
        <w:t xml:space="preserve"> as before </w:t>
      </w:r>
      <w:r w:rsidRPr="00C25F04">
        <w:rPr>
          <w:rStyle w:val="StyleUnderline"/>
          <w:rFonts w:asciiTheme="minorHAnsi" w:hAnsiTheme="minorHAnsi"/>
        </w:rPr>
        <w:t>it still would not tell us anything about the green card problems experienced by those at the masters and undergraduate levels</w:t>
      </w:r>
      <w:r w:rsidRPr="00C25F04">
        <w:rPr>
          <w:rFonts w:asciiTheme="minorHAnsi" w:hAnsiTheme="minorHAnsi"/>
        </w:rPr>
        <w:t xml:space="preserve">. </w:t>
      </w:r>
      <w:r w:rsidRPr="00C25F04">
        <w:rPr>
          <w:rStyle w:val="StyleUnderline"/>
          <w:rFonts w:asciiTheme="minorHAnsi" w:hAnsiTheme="minorHAnsi"/>
        </w:rPr>
        <w:t>From 2000 to 2012, any Ph.D</w:t>
      </w:r>
      <w:r w:rsidRPr="00C25F04">
        <w:rPr>
          <w:rFonts w:asciiTheme="minorHAnsi" w:hAnsiTheme="minorHAnsi"/>
        </w:rPr>
        <w:t xml:space="preserve">. eligible </w:t>
      </w:r>
      <w:r w:rsidRPr="00C25F04">
        <w:rPr>
          <w:rStyle w:val="StyleUnderline"/>
          <w:rFonts w:asciiTheme="minorHAnsi" w:hAnsiTheme="minorHAnsi"/>
        </w:rPr>
        <w:t>for the</w:t>
      </w:r>
      <w:r w:rsidRPr="00C25F04">
        <w:rPr>
          <w:rFonts w:asciiTheme="minorHAnsi" w:hAnsiTheme="minorHAnsi"/>
        </w:rPr>
        <w:t xml:space="preserve"> employment-based first preference (</w:t>
      </w:r>
      <w:r w:rsidRPr="00C25F04">
        <w:rPr>
          <w:rStyle w:val="StyleUnderline"/>
          <w:rFonts w:asciiTheme="minorHAnsi" w:hAnsiTheme="minorHAnsi"/>
        </w:rPr>
        <w:t>EB-1</w:t>
      </w:r>
      <w:r w:rsidRPr="00C25F04">
        <w:rPr>
          <w:rFonts w:asciiTheme="minorHAnsi" w:hAnsiTheme="minorHAnsi"/>
        </w:rPr>
        <w:t xml:space="preserve">) </w:t>
      </w:r>
      <w:r w:rsidRPr="00C25F04">
        <w:rPr>
          <w:rStyle w:val="StyleUnderline"/>
          <w:rFonts w:asciiTheme="minorHAnsi" w:hAnsiTheme="minorHAnsi"/>
        </w:rPr>
        <w:t>did not have to wait long</w:t>
      </w:r>
      <w:r w:rsidRPr="00C25F04">
        <w:rPr>
          <w:rFonts w:asciiTheme="minorHAnsi" w:hAnsiTheme="minorHAnsi"/>
        </w:rPr>
        <w:t xml:space="preserve"> for a green card because </w:t>
      </w:r>
      <w:r w:rsidRPr="00C25F04">
        <w:rPr>
          <w:rStyle w:val="StyleUnderline"/>
          <w:rFonts w:asciiTheme="minorHAnsi" w:hAnsiTheme="minorHAnsi"/>
        </w:rPr>
        <w:t>unlike the EB-2 and EB-3 categories</w:t>
      </w:r>
      <w:r w:rsidRPr="00C25F04">
        <w:rPr>
          <w:rFonts w:asciiTheme="minorHAnsi" w:hAnsiTheme="minorHAnsi"/>
        </w:rPr>
        <w:t xml:space="preserve">, the EB-1 category did not have a backlog. As noted earlier, </w:t>
      </w:r>
      <w:r w:rsidRPr="00C25F04">
        <w:rPr>
          <w:rStyle w:val="StyleUnderline"/>
          <w:rFonts w:asciiTheme="minorHAnsi" w:hAnsiTheme="minorHAnsi"/>
        </w:rPr>
        <w:t xml:space="preserve">the State Department indicates that may soon change in the EB-1 category, </w:t>
      </w:r>
      <w:r w:rsidRPr="00C25F04">
        <w:rPr>
          <w:rStyle w:val="Emphasis"/>
          <w:rFonts w:asciiTheme="minorHAnsi" w:hAnsiTheme="minorHAnsi"/>
        </w:rPr>
        <w:t>undermining arguments for the status quo</w:t>
      </w:r>
      <w:r w:rsidRPr="00C25F04">
        <w:rPr>
          <w:rFonts w:asciiTheme="minorHAnsi" w:hAnsiTheme="minorHAnsi"/>
        </w:rPr>
        <w:t>.16</w:t>
      </w:r>
    </w:p>
    <w:p w:rsidR="00245A54" w:rsidRPr="00C25F04" w:rsidRDefault="00245A54" w:rsidP="00245A54">
      <w:pPr>
        <w:rPr>
          <w:rFonts w:asciiTheme="minorHAnsi" w:hAnsiTheme="minorHAnsi"/>
        </w:rPr>
      </w:pPr>
      <w:r w:rsidRPr="00C25F04">
        <w:rPr>
          <w:rFonts w:asciiTheme="minorHAnsi" w:hAnsiTheme="minorHAnsi"/>
        </w:rPr>
        <w:t>It is far more common for private sector employers outside of academia to hire foreign nationals with a masters or Ph.D. According to H-1B temporary visa statistics released by U.S. Citizenship and Immigration Services, in FY 2009, 13 percent of H-1B visa holders earned a Ph.D., compared to 40 percent for masters, 41 percent for a bachelor’s and 6 percent for a professional degree.17 “Ph.D.s are generally sought out by those pursuing academic careers but individuals seeking to work in the private sector often pursue masters degrees because that is what industry expects,” said Greg Siskind, partner, Siskind Susser.18</w:t>
      </w:r>
    </w:p>
    <w:p w:rsidR="00245A54" w:rsidRPr="00C25F04" w:rsidRDefault="00245A54" w:rsidP="00245A54">
      <w:pPr>
        <w:rPr>
          <w:rFonts w:asciiTheme="minorHAnsi" w:hAnsiTheme="minorHAnsi"/>
        </w:rPr>
      </w:pPr>
      <w:r w:rsidRPr="00C25F04">
        <w:rPr>
          <w:rFonts w:asciiTheme="minorHAnsi" w:hAnsiTheme="minorHAnsi"/>
        </w:rPr>
        <w:t xml:space="preserve">Third, </w:t>
      </w:r>
      <w:r w:rsidRPr="00C25F04">
        <w:rPr>
          <w:rStyle w:val="StyleUnderline"/>
          <w:rFonts w:asciiTheme="minorHAnsi" w:hAnsiTheme="minorHAnsi"/>
        </w:rPr>
        <w:t>because of the length of the degree program, doctoral recipients have typically been in the United States for several years</w:t>
      </w:r>
      <w:r w:rsidRPr="00C25F04">
        <w:rPr>
          <w:rFonts w:asciiTheme="minorHAnsi" w:hAnsiTheme="minorHAnsi"/>
        </w:rPr>
        <w:t xml:space="preserve"> by the time they complete their doctorate. That means </w:t>
      </w:r>
      <w:r w:rsidRPr="00C25F04">
        <w:rPr>
          <w:rStyle w:val="StyleUnderline"/>
          <w:rFonts w:asciiTheme="minorHAnsi" w:hAnsiTheme="minorHAnsi"/>
        </w:rPr>
        <w:t>foreign-born Ph.D. recipients would be more likely to gain permanent residence via family sponsorship, either through marriage or through other relatives in the United States, than those obtaining other degrees</w:t>
      </w:r>
      <w:r w:rsidRPr="00C25F04">
        <w:rPr>
          <w:rFonts w:asciiTheme="minorHAnsi" w:hAnsiTheme="minorHAnsi"/>
        </w:rPr>
        <w:t>.</w:t>
      </w:r>
    </w:p>
    <w:p w:rsidR="00245A54" w:rsidRPr="00C25F04" w:rsidRDefault="00245A54" w:rsidP="00245A54">
      <w:pPr>
        <w:rPr>
          <w:rFonts w:asciiTheme="minorHAnsi" w:hAnsiTheme="minorHAnsi"/>
        </w:rPr>
      </w:pPr>
      <w:r w:rsidRPr="00C25F04">
        <w:rPr>
          <w:rFonts w:asciiTheme="minorHAnsi" w:hAnsiTheme="minorHAnsi"/>
        </w:rPr>
        <w:t xml:space="preserve">Fourth, </w:t>
      </w:r>
      <w:r w:rsidRPr="00C25F04">
        <w:rPr>
          <w:rStyle w:val="StyleUnderline"/>
          <w:rFonts w:asciiTheme="minorHAnsi" w:hAnsiTheme="minorHAnsi"/>
        </w:rPr>
        <w:t>the fact that India and China have higher stay rates than Ph.D. recipients from other countries does not mean green card problems are not present</w:t>
      </w:r>
      <w:r w:rsidRPr="00C25F04">
        <w:rPr>
          <w:rFonts w:asciiTheme="minorHAnsi" w:hAnsiTheme="minorHAnsi"/>
        </w:rPr>
        <w:t xml:space="preserve">. Rather </w:t>
      </w:r>
      <w:r w:rsidRPr="00C25F04">
        <w:rPr>
          <w:rStyle w:val="StyleUnderline"/>
          <w:rFonts w:asciiTheme="minorHAnsi" w:hAnsiTheme="minorHAnsi"/>
        </w:rPr>
        <w:t>it may reflect an interplay of various factors, including a traditionally strong desire of Indians and Chinese to stay in America coupled with greater opportunities in the U.S. labor market in their fields of greatest interest</w:t>
      </w:r>
      <w:r w:rsidRPr="00C25F04">
        <w:rPr>
          <w:rFonts w:asciiTheme="minorHAnsi" w:hAnsiTheme="minorHAnsi"/>
        </w:rPr>
        <w:t xml:space="preserve">. Indian and Chinese nationals are more likely than students from other countries to enter fields (electrical engineering, computer science, etc.) in the highest demand in the U.S. labor market. The Institute of International Education, examining combined undergraduate and graduate level data, found 36.9 percent of Indian students in the U.S. and 19.2 percent of Chinese students majored in engineering in the 2010/2011 academic year. That compares to only 7.7 percent of Canadian students and 7.9 percent of Brazilian students in the U.S. in engineering.19 </w:t>
      </w:r>
      <w:proofErr w:type="gramStart"/>
      <w:r w:rsidRPr="00C25F04">
        <w:rPr>
          <w:rFonts w:asciiTheme="minorHAnsi" w:hAnsiTheme="minorHAnsi"/>
        </w:rPr>
        <w:t>Similarly</w:t>
      </w:r>
      <w:proofErr w:type="gramEnd"/>
      <w:r w:rsidRPr="00C25F04">
        <w:rPr>
          <w:rFonts w:asciiTheme="minorHAnsi" w:hAnsiTheme="minorHAnsi"/>
        </w:rPr>
        <w:t>, while 19.8 percent of Indian students and 10.6 percent of Chinese students majored in math/computer science in 2010/2011 at U.S. universities, only 2.4 percent of Canadian students and 3.0 percent of Brazilian students did the same.20</w:t>
      </w:r>
    </w:p>
    <w:p w:rsidR="00245A54" w:rsidRPr="00C25F04" w:rsidRDefault="00245A54" w:rsidP="00245A54">
      <w:pPr>
        <w:rPr>
          <w:rFonts w:asciiTheme="minorHAnsi" w:hAnsiTheme="minorHAnsi"/>
        </w:rPr>
      </w:pPr>
      <w:r w:rsidRPr="00C25F04">
        <w:rPr>
          <w:rFonts w:asciiTheme="minorHAnsi" w:hAnsiTheme="minorHAnsi"/>
        </w:rPr>
        <w:t>Fifth, the study does not contain data on visa status, which means individuals staying in the United Sates could be on temporary visas rather than having received permanent residence. Most of the estimates in the paper involve the first five years after being awarded a Ph.D. However a person may be in H-1B status for at least 6 years and can receive annual extensions beyond those 6 years if he or she has a pending green card application. And prior to H-1B status the individual could receive Optional Practical Training (OPT) for more than a year. In addition, the study captures individuals who have returned to the United States after a period abroad, which is more common as scientific careers become more global. The high retention rates ten years after degree completion imply a high rate of obtaining permanent visas, even if at the 10-year mark some will still have temporary visas. But the data in the study stop in 2009, meaning the 10-year rate in the study reflects the experience of those earning Ph.D.s in 1999, and thus less likely to be affected by the green card difficulties reported in recent years.</w:t>
      </w:r>
    </w:p>
    <w:p w:rsidR="00F774D6" w:rsidRPr="00C25F04" w:rsidRDefault="00F774D6" w:rsidP="00F774D6">
      <w:pPr>
        <w:rPr>
          <w:rFonts w:asciiTheme="minorHAnsi" w:hAnsiTheme="minorHAnsi"/>
        </w:rPr>
      </w:pPr>
    </w:p>
    <w:p w:rsidR="00CC58AE" w:rsidRPr="00C25F04" w:rsidRDefault="00CC58AE" w:rsidP="00CC58AE">
      <w:pPr>
        <w:pStyle w:val="Heading3"/>
        <w:rPr>
          <w:rFonts w:asciiTheme="minorHAnsi" w:hAnsiTheme="minorHAnsi"/>
        </w:rPr>
      </w:pPr>
      <w:r w:rsidRPr="00C25F04">
        <w:rPr>
          <w:rFonts w:asciiTheme="minorHAnsi" w:hAnsiTheme="minorHAnsi"/>
        </w:rPr>
        <w:t>AT: Plan =&gt; Diploma Mills</w:t>
      </w:r>
    </w:p>
    <w:p w:rsidR="00CC58AE" w:rsidRPr="00C25F04" w:rsidRDefault="00CC58AE" w:rsidP="00CC58AE">
      <w:pPr>
        <w:rPr>
          <w:rFonts w:asciiTheme="minorHAnsi" w:hAnsiTheme="minorHAnsi"/>
        </w:rPr>
      </w:pPr>
    </w:p>
    <w:p w:rsidR="00CC58AE" w:rsidRPr="00C25F04" w:rsidRDefault="00CC58AE" w:rsidP="00CC58AE">
      <w:pPr>
        <w:pStyle w:val="Heading4"/>
        <w:rPr>
          <w:rFonts w:asciiTheme="minorHAnsi" w:hAnsiTheme="minorHAnsi"/>
        </w:rPr>
      </w:pPr>
      <w:r w:rsidRPr="00C25F04">
        <w:rPr>
          <w:rFonts w:asciiTheme="minorHAnsi" w:hAnsiTheme="minorHAnsi"/>
        </w:rPr>
        <w:t>Diploma mills are not a concern – the Higher Education Act and a provision can block diploma mills</w:t>
      </w:r>
    </w:p>
    <w:p w:rsidR="00CC58AE" w:rsidRPr="00C25F04" w:rsidRDefault="00CC58AE" w:rsidP="00CC58AE">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Keeping Talent in America, National Foundation for American Policy, http://www.nfap.com/pdf/KEEPING_TALENT_IN_AMERICA_NFAP_October_2011.pdf//Frese </w:t>
      </w:r>
    </w:p>
    <w:p w:rsidR="00CC58AE" w:rsidRPr="00C25F04" w:rsidRDefault="00CC58AE" w:rsidP="00CC58AE">
      <w:pPr>
        <w:rPr>
          <w:rFonts w:asciiTheme="minorHAnsi" w:hAnsiTheme="minorHAnsi"/>
        </w:rPr>
      </w:pPr>
      <w:r w:rsidRPr="00C25F04">
        <w:rPr>
          <w:rFonts w:asciiTheme="minorHAnsi" w:hAnsiTheme="minorHAnsi"/>
        </w:rPr>
        <w:t>ADDRESSING CONCERNS ABOUT “DIPLOMA MILLS”</w:t>
      </w:r>
    </w:p>
    <w:p w:rsidR="00CC58AE" w:rsidRPr="00C25F04" w:rsidRDefault="00CC58AE" w:rsidP="00CC58AE">
      <w:pPr>
        <w:rPr>
          <w:rFonts w:asciiTheme="minorHAnsi" w:hAnsiTheme="minorHAnsi"/>
        </w:rPr>
      </w:pPr>
      <w:r w:rsidRPr="00C25F04">
        <w:rPr>
          <w:rStyle w:val="StyleUnderline"/>
          <w:rFonts w:asciiTheme="minorHAnsi" w:hAnsiTheme="minorHAnsi"/>
        </w:rPr>
        <w:t>A potentially contentious issue in the debate over an exemption from the employment-based green card cap for international students is from which university advanced degrees would be permitted.</w:t>
      </w:r>
      <w:r w:rsidRPr="00C25F04">
        <w:rPr>
          <w:rFonts w:asciiTheme="minorHAnsi" w:hAnsiTheme="minorHAnsi"/>
        </w:rPr>
        <w:t xml:space="preserve"> Some </w:t>
      </w:r>
      <w:r w:rsidRPr="00C25F04">
        <w:rPr>
          <w:rStyle w:val="StyleUnderline"/>
          <w:rFonts w:asciiTheme="minorHAnsi" w:hAnsiTheme="minorHAnsi"/>
        </w:rPr>
        <w:t>members of Congress have expressed concern about institutions that would use the change in the law to attract students</w:t>
      </w:r>
      <w:r w:rsidRPr="00C25F04">
        <w:rPr>
          <w:rFonts w:asciiTheme="minorHAnsi" w:hAnsiTheme="minorHAnsi"/>
        </w:rPr>
        <w:t>. Such institutions have been labeled as potential “</w:t>
      </w:r>
      <w:r w:rsidRPr="00C25F04">
        <w:rPr>
          <w:rStyle w:val="Emphasis"/>
          <w:rFonts w:asciiTheme="minorHAnsi" w:hAnsiTheme="minorHAnsi"/>
        </w:rPr>
        <w:t>diploma mills</w:t>
      </w:r>
      <w:r w:rsidRPr="00C25F04">
        <w:rPr>
          <w:rFonts w:asciiTheme="minorHAnsi" w:hAnsiTheme="minorHAnsi"/>
        </w:rPr>
        <w:t>.”</w:t>
      </w:r>
    </w:p>
    <w:p w:rsidR="00CC58AE" w:rsidRPr="00C25F04" w:rsidRDefault="00CC58AE" w:rsidP="00CC58AE">
      <w:pPr>
        <w:rPr>
          <w:rFonts w:asciiTheme="minorHAnsi" w:hAnsiTheme="minorHAnsi"/>
        </w:rPr>
      </w:pPr>
      <w:r w:rsidRPr="00C25F04">
        <w:rPr>
          <w:rFonts w:asciiTheme="minorHAnsi" w:hAnsiTheme="minorHAnsi"/>
        </w:rPr>
        <w:t xml:space="preserve">This concern can be addressed in two ways. First, </w:t>
      </w:r>
      <w:r w:rsidRPr="00C25F04">
        <w:rPr>
          <w:rStyle w:val="StyleUnderline"/>
          <w:rFonts w:asciiTheme="minorHAnsi" w:hAnsiTheme="minorHAnsi"/>
        </w:rPr>
        <w:t>degrees acceptable for the purposes of any new legislation can be limited to educational institutions accredited under the Higher Education Act</w:t>
      </w:r>
      <w:r w:rsidRPr="00C25F04">
        <w:rPr>
          <w:rFonts w:asciiTheme="minorHAnsi" w:hAnsiTheme="minorHAnsi"/>
        </w:rPr>
        <w:t xml:space="preserve">. Section 101(a) of the Higher Education Act of 1965 (20 U.S.C 1001(a)), which </w:t>
      </w:r>
      <w:r w:rsidRPr="00C25F04">
        <w:rPr>
          <w:rStyle w:val="StyleUnderline"/>
          <w:rFonts w:asciiTheme="minorHAnsi" w:hAnsiTheme="minorHAnsi"/>
        </w:rPr>
        <w:t>lays out specific definitions for institutions of higher education and addresses accreditation</w:t>
      </w:r>
      <w:r w:rsidRPr="00C25F04">
        <w:rPr>
          <w:rFonts w:asciiTheme="minorHAnsi" w:hAnsiTheme="minorHAnsi"/>
        </w:rPr>
        <w:t>. Rep. Lofgren’s bill also addressed this issue by designating a role for the National Science Foundation in selecting eligible universities.</w:t>
      </w:r>
    </w:p>
    <w:p w:rsidR="00CC58AE" w:rsidRPr="00C25F04" w:rsidRDefault="00CC58AE" w:rsidP="00CC58AE">
      <w:pPr>
        <w:rPr>
          <w:rFonts w:asciiTheme="minorHAnsi" w:hAnsiTheme="minorHAnsi"/>
        </w:rPr>
      </w:pPr>
      <w:r w:rsidRPr="00C25F04">
        <w:rPr>
          <w:rFonts w:asciiTheme="minorHAnsi" w:hAnsiTheme="minorHAnsi"/>
        </w:rPr>
        <w:t xml:space="preserve">Second, </w:t>
      </w:r>
      <w:r w:rsidRPr="00C25F04">
        <w:rPr>
          <w:rStyle w:val="StyleUnderline"/>
          <w:rFonts w:asciiTheme="minorHAnsi" w:hAnsiTheme="minorHAnsi"/>
        </w:rPr>
        <w:t>a provision could be added to any legislation that would limit the exemption to degrees received from U.S. universities</w:t>
      </w:r>
      <w:r w:rsidRPr="00C25F04">
        <w:rPr>
          <w:rFonts w:asciiTheme="minorHAnsi" w:hAnsiTheme="minorHAnsi"/>
        </w:rPr>
        <w:t xml:space="preserve"> that had been in existence during the previous 5 or 7 years. </w:t>
      </w:r>
      <w:r w:rsidRPr="00C25F04">
        <w:rPr>
          <w:rStyle w:val="StyleUnderline"/>
          <w:rFonts w:asciiTheme="minorHAnsi" w:hAnsiTheme="minorHAnsi"/>
        </w:rPr>
        <w:t>That would thwart any attempt by a “diploma mill” to come into existence simply to take advantage of the new law</w:t>
      </w:r>
      <w:r w:rsidRPr="00C25F04">
        <w:rPr>
          <w:rFonts w:asciiTheme="minorHAnsi" w:hAnsiTheme="minorHAnsi"/>
        </w:rPr>
        <w:t xml:space="preserve">. In fact, </w:t>
      </w:r>
      <w:r w:rsidRPr="00C25F04">
        <w:rPr>
          <w:rStyle w:val="StyleUnderline"/>
          <w:rFonts w:asciiTheme="minorHAnsi" w:hAnsiTheme="minorHAnsi"/>
        </w:rPr>
        <w:t>a new entrant to the education field would be placed at a disadvantage, since their graduates would be ineligible for the exemption</w:t>
      </w:r>
      <w:r w:rsidRPr="00C25F04">
        <w:rPr>
          <w:rFonts w:asciiTheme="minorHAnsi" w:hAnsiTheme="minorHAnsi"/>
        </w:rPr>
        <w:t xml:space="preserve">. There can be a waiver or appeals process if an established university believes it is being unfairly excluded under the law. </w:t>
      </w:r>
    </w:p>
    <w:p w:rsidR="00CC58AE" w:rsidRPr="00C25F04" w:rsidRDefault="00CC58AE" w:rsidP="00CC58AE">
      <w:pPr>
        <w:rPr>
          <w:rFonts w:asciiTheme="minorHAnsi" w:hAnsiTheme="minorHAnsi"/>
        </w:rPr>
      </w:pPr>
    </w:p>
    <w:p w:rsidR="00CC58AE" w:rsidRPr="00C25F04" w:rsidRDefault="00CC58AE" w:rsidP="00CC58AE">
      <w:pPr>
        <w:pStyle w:val="Heading3"/>
        <w:rPr>
          <w:rFonts w:asciiTheme="minorHAnsi" w:hAnsiTheme="minorHAnsi"/>
        </w:rPr>
      </w:pPr>
      <w:r w:rsidRPr="00C25F04">
        <w:rPr>
          <w:rFonts w:asciiTheme="minorHAnsi" w:hAnsiTheme="minorHAnsi"/>
        </w:rPr>
        <w:t xml:space="preserve">AT: Plan Trades Off With Domestic Students </w:t>
      </w:r>
    </w:p>
    <w:p w:rsidR="00CC58AE" w:rsidRPr="00C25F04" w:rsidRDefault="00CC58AE" w:rsidP="00CC58AE">
      <w:pPr>
        <w:rPr>
          <w:rFonts w:asciiTheme="minorHAnsi" w:hAnsiTheme="minorHAnsi"/>
        </w:rPr>
      </w:pPr>
    </w:p>
    <w:p w:rsidR="00CC58AE" w:rsidRPr="00C25F04" w:rsidRDefault="00CC58AE" w:rsidP="00CC58AE">
      <w:pPr>
        <w:pStyle w:val="Heading4"/>
        <w:rPr>
          <w:rFonts w:asciiTheme="minorHAnsi" w:hAnsiTheme="minorHAnsi"/>
        </w:rPr>
      </w:pPr>
      <w:r w:rsidRPr="00C25F04">
        <w:rPr>
          <w:rFonts w:asciiTheme="minorHAnsi" w:hAnsiTheme="minorHAnsi"/>
        </w:rPr>
        <w:t>Immigrants don’t take STEM spots from Students</w:t>
      </w:r>
    </w:p>
    <w:p w:rsidR="00CC58AE" w:rsidRPr="00C25F04" w:rsidRDefault="00CC58AE" w:rsidP="00CC58AE">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Keeping Talent in America, National Foundation for American Policy, http://www.nfap.com/pdf/KEEPING_TALENT_IN_AMERICA_NFAP_October_2011.pdf//Frese </w:t>
      </w:r>
    </w:p>
    <w:p w:rsidR="00CC58AE" w:rsidRPr="00C25F04" w:rsidRDefault="00CC58AE" w:rsidP="00CC58AE">
      <w:pPr>
        <w:rPr>
          <w:rFonts w:asciiTheme="minorHAnsi" w:hAnsiTheme="minorHAnsi"/>
        </w:rPr>
      </w:pPr>
      <w:r w:rsidRPr="00C25F04">
        <w:rPr>
          <w:rFonts w:asciiTheme="minorHAnsi" w:hAnsiTheme="minorHAnsi"/>
        </w:rPr>
        <w:t>ADDRESSING CONCERNS ABOUT U.S. STUDENTS</w:t>
      </w:r>
    </w:p>
    <w:p w:rsidR="00CC58AE" w:rsidRPr="00C25F04" w:rsidRDefault="00CC58AE" w:rsidP="00CC58AE">
      <w:pPr>
        <w:rPr>
          <w:rFonts w:asciiTheme="minorHAnsi" w:hAnsiTheme="minorHAnsi"/>
        </w:rPr>
      </w:pPr>
      <w:r w:rsidRPr="00C25F04">
        <w:rPr>
          <w:rStyle w:val="StyleUnderline"/>
          <w:rFonts w:asciiTheme="minorHAnsi" w:hAnsiTheme="minorHAnsi"/>
        </w:rPr>
        <w:t>Some may argue against an exemption from green card quotas for international students with a graduate degree in STEM fields</w:t>
      </w:r>
      <w:r w:rsidRPr="00C25F04">
        <w:rPr>
          <w:rFonts w:asciiTheme="minorHAnsi" w:hAnsiTheme="minorHAnsi"/>
        </w:rPr>
        <w:t xml:space="preserve"> out of concern for U.S. students. Such </w:t>
      </w:r>
      <w:r w:rsidRPr="00C25F04">
        <w:rPr>
          <w:rStyle w:val="Emphasis"/>
          <w:rFonts w:asciiTheme="minorHAnsi" w:hAnsiTheme="minorHAnsi"/>
        </w:rPr>
        <w:t>concerns would be misplaced</w:t>
      </w:r>
      <w:r w:rsidRPr="00C25F04">
        <w:rPr>
          <w:rFonts w:asciiTheme="minorHAnsi" w:hAnsiTheme="minorHAnsi"/>
        </w:rPr>
        <w:t xml:space="preserve">. Research shows </w:t>
      </w:r>
      <w:r w:rsidRPr="00C25F04">
        <w:rPr>
          <w:rStyle w:val="StyleUnderline"/>
          <w:rFonts w:asciiTheme="minorHAnsi" w:hAnsiTheme="minorHAnsi"/>
        </w:rPr>
        <w:t>there is no evidence that U.S. students are not able to attend engineering or other graduate-level programs in the United States due to the presence of international students</w:t>
      </w:r>
      <w:r w:rsidRPr="00C25F04">
        <w:rPr>
          <w:rFonts w:asciiTheme="minorHAnsi" w:hAnsiTheme="minorHAnsi"/>
        </w:rPr>
        <w:t xml:space="preserve">. While </w:t>
      </w:r>
      <w:r w:rsidRPr="00C25F04">
        <w:rPr>
          <w:rStyle w:val="StyleUnderline"/>
          <w:rFonts w:asciiTheme="minorHAnsi" w:hAnsiTheme="minorHAnsi"/>
        </w:rPr>
        <w:t>the enrollment of international students has increased over the past few decades, so has the enrollment of U.S. citizens and permanent residents</w:t>
      </w:r>
      <w:r w:rsidRPr="00C25F04">
        <w:rPr>
          <w:rFonts w:asciiTheme="minorHAnsi" w:hAnsiTheme="minorHAnsi"/>
        </w:rPr>
        <w:t>.</w:t>
      </w:r>
    </w:p>
    <w:p w:rsidR="00CC58AE" w:rsidRPr="00C25F04" w:rsidRDefault="00CC58AE" w:rsidP="00CC58AE">
      <w:pPr>
        <w:rPr>
          <w:rFonts w:asciiTheme="minorHAnsi" w:hAnsiTheme="minorHAnsi"/>
        </w:rPr>
      </w:pPr>
      <w:r w:rsidRPr="00C25F04">
        <w:rPr>
          <w:rFonts w:asciiTheme="minorHAnsi" w:hAnsiTheme="minorHAnsi"/>
        </w:rPr>
        <w:t xml:space="preserve">Examining all U.S. graduate programs from 1982 through 1995, Mark Regets of </w:t>
      </w:r>
      <w:r w:rsidRPr="00C25F04">
        <w:rPr>
          <w:rStyle w:val="StyleUnderline"/>
          <w:rFonts w:asciiTheme="minorHAnsi" w:hAnsiTheme="minorHAnsi"/>
        </w:rPr>
        <w:t>the National Science Foundation found no sign that U.S. citizens were displaced in graduate programs by international students</w:t>
      </w:r>
      <w:r w:rsidRPr="00C25F04">
        <w:rPr>
          <w:rFonts w:asciiTheme="minorHAnsi" w:hAnsiTheme="minorHAnsi"/>
        </w:rPr>
        <w:t xml:space="preserve">. </w:t>
      </w:r>
      <w:r w:rsidRPr="00C25F04">
        <w:rPr>
          <w:rStyle w:val="StyleUnderline"/>
          <w:rFonts w:asciiTheme="minorHAnsi" w:hAnsiTheme="minorHAnsi"/>
        </w:rPr>
        <w:t>Increases in the number of international students in a graduate department were associated with increases</w:t>
      </w:r>
      <w:r w:rsidRPr="00C25F04">
        <w:rPr>
          <w:rFonts w:asciiTheme="minorHAnsi" w:hAnsiTheme="minorHAnsi"/>
        </w:rPr>
        <w:t xml:space="preserve">, not decreases, </w:t>
      </w:r>
      <w:r w:rsidRPr="00C25F04">
        <w:rPr>
          <w:rStyle w:val="StyleUnderline"/>
          <w:rFonts w:asciiTheme="minorHAnsi" w:hAnsiTheme="minorHAnsi"/>
        </w:rPr>
        <w:t>in the enrollment of U.S. citizens and permanent residents</w:t>
      </w:r>
      <w:r w:rsidRPr="00C25F04">
        <w:rPr>
          <w:rFonts w:asciiTheme="minorHAnsi" w:hAnsiTheme="minorHAnsi"/>
        </w:rPr>
        <w:t xml:space="preserve"> – </w:t>
      </w:r>
      <w:r w:rsidRPr="00C25F04">
        <w:rPr>
          <w:rStyle w:val="StyleUnderline"/>
          <w:rFonts w:asciiTheme="minorHAnsi" w:hAnsiTheme="minorHAnsi"/>
        </w:rPr>
        <w:t>about one extra U.S. student for every three extra international students</w:t>
      </w:r>
      <w:r w:rsidRPr="00C25F04">
        <w:rPr>
          <w:rFonts w:asciiTheme="minorHAnsi" w:hAnsiTheme="minorHAnsi"/>
        </w:rPr>
        <w:t>. A rise in enrollment for one group that is associated with enrollment increases for all groups is “a result inconsistent with displacement,” notes Regets.24</w:t>
      </w:r>
    </w:p>
    <w:p w:rsidR="00CC58AE" w:rsidRPr="00C25F04" w:rsidRDefault="00CC58AE" w:rsidP="00CC58AE">
      <w:pPr>
        <w:rPr>
          <w:rFonts w:asciiTheme="minorHAnsi" w:hAnsiTheme="minorHAnsi"/>
        </w:rPr>
      </w:pPr>
      <w:r w:rsidRPr="00C25F04">
        <w:rPr>
          <w:rFonts w:asciiTheme="minorHAnsi" w:hAnsiTheme="minorHAnsi"/>
        </w:rPr>
        <w:t xml:space="preserve">Other research has produced similar conclusions. </w:t>
      </w:r>
      <w:r w:rsidRPr="00C25F04">
        <w:rPr>
          <w:rStyle w:val="StyleUnderline"/>
          <w:rFonts w:asciiTheme="minorHAnsi" w:hAnsiTheme="minorHAnsi"/>
        </w:rPr>
        <w:t>Examining degrees granted over a period of years</w:t>
      </w:r>
      <w:r w:rsidRPr="00C25F04">
        <w:rPr>
          <w:rFonts w:asciiTheme="minorHAnsi" w:hAnsiTheme="minorHAnsi"/>
        </w:rPr>
        <w:t xml:space="preserve"> (1965- 2001), economists Keith Maskus, Aaditya Mattoo, and Granaraj Chellaraj found, “The number of Ph.D.s granted to undergraduates of U.S. institutions, most of whom were U.S. citizens, did not change much during this period, while there was a substantial growth in the number of foreign bachelor’s graduates obtaining U.S. doctorates. Thus, </w:t>
      </w:r>
      <w:r w:rsidRPr="00C25F04">
        <w:rPr>
          <w:rStyle w:val="StyleUnderline"/>
          <w:rFonts w:asciiTheme="minorHAnsi" w:hAnsiTheme="minorHAnsi"/>
        </w:rPr>
        <w:t>the change in proportion is mostly due to the expansion of Ph.D. programs, with a majority of the new slots being taken for foreign students rather than through substitution</w:t>
      </w:r>
      <w:r w:rsidRPr="00C25F04">
        <w:rPr>
          <w:rFonts w:asciiTheme="minorHAnsi" w:hAnsiTheme="minorHAnsi"/>
        </w:rPr>
        <w:t>.”25</w:t>
      </w:r>
    </w:p>
    <w:p w:rsidR="00CC58AE" w:rsidRPr="00C25F04" w:rsidRDefault="00CC58AE" w:rsidP="00CC58AE">
      <w:pPr>
        <w:rPr>
          <w:rFonts w:asciiTheme="minorHAnsi" w:hAnsiTheme="minorHAnsi"/>
        </w:rPr>
      </w:pPr>
    </w:p>
    <w:p w:rsidR="0014157D" w:rsidRPr="00C25F04" w:rsidRDefault="0014157D" w:rsidP="0014157D">
      <w:pPr>
        <w:pStyle w:val="Heading4"/>
        <w:rPr>
          <w:rStyle w:val="Style13ptBold"/>
          <w:rFonts w:asciiTheme="minorHAnsi" w:hAnsiTheme="minorHAnsi"/>
          <w:b/>
        </w:rPr>
      </w:pPr>
      <w:r w:rsidRPr="00C25F04">
        <w:rPr>
          <w:rStyle w:val="Style13ptBold"/>
          <w:rFonts w:asciiTheme="minorHAnsi" w:hAnsiTheme="minorHAnsi"/>
          <w:b/>
        </w:rPr>
        <w:t>Even if there is displacement of domestic workers doesn’t hurt overall science</w:t>
      </w:r>
    </w:p>
    <w:p w:rsidR="0014157D" w:rsidRPr="00C25F04" w:rsidRDefault="0014157D" w:rsidP="0014157D">
      <w:pPr>
        <w:rPr>
          <w:rFonts w:asciiTheme="minorHAnsi" w:hAnsiTheme="minorHAnsi"/>
        </w:rPr>
      </w:pPr>
      <w:r w:rsidRPr="00C25F04">
        <w:rPr>
          <w:rStyle w:val="Style13ptBold"/>
          <w:rFonts w:asciiTheme="minorHAnsi" w:hAnsiTheme="minorHAnsi"/>
        </w:rPr>
        <w:t>Agrawal et al 18</w:t>
      </w:r>
      <w:r w:rsidR="005B3344" w:rsidRPr="00C25F04">
        <w:rPr>
          <w:rStyle w:val="Style13ptBold"/>
          <w:rFonts w:asciiTheme="minorHAnsi" w:hAnsiTheme="minorHAnsi"/>
        </w:rPr>
        <w:t xml:space="preserve"> </w:t>
      </w:r>
      <w:r w:rsidR="005B3344" w:rsidRPr="00C25F04">
        <w:rPr>
          <w:rFonts w:asciiTheme="minorHAnsi" w:hAnsiTheme="minorHAnsi"/>
        </w:rPr>
        <w:t>–</w:t>
      </w:r>
      <w:r w:rsidRPr="00C25F04">
        <w:rPr>
          <w:rFonts w:asciiTheme="minorHAnsi" w:hAnsiTheme="minorHAnsi"/>
        </w:rPr>
        <w:t xml:space="preserve"> Peter Munk Professor of Entrepreneurship at the University of Toronto's Rotman School of Management </w:t>
      </w:r>
      <w:proofErr w:type="gramStart"/>
      <w:r w:rsidRPr="00C25F04">
        <w:rPr>
          <w:rFonts w:asciiTheme="minorHAnsi" w:hAnsiTheme="minorHAnsi"/>
        </w:rPr>
        <w:t>( April</w:t>
      </w:r>
      <w:proofErr w:type="gramEnd"/>
      <w:r w:rsidRPr="00C25F04">
        <w:rPr>
          <w:rFonts w:asciiTheme="minorHAnsi" w:hAnsiTheme="minorHAnsi"/>
        </w:rPr>
        <w:t xml:space="preserve">, Ajay, John McHale, Alex Oettl, NBER, “Does Scientist Immigration Harm US Science? An Examination of Spillover,” </w:t>
      </w:r>
      <w:hyperlink r:id="rId31" w:history="1">
        <w:r w:rsidRPr="00C25F04">
          <w:rPr>
            <w:rStyle w:val="Hyperlink"/>
            <w:rFonts w:asciiTheme="minorHAnsi" w:hAnsiTheme="minorHAnsi"/>
          </w:rPr>
          <w:t>http://www.nber.org/papers/w24519)</w:t>
        </w:r>
      </w:hyperlink>
      <w:r w:rsidRPr="00C25F04">
        <w:rPr>
          <w:rFonts w:asciiTheme="minorHAnsi" w:hAnsiTheme="minorHAnsi"/>
        </w:rPr>
        <w:t>//TVZ</w:t>
      </w:r>
    </w:p>
    <w:p w:rsidR="0014157D" w:rsidRPr="00C25F04" w:rsidRDefault="0014157D" w:rsidP="0014157D">
      <w:pPr>
        <w:rPr>
          <w:rFonts w:asciiTheme="minorHAnsi" w:hAnsiTheme="minorHAnsi"/>
        </w:rPr>
      </w:pPr>
      <w:r w:rsidRPr="00C25F04">
        <w:rPr>
          <w:rFonts w:asciiTheme="minorHAnsi" w:hAnsiTheme="minorHAnsi"/>
        </w:rPr>
        <w:t xml:space="preserve">Our knowledge flow measure is the number of times the US scientific community cites the focal scientist. </w:t>
      </w:r>
      <w:r w:rsidRPr="00C25F04">
        <w:rPr>
          <w:rStyle w:val="StyleUnderline"/>
          <w:rFonts w:asciiTheme="minorHAnsi" w:hAnsiTheme="minorHAnsi"/>
        </w:rPr>
        <w:t xml:space="preserve">Under the hypothetical scenario of full displacement of an equivalent domestic scientist, we test for significant differences between the number of citations to the work of the immigrant and their (hypothetically displaced) domestic match. </w:t>
      </w:r>
      <w:r w:rsidRPr="00C25F04">
        <w:rPr>
          <w:rFonts w:asciiTheme="minorHAnsi" w:hAnsiTheme="minorHAnsi"/>
        </w:rPr>
        <w:t>We look at all immigrants and also, separately, the subset of immigrant stars.</w:t>
      </w:r>
    </w:p>
    <w:p w:rsidR="0014157D" w:rsidRPr="00C25F04" w:rsidRDefault="0014157D" w:rsidP="0014157D">
      <w:pPr>
        <w:rPr>
          <w:rFonts w:asciiTheme="minorHAnsi" w:hAnsiTheme="minorHAnsi"/>
        </w:rPr>
      </w:pPr>
      <w:r w:rsidRPr="00C25F04">
        <w:rPr>
          <w:rFonts w:asciiTheme="minorHAnsi" w:hAnsiTheme="minorHAnsi"/>
        </w:rPr>
        <w:t>For each sample, we make three distinct comparisons. First, we compare pre-move immigrants with their domestic matches. This allows us to understand spillover differentials to the US scientific community before the move takes place. Second, we compare pre- and post-move immigrants. This allows us to understand the way the immigrant’s connection to US science changes upon moving to the US. Third, we compare post-move immigrants with their domestic matches. This is our main comparison, and it allows us to understand how localized knowledge flows would be affected even with full displacement of an equivalent domestic scientist.</w:t>
      </w:r>
    </w:p>
    <w:p w:rsidR="0014157D" w:rsidRPr="00C25F04" w:rsidRDefault="0014157D" w:rsidP="0014157D">
      <w:pPr>
        <w:rPr>
          <w:rStyle w:val="StyleUnderline"/>
          <w:rFonts w:asciiTheme="minorHAnsi" w:hAnsiTheme="minorHAnsi"/>
        </w:rPr>
      </w:pPr>
      <w:r w:rsidRPr="00C25F04">
        <w:rPr>
          <w:rFonts w:asciiTheme="minorHAnsi" w:hAnsiTheme="minorHAnsi"/>
        </w:rPr>
        <w:t xml:space="preserve">In Figure 7 we provide a graphical depiction of all three comparisons and also compare across the full and star samples. </w:t>
      </w:r>
      <w:r w:rsidRPr="00C25F04">
        <w:rPr>
          <w:rStyle w:val="StyleUnderline"/>
          <w:rFonts w:asciiTheme="minorHAnsi" w:hAnsiTheme="minorHAnsi"/>
        </w:rPr>
        <w:t>The general picture that emerges is that pre-move immigrants produce significantly less knowledge flows to the US scientific community than their domestic matches. However, this gap tends to disappear with the move as immigrants appear to quite rapidly integrate with the US scientific community. Post move, the number of citations from the US scientific community to the immigrants’ work is at least as large as to their domestic matches.</w:t>
      </w:r>
    </w:p>
    <w:p w:rsidR="0014157D" w:rsidRPr="00C25F04" w:rsidRDefault="0014157D" w:rsidP="0014157D">
      <w:pPr>
        <w:rPr>
          <w:rFonts w:asciiTheme="minorHAnsi" w:hAnsiTheme="minorHAnsi"/>
        </w:rPr>
      </w:pPr>
      <w:r w:rsidRPr="00C25F04">
        <w:rPr>
          <w:rFonts w:asciiTheme="minorHAnsi" w:hAnsiTheme="minorHAnsi"/>
        </w:rPr>
        <w:t xml:space="preserve">Tables 5 and 6 provide formal tests for our three comparisons for the full and star-only samples, respectively. The top panel of each table compares pre-move immigrants with their domestic matches. </w:t>
      </w:r>
      <w:r w:rsidRPr="00C25F04">
        <w:rPr>
          <w:rStyle w:val="StyleUnderline"/>
          <w:rFonts w:asciiTheme="minorHAnsi" w:hAnsiTheme="minorHAnsi"/>
        </w:rPr>
        <w:t>We look separately at total citations, US citations, and the share of US citations of total citations.</w:t>
      </w:r>
      <w:r w:rsidRPr="00C25F04">
        <w:rPr>
          <w:rFonts w:asciiTheme="minorHAnsi" w:hAnsiTheme="minorHAnsi"/>
        </w:rPr>
        <w:t xml:space="preserve"> </w:t>
      </w:r>
      <w:r w:rsidRPr="00C25F04">
        <w:rPr>
          <w:rStyle w:val="StyleUnderline"/>
          <w:rFonts w:asciiTheme="minorHAnsi" w:hAnsiTheme="minorHAnsi"/>
        </w:rPr>
        <w:t>Indicating the success of the matching procedure, there is no significant difference in total citations for the immigrants and their domestic matches. However, the domestic matches have significantly higher US citations and higher shares of US citations in total citations.</w:t>
      </w:r>
      <w:r w:rsidRPr="00C25F04">
        <w:rPr>
          <w:rFonts w:asciiTheme="minorHAnsi" w:hAnsiTheme="minorHAnsi"/>
        </w:rPr>
        <w:t xml:space="preserve"> This difference is particularly pronounced for the star sample, where on average domestic matches receive more than 10 additional citations from the US scientific community compared to pre-move immigrants.</w:t>
      </w:r>
    </w:p>
    <w:p w:rsidR="0014157D" w:rsidRPr="00C25F04" w:rsidRDefault="0014157D" w:rsidP="0014157D">
      <w:pPr>
        <w:rPr>
          <w:rFonts w:asciiTheme="minorHAnsi" w:hAnsiTheme="minorHAnsi"/>
        </w:rPr>
      </w:pPr>
      <w:r w:rsidRPr="00C25F04">
        <w:rPr>
          <w:rFonts w:asciiTheme="minorHAnsi" w:hAnsiTheme="minorHAnsi"/>
        </w:rPr>
        <w:t>The bottom panel of each table tests for differences in citations to the work of immigrants pre- and post-move. Post-move immigrants receive significantly more total citations and US citations and also receive a higher share of US citations of their total citations for both the full and star-only samples.</w:t>
      </w:r>
    </w:p>
    <w:p w:rsidR="0014157D" w:rsidRPr="00C25F04" w:rsidRDefault="0014157D" w:rsidP="0014157D">
      <w:pPr>
        <w:rPr>
          <w:rFonts w:asciiTheme="minorHAnsi" w:hAnsiTheme="minorHAnsi"/>
        </w:rPr>
      </w:pPr>
      <w:r w:rsidRPr="00C25F04">
        <w:rPr>
          <w:rFonts w:asciiTheme="minorHAnsi" w:hAnsiTheme="minorHAnsi"/>
        </w:rPr>
        <w:t>The middle panel of each table compares post-move immigrants with their domestic matches – our central comparison. Post-move immigrants receive a larger number of citations from the US scientific community compared to their domestic matches (difference in full sample = 0.47, p-value = 0.15; difference in star sample = 2.58, p-value = 0.06). While domestic matches still display a higher share of US citations to their total citations, the difference is not statistically significant.</w:t>
      </w:r>
    </w:p>
    <w:p w:rsidR="0014157D" w:rsidRPr="00C25F04" w:rsidRDefault="0014157D" w:rsidP="0014157D">
      <w:pPr>
        <w:rPr>
          <w:rStyle w:val="StyleUnderline"/>
          <w:rFonts w:asciiTheme="minorHAnsi" w:hAnsiTheme="minorHAnsi"/>
        </w:rPr>
      </w:pPr>
      <w:r w:rsidRPr="00C25F04">
        <w:rPr>
          <w:rStyle w:val="StyleUnderline"/>
          <w:rFonts w:asciiTheme="minorHAnsi" w:hAnsiTheme="minorHAnsi"/>
        </w:rPr>
        <w:t>Overall, using citations as our measure, immigrants are found to produce at least an equivalent level of knowledge flows to the US scientific community as the matched domestic scientists who they hypothetically displace. At least by this measure, there is no evidence that scientist immigration would harm US science even with full displacement.</w:t>
      </w:r>
    </w:p>
    <w:p w:rsidR="0014157D" w:rsidRPr="00C25F04" w:rsidRDefault="0014157D" w:rsidP="00CC58AE">
      <w:pPr>
        <w:rPr>
          <w:rFonts w:asciiTheme="minorHAnsi" w:hAnsiTheme="minorHAnsi"/>
        </w:rPr>
      </w:pPr>
    </w:p>
    <w:p w:rsidR="00CC58AE" w:rsidRPr="00C25F04" w:rsidRDefault="00957F38" w:rsidP="00CC58AE">
      <w:pPr>
        <w:pStyle w:val="Heading3"/>
        <w:rPr>
          <w:rFonts w:asciiTheme="minorHAnsi" w:hAnsiTheme="minorHAnsi"/>
        </w:rPr>
      </w:pPr>
      <w:r w:rsidRPr="00C25F04">
        <w:rPr>
          <w:rFonts w:asciiTheme="minorHAnsi" w:hAnsiTheme="minorHAnsi"/>
        </w:rPr>
        <w:t>AT: Plan Hurts Domestic</w:t>
      </w:r>
      <w:r w:rsidR="00CC58AE" w:rsidRPr="00C25F04">
        <w:rPr>
          <w:rFonts w:asciiTheme="minorHAnsi" w:hAnsiTheme="minorHAnsi"/>
        </w:rPr>
        <w:t xml:space="preserve"> PhDs</w:t>
      </w:r>
    </w:p>
    <w:p w:rsidR="00CC58AE" w:rsidRPr="00C25F04" w:rsidRDefault="00CC58AE" w:rsidP="00CC58AE">
      <w:pPr>
        <w:rPr>
          <w:rFonts w:asciiTheme="minorHAnsi" w:hAnsiTheme="minorHAnsi"/>
        </w:rPr>
      </w:pPr>
    </w:p>
    <w:p w:rsidR="00CC58AE" w:rsidRPr="00C25F04" w:rsidRDefault="00CC58AE" w:rsidP="00CC58AE">
      <w:pPr>
        <w:pStyle w:val="Heading4"/>
        <w:rPr>
          <w:rFonts w:asciiTheme="minorHAnsi" w:hAnsiTheme="minorHAnsi"/>
        </w:rPr>
      </w:pPr>
      <w:r w:rsidRPr="00C25F04">
        <w:rPr>
          <w:rFonts w:asciiTheme="minorHAnsi" w:hAnsiTheme="minorHAnsi"/>
        </w:rPr>
        <w:t>Immigrants don’t “steal our PhDs” – different college and career choices</w:t>
      </w:r>
    </w:p>
    <w:p w:rsidR="00CC58AE" w:rsidRPr="00C25F04" w:rsidRDefault="00CC58AE" w:rsidP="00CC58AE">
      <w:pPr>
        <w:rPr>
          <w:rFonts w:asciiTheme="minorHAnsi" w:hAnsiTheme="minorHAnsi"/>
        </w:rPr>
      </w:pPr>
      <w:r w:rsidRPr="00C25F04">
        <w:rPr>
          <w:rStyle w:val="Style13ptBold"/>
          <w:rFonts w:asciiTheme="minorHAnsi" w:hAnsiTheme="minorHAnsi"/>
        </w:rPr>
        <w:t>Ganguli and Gaule, 2018</w:t>
      </w:r>
      <w:r w:rsidRPr="00C25F04">
        <w:rPr>
          <w:rFonts w:asciiTheme="minorHAnsi" w:hAnsiTheme="minorHAnsi"/>
        </w:rPr>
        <w:t xml:space="preserve"> </w:t>
      </w:r>
      <w:proofErr w:type="gramStart"/>
      <w:r w:rsidRPr="00C25F04">
        <w:rPr>
          <w:rFonts w:asciiTheme="minorHAnsi" w:hAnsiTheme="minorHAnsi"/>
        </w:rPr>
        <w:t>–  assistant</w:t>
      </w:r>
      <w:proofErr w:type="gramEnd"/>
      <w:r w:rsidRPr="00C25F04">
        <w:rPr>
          <w:rFonts w:asciiTheme="minorHAnsi" w:hAnsiTheme="minorHAnsi"/>
        </w:rPr>
        <w:t xml:space="preserve"> professor of economics at the University of Massachusetts Amherst, core faculty member at the Computational Social Science Institute, affiliated researcher at the Stockholm School of Economics, fellow at the Institute for Quantitative Social Sciences at Harvard University, and fellow at the Center for International Development (Ina, “Will the U.S. Keep the Best and the Brightest (as Post-docs)? Career and Location Preferences of Foreign STEM PhDs”, The National Bureau of Economic Research, April 2018, </w:t>
      </w:r>
      <w:hyperlink r:id="rId32" w:history="1">
        <w:r w:rsidRPr="00C25F04">
          <w:rPr>
            <w:rStyle w:val="Hyperlink"/>
            <w:rFonts w:asciiTheme="minorHAnsi" w:hAnsiTheme="minorHAnsi"/>
          </w:rPr>
          <w:t>http://www.nber.org/chapters/c14108.pdf, pg. 10-13)//RCU</w:t>
        </w:r>
      </w:hyperlink>
    </w:p>
    <w:p w:rsidR="00CC58AE" w:rsidRPr="00C25F04" w:rsidRDefault="00CC58AE" w:rsidP="00CC58AE">
      <w:pPr>
        <w:rPr>
          <w:rStyle w:val="StyleUnderline"/>
          <w:rFonts w:asciiTheme="minorHAnsi" w:hAnsiTheme="minorHAnsi"/>
        </w:rPr>
      </w:pPr>
      <w:r w:rsidRPr="00C25F04">
        <w:rPr>
          <w:rFonts w:asciiTheme="minorHAnsi" w:hAnsiTheme="minorHAnsi"/>
        </w:rPr>
        <w:t xml:space="preserve">We first investigate whether foreign and domestic students have different career preferences using our three main measures of career preferences: (1) attractiveness of TT faculty job on 1-5 Likert scale, (2) the overall percent chance they will do a postdoc after the PhD, and (3) the percentage chance of choosing a postdoc over an industry research position or teaching position. In Figure 1, we show the raw means for US and foreign students based on the third measure based on the three hypothetical job offers. </w:t>
      </w:r>
      <w:r w:rsidRPr="00C25F04">
        <w:rPr>
          <w:rStyle w:val="StyleUnderline"/>
          <w:rFonts w:asciiTheme="minorHAnsi" w:hAnsiTheme="minorHAnsi"/>
        </w:rPr>
        <w:t xml:space="preserve">While both US and foreign students overall prefer the industry choice, we can see that foreign students are more likely than U.S. students to choose the postdoc, and less likely to choose the teaching position. </w:t>
      </w:r>
    </w:p>
    <w:p w:rsidR="00CC58AE" w:rsidRPr="00C25F04" w:rsidRDefault="00CC58AE" w:rsidP="00CC58AE">
      <w:pPr>
        <w:rPr>
          <w:rFonts w:asciiTheme="minorHAnsi" w:hAnsiTheme="minorHAnsi"/>
        </w:rPr>
      </w:pPr>
      <w:r w:rsidRPr="00C25F04">
        <w:rPr>
          <w:rFonts w:asciiTheme="minorHAnsi" w:hAnsiTheme="minorHAnsi"/>
        </w:rPr>
        <w:t xml:space="preserve">Next, we regress our measures of preferences for academia on an indicator variable for whether the respondent is a foreign student, and control for a broad range of student characteristics including gender, marital status, enrollment year, field of study and graduate school. </w:t>
      </w:r>
      <w:r w:rsidRPr="00C25F04">
        <w:rPr>
          <w:rStyle w:val="StyleUnderline"/>
          <w:rFonts w:asciiTheme="minorHAnsi" w:hAnsiTheme="minorHAnsi"/>
        </w:rPr>
        <w:t>We find</w:t>
      </w:r>
      <w:r w:rsidRPr="00C25F04">
        <w:rPr>
          <w:rFonts w:asciiTheme="minorHAnsi" w:hAnsiTheme="minorHAnsi"/>
        </w:rPr>
        <w:t xml:space="preserve"> (see Table 3) </w:t>
      </w:r>
      <w:r w:rsidRPr="00C25F04">
        <w:rPr>
          <w:rStyle w:val="StyleUnderline"/>
          <w:rFonts w:asciiTheme="minorHAnsi" w:hAnsiTheme="minorHAnsi"/>
        </w:rPr>
        <w:t>that foreign students consistently report finding tenure-track faculty jobs more attractive than US students, and that they are 10 percentage points more likely to choose a postdoc option when being offered a choice between postdoc, an industry research position or a teaching-focused position. Foreign students also rate their chance of doing a postdoc overall as 12 percentage points higher.</w:t>
      </w:r>
      <w:r w:rsidRPr="00C25F04">
        <w:rPr>
          <w:rFonts w:asciiTheme="minorHAnsi" w:hAnsiTheme="minorHAnsi"/>
        </w:rPr>
        <w:t xml:space="preserve">6 </w:t>
      </w:r>
      <w:proofErr w:type="gramStart"/>
      <w:r w:rsidRPr="00C25F04">
        <w:rPr>
          <w:rFonts w:asciiTheme="minorHAnsi" w:hAnsiTheme="minorHAnsi"/>
        </w:rPr>
        <w:t>These</w:t>
      </w:r>
      <w:proofErr w:type="gramEnd"/>
      <w:r w:rsidRPr="00C25F04">
        <w:rPr>
          <w:rFonts w:asciiTheme="minorHAnsi" w:hAnsiTheme="minorHAnsi"/>
        </w:rPr>
        <w:t xml:space="preserve"> patterns hold both for Chinese students and other foreign students, though the effect is somewhat weaker for Chinese students (see Table 4). 6 One should bear in mind that the self-assessed chance of doing a postdoc may already incorporate expectations about what type of options will be available. 11 (Insert Table 3 and 4 about here) </w:t>
      </w:r>
      <w:r w:rsidRPr="00C25F04">
        <w:rPr>
          <w:rStyle w:val="StyleUnderline"/>
          <w:rFonts w:asciiTheme="minorHAnsi" w:hAnsiTheme="minorHAnsi"/>
        </w:rPr>
        <w:t>One possible explanation for the fact that foreign students are more interested in academic careers is that they may be of higher ability or more science-oriented due to selection into emigration or selection into U.S. PhD programs</w:t>
      </w:r>
      <w:r w:rsidRPr="00C25F04">
        <w:rPr>
          <w:rFonts w:asciiTheme="minorHAnsi" w:hAnsiTheme="minorHAnsi"/>
        </w:rPr>
        <w:t xml:space="preserve"> (Gaule &amp; Piacentini 2013). To investigate this possibility, we repeat the previous regressions and control for ability, where we proxy for ability by the publications of the student as well as self-reported GRE scores (see Table 5). While the inclusion of these controls somewhat weakens the point estimate for foreign students, the estimate remains large and significant. This suggests that other factors may play a role in the differing in preferences for academic careers between foreign and academic students. For instance, it may be the case that foreign students envision an academic career in their home country, or there may be important cross-cultural differences in the attractiveness of academic careers. (Insert Table 5 about here) </w:t>
      </w:r>
    </w:p>
    <w:p w:rsidR="00CC58AE" w:rsidRPr="00C25F04" w:rsidRDefault="00CC58AE" w:rsidP="00CC58AE">
      <w:pPr>
        <w:rPr>
          <w:rStyle w:val="StyleUnderline"/>
          <w:rFonts w:asciiTheme="minorHAnsi" w:hAnsiTheme="minorHAnsi"/>
        </w:rPr>
      </w:pPr>
      <w:r w:rsidRPr="00C25F04">
        <w:rPr>
          <w:rFonts w:asciiTheme="minorHAnsi" w:hAnsiTheme="minorHAnsi"/>
        </w:rPr>
        <w:t xml:space="preserve">Next, we turn to the analysis of location preferences, where we consider the hypothetical choices respondents made between pairs of postdoctoral offers described previously. Here, we regress the variable indicating that the respondent reported a strong preference for the U.S. postdoctoral option on an indicator variable for whether the respondent is a foreign student, while controlling for student characteristics (gender, marital status, enrollment year, field of study, graduate school) as well as a fixed effect for the pair of universities that is being presented to the student (choice fixed effects). We are thus effectively comparing foreign and domestic students who are asked to choose between the exact same two postdoctoral options. We also report the results of another specification where the dependent variable indicates having a strong preference for the non-U.S. postdoctoral option. 12 </w:t>
      </w:r>
      <w:r w:rsidRPr="00C25F04">
        <w:rPr>
          <w:rStyle w:val="StyleUnderline"/>
          <w:rFonts w:asciiTheme="minorHAnsi" w:hAnsiTheme="minorHAnsi"/>
        </w:rPr>
        <w:t xml:space="preserve">As was already the case in the raw descriptive statistics, foreign students have a stronger preference for U.S. universities (Table 6). This is especially true for Chinese students but also holds for other foreign students (Table 7). </w:t>
      </w:r>
    </w:p>
    <w:p w:rsidR="00CC58AE" w:rsidRPr="00C25F04" w:rsidRDefault="00CC58AE" w:rsidP="00CC58AE">
      <w:pPr>
        <w:rPr>
          <w:rFonts w:asciiTheme="minorHAnsi" w:hAnsiTheme="minorHAnsi"/>
        </w:rPr>
      </w:pPr>
      <w:r w:rsidRPr="00C25F04">
        <w:rPr>
          <w:rFonts w:asciiTheme="minorHAnsi" w:hAnsiTheme="minorHAnsi"/>
        </w:rPr>
        <w:t xml:space="preserve">Table 8 presents some heterogeneity analysis to try and shed light on why this difference in preferences may arise. Already having a publication is associated with a greater preference for the U.S. </w:t>
      </w:r>
      <w:proofErr w:type="gramStart"/>
      <w:r w:rsidRPr="00C25F04">
        <w:rPr>
          <w:rFonts w:asciiTheme="minorHAnsi" w:hAnsiTheme="minorHAnsi"/>
        </w:rPr>
        <w:t>university</w:t>
      </w:r>
      <w:proofErr w:type="gramEnd"/>
      <w:r w:rsidRPr="00C25F04">
        <w:rPr>
          <w:rFonts w:asciiTheme="minorHAnsi" w:hAnsiTheme="minorHAnsi"/>
        </w:rPr>
        <w:t xml:space="preserve"> (column 1) but does not have a differential effect for foreign and domestic students. There is some limited evidence that foreign students with high GRE scores are less likely to have a preference for the U.S. </w:t>
      </w:r>
      <w:proofErr w:type="gramStart"/>
      <w:r w:rsidRPr="00C25F04">
        <w:rPr>
          <w:rFonts w:asciiTheme="minorHAnsi" w:hAnsiTheme="minorHAnsi"/>
        </w:rPr>
        <w:t>university</w:t>
      </w:r>
      <w:proofErr w:type="gramEnd"/>
      <w:r w:rsidRPr="00C25F04">
        <w:rPr>
          <w:rFonts w:asciiTheme="minorHAnsi" w:hAnsiTheme="minorHAnsi"/>
        </w:rPr>
        <w:t xml:space="preserve"> (column 2) although the estimates are very noisy here. Interestingly, foreign students who have a stronger preference for an academic career are less likely to strongly prefer the U.S. </w:t>
      </w:r>
      <w:proofErr w:type="gramStart"/>
      <w:r w:rsidRPr="00C25F04">
        <w:rPr>
          <w:rFonts w:asciiTheme="minorHAnsi" w:hAnsiTheme="minorHAnsi"/>
        </w:rPr>
        <w:t>university</w:t>
      </w:r>
      <w:proofErr w:type="gramEnd"/>
      <w:r w:rsidRPr="00C25F04">
        <w:rPr>
          <w:rFonts w:asciiTheme="minorHAnsi" w:hAnsiTheme="minorHAnsi"/>
        </w:rPr>
        <w:t xml:space="preserve"> (column 3). </w:t>
      </w:r>
    </w:p>
    <w:p w:rsidR="00CC58AE" w:rsidRPr="00C25F04" w:rsidRDefault="00CC58AE" w:rsidP="00CC58AE">
      <w:pPr>
        <w:rPr>
          <w:rFonts w:asciiTheme="minorHAnsi" w:hAnsiTheme="minorHAnsi"/>
        </w:rPr>
      </w:pPr>
      <w:r w:rsidRPr="00C25F04">
        <w:rPr>
          <w:rFonts w:asciiTheme="minorHAnsi" w:hAnsiTheme="minorHAnsi"/>
        </w:rPr>
        <w:t xml:space="preserve">Finally, we examine whether foreign and U.S. students vary in their preferences depending on the difference in the Shanghai rankings of the institutions offered. In Figure 2, we show that foreign students strongly prefer the US </w:t>
      </w:r>
      <w:proofErr w:type="gramStart"/>
      <w:r w:rsidRPr="00C25F04">
        <w:rPr>
          <w:rFonts w:asciiTheme="minorHAnsi" w:hAnsiTheme="minorHAnsi"/>
        </w:rPr>
        <w:t>university</w:t>
      </w:r>
      <w:proofErr w:type="gramEnd"/>
      <w:r w:rsidRPr="00C25F04">
        <w:rPr>
          <w:rFonts w:asciiTheme="minorHAnsi" w:hAnsiTheme="minorHAnsi"/>
        </w:rPr>
        <w:t xml:space="preserve"> across all ranks, and the difference in research rank between the domestic and foreign university does not have a differential effect for domestic and foreign students (column 4). (Insert Table 8 about here) </w:t>
      </w:r>
    </w:p>
    <w:p w:rsidR="00CC58AE" w:rsidRPr="00C25F04" w:rsidRDefault="00CC58AE" w:rsidP="00CC58AE">
      <w:pPr>
        <w:rPr>
          <w:rFonts w:asciiTheme="minorHAnsi" w:hAnsiTheme="minorHAnsi"/>
        </w:rPr>
      </w:pPr>
      <w:r w:rsidRPr="00C25F04">
        <w:rPr>
          <w:rStyle w:val="StyleUnderline"/>
          <w:rFonts w:asciiTheme="minorHAnsi" w:hAnsiTheme="minorHAnsi"/>
        </w:rPr>
        <w:t>One interpretation of the fact that foreign students have the stronger preference for U.S. postdocs</w:t>
      </w:r>
      <w:r w:rsidRPr="00C25F04">
        <w:rPr>
          <w:rStyle w:val="Emphasis"/>
          <w:rFonts w:asciiTheme="minorHAnsi" w:hAnsiTheme="minorHAnsi"/>
        </w:rPr>
        <w:t xml:space="preserve"> is linked with the availability of subsequent career options</w:t>
      </w:r>
      <w:r w:rsidRPr="00C25F04">
        <w:rPr>
          <w:rFonts w:asciiTheme="minorHAnsi" w:hAnsiTheme="minorHAnsi"/>
        </w:rPr>
        <w:t xml:space="preserve">. Industry careers are the most likely eventual outcome even for students who pursue postdocs, and it may be that access to industrial careers in the U.S. is differently impacted by a foreign postdoc across foreign and domestic students. </w:t>
      </w:r>
      <w:r w:rsidRPr="00C25F04">
        <w:rPr>
          <w:rStyle w:val="StyleUnderline"/>
          <w:rFonts w:asciiTheme="minorHAnsi" w:hAnsiTheme="minorHAnsi"/>
        </w:rPr>
        <w:t>Specifically, foreign students may be concerned that a foreign postdoc will limit their subsequent access to the U.S. industry market due to immigration restrictions or for other reasons</w:t>
      </w:r>
      <w:r w:rsidRPr="00C25F04">
        <w:rPr>
          <w:rFonts w:asciiTheme="minorHAnsi" w:hAnsiTheme="minorHAnsi"/>
        </w:rPr>
        <w:t xml:space="preserve">. Conversely, U.S. students may perceive foreign postdocs as enhancing their C.V. without worsening their U.S. industry career options. </w:t>
      </w:r>
    </w:p>
    <w:p w:rsidR="00CC58AE" w:rsidRPr="00C25F04" w:rsidRDefault="00CC58AE" w:rsidP="00CC58AE">
      <w:pPr>
        <w:rPr>
          <w:rFonts w:asciiTheme="minorHAnsi" w:hAnsiTheme="minorHAnsi"/>
        </w:rPr>
      </w:pPr>
      <w:r w:rsidRPr="00C25F04">
        <w:rPr>
          <w:rFonts w:asciiTheme="minorHAnsi" w:hAnsiTheme="minorHAnsi"/>
        </w:rPr>
        <w:t xml:space="preserve">V. Concluding Thoughts </w:t>
      </w:r>
    </w:p>
    <w:p w:rsidR="00CC58AE" w:rsidRPr="00C25F04" w:rsidRDefault="00CC58AE" w:rsidP="00CC58AE">
      <w:pPr>
        <w:rPr>
          <w:rFonts w:asciiTheme="minorHAnsi" w:hAnsiTheme="minorHAnsi"/>
        </w:rPr>
      </w:pPr>
      <w:r w:rsidRPr="00C25F04">
        <w:rPr>
          <w:rFonts w:asciiTheme="minorHAnsi" w:hAnsiTheme="minorHAnsi"/>
        </w:rPr>
        <w:t xml:space="preserve">In this paper, we have reported the results of a novel survey of Chemistry doctoral students enrolled at the top 54 U.S. institutions aimed at understanding to what extent foreign and US students differ in their career and location preferences. </w:t>
      </w:r>
      <w:r w:rsidRPr="00C25F04">
        <w:rPr>
          <w:rStyle w:val="StyleUnderline"/>
          <w:rFonts w:asciiTheme="minorHAnsi" w:hAnsiTheme="minorHAnsi"/>
        </w:rPr>
        <w:t>We have documented that foreign and US students indeed appear to have significantly different career preferences, with foreign students being much more likely to prefer doing a postdoc and generally preferring academic careers more than US students</w:t>
      </w:r>
      <w:r w:rsidRPr="00C25F04">
        <w:rPr>
          <w:rFonts w:asciiTheme="minorHAnsi" w:hAnsiTheme="minorHAnsi"/>
        </w:rPr>
        <w:t xml:space="preserve">. We also show using a hypothetical choice method that </w:t>
      </w:r>
      <w:r w:rsidRPr="00C25F04">
        <w:rPr>
          <w:rStyle w:val="StyleUnderline"/>
          <w:rFonts w:asciiTheme="minorHAnsi" w:hAnsiTheme="minorHAnsi"/>
        </w:rPr>
        <w:t>foreign students also value a U.S. location more than U.S. students</w:t>
      </w:r>
      <w:r w:rsidRPr="00C25F04">
        <w:rPr>
          <w:rFonts w:asciiTheme="minorHAnsi" w:hAnsiTheme="minorHAnsi"/>
        </w:rPr>
        <w:t xml:space="preserve">, even controlling for the ability and career preferences of the students. </w:t>
      </w:r>
    </w:p>
    <w:p w:rsidR="000C6BAB" w:rsidRPr="00C25F04" w:rsidRDefault="000C6BAB" w:rsidP="000C6BAB">
      <w:pPr>
        <w:rPr>
          <w:rFonts w:asciiTheme="minorHAnsi" w:hAnsiTheme="minorHAnsi"/>
        </w:rPr>
      </w:pPr>
    </w:p>
    <w:p w:rsidR="00C747A3" w:rsidRPr="00C25F04" w:rsidRDefault="00C747A3" w:rsidP="00C747A3">
      <w:pPr>
        <w:pStyle w:val="Heading4"/>
        <w:spacing w:line="278" w:lineRule="atLeast"/>
        <w:rPr>
          <w:rFonts w:asciiTheme="minorHAnsi" w:eastAsia="Times New Roman" w:hAnsiTheme="minorHAnsi" w:cs="Times New Roman"/>
          <w:color w:val="000000"/>
        </w:rPr>
      </w:pPr>
      <w:r w:rsidRPr="00C25F04">
        <w:rPr>
          <w:rFonts w:asciiTheme="minorHAnsi" w:eastAsia="Times New Roman" w:hAnsiTheme="minorHAnsi" w:cs="Times New Roman"/>
          <w:color w:val="000000"/>
        </w:rPr>
        <w:t>Plan benefits the economy and doesn’t trade off with native Ph-Ds – new jobs and lack of data</w:t>
      </w:r>
    </w:p>
    <w:p w:rsidR="00C747A3" w:rsidRPr="00C25F04" w:rsidRDefault="00C747A3" w:rsidP="00C747A3">
      <w:pPr>
        <w:spacing w:line="235" w:lineRule="atLeast"/>
        <w:rPr>
          <w:rFonts w:asciiTheme="minorHAnsi" w:hAnsiTheme="minorHAnsi" w:cs="Times New Roman"/>
          <w:color w:val="000000"/>
        </w:rPr>
      </w:pPr>
      <w:r w:rsidRPr="00C25F04">
        <w:rPr>
          <w:rStyle w:val="gmail-style13ptbold"/>
          <w:rFonts w:asciiTheme="minorHAnsi" w:hAnsiTheme="minorHAnsi" w:cs="Times New Roman"/>
          <w:b/>
          <w:bCs/>
          <w:color w:val="000000"/>
          <w:sz w:val="26"/>
          <w:szCs w:val="26"/>
        </w:rPr>
        <w:t>Lowell 01</w:t>
      </w:r>
      <w:r w:rsidRPr="00C25F04">
        <w:rPr>
          <w:rStyle w:val="apple-converted-space"/>
          <w:rFonts w:asciiTheme="minorHAnsi" w:hAnsiTheme="minorHAnsi" w:cs="Times New Roman"/>
          <w:b/>
          <w:bCs/>
          <w:color w:val="000000"/>
          <w:sz w:val="26"/>
          <w:szCs w:val="26"/>
        </w:rPr>
        <w:t> </w:t>
      </w:r>
      <w:r w:rsidRPr="00C25F04">
        <w:rPr>
          <w:rFonts w:asciiTheme="minorHAnsi" w:hAnsiTheme="minorHAnsi"/>
        </w:rPr>
        <w:t>– Director of Research at the Congressionally-appointed Commission on Immigration Reform and researcher at the school of foreign service at Georgetown (Lindsay Lowell, “Skilled temporary and permanent immigrants the United States”, Population Research and Policy Review, </w:t>
      </w:r>
      <w:hyperlink r:id="rId33" w:history="1">
        <w:r w:rsidRPr="00C25F04">
          <w:rPr>
            <w:rStyle w:val="Hyperlink"/>
            <w:rFonts w:asciiTheme="minorHAnsi" w:hAnsiTheme="minorHAnsi"/>
          </w:rPr>
          <w:t>https://link-springer-com.proxy.lib.umich.edu/content/pdf/10.1023%2FA%3A1010697201627.pdf</w:t>
        </w:r>
      </w:hyperlink>
      <w:r w:rsidRPr="00C25F04">
        <w:rPr>
          <w:rFonts w:asciiTheme="minorHAnsi" w:hAnsiTheme="minorHAnsi"/>
        </w:rPr>
        <w:t>, April 2001)//abaime</w:t>
      </w:r>
    </w:p>
    <w:p w:rsidR="00C747A3" w:rsidRPr="00C25F04" w:rsidRDefault="00C747A3" w:rsidP="00C747A3">
      <w:pPr>
        <w:spacing w:line="235" w:lineRule="atLeast"/>
        <w:rPr>
          <w:rFonts w:asciiTheme="minorHAnsi" w:hAnsiTheme="minorHAnsi" w:cs="Times New Roman"/>
          <w:color w:val="000000"/>
        </w:rPr>
      </w:pPr>
      <w:r w:rsidRPr="00C25F04">
        <w:rPr>
          <w:rFonts w:asciiTheme="minorHAnsi" w:hAnsiTheme="minorHAnsi" w:cs="Times New Roman"/>
          <w:color w:val="000000"/>
          <w:u w:val="single"/>
        </w:rPr>
        <w:t>Highly skilled workers generally play a positive role in the US economy.</w:t>
      </w:r>
      <w:r w:rsidRPr="00C25F04">
        <w:rPr>
          <w:rFonts w:asciiTheme="minorHAnsi" w:hAnsiTheme="minorHAnsi" w:cs="Times New Roman"/>
          <w:color w:val="000000"/>
        </w:rPr>
        <w:t>Of course,</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immigrants are well represented in any listing of US noble laureates and great inventors</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rPr>
        <w:t>(Endleman &amp; Loughran 1998). Research suggests that all foreign research and development (R&amp;D) workers are exceptionally productive,</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contributing disproportionately to cited research literature and patent awards</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rPr>
        <w:t>(Stephan &amp; Levin, n.d.).</w:t>
      </w:r>
      <w:r w:rsidRPr="00C25F04">
        <w:rPr>
          <w:rStyle w:val="apple-converted-space"/>
          <w:rFonts w:asciiTheme="minorHAnsi" w:hAnsiTheme="minorHAnsi" w:cs="Times New Roman"/>
          <w:color w:val="000000"/>
        </w:rPr>
        <w:t> </w:t>
      </w:r>
      <w:r w:rsidRPr="00C25F04">
        <w:rPr>
          <w:rStyle w:val="gmail-styleunderline"/>
          <w:rFonts w:asciiTheme="minorHAnsi" w:hAnsiTheme="minorHAnsi" w:cs="Times New Roman"/>
          <w:b/>
          <w:bCs/>
          <w:color w:val="000000"/>
        </w:rPr>
        <w:t>Estimates are made yearly for the number of jobs created by foreign students in the 100s of thousands.</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rPr>
        <w:t>Employers tell us that temporary workers create jobs in the private sector too. Consider in this vein the recent contributions of temporary immigrants to information technology, a sector that contributes between 5 and 8.5 percent of US Gross Domestic Product. At the same time as the many advantages of highly skilled immigrants are well known, there is debate over whether or not they interfere with labor market incentives and conditions. Foreign students and higher education</w:t>
      </w:r>
    </w:p>
    <w:p w:rsidR="00C747A3" w:rsidRPr="00C25F04" w:rsidRDefault="00C747A3" w:rsidP="00C747A3">
      <w:pPr>
        <w:spacing w:line="235" w:lineRule="atLeast"/>
        <w:rPr>
          <w:rFonts w:asciiTheme="minorHAnsi" w:hAnsiTheme="minorHAnsi" w:cs="Times New Roman"/>
          <w:color w:val="000000"/>
        </w:rPr>
      </w:pPr>
      <w:r w:rsidRPr="00C25F04">
        <w:rPr>
          <w:rFonts w:asciiTheme="minorHAnsi" w:hAnsiTheme="minorHAnsi" w:cs="Times New Roman"/>
          <w:color w:val="000000"/>
          <w:u w:val="single"/>
        </w:rPr>
        <w:t>Foreign-born scientists and engineers in research and development, those occupations likely to be temporary or adjusting workers, are a significant part of the US labor force. They make up a greater share of doctorates than masters, although the numbers have increased at all levels of education</w:t>
      </w:r>
      <w:r w:rsidRPr="00C25F04">
        <w:rPr>
          <w:rFonts w:asciiTheme="minorHAnsi" w:hAnsiTheme="minorHAnsi" w:cs="Times New Roman"/>
          <w:color w:val="000000"/>
        </w:rPr>
        <w:t>.1 Consider table 5 and the most recently available data for the post-secondary labor force in research and development by degree received in 1993. At that time, 28.3 percent of all foreign-born graduates were employed in academia where they made up 20.7 percent of the workforce employed in that sector. While 62.7 percent of all foreign born were employed in private industry, they made up 15.5 percent of workers in that sector.</w:t>
      </w:r>
    </w:p>
    <w:p w:rsidR="00C747A3" w:rsidRPr="00C25F04" w:rsidRDefault="00C747A3" w:rsidP="00C747A3">
      <w:pPr>
        <w:spacing w:line="235" w:lineRule="atLeast"/>
        <w:rPr>
          <w:rFonts w:asciiTheme="minorHAnsi" w:hAnsiTheme="minorHAnsi" w:cs="Times New Roman"/>
          <w:color w:val="000000"/>
        </w:rPr>
      </w:pPr>
      <w:r w:rsidRPr="00C25F04">
        <w:rPr>
          <w:rFonts w:asciiTheme="minorHAnsi" w:hAnsiTheme="minorHAnsi" w:cs="Times New Roman"/>
          <w:color w:val="000000"/>
        </w:rPr>
        <w:t>The foreign-born concentration is much greater among those with Ph.D. degrees than it is for those with a Masters degree or less. There may be different outcomes following completion of the Ph.D. in the teaching and in the postdoctoral (‘apprentice’) labor markets. There seems to be some consensus that most scientific fields are overproducing Ph.D.s, at least in so far as the number of academic teaching positions is not growing fast enough to absorb new graduates.</w:t>
      </w:r>
    </w:p>
    <w:p w:rsidR="00C747A3" w:rsidRPr="00C25F04" w:rsidRDefault="00C747A3" w:rsidP="00C747A3">
      <w:pPr>
        <w:spacing w:line="235" w:lineRule="atLeast"/>
        <w:rPr>
          <w:rFonts w:asciiTheme="minorHAnsi" w:hAnsiTheme="minorHAnsi" w:cs="Times New Roman"/>
          <w:color w:val="000000"/>
        </w:rPr>
      </w:pPr>
      <w:r w:rsidRPr="00C25F04">
        <w:rPr>
          <w:rFonts w:asciiTheme="minorHAnsi" w:hAnsiTheme="minorHAnsi" w:cs="Times New Roman"/>
          <w:color w:val="000000"/>
        </w:rPr>
        <w:t>We are witnessing a restructuring of academics with an increasing share of the National Research Council reported a substantial increase in the share of foreign engineers over the previous decade (NRC 1988). It found that a disproportionate part of the increase occurred in the academic sector. For example, over half of the assistant professors younger than 35 years were foreign born in 1983–85, and about two-thirds of postdoctoral appointees were not US citizens. Other than academia, the NRC surveyed 20 major R&amp;D firms which reported they were “dependent upon foreign talent and that such dependency is growing” (NRC 1988: 3). Nevertheless, the NRC concluded that the foreign engineer played a positive role in academia and in the private-sector labor market. Indeed, without foreign engineers universities and industry would “experience difficulty in staffing”.3</w:t>
      </w:r>
    </w:p>
    <w:p w:rsidR="00C747A3" w:rsidRPr="00C25F04" w:rsidRDefault="00C747A3" w:rsidP="00C747A3">
      <w:pPr>
        <w:spacing w:line="235" w:lineRule="atLeast"/>
        <w:rPr>
          <w:rFonts w:asciiTheme="minorHAnsi" w:hAnsiTheme="minorHAnsi" w:cs="Times New Roman"/>
          <w:color w:val="000000"/>
        </w:rPr>
      </w:pPr>
      <w:r w:rsidRPr="00C25F04">
        <w:rPr>
          <w:rFonts w:asciiTheme="minorHAnsi" w:hAnsiTheme="minorHAnsi" w:cs="Times New Roman"/>
          <w:color w:val="000000"/>
        </w:rPr>
        <w:t>A decade later and in a different field the story is similar, but</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the conclusions evidence a hint of concern for the continued growth of foreign student enrollments</w:t>
      </w:r>
      <w:r w:rsidRPr="00C25F04">
        <w:rPr>
          <w:rFonts w:asciiTheme="minorHAnsi" w:hAnsiTheme="minorHAnsi" w:cs="Times New Roman"/>
          <w:color w:val="000000"/>
        </w:rPr>
        <w:t>. The National Research Council reported in 1998 in Trends in the Early Careers of Life Scientists exclusively on developments in academia, including that of foreign students and faculty. They found that the number of foreign students earning life-science degrees at US universities doubled from 1987 to 1996 and that temporary residents earned one-quarter of all Ph.D.s. At the same time, about one half of postdoctoral appointees are temporary foreign residents. To be sure, the bulk of the report deals with the increased age at graduation and the explosion of postdoctoral appointments in the life sciences.4 Many graduates do not end up in independent research positions and years in postdoctoral study have increased. The report concludes that it would be ‘unwise’ to limit visas for US education, but that ‘institutions should [not] continue to enroll unlimited numbers of foreign nationals’.</w:t>
      </w:r>
    </w:p>
    <w:p w:rsidR="00C747A3" w:rsidRPr="00C25F04" w:rsidRDefault="00C747A3" w:rsidP="00C747A3">
      <w:pPr>
        <w:spacing w:line="235" w:lineRule="atLeast"/>
        <w:rPr>
          <w:rFonts w:asciiTheme="minorHAnsi" w:hAnsiTheme="minorHAnsi" w:cs="Times New Roman"/>
          <w:color w:val="000000"/>
        </w:rPr>
      </w:pPr>
      <w:r w:rsidRPr="00C25F04">
        <w:rPr>
          <w:rFonts w:asciiTheme="minorHAnsi" w:hAnsiTheme="minorHAnsi" w:cs="Times New Roman"/>
          <w:color w:val="000000"/>
        </w:rPr>
        <w:t>In short, most research from the premier institutions that investigate academics –</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The National Research Council and the National Science Foundation – do not find obvious adverse effects of foreign temporary or permanent residents. In fact, foreign students have faster and higher Ph.D. completion rates, indicating that they certainly do not lower standards in US graduate institutions</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rPr>
        <w:t>(Espenshade &amp; Rodriguez 1997). Other observers are concerned by the remarkable growth in the post-Ph.D.-completion market and the high concentration of the foreign born among Ph.D. workers (North 1995).</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They assert that an expanding postdoctoral market, with large shares of foreign students and workers willing to take these typically underpaid postdoctoral positions, may create conditions that discourage natives</w:t>
      </w:r>
      <w:r w:rsidRPr="00C25F04">
        <w:rPr>
          <w:rFonts w:asciiTheme="minorHAnsi" w:hAnsiTheme="minorHAnsi" w:cs="Times New Roman"/>
          <w:color w:val="000000"/>
        </w:rPr>
        <w:t xml:space="preserve">. Competition may be especially steep with minorities. More than 75 percent of foreign doctoral recipients in 1996 reported that their US </w:t>
      </w:r>
      <w:proofErr w:type="gramStart"/>
      <w:r w:rsidRPr="00C25F04">
        <w:rPr>
          <w:rFonts w:asciiTheme="minorHAnsi" w:hAnsiTheme="minorHAnsi" w:cs="Times New Roman"/>
          <w:color w:val="000000"/>
        </w:rPr>
        <w:t>university</w:t>
      </w:r>
      <w:proofErr w:type="gramEnd"/>
      <w:r w:rsidRPr="00C25F04">
        <w:rPr>
          <w:rFonts w:asciiTheme="minorHAnsi" w:hAnsiTheme="minorHAnsi" w:cs="Times New Roman"/>
          <w:color w:val="000000"/>
        </w:rPr>
        <w:t xml:space="preserve"> was their primary source of funding (Morris 1996; NSF1998). But</w:t>
      </w:r>
      <w:r w:rsidRPr="00C25F04">
        <w:rPr>
          <w:rStyle w:val="apple-converted-space"/>
          <w:rFonts w:asciiTheme="minorHAnsi" w:hAnsiTheme="minorHAnsi" w:cs="Times New Roman"/>
          <w:color w:val="000000"/>
        </w:rPr>
        <w:t> </w:t>
      </w:r>
      <w:r w:rsidRPr="00C25F04">
        <w:rPr>
          <w:rStyle w:val="Emphasis"/>
          <w:rFonts w:asciiTheme="minorHAnsi" w:hAnsiTheme="minorHAnsi"/>
        </w:rPr>
        <w:t>while there are many suggestive findings that point in the direction of such competition, there is to-date no conclusive research to support broad assertions.</w:t>
      </w:r>
    </w:p>
    <w:p w:rsidR="00C747A3" w:rsidRPr="00C25F04" w:rsidRDefault="00C747A3" w:rsidP="000C6BAB">
      <w:pPr>
        <w:rPr>
          <w:rFonts w:asciiTheme="minorHAnsi" w:hAnsiTheme="minorHAnsi"/>
        </w:rPr>
      </w:pPr>
    </w:p>
    <w:p w:rsidR="00D5776B" w:rsidRPr="00C25F04" w:rsidRDefault="00CE6508" w:rsidP="00CE6508">
      <w:pPr>
        <w:pStyle w:val="Heading2"/>
        <w:rPr>
          <w:rFonts w:asciiTheme="minorHAnsi" w:hAnsiTheme="minorHAnsi"/>
        </w:rPr>
      </w:pPr>
      <w:r w:rsidRPr="00C25F04">
        <w:rPr>
          <w:rFonts w:asciiTheme="minorHAnsi" w:hAnsiTheme="minorHAnsi"/>
        </w:rPr>
        <w:t>Solvency</w:t>
      </w:r>
    </w:p>
    <w:p w:rsidR="00CE6508" w:rsidRPr="00C25F04" w:rsidRDefault="00CE6508" w:rsidP="00CE6508">
      <w:pPr>
        <w:rPr>
          <w:rFonts w:asciiTheme="minorHAnsi" w:hAnsiTheme="minorHAnsi"/>
        </w:rPr>
      </w:pPr>
    </w:p>
    <w:p w:rsidR="00311887" w:rsidRPr="00C25F04" w:rsidRDefault="00972D20" w:rsidP="00311887">
      <w:pPr>
        <w:pStyle w:val="Heading3"/>
        <w:rPr>
          <w:rFonts w:asciiTheme="minorHAnsi" w:hAnsiTheme="minorHAnsi"/>
        </w:rPr>
      </w:pPr>
      <w:r w:rsidRPr="00C25F04">
        <w:rPr>
          <w:rFonts w:asciiTheme="minorHAnsi" w:hAnsiTheme="minorHAnsi"/>
        </w:rPr>
        <w:t xml:space="preserve">Solvency – </w:t>
      </w:r>
      <w:r w:rsidR="00311887" w:rsidRPr="00C25F04">
        <w:rPr>
          <w:rFonts w:asciiTheme="minorHAnsi" w:hAnsiTheme="minorHAnsi"/>
        </w:rPr>
        <w:t>I</w:t>
      </w:r>
      <w:r w:rsidRPr="00C25F04">
        <w:rPr>
          <w:rFonts w:asciiTheme="minorHAnsi" w:hAnsiTheme="minorHAnsi"/>
        </w:rPr>
        <w:t>ncrease Quota</w:t>
      </w:r>
    </w:p>
    <w:p w:rsidR="00311887" w:rsidRPr="00C25F04" w:rsidRDefault="00311887" w:rsidP="00311887">
      <w:pPr>
        <w:rPr>
          <w:rFonts w:asciiTheme="minorHAnsi" w:hAnsiTheme="minorHAnsi"/>
        </w:rPr>
      </w:pPr>
    </w:p>
    <w:p w:rsidR="00207CF4" w:rsidRPr="00C25F04" w:rsidRDefault="00207CF4" w:rsidP="00207CF4">
      <w:pPr>
        <w:pStyle w:val="Heading4"/>
        <w:rPr>
          <w:rFonts w:asciiTheme="minorHAnsi" w:hAnsiTheme="minorHAnsi"/>
        </w:rPr>
      </w:pPr>
      <w:r w:rsidRPr="00C25F04">
        <w:rPr>
          <w:rFonts w:asciiTheme="minorHAnsi" w:hAnsiTheme="minorHAnsi"/>
        </w:rPr>
        <w:t xml:space="preserve">Skilled Immigrants boost innovation, jobs and contribute to the economy but </w:t>
      </w:r>
      <w:r w:rsidRPr="00C25F04">
        <w:rPr>
          <w:rFonts w:asciiTheme="minorHAnsi" w:hAnsiTheme="minorHAnsi"/>
          <w:u w:val="single"/>
        </w:rPr>
        <w:t>cap on green card creates uncertainty that deters</w:t>
      </w:r>
      <w:r w:rsidRPr="00C25F04">
        <w:rPr>
          <w:rFonts w:asciiTheme="minorHAnsi" w:hAnsiTheme="minorHAnsi"/>
        </w:rPr>
        <w:t xml:space="preserve"> them from staying</w:t>
      </w:r>
    </w:p>
    <w:p w:rsidR="00207CF4" w:rsidRPr="00C25F04" w:rsidRDefault="00207CF4" w:rsidP="00207CF4">
      <w:pPr>
        <w:rPr>
          <w:rFonts w:asciiTheme="minorHAnsi" w:hAnsiTheme="minorHAnsi"/>
        </w:rPr>
      </w:pPr>
      <w:r w:rsidRPr="00C25F04">
        <w:rPr>
          <w:rStyle w:val="Style13ptBold"/>
          <w:rFonts w:asciiTheme="minorHAnsi" w:hAnsiTheme="minorHAnsi"/>
        </w:rPr>
        <w:t>Leech and Greenwood</w:t>
      </w:r>
      <w:r w:rsidRPr="00C25F04">
        <w:rPr>
          <w:rFonts w:asciiTheme="minorHAnsi" w:hAnsiTheme="minorHAnsi"/>
        </w:rPr>
        <w:t xml:space="preserve">, </w:t>
      </w:r>
      <w:r w:rsidRPr="00C25F04">
        <w:rPr>
          <w:rStyle w:val="Style13ptBold"/>
          <w:rFonts w:asciiTheme="minorHAnsi" w:hAnsiTheme="minorHAnsi"/>
        </w:rPr>
        <w:t>10</w:t>
      </w:r>
      <w:r w:rsidRPr="00C25F04">
        <w:rPr>
          <w:rFonts w:asciiTheme="minorHAnsi" w:hAnsiTheme="minorHAnsi"/>
        </w:rPr>
        <w:t xml:space="preserve"> --- *partner with Whiteman Osterman &amp;amp; Hanna LLP and is a member of the Firm&amp;#39</w:t>
      </w:r>
      <w:proofErr w:type="gramStart"/>
      <w:r w:rsidRPr="00C25F04">
        <w:rPr>
          <w:rFonts w:asciiTheme="minorHAnsi" w:hAnsiTheme="minorHAnsi"/>
        </w:rPr>
        <w:t>;s</w:t>
      </w:r>
      <w:proofErr w:type="gramEnd"/>
      <w:r w:rsidRPr="00C25F04">
        <w:rPr>
          <w:rFonts w:asciiTheme="minorHAnsi" w:hAnsiTheme="minorHAnsi"/>
        </w:rPr>
        <w:t xml:space="preserve"> Immigration and International Trade and Business Practice Groups, AND **graduate of the law program at Oxford University in the UK (Seth R. and Emma, Albany Government Law Review, “KEEPING AMERICA COMPETITIVE: A PROPOSAL TO ELIMINATE THE EMPLOYMENT-BASED IMMIGRANT VISA QUOTA,” 3 Alb. Gov&amp;#39;t L. Rev. 322, Lexis-Nexis Scholastic) //Frese</w:t>
      </w:r>
    </w:p>
    <w:p w:rsidR="00207CF4" w:rsidRPr="00C25F04" w:rsidRDefault="00207CF4" w:rsidP="00207CF4">
      <w:pPr>
        <w:rPr>
          <w:rFonts w:asciiTheme="minorHAnsi" w:hAnsiTheme="minorHAnsi"/>
        </w:rPr>
      </w:pPr>
      <w:r w:rsidRPr="00C25F04">
        <w:rPr>
          <w:rFonts w:asciiTheme="minorHAnsi" w:hAnsiTheme="minorHAnsi"/>
        </w:rPr>
        <w:t xml:space="preserve">It is well-documented that the </w:t>
      </w:r>
      <w:r w:rsidRPr="00C25F04">
        <w:rPr>
          <w:rStyle w:val="StyleUnderline"/>
          <w:rFonts w:asciiTheme="minorHAnsi" w:hAnsiTheme="minorHAnsi"/>
        </w:rPr>
        <w:t>American economy benefits greatly from skilled and professional immigrants</w:t>
      </w:r>
      <w:r w:rsidRPr="00C25F04">
        <w:rPr>
          <w:rFonts w:asciiTheme="minorHAnsi" w:hAnsiTheme="minorHAnsi"/>
        </w:rPr>
        <w:t>.3 EB</w:t>
      </w:r>
      <w:r w:rsidRPr="00C25F04">
        <w:rPr>
          <w:rStyle w:val="StyleUnderline"/>
          <w:rFonts w:asciiTheme="minorHAnsi" w:hAnsiTheme="minorHAnsi"/>
        </w:rPr>
        <w:t xml:space="preserve"> immigrants coming into the United States contribute to the economy by driving </w:t>
      </w:r>
      <w:r w:rsidRPr="00C25F04">
        <w:rPr>
          <w:rStyle w:val="Emphasis"/>
          <w:rFonts w:asciiTheme="minorHAnsi" w:hAnsiTheme="minorHAnsi"/>
        </w:rPr>
        <w:t>innovation</w:t>
      </w:r>
      <w:r w:rsidRPr="00C25F04">
        <w:rPr>
          <w:rStyle w:val="StyleUnderline"/>
          <w:rFonts w:asciiTheme="minorHAnsi" w:hAnsiTheme="minorHAnsi"/>
        </w:rPr>
        <w:t xml:space="preserve">, founding </w:t>
      </w:r>
      <w:r w:rsidRPr="00C25F04">
        <w:rPr>
          <w:rStyle w:val="Emphasis"/>
          <w:rFonts w:asciiTheme="minorHAnsi" w:hAnsiTheme="minorHAnsi"/>
        </w:rPr>
        <w:t>businesses</w:t>
      </w:r>
      <w:r w:rsidRPr="00C25F04">
        <w:rPr>
          <w:rStyle w:val="StyleUnderline"/>
          <w:rFonts w:asciiTheme="minorHAnsi" w:hAnsiTheme="minorHAnsi"/>
        </w:rPr>
        <w:t xml:space="preserve">, and </w:t>
      </w:r>
      <w:r w:rsidRPr="00C25F04">
        <w:rPr>
          <w:rStyle w:val="Emphasis"/>
          <w:rFonts w:asciiTheme="minorHAnsi" w:hAnsiTheme="minorHAnsi"/>
        </w:rPr>
        <w:t>contributing skills that are unmatched by the U.S. workforce</w:t>
      </w:r>
      <w:r w:rsidRPr="00C25F04">
        <w:rPr>
          <w:rStyle w:val="StyleUnderline"/>
          <w:rFonts w:asciiTheme="minorHAnsi" w:hAnsiTheme="minorHAnsi"/>
        </w:rPr>
        <w:t xml:space="preserve"> and should therefore be welcomed in times of economic growth as well as economic decline</w:t>
      </w:r>
      <w:r w:rsidRPr="00C25F04">
        <w:rPr>
          <w:rFonts w:asciiTheme="minorHAnsi" w:hAnsiTheme="minorHAnsi"/>
        </w:rPr>
        <w:t xml:space="preserve">.4 The problem the United States now faces is that </w:t>
      </w:r>
      <w:r w:rsidRPr="00C25F04">
        <w:rPr>
          <w:rStyle w:val="StyleUnderline"/>
          <w:rFonts w:asciiTheme="minorHAnsi" w:hAnsiTheme="minorHAnsi"/>
        </w:rPr>
        <w:t>fewer skilled employees are choosing to immigrate and the United States faces competition for skilled employees from other developed countries</w:t>
      </w:r>
      <w:r w:rsidRPr="00C25F04">
        <w:rPr>
          <w:rFonts w:asciiTheme="minorHAnsi" w:hAnsiTheme="minorHAnsi"/>
        </w:rPr>
        <w:t xml:space="preserve"> such as Australia, Canada, New Zealand and the United Kingdom, all of which have more welcoming immigration policies.5 Many intending immigrants are choosing these countries over the United States where they can be more certain of acquiring permanent status should they so wish.6 The United States also faces competition from developing countries such as India, traditionally a major source of skilled immigrants for the United States, as many potential immigrants from these countries now find comparable professional opportunities offered in their home country.7</w:t>
      </w:r>
    </w:p>
    <w:p w:rsidR="00207CF4" w:rsidRPr="00C25F04" w:rsidRDefault="00207CF4" w:rsidP="00207CF4">
      <w:pPr>
        <w:rPr>
          <w:rFonts w:asciiTheme="minorHAnsi" w:hAnsiTheme="minorHAnsi"/>
        </w:rPr>
      </w:pPr>
      <w:r w:rsidRPr="00C25F04">
        <w:rPr>
          <w:rFonts w:asciiTheme="minorHAnsi" w:hAnsiTheme="minorHAnsi"/>
        </w:rPr>
        <w:t xml:space="preserve">Bill Gates pointed to immigration as </w:t>
      </w:r>
      <w:r w:rsidRPr="00C25F04">
        <w:rPr>
          <w:rStyle w:val="StyleUnderline"/>
          <w:rFonts w:asciiTheme="minorHAnsi" w:hAnsiTheme="minorHAnsi"/>
        </w:rPr>
        <w:t>one of the key areas for reform and commented on the enormous value of immigrants to U.S. economic development</w:t>
      </w:r>
      <w:r w:rsidRPr="00C25F04">
        <w:rPr>
          <w:rFonts w:asciiTheme="minorHAnsi" w:hAnsiTheme="minorHAnsi"/>
        </w:rPr>
        <w:t xml:space="preserve">.8 He said, "Now </w:t>
      </w:r>
      <w:r w:rsidRPr="00C25F04">
        <w:rPr>
          <w:rStyle w:val="StyleUnderline"/>
          <w:rFonts w:asciiTheme="minorHAnsi" w:hAnsiTheme="minorHAnsi"/>
        </w:rPr>
        <w:t>we face a critical shortage of scientific talent, and there's only one way to solve that crisis today. Open our doors to highly talented scientists and engineers who want to live, work, and pay taxes here</w:t>
      </w:r>
      <w:r w:rsidRPr="00C25F04">
        <w:rPr>
          <w:rFonts w:asciiTheme="minorHAnsi" w:hAnsiTheme="minorHAnsi"/>
        </w:rPr>
        <w:t xml:space="preserve">."9 Many </w:t>
      </w:r>
      <w:r w:rsidRPr="00C25F04">
        <w:rPr>
          <w:rStyle w:val="StyleUnderline"/>
          <w:rFonts w:asciiTheme="minorHAnsi" w:hAnsiTheme="minorHAnsi"/>
        </w:rPr>
        <w:t>American employers believe that having a global talent pool to choose from is critical to their ability to compete in a global economy</w:t>
      </w:r>
      <w:r w:rsidRPr="00C25F04">
        <w:rPr>
          <w:rFonts w:asciiTheme="minorHAnsi" w:hAnsiTheme="minorHAnsi"/>
        </w:rPr>
        <w:t xml:space="preserve">. ° "Foreign nationals residing in the United States were named as inventors or co-inventors in 25.6 percent of international patent applications filed from the United States in 2006."1" It is apparent that in research and development, these foreign workers are important drivers of innovation and resulting economic growth, even when the economy begins to slow. "The departure of top talent in technology and science may… undercut the prospects for [economic] </w:t>
      </w:r>
      <w:proofErr w:type="gramStart"/>
      <w:r w:rsidRPr="00C25F04">
        <w:rPr>
          <w:rFonts w:asciiTheme="minorHAnsi" w:hAnsiTheme="minorHAnsi"/>
        </w:rPr>
        <w:t>recovery ..</w:t>
      </w:r>
      <w:proofErr w:type="gramEnd"/>
      <w:r w:rsidRPr="00C25F04">
        <w:rPr>
          <w:rFonts w:asciiTheme="minorHAnsi" w:hAnsiTheme="minorHAnsi"/>
        </w:rPr>
        <w:t xml:space="preserve"> ".."12 United States companies rely heavily on foreign nationals living in and outside the United States, and for example, the contribution of inventors with Chinese-heritage names on international patent applications filed from within the United States was 16.8% in 2006."3</w:t>
      </w:r>
    </w:p>
    <w:p w:rsidR="00207CF4" w:rsidRPr="00C25F04" w:rsidRDefault="00207CF4" w:rsidP="00207CF4">
      <w:pPr>
        <w:rPr>
          <w:rFonts w:asciiTheme="minorHAnsi" w:hAnsiTheme="minorHAnsi"/>
        </w:rPr>
      </w:pPr>
      <w:r w:rsidRPr="00C25F04">
        <w:rPr>
          <w:rStyle w:val="StyleUnderline"/>
          <w:rFonts w:asciiTheme="minorHAnsi" w:hAnsiTheme="minorHAnsi"/>
        </w:rPr>
        <w:t>Skilled immigrants to the United States contribute substantially to the economy; far from competing with the domestic workforce, they create jobs</w:t>
      </w:r>
      <w:r w:rsidRPr="00C25F04">
        <w:rPr>
          <w:rFonts w:asciiTheme="minorHAnsi" w:hAnsiTheme="minorHAnsi"/>
        </w:rPr>
        <w:t>. 4 As Vivek Wadhwa notes in his study of the reverse brain drain, "</w:t>
      </w:r>
      <w:r w:rsidRPr="00C25F04">
        <w:rPr>
          <w:rStyle w:val="StyleUnderline"/>
          <w:rFonts w:asciiTheme="minorHAnsi" w:hAnsiTheme="minorHAnsi"/>
        </w:rPr>
        <w:t>one in four engineering and technology companies founded</w:t>
      </w:r>
      <w:r w:rsidRPr="00C25F04">
        <w:rPr>
          <w:rFonts w:asciiTheme="minorHAnsi" w:hAnsiTheme="minorHAnsi"/>
        </w:rPr>
        <w:t xml:space="preserve"> [in the United States] between 1995 and 2005 </w:t>
      </w:r>
      <w:r w:rsidRPr="00C25F04">
        <w:rPr>
          <w:rStyle w:val="StyleUnderline"/>
          <w:rFonts w:asciiTheme="minorHAnsi" w:hAnsiTheme="minorHAnsi"/>
        </w:rPr>
        <w:t>had an immigrant founder</w:t>
      </w:r>
      <w:r w:rsidRPr="00C25F04">
        <w:rPr>
          <w:rFonts w:asciiTheme="minorHAnsi" w:hAnsiTheme="minorHAnsi"/>
        </w:rPr>
        <w:t>." 5 He further highlights that, "</w:t>
      </w:r>
      <w:r w:rsidRPr="00C25F04">
        <w:rPr>
          <w:rStyle w:val="StyleUnderline"/>
          <w:rFonts w:asciiTheme="minorHAnsi" w:hAnsiTheme="minorHAnsi"/>
        </w:rPr>
        <w:t>these companies employed 450,000 workers and generated $52 billion in revenue in 2006</w:t>
      </w:r>
      <w:r w:rsidRPr="00C25F04">
        <w:rPr>
          <w:rFonts w:asciiTheme="minorHAnsi" w:hAnsiTheme="minorHAnsi"/>
        </w:rPr>
        <w:t xml:space="preserve">.'' 6 Therefore, the capping of EB immigration is a hindrance to economic growth. In response to the shortage of immigrant employees, some U.S. companies are moving abroad-most notably, Microsoft recently moved to Vancouver, Canada. 7 It is speculated that the move was a response to the H-1B shortage.18 </w:t>
      </w:r>
      <w:proofErr w:type="gramStart"/>
      <w:r w:rsidRPr="00C25F04">
        <w:rPr>
          <w:rFonts w:asciiTheme="minorHAnsi" w:hAnsiTheme="minorHAnsi"/>
        </w:rPr>
        <w:t>Although</w:t>
      </w:r>
      <w:proofErr w:type="gramEnd"/>
      <w:r w:rsidRPr="00C25F04">
        <w:rPr>
          <w:rFonts w:asciiTheme="minorHAnsi" w:hAnsiTheme="minorHAnsi"/>
        </w:rPr>
        <w:t xml:space="preserve"> </w:t>
      </w:r>
      <w:r w:rsidRPr="00C25F04">
        <w:rPr>
          <w:rStyle w:val="StyleUnderline"/>
          <w:rFonts w:asciiTheme="minorHAnsi" w:hAnsiTheme="minorHAnsi"/>
        </w:rPr>
        <w:t>the H-1B is a temporary work visa, the situation is analogous to the current problem</w:t>
      </w:r>
      <w:r w:rsidRPr="00C25F04">
        <w:rPr>
          <w:rFonts w:asciiTheme="minorHAnsi" w:hAnsiTheme="minorHAnsi"/>
        </w:rPr>
        <w:t xml:space="preserve">.' 9 </w:t>
      </w:r>
      <w:r w:rsidRPr="00C25F04">
        <w:rPr>
          <w:rStyle w:val="StyleUnderline"/>
          <w:rFonts w:asciiTheme="minorHAnsi" w:hAnsiTheme="minorHAnsi"/>
        </w:rPr>
        <w:t>The effect is that larger companies move out of the United States, resulting in job losses for U.S. workers, and smaller companies</w:t>
      </w:r>
      <w:r w:rsidRPr="00C25F04">
        <w:rPr>
          <w:rFonts w:asciiTheme="minorHAnsi" w:hAnsiTheme="minorHAnsi"/>
        </w:rPr>
        <w:t xml:space="preserve"> which cannot move abroad find that they lose talent to their foreign competitors.</w:t>
      </w:r>
    </w:p>
    <w:p w:rsidR="00207CF4" w:rsidRPr="00C25F04" w:rsidRDefault="00207CF4" w:rsidP="00207CF4">
      <w:pPr>
        <w:rPr>
          <w:rFonts w:asciiTheme="minorHAnsi" w:hAnsiTheme="minorHAnsi"/>
        </w:rPr>
      </w:pPr>
      <w:r w:rsidRPr="00C25F04">
        <w:rPr>
          <w:rStyle w:val="StyleUnderline"/>
          <w:rFonts w:asciiTheme="minorHAnsi" w:hAnsiTheme="minorHAnsi"/>
        </w:rPr>
        <w:t>The</w:t>
      </w:r>
      <w:r w:rsidRPr="00C25F04">
        <w:rPr>
          <w:rFonts w:asciiTheme="minorHAnsi" w:hAnsiTheme="minorHAnsi"/>
        </w:rPr>
        <w:t xml:space="preserve"> American </w:t>
      </w:r>
      <w:r w:rsidRPr="00C25F04">
        <w:rPr>
          <w:rStyle w:val="StyleUnderline"/>
          <w:rFonts w:asciiTheme="minorHAnsi" w:hAnsiTheme="minorHAnsi"/>
        </w:rPr>
        <w:t xml:space="preserve">EB immigration system, specifically </w:t>
      </w:r>
      <w:r w:rsidRPr="00C25F04">
        <w:rPr>
          <w:rStyle w:val="Emphasis"/>
          <w:rFonts w:asciiTheme="minorHAnsi" w:hAnsiTheme="minorHAnsi"/>
          <w:sz w:val="28"/>
        </w:rPr>
        <w:t>the immigrant visa cap, may be deterring many potential immigrants</w:t>
      </w:r>
      <w:r w:rsidRPr="00C25F04">
        <w:rPr>
          <w:rStyle w:val="StyleUnderline"/>
          <w:rFonts w:asciiTheme="minorHAnsi" w:hAnsiTheme="minorHAnsi"/>
        </w:rPr>
        <w:t xml:space="preserve"> from working in the United States</w:t>
      </w:r>
      <w:r w:rsidRPr="00C25F04">
        <w:rPr>
          <w:rFonts w:asciiTheme="minorHAnsi" w:hAnsiTheme="minorHAnsi"/>
        </w:rPr>
        <w:t xml:space="preserve">. New temporary legal arrivals, most of whom are the type of skilled professional mentioned above, dropped to 185,000 in 2004 from 268,000 in 2000.2o "From 2001 to 2003, applications from foreign students to American universities dropped by 26%, while [foreign student applications] increased in the United Kingdom (36%), France (30%) and Australia (13%). ' 2I Vivek Wadhwa notes that, ''approximately </w:t>
      </w:r>
      <w:r w:rsidRPr="00C25F04">
        <w:rPr>
          <w:rStyle w:val="StyleUnderline"/>
          <w:rFonts w:asciiTheme="minorHAnsi" w:hAnsiTheme="minorHAnsi"/>
        </w:rPr>
        <w:t xml:space="preserve">one in five new legal </w:t>
      </w:r>
      <w:proofErr w:type="gramStart"/>
      <w:r w:rsidRPr="00C25F04">
        <w:rPr>
          <w:rStyle w:val="StyleUnderline"/>
          <w:rFonts w:asciiTheme="minorHAnsi" w:hAnsiTheme="minorHAnsi"/>
        </w:rPr>
        <w:t>immigrants</w:t>
      </w:r>
      <w:r w:rsidRPr="00C25F04">
        <w:rPr>
          <w:rFonts w:asciiTheme="minorHAnsi" w:hAnsiTheme="minorHAnsi"/>
        </w:rPr>
        <w:t xml:space="preserve"> ..</w:t>
      </w:r>
      <w:proofErr w:type="gramEnd"/>
      <w:r w:rsidRPr="00C25F04">
        <w:rPr>
          <w:rFonts w:asciiTheme="minorHAnsi" w:hAnsiTheme="minorHAnsi"/>
        </w:rPr>
        <w:t xml:space="preserve"> .either </w:t>
      </w:r>
      <w:r w:rsidRPr="00C25F04">
        <w:rPr>
          <w:rStyle w:val="StyleUnderline"/>
          <w:rFonts w:asciiTheme="minorHAnsi" w:hAnsiTheme="minorHAnsi"/>
        </w:rPr>
        <w:t>plan to leave the United States or are uncertain about remaining</w:t>
      </w:r>
      <w:r w:rsidRPr="00C25F04">
        <w:rPr>
          <w:rFonts w:asciiTheme="minorHAnsi" w:hAnsiTheme="minorHAnsi"/>
        </w:rPr>
        <w:t xml:space="preserve">. 22 </w:t>
      </w:r>
      <w:r w:rsidRPr="00C25F04">
        <w:rPr>
          <w:rStyle w:val="Emphasis"/>
          <w:rFonts w:asciiTheme="minorHAnsi" w:hAnsiTheme="minorHAnsi"/>
        </w:rPr>
        <w:t>Commentators link this trend with the difficulties of obtaining a green card</w:t>
      </w:r>
      <w:r w:rsidRPr="00C25F04">
        <w:rPr>
          <w:rFonts w:asciiTheme="minorHAnsi" w:hAnsiTheme="minorHAnsi"/>
        </w:rPr>
        <w:t xml:space="preserve">, "[u]nfortunately, </w:t>
      </w:r>
      <w:r w:rsidRPr="00C25F04">
        <w:rPr>
          <w:rStyle w:val="StyleUnderline"/>
          <w:rFonts w:asciiTheme="minorHAnsi" w:hAnsiTheme="minorHAnsi"/>
        </w:rPr>
        <w:t xml:space="preserve">America's immigration policies are </w:t>
      </w:r>
      <w:r w:rsidRPr="00C25F04">
        <w:rPr>
          <w:rStyle w:val="Emphasis"/>
          <w:rFonts w:asciiTheme="minorHAnsi" w:hAnsiTheme="minorHAnsi"/>
        </w:rPr>
        <w:t>driving away the world's best and brightest</w:t>
      </w:r>
      <w:r w:rsidRPr="00C25F04">
        <w:rPr>
          <w:rStyle w:val="StyleUnderline"/>
          <w:rFonts w:asciiTheme="minorHAnsi" w:hAnsiTheme="minorHAnsi"/>
        </w:rPr>
        <w:t xml:space="preserve"> precisely when we need them most.</w:t>
      </w:r>
      <w:r w:rsidRPr="00C25F04">
        <w:rPr>
          <w:rFonts w:asciiTheme="minorHAnsi" w:hAnsiTheme="minorHAnsi"/>
        </w:rPr>
        <w:t xml:space="preserve"> 23</w:t>
      </w:r>
    </w:p>
    <w:p w:rsidR="00207CF4" w:rsidRPr="00C25F04" w:rsidRDefault="00207CF4" w:rsidP="00207CF4">
      <w:pPr>
        <w:rPr>
          <w:rFonts w:asciiTheme="minorHAnsi" w:hAnsiTheme="minorHAnsi"/>
        </w:rPr>
      </w:pPr>
      <w:r w:rsidRPr="00C25F04">
        <w:rPr>
          <w:rStyle w:val="Emphasis"/>
          <w:rFonts w:asciiTheme="minorHAnsi" w:hAnsiTheme="minorHAnsi"/>
          <w:sz w:val="28"/>
        </w:rPr>
        <w:t>EB immigrant visa caps give rise to long waiting times and uncertainty.</w:t>
      </w:r>
      <w:r w:rsidRPr="00C25F04">
        <w:rPr>
          <w:rFonts w:asciiTheme="minorHAnsi" w:hAnsiTheme="minorHAnsi"/>
        </w:rPr>
        <w:t xml:space="preserve"> Therefore, </w:t>
      </w:r>
      <w:r w:rsidRPr="00C25F04">
        <w:rPr>
          <w:rStyle w:val="StyleUnderline"/>
          <w:rFonts w:asciiTheme="minorHAnsi" w:hAnsiTheme="minorHAnsi"/>
        </w:rPr>
        <w:t>many immigrants in high-tech professions are choosing to return home.</w:t>
      </w:r>
      <w:r w:rsidRPr="00C25F04">
        <w:rPr>
          <w:rFonts w:asciiTheme="minorHAnsi" w:hAnsiTheme="minorHAnsi"/>
        </w:rPr>
        <w:t xml:space="preserve"> 24 Although the U.S. government does not track people who leave, making it difficult to quantify this trend, Indian and Chinese newspapers report extensively on returnees. 25 For example, Bangalore, India is home to over 35,000 returnees, many of whom have come from the United States.26 The Wall Street Journal has reported that, "Tata Consultancy Services, India's Information Technology giant, reports a seven-fold increase in rsum[61]s from expatriates."27</w:t>
      </w:r>
    </w:p>
    <w:p w:rsidR="00207CF4" w:rsidRPr="00C25F04" w:rsidRDefault="00207CF4" w:rsidP="00207CF4">
      <w:pPr>
        <w:rPr>
          <w:rFonts w:asciiTheme="minorHAnsi" w:hAnsiTheme="minorHAnsi"/>
        </w:rPr>
      </w:pPr>
    </w:p>
    <w:p w:rsidR="00530292" w:rsidRPr="00C25F04" w:rsidRDefault="00530292" w:rsidP="00530292">
      <w:pPr>
        <w:pStyle w:val="Heading4"/>
        <w:rPr>
          <w:rFonts w:asciiTheme="minorHAnsi" w:hAnsiTheme="minorHAnsi"/>
        </w:rPr>
      </w:pPr>
      <w:r w:rsidRPr="00C25F04">
        <w:rPr>
          <w:rFonts w:asciiTheme="minorHAnsi" w:hAnsiTheme="minorHAnsi"/>
        </w:rPr>
        <w:t xml:space="preserve">The overall quota is the </w:t>
      </w:r>
      <w:r w:rsidRPr="00C25F04">
        <w:rPr>
          <w:rFonts w:asciiTheme="minorHAnsi" w:hAnsiTheme="minorHAnsi"/>
          <w:u w:val="single"/>
        </w:rPr>
        <w:t>main deterrent</w:t>
      </w:r>
      <w:r w:rsidRPr="00C25F04">
        <w:rPr>
          <w:rFonts w:asciiTheme="minorHAnsi" w:hAnsiTheme="minorHAnsi"/>
        </w:rPr>
        <w:t xml:space="preserve"> for immigrants</w:t>
      </w:r>
    </w:p>
    <w:p w:rsidR="00530292" w:rsidRPr="00C25F04" w:rsidRDefault="00530292" w:rsidP="00530292">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530292" w:rsidRPr="00C25F04" w:rsidRDefault="00530292" w:rsidP="00530292">
      <w:pPr>
        <w:rPr>
          <w:rFonts w:asciiTheme="minorHAnsi" w:hAnsiTheme="minorHAnsi"/>
        </w:rPr>
      </w:pPr>
      <w:r w:rsidRPr="00C25F04">
        <w:rPr>
          <w:rFonts w:asciiTheme="minorHAnsi" w:hAnsiTheme="minorHAnsi"/>
        </w:rPr>
        <w:t>V. SKILLED IMMIGRANTS ARE DETERRED FROM COMING TO THE UNITED STATES BECAUSE OF THE DIFFICULTIES CAUSED BY THE IMMIGRANT VISA CAP</w:t>
      </w:r>
    </w:p>
    <w:p w:rsidR="00530292" w:rsidRPr="00C25F04" w:rsidRDefault="00530292" w:rsidP="00530292">
      <w:pPr>
        <w:rPr>
          <w:rFonts w:asciiTheme="minorHAnsi" w:hAnsiTheme="minorHAnsi"/>
        </w:rPr>
      </w:pPr>
      <w:r w:rsidRPr="00C25F04">
        <w:rPr>
          <w:rFonts w:asciiTheme="minorHAnsi" w:hAnsiTheme="minorHAnsi"/>
        </w:rPr>
        <w:t xml:space="preserve">This section examines </w:t>
      </w:r>
      <w:r w:rsidRPr="00C25F04">
        <w:rPr>
          <w:rStyle w:val="StyleUnderline"/>
          <w:rFonts w:asciiTheme="minorHAnsi" w:hAnsiTheme="minorHAnsi"/>
        </w:rPr>
        <w:t xml:space="preserve">the hardships suffered by EB immigrants resulting from long delays </w:t>
      </w:r>
      <w:r w:rsidRPr="00C25F04">
        <w:rPr>
          <w:rStyle w:val="Emphasis"/>
          <w:rFonts w:asciiTheme="minorHAnsi" w:hAnsiTheme="minorHAnsi"/>
        </w:rPr>
        <w:t>caused by the annual quota</w:t>
      </w:r>
      <w:r w:rsidRPr="00C25F04">
        <w:rPr>
          <w:rFonts w:asciiTheme="minorHAnsi" w:hAnsiTheme="minorHAnsi"/>
        </w:rPr>
        <w:t xml:space="preserve">. </w:t>
      </w:r>
      <w:r w:rsidRPr="00C25F04">
        <w:rPr>
          <w:rStyle w:val="StyleUnderline"/>
          <w:rFonts w:asciiTheme="minorHAnsi" w:hAnsiTheme="minorHAnsi"/>
        </w:rPr>
        <w:t>These hardships</w:t>
      </w:r>
      <w:r w:rsidRPr="00C25F04">
        <w:rPr>
          <w:rFonts w:asciiTheme="minorHAnsi" w:hAnsiTheme="minorHAnsi"/>
        </w:rPr>
        <w:t xml:space="preserve"> to the intending immigrant's personal and professional life </w:t>
      </w:r>
      <w:r w:rsidRPr="00C25F04">
        <w:rPr>
          <w:rStyle w:val="StyleUnderline"/>
          <w:rFonts w:asciiTheme="minorHAnsi" w:hAnsiTheme="minorHAnsi"/>
        </w:rPr>
        <w:t>are the chief reason that the United States is not the attractive destination it once was for talented foreign workers.</w:t>
      </w:r>
      <w:r w:rsidRPr="00C25F04">
        <w:rPr>
          <w:rFonts w:asciiTheme="minorHAnsi" w:hAnsiTheme="minorHAnsi"/>
        </w:rPr>
        <w:t xml:space="preserve"> This is the reason that </w:t>
      </w:r>
      <w:r w:rsidRPr="00C25F04">
        <w:rPr>
          <w:rStyle w:val="Emphasis"/>
          <w:rFonts w:asciiTheme="minorHAnsi" w:hAnsiTheme="minorHAnsi"/>
        </w:rPr>
        <w:t>these immigrants are choosing to immigrate to other countries and benefit their economies</w:t>
      </w:r>
      <w:r w:rsidRPr="00C25F04">
        <w:rPr>
          <w:rFonts w:asciiTheme="minorHAnsi" w:hAnsiTheme="minorHAnsi"/>
        </w:rPr>
        <w:t xml:space="preserve">.7 The anxiety felt by an intending immigrant, in what may be a ten-year wait from the time that the permanent immigration process begins before entering the safe harbor of having the final Adjustment of Status pending, is well-justified. </w:t>
      </w:r>
      <w:r w:rsidRPr="00C25F04">
        <w:rPr>
          <w:rStyle w:val="StyleUnderline"/>
          <w:rFonts w:asciiTheme="minorHAnsi" w:hAnsiTheme="minorHAnsi"/>
        </w:rPr>
        <w:t>Small errors can derail the entire process and cause the ultimate denial of his or her green card. This is devastating for immigrants who have spent the majority of their professional lives in the United States, have children who are U.S. citizens that know only the U.S. way of life, and otherwise have become strong members of their local communities</w:t>
      </w:r>
      <w:r w:rsidRPr="00C25F04">
        <w:rPr>
          <w:rFonts w:asciiTheme="minorHAnsi" w:hAnsiTheme="minorHAnsi"/>
        </w:rPr>
        <w:t>.</w:t>
      </w:r>
    </w:p>
    <w:p w:rsidR="00530292" w:rsidRPr="00C25F04" w:rsidRDefault="00530292" w:rsidP="00530292">
      <w:pPr>
        <w:rPr>
          <w:rFonts w:asciiTheme="minorHAnsi" w:hAnsiTheme="minorHAnsi"/>
        </w:rPr>
      </w:pPr>
      <w:r w:rsidRPr="00C25F04">
        <w:rPr>
          <w:rStyle w:val="StyleUnderline"/>
          <w:rFonts w:asciiTheme="minorHAnsi" w:hAnsiTheme="minorHAnsi"/>
        </w:rPr>
        <w:t>There are many reasons for denial, abandonment, revocation, or withdrawal of a green card application, which are entirely beyond the intending immigrant's control</w:t>
      </w:r>
      <w:r w:rsidRPr="00C25F04">
        <w:rPr>
          <w:rFonts w:asciiTheme="minorHAnsi" w:hAnsiTheme="minorHAnsi"/>
        </w:rPr>
        <w:t xml:space="preserve">. Some of these reasons include intervening changes of U.S. immigration policy or the U.S. government's error, or minor errors in the employer or employer's representatives' paperwork, not discovered until many years into the process. For these reasons, </w:t>
      </w:r>
      <w:r w:rsidRPr="00C25F04">
        <w:rPr>
          <w:rStyle w:val="StyleUnderline"/>
          <w:rFonts w:asciiTheme="minorHAnsi" w:hAnsiTheme="minorHAnsi"/>
        </w:rPr>
        <w:t>many immigrants put some aspects of their lives on hold including starting families, pursuing further education, or purchasing homes</w:t>
      </w:r>
      <w:r w:rsidRPr="00C25F04">
        <w:rPr>
          <w:rFonts w:asciiTheme="minorHAnsi" w:hAnsiTheme="minorHAnsi"/>
        </w:rPr>
        <w:t xml:space="preserve">, </w:t>
      </w:r>
      <w:r w:rsidRPr="00C25F04">
        <w:rPr>
          <w:rStyle w:val="Emphasis"/>
          <w:rFonts w:asciiTheme="minorHAnsi" w:hAnsiTheme="minorHAnsi"/>
        </w:rPr>
        <w:t>until they have acquired a green card and know for certain they will be able to stay for the long term</w:t>
      </w:r>
      <w:r w:rsidRPr="00C25F04">
        <w:rPr>
          <w:rFonts w:asciiTheme="minorHAnsi" w:hAnsiTheme="minorHAnsi"/>
        </w:rPr>
        <w:t>.</w:t>
      </w:r>
    </w:p>
    <w:p w:rsidR="00530292" w:rsidRPr="00C25F04" w:rsidRDefault="00530292" w:rsidP="00530292">
      <w:pPr>
        <w:rPr>
          <w:rFonts w:asciiTheme="minorHAnsi" w:hAnsiTheme="minorHAnsi"/>
        </w:rPr>
      </w:pPr>
      <w:r w:rsidRPr="00C25F04">
        <w:rPr>
          <w:rFonts w:asciiTheme="minorHAnsi" w:hAnsiTheme="minorHAnsi"/>
        </w:rPr>
        <w:t xml:space="preserve">In addition to these personal challenges, </w:t>
      </w:r>
      <w:r w:rsidRPr="00C25F04">
        <w:rPr>
          <w:rStyle w:val="StyleUnderline"/>
          <w:rFonts w:asciiTheme="minorHAnsi" w:hAnsiTheme="minorHAnsi"/>
        </w:rPr>
        <w:t>the intending immigrant often faces legal obstacles which prevent him or her from realizing his or her full professional potential</w:t>
      </w:r>
      <w:r w:rsidRPr="00C25F04">
        <w:rPr>
          <w:rFonts w:asciiTheme="minorHAnsi" w:hAnsiTheme="minorHAnsi"/>
        </w:rPr>
        <w:t xml:space="preserve">. </w:t>
      </w:r>
      <w:r w:rsidRPr="00C25F04">
        <w:rPr>
          <w:rStyle w:val="StyleUnderline"/>
          <w:rFonts w:asciiTheme="minorHAnsi" w:hAnsiTheme="minorHAnsi"/>
        </w:rPr>
        <w:t>Professional development may be difficult because of</w:t>
      </w:r>
      <w:r w:rsidRPr="00C25F04">
        <w:rPr>
          <w:rFonts w:asciiTheme="minorHAnsi" w:hAnsiTheme="minorHAnsi"/>
        </w:rPr>
        <w:t xml:space="preserve"> nonimmigrant visa restrictions or </w:t>
      </w:r>
      <w:r w:rsidRPr="00C25F04">
        <w:rPr>
          <w:rStyle w:val="StyleUnderline"/>
          <w:rFonts w:asciiTheme="minorHAnsi" w:hAnsiTheme="minorHAnsi"/>
        </w:rPr>
        <w:t>restrictions in the permanent immigration process itself</w:t>
      </w:r>
      <w:r w:rsidRPr="00C25F04">
        <w:rPr>
          <w:rFonts w:asciiTheme="minorHAnsi" w:hAnsiTheme="minorHAnsi"/>
        </w:rPr>
        <w:t xml:space="preserve">-the immigrant must stay in the position that was the subject of the labor certification, or one that is very similar, until final issuance of the green card.72 The basis for this problem is that labor certifications are both geographically- and positionspecific.73 </w:t>
      </w:r>
      <w:r w:rsidRPr="00C25F04">
        <w:rPr>
          <w:rStyle w:val="StyleUnderline"/>
          <w:rFonts w:asciiTheme="minorHAnsi" w:hAnsiTheme="minorHAnsi"/>
        </w:rPr>
        <w:t>Intending immigrants</w:t>
      </w:r>
      <w:r w:rsidRPr="00C25F04">
        <w:rPr>
          <w:rFonts w:asciiTheme="minorHAnsi" w:hAnsiTheme="minorHAnsi"/>
        </w:rPr>
        <w:t xml:space="preserve">, therefore, </w:t>
      </w:r>
      <w:r w:rsidRPr="00C25F04">
        <w:rPr>
          <w:rStyle w:val="StyleUnderline"/>
          <w:rFonts w:asciiTheme="minorHAnsi" w:hAnsiTheme="minorHAnsi"/>
        </w:rPr>
        <w:t xml:space="preserve">may be unable to move to related positions within </w:t>
      </w:r>
      <w:r w:rsidRPr="00C25F04">
        <w:rPr>
          <w:rStyle w:val="Emphasis"/>
          <w:rFonts w:asciiTheme="minorHAnsi" w:hAnsiTheme="minorHAnsi"/>
        </w:rPr>
        <w:t>the same company</w:t>
      </w:r>
      <w:r w:rsidRPr="00C25F04">
        <w:rPr>
          <w:rFonts w:asciiTheme="minorHAnsi" w:hAnsiTheme="minorHAnsi"/>
        </w:rPr>
        <w:t xml:space="preserve"> if the move would involve relocation. Similarly, </w:t>
      </w:r>
      <w:r w:rsidRPr="00C25F04">
        <w:rPr>
          <w:rStyle w:val="StyleUnderline"/>
          <w:rFonts w:asciiTheme="minorHAnsi" w:hAnsiTheme="minorHAnsi"/>
        </w:rPr>
        <w:t xml:space="preserve">the intending immigrant may </w:t>
      </w:r>
      <w:r w:rsidRPr="00C25F04">
        <w:rPr>
          <w:rStyle w:val="Emphasis"/>
          <w:rFonts w:asciiTheme="minorHAnsi" w:hAnsiTheme="minorHAnsi"/>
        </w:rPr>
        <w:t>not be able to accept a promotion or evolve into a new role</w:t>
      </w:r>
      <w:r w:rsidRPr="00C25F04">
        <w:rPr>
          <w:rStyle w:val="StyleUnderline"/>
          <w:rFonts w:asciiTheme="minorHAnsi" w:hAnsiTheme="minorHAnsi"/>
        </w:rPr>
        <w:t xml:space="preserve"> within the company because the labor certification is positionspecific</w:t>
      </w:r>
      <w:r w:rsidRPr="00C25F04">
        <w:rPr>
          <w:rFonts w:asciiTheme="minorHAnsi" w:hAnsiTheme="minorHAnsi"/>
        </w:rPr>
        <w:t xml:space="preserve">. In theory, </w:t>
      </w:r>
      <w:r w:rsidRPr="00C25F04">
        <w:rPr>
          <w:rStyle w:val="StyleUnderline"/>
          <w:rFonts w:asciiTheme="minorHAnsi" w:hAnsiTheme="minorHAnsi"/>
        </w:rPr>
        <w:t>this could prevent an engineer from moving to an executive position in his or her company, or</w:t>
      </w:r>
      <w:r w:rsidRPr="00C25F04">
        <w:rPr>
          <w:rFonts w:asciiTheme="minorHAnsi" w:hAnsiTheme="minorHAnsi"/>
        </w:rPr>
        <w:t xml:space="preserve"> a brilliant business mind with a great new idea from </w:t>
      </w:r>
      <w:r w:rsidRPr="00C25F04">
        <w:rPr>
          <w:rStyle w:val="StyleUnderline"/>
          <w:rFonts w:asciiTheme="minorHAnsi" w:hAnsiTheme="minorHAnsi"/>
        </w:rPr>
        <w:t>founding a new company</w:t>
      </w:r>
      <w:r w:rsidRPr="00C25F04">
        <w:rPr>
          <w:rFonts w:asciiTheme="minorHAnsi" w:hAnsiTheme="minorHAnsi"/>
        </w:rPr>
        <w:t xml:space="preserve">. In turn, U.S. companies cannot make the most efficient use of their labor. </w:t>
      </w:r>
      <w:r w:rsidRPr="00C25F04">
        <w:rPr>
          <w:rStyle w:val="StyleUnderline"/>
          <w:rFonts w:asciiTheme="minorHAnsi" w:hAnsiTheme="minorHAnsi"/>
        </w:rPr>
        <w:t>A further limitation is that imposed by export control regulations, which may limit the areas in which an intending immigrant may work until his or her green card is approved</w:t>
      </w:r>
      <w:r w:rsidRPr="00C25F04">
        <w:rPr>
          <w:rFonts w:asciiTheme="minorHAnsi" w:hAnsiTheme="minorHAnsi"/>
        </w:rPr>
        <w:t xml:space="preserve">. </w:t>
      </w:r>
      <w:r w:rsidRPr="00C25F04">
        <w:rPr>
          <w:rStyle w:val="Emphasis"/>
          <w:rFonts w:asciiTheme="minorHAnsi" w:hAnsiTheme="minorHAnsi"/>
        </w:rPr>
        <w:t>These restrictions would not seem so onerous or career-limiting if the numerical caps were removed and the overall green card wait was consequently much shorter.</w:t>
      </w:r>
    </w:p>
    <w:p w:rsidR="00530292" w:rsidRPr="00C25F04" w:rsidRDefault="00530292" w:rsidP="00311887">
      <w:pPr>
        <w:rPr>
          <w:rFonts w:asciiTheme="minorHAnsi" w:hAnsiTheme="minorHAnsi"/>
        </w:rPr>
      </w:pPr>
    </w:p>
    <w:p w:rsidR="00311887" w:rsidRPr="00C25F04" w:rsidRDefault="00311887" w:rsidP="00311887">
      <w:pPr>
        <w:pStyle w:val="Heading4"/>
        <w:rPr>
          <w:rFonts w:asciiTheme="minorHAnsi" w:hAnsiTheme="minorHAnsi"/>
        </w:rPr>
      </w:pPr>
      <w:r w:rsidRPr="00C25F04">
        <w:rPr>
          <w:rFonts w:asciiTheme="minorHAnsi" w:hAnsiTheme="minorHAnsi"/>
        </w:rPr>
        <w:t>The visa cap deters immigrants from coming</w:t>
      </w:r>
    </w:p>
    <w:p w:rsidR="00311887" w:rsidRPr="00C25F04" w:rsidRDefault="00311887" w:rsidP="00311887">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311887" w:rsidRPr="00C25F04" w:rsidRDefault="00311887" w:rsidP="00311887">
      <w:pPr>
        <w:rPr>
          <w:rFonts w:asciiTheme="minorHAnsi" w:hAnsiTheme="minorHAnsi"/>
        </w:rPr>
      </w:pPr>
      <w:r w:rsidRPr="00C25F04">
        <w:rPr>
          <w:rFonts w:asciiTheme="minorHAnsi" w:hAnsiTheme="minorHAnsi"/>
        </w:rPr>
        <w:t xml:space="preserve">The American EB immigration system, specifically </w:t>
      </w:r>
      <w:r w:rsidRPr="00C25F04">
        <w:rPr>
          <w:rStyle w:val="StyleUnderline"/>
          <w:rFonts w:asciiTheme="minorHAnsi" w:hAnsiTheme="minorHAnsi"/>
        </w:rPr>
        <w:t>the immigrant visa cap</w:t>
      </w:r>
      <w:r w:rsidRPr="00C25F04">
        <w:rPr>
          <w:rFonts w:asciiTheme="minorHAnsi" w:hAnsiTheme="minorHAnsi"/>
        </w:rPr>
        <w:t xml:space="preserve">, </w:t>
      </w:r>
      <w:r w:rsidRPr="00C25F04">
        <w:rPr>
          <w:rStyle w:val="StyleUnderline"/>
          <w:rFonts w:asciiTheme="minorHAnsi" w:hAnsiTheme="minorHAnsi"/>
        </w:rPr>
        <w:t xml:space="preserve">may be deterring many potential </w:t>
      </w:r>
      <w:r w:rsidRPr="00C25F04">
        <w:rPr>
          <w:rStyle w:val="Emphasis"/>
          <w:rFonts w:asciiTheme="minorHAnsi" w:hAnsiTheme="minorHAnsi"/>
        </w:rPr>
        <w:t>immigrants from working</w:t>
      </w:r>
      <w:r w:rsidRPr="00C25F04">
        <w:rPr>
          <w:rStyle w:val="StyleUnderline"/>
          <w:rFonts w:asciiTheme="minorHAnsi" w:hAnsiTheme="minorHAnsi"/>
        </w:rPr>
        <w:t xml:space="preserve"> in the United States</w:t>
      </w:r>
      <w:r w:rsidRPr="00C25F04">
        <w:rPr>
          <w:rFonts w:asciiTheme="minorHAnsi" w:hAnsiTheme="minorHAnsi"/>
        </w:rPr>
        <w:t xml:space="preserve">. New </w:t>
      </w:r>
      <w:r w:rsidRPr="00C25F04">
        <w:rPr>
          <w:rStyle w:val="StyleUnderline"/>
          <w:rFonts w:asciiTheme="minorHAnsi" w:hAnsiTheme="minorHAnsi"/>
        </w:rPr>
        <w:t>temporary legal arrivals</w:t>
      </w:r>
      <w:r w:rsidRPr="00C25F04">
        <w:rPr>
          <w:rFonts w:asciiTheme="minorHAnsi" w:hAnsiTheme="minorHAnsi"/>
        </w:rPr>
        <w:t xml:space="preserve">, most of whom are the type of skilled professional mentioned above, </w:t>
      </w:r>
      <w:r w:rsidRPr="00C25F04">
        <w:rPr>
          <w:rStyle w:val="StyleUnderline"/>
          <w:rFonts w:asciiTheme="minorHAnsi" w:hAnsiTheme="minorHAnsi"/>
        </w:rPr>
        <w:t>dropped</w:t>
      </w:r>
      <w:r w:rsidRPr="00C25F04">
        <w:rPr>
          <w:rFonts w:asciiTheme="minorHAnsi" w:hAnsiTheme="minorHAnsi"/>
        </w:rPr>
        <w:t xml:space="preserve"> to 185,000 in 2004 from 268,000 in 2000. n20 "From 2001 to 2003, </w:t>
      </w:r>
      <w:r w:rsidRPr="00C25F04">
        <w:rPr>
          <w:rStyle w:val="StyleUnderline"/>
          <w:rFonts w:asciiTheme="minorHAnsi" w:hAnsiTheme="minorHAnsi"/>
        </w:rPr>
        <w:t>applications from foreign students</w:t>
      </w:r>
      <w:r w:rsidRPr="00C25F04">
        <w:rPr>
          <w:rFonts w:asciiTheme="minorHAnsi" w:hAnsiTheme="minorHAnsi"/>
        </w:rPr>
        <w:t xml:space="preserve"> to American universities </w:t>
      </w:r>
      <w:r w:rsidRPr="00C25F04">
        <w:rPr>
          <w:rStyle w:val="StyleUnderline"/>
          <w:rFonts w:asciiTheme="minorHAnsi" w:hAnsiTheme="minorHAnsi"/>
        </w:rPr>
        <w:t>dropped by 26%, while</w:t>
      </w:r>
      <w:r w:rsidRPr="00C25F04">
        <w:rPr>
          <w:rFonts w:asciiTheme="minorHAnsi" w:hAnsiTheme="minorHAnsi"/>
        </w:rPr>
        <w:t xml:space="preserve"> [foreign student </w:t>
      </w:r>
      <w:r w:rsidRPr="00C25F04">
        <w:rPr>
          <w:rStyle w:val="StyleUnderline"/>
          <w:rFonts w:asciiTheme="minorHAnsi" w:hAnsiTheme="minorHAnsi"/>
        </w:rPr>
        <w:t>applications</w:t>
      </w:r>
      <w:r w:rsidRPr="00C25F04">
        <w:rPr>
          <w:rFonts w:asciiTheme="minorHAnsi" w:hAnsiTheme="minorHAnsi"/>
        </w:rPr>
        <w:t xml:space="preserve">] </w:t>
      </w:r>
      <w:r w:rsidRPr="00C25F04">
        <w:rPr>
          <w:rStyle w:val="StyleUnderline"/>
          <w:rFonts w:asciiTheme="minorHAnsi" w:hAnsiTheme="minorHAnsi"/>
        </w:rPr>
        <w:t>increased in the United Kingdom</w:t>
      </w:r>
      <w:r w:rsidRPr="00C25F04">
        <w:rPr>
          <w:rFonts w:asciiTheme="minorHAnsi" w:hAnsiTheme="minorHAnsi"/>
        </w:rPr>
        <w:t xml:space="preserve"> (36%), </w:t>
      </w:r>
      <w:r w:rsidRPr="00C25F04">
        <w:rPr>
          <w:rStyle w:val="StyleUnderline"/>
          <w:rFonts w:asciiTheme="minorHAnsi" w:hAnsiTheme="minorHAnsi"/>
        </w:rPr>
        <w:t>France</w:t>
      </w:r>
      <w:r w:rsidRPr="00C25F04">
        <w:rPr>
          <w:rFonts w:asciiTheme="minorHAnsi" w:hAnsiTheme="minorHAnsi"/>
        </w:rPr>
        <w:t xml:space="preserve"> (30%) </w:t>
      </w:r>
      <w:r w:rsidRPr="00C25F04">
        <w:rPr>
          <w:rStyle w:val="StyleUnderline"/>
          <w:rFonts w:asciiTheme="minorHAnsi" w:hAnsiTheme="minorHAnsi"/>
        </w:rPr>
        <w:t>and Australia</w:t>
      </w:r>
      <w:r w:rsidRPr="00C25F04">
        <w:rPr>
          <w:rFonts w:asciiTheme="minorHAnsi" w:hAnsiTheme="minorHAnsi"/>
        </w:rPr>
        <w:t xml:space="preserve"> (13%)." n21 Vivek Wadhwa notes that, "approximately </w:t>
      </w:r>
      <w:r w:rsidRPr="00C25F04">
        <w:rPr>
          <w:rStyle w:val="StyleUnderline"/>
          <w:rFonts w:asciiTheme="minorHAnsi" w:hAnsiTheme="minorHAnsi"/>
        </w:rPr>
        <w:t>one in five new legal immigrants</w:t>
      </w:r>
      <w:r w:rsidRPr="00C25F04">
        <w:rPr>
          <w:rFonts w:asciiTheme="minorHAnsi" w:hAnsiTheme="minorHAnsi"/>
        </w:rPr>
        <w:t xml:space="preserve"> . . . either </w:t>
      </w:r>
      <w:r w:rsidRPr="00C25F04">
        <w:rPr>
          <w:rStyle w:val="StyleUnderline"/>
          <w:rFonts w:asciiTheme="minorHAnsi" w:hAnsiTheme="minorHAnsi"/>
        </w:rPr>
        <w:t>plan to leave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or are uncertain about remaining</w:t>
      </w:r>
      <w:r w:rsidRPr="00C25F04">
        <w:rPr>
          <w:rFonts w:asciiTheme="minorHAnsi" w:hAnsiTheme="minorHAnsi"/>
        </w:rPr>
        <w:t xml:space="preserve">." n22 Commentators link this trend with </w:t>
      </w:r>
      <w:r w:rsidRPr="00C25F04">
        <w:rPr>
          <w:rStyle w:val="StyleUnderline"/>
          <w:rFonts w:asciiTheme="minorHAnsi" w:hAnsiTheme="minorHAnsi"/>
        </w:rPr>
        <w:t>the difficulties of obtaining a green card</w:t>
      </w:r>
      <w:r w:rsidRPr="00C25F04">
        <w:rPr>
          <w:rFonts w:asciiTheme="minorHAnsi" w:hAnsiTheme="minorHAnsi"/>
        </w:rPr>
        <w:t>, "[u]nfortunately, America's immigration policies are driving away the world's best and brightest precisely when we need them most." n23</w:t>
      </w:r>
    </w:p>
    <w:p w:rsidR="00311887" w:rsidRPr="00C25F04" w:rsidRDefault="00311887" w:rsidP="00311887">
      <w:pPr>
        <w:rPr>
          <w:rFonts w:asciiTheme="minorHAnsi" w:hAnsiTheme="minorHAnsi"/>
        </w:rPr>
      </w:pPr>
      <w:r w:rsidRPr="00C25F04">
        <w:rPr>
          <w:rStyle w:val="StyleUnderline"/>
          <w:rFonts w:asciiTheme="minorHAnsi" w:hAnsiTheme="minorHAnsi"/>
        </w:rPr>
        <w:t>EB immigrant visa caps give rise to long waiting times and uncertainty</w:t>
      </w:r>
      <w:r w:rsidRPr="00C25F04">
        <w:rPr>
          <w:rFonts w:asciiTheme="minorHAnsi" w:hAnsiTheme="minorHAnsi"/>
        </w:rPr>
        <w:t xml:space="preserve">. Therefore, many </w:t>
      </w:r>
      <w:r w:rsidRPr="00C25F04">
        <w:rPr>
          <w:rStyle w:val="StyleUnderline"/>
          <w:rFonts w:asciiTheme="minorHAnsi" w:hAnsiTheme="minorHAnsi"/>
        </w:rPr>
        <w:t>immigrants in high-tech professions are choosing to return home</w:t>
      </w:r>
      <w:r w:rsidRPr="00C25F04">
        <w:rPr>
          <w:rFonts w:asciiTheme="minorHAnsi" w:hAnsiTheme="minorHAnsi"/>
        </w:rPr>
        <w:t xml:space="preserve">. </w:t>
      </w:r>
      <w:proofErr w:type="gramStart"/>
      <w:r w:rsidRPr="00C25F04">
        <w:rPr>
          <w:rFonts w:asciiTheme="minorHAnsi" w:hAnsiTheme="minorHAnsi"/>
        </w:rPr>
        <w:t>n24</w:t>
      </w:r>
      <w:proofErr w:type="gramEnd"/>
      <w:r w:rsidRPr="00C25F04">
        <w:rPr>
          <w:rFonts w:asciiTheme="minorHAnsi" w:hAnsiTheme="minorHAnsi"/>
        </w:rPr>
        <w:t xml:space="preserve"> Although the U.S. government does not track people who leave, making it difficult to quantify this trend, Indian and Chinese newspapers report extensively on returnees. </w:t>
      </w:r>
      <w:proofErr w:type="gramStart"/>
      <w:r w:rsidRPr="00C25F04">
        <w:rPr>
          <w:rFonts w:asciiTheme="minorHAnsi" w:hAnsiTheme="minorHAnsi"/>
        </w:rPr>
        <w:t>n25</w:t>
      </w:r>
      <w:proofErr w:type="gramEnd"/>
      <w:r w:rsidRPr="00C25F04">
        <w:rPr>
          <w:rFonts w:asciiTheme="minorHAnsi" w:hAnsiTheme="minorHAnsi"/>
        </w:rPr>
        <w:t xml:space="preserve"> For example, Bangalore, India is home to over 35,000 returnees, many of whom have come from the United States. n26 The Wall Street Journal has reported that,  [*328]  "Tata Consultancy Services, India's Information Technology giant, reports a seven-fold increase in résum[é]s from expatriates." n27</w:t>
      </w:r>
    </w:p>
    <w:p w:rsidR="00311887" w:rsidRPr="00C25F04" w:rsidRDefault="00926F00" w:rsidP="00926F00">
      <w:pPr>
        <w:pStyle w:val="Heading3"/>
        <w:rPr>
          <w:rFonts w:asciiTheme="minorHAnsi" w:hAnsiTheme="minorHAnsi"/>
        </w:rPr>
      </w:pPr>
      <w:r w:rsidRPr="00C25F04">
        <w:rPr>
          <w:rFonts w:asciiTheme="minorHAnsi" w:hAnsiTheme="minorHAnsi"/>
        </w:rPr>
        <w:t>Solvency – Increase Quota &amp; Eliminate Per Country Cap</w:t>
      </w:r>
    </w:p>
    <w:p w:rsidR="00926F00" w:rsidRPr="00C25F04" w:rsidRDefault="00926F00" w:rsidP="00926F00">
      <w:pPr>
        <w:rPr>
          <w:rFonts w:asciiTheme="minorHAnsi" w:hAnsiTheme="minorHAnsi"/>
        </w:rPr>
      </w:pPr>
    </w:p>
    <w:p w:rsidR="00926F00" w:rsidRPr="00C25F04" w:rsidRDefault="00926F00" w:rsidP="00926F00">
      <w:pPr>
        <w:pStyle w:val="Heading4"/>
        <w:rPr>
          <w:rFonts w:asciiTheme="minorHAnsi" w:hAnsiTheme="minorHAnsi"/>
        </w:rPr>
      </w:pPr>
      <w:r w:rsidRPr="00C25F04">
        <w:rPr>
          <w:rFonts w:asciiTheme="minorHAnsi" w:hAnsiTheme="minorHAnsi"/>
        </w:rPr>
        <w:t>Increasing cap and eliminating per-country limit will end backlog</w:t>
      </w:r>
    </w:p>
    <w:p w:rsidR="00926F00" w:rsidRPr="00C25F04" w:rsidRDefault="00926F00" w:rsidP="00926F00">
      <w:pPr>
        <w:rPr>
          <w:rFonts w:asciiTheme="minorHAnsi" w:hAnsiTheme="minorHAnsi"/>
        </w:rPr>
      </w:pPr>
      <w:r w:rsidRPr="00C25F04">
        <w:rPr>
          <w:rFonts w:asciiTheme="minorHAnsi" w:hAnsiTheme="minorHAnsi"/>
        </w:rPr>
        <w:t xml:space="preserve">Vivek </w:t>
      </w:r>
      <w:r w:rsidRPr="00C25F04">
        <w:rPr>
          <w:rStyle w:val="Style13ptBold"/>
          <w:rFonts w:asciiTheme="minorHAnsi" w:hAnsiTheme="minorHAnsi"/>
        </w:rPr>
        <w:t>Wadhwa</w:t>
      </w:r>
      <w:r w:rsidRPr="00C25F04">
        <w:rPr>
          <w:rFonts w:asciiTheme="minorHAnsi" w:hAnsiTheme="minorHAnsi"/>
        </w:rPr>
        <w:t>, 10/2/20</w:t>
      </w:r>
      <w:r w:rsidRPr="00C25F04">
        <w:rPr>
          <w:rStyle w:val="Style13ptBold"/>
          <w:rFonts w:asciiTheme="minorHAnsi" w:hAnsiTheme="minorHAnsi"/>
        </w:rPr>
        <w:t>12</w:t>
      </w:r>
      <w:r w:rsidRPr="00C25F04">
        <w:rPr>
          <w:rFonts w:asciiTheme="minorHAnsi" w:hAnsiTheme="minorHAnsi"/>
        </w:rPr>
        <w:t xml:space="preserve">, a Distinguished Fellow at Carnegie Mellon University’s College of Engineering, The Immigrant Exodus: Why America Is Losing the Global Race to </w:t>
      </w:r>
      <w:proofErr w:type="gramStart"/>
      <w:r w:rsidRPr="00C25F04">
        <w:rPr>
          <w:rFonts w:asciiTheme="minorHAnsi" w:hAnsiTheme="minorHAnsi"/>
        </w:rPr>
        <w:t>Capture</w:t>
      </w:r>
      <w:proofErr w:type="gramEnd"/>
      <w:r w:rsidRPr="00C25F04">
        <w:rPr>
          <w:rFonts w:asciiTheme="minorHAnsi" w:hAnsiTheme="minorHAnsi"/>
        </w:rPr>
        <w:t xml:space="preserve"> pg. 79, </w:t>
      </w:r>
      <w:hyperlink r:id="rId34" w:anchor="v=onepage&amp;q=per-country&amp;f=false" w:history="1">
        <w:r w:rsidRPr="00C25F04">
          <w:rPr>
            <w:rStyle w:val="Hyperlink"/>
            <w:rFonts w:asciiTheme="minorHAnsi" w:hAnsiTheme="minorHAnsi"/>
          </w:rPr>
          <w:t>google</w:t>
        </w:r>
      </w:hyperlink>
      <w:r w:rsidRPr="00C25F04">
        <w:rPr>
          <w:rStyle w:val="Hyperlink"/>
          <w:rFonts w:asciiTheme="minorHAnsi" w:hAnsiTheme="minorHAnsi"/>
        </w:rPr>
        <w:t xml:space="preserve"> books</w:t>
      </w:r>
      <w:r w:rsidRPr="00C25F04">
        <w:rPr>
          <w:rFonts w:asciiTheme="minorHAnsi" w:hAnsiTheme="minorHAnsi"/>
        </w:rPr>
        <w:t xml:space="preserve"> //Frese</w:t>
      </w:r>
    </w:p>
    <w:p w:rsidR="00926F00" w:rsidRPr="00C25F04" w:rsidRDefault="00926F00" w:rsidP="00926F00">
      <w:pPr>
        <w:rPr>
          <w:rFonts w:asciiTheme="minorHAnsi" w:hAnsiTheme="minorHAnsi"/>
        </w:rPr>
      </w:pPr>
      <w:r w:rsidRPr="00C25F04">
        <w:rPr>
          <w:rFonts w:asciiTheme="minorHAnsi" w:hAnsiTheme="minorHAnsi"/>
        </w:rPr>
        <w:t xml:space="preserve">1. Increase the number of green cards available to skilled immigrants. </w:t>
      </w:r>
    </w:p>
    <w:p w:rsidR="00926F00" w:rsidRPr="00C25F04" w:rsidRDefault="00926F00" w:rsidP="00926F00">
      <w:pPr>
        <w:rPr>
          <w:rFonts w:asciiTheme="minorHAnsi" w:hAnsiTheme="minorHAnsi"/>
        </w:rPr>
      </w:pPr>
      <w:r w:rsidRPr="00C25F04">
        <w:rPr>
          <w:rStyle w:val="StyleUnderline"/>
          <w:rFonts w:asciiTheme="minorHAnsi" w:hAnsiTheme="minorHAnsi"/>
        </w:rPr>
        <w:t>If the United States was to increase by three or four times the number of employment-based green cards issued per annum and simultaneously eliminate the 7%-per-country limit</w:t>
      </w:r>
      <w:r w:rsidRPr="00C25F04">
        <w:rPr>
          <w:rFonts w:asciiTheme="minorHAnsi" w:hAnsiTheme="minorHAnsi"/>
        </w:rPr>
        <w:t xml:space="preserve"> that I discuss in number 7, </w:t>
      </w:r>
      <w:r w:rsidRPr="00C25F04">
        <w:rPr>
          <w:rStyle w:val="Emphasis"/>
          <w:rFonts w:asciiTheme="minorHAnsi" w:hAnsiTheme="minorHAnsi"/>
        </w:rPr>
        <w:t>the bottleneck for green cards would instantly disappear</w:t>
      </w:r>
      <w:r w:rsidRPr="00C25F04">
        <w:rPr>
          <w:rFonts w:asciiTheme="minorHAnsi" w:hAnsiTheme="minorHAnsi"/>
        </w:rPr>
        <w:t xml:space="preserve">. The wait times for green cards would go back to what they used to be when I and Sophie Vanderbrook came to the United States. </w:t>
      </w:r>
      <w:r w:rsidRPr="00C25F04">
        <w:rPr>
          <w:rStyle w:val="StyleUnderline"/>
          <w:rFonts w:asciiTheme="minorHAnsi" w:hAnsiTheme="minorHAnsi"/>
        </w:rPr>
        <w:t>We would not be taking any American jobs away or creating any social problems with a large influx these doctors, engineers, scientists, and teachers are already here working</w:t>
      </w:r>
      <w:r w:rsidRPr="00C25F04">
        <w:rPr>
          <w:rFonts w:asciiTheme="minorHAnsi" w:hAnsiTheme="minorHAnsi"/>
        </w:rPr>
        <w:t xml:space="preserve"> for American companies. </w:t>
      </w:r>
      <w:r w:rsidRPr="00C25F04">
        <w:rPr>
          <w:rStyle w:val="StyleUnderline"/>
          <w:rFonts w:asciiTheme="minorHAnsi" w:hAnsiTheme="minorHAnsi"/>
        </w:rPr>
        <w:t>They are just stranded in limbo</w:t>
      </w:r>
      <w:r w:rsidRPr="00C25F04">
        <w:rPr>
          <w:rFonts w:asciiTheme="minorHAnsi" w:hAnsiTheme="minorHAnsi"/>
        </w:rPr>
        <w:t xml:space="preserve">, </w:t>
      </w:r>
      <w:r w:rsidRPr="00C25F04">
        <w:rPr>
          <w:rStyle w:val="StyleUnderline"/>
          <w:rFonts w:asciiTheme="minorHAnsi" w:hAnsiTheme="minorHAnsi"/>
        </w:rPr>
        <w:t>wasting the most productive parts of their lives worrying about whether they will be able to stay</w:t>
      </w:r>
      <w:r w:rsidRPr="00C25F04">
        <w:rPr>
          <w:rFonts w:asciiTheme="minorHAnsi" w:hAnsiTheme="minorHAnsi"/>
        </w:rPr>
        <w:t xml:space="preserve"> in the United States and contribute to its success. Hundreds of thousands of families would plant deep roots in US society. They would buy houses, become more active in their communities, and begin to dream the American Dream, just like previous generations of immigrants once did. </w:t>
      </w:r>
    </w:p>
    <w:p w:rsidR="00926F00" w:rsidRPr="00C25F04" w:rsidRDefault="00926F00" w:rsidP="00926F00">
      <w:pPr>
        <w:rPr>
          <w:rFonts w:asciiTheme="minorHAnsi" w:hAnsiTheme="minorHAnsi"/>
        </w:rPr>
      </w:pPr>
    </w:p>
    <w:p w:rsidR="00215849" w:rsidRPr="00C25F04" w:rsidRDefault="00215849" w:rsidP="00215849">
      <w:pPr>
        <w:pStyle w:val="Heading4"/>
        <w:rPr>
          <w:rFonts w:asciiTheme="minorHAnsi" w:hAnsiTheme="minorHAnsi"/>
        </w:rPr>
      </w:pPr>
      <w:r w:rsidRPr="00C25F04">
        <w:rPr>
          <w:rFonts w:asciiTheme="minorHAnsi" w:hAnsiTheme="minorHAnsi"/>
        </w:rPr>
        <w:t>Increasing the cap and removing the per-country limits solves backlog</w:t>
      </w:r>
    </w:p>
    <w:p w:rsidR="00215849" w:rsidRPr="00C25F04" w:rsidRDefault="00215849" w:rsidP="00215849">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Waiting and more Wating: America’s Family and Employment – Based Immigration System, National Foundation for American Policy, </w:t>
      </w:r>
      <w:hyperlink r:id="rId35" w:history="1">
        <w:r w:rsidRPr="00C25F04">
          <w:rPr>
            <w:rStyle w:val="Hyperlink"/>
            <w:rFonts w:asciiTheme="minorHAnsi" w:hAnsiTheme="minorHAnsi"/>
          </w:rPr>
          <w:t>http://www.nfap.com/pdf/WAITING_NFAP_Policy_Brief_October_2011.pdf</w:t>
        </w:r>
      </w:hyperlink>
      <w:r w:rsidRPr="00C25F04">
        <w:rPr>
          <w:rFonts w:asciiTheme="minorHAnsi" w:hAnsiTheme="minorHAnsi"/>
        </w:rPr>
        <w:t xml:space="preserve"> //Frese </w:t>
      </w:r>
    </w:p>
    <w:p w:rsidR="00215849" w:rsidRPr="00C25F04" w:rsidRDefault="00215849" w:rsidP="00215849">
      <w:pPr>
        <w:rPr>
          <w:rFonts w:asciiTheme="minorHAnsi" w:hAnsiTheme="minorHAnsi"/>
        </w:rPr>
      </w:pPr>
      <w:r w:rsidRPr="00C25F04">
        <w:rPr>
          <w:rFonts w:asciiTheme="minorHAnsi" w:hAnsiTheme="minorHAnsi"/>
        </w:rPr>
        <w:t>EXECUTIVE SUMMARY</w:t>
      </w:r>
    </w:p>
    <w:p w:rsidR="00215849" w:rsidRPr="00C25F04" w:rsidRDefault="00215849" w:rsidP="00215849">
      <w:pPr>
        <w:rPr>
          <w:rFonts w:asciiTheme="minorHAnsi" w:hAnsiTheme="minorHAnsi"/>
        </w:rPr>
      </w:pPr>
      <w:r w:rsidRPr="00C25F04">
        <w:rPr>
          <w:rFonts w:asciiTheme="minorHAnsi" w:hAnsiTheme="minorHAnsi"/>
        </w:rPr>
        <w:t xml:space="preserve">Today, </w:t>
      </w:r>
      <w:r w:rsidRPr="00C25F04">
        <w:rPr>
          <w:rStyle w:val="StyleUnderline"/>
          <w:rFonts w:asciiTheme="minorHAnsi" w:hAnsiTheme="minorHAnsi"/>
        </w:rPr>
        <w:t>the most distinguishing characteristic of innovative and adaptive immigrants is an ability to wait a long time</w:t>
      </w:r>
      <w:r w:rsidRPr="00C25F04">
        <w:rPr>
          <w:rFonts w:asciiTheme="minorHAnsi" w:hAnsiTheme="minorHAnsi"/>
        </w:rPr>
        <w:t xml:space="preserve">. That is because </w:t>
      </w:r>
      <w:r w:rsidRPr="00C25F04">
        <w:rPr>
          <w:rStyle w:val="StyleUnderline"/>
          <w:rFonts w:asciiTheme="minorHAnsi" w:hAnsiTheme="minorHAnsi"/>
        </w:rPr>
        <w:t>America’s</w:t>
      </w:r>
      <w:r w:rsidRPr="00C25F04">
        <w:rPr>
          <w:rFonts w:asciiTheme="minorHAnsi" w:hAnsiTheme="minorHAnsi"/>
        </w:rPr>
        <w:t xml:space="preserve"> system for both family-sponsored and employment-based </w:t>
      </w:r>
      <w:r w:rsidRPr="00C25F04">
        <w:rPr>
          <w:rStyle w:val="StyleUnderline"/>
          <w:rFonts w:asciiTheme="minorHAnsi" w:hAnsiTheme="minorHAnsi"/>
        </w:rPr>
        <w:t>immigration is saddled with backlogs that force individuals and their American sponsors to wait many years</w:t>
      </w:r>
      <w:r w:rsidRPr="00C25F04">
        <w:rPr>
          <w:rFonts w:asciiTheme="minorHAnsi" w:hAnsiTheme="minorHAnsi"/>
        </w:rPr>
        <w:t xml:space="preserve"> – potentially decades – </w:t>
      </w:r>
      <w:r w:rsidRPr="00C25F04">
        <w:rPr>
          <w:rStyle w:val="StyleUnderline"/>
          <w:rFonts w:asciiTheme="minorHAnsi" w:hAnsiTheme="minorHAnsi"/>
        </w:rPr>
        <w:t>before obtaining a green card</w:t>
      </w:r>
      <w:r w:rsidRPr="00C25F04">
        <w:rPr>
          <w:rFonts w:asciiTheme="minorHAnsi" w:hAnsiTheme="minorHAnsi"/>
        </w:rPr>
        <w:t xml:space="preserve">. Absent action by the President and Congress the situation will grow worse, creating much hardship and weakening the competitiveness of U.S. companies. The estimates are based on examining data from the U.S. Department of State and U.S. Citizenship and Immigration Services, as well as consulting with attorneys and government officials. The research was made possible by a grant from the Carnegie Corporation of New York. The statements made and views expressed are solely the responsibility of the author. </w:t>
      </w:r>
    </w:p>
    <w:p w:rsidR="00215849" w:rsidRPr="00C25F04" w:rsidRDefault="00215849" w:rsidP="00215849">
      <w:pPr>
        <w:rPr>
          <w:rFonts w:asciiTheme="minorHAnsi" w:hAnsiTheme="minorHAnsi"/>
        </w:rPr>
      </w:pPr>
      <w:r w:rsidRPr="00C25F04">
        <w:rPr>
          <w:rStyle w:val="StyleUnderline"/>
          <w:rFonts w:asciiTheme="minorHAnsi" w:hAnsiTheme="minorHAnsi"/>
        </w:rPr>
        <w:t>A highly skilled Indian national sponsored today for an employment-based immigrant visa in the 3rd preference could wait</w:t>
      </w:r>
      <w:r w:rsidRPr="00C25F04">
        <w:rPr>
          <w:rFonts w:asciiTheme="minorHAnsi" w:hAnsiTheme="minorHAnsi"/>
        </w:rPr>
        <w:t xml:space="preserve"> potentially </w:t>
      </w:r>
      <w:r w:rsidRPr="00C25F04">
        <w:rPr>
          <w:rStyle w:val="StyleUnderline"/>
          <w:rFonts w:asciiTheme="minorHAnsi" w:hAnsiTheme="minorHAnsi"/>
        </w:rPr>
        <w:t xml:space="preserve">70 years </w:t>
      </w:r>
      <w:r w:rsidRPr="00C25F04">
        <w:rPr>
          <w:rFonts w:asciiTheme="minorHAnsi" w:hAnsiTheme="minorHAnsi"/>
        </w:rPr>
        <w:t>to receive a green card. The 70-year wait is derived from calculating that there exists a backlog of 210,000 or more Indians in the most common skilled employment-based category (the 3rd preference or EB-3) and dividing that by the approximately 2,800 Indian professionals who receive permanent residence in the category each year under the law.</w:t>
      </w:r>
    </w:p>
    <w:p w:rsidR="00215849" w:rsidRPr="00C25F04" w:rsidRDefault="00215849" w:rsidP="00215849">
      <w:pPr>
        <w:rPr>
          <w:rStyle w:val="StyleUnderline"/>
          <w:rFonts w:asciiTheme="minorHAnsi" w:hAnsiTheme="minorHAnsi"/>
        </w:rPr>
      </w:pPr>
      <w:r w:rsidRPr="00C25F04">
        <w:rPr>
          <w:rFonts w:asciiTheme="minorHAnsi" w:hAnsiTheme="minorHAnsi"/>
        </w:rPr>
        <w:t xml:space="preserve">While </w:t>
      </w:r>
      <w:r w:rsidRPr="00C25F04">
        <w:rPr>
          <w:rStyle w:val="StyleUnderline"/>
          <w:rFonts w:asciiTheme="minorHAnsi" w:hAnsiTheme="minorHAnsi"/>
        </w:rPr>
        <w:t>the majority of employer-sponsored immigrants tend to be from India and China, the wait times are longest for such foreign nationals because of the per country limit</w:t>
      </w:r>
      <w:r w:rsidRPr="00C25F04">
        <w:rPr>
          <w:rFonts w:asciiTheme="minorHAnsi" w:hAnsiTheme="minorHAnsi"/>
        </w:rPr>
        <w:t xml:space="preserve">. Given the potential working lifetime delay in obtaining a green card, such </w:t>
      </w:r>
      <w:r w:rsidRPr="00C25F04">
        <w:rPr>
          <w:rStyle w:val="StyleUnderline"/>
          <w:rFonts w:asciiTheme="minorHAnsi" w:hAnsiTheme="minorHAnsi"/>
        </w:rPr>
        <w:t>skilled foreign nationals would be compelled to leave the United States in search of more stable and promising career opportunities</w:t>
      </w:r>
      <w:r w:rsidRPr="00C25F04">
        <w:rPr>
          <w:rFonts w:asciiTheme="minorHAnsi" w:hAnsiTheme="minorHAnsi"/>
        </w:rPr>
        <w:t xml:space="preserve">. </w:t>
      </w:r>
      <w:r w:rsidRPr="00C25F04">
        <w:rPr>
          <w:rStyle w:val="StyleUnderline"/>
          <w:rFonts w:asciiTheme="minorHAnsi" w:hAnsiTheme="minorHAnsi"/>
        </w:rPr>
        <w:t>America would lose much talent as U.S.-based businesses would need to hire or place such skilled individuals abroad</w:t>
      </w:r>
      <w:r w:rsidRPr="00C25F04">
        <w:rPr>
          <w:rFonts w:asciiTheme="minorHAnsi" w:hAnsiTheme="minorHAnsi"/>
        </w:rPr>
        <w:t xml:space="preserve">, rather than invest in a green card process likely to last decades. The report concludes that </w:t>
      </w:r>
      <w:r w:rsidRPr="00C25F04">
        <w:rPr>
          <w:rStyle w:val="StyleUnderline"/>
          <w:rFonts w:asciiTheme="minorHAnsi" w:hAnsiTheme="minorHAnsi"/>
        </w:rPr>
        <w:t>even if the backlog of Indians in EB-3 were half as large, the wait time would still exceed 30 years</w:t>
      </w:r>
      <w:r w:rsidRPr="00C25F04">
        <w:rPr>
          <w:rFonts w:asciiTheme="minorHAnsi" w:hAnsiTheme="minorHAnsi"/>
        </w:rPr>
        <w:t xml:space="preserve"> for Indians sponsored today in the category. Many professionals from India have already been waiting 7 to 9 years in the United States. </w:t>
      </w:r>
      <w:r w:rsidRPr="00C25F04">
        <w:rPr>
          <w:rStyle w:val="StyleUnderline"/>
          <w:rFonts w:asciiTheme="minorHAnsi" w:hAnsiTheme="minorHAnsi"/>
        </w:rPr>
        <w:t>A Chinese national sponsored today in the EB-3 category could wait two decades</w:t>
      </w:r>
      <w:r w:rsidRPr="00C25F04">
        <w:rPr>
          <w:rFonts w:asciiTheme="minorHAnsi" w:hAnsiTheme="minorHAnsi"/>
        </w:rPr>
        <w:t>.</w:t>
      </w:r>
    </w:p>
    <w:p w:rsidR="00215849" w:rsidRPr="00C25F04" w:rsidRDefault="00215849" w:rsidP="00215849">
      <w:pPr>
        <w:rPr>
          <w:rFonts w:asciiTheme="minorHAnsi" w:hAnsiTheme="minorHAnsi"/>
        </w:rPr>
      </w:pPr>
      <w:r w:rsidRPr="00C25F04">
        <w:rPr>
          <w:rStyle w:val="StyleUnderline"/>
          <w:rFonts w:asciiTheme="minorHAnsi" w:hAnsiTheme="minorHAnsi"/>
        </w:rPr>
        <w:t>The</w:t>
      </w:r>
      <w:r w:rsidRPr="00C25F04">
        <w:rPr>
          <w:rFonts w:asciiTheme="minorHAnsi" w:hAnsiTheme="minorHAnsi"/>
        </w:rPr>
        <w:t xml:space="preserve"> issue of </w:t>
      </w:r>
      <w:r w:rsidRPr="00C25F04">
        <w:rPr>
          <w:rStyle w:val="StyleUnderline"/>
          <w:rFonts w:asciiTheme="minorHAnsi" w:hAnsiTheme="minorHAnsi"/>
        </w:rPr>
        <w:t>wait times</w:t>
      </w:r>
      <w:r w:rsidRPr="00C25F04">
        <w:rPr>
          <w:rFonts w:asciiTheme="minorHAnsi" w:hAnsiTheme="minorHAnsi"/>
        </w:rPr>
        <w:t xml:space="preserve"> for employment-based immigrant visas </w:t>
      </w:r>
      <w:r w:rsidRPr="00C25F04">
        <w:rPr>
          <w:rStyle w:val="StyleUnderline"/>
          <w:rFonts w:asciiTheme="minorHAnsi" w:hAnsiTheme="minorHAnsi"/>
        </w:rPr>
        <w:t>is vital because when employers recruit at U.S. universities they generally find one-half to two-thirds of the graduates in science, math and engineering fields are foreign nationals</w:t>
      </w:r>
      <w:r w:rsidRPr="00C25F04">
        <w:rPr>
          <w:rFonts w:asciiTheme="minorHAnsi" w:hAnsiTheme="minorHAnsi"/>
        </w:rPr>
        <w:t xml:space="preserve">. </w:t>
      </w:r>
      <w:r w:rsidRPr="00C25F04">
        <w:rPr>
          <w:rStyle w:val="StyleUnderline"/>
          <w:rFonts w:asciiTheme="minorHAnsi" w:hAnsiTheme="minorHAnsi"/>
        </w:rPr>
        <w:t xml:space="preserve">Failure to retain these talented individuals in the United States means they will go to work for international companies in </w:t>
      </w:r>
      <w:r w:rsidRPr="00C25F04">
        <w:rPr>
          <w:rStyle w:val="Emphasis"/>
          <w:rFonts w:asciiTheme="minorHAnsi" w:hAnsiTheme="minorHAnsi"/>
        </w:rPr>
        <w:t>other countries</w:t>
      </w:r>
      <w:r w:rsidRPr="00C25F04">
        <w:rPr>
          <w:rFonts w:asciiTheme="minorHAnsi" w:hAnsiTheme="minorHAnsi"/>
        </w:rPr>
        <w:t xml:space="preserve"> or U.S. businesses will need to place them abroad, </w:t>
      </w:r>
      <w:r w:rsidRPr="00C25F04">
        <w:rPr>
          <w:rStyle w:val="StyleUnderline"/>
          <w:rFonts w:asciiTheme="minorHAnsi" w:hAnsiTheme="minorHAnsi"/>
        </w:rPr>
        <w:t>pushing more work outside the United States</w:t>
      </w:r>
      <w:r w:rsidRPr="00C25F04">
        <w:rPr>
          <w:rFonts w:asciiTheme="minorHAnsi" w:hAnsiTheme="minorHAnsi"/>
        </w:rPr>
        <w:t>. An ability to offer a prized employee a realistic chance of staying in America as a permanent resident can be crucial to retaining that individual. In addition to the high proportion of foreign nationals graduating in key fields from U.S. universities, individual achievers make an important impact on the economy.</w:t>
      </w:r>
    </w:p>
    <w:p w:rsidR="00215849" w:rsidRPr="00C25F04" w:rsidRDefault="00215849" w:rsidP="00215849">
      <w:pPr>
        <w:rPr>
          <w:rFonts w:asciiTheme="minorHAnsi" w:hAnsiTheme="minorHAnsi"/>
        </w:rPr>
      </w:pPr>
      <w:r w:rsidRPr="00C25F04">
        <w:rPr>
          <w:rStyle w:val="StyleUnderline"/>
          <w:rFonts w:asciiTheme="minorHAnsi" w:hAnsiTheme="minorHAnsi"/>
        </w:rPr>
        <w:t>A key part of any solution to reducing wait times is to eliminate the per country limit</w:t>
      </w:r>
      <w:r w:rsidRPr="00C25F04">
        <w:rPr>
          <w:rFonts w:asciiTheme="minorHAnsi" w:hAnsiTheme="minorHAnsi"/>
        </w:rPr>
        <w:t xml:space="preserve"> for employment-based immigrants. (The recently introduced bill H.R. 3012 would eliminate the per country limit within four years.) </w:t>
      </w:r>
      <w:r w:rsidRPr="00C25F04">
        <w:rPr>
          <w:rStyle w:val="StyleUnderline"/>
          <w:rFonts w:asciiTheme="minorHAnsi" w:hAnsiTheme="minorHAnsi"/>
        </w:rPr>
        <w:t xml:space="preserve">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would reduce the typical wait for Indians</w:t>
      </w:r>
      <w:r w:rsidRPr="00C25F04">
        <w:rPr>
          <w:rFonts w:asciiTheme="minorHAnsi" w:hAnsiTheme="minorHAnsi"/>
        </w:rPr>
        <w:t xml:space="preserve"> applying today in the EB-3 category </w:t>
      </w:r>
      <w:r w:rsidRPr="00C25F04">
        <w:rPr>
          <w:rStyle w:val="StyleUnderline"/>
          <w:rFonts w:asciiTheme="minorHAnsi" w:hAnsiTheme="minorHAnsi"/>
        </w:rPr>
        <w:t>from 70 to 12 years</w:t>
      </w:r>
      <w:r w:rsidRPr="00C25F04">
        <w:rPr>
          <w:rFonts w:asciiTheme="minorHAnsi" w:hAnsiTheme="minorHAnsi"/>
        </w:rPr>
        <w:t xml:space="preserve">. While 12 years is still too long, </w:t>
      </w:r>
      <w:r w:rsidRPr="00C25F04">
        <w:rPr>
          <w:rStyle w:val="StyleUnderline"/>
          <w:rFonts w:asciiTheme="minorHAnsi" w:hAnsiTheme="minorHAnsi"/>
        </w:rPr>
        <w:t>it would be a welcome reform that would provide green cards for Indian and Chinese professionals</w:t>
      </w:r>
      <w:r w:rsidRPr="00C25F04">
        <w:rPr>
          <w:rFonts w:asciiTheme="minorHAnsi" w:hAnsiTheme="minorHAnsi"/>
        </w:rPr>
        <w:t xml:space="preserve"> waiting the longest in the EB-3 and EB-2 (employment second preference) categories and equalize the wait times in the EB-2 category at about two to three years without regard to country of origin (as opposed to potential waits of 6 years or more for Chinese and Indian nationals in the EB-2 category). </w:t>
      </w:r>
      <w:r w:rsidRPr="00C25F04">
        <w:rPr>
          <w:rStyle w:val="StyleUnderline"/>
          <w:rFonts w:asciiTheme="minorHAnsi" w:hAnsiTheme="minorHAnsi"/>
        </w:rPr>
        <w:t>An exemption from employment-based green card quotas of at least 25,000 or 50,000 for international students who graduate with an advanced degree in</w:t>
      </w:r>
      <w:r w:rsidRPr="00C25F04">
        <w:rPr>
          <w:rFonts w:asciiTheme="minorHAnsi" w:hAnsiTheme="minorHAnsi"/>
        </w:rPr>
        <w:t xml:space="preserve"> science, technology, engineering or math (</w:t>
      </w:r>
      <w:r w:rsidRPr="00C25F04">
        <w:rPr>
          <w:rStyle w:val="StyleUnderline"/>
          <w:rFonts w:asciiTheme="minorHAnsi" w:hAnsiTheme="minorHAnsi"/>
        </w:rPr>
        <w:t>STEM</w:t>
      </w:r>
      <w:r w:rsidRPr="00C25F04">
        <w:rPr>
          <w:rFonts w:asciiTheme="minorHAnsi" w:hAnsiTheme="minorHAnsi"/>
        </w:rPr>
        <w:t xml:space="preserve">) from a U.S. university </w:t>
      </w:r>
      <w:r w:rsidRPr="00C25F04">
        <w:rPr>
          <w:rStyle w:val="StyleUnderline"/>
          <w:rFonts w:asciiTheme="minorHAnsi" w:hAnsiTheme="minorHAnsi"/>
        </w:rPr>
        <w:t>would further reduce the backlog and wait times, producing an even larger impact</w:t>
      </w:r>
      <w:r w:rsidRPr="00C25F04">
        <w:rPr>
          <w:rFonts w:asciiTheme="minorHAnsi" w:hAnsiTheme="minorHAnsi"/>
        </w:rPr>
        <w:t xml:space="preserve"> if combined with making available up to 326,000 employment visas unused in previous years.</w:t>
      </w:r>
    </w:p>
    <w:p w:rsidR="00215849" w:rsidRPr="00C25F04" w:rsidRDefault="00215849" w:rsidP="00215849">
      <w:pPr>
        <w:rPr>
          <w:rFonts w:asciiTheme="minorHAnsi" w:hAnsiTheme="minorHAnsi"/>
        </w:rPr>
      </w:pPr>
      <w:r w:rsidRPr="00C25F04">
        <w:rPr>
          <w:rFonts w:asciiTheme="minorHAnsi" w:hAnsiTheme="minorHAnsi"/>
        </w:rPr>
        <w:t>The estimated overall backlog of skilled employment-based immigrants calculated in this analysis is about 500,000 (principals and dependents), which is a conservative estimate, as others in recent years have estimated the backlog to be as high as one million.1 For analysis purposes, the estimate of the impact under various scenarios assumes the annual flow of sponsored individuals and dependents matches the current quota, in practice, for EB-2 (50,000) and EB-3 (35,040). To the extent the annual flow is higher or lower, that would change the impact of a STEM exemption or other legislative changes on backlogs and wait times.</w:t>
      </w:r>
    </w:p>
    <w:p w:rsidR="00215849" w:rsidRPr="00C25F04" w:rsidRDefault="00215849" w:rsidP="00215849">
      <w:pPr>
        <w:rPr>
          <w:rFonts w:asciiTheme="minorHAnsi" w:hAnsiTheme="minorHAnsi"/>
        </w:rPr>
      </w:pPr>
      <w:r w:rsidRPr="00C25F04">
        <w:rPr>
          <w:rFonts w:asciiTheme="minorHAnsi" w:hAnsiTheme="minorHAnsi"/>
        </w:rPr>
        <w:t xml:space="preserve">In addition to the problems experienced by Indians, </w:t>
      </w:r>
      <w:r w:rsidRPr="00C25F04">
        <w:rPr>
          <w:rStyle w:val="StyleUnderline"/>
          <w:rFonts w:asciiTheme="minorHAnsi" w:hAnsiTheme="minorHAnsi"/>
        </w:rPr>
        <w:t>many skilled foreign nationals from China have been waiting 6 or 7 years for an employment-based green card and can expect to wait additional years</w:t>
      </w:r>
      <w:r w:rsidRPr="00C25F04">
        <w:rPr>
          <w:rFonts w:asciiTheme="minorHAnsi" w:hAnsiTheme="minorHAnsi"/>
        </w:rPr>
        <w:t xml:space="preserve"> without a change to the law. </w:t>
      </w:r>
      <w:r w:rsidRPr="00C25F04">
        <w:rPr>
          <w:rStyle w:val="StyleUnderline"/>
          <w:rFonts w:asciiTheme="minorHAnsi" w:hAnsiTheme="minorHAnsi"/>
        </w:rPr>
        <w:t>Skilled foreign nationals from countries other than India and China have been waiting one to 6 years</w:t>
      </w:r>
      <w:r w:rsidRPr="00C25F04">
        <w:rPr>
          <w:rFonts w:asciiTheme="minorHAnsi" w:hAnsiTheme="minorHAnsi"/>
        </w:rPr>
        <w:t xml:space="preserve"> in the employment-based third preference and some may wait another four years or more. In the EB-2 category (second employment-based preference), skilled foreign nationals from India and China may wait 6 years or more, although nationals of other countries typically receive green cards in the category with little or no wait.</w:t>
      </w:r>
    </w:p>
    <w:p w:rsidR="00215849" w:rsidRPr="00C25F04" w:rsidRDefault="00215849" w:rsidP="00215849">
      <w:pPr>
        <w:rPr>
          <w:rFonts w:asciiTheme="minorHAnsi" w:hAnsiTheme="minorHAnsi"/>
        </w:rPr>
      </w:pPr>
      <w:r w:rsidRPr="00C25F04">
        <w:rPr>
          <w:rStyle w:val="StyleUnderline"/>
          <w:rFonts w:asciiTheme="minorHAnsi" w:hAnsiTheme="minorHAnsi"/>
        </w:rPr>
        <w:t>The long waits</w:t>
      </w:r>
      <w:r w:rsidRPr="00C25F04">
        <w:rPr>
          <w:rFonts w:asciiTheme="minorHAnsi" w:hAnsiTheme="minorHAnsi"/>
        </w:rPr>
        <w:t xml:space="preserve"> for employment-based green cards </w:t>
      </w:r>
      <w:r w:rsidRPr="00C25F04">
        <w:rPr>
          <w:rStyle w:val="StyleUnderline"/>
          <w:rFonts w:asciiTheme="minorHAnsi" w:hAnsiTheme="minorHAnsi"/>
        </w:rPr>
        <w:t>are caused by two primary factors</w:t>
      </w:r>
      <w:r w:rsidRPr="00C25F04">
        <w:rPr>
          <w:rFonts w:asciiTheme="minorHAnsi" w:hAnsiTheme="minorHAnsi"/>
        </w:rPr>
        <w:t xml:space="preserve">: 1) </w:t>
      </w:r>
      <w:r w:rsidRPr="00C25F04">
        <w:rPr>
          <w:rStyle w:val="StyleUnderline"/>
          <w:rFonts w:asciiTheme="minorHAnsi" w:hAnsiTheme="minorHAnsi"/>
        </w:rPr>
        <w:t>the 140,000 annual quota is too low and</w:t>
      </w:r>
      <w:r w:rsidRPr="00C25F04">
        <w:rPr>
          <w:rFonts w:asciiTheme="minorHAnsi" w:hAnsiTheme="minorHAnsi"/>
        </w:rPr>
        <w:t xml:space="preserve"> 2) </w:t>
      </w:r>
      <w:r w:rsidRPr="00C25F04">
        <w:rPr>
          <w:rStyle w:val="StyleUnderline"/>
          <w:rFonts w:asciiTheme="minorHAnsi" w:hAnsiTheme="minorHAnsi"/>
        </w:rPr>
        <w:t>the per country limit</w:t>
      </w:r>
      <w:r w:rsidRPr="00C25F04">
        <w:rPr>
          <w:rFonts w:asciiTheme="minorHAnsi" w:hAnsiTheme="minorHAnsi"/>
        </w:rPr>
        <w:t>, which restricts the number of green cards available to skilled immigrants from one country to 7 percent of the total. Due to the per country limit, skilled foreign nationals from India and China, who make up most of the applicants, wait years longer than nationals of other countries.</w:t>
      </w:r>
    </w:p>
    <w:p w:rsidR="00215849" w:rsidRPr="00C25F04" w:rsidRDefault="00215849" w:rsidP="00215849">
      <w:pPr>
        <w:rPr>
          <w:rFonts w:asciiTheme="minorHAnsi" w:hAnsiTheme="minorHAnsi"/>
        </w:rPr>
      </w:pPr>
      <w:r w:rsidRPr="00C25F04">
        <w:rPr>
          <w:rFonts w:asciiTheme="minorHAnsi" w:hAnsiTheme="minorHAnsi"/>
        </w:rPr>
        <w:t xml:space="preserve">The availability of green cards is no better for most family-sponsored immigrants. The criticism that the U.S. immigration system tilts toward family admissions rests, in part, on the assumption family members sponsored by U.S. citizens quickly come to America and become permanent residents, which is not the case. The wait times for sponsoring a close family member are long, in some cases extremely long. A U.S. citizen petitioning for an adult son or daughter from Mexico can expect to wait about 18 years. </w:t>
      </w:r>
      <w:r w:rsidRPr="00C25F04">
        <w:rPr>
          <w:rStyle w:val="StyleUnderline"/>
          <w:rFonts w:asciiTheme="minorHAnsi" w:hAnsiTheme="minorHAnsi"/>
        </w:rPr>
        <w:t>Some U.S. citizens petitioning for a brother or sister from the Philippines have waited since before the fall of the Berlin Wall, more than 20 years</w:t>
      </w:r>
      <w:r w:rsidRPr="00C25F04">
        <w:rPr>
          <w:rFonts w:asciiTheme="minorHAnsi" w:hAnsiTheme="minorHAnsi"/>
        </w:rPr>
        <w:t>. In November 2010, the State Department tabulated a waiting list of more than 4.5 million close relatives of U.S. citizens and lawful permanent residents.</w:t>
      </w:r>
    </w:p>
    <w:p w:rsidR="00215849" w:rsidRPr="00C25F04" w:rsidRDefault="00215849" w:rsidP="00215849">
      <w:pPr>
        <w:rPr>
          <w:rFonts w:asciiTheme="minorHAnsi" w:hAnsiTheme="minorHAnsi"/>
        </w:rPr>
      </w:pPr>
      <w:r w:rsidRPr="00C25F04">
        <w:rPr>
          <w:rFonts w:asciiTheme="minorHAnsi" w:hAnsiTheme="minorHAnsi"/>
        </w:rPr>
        <w:t>Under the law, a U.S. citizen can sponsor for permanent residence a spouse, parent, sibling and a minor or adult child; lawful permanent residents (green card holders) can petition for a spouse or minor or adult child. The majority of U.S. family immigration (52 percent) is derived from U.S. citizens petitioning for their spouses and minor children, a part of our immigration system no one proposes to eliminate. A lawful permanent resident (green card holder) can sponsor a spouse or child. The wait times vary for the categories, in part due to the application of per-country limits. Liberalizing the per country limits for family immigrants would help those with the longest waits, while raising the quotas or utilizing unused family visas from prior years would reduce the overall waiting times.</w:t>
      </w:r>
    </w:p>
    <w:p w:rsidR="00215849" w:rsidRPr="00C25F04" w:rsidRDefault="00215849" w:rsidP="00215849">
      <w:pPr>
        <w:rPr>
          <w:rFonts w:asciiTheme="minorHAnsi" w:hAnsiTheme="minorHAnsi"/>
        </w:rPr>
      </w:pPr>
      <w:r w:rsidRPr="00C25F04">
        <w:rPr>
          <w:rFonts w:asciiTheme="minorHAnsi" w:hAnsiTheme="minorHAnsi"/>
        </w:rPr>
        <w:t>Analysis finds “</w:t>
      </w:r>
      <w:r w:rsidRPr="00C25F04">
        <w:rPr>
          <w:rStyle w:val="StyleUnderline"/>
          <w:rFonts w:asciiTheme="minorHAnsi" w:hAnsiTheme="minorHAnsi"/>
        </w:rPr>
        <w:t>chain migration</w:t>
      </w:r>
      <w:r w:rsidRPr="00C25F04">
        <w:rPr>
          <w:rFonts w:asciiTheme="minorHAnsi" w:hAnsiTheme="minorHAnsi"/>
        </w:rPr>
        <w:t xml:space="preserve">” </w:t>
      </w:r>
      <w:r w:rsidRPr="00C25F04">
        <w:rPr>
          <w:rStyle w:val="StyleUnderline"/>
          <w:rFonts w:asciiTheme="minorHAnsi" w:hAnsiTheme="minorHAnsi"/>
        </w:rPr>
        <w:t>is a contrived term that seeks to put a negative light on a phenomenon</w:t>
      </w:r>
      <w:r w:rsidRPr="00C25F04">
        <w:rPr>
          <w:rFonts w:asciiTheme="minorHAnsi" w:hAnsiTheme="minorHAnsi"/>
        </w:rPr>
        <w:t xml:space="preserve"> that has taken place throughout the history of the country – some family members come to America and succeed, and then sponsor other family members. Using numbers available from the U.S. Citizenship and Immigration Services Ombudsman and the U.S. Department of State shows </w:t>
      </w:r>
      <w:r w:rsidRPr="00C25F04">
        <w:rPr>
          <w:rStyle w:val="StyleUnderline"/>
          <w:rFonts w:asciiTheme="minorHAnsi" w:hAnsiTheme="minorHAnsi"/>
        </w:rPr>
        <w:t xml:space="preserve">41 years would pass between the </w:t>
      </w:r>
      <w:proofErr w:type="gramStart"/>
      <w:r w:rsidRPr="00C25F04">
        <w:rPr>
          <w:rStyle w:val="StyleUnderline"/>
          <w:rFonts w:asciiTheme="minorHAnsi" w:hAnsiTheme="minorHAnsi"/>
        </w:rPr>
        <w:t>time</w:t>
      </w:r>
      <w:proofErr w:type="gramEnd"/>
      <w:r w:rsidRPr="00C25F04">
        <w:rPr>
          <w:rStyle w:val="StyleUnderline"/>
          <w:rFonts w:asciiTheme="minorHAnsi" w:hAnsiTheme="minorHAnsi"/>
        </w:rPr>
        <w:t xml:space="preserve"> a U.S. citizen filed a petition for an adult son or daughter from Mexico</w:t>
      </w:r>
      <w:r w:rsidRPr="00C25F04">
        <w:rPr>
          <w:rFonts w:asciiTheme="minorHAnsi" w:hAnsiTheme="minorHAnsi"/>
        </w:rPr>
        <w:t xml:space="preserve"> in 1992 </w:t>
      </w:r>
      <w:r w:rsidRPr="00C25F04">
        <w:rPr>
          <w:rStyle w:val="StyleUnderline"/>
          <w:rFonts w:asciiTheme="minorHAnsi" w:hAnsiTheme="minorHAnsi"/>
        </w:rPr>
        <w:t>and someone in the sibling category sponsored by that adult child could immigrate in the year 2033</w:t>
      </w:r>
      <w:r w:rsidRPr="00C25F04">
        <w:rPr>
          <w:rFonts w:asciiTheme="minorHAnsi" w:hAnsiTheme="minorHAnsi"/>
        </w:rPr>
        <w:t>. That length of time does not sound like an “endless” chain of relatives, as is sometimes discussed.</w:t>
      </w:r>
    </w:p>
    <w:p w:rsidR="00215849" w:rsidRPr="00C25F04" w:rsidRDefault="00215849" w:rsidP="00215849">
      <w:pPr>
        <w:rPr>
          <w:rFonts w:asciiTheme="minorHAnsi" w:hAnsiTheme="minorHAnsi"/>
        </w:rPr>
      </w:pPr>
      <w:r w:rsidRPr="00C25F04">
        <w:rPr>
          <w:rFonts w:asciiTheme="minorHAnsi" w:hAnsiTheme="minorHAnsi"/>
        </w:rPr>
        <w:t>Some have argued for eliminating certain family categories, even if doing so serves no real purpose. Contrary to popular belief, family immigration is not about “extended family.” A child 21 years or older is not a distant or “extended” family member, neither is a sibling, particularly given the closeness of many sibling relationships around the world. The 65,000 individuals who enter through the sibling category each year equal about 6 percent of overall U.S. legal immigration in a given year. And the annual flow from the sibling category represents only 0.02 percent of the U.S. population. Similarly, the 23,400 in the categories for the sons and daughters of U.S. citizens – 21 or older, unmarried and married – each equal only about 2 percent of overall legal immigration and 0.008 percent of the U.S. population annually. Eliminating these categories would produce only a small drop in overall legal immigration and lead to great hardship for tens of thousands of Americans and their loved ones.</w:t>
      </w:r>
    </w:p>
    <w:p w:rsidR="00215849" w:rsidRPr="00C25F04" w:rsidRDefault="00215849" w:rsidP="00215849">
      <w:pPr>
        <w:rPr>
          <w:rFonts w:asciiTheme="minorHAnsi" w:hAnsiTheme="minorHAnsi"/>
        </w:rPr>
      </w:pPr>
      <w:r w:rsidRPr="00C25F04">
        <w:rPr>
          <w:rFonts w:asciiTheme="minorHAnsi" w:hAnsiTheme="minorHAnsi"/>
        </w:rPr>
        <w:t xml:space="preserve">Unlike seemingly intractable budget or foreign policy issues, </w:t>
      </w:r>
      <w:r w:rsidRPr="00C25F04">
        <w:rPr>
          <w:rStyle w:val="StyleUnderline"/>
          <w:rFonts w:asciiTheme="minorHAnsi" w:hAnsiTheme="minorHAnsi"/>
        </w:rPr>
        <w:t>the problems with employment-based</w:t>
      </w:r>
      <w:r w:rsidRPr="00C25F04">
        <w:rPr>
          <w:rFonts w:asciiTheme="minorHAnsi" w:hAnsiTheme="minorHAnsi"/>
        </w:rPr>
        <w:t xml:space="preserve"> and family-sponsored </w:t>
      </w:r>
      <w:r w:rsidRPr="00C25F04">
        <w:rPr>
          <w:rStyle w:val="StyleUnderline"/>
          <w:rFonts w:asciiTheme="minorHAnsi" w:hAnsiTheme="minorHAnsi"/>
        </w:rPr>
        <w:t>green cards can be solved with small changes to the law</w:t>
      </w:r>
      <w:r w:rsidRPr="00C25F04">
        <w:rPr>
          <w:rFonts w:asciiTheme="minorHAnsi" w:hAnsiTheme="minorHAnsi"/>
        </w:rPr>
        <w:t xml:space="preserve">. </w:t>
      </w:r>
      <w:r w:rsidRPr="00C25F04">
        <w:rPr>
          <w:rStyle w:val="StyleUnderline"/>
          <w:rFonts w:asciiTheme="minorHAnsi" w:hAnsiTheme="minorHAnsi"/>
        </w:rPr>
        <w:t xml:space="preserve">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for employment-based immigrants and liberalizing it for family-sponsored immigrants would have an important positive impact</w:t>
      </w:r>
      <w:r w:rsidRPr="00C25F04">
        <w:rPr>
          <w:rFonts w:asciiTheme="minorHAnsi" w:hAnsiTheme="minorHAnsi"/>
        </w:rPr>
        <w:t xml:space="preserve">. </w:t>
      </w:r>
      <w:r w:rsidRPr="00C25F04">
        <w:rPr>
          <w:rStyle w:val="StyleUnderline"/>
          <w:rFonts w:asciiTheme="minorHAnsi" w:hAnsiTheme="minorHAnsi"/>
        </w:rPr>
        <w:t>Raising the quotas or providing targeted exemptions from those quotas, as well as utilizing unused visas from previous years could significantly reduce waiting times</w:t>
      </w:r>
      <w:r w:rsidRPr="00C25F04">
        <w:rPr>
          <w:rFonts w:asciiTheme="minorHAnsi" w:hAnsiTheme="minorHAnsi"/>
        </w:rPr>
        <w:t>. Such reforms are necessary. After all, an ability to wait a long time should not be the characteristic most prized in an immigrant to the United States.</w:t>
      </w:r>
    </w:p>
    <w:p w:rsidR="00215849" w:rsidRPr="00C25F04" w:rsidRDefault="00215849" w:rsidP="00215849">
      <w:pPr>
        <w:rPr>
          <w:rFonts w:asciiTheme="minorHAnsi" w:hAnsiTheme="minorHAnsi"/>
          <w:color w:val="FF0000"/>
        </w:rPr>
      </w:pPr>
    </w:p>
    <w:p w:rsidR="00215849" w:rsidRPr="00C25F04" w:rsidRDefault="00215849" w:rsidP="00215849">
      <w:pPr>
        <w:pStyle w:val="Heading4"/>
        <w:rPr>
          <w:rFonts w:asciiTheme="minorHAnsi" w:hAnsiTheme="minorHAnsi"/>
        </w:rPr>
      </w:pPr>
      <w:r w:rsidRPr="00C25F04">
        <w:rPr>
          <w:rFonts w:asciiTheme="minorHAnsi" w:hAnsiTheme="minorHAnsi"/>
        </w:rPr>
        <w:t>Annual quotas and per-country limits are creating visa backlog</w:t>
      </w:r>
    </w:p>
    <w:p w:rsidR="00215849" w:rsidRPr="00C25F04" w:rsidRDefault="00215849" w:rsidP="00215849">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Waiting and more Wating: America’s Family and Employment – Based Immigration System, National Foundation for American Policy, </w:t>
      </w:r>
      <w:hyperlink r:id="rId36" w:history="1">
        <w:r w:rsidRPr="00C25F04">
          <w:rPr>
            <w:rStyle w:val="Hyperlink"/>
            <w:rFonts w:asciiTheme="minorHAnsi" w:hAnsiTheme="minorHAnsi"/>
          </w:rPr>
          <w:t>http://www.nfap.com/pdf/WAITING_NFAP_Policy_Brief_October_2011.pdf</w:t>
        </w:r>
      </w:hyperlink>
      <w:r w:rsidRPr="00C25F04">
        <w:rPr>
          <w:rFonts w:asciiTheme="minorHAnsi" w:hAnsiTheme="minorHAnsi"/>
        </w:rPr>
        <w:t xml:space="preserve"> //Frese </w:t>
      </w:r>
    </w:p>
    <w:p w:rsidR="00215849" w:rsidRPr="00C25F04" w:rsidRDefault="00215849" w:rsidP="00215849">
      <w:pPr>
        <w:rPr>
          <w:rFonts w:asciiTheme="minorHAnsi" w:hAnsiTheme="minorHAnsi"/>
        </w:rPr>
      </w:pPr>
      <w:r w:rsidRPr="00C25F04">
        <w:rPr>
          <w:rFonts w:asciiTheme="minorHAnsi" w:hAnsiTheme="minorHAnsi"/>
        </w:rPr>
        <w:t>WHAT HAS CAUSED THE LONG WAITS?</w:t>
      </w:r>
    </w:p>
    <w:p w:rsidR="00215849" w:rsidRPr="00C25F04" w:rsidRDefault="00215849" w:rsidP="00215849">
      <w:pPr>
        <w:rPr>
          <w:rFonts w:asciiTheme="minorHAnsi" w:hAnsiTheme="minorHAnsi"/>
        </w:rPr>
      </w:pPr>
      <w:r w:rsidRPr="00C25F04">
        <w:rPr>
          <w:rStyle w:val="StyleUnderline"/>
          <w:rFonts w:asciiTheme="minorHAnsi" w:hAnsiTheme="minorHAnsi"/>
        </w:rPr>
        <w:t>The long waits for employment-based green cards are caused by two primary factors</w:t>
      </w:r>
      <w:r w:rsidRPr="00C25F04">
        <w:rPr>
          <w:rFonts w:asciiTheme="minorHAnsi" w:hAnsiTheme="minorHAnsi"/>
        </w:rPr>
        <w:t xml:space="preserve">. First, </w:t>
      </w:r>
      <w:r w:rsidRPr="00C25F04">
        <w:rPr>
          <w:rStyle w:val="StyleUnderline"/>
          <w:rFonts w:asciiTheme="minorHAnsi" w:hAnsiTheme="minorHAnsi"/>
        </w:rPr>
        <w:t>the 140,000 annual quota is too low to accommodate the number of skilled foreign nationals able to be absorbed successfully in an economy the size of America’s</w:t>
      </w:r>
      <w:r w:rsidRPr="00C25F04">
        <w:rPr>
          <w:rFonts w:asciiTheme="minorHAnsi" w:hAnsiTheme="minorHAnsi"/>
        </w:rPr>
        <w:t xml:space="preserve">, </w:t>
      </w:r>
      <w:r w:rsidRPr="00C25F04">
        <w:rPr>
          <w:rStyle w:val="StyleUnderline"/>
          <w:rFonts w:asciiTheme="minorHAnsi" w:hAnsiTheme="minorHAnsi"/>
        </w:rPr>
        <w:t>with a population of over 300 million people. While the</w:t>
      </w:r>
      <w:r w:rsidRPr="00C25F04">
        <w:rPr>
          <w:rFonts w:asciiTheme="minorHAnsi" w:hAnsiTheme="minorHAnsi"/>
        </w:rPr>
        <w:t xml:space="preserve"> Gross Domestic Product (</w:t>
      </w:r>
      <w:r w:rsidRPr="00C25F04">
        <w:rPr>
          <w:rStyle w:val="StyleUnderline"/>
          <w:rFonts w:asciiTheme="minorHAnsi" w:hAnsiTheme="minorHAnsi"/>
        </w:rPr>
        <w:t>GDP</w:t>
      </w:r>
      <w:r w:rsidRPr="00C25F04">
        <w:rPr>
          <w:rFonts w:asciiTheme="minorHAnsi" w:hAnsiTheme="minorHAnsi"/>
        </w:rPr>
        <w:t xml:space="preserve">) of the United States </w:t>
      </w:r>
      <w:r w:rsidRPr="00C25F04">
        <w:rPr>
          <w:rStyle w:val="StyleUnderline"/>
          <w:rFonts w:asciiTheme="minorHAnsi" w:hAnsiTheme="minorHAnsi"/>
        </w:rPr>
        <w:t>has nearly tripled</w:t>
      </w:r>
      <w:r w:rsidRPr="00C25F04">
        <w:rPr>
          <w:rFonts w:asciiTheme="minorHAnsi" w:hAnsiTheme="minorHAnsi"/>
        </w:rPr>
        <w:t xml:space="preserve"> (in nominal dollars) since 1990, from $5.8 trillion to $15 trillion, the </w:t>
      </w:r>
      <w:r w:rsidRPr="00C25F04">
        <w:rPr>
          <w:rStyle w:val="StyleUnderline"/>
          <w:rFonts w:asciiTheme="minorHAnsi" w:hAnsiTheme="minorHAnsi"/>
        </w:rPr>
        <w:t>employment-based immigrant visa category has remained at 140,000 visas annually</w:t>
      </w:r>
      <w:r w:rsidRPr="00C25F04">
        <w:rPr>
          <w:rFonts w:asciiTheme="minorHAnsi" w:hAnsiTheme="minorHAnsi"/>
        </w:rPr>
        <w:t xml:space="preserve"> since 1990. </w:t>
      </w:r>
    </w:p>
    <w:p w:rsidR="00215849" w:rsidRPr="00C25F04" w:rsidRDefault="00215849" w:rsidP="00215849">
      <w:pPr>
        <w:rPr>
          <w:rFonts w:asciiTheme="minorHAnsi" w:hAnsiTheme="minorHAnsi"/>
        </w:rPr>
      </w:pPr>
      <w:r w:rsidRPr="00C25F04">
        <w:rPr>
          <w:rStyle w:val="StyleUnderline"/>
          <w:rFonts w:asciiTheme="minorHAnsi" w:hAnsiTheme="minorHAnsi"/>
        </w:rPr>
        <w:t>The</w:t>
      </w:r>
      <w:r w:rsidRPr="00C25F04">
        <w:rPr>
          <w:rFonts w:asciiTheme="minorHAnsi" w:hAnsiTheme="minorHAnsi"/>
        </w:rPr>
        <w:t xml:space="preserve"> 140,000 </w:t>
      </w:r>
      <w:r w:rsidRPr="00C25F04">
        <w:rPr>
          <w:rStyle w:val="StyleUnderline"/>
          <w:rFonts w:asciiTheme="minorHAnsi" w:hAnsiTheme="minorHAnsi"/>
        </w:rPr>
        <w:t>annual limit includes both the principal and dependent family members</w:t>
      </w:r>
      <w:r w:rsidRPr="00C25F04">
        <w:rPr>
          <w:rFonts w:asciiTheme="minorHAnsi" w:hAnsiTheme="minorHAnsi"/>
        </w:rPr>
        <w:t xml:space="preserve">. For example, in 2009, </w:t>
      </w:r>
      <w:r w:rsidRPr="00C25F04">
        <w:rPr>
          <w:rStyle w:val="StyleUnderline"/>
          <w:rFonts w:asciiTheme="minorHAnsi" w:hAnsiTheme="minorHAnsi"/>
        </w:rPr>
        <w:t>dependents utilized more than half of the slots for employment-based visas</w:t>
      </w:r>
      <w:r w:rsidRPr="00C25F04">
        <w:rPr>
          <w:rFonts w:asciiTheme="minorHAnsi" w:hAnsiTheme="minorHAnsi"/>
        </w:rPr>
        <w:t xml:space="preserve"> – 76,935 of 140,903.5 </w:t>
      </w:r>
      <w:proofErr w:type="gramStart"/>
      <w:r w:rsidRPr="00C25F04">
        <w:rPr>
          <w:rStyle w:val="StyleUnderline"/>
          <w:rFonts w:asciiTheme="minorHAnsi" w:hAnsiTheme="minorHAnsi"/>
        </w:rPr>
        <w:t>The</w:t>
      </w:r>
      <w:proofErr w:type="gramEnd"/>
      <w:r w:rsidRPr="00C25F04">
        <w:rPr>
          <w:rStyle w:val="StyleUnderline"/>
          <w:rFonts w:asciiTheme="minorHAnsi" w:hAnsiTheme="minorHAnsi"/>
        </w:rPr>
        <w:t xml:space="preserve"> spouses and children of H-1B temporary visas do not count against the annual quotas. Including the exemptions from the 65,000 annual quota</w:t>
      </w:r>
      <w:r w:rsidRPr="00C25F04">
        <w:rPr>
          <w:rFonts w:asciiTheme="minorHAnsi" w:hAnsiTheme="minorHAnsi"/>
        </w:rPr>
        <w:t xml:space="preserve"> on H-1Bs, an average of 106,000 new professionals gained H-1B status each year between FY 2006 and FY 2009.6 </w:t>
      </w:r>
      <w:r w:rsidRPr="00C25F04">
        <w:rPr>
          <w:rStyle w:val="StyleUnderline"/>
          <w:rFonts w:asciiTheme="minorHAnsi" w:hAnsiTheme="minorHAnsi"/>
        </w:rPr>
        <w:t>That is one source of future green card holders</w:t>
      </w:r>
      <w:r w:rsidRPr="00C25F04">
        <w:rPr>
          <w:rFonts w:asciiTheme="minorHAnsi" w:hAnsiTheme="minorHAnsi"/>
        </w:rPr>
        <w:t xml:space="preserve">. Others include individuals transferred from abroad on L-1 visas, as well as researchers and others sponsored directly from abroad without first working in the United States. </w:t>
      </w:r>
    </w:p>
    <w:p w:rsidR="00215849" w:rsidRPr="00C25F04" w:rsidRDefault="00215849" w:rsidP="00215849">
      <w:pPr>
        <w:rPr>
          <w:rFonts w:asciiTheme="minorHAnsi" w:hAnsiTheme="minorHAnsi"/>
        </w:rPr>
      </w:pPr>
      <w:r w:rsidRPr="00C25F04">
        <w:rPr>
          <w:rFonts w:asciiTheme="minorHAnsi" w:hAnsiTheme="minorHAnsi"/>
        </w:rPr>
        <w:t>PER COUNTRY LIMITS</w:t>
      </w:r>
    </w:p>
    <w:p w:rsidR="00215849" w:rsidRPr="00C25F04" w:rsidRDefault="00215849" w:rsidP="00215849">
      <w:pPr>
        <w:rPr>
          <w:rStyle w:val="StyleUnderline"/>
          <w:rFonts w:asciiTheme="minorHAnsi" w:hAnsiTheme="minorHAnsi"/>
        </w:rPr>
      </w:pPr>
      <w:r w:rsidRPr="00C25F04">
        <w:rPr>
          <w:rStyle w:val="StyleUnderline"/>
          <w:rFonts w:asciiTheme="minorHAnsi" w:hAnsiTheme="minorHAnsi"/>
        </w:rPr>
        <w:t xml:space="preserve">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on employment-based immigrants will </w:t>
      </w:r>
      <w:r w:rsidRPr="00C25F04">
        <w:rPr>
          <w:rStyle w:val="Emphasis"/>
          <w:rFonts w:asciiTheme="minorHAnsi" w:hAnsiTheme="minorHAnsi"/>
        </w:rPr>
        <w:t>dramatically reduce wait times</w:t>
      </w:r>
      <w:r w:rsidRPr="00C25F04">
        <w:rPr>
          <w:rStyle w:val="StyleUnderline"/>
          <w:rFonts w:asciiTheme="minorHAnsi" w:hAnsiTheme="minorHAnsi"/>
        </w:rPr>
        <w:t xml:space="preserve"> for immigrants from India and</w:t>
      </w:r>
      <w:r w:rsidRPr="00C25F04">
        <w:rPr>
          <w:rFonts w:asciiTheme="minorHAnsi" w:hAnsiTheme="minorHAnsi"/>
        </w:rPr>
        <w:t xml:space="preserve">, to a lesser extent, </w:t>
      </w:r>
      <w:r w:rsidRPr="00C25F04">
        <w:rPr>
          <w:rStyle w:val="StyleUnderline"/>
          <w:rFonts w:asciiTheme="minorHAnsi" w:hAnsiTheme="minorHAnsi"/>
        </w:rPr>
        <w:t>China. In addition to the 140,000 overall annual limit on employment-based green cards, there is also a per country limit, which has a disparate impact on immigrants from countries with a large population of highly educated professionals</w:t>
      </w:r>
      <w:r w:rsidRPr="00C25F04">
        <w:rPr>
          <w:rFonts w:asciiTheme="minorHAnsi" w:hAnsiTheme="minorHAnsi"/>
        </w:rPr>
        <w:t xml:space="preserve">, particularly India and China. A company could file petitions for green cards on the same day for two engineers with identical credentials, one from India and the other from Belgium. Because of the per country limit, </w:t>
      </w:r>
      <w:r w:rsidRPr="00C25F04">
        <w:rPr>
          <w:rStyle w:val="StyleUnderline"/>
          <w:rFonts w:asciiTheme="minorHAnsi" w:hAnsiTheme="minorHAnsi"/>
        </w:rPr>
        <w:t>the engineer born in Belgium may receive his green card in 6 years, while it could take 20 years for his colleague from India</w:t>
      </w:r>
      <w:r w:rsidRPr="00C25F04">
        <w:rPr>
          <w:rFonts w:asciiTheme="minorHAnsi" w:hAnsiTheme="minorHAnsi"/>
        </w:rPr>
        <w:t xml:space="preserve">. As the analysis that appears in this report demonstrates, </w:t>
      </w:r>
      <w:r w:rsidRPr="00C25F04">
        <w:rPr>
          <w:rStyle w:val="StyleUnderline"/>
          <w:rFonts w:asciiTheme="minorHAnsi" w:hAnsiTheme="minorHAnsi"/>
        </w:rPr>
        <w:t>an Indian national sponsored for a green card in the employment-based third preference</w:t>
      </w:r>
      <w:r w:rsidRPr="00C25F04">
        <w:rPr>
          <w:rFonts w:asciiTheme="minorHAnsi" w:hAnsiTheme="minorHAnsi"/>
        </w:rPr>
        <w:t xml:space="preserve"> (EB-3) </w:t>
      </w:r>
      <w:r w:rsidRPr="00C25F04">
        <w:rPr>
          <w:rStyle w:val="StyleUnderline"/>
          <w:rFonts w:asciiTheme="minorHAnsi" w:hAnsiTheme="minorHAnsi"/>
        </w:rPr>
        <w:t>might wait decades to obtain a green card.</w:t>
      </w:r>
    </w:p>
    <w:p w:rsidR="00215849" w:rsidRPr="00C25F04" w:rsidRDefault="00215849" w:rsidP="00215849">
      <w:pPr>
        <w:rPr>
          <w:rFonts w:asciiTheme="minorHAnsi" w:hAnsiTheme="minorHAnsi"/>
        </w:rPr>
      </w:pPr>
      <w:r w:rsidRPr="00C25F04">
        <w:rPr>
          <w:rFonts w:asciiTheme="minorHAnsi" w:hAnsiTheme="minorHAnsi"/>
        </w:rPr>
        <w:t xml:space="preserve">Policymakers are starting to appreciate that </w:t>
      </w:r>
      <w:r w:rsidRPr="00C25F04">
        <w:rPr>
          <w:rStyle w:val="StyleUnderline"/>
          <w:rFonts w:asciiTheme="minorHAnsi" w:hAnsiTheme="minorHAnsi"/>
        </w:rPr>
        <w:t>no national interest is served by the U.S. government, in effect, discriminating in favor of one nationality over another</w:t>
      </w:r>
      <w:r w:rsidRPr="00C25F04">
        <w:rPr>
          <w:rFonts w:asciiTheme="minorHAnsi" w:hAnsiTheme="minorHAnsi"/>
        </w:rPr>
        <w:t xml:space="preserve">, even if it is doing so unintentionally. Certainly, </w:t>
      </w:r>
      <w:r w:rsidRPr="00C25F04">
        <w:rPr>
          <w:rStyle w:val="StyleUnderline"/>
          <w:rFonts w:asciiTheme="minorHAnsi" w:hAnsiTheme="minorHAnsi"/>
        </w:rPr>
        <w:t>if individual employers announced they intend to limit how many people of Indian or Chinese origin they planned to hire or sponsor this year the companies would face public criticism or even legal action</w:t>
      </w:r>
      <w:r w:rsidRPr="00C25F04">
        <w:rPr>
          <w:rFonts w:asciiTheme="minorHAnsi" w:hAnsiTheme="minorHAnsi"/>
        </w:rPr>
        <w:t>.</w:t>
      </w:r>
    </w:p>
    <w:p w:rsidR="00215849" w:rsidRPr="00C25F04" w:rsidRDefault="00215849" w:rsidP="00215849">
      <w:pPr>
        <w:rPr>
          <w:rFonts w:asciiTheme="minorHAnsi" w:hAnsiTheme="minorHAnsi"/>
        </w:rPr>
      </w:pPr>
      <w:r w:rsidRPr="00C25F04">
        <w:rPr>
          <w:rFonts w:asciiTheme="minorHAnsi" w:hAnsiTheme="minorHAnsi"/>
        </w:rPr>
        <w:t>The Immigration and Nationality Act, in Section 202(a), details the per country limit: “[</w:t>
      </w:r>
      <w:r w:rsidRPr="00C25F04">
        <w:rPr>
          <w:rStyle w:val="StyleUnderline"/>
          <w:rFonts w:asciiTheme="minorHAnsi" w:hAnsiTheme="minorHAnsi"/>
        </w:rPr>
        <w:t>T]he total number of immigrant visas made available to natives of any single foreign state . . . may not exceed 7 percent</w:t>
      </w:r>
      <w:r w:rsidRPr="00C25F04">
        <w:rPr>
          <w:rFonts w:asciiTheme="minorHAnsi" w:hAnsiTheme="minorHAnsi"/>
        </w:rPr>
        <w:t xml:space="preserve"> . . . of the total number of such visas made available under such subsections in that fiscal year.”7 That would limit employment-based immigrants from one country to approximately 10,000 a year. However, another provision permits nationals of a country to exceed this ceiling if additional employment-based visas are available.8 Still, in general, </w:t>
      </w:r>
      <w:r w:rsidRPr="00C25F04">
        <w:rPr>
          <w:rStyle w:val="StyleUnderline"/>
          <w:rFonts w:asciiTheme="minorHAnsi" w:hAnsiTheme="minorHAnsi"/>
        </w:rPr>
        <w:t>the per country limits compel individuals from countries with large populations years to wait longer than people from smaller population countries</w:t>
      </w:r>
      <w:r w:rsidRPr="00C25F04">
        <w:rPr>
          <w:rFonts w:asciiTheme="minorHAnsi" w:hAnsiTheme="minorHAnsi"/>
        </w:rPr>
        <w:t>.9</w:t>
      </w:r>
    </w:p>
    <w:p w:rsidR="00215849" w:rsidRPr="00C25F04" w:rsidRDefault="00215849" w:rsidP="00926F00">
      <w:pPr>
        <w:rPr>
          <w:rFonts w:asciiTheme="minorHAnsi" w:hAnsiTheme="minorHAnsi"/>
        </w:rPr>
      </w:pPr>
    </w:p>
    <w:p w:rsidR="006164D8" w:rsidRPr="00C25F04" w:rsidRDefault="006164D8" w:rsidP="006164D8">
      <w:pPr>
        <w:pStyle w:val="Heading4"/>
        <w:rPr>
          <w:rFonts w:asciiTheme="minorHAnsi" w:hAnsiTheme="minorHAnsi"/>
          <w:color w:val="FF0000"/>
        </w:rPr>
      </w:pPr>
      <w:r w:rsidRPr="00C25F04">
        <w:rPr>
          <w:rFonts w:asciiTheme="minorHAnsi" w:hAnsiTheme="minorHAnsi"/>
        </w:rPr>
        <w:t xml:space="preserve">Removing the per-country cap and increasing green cards solve </w:t>
      </w:r>
    </w:p>
    <w:p w:rsidR="006164D8" w:rsidRPr="00C25F04" w:rsidRDefault="006164D8" w:rsidP="006164D8">
      <w:pPr>
        <w:rPr>
          <w:rFonts w:asciiTheme="minorHAnsi" w:hAnsiTheme="minorHAnsi"/>
        </w:rPr>
      </w:pPr>
      <w:r w:rsidRPr="00C25F04">
        <w:rPr>
          <w:rStyle w:val="Style13ptBold"/>
          <w:rFonts w:asciiTheme="minorHAnsi" w:hAnsiTheme="minorHAnsi"/>
        </w:rPr>
        <w:t>NFAP</w:t>
      </w:r>
      <w:r w:rsidRPr="00C25F04">
        <w:rPr>
          <w:rFonts w:asciiTheme="minorHAnsi" w:hAnsiTheme="minorHAnsi"/>
        </w:rPr>
        <w:t>, 6/20</w:t>
      </w:r>
      <w:r w:rsidRPr="00C25F04">
        <w:rPr>
          <w:rStyle w:val="Style13ptBold"/>
          <w:rFonts w:asciiTheme="minorHAnsi" w:hAnsiTheme="minorHAnsi"/>
        </w:rPr>
        <w:t>12</w:t>
      </w:r>
      <w:r w:rsidRPr="00C25F04">
        <w:rPr>
          <w:rFonts w:asciiTheme="minorHAnsi" w:hAnsiTheme="minorHAnsi"/>
        </w:rPr>
        <w:t xml:space="preserve">, STILL WAITING: GREEN CARD PROBLEMS PERSIST FOR HIGH SKILL IMMIGRANTS National Foundation for American Policy, https://www.kauffman.org/what-we-do/research/national-foundation-for-american-policy/still-waiting-green-card-problems-persist-for-high-skill-immigrants //Frese </w:t>
      </w:r>
    </w:p>
    <w:p w:rsidR="006164D8" w:rsidRPr="00C25F04" w:rsidRDefault="006164D8" w:rsidP="006164D8">
      <w:pPr>
        <w:rPr>
          <w:rFonts w:asciiTheme="minorHAnsi" w:hAnsiTheme="minorHAnsi"/>
        </w:rPr>
      </w:pPr>
      <w:r w:rsidRPr="00C25F04">
        <w:rPr>
          <w:rFonts w:asciiTheme="minorHAnsi" w:hAnsiTheme="minorHAnsi"/>
        </w:rPr>
        <w:t>THE IMPACT OF REFORMS</w:t>
      </w:r>
    </w:p>
    <w:p w:rsidR="006164D8" w:rsidRPr="00C25F04" w:rsidRDefault="006164D8" w:rsidP="006164D8">
      <w:pPr>
        <w:rPr>
          <w:rStyle w:val="StyleUnderline"/>
          <w:rFonts w:asciiTheme="minorHAnsi" w:hAnsiTheme="minorHAnsi"/>
        </w:rPr>
      </w:pPr>
      <w:r w:rsidRPr="00C25F04">
        <w:rPr>
          <w:rFonts w:asciiTheme="minorHAnsi" w:hAnsiTheme="minorHAnsi"/>
        </w:rPr>
        <w:t xml:space="preserve">Unlike the long-term problems in entitlement programs such as Social Security, </w:t>
      </w:r>
      <w:r w:rsidRPr="00C25F04">
        <w:rPr>
          <w:rStyle w:val="StyleUnderline"/>
          <w:rFonts w:asciiTheme="minorHAnsi" w:hAnsiTheme="minorHAnsi"/>
        </w:rPr>
        <w:t xml:space="preserve">the solutions to reducing the long wait times for employment-based green cards are easy to implement and have received </w:t>
      </w:r>
      <w:r w:rsidRPr="00C25F04">
        <w:rPr>
          <w:rStyle w:val="Emphasis"/>
          <w:rFonts w:asciiTheme="minorHAnsi" w:hAnsiTheme="minorHAnsi"/>
        </w:rPr>
        <w:t>bipartisan support</w:t>
      </w:r>
      <w:r w:rsidRPr="00C25F04">
        <w:rPr>
          <w:rFonts w:asciiTheme="minorHAnsi" w:hAnsiTheme="minorHAnsi"/>
        </w:rPr>
        <w:t xml:space="preserve">. These solutions center around two areas: </w:t>
      </w:r>
      <w:r w:rsidRPr="00C25F04">
        <w:rPr>
          <w:rStyle w:val="StyleUnderline"/>
          <w:rFonts w:asciiTheme="minorHAnsi" w:hAnsiTheme="minorHAnsi"/>
        </w:rPr>
        <w:t xml:space="preserve">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and providing more green cards. </w:t>
      </w:r>
    </w:p>
    <w:p w:rsidR="006164D8" w:rsidRPr="00C25F04" w:rsidRDefault="006164D8" w:rsidP="006164D8">
      <w:pPr>
        <w:rPr>
          <w:rFonts w:asciiTheme="minorHAnsi" w:hAnsiTheme="minorHAnsi"/>
        </w:rPr>
      </w:pPr>
      <w:r w:rsidRPr="00C25F04">
        <w:rPr>
          <w:rFonts w:asciiTheme="minorHAnsi" w:hAnsiTheme="minorHAnsi"/>
        </w:rPr>
        <w:t xml:space="preserve">An October 2011 analysis of H.R. 3012 by the National Foundation for American Policy concluded </w:t>
      </w:r>
      <w:r w:rsidRPr="00C25F04">
        <w:rPr>
          <w:rStyle w:val="StyleUnderline"/>
          <w:rFonts w:asciiTheme="minorHAnsi" w:hAnsiTheme="minorHAnsi"/>
        </w:rPr>
        <w:t>phasing out the per country limit would likely equalize the wait times in the EB-2 category at about two to three years without regard to country of origin</w:t>
      </w:r>
      <w:r w:rsidRPr="00C25F04">
        <w:rPr>
          <w:rFonts w:asciiTheme="minorHAnsi" w:hAnsiTheme="minorHAnsi"/>
        </w:rPr>
        <w:t xml:space="preserve"> (as opposed to potential waits of 6 to 8 years or more for Chinese and Indian nationals in the EB-2 category). </w:t>
      </w:r>
      <w:r w:rsidRPr="00C25F04">
        <w:rPr>
          <w:rStyle w:val="StyleUnderline"/>
          <w:rFonts w:asciiTheme="minorHAnsi" w:hAnsiTheme="minorHAnsi"/>
        </w:rPr>
        <w:t xml:space="preserve">In the EB-3 category, 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would lower the typical wait for Indians applying today in the EB-3 category from</w:t>
      </w:r>
      <w:r w:rsidRPr="00C25F04">
        <w:rPr>
          <w:rFonts w:asciiTheme="minorHAnsi" w:hAnsiTheme="minorHAnsi"/>
        </w:rPr>
        <w:t xml:space="preserve"> (potentially) </w:t>
      </w:r>
      <w:r w:rsidRPr="00C25F04">
        <w:rPr>
          <w:rStyle w:val="StyleUnderline"/>
          <w:rFonts w:asciiTheme="minorHAnsi" w:hAnsiTheme="minorHAnsi"/>
        </w:rPr>
        <w:t>70 to 12 years.</w:t>
      </w:r>
      <w:r w:rsidRPr="00C25F04">
        <w:rPr>
          <w:rFonts w:asciiTheme="minorHAnsi" w:hAnsiTheme="minorHAnsi"/>
        </w:rPr>
        <w:t xml:space="preserve"> While 12 years is still a long time, it would provide green cards sooner to Indian and Chinese nationals waiting the longest in the third preference.26 </w:t>
      </w:r>
      <w:r w:rsidRPr="00C25F04">
        <w:rPr>
          <w:rStyle w:val="StyleUnderline"/>
          <w:rFonts w:asciiTheme="minorHAnsi" w:hAnsiTheme="minorHAnsi"/>
        </w:rPr>
        <w:t>Providing additional green cards</w:t>
      </w:r>
      <w:r w:rsidRPr="00C25F04">
        <w:rPr>
          <w:rFonts w:asciiTheme="minorHAnsi" w:hAnsiTheme="minorHAnsi"/>
        </w:rPr>
        <w:t xml:space="preserve"> or an exemption from the annual limit </w:t>
      </w:r>
      <w:r w:rsidRPr="00C25F04">
        <w:rPr>
          <w:rStyle w:val="StyleUnderline"/>
          <w:rFonts w:asciiTheme="minorHAnsi" w:hAnsiTheme="minorHAnsi"/>
        </w:rPr>
        <w:t>for foreign nationals with an advanced degree from a</w:t>
      </w:r>
      <w:r w:rsidRPr="00C25F04">
        <w:rPr>
          <w:rFonts w:asciiTheme="minorHAnsi" w:hAnsiTheme="minorHAnsi"/>
        </w:rPr>
        <w:t xml:space="preserve"> U.S. university in a science, technology, engineering or mathematics (</w:t>
      </w:r>
      <w:r w:rsidRPr="00C25F04">
        <w:rPr>
          <w:rStyle w:val="StyleUnderline"/>
          <w:rFonts w:asciiTheme="minorHAnsi" w:hAnsiTheme="minorHAnsi"/>
        </w:rPr>
        <w:t>STEM</w:t>
      </w:r>
      <w:r w:rsidRPr="00C25F04">
        <w:rPr>
          <w:rFonts w:asciiTheme="minorHAnsi" w:hAnsiTheme="minorHAnsi"/>
        </w:rPr>
        <w:t xml:space="preserve">) </w:t>
      </w:r>
      <w:r w:rsidRPr="00C25F04">
        <w:rPr>
          <w:rStyle w:val="StyleUnderline"/>
          <w:rFonts w:asciiTheme="minorHAnsi" w:hAnsiTheme="minorHAnsi"/>
        </w:rPr>
        <w:t>field</w:t>
      </w:r>
      <w:r w:rsidRPr="00C25F04">
        <w:rPr>
          <w:rFonts w:asciiTheme="minorHAnsi" w:hAnsiTheme="minorHAnsi"/>
        </w:rPr>
        <w:t xml:space="preserve">, </w:t>
      </w:r>
      <w:r w:rsidRPr="00C25F04">
        <w:rPr>
          <w:rStyle w:val="StyleUnderline"/>
          <w:rFonts w:asciiTheme="minorHAnsi" w:hAnsiTheme="minorHAnsi"/>
        </w:rPr>
        <w:t>while also eliminating the per country limit, would have a significant impact on employment-based green card backlogs</w:t>
      </w:r>
      <w:r w:rsidRPr="00C25F04">
        <w:rPr>
          <w:rFonts w:asciiTheme="minorHAnsi" w:hAnsiTheme="minorHAnsi"/>
        </w:rPr>
        <w:t xml:space="preserve">, if the numbers were sufficiently large. </w:t>
      </w:r>
      <w:r w:rsidRPr="00C25F04">
        <w:rPr>
          <w:rStyle w:val="StyleUnderline"/>
          <w:rFonts w:asciiTheme="minorHAnsi" w:hAnsiTheme="minorHAnsi"/>
        </w:rPr>
        <w:t>Because visas “fall down” from the upper categories, it would help not only those with advanced degrees from U.S. universities but also other employment-based immigrants</w:t>
      </w:r>
      <w:r w:rsidRPr="00C25F04">
        <w:rPr>
          <w:rFonts w:asciiTheme="minorHAnsi" w:hAnsiTheme="minorHAnsi"/>
        </w:rPr>
        <w:t>.</w:t>
      </w:r>
    </w:p>
    <w:p w:rsidR="006164D8" w:rsidRPr="00C25F04" w:rsidRDefault="006164D8" w:rsidP="00926F00">
      <w:pPr>
        <w:rPr>
          <w:rFonts w:asciiTheme="minorHAnsi" w:hAnsiTheme="minorHAnsi"/>
        </w:rPr>
      </w:pPr>
    </w:p>
    <w:p w:rsidR="00DF36DB" w:rsidRPr="00C25F04" w:rsidRDefault="00DF36DB" w:rsidP="00DF36DB">
      <w:pPr>
        <w:pStyle w:val="Heading4"/>
        <w:rPr>
          <w:rFonts w:asciiTheme="minorHAnsi" w:hAnsiTheme="minorHAnsi"/>
        </w:rPr>
      </w:pPr>
      <w:r w:rsidRPr="00C25F04">
        <w:rPr>
          <w:rFonts w:asciiTheme="minorHAnsi" w:hAnsiTheme="minorHAnsi"/>
        </w:rPr>
        <w:t>The annual quota and the per-country limit are causing the backlog</w:t>
      </w:r>
    </w:p>
    <w:p w:rsidR="00DF36DB" w:rsidRPr="00C25F04" w:rsidRDefault="00DF36DB" w:rsidP="00DF36DB">
      <w:pPr>
        <w:rPr>
          <w:rFonts w:asciiTheme="minorHAnsi" w:hAnsiTheme="minorHAnsi"/>
        </w:rPr>
      </w:pPr>
      <w:r w:rsidRPr="00C25F04">
        <w:rPr>
          <w:rStyle w:val="Style13ptBold"/>
          <w:rFonts w:asciiTheme="minorHAnsi" w:hAnsiTheme="minorHAnsi"/>
        </w:rPr>
        <w:t>NFAP</w:t>
      </w:r>
      <w:r w:rsidRPr="00C25F04">
        <w:rPr>
          <w:rFonts w:asciiTheme="minorHAnsi" w:hAnsiTheme="minorHAnsi"/>
        </w:rPr>
        <w:t>, 6/20</w:t>
      </w:r>
      <w:r w:rsidRPr="00C25F04">
        <w:rPr>
          <w:rStyle w:val="Style13ptBold"/>
          <w:rFonts w:asciiTheme="minorHAnsi" w:hAnsiTheme="minorHAnsi"/>
        </w:rPr>
        <w:t>12</w:t>
      </w:r>
      <w:r w:rsidRPr="00C25F04">
        <w:rPr>
          <w:rFonts w:asciiTheme="minorHAnsi" w:hAnsiTheme="minorHAnsi"/>
        </w:rPr>
        <w:t xml:space="preserve">, STILL WAITING: GREEN CARD PROBLEMS PERSIST FOR HIGH SKILL IMMIGRANTS National Foundation for American Policy, https://www.kauffman.org/what-we-do/research/national-foundation-for-american-policy/still-waiting-green-card-problems-persist-for-high-skill-immigrants //Frese </w:t>
      </w:r>
    </w:p>
    <w:p w:rsidR="00DF36DB" w:rsidRPr="00C25F04" w:rsidRDefault="00DF36DB" w:rsidP="00DF36DB">
      <w:pPr>
        <w:rPr>
          <w:rFonts w:asciiTheme="minorHAnsi" w:hAnsiTheme="minorHAnsi"/>
        </w:rPr>
      </w:pPr>
      <w:r w:rsidRPr="00C25F04">
        <w:rPr>
          <w:rFonts w:asciiTheme="minorHAnsi" w:hAnsiTheme="minorHAnsi"/>
        </w:rPr>
        <w:t>BACKGROUND</w:t>
      </w:r>
    </w:p>
    <w:p w:rsidR="00DF36DB" w:rsidRPr="00C25F04" w:rsidRDefault="00DF36DB" w:rsidP="00DF36DB">
      <w:pPr>
        <w:rPr>
          <w:rFonts w:asciiTheme="minorHAnsi" w:hAnsiTheme="minorHAnsi"/>
        </w:rPr>
      </w:pPr>
      <w:r w:rsidRPr="00C25F04">
        <w:rPr>
          <w:rStyle w:val="StyleUnderline"/>
          <w:rFonts w:asciiTheme="minorHAnsi" w:hAnsiTheme="minorHAnsi"/>
        </w:rPr>
        <w:t>The waits for employment-based green cards are caused by two key factors</w:t>
      </w:r>
      <w:r w:rsidRPr="00C25F04">
        <w:rPr>
          <w:rFonts w:asciiTheme="minorHAnsi" w:hAnsiTheme="minorHAnsi"/>
        </w:rPr>
        <w:t xml:space="preserve">. First, </w:t>
      </w:r>
      <w:r w:rsidRPr="00C25F04">
        <w:rPr>
          <w:rStyle w:val="StyleUnderline"/>
          <w:rFonts w:asciiTheme="minorHAnsi" w:hAnsiTheme="minorHAnsi"/>
        </w:rPr>
        <w:t>the annual quota of 140,000 is too low</w:t>
      </w:r>
      <w:r w:rsidRPr="00C25F04">
        <w:rPr>
          <w:rFonts w:asciiTheme="minorHAnsi" w:hAnsiTheme="minorHAnsi"/>
        </w:rPr>
        <w:t xml:space="preserve"> for the number of skilled foreign nationals employers seek to sponsor for permanent residence. </w:t>
      </w:r>
      <w:r w:rsidRPr="00C25F04">
        <w:rPr>
          <w:rStyle w:val="StyleUnderline"/>
          <w:rFonts w:asciiTheme="minorHAnsi" w:hAnsiTheme="minorHAnsi"/>
        </w:rPr>
        <w:t>The</w:t>
      </w:r>
      <w:r w:rsidRPr="00C25F04">
        <w:rPr>
          <w:rFonts w:asciiTheme="minorHAnsi" w:hAnsiTheme="minorHAnsi"/>
        </w:rPr>
        <w:t xml:space="preserve"> 140,000 </w:t>
      </w:r>
      <w:r w:rsidRPr="00C25F04">
        <w:rPr>
          <w:rStyle w:val="StyleUnderline"/>
          <w:rFonts w:asciiTheme="minorHAnsi" w:hAnsiTheme="minorHAnsi"/>
        </w:rPr>
        <w:t>annual limit was set</w:t>
      </w:r>
      <w:r w:rsidRPr="00C25F04">
        <w:rPr>
          <w:rFonts w:asciiTheme="minorHAnsi" w:hAnsiTheme="minorHAnsi"/>
        </w:rPr>
        <w:t xml:space="preserve"> by Congress </w:t>
      </w:r>
      <w:r w:rsidRPr="00C25F04">
        <w:rPr>
          <w:rStyle w:val="StyleUnderline"/>
          <w:rFonts w:asciiTheme="minorHAnsi" w:hAnsiTheme="minorHAnsi"/>
        </w:rPr>
        <w:t>in 1990 and includes both the principal and dependent family members</w:t>
      </w:r>
      <w:r w:rsidRPr="00C25F04">
        <w:rPr>
          <w:rFonts w:asciiTheme="minorHAnsi" w:hAnsiTheme="minorHAnsi"/>
        </w:rPr>
        <w:t xml:space="preserve">, </w:t>
      </w:r>
      <w:r w:rsidRPr="00C25F04">
        <w:rPr>
          <w:rStyle w:val="Emphasis"/>
          <w:rFonts w:asciiTheme="minorHAnsi" w:hAnsiTheme="minorHAnsi"/>
        </w:rPr>
        <w:t>with dependents typically using half or more of the slots</w:t>
      </w:r>
      <w:r w:rsidRPr="00C25F04">
        <w:rPr>
          <w:rFonts w:asciiTheme="minorHAnsi" w:hAnsiTheme="minorHAnsi"/>
        </w:rPr>
        <w:t>.1 The Gross Domestic Product (GDP) of the United States has nearly tripled (in nominal dollars) since 1990, from $5.8 trillion to over $15 trillion in 2012, but the employment-based immigrant visa category has remained at 140,000 visas annually.2</w:t>
      </w:r>
    </w:p>
    <w:p w:rsidR="00DF36DB" w:rsidRPr="00C25F04" w:rsidRDefault="00DF36DB" w:rsidP="00DF36DB">
      <w:pPr>
        <w:rPr>
          <w:rFonts w:asciiTheme="minorHAnsi" w:hAnsiTheme="minorHAnsi"/>
        </w:rPr>
      </w:pPr>
      <w:r w:rsidRPr="00C25F04">
        <w:rPr>
          <w:rStyle w:val="StyleUnderline"/>
          <w:rFonts w:asciiTheme="minorHAnsi" w:hAnsiTheme="minorHAnsi"/>
        </w:rPr>
        <w:t>The second factor</w:t>
      </w:r>
      <w:r w:rsidRPr="00C25F04">
        <w:rPr>
          <w:rFonts w:asciiTheme="minorHAnsi" w:hAnsiTheme="minorHAnsi"/>
        </w:rPr>
        <w:t xml:space="preserve"> causing long waits for certain employment-based immigrants </w:t>
      </w:r>
      <w:r w:rsidRPr="00C25F04">
        <w:rPr>
          <w:rStyle w:val="StyleUnderline"/>
          <w:rFonts w:asciiTheme="minorHAnsi" w:hAnsiTheme="minorHAnsi"/>
        </w:rPr>
        <w:t>is the per country limit</w:t>
      </w:r>
      <w:r w:rsidRPr="00C25F04">
        <w:rPr>
          <w:rFonts w:asciiTheme="minorHAnsi" w:hAnsiTheme="minorHAnsi"/>
        </w:rPr>
        <w:t xml:space="preserve">. </w:t>
      </w:r>
      <w:r w:rsidRPr="00C25F04">
        <w:rPr>
          <w:rStyle w:val="StyleUnderline"/>
          <w:rFonts w:asciiTheme="minorHAnsi" w:hAnsiTheme="minorHAnsi"/>
        </w:rPr>
        <w:t>Under the per country limit</w:t>
      </w:r>
      <w:r w:rsidRPr="00C25F04">
        <w:rPr>
          <w:rFonts w:asciiTheme="minorHAnsi" w:hAnsiTheme="minorHAnsi"/>
        </w:rPr>
        <w:t>, as described in the Immigration and Nationality Act, in Section 202(a), “[T]he total number of immigrant visas made available to natives of any single foreign</w:t>
      </w:r>
      <w:r w:rsidRPr="00C25F04">
        <w:rPr>
          <w:rStyle w:val="StyleUnderline"/>
          <w:rFonts w:asciiTheme="minorHAnsi" w:hAnsiTheme="minorHAnsi"/>
        </w:rPr>
        <w:t xml:space="preserve"> state</w:t>
      </w:r>
      <w:r w:rsidRPr="00C25F04">
        <w:rPr>
          <w:rFonts w:asciiTheme="minorHAnsi" w:hAnsiTheme="minorHAnsi"/>
        </w:rPr>
        <w:t xml:space="preserve"> . . . may not exceed 7 percent . . . of the total number of such visas made available under such subsections in that fiscal year.”3 </w:t>
      </w:r>
      <w:r w:rsidRPr="00C25F04">
        <w:rPr>
          <w:rStyle w:val="StyleUnderline"/>
          <w:rFonts w:asciiTheme="minorHAnsi" w:hAnsiTheme="minorHAnsi"/>
        </w:rPr>
        <w:t>In most cases, that limits employment-based immigrants from one country to approximately 10,000 a year</w:t>
      </w:r>
      <w:r w:rsidRPr="00C25F04">
        <w:rPr>
          <w:rFonts w:asciiTheme="minorHAnsi" w:hAnsiTheme="minorHAnsi"/>
        </w:rPr>
        <w:t xml:space="preserve">.4 </w:t>
      </w:r>
      <w:proofErr w:type="gramStart"/>
      <w:r w:rsidRPr="00C25F04">
        <w:rPr>
          <w:rFonts w:asciiTheme="minorHAnsi" w:hAnsiTheme="minorHAnsi"/>
        </w:rPr>
        <w:t>In</w:t>
      </w:r>
      <w:proofErr w:type="gramEnd"/>
      <w:r w:rsidRPr="00C25F04">
        <w:rPr>
          <w:rFonts w:asciiTheme="minorHAnsi" w:hAnsiTheme="minorHAnsi"/>
        </w:rPr>
        <w:t xml:space="preserve"> practice, </w:t>
      </w:r>
      <w:r w:rsidRPr="00C25F04">
        <w:rPr>
          <w:rStyle w:val="StyleUnderline"/>
          <w:rFonts w:asciiTheme="minorHAnsi" w:hAnsiTheme="minorHAnsi"/>
        </w:rPr>
        <w:t>individuals from countries with large populations can wait several years</w:t>
      </w:r>
      <w:r w:rsidRPr="00C25F04">
        <w:rPr>
          <w:rFonts w:asciiTheme="minorHAnsi" w:hAnsiTheme="minorHAnsi"/>
        </w:rPr>
        <w:t xml:space="preserve"> longer than people from smaller population countries. </w:t>
      </w:r>
      <w:r w:rsidRPr="00C25F04">
        <w:rPr>
          <w:rStyle w:val="StyleUnderline"/>
          <w:rFonts w:asciiTheme="minorHAnsi" w:hAnsiTheme="minorHAnsi"/>
        </w:rPr>
        <w:t>Nationals from China and India are most affected by the per country limit</w:t>
      </w:r>
      <w:r w:rsidRPr="00C25F04">
        <w:rPr>
          <w:rFonts w:asciiTheme="minorHAnsi" w:hAnsiTheme="minorHAnsi"/>
        </w:rPr>
        <w:t>. Under the law, China and India are allotted the same number of green cards as Iceland and Luxembourg.</w:t>
      </w:r>
    </w:p>
    <w:p w:rsidR="00DF36DB" w:rsidRPr="00C25F04" w:rsidRDefault="00DF36DB" w:rsidP="00DF36DB">
      <w:pPr>
        <w:rPr>
          <w:rFonts w:asciiTheme="minorHAnsi" w:hAnsiTheme="minorHAnsi"/>
        </w:rPr>
      </w:pPr>
      <w:r w:rsidRPr="00C25F04">
        <w:rPr>
          <w:rFonts w:asciiTheme="minorHAnsi" w:hAnsiTheme="minorHAnsi"/>
        </w:rPr>
        <w:t>There are 5 employment-based preferences:</w:t>
      </w:r>
    </w:p>
    <w:p w:rsidR="00DF36DB" w:rsidRPr="00C25F04" w:rsidRDefault="00DF36DB" w:rsidP="00DF36DB">
      <w:pPr>
        <w:rPr>
          <w:rFonts w:asciiTheme="minorHAnsi" w:hAnsiTheme="minorHAnsi"/>
        </w:rPr>
      </w:pPr>
      <w:r w:rsidRPr="00C25F04">
        <w:rPr>
          <w:rFonts w:asciiTheme="minorHAnsi" w:hAnsiTheme="minorHAnsi"/>
        </w:rPr>
        <w:t>- First Preference (EB-1, including outstanding researchers and professors, aliens of extraordinary ability)</w:t>
      </w:r>
    </w:p>
    <w:p w:rsidR="00DF36DB" w:rsidRPr="00C25F04" w:rsidRDefault="00DF36DB" w:rsidP="00DF36DB">
      <w:pPr>
        <w:rPr>
          <w:rFonts w:asciiTheme="minorHAnsi" w:hAnsiTheme="minorHAnsi"/>
        </w:rPr>
      </w:pPr>
      <w:r w:rsidRPr="00C25F04">
        <w:rPr>
          <w:rFonts w:asciiTheme="minorHAnsi" w:hAnsiTheme="minorHAnsi"/>
        </w:rPr>
        <w:t>- Second Preference (EB-2, workers with advanced degrees or exceptional ability)</w:t>
      </w:r>
    </w:p>
    <w:p w:rsidR="00DF36DB" w:rsidRPr="00C25F04" w:rsidRDefault="00DF36DB" w:rsidP="00DF36DB">
      <w:pPr>
        <w:rPr>
          <w:rFonts w:asciiTheme="minorHAnsi" w:hAnsiTheme="minorHAnsi"/>
        </w:rPr>
      </w:pPr>
      <w:r w:rsidRPr="00C25F04">
        <w:rPr>
          <w:rFonts w:asciiTheme="minorHAnsi" w:hAnsiTheme="minorHAnsi"/>
        </w:rPr>
        <w:t>- Third Preference (EB-3, professionals, skilled workers and other workers)</w:t>
      </w:r>
    </w:p>
    <w:p w:rsidR="00DF36DB" w:rsidRPr="00C25F04" w:rsidRDefault="00DF36DB" w:rsidP="00DF36DB">
      <w:pPr>
        <w:rPr>
          <w:rFonts w:asciiTheme="minorHAnsi" w:hAnsiTheme="minorHAnsi"/>
        </w:rPr>
      </w:pPr>
      <w:r w:rsidRPr="00C25F04">
        <w:rPr>
          <w:rFonts w:asciiTheme="minorHAnsi" w:hAnsiTheme="minorHAnsi"/>
        </w:rPr>
        <w:t>- Fourth Preference (EB-4, special workers, such as religious workers)</w:t>
      </w:r>
    </w:p>
    <w:p w:rsidR="00DF36DB" w:rsidRPr="00C25F04" w:rsidRDefault="00DF36DB" w:rsidP="00DF36DB">
      <w:pPr>
        <w:rPr>
          <w:rFonts w:asciiTheme="minorHAnsi" w:hAnsiTheme="minorHAnsi"/>
        </w:rPr>
      </w:pPr>
      <w:r w:rsidRPr="00C25F04">
        <w:rPr>
          <w:rFonts w:asciiTheme="minorHAnsi" w:hAnsiTheme="minorHAnsi"/>
        </w:rPr>
        <w:t>- Fifth Preference (EB-5, employment creation or investor visas).</w:t>
      </w:r>
    </w:p>
    <w:p w:rsidR="00DF36DB" w:rsidRPr="00C25F04" w:rsidRDefault="00DF36DB" w:rsidP="00DF36DB">
      <w:pPr>
        <w:rPr>
          <w:rFonts w:asciiTheme="minorHAnsi" w:hAnsiTheme="minorHAnsi"/>
        </w:rPr>
      </w:pPr>
      <w:r w:rsidRPr="00C25F04">
        <w:rPr>
          <w:rFonts w:asciiTheme="minorHAnsi" w:hAnsiTheme="minorHAnsi"/>
        </w:rPr>
        <w:t xml:space="preserve">A visa number generally is “available” for an individual with a priority date earlier than the date listed in the State Department’s most recent visa bulletin.5 (A priority date is usually triggered by the date a labor certification application or an immigrant petition is received by the federal government.) While 40,040, or </w:t>
      </w:r>
      <w:r w:rsidRPr="00C25F04">
        <w:rPr>
          <w:rStyle w:val="StyleUnderline"/>
          <w:rFonts w:asciiTheme="minorHAnsi" w:hAnsiTheme="minorHAnsi"/>
        </w:rPr>
        <w:t>28.6 percent of the 140,000 annual quota is used by each of the first, second and third preferences</w:t>
      </w:r>
      <w:r w:rsidRPr="00C25F04">
        <w:rPr>
          <w:rFonts w:asciiTheme="minorHAnsi" w:hAnsiTheme="minorHAnsi"/>
        </w:rPr>
        <w:t xml:space="preserve">, </w:t>
      </w:r>
      <w:r w:rsidRPr="00C25F04">
        <w:rPr>
          <w:rStyle w:val="StyleUnderline"/>
          <w:rFonts w:asciiTheme="minorHAnsi" w:hAnsiTheme="minorHAnsi"/>
        </w:rPr>
        <w:t>the first preference can utilize numbers unused by the fourth and fifth preferences</w:t>
      </w:r>
      <w:r w:rsidRPr="00C25F04">
        <w:rPr>
          <w:rFonts w:asciiTheme="minorHAnsi" w:hAnsiTheme="minorHAnsi"/>
        </w:rPr>
        <w:t>, which are limited to 7.1 percent (or 9,940) each. Also, the second preference (EB-2) can utilize numbers not used by EB-1, while EB-3, the third preference, can use visa numbers not utilized by the EB-2 category. The wait times are longest for the EB-3 category because individuals with advanced degrees can be included in the category, as well as other skilled workers. “The criteria for EB-2 is that the position requires the advanced degree, not just that the employee has a masters or higher,” according to Warren Leiden, partner, Berry Appleman &amp; Leiden.6</w:t>
      </w:r>
    </w:p>
    <w:p w:rsidR="00DF36DB" w:rsidRPr="00C25F04" w:rsidRDefault="00DF36DB" w:rsidP="00926F00">
      <w:pPr>
        <w:rPr>
          <w:rFonts w:asciiTheme="minorHAnsi" w:hAnsiTheme="minorHAnsi"/>
        </w:rPr>
      </w:pPr>
    </w:p>
    <w:p w:rsidR="00972D20" w:rsidRPr="00C25F04" w:rsidRDefault="00972D20" w:rsidP="00972D20">
      <w:pPr>
        <w:pStyle w:val="Heading3"/>
        <w:rPr>
          <w:rFonts w:asciiTheme="minorHAnsi" w:hAnsiTheme="minorHAnsi"/>
        </w:rPr>
      </w:pPr>
      <w:r w:rsidRPr="00C25F04">
        <w:rPr>
          <w:rFonts w:asciiTheme="minorHAnsi" w:hAnsiTheme="minorHAnsi"/>
        </w:rPr>
        <w:t>Solvency – Eliminate Per-Country Cap</w:t>
      </w:r>
    </w:p>
    <w:p w:rsidR="00972D20" w:rsidRPr="00C25F04" w:rsidRDefault="00972D20" w:rsidP="00972D20">
      <w:pPr>
        <w:rPr>
          <w:rFonts w:asciiTheme="minorHAnsi" w:hAnsiTheme="minorHAnsi"/>
        </w:rPr>
      </w:pPr>
    </w:p>
    <w:p w:rsidR="00972D20" w:rsidRPr="00C25F04" w:rsidRDefault="00972D20" w:rsidP="00972D20">
      <w:pPr>
        <w:pStyle w:val="Heading4"/>
        <w:rPr>
          <w:rFonts w:asciiTheme="minorHAnsi" w:hAnsiTheme="minorHAnsi"/>
        </w:rPr>
      </w:pPr>
      <w:r w:rsidRPr="00C25F04">
        <w:rPr>
          <w:rFonts w:asciiTheme="minorHAnsi" w:hAnsiTheme="minorHAnsi"/>
        </w:rPr>
        <w:t xml:space="preserve">Expanding </w:t>
      </w:r>
      <w:r w:rsidRPr="00C25F04">
        <w:rPr>
          <w:rFonts w:asciiTheme="minorHAnsi" w:hAnsiTheme="minorHAnsi"/>
          <w:u w:val="single"/>
        </w:rPr>
        <w:t>green cards</w:t>
      </w:r>
      <w:r w:rsidRPr="00C25F04">
        <w:rPr>
          <w:rFonts w:asciiTheme="minorHAnsi" w:hAnsiTheme="minorHAnsi"/>
        </w:rPr>
        <w:t xml:space="preserve"> is critical to resolve the backlog on skilled immigration --- key to innovation and U.S. competitiveness</w:t>
      </w:r>
    </w:p>
    <w:p w:rsidR="00972D20" w:rsidRPr="00C25F04" w:rsidRDefault="00972D20" w:rsidP="00972D20">
      <w:pPr>
        <w:rPr>
          <w:rFonts w:asciiTheme="minorHAnsi" w:hAnsiTheme="minorHAnsi"/>
        </w:rPr>
      </w:pPr>
      <w:r w:rsidRPr="00C25F04">
        <w:rPr>
          <w:rStyle w:val="Style13ptBold"/>
          <w:rFonts w:asciiTheme="minorHAnsi" w:hAnsiTheme="minorHAnsi"/>
        </w:rPr>
        <w:t>Kalra, 18</w:t>
      </w:r>
      <w:r w:rsidRPr="00C25F04">
        <w:rPr>
          <w:rFonts w:asciiTheme="minorHAnsi" w:hAnsiTheme="minorHAnsi"/>
        </w:rPr>
        <w:t xml:space="preserve"> --- managing director at the Hindu American Foundation, a nonprofit advocacy organization based in Washington (3/14/18, Samir, “Congress, leave no H-1Bs behind,” </w:t>
      </w:r>
      <w:hyperlink r:id="rId37" w:history="1">
        <w:r w:rsidRPr="00C25F04">
          <w:rPr>
            <w:rStyle w:val="Hyperlink"/>
            <w:rFonts w:asciiTheme="minorHAnsi" w:hAnsiTheme="minorHAnsi"/>
          </w:rPr>
          <w:t>http://thehill.com/opinion/immigration/377886-congress-leave-no-h-1bs-behind</w:t>
        </w:r>
      </w:hyperlink>
      <w:r w:rsidRPr="00C25F04">
        <w:rPr>
          <w:rFonts w:asciiTheme="minorHAnsi" w:hAnsiTheme="minorHAnsi"/>
        </w:rPr>
        <w:t>, accessed on 5/8/18, JMP)</w:t>
      </w:r>
    </w:p>
    <w:p w:rsidR="00972D20" w:rsidRPr="00C25F04" w:rsidRDefault="00972D20" w:rsidP="00972D20">
      <w:pPr>
        <w:rPr>
          <w:rFonts w:asciiTheme="minorHAnsi" w:hAnsiTheme="minorHAnsi"/>
        </w:rPr>
      </w:pPr>
      <w:r w:rsidRPr="00C25F04">
        <w:rPr>
          <w:rFonts w:asciiTheme="minorHAnsi" w:hAnsiTheme="minorHAnsi"/>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But one problem, that of </w:t>
      </w:r>
      <w:r w:rsidRPr="00C25F04">
        <w:rPr>
          <w:rStyle w:val="Emphasis"/>
          <w:rFonts w:asciiTheme="minorHAnsi" w:hAnsiTheme="minorHAnsi"/>
        </w:rPr>
        <w:t>major backlogs in our employment-based immigration system, has an easy fix and surprisingly has generated broad bipartisan support</w:t>
      </w:r>
      <w:r w:rsidRPr="00C25F04">
        <w:rPr>
          <w:rFonts w:asciiTheme="minorHAnsi" w:hAnsiTheme="minorHAnsi"/>
        </w:rPr>
        <w:t xml:space="preserve"> but is being stalled by one office for no apparent reason.</w:t>
      </w:r>
    </w:p>
    <w:p w:rsidR="00972D20" w:rsidRPr="00C25F04" w:rsidRDefault="00972D20" w:rsidP="00972D20">
      <w:pPr>
        <w:rPr>
          <w:rFonts w:asciiTheme="minorHAnsi" w:hAnsiTheme="minorHAnsi"/>
        </w:rPr>
      </w:pPr>
      <w:r w:rsidRPr="00C25F04">
        <w:rPr>
          <w:rStyle w:val="StyleUnderline"/>
          <w:rFonts w:asciiTheme="minorHAnsi" w:hAnsiTheme="minorHAnsi"/>
        </w:rPr>
        <w:t>The backlog issue stems from arbitrary and discriminatory limitations placed on the number of green cards allocated to employment-based immigrants based on their country of origin.</w:t>
      </w:r>
      <w:r w:rsidRPr="00C25F04">
        <w:rPr>
          <w:rFonts w:asciiTheme="minorHAnsi" w:hAnsiTheme="minorHAnsi"/>
        </w:rPr>
        <w:t xml:space="preserve"> </w:t>
      </w:r>
      <w:r w:rsidRPr="00C25F04">
        <w:rPr>
          <w:rStyle w:val="Emphasis"/>
          <w:rFonts w:asciiTheme="minorHAnsi" w:hAnsiTheme="minorHAnsi"/>
        </w:rPr>
        <w:t>These caps have created immense backlogs on H-1B visas for applicants.</w:t>
      </w:r>
      <w:r w:rsidRPr="00C25F04">
        <w:rPr>
          <w:rFonts w:asciiTheme="minorHAnsi" w:hAnsiTheme="minorHAnsi"/>
        </w:rPr>
        <w:t xml:space="preserve"> Immigrants, their spouses and children, from countries such as India, have been disproportionately impacted by these discriminatory rules. For example, </w:t>
      </w:r>
      <w:r w:rsidRPr="00C25F04">
        <w:rPr>
          <w:rStyle w:val="StyleUnderline"/>
          <w:rFonts w:asciiTheme="minorHAnsi" w:hAnsiTheme="minorHAnsi"/>
        </w:rPr>
        <w:t>only 7 percent of 140,000 employment-based green cards distributed yearly are available to Indian immigrants, despite their accounting for 70 percent of the 85,000 annual H-1B visas</w:t>
      </w:r>
      <w:r w:rsidRPr="00C25F04">
        <w:rPr>
          <w:rFonts w:asciiTheme="minorHAnsi" w:hAnsiTheme="minorHAnsi"/>
        </w:rPr>
        <w:t>.</w:t>
      </w:r>
    </w:p>
    <w:p w:rsidR="00972D20" w:rsidRPr="00C25F04" w:rsidRDefault="00972D20" w:rsidP="00972D20">
      <w:pPr>
        <w:rPr>
          <w:rStyle w:val="StyleUnderline"/>
          <w:rFonts w:asciiTheme="minorHAnsi" w:hAnsiTheme="minorHAnsi"/>
        </w:rPr>
      </w:pPr>
      <w:r w:rsidRPr="00C25F04">
        <w:rPr>
          <w:rFonts w:asciiTheme="minorHAnsi" w:hAnsiTheme="minorHAnsi"/>
        </w:rPr>
        <w:t xml:space="preserve">Similar to other immigrants, </w:t>
      </w:r>
      <w:r w:rsidRPr="00C25F04">
        <w:rPr>
          <w:rStyle w:val="Emphasis"/>
          <w:rFonts w:asciiTheme="minorHAnsi" w:hAnsiTheme="minorHAnsi"/>
        </w:rPr>
        <w:t>those on employment visas have</w:t>
      </w:r>
      <w:r w:rsidRPr="00C25F04">
        <w:rPr>
          <w:rFonts w:asciiTheme="minorHAnsi" w:hAnsiTheme="minorHAnsi"/>
        </w:rPr>
        <w:t xml:space="preserve"> made tremendous contributions to our economy and society. They have </w:t>
      </w:r>
      <w:r w:rsidRPr="00C25F04">
        <w:rPr>
          <w:rStyle w:val="Emphasis"/>
          <w:rFonts w:asciiTheme="minorHAnsi" w:hAnsiTheme="minorHAnsi"/>
        </w:rPr>
        <w:t>supported job creation and economic investment, and spurred unprecedented innovation, allowing us to retain a global competitive advantage in information technology and other sectors</w:t>
      </w:r>
      <w:r w:rsidRPr="00C25F04">
        <w:rPr>
          <w:rFonts w:asciiTheme="minorHAnsi" w:hAnsiTheme="minorHAnsi"/>
        </w:rPr>
        <w:t>.</w:t>
      </w:r>
    </w:p>
    <w:p w:rsidR="00972D20" w:rsidRPr="00C25F04" w:rsidRDefault="00972D20" w:rsidP="00972D20">
      <w:pPr>
        <w:rPr>
          <w:rFonts w:asciiTheme="minorHAnsi" w:hAnsiTheme="minorHAnsi"/>
        </w:rPr>
      </w:pPr>
      <w:r w:rsidRPr="00C25F04">
        <w:rPr>
          <w:rFonts w:asciiTheme="minorHAnsi" w:hAnsiTheme="minorHAnsi"/>
        </w:rPr>
        <w:t>According to GC Reforms, an immigration advocacy organization, an estimated 44 percent of startups have had at least one immigrant co-founder, with 24 percent of patents having been awarded to skilled immigrants.</w:t>
      </w:r>
    </w:p>
    <w:p w:rsidR="00972D20" w:rsidRPr="00C25F04" w:rsidRDefault="00972D20" w:rsidP="00972D20">
      <w:pPr>
        <w:rPr>
          <w:rFonts w:asciiTheme="minorHAnsi" w:hAnsiTheme="minorHAnsi"/>
        </w:rPr>
      </w:pPr>
      <w:r w:rsidRPr="00C25F04">
        <w:rPr>
          <w:rStyle w:val="StyleUnderline"/>
          <w:rFonts w:asciiTheme="minorHAnsi" w:hAnsiTheme="minorHAnsi"/>
        </w:rPr>
        <w:t>The National Foundation for American Policy</w:t>
      </w:r>
      <w:r w:rsidRPr="00C25F04">
        <w:rPr>
          <w:rFonts w:asciiTheme="minorHAnsi" w:hAnsiTheme="minorHAnsi"/>
        </w:rPr>
        <w:t xml:space="preserve"> further </w:t>
      </w:r>
      <w:r w:rsidRPr="00C25F04">
        <w:rPr>
          <w:rStyle w:val="StyleUnderline"/>
          <w:rFonts w:asciiTheme="minorHAnsi" w:hAnsiTheme="minorHAnsi"/>
        </w:rPr>
        <w:t>asserts that, overall, “immigrants have started more than half</w:t>
      </w:r>
      <w:r w:rsidRPr="00C25F04">
        <w:rPr>
          <w:rFonts w:asciiTheme="minorHAnsi" w:hAnsiTheme="minorHAnsi"/>
        </w:rPr>
        <w:t xml:space="preserve"> (44 of 87) </w:t>
      </w:r>
      <w:r w:rsidRPr="00C25F04">
        <w:rPr>
          <w:rStyle w:val="StyleUnderline"/>
          <w:rFonts w:asciiTheme="minorHAnsi" w:hAnsiTheme="minorHAnsi"/>
        </w:rPr>
        <w:t>of America’s startup companies valued at $1 billion dollars or more</w:t>
      </w:r>
      <w:r w:rsidRPr="00C25F04">
        <w:rPr>
          <w:rFonts w:asciiTheme="minorHAnsi" w:hAnsiTheme="minorHAnsi"/>
        </w:rPr>
        <w:t xml:space="preserve"> and are key members of management or product development teams in over 70 percent (62 of 87) of these companies.” Moreover, companies founded by immigrants are worth an estimated $168 billion and have generated thousands of U.S. jobs.</w:t>
      </w:r>
    </w:p>
    <w:p w:rsidR="00972D20" w:rsidRPr="00C25F04" w:rsidRDefault="00972D20" w:rsidP="00972D20">
      <w:pPr>
        <w:rPr>
          <w:rFonts w:asciiTheme="minorHAnsi" w:hAnsiTheme="minorHAnsi"/>
        </w:rPr>
      </w:pPr>
      <w:r w:rsidRPr="00C25F04">
        <w:rPr>
          <w:rFonts w:asciiTheme="minorHAnsi" w:hAnsiTheme="minorHAnsi"/>
        </w:rPr>
        <w:t xml:space="preserve">In addition, GC Reforms finds that </w:t>
      </w:r>
      <w:r w:rsidRPr="00C25F04">
        <w:rPr>
          <w:rStyle w:val="StyleUnderline"/>
          <w:rFonts w:asciiTheme="minorHAnsi" w:hAnsiTheme="minorHAnsi"/>
        </w:rPr>
        <w:t>immigrants on H-1B visas have made contributions of approximately $220 billion to the U.S. GDP and $72 billion in taxes over the past 10 years</w:t>
      </w:r>
      <w:r w:rsidRPr="00C25F04">
        <w:rPr>
          <w:rFonts w:asciiTheme="minorHAnsi" w:hAnsiTheme="minorHAnsi"/>
        </w:rPr>
        <w:t>. They have contributed $50 billion in investments such as stocks and 401(k</w:t>
      </w:r>
      <w:proofErr w:type="gramStart"/>
      <w:r w:rsidRPr="00C25F04">
        <w:rPr>
          <w:rFonts w:asciiTheme="minorHAnsi" w:hAnsiTheme="minorHAnsi"/>
        </w:rPr>
        <w:t>)plans</w:t>
      </w:r>
      <w:proofErr w:type="gramEnd"/>
      <w:r w:rsidRPr="00C25F04">
        <w:rPr>
          <w:rFonts w:asciiTheme="minorHAnsi" w:hAnsiTheme="minorHAnsi"/>
        </w:rPr>
        <w:t>, and $45 billion into real estate.</w:t>
      </w:r>
    </w:p>
    <w:p w:rsidR="00972D20" w:rsidRPr="00C25F04" w:rsidRDefault="00972D20" w:rsidP="00972D20">
      <w:pPr>
        <w:rPr>
          <w:rFonts w:asciiTheme="minorHAnsi" w:hAnsiTheme="minorHAnsi"/>
        </w:rPr>
      </w:pPr>
      <w:r w:rsidRPr="00C25F04">
        <w:rPr>
          <w:rStyle w:val="StyleUnderline"/>
          <w:rFonts w:asciiTheme="minorHAnsi" w:hAnsiTheme="minorHAnsi"/>
        </w:rPr>
        <w:t xml:space="preserve">Despite these benefits, </w:t>
      </w:r>
      <w:r w:rsidRPr="00C25F04">
        <w:rPr>
          <w:rStyle w:val="Emphasis"/>
          <w:rFonts w:asciiTheme="minorHAnsi" w:hAnsiTheme="minorHAnsi"/>
        </w:rPr>
        <w:t>because of the cap of 7 percent per country of origin, more than 300,000 skilled immigrants</w:t>
      </w:r>
      <w:r w:rsidRPr="00C25F04">
        <w:rPr>
          <w:rFonts w:asciiTheme="minorHAnsi" w:hAnsiTheme="minorHAnsi"/>
        </w:rPr>
        <w:t xml:space="preserve">, many from India, </w:t>
      </w:r>
      <w:r w:rsidRPr="00C25F04">
        <w:rPr>
          <w:rStyle w:val="Emphasis"/>
          <w:rFonts w:asciiTheme="minorHAnsi" w:hAnsiTheme="minorHAnsi"/>
        </w:rPr>
        <w:t>are facing wait times of more than 25 years to receive a green card solely because of a broken system</w:t>
      </w:r>
      <w:r w:rsidRPr="00C25F04">
        <w:rPr>
          <w:rFonts w:asciiTheme="minorHAnsi" w:hAnsiTheme="minorHAnsi"/>
        </w:rPr>
        <w:t>.</w:t>
      </w:r>
    </w:p>
    <w:p w:rsidR="00972D20" w:rsidRPr="00C25F04" w:rsidRDefault="00972D20" w:rsidP="00972D20">
      <w:pPr>
        <w:rPr>
          <w:rFonts w:asciiTheme="minorHAnsi" w:hAnsiTheme="minorHAnsi"/>
        </w:rPr>
      </w:pPr>
      <w:r w:rsidRPr="00C25F04">
        <w:rPr>
          <w:rFonts w:asciiTheme="minorHAnsi" w:hAnsiTheme="minorHAnsi"/>
        </w:rPr>
        <w:t>This unfathomable wait time often has tragic consequences.</w:t>
      </w:r>
    </w:p>
    <w:p w:rsidR="00972D20" w:rsidRPr="00C25F04" w:rsidRDefault="00972D20" w:rsidP="00972D20">
      <w:pPr>
        <w:rPr>
          <w:rFonts w:asciiTheme="minorHAnsi" w:hAnsiTheme="minorHAnsi"/>
        </w:rPr>
      </w:pPr>
      <w:r w:rsidRPr="00C25F04">
        <w:rPr>
          <w:rFonts w:asciiTheme="minorHAnsi" w:hAnsiTheme="minorHAnsi"/>
        </w:rPr>
        <w:t>In one such case, an Indian immigrant in Dallas, Texas, who has been waiting years for a green card, recently had his H-1B visa extended but his autistic daughter, who just turned 21, has “aged out” and no longer is eligible for an H-4 dependent visa. With the girl’s visa rejected, her parents are desperately trying to find a way to keep their family together in the United States.</w:t>
      </w:r>
    </w:p>
    <w:p w:rsidR="00972D20" w:rsidRPr="00C25F04" w:rsidRDefault="00972D20" w:rsidP="00972D20">
      <w:pPr>
        <w:rPr>
          <w:rFonts w:asciiTheme="minorHAnsi" w:hAnsiTheme="minorHAnsi"/>
        </w:rPr>
      </w:pPr>
      <w:r w:rsidRPr="00C25F04">
        <w:rPr>
          <w:rFonts w:asciiTheme="minorHAnsi" w:hAnsiTheme="minorHAnsi"/>
        </w:rPr>
        <w:t>Fortunately, there is a simple solution to address the backlog that exists: H.R.392, the Fairness for High-Skilled Immigrants Act of 2017 (and its Senate companion, S.281).</w:t>
      </w:r>
    </w:p>
    <w:p w:rsidR="00972D20" w:rsidRPr="00C25F04" w:rsidRDefault="00972D20" w:rsidP="00972D20">
      <w:pPr>
        <w:rPr>
          <w:rFonts w:asciiTheme="minorHAnsi" w:hAnsiTheme="minorHAnsi"/>
        </w:rPr>
      </w:pPr>
      <w:r w:rsidRPr="00C25F04">
        <w:rPr>
          <w:rFonts w:asciiTheme="minorHAnsi" w:hAnsiTheme="minorHAnsi"/>
        </w:rPr>
        <w:t xml:space="preserve">Introduced last year, the House bill would make our employment-based immigration system more equitable and fair, while clearing the green card backlog for immigrants on H-1B visas and their families. Notably, it would not increase the total number of green cards available to employment-based immigrants, but would </w:t>
      </w:r>
      <w:r w:rsidRPr="00C25F04">
        <w:rPr>
          <w:rStyle w:val="StyleUnderline"/>
          <w:rFonts w:asciiTheme="minorHAnsi" w:hAnsiTheme="minorHAnsi"/>
        </w:rPr>
        <w:t>simply remove arbitrary per-country caps</w:t>
      </w:r>
      <w:r w:rsidRPr="00C25F04">
        <w:rPr>
          <w:rFonts w:asciiTheme="minorHAnsi" w:hAnsiTheme="minorHAnsi"/>
        </w:rPr>
        <w:t xml:space="preserve">. This </w:t>
      </w:r>
      <w:r w:rsidRPr="00C25F04">
        <w:rPr>
          <w:rStyle w:val="StyleUnderline"/>
          <w:rFonts w:asciiTheme="minorHAnsi" w:hAnsiTheme="minorHAnsi"/>
        </w:rPr>
        <w:t>would then allow green cards to be redistributed based on application date, instead of country of origin</w:t>
      </w:r>
      <w:r w:rsidRPr="00C25F04">
        <w:rPr>
          <w:rFonts w:asciiTheme="minorHAnsi" w:hAnsiTheme="minorHAnsi"/>
        </w:rPr>
        <w:t>.</w:t>
      </w:r>
    </w:p>
    <w:p w:rsidR="00972D20" w:rsidRPr="00C25F04" w:rsidRDefault="00972D20" w:rsidP="00972D20">
      <w:pPr>
        <w:rPr>
          <w:rFonts w:asciiTheme="minorHAnsi" w:hAnsiTheme="minorHAnsi"/>
        </w:rPr>
      </w:pPr>
      <w:r w:rsidRPr="00C25F04">
        <w:rPr>
          <w:rFonts w:asciiTheme="minorHAnsi" w:hAnsiTheme="minorHAnsi"/>
        </w:rPr>
        <w:t>Most importantly, H.R.392 is a bipartisan bill with 317 co-sponsors and is supported by the majority of members in the Republican Conference and Democratic Caucus. Reps. Tulsi Gabbard (D-Hawaii) and Ken Yoder (R-Kan.) recently spearheaded a support letter with 77 Republican and Democratic signatories, urging Senate and House leadership to pass the bill.</w:t>
      </w:r>
    </w:p>
    <w:p w:rsidR="00972D20" w:rsidRPr="00C25F04" w:rsidRDefault="00972D20" w:rsidP="00972D20">
      <w:pPr>
        <w:rPr>
          <w:rFonts w:asciiTheme="minorHAnsi" w:hAnsiTheme="minorHAnsi"/>
        </w:rPr>
      </w:pPr>
      <w:r w:rsidRPr="00C25F04">
        <w:rPr>
          <w:rFonts w:asciiTheme="minorHAnsi" w:hAnsiTheme="minorHAnsi"/>
        </w:rPr>
        <w:t xml:space="preserve">Despite overwhelming bipartisan support, however, the bill is being held up in the House Judiciary Committee. </w:t>
      </w:r>
      <w:r w:rsidRPr="00C25F04">
        <w:rPr>
          <w:rStyle w:val="StyleUnderline"/>
          <w:rFonts w:asciiTheme="minorHAnsi" w:hAnsiTheme="minorHAnsi"/>
        </w:rPr>
        <w:t>Failure</w:t>
      </w:r>
      <w:r w:rsidRPr="00C25F04">
        <w:rPr>
          <w:rFonts w:asciiTheme="minorHAnsi" w:hAnsiTheme="minorHAnsi"/>
        </w:rPr>
        <w:t xml:space="preserve"> to move H.R.392 to the floor for a vote, where it likely would pass, or </w:t>
      </w:r>
      <w:r w:rsidRPr="00C25F04">
        <w:rPr>
          <w:rStyle w:val="StyleUnderline"/>
          <w:rFonts w:asciiTheme="minorHAnsi" w:hAnsiTheme="minorHAnsi"/>
        </w:rPr>
        <w:t xml:space="preserve">to clear the backlog and reduce wait times through other means </w:t>
      </w:r>
      <w:r w:rsidRPr="00C25F04">
        <w:rPr>
          <w:rStyle w:val="Emphasis"/>
          <w:rFonts w:asciiTheme="minorHAnsi" w:hAnsiTheme="minorHAnsi"/>
        </w:rPr>
        <w:t>will have detrimental long-term consequences for our economy and society</w:t>
      </w:r>
      <w:r w:rsidRPr="00C25F04">
        <w:rPr>
          <w:rFonts w:asciiTheme="minorHAnsi" w:hAnsiTheme="minorHAnsi"/>
        </w:rPr>
        <w:t>.</w:t>
      </w:r>
    </w:p>
    <w:p w:rsidR="00972D20" w:rsidRPr="00C25F04" w:rsidRDefault="00972D20" w:rsidP="00972D20">
      <w:pPr>
        <w:rPr>
          <w:rFonts w:asciiTheme="minorHAnsi" w:hAnsiTheme="minorHAnsi"/>
        </w:rPr>
      </w:pPr>
      <w:r w:rsidRPr="00C25F04">
        <w:rPr>
          <w:rFonts w:asciiTheme="minorHAnsi" w:hAnsiTheme="minorHAnsi"/>
        </w:rPr>
        <w:t xml:space="preserve">For one, </w:t>
      </w:r>
      <w:r w:rsidRPr="00C25F04">
        <w:rPr>
          <w:rStyle w:val="StyleUnderline"/>
          <w:rFonts w:asciiTheme="minorHAnsi" w:hAnsiTheme="minorHAnsi"/>
        </w:rPr>
        <w:t xml:space="preserve">it will lead to a brain drain </w:t>
      </w:r>
      <w:proofErr w:type="gramStart"/>
      <w:r w:rsidRPr="00C25F04">
        <w:rPr>
          <w:rStyle w:val="StyleUnderline"/>
          <w:rFonts w:asciiTheme="minorHAnsi" w:hAnsiTheme="minorHAnsi"/>
        </w:rPr>
        <w:t>of  skilled</w:t>
      </w:r>
      <w:proofErr w:type="gramEnd"/>
      <w:r w:rsidRPr="00C25F04">
        <w:rPr>
          <w:rStyle w:val="StyleUnderline"/>
          <w:rFonts w:asciiTheme="minorHAnsi" w:hAnsiTheme="minorHAnsi"/>
        </w:rPr>
        <w:t xml:space="preserve"> workers who are unable to obtain green cards and are vulnerable to having their H-1B visa extensions denied</w:t>
      </w:r>
      <w:r w:rsidRPr="00C25F04">
        <w:rPr>
          <w:rFonts w:asciiTheme="minorHAnsi" w:hAnsiTheme="minorHAnsi"/>
        </w:rPr>
        <w:t xml:space="preserve"> — as was recently proposed by the Trump administration before it shortly reversed course.</w:t>
      </w:r>
    </w:p>
    <w:p w:rsidR="00972D20" w:rsidRPr="00C25F04" w:rsidRDefault="00972D20" w:rsidP="00972D20">
      <w:pPr>
        <w:rPr>
          <w:rFonts w:asciiTheme="minorHAnsi" w:hAnsiTheme="minorHAnsi"/>
        </w:rPr>
      </w:pPr>
      <w:r w:rsidRPr="00C25F04">
        <w:rPr>
          <w:rStyle w:val="StyleUnderline"/>
          <w:rFonts w:asciiTheme="minorHAnsi" w:hAnsiTheme="minorHAnsi"/>
        </w:rPr>
        <w:t xml:space="preserve">It will also </w:t>
      </w:r>
      <w:r w:rsidRPr="00C25F04">
        <w:rPr>
          <w:rStyle w:val="Emphasis"/>
          <w:rFonts w:asciiTheme="minorHAnsi" w:hAnsiTheme="minorHAnsi"/>
        </w:rPr>
        <w:t>curtail our ability to attract new talent from around the world</w:t>
      </w:r>
      <w:r w:rsidRPr="00C25F04">
        <w:rPr>
          <w:rStyle w:val="StyleUnderline"/>
          <w:rFonts w:asciiTheme="minorHAnsi" w:hAnsiTheme="minorHAnsi"/>
        </w:rPr>
        <w:t>, many of whom increasingly will choose to migrate to other countries with more equitable policies</w:t>
      </w:r>
      <w:r w:rsidRPr="00C25F04">
        <w:rPr>
          <w:rFonts w:asciiTheme="minorHAnsi" w:hAnsiTheme="minorHAnsi"/>
        </w:rPr>
        <w:t xml:space="preserve">, such as Canada, Australia and Singapore, </w:t>
      </w:r>
      <w:r w:rsidRPr="00C25F04">
        <w:rPr>
          <w:rStyle w:val="StyleUnderline"/>
          <w:rFonts w:asciiTheme="minorHAnsi" w:hAnsiTheme="minorHAnsi"/>
        </w:rPr>
        <w:t xml:space="preserve">rather than endure </w:t>
      </w:r>
      <w:r w:rsidRPr="00C25F04">
        <w:rPr>
          <w:rStyle w:val="Emphasis"/>
          <w:rFonts w:asciiTheme="minorHAnsi" w:hAnsiTheme="minorHAnsi"/>
        </w:rPr>
        <w:t>prolonged uncertainty and discriminatory U.S. rules</w:t>
      </w:r>
      <w:r w:rsidRPr="00C25F04">
        <w:rPr>
          <w:rFonts w:asciiTheme="minorHAnsi" w:hAnsiTheme="minorHAnsi"/>
        </w:rPr>
        <w:t xml:space="preserve">.  </w:t>
      </w:r>
    </w:p>
    <w:p w:rsidR="00972D20" w:rsidRPr="00C25F04" w:rsidRDefault="00972D20" w:rsidP="00972D20">
      <w:pPr>
        <w:rPr>
          <w:rFonts w:asciiTheme="minorHAnsi" w:hAnsiTheme="minorHAnsi"/>
        </w:rPr>
      </w:pPr>
      <w:r w:rsidRPr="00C25F04">
        <w:rPr>
          <w:rFonts w:asciiTheme="minorHAnsi" w:hAnsiTheme="minorHAnsi"/>
        </w:rPr>
        <w:t xml:space="preserve">And finally, left unaddressed, </w:t>
      </w:r>
      <w:r w:rsidRPr="00C25F04">
        <w:rPr>
          <w:rStyle w:val="StyleUnderline"/>
          <w:rFonts w:asciiTheme="minorHAnsi" w:hAnsiTheme="minorHAnsi"/>
        </w:rPr>
        <w:t>the backlog will disrupt families and uproot thousands of children from the only country they know</w:t>
      </w:r>
      <w:r w:rsidRPr="00C25F04">
        <w:rPr>
          <w:rFonts w:asciiTheme="minorHAnsi" w:hAnsiTheme="minorHAnsi"/>
        </w:rPr>
        <w:t>. For example, 40,000 children on H-4 dependent visas are at risk of “aging-out” and losing their legal status if their H-1B parents do not receive green cards, while approximately 150,000 children who are U.S.-born citizens similarly would have to leave with their parents, absent a green card.</w:t>
      </w:r>
    </w:p>
    <w:p w:rsidR="00972D20" w:rsidRPr="00C25F04" w:rsidRDefault="00972D20" w:rsidP="00972D20">
      <w:pPr>
        <w:rPr>
          <w:rFonts w:asciiTheme="minorHAnsi" w:hAnsiTheme="minorHAnsi"/>
        </w:rPr>
      </w:pPr>
      <w:r w:rsidRPr="00C25F04">
        <w:rPr>
          <w:rFonts w:asciiTheme="minorHAnsi" w:hAnsiTheme="minorHAnsi"/>
        </w:rPr>
        <w:t>Much of this is avoidable with commonsense reform, and H.R.392 is an important part of that.</w:t>
      </w:r>
    </w:p>
    <w:p w:rsidR="00972D20" w:rsidRPr="00C25F04" w:rsidRDefault="00972D20" w:rsidP="00972D20">
      <w:pPr>
        <w:rPr>
          <w:rFonts w:asciiTheme="minorHAnsi" w:hAnsiTheme="minorHAnsi"/>
        </w:rPr>
      </w:pPr>
      <w:r w:rsidRPr="00C25F04">
        <w:rPr>
          <w:rFonts w:asciiTheme="minorHAnsi" w:hAnsiTheme="minorHAnsi"/>
        </w:rPr>
        <w:t>While there are certainly many other critical outstanding immigration issues to address, why not at least solve one aspect of the system that most Democrats and Republicans can agree on?</w:t>
      </w:r>
    </w:p>
    <w:p w:rsidR="00972D20" w:rsidRPr="00C25F04" w:rsidRDefault="00972D20" w:rsidP="00972D20">
      <w:pPr>
        <w:rPr>
          <w:rFonts w:asciiTheme="minorHAnsi" w:hAnsiTheme="minorHAnsi"/>
        </w:rPr>
      </w:pPr>
    </w:p>
    <w:p w:rsidR="00972D20" w:rsidRPr="00C25F04" w:rsidRDefault="00972D20" w:rsidP="00972D20">
      <w:pPr>
        <w:pStyle w:val="Heading4"/>
        <w:rPr>
          <w:rFonts w:asciiTheme="minorHAnsi" w:hAnsiTheme="minorHAnsi"/>
        </w:rPr>
      </w:pPr>
      <w:r w:rsidRPr="00C25F04">
        <w:rPr>
          <w:rFonts w:asciiTheme="minorHAnsi" w:hAnsiTheme="minorHAnsi"/>
        </w:rPr>
        <w:t>Per-country caps harm the US, decreases the quality of workers, and create despair for Indian and Chinese immigrants</w:t>
      </w:r>
    </w:p>
    <w:p w:rsidR="00972D20" w:rsidRPr="00C25F04" w:rsidRDefault="00972D20" w:rsidP="00972D20">
      <w:pPr>
        <w:rPr>
          <w:rFonts w:asciiTheme="minorHAnsi" w:hAnsiTheme="minorHAnsi"/>
        </w:rPr>
      </w:pPr>
      <w:r w:rsidRPr="00C25F04">
        <w:rPr>
          <w:rFonts w:asciiTheme="minorHAnsi" w:hAnsiTheme="minorHAnsi"/>
        </w:rPr>
        <w:t xml:space="preserve">Vivek </w:t>
      </w:r>
      <w:r w:rsidRPr="00C25F04">
        <w:rPr>
          <w:rStyle w:val="Style13ptBold"/>
          <w:rFonts w:asciiTheme="minorHAnsi" w:hAnsiTheme="minorHAnsi"/>
        </w:rPr>
        <w:t>Wadhwa</w:t>
      </w:r>
      <w:r w:rsidRPr="00C25F04">
        <w:rPr>
          <w:rFonts w:asciiTheme="minorHAnsi" w:hAnsiTheme="minorHAnsi"/>
        </w:rPr>
        <w:t>, 10/2/20</w:t>
      </w:r>
      <w:r w:rsidRPr="00C25F04">
        <w:rPr>
          <w:rStyle w:val="Style13ptBold"/>
          <w:rFonts w:asciiTheme="minorHAnsi" w:hAnsiTheme="minorHAnsi"/>
        </w:rPr>
        <w:t>12</w:t>
      </w:r>
      <w:r w:rsidRPr="00C25F04">
        <w:rPr>
          <w:rFonts w:asciiTheme="minorHAnsi" w:hAnsiTheme="minorHAnsi"/>
        </w:rPr>
        <w:t xml:space="preserve">, a Distinguished Fellow at Carnegie Mellon University’s College of Engineering, The Immigrant Exodus: Why America Is Losing the Global Race to </w:t>
      </w:r>
      <w:proofErr w:type="gramStart"/>
      <w:r w:rsidRPr="00C25F04">
        <w:rPr>
          <w:rFonts w:asciiTheme="minorHAnsi" w:hAnsiTheme="minorHAnsi"/>
        </w:rPr>
        <w:t>Capture</w:t>
      </w:r>
      <w:proofErr w:type="gramEnd"/>
      <w:r w:rsidRPr="00C25F04">
        <w:rPr>
          <w:rFonts w:asciiTheme="minorHAnsi" w:hAnsiTheme="minorHAnsi"/>
        </w:rPr>
        <w:t xml:space="preserve"> pg. 79, </w:t>
      </w:r>
      <w:hyperlink r:id="rId38" w:anchor="v=onepage&amp;q=per-country&amp;f=false" w:history="1">
        <w:r w:rsidRPr="00C25F04">
          <w:rPr>
            <w:rStyle w:val="Hyperlink"/>
            <w:rFonts w:asciiTheme="minorHAnsi" w:hAnsiTheme="minorHAnsi"/>
          </w:rPr>
          <w:t>google</w:t>
        </w:r>
      </w:hyperlink>
      <w:r w:rsidRPr="00C25F04">
        <w:rPr>
          <w:rStyle w:val="Hyperlink"/>
          <w:rFonts w:asciiTheme="minorHAnsi" w:hAnsiTheme="minorHAnsi"/>
        </w:rPr>
        <w:t xml:space="preserve"> books</w:t>
      </w:r>
      <w:r w:rsidRPr="00C25F04">
        <w:rPr>
          <w:rFonts w:asciiTheme="minorHAnsi" w:hAnsiTheme="minorHAnsi"/>
        </w:rPr>
        <w:t xml:space="preserve"> //Frese</w:t>
      </w:r>
    </w:p>
    <w:p w:rsidR="00972D20" w:rsidRPr="00C25F04" w:rsidRDefault="00972D20" w:rsidP="00972D20">
      <w:pPr>
        <w:rPr>
          <w:rFonts w:asciiTheme="minorHAnsi" w:hAnsiTheme="minorHAnsi"/>
        </w:rPr>
      </w:pPr>
      <w:r w:rsidRPr="00C25F04">
        <w:rPr>
          <w:rFonts w:asciiTheme="minorHAnsi" w:hAnsiTheme="minorHAnsi"/>
        </w:rPr>
        <w:t xml:space="preserve">7. Remove the country caps on green cards. </w:t>
      </w:r>
    </w:p>
    <w:p w:rsidR="00972D20" w:rsidRPr="00C25F04" w:rsidRDefault="00972D20" w:rsidP="00972D20">
      <w:pPr>
        <w:rPr>
          <w:rStyle w:val="StyleUnderline"/>
          <w:rFonts w:asciiTheme="minorHAnsi" w:hAnsiTheme="minorHAnsi"/>
        </w:rPr>
      </w:pPr>
      <w:r w:rsidRPr="00C25F04">
        <w:rPr>
          <w:rStyle w:val="StyleUnderline"/>
          <w:rFonts w:asciiTheme="minorHAnsi" w:hAnsiTheme="minorHAnsi"/>
        </w:rPr>
        <w:t>Because of the 7% per country limits, workers from high population countries have to wait many times longer than workers from low-population countries to get permanent- resident visas</w:t>
      </w:r>
      <w:r w:rsidRPr="00C25F04">
        <w:rPr>
          <w:rFonts w:asciiTheme="minorHAnsi" w:hAnsiTheme="minorHAnsi"/>
        </w:rPr>
        <w:t xml:space="preserve">. </w:t>
      </w:r>
      <w:r w:rsidRPr="00C25F04">
        <w:rPr>
          <w:rStyle w:val="StyleUnderline"/>
          <w:rFonts w:asciiTheme="minorHAnsi" w:hAnsiTheme="minorHAnsi"/>
        </w:rPr>
        <w:t>India gets the same quota as Iceland</w:t>
      </w:r>
      <w:r w:rsidRPr="00C25F04">
        <w:rPr>
          <w:rFonts w:asciiTheme="minorHAnsi" w:hAnsiTheme="minorHAnsi"/>
        </w:rPr>
        <w:t xml:space="preserve"> and China the same as Mongolia. </w:t>
      </w:r>
      <w:r w:rsidRPr="00C25F04">
        <w:rPr>
          <w:rStyle w:val="StyleUnderline"/>
          <w:rFonts w:asciiTheme="minorHAnsi" w:hAnsiTheme="minorHAnsi"/>
        </w:rPr>
        <w:t xml:space="preserve">This is what is contributing the most to the painful purgatory that immigrants from India and China face, and why their wait times stretch longer than a </w:t>
      </w:r>
      <w:r w:rsidRPr="00C25F04">
        <w:rPr>
          <w:rStyle w:val="Emphasis"/>
          <w:rFonts w:asciiTheme="minorHAnsi" w:hAnsiTheme="minorHAnsi"/>
        </w:rPr>
        <w:t>decade</w:t>
      </w:r>
      <w:r w:rsidRPr="00C25F04">
        <w:rPr>
          <w:rStyle w:val="StyleUnderline"/>
          <w:rFonts w:asciiTheme="minorHAnsi" w:hAnsiTheme="minorHAnsi"/>
        </w:rPr>
        <w:t xml:space="preserve">. </w:t>
      </w:r>
    </w:p>
    <w:p w:rsidR="00972D20" w:rsidRPr="00C25F04" w:rsidRDefault="00972D20" w:rsidP="00972D20">
      <w:pPr>
        <w:rPr>
          <w:rFonts w:asciiTheme="minorHAnsi" w:hAnsiTheme="minorHAnsi"/>
        </w:rPr>
      </w:pPr>
      <w:r w:rsidRPr="00C25F04">
        <w:rPr>
          <w:rStyle w:val="Emphasis"/>
          <w:rFonts w:asciiTheme="minorHAnsi" w:hAnsiTheme="minorHAnsi"/>
        </w:rPr>
        <w:t>More than 35% of the world's population</w:t>
      </w:r>
      <w:r w:rsidRPr="00C25F04">
        <w:rPr>
          <w:rFonts w:asciiTheme="minorHAnsi" w:hAnsiTheme="minorHAnsi"/>
        </w:rPr>
        <w:t xml:space="preserve"> </w:t>
      </w:r>
      <w:r w:rsidRPr="00C25F04">
        <w:rPr>
          <w:rStyle w:val="StyleUnderline"/>
          <w:rFonts w:asciiTheme="minorHAnsi" w:hAnsiTheme="minorHAnsi"/>
        </w:rPr>
        <w:t>and an even higher percentage of the highly skilled global workforce lives in China and India</w:t>
      </w:r>
      <w:r w:rsidRPr="00C25F04">
        <w:rPr>
          <w:rFonts w:asciiTheme="minorHAnsi" w:hAnsiTheme="minorHAnsi"/>
        </w:rPr>
        <w:t xml:space="preserve">. </w:t>
      </w:r>
      <w:r w:rsidRPr="00C25F04">
        <w:rPr>
          <w:rStyle w:val="StyleUnderline"/>
          <w:rFonts w:asciiTheme="minorHAnsi" w:hAnsiTheme="minorHAnsi"/>
        </w:rPr>
        <w:t>With a larger population comes more intense competition internally</w:t>
      </w:r>
      <w:r w:rsidRPr="00C25F04">
        <w:rPr>
          <w:rFonts w:asciiTheme="minorHAnsi" w:hAnsiTheme="minorHAnsi"/>
        </w:rPr>
        <w:t xml:space="preserve">, so </w:t>
      </w:r>
      <w:r w:rsidRPr="00C25F04">
        <w:rPr>
          <w:rStyle w:val="Emphasis"/>
          <w:rFonts w:asciiTheme="minorHAnsi" w:hAnsiTheme="minorHAnsi"/>
        </w:rPr>
        <w:t>the quality of the skilled immigrants is even greater and the pool of applicants larger</w:t>
      </w:r>
      <w:r w:rsidRPr="00C25F04">
        <w:rPr>
          <w:rFonts w:asciiTheme="minorHAnsi" w:hAnsiTheme="minorHAnsi"/>
        </w:rPr>
        <w:t xml:space="preserve">, and this presents more options for companies relying on innovation. So </w:t>
      </w:r>
      <w:r w:rsidRPr="00C25F04">
        <w:rPr>
          <w:rStyle w:val="StyleUnderline"/>
          <w:rFonts w:asciiTheme="minorHAnsi" w:hAnsiTheme="minorHAnsi"/>
        </w:rPr>
        <w:t>we are not only punishing the immigrants, but also our companies</w:t>
      </w:r>
      <w:r w:rsidRPr="00C25F04">
        <w:rPr>
          <w:rFonts w:asciiTheme="minorHAnsi" w:hAnsiTheme="minorHAnsi"/>
        </w:rPr>
        <w:t>.</w:t>
      </w:r>
    </w:p>
    <w:p w:rsidR="00972D20" w:rsidRPr="00C25F04" w:rsidRDefault="00972D20" w:rsidP="00972D20">
      <w:pPr>
        <w:rPr>
          <w:rFonts w:asciiTheme="minorHAnsi" w:hAnsiTheme="minorHAnsi"/>
        </w:rPr>
      </w:pPr>
      <w:r w:rsidRPr="00C25F04">
        <w:rPr>
          <w:rStyle w:val="StyleUnderline"/>
          <w:rFonts w:asciiTheme="minorHAnsi" w:hAnsiTheme="minorHAnsi"/>
        </w:rPr>
        <w:t>These caps need to be removed</w:t>
      </w:r>
      <w:r w:rsidRPr="00C25F04">
        <w:rPr>
          <w:rFonts w:asciiTheme="minorHAnsi" w:hAnsiTheme="minorHAnsi"/>
        </w:rPr>
        <w:t xml:space="preserve">. Aman </w:t>
      </w:r>
      <w:r w:rsidRPr="00C25F04">
        <w:rPr>
          <w:rStyle w:val="StyleUnderline"/>
          <w:rFonts w:asciiTheme="minorHAnsi" w:hAnsiTheme="minorHAnsi"/>
        </w:rPr>
        <w:t>Kapoor, the co- founder of the immigration advocacy group Immigration Voice</w:t>
      </w:r>
      <w:r w:rsidRPr="00C25F04">
        <w:rPr>
          <w:rFonts w:asciiTheme="minorHAnsi" w:hAnsiTheme="minorHAnsi"/>
        </w:rPr>
        <w:t xml:space="preserve"> is spearheading efforts to put these changes into law. He says </w:t>
      </w:r>
      <w:r w:rsidRPr="00C25F04">
        <w:rPr>
          <w:rStyle w:val="StyleUnderline"/>
          <w:rFonts w:asciiTheme="minorHAnsi" w:hAnsiTheme="minorHAnsi"/>
        </w:rPr>
        <w:t>that removing per-country limits will create a "first come, first served" true merit-based system for equally qualified highly skilled immigrants.</w:t>
      </w:r>
      <w:r w:rsidRPr="00C25F04">
        <w:rPr>
          <w:rFonts w:asciiTheme="minorHAnsi" w:hAnsiTheme="minorHAnsi"/>
        </w:rPr>
        <w:t xml:space="preserve"> He says </w:t>
      </w:r>
      <w:r w:rsidRPr="00C25F04">
        <w:rPr>
          <w:rStyle w:val="StyleUnderline"/>
          <w:rFonts w:asciiTheme="minorHAnsi" w:hAnsiTheme="minorHAnsi"/>
        </w:rPr>
        <w:t>"such a change will benefit</w:t>
      </w:r>
      <w:r w:rsidRPr="00C25F04">
        <w:rPr>
          <w:rFonts w:asciiTheme="minorHAnsi" w:hAnsiTheme="minorHAnsi"/>
        </w:rPr>
        <w:t xml:space="preserve"> one and only one country in the world—</w:t>
      </w:r>
      <w:r w:rsidRPr="00C25F04">
        <w:rPr>
          <w:rStyle w:val="StyleUnderline"/>
          <w:rFonts w:asciiTheme="minorHAnsi" w:hAnsiTheme="minorHAnsi"/>
        </w:rPr>
        <w:t>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of America." </w:t>
      </w:r>
    </w:p>
    <w:p w:rsidR="00972D20" w:rsidRPr="00C25F04" w:rsidRDefault="00972D20" w:rsidP="00311887">
      <w:pPr>
        <w:rPr>
          <w:rFonts w:asciiTheme="minorHAnsi" w:hAnsiTheme="minorHAnsi"/>
        </w:rPr>
      </w:pPr>
    </w:p>
    <w:p w:rsidR="0079227B" w:rsidRPr="00C25F04" w:rsidRDefault="0079227B" w:rsidP="0079227B">
      <w:pPr>
        <w:pStyle w:val="Heading4"/>
        <w:rPr>
          <w:rFonts w:asciiTheme="minorHAnsi" w:hAnsiTheme="minorHAnsi"/>
        </w:rPr>
      </w:pPr>
      <w:r w:rsidRPr="00C25F04">
        <w:rPr>
          <w:rFonts w:asciiTheme="minorHAnsi" w:hAnsiTheme="minorHAnsi"/>
        </w:rPr>
        <w:t>Eliminating the per-country limit solves backlogs</w:t>
      </w:r>
    </w:p>
    <w:p w:rsidR="0079227B" w:rsidRPr="00C25F04" w:rsidRDefault="0079227B" w:rsidP="0079227B">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Waiting and more Wating: America’s Family and Employment – Based Immigration System, National Foundation for American Policy, </w:t>
      </w:r>
      <w:hyperlink r:id="rId39" w:history="1">
        <w:r w:rsidRPr="00C25F04">
          <w:rPr>
            <w:rStyle w:val="Hyperlink"/>
            <w:rFonts w:asciiTheme="minorHAnsi" w:hAnsiTheme="minorHAnsi"/>
          </w:rPr>
          <w:t>http://www.nfap.com/pdf/WAITING_NFAP_Policy_Brief_October_2011.pdf</w:t>
        </w:r>
      </w:hyperlink>
      <w:r w:rsidRPr="00C25F04">
        <w:rPr>
          <w:rFonts w:asciiTheme="minorHAnsi" w:hAnsiTheme="minorHAnsi"/>
        </w:rPr>
        <w:t xml:space="preserve"> //Frese </w:t>
      </w:r>
    </w:p>
    <w:p w:rsidR="0079227B" w:rsidRPr="00C25F04" w:rsidRDefault="0079227B" w:rsidP="0079227B">
      <w:pPr>
        <w:rPr>
          <w:rFonts w:asciiTheme="minorHAnsi" w:hAnsiTheme="minorHAnsi"/>
        </w:rPr>
      </w:pPr>
      <w:r w:rsidRPr="00C25F04">
        <w:rPr>
          <w:rFonts w:asciiTheme="minorHAnsi" w:hAnsiTheme="minorHAnsi"/>
        </w:rPr>
        <w:t>IMPACT OF ELIMINATING THE PER COUNTRY LIMIT ON WAITING TIMES</w:t>
      </w:r>
    </w:p>
    <w:p w:rsidR="0079227B" w:rsidRPr="00C25F04" w:rsidRDefault="0079227B" w:rsidP="0079227B">
      <w:pPr>
        <w:rPr>
          <w:rFonts w:asciiTheme="minorHAnsi" w:hAnsiTheme="minorHAnsi"/>
        </w:rPr>
      </w:pPr>
      <w:r w:rsidRPr="00C25F04">
        <w:rPr>
          <w:rFonts w:asciiTheme="minorHAnsi" w:hAnsiTheme="minorHAnsi"/>
        </w:rPr>
        <w:t xml:space="preserve">Does it serve U.S. policy interests for skilled people from larger countries to wait longer for a green card than people from smaller countries? Given that </w:t>
      </w:r>
      <w:r w:rsidRPr="00C25F04">
        <w:rPr>
          <w:rStyle w:val="StyleUnderline"/>
          <w:rFonts w:asciiTheme="minorHAnsi" w:hAnsiTheme="minorHAnsi"/>
        </w:rPr>
        <w:t>the per country limit creates significant disparate impacts against professionals from India and China</w:t>
      </w:r>
      <w:r w:rsidRPr="00C25F04">
        <w:rPr>
          <w:rFonts w:asciiTheme="minorHAnsi" w:hAnsiTheme="minorHAnsi"/>
        </w:rPr>
        <w:t xml:space="preserve">, </w:t>
      </w:r>
      <w:r w:rsidRPr="00C25F04">
        <w:rPr>
          <w:rStyle w:val="StyleUnderline"/>
          <w:rFonts w:asciiTheme="minorHAnsi" w:hAnsiTheme="minorHAnsi"/>
        </w:rPr>
        <w:t>the United States risks losing skilled workers from those countries</w:t>
      </w:r>
      <w:r w:rsidRPr="00C25F04">
        <w:rPr>
          <w:rFonts w:asciiTheme="minorHAnsi" w:hAnsiTheme="minorHAnsi"/>
        </w:rPr>
        <w:t xml:space="preserve"> unless Congress takes corrective action.</w:t>
      </w:r>
    </w:p>
    <w:p w:rsidR="0079227B" w:rsidRPr="00C25F04" w:rsidRDefault="0079227B" w:rsidP="0079227B">
      <w:pPr>
        <w:rPr>
          <w:rFonts w:asciiTheme="minorHAnsi" w:hAnsiTheme="minorHAnsi"/>
        </w:rPr>
      </w:pPr>
      <w:r w:rsidRPr="00C25F04">
        <w:rPr>
          <w:rFonts w:asciiTheme="minorHAnsi" w:hAnsiTheme="minorHAnsi"/>
        </w:rPr>
        <w:t xml:space="preserve">The best approach is to combine </w:t>
      </w:r>
      <w:r w:rsidRPr="00C25F04">
        <w:rPr>
          <w:rStyle w:val="StyleUnderline"/>
          <w:rFonts w:asciiTheme="minorHAnsi" w:hAnsiTheme="minorHAnsi"/>
        </w:rPr>
        <w:t>eliminating the per country limit</w:t>
      </w:r>
      <w:r w:rsidRPr="00C25F04">
        <w:rPr>
          <w:rFonts w:asciiTheme="minorHAnsi" w:hAnsiTheme="minorHAnsi"/>
        </w:rPr>
        <w:t xml:space="preserve"> with an increase in the number of employmentbased green cards (or exemptions from the quotas). Eliminating </w:t>
      </w:r>
      <w:proofErr w:type="gramStart"/>
      <w:r w:rsidRPr="00C25F04">
        <w:rPr>
          <w:rFonts w:asciiTheme="minorHAnsi" w:hAnsiTheme="minorHAnsi"/>
        </w:rPr>
        <w:t>the per</w:t>
      </w:r>
      <w:proofErr w:type="gramEnd"/>
      <w:r w:rsidRPr="00C25F04">
        <w:rPr>
          <w:rFonts w:asciiTheme="minorHAnsi" w:hAnsiTheme="minorHAnsi"/>
        </w:rPr>
        <w:t xml:space="preserve"> country limit would be a positive step. For example, </w:t>
      </w:r>
      <w:r w:rsidRPr="00C25F04">
        <w:rPr>
          <w:rStyle w:val="StyleUnderline"/>
          <w:rFonts w:asciiTheme="minorHAnsi" w:hAnsiTheme="minorHAnsi"/>
        </w:rPr>
        <w:t>it would reduce a wait of potentially 70 years</w:t>
      </w:r>
      <w:r w:rsidRPr="00C25F04">
        <w:rPr>
          <w:rFonts w:asciiTheme="minorHAnsi" w:hAnsiTheme="minorHAnsi"/>
        </w:rPr>
        <w:t xml:space="preserve"> for a new Indian professional applying in the EB-3 (employment-based third preference) </w:t>
      </w:r>
      <w:r w:rsidRPr="00C25F04">
        <w:rPr>
          <w:rStyle w:val="StyleUnderline"/>
          <w:rFonts w:asciiTheme="minorHAnsi" w:hAnsiTheme="minorHAnsi"/>
        </w:rPr>
        <w:t>category down to 10 to 12 years</w:t>
      </w:r>
      <w:r w:rsidRPr="00C25F04">
        <w:rPr>
          <w:rFonts w:asciiTheme="minorHAnsi" w:hAnsiTheme="minorHAnsi"/>
        </w:rPr>
        <w:t xml:space="preserve">, </w:t>
      </w:r>
      <w:r w:rsidRPr="00C25F04">
        <w:rPr>
          <w:rStyle w:val="StyleUnderline"/>
          <w:rFonts w:asciiTheme="minorHAnsi" w:hAnsiTheme="minorHAnsi"/>
        </w:rPr>
        <w:t>and</w:t>
      </w:r>
      <w:r w:rsidRPr="00C25F04">
        <w:rPr>
          <w:rFonts w:asciiTheme="minorHAnsi" w:hAnsiTheme="minorHAnsi"/>
        </w:rPr>
        <w:t xml:space="preserve"> for other Indian and Chinese (waiting the longest) </w:t>
      </w:r>
      <w:r w:rsidRPr="00C25F04">
        <w:rPr>
          <w:rStyle w:val="StyleUnderline"/>
          <w:rFonts w:asciiTheme="minorHAnsi" w:hAnsiTheme="minorHAnsi"/>
        </w:rPr>
        <w:t>it would reduce current waits of up to a decade down to one or two years</w:t>
      </w:r>
      <w:r w:rsidRPr="00C25F04">
        <w:rPr>
          <w:rFonts w:asciiTheme="minorHAnsi" w:hAnsiTheme="minorHAnsi"/>
        </w:rPr>
        <w:t xml:space="preserve">. </w:t>
      </w:r>
      <w:r w:rsidRPr="00C25F04">
        <w:rPr>
          <w:rStyle w:val="StyleUnderline"/>
          <w:rFonts w:asciiTheme="minorHAnsi" w:hAnsiTheme="minorHAnsi"/>
        </w:rPr>
        <w:t xml:space="preserve">That would be an important achievement in efforts to </w:t>
      </w:r>
      <w:r w:rsidRPr="00C25F04">
        <w:rPr>
          <w:rStyle w:val="Emphasis"/>
          <w:rFonts w:asciiTheme="minorHAnsi" w:hAnsiTheme="minorHAnsi"/>
        </w:rPr>
        <w:t>retain skilled foreign nationals</w:t>
      </w:r>
      <w:r w:rsidRPr="00C25F04">
        <w:rPr>
          <w:rFonts w:asciiTheme="minorHAnsi" w:hAnsiTheme="minorHAnsi"/>
        </w:rPr>
        <w:t xml:space="preserve"> in the United States. In the EB-2 (employment-based second preference) category waits of about 6 years for Indian and Chinese could be reduced to one to two years. We can estimate the impact of eliminating the per country limit by examining the EB-2 and EB-3 categories. The EB-2 limit is, in practice, about 50,000, having averaged 49,749 in 2009 and 2010. The category’s annual limit is 40,040 or 28.6% of the 140,000 overall EB (employment-based) annual limit, but it can receive “fall down” from the EB-1, EB-4, and EB-5 categories.</w:t>
      </w:r>
    </w:p>
    <w:p w:rsidR="0079227B" w:rsidRPr="00C25F04" w:rsidRDefault="0079227B" w:rsidP="0079227B">
      <w:pPr>
        <w:rPr>
          <w:rFonts w:asciiTheme="minorHAnsi" w:hAnsiTheme="minorHAnsi"/>
        </w:rPr>
      </w:pPr>
      <w:r w:rsidRPr="00C25F04">
        <w:rPr>
          <w:rFonts w:asciiTheme="minorHAnsi" w:hAnsiTheme="minorHAnsi"/>
        </w:rPr>
        <w:t xml:space="preserve">The EB-2 category is “current” for individuals from countries other than India and China, meaning such individuals do not have any significant wait to receive an immigrant visa. (The September 2011 Visa Bulletin lists a “C” for current.) In contrast, individuals from India and China have generally been waiting about 4 years, depending on when they applied. For India and China the priority date for EB-2 was April 15, 2007, meaning anyone with a priority date after April 15, 2007 cannot receive an immigrant visa. </w:t>
      </w:r>
    </w:p>
    <w:p w:rsidR="0079227B" w:rsidRPr="00C25F04" w:rsidRDefault="0079227B" w:rsidP="0079227B">
      <w:pPr>
        <w:rPr>
          <w:rFonts w:asciiTheme="minorHAnsi" w:hAnsiTheme="minorHAnsi"/>
        </w:rPr>
      </w:pPr>
      <w:r w:rsidRPr="00C25F04">
        <w:rPr>
          <w:rFonts w:asciiTheme="minorHAnsi" w:hAnsiTheme="minorHAnsi"/>
        </w:rPr>
        <w:t xml:space="preserve">A gradual elimination of </w:t>
      </w:r>
      <w:proofErr w:type="gramStart"/>
      <w:r w:rsidRPr="00C25F04">
        <w:rPr>
          <w:rFonts w:asciiTheme="minorHAnsi" w:hAnsiTheme="minorHAnsi"/>
        </w:rPr>
        <w:t>the per</w:t>
      </w:r>
      <w:proofErr w:type="gramEnd"/>
      <w:r w:rsidRPr="00C25F04">
        <w:rPr>
          <w:rFonts w:asciiTheme="minorHAnsi" w:hAnsiTheme="minorHAnsi"/>
        </w:rPr>
        <w:t xml:space="preserve"> country limit would be a compromise that would permit individuals from countries other than China and India to continue immigrating during a transition to a true “first come, first serve” system. The current system is only first come, first serve for those from countries not affected by the per country limit. </w:t>
      </w:r>
    </w:p>
    <w:p w:rsidR="0079227B" w:rsidRPr="00C25F04" w:rsidRDefault="0079227B" w:rsidP="0079227B">
      <w:pPr>
        <w:rPr>
          <w:rFonts w:asciiTheme="minorHAnsi" w:hAnsiTheme="minorHAnsi"/>
        </w:rPr>
      </w:pPr>
      <w:r w:rsidRPr="00C25F04">
        <w:rPr>
          <w:rFonts w:asciiTheme="minorHAnsi" w:hAnsiTheme="minorHAnsi"/>
          <w:noProof/>
        </w:rPr>
        <w:drawing>
          <wp:inline distT="0" distB="0" distL="0" distR="0" wp14:anchorId="21225C3C" wp14:editId="3E39340D">
            <wp:extent cx="630936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9908" cy="3353091"/>
                    </a:xfrm>
                    <a:prstGeom prst="rect">
                      <a:avLst/>
                    </a:prstGeom>
                  </pic:spPr>
                </pic:pic>
              </a:graphicData>
            </a:graphic>
          </wp:inline>
        </w:drawing>
      </w:r>
    </w:p>
    <w:p w:rsidR="0079227B" w:rsidRPr="00C25F04" w:rsidRDefault="0079227B" w:rsidP="0079227B">
      <w:pPr>
        <w:rPr>
          <w:rFonts w:asciiTheme="minorHAnsi" w:hAnsiTheme="minorHAnsi"/>
        </w:rPr>
      </w:pPr>
      <w:r w:rsidRPr="00C25F04">
        <w:rPr>
          <w:rFonts w:asciiTheme="minorHAnsi" w:hAnsiTheme="minorHAnsi"/>
        </w:rPr>
        <w:t xml:space="preserve">H.R. 3012, </w:t>
      </w:r>
      <w:r w:rsidRPr="00C25F04">
        <w:rPr>
          <w:rStyle w:val="StyleUnderline"/>
          <w:rFonts w:asciiTheme="minorHAnsi" w:hAnsiTheme="minorHAnsi"/>
        </w:rPr>
        <w:t>a bill by</w:t>
      </w:r>
      <w:r w:rsidRPr="00C25F04">
        <w:rPr>
          <w:rFonts w:asciiTheme="minorHAnsi" w:hAnsiTheme="minorHAnsi"/>
        </w:rPr>
        <w:t xml:space="preserve"> Rep. Jason </w:t>
      </w:r>
      <w:r w:rsidRPr="00C25F04">
        <w:rPr>
          <w:rStyle w:val="StyleUnderline"/>
          <w:rFonts w:asciiTheme="minorHAnsi" w:hAnsiTheme="minorHAnsi"/>
        </w:rPr>
        <w:t>Chaffetz</w:t>
      </w:r>
      <w:r w:rsidRPr="00C25F04">
        <w:rPr>
          <w:rFonts w:asciiTheme="minorHAnsi" w:hAnsiTheme="minorHAnsi"/>
        </w:rPr>
        <w:t xml:space="preserve"> (R-UT) and Judiciary Committee Chair Lamar Smith (R-TX), </w:t>
      </w:r>
      <w:r w:rsidRPr="00C25F04">
        <w:rPr>
          <w:rStyle w:val="StyleUnderline"/>
          <w:rFonts w:asciiTheme="minorHAnsi" w:hAnsiTheme="minorHAnsi"/>
        </w:rPr>
        <w:t>would phase out the per country limit for employment-based immigrants over a four-year period</w:t>
      </w:r>
      <w:r w:rsidRPr="00C25F04">
        <w:rPr>
          <w:rFonts w:asciiTheme="minorHAnsi" w:hAnsiTheme="minorHAnsi"/>
        </w:rPr>
        <w:t xml:space="preserve">. </w:t>
      </w:r>
      <w:r w:rsidRPr="00C25F04">
        <w:rPr>
          <w:rStyle w:val="StyleUnderline"/>
          <w:rFonts w:asciiTheme="minorHAnsi" w:hAnsiTheme="minorHAnsi"/>
        </w:rPr>
        <w:t xml:space="preserve">By the fourth year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would be eliminated entirely</w:t>
      </w:r>
      <w:r w:rsidRPr="00C25F04">
        <w:rPr>
          <w:rFonts w:asciiTheme="minorHAnsi" w:hAnsiTheme="minorHAnsi"/>
        </w:rPr>
        <w:t xml:space="preserve"> for employment-based immigrants.</w:t>
      </w:r>
    </w:p>
    <w:p w:rsidR="0079227B" w:rsidRPr="00C25F04" w:rsidRDefault="0079227B" w:rsidP="0079227B">
      <w:pPr>
        <w:rPr>
          <w:rFonts w:asciiTheme="minorHAnsi" w:hAnsiTheme="minorHAnsi"/>
        </w:rPr>
      </w:pPr>
      <w:r w:rsidRPr="00C25F04">
        <w:rPr>
          <w:rFonts w:asciiTheme="minorHAnsi" w:hAnsiTheme="minorHAnsi"/>
        </w:rPr>
        <w:t xml:space="preserve">The estimate of the current EB-2 backlog is 90,000 – 60,000 Indians and 30,000 Chinese. </w:t>
      </w:r>
      <w:r w:rsidRPr="00C25F04">
        <w:rPr>
          <w:rStyle w:val="StyleUnderline"/>
          <w:rFonts w:asciiTheme="minorHAnsi" w:hAnsiTheme="minorHAnsi"/>
        </w:rPr>
        <w:t>Under the bill</w:t>
      </w:r>
      <w:r w:rsidRPr="00C25F04">
        <w:rPr>
          <w:rFonts w:asciiTheme="minorHAnsi" w:hAnsiTheme="minorHAnsi"/>
        </w:rPr>
        <w:t xml:space="preserve"> referenced above, </w:t>
      </w:r>
      <w:r w:rsidRPr="00C25F04">
        <w:rPr>
          <w:rStyle w:val="StyleUnderline"/>
          <w:rFonts w:asciiTheme="minorHAnsi" w:hAnsiTheme="minorHAnsi"/>
        </w:rPr>
        <w:t>within two to three years, all Indians and Chinese currently in the EB-2 backlog would likely receive permanent residence</w:t>
      </w:r>
      <w:r w:rsidRPr="00C25F04">
        <w:rPr>
          <w:rFonts w:asciiTheme="minorHAnsi" w:hAnsiTheme="minorHAnsi"/>
        </w:rPr>
        <w:t xml:space="preserve">.16 Meanwhile, of the estimated 25,000 a year from other countries who immigrate in the EB-2 category, likely about half would receive green cards during the first two years and the rest would receive green cards likely in the following year. </w:t>
      </w:r>
      <w:r w:rsidRPr="00C25F04">
        <w:rPr>
          <w:rStyle w:val="StyleUnderline"/>
          <w:rFonts w:asciiTheme="minorHAnsi" w:hAnsiTheme="minorHAnsi"/>
        </w:rPr>
        <w:t>Eliminating the per country limit would provide relief to those with the longest wait and, after the transition period</w:t>
      </w:r>
      <w:r w:rsidRPr="00C25F04">
        <w:rPr>
          <w:rFonts w:asciiTheme="minorHAnsi" w:hAnsiTheme="minorHAnsi"/>
        </w:rPr>
        <w:t xml:space="preserve">, place those applying in the EB-2 category on a true “first come, first serve” basis without regard to country of origin. However, to the extent the annual flow for EB-2 matches the annual quota of 50,000, then a backlog of 90,000 could still remain even if the per country limit is eliminated. Such a backlog would no longer exist exclusively of highly educated individuals from India and China. </w:t>
      </w:r>
    </w:p>
    <w:p w:rsidR="0079227B" w:rsidRPr="00C25F04" w:rsidRDefault="0079227B" w:rsidP="0079227B">
      <w:pPr>
        <w:rPr>
          <w:rFonts w:asciiTheme="minorHAnsi" w:hAnsiTheme="minorHAnsi"/>
        </w:rPr>
      </w:pPr>
      <w:r w:rsidRPr="00C25F04">
        <w:rPr>
          <w:rStyle w:val="StyleUnderline"/>
          <w:rFonts w:asciiTheme="minorHAnsi" w:hAnsiTheme="minorHAnsi"/>
        </w:rPr>
        <w:t xml:space="preserve">Eliminating </w:t>
      </w:r>
      <w:proofErr w:type="gramStart"/>
      <w:r w:rsidRPr="00C25F04">
        <w:rPr>
          <w:rStyle w:val="StyleUnderline"/>
          <w:rFonts w:asciiTheme="minorHAnsi" w:hAnsiTheme="minorHAnsi"/>
        </w:rPr>
        <w:t>the</w:t>
      </w:r>
      <w:r w:rsidRPr="00C25F04">
        <w:rPr>
          <w:rFonts w:asciiTheme="minorHAnsi" w:hAnsiTheme="minorHAnsi"/>
        </w:rPr>
        <w:t xml:space="preserve"> per</w:t>
      </w:r>
      <w:proofErr w:type="gramEnd"/>
      <w:r w:rsidRPr="00C25F04">
        <w:rPr>
          <w:rFonts w:asciiTheme="minorHAnsi" w:hAnsiTheme="minorHAnsi"/>
        </w:rPr>
        <w:t xml:space="preserve"> country </w:t>
      </w:r>
      <w:r w:rsidRPr="00C25F04">
        <w:rPr>
          <w:rStyle w:val="StyleUnderline"/>
          <w:rFonts w:asciiTheme="minorHAnsi" w:hAnsiTheme="minorHAnsi"/>
        </w:rPr>
        <w:t>limit in the EB-3</w:t>
      </w:r>
      <w:r w:rsidRPr="00C25F04">
        <w:rPr>
          <w:rFonts w:asciiTheme="minorHAnsi" w:hAnsiTheme="minorHAnsi"/>
        </w:rPr>
        <w:t xml:space="preserve"> category </w:t>
      </w:r>
      <w:r w:rsidRPr="00C25F04">
        <w:rPr>
          <w:rStyle w:val="StyleUnderline"/>
          <w:rFonts w:asciiTheme="minorHAnsi" w:hAnsiTheme="minorHAnsi"/>
        </w:rPr>
        <w:t>would significantly reduce the wait times</w:t>
      </w:r>
      <w:r w:rsidRPr="00C25F04">
        <w:rPr>
          <w:rFonts w:asciiTheme="minorHAnsi" w:hAnsiTheme="minorHAnsi"/>
        </w:rPr>
        <w:t xml:space="preserve"> for Indian and Chinese skilled foreign nationals and somewhat raise those wait times for individuals from other countries. The annual EB-3 limit is 40,040 and averaged about that number in 2009 and 2010. A total of 5,000 (currently) are set aside for Other Workers (primarily low-skilled workers). That means about 35,000 skilled immigrants in the EB-3 category receive permanent residence each year. </w:t>
      </w:r>
    </w:p>
    <w:p w:rsidR="0079227B" w:rsidRPr="00C25F04" w:rsidRDefault="0079227B" w:rsidP="0079227B">
      <w:pPr>
        <w:rPr>
          <w:rFonts w:asciiTheme="minorHAnsi" w:hAnsiTheme="minorHAnsi"/>
        </w:rPr>
      </w:pPr>
      <w:r w:rsidRPr="00C25F04">
        <w:rPr>
          <w:rFonts w:asciiTheme="minorHAnsi" w:hAnsiTheme="minorHAnsi"/>
          <w:noProof/>
        </w:rPr>
        <w:drawing>
          <wp:inline distT="0" distB="0" distL="0" distR="0" wp14:anchorId="338EB0CA" wp14:editId="0420F59A">
            <wp:extent cx="7376799" cy="521253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376799" cy="5212532"/>
                    </a:xfrm>
                    <a:prstGeom prst="rect">
                      <a:avLst/>
                    </a:prstGeom>
                  </pic:spPr>
                </pic:pic>
              </a:graphicData>
            </a:graphic>
          </wp:inline>
        </w:drawing>
      </w:r>
    </w:p>
    <w:p w:rsidR="0079227B" w:rsidRPr="00C25F04" w:rsidRDefault="0079227B" w:rsidP="0079227B">
      <w:pPr>
        <w:rPr>
          <w:rFonts w:asciiTheme="minorHAnsi" w:hAnsiTheme="minorHAnsi"/>
        </w:rPr>
      </w:pPr>
      <w:r w:rsidRPr="00C25F04">
        <w:rPr>
          <w:rFonts w:asciiTheme="minorHAnsi" w:hAnsiTheme="minorHAnsi"/>
        </w:rPr>
        <w:t xml:space="preserve">There are estimated to be approximately 60,000 to 70,000 Indian and Chinese with priority dates prior to November 22, 2005 (as listed in the September 2011 Visa Bulletin). </w:t>
      </w:r>
      <w:r w:rsidRPr="00C25F04">
        <w:rPr>
          <w:rStyle w:val="StyleUnderline"/>
          <w:rFonts w:asciiTheme="minorHAnsi" w:hAnsiTheme="minorHAnsi"/>
        </w:rPr>
        <w:t>If the per country limit was eliminated</w:t>
      </w:r>
      <w:r w:rsidRPr="00C25F04">
        <w:rPr>
          <w:rFonts w:asciiTheme="minorHAnsi" w:hAnsiTheme="minorHAnsi"/>
        </w:rPr>
        <w:t xml:space="preserve">, then </w:t>
      </w:r>
      <w:r w:rsidRPr="00C25F04">
        <w:rPr>
          <w:rStyle w:val="StyleUnderline"/>
          <w:rFonts w:asciiTheme="minorHAnsi" w:hAnsiTheme="minorHAnsi"/>
        </w:rPr>
        <w:t xml:space="preserve">these individuals </w:t>
      </w:r>
      <w:r w:rsidRPr="00C25F04">
        <w:rPr>
          <w:rFonts w:asciiTheme="minorHAnsi" w:hAnsiTheme="minorHAnsi"/>
        </w:rPr>
        <w:t xml:space="preserve">(the number includes the principals and dependents) </w:t>
      </w:r>
      <w:r w:rsidRPr="00C25F04">
        <w:rPr>
          <w:rStyle w:val="StyleUnderline"/>
          <w:rFonts w:asciiTheme="minorHAnsi" w:hAnsiTheme="minorHAnsi"/>
        </w:rPr>
        <w:t xml:space="preserve">would receive permanent residence within </w:t>
      </w:r>
      <w:r w:rsidRPr="00C25F04">
        <w:rPr>
          <w:rStyle w:val="Emphasis"/>
          <w:rFonts w:asciiTheme="minorHAnsi" w:hAnsiTheme="minorHAnsi"/>
        </w:rPr>
        <w:t>two years</w:t>
      </w:r>
      <w:r w:rsidRPr="00C25F04">
        <w:rPr>
          <w:rFonts w:asciiTheme="minorHAnsi" w:hAnsiTheme="minorHAnsi"/>
        </w:rPr>
        <w:t xml:space="preserve">. This would represent a significant change, since such </w:t>
      </w:r>
      <w:r w:rsidRPr="00C25F04">
        <w:rPr>
          <w:rStyle w:val="StyleUnderline"/>
          <w:rFonts w:asciiTheme="minorHAnsi" w:hAnsiTheme="minorHAnsi"/>
        </w:rPr>
        <w:t>individuals have already been waiting 6 to 9 years and many would be expected to wait up to 12 years longer</w:t>
      </w:r>
      <w:r w:rsidRPr="00C25F04">
        <w:rPr>
          <w:rFonts w:asciiTheme="minorHAnsi" w:hAnsiTheme="minorHAnsi"/>
        </w:rPr>
        <w:t xml:space="preserve"> without any change in the law. What about the rest of those in the current EB-3 backlog after </w:t>
      </w:r>
      <w:proofErr w:type="gramStart"/>
      <w:r w:rsidRPr="00C25F04">
        <w:rPr>
          <w:rFonts w:asciiTheme="minorHAnsi" w:hAnsiTheme="minorHAnsi"/>
        </w:rPr>
        <w:t>the per</w:t>
      </w:r>
      <w:proofErr w:type="gramEnd"/>
      <w:r w:rsidRPr="00C25F04">
        <w:rPr>
          <w:rFonts w:asciiTheme="minorHAnsi" w:hAnsiTheme="minorHAnsi"/>
        </w:rPr>
        <w:t xml:space="preserve"> country limit is eliminated? After the Indian and Chinese with priority dates prior to November 22, 2005 receive permanent residence, all individuals from all countries would receive green cards on a true first come, first serve basis.</w:t>
      </w:r>
    </w:p>
    <w:p w:rsidR="0079227B" w:rsidRPr="00C25F04" w:rsidRDefault="0079227B" w:rsidP="0079227B">
      <w:pPr>
        <w:rPr>
          <w:rFonts w:asciiTheme="minorHAnsi" w:hAnsiTheme="minorHAnsi"/>
        </w:rPr>
      </w:pPr>
      <w:r w:rsidRPr="00C25F04">
        <w:rPr>
          <w:rFonts w:asciiTheme="minorHAnsi" w:hAnsiTheme="minorHAnsi"/>
        </w:rPr>
        <w:t>If we estimate the remaining existing backlog in the EB-3 category after the first two years as 350,000, then that would mean it would take about 10 additional years to clear such a backlog (approximately 35,000 a year). The 350,000 is estimated as follows: India: 150,000; China: 50,000; All Other Countries: 150,000.</w:t>
      </w:r>
    </w:p>
    <w:p w:rsidR="0079227B" w:rsidRPr="00C25F04" w:rsidRDefault="0079227B" w:rsidP="0079227B">
      <w:pPr>
        <w:rPr>
          <w:rFonts w:asciiTheme="minorHAnsi" w:hAnsiTheme="minorHAnsi"/>
        </w:rPr>
      </w:pPr>
      <w:r w:rsidRPr="00C25F04">
        <w:rPr>
          <w:rFonts w:asciiTheme="minorHAnsi" w:hAnsiTheme="minorHAnsi"/>
        </w:rPr>
        <w:t xml:space="preserve">However, note that during this 12-year period (including the two years to clear the Indian/Chinese backlog with priority date prior to November 22, 2005), </w:t>
      </w:r>
      <w:r w:rsidRPr="00C25F04">
        <w:rPr>
          <w:rStyle w:val="StyleUnderline"/>
          <w:rFonts w:asciiTheme="minorHAnsi" w:hAnsiTheme="minorHAnsi"/>
        </w:rPr>
        <w:t>new skilled foreign nationals would be sponsored for permanent residence</w:t>
      </w:r>
      <w:r w:rsidRPr="00C25F04">
        <w:rPr>
          <w:rFonts w:asciiTheme="minorHAnsi" w:hAnsiTheme="minorHAnsi"/>
        </w:rPr>
        <w:t xml:space="preserve">. To the extent their annual totals (including dependents) exceeded 35,040, the wait time for each new skilled foreign national would exceed 12 years. This points to the need for solutions beyond the elimination of the per country limit. Eliminating the per country limit in itself will not reduce the number of people in the EB-3 backlog but it will equalize the waits, help those waiting the longest and change the composition of the backlog. </w:t>
      </w:r>
    </w:p>
    <w:p w:rsidR="0079227B" w:rsidRPr="00C25F04" w:rsidRDefault="0079227B" w:rsidP="00311887">
      <w:pPr>
        <w:rPr>
          <w:rFonts w:asciiTheme="minorHAnsi" w:hAnsiTheme="minorHAnsi"/>
        </w:rPr>
      </w:pPr>
    </w:p>
    <w:p w:rsidR="001F2F4A" w:rsidRPr="00C25F04" w:rsidRDefault="001F2F4A" w:rsidP="001F2F4A">
      <w:pPr>
        <w:pStyle w:val="Heading4"/>
        <w:rPr>
          <w:rFonts w:asciiTheme="minorHAnsi" w:hAnsiTheme="minorHAnsi"/>
        </w:rPr>
      </w:pPr>
      <w:r w:rsidRPr="00C25F04">
        <w:rPr>
          <w:rFonts w:asciiTheme="minorHAnsi" w:hAnsiTheme="minorHAnsi"/>
        </w:rPr>
        <w:t>Eliminating the per-country cap decreases backlog</w:t>
      </w:r>
    </w:p>
    <w:p w:rsidR="001F2F4A" w:rsidRPr="00C25F04" w:rsidRDefault="001F2F4A" w:rsidP="001F2F4A">
      <w:pPr>
        <w:rPr>
          <w:rFonts w:asciiTheme="minorHAnsi" w:hAnsiTheme="minorHAnsi"/>
        </w:rPr>
      </w:pPr>
      <w:r w:rsidRPr="00C25F04">
        <w:rPr>
          <w:rStyle w:val="Style13ptBold"/>
          <w:rFonts w:asciiTheme="minorHAnsi" w:hAnsiTheme="minorHAnsi"/>
        </w:rPr>
        <w:t>Economic Times</w:t>
      </w:r>
      <w:r w:rsidRPr="00C25F04">
        <w:rPr>
          <w:rFonts w:asciiTheme="minorHAnsi" w:hAnsiTheme="minorHAnsi"/>
        </w:rPr>
        <w:t xml:space="preserve">, </w:t>
      </w:r>
      <w:r w:rsidRPr="00C25F04">
        <w:rPr>
          <w:rStyle w:val="Style13ptBold"/>
          <w:rFonts w:asciiTheme="minorHAnsi" w:hAnsiTheme="minorHAnsi"/>
        </w:rPr>
        <w:t>6-20</w:t>
      </w:r>
      <w:r w:rsidRPr="00C25F04">
        <w:rPr>
          <w:rFonts w:asciiTheme="minorHAnsi" w:hAnsiTheme="minorHAnsi"/>
        </w:rPr>
        <w:t xml:space="preserve">-2018, Microsoft supports legislation to eliminate per country limit for green cards, </w:t>
      </w:r>
      <w:hyperlink r:id="rId42" w:history="1">
        <w:r w:rsidRPr="00C25F04">
          <w:rPr>
            <w:rStyle w:val="Hyperlink"/>
            <w:rFonts w:asciiTheme="minorHAnsi" w:hAnsiTheme="minorHAnsi"/>
          </w:rPr>
          <w:t>https://economictimes.indiatimes.com/nri/visa-and-immigration/microsoft-supports-legislation-to-eliminate-per-country-limit-for-green-cards/articleshow/64664811.cms</w:t>
        </w:r>
      </w:hyperlink>
      <w:r w:rsidRPr="00C25F04">
        <w:rPr>
          <w:rFonts w:asciiTheme="minorHAnsi" w:hAnsiTheme="minorHAnsi"/>
        </w:rPr>
        <w:t xml:space="preserve"> //Frese</w:t>
      </w:r>
    </w:p>
    <w:p w:rsidR="001F2F4A" w:rsidRPr="00C25F04" w:rsidRDefault="001F2F4A" w:rsidP="001F2F4A">
      <w:pPr>
        <w:rPr>
          <w:rFonts w:asciiTheme="minorHAnsi" w:hAnsiTheme="minorHAnsi"/>
        </w:rPr>
      </w:pPr>
      <w:r w:rsidRPr="00C25F04">
        <w:rPr>
          <w:rFonts w:asciiTheme="minorHAnsi" w:hAnsiTheme="minorHAnsi"/>
        </w:rPr>
        <w:t xml:space="preserve">Amidst intense nation-wide debate on US' immigration policy, software giant </w:t>
      </w:r>
      <w:r w:rsidRPr="00C25F04">
        <w:rPr>
          <w:rStyle w:val="StyleUnderline"/>
          <w:rFonts w:asciiTheme="minorHAnsi" w:hAnsiTheme="minorHAnsi"/>
        </w:rPr>
        <w:t>Microsoft</w:t>
      </w:r>
      <w:r w:rsidRPr="00C25F04">
        <w:rPr>
          <w:rFonts w:asciiTheme="minorHAnsi" w:hAnsiTheme="minorHAnsi"/>
        </w:rPr>
        <w:t xml:space="preserve"> has backed a proposed legislative move that </w:t>
      </w:r>
      <w:r w:rsidRPr="00C25F04">
        <w:rPr>
          <w:rStyle w:val="StyleUnderline"/>
          <w:rFonts w:asciiTheme="minorHAnsi" w:hAnsiTheme="minorHAnsi"/>
        </w:rPr>
        <w:t>calls for elimination of per- country limit on Green Card</w:t>
      </w:r>
      <w:r w:rsidRPr="00C25F04">
        <w:rPr>
          <w:rFonts w:asciiTheme="minorHAnsi" w:hAnsiTheme="minorHAnsi"/>
        </w:rPr>
        <w:t xml:space="preserve"> and also sought an increase in its numbers. </w:t>
      </w:r>
    </w:p>
    <w:p w:rsidR="001F2F4A" w:rsidRPr="00C25F04" w:rsidRDefault="001F2F4A" w:rsidP="001F2F4A">
      <w:pPr>
        <w:rPr>
          <w:rFonts w:asciiTheme="minorHAnsi" w:hAnsiTheme="minorHAnsi"/>
        </w:rPr>
      </w:pPr>
      <w:r w:rsidRPr="00C25F04">
        <w:rPr>
          <w:rFonts w:asciiTheme="minorHAnsi" w:hAnsiTheme="minorHAnsi"/>
        </w:rPr>
        <w:t xml:space="preserve">In a blog post yesterday, Brad </w:t>
      </w:r>
      <w:r w:rsidRPr="00C25F04">
        <w:rPr>
          <w:rStyle w:val="StyleUnderline"/>
          <w:rFonts w:asciiTheme="minorHAnsi" w:hAnsiTheme="minorHAnsi"/>
        </w:rPr>
        <w:t>Smith, Microsoft's president and chief legal officer, said</w:t>
      </w:r>
      <w:r w:rsidRPr="00C25F04">
        <w:rPr>
          <w:rFonts w:asciiTheme="minorHAnsi" w:hAnsiTheme="minorHAnsi"/>
        </w:rPr>
        <w:t xml:space="preserve"> the company supports pending legislations to overhaul the US citizenship policy. </w:t>
      </w:r>
    </w:p>
    <w:p w:rsidR="001F2F4A" w:rsidRPr="00C25F04" w:rsidRDefault="001F2F4A" w:rsidP="001F2F4A">
      <w:pPr>
        <w:rPr>
          <w:rFonts w:asciiTheme="minorHAnsi" w:hAnsiTheme="minorHAnsi"/>
        </w:rPr>
      </w:pPr>
      <w:r w:rsidRPr="00C25F04">
        <w:rPr>
          <w:rFonts w:asciiTheme="minorHAnsi" w:hAnsiTheme="minorHAnsi"/>
        </w:rPr>
        <w:t xml:space="preserve">Prominent among the pending legislations are provisions that eliminate unfair per- country limits for employment-based green cards by incorporating the bipartisan Fairness for High-Skilled Immigrants Act, led by Congressman Kevin Yoder. </w:t>
      </w:r>
    </w:p>
    <w:p w:rsidR="001F2F4A" w:rsidRPr="00C25F04" w:rsidRDefault="001F2F4A" w:rsidP="001F2F4A">
      <w:pPr>
        <w:rPr>
          <w:rFonts w:asciiTheme="minorHAnsi" w:hAnsiTheme="minorHAnsi"/>
        </w:rPr>
      </w:pPr>
      <w:r w:rsidRPr="00C25F04">
        <w:rPr>
          <w:rStyle w:val="StyleUnderline"/>
          <w:rFonts w:asciiTheme="minorHAnsi" w:hAnsiTheme="minorHAnsi"/>
        </w:rPr>
        <w:t>"This would have a positive impact for our employees and our company by helping to ease the lengthy green card backlog that otherwise would cause some of our colleagues to wait for more than 20 years for their visa</w:t>
      </w:r>
      <w:r w:rsidRPr="00C25F04">
        <w:rPr>
          <w:rFonts w:asciiTheme="minorHAnsi" w:hAnsiTheme="minorHAnsi"/>
        </w:rPr>
        <w:t xml:space="preserve">, </w:t>
      </w:r>
      <w:r w:rsidRPr="00C25F04">
        <w:rPr>
          <w:rStyle w:val="StyleUnderline"/>
          <w:rFonts w:asciiTheme="minorHAnsi" w:hAnsiTheme="minorHAnsi"/>
        </w:rPr>
        <w:t>simply because of the country of their birth</w:t>
      </w:r>
      <w:r w:rsidRPr="00C25F04">
        <w:rPr>
          <w:rFonts w:asciiTheme="minorHAnsi" w:hAnsiTheme="minorHAnsi"/>
        </w:rPr>
        <w:t xml:space="preserve">," Smith said. </w:t>
      </w:r>
    </w:p>
    <w:p w:rsidR="001F2F4A" w:rsidRPr="00C25F04" w:rsidRDefault="001F2F4A" w:rsidP="001F2F4A">
      <w:pPr>
        <w:rPr>
          <w:rFonts w:asciiTheme="minorHAnsi" w:hAnsiTheme="minorHAnsi"/>
        </w:rPr>
      </w:pPr>
      <w:r w:rsidRPr="00C25F04">
        <w:rPr>
          <w:rFonts w:asciiTheme="minorHAnsi" w:hAnsiTheme="minorHAnsi"/>
        </w:rPr>
        <w:t xml:space="preserve">Microsoft, he said, supports the increase of the number of employment-based green cards to reduce the backlog and recognise the needs of the modern economy for the world's top talent. </w:t>
      </w:r>
    </w:p>
    <w:p w:rsidR="001F2F4A" w:rsidRPr="00C25F04" w:rsidRDefault="001F2F4A" w:rsidP="001F2F4A">
      <w:pPr>
        <w:rPr>
          <w:rFonts w:asciiTheme="minorHAnsi" w:hAnsiTheme="minorHAnsi"/>
        </w:rPr>
      </w:pPr>
      <w:r w:rsidRPr="00C25F04">
        <w:rPr>
          <w:rStyle w:val="StyleUnderline"/>
          <w:rFonts w:asciiTheme="minorHAnsi" w:hAnsiTheme="minorHAnsi"/>
        </w:rPr>
        <w:t>"The existing employment-based green card limits have not been updated for nearly 30 years</w:t>
      </w:r>
      <w:r w:rsidRPr="00C25F04">
        <w:rPr>
          <w:rFonts w:asciiTheme="minorHAnsi" w:hAnsiTheme="minorHAnsi"/>
        </w:rPr>
        <w:t>. Improvemen</w:t>
      </w:r>
      <w:r w:rsidR="0079227B" w:rsidRPr="00C25F04">
        <w:rPr>
          <w:rFonts w:asciiTheme="minorHAnsi" w:hAnsiTheme="minorHAnsi"/>
        </w:rPr>
        <w:t xml:space="preserve">ts are long overdue," he said. </w:t>
      </w:r>
    </w:p>
    <w:p w:rsidR="001F2F4A" w:rsidRPr="00C25F04" w:rsidRDefault="001F2F4A" w:rsidP="001F2F4A">
      <w:pPr>
        <w:pStyle w:val="Heading3"/>
        <w:rPr>
          <w:rFonts w:asciiTheme="minorHAnsi" w:hAnsiTheme="minorHAnsi"/>
        </w:rPr>
      </w:pPr>
      <w:r w:rsidRPr="00C25F04">
        <w:rPr>
          <w:rFonts w:asciiTheme="minorHAnsi" w:hAnsiTheme="minorHAnsi"/>
        </w:rPr>
        <w:t xml:space="preserve">Solvency – </w:t>
      </w:r>
      <w:r w:rsidR="004141C7" w:rsidRPr="00C25F04">
        <w:rPr>
          <w:rFonts w:asciiTheme="minorHAnsi" w:hAnsiTheme="minorHAnsi"/>
        </w:rPr>
        <w:t xml:space="preserve">Permanent Status / </w:t>
      </w:r>
      <w:r w:rsidRPr="00C25F04">
        <w:rPr>
          <w:rFonts w:asciiTheme="minorHAnsi" w:hAnsiTheme="minorHAnsi"/>
        </w:rPr>
        <w:t>Green Card Key</w:t>
      </w:r>
    </w:p>
    <w:p w:rsidR="001F2F4A" w:rsidRPr="00C25F04" w:rsidRDefault="001F2F4A" w:rsidP="001F2F4A">
      <w:pPr>
        <w:rPr>
          <w:rFonts w:asciiTheme="minorHAnsi" w:hAnsiTheme="minorHAnsi"/>
        </w:rPr>
      </w:pPr>
    </w:p>
    <w:p w:rsidR="001F2F4A" w:rsidRPr="00C25F04" w:rsidRDefault="001F2F4A" w:rsidP="001F2F4A">
      <w:pPr>
        <w:pStyle w:val="Heading4"/>
        <w:rPr>
          <w:rFonts w:asciiTheme="minorHAnsi" w:hAnsiTheme="minorHAnsi"/>
        </w:rPr>
      </w:pPr>
      <w:r w:rsidRPr="00C25F04">
        <w:rPr>
          <w:rFonts w:asciiTheme="minorHAnsi" w:hAnsiTheme="minorHAnsi"/>
        </w:rPr>
        <w:t>***there are more evidence along these lines in the “AT: CP Temporary – LPR Status Key” block</w:t>
      </w:r>
    </w:p>
    <w:p w:rsidR="00A60C06" w:rsidRPr="00C25F04" w:rsidRDefault="00A60C06" w:rsidP="00A60C06">
      <w:pPr>
        <w:rPr>
          <w:rFonts w:asciiTheme="minorHAnsi" w:hAnsiTheme="minorHAnsi"/>
        </w:rPr>
      </w:pPr>
    </w:p>
    <w:p w:rsidR="001F2F4A" w:rsidRPr="00C25F04" w:rsidRDefault="001F2F4A" w:rsidP="001F2F4A">
      <w:pPr>
        <w:pStyle w:val="Heading4"/>
        <w:rPr>
          <w:rFonts w:asciiTheme="minorHAnsi" w:hAnsiTheme="minorHAnsi"/>
        </w:rPr>
      </w:pPr>
      <w:r w:rsidRPr="00C25F04">
        <w:rPr>
          <w:rFonts w:asciiTheme="minorHAnsi" w:hAnsiTheme="minorHAnsi"/>
        </w:rPr>
        <w:t>Lack of green card incentivizes immigrants to leave U.S.</w:t>
      </w:r>
    </w:p>
    <w:p w:rsidR="001F2F4A" w:rsidRPr="00C25F04" w:rsidRDefault="001F2F4A" w:rsidP="001F2F4A">
      <w:pPr>
        <w:rPr>
          <w:rFonts w:asciiTheme="minorHAnsi" w:hAnsiTheme="minorHAnsi"/>
        </w:rPr>
      </w:pPr>
      <w:r w:rsidRPr="00C25F04">
        <w:rPr>
          <w:rFonts w:asciiTheme="minorHAnsi" w:hAnsiTheme="minorHAnsi"/>
        </w:rPr>
        <w:t xml:space="preserve">Vivek </w:t>
      </w:r>
      <w:r w:rsidRPr="00C25F04">
        <w:rPr>
          <w:rStyle w:val="Style13ptBold"/>
          <w:rFonts w:asciiTheme="minorHAnsi" w:hAnsiTheme="minorHAnsi"/>
        </w:rPr>
        <w:t>Wadhwa</w:t>
      </w:r>
      <w:r w:rsidRPr="00C25F04">
        <w:rPr>
          <w:rFonts w:asciiTheme="minorHAnsi" w:hAnsiTheme="minorHAnsi"/>
        </w:rPr>
        <w:t>, 10/2/20</w:t>
      </w:r>
      <w:r w:rsidRPr="00C25F04">
        <w:rPr>
          <w:rStyle w:val="Style13ptBold"/>
          <w:rFonts w:asciiTheme="minorHAnsi" w:hAnsiTheme="minorHAnsi"/>
        </w:rPr>
        <w:t>12</w:t>
      </w:r>
      <w:r w:rsidRPr="00C25F04">
        <w:rPr>
          <w:rFonts w:asciiTheme="minorHAnsi" w:hAnsiTheme="minorHAnsi"/>
        </w:rPr>
        <w:t xml:space="preserve">, a Distinguished Fellow at Carnegie Mellon University’s College of Engineering. Wadhwa is based in Silicon Valley and researches exponentially advancing technologies that are soon going to change our world. These advances–in fields such as robotics, artificial intelligence, computing, synthetic biology, 3D printing, medicine, and nanomaterials. The Immigrant Exodus: Why America Is Losing the Global Race to Capture Entrepreneurial Talent pg. 62-66, </w:t>
      </w:r>
      <w:hyperlink r:id="rId43" w:anchor="v=onepage&amp;q=per-country&amp;f=false" w:history="1">
        <w:r w:rsidRPr="00C25F04">
          <w:rPr>
            <w:rStyle w:val="Hyperlink"/>
            <w:rFonts w:asciiTheme="minorHAnsi" w:hAnsiTheme="minorHAnsi"/>
          </w:rPr>
          <w:t>google</w:t>
        </w:r>
      </w:hyperlink>
      <w:r w:rsidRPr="00C25F04">
        <w:rPr>
          <w:rStyle w:val="Hyperlink"/>
          <w:rFonts w:asciiTheme="minorHAnsi" w:hAnsiTheme="minorHAnsi"/>
        </w:rPr>
        <w:t xml:space="preserve"> books</w:t>
      </w:r>
      <w:r w:rsidRPr="00C25F04">
        <w:rPr>
          <w:rFonts w:asciiTheme="minorHAnsi" w:hAnsiTheme="minorHAnsi"/>
        </w:rPr>
        <w:t xml:space="preserve"> //Frese</w:t>
      </w:r>
    </w:p>
    <w:p w:rsidR="001F2F4A" w:rsidRPr="00C25F04" w:rsidRDefault="001F2F4A" w:rsidP="001F2F4A">
      <w:pPr>
        <w:rPr>
          <w:rStyle w:val="Emphasis"/>
          <w:rFonts w:asciiTheme="minorHAnsi" w:hAnsiTheme="minorHAnsi"/>
        </w:rPr>
      </w:pPr>
      <w:r w:rsidRPr="00C25F04">
        <w:rPr>
          <w:rFonts w:asciiTheme="minorHAnsi" w:hAnsiTheme="minorHAnsi"/>
        </w:rPr>
        <w:t>Arora received numerous awards and his research won praise from his peers. He also gave back, teaching extensively and serving on numerous society boards and as a special judge at the 2011 Intel Science Fair. He clearly showed not only his exceptional scientific capabilities but also a willingness to be a good citizen and contributor to the United States. During all that time—his entire adult professional life—</w:t>
      </w:r>
      <w:r w:rsidRPr="00C25F04">
        <w:rPr>
          <w:rStyle w:val="StyleUnderline"/>
          <w:rFonts w:asciiTheme="minorHAnsi" w:hAnsiTheme="minorHAnsi"/>
        </w:rPr>
        <w:t>Arora did not know whether he would ever be able to attain permanent citizenship in the United States</w:t>
      </w:r>
      <w:r w:rsidRPr="00C25F04">
        <w:rPr>
          <w:rFonts w:asciiTheme="minorHAnsi" w:hAnsiTheme="minorHAnsi"/>
        </w:rPr>
        <w:t xml:space="preserve">. In July 2012, after 16 years of living in immigration limbo, </w:t>
      </w:r>
      <w:r w:rsidRPr="00C25F04">
        <w:rPr>
          <w:rStyle w:val="StyleUnderline"/>
          <w:rFonts w:asciiTheme="minorHAnsi" w:hAnsiTheme="minorHAnsi"/>
        </w:rPr>
        <w:t>Arora finally received his green card. He is now considering the possibility of launching his own startup</w:t>
      </w:r>
      <w:r w:rsidRPr="00C25F04">
        <w:rPr>
          <w:rFonts w:asciiTheme="minorHAnsi" w:hAnsiTheme="minorHAnsi"/>
        </w:rPr>
        <w:t xml:space="preserve">. But </w:t>
      </w:r>
      <w:r w:rsidRPr="00C25F04">
        <w:rPr>
          <w:rStyle w:val="StyleUnderline"/>
          <w:rFonts w:asciiTheme="minorHAnsi" w:hAnsiTheme="minorHAnsi"/>
        </w:rPr>
        <w:t>he cautions other doctors who might choose to come to the United States by the same pathway as he did. "It was a huge relief not to be applying for more renewals. I'm very glad to have finally received my green card and plan to stay here forever</w:t>
      </w:r>
      <w:r w:rsidRPr="00C25F04">
        <w:rPr>
          <w:rFonts w:asciiTheme="minorHAnsi" w:hAnsiTheme="minorHAnsi"/>
        </w:rPr>
        <w:t xml:space="preserve">," Arora said. "But </w:t>
      </w:r>
      <w:r w:rsidRPr="00C25F04">
        <w:rPr>
          <w:rStyle w:val="Emphasis"/>
          <w:rFonts w:asciiTheme="minorHAnsi" w:hAnsiTheme="minorHAnsi"/>
        </w:rPr>
        <w:t>I would advise serious caution on coming here with a J-l visa if the current policies don't change and the country caps and overall caps remain the same</w:t>
      </w:r>
      <w:r w:rsidRPr="00C25F04">
        <w:rPr>
          <w:rFonts w:asciiTheme="minorHAnsi" w:hAnsiTheme="minorHAnsi"/>
        </w:rPr>
        <w:t xml:space="preserve">." </w:t>
      </w:r>
    </w:p>
    <w:p w:rsidR="001F2F4A" w:rsidRPr="00C25F04" w:rsidRDefault="001F2F4A" w:rsidP="001F2F4A">
      <w:pPr>
        <w:rPr>
          <w:rFonts w:asciiTheme="minorHAnsi" w:hAnsiTheme="minorHAnsi"/>
        </w:rPr>
      </w:pPr>
      <w:r w:rsidRPr="00C25F04">
        <w:rPr>
          <w:rFonts w:asciiTheme="minorHAnsi" w:hAnsiTheme="minorHAnsi"/>
        </w:rPr>
        <w:t>In every major US city, at every US university, in every major US technology company, in every hospital, you can find people like Puneet Arora—</w:t>
      </w:r>
      <w:r w:rsidRPr="00C25F04">
        <w:rPr>
          <w:rStyle w:val="StyleUnderline"/>
          <w:rFonts w:asciiTheme="minorHAnsi" w:hAnsiTheme="minorHAnsi"/>
        </w:rPr>
        <w:t>high achievers who have been stuck in limbo many years</w:t>
      </w:r>
      <w:r w:rsidRPr="00C25F04">
        <w:rPr>
          <w:rFonts w:asciiTheme="minorHAnsi" w:hAnsiTheme="minorHAnsi"/>
        </w:rPr>
        <w:t xml:space="preserve">. </w:t>
      </w:r>
      <w:r w:rsidRPr="00C25F04">
        <w:rPr>
          <w:rStyle w:val="StyleUnderline"/>
          <w:rFonts w:asciiTheme="minorHAnsi" w:hAnsiTheme="minorHAnsi"/>
        </w:rPr>
        <w:t>The cause of this problem is simple</w:t>
      </w:r>
      <w:r w:rsidRPr="00C25F04">
        <w:rPr>
          <w:rFonts w:asciiTheme="minorHAnsi" w:hAnsiTheme="minorHAnsi"/>
        </w:rPr>
        <w:t xml:space="preserve">. During the run-up to Y2K and the dot.com boom, </w:t>
      </w:r>
      <w:r w:rsidRPr="00C25F04">
        <w:rPr>
          <w:rStyle w:val="StyleUnderline"/>
          <w:rFonts w:asciiTheme="minorHAnsi" w:hAnsiTheme="minorHAnsi"/>
        </w:rPr>
        <w:t>the United States significantly boosted H-IB permits. Since then it has failed to boost the number of green cards available to those H-IB holders</w:t>
      </w:r>
      <w:r w:rsidRPr="00C25F04">
        <w:rPr>
          <w:rFonts w:asciiTheme="minorHAnsi" w:hAnsiTheme="minorHAnsi"/>
        </w:rPr>
        <w:t xml:space="preserve">. This has led to an enormous bubble of smart, talented people like Arora. </w:t>
      </w:r>
    </w:p>
    <w:p w:rsidR="001F2F4A" w:rsidRPr="00C25F04" w:rsidRDefault="001F2F4A" w:rsidP="001F2F4A">
      <w:pPr>
        <w:rPr>
          <w:rFonts w:asciiTheme="minorHAnsi" w:hAnsiTheme="minorHAnsi"/>
        </w:rPr>
      </w:pPr>
      <w:r w:rsidRPr="00C25F04">
        <w:rPr>
          <w:rFonts w:asciiTheme="minorHAnsi" w:hAnsiTheme="minorHAnsi"/>
        </w:rPr>
        <w:t xml:space="preserve">How big is that bubble? More than one million people. We touched on this in our 2010 report titled "How Many Highly Skilled Foreign- Born Are Waiting in Line for US Legal Permanent Residence?" Working with my research team, New York University professor Guillermina Jasso estimated that as of September 30, 2006, there were 499,680 principals in the main employment-based categories and an additional 556,541 family members awaiting legal permanent resident status in the United States. The number of employment- based principals waiting for labor certification—the first step in the US immigration process—was estimated at 184,545 in 2006. The number of pending </w:t>
      </w:r>
      <w:proofErr w:type="gramStart"/>
      <w:r w:rsidRPr="00C25F04">
        <w:rPr>
          <w:rFonts w:asciiTheme="minorHAnsi" w:hAnsiTheme="minorHAnsi"/>
        </w:rPr>
        <w:t>I</w:t>
      </w:r>
      <w:proofErr w:type="gramEnd"/>
      <w:r w:rsidRPr="00C25F04">
        <w:rPr>
          <w:rFonts w:asciiTheme="minorHAnsi" w:hAnsiTheme="minorHAnsi"/>
        </w:rPr>
        <w:t>- 140 applications—</w:t>
      </w:r>
      <w:r w:rsidRPr="00C25F04">
        <w:rPr>
          <w:rStyle w:val="StyleUnderline"/>
          <w:rFonts w:asciiTheme="minorHAnsi" w:hAnsiTheme="minorHAnsi"/>
        </w:rPr>
        <w:t>the second step of the immigration process</w:t>
      </w:r>
      <w:r w:rsidRPr="00C25F04">
        <w:rPr>
          <w:rFonts w:asciiTheme="minorHAnsi" w:hAnsiTheme="minorHAnsi"/>
        </w:rPr>
        <w:t xml:space="preserve">—stood at 50,132 in 2006. This </w:t>
      </w:r>
      <w:r w:rsidRPr="00C25F04">
        <w:rPr>
          <w:rStyle w:val="StyleUnderline"/>
          <w:rFonts w:asciiTheme="minorHAnsi" w:hAnsiTheme="minorHAnsi"/>
        </w:rPr>
        <w:t>was more than seven times the total in 1996</w:t>
      </w:r>
      <w:r w:rsidRPr="00C25F04">
        <w:rPr>
          <w:rFonts w:asciiTheme="minorHAnsi" w:hAnsiTheme="minorHAnsi"/>
        </w:rPr>
        <w:t xml:space="preserve"> (6,743). The number of employment- based principals with approved 1-140 applications and unfiled or pending 1-485s—the last step in the immigration process—was estimated at 309,823 in 2006, representing almost a threefold increase from the previous decade.</w:t>
      </w:r>
    </w:p>
    <w:p w:rsidR="001F2F4A" w:rsidRPr="00C25F04" w:rsidRDefault="001F2F4A" w:rsidP="001F2F4A">
      <w:pPr>
        <w:rPr>
          <w:rFonts w:asciiTheme="minorHAnsi" w:hAnsiTheme="minorHAnsi"/>
        </w:rPr>
      </w:pPr>
      <w:r w:rsidRPr="00C25F04">
        <w:rPr>
          <w:rFonts w:asciiTheme="minorHAnsi" w:hAnsiTheme="minorHAnsi"/>
        </w:rPr>
        <w:t xml:space="preserve">Overall, we estimated that </w:t>
      </w:r>
      <w:r w:rsidRPr="00C25F04">
        <w:rPr>
          <w:rStyle w:val="StyleUnderline"/>
          <w:rFonts w:asciiTheme="minorHAnsi" w:hAnsiTheme="minorHAnsi"/>
        </w:rPr>
        <w:t>the number of employment-based principals</w:t>
      </w:r>
      <w:r w:rsidRPr="00C25F04">
        <w:rPr>
          <w:rFonts w:asciiTheme="minorHAnsi" w:hAnsiTheme="minorHAnsi"/>
        </w:rPr>
        <w:t xml:space="preserve"> (in the three main employment visa categories—EB-l, EB- 2, and EB-3) </w:t>
      </w:r>
      <w:r w:rsidRPr="00C25F04">
        <w:rPr>
          <w:rStyle w:val="StyleUnderline"/>
          <w:rFonts w:asciiTheme="minorHAnsi" w:hAnsiTheme="minorHAnsi"/>
        </w:rPr>
        <w:t xml:space="preserve">waiting for legal permanent residence in the United States in 2006 was </w:t>
      </w:r>
      <w:r w:rsidRPr="00C25F04">
        <w:rPr>
          <w:rStyle w:val="Emphasis"/>
          <w:rFonts w:asciiTheme="minorHAnsi" w:hAnsiTheme="minorHAnsi"/>
        </w:rPr>
        <w:t>499,680</w:t>
      </w:r>
      <w:r w:rsidRPr="00C25F04">
        <w:rPr>
          <w:rFonts w:asciiTheme="minorHAnsi" w:hAnsiTheme="minorHAnsi"/>
        </w:rPr>
        <w:t xml:space="preserve">. The total number of employment-based principals in the focal employment categories and their family members waiting for legal permanent residence in the United States in 2006 was estimated at 1,056,221. We further estimated that 126,793 residents abroad were also waiting for US legal permanent residence, </w:t>
      </w:r>
      <w:r w:rsidRPr="00C25F04">
        <w:rPr>
          <w:rStyle w:val="StyleUnderline"/>
          <w:rFonts w:asciiTheme="minorHAnsi" w:hAnsiTheme="minorHAnsi"/>
        </w:rPr>
        <w:t>giving a worldwide total of 1,183,014</w:t>
      </w:r>
      <w:r w:rsidRPr="00C25F04">
        <w:rPr>
          <w:rFonts w:asciiTheme="minorHAnsi" w:hAnsiTheme="minorHAnsi"/>
        </w:rPr>
        <w:t xml:space="preserve">. </w:t>
      </w:r>
      <w:r w:rsidRPr="00C25F04">
        <w:rPr>
          <w:rStyle w:val="StyleUnderline"/>
          <w:rFonts w:asciiTheme="minorHAnsi" w:hAnsiTheme="minorHAnsi"/>
        </w:rPr>
        <w:t>That is nearly 1.2 million people stuck in immigration limbo</w:t>
      </w:r>
      <w:r w:rsidRPr="00C25F04">
        <w:rPr>
          <w:rFonts w:asciiTheme="minorHAnsi" w:hAnsiTheme="minorHAnsi"/>
        </w:rPr>
        <w:t xml:space="preserve">. </w:t>
      </w:r>
    </w:p>
    <w:p w:rsidR="001F2F4A" w:rsidRPr="00C25F04" w:rsidRDefault="001F2F4A" w:rsidP="001F2F4A">
      <w:pPr>
        <w:rPr>
          <w:rFonts w:asciiTheme="minorHAnsi" w:hAnsiTheme="minorHAnsi"/>
        </w:rPr>
      </w:pPr>
      <w:r w:rsidRPr="00C25F04">
        <w:rPr>
          <w:rFonts w:asciiTheme="minorHAnsi" w:hAnsiTheme="minorHAnsi"/>
        </w:rPr>
        <w:t xml:space="preserve">According to information posted on the websites of the State Department and the USCIS, in the last five years visas in </w:t>
      </w:r>
      <w:r w:rsidRPr="00C25F04">
        <w:rPr>
          <w:rStyle w:val="StyleUnderline"/>
          <w:rFonts w:asciiTheme="minorHAnsi" w:hAnsiTheme="minorHAnsi"/>
        </w:rPr>
        <w:t>the EB-I category which is for priority workers, including geniuses—have continued to be available so that processing can begin immediately</w:t>
      </w:r>
      <w:r w:rsidRPr="00C25F04">
        <w:rPr>
          <w:rFonts w:asciiTheme="minorHAnsi" w:hAnsiTheme="minorHAnsi"/>
        </w:rPr>
        <w:t xml:space="preserve">. In all of the employment categories, however, the problem of too few visas remains. </w:t>
      </w:r>
      <w:r w:rsidRPr="00C25F04">
        <w:rPr>
          <w:rStyle w:val="StyleUnderline"/>
          <w:rFonts w:asciiTheme="minorHAnsi" w:hAnsiTheme="minorHAnsi"/>
        </w:rPr>
        <w:t>For all applicants, there is a wait of several years. For Indians and Chinese, the waits are the longest.</w:t>
      </w:r>
    </w:p>
    <w:p w:rsidR="001F2F4A" w:rsidRPr="00C25F04" w:rsidRDefault="001F2F4A" w:rsidP="001F2F4A">
      <w:pPr>
        <w:rPr>
          <w:rFonts w:asciiTheme="minorHAnsi" w:hAnsiTheme="minorHAnsi"/>
        </w:rPr>
      </w:pPr>
      <w:r w:rsidRPr="00C25F04">
        <w:rPr>
          <w:rStyle w:val="StyleUnderline"/>
          <w:rFonts w:asciiTheme="minorHAnsi" w:hAnsiTheme="minorHAnsi"/>
        </w:rPr>
        <w:t>The problem is twofold—the imbalance between the number of slots open in a given year and the number of applicants, and the applicant's nationality</w:t>
      </w:r>
      <w:r w:rsidRPr="00C25F04">
        <w:rPr>
          <w:rFonts w:asciiTheme="minorHAnsi" w:hAnsiTheme="minorHAnsi"/>
        </w:rPr>
        <w:t xml:space="preserve">. </w:t>
      </w:r>
      <w:r w:rsidRPr="00C25F04">
        <w:rPr>
          <w:rStyle w:val="StyleUnderline"/>
          <w:rFonts w:asciiTheme="minorHAnsi" w:hAnsiTheme="minorHAnsi"/>
        </w:rPr>
        <w:t>The United States allots 140,000 green cards per year to employment-based (EB) visas. But there are far more applicants for these visas</w:t>
      </w:r>
      <w:r w:rsidRPr="00C25F04">
        <w:rPr>
          <w:rFonts w:asciiTheme="minorHAnsi" w:hAnsiTheme="minorHAnsi"/>
        </w:rPr>
        <w:t xml:space="preserve">. Furthermore, </w:t>
      </w:r>
      <w:r w:rsidRPr="00C25F04">
        <w:rPr>
          <w:rStyle w:val="StyleUnderline"/>
          <w:rFonts w:asciiTheme="minorHAnsi" w:hAnsiTheme="minorHAnsi"/>
        </w:rPr>
        <w:t>the law stipulates that each nationality may receive no more than 7% of the total</w:t>
      </w:r>
      <w:r w:rsidRPr="00C25F04">
        <w:rPr>
          <w:rFonts w:asciiTheme="minorHAnsi" w:hAnsiTheme="minorHAnsi"/>
        </w:rPr>
        <w:t xml:space="preserve"> number of employment-based green cards. </w:t>
      </w:r>
      <w:r w:rsidRPr="00C25F04">
        <w:rPr>
          <w:rStyle w:val="StyleUnderline"/>
          <w:rFonts w:asciiTheme="minorHAnsi" w:hAnsiTheme="minorHAnsi"/>
        </w:rPr>
        <w:t>Considering that Indian and Chinese recipients make up more than 50% of the total H-IB holder pool, it's obvious that this represents a severe bottleneck</w:t>
      </w:r>
      <w:r w:rsidRPr="00C25F04">
        <w:rPr>
          <w:rFonts w:asciiTheme="minorHAnsi" w:hAnsiTheme="minorHAnsi"/>
        </w:rPr>
        <w:t xml:space="preserve">. </w:t>
      </w:r>
    </w:p>
    <w:p w:rsidR="001F2F4A" w:rsidRPr="00C25F04" w:rsidRDefault="001F2F4A" w:rsidP="001F2F4A">
      <w:pPr>
        <w:rPr>
          <w:rFonts w:asciiTheme="minorHAnsi" w:hAnsiTheme="minorHAnsi"/>
        </w:rPr>
      </w:pPr>
      <w:r w:rsidRPr="00C25F04">
        <w:rPr>
          <w:rStyle w:val="StyleUnderline"/>
          <w:rFonts w:asciiTheme="minorHAnsi" w:hAnsiTheme="minorHAnsi"/>
        </w:rPr>
        <w:t>This has fed the queue and created an entire underclass of H-IB holders who cannot leave the United States</w:t>
      </w:r>
      <w:r w:rsidRPr="00C25F04">
        <w:rPr>
          <w:rFonts w:asciiTheme="minorHAnsi" w:hAnsiTheme="minorHAnsi"/>
        </w:rPr>
        <w:t xml:space="preserve"> (they would lose their place in the queue, because their employers would withdraw their petitions), who </w:t>
      </w:r>
      <w:r w:rsidRPr="00C25F04">
        <w:rPr>
          <w:rStyle w:val="StyleUnderline"/>
          <w:rFonts w:asciiTheme="minorHAnsi" w:hAnsiTheme="minorHAnsi"/>
        </w:rPr>
        <w:t>struggle to switch jobs and ask for raises, and who cannot open their companies or employ themselves</w:t>
      </w:r>
      <w:r w:rsidRPr="00C25F04">
        <w:rPr>
          <w:rFonts w:asciiTheme="minorHAnsi" w:hAnsiTheme="minorHAnsi"/>
        </w:rPr>
        <w:t xml:space="preserve">. For the spouses of H-IB holders, the situation is far grimmer. </w:t>
      </w:r>
      <w:r w:rsidRPr="00C25F04">
        <w:rPr>
          <w:rStyle w:val="StyleUnderline"/>
          <w:rFonts w:asciiTheme="minorHAnsi" w:hAnsiTheme="minorHAnsi"/>
        </w:rPr>
        <w:t>H-4 visa holders are not allowed to work at all. If they are caught working illegally, they are deported. In some states, it is impossible for H-4 visa holders to obtain a driver's license</w:t>
      </w:r>
      <w:r w:rsidRPr="00C25F04">
        <w:rPr>
          <w:rFonts w:asciiTheme="minorHAnsi" w:hAnsiTheme="minorHAnsi"/>
        </w:rPr>
        <w:t xml:space="preserve">. As a result, </w:t>
      </w:r>
      <w:r w:rsidRPr="00C25F04">
        <w:rPr>
          <w:rStyle w:val="StyleUnderline"/>
          <w:rFonts w:asciiTheme="minorHAnsi" w:hAnsiTheme="minorHAnsi"/>
        </w:rPr>
        <w:t>hundreds of thousands of spouses who may have valuable skills in science or medicine are sitting on their hands</w:t>
      </w:r>
      <w:r w:rsidRPr="00C25F04">
        <w:rPr>
          <w:rFonts w:asciiTheme="minorHAnsi" w:hAnsiTheme="minorHAnsi"/>
        </w:rPr>
        <w:t xml:space="preserve">, unable to contribute or work in the United States. And many of them, in states and regions where driving is the only way to get around, are literally trapped in their homes. This is hardly a situation you would expect to face in America. </w:t>
      </w:r>
    </w:p>
    <w:p w:rsidR="001F2F4A" w:rsidRPr="00C25F04" w:rsidRDefault="001F2F4A" w:rsidP="001F2F4A">
      <w:pPr>
        <w:rPr>
          <w:rFonts w:asciiTheme="minorHAnsi" w:hAnsiTheme="minorHAnsi"/>
        </w:rPr>
      </w:pPr>
      <w:r w:rsidRPr="00C25F04">
        <w:rPr>
          <w:rStyle w:val="StyleUnderline"/>
          <w:rFonts w:asciiTheme="minorHAnsi" w:hAnsiTheme="minorHAnsi"/>
        </w:rPr>
        <w:t>Against this backdrop</w:t>
      </w:r>
      <w:r w:rsidRPr="00C25F04">
        <w:rPr>
          <w:rFonts w:asciiTheme="minorHAnsi" w:hAnsiTheme="minorHAnsi"/>
        </w:rPr>
        <w:t xml:space="preserve"> of growing green card queues and bureaucratic hurdles, and highly restrictive spousal employment rules for H-lBs, </w:t>
      </w:r>
      <w:r w:rsidRPr="00C25F04">
        <w:rPr>
          <w:rStyle w:val="StyleUnderline"/>
          <w:rFonts w:asciiTheme="minorHAnsi" w:hAnsiTheme="minorHAnsi"/>
        </w:rPr>
        <w:t>the economies of India and China have clocked rapid growth</w:t>
      </w:r>
      <w:r w:rsidRPr="00C25F04">
        <w:rPr>
          <w:rFonts w:asciiTheme="minorHAnsi" w:hAnsiTheme="minorHAnsi"/>
        </w:rPr>
        <w:t xml:space="preserve">. For Chinese or Indian students holding graduate degrees in STEM fields, the choice of pursuing an H- 1B with an uncertain future or moving home to work at a university or for a large multinational, or to start their own company, is no longer as easy to make. This has been particularly true for the last five to seven years, as the US economy has stalled and shrunk. </w:t>
      </w:r>
    </w:p>
    <w:p w:rsidR="001F2F4A" w:rsidRPr="00C25F04" w:rsidRDefault="001F2F4A" w:rsidP="001F2F4A">
      <w:pPr>
        <w:rPr>
          <w:rFonts w:asciiTheme="minorHAnsi" w:hAnsiTheme="minorHAnsi"/>
        </w:rPr>
      </w:pPr>
      <w:r w:rsidRPr="00C25F04">
        <w:rPr>
          <w:rFonts w:asciiTheme="minorHAnsi" w:hAnsiTheme="minorHAnsi"/>
        </w:rPr>
        <w:t>Equally important, as I previously discussed, is to consider the average duration of time immigrant entrepreneurs spend in the United States before launching their own company: 13 years. This means large numbers of the cohort that entered the United States during the Y2K run-up—the largest H-IB cohort ever—</w:t>
      </w:r>
      <w:r w:rsidRPr="00C25F04">
        <w:rPr>
          <w:rStyle w:val="StyleUnderline"/>
          <w:rFonts w:asciiTheme="minorHAnsi" w:hAnsiTheme="minorHAnsi"/>
        </w:rPr>
        <w:t>are likely to be considering whether to start a business</w:t>
      </w:r>
      <w:r w:rsidRPr="00C25F04">
        <w:rPr>
          <w:rFonts w:asciiTheme="minorHAnsi" w:hAnsiTheme="minorHAnsi"/>
        </w:rPr>
        <w:t xml:space="preserve">. From the research data I covered in chapter 2, we can conclude that at least some of them are deciding either not to start a business or, more likely, to start a business somewhere else. </w:t>
      </w:r>
      <w:r w:rsidRPr="00C25F04">
        <w:rPr>
          <w:rStyle w:val="StyleUnderline"/>
          <w:rFonts w:asciiTheme="minorHAnsi" w:hAnsiTheme="minorHAnsi"/>
        </w:rPr>
        <w:t>Right now we should see a spike in immigrant-founded tech startups as a result of the large spike in H- 1B entrants</w:t>
      </w:r>
      <w:r w:rsidRPr="00C25F04">
        <w:rPr>
          <w:rFonts w:asciiTheme="minorHAnsi" w:hAnsiTheme="minorHAnsi"/>
        </w:rPr>
        <w:t xml:space="preserve"> we saw 15 years ago during the Y2K run-up. </w:t>
      </w:r>
    </w:p>
    <w:p w:rsidR="001F2F4A" w:rsidRPr="00C25F04" w:rsidRDefault="001F2F4A" w:rsidP="001F2F4A">
      <w:pPr>
        <w:rPr>
          <w:rStyle w:val="StyleUnderline"/>
          <w:rFonts w:asciiTheme="minorHAnsi" w:hAnsiTheme="minorHAnsi"/>
        </w:rPr>
      </w:pPr>
      <w:r w:rsidRPr="00C25F04">
        <w:rPr>
          <w:rFonts w:asciiTheme="minorHAnsi" w:hAnsiTheme="minorHAnsi"/>
        </w:rPr>
        <w:t xml:space="preserve">On a personal note, </w:t>
      </w:r>
      <w:r w:rsidRPr="00C25F04">
        <w:rPr>
          <w:rStyle w:val="StyleUnderline"/>
          <w:rFonts w:asciiTheme="minorHAnsi" w:hAnsiTheme="minorHAnsi"/>
        </w:rPr>
        <w:t>if I were a young immigrant technologist in my mid-30s, stuck on an H- 1B visa in America, and trapped in a middling job, I would probably have decided to return to Australia or India</w:t>
      </w:r>
      <w:r w:rsidRPr="00C25F04">
        <w:rPr>
          <w:rFonts w:asciiTheme="minorHAnsi" w:hAnsiTheme="minorHAnsi"/>
        </w:rPr>
        <w:t xml:space="preserve">. What's more, </w:t>
      </w:r>
      <w:r w:rsidRPr="00C25F04">
        <w:rPr>
          <w:rStyle w:val="StyleUnderline"/>
          <w:rFonts w:asciiTheme="minorHAnsi" w:hAnsiTheme="minorHAnsi"/>
        </w:rPr>
        <w:t>Australia and a growing list of countries might have actually tried to recruit me as a skilled immigrant candidate</w:t>
      </w:r>
      <w:r w:rsidRPr="00C25F04">
        <w:rPr>
          <w:rFonts w:asciiTheme="minorHAnsi" w:hAnsiTheme="minorHAnsi"/>
        </w:rPr>
        <w:t xml:space="preserve">. </w:t>
      </w:r>
      <w:r w:rsidRPr="00C25F04">
        <w:rPr>
          <w:rStyle w:val="StyleUnderline"/>
          <w:rFonts w:asciiTheme="minorHAnsi" w:hAnsiTheme="minorHAnsi"/>
        </w:rPr>
        <w:t xml:space="preserve">Those countries have recognized the success of Silicon Valley and the US technology sector, and they are making a concerted effort to attract </w:t>
      </w:r>
      <w:r w:rsidRPr="00C25F04">
        <w:rPr>
          <w:rStyle w:val="Emphasis"/>
          <w:rFonts w:asciiTheme="minorHAnsi" w:hAnsiTheme="minorHAnsi"/>
        </w:rPr>
        <w:t>skilled immigrants to build similar successes outside the United States</w:t>
      </w:r>
      <w:r w:rsidRPr="00C25F04">
        <w:rPr>
          <w:rStyle w:val="StyleUnderline"/>
          <w:rFonts w:asciiTheme="minorHAnsi" w:hAnsiTheme="minorHAnsi"/>
        </w:rPr>
        <w:t xml:space="preserve">. </w:t>
      </w:r>
    </w:p>
    <w:p w:rsidR="001F2F4A" w:rsidRPr="00C25F04" w:rsidRDefault="001F2F4A" w:rsidP="001F2F4A">
      <w:pPr>
        <w:rPr>
          <w:rFonts w:asciiTheme="minorHAnsi" w:hAnsiTheme="minorHAnsi"/>
        </w:rPr>
      </w:pPr>
    </w:p>
    <w:p w:rsidR="00311887" w:rsidRPr="00C25F04" w:rsidRDefault="00972D20" w:rsidP="003A5BE7">
      <w:pPr>
        <w:pStyle w:val="Heading3"/>
        <w:rPr>
          <w:rFonts w:asciiTheme="minorHAnsi" w:hAnsiTheme="minorHAnsi"/>
        </w:rPr>
      </w:pPr>
      <w:r w:rsidRPr="00C25F04">
        <w:rPr>
          <w:rFonts w:asciiTheme="minorHAnsi" w:hAnsiTheme="minorHAnsi"/>
        </w:rPr>
        <w:t xml:space="preserve">Solvency – </w:t>
      </w:r>
      <w:r w:rsidR="00CE673F" w:rsidRPr="00C25F04">
        <w:rPr>
          <w:rFonts w:asciiTheme="minorHAnsi" w:hAnsiTheme="minorHAnsi"/>
        </w:rPr>
        <w:t xml:space="preserve">Remove </w:t>
      </w:r>
      <w:r w:rsidRPr="00C25F04">
        <w:rPr>
          <w:rFonts w:asciiTheme="minorHAnsi" w:hAnsiTheme="minorHAnsi"/>
        </w:rPr>
        <w:t>Cap</w:t>
      </w:r>
    </w:p>
    <w:p w:rsidR="00CE673F" w:rsidRPr="00C25F04" w:rsidRDefault="00CE673F" w:rsidP="00CE673F">
      <w:pPr>
        <w:rPr>
          <w:rFonts w:asciiTheme="minorHAnsi" w:hAnsiTheme="minorHAnsi"/>
        </w:rPr>
      </w:pPr>
    </w:p>
    <w:p w:rsidR="00CE673F" w:rsidRPr="00C25F04" w:rsidRDefault="00CE673F" w:rsidP="00CE673F">
      <w:pPr>
        <w:pStyle w:val="Heading4"/>
        <w:rPr>
          <w:rFonts w:asciiTheme="minorHAnsi" w:hAnsiTheme="minorHAnsi"/>
        </w:rPr>
      </w:pPr>
      <w:r w:rsidRPr="00C25F04">
        <w:rPr>
          <w:rFonts w:asciiTheme="minorHAnsi" w:hAnsiTheme="minorHAnsi"/>
        </w:rPr>
        <w:t>***note --- this doesn’t necessarily fit well with any of the existing plans turned out at camp so far but could be its own standalone policy option</w:t>
      </w:r>
    </w:p>
    <w:p w:rsidR="003A5BE7" w:rsidRPr="00C25F04" w:rsidRDefault="003A5BE7" w:rsidP="003A5BE7">
      <w:pPr>
        <w:rPr>
          <w:rFonts w:asciiTheme="minorHAnsi" w:hAnsiTheme="minorHAnsi"/>
        </w:rPr>
      </w:pPr>
    </w:p>
    <w:p w:rsidR="00E139DF" w:rsidRPr="00C25F04" w:rsidRDefault="00E139DF" w:rsidP="00E139DF">
      <w:pPr>
        <w:pStyle w:val="Heading4"/>
        <w:rPr>
          <w:rFonts w:asciiTheme="minorHAnsi" w:hAnsiTheme="minorHAnsi"/>
        </w:rPr>
      </w:pPr>
      <w:r w:rsidRPr="00C25F04">
        <w:rPr>
          <w:rFonts w:asciiTheme="minorHAnsi" w:hAnsiTheme="minorHAnsi"/>
        </w:rPr>
        <w:t>EB visa caps are redundant – current policies are sufficient to regulate the number of immigrants and to keep wages the same</w:t>
      </w:r>
    </w:p>
    <w:p w:rsidR="00E139DF" w:rsidRPr="00C25F04" w:rsidRDefault="00E139DF" w:rsidP="00E139DF">
      <w:pPr>
        <w:rPr>
          <w:rFonts w:asciiTheme="minorHAnsi" w:hAnsiTheme="minorHAnsi"/>
        </w:rPr>
      </w:pPr>
      <w:r w:rsidRPr="00C25F04">
        <w:rPr>
          <w:rFonts w:asciiTheme="minorHAnsi" w:hAnsiTheme="minorHAnsi"/>
        </w:rPr>
        <w:t xml:space="preserve">*Note* </w:t>
      </w:r>
      <w:proofErr w:type="gramStart"/>
      <w:r w:rsidRPr="00C25F04">
        <w:rPr>
          <w:rFonts w:asciiTheme="minorHAnsi" w:hAnsiTheme="minorHAnsi"/>
        </w:rPr>
        <w:t>This</w:t>
      </w:r>
      <w:proofErr w:type="gramEnd"/>
      <w:r w:rsidRPr="00C25F04">
        <w:rPr>
          <w:rFonts w:asciiTheme="minorHAnsi" w:hAnsiTheme="minorHAnsi"/>
        </w:rPr>
        <w:t xml:space="preserve"> would be useful as a solvency card for a plan that both eliminates the cap and removes the per-country cap</w:t>
      </w:r>
    </w:p>
    <w:p w:rsidR="00E139DF" w:rsidRPr="00C25F04" w:rsidRDefault="00E139DF" w:rsidP="00E139DF">
      <w:pPr>
        <w:rPr>
          <w:rFonts w:asciiTheme="minorHAnsi" w:hAnsiTheme="minorHAnsi"/>
        </w:rPr>
      </w:pPr>
      <w:r w:rsidRPr="00C25F04">
        <w:rPr>
          <w:rFonts w:asciiTheme="minorHAnsi" w:hAnsiTheme="minorHAnsi"/>
        </w:rPr>
        <w:t xml:space="preserve">*Note* </w:t>
      </w:r>
      <w:proofErr w:type="gramStart"/>
      <w:r w:rsidRPr="00C25F04">
        <w:rPr>
          <w:rFonts w:asciiTheme="minorHAnsi" w:hAnsiTheme="minorHAnsi"/>
        </w:rPr>
        <w:t>This</w:t>
      </w:r>
      <w:proofErr w:type="gramEnd"/>
      <w:r w:rsidRPr="00C25F04">
        <w:rPr>
          <w:rFonts w:asciiTheme="minorHAnsi" w:hAnsiTheme="minorHAnsi"/>
        </w:rPr>
        <w:t xml:space="preserve"> could be used as a 2ac answer to wages and Auctions but could also be put in the 1ac as a prempt</w:t>
      </w:r>
    </w:p>
    <w:p w:rsidR="00E139DF" w:rsidRPr="00C25F04" w:rsidRDefault="00E139DF" w:rsidP="00E139DF">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E139DF" w:rsidRPr="00C25F04" w:rsidRDefault="00E139DF" w:rsidP="00E139DF">
      <w:pPr>
        <w:rPr>
          <w:rFonts w:asciiTheme="minorHAnsi" w:hAnsiTheme="minorHAnsi"/>
        </w:rPr>
      </w:pPr>
      <w:r w:rsidRPr="00C25F04">
        <w:rPr>
          <w:rFonts w:asciiTheme="minorHAnsi" w:hAnsiTheme="minorHAnsi"/>
        </w:rPr>
        <w:t>VIII. PREVIOUSLY PROPOSED LEGISLATION TO DEAL WITH THE BACKLOG IS DEFICIENT</w:t>
      </w:r>
    </w:p>
    <w:p w:rsidR="00E139DF" w:rsidRPr="00C25F04" w:rsidRDefault="00E139DF" w:rsidP="00E139DF">
      <w:pPr>
        <w:rPr>
          <w:rFonts w:asciiTheme="minorHAnsi" w:hAnsiTheme="minorHAnsi"/>
        </w:rPr>
      </w:pPr>
      <w:r w:rsidRPr="00C25F04">
        <w:rPr>
          <w:rFonts w:asciiTheme="minorHAnsi" w:hAnsiTheme="minorHAnsi"/>
        </w:rPr>
        <w:t xml:space="preserve">This section examines </w:t>
      </w:r>
      <w:r w:rsidRPr="00C25F04">
        <w:rPr>
          <w:rStyle w:val="StyleUnderline"/>
          <w:rFonts w:asciiTheme="minorHAnsi" w:hAnsiTheme="minorHAnsi"/>
        </w:rPr>
        <w:t>existing EB immigrant categories</w:t>
      </w:r>
      <w:r w:rsidRPr="00C25F04">
        <w:rPr>
          <w:rFonts w:asciiTheme="minorHAnsi" w:hAnsiTheme="minorHAnsi"/>
        </w:rPr>
        <w:t xml:space="preserve"> in order to demonstrate that they </w:t>
      </w:r>
      <w:r w:rsidRPr="00C25F04">
        <w:rPr>
          <w:rStyle w:val="StyleUnderline"/>
          <w:rFonts w:asciiTheme="minorHAnsi" w:hAnsiTheme="minorHAnsi"/>
        </w:rPr>
        <w:t xml:space="preserve">are sufficiently restrictive and work with the economy in regulating the number of EB immigrants without </w:t>
      </w:r>
      <w:r w:rsidRPr="00C25F04">
        <w:rPr>
          <w:rStyle w:val="Emphasis"/>
          <w:rFonts w:asciiTheme="minorHAnsi" w:hAnsiTheme="minorHAnsi"/>
        </w:rPr>
        <w:t>the need for numerical caps</w:t>
      </w:r>
      <w:r w:rsidRPr="00C25F04">
        <w:rPr>
          <w:rFonts w:asciiTheme="minorHAnsi" w:hAnsiTheme="minorHAnsi"/>
        </w:rPr>
        <w:t xml:space="preserve">. Whereas in family-based immigration it may be appropriate to have numerical caps to prevent rapid and unlimited chain immigration of family members, </w:t>
      </w:r>
      <w:r w:rsidRPr="00C25F04">
        <w:rPr>
          <w:rStyle w:val="StyleUnderline"/>
          <w:rFonts w:asciiTheme="minorHAnsi" w:hAnsiTheme="minorHAnsi"/>
        </w:rPr>
        <w:t>the EB caps serve no similar purpose. The proper filters of EB immigration to the United States are the current EB immigration categories which</w:t>
      </w:r>
      <w:r w:rsidRPr="00C25F04">
        <w:rPr>
          <w:rFonts w:asciiTheme="minorHAnsi" w:hAnsiTheme="minorHAnsi"/>
        </w:rPr>
        <w:t xml:space="preserve"> are structured so as to </w:t>
      </w:r>
      <w:r w:rsidRPr="00C25F04">
        <w:rPr>
          <w:rStyle w:val="StyleUnderline"/>
          <w:rFonts w:asciiTheme="minorHAnsi" w:hAnsiTheme="minorHAnsi"/>
        </w:rPr>
        <w:t xml:space="preserve">allow only intending immigrants who fill an </w:t>
      </w:r>
      <w:r w:rsidRPr="00C25F04">
        <w:rPr>
          <w:rStyle w:val="Emphasis"/>
          <w:rFonts w:asciiTheme="minorHAnsi" w:hAnsiTheme="minorHAnsi"/>
        </w:rPr>
        <w:t>unmet need in the U.S. economy</w:t>
      </w:r>
      <w:r w:rsidRPr="00C25F04">
        <w:rPr>
          <w:rFonts w:asciiTheme="minorHAnsi" w:hAnsiTheme="minorHAnsi"/>
        </w:rPr>
        <w:t xml:space="preserve"> </w:t>
      </w:r>
      <w:r w:rsidRPr="00C25F04">
        <w:rPr>
          <w:rStyle w:val="StyleUnderline"/>
          <w:rFonts w:asciiTheme="minorHAnsi" w:hAnsiTheme="minorHAnsi"/>
        </w:rPr>
        <w:t>or whose skills are somehow distinguished</w:t>
      </w:r>
      <w:r w:rsidRPr="00C25F04">
        <w:rPr>
          <w:rFonts w:asciiTheme="minorHAnsi" w:hAnsiTheme="minorHAnsi"/>
        </w:rPr>
        <w:t xml:space="preserve">. Therefore, </w:t>
      </w:r>
      <w:r w:rsidRPr="00C25F04">
        <w:rPr>
          <w:rStyle w:val="Emphasis"/>
          <w:rFonts w:asciiTheme="minorHAnsi" w:hAnsiTheme="minorHAnsi"/>
        </w:rPr>
        <w:t>the EB annual and worldwide per-country caps are redundant</w:t>
      </w:r>
      <w:r w:rsidRPr="00C25F04">
        <w:rPr>
          <w:rFonts w:asciiTheme="minorHAnsi" w:hAnsiTheme="minorHAnsi"/>
        </w:rPr>
        <w:t>.</w:t>
      </w:r>
    </w:p>
    <w:p w:rsidR="00E139DF" w:rsidRPr="00C25F04" w:rsidRDefault="00E139DF" w:rsidP="00E139DF">
      <w:pPr>
        <w:rPr>
          <w:rFonts w:asciiTheme="minorHAnsi" w:hAnsiTheme="minorHAnsi"/>
        </w:rPr>
      </w:pPr>
      <w:r w:rsidRPr="00C25F04">
        <w:rPr>
          <w:rFonts w:asciiTheme="minorHAnsi" w:hAnsiTheme="minorHAnsi"/>
        </w:rPr>
        <w:t xml:space="preserve">Intending immigrants in the EB-2 and EB-3 categories must have labor certification.94 </w:t>
      </w:r>
      <w:proofErr w:type="gramStart"/>
      <w:r w:rsidRPr="00C25F04">
        <w:rPr>
          <w:rFonts w:asciiTheme="minorHAnsi" w:hAnsiTheme="minorHAnsi"/>
        </w:rPr>
        <w:t>Though</w:t>
      </w:r>
      <w:proofErr w:type="gramEnd"/>
      <w:r w:rsidRPr="00C25F04">
        <w:rPr>
          <w:rFonts w:asciiTheme="minorHAnsi" w:hAnsiTheme="minorHAnsi"/>
        </w:rPr>
        <w:t xml:space="preserve"> labor certification has existed in the U.S. EB immigration system for some time, the current PERM labor certification process became effective on March 28, 2005."5 PERM brought with it significant new safeguards to the American workforce, including the statutory defined requirement of an exhaustive recruiting campaign. In PERM labor certification applications for professionals</w:t>
      </w:r>
      <w:proofErr w:type="gramStart"/>
      <w:r w:rsidRPr="00C25F04">
        <w:rPr>
          <w:rFonts w:asciiTheme="minorHAnsi" w:hAnsiTheme="minorHAnsi"/>
        </w:rPr>
        <w:t>,96</w:t>
      </w:r>
      <w:proofErr w:type="gramEnd"/>
      <w:r w:rsidRPr="00C25F04">
        <w:rPr>
          <w:rFonts w:asciiTheme="minorHAnsi" w:hAnsiTheme="minorHAnsi"/>
        </w:rPr>
        <w:t xml:space="preserve"> employers must advertise on at least two occasions in the largest regional newspaper in the area in which the position exists,97 place an online job order with the State Department of Labor in the state in which the position exists,98 post the position on their website,99 place a job notice in a public place at the company,0 ° and carry out three supplemental forms of advertising 1 ' from a list provided in the regulations.' 2</w:t>
      </w:r>
    </w:p>
    <w:p w:rsidR="00E139DF" w:rsidRPr="00C25F04" w:rsidRDefault="00E139DF" w:rsidP="00E139DF">
      <w:pPr>
        <w:rPr>
          <w:rFonts w:asciiTheme="minorHAnsi" w:hAnsiTheme="minorHAnsi"/>
        </w:rPr>
      </w:pPr>
      <w:r w:rsidRPr="00C25F04">
        <w:rPr>
          <w:rStyle w:val="Emphasis"/>
          <w:rFonts w:asciiTheme="minorHAnsi" w:hAnsiTheme="minorHAnsi"/>
        </w:rPr>
        <w:t>The labor certification process provides additional safeguards to protect the American workforce and to prevent the unregulated migration of foreign labor.</w:t>
      </w:r>
      <w:r w:rsidRPr="00C25F04">
        <w:rPr>
          <w:rFonts w:asciiTheme="minorHAnsi" w:hAnsiTheme="minorHAnsi"/>
        </w:rPr>
        <w:t xml:space="preserve"> The most important of these is the minimally qualified standard.13 </w:t>
      </w:r>
      <w:proofErr w:type="gramStart"/>
      <w:r w:rsidRPr="00C25F04">
        <w:rPr>
          <w:rFonts w:asciiTheme="minorHAnsi" w:hAnsiTheme="minorHAnsi"/>
        </w:rPr>
        <w:t>Essentially</w:t>
      </w:r>
      <w:proofErr w:type="gramEnd"/>
      <w:r w:rsidRPr="00C25F04">
        <w:rPr>
          <w:rFonts w:asciiTheme="minorHAnsi" w:hAnsiTheme="minorHAnsi"/>
        </w:rPr>
        <w:t xml:space="preserve">, </w:t>
      </w:r>
      <w:r w:rsidRPr="00C25F04">
        <w:rPr>
          <w:rStyle w:val="StyleUnderline"/>
          <w:rFonts w:asciiTheme="minorHAnsi" w:hAnsiTheme="minorHAnsi"/>
        </w:rPr>
        <w:t>this standard requires that the employer carrying out the required recruiting steps must select any American worker that meets the minimum requirements for the position over the proposed foreign beneficiary</w:t>
      </w:r>
      <w:r w:rsidRPr="00C25F04">
        <w:rPr>
          <w:rFonts w:asciiTheme="minorHAnsi" w:hAnsiTheme="minorHAnsi"/>
        </w:rPr>
        <w:t xml:space="preserve">." </w:t>
      </w:r>
      <w:r w:rsidRPr="00C25F04">
        <w:rPr>
          <w:rStyle w:val="StyleUnderline"/>
          <w:rFonts w:asciiTheme="minorHAnsi" w:hAnsiTheme="minorHAnsi"/>
        </w:rPr>
        <w:t xml:space="preserve">To ensure that foreign PERM beneficiaries </w:t>
      </w:r>
      <w:r w:rsidRPr="00C25F04">
        <w:rPr>
          <w:rStyle w:val="Emphasis"/>
          <w:rFonts w:asciiTheme="minorHAnsi" w:hAnsiTheme="minorHAnsi"/>
        </w:rPr>
        <w:t>do not undermine or reduce average American wages</w:t>
      </w:r>
      <w:r w:rsidRPr="00C25F04">
        <w:rPr>
          <w:rFonts w:asciiTheme="minorHAnsi" w:hAnsiTheme="minorHAnsi"/>
        </w:rPr>
        <w:t xml:space="preserve">, </w:t>
      </w:r>
      <w:r w:rsidRPr="00C25F04">
        <w:rPr>
          <w:rStyle w:val="Emphasis"/>
          <w:rFonts w:asciiTheme="minorHAnsi" w:hAnsiTheme="minorHAnsi"/>
        </w:rPr>
        <w:t>regulations require that employers pay foreign workers 100% or more of the prevailing wage for the region in which the position is located</w:t>
      </w:r>
      <w:r w:rsidRPr="00C25F04">
        <w:rPr>
          <w:rFonts w:asciiTheme="minorHAnsi" w:hAnsiTheme="minorHAnsi"/>
        </w:rPr>
        <w:t xml:space="preserve">, as determined by the State Department of Labor. °5 </w:t>
      </w:r>
      <w:r w:rsidRPr="00C25F04">
        <w:rPr>
          <w:rStyle w:val="StyleUnderline"/>
          <w:rFonts w:asciiTheme="minorHAnsi" w:hAnsiTheme="minorHAnsi"/>
        </w:rPr>
        <w:t>An employer that violates the prevailing wage requirement faces enforcement by the USDOL, as well as legal action by the foreign employee to make up for the wage shortfall</w:t>
      </w:r>
      <w:r w:rsidRPr="00C25F04">
        <w:rPr>
          <w:rFonts w:asciiTheme="minorHAnsi" w:hAnsiTheme="minorHAnsi"/>
        </w:rPr>
        <w:t xml:space="preserve"> between his or her actual salary and a higher prevailing wage.</w:t>
      </w:r>
    </w:p>
    <w:p w:rsidR="00E139DF" w:rsidRPr="00C25F04" w:rsidRDefault="00E139DF" w:rsidP="00E139DF">
      <w:pPr>
        <w:rPr>
          <w:rFonts w:asciiTheme="minorHAnsi" w:hAnsiTheme="minorHAnsi"/>
        </w:rPr>
      </w:pPr>
      <w:r w:rsidRPr="00C25F04">
        <w:rPr>
          <w:rFonts w:asciiTheme="minorHAnsi" w:hAnsiTheme="minorHAnsi"/>
        </w:rPr>
        <w:t xml:space="preserve">To secure the integrity of PERM, the USDOL requires that the process is employer-controlled, and it is not driven by the immigrant employee and his desire to get a green card.' °6 </w:t>
      </w:r>
      <w:proofErr w:type="gramStart"/>
      <w:r w:rsidRPr="00C25F04">
        <w:rPr>
          <w:rFonts w:asciiTheme="minorHAnsi" w:hAnsiTheme="minorHAnsi"/>
        </w:rPr>
        <w:t>As</w:t>
      </w:r>
      <w:proofErr w:type="gramEnd"/>
      <w:r w:rsidRPr="00C25F04">
        <w:rPr>
          <w:rFonts w:asciiTheme="minorHAnsi" w:hAnsiTheme="minorHAnsi"/>
        </w:rPr>
        <w:t xml:space="preserve"> a means of furthering this goal, the USDOL prohibits employee involvement in any part of the process. 10 7 </w:t>
      </w:r>
      <w:proofErr w:type="gramStart"/>
      <w:r w:rsidRPr="00C25F04">
        <w:rPr>
          <w:rFonts w:asciiTheme="minorHAnsi" w:hAnsiTheme="minorHAnsi"/>
        </w:rPr>
        <w:t>As</w:t>
      </w:r>
      <w:proofErr w:type="gramEnd"/>
      <w:r w:rsidRPr="00C25F04">
        <w:rPr>
          <w:rFonts w:asciiTheme="minorHAnsi" w:hAnsiTheme="minorHAnsi"/>
        </w:rPr>
        <w:t xml:space="preserve"> of 2007, the USDOL strictly prohibits the immigrant employee from paying advertising costs or attorney fees and requires that all PERM costs be paid by the employer.' °8 The USDOL further prohibits immigration counsel from involvement with the review of American applicants' credentials or resum6s."° As a further safeguard, </w:t>
      </w:r>
      <w:r w:rsidRPr="00C25F04">
        <w:rPr>
          <w:rStyle w:val="StyleUnderline"/>
          <w:rFonts w:asciiTheme="minorHAnsi" w:hAnsiTheme="minorHAnsi"/>
        </w:rPr>
        <w:t>the USDOL frequently audits PERM applications for quality control and to verify that employers are adequately testing the labor market</w:t>
      </w:r>
      <w:r w:rsidRPr="00C25F04">
        <w:rPr>
          <w:rFonts w:asciiTheme="minorHAnsi" w:hAnsiTheme="minorHAnsi"/>
        </w:rPr>
        <w:t xml:space="preserve">.11 ° Audits are also used to prevent fraud, ensure that employers are not unfairly tailoring position requirements to their foreign workers, and prevent other possible abuses of the system. </w:t>
      </w:r>
      <w:r w:rsidRPr="00C25F04">
        <w:rPr>
          <w:rStyle w:val="StyleUnderline"/>
          <w:rFonts w:asciiTheme="minorHAnsi" w:hAnsiTheme="minorHAnsi"/>
        </w:rPr>
        <w:t>In times of economic downturn, audits can also be used as a tool to ensure that companies are not laying off employees</w:t>
      </w:r>
      <w:r w:rsidRPr="00C25F04">
        <w:rPr>
          <w:rFonts w:asciiTheme="minorHAnsi" w:hAnsiTheme="minorHAnsi"/>
        </w:rPr>
        <w:t xml:space="preserve">, while proceeding with PERM cases for other employees, or to ensure that previously laid off employees are given due consideration for the position that is the subject of the labor certification. As a result of the current recession, it is likely that the USDOL will increase audits dramatically. The USDOL may also introduce supervised </w:t>
      </w:r>
      <w:proofErr w:type="gramStart"/>
      <w:r w:rsidRPr="00C25F04">
        <w:rPr>
          <w:rFonts w:asciiTheme="minorHAnsi" w:hAnsiTheme="minorHAnsi"/>
        </w:rPr>
        <w:t>recruitment.1 .</w:t>
      </w:r>
      <w:proofErr w:type="gramEnd"/>
      <w:r w:rsidRPr="00C25F04">
        <w:rPr>
          <w:rFonts w:asciiTheme="minorHAnsi" w:hAnsiTheme="minorHAnsi"/>
        </w:rPr>
        <w:t xml:space="preserve"> </w:t>
      </w:r>
      <w:proofErr w:type="gramStart"/>
      <w:r w:rsidRPr="00C25F04">
        <w:rPr>
          <w:rFonts w:asciiTheme="minorHAnsi" w:hAnsiTheme="minorHAnsi"/>
        </w:rPr>
        <w:t>for</w:t>
      </w:r>
      <w:proofErr w:type="gramEnd"/>
      <w:r w:rsidRPr="00C25F04">
        <w:rPr>
          <w:rFonts w:asciiTheme="minorHAnsi" w:hAnsiTheme="minorHAnsi"/>
        </w:rPr>
        <w:t xml:space="preserve"> certain fields in which there have been layoffs or there is other evidence of sufficient U.S. worker availability.</w:t>
      </w:r>
    </w:p>
    <w:p w:rsidR="00E139DF" w:rsidRPr="00C25F04" w:rsidRDefault="00E139DF" w:rsidP="00E139DF">
      <w:pPr>
        <w:rPr>
          <w:rFonts w:asciiTheme="minorHAnsi" w:hAnsiTheme="minorHAnsi"/>
        </w:rPr>
      </w:pPr>
      <w:r w:rsidRPr="00C25F04">
        <w:rPr>
          <w:rFonts w:asciiTheme="minorHAnsi" w:hAnsiTheme="minorHAnsi"/>
        </w:rPr>
        <w:t xml:space="preserve">Congress created several frequently utilized"2 labor certification-exempt categories in the EB-1 and EB-2 preferences for immigrants who are presumed to benefit the United States because of their contributions, recognition, or distinguished skill sets."3 Their employers are not required to prove that there is a labor shortage in their area of expertise or that there are no minimally qualified Americans to take a job that may be offered to them."4 </w:t>
      </w:r>
      <w:r w:rsidRPr="00C25F04">
        <w:rPr>
          <w:rStyle w:val="StyleUnderline"/>
          <w:rFonts w:asciiTheme="minorHAnsi" w:hAnsiTheme="minorHAnsi"/>
        </w:rPr>
        <w:t>The strict requirements in EB-1 categories render the numerical cap on these categories superfluous</w:t>
      </w:r>
      <w:r w:rsidRPr="00C25F04">
        <w:rPr>
          <w:rFonts w:asciiTheme="minorHAnsi" w:hAnsiTheme="minorHAnsi"/>
        </w:rPr>
        <w:t xml:space="preserve">, </w:t>
      </w:r>
      <w:r w:rsidRPr="00C25F04">
        <w:rPr>
          <w:rStyle w:val="StyleUnderline"/>
          <w:rFonts w:asciiTheme="minorHAnsi" w:hAnsiTheme="minorHAnsi"/>
        </w:rPr>
        <w:t>as they are already self-limiting</w:t>
      </w:r>
      <w:r w:rsidRPr="00C25F04">
        <w:rPr>
          <w:rFonts w:asciiTheme="minorHAnsi" w:hAnsiTheme="minorHAnsi"/>
        </w:rPr>
        <w:t xml:space="preserve">: </w:t>
      </w:r>
      <w:r w:rsidRPr="00C25F04">
        <w:rPr>
          <w:rStyle w:val="StyleUnderline"/>
          <w:rFonts w:asciiTheme="minorHAnsi" w:hAnsiTheme="minorHAnsi"/>
        </w:rPr>
        <w:t>there are only a small number of individuals who can qualify</w:t>
      </w:r>
      <w:r w:rsidRPr="00C25F04">
        <w:rPr>
          <w:rFonts w:asciiTheme="minorHAnsi" w:hAnsiTheme="minorHAnsi"/>
        </w:rPr>
        <w:t>.</w:t>
      </w:r>
    </w:p>
    <w:p w:rsidR="00E139DF" w:rsidRPr="00C25F04" w:rsidRDefault="00E139DF" w:rsidP="00E139DF">
      <w:pPr>
        <w:rPr>
          <w:rFonts w:asciiTheme="minorHAnsi" w:hAnsiTheme="minorHAnsi"/>
        </w:rPr>
      </w:pPr>
      <w:r w:rsidRPr="00C25F04">
        <w:rPr>
          <w:rStyle w:val="StyleUnderline"/>
          <w:rFonts w:asciiTheme="minorHAnsi" w:hAnsiTheme="minorHAnsi"/>
        </w:rPr>
        <w:t>The EB-1</w:t>
      </w:r>
      <w:r w:rsidRPr="00C25F04">
        <w:rPr>
          <w:rFonts w:asciiTheme="minorHAnsi" w:hAnsiTheme="minorHAnsi"/>
        </w:rPr>
        <w:t xml:space="preserve"> Extraordinary Ability Alien (EA) </w:t>
      </w:r>
      <w:r w:rsidRPr="00C25F04">
        <w:rPr>
          <w:rStyle w:val="StyleUnderline"/>
          <w:rFonts w:asciiTheme="minorHAnsi" w:hAnsiTheme="minorHAnsi"/>
        </w:rPr>
        <w:t>category is very narrowly defined</w:t>
      </w:r>
      <w:r w:rsidRPr="00C25F04">
        <w:rPr>
          <w:rFonts w:asciiTheme="minorHAnsi" w:hAnsiTheme="minorHAnsi"/>
        </w:rPr>
        <w:t>-the legislative history indicates that it is intended to be "</w:t>
      </w:r>
      <w:r w:rsidRPr="00C25F04">
        <w:rPr>
          <w:rStyle w:val="StyleUnderline"/>
          <w:rFonts w:asciiTheme="minorHAnsi" w:hAnsiTheme="minorHAnsi"/>
        </w:rPr>
        <w:t>for that small percentage of individuals who have risen to the very top of their field of endeavor</w:t>
      </w:r>
      <w:r w:rsidRPr="00C25F04">
        <w:rPr>
          <w:rFonts w:asciiTheme="minorHAnsi" w:hAnsiTheme="minorHAnsi"/>
        </w:rPr>
        <w:t xml:space="preserve">.""' 5 Those who apply in the EA category of the first preference, one of only two EB categories not requiring employer sponsorship, must show a major internationally recognized one-time achievement,1 6 or at least three of the following: "receipt of a lesser nationally or internationally" known prize or award, 1 7 membership in associations which require outstanding achievements for their members as judged by national or international experts,"8 published material about the beneficiary in a professional or major trade publication, ' 9 participation as a judge of the work of others,'20 evidence of "original scientific, scholarly, artistic, athletic, or business-related contributions of major significance,"' 2' authorship of scholarly articles in professional or major trade publications or other major media,' and/or high salary or remuneration compared to others in the field.'23 EA aliens are not limited to a particular field and frequently include individuals in arts, sciences, sports, business, or any other area.'24 In short, </w:t>
      </w:r>
      <w:r w:rsidRPr="00C25F04">
        <w:rPr>
          <w:rStyle w:val="StyleUnderline"/>
          <w:rFonts w:asciiTheme="minorHAnsi" w:hAnsiTheme="minorHAnsi"/>
        </w:rPr>
        <w:t>this category only permits those who can conclusively and overwhelmingly demonstrate that they are among the best in their field</w:t>
      </w:r>
      <w:r w:rsidRPr="00C25F04">
        <w:rPr>
          <w:rFonts w:asciiTheme="minorHAnsi" w:hAnsiTheme="minorHAnsi"/>
        </w:rPr>
        <w:t xml:space="preserve">. </w:t>
      </w:r>
    </w:p>
    <w:p w:rsidR="00E139DF" w:rsidRPr="00C25F04" w:rsidRDefault="00E139DF" w:rsidP="00E139DF">
      <w:pPr>
        <w:rPr>
          <w:rFonts w:asciiTheme="minorHAnsi" w:hAnsiTheme="minorHAnsi"/>
        </w:rPr>
      </w:pPr>
      <w:r w:rsidRPr="00C25F04">
        <w:rPr>
          <w:rFonts w:asciiTheme="minorHAnsi" w:hAnsiTheme="minorHAnsi"/>
        </w:rPr>
        <w:t>The EA category applies to those of extraordinary talent in any field or discipline, whereas the EB-1 Outstanding Researcher (OR) category was designed specifically to encourage highly talented scientists, researchers, and professors to migrate to the United States. Unlike the EA category, OR requires employer sponsorship and is thus dependent on a job offer. The burden for Outstanding Researchers is significant, as they must demonstrate international recognition in a manner similar to EA applicants through meeting at least two of six categories of evidence:'25 original research achievements,'26 publications, 21 7 published work about the applicant, 2 ' participation as a judge of the work of peers,'29 selective professional memberships, 130 and/or that the applicant has won recognized awards or prizes for original research in his or her field.' The final EB-1 category for Multinational Managers (MNM) is intended to facilitate the transfer of key high-level personnel coming from the same or a related company abroad.' This category is frequently used for CEOs, CFOs, and other members of a company's executive team, but can also be used for other high level managers as well. 33</w:t>
      </w:r>
    </w:p>
    <w:p w:rsidR="00E139DF" w:rsidRPr="00C25F04" w:rsidRDefault="00E139DF" w:rsidP="00E139DF">
      <w:pPr>
        <w:rPr>
          <w:rFonts w:asciiTheme="minorHAnsi" w:hAnsiTheme="minorHAnsi"/>
        </w:rPr>
      </w:pPr>
      <w:r w:rsidRPr="00C25F04">
        <w:rPr>
          <w:rFonts w:asciiTheme="minorHAnsi" w:hAnsiTheme="minorHAnsi"/>
        </w:rPr>
        <w:t xml:space="preserve">The EB-2 preference contains both labor certification options as well as the labor certification exempt National Interest Waiver (NIW) 34 and the less frequently used Exceptional Ability Alien (Schedule A, Group II) categories.'35 As with the various EB-1 categories, the NIW sets a rigorous evidentiary standard to qualify. Through the same types of proof required for the EB-1 Extraordinary Ability and Outstanding Researcher categories, an applicant must demonstrate a sustained record of contributions which are nationwide in scope "in an area of ... intrinsic merit" and that America's "national interest[s] would be adversely affected" by requiring a labor certification.136 Areas of national interests have included the economy, health care, the environment, education, and defense.'37 </w:t>
      </w:r>
      <w:r w:rsidRPr="00C25F04">
        <w:rPr>
          <w:rStyle w:val="StyleUnderline"/>
          <w:rFonts w:asciiTheme="minorHAnsi" w:hAnsiTheme="minorHAnsi"/>
        </w:rPr>
        <w:t>The EB immigrant visa categories</w:t>
      </w:r>
      <w:r w:rsidRPr="00C25F04">
        <w:rPr>
          <w:rFonts w:asciiTheme="minorHAnsi" w:hAnsiTheme="minorHAnsi"/>
        </w:rPr>
        <w:t xml:space="preserve"> described above </w:t>
      </w:r>
      <w:r w:rsidRPr="00C25F04">
        <w:rPr>
          <w:rStyle w:val="StyleUnderline"/>
          <w:rFonts w:asciiTheme="minorHAnsi" w:hAnsiTheme="minorHAnsi"/>
        </w:rPr>
        <w:t>each provide their own rigid standards to ensure that only the best and the brightest foreign talent, or those who fulfill a notable labor need in the U.S. economy, qualify to permanently immigrate</w:t>
      </w:r>
      <w:r w:rsidRPr="00C25F04">
        <w:rPr>
          <w:rFonts w:asciiTheme="minorHAnsi" w:hAnsiTheme="minorHAnsi"/>
        </w:rPr>
        <w:t>.</w:t>
      </w:r>
    </w:p>
    <w:p w:rsidR="00CE673F" w:rsidRPr="00C25F04" w:rsidRDefault="00CE673F" w:rsidP="00CE673F">
      <w:pPr>
        <w:pStyle w:val="Heading4"/>
        <w:rPr>
          <w:rFonts w:asciiTheme="minorHAnsi" w:hAnsiTheme="minorHAnsi"/>
        </w:rPr>
      </w:pPr>
      <w:r w:rsidRPr="00C25F04">
        <w:rPr>
          <w:rFonts w:asciiTheme="minorHAnsi" w:hAnsiTheme="minorHAnsi"/>
        </w:rPr>
        <w:t>CPs fail – the aff is the only way to solve any deficit</w:t>
      </w:r>
    </w:p>
    <w:p w:rsidR="00CE673F" w:rsidRPr="00C25F04" w:rsidRDefault="00CE673F" w:rsidP="00CE673F">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CE673F" w:rsidRPr="00C25F04" w:rsidRDefault="00CE673F" w:rsidP="00CE673F">
      <w:pPr>
        <w:rPr>
          <w:rFonts w:asciiTheme="minorHAnsi" w:hAnsiTheme="minorHAnsi"/>
        </w:rPr>
      </w:pPr>
      <w:r w:rsidRPr="00C25F04">
        <w:rPr>
          <w:rFonts w:asciiTheme="minorHAnsi" w:hAnsiTheme="minorHAnsi"/>
        </w:rPr>
        <w:t>VIII. PREVIOUSLY PROPOSED LEGISLATION TO DEAL WITH THE BACKLOG IS DEFICIENT</w:t>
      </w:r>
    </w:p>
    <w:p w:rsidR="00CE673F" w:rsidRPr="00C25F04" w:rsidRDefault="00CE673F" w:rsidP="00CE673F">
      <w:pPr>
        <w:rPr>
          <w:rFonts w:asciiTheme="minorHAnsi" w:hAnsiTheme="minorHAnsi"/>
        </w:rPr>
      </w:pPr>
      <w:r w:rsidRPr="00C25F04">
        <w:rPr>
          <w:rFonts w:asciiTheme="minorHAnsi" w:hAnsiTheme="minorHAnsi"/>
        </w:rPr>
        <w:t>This section examines proposed legislative solutions to reduce the impact of the EB immigrant visa cap. It is, however, the contention of this article that none of these solutions are sufficient to solve the problems in the long-term. Therefore, the simpler solution, which is removing quotas, entirely remains the most sensible--although it may be unpalatable to legislators.</w:t>
      </w:r>
    </w:p>
    <w:p w:rsidR="00CE673F" w:rsidRPr="00C25F04" w:rsidRDefault="00CE673F" w:rsidP="00CE673F">
      <w:pPr>
        <w:rPr>
          <w:rFonts w:asciiTheme="minorHAnsi" w:hAnsiTheme="minorHAnsi"/>
        </w:rPr>
      </w:pPr>
      <w:r w:rsidRPr="00C25F04">
        <w:rPr>
          <w:rStyle w:val="StyleUnderline"/>
          <w:rFonts w:asciiTheme="minorHAnsi" w:hAnsiTheme="minorHAnsi"/>
        </w:rPr>
        <w:t>Congress has considered solutions to the immediate problem that would raise the quotas</w:t>
      </w:r>
      <w:r w:rsidRPr="00C25F04">
        <w:rPr>
          <w:rFonts w:asciiTheme="minorHAnsi" w:hAnsiTheme="minorHAnsi"/>
        </w:rPr>
        <w:t xml:space="preserve"> so that numbers may become current or close thereto. The Comprehensive Immigration Reform (CIR)  [*346]  Act of 2007 proposed raising the annual EB immigration ceiling from the current level of 140,000 per fiscal year to 450,000 until 2017 followed by a steady level of 290,000 for each year thereafter. </w:t>
      </w:r>
      <w:proofErr w:type="gramStart"/>
      <w:r w:rsidRPr="00C25F04">
        <w:rPr>
          <w:rFonts w:asciiTheme="minorHAnsi" w:hAnsiTheme="minorHAnsi"/>
        </w:rPr>
        <w:t>n138</w:t>
      </w:r>
      <w:proofErr w:type="gramEnd"/>
      <w:r w:rsidRPr="00C25F04">
        <w:rPr>
          <w:rFonts w:asciiTheme="minorHAnsi" w:hAnsiTheme="minorHAnsi"/>
        </w:rPr>
        <w:t xml:space="preserve"> </w:t>
      </w:r>
      <w:r w:rsidRPr="00C25F04">
        <w:rPr>
          <w:rStyle w:val="StyleUnderline"/>
          <w:rFonts w:asciiTheme="minorHAnsi" w:hAnsiTheme="minorHAnsi"/>
        </w:rPr>
        <w:t>This proposal also entails a self-regulating system whereby the cap fluctuates in response to demand</w:t>
      </w:r>
      <w:r w:rsidRPr="00C25F04">
        <w:rPr>
          <w:rFonts w:asciiTheme="minorHAnsi" w:hAnsiTheme="minorHAnsi"/>
        </w:rPr>
        <w:t xml:space="preserve">. </w:t>
      </w:r>
      <w:proofErr w:type="gramStart"/>
      <w:r w:rsidRPr="00C25F04">
        <w:rPr>
          <w:rFonts w:asciiTheme="minorHAnsi" w:hAnsiTheme="minorHAnsi"/>
        </w:rPr>
        <w:t>n139</w:t>
      </w:r>
      <w:proofErr w:type="gramEnd"/>
      <w:r w:rsidRPr="00C25F04">
        <w:rPr>
          <w:rFonts w:asciiTheme="minorHAnsi" w:hAnsiTheme="minorHAnsi"/>
        </w:rPr>
        <w:t xml:space="preserve"> </w:t>
      </w:r>
      <w:r w:rsidRPr="00C25F04">
        <w:rPr>
          <w:rStyle w:val="StyleUnderline"/>
          <w:rFonts w:asciiTheme="minorHAnsi" w:hAnsiTheme="minorHAnsi"/>
        </w:rPr>
        <w:t>This CIR provision was coupled with an increase in per-country limits</w:t>
      </w:r>
      <w:r w:rsidRPr="00C25F04">
        <w:rPr>
          <w:rFonts w:asciiTheme="minorHAnsi" w:hAnsiTheme="minorHAnsi"/>
        </w:rPr>
        <w:t xml:space="preserve">. </w:t>
      </w:r>
      <w:proofErr w:type="gramStart"/>
      <w:r w:rsidRPr="00C25F04">
        <w:rPr>
          <w:rFonts w:asciiTheme="minorHAnsi" w:hAnsiTheme="minorHAnsi"/>
        </w:rPr>
        <w:t>n140</w:t>
      </w:r>
      <w:proofErr w:type="gramEnd"/>
      <w:r w:rsidRPr="00C25F04">
        <w:rPr>
          <w:rFonts w:asciiTheme="minorHAnsi" w:hAnsiTheme="minorHAnsi"/>
        </w:rPr>
        <w:t xml:space="preserve"> The CIR bill also contained provisions that would stop counting derivative spouses and children against EB caps, the net result of which would be a radical increase in available visa numbers. </w:t>
      </w:r>
      <w:proofErr w:type="gramStart"/>
      <w:r w:rsidRPr="00C25F04">
        <w:rPr>
          <w:rFonts w:asciiTheme="minorHAnsi" w:hAnsiTheme="minorHAnsi"/>
        </w:rPr>
        <w:t>n141</w:t>
      </w:r>
      <w:proofErr w:type="gramEnd"/>
      <w:r w:rsidRPr="00C25F04">
        <w:rPr>
          <w:rFonts w:asciiTheme="minorHAnsi" w:hAnsiTheme="minorHAnsi"/>
        </w:rPr>
        <w:t xml:space="preserve"> These measures in combination may give the flexibility to ensure that visa numbers become and remain current for a long time.</w:t>
      </w:r>
    </w:p>
    <w:p w:rsidR="00CE673F" w:rsidRPr="00C25F04" w:rsidRDefault="00CE673F" w:rsidP="00CE673F">
      <w:pPr>
        <w:rPr>
          <w:rFonts w:asciiTheme="minorHAnsi" w:hAnsiTheme="minorHAnsi"/>
        </w:rPr>
      </w:pPr>
      <w:r w:rsidRPr="00C25F04">
        <w:rPr>
          <w:rStyle w:val="StyleUnderline"/>
          <w:rFonts w:asciiTheme="minorHAnsi" w:hAnsiTheme="minorHAnsi"/>
        </w:rPr>
        <w:t>It has also been suggested that recapturing unused visa numbers from previous years would alleviate the problem</w:t>
      </w:r>
      <w:r w:rsidRPr="00C25F04">
        <w:rPr>
          <w:rFonts w:asciiTheme="minorHAnsi" w:hAnsiTheme="minorHAnsi"/>
        </w:rPr>
        <w:t xml:space="preserve">. This was proposed by the U.S. Senate in the Securing Knowledge, Innovation, and Leadership (SKIL) Act of 2007. </w:t>
      </w:r>
      <w:proofErr w:type="gramStart"/>
      <w:r w:rsidRPr="00C25F04">
        <w:rPr>
          <w:rFonts w:asciiTheme="minorHAnsi" w:hAnsiTheme="minorHAnsi"/>
        </w:rPr>
        <w:t>n142</w:t>
      </w:r>
      <w:proofErr w:type="gramEnd"/>
      <w:r w:rsidRPr="00C25F04">
        <w:rPr>
          <w:rFonts w:asciiTheme="minorHAnsi" w:hAnsiTheme="minorHAnsi"/>
        </w:rPr>
        <w:t xml:space="preserve"> </w:t>
      </w:r>
      <w:r w:rsidRPr="00C25F04">
        <w:rPr>
          <w:rStyle w:val="StyleUnderline"/>
          <w:rFonts w:asciiTheme="minorHAnsi" w:hAnsiTheme="minorHAnsi"/>
        </w:rPr>
        <w:t>The bill has provisions to recapture unused visa numbers lost to bureaucratic delay from 2001-2005</w:t>
      </w:r>
      <w:r w:rsidRPr="00C25F04">
        <w:rPr>
          <w:rFonts w:asciiTheme="minorHAnsi" w:hAnsiTheme="minorHAnsi"/>
        </w:rPr>
        <w:t xml:space="preserve">. </w:t>
      </w:r>
      <w:proofErr w:type="gramStart"/>
      <w:r w:rsidRPr="00C25F04">
        <w:rPr>
          <w:rFonts w:asciiTheme="minorHAnsi" w:hAnsiTheme="minorHAnsi"/>
        </w:rPr>
        <w:t>n143</w:t>
      </w:r>
      <w:proofErr w:type="gramEnd"/>
      <w:r w:rsidRPr="00C25F04">
        <w:rPr>
          <w:rFonts w:asciiTheme="minorHAnsi" w:hAnsiTheme="minorHAnsi"/>
        </w:rPr>
        <w:t xml:space="preserve"> </w:t>
      </w:r>
      <w:r w:rsidRPr="00C25F04">
        <w:rPr>
          <w:rStyle w:val="StyleUnderline"/>
          <w:rFonts w:asciiTheme="minorHAnsi" w:hAnsiTheme="minorHAnsi"/>
        </w:rPr>
        <w:t>While</w:t>
      </w:r>
      <w:r w:rsidRPr="00C25F04">
        <w:rPr>
          <w:rFonts w:asciiTheme="minorHAnsi" w:hAnsiTheme="minorHAnsi"/>
        </w:rPr>
        <w:t xml:space="preserve"> dramatically </w:t>
      </w:r>
      <w:r w:rsidRPr="00C25F04">
        <w:rPr>
          <w:rStyle w:val="StyleUnderline"/>
          <w:rFonts w:asciiTheme="minorHAnsi" w:hAnsiTheme="minorHAnsi"/>
        </w:rPr>
        <w:t>decreasing the backlog</w:t>
      </w:r>
      <w:r w:rsidRPr="00C25F04">
        <w:rPr>
          <w:rFonts w:asciiTheme="minorHAnsi" w:hAnsiTheme="minorHAnsi"/>
        </w:rPr>
        <w:t xml:space="preserve">, </w:t>
      </w:r>
      <w:r w:rsidRPr="00C25F04">
        <w:rPr>
          <w:rStyle w:val="StyleUnderline"/>
          <w:rFonts w:asciiTheme="minorHAnsi" w:hAnsiTheme="minorHAnsi"/>
        </w:rPr>
        <w:t>this</w:t>
      </w:r>
      <w:r w:rsidRPr="00C25F04">
        <w:rPr>
          <w:rFonts w:asciiTheme="minorHAnsi" w:hAnsiTheme="minorHAnsi"/>
        </w:rPr>
        <w:t xml:space="preserve"> bill </w:t>
      </w:r>
      <w:r w:rsidRPr="00C25F04">
        <w:rPr>
          <w:rStyle w:val="StyleUnderline"/>
          <w:rFonts w:asciiTheme="minorHAnsi" w:hAnsiTheme="minorHAnsi"/>
        </w:rPr>
        <w:t>would not address what caused the problems in the first place</w:t>
      </w:r>
      <w:r w:rsidRPr="00C25F04">
        <w:rPr>
          <w:rFonts w:asciiTheme="minorHAnsi" w:hAnsiTheme="minorHAnsi"/>
        </w:rPr>
        <w:t xml:space="preserve"> or offer a long term solution to the problem. Like other bills, this one would increase per-country quotas from 7-10% of the worldwide total. n144</w:t>
      </w:r>
    </w:p>
    <w:p w:rsidR="00CE673F" w:rsidRPr="00C25F04" w:rsidRDefault="00CE673F" w:rsidP="00CE673F">
      <w:pPr>
        <w:rPr>
          <w:rFonts w:asciiTheme="minorHAnsi" w:hAnsiTheme="minorHAnsi"/>
        </w:rPr>
      </w:pPr>
      <w:r w:rsidRPr="00C25F04">
        <w:rPr>
          <w:rFonts w:asciiTheme="minorHAnsi" w:hAnsiTheme="minorHAnsi"/>
        </w:rPr>
        <w:t xml:space="preserve">All of </w:t>
      </w:r>
      <w:r w:rsidRPr="00C25F04">
        <w:rPr>
          <w:rStyle w:val="StyleUnderline"/>
          <w:rFonts w:asciiTheme="minorHAnsi" w:hAnsiTheme="minorHAnsi"/>
        </w:rPr>
        <w:t>these solutions</w:t>
      </w:r>
      <w:r w:rsidRPr="00C25F04">
        <w:rPr>
          <w:rFonts w:asciiTheme="minorHAnsi" w:hAnsiTheme="minorHAnsi"/>
        </w:rPr>
        <w:t xml:space="preserve">, however, </w:t>
      </w:r>
      <w:r w:rsidRPr="00C25F04">
        <w:rPr>
          <w:rStyle w:val="StyleUnderline"/>
          <w:rFonts w:asciiTheme="minorHAnsi" w:hAnsiTheme="minorHAnsi"/>
        </w:rPr>
        <w:t>suffer from the same defect</w:t>
      </w:r>
      <w:r w:rsidRPr="00C25F04">
        <w:rPr>
          <w:rFonts w:asciiTheme="minorHAnsi" w:hAnsiTheme="minorHAnsi"/>
        </w:rPr>
        <w:t>--</w:t>
      </w:r>
      <w:r w:rsidRPr="00C25F04">
        <w:rPr>
          <w:rStyle w:val="StyleUnderline"/>
          <w:rFonts w:asciiTheme="minorHAnsi" w:hAnsiTheme="minorHAnsi"/>
        </w:rPr>
        <w:t>they are insufficiently responsive to changes in the market</w:t>
      </w:r>
      <w:r w:rsidRPr="00C25F04">
        <w:rPr>
          <w:rFonts w:asciiTheme="minorHAnsi" w:hAnsiTheme="minorHAnsi"/>
        </w:rPr>
        <w:t xml:space="preserve">. Although the problem may be solved for this generation of intending immigrants, it is likely to reemerge. As noted above, </w:t>
      </w:r>
      <w:r w:rsidRPr="00C25F04">
        <w:rPr>
          <w:rStyle w:val="StyleUnderline"/>
          <w:rFonts w:asciiTheme="minorHAnsi" w:hAnsiTheme="minorHAnsi"/>
        </w:rPr>
        <w:t>one of the key causes</w:t>
      </w:r>
      <w:r w:rsidRPr="00C25F04">
        <w:rPr>
          <w:rFonts w:asciiTheme="minorHAnsi" w:hAnsiTheme="minorHAnsi"/>
        </w:rPr>
        <w:t xml:space="preserve"> of the current crises </w:t>
      </w:r>
      <w:r w:rsidRPr="00C25F04">
        <w:rPr>
          <w:rStyle w:val="StyleUnderline"/>
          <w:rFonts w:asciiTheme="minorHAnsi" w:hAnsiTheme="minorHAnsi"/>
        </w:rPr>
        <w:t>is that the cap has not been increased for nearly twenty years</w:t>
      </w:r>
      <w:r w:rsidRPr="00C25F04">
        <w:rPr>
          <w:rFonts w:asciiTheme="minorHAnsi" w:hAnsiTheme="minorHAnsi"/>
        </w:rPr>
        <w:t xml:space="preserve">. It must be assumed that Congress will continue to be slow to act on immigration issues; and therefore, </w:t>
      </w:r>
      <w:r w:rsidRPr="00C25F04">
        <w:rPr>
          <w:rStyle w:val="StyleUnderline"/>
          <w:rFonts w:asciiTheme="minorHAnsi" w:hAnsiTheme="minorHAnsi"/>
        </w:rPr>
        <w:t>a temporary solution is unacceptable</w:t>
      </w:r>
      <w:r w:rsidRPr="00C25F04">
        <w:rPr>
          <w:rFonts w:asciiTheme="minorHAnsi" w:hAnsiTheme="minorHAnsi"/>
        </w:rPr>
        <w:t xml:space="preserve">. </w:t>
      </w:r>
      <w:r w:rsidRPr="00C25F04">
        <w:rPr>
          <w:rStyle w:val="Emphasis"/>
          <w:rFonts w:asciiTheme="minorHAnsi" w:hAnsiTheme="minorHAnsi"/>
        </w:rPr>
        <w:t>Even the self-regulating system alters slowly as the cap can be raised only in proscribed increments each quarter</w:t>
      </w:r>
      <w:r w:rsidRPr="00C25F04">
        <w:rPr>
          <w:rFonts w:asciiTheme="minorHAnsi" w:hAnsiTheme="minorHAnsi"/>
        </w:rPr>
        <w:t xml:space="preserve">. </w:t>
      </w:r>
      <w:r w:rsidRPr="00C25F04">
        <w:rPr>
          <w:rStyle w:val="StyleUnderline"/>
          <w:rFonts w:asciiTheme="minorHAnsi" w:hAnsiTheme="minorHAnsi"/>
        </w:rPr>
        <w:t>In the event of a non-linear increase in demand</w:t>
      </w:r>
      <w:r w:rsidRPr="00C25F04">
        <w:rPr>
          <w:rFonts w:asciiTheme="minorHAnsi" w:hAnsiTheme="minorHAnsi"/>
        </w:rPr>
        <w:t xml:space="preserve">, </w:t>
      </w:r>
      <w:r w:rsidRPr="00C25F04">
        <w:rPr>
          <w:rStyle w:val="StyleUnderline"/>
          <w:rFonts w:asciiTheme="minorHAnsi" w:hAnsiTheme="minorHAnsi"/>
        </w:rPr>
        <w:t>the cap would still be restrictive</w:t>
      </w:r>
      <w:r w:rsidRPr="00C25F04">
        <w:rPr>
          <w:rFonts w:asciiTheme="minorHAnsi" w:hAnsiTheme="minorHAnsi"/>
        </w:rPr>
        <w:t>. If, however, this formula proves satisfactory and the cap is never [*347</w:t>
      </w:r>
      <w:proofErr w:type="gramStart"/>
      <w:r w:rsidRPr="00C25F04">
        <w:rPr>
          <w:rFonts w:asciiTheme="minorHAnsi" w:hAnsiTheme="minorHAnsi"/>
        </w:rPr>
        <w:t>]  reached</w:t>
      </w:r>
      <w:proofErr w:type="gramEnd"/>
      <w:r w:rsidRPr="00C25F04">
        <w:rPr>
          <w:rFonts w:asciiTheme="minorHAnsi" w:hAnsiTheme="minorHAnsi"/>
        </w:rPr>
        <w:t>, the necessity of a cap should be questioned.</w:t>
      </w:r>
    </w:p>
    <w:p w:rsidR="00CE673F" w:rsidRPr="00C25F04" w:rsidRDefault="00CE673F" w:rsidP="00CE673F">
      <w:pPr>
        <w:rPr>
          <w:rFonts w:asciiTheme="minorHAnsi" w:hAnsiTheme="minorHAnsi"/>
        </w:rPr>
      </w:pPr>
      <w:r w:rsidRPr="00C25F04">
        <w:rPr>
          <w:rFonts w:asciiTheme="minorHAnsi" w:hAnsiTheme="minorHAnsi"/>
        </w:rPr>
        <w:t xml:space="preserve">The CIR Act of 2007 also proposed exceptions to the caps for those employees who are deemed most necessary for the U.S. economy. </w:t>
      </w:r>
      <w:proofErr w:type="gramStart"/>
      <w:r w:rsidRPr="00C25F04">
        <w:rPr>
          <w:rFonts w:asciiTheme="minorHAnsi" w:hAnsiTheme="minorHAnsi"/>
        </w:rPr>
        <w:t>n145</w:t>
      </w:r>
      <w:proofErr w:type="gramEnd"/>
      <w:r w:rsidRPr="00C25F04">
        <w:rPr>
          <w:rFonts w:asciiTheme="minorHAnsi" w:hAnsiTheme="minorHAnsi"/>
        </w:rPr>
        <w:t xml:space="preserve"> Section 505 would have exempted all professions designated by the Secretary of Labor as shortage occupations from the numerical quotas until 2017. n146 A further exemption to the numerical caps under the CIR would be for EB immigrants with advanced degrees in science, technology, engineering, or math and who have been working in a related field on a nonimmigrant visa during the previous three-year period preceding their application for an immediate immigrant visa, or who have had a national interest waiver granted. n147 Section 201 of the U.S. House of Representatives' SKIL Act of 2007 took some aspects of the CIR and related bills a step further, exempting from the numerical quotas those with a master's degree or higher from a U.S. university, those that have "medical specialty certification based on post-doctoral training and experience in the United States," and the spouse and minor children of primary immigrants without limitation. n148</w:t>
      </w:r>
    </w:p>
    <w:p w:rsidR="00CE673F" w:rsidRPr="00C25F04" w:rsidRDefault="00CE673F" w:rsidP="00CE673F">
      <w:pPr>
        <w:rPr>
          <w:rFonts w:asciiTheme="minorHAnsi" w:hAnsiTheme="minorHAnsi"/>
        </w:rPr>
      </w:pPr>
      <w:r w:rsidRPr="00C25F04">
        <w:rPr>
          <w:rFonts w:asciiTheme="minorHAnsi" w:hAnsiTheme="minorHAnsi"/>
        </w:rPr>
        <w:t xml:space="preserve">This type of approach, however, requires either legislative intervention to change the types of employees who are exempt or, as above, the intervention of the Secretary of Labor. Even the latter approach will be slower to react to employer need than an individual labor certification. The decision-making process of the Secretary of Labor would necessarily duplicate the labor certification process, but in a less effective manner, because it would not be able to assess the individual employer's need and local labor markets as does labor certification. This may provide some immediate relief for small numbers of professions, but it would not solve the wider problem: </w:t>
      </w:r>
      <w:r w:rsidRPr="00C25F04">
        <w:rPr>
          <w:rStyle w:val="StyleUnderline"/>
          <w:rFonts w:asciiTheme="minorHAnsi" w:hAnsiTheme="minorHAnsi"/>
        </w:rPr>
        <w:t>many employers cannot timely convert their valued foreign employees to permanent status even when it has been established by the labor certification process that the employee will benefit the United States and not detrimentally impact a U.S. employee</w:t>
      </w:r>
      <w:r w:rsidRPr="00C25F04">
        <w:rPr>
          <w:rFonts w:asciiTheme="minorHAnsi" w:hAnsiTheme="minorHAnsi"/>
        </w:rPr>
        <w:t xml:space="preserve">. Furthermore, </w:t>
      </w:r>
      <w:r w:rsidRPr="00C25F04">
        <w:rPr>
          <w:rStyle w:val="StyleUnderline"/>
          <w:rFonts w:asciiTheme="minorHAnsi" w:hAnsiTheme="minorHAnsi"/>
        </w:rPr>
        <w:t>an approach based on legislative or executive exemption</w:t>
      </w:r>
      <w:r w:rsidRPr="00C25F04">
        <w:rPr>
          <w:rFonts w:asciiTheme="minorHAnsi" w:hAnsiTheme="minorHAnsi"/>
        </w:rPr>
        <w:t xml:space="preserve"> by sector is subject to lobbying on behalf of industries seeking exemption. Such a practice </w:t>
      </w:r>
      <w:r w:rsidRPr="00C25F04">
        <w:rPr>
          <w:rStyle w:val="StyleUnderline"/>
          <w:rFonts w:asciiTheme="minorHAnsi" w:hAnsiTheme="minorHAnsi"/>
        </w:rPr>
        <w:t>would favor established U.S. industries that can afford lobbying and discriminate against infant industries</w:t>
      </w:r>
      <w:r w:rsidRPr="00C25F04">
        <w:rPr>
          <w:rFonts w:asciiTheme="minorHAnsi" w:hAnsiTheme="minorHAnsi"/>
        </w:rPr>
        <w:t xml:space="preserve"> and new enterprises with less means. It is</w:t>
      </w:r>
      <w:proofErr w:type="gramStart"/>
      <w:r w:rsidRPr="00C25F04">
        <w:rPr>
          <w:rFonts w:asciiTheme="minorHAnsi" w:hAnsiTheme="minorHAnsi"/>
        </w:rPr>
        <w:t>,  [</w:t>
      </w:r>
      <w:proofErr w:type="gramEnd"/>
      <w:r w:rsidRPr="00C25F04">
        <w:rPr>
          <w:rFonts w:asciiTheme="minorHAnsi" w:hAnsiTheme="minorHAnsi"/>
        </w:rPr>
        <w:t>*348]  however, the latter which are the key drivers of growth.</w:t>
      </w:r>
    </w:p>
    <w:p w:rsidR="00CE673F" w:rsidRPr="00C25F04" w:rsidRDefault="00CE673F" w:rsidP="00CE673F">
      <w:pPr>
        <w:rPr>
          <w:rFonts w:asciiTheme="minorHAnsi" w:hAnsiTheme="minorHAnsi"/>
        </w:rPr>
      </w:pPr>
      <w:r w:rsidRPr="00C25F04">
        <w:rPr>
          <w:rFonts w:asciiTheme="minorHAnsi" w:hAnsiTheme="minorHAnsi"/>
        </w:rPr>
        <w:t xml:space="preserve">One proposed solution to the problem seems to answer most of the issues highlighted in this article--the blue card scheme in the Agricultural Job Opportunities, Benefits, and Security (AgJOBS) Act of 2009, proposed by Senators Kennedy, Lieberman, and Dodd among others. </w:t>
      </w:r>
      <w:proofErr w:type="gramStart"/>
      <w:r w:rsidRPr="00C25F04">
        <w:rPr>
          <w:rFonts w:asciiTheme="minorHAnsi" w:hAnsiTheme="minorHAnsi"/>
        </w:rPr>
        <w:t>n149</w:t>
      </w:r>
      <w:proofErr w:type="gramEnd"/>
      <w:r w:rsidRPr="00C25F04">
        <w:rPr>
          <w:rFonts w:asciiTheme="minorHAnsi" w:hAnsiTheme="minorHAnsi"/>
        </w:rPr>
        <w:t xml:space="preserve"> Though it pertains only to agricultural workers, many have considered the AgJOBS bill to be a blueprint for reform of the entire EB permanent immigration system. n150</w:t>
      </w:r>
    </w:p>
    <w:p w:rsidR="00CE673F" w:rsidRPr="00C25F04" w:rsidRDefault="00CE673F" w:rsidP="00CE673F">
      <w:pPr>
        <w:rPr>
          <w:rFonts w:asciiTheme="minorHAnsi" w:hAnsiTheme="minorHAnsi"/>
        </w:rPr>
      </w:pPr>
      <w:r w:rsidRPr="00C25F04">
        <w:rPr>
          <w:rFonts w:asciiTheme="minorHAnsi" w:hAnsiTheme="minorHAnsi"/>
        </w:rPr>
        <w:t xml:space="preserve">The blue card is a new pseudo-green card which would resolve many of the problems inherent in the current numerically-based quota system for EB immigrants. It would, for example, provide spouses and children with both work authorization and travel authorization whereas under the current EB system such derivative spouses cannot apply for work authorization until immigrant visas are current. AgJOBS also prevents minor children from aging out by providing them with blue card and later green card status as long as the child was a minor at the date that the qualifying parent received blue card status. </w:t>
      </w:r>
      <w:proofErr w:type="gramStart"/>
      <w:r w:rsidRPr="00C25F04">
        <w:rPr>
          <w:rFonts w:asciiTheme="minorHAnsi" w:hAnsiTheme="minorHAnsi"/>
        </w:rPr>
        <w:t>n151</w:t>
      </w:r>
      <w:proofErr w:type="gramEnd"/>
      <w:r w:rsidRPr="00C25F04">
        <w:rPr>
          <w:rFonts w:asciiTheme="minorHAnsi" w:hAnsiTheme="minorHAnsi"/>
        </w:rPr>
        <w:t xml:space="preserve"> The blue card is not employer specific, which allows the blue card holder to later adjust his or her status to that of being a green card holder as long as they held an agricultural job for the statutorily required period of time. </w:t>
      </w:r>
      <w:proofErr w:type="gramStart"/>
      <w:r w:rsidRPr="00C25F04">
        <w:rPr>
          <w:rFonts w:asciiTheme="minorHAnsi" w:hAnsiTheme="minorHAnsi"/>
        </w:rPr>
        <w:t>n152</w:t>
      </w:r>
      <w:proofErr w:type="gramEnd"/>
      <w:r w:rsidRPr="00C25F04">
        <w:rPr>
          <w:rFonts w:asciiTheme="minorHAnsi" w:hAnsiTheme="minorHAnsi"/>
        </w:rPr>
        <w:t xml:space="preserve"> This concept could be applied to other EB immigrants as long as they continue to hold a job in the same occupational classification in which an original application was made.</w:t>
      </w:r>
    </w:p>
    <w:p w:rsidR="00CE673F" w:rsidRPr="00C25F04" w:rsidRDefault="00CE673F" w:rsidP="00CE673F">
      <w:pPr>
        <w:rPr>
          <w:rFonts w:asciiTheme="minorHAnsi" w:hAnsiTheme="minorHAnsi"/>
        </w:rPr>
      </w:pPr>
      <w:r w:rsidRPr="00C25F04">
        <w:rPr>
          <w:rFonts w:asciiTheme="minorHAnsi" w:hAnsiTheme="minorHAnsi"/>
        </w:rPr>
        <w:t xml:space="preserve">An important element of the AgJOBS proposal is that </w:t>
      </w:r>
      <w:r w:rsidRPr="00C25F04">
        <w:rPr>
          <w:rStyle w:val="StyleUnderline"/>
          <w:rFonts w:asciiTheme="minorHAnsi" w:hAnsiTheme="minorHAnsi"/>
        </w:rPr>
        <w:t>an employee with a blue card will automatically acquire a green card after five years of continuous employment in that status</w:t>
      </w:r>
      <w:r w:rsidRPr="00C25F04">
        <w:rPr>
          <w:rFonts w:asciiTheme="minorHAnsi" w:hAnsiTheme="minorHAnsi"/>
        </w:rPr>
        <w:t xml:space="preserve">. </w:t>
      </w:r>
      <w:proofErr w:type="gramStart"/>
      <w:r w:rsidRPr="00C25F04">
        <w:rPr>
          <w:rFonts w:asciiTheme="minorHAnsi" w:hAnsiTheme="minorHAnsi"/>
        </w:rPr>
        <w:t>n153</w:t>
      </w:r>
      <w:proofErr w:type="gramEnd"/>
      <w:r w:rsidRPr="00C25F04">
        <w:rPr>
          <w:rFonts w:asciiTheme="minorHAnsi" w:hAnsiTheme="minorHAnsi"/>
        </w:rPr>
        <w:t xml:space="preserve"> </w:t>
      </w:r>
      <w:r w:rsidRPr="00C25F04">
        <w:rPr>
          <w:rStyle w:val="StyleUnderline"/>
          <w:rFonts w:asciiTheme="minorHAnsi" w:hAnsiTheme="minorHAnsi"/>
        </w:rPr>
        <w:t>This could prove problematic because it removes the element of labor certification or one of the other category-based filters, which currently protect the domestic labor force</w:t>
      </w:r>
      <w:r w:rsidRPr="00C25F04">
        <w:rPr>
          <w:rFonts w:asciiTheme="minorHAnsi" w:hAnsiTheme="minorHAnsi"/>
        </w:rPr>
        <w:t xml:space="preserve">. </w:t>
      </w:r>
      <w:r w:rsidRPr="00C25F04">
        <w:rPr>
          <w:rStyle w:val="StyleUnderline"/>
          <w:rFonts w:asciiTheme="minorHAnsi" w:hAnsiTheme="minorHAnsi"/>
        </w:rPr>
        <w:t>Removing caps and waiting times instead would ensure that at the time permanent residence is granted</w:t>
      </w:r>
      <w:r w:rsidRPr="00C25F04">
        <w:rPr>
          <w:rFonts w:asciiTheme="minorHAnsi" w:hAnsiTheme="minorHAnsi"/>
        </w:rPr>
        <w:t xml:space="preserve">, </w:t>
      </w:r>
      <w:r w:rsidRPr="00C25F04">
        <w:rPr>
          <w:rStyle w:val="StyleUnderline"/>
          <w:rFonts w:asciiTheme="minorHAnsi" w:hAnsiTheme="minorHAnsi"/>
        </w:rPr>
        <w:t>there would be no U.S. employee who could</w:t>
      </w:r>
      <w:r w:rsidRPr="00C25F04">
        <w:rPr>
          <w:rFonts w:asciiTheme="minorHAnsi" w:hAnsiTheme="minorHAnsi"/>
        </w:rPr>
        <w:t xml:space="preserve">  [*349]  </w:t>
      </w:r>
      <w:r w:rsidRPr="00C25F04">
        <w:rPr>
          <w:rStyle w:val="StyleUnderline"/>
          <w:rFonts w:asciiTheme="minorHAnsi" w:hAnsiTheme="minorHAnsi"/>
        </w:rPr>
        <w:t>fill the position</w:t>
      </w:r>
      <w:r w:rsidRPr="00C25F04">
        <w:rPr>
          <w:rFonts w:asciiTheme="minorHAnsi" w:hAnsiTheme="minorHAnsi"/>
        </w:rPr>
        <w:t xml:space="preserve">. </w:t>
      </w:r>
      <w:r w:rsidRPr="00C25F04">
        <w:rPr>
          <w:rStyle w:val="StyleUnderline"/>
          <w:rFonts w:asciiTheme="minorHAnsi" w:hAnsiTheme="minorHAnsi"/>
        </w:rPr>
        <w:t>The blue card</w:t>
      </w:r>
      <w:r w:rsidRPr="00C25F04">
        <w:rPr>
          <w:rFonts w:asciiTheme="minorHAnsi" w:hAnsiTheme="minorHAnsi"/>
        </w:rPr>
        <w:t xml:space="preserve"> proposal, however, would function like a nonimmigrant visa and </w:t>
      </w:r>
      <w:r w:rsidRPr="00C25F04">
        <w:rPr>
          <w:rStyle w:val="StyleUnderline"/>
          <w:rFonts w:asciiTheme="minorHAnsi" w:hAnsiTheme="minorHAnsi"/>
        </w:rPr>
        <w:t>only examine the beneficiary's credentials and role in the U.S. workforce</w:t>
      </w:r>
      <w:r w:rsidRPr="00C25F04">
        <w:rPr>
          <w:rFonts w:asciiTheme="minorHAnsi" w:hAnsiTheme="minorHAnsi"/>
        </w:rPr>
        <w:t xml:space="preserve"> at the time of initial admission in that category. In the intervening five-year wait for a green card, while the employee has his or her blue card, there could be substantial labor market changes creating availability of U.S. workers. The requirement of continuous employment while holding the blue card is not a sufficient substitute for labor certification because it is likely that the employee would remain with the same employer for the duration. It is even more likely to remain with the same employer in the case of skilled or professional employees.</w:t>
      </w:r>
    </w:p>
    <w:p w:rsidR="00CE673F" w:rsidRPr="00C25F04" w:rsidRDefault="00CE673F" w:rsidP="003A5BE7">
      <w:pPr>
        <w:rPr>
          <w:rFonts w:asciiTheme="minorHAnsi" w:hAnsiTheme="minorHAnsi"/>
        </w:rPr>
      </w:pPr>
    </w:p>
    <w:p w:rsidR="003C3959" w:rsidRPr="00C25F04" w:rsidRDefault="003C3959" w:rsidP="003C3959">
      <w:pPr>
        <w:pStyle w:val="Heading4"/>
        <w:rPr>
          <w:rFonts w:asciiTheme="minorHAnsi" w:hAnsiTheme="minorHAnsi"/>
        </w:rPr>
      </w:pPr>
      <w:r w:rsidRPr="00C25F04">
        <w:rPr>
          <w:rFonts w:asciiTheme="minorHAnsi" w:hAnsiTheme="minorHAnsi"/>
        </w:rPr>
        <w:t>The point system cp fails in comparison to the aff</w:t>
      </w:r>
    </w:p>
    <w:p w:rsidR="003C3959" w:rsidRPr="00C25F04" w:rsidRDefault="003C3959" w:rsidP="003C3959">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3C3959" w:rsidRPr="00C25F04" w:rsidRDefault="003C3959" w:rsidP="003C3959">
      <w:pPr>
        <w:rPr>
          <w:rFonts w:asciiTheme="minorHAnsi" w:hAnsiTheme="minorHAnsi"/>
        </w:rPr>
      </w:pPr>
      <w:r w:rsidRPr="00C25F04">
        <w:rPr>
          <w:rFonts w:asciiTheme="minorHAnsi" w:hAnsiTheme="minorHAnsi"/>
        </w:rPr>
        <w:t>IX. THE UNITED STATES SHOULD LEARN FROM FOREIGN POINTS-BASED IMMIGRATION SYSTEMS AND APPROACHES TO CAP</w:t>
      </w:r>
    </w:p>
    <w:p w:rsidR="003C3959" w:rsidRPr="00C25F04" w:rsidRDefault="003C3959" w:rsidP="003C3959">
      <w:pPr>
        <w:rPr>
          <w:rFonts w:asciiTheme="minorHAnsi" w:hAnsiTheme="minorHAnsi"/>
        </w:rPr>
      </w:pPr>
      <w:r w:rsidRPr="00C25F04">
        <w:rPr>
          <w:rFonts w:asciiTheme="minorHAnsi" w:hAnsiTheme="minorHAnsi"/>
        </w:rPr>
        <w:t xml:space="preserve">Having observed the benefits of EB immigration to the United States and their own economies, other developed countries are reforming their immigration systems to take advantage of the shortcomings of the U.S. system. n154 </w:t>
      </w:r>
      <w:r w:rsidRPr="00C25F04">
        <w:rPr>
          <w:rStyle w:val="StyleUnderline"/>
          <w:rFonts w:asciiTheme="minorHAnsi" w:hAnsiTheme="minorHAnsi"/>
        </w:rPr>
        <w:t>Canada's points-based system</w:t>
      </w:r>
      <w:r w:rsidRPr="00C25F04">
        <w:rPr>
          <w:rFonts w:asciiTheme="minorHAnsi" w:hAnsiTheme="minorHAnsi"/>
        </w:rPr>
        <w:t xml:space="preserve">, which </w:t>
      </w:r>
      <w:r w:rsidRPr="00C25F04">
        <w:rPr>
          <w:rStyle w:val="StyleUnderline"/>
          <w:rFonts w:asciiTheme="minorHAnsi" w:hAnsiTheme="minorHAnsi"/>
        </w:rPr>
        <w:t>facilitates the permanent immigration of skilled immigrants by awarding points for selected skills and qualities</w:t>
      </w:r>
      <w:r w:rsidRPr="00C25F04">
        <w:rPr>
          <w:rFonts w:asciiTheme="minorHAnsi" w:hAnsiTheme="minorHAnsi"/>
        </w:rPr>
        <w:t xml:space="preserve">, has served as a model for Australia, New Zealand, and most recently, the United Kingdom. n155 Another common denominator to these countries' systems is that </w:t>
      </w:r>
      <w:r w:rsidRPr="00C25F04">
        <w:rPr>
          <w:rStyle w:val="StyleUnderline"/>
          <w:rFonts w:asciiTheme="minorHAnsi" w:hAnsiTheme="minorHAnsi"/>
        </w:rPr>
        <w:t>they place less emphasis on caps as a means of controlling professional immigration--some have no caps at all while others have limited caps</w:t>
      </w:r>
      <w:r w:rsidRPr="00C25F04">
        <w:rPr>
          <w:rFonts w:asciiTheme="minorHAnsi" w:hAnsiTheme="minorHAnsi"/>
        </w:rPr>
        <w:t xml:space="preserve"> applying to only certain segments of EB permanent immigrants. This section examines the nature of these systems to show that they are much less restrictive than that of the United States. It will be argued that the United States should follow the lead of these countries and modernize its system by eliminating the caps on EB immigration. Secondly, this section will consider the advantages and disadvantages of a points-based system and conclude that the U.S. labor certification system is better designed to protect the U.S. labor market than a points-based system.</w:t>
      </w:r>
    </w:p>
    <w:p w:rsidR="003C3959" w:rsidRPr="00C25F04" w:rsidRDefault="003C3959" w:rsidP="003C3959">
      <w:pPr>
        <w:rPr>
          <w:rFonts w:asciiTheme="minorHAnsi" w:hAnsiTheme="minorHAnsi"/>
        </w:rPr>
      </w:pPr>
      <w:r w:rsidRPr="00C25F04">
        <w:rPr>
          <w:rFonts w:asciiTheme="minorHAnsi" w:hAnsiTheme="minorHAnsi"/>
        </w:rPr>
        <w:t xml:space="preserve">The United Kingdom reformed its immigration system in 2008 [*350] with the implementation of a points-based system. </w:t>
      </w:r>
      <w:proofErr w:type="gramStart"/>
      <w:r w:rsidRPr="00C25F04">
        <w:rPr>
          <w:rFonts w:asciiTheme="minorHAnsi" w:hAnsiTheme="minorHAnsi"/>
        </w:rPr>
        <w:t>n156</w:t>
      </w:r>
      <w:proofErr w:type="gramEnd"/>
      <w:r w:rsidRPr="00C25F04">
        <w:rPr>
          <w:rFonts w:asciiTheme="minorHAnsi" w:hAnsiTheme="minorHAnsi"/>
        </w:rPr>
        <w:t xml:space="preserve"> Although it was and remains contested, the United Kingdom chose to not implement caps on immigration. </w:t>
      </w:r>
      <w:proofErr w:type="gramStart"/>
      <w:r w:rsidRPr="00C25F04">
        <w:rPr>
          <w:rFonts w:asciiTheme="minorHAnsi" w:hAnsiTheme="minorHAnsi"/>
        </w:rPr>
        <w:t>n157</w:t>
      </w:r>
      <w:proofErr w:type="gramEnd"/>
      <w:r w:rsidRPr="00C25F04">
        <w:rPr>
          <w:rFonts w:asciiTheme="minorHAnsi" w:hAnsiTheme="minorHAnsi"/>
        </w:rPr>
        <w:t xml:space="preserve"> Intending immigrants to the United Kingdom can apply for "indefinite leave to remain" (permanent residency), after residing in the United Kingdom on a nonimmigrant visa for five years. </w:t>
      </w:r>
      <w:proofErr w:type="gramStart"/>
      <w:r w:rsidRPr="00C25F04">
        <w:rPr>
          <w:rFonts w:asciiTheme="minorHAnsi" w:hAnsiTheme="minorHAnsi"/>
        </w:rPr>
        <w:t>n158</w:t>
      </w:r>
      <w:proofErr w:type="gramEnd"/>
      <w:r w:rsidRPr="00C25F04">
        <w:rPr>
          <w:rFonts w:asciiTheme="minorHAnsi" w:hAnsiTheme="minorHAnsi"/>
        </w:rPr>
        <w:t xml:space="preserve"> The only filter to initial admission to the United Kingdom is a points-based system which is applied when an intending immigrant applies for a nonimmigrant visa. </w:t>
      </w:r>
      <w:proofErr w:type="gramStart"/>
      <w:r w:rsidRPr="00C25F04">
        <w:rPr>
          <w:rFonts w:asciiTheme="minorHAnsi" w:hAnsiTheme="minorHAnsi"/>
        </w:rPr>
        <w:t>n159</w:t>
      </w:r>
      <w:proofErr w:type="gramEnd"/>
      <w:r w:rsidRPr="00C25F04">
        <w:rPr>
          <w:rFonts w:asciiTheme="minorHAnsi" w:hAnsiTheme="minorHAnsi"/>
        </w:rPr>
        <w:t xml:space="preserve"> </w:t>
      </w:r>
      <w:r w:rsidRPr="00C25F04">
        <w:rPr>
          <w:rStyle w:val="StyleUnderline"/>
          <w:rFonts w:asciiTheme="minorHAnsi" w:hAnsiTheme="minorHAnsi"/>
        </w:rPr>
        <w:t>This filter is not applied again, nor is there any other examination of the needs</w:t>
      </w:r>
      <w:r w:rsidRPr="00C25F04">
        <w:rPr>
          <w:rFonts w:asciiTheme="minorHAnsi" w:hAnsiTheme="minorHAnsi"/>
        </w:rPr>
        <w:t xml:space="preserve"> of the British labor market five years later when the intending immigrant applies for permanent residency. </w:t>
      </w:r>
      <w:proofErr w:type="gramStart"/>
      <w:r w:rsidRPr="00C25F04">
        <w:rPr>
          <w:rFonts w:asciiTheme="minorHAnsi" w:hAnsiTheme="minorHAnsi"/>
        </w:rPr>
        <w:t>n160</w:t>
      </w:r>
      <w:proofErr w:type="gramEnd"/>
      <w:r w:rsidRPr="00C25F04">
        <w:rPr>
          <w:rFonts w:asciiTheme="minorHAnsi" w:hAnsiTheme="minorHAnsi"/>
        </w:rPr>
        <w:t xml:space="preserve"> </w:t>
      </w:r>
      <w:r w:rsidRPr="00C25F04">
        <w:rPr>
          <w:rStyle w:val="StyleUnderline"/>
          <w:rFonts w:asciiTheme="minorHAnsi" w:hAnsiTheme="minorHAnsi"/>
        </w:rPr>
        <w:t xml:space="preserve">Given the possible changes in the labor market </w:t>
      </w:r>
      <w:r w:rsidRPr="00C25F04">
        <w:rPr>
          <w:rFonts w:asciiTheme="minorHAnsi" w:hAnsiTheme="minorHAnsi"/>
        </w:rPr>
        <w:t xml:space="preserve">during this period of time, </w:t>
      </w:r>
      <w:r w:rsidRPr="00C25F04">
        <w:rPr>
          <w:rStyle w:val="StyleUnderline"/>
          <w:rFonts w:asciiTheme="minorHAnsi" w:hAnsiTheme="minorHAnsi"/>
        </w:rPr>
        <w:t>a cap-free U.S. system of labor certification would better serve the goals of protecting labor and facilitating efficient EB immigration</w:t>
      </w:r>
      <w:r w:rsidRPr="00C25F04">
        <w:rPr>
          <w:rFonts w:asciiTheme="minorHAnsi" w:hAnsiTheme="minorHAnsi"/>
        </w:rPr>
        <w:t xml:space="preserve"> to the United States. The U.K. system is, in this way, analogous to the blue card system proposed by AgJOBS n161--the same disadvantages apply as those discussed previously.</w:t>
      </w:r>
    </w:p>
    <w:p w:rsidR="003C3959" w:rsidRPr="00C25F04" w:rsidRDefault="003C3959" w:rsidP="003C3959">
      <w:pPr>
        <w:rPr>
          <w:rFonts w:asciiTheme="minorHAnsi" w:hAnsiTheme="minorHAnsi"/>
        </w:rPr>
      </w:pPr>
      <w:r w:rsidRPr="00C25F04">
        <w:rPr>
          <w:rFonts w:asciiTheme="minorHAnsi" w:hAnsiTheme="minorHAnsi"/>
        </w:rPr>
        <w:t xml:space="preserve">Australia has an annual cap on its General Skilled Migration Program (GSM). </w:t>
      </w:r>
      <w:proofErr w:type="gramStart"/>
      <w:r w:rsidRPr="00C25F04">
        <w:rPr>
          <w:rFonts w:asciiTheme="minorHAnsi" w:hAnsiTheme="minorHAnsi"/>
        </w:rPr>
        <w:t>n162</w:t>
      </w:r>
      <w:proofErr w:type="gramEnd"/>
      <w:r w:rsidRPr="00C25F04">
        <w:rPr>
          <w:rFonts w:asciiTheme="minorHAnsi" w:hAnsiTheme="minorHAnsi"/>
        </w:rPr>
        <w:t xml:space="preserve"> In response to the current economic downturn, the cap has been reduced from 133,000 to 115,000. </w:t>
      </w:r>
      <w:proofErr w:type="gramStart"/>
      <w:r w:rsidRPr="00C25F04">
        <w:rPr>
          <w:rFonts w:asciiTheme="minorHAnsi" w:hAnsiTheme="minorHAnsi"/>
        </w:rPr>
        <w:t>n163</w:t>
      </w:r>
      <w:proofErr w:type="gramEnd"/>
      <w:r w:rsidRPr="00C25F04">
        <w:rPr>
          <w:rFonts w:asciiTheme="minorHAnsi" w:hAnsiTheme="minorHAnsi"/>
        </w:rPr>
        <w:t xml:space="preserve"> However, this cap is of a completely different nature than that imposed by the U.S. system where the relative size of the countries is considered. Given Australia's population of roughly twenty million, n164 the U.S. population of roughly 300 million, and the similar size of the immigrant visa quotas in each country</w:t>
      </w:r>
      <w:proofErr w:type="gramStart"/>
      <w:r w:rsidRPr="00C25F04">
        <w:rPr>
          <w:rFonts w:asciiTheme="minorHAnsi" w:hAnsiTheme="minorHAnsi"/>
        </w:rPr>
        <w:t>,  [</w:t>
      </w:r>
      <w:proofErr w:type="gramEnd"/>
      <w:r w:rsidRPr="00C25F04">
        <w:rPr>
          <w:rFonts w:asciiTheme="minorHAnsi" w:hAnsiTheme="minorHAnsi"/>
        </w:rPr>
        <w:t xml:space="preserve">*351]  Australia's immigration cap is, proportionally, approximately fifteen times larger. Furthermore, the GSM Program is only one element of Australia's EB Immigration System. The only permanent immigrants to whom the cap applies are skilled immigrants who are not employer-sponsored, skilled immigrants who are sponsored by a family member, and skilled immigrants who have been in Australia for at least two years working in designated areas with a provisional regional visa. </w:t>
      </w:r>
      <w:proofErr w:type="gramStart"/>
      <w:r w:rsidRPr="00C25F04">
        <w:rPr>
          <w:rFonts w:asciiTheme="minorHAnsi" w:hAnsiTheme="minorHAnsi"/>
        </w:rPr>
        <w:t>n165</w:t>
      </w:r>
      <w:proofErr w:type="gramEnd"/>
      <w:r w:rsidRPr="00C25F04">
        <w:rPr>
          <w:rFonts w:asciiTheme="minorHAnsi" w:hAnsiTheme="minorHAnsi"/>
        </w:rPr>
        <w:t xml:space="preserve"> There is no cap on employer-sponsored immigrants. </w:t>
      </w:r>
      <w:proofErr w:type="gramStart"/>
      <w:r w:rsidRPr="00C25F04">
        <w:rPr>
          <w:rFonts w:asciiTheme="minorHAnsi" w:hAnsiTheme="minorHAnsi"/>
        </w:rPr>
        <w:t>n166</w:t>
      </w:r>
      <w:proofErr w:type="gramEnd"/>
      <w:r w:rsidRPr="00C25F04">
        <w:rPr>
          <w:rFonts w:asciiTheme="minorHAnsi" w:hAnsiTheme="minorHAnsi"/>
        </w:rPr>
        <w:t xml:space="preserve"> There are no analogous provisions in U.S. law allowing immigrants--without a job offer--to enter the U.S. labor market.</w:t>
      </w:r>
    </w:p>
    <w:p w:rsidR="003C3959" w:rsidRPr="00C25F04" w:rsidRDefault="003C3959" w:rsidP="003C3959">
      <w:pPr>
        <w:rPr>
          <w:rFonts w:asciiTheme="minorHAnsi" w:hAnsiTheme="minorHAnsi"/>
        </w:rPr>
      </w:pPr>
      <w:r w:rsidRPr="00C25F04">
        <w:rPr>
          <w:rFonts w:asciiTheme="minorHAnsi" w:hAnsiTheme="minorHAnsi"/>
        </w:rPr>
        <w:t xml:space="preserve">Under the Australian GSM Program, </w:t>
      </w:r>
      <w:r w:rsidRPr="00C25F04">
        <w:rPr>
          <w:rStyle w:val="StyleUnderline"/>
          <w:rFonts w:asciiTheme="minorHAnsi" w:hAnsiTheme="minorHAnsi"/>
        </w:rPr>
        <w:t>an intending immigrant without a job offer may apply for a permanent visa through the points-based test if he or she meets certain prerequisites</w:t>
      </w:r>
      <w:r w:rsidRPr="00C25F04">
        <w:rPr>
          <w:rFonts w:asciiTheme="minorHAnsi" w:hAnsiTheme="minorHAnsi"/>
        </w:rPr>
        <w:t xml:space="preserve">, such as being less than forty-five years old, intending to pursue an occupation on the Skilled Occupation List, n167 having had some experience in that area, and being competent in English. </w:t>
      </w:r>
      <w:proofErr w:type="gramStart"/>
      <w:r w:rsidRPr="00C25F04">
        <w:rPr>
          <w:rFonts w:asciiTheme="minorHAnsi" w:hAnsiTheme="minorHAnsi"/>
        </w:rPr>
        <w:t>n168</w:t>
      </w:r>
      <w:proofErr w:type="gramEnd"/>
      <w:r w:rsidRPr="00C25F04">
        <w:rPr>
          <w:rFonts w:asciiTheme="minorHAnsi" w:hAnsiTheme="minorHAnsi"/>
        </w:rPr>
        <w:t xml:space="preserve"> For the portions of the Australian EB Immigration System that are analogous to the U.S. system, namely employer-sponsored petitions and those for prospective immigrants of distinguished talent, there are no numerical caps. </w:t>
      </w:r>
      <w:r w:rsidRPr="00C25F04">
        <w:rPr>
          <w:rStyle w:val="StyleUnderline"/>
          <w:rFonts w:asciiTheme="minorHAnsi" w:hAnsiTheme="minorHAnsi"/>
        </w:rPr>
        <w:t>This should be the case in the United States. Where a labor certification has been granted--showing that the intended immigrant will have work and that it will not be at the expense of a U.S. worker--the numerical cap does not seem to have any purpose</w:t>
      </w:r>
      <w:r w:rsidRPr="00C25F04">
        <w:rPr>
          <w:rFonts w:asciiTheme="minorHAnsi" w:hAnsiTheme="minorHAnsi"/>
        </w:rPr>
        <w:t>.</w:t>
      </w:r>
    </w:p>
    <w:p w:rsidR="003C3959" w:rsidRPr="00C25F04" w:rsidRDefault="003C3959" w:rsidP="003C3959">
      <w:pPr>
        <w:rPr>
          <w:rFonts w:asciiTheme="minorHAnsi" w:hAnsiTheme="minorHAnsi"/>
        </w:rPr>
      </w:pPr>
      <w:r w:rsidRPr="00C25F04">
        <w:rPr>
          <w:rFonts w:asciiTheme="minorHAnsi" w:hAnsiTheme="minorHAnsi"/>
        </w:rPr>
        <w:t>New Zealand also has a cap on immigration. "The total number of people who may be approved for [New Zealand</w:t>
      </w:r>
      <w:proofErr w:type="gramStart"/>
      <w:r w:rsidRPr="00C25F04">
        <w:rPr>
          <w:rFonts w:asciiTheme="minorHAnsi" w:hAnsiTheme="minorHAnsi"/>
        </w:rPr>
        <w:t>]  [</w:t>
      </w:r>
      <w:proofErr w:type="gramEnd"/>
      <w:r w:rsidRPr="00C25F04">
        <w:rPr>
          <w:rFonts w:asciiTheme="minorHAnsi" w:hAnsiTheme="minorHAnsi"/>
        </w:rPr>
        <w:t xml:space="preserve">*352]  residence is currently set at 45,000[-50,000 per year]." n169 Sixty percent of the total immigration program is set aside for the Skilled/Business stream of immigration, n170 capping the total number of people approved for residence through this stream at approximately 26,800-29,950. </w:t>
      </w:r>
      <w:proofErr w:type="gramStart"/>
      <w:r w:rsidRPr="00C25F04">
        <w:rPr>
          <w:rFonts w:asciiTheme="minorHAnsi" w:hAnsiTheme="minorHAnsi"/>
        </w:rPr>
        <w:t>n171</w:t>
      </w:r>
      <w:proofErr w:type="gramEnd"/>
      <w:r w:rsidRPr="00C25F04">
        <w:rPr>
          <w:rFonts w:asciiTheme="minorHAnsi" w:hAnsiTheme="minorHAnsi"/>
        </w:rPr>
        <w:t xml:space="preserve"> As with Australia, the cap is a much larger proportion of New Zealand's population (about 4.3 million) n172 than the U.S. cap. In addition, New Zealand's cap only applies to applications for residence--similar to a green card--not to work visas or permits. </w:t>
      </w:r>
      <w:proofErr w:type="gramStart"/>
      <w:r w:rsidRPr="00C25F04">
        <w:rPr>
          <w:rFonts w:asciiTheme="minorHAnsi" w:hAnsiTheme="minorHAnsi"/>
        </w:rPr>
        <w:t>n173</w:t>
      </w:r>
      <w:proofErr w:type="gramEnd"/>
      <w:r w:rsidRPr="00C25F04">
        <w:rPr>
          <w:rFonts w:asciiTheme="minorHAnsi" w:hAnsiTheme="minorHAnsi"/>
        </w:rPr>
        <w:t xml:space="preserve"> As such, New Zealand's cap on immigration is far less restrictive than that of the United States.</w:t>
      </w:r>
    </w:p>
    <w:p w:rsidR="003C3959" w:rsidRPr="00C25F04" w:rsidRDefault="003C3959" w:rsidP="003C3959">
      <w:pPr>
        <w:rPr>
          <w:rStyle w:val="StyleUnderline"/>
          <w:rFonts w:asciiTheme="minorHAnsi" w:hAnsiTheme="minorHAnsi"/>
        </w:rPr>
      </w:pPr>
      <w:r w:rsidRPr="00C25F04">
        <w:rPr>
          <w:rFonts w:asciiTheme="minorHAnsi" w:hAnsiTheme="minorHAnsi"/>
        </w:rPr>
        <w:t xml:space="preserve">New Zealand's Skilled/Business stream of residence includes the Skilled Migrant Category, the Business Categories, and Residence from Work Categories. </w:t>
      </w:r>
      <w:proofErr w:type="gramStart"/>
      <w:r w:rsidRPr="00C25F04">
        <w:rPr>
          <w:rFonts w:asciiTheme="minorHAnsi" w:hAnsiTheme="minorHAnsi"/>
        </w:rPr>
        <w:t>n174</w:t>
      </w:r>
      <w:proofErr w:type="gramEnd"/>
      <w:r w:rsidRPr="00C25F04">
        <w:rPr>
          <w:rFonts w:asciiTheme="minorHAnsi" w:hAnsiTheme="minorHAnsi"/>
        </w:rPr>
        <w:t xml:space="preserve"> </w:t>
      </w:r>
      <w:r w:rsidRPr="00C25F04">
        <w:rPr>
          <w:rStyle w:val="StyleUnderline"/>
          <w:rFonts w:asciiTheme="minorHAnsi" w:hAnsiTheme="minorHAnsi"/>
        </w:rPr>
        <w:t xml:space="preserve">The points-based system only applies to the Skilled Migrant Category </w:t>
      </w:r>
      <w:r w:rsidRPr="00C25F04">
        <w:rPr>
          <w:rFonts w:asciiTheme="minorHAnsi" w:hAnsiTheme="minorHAnsi"/>
        </w:rPr>
        <w:t xml:space="preserve">of residence applicants. </w:t>
      </w:r>
      <w:proofErr w:type="gramStart"/>
      <w:r w:rsidRPr="00C25F04">
        <w:rPr>
          <w:rFonts w:asciiTheme="minorHAnsi" w:hAnsiTheme="minorHAnsi"/>
        </w:rPr>
        <w:t>n175</w:t>
      </w:r>
      <w:proofErr w:type="gramEnd"/>
      <w:r w:rsidRPr="00C25F04">
        <w:rPr>
          <w:rFonts w:asciiTheme="minorHAnsi" w:hAnsiTheme="minorHAnsi"/>
        </w:rPr>
        <w:t xml:space="preserve"> Skilled workers in New Zealand may also gain residence under the Residence from Work Program. </w:t>
      </w:r>
      <w:proofErr w:type="gramStart"/>
      <w:r w:rsidRPr="00C25F04">
        <w:rPr>
          <w:rFonts w:asciiTheme="minorHAnsi" w:hAnsiTheme="minorHAnsi"/>
        </w:rPr>
        <w:t>n176</w:t>
      </w:r>
      <w:proofErr w:type="gramEnd"/>
      <w:r w:rsidRPr="00C25F04">
        <w:rPr>
          <w:rFonts w:asciiTheme="minorHAnsi" w:hAnsiTheme="minorHAnsi"/>
        </w:rPr>
        <w:t xml:space="preserve"> Similar to the United Kingdom's system, after two years of working in New Zealand with a Talent Work Visa or Permit, n177 the holder is eligible to apply for residence (subject to the cap). However, </w:t>
      </w:r>
      <w:r w:rsidRPr="00C25F04">
        <w:rPr>
          <w:rStyle w:val="StyleUnderline"/>
          <w:rFonts w:asciiTheme="minorHAnsi" w:hAnsiTheme="minorHAnsi"/>
        </w:rPr>
        <w:t>in contrast</w:t>
      </w:r>
      <w:r w:rsidRPr="00C25F04">
        <w:rPr>
          <w:rFonts w:asciiTheme="minorHAnsi" w:hAnsiTheme="minorHAnsi"/>
        </w:rPr>
        <w:t xml:space="preserve"> to the United Kingdom's system, </w:t>
      </w:r>
      <w:r w:rsidRPr="00C25F04">
        <w:rPr>
          <w:rStyle w:val="StyleUnderline"/>
          <w:rFonts w:asciiTheme="minorHAnsi" w:hAnsiTheme="minorHAnsi"/>
        </w:rPr>
        <w:t>there is no points-based filter at the time the applicant initially applies for a Talent Work Visa or Permit, and no points system is applied when that visa or permit holder later applies for residence.</w:t>
      </w:r>
    </w:p>
    <w:p w:rsidR="003C3959" w:rsidRPr="00C25F04" w:rsidRDefault="003C3959" w:rsidP="003C3959">
      <w:pPr>
        <w:rPr>
          <w:rFonts w:asciiTheme="minorHAnsi" w:hAnsiTheme="minorHAnsi"/>
        </w:rPr>
      </w:pPr>
      <w:r w:rsidRPr="00C25F04">
        <w:rPr>
          <w:rFonts w:asciiTheme="minorHAnsi" w:hAnsiTheme="minorHAnsi"/>
        </w:rPr>
        <w:t xml:space="preserve">As previously noted, intending immigrants to Canada are subject to a points test. </w:t>
      </w:r>
      <w:proofErr w:type="gramStart"/>
      <w:r w:rsidRPr="00C25F04">
        <w:rPr>
          <w:rFonts w:asciiTheme="minorHAnsi" w:hAnsiTheme="minorHAnsi"/>
        </w:rPr>
        <w:t>n178</w:t>
      </w:r>
      <w:proofErr w:type="gramEnd"/>
      <w:r w:rsidRPr="00C25F04">
        <w:rPr>
          <w:rFonts w:asciiTheme="minorHAnsi" w:hAnsiTheme="minorHAnsi"/>
        </w:rPr>
        <w:t xml:space="preserve"> They are not subject to a cap, but the government changes the minimum number of points required in [*353]  response to the economic climate. </w:t>
      </w:r>
      <w:proofErr w:type="gramStart"/>
      <w:r w:rsidRPr="00C25F04">
        <w:rPr>
          <w:rFonts w:asciiTheme="minorHAnsi" w:hAnsiTheme="minorHAnsi"/>
        </w:rPr>
        <w:t>n179</w:t>
      </w:r>
      <w:proofErr w:type="gramEnd"/>
      <w:r w:rsidRPr="00C25F04">
        <w:rPr>
          <w:rFonts w:asciiTheme="minorHAnsi" w:hAnsiTheme="minorHAnsi"/>
        </w:rPr>
        <w:t xml:space="preserve"> Ostensibly </w:t>
      </w:r>
      <w:r w:rsidRPr="00C25F04">
        <w:rPr>
          <w:rStyle w:val="StyleUnderline"/>
          <w:rFonts w:asciiTheme="minorHAnsi" w:hAnsiTheme="minorHAnsi"/>
        </w:rPr>
        <w:t>this has a similar effect to introducing a cap in that it gives Canada an extra tool to regulate EB immigration</w:t>
      </w:r>
      <w:r w:rsidRPr="00C25F04">
        <w:rPr>
          <w:rFonts w:asciiTheme="minorHAnsi" w:hAnsiTheme="minorHAnsi"/>
        </w:rPr>
        <w:t xml:space="preserve"> on an as needed basis. However, </w:t>
      </w:r>
      <w:r w:rsidRPr="00C25F04">
        <w:rPr>
          <w:rStyle w:val="StyleUnderline"/>
          <w:rFonts w:asciiTheme="minorHAnsi" w:hAnsiTheme="minorHAnsi"/>
        </w:rPr>
        <w:t>upon closer inspection, it is apparent that the justifications for the systems are quite different</w:t>
      </w:r>
      <w:r w:rsidRPr="00C25F04">
        <w:rPr>
          <w:rFonts w:asciiTheme="minorHAnsi" w:hAnsiTheme="minorHAnsi"/>
        </w:rPr>
        <w:t xml:space="preserve">. Whereas intending immigrants to the United States may wait for their green cards for many years, </w:t>
      </w:r>
      <w:r w:rsidRPr="00C25F04">
        <w:rPr>
          <w:rStyle w:val="StyleUnderline"/>
          <w:rFonts w:asciiTheme="minorHAnsi" w:hAnsiTheme="minorHAnsi"/>
        </w:rPr>
        <w:t>irrespective of how valuable they would be to the economy, the Canadian system merely ensures that only the very skilled are permitted to immigrate in times of unemployment</w:t>
      </w:r>
      <w:r w:rsidRPr="00C25F04">
        <w:rPr>
          <w:rFonts w:asciiTheme="minorHAnsi" w:hAnsiTheme="minorHAnsi"/>
        </w:rPr>
        <w:t>. Therefore, the Canadian system recognizes that highly skilled immigrants create employment and benefit companies and the national economy in all economic climates. The U.S. system fails to recognize this.</w:t>
      </w:r>
    </w:p>
    <w:p w:rsidR="003C3959" w:rsidRPr="00C25F04" w:rsidRDefault="003C3959" w:rsidP="003C3959">
      <w:pPr>
        <w:rPr>
          <w:rFonts w:asciiTheme="minorHAnsi" w:hAnsiTheme="minorHAnsi"/>
        </w:rPr>
      </w:pPr>
      <w:r w:rsidRPr="00C25F04">
        <w:rPr>
          <w:rFonts w:asciiTheme="minorHAnsi" w:hAnsiTheme="minorHAnsi"/>
        </w:rPr>
        <w:t xml:space="preserve">All of the foreign systems discussed rely on a point system to filter immigrants. The systems have many elements in common for which applicants will be awarded points. For example, </w:t>
      </w:r>
      <w:r w:rsidRPr="00C25F04">
        <w:rPr>
          <w:rStyle w:val="StyleUnderline"/>
          <w:rFonts w:asciiTheme="minorHAnsi" w:hAnsiTheme="minorHAnsi"/>
        </w:rPr>
        <w:t>all systems award points for education, age, and work experience. There are additional criteria that vary between systems</w:t>
      </w:r>
      <w:r w:rsidRPr="00C25F04">
        <w:rPr>
          <w:rFonts w:asciiTheme="minorHAnsi" w:hAnsiTheme="minorHAnsi"/>
        </w:rPr>
        <w:t xml:space="preserve">, which are aimed at ensuring that immigrants will not become a burden on the country and that they will be highly employable. Some of these are previous earnings, funds available, and English (or French) language ability. Australia, New Zealand, and Canada consider the </w:t>
      </w:r>
      <w:proofErr w:type="gramStart"/>
      <w:r w:rsidRPr="00C25F04">
        <w:rPr>
          <w:rFonts w:asciiTheme="minorHAnsi" w:hAnsiTheme="minorHAnsi"/>
        </w:rPr>
        <w:t>spouse's</w:t>
      </w:r>
      <w:proofErr w:type="gramEnd"/>
      <w:r w:rsidRPr="00C25F04">
        <w:rPr>
          <w:rFonts w:asciiTheme="minorHAnsi" w:hAnsiTheme="minorHAnsi"/>
        </w:rPr>
        <w:t xml:space="preserve"> or partner's skills or education level. </w:t>
      </w:r>
      <w:proofErr w:type="gramStart"/>
      <w:r w:rsidRPr="00C25F04">
        <w:rPr>
          <w:rFonts w:asciiTheme="minorHAnsi" w:hAnsiTheme="minorHAnsi"/>
        </w:rPr>
        <w:t>n180</w:t>
      </w:r>
      <w:proofErr w:type="gramEnd"/>
      <w:r w:rsidRPr="00C25F04">
        <w:rPr>
          <w:rFonts w:asciiTheme="minorHAnsi" w:hAnsiTheme="minorHAnsi"/>
        </w:rPr>
        <w:t xml:space="preserve"> Canada has a category, called "adaptability," which is designed to reflect how quickly an immigrant will adapt to Canadian life. </w:t>
      </w:r>
      <w:proofErr w:type="gramStart"/>
      <w:r w:rsidRPr="00C25F04">
        <w:rPr>
          <w:rFonts w:asciiTheme="minorHAnsi" w:hAnsiTheme="minorHAnsi"/>
        </w:rPr>
        <w:t>n181</w:t>
      </w:r>
      <w:proofErr w:type="gramEnd"/>
      <w:r w:rsidRPr="00C25F04">
        <w:rPr>
          <w:rFonts w:asciiTheme="minorHAnsi" w:hAnsiTheme="minorHAnsi"/>
        </w:rPr>
        <w:t xml:space="preserve"> It awards points for having relatives in Canada. n182</w:t>
      </w:r>
    </w:p>
    <w:p w:rsidR="003C3959" w:rsidRPr="00C25F04" w:rsidRDefault="003C3959" w:rsidP="003C3959">
      <w:pPr>
        <w:rPr>
          <w:rFonts w:asciiTheme="minorHAnsi" w:hAnsiTheme="minorHAnsi"/>
        </w:rPr>
      </w:pPr>
      <w:r w:rsidRPr="00C25F04">
        <w:rPr>
          <w:rFonts w:asciiTheme="minorHAnsi" w:hAnsiTheme="minorHAnsi"/>
        </w:rPr>
        <w:t xml:space="preserve">While </w:t>
      </w:r>
      <w:r w:rsidRPr="00C25F04">
        <w:rPr>
          <w:rStyle w:val="StyleUnderline"/>
          <w:rFonts w:asciiTheme="minorHAnsi" w:hAnsiTheme="minorHAnsi"/>
        </w:rPr>
        <w:t>each of the compared countries benefit from limited or no caps, their points-based systems are blunt instruments in matching intending immigrants to actual labor needs</w:t>
      </w:r>
      <w:r w:rsidRPr="00C25F04">
        <w:rPr>
          <w:rFonts w:asciiTheme="minorHAnsi" w:hAnsiTheme="minorHAnsi"/>
        </w:rPr>
        <w:t xml:space="preserve">. </w:t>
      </w:r>
      <w:r w:rsidRPr="00C25F04">
        <w:rPr>
          <w:rStyle w:val="StyleUnderline"/>
          <w:rFonts w:asciiTheme="minorHAnsi" w:hAnsiTheme="minorHAnsi"/>
        </w:rPr>
        <w:t xml:space="preserve">The U.S. labor certification system and other immigrant categories are better able to filter out the potential immigrants not necessary to United States labor needs </w:t>
      </w:r>
      <w:r w:rsidRPr="00C25F04">
        <w:rPr>
          <w:rStyle w:val="Emphasis"/>
          <w:rFonts w:asciiTheme="minorHAnsi" w:hAnsiTheme="minorHAnsi"/>
        </w:rPr>
        <w:t>than these points-based systems</w:t>
      </w:r>
      <w:r w:rsidRPr="00C25F04">
        <w:rPr>
          <w:rFonts w:asciiTheme="minorHAnsi" w:hAnsiTheme="minorHAnsi"/>
        </w:rPr>
        <w:t xml:space="preserve">. </w:t>
      </w:r>
      <w:r w:rsidRPr="00C25F04">
        <w:rPr>
          <w:rStyle w:val="StyleUnderline"/>
          <w:rFonts w:asciiTheme="minorHAnsi" w:hAnsiTheme="minorHAnsi"/>
        </w:rPr>
        <w:t>In contrast to points-based systems that emphasize a predetermined</w:t>
      </w:r>
      <w:r w:rsidRPr="00C25F04">
        <w:rPr>
          <w:rFonts w:asciiTheme="minorHAnsi" w:hAnsiTheme="minorHAnsi"/>
        </w:rPr>
        <w:t xml:space="preserve"> [*354]  </w:t>
      </w:r>
      <w:r w:rsidRPr="00C25F04">
        <w:rPr>
          <w:rStyle w:val="StyleUnderline"/>
          <w:rFonts w:asciiTheme="minorHAnsi" w:hAnsiTheme="minorHAnsi"/>
        </w:rPr>
        <w:t>selection of general worker qualities</w:t>
      </w:r>
      <w:r w:rsidRPr="00C25F04">
        <w:rPr>
          <w:rFonts w:asciiTheme="minorHAnsi" w:hAnsiTheme="minorHAnsi"/>
        </w:rPr>
        <w:t xml:space="preserve">, </w:t>
      </w:r>
      <w:r w:rsidRPr="00C25F04">
        <w:rPr>
          <w:rStyle w:val="StyleUnderline"/>
          <w:rFonts w:asciiTheme="minorHAnsi" w:hAnsiTheme="minorHAnsi"/>
        </w:rPr>
        <w:t>the U.S.</w:t>
      </w:r>
      <w:r w:rsidRPr="00C25F04">
        <w:rPr>
          <w:rFonts w:asciiTheme="minorHAnsi" w:hAnsiTheme="minorHAnsi"/>
        </w:rPr>
        <w:t xml:space="preserve"> system only looks at such qualities insofar as they meet particular needs in the U.S. economy. In this sense, </w:t>
      </w:r>
      <w:r w:rsidRPr="00C25F04">
        <w:rPr>
          <w:rStyle w:val="Emphasis"/>
          <w:rFonts w:asciiTheme="minorHAnsi" w:hAnsiTheme="minorHAnsi"/>
        </w:rPr>
        <w:t>the U.S. system is more precise</w:t>
      </w:r>
      <w:r w:rsidRPr="00C25F04">
        <w:rPr>
          <w:rFonts w:asciiTheme="minorHAnsi" w:hAnsiTheme="minorHAnsi"/>
        </w:rPr>
        <w:t xml:space="preserve"> </w:t>
      </w:r>
      <w:r w:rsidRPr="00C25F04">
        <w:rPr>
          <w:rStyle w:val="StyleUnderline"/>
          <w:rFonts w:asciiTheme="minorHAnsi" w:hAnsiTheme="minorHAnsi"/>
        </w:rPr>
        <w:t>and attuned to employer and labor market needs</w:t>
      </w:r>
      <w:r w:rsidRPr="00C25F04">
        <w:rPr>
          <w:rFonts w:asciiTheme="minorHAnsi" w:hAnsiTheme="minorHAnsi"/>
        </w:rPr>
        <w:t>. However, the systems of the compared countries excel in their de-emphasis on caps, which eliminates the harm to immigrants, employers, and the economy described throughout this article.</w:t>
      </w:r>
    </w:p>
    <w:p w:rsidR="003C3959" w:rsidRPr="00C25F04" w:rsidRDefault="003C3959" w:rsidP="00755714">
      <w:pPr>
        <w:rPr>
          <w:rFonts w:asciiTheme="minorHAnsi" w:hAnsiTheme="minorHAnsi"/>
        </w:rPr>
      </w:pPr>
    </w:p>
    <w:p w:rsidR="003C3959" w:rsidRPr="00C25F04" w:rsidRDefault="003C3959" w:rsidP="003C3959">
      <w:pPr>
        <w:pStyle w:val="Heading4"/>
        <w:rPr>
          <w:rFonts w:asciiTheme="minorHAnsi" w:hAnsiTheme="minorHAnsi"/>
        </w:rPr>
      </w:pPr>
      <w:r w:rsidRPr="00C25F04">
        <w:rPr>
          <w:rFonts w:asciiTheme="minorHAnsi" w:hAnsiTheme="minorHAnsi"/>
        </w:rPr>
        <w:t>PERM ensures there is no worker surplus, and a diminish in American wages</w:t>
      </w:r>
    </w:p>
    <w:p w:rsidR="003C3959" w:rsidRPr="00C25F04" w:rsidRDefault="003C3959" w:rsidP="003C3959">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3C3959" w:rsidRPr="00C25F04" w:rsidRDefault="003C3959" w:rsidP="003C3959">
      <w:pPr>
        <w:rPr>
          <w:rFonts w:asciiTheme="minorHAnsi" w:hAnsiTheme="minorHAnsi"/>
        </w:rPr>
      </w:pPr>
      <w:r w:rsidRPr="00C25F04">
        <w:rPr>
          <w:rFonts w:asciiTheme="minorHAnsi" w:hAnsiTheme="minorHAnsi"/>
        </w:rPr>
        <w:t>CONCLUSION</w:t>
      </w:r>
    </w:p>
    <w:p w:rsidR="003C3959" w:rsidRPr="00C25F04" w:rsidRDefault="003C3959" w:rsidP="003C3959">
      <w:pPr>
        <w:rPr>
          <w:rFonts w:asciiTheme="minorHAnsi" w:hAnsiTheme="minorHAnsi"/>
        </w:rPr>
      </w:pPr>
      <w:r w:rsidRPr="00C25F04">
        <w:rPr>
          <w:rFonts w:asciiTheme="minorHAnsi" w:hAnsiTheme="minorHAnsi"/>
        </w:rPr>
        <w:t xml:space="preserve">It is widely believed that </w:t>
      </w:r>
      <w:r w:rsidRPr="00C25F04">
        <w:rPr>
          <w:rStyle w:val="StyleUnderline"/>
          <w:rFonts w:asciiTheme="minorHAnsi" w:hAnsiTheme="minorHAnsi"/>
        </w:rPr>
        <w:t>the current American EB immigration system is broken. The system unnecessarily provides major hurdles to those immigrants that America needs most to remain globally competitive and maintain or regain a robust economy</w:t>
      </w:r>
      <w:r w:rsidRPr="00C25F04">
        <w:rPr>
          <w:rFonts w:asciiTheme="minorHAnsi" w:hAnsiTheme="minorHAnsi"/>
        </w:rPr>
        <w:t xml:space="preserve">. Chief among these hurdles is </w:t>
      </w:r>
      <w:r w:rsidRPr="00C25F04">
        <w:rPr>
          <w:rStyle w:val="StyleUnderline"/>
          <w:rFonts w:asciiTheme="minorHAnsi" w:hAnsiTheme="minorHAnsi"/>
        </w:rPr>
        <w:t>the annual cap</w:t>
      </w:r>
      <w:r w:rsidRPr="00C25F04">
        <w:rPr>
          <w:rFonts w:asciiTheme="minorHAnsi" w:hAnsiTheme="minorHAnsi"/>
        </w:rPr>
        <w:t xml:space="preserve"> on the number of EB green cards. </w:t>
      </w:r>
      <w:r w:rsidRPr="00C25F04">
        <w:rPr>
          <w:rStyle w:val="StyleUnderline"/>
          <w:rFonts w:asciiTheme="minorHAnsi" w:hAnsiTheme="minorHAnsi"/>
        </w:rPr>
        <w:t>The cap is an artificial and unnecessary restraint</w:t>
      </w:r>
      <w:r w:rsidRPr="00C25F04">
        <w:rPr>
          <w:rFonts w:asciiTheme="minorHAnsi" w:hAnsiTheme="minorHAnsi"/>
        </w:rPr>
        <w:t xml:space="preserve"> on EB immigrants and is now severely outdated--not having been changed in nearly two decades. These two decades have seen a rapid expansion in both the U.S. economy and American population, and the quota of 140,000 imposed two decades ago no longer satisfies America's needs.</w:t>
      </w:r>
    </w:p>
    <w:p w:rsidR="003C3959" w:rsidRPr="00C25F04" w:rsidRDefault="003C3959" w:rsidP="003C3959">
      <w:pPr>
        <w:rPr>
          <w:rFonts w:asciiTheme="minorHAnsi" w:hAnsiTheme="minorHAnsi"/>
        </w:rPr>
      </w:pPr>
      <w:r w:rsidRPr="00C25F04">
        <w:rPr>
          <w:rStyle w:val="StyleUnderline"/>
          <w:rFonts w:asciiTheme="minorHAnsi" w:hAnsiTheme="minorHAnsi"/>
        </w:rPr>
        <w:t>Floodgate arguments are irrelevan</w:t>
      </w:r>
      <w:r w:rsidRPr="00C25F04">
        <w:rPr>
          <w:rFonts w:asciiTheme="minorHAnsi" w:hAnsiTheme="minorHAnsi"/>
        </w:rPr>
        <w:t xml:space="preserve">t in the EB immigrant visa context </w:t>
      </w:r>
      <w:r w:rsidRPr="00C25F04">
        <w:rPr>
          <w:rStyle w:val="StyleUnderline"/>
          <w:rFonts w:asciiTheme="minorHAnsi" w:hAnsiTheme="minorHAnsi"/>
        </w:rPr>
        <w:t>because both the law and the economy put numerous checks, beyond the immigrant visa quotas, on EB immigrants</w:t>
      </w:r>
      <w:r w:rsidRPr="00C25F04">
        <w:rPr>
          <w:rFonts w:asciiTheme="minorHAnsi" w:hAnsiTheme="minorHAnsi"/>
        </w:rPr>
        <w:t xml:space="preserve">. </w:t>
      </w:r>
      <w:r w:rsidRPr="00C25F04">
        <w:rPr>
          <w:rStyle w:val="StyleUnderline"/>
          <w:rFonts w:asciiTheme="minorHAnsi" w:hAnsiTheme="minorHAnsi"/>
        </w:rPr>
        <w:t>The PERM labor certification system,</w:t>
      </w:r>
      <w:r w:rsidRPr="00C25F04">
        <w:rPr>
          <w:rFonts w:asciiTheme="minorHAnsi" w:hAnsiTheme="minorHAnsi"/>
        </w:rPr>
        <w:t xml:space="preserve"> the primary means of EB immigration, </w:t>
      </w:r>
      <w:r w:rsidRPr="00C25F04">
        <w:rPr>
          <w:rStyle w:val="StyleUnderline"/>
          <w:rFonts w:asciiTheme="minorHAnsi" w:hAnsiTheme="minorHAnsi"/>
        </w:rPr>
        <w:t>provides substantial protections to the American workforce</w:t>
      </w:r>
      <w:r w:rsidRPr="00C25F04">
        <w:rPr>
          <w:rFonts w:asciiTheme="minorHAnsi" w:hAnsiTheme="minorHAnsi"/>
        </w:rPr>
        <w:t>. The PERM system requires that e</w:t>
      </w:r>
      <w:r w:rsidRPr="00C25F04">
        <w:rPr>
          <w:rStyle w:val="StyleUnderline"/>
          <w:rFonts w:asciiTheme="minorHAnsi" w:hAnsiTheme="minorHAnsi"/>
        </w:rPr>
        <w:t>mployers demonstrate that there are no minimally qualified American workers available</w:t>
      </w:r>
      <w:r w:rsidRPr="00C25F04">
        <w:rPr>
          <w:rFonts w:asciiTheme="minorHAnsi" w:hAnsiTheme="minorHAnsi"/>
        </w:rPr>
        <w:t xml:space="preserve"> before certifying a foreign worker for immigration. In this way, PER</w:t>
      </w:r>
      <w:r w:rsidRPr="00C25F04">
        <w:rPr>
          <w:rStyle w:val="StyleUnderline"/>
          <w:rFonts w:asciiTheme="minorHAnsi" w:hAnsiTheme="minorHAnsi"/>
        </w:rPr>
        <w:t>M acts as a filter to ensure that only those that meet a specific labor need are allowed to immigrate</w:t>
      </w:r>
      <w:r w:rsidRPr="00C25F04">
        <w:rPr>
          <w:rFonts w:asciiTheme="minorHAnsi" w:hAnsiTheme="minorHAnsi"/>
        </w:rPr>
        <w:t>. The labor certification system exempts immigrant visa categories for aliens of Extraordinary Ability, Multinational Managers, Outstanding Researchers, and those whose presence is in America's national interest. The certification system allows only those who meet very strictly enforced standards and those who are presumed to be of benefit to the country, to immigrate permanently. The current category-based system filters in only those who will contribute to the U.S. economy. Because of the strict standards embedded in the EB immigrant categories, the caps are redundant.</w:t>
      </w:r>
    </w:p>
    <w:p w:rsidR="003C3959" w:rsidRPr="00C25F04" w:rsidRDefault="003C3959" w:rsidP="003C3959">
      <w:pPr>
        <w:rPr>
          <w:rFonts w:asciiTheme="minorHAnsi" w:hAnsiTheme="minorHAnsi"/>
        </w:rPr>
      </w:pPr>
      <w:r w:rsidRPr="00C25F04">
        <w:rPr>
          <w:rStyle w:val="StyleUnderline"/>
          <w:rFonts w:asciiTheme="minorHAnsi" w:hAnsiTheme="minorHAnsi"/>
        </w:rPr>
        <w:t xml:space="preserve">PERM ensures that employers do not </w:t>
      </w:r>
      <w:r w:rsidRPr="00C25F04">
        <w:rPr>
          <w:rStyle w:val="Emphasis"/>
          <w:rFonts w:asciiTheme="minorHAnsi" w:hAnsiTheme="minorHAnsi"/>
        </w:rPr>
        <w:t>undercut or diminish American wages</w:t>
      </w:r>
      <w:r w:rsidRPr="00C25F04">
        <w:rPr>
          <w:rFonts w:asciiTheme="minorHAnsi" w:hAnsiTheme="minorHAnsi"/>
        </w:rPr>
        <w:t xml:space="preserve"> </w:t>
      </w:r>
      <w:r w:rsidRPr="00C25F04">
        <w:rPr>
          <w:rStyle w:val="StyleUnderline"/>
          <w:rFonts w:asciiTheme="minorHAnsi" w:hAnsiTheme="minorHAnsi"/>
        </w:rPr>
        <w:t>by requiring that employers pay immigrant</w:t>
      </w:r>
      <w:r w:rsidRPr="00C25F04">
        <w:rPr>
          <w:rFonts w:asciiTheme="minorHAnsi" w:hAnsiTheme="minorHAnsi"/>
        </w:rPr>
        <w:t xml:space="preserve"> [*355</w:t>
      </w:r>
      <w:proofErr w:type="gramStart"/>
      <w:r w:rsidRPr="00C25F04">
        <w:rPr>
          <w:rFonts w:asciiTheme="minorHAnsi" w:hAnsiTheme="minorHAnsi"/>
        </w:rPr>
        <w:t xml:space="preserve">]  </w:t>
      </w:r>
      <w:r w:rsidRPr="00C25F04">
        <w:rPr>
          <w:rStyle w:val="StyleUnderline"/>
          <w:rFonts w:asciiTheme="minorHAnsi" w:hAnsiTheme="minorHAnsi"/>
        </w:rPr>
        <w:t>employees</w:t>
      </w:r>
      <w:proofErr w:type="gramEnd"/>
      <w:r w:rsidRPr="00C25F04">
        <w:rPr>
          <w:rStyle w:val="StyleUnderline"/>
          <w:rFonts w:asciiTheme="minorHAnsi" w:hAnsiTheme="minorHAnsi"/>
        </w:rPr>
        <w:t xml:space="preserve"> the prevailing wage</w:t>
      </w:r>
      <w:r w:rsidRPr="00C25F04">
        <w:rPr>
          <w:rFonts w:asciiTheme="minorHAnsi" w:hAnsiTheme="minorHAnsi"/>
        </w:rPr>
        <w:t xml:space="preserve">. </w:t>
      </w:r>
      <w:r w:rsidRPr="00C25F04">
        <w:rPr>
          <w:rStyle w:val="StyleUnderline"/>
          <w:rFonts w:asciiTheme="minorHAnsi" w:hAnsiTheme="minorHAnsi"/>
        </w:rPr>
        <w:t>If immigrants were undercutting wages, one would expect that the numbers of EB immigration applications would increase in this recessionary economy</w:t>
      </w:r>
      <w:r w:rsidRPr="00C25F04">
        <w:rPr>
          <w:rFonts w:asciiTheme="minorHAnsi" w:hAnsiTheme="minorHAnsi"/>
        </w:rPr>
        <w:t xml:space="preserve"> as employers seek to save money through a cheaper labor pool, or to at least remain constant regardless of the economy. However, it is apparent that the reverse is true. Though the statistical information for levels of labor certification and EB immigrant visa submissions is not readily available for the fiscal year as of writing, it is instructive to consider the effect of the economy on the recent level of H-1B applications. </w:t>
      </w:r>
      <w:r w:rsidRPr="00C25F04">
        <w:rPr>
          <w:rStyle w:val="StyleUnderline"/>
          <w:rFonts w:asciiTheme="minorHAnsi" w:hAnsiTheme="minorHAnsi"/>
        </w:rPr>
        <w:t>As the economy grew</w:t>
      </w:r>
      <w:r w:rsidRPr="00C25F04">
        <w:rPr>
          <w:rFonts w:asciiTheme="minorHAnsi" w:hAnsiTheme="minorHAnsi"/>
        </w:rPr>
        <w:t xml:space="preserve"> in the years up until late 2008, </w:t>
      </w:r>
      <w:r w:rsidRPr="00C25F04">
        <w:rPr>
          <w:rStyle w:val="StyleUnderline"/>
          <w:rFonts w:asciiTheme="minorHAnsi" w:hAnsiTheme="minorHAnsi"/>
        </w:rPr>
        <w:t>there were not enough H-1B nonimmigrant visas to fill companies' needs</w:t>
      </w:r>
      <w:r w:rsidRPr="00C25F04">
        <w:rPr>
          <w:rFonts w:asciiTheme="minorHAnsi" w:hAnsiTheme="minorHAnsi"/>
        </w:rPr>
        <w:t xml:space="preserve">. Consequently, </w:t>
      </w:r>
      <w:r w:rsidRPr="00C25F04">
        <w:rPr>
          <w:rStyle w:val="StyleUnderline"/>
          <w:rFonts w:asciiTheme="minorHAnsi" w:hAnsiTheme="minorHAnsi"/>
        </w:rPr>
        <w:t>American companies had to delay expansion, expand on a smaller level</w:t>
      </w:r>
      <w:r w:rsidRPr="00C25F04">
        <w:rPr>
          <w:rFonts w:asciiTheme="minorHAnsi" w:hAnsiTheme="minorHAnsi"/>
        </w:rPr>
        <w:t xml:space="preserve">, or even move their operations overseas in order to ensure that they had the labor needed. As a result of the recent recession, this is the first year that the H-1B cap has not been met. In fact, almost </w:t>
      </w:r>
      <w:r w:rsidRPr="00C25F04">
        <w:rPr>
          <w:rStyle w:val="StyleUnderline"/>
          <w:rFonts w:asciiTheme="minorHAnsi" w:hAnsiTheme="minorHAnsi"/>
        </w:rPr>
        <w:t>four months into the H-1B filing season for fiscal year</w:t>
      </w:r>
      <w:r w:rsidRPr="00C25F04">
        <w:rPr>
          <w:rFonts w:asciiTheme="minorHAnsi" w:hAnsiTheme="minorHAnsi"/>
        </w:rPr>
        <w:t xml:space="preserve"> 2010, </w:t>
      </w:r>
      <w:r w:rsidRPr="00C25F04">
        <w:rPr>
          <w:rStyle w:val="StyleUnderline"/>
          <w:rFonts w:asciiTheme="minorHAnsi" w:hAnsiTheme="minorHAnsi"/>
        </w:rPr>
        <w:t>only about half of the H-1B numbers have been used</w:t>
      </w:r>
      <w:r w:rsidRPr="00C25F04">
        <w:rPr>
          <w:rFonts w:asciiTheme="minorHAnsi" w:hAnsiTheme="minorHAnsi"/>
        </w:rPr>
        <w:t xml:space="preserve">. </w:t>
      </w:r>
      <w:proofErr w:type="gramStart"/>
      <w:r w:rsidRPr="00C25F04">
        <w:rPr>
          <w:rFonts w:asciiTheme="minorHAnsi" w:hAnsiTheme="minorHAnsi"/>
        </w:rPr>
        <w:t>n183</w:t>
      </w:r>
      <w:proofErr w:type="gramEnd"/>
      <w:r w:rsidRPr="00C25F04">
        <w:rPr>
          <w:rFonts w:asciiTheme="minorHAnsi" w:hAnsiTheme="minorHAnsi"/>
        </w:rPr>
        <w:t xml:space="preserve"> In the previous two years all available H-1B visas were applied for on the first day of the filing season. </w:t>
      </w:r>
      <w:proofErr w:type="gramStart"/>
      <w:r w:rsidRPr="00C25F04">
        <w:rPr>
          <w:rFonts w:asciiTheme="minorHAnsi" w:hAnsiTheme="minorHAnsi"/>
        </w:rPr>
        <w:t>n184</w:t>
      </w:r>
      <w:proofErr w:type="gramEnd"/>
      <w:r w:rsidRPr="00C25F04">
        <w:rPr>
          <w:rFonts w:asciiTheme="minorHAnsi" w:hAnsiTheme="minorHAnsi"/>
        </w:rPr>
        <w:t xml:space="preserve"> </w:t>
      </w:r>
      <w:r w:rsidRPr="00C25F04">
        <w:rPr>
          <w:rStyle w:val="StyleUnderline"/>
          <w:rFonts w:asciiTheme="minorHAnsi" w:hAnsiTheme="minorHAnsi"/>
        </w:rPr>
        <w:t>The</w:t>
      </w:r>
      <w:r w:rsidRPr="00C25F04">
        <w:rPr>
          <w:rFonts w:asciiTheme="minorHAnsi" w:hAnsiTheme="minorHAnsi"/>
        </w:rPr>
        <w:t xml:space="preserve"> available </w:t>
      </w:r>
      <w:r w:rsidRPr="00C25F04">
        <w:rPr>
          <w:rStyle w:val="StyleUnderline"/>
          <w:rFonts w:asciiTheme="minorHAnsi" w:hAnsiTheme="minorHAnsi"/>
        </w:rPr>
        <w:t>statistics</w:t>
      </w:r>
      <w:r w:rsidRPr="00C25F04">
        <w:rPr>
          <w:rFonts w:asciiTheme="minorHAnsi" w:hAnsiTheme="minorHAnsi"/>
        </w:rPr>
        <w:t xml:space="preserve"> clearly </w:t>
      </w:r>
      <w:r w:rsidRPr="00C25F04">
        <w:rPr>
          <w:rStyle w:val="StyleUnderline"/>
          <w:rFonts w:asciiTheme="minorHAnsi" w:hAnsiTheme="minorHAnsi"/>
        </w:rPr>
        <w:t>show that PERM green card applications are down</w:t>
      </w:r>
      <w:r w:rsidRPr="00C25F04">
        <w:rPr>
          <w:rFonts w:asciiTheme="minorHAnsi" w:hAnsiTheme="minorHAnsi"/>
        </w:rPr>
        <w:t xml:space="preserve">. </w:t>
      </w:r>
      <w:proofErr w:type="gramStart"/>
      <w:r w:rsidRPr="00C25F04">
        <w:rPr>
          <w:rFonts w:asciiTheme="minorHAnsi" w:hAnsiTheme="minorHAnsi"/>
        </w:rPr>
        <w:t>n185</w:t>
      </w:r>
      <w:proofErr w:type="gramEnd"/>
      <w:r w:rsidRPr="00C25F04">
        <w:rPr>
          <w:rFonts w:asciiTheme="minorHAnsi" w:hAnsiTheme="minorHAnsi"/>
        </w:rPr>
        <w:t xml:space="preserve"> With adequate laws that regulate the quality of EB immigrants into the United States and the recent demonstration that the economy performs a similar regulatory function, there is no need for a cap.</w:t>
      </w:r>
    </w:p>
    <w:p w:rsidR="003C3959" w:rsidRPr="00C25F04" w:rsidRDefault="003C3959" w:rsidP="003C3959">
      <w:pPr>
        <w:rPr>
          <w:rFonts w:asciiTheme="minorHAnsi" w:hAnsiTheme="minorHAnsi"/>
        </w:rPr>
      </w:pPr>
      <w:r w:rsidRPr="00C25F04">
        <w:rPr>
          <w:rStyle w:val="StyleUnderline"/>
          <w:rFonts w:asciiTheme="minorHAnsi" w:hAnsiTheme="minorHAnsi"/>
        </w:rPr>
        <w:t>Caps are frequently unmet during times of lower economic need, but serve as a chief limitation for American employers in need of labor during growth periods</w:t>
      </w:r>
      <w:r w:rsidRPr="00C25F04">
        <w:rPr>
          <w:rFonts w:asciiTheme="minorHAnsi" w:hAnsiTheme="minorHAnsi"/>
        </w:rPr>
        <w:t xml:space="preserve">. Hence, </w:t>
      </w:r>
      <w:r w:rsidRPr="00C25F04">
        <w:rPr>
          <w:rStyle w:val="Emphasis"/>
          <w:rFonts w:asciiTheme="minorHAnsi" w:hAnsiTheme="minorHAnsi"/>
        </w:rPr>
        <w:t>caps serve only to put brakes on economic expansion</w:t>
      </w:r>
      <w:r w:rsidRPr="00C25F04">
        <w:rPr>
          <w:rFonts w:asciiTheme="minorHAnsi" w:hAnsiTheme="minorHAnsi"/>
        </w:rPr>
        <w:t xml:space="preserve">, </w:t>
      </w:r>
      <w:r w:rsidRPr="00C25F04">
        <w:rPr>
          <w:rStyle w:val="StyleUnderline"/>
          <w:rFonts w:asciiTheme="minorHAnsi" w:hAnsiTheme="minorHAnsi"/>
        </w:rPr>
        <w:t>but do nothing to protect the American workforce</w:t>
      </w:r>
      <w:r w:rsidRPr="00C25F04">
        <w:rPr>
          <w:rFonts w:asciiTheme="minorHAnsi" w:hAnsiTheme="minorHAnsi"/>
        </w:rPr>
        <w:t xml:space="preserve"> in down times when it is most vulnerable. </w:t>
      </w:r>
      <w:r w:rsidRPr="00C25F04">
        <w:rPr>
          <w:rStyle w:val="StyleUnderline"/>
          <w:rFonts w:asciiTheme="minorHAnsi" w:hAnsiTheme="minorHAnsi"/>
        </w:rPr>
        <w:t>The cap motivates American employers to open up offices overseas and causes foreign talent that would have stimulated the American economy not to choose to settle in the United States</w:t>
      </w:r>
      <w:r w:rsidRPr="00C25F04">
        <w:rPr>
          <w:rFonts w:asciiTheme="minorHAnsi" w:hAnsiTheme="minorHAnsi"/>
        </w:rPr>
        <w:t xml:space="preserve">. Caps are unwieldy to administrate and it has been shown over the past decade that bureaucratic incompetence in </w:t>
      </w:r>
      <w:proofErr w:type="gramStart"/>
      <w:r w:rsidRPr="00C25F04">
        <w:rPr>
          <w:rFonts w:asciiTheme="minorHAnsi" w:hAnsiTheme="minorHAnsi"/>
        </w:rPr>
        <w:t>managing  [</w:t>
      </w:r>
      <w:proofErr w:type="gramEnd"/>
      <w:r w:rsidRPr="00C25F04">
        <w:rPr>
          <w:rFonts w:asciiTheme="minorHAnsi" w:hAnsiTheme="minorHAnsi"/>
        </w:rPr>
        <w:t>*356]  the release of immigrant visa numbers and in dealing with labor certifications and immigrant visa applications has contributed to the backlog situation currently being faced.</w:t>
      </w:r>
    </w:p>
    <w:p w:rsidR="003C3959" w:rsidRPr="00C25F04" w:rsidRDefault="003C3959" w:rsidP="003C3959">
      <w:pPr>
        <w:rPr>
          <w:rFonts w:asciiTheme="minorHAnsi" w:hAnsiTheme="minorHAnsi"/>
        </w:rPr>
      </w:pPr>
      <w:r w:rsidRPr="00C25F04">
        <w:rPr>
          <w:rStyle w:val="StyleUnderline"/>
          <w:rFonts w:asciiTheme="minorHAnsi" w:hAnsiTheme="minorHAnsi"/>
        </w:rPr>
        <w:t>A simple and elegant solution exists in removing EB immigrant visa caps</w:t>
      </w:r>
      <w:r w:rsidRPr="00C25F04">
        <w:rPr>
          <w:rFonts w:asciiTheme="minorHAnsi" w:hAnsiTheme="minorHAnsi"/>
        </w:rPr>
        <w:t xml:space="preserve">. With the significant amount of proposed legislation over the past five years that would deal with certain aspects of the immigrant visa caps, </w:t>
      </w:r>
      <w:r w:rsidRPr="00C25F04">
        <w:rPr>
          <w:rStyle w:val="StyleUnderline"/>
          <w:rFonts w:asciiTheme="minorHAnsi" w:hAnsiTheme="minorHAnsi"/>
        </w:rPr>
        <w:t>American politicians have generally recognized that the caps are damaging America's competitiveness</w:t>
      </w:r>
      <w:r w:rsidRPr="00C25F04">
        <w:rPr>
          <w:rFonts w:asciiTheme="minorHAnsi" w:hAnsiTheme="minorHAnsi"/>
        </w:rPr>
        <w:t xml:space="preserve">. To date, however, no politician has been bold enough to propose the complete elimination of immigration caps. As the EB immigrant visa backlogs reach epic proportions with nearly a ten-year wait for many of America's most qualified foreign talent, </w:t>
      </w:r>
      <w:r w:rsidRPr="00C25F04">
        <w:rPr>
          <w:rStyle w:val="StyleUnderline"/>
          <w:rFonts w:asciiTheme="minorHAnsi" w:hAnsiTheme="minorHAnsi"/>
        </w:rPr>
        <w:t>it is hoped that Congress will look for a long-term solution to the negative effects of the visa cap</w:t>
      </w:r>
      <w:r w:rsidRPr="00C25F04">
        <w:rPr>
          <w:rFonts w:asciiTheme="minorHAnsi" w:hAnsiTheme="minorHAnsi"/>
        </w:rPr>
        <w:t xml:space="preserve">. Congress should realize that proposed immigration bills to date provide incomplete and unsatisfactory solutions. Further, if Congress looks abroad to other developed countries with more successful immigration policies, it will note that they rely much less on caps. The United States has a more sophisticated method of assessing whether an intending immigrant is necessary to the economy than a points-based system. For this reason, </w:t>
      </w:r>
      <w:r w:rsidRPr="00C25F04">
        <w:rPr>
          <w:rStyle w:val="StyleUnderline"/>
          <w:rFonts w:asciiTheme="minorHAnsi" w:hAnsiTheme="minorHAnsi"/>
        </w:rPr>
        <w:t>it is hoped that the U.S. category system will remain largely intact, but that the caps will be removed</w:t>
      </w:r>
      <w:r w:rsidRPr="00C25F04">
        <w:rPr>
          <w:rFonts w:asciiTheme="minorHAnsi" w:hAnsiTheme="minorHAnsi"/>
        </w:rPr>
        <w:t xml:space="preserve"> so that these categories and the economy will regulate the flow of immigration. The result of enacting such a policy is likely to be that the United States would again become the most attractive destination for the skilled and professional employees who have made the United States the world leader in business and innovation.</w:t>
      </w:r>
    </w:p>
    <w:p w:rsidR="003C3959" w:rsidRPr="00C25F04" w:rsidRDefault="003C3959" w:rsidP="003A5BE7">
      <w:pPr>
        <w:rPr>
          <w:rFonts w:asciiTheme="minorHAnsi" w:hAnsiTheme="minorHAnsi"/>
        </w:rPr>
      </w:pPr>
    </w:p>
    <w:p w:rsidR="00BE4D34" w:rsidRPr="00C25F04" w:rsidRDefault="00BE4D34" w:rsidP="00BE4D34">
      <w:pPr>
        <w:pStyle w:val="Heading3"/>
        <w:rPr>
          <w:rFonts w:asciiTheme="minorHAnsi" w:hAnsiTheme="minorHAnsi"/>
        </w:rPr>
      </w:pPr>
      <w:r w:rsidRPr="00C25F04">
        <w:rPr>
          <w:rFonts w:asciiTheme="minorHAnsi" w:hAnsiTheme="minorHAnsi"/>
        </w:rPr>
        <w:t>Solvency – Eliminate Per Country Cap + 50,000 STEM Exemption</w:t>
      </w:r>
    </w:p>
    <w:p w:rsidR="00BE4D34" w:rsidRPr="00C25F04" w:rsidRDefault="00BE4D34" w:rsidP="00BE4D34">
      <w:pPr>
        <w:rPr>
          <w:rFonts w:asciiTheme="minorHAnsi" w:hAnsiTheme="minorHAnsi"/>
        </w:rPr>
      </w:pPr>
    </w:p>
    <w:p w:rsidR="00BE4D34" w:rsidRPr="00C25F04" w:rsidRDefault="00BE4D34" w:rsidP="00BE4D34">
      <w:pPr>
        <w:pStyle w:val="Heading4"/>
        <w:rPr>
          <w:rFonts w:asciiTheme="minorHAnsi" w:hAnsiTheme="minorHAnsi"/>
        </w:rPr>
      </w:pPr>
      <w:r w:rsidRPr="00C25F04">
        <w:rPr>
          <w:rFonts w:asciiTheme="minorHAnsi" w:hAnsiTheme="minorHAnsi"/>
        </w:rPr>
        <w:t>Eliminating the per-country cap and adding a 50,000 STEM exemption completely removes EB-2 and 3 backlogs</w:t>
      </w:r>
    </w:p>
    <w:p w:rsidR="00BE4D34" w:rsidRPr="00C25F04" w:rsidRDefault="00BE4D34" w:rsidP="00BE4D34">
      <w:pPr>
        <w:rPr>
          <w:rFonts w:asciiTheme="minorHAnsi" w:hAnsiTheme="minorHAnsi"/>
        </w:rPr>
      </w:pPr>
      <w:r w:rsidRPr="00C25F04">
        <w:rPr>
          <w:rFonts w:asciiTheme="minorHAnsi" w:hAnsiTheme="minorHAnsi"/>
        </w:rPr>
        <w:t xml:space="preserve">Stuart </w:t>
      </w:r>
      <w:r w:rsidRPr="00C25F04">
        <w:rPr>
          <w:rStyle w:val="Style13ptBold"/>
          <w:rFonts w:asciiTheme="minorHAnsi" w:hAnsiTheme="minorHAnsi"/>
        </w:rPr>
        <w:t>Anderson</w:t>
      </w:r>
      <w:r w:rsidRPr="00C25F04">
        <w:rPr>
          <w:rFonts w:asciiTheme="minorHAnsi" w:hAnsiTheme="minorHAnsi"/>
        </w:rPr>
        <w:t>, 10/20</w:t>
      </w:r>
      <w:r w:rsidRPr="00C25F04">
        <w:rPr>
          <w:rStyle w:val="Style13ptBold"/>
          <w:rFonts w:asciiTheme="minorHAnsi" w:hAnsiTheme="minorHAnsi"/>
        </w:rPr>
        <w:t>11</w:t>
      </w:r>
      <w:r w:rsidRPr="00C25F04">
        <w:rPr>
          <w:rFonts w:asciiTheme="minorHAnsi" w:hAnsiTheme="minorHAnsi"/>
        </w:rPr>
        <w:t xml:space="preserve">, is Executive Director of the National Foundation for American Policy, a non-profit, non-partisan public policy research organization and served as Executive Associate Commissioner for Policy and Planning and Counselor to the Commissioner at the Immigration and Naturalization Service, Waiting and more Wating: America’s Family and Employment – Based Immigration System, National Foundation for American Policy, </w:t>
      </w:r>
      <w:hyperlink r:id="rId44" w:history="1">
        <w:r w:rsidRPr="00C25F04">
          <w:rPr>
            <w:rStyle w:val="Hyperlink"/>
            <w:rFonts w:asciiTheme="minorHAnsi" w:hAnsiTheme="minorHAnsi"/>
          </w:rPr>
          <w:t>http://www.nfap.com/pdf/WAITING_NFAP_Policy_Brief_October_2011.pdf</w:t>
        </w:r>
      </w:hyperlink>
      <w:r w:rsidRPr="00C25F04">
        <w:rPr>
          <w:rFonts w:asciiTheme="minorHAnsi" w:hAnsiTheme="minorHAnsi"/>
        </w:rPr>
        <w:t xml:space="preserve"> //Frese </w:t>
      </w:r>
    </w:p>
    <w:p w:rsidR="00BE4D34" w:rsidRPr="00C25F04" w:rsidRDefault="00BE4D34" w:rsidP="00BE4D34">
      <w:pPr>
        <w:rPr>
          <w:rFonts w:asciiTheme="minorHAnsi" w:hAnsiTheme="minorHAnsi"/>
        </w:rPr>
      </w:pPr>
      <w:r w:rsidRPr="00C25F04">
        <w:rPr>
          <w:rFonts w:asciiTheme="minorHAnsi" w:hAnsiTheme="minorHAnsi"/>
        </w:rPr>
        <w:t>IMPACT OF CREATING A 50K STEM EXEMPTION</w:t>
      </w:r>
    </w:p>
    <w:p w:rsidR="00BE4D34" w:rsidRPr="00C25F04" w:rsidRDefault="00BE4D34" w:rsidP="00BE4D34">
      <w:pPr>
        <w:rPr>
          <w:rFonts w:asciiTheme="minorHAnsi" w:hAnsiTheme="minorHAnsi"/>
        </w:rPr>
      </w:pPr>
      <w:r w:rsidRPr="00C25F04">
        <w:rPr>
          <w:rFonts w:asciiTheme="minorHAnsi" w:hAnsiTheme="minorHAnsi"/>
        </w:rPr>
        <w:t xml:space="preserve">Eliminating </w:t>
      </w:r>
      <w:proofErr w:type="gramStart"/>
      <w:r w:rsidRPr="00C25F04">
        <w:rPr>
          <w:rFonts w:asciiTheme="minorHAnsi" w:hAnsiTheme="minorHAnsi"/>
        </w:rPr>
        <w:t>the per</w:t>
      </w:r>
      <w:proofErr w:type="gramEnd"/>
      <w:r w:rsidRPr="00C25F04">
        <w:rPr>
          <w:rFonts w:asciiTheme="minorHAnsi" w:hAnsiTheme="minorHAnsi"/>
        </w:rPr>
        <w:t xml:space="preserve"> country limit is a smart policy choice and also a prerequisite for broader reform, since adding more numbers without eliminating the per country limit would mostly help those who already wait the shortest, rather than those who wait the longest. It is worth asking the question: </w:t>
      </w:r>
      <w:r w:rsidRPr="00C25F04">
        <w:rPr>
          <w:rStyle w:val="StyleUnderline"/>
          <w:rFonts w:asciiTheme="minorHAnsi" w:hAnsiTheme="minorHAnsi"/>
        </w:rPr>
        <w:t>What would happen to wait times if, after eliminating the per country limit, Congress created an exemption of 50,000 visas a year for international students with a valid job offer and a graduate degree in</w:t>
      </w:r>
      <w:r w:rsidRPr="00C25F04">
        <w:rPr>
          <w:rFonts w:asciiTheme="minorHAnsi" w:hAnsiTheme="minorHAnsi"/>
        </w:rPr>
        <w:t xml:space="preserve"> science, technology, engineering or mathematics (</w:t>
      </w:r>
      <w:r w:rsidRPr="00C25F04">
        <w:rPr>
          <w:rStyle w:val="StyleUnderline"/>
          <w:rFonts w:asciiTheme="minorHAnsi" w:hAnsiTheme="minorHAnsi"/>
        </w:rPr>
        <w:t>STEM</w:t>
      </w:r>
      <w:r w:rsidRPr="00C25F04">
        <w:rPr>
          <w:rFonts w:asciiTheme="minorHAnsi" w:hAnsiTheme="minorHAnsi"/>
        </w:rPr>
        <w:t>) from a U.S. university?</w:t>
      </w:r>
    </w:p>
    <w:p w:rsidR="00BE4D34" w:rsidRPr="00C25F04" w:rsidRDefault="00BE4D34" w:rsidP="00BE4D34">
      <w:pPr>
        <w:rPr>
          <w:rFonts w:asciiTheme="minorHAnsi" w:hAnsiTheme="minorHAnsi"/>
        </w:rPr>
      </w:pPr>
      <w:r w:rsidRPr="00C25F04">
        <w:rPr>
          <w:rStyle w:val="StyleUnderline"/>
          <w:rFonts w:asciiTheme="minorHAnsi" w:hAnsiTheme="minorHAnsi"/>
        </w:rPr>
        <w:t>If, in conjunction with eliminating the per country limit</w:t>
      </w:r>
      <w:r w:rsidRPr="00C25F04">
        <w:rPr>
          <w:rFonts w:asciiTheme="minorHAnsi" w:hAnsiTheme="minorHAnsi"/>
        </w:rPr>
        <w:t>, Congress created a 50,000 graduate student STEM exemption from the current employment-based annual quota, the following is likely to be the result:</w:t>
      </w:r>
    </w:p>
    <w:p w:rsidR="00BE4D34" w:rsidRPr="00C25F04" w:rsidRDefault="00BE4D34" w:rsidP="00BE4D34">
      <w:pPr>
        <w:rPr>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The backlog in the EB-2</w:t>
      </w:r>
      <w:r w:rsidRPr="00C25F04">
        <w:rPr>
          <w:rFonts w:asciiTheme="minorHAnsi" w:hAnsiTheme="minorHAnsi"/>
        </w:rPr>
        <w:t xml:space="preserve"> (employment-based second preference) </w:t>
      </w:r>
      <w:r w:rsidRPr="00C25F04">
        <w:rPr>
          <w:rStyle w:val="StyleUnderline"/>
          <w:rFonts w:asciiTheme="minorHAnsi" w:hAnsiTheme="minorHAnsi"/>
        </w:rPr>
        <w:t>category would be eliminated and the category would become current within three years and stay current</w:t>
      </w:r>
      <w:r w:rsidRPr="00C25F04">
        <w:rPr>
          <w:rFonts w:asciiTheme="minorHAnsi" w:hAnsiTheme="minorHAnsi"/>
        </w:rPr>
        <w:t xml:space="preserve"> (no backlogs).17</w:t>
      </w:r>
    </w:p>
    <w:p w:rsidR="00BE4D34" w:rsidRPr="00C25F04" w:rsidRDefault="00BE4D34" w:rsidP="00BE4D34">
      <w:pPr>
        <w:rPr>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The exemption would</w:t>
      </w:r>
      <w:r w:rsidRPr="00C25F04">
        <w:rPr>
          <w:rFonts w:asciiTheme="minorHAnsi" w:hAnsiTheme="minorHAnsi"/>
        </w:rPr>
        <w:t xml:space="preserve"> help </w:t>
      </w:r>
      <w:r w:rsidRPr="00C25F04">
        <w:rPr>
          <w:rStyle w:val="StyleUnderline"/>
          <w:rFonts w:asciiTheme="minorHAnsi" w:hAnsiTheme="minorHAnsi"/>
        </w:rPr>
        <w:t>create a fall down of visas to the EB-3</w:t>
      </w:r>
      <w:r w:rsidRPr="00C25F04">
        <w:rPr>
          <w:rFonts w:asciiTheme="minorHAnsi" w:hAnsiTheme="minorHAnsi"/>
        </w:rPr>
        <w:t xml:space="preserve"> (employment-based third) category </w:t>
      </w:r>
      <w:r w:rsidRPr="00C25F04">
        <w:rPr>
          <w:rStyle w:val="StyleUnderline"/>
          <w:rFonts w:asciiTheme="minorHAnsi" w:hAnsiTheme="minorHAnsi"/>
        </w:rPr>
        <w:t>that would eliminate the EB-3 backlog and make the category current within 10 years</w:t>
      </w:r>
      <w:r w:rsidRPr="00C25F04">
        <w:rPr>
          <w:rFonts w:asciiTheme="minorHAnsi" w:hAnsiTheme="minorHAnsi"/>
        </w:rPr>
        <w:t>.18 The EB-3 category already includes many advanced degree holders.</w:t>
      </w:r>
    </w:p>
    <w:p w:rsidR="00BE4D34" w:rsidRPr="00C25F04" w:rsidRDefault="00BE4D34" w:rsidP="00BE4D34">
      <w:pPr>
        <w:rPr>
          <w:rFonts w:asciiTheme="minorHAnsi" w:hAnsiTheme="minorHAnsi"/>
        </w:rPr>
      </w:pPr>
      <w:r w:rsidRPr="00C25F04">
        <w:rPr>
          <w:rFonts w:asciiTheme="minorHAnsi" w:hAnsiTheme="minorHAnsi"/>
        </w:rPr>
        <w:t xml:space="preserve">After eliminating the per country limit as described earlier, a STEM exemption of only 25,000 a year would make the EB-2 category current within 4 years. However, it would take about 20 years to eliminate the EB-3 backlog and make the EB-3 category current with a 25,000 a year STEM exemption. It would likely create, in effect, a fall down of about 20,000 visas a year to EB-3 that would reduce the wait times in that category. </w:t>
      </w:r>
    </w:p>
    <w:p w:rsidR="00BE4D34" w:rsidRPr="00C25F04" w:rsidRDefault="00BE4D34" w:rsidP="00BE4D34">
      <w:pPr>
        <w:rPr>
          <w:rFonts w:asciiTheme="minorHAnsi" w:hAnsiTheme="minorHAnsi"/>
        </w:rPr>
      </w:pPr>
      <w:r w:rsidRPr="00C25F04">
        <w:rPr>
          <w:rFonts w:asciiTheme="minorHAnsi" w:hAnsiTheme="minorHAnsi"/>
          <w:noProof/>
        </w:rPr>
        <w:drawing>
          <wp:inline distT="0" distB="0" distL="0" distR="0" wp14:anchorId="70240558" wp14:editId="30EDEF0A">
            <wp:extent cx="6873836" cy="365791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73836" cy="3657917"/>
                    </a:xfrm>
                    <a:prstGeom prst="rect">
                      <a:avLst/>
                    </a:prstGeom>
                  </pic:spPr>
                </pic:pic>
              </a:graphicData>
            </a:graphic>
          </wp:inline>
        </w:drawing>
      </w:r>
    </w:p>
    <w:p w:rsidR="00BE4D34" w:rsidRPr="00C25F04" w:rsidRDefault="00BE4D34" w:rsidP="003A5BE7">
      <w:pPr>
        <w:rPr>
          <w:rFonts w:asciiTheme="minorHAnsi" w:hAnsiTheme="minorHAnsi"/>
        </w:rPr>
      </w:pPr>
    </w:p>
    <w:p w:rsidR="00BF2A82" w:rsidRPr="00C25F04" w:rsidRDefault="00BF2A82" w:rsidP="00BF2A82">
      <w:pPr>
        <w:pStyle w:val="Heading4"/>
        <w:rPr>
          <w:rFonts w:asciiTheme="minorHAnsi" w:hAnsiTheme="minorHAnsi"/>
        </w:rPr>
      </w:pPr>
      <w:r w:rsidRPr="00C25F04">
        <w:rPr>
          <w:rFonts w:asciiTheme="minorHAnsi" w:hAnsiTheme="minorHAnsi"/>
        </w:rPr>
        <w:t>Exempting 50,000 STEM grads and eliminating the per-country cap fixes EB backlogs</w:t>
      </w:r>
    </w:p>
    <w:p w:rsidR="00BF2A82" w:rsidRPr="00C25F04" w:rsidRDefault="00BF2A82" w:rsidP="00BF2A82">
      <w:pPr>
        <w:rPr>
          <w:rFonts w:asciiTheme="minorHAnsi" w:hAnsiTheme="minorHAnsi"/>
        </w:rPr>
      </w:pPr>
      <w:r w:rsidRPr="00C25F04">
        <w:rPr>
          <w:rStyle w:val="Style13ptBold"/>
          <w:rFonts w:asciiTheme="minorHAnsi" w:hAnsiTheme="minorHAnsi"/>
        </w:rPr>
        <w:t>NFAP</w:t>
      </w:r>
      <w:r w:rsidRPr="00C25F04">
        <w:rPr>
          <w:rFonts w:asciiTheme="minorHAnsi" w:hAnsiTheme="minorHAnsi"/>
        </w:rPr>
        <w:t>, 6/20</w:t>
      </w:r>
      <w:r w:rsidRPr="00C25F04">
        <w:rPr>
          <w:rStyle w:val="Style13ptBold"/>
          <w:rFonts w:asciiTheme="minorHAnsi" w:hAnsiTheme="minorHAnsi"/>
        </w:rPr>
        <w:t>12</w:t>
      </w:r>
      <w:r w:rsidRPr="00C25F04">
        <w:rPr>
          <w:rFonts w:asciiTheme="minorHAnsi" w:hAnsiTheme="minorHAnsi"/>
        </w:rPr>
        <w:t xml:space="preserve">, STILL WAITING: GREEN CARD PROBLEMS PERSIST FOR HIGH SKILL IMMIGRANTS National Foundation for American Policy, https://www.kauffman.org/what-we-do/research/national-foundation-for-american-policy/still-waiting-green-card-problems-persist-for-high-skill-immigrants //Frese </w:t>
      </w:r>
    </w:p>
    <w:p w:rsidR="00BF2A82" w:rsidRPr="00C25F04" w:rsidRDefault="00BF2A82" w:rsidP="00BF2A82">
      <w:pPr>
        <w:rPr>
          <w:rFonts w:asciiTheme="minorHAnsi" w:hAnsiTheme="minorHAnsi"/>
        </w:rPr>
      </w:pPr>
      <w:r w:rsidRPr="00C25F04">
        <w:rPr>
          <w:rFonts w:asciiTheme="minorHAnsi" w:hAnsiTheme="minorHAnsi"/>
        </w:rPr>
        <w:t>THE IMPACT OF REFORMS</w:t>
      </w:r>
    </w:p>
    <w:p w:rsidR="00BF2A82" w:rsidRPr="00C25F04" w:rsidRDefault="00BF2A82" w:rsidP="00BF2A82">
      <w:pPr>
        <w:rPr>
          <w:rStyle w:val="StyleUnderline"/>
          <w:rFonts w:asciiTheme="minorHAnsi" w:hAnsiTheme="minorHAnsi"/>
        </w:rPr>
      </w:pPr>
      <w:r w:rsidRPr="00C25F04">
        <w:rPr>
          <w:rFonts w:asciiTheme="minorHAnsi" w:hAnsiTheme="minorHAnsi"/>
        </w:rPr>
        <w:t xml:space="preserve">Unlike the long-term problems in entitlement programs such as Social Security, </w:t>
      </w:r>
      <w:r w:rsidRPr="00C25F04">
        <w:rPr>
          <w:rStyle w:val="StyleUnderline"/>
          <w:rFonts w:asciiTheme="minorHAnsi" w:hAnsiTheme="minorHAnsi"/>
        </w:rPr>
        <w:t xml:space="preserve">the solutions to reducing the long wait times for employment-based green cards are easy to implement and have received </w:t>
      </w:r>
      <w:r w:rsidRPr="00C25F04">
        <w:rPr>
          <w:rStyle w:val="Emphasis"/>
          <w:rFonts w:asciiTheme="minorHAnsi" w:hAnsiTheme="minorHAnsi"/>
        </w:rPr>
        <w:t>bipartisan support</w:t>
      </w:r>
      <w:r w:rsidRPr="00C25F04">
        <w:rPr>
          <w:rFonts w:asciiTheme="minorHAnsi" w:hAnsiTheme="minorHAnsi"/>
        </w:rPr>
        <w:t xml:space="preserve">. These solutions center around two areas: </w:t>
      </w:r>
      <w:r w:rsidRPr="00C25F04">
        <w:rPr>
          <w:rStyle w:val="StyleUnderline"/>
          <w:rFonts w:asciiTheme="minorHAnsi" w:hAnsiTheme="minorHAnsi"/>
        </w:rPr>
        <w:t xml:space="preserve">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and providing more green cards. </w:t>
      </w:r>
    </w:p>
    <w:p w:rsidR="00BF2A82" w:rsidRPr="00C25F04" w:rsidRDefault="00BF2A82" w:rsidP="00BF2A82">
      <w:pPr>
        <w:rPr>
          <w:rFonts w:asciiTheme="minorHAnsi" w:hAnsiTheme="minorHAnsi"/>
        </w:rPr>
      </w:pPr>
      <w:r w:rsidRPr="00C25F04">
        <w:rPr>
          <w:rFonts w:asciiTheme="minorHAnsi" w:hAnsiTheme="minorHAnsi"/>
        </w:rPr>
        <w:t xml:space="preserve">An October 2011 analysis of H.R. 3012 by the National Foundation for American Policy concluded </w:t>
      </w:r>
      <w:r w:rsidRPr="00C25F04">
        <w:rPr>
          <w:rStyle w:val="StyleUnderline"/>
          <w:rFonts w:asciiTheme="minorHAnsi" w:hAnsiTheme="minorHAnsi"/>
        </w:rPr>
        <w:t>phasing out the per country limit would likely equalize the wait times in the EB-2 category at about two to three years without regard to country of origin</w:t>
      </w:r>
      <w:r w:rsidRPr="00C25F04">
        <w:rPr>
          <w:rFonts w:asciiTheme="minorHAnsi" w:hAnsiTheme="minorHAnsi"/>
        </w:rPr>
        <w:t xml:space="preserve"> (as opposed to potential waits of 6 to 8 years or more for Chinese and Indian nationals in the EB-2 category). </w:t>
      </w:r>
      <w:r w:rsidRPr="00C25F04">
        <w:rPr>
          <w:rStyle w:val="StyleUnderline"/>
          <w:rFonts w:asciiTheme="minorHAnsi" w:hAnsiTheme="minorHAnsi"/>
        </w:rPr>
        <w:t xml:space="preserve">In the EB-3 category, eliminating </w:t>
      </w:r>
      <w:proofErr w:type="gramStart"/>
      <w:r w:rsidRPr="00C25F04">
        <w:rPr>
          <w:rStyle w:val="StyleUnderline"/>
          <w:rFonts w:asciiTheme="minorHAnsi" w:hAnsiTheme="minorHAnsi"/>
        </w:rPr>
        <w:t>the per</w:t>
      </w:r>
      <w:proofErr w:type="gramEnd"/>
      <w:r w:rsidRPr="00C25F04">
        <w:rPr>
          <w:rStyle w:val="StyleUnderline"/>
          <w:rFonts w:asciiTheme="minorHAnsi" w:hAnsiTheme="minorHAnsi"/>
        </w:rPr>
        <w:t xml:space="preserve"> country limit would lower the typical wait for Indians applying today in the EB-3 category from</w:t>
      </w:r>
      <w:r w:rsidRPr="00C25F04">
        <w:rPr>
          <w:rFonts w:asciiTheme="minorHAnsi" w:hAnsiTheme="minorHAnsi"/>
        </w:rPr>
        <w:t xml:space="preserve"> (potentially) </w:t>
      </w:r>
      <w:r w:rsidRPr="00C25F04">
        <w:rPr>
          <w:rStyle w:val="StyleUnderline"/>
          <w:rFonts w:asciiTheme="minorHAnsi" w:hAnsiTheme="minorHAnsi"/>
        </w:rPr>
        <w:t>70 to 12 years.</w:t>
      </w:r>
      <w:r w:rsidRPr="00C25F04">
        <w:rPr>
          <w:rFonts w:asciiTheme="minorHAnsi" w:hAnsiTheme="minorHAnsi"/>
        </w:rPr>
        <w:t xml:space="preserve"> While 12 years is still a long time, it would provide green cards sooner to Indian and Chinese nationals waiting the longest in the third preference.26 Providing additional green cards or </w:t>
      </w:r>
      <w:r w:rsidRPr="00C25F04">
        <w:rPr>
          <w:rStyle w:val="StyleUnderline"/>
          <w:rFonts w:asciiTheme="minorHAnsi" w:hAnsiTheme="minorHAnsi"/>
        </w:rPr>
        <w:t>an exemption from the annual limit for foreign nationals with an advanced degree from a U.S. university in a</w:t>
      </w:r>
      <w:r w:rsidRPr="00C25F04">
        <w:rPr>
          <w:rFonts w:asciiTheme="minorHAnsi" w:hAnsiTheme="minorHAnsi"/>
        </w:rPr>
        <w:t xml:space="preserve"> science, technology, engineering or mathematics (</w:t>
      </w:r>
      <w:r w:rsidRPr="00C25F04">
        <w:rPr>
          <w:rStyle w:val="StyleUnderline"/>
          <w:rFonts w:asciiTheme="minorHAnsi" w:hAnsiTheme="minorHAnsi"/>
        </w:rPr>
        <w:t>STEM</w:t>
      </w:r>
      <w:r w:rsidRPr="00C25F04">
        <w:rPr>
          <w:rFonts w:asciiTheme="minorHAnsi" w:hAnsiTheme="minorHAnsi"/>
        </w:rPr>
        <w:t xml:space="preserve">) </w:t>
      </w:r>
      <w:r w:rsidRPr="00C25F04">
        <w:rPr>
          <w:rStyle w:val="StyleUnderline"/>
          <w:rFonts w:asciiTheme="minorHAnsi" w:hAnsiTheme="minorHAnsi"/>
        </w:rPr>
        <w:t>field</w:t>
      </w:r>
      <w:r w:rsidRPr="00C25F04">
        <w:rPr>
          <w:rFonts w:asciiTheme="minorHAnsi" w:hAnsiTheme="minorHAnsi"/>
        </w:rPr>
        <w:t xml:space="preserve">, </w:t>
      </w:r>
      <w:r w:rsidRPr="00C25F04">
        <w:rPr>
          <w:rStyle w:val="StyleUnderline"/>
          <w:rFonts w:asciiTheme="minorHAnsi" w:hAnsiTheme="minorHAnsi"/>
        </w:rPr>
        <w:t>while also eliminating the per country limit, would have a significant impact on employment-based green card backlogs</w:t>
      </w:r>
      <w:r w:rsidRPr="00C25F04">
        <w:rPr>
          <w:rFonts w:asciiTheme="minorHAnsi" w:hAnsiTheme="minorHAnsi"/>
        </w:rPr>
        <w:t xml:space="preserve">, if the numbers were sufficiently large. </w:t>
      </w:r>
      <w:r w:rsidRPr="00C25F04">
        <w:rPr>
          <w:rStyle w:val="StyleUnderline"/>
          <w:rFonts w:asciiTheme="minorHAnsi" w:hAnsiTheme="minorHAnsi"/>
        </w:rPr>
        <w:t>Because visas “fall down” from the upper categories, it would help not only those with advanced degrees from U.S. universities but also other employment-based immigrants</w:t>
      </w:r>
      <w:r w:rsidRPr="00C25F04">
        <w:rPr>
          <w:rFonts w:asciiTheme="minorHAnsi" w:hAnsiTheme="minorHAnsi"/>
        </w:rPr>
        <w:t xml:space="preserve">. </w:t>
      </w:r>
    </w:p>
    <w:p w:rsidR="00BF2A82" w:rsidRPr="00C25F04" w:rsidRDefault="00BF2A82" w:rsidP="00BF2A82">
      <w:pPr>
        <w:rPr>
          <w:rFonts w:asciiTheme="minorHAnsi" w:hAnsiTheme="minorHAnsi"/>
        </w:rPr>
      </w:pPr>
      <w:r w:rsidRPr="00C25F04">
        <w:rPr>
          <w:rFonts w:asciiTheme="minorHAnsi" w:hAnsiTheme="minorHAnsi"/>
        </w:rPr>
        <w:t>The October 2011 NFAP analysis estimated, “</w:t>
      </w:r>
      <w:r w:rsidRPr="00C25F04">
        <w:rPr>
          <w:rStyle w:val="StyleUnderline"/>
          <w:rFonts w:asciiTheme="minorHAnsi" w:hAnsiTheme="minorHAnsi"/>
        </w:rPr>
        <w:t>An exemption of at least 50,000 for advanced degree STEM graduates would eliminate the backlog in</w:t>
      </w:r>
      <w:r w:rsidRPr="00C25F04">
        <w:rPr>
          <w:rFonts w:asciiTheme="minorHAnsi" w:hAnsiTheme="minorHAnsi"/>
        </w:rPr>
        <w:t xml:space="preserve"> the employment-based second preference (</w:t>
      </w:r>
      <w:r w:rsidRPr="00C25F04">
        <w:rPr>
          <w:rStyle w:val="StyleUnderline"/>
          <w:rFonts w:asciiTheme="minorHAnsi" w:hAnsiTheme="minorHAnsi"/>
        </w:rPr>
        <w:t>EB-2)</w:t>
      </w:r>
      <w:r w:rsidRPr="00C25F04">
        <w:rPr>
          <w:rFonts w:asciiTheme="minorHAnsi" w:hAnsiTheme="minorHAnsi"/>
        </w:rPr>
        <w:t xml:space="preserve"> </w:t>
      </w:r>
      <w:r w:rsidRPr="00C25F04">
        <w:rPr>
          <w:rStyle w:val="StyleUnderline"/>
          <w:rFonts w:asciiTheme="minorHAnsi" w:hAnsiTheme="minorHAnsi"/>
        </w:rPr>
        <w:t>and make the category current within three years</w:t>
      </w:r>
      <w:r w:rsidRPr="00C25F04">
        <w:rPr>
          <w:rFonts w:asciiTheme="minorHAnsi" w:hAnsiTheme="minorHAnsi"/>
        </w:rPr>
        <w:t xml:space="preserve">. </w:t>
      </w:r>
      <w:r w:rsidRPr="00C25F04">
        <w:rPr>
          <w:rStyle w:val="StyleUnderline"/>
          <w:rFonts w:asciiTheme="minorHAnsi" w:hAnsiTheme="minorHAnsi"/>
        </w:rPr>
        <w:t>It would also eliminate the</w:t>
      </w:r>
      <w:r w:rsidRPr="00C25F04">
        <w:rPr>
          <w:rFonts w:asciiTheme="minorHAnsi" w:hAnsiTheme="minorHAnsi"/>
        </w:rPr>
        <w:t xml:space="preserve"> employment-based third preference (</w:t>
      </w:r>
      <w:r w:rsidRPr="00C25F04">
        <w:rPr>
          <w:rStyle w:val="StyleUnderline"/>
          <w:rFonts w:asciiTheme="minorHAnsi" w:hAnsiTheme="minorHAnsi"/>
        </w:rPr>
        <w:t>EB-3</w:t>
      </w:r>
      <w:r w:rsidRPr="00C25F04">
        <w:rPr>
          <w:rFonts w:asciiTheme="minorHAnsi" w:hAnsiTheme="minorHAnsi"/>
        </w:rPr>
        <w:t xml:space="preserve">) </w:t>
      </w:r>
      <w:r w:rsidRPr="00C25F04">
        <w:rPr>
          <w:rStyle w:val="StyleUnderline"/>
          <w:rFonts w:asciiTheme="minorHAnsi" w:hAnsiTheme="minorHAnsi"/>
        </w:rPr>
        <w:t>backlog and</w:t>
      </w:r>
      <w:r w:rsidRPr="00C25F04">
        <w:rPr>
          <w:rFonts w:asciiTheme="minorHAnsi" w:hAnsiTheme="minorHAnsi"/>
        </w:rPr>
        <w:t xml:space="preserve"> potentially </w:t>
      </w:r>
      <w:r w:rsidRPr="00C25F04">
        <w:rPr>
          <w:rStyle w:val="StyleUnderline"/>
          <w:rFonts w:asciiTheme="minorHAnsi" w:hAnsiTheme="minorHAnsi"/>
        </w:rPr>
        <w:t>make the category current within 10 years</w:t>
      </w:r>
      <w:r w:rsidRPr="00C25F04">
        <w:rPr>
          <w:rFonts w:asciiTheme="minorHAnsi" w:hAnsiTheme="minorHAnsi"/>
        </w:rPr>
        <w:t>.”27</w:t>
      </w:r>
    </w:p>
    <w:p w:rsidR="00BF2A82" w:rsidRPr="00C25F04" w:rsidRDefault="00BF2A82" w:rsidP="00BF2A82">
      <w:pPr>
        <w:rPr>
          <w:rFonts w:asciiTheme="minorHAnsi" w:hAnsiTheme="minorHAnsi"/>
        </w:rPr>
      </w:pPr>
      <w:r w:rsidRPr="00C25F04">
        <w:rPr>
          <w:rFonts w:asciiTheme="minorHAnsi" w:hAnsiTheme="minorHAnsi"/>
        </w:rPr>
        <w:t xml:space="preserve">The analysis estimated that 25,000 additional green cards for holders of U.S. advanced STEM degrees would likely “eliminate the backlog and make the EB-2 category current in 4 years.” The October 2011 analysis concluded, “In the EB-3 (employment-based third preference) category, an exemption of 25,000 would likely eliminate the backlog and make the EB-3 category current in 20 years. Wait times would lessen over the years under </w:t>
      </w:r>
      <w:proofErr w:type="gramStart"/>
      <w:r w:rsidRPr="00C25F04">
        <w:rPr>
          <w:rFonts w:asciiTheme="minorHAnsi" w:hAnsiTheme="minorHAnsi"/>
        </w:rPr>
        <w:t>both a 25,000 or</w:t>
      </w:r>
      <w:proofErr w:type="gramEnd"/>
      <w:r w:rsidRPr="00C25F04">
        <w:rPr>
          <w:rFonts w:asciiTheme="minorHAnsi" w:hAnsiTheme="minorHAnsi"/>
        </w:rPr>
        <w:t xml:space="preserve"> 50,000 exemption.”28</w:t>
      </w:r>
    </w:p>
    <w:p w:rsidR="00BF2A82" w:rsidRPr="00C25F04" w:rsidRDefault="00BF2A82" w:rsidP="00BF2A82">
      <w:pPr>
        <w:rPr>
          <w:rFonts w:asciiTheme="minorHAnsi" w:hAnsiTheme="minorHAnsi"/>
        </w:rPr>
      </w:pPr>
      <w:r w:rsidRPr="00C25F04">
        <w:rPr>
          <w:rFonts w:asciiTheme="minorHAnsi" w:hAnsiTheme="minorHAnsi"/>
        </w:rPr>
        <w:t>A number of bills introduced in Congress would make the types of reforms discussed above. These bills include:</w:t>
      </w:r>
    </w:p>
    <w:p w:rsidR="00BF2A82" w:rsidRPr="00C25F04" w:rsidRDefault="00BF2A82" w:rsidP="00BF2A82">
      <w:pPr>
        <w:rPr>
          <w:rFonts w:asciiTheme="minorHAnsi" w:hAnsiTheme="minorHAnsi"/>
        </w:rPr>
      </w:pPr>
      <w:r w:rsidRPr="00C25F04">
        <w:rPr>
          <w:rFonts w:asciiTheme="minorHAnsi" w:hAnsiTheme="minorHAnsi"/>
        </w:rPr>
        <w:t>- H.R. 2161, a bill authored by Rep. Zoe Lofgren (D-CA), would eliminate the per country limit and establish an exemption from the 140,000 annual employment-based green card quota for aliens who possess, “a graduate degree at the level of master's or higher in a field of science, technology, engineering, or mathematics from a United States institution of higher education . . .”29</w:t>
      </w:r>
    </w:p>
    <w:p w:rsidR="00BF2A82" w:rsidRPr="00C25F04" w:rsidRDefault="00BF2A82" w:rsidP="00BF2A82">
      <w:pPr>
        <w:rPr>
          <w:rFonts w:asciiTheme="minorHAnsi" w:hAnsiTheme="minorHAnsi"/>
        </w:rPr>
      </w:pPr>
      <w:r w:rsidRPr="00C25F04">
        <w:rPr>
          <w:rFonts w:asciiTheme="minorHAnsi" w:hAnsiTheme="minorHAnsi"/>
        </w:rPr>
        <w:t>- S. 3217, the Startup Act 2.0, introduced by Senators Jerry Moran (R-KS), Mark Warner (D-VA), Marco Rubio (R-FL) and Chris Coons (D-DE), would provide 50,000 green cards for foreign nationals with a STEM degree from a U.S. university and eliminate the per country limit.30</w:t>
      </w:r>
    </w:p>
    <w:p w:rsidR="00BF2A82" w:rsidRPr="00C25F04" w:rsidRDefault="00BF2A82" w:rsidP="00BF2A82">
      <w:pPr>
        <w:rPr>
          <w:rFonts w:asciiTheme="minorHAnsi" w:hAnsiTheme="minorHAnsi"/>
        </w:rPr>
      </w:pPr>
      <w:r w:rsidRPr="00C25F04">
        <w:rPr>
          <w:rFonts w:asciiTheme="minorHAnsi" w:hAnsiTheme="minorHAnsi"/>
        </w:rPr>
        <w:t>- S. 3192, introduced by Senators Lamar Alexander (R-TN) and Chris Coons (D-DE), would provide an exemption from the employment-based green card quota for STEM graduates from U.S. universities.</w:t>
      </w:r>
    </w:p>
    <w:p w:rsidR="00BF2A82" w:rsidRPr="00C25F04" w:rsidRDefault="00BF2A82" w:rsidP="00BF2A82">
      <w:pPr>
        <w:rPr>
          <w:rFonts w:asciiTheme="minorHAnsi" w:hAnsiTheme="minorHAnsi"/>
        </w:rPr>
      </w:pPr>
      <w:r w:rsidRPr="00C25F04">
        <w:rPr>
          <w:rFonts w:asciiTheme="minorHAnsi" w:hAnsiTheme="minorHAnsi"/>
        </w:rPr>
        <w:t>- S. 3185, introduced by Sen. John Cornyn (R-TX), would take 50,000 green cards from the Diversity Lottery and allocate them to individuals with an advanced degree from a U.S. university in a STEM field.</w:t>
      </w:r>
    </w:p>
    <w:p w:rsidR="00BF2A82" w:rsidRPr="00C25F04" w:rsidRDefault="00BF2A82" w:rsidP="00BF2A82">
      <w:pPr>
        <w:rPr>
          <w:rFonts w:asciiTheme="minorHAnsi" w:hAnsiTheme="minorHAnsi"/>
        </w:rPr>
      </w:pPr>
      <w:r w:rsidRPr="00C25F04">
        <w:rPr>
          <w:rFonts w:asciiTheme="minorHAnsi" w:hAnsiTheme="minorHAnsi"/>
        </w:rPr>
        <w:t>- “Judiciary Chairman Lamar Smith, R-Texas, and committee member Tim Griffin, R-Ark., are working on a bill that would shift up to 50,000 green cards from a visa lottery open to countries around the world and funnel them to highly skilled workers,” according to Congressional Quarterly. 31</w:t>
      </w:r>
    </w:p>
    <w:p w:rsidR="00BF2A82" w:rsidRPr="00C25F04" w:rsidRDefault="00BF2A82" w:rsidP="00BF2A82">
      <w:pPr>
        <w:rPr>
          <w:rFonts w:asciiTheme="minorHAnsi" w:hAnsiTheme="minorHAnsi"/>
        </w:rPr>
      </w:pPr>
      <w:r w:rsidRPr="00C25F04">
        <w:rPr>
          <w:rFonts w:asciiTheme="minorHAnsi" w:hAnsiTheme="minorHAnsi"/>
        </w:rPr>
        <w:t xml:space="preserve">Absent changes in the law by Congress, the long wait times for high skilled foreign nationals, including those educated in America, will continue. At a time when there is fierce competition around the world to hire highly skilled individuals, this threatens to deprive the country of talented individuals who will choose to develop innovations, make their careers and raise their families in other nations. </w:t>
      </w:r>
    </w:p>
    <w:p w:rsidR="00BF2A82" w:rsidRPr="00C25F04" w:rsidRDefault="001A31BE" w:rsidP="001A31BE">
      <w:pPr>
        <w:pStyle w:val="Heading3"/>
        <w:rPr>
          <w:rFonts w:asciiTheme="minorHAnsi" w:hAnsiTheme="minorHAnsi"/>
        </w:rPr>
      </w:pPr>
      <w:r w:rsidRPr="00C25F04">
        <w:rPr>
          <w:rFonts w:asciiTheme="minorHAnsi" w:hAnsiTheme="minorHAnsi"/>
        </w:rPr>
        <w:t xml:space="preserve">Solvency – Increases Entrepreneurship </w:t>
      </w:r>
    </w:p>
    <w:p w:rsidR="001A31BE" w:rsidRPr="00C25F04" w:rsidRDefault="001A31BE" w:rsidP="001A31BE">
      <w:pPr>
        <w:rPr>
          <w:rFonts w:asciiTheme="minorHAnsi" w:hAnsiTheme="minorHAnsi"/>
        </w:rPr>
      </w:pPr>
    </w:p>
    <w:p w:rsidR="00155079" w:rsidRPr="00C25F04" w:rsidRDefault="00155079" w:rsidP="00155079">
      <w:pPr>
        <w:pStyle w:val="Heading4"/>
        <w:rPr>
          <w:rFonts w:asciiTheme="minorHAnsi" w:hAnsiTheme="minorHAnsi"/>
        </w:rPr>
      </w:pPr>
      <w:r w:rsidRPr="00C25F04">
        <w:rPr>
          <w:rFonts w:asciiTheme="minorHAnsi" w:hAnsiTheme="minorHAnsi"/>
        </w:rPr>
        <w:t>LPR for foreign graduates solves – critical pathway for entrepreneurial immigrants</w:t>
      </w:r>
    </w:p>
    <w:p w:rsidR="00155079" w:rsidRPr="00C25F04" w:rsidRDefault="00155079" w:rsidP="00155079">
      <w:pPr>
        <w:rPr>
          <w:rFonts w:asciiTheme="minorHAnsi" w:hAnsiTheme="minorHAnsi"/>
        </w:rPr>
      </w:pPr>
      <w:r w:rsidRPr="00C25F04">
        <w:rPr>
          <w:rStyle w:val="Style13ptBold"/>
          <w:rFonts w:asciiTheme="minorHAnsi" w:hAnsiTheme="minorHAnsi"/>
        </w:rPr>
        <w:t>Killawi, 13</w:t>
      </w:r>
      <w:r w:rsidRPr="00C25F04">
        <w:rPr>
          <w:rFonts w:asciiTheme="minorHAnsi" w:hAnsiTheme="minorHAnsi"/>
        </w:rPr>
        <w:t xml:space="preserve"> </w:t>
      </w:r>
      <w:proofErr w:type="gramStart"/>
      <w:r w:rsidRPr="00C25F04">
        <w:rPr>
          <w:rFonts w:asciiTheme="minorHAnsi" w:hAnsiTheme="minorHAnsi"/>
        </w:rPr>
        <w:t>–  J.D</w:t>
      </w:r>
      <w:proofErr w:type="gramEnd"/>
      <w:r w:rsidRPr="00C25F04">
        <w:rPr>
          <w:rFonts w:asciiTheme="minorHAnsi" w:hAnsiTheme="minorHAnsi"/>
        </w:rPr>
        <w:t xml:space="preserve">. from The Ohio State University Moritz College of Law (Yasser, “PRESERVING AN ENTREPRENEURIAL AMERICA: HOW RESTRICTIVE IMMIGRATION POLICIES STIFLE THE CREATION AND GROWTH OF STARTUPS AND SMALL BUSINESSES”, Ohio State Entrepreneurial Business Law Journal, January 2013, </w:t>
      </w:r>
      <w:hyperlink r:id="rId46" w:history="1">
        <w:r w:rsidRPr="00C25F04">
          <w:rPr>
            <w:rStyle w:val="Hyperlink"/>
            <w:rFonts w:asciiTheme="minorHAnsi" w:hAnsiTheme="minorHAnsi"/>
          </w:rPr>
          <w:t>https://kb.osu.edu/dspace/bitstream/handle/1811/78449/1/OSBLJ_V8N1_129.pdf, pg. 156-157)//RCU</w:t>
        </w:r>
      </w:hyperlink>
    </w:p>
    <w:p w:rsidR="00155079" w:rsidRPr="00C25F04" w:rsidRDefault="00155079" w:rsidP="00155079">
      <w:pPr>
        <w:rPr>
          <w:rFonts w:asciiTheme="minorHAnsi" w:hAnsiTheme="minorHAnsi"/>
        </w:rPr>
      </w:pPr>
      <w:r w:rsidRPr="00C25F04">
        <w:rPr>
          <w:rFonts w:asciiTheme="minorHAnsi" w:hAnsiTheme="minorHAnsi"/>
        </w:rPr>
        <w:t xml:space="preserve">3. </w:t>
      </w:r>
      <w:r w:rsidRPr="00C25F04">
        <w:rPr>
          <w:rStyle w:val="StyleUnderline"/>
          <w:rFonts w:asciiTheme="minorHAnsi" w:hAnsiTheme="minorHAnsi"/>
        </w:rPr>
        <w:t>Providing Permanent Resident Status to Foreign Students</w:t>
      </w:r>
      <w:r w:rsidRPr="00C25F04">
        <w:rPr>
          <w:rFonts w:asciiTheme="minorHAnsi" w:hAnsiTheme="minorHAnsi"/>
        </w:rPr>
        <w:t xml:space="preserve"> </w:t>
      </w:r>
    </w:p>
    <w:p w:rsidR="00155079" w:rsidRPr="00C25F04" w:rsidRDefault="00155079" w:rsidP="00155079">
      <w:pPr>
        <w:rPr>
          <w:rFonts w:asciiTheme="minorHAnsi" w:hAnsiTheme="minorHAnsi"/>
        </w:rPr>
      </w:pPr>
      <w:r w:rsidRPr="00C25F04">
        <w:rPr>
          <w:rFonts w:asciiTheme="minorHAnsi" w:hAnsiTheme="minorHAnsi"/>
        </w:rPr>
        <w:t xml:space="preserve">As the final element of a comprehensive strategy, </w:t>
      </w:r>
      <w:r w:rsidRPr="00C25F04">
        <w:rPr>
          <w:rStyle w:val="StyleUnderline"/>
          <w:rFonts w:asciiTheme="minorHAnsi" w:hAnsiTheme="minorHAnsi"/>
        </w:rPr>
        <w:t>this note proposes providing a permanent resident visa to foreign students who graduate from an American university with an advanced STEM degree and have a job offer from an American employer in a STEM-related field</w:t>
      </w:r>
      <w:r w:rsidRPr="00C25F04">
        <w:rPr>
          <w:rFonts w:asciiTheme="minorHAnsi" w:hAnsiTheme="minorHAnsi"/>
        </w:rPr>
        <w:t xml:space="preserve">. President Barack </w:t>
      </w:r>
      <w:r w:rsidRPr="00C25F04">
        <w:rPr>
          <w:rStyle w:val="StyleUnderline"/>
          <w:rFonts w:asciiTheme="minorHAnsi" w:hAnsiTheme="minorHAnsi"/>
        </w:rPr>
        <w:t>Obama has recognized the importance of retaining these entrepreneurial and innovative students and has proposed "stapling a green card to the diplomas" of foreign students</w:t>
      </w:r>
      <w:r w:rsidRPr="00C25F04">
        <w:rPr>
          <w:rFonts w:asciiTheme="minorHAnsi" w:hAnsiTheme="minorHAnsi"/>
        </w:rPr>
        <w:t xml:space="preserve"> who graduate with a STEM degree from an American university.190 Furthermore, </w:t>
      </w:r>
      <w:r w:rsidRPr="00C25F04">
        <w:rPr>
          <w:rStyle w:val="StyleUnderline"/>
          <w:rFonts w:asciiTheme="minorHAnsi" w:hAnsiTheme="minorHAnsi"/>
        </w:rPr>
        <w:t>STEM graduates who gain permanent residence and enter the American workforce as a result of this proposed solution should not be considered in the calculation of the annual quotas for permanent resident employment-based visas</w:t>
      </w:r>
      <w:r w:rsidRPr="00C25F04">
        <w:rPr>
          <w:rFonts w:asciiTheme="minorHAnsi" w:hAnsiTheme="minorHAnsi"/>
        </w:rPr>
        <w:t xml:space="preserve">. This will avoid the current inefficiencies of the employment-based visa program and will contribute toward eliminating the program's backlog in the near future.191 </w:t>
      </w:r>
    </w:p>
    <w:p w:rsidR="00155079" w:rsidRPr="00C25F04" w:rsidRDefault="00155079" w:rsidP="00155079">
      <w:pPr>
        <w:rPr>
          <w:rFonts w:asciiTheme="minorHAnsi" w:hAnsiTheme="minorHAnsi"/>
        </w:rPr>
      </w:pPr>
      <w:r w:rsidRPr="00C25F04">
        <w:rPr>
          <w:rFonts w:asciiTheme="minorHAnsi" w:hAnsiTheme="minorHAnsi"/>
        </w:rPr>
        <w:t xml:space="preserve">VI. CONCLUSION </w:t>
      </w:r>
    </w:p>
    <w:p w:rsidR="00155079" w:rsidRPr="00C25F04" w:rsidRDefault="00155079" w:rsidP="00155079">
      <w:pPr>
        <w:rPr>
          <w:rFonts w:asciiTheme="minorHAnsi" w:hAnsiTheme="minorHAnsi"/>
        </w:rPr>
      </w:pPr>
      <w:r w:rsidRPr="00C25F04">
        <w:rPr>
          <w:rStyle w:val="StyleUnderline"/>
          <w:rFonts w:asciiTheme="minorHAnsi" w:hAnsiTheme="minorHAnsi"/>
        </w:rPr>
        <w:t>The immigrant entrepreneurial spirit has always been a key to America's economic success. As the world becomes more globalized, the competition for entrepreneurial talent is more intense than ever</w:t>
      </w:r>
      <w:r w:rsidRPr="00C25F04">
        <w:rPr>
          <w:rFonts w:asciiTheme="minorHAnsi" w:hAnsiTheme="minorHAnsi"/>
        </w:rPr>
        <w:t xml:space="preserve">. While America remains the most dynamic market in the world and the top destination for entrepreneurs, other countries are catching up. </w:t>
      </w:r>
      <w:r w:rsidRPr="00C25F04">
        <w:rPr>
          <w:rStyle w:val="StyleUnderline"/>
          <w:rFonts w:asciiTheme="minorHAnsi" w:hAnsiTheme="minorHAnsi"/>
        </w:rPr>
        <w:t>As restrictive immigration policies make it increasingly difficult for immigrant entrepreneurs to enter and remain in America, other countries are reforming their immigration policies to attract the entrepreneurial and innovative immigrants the United States is turning away</w:t>
      </w:r>
      <w:r w:rsidRPr="00C25F04">
        <w:rPr>
          <w:rFonts w:asciiTheme="minorHAnsi" w:hAnsiTheme="minorHAnsi"/>
        </w:rPr>
        <w:t xml:space="preserve">. Finally, as new business creation by native-born </w:t>
      </w:r>
      <w:proofErr w:type="gramStart"/>
      <w:r w:rsidRPr="00C25F04">
        <w:rPr>
          <w:rFonts w:asciiTheme="minorHAnsi" w:hAnsiTheme="minorHAnsi"/>
        </w:rPr>
        <w:t>entrepreneurs</w:t>
      </w:r>
      <w:proofErr w:type="gramEnd"/>
      <w:r w:rsidRPr="00C25F04">
        <w:rPr>
          <w:rFonts w:asciiTheme="minorHAnsi" w:hAnsiTheme="minorHAnsi"/>
        </w:rPr>
        <w:t xml:space="preserve"> decreases, </w:t>
      </w:r>
      <w:r w:rsidRPr="00C25F04">
        <w:rPr>
          <w:rStyle w:val="StyleUnderline"/>
          <w:rFonts w:asciiTheme="minorHAnsi" w:hAnsiTheme="minorHAnsi"/>
        </w:rPr>
        <w:t>restrictive immigration policies also prevent the United States from capitalizing on the entrepreneurial talents of immigrant entrepreneurs who start new businesses, create jobs and drive economic growth</w:t>
      </w:r>
      <w:r w:rsidRPr="00C25F04">
        <w:rPr>
          <w:rFonts w:asciiTheme="minorHAnsi" w:hAnsiTheme="minorHAnsi"/>
        </w:rPr>
        <w:t>.</w:t>
      </w:r>
    </w:p>
    <w:p w:rsidR="00155079" w:rsidRPr="00C25F04" w:rsidRDefault="00155079" w:rsidP="001A31BE">
      <w:pPr>
        <w:rPr>
          <w:rFonts w:asciiTheme="minorHAnsi" w:hAnsiTheme="minorHAnsi"/>
        </w:rPr>
      </w:pPr>
    </w:p>
    <w:p w:rsidR="001A31BE" w:rsidRPr="00C25F04" w:rsidRDefault="001A31BE" w:rsidP="001A31BE">
      <w:pPr>
        <w:pStyle w:val="Heading4"/>
        <w:rPr>
          <w:rFonts w:asciiTheme="minorHAnsi" w:hAnsiTheme="minorHAnsi"/>
        </w:rPr>
      </w:pPr>
      <w:r w:rsidRPr="00C25F04">
        <w:rPr>
          <w:rFonts w:asciiTheme="minorHAnsi" w:hAnsiTheme="minorHAnsi"/>
        </w:rPr>
        <w:t>The plan removes key barriers to entrepreneurship – raise cap and eliminate 7% rule</w:t>
      </w:r>
    </w:p>
    <w:p w:rsidR="001A31BE" w:rsidRPr="00C25F04" w:rsidRDefault="001A31BE" w:rsidP="001A31BE">
      <w:pPr>
        <w:rPr>
          <w:rFonts w:asciiTheme="minorHAnsi" w:hAnsiTheme="minorHAnsi"/>
        </w:rPr>
      </w:pPr>
      <w:r w:rsidRPr="00C25F04">
        <w:rPr>
          <w:rStyle w:val="Style13ptBold"/>
          <w:rFonts w:asciiTheme="minorHAnsi" w:hAnsiTheme="minorHAnsi"/>
        </w:rPr>
        <w:t>Killawi, 13</w:t>
      </w:r>
      <w:r w:rsidRPr="00C25F04">
        <w:rPr>
          <w:rFonts w:asciiTheme="minorHAnsi" w:hAnsiTheme="minorHAnsi"/>
        </w:rPr>
        <w:t xml:space="preserve"> </w:t>
      </w:r>
      <w:proofErr w:type="gramStart"/>
      <w:r w:rsidRPr="00C25F04">
        <w:rPr>
          <w:rFonts w:asciiTheme="minorHAnsi" w:hAnsiTheme="minorHAnsi"/>
        </w:rPr>
        <w:t>–  J.D</w:t>
      </w:r>
      <w:proofErr w:type="gramEnd"/>
      <w:r w:rsidRPr="00C25F04">
        <w:rPr>
          <w:rFonts w:asciiTheme="minorHAnsi" w:hAnsiTheme="minorHAnsi"/>
        </w:rPr>
        <w:t xml:space="preserve">. from The Ohio State University Moritz College of Law (Yasser, “PRESERVING AN ENTREPRENEURIAL AMERICA: HOW RESTRICTIVE IMMIGRATION POLICIES STIFLE THE CREATION AND GROWTH OF STARTUPS AND SMALL BUSINESSES”, Ohio State Entrepreneurial Business Law Journal, January 2013, </w:t>
      </w:r>
      <w:hyperlink r:id="rId47" w:history="1">
        <w:r w:rsidRPr="00C25F04">
          <w:rPr>
            <w:rStyle w:val="Hyperlink"/>
            <w:rFonts w:asciiTheme="minorHAnsi" w:hAnsiTheme="minorHAnsi"/>
          </w:rPr>
          <w:t>https://kb.osu.edu/dspace/bitstream/handle/1811/78449/1/OSBLJ_V8N1_129.pdf, pg. 154-156)//RCU</w:t>
        </w:r>
      </w:hyperlink>
    </w:p>
    <w:p w:rsidR="001A31BE" w:rsidRPr="00C25F04" w:rsidRDefault="001A31BE" w:rsidP="001A31BE">
      <w:pPr>
        <w:rPr>
          <w:rStyle w:val="StyleUnderline"/>
          <w:rFonts w:asciiTheme="minorHAnsi" w:hAnsiTheme="minorHAnsi"/>
        </w:rPr>
      </w:pPr>
      <w:r w:rsidRPr="00C25F04">
        <w:rPr>
          <w:rStyle w:val="StyleUnderline"/>
          <w:rFonts w:asciiTheme="minorHAnsi" w:hAnsiTheme="minorHAnsi"/>
        </w:rPr>
        <w:t xml:space="preserve">1. Eliminating Backlog in the Employment-Based Visa Program </w:t>
      </w:r>
    </w:p>
    <w:p w:rsidR="001A31BE" w:rsidRPr="00C25F04" w:rsidRDefault="001A31BE" w:rsidP="001A31BE">
      <w:pPr>
        <w:rPr>
          <w:rFonts w:asciiTheme="minorHAnsi" w:hAnsiTheme="minorHAnsi"/>
        </w:rPr>
      </w:pPr>
      <w:r w:rsidRPr="00C25F04">
        <w:rPr>
          <w:rStyle w:val="StyleUnderline"/>
          <w:rFonts w:asciiTheme="minorHAnsi" w:hAnsiTheme="minorHAnsi"/>
        </w:rPr>
        <w:t>Reforming the employment-based visa program is a critical element of any comprehensive strategy that aims to address the shortcomings of the current immigration laws that stifle immigrant entrepreneurship</w:t>
      </w:r>
      <w:r w:rsidRPr="00C25F04">
        <w:rPr>
          <w:rFonts w:asciiTheme="minorHAnsi" w:hAnsiTheme="minorHAnsi"/>
        </w:rPr>
        <w:t xml:space="preserve">. First, </w:t>
      </w:r>
      <w:r w:rsidRPr="00C25F04">
        <w:rPr>
          <w:rStyle w:val="Emphasis"/>
          <w:rFonts w:asciiTheme="minorHAnsi" w:hAnsiTheme="minorHAnsi"/>
        </w:rPr>
        <w:t>Congress should increase the annual cap on employment-based visas</w:t>
      </w:r>
      <w:r w:rsidRPr="00C25F04">
        <w:rPr>
          <w:rStyle w:val="StyleUnderline"/>
          <w:rFonts w:asciiTheme="minorHAnsi" w:hAnsiTheme="minorHAnsi"/>
        </w:rPr>
        <w:t>, and</w:t>
      </w:r>
      <w:r w:rsidRPr="00C25F04">
        <w:rPr>
          <w:rFonts w:asciiTheme="minorHAnsi" w:hAnsiTheme="minorHAnsi"/>
        </w:rPr>
        <w:t xml:space="preserve"> in particular,</w:t>
      </w:r>
      <w:r w:rsidRPr="00C25F04">
        <w:rPr>
          <w:rStyle w:val="StyleUnderline"/>
          <w:rFonts w:asciiTheme="minorHAnsi" w:hAnsiTheme="minorHAnsi"/>
        </w:rPr>
        <w:t xml:space="preserve"> the quotas for the EB-2 and EB-3 visa categories. The current annual limit of 140,000 employment-based visas was set by Congress in 1990 and is not in line with America's current economic needs</w:t>
      </w:r>
      <w:r w:rsidRPr="00C25F04">
        <w:rPr>
          <w:rFonts w:asciiTheme="minorHAnsi" w:hAnsiTheme="minorHAnsi"/>
        </w:rPr>
        <w:t xml:space="preserve">. According to the National Foundation for American Policy, the U.S. GDP has nearly tripled since 1990 but the annual quota for employment-based visas has remained the same. </w:t>
      </w:r>
      <w:proofErr w:type="gramStart"/>
      <w:r w:rsidRPr="00C25F04">
        <w:rPr>
          <w:rFonts w:asciiTheme="minorHAnsi" w:hAnsiTheme="minorHAnsi"/>
        </w:rPr>
        <w:t>182 '</w:t>
      </w:r>
      <w:proofErr w:type="gramEnd"/>
      <w:r w:rsidRPr="00C25F04">
        <w:rPr>
          <w:rFonts w:asciiTheme="minorHAnsi" w:hAnsiTheme="minorHAnsi"/>
        </w:rPr>
        <w:t xml:space="preserve"> </w:t>
      </w:r>
    </w:p>
    <w:p w:rsidR="001A31BE" w:rsidRPr="00C25F04" w:rsidRDefault="001A31BE" w:rsidP="001A31BE">
      <w:pPr>
        <w:rPr>
          <w:rStyle w:val="StyleUnderline"/>
          <w:rFonts w:asciiTheme="minorHAnsi" w:hAnsiTheme="minorHAnsi"/>
        </w:rPr>
      </w:pPr>
      <w:r w:rsidRPr="00C25F04">
        <w:rPr>
          <w:rFonts w:asciiTheme="minorHAnsi" w:hAnsiTheme="minorHAnsi"/>
        </w:rPr>
        <w:t xml:space="preserve">Second, an increase in the employment-based visa quotas should be accompanied by a decrease in the quotas for family-based visas.183 </w:t>
      </w:r>
      <w:proofErr w:type="gramStart"/>
      <w:r w:rsidRPr="00C25F04">
        <w:rPr>
          <w:rFonts w:asciiTheme="minorHAnsi" w:hAnsiTheme="minorHAnsi"/>
        </w:rPr>
        <w:t>The</w:t>
      </w:r>
      <w:proofErr w:type="gramEnd"/>
      <w:r w:rsidRPr="00C25F04">
        <w:rPr>
          <w:rFonts w:asciiTheme="minorHAnsi" w:hAnsiTheme="minorHAnsi"/>
        </w:rPr>
        <w:t xml:space="preserve"> current U.S. immigration system is primarily family-based: only about 7% of the permanent resident visas awarded annually are employment-based. 184 In contrast, 25% of the permanent resident visas awarded in Canada every year are based on employment; in Australia, it is as high as 42%.185 Furthermore, in comparison to other countries, the United States not only allocates a far lower percentage of permanent resident visas based on employment needs, but it also has "one of the lowest rates of economic-based immigration in the world." 86 </w:t>
      </w:r>
      <w:proofErr w:type="gramStart"/>
      <w:r w:rsidRPr="00C25F04">
        <w:rPr>
          <w:rFonts w:asciiTheme="minorHAnsi" w:hAnsiTheme="minorHAnsi"/>
        </w:rPr>
        <w:t>Accordingly</w:t>
      </w:r>
      <w:proofErr w:type="gramEnd"/>
      <w:r w:rsidRPr="00C25F04">
        <w:rPr>
          <w:rFonts w:asciiTheme="minorHAnsi" w:hAnsiTheme="minorHAnsi"/>
        </w:rPr>
        <w:t xml:space="preserve">, </w:t>
      </w:r>
      <w:r w:rsidRPr="00C25F04">
        <w:rPr>
          <w:rStyle w:val="StyleUnderline"/>
          <w:rFonts w:asciiTheme="minorHAnsi" w:hAnsiTheme="minorHAnsi"/>
        </w:rPr>
        <w:t xml:space="preserve">a shift toward an immigration system that prioritizes economic goals and awards a greater percentage of permanent resident visas based on employment needs will go a long way toward eliminating backlog in the current employment-based visa program and addressing the current pitfalls that most hurt immigrant entrepreneurship. </w:t>
      </w:r>
    </w:p>
    <w:p w:rsidR="001A31BE" w:rsidRPr="00C25F04" w:rsidRDefault="001A31BE" w:rsidP="001A31BE">
      <w:pPr>
        <w:rPr>
          <w:rFonts w:asciiTheme="minorHAnsi" w:hAnsiTheme="minorHAnsi"/>
        </w:rPr>
      </w:pPr>
      <w:r w:rsidRPr="00C25F04">
        <w:rPr>
          <w:rFonts w:asciiTheme="minorHAnsi" w:hAnsiTheme="minorHAnsi"/>
        </w:rPr>
        <w:t xml:space="preserve">Finally, </w:t>
      </w:r>
      <w:r w:rsidRPr="00C25F04">
        <w:rPr>
          <w:rStyle w:val="Emphasis"/>
          <w:rFonts w:asciiTheme="minorHAnsi" w:hAnsiTheme="minorHAnsi"/>
        </w:rPr>
        <w:t>the per-country limit should be eliminated</w:t>
      </w:r>
      <w:r w:rsidRPr="00C25F04">
        <w:rPr>
          <w:rFonts w:asciiTheme="minorHAnsi" w:hAnsiTheme="minorHAnsi"/>
        </w:rPr>
        <w:t xml:space="preserve"> or adjusted to reflect the number of employment-based visa applicants each country generates in the prior fiscal year. According to a 2011 analysis by the National Foundation for American Policy, </w:t>
      </w:r>
      <w:r w:rsidRPr="00C25F04">
        <w:rPr>
          <w:rStyle w:val="StyleUnderline"/>
          <w:rFonts w:asciiTheme="minorHAnsi" w:hAnsiTheme="minorHAnsi"/>
        </w:rPr>
        <w:t xml:space="preserve">eliminating the per-country limits would likely reduce the EB-2 waiting times for all applicants to approximately two to three years and reduce the EB-3 wait times for applicants from heavy subscription countries such as India </w:t>
      </w:r>
      <w:r w:rsidRPr="00C25F04">
        <w:rPr>
          <w:rFonts w:asciiTheme="minorHAnsi" w:hAnsiTheme="minorHAnsi"/>
        </w:rPr>
        <w:t xml:space="preserve">from seventy years to twelve. 87 On the other hand, </w:t>
      </w:r>
      <w:r w:rsidRPr="00C25F04">
        <w:rPr>
          <w:rStyle w:val="StyleUnderline"/>
          <w:rFonts w:asciiTheme="minorHAnsi" w:hAnsiTheme="minorHAnsi"/>
        </w:rPr>
        <w:t>adjusting the per-country limits will allow for a more efficient quota system that increases the number of employment-based visas available for countries with high levels of applicants and decreases the quotas for those countries with low levels of demand</w:t>
      </w:r>
      <w:r w:rsidRPr="00C25F04">
        <w:rPr>
          <w:rFonts w:asciiTheme="minorHAnsi" w:hAnsiTheme="minorHAnsi"/>
        </w:rPr>
        <w:t>.' 88</w:t>
      </w:r>
    </w:p>
    <w:p w:rsidR="001A31BE" w:rsidRPr="00C25F04" w:rsidRDefault="001A31BE" w:rsidP="001A31BE">
      <w:pPr>
        <w:rPr>
          <w:rFonts w:asciiTheme="minorHAnsi" w:hAnsiTheme="minorHAnsi"/>
        </w:rPr>
      </w:pPr>
    </w:p>
    <w:p w:rsidR="00CE6508" w:rsidRPr="00C25F04" w:rsidRDefault="00CE6508" w:rsidP="00CE6508">
      <w:pPr>
        <w:pStyle w:val="Heading3"/>
        <w:rPr>
          <w:rFonts w:asciiTheme="minorHAnsi" w:hAnsiTheme="minorHAnsi"/>
        </w:rPr>
      </w:pPr>
      <w:r w:rsidRPr="00C25F04">
        <w:rPr>
          <w:rFonts w:asciiTheme="minorHAnsi" w:hAnsiTheme="minorHAnsi"/>
        </w:rPr>
        <w:t>AT: Travel Ban Thumper</w:t>
      </w:r>
    </w:p>
    <w:p w:rsidR="00C435AA" w:rsidRPr="00C25F04" w:rsidRDefault="00C435AA" w:rsidP="00CE6508">
      <w:pPr>
        <w:rPr>
          <w:rFonts w:asciiTheme="minorHAnsi" w:hAnsiTheme="minorHAnsi"/>
        </w:rPr>
      </w:pPr>
    </w:p>
    <w:p w:rsidR="00AE4A91" w:rsidRPr="00C25F04" w:rsidRDefault="00AE4A91" w:rsidP="00AE4A91">
      <w:pPr>
        <w:pStyle w:val="Heading4"/>
        <w:rPr>
          <w:rFonts w:asciiTheme="minorHAnsi" w:hAnsiTheme="minorHAnsi"/>
        </w:rPr>
      </w:pPr>
      <w:r w:rsidRPr="00C25F04">
        <w:rPr>
          <w:rFonts w:asciiTheme="minorHAnsi" w:hAnsiTheme="minorHAnsi"/>
        </w:rPr>
        <w:t xml:space="preserve">This is uniqueness for our advantage --- doesn’t assume the plan will create </w:t>
      </w:r>
      <w:r w:rsidR="009E33C4" w:rsidRPr="00C25F04">
        <w:rPr>
          <w:rFonts w:asciiTheme="minorHAnsi" w:hAnsiTheme="minorHAnsi"/>
        </w:rPr>
        <w:t>certain permanent residence</w:t>
      </w:r>
      <w:r w:rsidRPr="00C25F04">
        <w:rPr>
          <w:rFonts w:asciiTheme="minorHAnsi" w:hAnsiTheme="minorHAnsi"/>
        </w:rPr>
        <w:t xml:space="preserve"> for immigrants</w:t>
      </w:r>
      <w:r w:rsidR="009E33C4" w:rsidRPr="00C25F04">
        <w:rPr>
          <w:rFonts w:asciiTheme="minorHAnsi" w:hAnsiTheme="minorHAnsi"/>
        </w:rPr>
        <w:t xml:space="preserve"> who receive green cards</w:t>
      </w:r>
      <w:r w:rsidRPr="00C25F04">
        <w:rPr>
          <w:rFonts w:asciiTheme="minorHAnsi" w:hAnsiTheme="minorHAnsi"/>
        </w:rPr>
        <w:t xml:space="preserve"> which overcomes current concerns</w:t>
      </w:r>
      <w:r w:rsidR="005B6AAE" w:rsidRPr="00C25F04">
        <w:rPr>
          <w:rFonts w:asciiTheme="minorHAnsi" w:hAnsiTheme="minorHAnsi"/>
        </w:rPr>
        <w:t>. That’s Dennis.</w:t>
      </w:r>
    </w:p>
    <w:p w:rsidR="00AE4A91" w:rsidRPr="00C25F04" w:rsidRDefault="00AE4A91" w:rsidP="00AE4A91">
      <w:pPr>
        <w:rPr>
          <w:rFonts w:asciiTheme="minorHAnsi" w:hAnsiTheme="minorHAnsi"/>
        </w:rPr>
      </w:pPr>
    </w:p>
    <w:p w:rsidR="0047364D" w:rsidRPr="00C25F04" w:rsidRDefault="0047364D" w:rsidP="0047364D">
      <w:pPr>
        <w:pStyle w:val="Heading4"/>
        <w:rPr>
          <w:rFonts w:asciiTheme="minorHAnsi" w:hAnsiTheme="minorHAnsi"/>
        </w:rPr>
      </w:pPr>
      <w:r w:rsidRPr="00C25F04">
        <w:rPr>
          <w:rFonts w:asciiTheme="minorHAnsi" w:hAnsiTheme="minorHAnsi"/>
        </w:rPr>
        <w:t xml:space="preserve">Students are reconsidering other countries because of an </w:t>
      </w:r>
      <w:r w:rsidRPr="00C25F04">
        <w:rPr>
          <w:rFonts w:asciiTheme="minorHAnsi" w:hAnsiTheme="minorHAnsi"/>
          <w:u w:val="single"/>
        </w:rPr>
        <w:t>uncertainty</w:t>
      </w:r>
      <w:r w:rsidRPr="00C25F04">
        <w:rPr>
          <w:rFonts w:asciiTheme="minorHAnsi" w:hAnsiTheme="minorHAnsi"/>
        </w:rPr>
        <w:t xml:space="preserve"> in politics and immigration process --- guaranteed green cards will resolve it </w:t>
      </w:r>
    </w:p>
    <w:p w:rsidR="0047364D" w:rsidRPr="00C25F04" w:rsidRDefault="0047364D" w:rsidP="0047364D">
      <w:pPr>
        <w:rPr>
          <w:rStyle w:val="StyleUnderline"/>
          <w:rFonts w:asciiTheme="minorHAnsi" w:hAnsiTheme="minorHAnsi"/>
          <w:b/>
          <w:sz w:val="16"/>
          <w:szCs w:val="16"/>
          <w:u w:val="none"/>
        </w:rPr>
      </w:pPr>
      <w:r w:rsidRPr="00C25F04">
        <w:rPr>
          <w:rStyle w:val="Style13ptBold"/>
          <w:rFonts w:asciiTheme="minorHAnsi" w:hAnsiTheme="minorHAnsi"/>
        </w:rPr>
        <w:t xml:space="preserve">Wang 17 </w:t>
      </w:r>
      <w:r w:rsidRPr="00C25F04">
        <w:rPr>
          <w:rFonts w:asciiTheme="minorHAnsi" w:hAnsiTheme="minorHAnsi"/>
        </w:rPr>
        <w:t xml:space="preserve">- .M.S., in science and technology journalism from Texas A&amp;M University and senior correspondent for chemical and engineering news, (Linda Wang, Foreign students and postdocs in U.S. worry about the future”, 13 March 2017, </w:t>
      </w:r>
      <w:hyperlink r:id="rId48" w:history="1">
        <w:r w:rsidRPr="00C25F04">
          <w:rPr>
            <w:rStyle w:val="Hyperlink"/>
            <w:rFonts w:asciiTheme="minorHAnsi" w:hAnsiTheme="minorHAnsi"/>
          </w:rPr>
          <w:t>https://cen.acs.org/articles/95/i11/Foreign-students-postdocs-US-worry-about-the-future.html</w:t>
        </w:r>
      </w:hyperlink>
      <w:r w:rsidRPr="00C25F04">
        <w:rPr>
          <w:rFonts w:asciiTheme="minorHAnsi" w:hAnsiTheme="minorHAnsi"/>
        </w:rPr>
        <w:t xml:space="preserve">, Khademhosseini is a Levi Knight Endowed Professor at the University of California-Los Angeles, holds a multi-departmental professorship in Bioengineering, Radiology, Chemical, and Biomolecular Engineering. He is the Director of Center for Minimally Invasive Therapeutics (C-MIT), and also an associate Director for California NanoSystems </w:t>
      </w:r>
      <w:proofErr w:type="gramStart"/>
      <w:r w:rsidRPr="00C25F04">
        <w:rPr>
          <w:rFonts w:asciiTheme="minorHAnsi" w:hAnsiTheme="minorHAnsi"/>
        </w:rPr>
        <w:t>Institute[</w:t>
      </w:r>
      <w:proofErr w:type="gramEnd"/>
      <w:r w:rsidRPr="00C25F04">
        <w:rPr>
          <w:rFonts w:asciiTheme="minorHAnsi" w:hAnsiTheme="minorHAnsi"/>
        </w:rPr>
        <w:t>1].)//abaime</w:t>
      </w:r>
    </w:p>
    <w:p w:rsidR="0047364D" w:rsidRPr="00C25F04" w:rsidRDefault="0047364D" w:rsidP="0047364D">
      <w:pPr>
        <w:rPr>
          <w:rStyle w:val="StyleUnderline"/>
          <w:rFonts w:asciiTheme="minorHAnsi" w:hAnsiTheme="minorHAnsi"/>
        </w:rPr>
      </w:pPr>
      <w:r w:rsidRPr="00C25F04">
        <w:rPr>
          <w:rFonts w:asciiTheme="minorHAnsi" w:hAnsiTheme="minorHAnsi"/>
        </w:rPr>
        <w:t xml:space="preserve">The National Science Foundation’s National Center for Science &amp; Engineering Statistics conducts a Survey of Graduate Students &amp; Postdoctorates in Science &amp; Engineering. According to that survey, </w:t>
      </w:r>
      <w:r w:rsidRPr="00C25F04">
        <w:rPr>
          <w:rStyle w:val="StyleUnderline"/>
          <w:rFonts w:asciiTheme="minorHAnsi" w:hAnsiTheme="minorHAnsi"/>
        </w:rPr>
        <w:t>45% of full-time graduate students in science and engineering in the U.S. were on a temporary visa in 2015.</w:t>
      </w:r>
    </w:p>
    <w:p w:rsidR="0047364D" w:rsidRPr="00C25F04" w:rsidRDefault="0047364D" w:rsidP="0047364D">
      <w:pPr>
        <w:rPr>
          <w:rFonts w:asciiTheme="minorHAnsi" w:hAnsiTheme="minorHAnsi"/>
        </w:rPr>
      </w:pPr>
      <w:r w:rsidRPr="00C25F04">
        <w:rPr>
          <w:rFonts w:asciiTheme="minorHAnsi" w:hAnsiTheme="minorHAnsi"/>
        </w:rPr>
        <w:t>Khademhosseini, who is researching tissue engineering, says the majority of students and postdocs in his lab are from other countries.</w:t>
      </w:r>
    </w:p>
    <w:p w:rsidR="0047364D" w:rsidRPr="00C25F04" w:rsidRDefault="0047364D" w:rsidP="0047364D">
      <w:pPr>
        <w:rPr>
          <w:rFonts w:asciiTheme="minorHAnsi" w:hAnsiTheme="minorHAnsi"/>
        </w:rPr>
      </w:pPr>
      <w:r w:rsidRPr="00C25F04">
        <w:rPr>
          <w:rFonts w:asciiTheme="minorHAnsi" w:hAnsiTheme="minorHAnsi"/>
        </w:rPr>
        <w:t xml:space="preserve">“We are very multicultural in our lab, and </w:t>
      </w:r>
      <w:proofErr w:type="gramStart"/>
      <w:r w:rsidRPr="00C25F04">
        <w:rPr>
          <w:rFonts w:asciiTheme="minorHAnsi" w:hAnsiTheme="minorHAnsi"/>
        </w:rPr>
        <w:t>it’s</w:t>
      </w:r>
      <w:proofErr w:type="gramEnd"/>
      <w:r w:rsidRPr="00C25F04">
        <w:rPr>
          <w:rFonts w:asciiTheme="minorHAnsi" w:hAnsiTheme="minorHAnsi"/>
        </w:rPr>
        <w:t xml:space="preserve"> representative of most labs in the U.S.,” he says. “I’ve always appreciated this vision of inclusiveness that the U.S. has had where if you work hard, you have the opportunity to do great no matter where you’re from.”</w:t>
      </w:r>
    </w:p>
    <w:p w:rsidR="0047364D" w:rsidRPr="00C25F04" w:rsidRDefault="0047364D" w:rsidP="0047364D">
      <w:pPr>
        <w:rPr>
          <w:rFonts w:asciiTheme="minorHAnsi" w:hAnsiTheme="minorHAnsi"/>
        </w:rPr>
      </w:pPr>
      <w:r w:rsidRPr="00C25F04">
        <w:rPr>
          <w:rStyle w:val="StyleUnderline"/>
          <w:rFonts w:asciiTheme="minorHAnsi" w:hAnsiTheme="minorHAnsi"/>
        </w:rPr>
        <w:t>Khademhosseini, who is originally from Iran, says he’s worried about the long-term impact these political actions will have on U.S. competitiveness in science and technology. “There are many places in the world that would love to have smart, educated people who have skills in science and technology,”</w:t>
      </w:r>
      <w:r w:rsidRPr="00C25F04">
        <w:rPr>
          <w:rFonts w:asciiTheme="minorHAnsi" w:hAnsiTheme="minorHAnsi"/>
        </w:rPr>
        <w:t xml:space="preserve"> he says.</w:t>
      </w:r>
    </w:p>
    <w:p w:rsidR="0047364D" w:rsidRPr="00C25F04" w:rsidRDefault="0047364D" w:rsidP="0047364D">
      <w:pPr>
        <w:rPr>
          <w:rFonts w:asciiTheme="minorHAnsi" w:hAnsiTheme="minorHAnsi"/>
        </w:rPr>
      </w:pPr>
      <w:r w:rsidRPr="00C25F04">
        <w:rPr>
          <w:rFonts w:asciiTheme="minorHAnsi" w:hAnsiTheme="minorHAnsi"/>
        </w:rPr>
        <w:t>Khademhosseini and 45 other journal editors recently published an editorial in ACS Nano encouraging the scientific community to promote a culture of inclusiveness, tolerance, and diversity (2017, DOI: 10.1021/acsnano.7b00953).</w:t>
      </w:r>
    </w:p>
    <w:p w:rsidR="0047364D" w:rsidRPr="00C25F04" w:rsidRDefault="0047364D" w:rsidP="0047364D">
      <w:pPr>
        <w:rPr>
          <w:rFonts w:asciiTheme="minorHAnsi" w:hAnsiTheme="minorHAnsi"/>
        </w:rPr>
      </w:pPr>
      <w:r w:rsidRPr="00C25F04">
        <w:rPr>
          <w:rStyle w:val="Emphasis"/>
          <w:rFonts w:asciiTheme="minorHAnsi" w:hAnsiTheme="minorHAnsi"/>
        </w:rPr>
        <w:t>Foreign grad students and postdocs</w:t>
      </w:r>
      <w:r w:rsidRPr="00C25F04">
        <w:rPr>
          <w:rFonts w:asciiTheme="minorHAnsi" w:hAnsiTheme="minorHAnsi"/>
        </w:rPr>
        <w:t xml:space="preserve"> whom C&amp;EN spoke with said they </w:t>
      </w:r>
      <w:r w:rsidRPr="00C25F04">
        <w:rPr>
          <w:rStyle w:val="Emphasis"/>
          <w:rFonts w:asciiTheme="minorHAnsi" w:hAnsiTheme="minorHAnsi"/>
        </w:rPr>
        <w:t>are seriously considering leaving the U.S. for countries that have a more welcoming immigration policy</w:t>
      </w:r>
      <w:r w:rsidRPr="00C25F04">
        <w:rPr>
          <w:rStyle w:val="StyleUnderline"/>
          <w:rFonts w:asciiTheme="minorHAnsi" w:hAnsiTheme="minorHAnsi"/>
        </w:rPr>
        <w:t>. “I’m questioning staying in America, and I have already started looking through documents for Canada,”</w:t>
      </w:r>
      <w:r w:rsidRPr="00C25F04">
        <w:rPr>
          <w:rFonts w:asciiTheme="minorHAnsi" w:hAnsiTheme="minorHAnsi"/>
        </w:rPr>
        <w:t xml:space="preserve"> Saghazadeh says. “I will go to a country where I have to worry less about my life.”</w:t>
      </w:r>
    </w:p>
    <w:p w:rsidR="0047364D" w:rsidRPr="00C25F04" w:rsidRDefault="0047364D" w:rsidP="0047364D">
      <w:pPr>
        <w:rPr>
          <w:rFonts w:asciiTheme="minorHAnsi" w:hAnsiTheme="minorHAnsi"/>
        </w:rPr>
      </w:pPr>
      <w:r w:rsidRPr="00C25F04">
        <w:rPr>
          <w:rFonts w:asciiTheme="minorHAnsi" w:hAnsiTheme="minorHAnsi"/>
        </w:rPr>
        <w:t xml:space="preserve">Cathleen </w:t>
      </w:r>
      <w:r w:rsidRPr="00C25F04">
        <w:rPr>
          <w:rStyle w:val="StyleUnderline"/>
          <w:rFonts w:asciiTheme="minorHAnsi" w:hAnsiTheme="minorHAnsi"/>
        </w:rPr>
        <w:t>Crudden, a chemistry professor at Queen’s University in Ontario</w:t>
      </w:r>
      <w:r w:rsidRPr="00C25F04">
        <w:rPr>
          <w:rFonts w:asciiTheme="minorHAnsi" w:hAnsiTheme="minorHAnsi"/>
        </w:rPr>
        <w:t xml:space="preserve"> and a member of C&amp;EN’s advisory board, </w:t>
      </w:r>
      <w:r w:rsidRPr="00C25F04">
        <w:rPr>
          <w:rStyle w:val="StyleUnderline"/>
          <w:rFonts w:asciiTheme="minorHAnsi" w:hAnsiTheme="minorHAnsi"/>
        </w:rPr>
        <w:t>says she has been fielding phone calls and e-mails every day from foreign scientists in the U.S. and other countries inquiring about joining her lab</w:t>
      </w:r>
      <w:r w:rsidRPr="00C25F04">
        <w:rPr>
          <w:rFonts w:asciiTheme="minorHAnsi" w:hAnsiTheme="minorHAnsi"/>
        </w:rPr>
        <w:t xml:space="preserve">. </w:t>
      </w:r>
      <w:r w:rsidRPr="00C25F04">
        <w:rPr>
          <w:rStyle w:val="Emphasis"/>
          <w:rFonts w:asciiTheme="minorHAnsi" w:hAnsiTheme="minorHAnsi"/>
        </w:rPr>
        <w:t>“I’ve had people from the U.S. contact me to say that they want to move in the middle of their Ph.D. program,”</w:t>
      </w:r>
      <w:r w:rsidRPr="00C25F04">
        <w:rPr>
          <w:rFonts w:asciiTheme="minorHAnsi" w:hAnsiTheme="minorHAnsi"/>
        </w:rPr>
        <w:t xml:space="preserve"> she says. “That tells you how people are feeling, that they’re willing to do that.”</w:t>
      </w:r>
    </w:p>
    <w:p w:rsidR="0047364D" w:rsidRPr="00C25F04" w:rsidRDefault="0047364D" w:rsidP="0047364D">
      <w:pPr>
        <w:rPr>
          <w:rFonts w:asciiTheme="minorHAnsi" w:hAnsiTheme="minorHAnsi"/>
        </w:rPr>
      </w:pPr>
      <w:r w:rsidRPr="00C25F04">
        <w:rPr>
          <w:rFonts w:asciiTheme="minorHAnsi" w:hAnsiTheme="minorHAnsi"/>
        </w:rPr>
        <w:t>But just because a foreign grad student or postdoc moves to Canada doesn’t guarantee an easier life. “The challenge in Canada is that we don’t have the same capacity in terms of the workforce,” Crudden says. “But that can always change. Most of the industry in Canada is made up of small multinational enterprises. But our government is interested in investing in science and technology. With growth and proper investment, we could certainly improve” the opportunities available in the chemical industry, she says.</w:t>
      </w:r>
    </w:p>
    <w:p w:rsidR="0047364D" w:rsidRPr="00C25F04" w:rsidRDefault="0047364D" w:rsidP="0047364D">
      <w:pPr>
        <w:rPr>
          <w:rFonts w:asciiTheme="minorHAnsi" w:hAnsiTheme="minorHAnsi"/>
        </w:rPr>
      </w:pPr>
      <w:r w:rsidRPr="00C25F04">
        <w:rPr>
          <w:rStyle w:val="Emphasis"/>
          <w:rFonts w:asciiTheme="minorHAnsi" w:hAnsiTheme="minorHAnsi"/>
        </w:rPr>
        <w:t>The political uncertainty is discouraging foreign talent from heading to the U.S.</w:t>
      </w:r>
      <w:r w:rsidRPr="00C25F04">
        <w:rPr>
          <w:rFonts w:asciiTheme="minorHAnsi" w:hAnsiTheme="minorHAnsi"/>
        </w:rPr>
        <w:t xml:space="preserve">, whether </w:t>
      </w:r>
      <w:r w:rsidRPr="00C25F04">
        <w:rPr>
          <w:rStyle w:val="Emphasis"/>
          <w:rFonts w:asciiTheme="minorHAnsi" w:hAnsiTheme="minorHAnsi"/>
        </w:rPr>
        <w:t>for education</w:t>
      </w:r>
      <w:r w:rsidRPr="00C25F04">
        <w:rPr>
          <w:rFonts w:asciiTheme="minorHAnsi" w:hAnsiTheme="minorHAnsi"/>
        </w:rPr>
        <w:t>, for work, or even just a scientific meeting. Grad students and postdocs who are from the affected countries worry that they won’t be able to travel to the U.S. for conferences. Sogol Borjian, an Iranian scientist at Queens University, is program chair for an optical society conference in the U.S. in June, and she is not certain that she will be able to get a visa to attend. The American Chemical Society is hearing similar concerns from those scheduled to attend its national meeting in San Francisco next month.</w:t>
      </w:r>
    </w:p>
    <w:p w:rsidR="0047364D" w:rsidRPr="00C25F04" w:rsidRDefault="0047364D" w:rsidP="0047364D">
      <w:pPr>
        <w:rPr>
          <w:rFonts w:asciiTheme="minorHAnsi" w:hAnsiTheme="minorHAnsi"/>
        </w:rPr>
      </w:pPr>
      <w:r w:rsidRPr="00C25F04">
        <w:rPr>
          <w:rFonts w:asciiTheme="minorHAnsi" w:hAnsiTheme="minorHAnsi"/>
        </w:rPr>
        <w:t xml:space="preserve">Meanwhile, Sara </w:t>
      </w:r>
      <w:r w:rsidRPr="00C25F04">
        <w:rPr>
          <w:rStyle w:val="StyleUnderline"/>
          <w:rFonts w:asciiTheme="minorHAnsi" w:hAnsiTheme="minorHAnsi"/>
        </w:rPr>
        <w:t>Mahshid, an Iranian postdoc at the University of Toronto, says that because of the executive order, she was unable to attend a job interview at</w:t>
      </w:r>
      <w:r w:rsidRPr="00C25F04">
        <w:rPr>
          <w:rFonts w:asciiTheme="minorHAnsi" w:hAnsiTheme="minorHAnsi"/>
        </w:rPr>
        <w:t xml:space="preserve"> the </w:t>
      </w:r>
      <w:r w:rsidRPr="00C25F04">
        <w:rPr>
          <w:rStyle w:val="Emphasis"/>
          <w:rFonts w:asciiTheme="minorHAnsi" w:hAnsiTheme="minorHAnsi"/>
        </w:rPr>
        <w:t>U</w:t>
      </w:r>
      <w:r w:rsidRPr="00C25F04">
        <w:rPr>
          <w:rFonts w:asciiTheme="minorHAnsi" w:hAnsiTheme="minorHAnsi"/>
        </w:rPr>
        <w:t xml:space="preserve">niversity of </w:t>
      </w:r>
      <w:r w:rsidRPr="00C25F04">
        <w:rPr>
          <w:rStyle w:val="Emphasis"/>
          <w:rFonts w:asciiTheme="minorHAnsi" w:hAnsiTheme="minorHAnsi"/>
        </w:rPr>
        <w:t>C</w:t>
      </w:r>
      <w:r w:rsidRPr="00C25F04">
        <w:rPr>
          <w:rFonts w:asciiTheme="minorHAnsi" w:hAnsiTheme="minorHAnsi"/>
        </w:rPr>
        <w:t xml:space="preserve">alifornia, </w:t>
      </w:r>
      <w:r w:rsidRPr="00C25F04">
        <w:rPr>
          <w:rStyle w:val="StyleUnderline"/>
          <w:rFonts w:asciiTheme="minorHAnsi" w:hAnsiTheme="minorHAnsi"/>
        </w:rPr>
        <w:t>Davis</w:t>
      </w:r>
      <w:r w:rsidRPr="00C25F04">
        <w:rPr>
          <w:rFonts w:asciiTheme="minorHAnsi" w:hAnsiTheme="minorHAnsi"/>
        </w:rPr>
        <w:t xml:space="preserve">. </w:t>
      </w:r>
      <w:r w:rsidRPr="00C25F04">
        <w:rPr>
          <w:rStyle w:val="StyleUnderline"/>
          <w:rFonts w:asciiTheme="minorHAnsi" w:hAnsiTheme="minorHAnsi"/>
        </w:rPr>
        <w:t>She and her sister</w:t>
      </w:r>
      <w:r w:rsidRPr="00C25F04">
        <w:rPr>
          <w:rFonts w:asciiTheme="minorHAnsi" w:hAnsiTheme="minorHAnsi"/>
        </w:rPr>
        <w:t xml:space="preserve">, Sahar, </w:t>
      </w:r>
      <w:r w:rsidRPr="00C25F04">
        <w:rPr>
          <w:rStyle w:val="StyleUnderline"/>
          <w:rFonts w:asciiTheme="minorHAnsi" w:hAnsiTheme="minorHAnsi"/>
        </w:rPr>
        <w:t>also a postdoc at the University of Toronto, are now wondering whether they should apply for jobs in the U.S. at all</w:t>
      </w:r>
      <w:r w:rsidRPr="00C25F04">
        <w:rPr>
          <w:rFonts w:asciiTheme="minorHAnsi" w:hAnsiTheme="minorHAnsi"/>
        </w:rPr>
        <w:t xml:space="preserve">. </w:t>
      </w:r>
      <w:r w:rsidRPr="00C25F04">
        <w:rPr>
          <w:rStyle w:val="Emphasis"/>
          <w:rFonts w:asciiTheme="minorHAnsi" w:hAnsiTheme="minorHAnsi"/>
          <w:sz w:val="28"/>
        </w:rPr>
        <w:t>“Even if I have a visa to enter the U.S., if I’m not eventually able to get a green card or a work permit, there is no point in offering someone like me a job,”</w:t>
      </w:r>
      <w:r w:rsidRPr="00C25F04">
        <w:rPr>
          <w:rFonts w:asciiTheme="minorHAnsi" w:hAnsiTheme="minorHAnsi"/>
          <w:sz w:val="28"/>
        </w:rPr>
        <w:t xml:space="preserve"> </w:t>
      </w:r>
      <w:r w:rsidRPr="00C25F04">
        <w:rPr>
          <w:rFonts w:asciiTheme="minorHAnsi" w:hAnsiTheme="minorHAnsi"/>
        </w:rPr>
        <w:t>Sara Mahshid says.</w:t>
      </w:r>
    </w:p>
    <w:p w:rsidR="0047364D" w:rsidRPr="00C25F04" w:rsidRDefault="0047364D" w:rsidP="0047364D">
      <w:pPr>
        <w:rPr>
          <w:rFonts w:asciiTheme="minorHAnsi" w:hAnsiTheme="minorHAnsi"/>
        </w:rPr>
      </w:pPr>
      <w:r w:rsidRPr="00C25F04">
        <w:rPr>
          <w:rFonts w:asciiTheme="minorHAnsi" w:hAnsiTheme="minorHAnsi"/>
        </w:rPr>
        <w:t xml:space="preserve">It’s not just students and postdocs from the affected countries who are feeling unsettled. </w:t>
      </w:r>
      <w:r w:rsidRPr="00C25F04">
        <w:rPr>
          <w:rStyle w:val="StyleUnderline"/>
          <w:rFonts w:asciiTheme="minorHAnsi" w:hAnsiTheme="minorHAnsi"/>
        </w:rPr>
        <w:t>A graduate student at Oklahoma State University who came to the U.S. from India in 2011 says he worries about potential changes that might happen to the process of obtaining an H-1B temporary work visa</w:t>
      </w:r>
      <w:r w:rsidRPr="00C25F04">
        <w:rPr>
          <w:rFonts w:asciiTheme="minorHAnsi" w:hAnsiTheme="minorHAnsi"/>
        </w:rPr>
        <w:t>. He didn’t want his name included out of concern for his career prospects.</w:t>
      </w:r>
    </w:p>
    <w:p w:rsidR="0047364D" w:rsidRPr="00C25F04" w:rsidRDefault="0047364D" w:rsidP="0047364D">
      <w:pPr>
        <w:rPr>
          <w:rFonts w:asciiTheme="minorHAnsi" w:hAnsiTheme="minorHAnsi"/>
        </w:rPr>
      </w:pPr>
      <w:r w:rsidRPr="00C25F04">
        <w:rPr>
          <w:rFonts w:asciiTheme="minorHAnsi" w:hAnsiTheme="minorHAnsi"/>
        </w:rPr>
        <w:t>On March 3, the Trump Administration announced suspension of expedited processing of H-1B visas for up to six months. And several bills now in Congress propose additional changes to the H-1B visa process.</w:t>
      </w:r>
    </w:p>
    <w:p w:rsidR="0047364D" w:rsidRPr="00C25F04" w:rsidRDefault="0047364D" w:rsidP="0047364D">
      <w:pPr>
        <w:rPr>
          <w:rFonts w:asciiTheme="minorHAnsi" w:hAnsiTheme="minorHAnsi"/>
        </w:rPr>
      </w:pPr>
      <w:r w:rsidRPr="00C25F04">
        <w:rPr>
          <w:rFonts w:asciiTheme="minorHAnsi" w:hAnsiTheme="minorHAnsi"/>
        </w:rPr>
        <w:t>For example, Rep. Zoe Lofgren (D-Calif.) has introduced the High-Skilled Integrity &amp; Fairness Act of 2017, a bill designed to curb what some see as H-1B visa outsourcing abuse and instead attract highly skilled and highly paid workers. One portion of the bill deals with employers that are considered H-1B dependent—those that have at least 15% of their employees on H-1B visas.</w:t>
      </w:r>
    </w:p>
    <w:p w:rsidR="0047364D" w:rsidRPr="00C25F04" w:rsidRDefault="0047364D" w:rsidP="0047364D">
      <w:pPr>
        <w:rPr>
          <w:rFonts w:asciiTheme="minorHAnsi" w:hAnsiTheme="minorHAnsi"/>
        </w:rPr>
      </w:pPr>
      <w:r w:rsidRPr="00C25F04">
        <w:rPr>
          <w:rFonts w:asciiTheme="minorHAnsi" w:hAnsiTheme="minorHAnsi"/>
        </w:rPr>
        <w:t>With Lufgren’s proposal, an H-1B-dependent employer would have to pay a certain percentage of its H-1B visa holders at least $130,000 annually to avoid restrictions regarding recruiting and displacing U.S. workers. That’s a significant increase from the current H-1B-dependent wage exemption level of $60,000. What’s more, the bill proposes a new formula to calculate the H-1B prevailing wage and allocation of H-1B visas.</w:t>
      </w:r>
    </w:p>
    <w:p w:rsidR="0047364D" w:rsidRPr="00C25F04" w:rsidRDefault="0047364D" w:rsidP="0047364D">
      <w:pPr>
        <w:rPr>
          <w:rFonts w:asciiTheme="minorHAnsi" w:hAnsiTheme="minorHAnsi"/>
        </w:rPr>
      </w:pPr>
      <w:r w:rsidRPr="00C25F04">
        <w:rPr>
          <w:rFonts w:asciiTheme="minorHAnsi" w:hAnsiTheme="minorHAnsi"/>
        </w:rPr>
        <w:t>“The bigger corporations would be in a position to be able to absorb those much higher wages, and they’re hiring more computer programmers, computer engineers, and software engineers,” says Brendan Delaney, an immigration lawyer with Leavy, Frank &amp; Delaney in Bethesda, Md. “If you’re a scientist on more of the research side of things, and a small or midsized biotech company wants to hire you, where are they going to be in all of this?”</w:t>
      </w:r>
    </w:p>
    <w:p w:rsidR="0047364D" w:rsidRPr="00C25F04" w:rsidRDefault="0047364D" w:rsidP="0047364D">
      <w:pPr>
        <w:rPr>
          <w:rFonts w:asciiTheme="minorHAnsi" w:hAnsiTheme="minorHAnsi"/>
        </w:rPr>
      </w:pPr>
      <w:r w:rsidRPr="00C25F04">
        <w:rPr>
          <w:rFonts w:asciiTheme="minorHAnsi" w:hAnsiTheme="minorHAnsi"/>
          <w:u w:val="single"/>
        </w:rPr>
        <w:t>The number of H-1B visas awarded to researchers in the chemical sciences is already extremely low</w:t>
      </w:r>
      <w:r w:rsidRPr="00C25F04">
        <w:rPr>
          <w:rFonts w:asciiTheme="minorHAnsi" w:hAnsiTheme="minorHAnsi"/>
        </w:rPr>
        <w:t>. In 2015, according to data from the U.S. Citizenship &amp; Immigration Services, initial H-1B petitions approved in occupations in mathematics and physical and life sciences accounted for approximately 4% of the total approved H-1B petitions. In comparison, 62% of the approved H-1B petitions went to computer-related occupations.</w:t>
      </w:r>
    </w:p>
    <w:p w:rsidR="0047364D" w:rsidRPr="00C25F04" w:rsidRDefault="0047364D" w:rsidP="0047364D">
      <w:pPr>
        <w:rPr>
          <w:rFonts w:asciiTheme="minorHAnsi" w:hAnsiTheme="minorHAnsi"/>
        </w:rPr>
      </w:pPr>
      <w:r w:rsidRPr="00C25F04">
        <w:rPr>
          <w:rStyle w:val="Emphasis"/>
          <w:rFonts w:asciiTheme="minorHAnsi" w:hAnsiTheme="minorHAnsi"/>
        </w:rPr>
        <w:t>“If I get a job in the U.S., I would stay, but if I don’t get a job, what am I going to do?</w:t>
      </w:r>
      <w:r w:rsidRPr="00C25F04">
        <w:rPr>
          <w:rFonts w:asciiTheme="minorHAnsi" w:hAnsiTheme="minorHAnsi"/>
        </w:rPr>
        <w:t xml:space="preserve"> I have to plan accordingly,” says the Oklahoma State grad student. </w:t>
      </w:r>
      <w:r w:rsidRPr="00C25F04">
        <w:rPr>
          <w:rStyle w:val="StyleUnderline"/>
          <w:rFonts w:asciiTheme="minorHAnsi" w:hAnsiTheme="minorHAnsi"/>
        </w:rPr>
        <w:t>“I</w:t>
      </w:r>
      <w:r w:rsidRPr="00C25F04">
        <w:rPr>
          <w:rFonts w:asciiTheme="minorHAnsi" w:hAnsiTheme="minorHAnsi"/>
          <w:u w:val="single"/>
        </w:rPr>
        <w:t xml:space="preserve"> don’t feel secure, and I don’t have a clear vision of what’s going to happen</w:t>
      </w:r>
      <w:r w:rsidRPr="00C25F04">
        <w:rPr>
          <w:rStyle w:val="Emphasis"/>
          <w:rFonts w:asciiTheme="minorHAnsi" w:hAnsiTheme="minorHAnsi"/>
        </w:rPr>
        <w:t>. I have to look at other options.”</w:t>
      </w:r>
      <w:r w:rsidRPr="00C25F04">
        <w:rPr>
          <w:rFonts w:asciiTheme="minorHAnsi" w:hAnsiTheme="minorHAnsi"/>
        </w:rPr>
        <w:t xml:space="preserve"> He says he’s looking into opportunities in Australia, New Zealand, Japan, and countries in Europe, as well as prospects back home in India.</w:t>
      </w:r>
    </w:p>
    <w:p w:rsidR="0047364D" w:rsidRPr="00C25F04" w:rsidRDefault="0047364D" w:rsidP="0047364D">
      <w:pPr>
        <w:rPr>
          <w:rFonts w:asciiTheme="minorHAnsi" w:hAnsiTheme="minorHAnsi"/>
        </w:rPr>
      </w:pPr>
      <w:r w:rsidRPr="00C25F04">
        <w:rPr>
          <w:rFonts w:asciiTheme="minorHAnsi" w:hAnsiTheme="minorHAnsi"/>
        </w:rPr>
        <w:t xml:space="preserve">Delaney points out that </w:t>
      </w:r>
      <w:r w:rsidRPr="00C25F04">
        <w:rPr>
          <w:rFonts w:asciiTheme="minorHAnsi" w:hAnsiTheme="minorHAnsi"/>
          <w:u w:val="single"/>
        </w:rPr>
        <w:t xml:space="preserve">applying for an EB-1 “extraordinary ability” or an EB-2 “national interest waiver” green card is still an option for foreign scientists, although </w:t>
      </w:r>
      <w:r w:rsidRPr="00C25F04">
        <w:rPr>
          <w:rStyle w:val="Emphasis"/>
          <w:rFonts w:asciiTheme="minorHAnsi" w:hAnsiTheme="minorHAnsi"/>
        </w:rPr>
        <w:t>the bar for getting one of these green cards is high</w:t>
      </w:r>
      <w:r w:rsidRPr="00C25F04">
        <w:rPr>
          <w:rFonts w:asciiTheme="minorHAnsi" w:hAnsiTheme="minorHAnsi"/>
          <w:u w:val="single"/>
        </w:rPr>
        <w:t>.</w:t>
      </w:r>
      <w:r w:rsidRPr="00C25F04">
        <w:rPr>
          <w:rFonts w:asciiTheme="minorHAnsi" w:hAnsiTheme="minorHAnsi"/>
        </w:rPr>
        <w:t xml:space="preserve"> “If you’re good enough and you’re accomplished enough, you can make a solid case,” Delaney says. “At least there are still avenues open without having to be sponsored by companies.” He encourages foreign scientists to educate themselves about the process so they know their options moving forward. At the ACS Career Fair at the society’s national meeting in San Francisco in April, an immigration law firm will be available to answer questions about visas and other immigration issues. ACS will also be offering a workshop on navigating the U.S. visa process.</w:t>
      </w:r>
    </w:p>
    <w:p w:rsidR="0047364D" w:rsidRPr="00C25F04" w:rsidRDefault="0047364D" w:rsidP="00CE6508">
      <w:pPr>
        <w:rPr>
          <w:rFonts w:asciiTheme="minorHAnsi" w:hAnsiTheme="minorHAnsi"/>
        </w:rPr>
      </w:pPr>
    </w:p>
    <w:p w:rsidR="0078003E" w:rsidRPr="00C25F04" w:rsidRDefault="0078003E" w:rsidP="0078003E">
      <w:pPr>
        <w:pStyle w:val="Heading4"/>
        <w:rPr>
          <w:rFonts w:asciiTheme="minorHAnsi" w:hAnsiTheme="minorHAnsi"/>
        </w:rPr>
      </w:pPr>
      <w:r w:rsidRPr="00C25F04">
        <w:rPr>
          <w:rFonts w:asciiTheme="minorHAnsi" w:hAnsiTheme="minorHAnsi"/>
        </w:rPr>
        <w:t xml:space="preserve">Students have already </w:t>
      </w:r>
      <w:r w:rsidRPr="00C25F04">
        <w:rPr>
          <w:rFonts w:asciiTheme="minorHAnsi" w:hAnsiTheme="minorHAnsi"/>
          <w:u w:val="single"/>
        </w:rPr>
        <w:t>calculated travel restrictions</w:t>
      </w:r>
      <w:r w:rsidRPr="00C25F04">
        <w:rPr>
          <w:rFonts w:asciiTheme="minorHAnsi" w:hAnsiTheme="minorHAnsi"/>
        </w:rPr>
        <w:t xml:space="preserve"> into their decision --- at worst it makes recruitment more difficult</w:t>
      </w:r>
    </w:p>
    <w:p w:rsidR="0078003E" w:rsidRPr="00C25F04" w:rsidRDefault="0078003E" w:rsidP="0078003E">
      <w:pPr>
        <w:rPr>
          <w:rFonts w:asciiTheme="minorHAnsi" w:hAnsiTheme="minorHAnsi"/>
        </w:rPr>
      </w:pPr>
      <w:r w:rsidRPr="00C25F04">
        <w:rPr>
          <w:rStyle w:val="Style13ptBold"/>
          <w:rFonts w:asciiTheme="minorHAnsi" w:hAnsiTheme="minorHAnsi"/>
        </w:rPr>
        <w:t>Fischer 18</w:t>
      </w:r>
      <w:r w:rsidRPr="00C25F04">
        <w:rPr>
          <w:rFonts w:asciiTheme="minorHAnsi" w:hAnsiTheme="minorHAnsi"/>
        </w:rPr>
        <w:t xml:space="preserve"> – Karin; writes about international education, colleges and the economy, and other issues. (“In Upholding Trump’s Travel Ban, Supreme Court Ratifies Worldview That Worries Colleges” The Chronicle of Higher Education. June 26, 2018. </w:t>
      </w:r>
      <w:hyperlink r:id="rId49" w:history="1">
        <w:r w:rsidRPr="00C25F04">
          <w:rPr>
            <w:rStyle w:val="Hyperlink"/>
            <w:rFonts w:asciiTheme="minorHAnsi" w:hAnsiTheme="minorHAnsi"/>
          </w:rPr>
          <w:t>https://www.chronicle.com/article/In-Upholding-Trump-s-Travel/243765</w:t>
        </w:r>
      </w:hyperlink>
      <w:r w:rsidRPr="00C25F04">
        <w:rPr>
          <w:rFonts w:asciiTheme="minorHAnsi" w:hAnsiTheme="minorHAnsi"/>
        </w:rPr>
        <w:t>)//GK</w:t>
      </w:r>
    </w:p>
    <w:p w:rsidR="0078003E" w:rsidRPr="00C25F04" w:rsidRDefault="0078003E" w:rsidP="0078003E">
      <w:pPr>
        <w:rPr>
          <w:rFonts w:asciiTheme="minorHAnsi" w:hAnsiTheme="minorHAnsi"/>
        </w:rPr>
      </w:pPr>
      <w:r w:rsidRPr="00C25F04">
        <w:rPr>
          <w:rFonts w:asciiTheme="minorHAnsi" w:hAnsiTheme="minorHAnsi"/>
          <w:u w:val="single"/>
        </w:rPr>
        <w:t xml:space="preserve">Other educators said the </w:t>
      </w:r>
      <w:r w:rsidRPr="00C25F04">
        <w:rPr>
          <w:rFonts w:asciiTheme="minorHAnsi" w:hAnsiTheme="minorHAnsi"/>
          <w:b/>
          <w:u w:val="single"/>
        </w:rPr>
        <w:t>impact of the ban had lessened with time</w:t>
      </w:r>
      <w:r w:rsidRPr="00C25F04">
        <w:rPr>
          <w:rFonts w:asciiTheme="minorHAnsi" w:hAnsiTheme="minorHAnsi"/>
          <w:u w:val="single"/>
        </w:rPr>
        <w:t>.</w:t>
      </w:r>
      <w:r w:rsidRPr="00C25F04">
        <w:rPr>
          <w:rFonts w:asciiTheme="minorHAnsi" w:hAnsiTheme="minorHAnsi"/>
        </w:rPr>
        <w:t xml:space="preserve"> William I. </w:t>
      </w:r>
      <w:r w:rsidRPr="00C25F04">
        <w:rPr>
          <w:rFonts w:asciiTheme="minorHAnsi" w:hAnsiTheme="minorHAnsi"/>
          <w:u w:val="single"/>
        </w:rPr>
        <w:t>Brustein, vice president for global strategies and international affairs at West Virginia University, has spent the last week in China, talking with prospective students</w:t>
      </w:r>
      <w:r w:rsidRPr="00C25F04">
        <w:rPr>
          <w:rFonts w:asciiTheme="minorHAnsi" w:hAnsiTheme="minorHAnsi"/>
        </w:rPr>
        <w:t xml:space="preserve"> and their parents. </w:t>
      </w:r>
      <w:r w:rsidRPr="00C25F04">
        <w:rPr>
          <w:rFonts w:asciiTheme="minorHAnsi" w:hAnsiTheme="minorHAnsi"/>
          <w:u w:val="single"/>
        </w:rPr>
        <w:t xml:space="preserve">He has been bombarded with questions about tuition costs and campus safety but </w:t>
      </w:r>
      <w:r w:rsidRPr="00C25F04">
        <w:rPr>
          <w:rFonts w:asciiTheme="minorHAnsi" w:hAnsiTheme="minorHAnsi"/>
          <w:b/>
          <w:u w:val="single"/>
        </w:rPr>
        <w:t>has heard</w:t>
      </w:r>
      <w:r w:rsidRPr="00C25F04">
        <w:rPr>
          <w:rFonts w:asciiTheme="minorHAnsi" w:hAnsiTheme="minorHAnsi"/>
        </w:rPr>
        <w:t xml:space="preserve"> relatively </w:t>
      </w:r>
      <w:r w:rsidRPr="00C25F04">
        <w:rPr>
          <w:rFonts w:asciiTheme="minorHAnsi" w:hAnsiTheme="minorHAnsi"/>
          <w:b/>
          <w:u w:val="single"/>
        </w:rPr>
        <w:t>little about the travel ban</w:t>
      </w:r>
      <w:r w:rsidRPr="00C25F04">
        <w:rPr>
          <w:rFonts w:asciiTheme="minorHAnsi" w:hAnsiTheme="minorHAnsi"/>
        </w:rPr>
        <w:t>.</w:t>
      </w:r>
    </w:p>
    <w:p w:rsidR="0078003E" w:rsidRPr="00C25F04" w:rsidRDefault="0078003E" w:rsidP="0078003E">
      <w:pPr>
        <w:rPr>
          <w:rFonts w:asciiTheme="minorHAnsi" w:hAnsiTheme="minorHAnsi"/>
        </w:rPr>
      </w:pPr>
      <w:r w:rsidRPr="00C25F04">
        <w:rPr>
          <w:rStyle w:val="Emphasis"/>
          <w:rFonts w:asciiTheme="minorHAnsi" w:hAnsiTheme="minorHAnsi"/>
        </w:rPr>
        <w:t>“It's already been factored into their calculations.</w:t>
      </w:r>
      <w:r w:rsidRPr="00C25F04">
        <w:rPr>
          <w:rFonts w:asciiTheme="minorHAnsi" w:hAnsiTheme="minorHAnsi"/>
          <w:u w:val="single"/>
        </w:rPr>
        <w:t xml:space="preserve"> There's so much noise that they've almost </w:t>
      </w:r>
      <w:r w:rsidRPr="00C25F04">
        <w:rPr>
          <w:rFonts w:asciiTheme="minorHAnsi" w:hAnsiTheme="minorHAnsi"/>
          <w:b/>
          <w:u w:val="single"/>
        </w:rPr>
        <w:t>become numb to what's coming out of D.C</w:t>
      </w:r>
      <w:r w:rsidRPr="00C25F04">
        <w:rPr>
          <w:rFonts w:asciiTheme="minorHAnsi" w:hAnsiTheme="minorHAnsi"/>
        </w:rPr>
        <w:t>.” “It’s already been factored into their calculations,” he said in a late-night call from Beijing. “There’s so much noise that they’ve almost become numb to what’s coming out of D.C.”</w:t>
      </w:r>
    </w:p>
    <w:p w:rsidR="0078003E" w:rsidRPr="00C25F04" w:rsidRDefault="0078003E" w:rsidP="0078003E">
      <w:pPr>
        <w:rPr>
          <w:rFonts w:asciiTheme="minorHAnsi" w:hAnsiTheme="minorHAnsi"/>
        </w:rPr>
      </w:pPr>
      <w:r w:rsidRPr="00C25F04">
        <w:rPr>
          <w:rFonts w:asciiTheme="minorHAnsi" w:hAnsiTheme="minorHAnsi"/>
          <w:u w:val="single"/>
        </w:rPr>
        <w:t>Ahmad Ezzeddine, associate vice president for educational outreach and international programs at Wayne State</w:t>
      </w:r>
      <w:r w:rsidRPr="00C25F04">
        <w:rPr>
          <w:rFonts w:asciiTheme="minorHAnsi" w:hAnsiTheme="minorHAnsi"/>
        </w:rPr>
        <w:t xml:space="preserve"> University, in Detroit, </w:t>
      </w:r>
      <w:r w:rsidRPr="00C25F04">
        <w:rPr>
          <w:rFonts w:asciiTheme="minorHAnsi" w:hAnsiTheme="minorHAnsi"/>
          <w:u w:val="single"/>
        </w:rPr>
        <w:t xml:space="preserve">agreed that </w:t>
      </w:r>
      <w:r w:rsidRPr="00C25F04">
        <w:rPr>
          <w:rFonts w:asciiTheme="minorHAnsi" w:hAnsiTheme="minorHAnsi"/>
          <w:b/>
          <w:u w:val="single"/>
        </w:rPr>
        <w:t>the main repercussions of the travel ban happened last fall</w:t>
      </w:r>
      <w:r w:rsidRPr="00C25F04">
        <w:rPr>
          <w:rFonts w:asciiTheme="minorHAnsi" w:hAnsiTheme="minorHAnsi"/>
          <w:u w:val="single"/>
        </w:rPr>
        <w:t>, in the wake of its rollout.</w:t>
      </w:r>
      <w:r w:rsidRPr="00C25F04">
        <w:rPr>
          <w:rFonts w:asciiTheme="minorHAnsi" w:hAnsiTheme="minorHAnsi"/>
        </w:rPr>
        <w:t xml:space="preserve"> Or at least he hopes so. Wayne State’s international enrollments tumbled 15 percent in the fall of 2017.</w:t>
      </w:r>
    </w:p>
    <w:p w:rsidR="0078003E" w:rsidRPr="00C25F04" w:rsidRDefault="0078003E" w:rsidP="0078003E">
      <w:pPr>
        <w:rPr>
          <w:rFonts w:asciiTheme="minorHAnsi" w:hAnsiTheme="minorHAnsi"/>
        </w:rPr>
      </w:pPr>
      <w:r w:rsidRPr="00C25F04">
        <w:rPr>
          <w:rFonts w:asciiTheme="minorHAnsi" w:hAnsiTheme="minorHAnsi"/>
        </w:rPr>
        <w:t>Both Ezzeddine and Brustein, however, remain worried about the effect of the drip-drip of rhetorical attacks and regulatory changes on international students’ perceptions of studying in America. In India this spring, for example, word that the Trump administration had moved to restrict third-party employment of international students who do postgraduate work in the United States made headlines.</w:t>
      </w:r>
    </w:p>
    <w:p w:rsidR="0078003E" w:rsidRPr="00C25F04" w:rsidRDefault="0078003E" w:rsidP="0078003E">
      <w:pPr>
        <w:rPr>
          <w:rFonts w:asciiTheme="minorHAnsi" w:hAnsiTheme="minorHAnsi"/>
        </w:rPr>
      </w:pPr>
      <w:r w:rsidRPr="00C25F04">
        <w:rPr>
          <w:rFonts w:asciiTheme="minorHAnsi" w:hAnsiTheme="minorHAnsi"/>
        </w:rPr>
        <w:t>“It’s symbolic,” Ezzeddine said. “It’s psychological.”</w:t>
      </w:r>
    </w:p>
    <w:p w:rsidR="0078003E" w:rsidRPr="00C25F04" w:rsidRDefault="0078003E" w:rsidP="0078003E">
      <w:pPr>
        <w:rPr>
          <w:rFonts w:asciiTheme="minorHAnsi" w:hAnsiTheme="minorHAnsi"/>
        </w:rPr>
      </w:pPr>
      <w:r w:rsidRPr="00C25F04">
        <w:rPr>
          <w:rFonts w:asciiTheme="minorHAnsi" w:hAnsiTheme="minorHAnsi"/>
        </w:rPr>
        <w:t xml:space="preserve">Hans de Wit, director of the Center for International Education at Boston College, said that, in a way, the court’s decision was academic. </w:t>
      </w:r>
      <w:r w:rsidRPr="00C25F04">
        <w:rPr>
          <w:rFonts w:asciiTheme="minorHAnsi" w:hAnsiTheme="minorHAnsi"/>
          <w:u w:val="single"/>
        </w:rPr>
        <w:t xml:space="preserve">American higher education had </w:t>
      </w:r>
      <w:r w:rsidRPr="00C25F04">
        <w:rPr>
          <w:rFonts w:asciiTheme="minorHAnsi" w:hAnsiTheme="minorHAnsi"/>
          <w:b/>
          <w:u w:val="single"/>
        </w:rPr>
        <w:t>already seen</w:t>
      </w:r>
      <w:r w:rsidRPr="00C25F04">
        <w:rPr>
          <w:rFonts w:asciiTheme="minorHAnsi" w:hAnsiTheme="minorHAnsi"/>
          <w:u w:val="single"/>
        </w:rPr>
        <w:t xml:space="preserve"> its reputation damaged</w:t>
      </w:r>
      <w:r w:rsidRPr="00C25F04">
        <w:rPr>
          <w:rFonts w:asciiTheme="minorHAnsi" w:hAnsiTheme="minorHAnsi"/>
        </w:rPr>
        <w:t xml:space="preserve">, he argued, </w:t>
      </w:r>
      <w:r w:rsidRPr="00C25F04">
        <w:rPr>
          <w:rFonts w:asciiTheme="minorHAnsi" w:hAnsiTheme="minorHAnsi"/>
          <w:u w:val="single"/>
        </w:rPr>
        <w:t>by the initial announcement of the travel ban and through the cumulative effect of subsequent regulatory and rules changes.</w:t>
      </w:r>
    </w:p>
    <w:p w:rsidR="0078003E" w:rsidRPr="00C25F04" w:rsidRDefault="0078003E" w:rsidP="0078003E">
      <w:pPr>
        <w:rPr>
          <w:rFonts w:asciiTheme="minorHAnsi" w:hAnsiTheme="minorHAnsi"/>
          <w:u w:val="single"/>
        </w:rPr>
      </w:pPr>
      <w:r w:rsidRPr="00C25F04">
        <w:rPr>
          <w:rFonts w:asciiTheme="minorHAnsi" w:hAnsiTheme="minorHAnsi"/>
          <w:u w:val="single"/>
        </w:rPr>
        <w:t>“The signal,” he said, “has already been sent. The damage is done.”</w:t>
      </w:r>
    </w:p>
    <w:p w:rsidR="0078003E" w:rsidRPr="00C25F04" w:rsidRDefault="0078003E" w:rsidP="0078003E">
      <w:pPr>
        <w:rPr>
          <w:rFonts w:asciiTheme="minorHAnsi" w:hAnsiTheme="minorHAnsi"/>
        </w:rPr>
      </w:pPr>
      <w:r w:rsidRPr="00C25F04">
        <w:rPr>
          <w:rFonts w:asciiTheme="minorHAnsi" w:hAnsiTheme="minorHAnsi"/>
        </w:rPr>
        <w:t>A Blow at Dominance</w:t>
      </w:r>
    </w:p>
    <w:p w:rsidR="0078003E" w:rsidRPr="00C25F04" w:rsidRDefault="0078003E" w:rsidP="0078003E">
      <w:pPr>
        <w:rPr>
          <w:rFonts w:asciiTheme="minorHAnsi" w:hAnsiTheme="minorHAnsi"/>
        </w:rPr>
      </w:pPr>
      <w:r w:rsidRPr="00C25F04">
        <w:rPr>
          <w:rFonts w:asciiTheme="minorHAnsi" w:hAnsiTheme="minorHAnsi"/>
        </w:rPr>
        <w:t>But further damage is possible, because the impact of the court’s decision is not abstract. The ban strikes a blow at one of America’s most valuable exports, the college degree. The United States enrolls more than twice as many international students as any other country, and Nafsa estimates that students from abroad contributed $36.9 billion to the American economy last year.</w:t>
      </w:r>
    </w:p>
    <w:p w:rsidR="0078003E" w:rsidRPr="00C25F04" w:rsidRDefault="0078003E" w:rsidP="0078003E">
      <w:pPr>
        <w:rPr>
          <w:rFonts w:asciiTheme="minorHAnsi" w:hAnsiTheme="minorHAnsi"/>
        </w:rPr>
      </w:pPr>
      <w:r w:rsidRPr="00C25F04">
        <w:rPr>
          <w:rFonts w:asciiTheme="minorHAnsi" w:hAnsiTheme="minorHAnsi"/>
        </w:rPr>
        <w:t>That makes higher education far more robust than a number of industries, like steel making, that Trump has taken steps to protect.</w:t>
      </w:r>
    </w:p>
    <w:p w:rsidR="0078003E" w:rsidRPr="00C25F04" w:rsidRDefault="0078003E" w:rsidP="0078003E">
      <w:pPr>
        <w:rPr>
          <w:rFonts w:asciiTheme="minorHAnsi" w:hAnsiTheme="minorHAnsi"/>
        </w:rPr>
      </w:pPr>
      <w:r w:rsidRPr="00C25F04">
        <w:rPr>
          <w:rFonts w:asciiTheme="minorHAnsi" w:hAnsiTheme="minorHAnsi"/>
        </w:rPr>
        <w:t>“We're killing our own competitive industry.” “If we were as dominant in one type of manufacturing as we are in education,” said Leon Botstein, president of Bard College, “no one would think it made sense if we just tore it to shreds. But we’re killing our own competitive industry.”</w:t>
      </w:r>
    </w:p>
    <w:p w:rsidR="0078003E" w:rsidRPr="00C25F04" w:rsidRDefault="0078003E" w:rsidP="0078003E">
      <w:pPr>
        <w:rPr>
          <w:rFonts w:asciiTheme="minorHAnsi" w:hAnsiTheme="minorHAnsi"/>
        </w:rPr>
      </w:pPr>
      <w:r w:rsidRPr="00C25F04">
        <w:rPr>
          <w:rFonts w:asciiTheme="minorHAnsi" w:hAnsiTheme="minorHAnsi"/>
        </w:rPr>
        <w:t>As president of New York University, John E. Sexton led an ambitious international expansion, opening campuses in Abu Dhabi and China. “For those who talk about making America first, here’s an area where we already are first,” said Sexton, who stepped down in 2016. “It seems crazy to undermine our position, but we’re doing just that.”</w:t>
      </w:r>
    </w:p>
    <w:p w:rsidR="0078003E" w:rsidRPr="00C25F04" w:rsidRDefault="0078003E" w:rsidP="0078003E">
      <w:pPr>
        <w:rPr>
          <w:rFonts w:asciiTheme="minorHAnsi" w:hAnsiTheme="minorHAnsi"/>
        </w:rPr>
      </w:pPr>
      <w:r w:rsidRPr="00C25F04">
        <w:rPr>
          <w:rFonts w:asciiTheme="minorHAnsi" w:hAnsiTheme="minorHAnsi"/>
        </w:rPr>
        <w:t>Ultimately, Sexton said, it will be American students, American colleges, and America itself that will be the losers if fewer international students come to study here. American colleges rely on talented students from abroad to fill graduate programs, particularly in the sciences. Learning how to deal with an increasingly connected world is critical, and with few Americans choosing to study abroad, interacting with classmates from overseas is a key way for domestic students to gain such a skill. And students who study here often return home with a more sophisticated and nuanced understanding of the United States, a form of soft diplomacy, Sexton said.</w:t>
      </w:r>
    </w:p>
    <w:p w:rsidR="0078003E" w:rsidRPr="00C25F04" w:rsidRDefault="0078003E" w:rsidP="0078003E">
      <w:pPr>
        <w:rPr>
          <w:rFonts w:asciiTheme="minorHAnsi" w:hAnsiTheme="minorHAnsi"/>
        </w:rPr>
      </w:pPr>
      <w:r w:rsidRPr="00C25F04">
        <w:rPr>
          <w:rFonts w:asciiTheme="minorHAnsi" w:hAnsiTheme="minorHAnsi"/>
        </w:rPr>
        <w:t>Not everyone is ready to throw in the towel. Jessica B. Sandberg, director of international admissions at Temple University, points out that international-student numbers fell after the September 2001 terrorist attacks, only to rebound. “As a country,” she said, “we bounced back.”</w:t>
      </w:r>
    </w:p>
    <w:p w:rsidR="0078003E" w:rsidRPr="00C25F04" w:rsidRDefault="0078003E" w:rsidP="0078003E">
      <w:pPr>
        <w:rPr>
          <w:rFonts w:asciiTheme="minorHAnsi" w:hAnsiTheme="minorHAnsi"/>
        </w:rPr>
      </w:pPr>
      <w:r w:rsidRPr="00C25F04">
        <w:rPr>
          <w:rFonts w:asciiTheme="minorHAnsi" w:hAnsiTheme="minorHAnsi"/>
        </w:rPr>
        <w:t>Still, last fall, for the first time in more than a decade, the enrollment of new international students declined.</w:t>
      </w:r>
    </w:p>
    <w:p w:rsidR="0078003E" w:rsidRPr="00C25F04" w:rsidRDefault="0078003E" w:rsidP="0078003E">
      <w:pPr>
        <w:rPr>
          <w:rFonts w:asciiTheme="minorHAnsi" w:hAnsiTheme="minorHAnsi"/>
        </w:rPr>
      </w:pPr>
      <w:r w:rsidRPr="00C25F04">
        <w:rPr>
          <w:rFonts w:asciiTheme="minorHAnsi" w:hAnsiTheme="minorHAnsi"/>
          <w:u w:val="single"/>
        </w:rPr>
        <w:t>The president and his policies are not</w:t>
      </w:r>
      <w:r w:rsidRPr="00C25F04">
        <w:rPr>
          <w:rFonts w:asciiTheme="minorHAnsi" w:hAnsiTheme="minorHAnsi"/>
        </w:rPr>
        <w:t xml:space="preserve">, of course, </w:t>
      </w:r>
      <w:r w:rsidRPr="00C25F04">
        <w:rPr>
          <w:rFonts w:asciiTheme="minorHAnsi" w:hAnsiTheme="minorHAnsi"/>
          <w:u w:val="single"/>
        </w:rPr>
        <w:t xml:space="preserve">the only reasons the United States is losing market share. Competition is on the rise from other countries, especially Canada, and the </w:t>
      </w:r>
      <w:r w:rsidRPr="00C25F04">
        <w:rPr>
          <w:rFonts w:asciiTheme="minorHAnsi" w:hAnsiTheme="minorHAnsi"/>
          <w:b/>
          <w:u w:val="single"/>
        </w:rPr>
        <w:t>quality of education in many of the nations</w:t>
      </w:r>
      <w:r w:rsidRPr="00C25F04">
        <w:rPr>
          <w:rFonts w:asciiTheme="minorHAnsi" w:hAnsiTheme="minorHAnsi"/>
          <w:u w:val="single"/>
        </w:rPr>
        <w:t xml:space="preserve"> that have traditionally sent large numbers of students is improving</w:t>
      </w:r>
      <w:r w:rsidRPr="00C25F04">
        <w:rPr>
          <w:rFonts w:asciiTheme="minorHAnsi" w:hAnsiTheme="minorHAnsi"/>
        </w:rPr>
        <w:t xml:space="preserve">. But </w:t>
      </w:r>
      <w:r w:rsidRPr="00C25F04">
        <w:rPr>
          <w:rStyle w:val="StyleUnderline"/>
          <w:rFonts w:asciiTheme="minorHAnsi" w:hAnsiTheme="minorHAnsi"/>
        </w:rPr>
        <w:t>the court’s ratification of the travel ban could make international recruitment that much more difficult</w:t>
      </w:r>
      <w:r w:rsidRPr="00C25F04">
        <w:rPr>
          <w:rFonts w:asciiTheme="minorHAnsi" w:hAnsiTheme="minorHAnsi"/>
        </w:rPr>
        <w:t xml:space="preserve">, said Patti McGill Peterson, a senior fellow at the American Council on Education. </w:t>
      </w:r>
    </w:p>
    <w:p w:rsidR="0078003E" w:rsidRPr="00C25F04" w:rsidRDefault="0078003E" w:rsidP="0078003E">
      <w:pPr>
        <w:rPr>
          <w:rFonts w:asciiTheme="minorHAnsi" w:hAnsiTheme="minorHAnsi"/>
        </w:rPr>
      </w:pPr>
      <w:r w:rsidRPr="00C25F04">
        <w:rPr>
          <w:rFonts w:asciiTheme="minorHAnsi" w:hAnsiTheme="minorHAnsi"/>
        </w:rPr>
        <w:t>“It's one thing to run a race, but you don't want to run that race with two sandbags at your ankles.” “It’s one thing to run a race,” Peterson said, “but you don’t want to run that race with two sandbags at your ankles.”</w:t>
      </w:r>
    </w:p>
    <w:p w:rsidR="005B27CF" w:rsidRPr="00C25F04" w:rsidRDefault="005B27CF" w:rsidP="00CE6508">
      <w:pPr>
        <w:rPr>
          <w:rFonts w:asciiTheme="minorHAnsi" w:hAnsiTheme="minorHAnsi"/>
        </w:rPr>
      </w:pPr>
    </w:p>
    <w:p w:rsidR="00C435AA" w:rsidRPr="00C25F04" w:rsidRDefault="00C435AA" w:rsidP="00C435AA">
      <w:pPr>
        <w:pStyle w:val="Heading4"/>
        <w:rPr>
          <w:rFonts w:asciiTheme="minorHAnsi" w:hAnsiTheme="minorHAnsi"/>
        </w:rPr>
      </w:pPr>
      <w:r w:rsidRPr="00C25F04">
        <w:rPr>
          <w:rFonts w:asciiTheme="minorHAnsi" w:hAnsiTheme="minorHAnsi"/>
        </w:rPr>
        <w:t>U.S. can recover from travel ban but students are watching policies carefully</w:t>
      </w:r>
    </w:p>
    <w:p w:rsidR="00C435AA" w:rsidRPr="00C25F04" w:rsidRDefault="00C435AA" w:rsidP="00C435AA">
      <w:pPr>
        <w:rPr>
          <w:rFonts w:asciiTheme="minorHAnsi" w:hAnsiTheme="minorHAnsi"/>
        </w:rPr>
      </w:pPr>
      <w:r w:rsidRPr="00C25F04">
        <w:rPr>
          <w:rStyle w:val="Style13ptBold"/>
          <w:rFonts w:asciiTheme="minorHAnsi" w:hAnsiTheme="minorHAnsi"/>
        </w:rPr>
        <w:t xml:space="preserve">Redden 17 </w:t>
      </w:r>
      <w:r w:rsidRPr="00C25F04">
        <w:rPr>
          <w:rFonts w:asciiTheme="minorHAnsi" w:hAnsiTheme="minorHAnsi"/>
        </w:rPr>
        <w:t>– political reporter and analyst for Inside Higher Ed (Elizabeth Redden, Will International Students Stay Away?</w:t>
      </w:r>
      <w:proofErr w:type="gramStart"/>
      <w:r w:rsidRPr="00C25F04">
        <w:rPr>
          <w:rFonts w:asciiTheme="minorHAnsi" w:hAnsiTheme="minorHAnsi"/>
        </w:rPr>
        <w:t>”,</w:t>
      </w:r>
      <w:proofErr w:type="gramEnd"/>
      <w:r w:rsidRPr="00C25F04">
        <w:rPr>
          <w:rFonts w:asciiTheme="minorHAnsi" w:hAnsiTheme="minorHAnsi"/>
        </w:rPr>
        <w:t xml:space="preserve"> 13 March 2017, https://www.insidehighered.com/news/2017/03/13/nearly-4-10-universities-report-drops-international-student-applications,)//abaime</w:t>
      </w:r>
    </w:p>
    <w:p w:rsidR="00C435AA" w:rsidRPr="00C25F04" w:rsidRDefault="00C435AA" w:rsidP="00C435AA">
      <w:pPr>
        <w:rPr>
          <w:rStyle w:val="Emphasis"/>
          <w:rFonts w:asciiTheme="minorHAnsi" w:hAnsiTheme="minorHAnsi"/>
        </w:rPr>
      </w:pPr>
      <w:r w:rsidRPr="00C25F04">
        <w:rPr>
          <w:rFonts w:asciiTheme="minorHAnsi" w:hAnsiTheme="minorHAnsi"/>
        </w:rPr>
        <w:t xml:space="preserve">Wim </w:t>
      </w:r>
      <w:r w:rsidRPr="00C25F04">
        <w:rPr>
          <w:rFonts w:asciiTheme="minorHAnsi" w:hAnsiTheme="minorHAnsi"/>
          <w:u w:val="single"/>
        </w:rPr>
        <w:t xml:space="preserve">Wiewel, Portland State’s president, talked with prospective students during a previously scheduled trip to India this month. </w:t>
      </w:r>
      <w:r w:rsidRPr="00C25F04">
        <w:rPr>
          <w:rFonts w:asciiTheme="minorHAnsi" w:hAnsiTheme="minorHAnsi"/>
        </w:rPr>
        <w:t xml:space="preserve">Throughout most of his meetings in Bangalore, Hyderabad and New Delhi, </w:t>
      </w:r>
      <w:r w:rsidRPr="00C25F04">
        <w:rPr>
          <w:rStyle w:val="Emphasis"/>
          <w:rFonts w:asciiTheme="minorHAnsi" w:hAnsiTheme="minorHAnsi"/>
        </w:rPr>
        <w:t>he didn’t hear much about Trump's travel ban and the political climate in the U.S. more generally.</w:t>
      </w:r>
    </w:p>
    <w:p w:rsidR="00C435AA" w:rsidRPr="00C25F04" w:rsidRDefault="00C435AA" w:rsidP="00C435AA">
      <w:pPr>
        <w:rPr>
          <w:rFonts w:asciiTheme="minorHAnsi" w:hAnsiTheme="minorHAnsi"/>
        </w:rPr>
      </w:pPr>
      <w:r w:rsidRPr="00C25F04">
        <w:rPr>
          <w:rFonts w:asciiTheme="minorHAnsi" w:hAnsiTheme="minorHAnsi"/>
        </w:rPr>
        <w:t>“But in a meeting in Hyderabad with about 10 students already admitted to our graduate engineering program it was different,” Wiewel said over email. According to Wiewel, one student, a Muslim, said his father ‘didn’t want him to go now because of America's anti-Muslim attitude.’ Several of the others said they had ‘some concerns about the Trump effect.’ Once we talked about how welcoming Portland and the U.S. are, and that surely India has its own history of issues, they seemed to feel better. I'm pretty sure they just wanted to be reassured and will in fact come.”</w:t>
      </w:r>
    </w:p>
    <w:p w:rsidR="00C435AA" w:rsidRPr="00C25F04" w:rsidRDefault="00C435AA" w:rsidP="00C435AA">
      <w:pPr>
        <w:rPr>
          <w:rStyle w:val="StyleUnderline"/>
          <w:rFonts w:asciiTheme="minorHAnsi" w:hAnsiTheme="minorHAnsi"/>
        </w:rPr>
      </w:pPr>
      <w:r w:rsidRPr="00C25F04">
        <w:rPr>
          <w:rFonts w:asciiTheme="minorHAnsi" w:hAnsiTheme="minorHAnsi"/>
        </w:rPr>
        <w:t xml:space="preserve">“I'd say the </w:t>
      </w:r>
      <w:r w:rsidRPr="00C25F04">
        <w:rPr>
          <w:rStyle w:val="StyleUnderline"/>
          <w:rFonts w:asciiTheme="minorHAnsi" w:hAnsiTheme="minorHAnsi"/>
        </w:rPr>
        <w:t>rhetoric and actual executive orders are definitely having a chilling effect on decisions by current applicants/admitted students, and by extension are likely to affect future applicants as well,”</w:t>
      </w:r>
      <w:r w:rsidRPr="00C25F04">
        <w:rPr>
          <w:rFonts w:asciiTheme="minorHAnsi" w:hAnsiTheme="minorHAnsi"/>
        </w:rPr>
        <w:t xml:space="preserve"> Wiewel said. </w:t>
      </w:r>
      <w:r w:rsidRPr="00C25F04">
        <w:rPr>
          <w:rStyle w:val="Emphasis"/>
          <w:rFonts w:asciiTheme="minorHAnsi" w:hAnsiTheme="minorHAnsi"/>
        </w:rPr>
        <w:t xml:space="preserve">"However, we were struck by how much U.S. higher education is still considered the </w:t>
      </w:r>
      <w:proofErr w:type="gramStart"/>
      <w:r w:rsidRPr="00C25F04">
        <w:rPr>
          <w:rStyle w:val="Emphasis"/>
          <w:rFonts w:asciiTheme="minorHAnsi" w:hAnsiTheme="minorHAnsi"/>
        </w:rPr>
        <w:t>holy grail</w:t>
      </w:r>
      <w:proofErr w:type="gramEnd"/>
      <w:r w:rsidRPr="00C25F04">
        <w:rPr>
          <w:rStyle w:val="StyleUnderline"/>
          <w:rFonts w:asciiTheme="minorHAnsi" w:hAnsiTheme="minorHAnsi"/>
        </w:rPr>
        <w:t xml:space="preserve">, and that especially in the southern half of India almost every middle class family seems to have a relative in the U.S. … Thus, </w:t>
      </w:r>
      <w:r w:rsidRPr="00C25F04">
        <w:rPr>
          <w:rStyle w:val="Emphasis"/>
          <w:rFonts w:asciiTheme="minorHAnsi" w:hAnsiTheme="minorHAnsi"/>
        </w:rPr>
        <w:t>if nothing too bad happens in the future we will recover from this, but people are watching</w:t>
      </w:r>
      <w:r w:rsidRPr="00C25F04">
        <w:rPr>
          <w:rStyle w:val="StyleUnderline"/>
          <w:rFonts w:asciiTheme="minorHAnsi" w:hAnsiTheme="minorHAnsi"/>
        </w:rPr>
        <w:t>.”</w:t>
      </w:r>
    </w:p>
    <w:p w:rsidR="00C435AA" w:rsidRPr="00C25F04" w:rsidRDefault="00C435AA" w:rsidP="00CE6508">
      <w:pPr>
        <w:rPr>
          <w:rFonts w:asciiTheme="minorHAnsi" w:hAnsiTheme="minorHAnsi"/>
        </w:rPr>
      </w:pPr>
    </w:p>
    <w:p w:rsidR="009B5148" w:rsidRPr="00C25F04" w:rsidRDefault="009B5148" w:rsidP="009B5148">
      <w:pPr>
        <w:pStyle w:val="Heading3"/>
        <w:rPr>
          <w:rFonts w:asciiTheme="minorHAnsi" w:hAnsiTheme="minorHAnsi"/>
        </w:rPr>
      </w:pPr>
      <w:r w:rsidRPr="00C25F04">
        <w:rPr>
          <w:rFonts w:asciiTheme="minorHAnsi" w:hAnsiTheme="minorHAnsi"/>
        </w:rPr>
        <w:t xml:space="preserve">AT: Travel Ban Thumper – If Not </w:t>
      </w:r>
      <w:r w:rsidR="00EA5F9E" w:rsidRPr="00C25F04">
        <w:rPr>
          <w:rFonts w:asciiTheme="minorHAnsi" w:hAnsiTheme="minorHAnsi"/>
        </w:rPr>
        <w:t>Mentioned</w:t>
      </w:r>
      <w:r w:rsidRPr="00C25F04">
        <w:rPr>
          <w:rFonts w:asciiTheme="minorHAnsi" w:hAnsiTheme="minorHAnsi"/>
        </w:rPr>
        <w:t xml:space="preserve"> in 1ac</w:t>
      </w:r>
    </w:p>
    <w:p w:rsidR="009B5148" w:rsidRPr="00C25F04" w:rsidRDefault="009B5148" w:rsidP="009B5148">
      <w:pPr>
        <w:rPr>
          <w:rFonts w:asciiTheme="minorHAnsi" w:hAnsiTheme="minorHAnsi"/>
        </w:rPr>
      </w:pPr>
    </w:p>
    <w:p w:rsidR="00766921" w:rsidRPr="00C25F04" w:rsidRDefault="00766921" w:rsidP="00766921">
      <w:pPr>
        <w:pStyle w:val="Heading4"/>
        <w:rPr>
          <w:rFonts w:asciiTheme="minorHAnsi" w:hAnsiTheme="minorHAnsi"/>
        </w:rPr>
      </w:pPr>
      <w:r w:rsidRPr="00C25F04">
        <w:rPr>
          <w:rFonts w:asciiTheme="minorHAnsi" w:hAnsiTheme="minorHAnsi"/>
        </w:rPr>
        <w:t>Travel ban won’t create lasting impact on students – 9/11 example proves</w:t>
      </w:r>
    </w:p>
    <w:p w:rsidR="00766921" w:rsidRPr="00C25F04" w:rsidRDefault="00766921" w:rsidP="00766921">
      <w:pPr>
        <w:rPr>
          <w:rFonts w:asciiTheme="minorHAnsi" w:hAnsiTheme="minorHAnsi"/>
        </w:rPr>
      </w:pPr>
      <w:r w:rsidRPr="00C25F04">
        <w:rPr>
          <w:rStyle w:val="Style13ptBold"/>
          <w:rFonts w:asciiTheme="minorHAnsi" w:hAnsiTheme="minorHAnsi"/>
        </w:rPr>
        <w:t>Drake, 17</w:t>
      </w:r>
      <w:r w:rsidRPr="00C25F04">
        <w:rPr>
          <w:rFonts w:asciiTheme="minorHAnsi" w:hAnsiTheme="minorHAnsi"/>
        </w:rPr>
        <w:t xml:space="preserve"> –  science journalist with work in Science News, Nature, New Scientist, the Proceedings of the National Academy of Sciences, and Wired (Nadia, “Surprising Ways Science Survives Travel Bans and Gag Orders”, National Geographic, 2/9/2017, </w:t>
      </w:r>
      <w:hyperlink r:id="rId50" w:history="1">
        <w:r w:rsidRPr="00C25F04">
          <w:rPr>
            <w:rStyle w:val="Hyperlink"/>
            <w:rFonts w:asciiTheme="minorHAnsi" w:hAnsiTheme="minorHAnsi"/>
          </w:rPr>
          <w:t>https://news.nationalgeographic.com/2017/02/trump-travel-ban-executive-order-scientists-visas-refugees-science/)//RCU</w:t>
        </w:r>
      </w:hyperlink>
    </w:p>
    <w:p w:rsidR="00766921" w:rsidRPr="00C25F04" w:rsidRDefault="00766921" w:rsidP="00766921">
      <w:pPr>
        <w:rPr>
          <w:rFonts w:asciiTheme="minorHAnsi" w:hAnsiTheme="minorHAnsi"/>
        </w:rPr>
      </w:pPr>
      <w:r w:rsidRPr="00C25F04">
        <w:rPr>
          <w:rFonts w:asciiTheme="minorHAnsi" w:hAnsiTheme="minorHAnsi"/>
        </w:rPr>
        <w:t>Still, not everyone agrees that immigration policies were largely to blame for the drop in foreign students.</w:t>
      </w:r>
    </w:p>
    <w:p w:rsidR="00766921" w:rsidRPr="00C25F04" w:rsidRDefault="00766921" w:rsidP="00766921">
      <w:pPr>
        <w:rPr>
          <w:rFonts w:asciiTheme="minorHAnsi" w:hAnsiTheme="minorHAnsi"/>
        </w:rPr>
      </w:pPr>
      <w:r w:rsidRPr="00C25F04">
        <w:rPr>
          <w:rFonts w:asciiTheme="minorHAnsi" w:hAnsiTheme="minorHAnsi"/>
        </w:rPr>
        <w:t>In a 2013 report, Lindsay Lowell of Georgetown University’s Institute for the Study of International Migration identifies a “perfect storm” of factors that were already ripe for decreasing foreign enrollment: the technology industry bust, declining wages, increasing college tuition, and just plain fear. Stricter immigration controls exacerbated the already existing problems, and international students were caught in the turmoil.</w:t>
      </w:r>
    </w:p>
    <w:p w:rsidR="00766921" w:rsidRPr="00C25F04" w:rsidRDefault="00766921" w:rsidP="00766921">
      <w:pPr>
        <w:rPr>
          <w:rFonts w:asciiTheme="minorHAnsi" w:hAnsiTheme="minorHAnsi"/>
        </w:rPr>
      </w:pPr>
      <w:r w:rsidRPr="00C25F04">
        <w:rPr>
          <w:rFonts w:asciiTheme="minorHAnsi" w:hAnsiTheme="minorHAnsi"/>
        </w:rPr>
        <w:t>The driving factor behind the drop in students, Lowell says, was the declining robustness and attractiveness of the U.S. economy. “I think that pretty much drives most cycles in migration—or innovation, for that matter.”</w:t>
      </w:r>
    </w:p>
    <w:p w:rsidR="00766921" w:rsidRPr="00C25F04" w:rsidRDefault="00766921" w:rsidP="00766921">
      <w:pPr>
        <w:rPr>
          <w:rStyle w:val="StyleUnderline"/>
          <w:rFonts w:asciiTheme="minorHAnsi" w:hAnsiTheme="minorHAnsi"/>
        </w:rPr>
      </w:pPr>
      <w:r w:rsidRPr="00C25F04">
        <w:rPr>
          <w:rFonts w:asciiTheme="minorHAnsi" w:hAnsiTheme="minorHAnsi"/>
        </w:rPr>
        <w:t xml:space="preserve">Over the intervening 15 or so years, some of the travel restrictions have been loosened or abolished, the economy has somewhat recovered, and now—though the visa system is hardly perfect—the number of international students in the U.S. is once again continuing to grow. </w:t>
      </w:r>
      <w:r w:rsidRPr="00C25F04">
        <w:rPr>
          <w:rStyle w:val="StyleUnderline"/>
          <w:rFonts w:asciiTheme="minorHAnsi" w:hAnsiTheme="minorHAnsi"/>
        </w:rPr>
        <w:t>The latest statistics from the International Institute of Education’s Open Doors Report show that there’s been a roughly 100 percent increase in enrollment over the last decade.</w:t>
      </w:r>
    </w:p>
    <w:p w:rsidR="00766921" w:rsidRPr="00C25F04" w:rsidRDefault="00766921" w:rsidP="00766921">
      <w:pPr>
        <w:rPr>
          <w:rStyle w:val="Emphasis"/>
          <w:rFonts w:asciiTheme="minorHAnsi" w:hAnsiTheme="minorHAnsi"/>
        </w:rPr>
      </w:pPr>
      <w:r w:rsidRPr="00C25F04">
        <w:rPr>
          <w:rStyle w:val="Emphasis"/>
          <w:rFonts w:asciiTheme="minorHAnsi" w:hAnsiTheme="minorHAnsi"/>
        </w:rPr>
        <w:t>In the long run, experts agree that the relatively short-lived post-9/11 policies did little to impede the march of scientific progress.</w:t>
      </w:r>
    </w:p>
    <w:p w:rsidR="00766921" w:rsidRPr="00C25F04" w:rsidRDefault="00766921" w:rsidP="00766921">
      <w:pPr>
        <w:rPr>
          <w:rStyle w:val="StyleUnderline"/>
          <w:rFonts w:asciiTheme="minorHAnsi" w:hAnsiTheme="minorHAnsi"/>
        </w:rPr>
      </w:pPr>
      <w:r w:rsidRPr="00C25F04">
        <w:rPr>
          <w:rFonts w:asciiTheme="minorHAnsi" w:hAnsiTheme="minorHAnsi"/>
        </w:rPr>
        <w:t xml:space="preserve">“I’m not really sure I could say there were long-term effects on science and innovation, except in the sense that the situation reduced trust in the U.S.,” says Al Teich of George Washington University. </w:t>
      </w:r>
      <w:r w:rsidRPr="00C25F04">
        <w:rPr>
          <w:rStyle w:val="StyleUnderline"/>
          <w:rFonts w:asciiTheme="minorHAnsi" w:hAnsiTheme="minorHAnsi"/>
        </w:rPr>
        <w:t xml:space="preserve">“Looking back on it, </w:t>
      </w:r>
      <w:r w:rsidRPr="00C25F04">
        <w:rPr>
          <w:rStyle w:val="Emphasis"/>
          <w:rFonts w:asciiTheme="minorHAnsi" w:hAnsiTheme="minorHAnsi"/>
        </w:rPr>
        <w:t>it was a blip</w:t>
      </w:r>
      <w:r w:rsidRPr="00C25F04">
        <w:rPr>
          <w:rFonts w:asciiTheme="minorHAnsi" w:hAnsiTheme="minorHAnsi"/>
        </w:rPr>
        <w:t xml:space="preserve">, an unfortunate one, </w:t>
      </w:r>
      <w:r w:rsidRPr="00C25F04">
        <w:rPr>
          <w:rStyle w:val="Emphasis"/>
          <w:rFonts w:asciiTheme="minorHAnsi" w:hAnsiTheme="minorHAnsi"/>
        </w:rPr>
        <w:t>but I don’t think it had any really destructive impacts.”</w:t>
      </w:r>
    </w:p>
    <w:p w:rsidR="00766921" w:rsidRPr="00C25F04" w:rsidRDefault="00766921" w:rsidP="00766921">
      <w:pPr>
        <w:rPr>
          <w:rFonts w:asciiTheme="minorHAnsi" w:hAnsiTheme="minorHAnsi"/>
        </w:rPr>
      </w:pPr>
      <w:r w:rsidRPr="00C25F04">
        <w:rPr>
          <w:rFonts w:asciiTheme="minorHAnsi" w:hAnsiTheme="minorHAnsi"/>
        </w:rPr>
        <w:t>Since 2001, U.S.-led accomplishments have included sequencing the human genome, sending a spacecraft zooming by Pluto, melding technology with brains, directly detecting gravitational waves, and tackling infectious diseases that have the potential to cause global pandemics. Immigrants and international scholars have played a role in all of those advancements.</w:t>
      </w:r>
    </w:p>
    <w:p w:rsidR="00766921" w:rsidRPr="00C25F04" w:rsidRDefault="00766921" w:rsidP="00766921">
      <w:pPr>
        <w:rPr>
          <w:rStyle w:val="StyleUnderline"/>
          <w:rFonts w:asciiTheme="minorHAnsi" w:hAnsiTheme="minorHAnsi"/>
        </w:rPr>
      </w:pPr>
      <w:r w:rsidRPr="00C25F04">
        <w:rPr>
          <w:rStyle w:val="StyleUnderline"/>
          <w:rFonts w:asciiTheme="minorHAnsi" w:hAnsiTheme="minorHAnsi"/>
        </w:rPr>
        <w:t>That’s one reason to be optimistic about the U.S. remaining competitive, even though the Trump administration’s policies are creating hardships for immigrants, refugees, and many others trying to reach the country.</w:t>
      </w:r>
    </w:p>
    <w:p w:rsidR="00766921" w:rsidRPr="00C25F04" w:rsidRDefault="00766921" w:rsidP="00766921">
      <w:pPr>
        <w:rPr>
          <w:rFonts w:asciiTheme="minorHAnsi" w:hAnsiTheme="minorHAnsi"/>
        </w:rPr>
      </w:pPr>
      <w:r w:rsidRPr="00C25F04">
        <w:rPr>
          <w:rStyle w:val="StyleUnderline"/>
          <w:rFonts w:asciiTheme="minorHAnsi" w:hAnsiTheme="minorHAnsi"/>
        </w:rPr>
        <w:t>“The executive order has roiled perceptions for sure—it'll take a bit more to change behaviors,”</w:t>
      </w:r>
      <w:r w:rsidRPr="00C25F04">
        <w:rPr>
          <w:rFonts w:asciiTheme="minorHAnsi" w:hAnsiTheme="minorHAnsi"/>
        </w:rPr>
        <w:t xml:space="preserve"> Lowell says.</w:t>
      </w:r>
    </w:p>
    <w:p w:rsidR="00CE6508" w:rsidRPr="00C25F04" w:rsidRDefault="00CE6508" w:rsidP="00CE6508">
      <w:pPr>
        <w:rPr>
          <w:rFonts w:asciiTheme="minorHAnsi" w:hAnsiTheme="minorHAnsi"/>
        </w:rPr>
      </w:pPr>
    </w:p>
    <w:p w:rsidR="005120E9" w:rsidRPr="00C25F04" w:rsidRDefault="005120E9" w:rsidP="005120E9">
      <w:pPr>
        <w:pStyle w:val="Heading4"/>
        <w:rPr>
          <w:rFonts w:asciiTheme="minorHAnsi" w:hAnsiTheme="minorHAnsi"/>
        </w:rPr>
      </w:pPr>
      <w:r w:rsidRPr="00C25F04">
        <w:rPr>
          <w:rFonts w:asciiTheme="minorHAnsi" w:hAnsiTheme="minorHAnsi"/>
        </w:rPr>
        <w:t>The travel ban doesn’t take out the aff – countries that are restricted aren’t heavily populated with necessary students.</w:t>
      </w:r>
    </w:p>
    <w:p w:rsidR="005120E9" w:rsidRPr="00C25F04" w:rsidRDefault="005120E9" w:rsidP="005120E9">
      <w:pPr>
        <w:rPr>
          <w:rFonts w:asciiTheme="minorHAnsi" w:hAnsiTheme="minorHAnsi"/>
        </w:rPr>
      </w:pPr>
      <w:r w:rsidRPr="00C25F04">
        <w:rPr>
          <w:rFonts w:asciiTheme="minorHAnsi" w:hAnsiTheme="minorHAnsi"/>
          <w:b/>
          <w:sz w:val="26"/>
          <w:szCs w:val="26"/>
        </w:rPr>
        <w:t>Adame 18</w:t>
      </w:r>
      <w:r w:rsidRPr="00C25F04">
        <w:rPr>
          <w:rFonts w:asciiTheme="minorHAnsi" w:hAnsiTheme="minorHAnsi"/>
        </w:rPr>
        <w:t xml:space="preserve"> – Reporter at the University of Arkansas (Jaime, “</w:t>
      </w:r>
      <w:r w:rsidRPr="00C25F04">
        <w:rPr>
          <w:rStyle w:val="Emphasis"/>
          <w:rFonts w:asciiTheme="minorHAnsi" w:hAnsiTheme="minorHAnsi"/>
        </w:rPr>
        <w:t>Travel ban won't stop global recruitment</w:t>
      </w:r>
      <w:r w:rsidRPr="00C25F04">
        <w:rPr>
          <w:rFonts w:asciiTheme="minorHAnsi" w:hAnsiTheme="minorHAnsi"/>
        </w:rPr>
        <w:t>, Arkansas higher education officials say”, Arkansas Online, June 27</w:t>
      </w:r>
      <w:r w:rsidRPr="00C25F04">
        <w:rPr>
          <w:rFonts w:asciiTheme="minorHAnsi" w:hAnsiTheme="minorHAnsi"/>
          <w:vertAlign w:val="superscript"/>
        </w:rPr>
        <w:t>th</w:t>
      </w:r>
      <w:r w:rsidRPr="00C25F04">
        <w:rPr>
          <w:rFonts w:asciiTheme="minorHAnsi" w:hAnsiTheme="minorHAnsi"/>
        </w:rPr>
        <w:t xml:space="preserve"> 2018, </w:t>
      </w:r>
      <w:hyperlink r:id="rId51" w:history="1">
        <w:r w:rsidRPr="00C25F04">
          <w:rPr>
            <w:rStyle w:val="Hyperlink"/>
            <w:rFonts w:asciiTheme="minorHAnsi" w:hAnsiTheme="minorHAnsi"/>
          </w:rPr>
          <w:t>http://www.arkansasonline.com/news/2018/jun/27/travel-ban-won-t-stop-global-recruitmen/?f=news</w:t>
        </w:r>
      </w:hyperlink>
      <w:r w:rsidRPr="00C25F04">
        <w:rPr>
          <w:rFonts w:asciiTheme="minorHAnsi" w:hAnsiTheme="minorHAnsi"/>
        </w:rPr>
        <w:t xml:space="preserve"> //DK</w:t>
      </w:r>
    </w:p>
    <w:p w:rsidR="005120E9" w:rsidRPr="00C25F04" w:rsidRDefault="005120E9" w:rsidP="005120E9">
      <w:pPr>
        <w:rPr>
          <w:rFonts w:asciiTheme="minorHAnsi" w:hAnsiTheme="minorHAnsi"/>
          <w:b/>
          <w:u w:val="single"/>
        </w:rPr>
      </w:pPr>
      <w:r w:rsidRPr="00C25F04">
        <w:rPr>
          <w:rStyle w:val="StyleUnderline"/>
          <w:rFonts w:asciiTheme="minorHAnsi" w:hAnsiTheme="minorHAnsi"/>
        </w:rPr>
        <w:t xml:space="preserve">Higher education officials </w:t>
      </w:r>
      <w:r w:rsidRPr="00C25F04">
        <w:rPr>
          <w:rFonts w:asciiTheme="minorHAnsi" w:hAnsiTheme="minorHAnsi"/>
        </w:rPr>
        <w:t>in Arkansas on Tuesday</w:t>
      </w:r>
      <w:r w:rsidRPr="00C25F04">
        <w:rPr>
          <w:rStyle w:val="StyleUnderline"/>
          <w:rFonts w:asciiTheme="minorHAnsi" w:hAnsiTheme="minorHAnsi"/>
        </w:rPr>
        <w:t xml:space="preserve"> expressed support for international students.</w:t>
      </w:r>
    </w:p>
    <w:p w:rsidR="005120E9" w:rsidRPr="00C25F04" w:rsidRDefault="005120E9" w:rsidP="005120E9">
      <w:pPr>
        <w:rPr>
          <w:rFonts w:asciiTheme="minorHAnsi" w:hAnsiTheme="minorHAnsi"/>
        </w:rPr>
      </w:pPr>
      <w:r w:rsidRPr="00C25F04">
        <w:rPr>
          <w:rFonts w:asciiTheme="minorHAnsi" w:hAnsiTheme="minorHAnsi"/>
        </w:rPr>
        <w:t>The University of Arkansas, Fayetteville enrolled 54 graduate students and two undergraduate students this past fall from Iran, which is on the list of countries with strong travel restrictions to the United States.</w:t>
      </w:r>
    </w:p>
    <w:p w:rsidR="005120E9" w:rsidRPr="00C25F04" w:rsidRDefault="005120E9" w:rsidP="005120E9">
      <w:pPr>
        <w:rPr>
          <w:rFonts w:asciiTheme="minorHAnsi" w:hAnsiTheme="minorHAnsi"/>
        </w:rPr>
      </w:pPr>
      <w:r w:rsidRPr="00C25F04">
        <w:rPr>
          <w:rStyle w:val="StyleUnderline"/>
          <w:rFonts w:asciiTheme="minorHAnsi" w:hAnsiTheme="minorHAnsi"/>
        </w:rPr>
        <w:t>The U.S. Supreme Court on Tuesday upheld</w:t>
      </w:r>
      <w:r w:rsidRPr="00C25F04">
        <w:rPr>
          <w:rFonts w:asciiTheme="minorHAnsi" w:hAnsiTheme="minorHAnsi"/>
        </w:rPr>
        <w:t xml:space="preserve"> what's commonly referred to as </w:t>
      </w:r>
      <w:r w:rsidRPr="00C25F04">
        <w:rPr>
          <w:rStyle w:val="StyleUnderline"/>
          <w:rFonts w:asciiTheme="minorHAnsi" w:hAnsiTheme="minorHAnsi"/>
        </w:rPr>
        <w:t>the travel ban</w:t>
      </w:r>
      <w:r w:rsidRPr="00C25F04">
        <w:rPr>
          <w:rFonts w:asciiTheme="minorHAnsi" w:hAnsiTheme="minorHAnsi"/>
        </w:rPr>
        <w:t>, with the most recent ban coming about via a proclamation in September by President Donald Trump. The ban has been revised amid legal scrutiny since an initial Trump executive order in January 2017.</w:t>
      </w:r>
    </w:p>
    <w:p w:rsidR="005120E9" w:rsidRPr="00C25F04" w:rsidRDefault="005120E9" w:rsidP="005120E9">
      <w:pPr>
        <w:rPr>
          <w:rFonts w:asciiTheme="minorHAnsi" w:hAnsiTheme="minorHAnsi"/>
        </w:rPr>
      </w:pPr>
      <w:r w:rsidRPr="00C25F04">
        <w:rPr>
          <w:rFonts w:asciiTheme="minorHAnsi" w:hAnsiTheme="minorHAnsi"/>
        </w:rPr>
        <w:t>UA-Fayetteville also enrolled six students from Libya and a student from Syria in fall 2017, with both of those countries on the travel ban list.</w:t>
      </w:r>
    </w:p>
    <w:p w:rsidR="005120E9" w:rsidRPr="00C25F04" w:rsidRDefault="005120E9" w:rsidP="005120E9">
      <w:pPr>
        <w:rPr>
          <w:rFonts w:asciiTheme="minorHAnsi" w:hAnsiTheme="minorHAnsi"/>
        </w:rPr>
      </w:pPr>
      <w:r w:rsidRPr="00C25F04">
        <w:rPr>
          <w:rFonts w:asciiTheme="minorHAnsi" w:hAnsiTheme="minorHAnsi"/>
        </w:rPr>
        <w:t>"</w:t>
      </w:r>
      <w:r w:rsidRPr="00C25F04">
        <w:rPr>
          <w:rStyle w:val="StyleUnderline"/>
          <w:rFonts w:asciiTheme="minorHAnsi" w:hAnsiTheme="minorHAnsi"/>
        </w:rPr>
        <w:t>This ruling doesn't change the fact that we will continue to recruit and support international students, faculty and staff because they are an important part of our campus community and their presence here, and the contributions they provide, better our University, state and nation in many ways</w:t>
      </w:r>
      <w:r w:rsidRPr="00C25F04">
        <w:rPr>
          <w:rFonts w:asciiTheme="minorHAnsi" w:hAnsiTheme="minorHAnsi"/>
        </w:rPr>
        <w:t>," Chancellor Joe Steinmetz said in a statement.</w:t>
      </w:r>
    </w:p>
    <w:p w:rsidR="005120E9" w:rsidRPr="00C25F04" w:rsidRDefault="005120E9" w:rsidP="005120E9">
      <w:pPr>
        <w:rPr>
          <w:rFonts w:asciiTheme="minorHAnsi" w:hAnsiTheme="minorHAnsi"/>
        </w:rPr>
      </w:pPr>
      <w:r w:rsidRPr="00C25F04">
        <w:rPr>
          <w:rFonts w:asciiTheme="minorHAnsi" w:hAnsiTheme="minorHAnsi"/>
        </w:rPr>
        <w:t>Among Iranian students and potential students, "</w:t>
      </w:r>
      <w:r w:rsidRPr="00C25F04">
        <w:rPr>
          <w:rStyle w:val="StyleUnderline"/>
          <w:rFonts w:asciiTheme="minorHAnsi" w:hAnsiTheme="minorHAnsi"/>
        </w:rPr>
        <w:t>people are discouraged</w:t>
      </w:r>
      <w:r w:rsidRPr="00C25F04">
        <w:rPr>
          <w:rFonts w:asciiTheme="minorHAnsi" w:hAnsiTheme="minorHAnsi"/>
        </w:rPr>
        <w:t>," said Mohsen Dadashi, 27, a UA-Fayetteville industrial engineering doctoral student and former president of the UA-Fayetteville Iranian Student Association.</w:t>
      </w:r>
    </w:p>
    <w:p w:rsidR="005120E9" w:rsidRPr="00C25F04" w:rsidRDefault="005120E9" w:rsidP="005120E9">
      <w:pPr>
        <w:rPr>
          <w:rFonts w:asciiTheme="minorHAnsi" w:hAnsiTheme="minorHAnsi"/>
        </w:rPr>
      </w:pPr>
      <w:r w:rsidRPr="00C25F04">
        <w:rPr>
          <w:rFonts w:asciiTheme="minorHAnsi" w:hAnsiTheme="minorHAnsi"/>
        </w:rPr>
        <w:t>He said his younger cousin would normally consider attending school in the United States, but has no plans to do so because the restrictions on travel mean that he would not be able to easily visit family or have family visit him.</w:t>
      </w:r>
    </w:p>
    <w:p w:rsidR="005120E9" w:rsidRPr="00C25F04" w:rsidRDefault="005120E9" w:rsidP="005120E9">
      <w:pPr>
        <w:rPr>
          <w:rFonts w:asciiTheme="minorHAnsi" w:hAnsiTheme="minorHAnsi"/>
        </w:rPr>
      </w:pPr>
      <w:r w:rsidRPr="00C25F04">
        <w:rPr>
          <w:rFonts w:asciiTheme="minorHAnsi" w:hAnsiTheme="minorHAnsi"/>
        </w:rPr>
        <w:t>Dadashi said he came to Fayetteville on what's known as a single-entry visa, meaning that he would need to successfully apply for re-entry to the United States if he were to leave the country.</w:t>
      </w:r>
    </w:p>
    <w:p w:rsidR="005120E9" w:rsidRPr="00C25F04" w:rsidRDefault="005120E9" w:rsidP="005120E9">
      <w:pPr>
        <w:rPr>
          <w:rFonts w:asciiTheme="minorHAnsi" w:hAnsiTheme="minorHAnsi"/>
        </w:rPr>
      </w:pPr>
      <w:r w:rsidRPr="00C25F04">
        <w:rPr>
          <w:rFonts w:asciiTheme="minorHAnsi" w:hAnsiTheme="minorHAnsi"/>
        </w:rPr>
        <w:t>Dadashi said he doesn't want to risk being denied re-entry and having his education derailed, so he has not been home to visit family since arriving in Fayetteville in 2013.</w:t>
      </w:r>
    </w:p>
    <w:p w:rsidR="005120E9" w:rsidRPr="00C25F04" w:rsidRDefault="005120E9" w:rsidP="005120E9">
      <w:pPr>
        <w:rPr>
          <w:rFonts w:asciiTheme="minorHAnsi" w:hAnsiTheme="minorHAnsi"/>
        </w:rPr>
      </w:pPr>
      <w:r w:rsidRPr="00C25F04">
        <w:rPr>
          <w:rFonts w:asciiTheme="minorHAnsi" w:hAnsiTheme="minorHAnsi"/>
        </w:rPr>
        <w:t>He said his family had plans to visit him in the United States, but said he expects that to be nearly impossible with the travel ban in place.</w:t>
      </w:r>
    </w:p>
    <w:p w:rsidR="005120E9" w:rsidRPr="00C25F04" w:rsidRDefault="005120E9" w:rsidP="005120E9">
      <w:pPr>
        <w:rPr>
          <w:rFonts w:asciiTheme="minorHAnsi" w:hAnsiTheme="minorHAnsi"/>
        </w:rPr>
      </w:pPr>
      <w:r w:rsidRPr="00C25F04">
        <w:rPr>
          <w:rFonts w:asciiTheme="minorHAnsi" w:hAnsiTheme="minorHAnsi"/>
        </w:rPr>
        <w:t>The state's largest public university enrolled a total of 1,461 international students this past fall, according to UA data.</w:t>
      </w:r>
    </w:p>
    <w:p w:rsidR="005120E9" w:rsidRPr="00C25F04" w:rsidRDefault="005120E9" w:rsidP="005120E9">
      <w:pPr>
        <w:rPr>
          <w:rFonts w:asciiTheme="minorHAnsi" w:hAnsiTheme="minorHAnsi"/>
          <w:b/>
          <w:u w:val="single"/>
        </w:rPr>
      </w:pPr>
      <w:r w:rsidRPr="00C25F04">
        <w:rPr>
          <w:rStyle w:val="StyleUnderline"/>
          <w:rFonts w:asciiTheme="minorHAnsi" w:hAnsiTheme="minorHAnsi"/>
        </w:rPr>
        <w:t>Higher education leaders nationally have expressed concern about the travel ban.</w:t>
      </w:r>
    </w:p>
    <w:p w:rsidR="005120E9" w:rsidRPr="00C25F04" w:rsidRDefault="005120E9" w:rsidP="005120E9">
      <w:pPr>
        <w:rPr>
          <w:rFonts w:asciiTheme="minorHAnsi" w:hAnsiTheme="minorHAnsi"/>
        </w:rPr>
      </w:pPr>
      <w:r w:rsidRPr="00C25F04">
        <w:rPr>
          <w:rFonts w:asciiTheme="minorHAnsi" w:hAnsiTheme="minorHAnsi"/>
        </w:rPr>
        <w:t>"Public universities remain deeply concerned about this misguided travel ban and the message it sends to all international students and scholars who have long been drawn to U.S. universities to undertake studies, conduct research, and teach students at our world-leading institutions," Association of Public and Land-grant Universities President Peter McPherson said in a statement Tuesday. Steinmetz serves on the board of directors for the organization.</w:t>
      </w:r>
    </w:p>
    <w:p w:rsidR="005120E9" w:rsidRPr="00C25F04" w:rsidRDefault="005120E9" w:rsidP="005120E9">
      <w:pPr>
        <w:rPr>
          <w:rFonts w:asciiTheme="minorHAnsi" w:hAnsiTheme="minorHAnsi"/>
        </w:rPr>
      </w:pPr>
      <w:r w:rsidRPr="00C25F04">
        <w:rPr>
          <w:rFonts w:asciiTheme="minorHAnsi" w:hAnsiTheme="minorHAnsi"/>
        </w:rPr>
        <w:t>Esther D. Brimmer, executive director and chief executive officer for NAFSA: Association of International Educators, formerly the National Association for Foreign Student Affairs, said educators are "pleased the court acknowledged that students and scholars and others with connections to the United States could not be barred from our country simply because of their nationality or religion," referring to the court's ruling, but expressed concern about "individuals from the affected countries with no ties to the United States."</w:t>
      </w:r>
    </w:p>
    <w:p w:rsidR="005120E9" w:rsidRPr="00C25F04" w:rsidRDefault="005120E9" w:rsidP="005120E9">
      <w:pPr>
        <w:rPr>
          <w:rFonts w:asciiTheme="minorHAnsi" w:hAnsiTheme="minorHAnsi"/>
          <w:b/>
          <w:u w:val="single"/>
        </w:rPr>
      </w:pPr>
      <w:r w:rsidRPr="00C25F04">
        <w:rPr>
          <w:rFonts w:asciiTheme="minorHAnsi" w:hAnsiTheme="minorHAnsi"/>
        </w:rPr>
        <w:t>She called for "</w:t>
      </w:r>
      <w:r w:rsidRPr="00C25F04">
        <w:rPr>
          <w:rStyle w:val="StyleUnderline"/>
          <w:rFonts w:asciiTheme="minorHAnsi" w:hAnsiTheme="minorHAnsi"/>
        </w:rPr>
        <w:t>the administration to make clear in its guidance that prospective students and scholars should not be afraid to seek admission to the United States regardless of their current ties</w:t>
      </w:r>
      <w:r w:rsidRPr="00C25F04">
        <w:rPr>
          <w:rFonts w:asciiTheme="minorHAnsi" w:hAnsiTheme="minorHAnsi"/>
        </w:rPr>
        <w:t>.</w:t>
      </w:r>
    </w:p>
    <w:p w:rsidR="005120E9" w:rsidRPr="00C25F04" w:rsidRDefault="005120E9" w:rsidP="005120E9">
      <w:pPr>
        <w:rPr>
          <w:rFonts w:asciiTheme="minorHAnsi" w:hAnsiTheme="minorHAnsi"/>
        </w:rPr>
      </w:pPr>
      <w:r w:rsidRPr="00C25F04">
        <w:rPr>
          <w:rFonts w:asciiTheme="minorHAnsi" w:hAnsiTheme="minorHAnsi"/>
        </w:rPr>
        <w:t>So far, at least, the number of international students has not seen a decline at UA-Fayetteville, said Amanda Cantu, a UA spokesman.</w:t>
      </w:r>
    </w:p>
    <w:p w:rsidR="005120E9" w:rsidRPr="00C25F04" w:rsidRDefault="005120E9" w:rsidP="005120E9">
      <w:pPr>
        <w:rPr>
          <w:rFonts w:asciiTheme="minorHAnsi" w:hAnsiTheme="minorHAnsi"/>
        </w:rPr>
      </w:pPr>
      <w:r w:rsidRPr="00C25F04">
        <w:rPr>
          <w:rFonts w:asciiTheme="minorHAnsi" w:hAnsiTheme="minorHAnsi"/>
        </w:rPr>
        <w:t>Cantu, in an email, said "the previous versions of the travel ban have not had an impact on our international applications or enrollment," adding that it is "</w:t>
      </w:r>
      <w:r w:rsidRPr="00C25F04">
        <w:rPr>
          <w:rStyle w:val="StyleUnderline"/>
          <w:rFonts w:asciiTheme="minorHAnsi" w:hAnsiTheme="minorHAnsi"/>
        </w:rPr>
        <w:t>too soon to know what implications, if any, there will be from the ruling that came down today</w:t>
      </w:r>
      <w:r w:rsidRPr="00C25F04">
        <w:rPr>
          <w:rFonts w:asciiTheme="minorHAnsi" w:hAnsiTheme="minorHAnsi"/>
        </w:rPr>
        <w:t>."</w:t>
      </w:r>
    </w:p>
    <w:p w:rsidR="005120E9" w:rsidRPr="00C25F04" w:rsidRDefault="005120E9" w:rsidP="005120E9">
      <w:pPr>
        <w:rPr>
          <w:rFonts w:asciiTheme="minorHAnsi" w:hAnsiTheme="minorHAnsi"/>
        </w:rPr>
      </w:pPr>
      <w:r w:rsidRPr="00C25F04">
        <w:rPr>
          <w:rFonts w:asciiTheme="minorHAnsi" w:hAnsiTheme="minorHAnsi"/>
        </w:rPr>
        <w:t>Arkansas State University enrolled 750 international students this past fall, including two from Syria and one each from Yemen and Iran, according to spokesman Bill Smith.</w:t>
      </w:r>
    </w:p>
    <w:p w:rsidR="005120E9" w:rsidRPr="00C25F04" w:rsidRDefault="005120E9" w:rsidP="005120E9">
      <w:pPr>
        <w:rPr>
          <w:rFonts w:asciiTheme="minorHAnsi" w:hAnsiTheme="minorHAnsi"/>
        </w:rPr>
      </w:pPr>
      <w:r w:rsidRPr="00C25F04">
        <w:rPr>
          <w:rFonts w:asciiTheme="minorHAnsi" w:hAnsiTheme="minorHAnsi"/>
        </w:rPr>
        <w:t>But ASU in September reported a decline in international undergraduate students, stating that first-year students in fall 2017 fell to 34 from 124 the previous fall.</w:t>
      </w:r>
    </w:p>
    <w:p w:rsidR="005120E9" w:rsidRPr="00C25F04" w:rsidRDefault="005120E9" w:rsidP="005120E9">
      <w:pPr>
        <w:rPr>
          <w:rFonts w:asciiTheme="minorHAnsi" w:hAnsiTheme="minorHAnsi"/>
        </w:rPr>
      </w:pPr>
      <w:r w:rsidRPr="00C25F04">
        <w:rPr>
          <w:rFonts w:asciiTheme="minorHAnsi" w:hAnsiTheme="minorHAnsi"/>
        </w:rPr>
        <w:t>Thilla Sivakumaran, ASU's executive director of global initiatives, in a statement said the "entire university benefits from the global perspectives that are gained from the interaction with students and scholars from all parts of the world."</w:t>
      </w:r>
    </w:p>
    <w:p w:rsidR="005120E9" w:rsidRPr="00C25F04" w:rsidRDefault="005120E9" w:rsidP="005120E9">
      <w:pPr>
        <w:rPr>
          <w:rFonts w:asciiTheme="minorHAnsi" w:hAnsiTheme="minorHAnsi"/>
        </w:rPr>
      </w:pPr>
      <w:r w:rsidRPr="00C25F04">
        <w:rPr>
          <w:rFonts w:asciiTheme="minorHAnsi" w:hAnsiTheme="minorHAnsi"/>
        </w:rPr>
        <w:t>He said the university will "still work to make sure that Arkansas State remains a strong option and a welcoming place" for international students.</w:t>
      </w:r>
    </w:p>
    <w:p w:rsidR="005120E9" w:rsidRPr="00C25F04" w:rsidRDefault="005120E9" w:rsidP="005120E9">
      <w:pPr>
        <w:rPr>
          <w:rFonts w:asciiTheme="minorHAnsi" w:hAnsiTheme="minorHAnsi"/>
        </w:rPr>
      </w:pPr>
      <w:r w:rsidRPr="00C25F04">
        <w:rPr>
          <w:rFonts w:asciiTheme="minorHAnsi" w:hAnsiTheme="minorHAnsi"/>
        </w:rPr>
        <w:t>"At the same time, we recognize and understand our obligations to comply with state and federal guidance on immigration regulations. Currently our administration is still reviewing this decision made by the Supreme Court," Sivakumaran said.</w:t>
      </w:r>
    </w:p>
    <w:p w:rsidR="005120E9" w:rsidRPr="00C25F04" w:rsidRDefault="005120E9" w:rsidP="005120E9">
      <w:pPr>
        <w:rPr>
          <w:rFonts w:asciiTheme="minorHAnsi" w:hAnsiTheme="minorHAnsi"/>
        </w:rPr>
      </w:pPr>
      <w:r w:rsidRPr="00C25F04">
        <w:rPr>
          <w:rFonts w:asciiTheme="minorHAnsi" w:hAnsiTheme="minorHAnsi"/>
        </w:rPr>
        <w:t>The University of Arkansas at Little Rock enrolled close to 450 international students this past spring, Tracy Courage, UALR's news director, said in an email. UALR now has two students from Iran, she said.</w:t>
      </w:r>
    </w:p>
    <w:p w:rsidR="005120E9" w:rsidRPr="00C25F04" w:rsidRDefault="005120E9" w:rsidP="005120E9">
      <w:pPr>
        <w:rPr>
          <w:rFonts w:asciiTheme="minorHAnsi" w:hAnsiTheme="minorHAnsi"/>
        </w:rPr>
      </w:pPr>
      <w:r w:rsidRPr="00C25F04">
        <w:rPr>
          <w:rFonts w:asciiTheme="minorHAnsi" w:hAnsiTheme="minorHAnsi"/>
        </w:rPr>
        <w:t>"</w:t>
      </w:r>
      <w:r w:rsidRPr="00C25F04">
        <w:rPr>
          <w:rStyle w:val="Emphasis"/>
          <w:rFonts w:asciiTheme="minorHAnsi" w:hAnsiTheme="minorHAnsi"/>
        </w:rPr>
        <w:t>We don't really anticipate it affecting our international student enrollment going forward because the number of students applying for admission from those affected countries is small</w:t>
      </w:r>
      <w:r w:rsidRPr="00C25F04">
        <w:rPr>
          <w:rFonts w:asciiTheme="minorHAnsi" w:hAnsiTheme="minorHAnsi"/>
        </w:rPr>
        <w:t>," Courage said.</w:t>
      </w:r>
    </w:p>
    <w:p w:rsidR="005120E9" w:rsidRPr="00C25F04" w:rsidRDefault="005120E9" w:rsidP="00CE6508">
      <w:pPr>
        <w:rPr>
          <w:rFonts w:asciiTheme="minorHAnsi" w:hAnsiTheme="minorHAnsi"/>
        </w:rPr>
      </w:pPr>
    </w:p>
    <w:p w:rsidR="00726732" w:rsidRPr="00C25F04" w:rsidRDefault="00726732" w:rsidP="00726732">
      <w:pPr>
        <w:pStyle w:val="Heading2"/>
        <w:rPr>
          <w:rFonts w:asciiTheme="minorHAnsi" w:hAnsiTheme="minorHAnsi"/>
        </w:rPr>
      </w:pPr>
      <w:r w:rsidRPr="00C25F04">
        <w:rPr>
          <w:rFonts w:asciiTheme="minorHAnsi" w:hAnsiTheme="minorHAnsi"/>
        </w:rPr>
        <w:t>University Adv</w:t>
      </w:r>
      <w:r w:rsidR="00C1614D" w:rsidRPr="00C25F04">
        <w:rPr>
          <w:rFonts w:asciiTheme="minorHAnsi" w:hAnsiTheme="minorHAnsi"/>
        </w:rPr>
        <w:t xml:space="preserve">antage </w:t>
      </w:r>
    </w:p>
    <w:p w:rsidR="00B13C4A" w:rsidRPr="00C25F04" w:rsidRDefault="00B13C4A" w:rsidP="00B13C4A">
      <w:pPr>
        <w:rPr>
          <w:rFonts w:asciiTheme="minorHAnsi" w:hAnsiTheme="minorHAnsi"/>
        </w:rPr>
      </w:pPr>
    </w:p>
    <w:p w:rsidR="000870ED" w:rsidRPr="00C25F04" w:rsidRDefault="000870ED" w:rsidP="000870ED">
      <w:pPr>
        <w:pStyle w:val="Heading3"/>
        <w:rPr>
          <w:rFonts w:asciiTheme="minorHAnsi" w:hAnsiTheme="minorHAnsi"/>
        </w:rPr>
      </w:pPr>
      <w:r w:rsidRPr="00C25F04">
        <w:rPr>
          <w:rFonts w:asciiTheme="minorHAnsi" w:hAnsiTheme="minorHAnsi"/>
        </w:rPr>
        <w:t xml:space="preserve">Travel Ban Decreases International Students </w:t>
      </w:r>
    </w:p>
    <w:p w:rsidR="000870ED" w:rsidRPr="00C25F04" w:rsidRDefault="000870ED" w:rsidP="000870ED">
      <w:pPr>
        <w:rPr>
          <w:rFonts w:asciiTheme="minorHAnsi" w:hAnsiTheme="minorHAnsi"/>
        </w:rPr>
      </w:pPr>
    </w:p>
    <w:p w:rsidR="000870ED" w:rsidRPr="00C25F04" w:rsidRDefault="000870ED" w:rsidP="000870ED">
      <w:pPr>
        <w:pStyle w:val="Heading4"/>
        <w:rPr>
          <w:rFonts w:asciiTheme="minorHAnsi" w:hAnsiTheme="minorHAnsi"/>
        </w:rPr>
      </w:pPr>
      <w:r w:rsidRPr="00C25F04">
        <w:rPr>
          <w:rFonts w:asciiTheme="minorHAnsi" w:hAnsiTheme="minorHAnsi"/>
        </w:rPr>
        <w:t xml:space="preserve">The recent travel ban exacerbates the perception that the US is unwelcoming to immigrants – deterring international students from studying in the US </w:t>
      </w:r>
    </w:p>
    <w:p w:rsidR="000870ED" w:rsidRPr="00C25F04" w:rsidRDefault="000870ED" w:rsidP="000870ED">
      <w:pPr>
        <w:rPr>
          <w:rFonts w:asciiTheme="minorHAnsi" w:hAnsiTheme="minorHAnsi"/>
        </w:rPr>
      </w:pPr>
      <w:r w:rsidRPr="00C25F04">
        <w:rPr>
          <w:rStyle w:val="Style13ptBold"/>
          <w:rFonts w:asciiTheme="minorHAnsi" w:hAnsiTheme="minorHAnsi"/>
        </w:rPr>
        <w:t>Kennedy, 18</w:t>
      </w:r>
      <w:r w:rsidRPr="00C25F04">
        <w:rPr>
          <w:rFonts w:asciiTheme="minorHAnsi" w:hAnsiTheme="minorHAnsi"/>
        </w:rPr>
        <w:t xml:space="preserve"> – Kerrie; reporter. (“Travel ban ruling will “undoubtedly” impact US international enrolment” The Pie News. June 27, 2018. https://thepienews.com/news/us-supreme-court-travel-ban-ruling-will-undoubtedly-impact-intl-student-enrolment/)//GK</w:t>
      </w:r>
    </w:p>
    <w:p w:rsidR="000870ED" w:rsidRPr="00C25F04" w:rsidRDefault="000870ED" w:rsidP="000870ED">
      <w:pPr>
        <w:rPr>
          <w:rFonts w:asciiTheme="minorHAnsi" w:hAnsiTheme="minorHAnsi"/>
        </w:rPr>
      </w:pPr>
      <w:r w:rsidRPr="00C25F04">
        <w:rPr>
          <w:rFonts w:asciiTheme="minorHAnsi" w:hAnsiTheme="minorHAnsi"/>
        </w:rPr>
        <w:t xml:space="preserve">Key </w:t>
      </w:r>
      <w:r w:rsidRPr="00C25F04">
        <w:rPr>
          <w:rFonts w:asciiTheme="minorHAnsi" w:hAnsiTheme="minorHAnsi"/>
          <w:u w:val="single"/>
        </w:rPr>
        <w:t xml:space="preserve">figures in the education community have condemned the US Supreme Court’s decision to uphold the implementation of the Trump administration’s travel ban, saying it </w:t>
      </w:r>
      <w:r w:rsidRPr="00C25F04">
        <w:rPr>
          <w:rFonts w:asciiTheme="minorHAnsi" w:hAnsiTheme="minorHAnsi"/>
          <w:b/>
          <w:u w:val="single"/>
        </w:rPr>
        <w:t>will tarnish the country’s reputation and</w:t>
      </w:r>
      <w:r w:rsidRPr="00C25F04">
        <w:rPr>
          <w:rFonts w:asciiTheme="minorHAnsi" w:hAnsiTheme="minorHAnsi"/>
        </w:rPr>
        <w:t xml:space="preserve"> “undoubtedly” </w:t>
      </w:r>
      <w:r w:rsidRPr="00C25F04">
        <w:rPr>
          <w:rFonts w:asciiTheme="minorHAnsi" w:hAnsiTheme="minorHAnsi"/>
          <w:u w:val="single"/>
        </w:rPr>
        <w:t xml:space="preserve">continue the </w:t>
      </w:r>
      <w:r w:rsidRPr="00C25F04">
        <w:rPr>
          <w:rFonts w:asciiTheme="minorHAnsi" w:hAnsiTheme="minorHAnsi"/>
          <w:b/>
          <w:u w:val="single"/>
        </w:rPr>
        <w:t>downturn in US international student enrolment</w:t>
      </w:r>
      <w:r w:rsidRPr="00C25F04">
        <w:rPr>
          <w:rFonts w:asciiTheme="minorHAnsi" w:hAnsiTheme="minorHAnsi"/>
        </w:rPr>
        <w:t>.</w:t>
      </w:r>
    </w:p>
    <w:p w:rsidR="000870ED" w:rsidRPr="00C25F04" w:rsidRDefault="000870ED" w:rsidP="000870ED">
      <w:pPr>
        <w:rPr>
          <w:rFonts w:asciiTheme="minorHAnsi" w:hAnsiTheme="minorHAnsi"/>
        </w:rPr>
      </w:pPr>
      <w:r w:rsidRPr="00C25F04">
        <w:rPr>
          <w:rFonts w:asciiTheme="minorHAnsi" w:hAnsiTheme="minorHAnsi"/>
        </w:rPr>
        <w:t>This is the third iteration of the ban which prohibits most immigrants, refugees and visa holders from Muslim majority countries Iran, Libya, Somalia, Syria and Yemen, as well as North Korea and Venezuela from entering the US.</w:t>
      </w:r>
    </w:p>
    <w:p w:rsidR="000870ED" w:rsidRPr="00C25F04" w:rsidRDefault="000870ED" w:rsidP="000870ED">
      <w:pPr>
        <w:rPr>
          <w:rFonts w:asciiTheme="minorHAnsi" w:hAnsiTheme="minorHAnsi"/>
        </w:rPr>
      </w:pPr>
      <w:r w:rsidRPr="00C25F04">
        <w:rPr>
          <w:rStyle w:val="StyleUnderline"/>
          <w:rFonts w:asciiTheme="minorHAnsi" w:hAnsiTheme="minorHAnsi"/>
        </w:rPr>
        <w:t>“It makes</w:t>
      </w:r>
      <w:r w:rsidRPr="00C25F04">
        <w:rPr>
          <w:rFonts w:asciiTheme="minorHAnsi" w:hAnsiTheme="minorHAnsi"/>
          <w:u w:val="single"/>
        </w:rPr>
        <w:t xml:space="preserve"> it more difficult to maintain the US as the destination of choice for the world’s best students</w:t>
      </w:r>
      <w:r w:rsidRPr="00C25F04">
        <w:rPr>
          <w:rFonts w:asciiTheme="minorHAnsi" w:hAnsiTheme="minorHAnsi"/>
        </w:rPr>
        <w:t>”</w:t>
      </w:r>
    </w:p>
    <w:p w:rsidR="000870ED" w:rsidRPr="00C25F04" w:rsidRDefault="000870ED" w:rsidP="000870ED">
      <w:pPr>
        <w:rPr>
          <w:rFonts w:asciiTheme="minorHAnsi" w:hAnsiTheme="minorHAnsi"/>
        </w:rPr>
      </w:pPr>
      <w:r w:rsidRPr="00C25F04">
        <w:rPr>
          <w:rFonts w:asciiTheme="minorHAnsi" w:hAnsiTheme="minorHAnsi"/>
        </w:rPr>
        <w:t xml:space="preserve">While lower courts had deemed the ban unconstitutional, the top US court allowed it to pass in a 5-4 conservative majority ruling meaning it can go into full effect, pending any legal challenges. The decision has been hailed </w:t>
      </w:r>
      <w:proofErr w:type="gramStart"/>
      <w:r w:rsidRPr="00C25F04">
        <w:rPr>
          <w:rFonts w:asciiTheme="minorHAnsi" w:hAnsiTheme="minorHAnsi"/>
        </w:rPr>
        <w:t>a ”</w:t>
      </w:r>
      <w:proofErr w:type="gramEnd"/>
      <w:r w:rsidRPr="00C25F04">
        <w:rPr>
          <w:rFonts w:asciiTheme="minorHAnsi" w:hAnsiTheme="minorHAnsi"/>
        </w:rPr>
        <w:t xml:space="preserve"> tremendous victory” by the country’s president.</w:t>
      </w:r>
    </w:p>
    <w:p w:rsidR="000870ED" w:rsidRPr="00C25F04" w:rsidRDefault="000870ED" w:rsidP="000870ED">
      <w:pPr>
        <w:rPr>
          <w:rFonts w:asciiTheme="minorHAnsi" w:hAnsiTheme="minorHAnsi"/>
        </w:rPr>
      </w:pPr>
      <w:r w:rsidRPr="00C25F04">
        <w:rPr>
          <w:rFonts w:asciiTheme="minorHAnsi" w:hAnsiTheme="minorHAnsi"/>
        </w:rPr>
        <w:t>NAFSA‘s deputy executive director Jill Welch expressed profound disappointment at the decision, describing it as “a giant step backward” and a “thinly-veiled attempt to target Muslim-majority nations”.</w:t>
      </w:r>
    </w:p>
    <w:p w:rsidR="000870ED" w:rsidRPr="00C25F04" w:rsidRDefault="000870ED" w:rsidP="000870ED">
      <w:pPr>
        <w:rPr>
          <w:rFonts w:asciiTheme="minorHAnsi" w:hAnsiTheme="minorHAnsi"/>
        </w:rPr>
      </w:pPr>
      <w:r w:rsidRPr="00C25F04">
        <w:rPr>
          <w:rFonts w:asciiTheme="minorHAnsi" w:hAnsiTheme="minorHAnsi"/>
        </w:rPr>
        <w:t>“</w:t>
      </w:r>
      <w:r w:rsidRPr="00C25F04">
        <w:rPr>
          <w:rFonts w:asciiTheme="minorHAnsi" w:hAnsiTheme="minorHAnsi"/>
          <w:u w:val="single"/>
        </w:rPr>
        <w:t>Students from around the globe come here to study, research and grow in our world-class institutions because they believe that America offers</w:t>
      </w:r>
      <w:r w:rsidRPr="00C25F04">
        <w:rPr>
          <w:rFonts w:asciiTheme="minorHAnsi" w:hAnsiTheme="minorHAnsi"/>
        </w:rPr>
        <w:t xml:space="preserve"> freedom and the </w:t>
      </w:r>
      <w:r w:rsidRPr="00C25F04">
        <w:rPr>
          <w:rFonts w:asciiTheme="minorHAnsi" w:hAnsiTheme="minorHAnsi"/>
          <w:u w:val="single"/>
        </w:rPr>
        <w:t>highest-quality education</w:t>
      </w:r>
      <w:r w:rsidRPr="00C25F04">
        <w:rPr>
          <w:rFonts w:asciiTheme="minorHAnsi" w:hAnsiTheme="minorHAnsi"/>
        </w:rPr>
        <w:t>—and our nation has thrived because of our strength in diversity, not in spite of it,” Welch said in a statement.</w:t>
      </w:r>
    </w:p>
    <w:p w:rsidR="000870ED" w:rsidRPr="00C25F04" w:rsidRDefault="000870ED" w:rsidP="000870ED">
      <w:pPr>
        <w:rPr>
          <w:rFonts w:asciiTheme="minorHAnsi" w:hAnsiTheme="minorHAnsi"/>
        </w:rPr>
      </w:pPr>
      <w:r w:rsidRPr="00C25F04">
        <w:rPr>
          <w:rFonts w:asciiTheme="minorHAnsi" w:hAnsiTheme="minorHAnsi"/>
        </w:rPr>
        <w:t>“</w:t>
      </w:r>
      <w:r w:rsidRPr="00C25F04">
        <w:rPr>
          <w:rFonts w:asciiTheme="minorHAnsi" w:hAnsiTheme="minorHAnsi"/>
          <w:u w:val="single"/>
        </w:rPr>
        <w:t xml:space="preserve">The Supreme Court’s ruling to uphold the travel ban </w:t>
      </w:r>
      <w:r w:rsidRPr="00C25F04">
        <w:rPr>
          <w:rFonts w:asciiTheme="minorHAnsi" w:hAnsiTheme="minorHAnsi"/>
          <w:b/>
          <w:u w:val="single"/>
        </w:rPr>
        <w:t>tarnishes our reputation and casts doubt in the minds of all students and scholars around the world</w:t>
      </w:r>
      <w:r w:rsidRPr="00C25F04">
        <w:rPr>
          <w:rFonts w:asciiTheme="minorHAnsi" w:hAnsiTheme="minorHAnsi"/>
        </w:rPr>
        <w:t xml:space="preserve"> that the United States is a welcoming nation that fosters religion freedom.”</w:t>
      </w:r>
    </w:p>
    <w:p w:rsidR="000870ED" w:rsidRPr="00C25F04" w:rsidRDefault="000870ED" w:rsidP="000870ED">
      <w:pPr>
        <w:rPr>
          <w:rFonts w:asciiTheme="minorHAnsi" w:hAnsiTheme="minorHAnsi"/>
        </w:rPr>
      </w:pPr>
      <w:r w:rsidRPr="00C25F04">
        <w:rPr>
          <w:rFonts w:asciiTheme="minorHAnsi" w:hAnsiTheme="minorHAnsi"/>
        </w:rPr>
        <w:t>While universities and colleges work tirelessly to welcome international students, Welch continued, the chilling effect of the policy and the uncertainty of it will “undoubtedly continue the current downturn in US international student enrolment”.</w:t>
      </w:r>
    </w:p>
    <w:p w:rsidR="000870ED" w:rsidRPr="00C25F04" w:rsidRDefault="000870ED" w:rsidP="000870ED">
      <w:pPr>
        <w:rPr>
          <w:rFonts w:asciiTheme="minorHAnsi" w:hAnsiTheme="minorHAnsi"/>
        </w:rPr>
      </w:pPr>
      <w:r w:rsidRPr="00C25F04">
        <w:rPr>
          <w:rFonts w:asciiTheme="minorHAnsi" w:hAnsiTheme="minorHAnsi"/>
        </w:rPr>
        <w:t>“[</w:t>
      </w:r>
      <w:r w:rsidRPr="00C25F04">
        <w:rPr>
          <w:rFonts w:asciiTheme="minorHAnsi" w:hAnsiTheme="minorHAnsi"/>
          <w:u w:val="single"/>
        </w:rPr>
        <w:t>Students and scholars] are wondering: ‘is the United States still the country where</w:t>
      </w:r>
      <w:r w:rsidRPr="00C25F04">
        <w:rPr>
          <w:rFonts w:asciiTheme="minorHAnsi" w:hAnsiTheme="minorHAnsi"/>
        </w:rPr>
        <w:t xml:space="preserve"> we will be welcomed, where </w:t>
      </w:r>
      <w:r w:rsidRPr="00C25F04">
        <w:rPr>
          <w:rFonts w:asciiTheme="minorHAnsi" w:hAnsiTheme="minorHAnsi"/>
          <w:u w:val="single"/>
        </w:rPr>
        <w:t>we can study or build a business?</w:t>
      </w:r>
      <w:proofErr w:type="gramStart"/>
      <w:r w:rsidRPr="00C25F04">
        <w:rPr>
          <w:rFonts w:asciiTheme="minorHAnsi" w:hAnsiTheme="minorHAnsi"/>
        </w:rPr>
        <w:t>’,”</w:t>
      </w:r>
      <w:proofErr w:type="gramEnd"/>
      <w:r w:rsidRPr="00C25F04">
        <w:rPr>
          <w:rFonts w:asciiTheme="minorHAnsi" w:hAnsiTheme="minorHAnsi"/>
        </w:rPr>
        <w:t xml:space="preserve"> she added.</w:t>
      </w:r>
    </w:p>
    <w:p w:rsidR="000870ED" w:rsidRPr="00C25F04" w:rsidRDefault="000870ED" w:rsidP="000870ED">
      <w:pPr>
        <w:rPr>
          <w:rFonts w:asciiTheme="minorHAnsi" w:hAnsiTheme="minorHAnsi"/>
          <w:u w:val="single"/>
        </w:rPr>
      </w:pPr>
      <w:r w:rsidRPr="00C25F04">
        <w:rPr>
          <w:rFonts w:asciiTheme="minorHAnsi" w:hAnsiTheme="minorHAnsi"/>
        </w:rPr>
        <w:t xml:space="preserve">American Council on Education president Ted Mitchell said that </w:t>
      </w:r>
      <w:r w:rsidRPr="00C25F04">
        <w:rPr>
          <w:rFonts w:asciiTheme="minorHAnsi" w:hAnsiTheme="minorHAnsi"/>
          <w:u w:val="single"/>
        </w:rPr>
        <w:t xml:space="preserve">the travel ban contributes to the </w:t>
      </w:r>
      <w:r w:rsidRPr="00C25F04">
        <w:rPr>
          <w:rFonts w:asciiTheme="minorHAnsi" w:hAnsiTheme="minorHAnsi"/>
          <w:b/>
          <w:u w:val="single"/>
        </w:rPr>
        <w:t>perception that the US is no longer a welcoming place</w:t>
      </w:r>
      <w:r w:rsidRPr="00C25F04">
        <w:rPr>
          <w:rFonts w:asciiTheme="minorHAnsi" w:hAnsiTheme="minorHAnsi"/>
          <w:u w:val="single"/>
        </w:rPr>
        <w:t xml:space="preserve"> and puts at risk the network of learning that makes US higher education “the envy of the world”.</w:t>
      </w:r>
    </w:p>
    <w:p w:rsidR="000870ED" w:rsidRPr="00C25F04" w:rsidRDefault="000870ED" w:rsidP="000870ED">
      <w:pPr>
        <w:rPr>
          <w:rFonts w:asciiTheme="minorHAnsi" w:hAnsiTheme="minorHAnsi"/>
        </w:rPr>
      </w:pPr>
      <w:r w:rsidRPr="00C25F04">
        <w:rPr>
          <w:rFonts w:asciiTheme="minorHAnsi" w:hAnsiTheme="minorHAnsi"/>
        </w:rPr>
        <w:t>“Many of our international students have gone on to invent groundbreaking technologies, start thriving businesses, and assume leadership roles in governments and other organisations, both in the United States and abroad,” he said.</w:t>
      </w:r>
    </w:p>
    <w:p w:rsidR="000870ED" w:rsidRPr="00C25F04" w:rsidRDefault="000870ED" w:rsidP="000870ED">
      <w:pPr>
        <w:rPr>
          <w:rFonts w:asciiTheme="minorHAnsi" w:hAnsiTheme="minorHAnsi"/>
        </w:rPr>
      </w:pPr>
      <w:r w:rsidRPr="00C25F04">
        <w:rPr>
          <w:rFonts w:asciiTheme="minorHAnsi" w:hAnsiTheme="minorHAnsi"/>
        </w:rPr>
        <w:t>“This decision makes it far more difficult to maintain the United States as the destination of choice for the world’s best students, faculty, and scholars, regardless of their nationality.”</w:t>
      </w:r>
    </w:p>
    <w:p w:rsidR="000870ED" w:rsidRPr="00C25F04" w:rsidRDefault="000870ED" w:rsidP="000870ED">
      <w:pPr>
        <w:rPr>
          <w:rFonts w:asciiTheme="minorHAnsi" w:hAnsiTheme="minorHAnsi"/>
        </w:rPr>
      </w:pPr>
      <w:r w:rsidRPr="00C25F04">
        <w:rPr>
          <w:rFonts w:asciiTheme="minorHAnsi" w:hAnsiTheme="minorHAnsi"/>
        </w:rPr>
        <w:t xml:space="preserve">Various other education organisations, scholars and members of the intled community have taken to </w:t>
      </w:r>
      <w:proofErr w:type="gramStart"/>
      <w:r w:rsidRPr="00C25F04">
        <w:rPr>
          <w:rFonts w:asciiTheme="minorHAnsi" w:hAnsiTheme="minorHAnsi"/>
        </w:rPr>
        <w:t>Twitter</w:t>
      </w:r>
      <w:proofErr w:type="gramEnd"/>
      <w:r w:rsidRPr="00C25F04">
        <w:rPr>
          <w:rFonts w:asciiTheme="minorHAnsi" w:hAnsiTheme="minorHAnsi"/>
        </w:rPr>
        <w:t xml:space="preserve"> to voice outrage and concern over the decision.</w:t>
      </w:r>
    </w:p>
    <w:p w:rsidR="000870ED" w:rsidRPr="00C25F04" w:rsidRDefault="000870ED" w:rsidP="000870ED">
      <w:pPr>
        <w:rPr>
          <w:rFonts w:asciiTheme="minorHAnsi" w:hAnsiTheme="minorHAnsi"/>
          <w:b/>
        </w:rPr>
      </w:pPr>
      <w:r w:rsidRPr="00C25F04">
        <w:rPr>
          <w:rFonts w:asciiTheme="minorHAnsi" w:hAnsiTheme="minorHAnsi"/>
          <w:b/>
        </w:rPr>
        <w:t>[</w:t>
      </w:r>
      <w:proofErr w:type="gramStart"/>
      <w:r w:rsidRPr="00C25F04">
        <w:rPr>
          <w:rFonts w:asciiTheme="minorHAnsi" w:hAnsiTheme="minorHAnsi"/>
          <w:b/>
        </w:rPr>
        <w:t>image</w:t>
      </w:r>
      <w:proofErr w:type="gramEnd"/>
      <w:r w:rsidRPr="00C25F04">
        <w:rPr>
          <w:rFonts w:asciiTheme="minorHAnsi" w:hAnsiTheme="minorHAnsi"/>
          <w:b/>
        </w:rPr>
        <w:t xml:space="preserve"> of tweets deleted]</w:t>
      </w:r>
    </w:p>
    <w:p w:rsidR="000870ED" w:rsidRPr="00C25F04" w:rsidRDefault="000870ED" w:rsidP="000870ED">
      <w:pPr>
        <w:rPr>
          <w:rFonts w:asciiTheme="minorHAnsi" w:hAnsiTheme="minorHAnsi"/>
        </w:rPr>
      </w:pPr>
      <w:r w:rsidRPr="00C25F04">
        <w:rPr>
          <w:rFonts w:asciiTheme="minorHAnsi" w:hAnsiTheme="minorHAnsi"/>
        </w:rPr>
        <w:t xml:space="preserve">Despite higher education institutions in the US hosting a record-breaking 1.08 million international students in 2016-17, overall </w:t>
      </w:r>
      <w:r w:rsidRPr="00C25F04">
        <w:rPr>
          <w:rFonts w:asciiTheme="minorHAnsi" w:hAnsiTheme="minorHAnsi"/>
          <w:u w:val="single"/>
        </w:rPr>
        <w:t xml:space="preserve">the US is experiencing a </w:t>
      </w:r>
      <w:r w:rsidRPr="00C25F04">
        <w:rPr>
          <w:rFonts w:asciiTheme="minorHAnsi" w:hAnsiTheme="minorHAnsi"/>
          <w:b/>
          <w:u w:val="single"/>
        </w:rPr>
        <w:t>slowing of growth in international enrolments</w:t>
      </w:r>
      <w:r w:rsidRPr="00C25F04">
        <w:rPr>
          <w:rFonts w:asciiTheme="minorHAnsi" w:hAnsiTheme="minorHAnsi"/>
        </w:rPr>
        <w:t>.</w:t>
      </w:r>
    </w:p>
    <w:p w:rsidR="000870ED" w:rsidRPr="00C25F04" w:rsidRDefault="000870ED" w:rsidP="000870ED">
      <w:pPr>
        <w:rPr>
          <w:rFonts w:asciiTheme="minorHAnsi" w:hAnsiTheme="minorHAnsi"/>
        </w:rPr>
      </w:pPr>
      <w:r w:rsidRPr="00C25F04">
        <w:rPr>
          <w:rFonts w:asciiTheme="minorHAnsi" w:hAnsiTheme="minorHAnsi"/>
        </w:rPr>
        <w:t xml:space="preserve">In January 2018, </w:t>
      </w:r>
      <w:r w:rsidRPr="00C25F04">
        <w:rPr>
          <w:rFonts w:asciiTheme="minorHAnsi" w:hAnsiTheme="minorHAnsi"/>
          <w:u w:val="single"/>
        </w:rPr>
        <w:t>international student numbers were shown to have declined by 5% at graduate level</w:t>
      </w:r>
      <w:r w:rsidRPr="00C25F04">
        <w:rPr>
          <w:rFonts w:asciiTheme="minorHAnsi" w:hAnsiTheme="minorHAnsi"/>
        </w:rPr>
        <w:t xml:space="preserve"> and 2% at undergraduate level between fall 2016 and 2017.</w:t>
      </w:r>
    </w:p>
    <w:p w:rsidR="000870ED" w:rsidRPr="00C25F04" w:rsidRDefault="000870ED" w:rsidP="000870ED">
      <w:pPr>
        <w:rPr>
          <w:rFonts w:asciiTheme="minorHAnsi" w:hAnsiTheme="minorHAnsi"/>
        </w:rPr>
      </w:pPr>
      <w:r w:rsidRPr="00C25F04">
        <w:rPr>
          <w:rFonts w:asciiTheme="minorHAnsi" w:hAnsiTheme="minorHAnsi"/>
        </w:rPr>
        <w:t>Speaking to The PIE News, CEO of Intead Ben Waxman described the Supreme Court’s decision as another significant blow to the US market – one that could further deter major sources of US international student recruitment.</w:t>
      </w:r>
    </w:p>
    <w:p w:rsidR="000870ED" w:rsidRPr="00C25F04" w:rsidRDefault="000870ED" w:rsidP="000870ED">
      <w:pPr>
        <w:rPr>
          <w:rFonts w:asciiTheme="minorHAnsi" w:hAnsiTheme="minorHAnsi"/>
        </w:rPr>
      </w:pPr>
      <w:r w:rsidRPr="00C25F04">
        <w:rPr>
          <w:rFonts w:asciiTheme="minorHAnsi" w:hAnsiTheme="minorHAnsi"/>
        </w:rPr>
        <w:t xml:space="preserve">“Our market research in China just this month showed </w:t>
      </w:r>
      <w:r w:rsidRPr="00C25F04">
        <w:rPr>
          <w:rFonts w:asciiTheme="minorHAnsi" w:hAnsiTheme="minorHAnsi"/>
          <w:u w:val="single"/>
        </w:rPr>
        <w:t xml:space="preserve">84% of Chinese parents interested in a US education for their child track news out of the US and </w:t>
      </w:r>
      <w:r w:rsidRPr="00C25F04">
        <w:rPr>
          <w:rFonts w:asciiTheme="minorHAnsi" w:hAnsiTheme="minorHAnsi"/>
          <w:b/>
          <w:u w:val="single"/>
        </w:rPr>
        <w:t>78% of those following the news indicate less interest in sending their child to the US due to the Trump presidency</w:t>
      </w:r>
      <w:r w:rsidRPr="00C25F04">
        <w:rPr>
          <w:rFonts w:asciiTheme="minorHAnsi" w:hAnsiTheme="minorHAnsi"/>
        </w:rPr>
        <w:t>,” he said.</w:t>
      </w:r>
    </w:p>
    <w:p w:rsidR="000870ED" w:rsidRPr="00C25F04" w:rsidRDefault="000870ED" w:rsidP="000870ED">
      <w:pPr>
        <w:rPr>
          <w:rFonts w:asciiTheme="minorHAnsi" w:hAnsiTheme="minorHAnsi"/>
        </w:rPr>
      </w:pPr>
      <w:r w:rsidRPr="00C25F04">
        <w:rPr>
          <w:rFonts w:asciiTheme="minorHAnsi" w:hAnsiTheme="minorHAnsi"/>
        </w:rPr>
        <w:t>“</w:t>
      </w:r>
      <w:r w:rsidRPr="00C25F04">
        <w:rPr>
          <w:rFonts w:asciiTheme="minorHAnsi" w:hAnsiTheme="minorHAnsi"/>
          <w:u w:val="single"/>
        </w:rPr>
        <w:t>US policies and approaches to immigration</w:t>
      </w:r>
      <w:r w:rsidRPr="00C25F04">
        <w:rPr>
          <w:rFonts w:asciiTheme="minorHAnsi" w:hAnsiTheme="minorHAnsi"/>
        </w:rPr>
        <w:t xml:space="preserve"> that hinder cultural exchange </w:t>
      </w:r>
      <w:r w:rsidRPr="00C25F04">
        <w:rPr>
          <w:rFonts w:asciiTheme="minorHAnsi" w:hAnsiTheme="minorHAnsi"/>
          <w:u w:val="single"/>
        </w:rPr>
        <w:t>are harmful</w:t>
      </w:r>
      <w:r w:rsidRPr="00C25F04">
        <w:rPr>
          <w:rFonts w:asciiTheme="minorHAnsi" w:hAnsiTheme="minorHAnsi"/>
        </w:rPr>
        <w:t xml:space="preserve"> on a very basic human level. If we don’t make the effort to embrace and interact, then the nefarious forces, those living with excessive fear and seeking to tear things apart, will dominate.</w:t>
      </w:r>
    </w:p>
    <w:p w:rsidR="000870ED" w:rsidRPr="00C25F04" w:rsidRDefault="000870ED" w:rsidP="000870ED">
      <w:pPr>
        <w:rPr>
          <w:rFonts w:asciiTheme="minorHAnsi" w:hAnsiTheme="minorHAnsi"/>
        </w:rPr>
      </w:pPr>
      <w:r w:rsidRPr="00C25F04">
        <w:rPr>
          <w:rFonts w:asciiTheme="minorHAnsi" w:hAnsiTheme="minorHAnsi"/>
        </w:rPr>
        <w:t>“It doesn’t have to be that way,” he added.</w:t>
      </w:r>
    </w:p>
    <w:p w:rsidR="000870ED" w:rsidRPr="00C25F04" w:rsidRDefault="000870ED" w:rsidP="000870ED">
      <w:pPr>
        <w:rPr>
          <w:rFonts w:asciiTheme="minorHAnsi" w:hAnsiTheme="minorHAnsi"/>
        </w:rPr>
      </w:pPr>
    </w:p>
    <w:p w:rsidR="007630E1" w:rsidRPr="00C25F04" w:rsidRDefault="007630E1" w:rsidP="00726732">
      <w:pPr>
        <w:pStyle w:val="Heading3"/>
        <w:rPr>
          <w:rFonts w:asciiTheme="minorHAnsi" w:hAnsiTheme="minorHAnsi"/>
        </w:rPr>
      </w:pPr>
      <w:r w:rsidRPr="00C25F04">
        <w:rPr>
          <w:rFonts w:asciiTheme="minorHAnsi" w:hAnsiTheme="minorHAnsi"/>
        </w:rPr>
        <w:t>Uncertainty Deters Students</w:t>
      </w:r>
      <w:r w:rsidR="00860D9D" w:rsidRPr="00C25F04">
        <w:rPr>
          <w:rFonts w:asciiTheme="minorHAnsi" w:hAnsiTheme="minorHAnsi"/>
        </w:rPr>
        <w:t xml:space="preserve"> / Green Cards Key</w:t>
      </w:r>
    </w:p>
    <w:p w:rsidR="00726732" w:rsidRPr="00C25F04" w:rsidRDefault="00726732" w:rsidP="00726732">
      <w:pPr>
        <w:rPr>
          <w:rFonts w:asciiTheme="minorHAnsi" w:hAnsiTheme="minorHAnsi"/>
        </w:rPr>
      </w:pPr>
    </w:p>
    <w:p w:rsidR="006E13CD" w:rsidRPr="00C25F04" w:rsidRDefault="006E13CD" w:rsidP="006E13CD">
      <w:pPr>
        <w:pStyle w:val="Heading4"/>
        <w:rPr>
          <w:rFonts w:asciiTheme="minorHAnsi" w:hAnsiTheme="minorHAnsi"/>
        </w:rPr>
      </w:pPr>
      <w:r w:rsidRPr="00C25F04">
        <w:rPr>
          <w:rFonts w:asciiTheme="minorHAnsi" w:hAnsiTheme="minorHAnsi"/>
        </w:rPr>
        <w:t>Uncertain and cumbersome visa policies are the main deterrent for international students’ decision to remain the U.S. after graduating</w:t>
      </w:r>
    </w:p>
    <w:p w:rsidR="006E13CD" w:rsidRPr="00C25F04" w:rsidRDefault="006E13CD" w:rsidP="006E13CD">
      <w:pPr>
        <w:rPr>
          <w:rFonts w:asciiTheme="minorHAnsi" w:hAnsiTheme="minorHAnsi"/>
        </w:rPr>
      </w:pPr>
      <w:r w:rsidRPr="00C25F04">
        <w:rPr>
          <w:rStyle w:val="Style13ptBold"/>
          <w:rFonts w:asciiTheme="minorHAnsi" w:hAnsiTheme="minorHAnsi"/>
        </w:rPr>
        <w:t>Xueying, 15</w:t>
      </w:r>
      <w:r w:rsidRPr="00C25F04">
        <w:rPr>
          <w:rFonts w:asciiTheme="minorHAnsi" w:hAnsiTheme="minorHAnsi"/>
        </w:rPr>
        <w:t xml:space="preserve"> --- Postdoctoral Scholar of Nanotechnology at UC Santa Barbara (4/1/15, Han, “How to make overseas STEM students stay in the US,” </w:t>
      </w:r>
      <w:hyperlink r:id="rId52" w:history="1">
        <w:r w:rsidRPr="00C25F04">
          <w:rPr>
            <w:rStyle w:val="Hyperlink"/>
            <w:rFonts w:asciiTheme="minorHAnsi" w:hAnsiTheme="minorHAnsi"/>
          </w:rPr>
          <w:t>https://www.weforum.org/agenda/2015/04/how-to-make-overseas-stem-students-stay-in-the-us/</w:t>
        </w:r>
      </w:hyperlink>
      <w:r w:rsidRPr="00C25F04">
        <w:rPr>
          <w:rFonts w:asciiTheme="minorHAnsi" w:hAnsiTheme="minorHAnsi"/>
        </w:rPr>
        <w:t>, accessed on 6/25/18, JMP)</w:t>
      </w:r>
    </w:p>
    <w:p w:rsidR="006E13CD" w:rsidRPr="00C25F04" w:rsidRDefault="006E13CD" w:rsidP="006E13CD">
      <w:pPr>
        <w:rPr>
          <w:rFonts w:asciiTheme="minorHAnsi" w:hAnsiTheme="minorHAnsi"/>
        </w:rPr>
      </w:pPr>
      <w:r w:rsidRPr="00C25F04">
        <w:rPr>
          <w:rFonts w:asciiTheme="minorHAnsi" w:hAnsiTheme="minorHAnsi"/>
        </w:rPr>
        <w:t xml:space="preserve">Science, technology, engineering and math </w:t>
      </w:r>
      <w:r w:rsidRPr="00C25F04">
        <w:rPr>
          <w:rStyle w:val="StyleUnderline"/>
          <w:rFonts w:asciiTheme="minorHAnsi" w:hAnsiTheme="minorHAnsi"/>
        </w:rPr>
        <w:t>(STEM) disciplines in the US have come to heavily rely on international students</w:t>
      </w:r>
      <w:r w:rsidRPr="00C25F04">
        <w:rPr>
          <w:rFonts w:asciiTheme="minorHAnsi" w:hAnsiTheme="minorHAnsi"/>
        </w:rPr>
        <w:t>, who constitute about a third of all STEM graduate students in the US.</w:t>
      </w:r>
    </w:p>
    <w:p w:rsidR="006E13CD" w:rsidRPr="00C25F04" w:rsidRDefault="006E13CD" w:rsidP="006E13CD">
      <w:pPr>
        <w:rPr>
          <w:rFonts w:asciiTheme="minorHAnsi" w:hAnsiTheme="minorHAnsi"/>
        </w:rPr>
      </w:pPr>
      <w:r w:rsidRPr="00C25F04">
        <w:rPr>
          <w:rFonts w:asciiTheme="minorHAnsi" w:hAnsiTheme="minorHAnsi"/>
        </w:rPr>
        <w:t xml:space="preserve">So what makes these individuals stay in the US upon graduation? This has come to be an important question considering that for science and engineering, </w:t>
      </w:r>
      <w:r w:rsidRPr="00C25F04">
        <w:rPr>
          <w:rStyle w:val="StyleUnderline"/>
          <w:rFonts w:asciiTheme="minorHAnsi" w:hAnsiTheme="minorHAnsi"/>
        </w:rPr>
        <w:t>40% of US doctorates awarded today are to people from abroad</w:t>
      </w:r>
      <w:r w:rsidRPr="00C25F04">
        <w:rPr>
          <w:rFonts w:asciiTheme="minorHAnsi" w:hAnsiTheme="minorHAnsi"/>
        </w:rPr>
        <w:t xml:space="preserve">. </w:t>
      </w:r>
      <w:r w:rsidRPr="00C25F04">
        <w:rPr>
          <w:rStyle w:val="StyleUnderline"/>
          <w:rFonts w:asciiTheme="minorHAnsi" w:hAnsiTheme="minorHAnsi"/>
        </w:rPr>
        <w:t>Understanding why international students may or may not want to leave the US and where they choose to work after they graduate is crucial for future immigration policies.</w:t>
      </w:r>
    </w:p>
    <w:p w:rsidR="006E13CD" w:rsidRPr="00C25F04" w:rsidRDefault="006E13CD" w:rsidP="006E13CD">
      <w:pPr>
        <w:rPr>
          <w:rFonts w:asciiTheme="minorHAnsi" w:hAnsiTheme="minorHAnsi"/>
        </w:rPr>
      </w:pPr>
      <w:r w:rsidRPr="00C25F04">
        <w:rPr>
          <w:rFonts w:asciiTheme="minorHAnsi" w:hAnsiTheme="minorHAnsi"/>
        </w:rPr>
        <w:t>As a postdoctoral fellow at the Center for Nanotechnology in Society at the University of California, Santa Barbara, I am part of an interdisciplinary research group headed by Richard Appelbaum that investigated international students’ career choices and found that those interested in becoming entrepreneurs were most inclined to stay after graduation.</w:t>
      </w:r>
    </w:p>
    <w:p w:rsidR="006E13CD" w:rsidRPr="00C25F04" w:rsidRDefault="006E13CD" w:rsidP="006E13CD">
      <w:pPr>
        <w:rPr>
          <w:rFonts w:asciiTheme="minorHAnsi" w:hAnsiTheme="minorHAnsi"/>
        </w:rPr>
      </w:pPr>
      <w:r w:rsidRPr="00C25F04">
        <w:rPr>
          <w:rFonts w:asciiTheme="minorHAnsi" w:hAnsiTheme="minorHAnsi"/>
        </w:rPr>
        <w:t>US still a magnet for the entrepreneurial</w:t>
      </w:r>
    </w:p>
    <w:p w:rsidR="006E13CD" w:rsidRPr="00C25F04" w:rsidRDefault="006E13CD" w:rsidP="006E13CD">
      <w:pPr>
        <w:rPr>
          <w:rFonts w:asciiTheme="minorHAnsi" w:hAnsiTheme="minorHAnsi"/>
        </w:rPr>
      </w:pPr>
      <w:r w:rsidRPr="00C25F04">
        <w:rPr>
          <w:rFonts w:asciiTheme="minorHAnsi" w:hAnsiTheme="minorHAnsi"/>
        </w:rPr>
        <w:t xml:space="preserve">Among multiple factors, the choice of career plays a key role in students deciding to stay or leave the US upon graduation. Our study found </w:t>
      </w:r>
      <w:r w:rsidRPr="00C25F04">
        <w:rPr>
          <w:rStyle w:val="StyleUnderline"/>
          <w:rFonts w:asciiTheme="minorHAnsi" w:hAnsiTheme="minorHAnsi"/>
        </w:rPr>
        <w:t>those who wanted to work with business groups, or start their own business, or work for a non-governmental organization had a 90% likelihood of wanting to stay</w:t>
      </w:r>
      <w:r w:rsidRPr="00C25F04">
        <w:rPr>
          <w:rFonts w:asciiTheme="minorHAnsi" w:hAnsiTheme="minorHAnsi"/>
        </w:rPr>
        <w:t xml:space="preserve"> in the US.</w:t>
      </w:r>
    </w:p>
    <w:p w:rsidR="006E13CD" w:rsidRPr="00C25F04" w:rsidRDefault="006E13CD" w:rsidP="006E13CD">
      <w:pPr>
        <w:rPr>
          <w:rFonts w:asciiTheme="minorHAnsi" w:hAnsiTheme="minorHAnsi"/>
        </w:rPr>
      </w:pPr>
      <w:r w:rsidRPr="00C25F04">
        <w:rPr>
          <w:rFonts w:asciiTheme="minorHAnsi" w:hAnsiTheme="minorHAnsi"/>
        </w:rPr>
        <w:t xml:space="preserve">This suggests to us that </w:t>
      </w:r>
      <w:r w:rsidRPr="00C25F04">
        <w:rPr>
          <w:rStyle w:val="StyleUnderline"/>
          <w:rFonts w:asciiTheme="minorHAnsi" w:hAnsiTheme="minorHAnsi"/>
        </w:rPr>
        <w:t>the US continues to be viewed as a hub for innovation and research</w:t>
      </w:r>
      <w:r w:rsidRPr="00C25F04">
        <w:rPr>
          <w:rFonts w:asciiTheme="minorHAnsi" w:hAnsiTheme="minorHAnsi"/>
        </w:rPr>
        <w:t>.</w:t>
      </w:r>
    </w:p>
    <w:p w:rsidR="006E13CD" w:rsidRPr="00C25F04" w:rsidRDefault="006E13CD" w:rsidP="006E13CD">
      <w:pPr>
        <w:rPr>
          <w:rFonts w:asciiTheme="minorHAnsi" w:hAnsiTheme="minorHAnsi"/>
        </w:rPr>
      </w:pPr>
      <w:r w:rsidRPr="00C25F04">
        <w:rPr>
          <w:rStyle w:val="StyleUnderline"/>
          <w:rFonts w:asciiTheme="minorHAnsi" w:hAnsiTheme="minorHAnsi"/>
        </w:rPr>
        <w:t>However, for those wanting a career in academia or a governmental agency, the choice is more complicated and depends on a combination of social, professional and personal reasons</w:t>
      </w:r>
      <w:r w:rsidRPr="00C25F04">
        <w:rPr>
          <w:rFonts w:asciiTheme="minorHAnsi" w:hAnsiTheme="minorHAnsi"/>
        </w:rPr>
        <w:t>.</w:t>
      </w:r>
    </w:p>
    <w:p w:rsidR="006E13CD" w:rsidRPr="00C25F04" w:rsidRDefault="006E13CD" w:rsidP="006E13CD">
      <w:pPr>
        <w:rPr>
          <w:rFonts w:asciiTheme="minorHAnsi" w:hAnsiTheme="minorHAnsi"/>
        </w:rPr>
      </w:pPr>
      <w:r w:rsidRPr="00C25F04">
        <w:rPr>
          <w:rFonts w:asciiTheme="minorHAnsi" w:hAnsiTheme="minorHAnsi"/>
        </w:rPr>
        <w:t>They come but they are going back in higher numbers</w:t>
      </w:r>
    </w:p>
    <w:p w:rsidR="006E13CD" w:rsidRPr="00C25F04" w:rsidRDefault="006E13CD" w:rsidP="006E13CD">
      <w:pPr>
        <w:rPr>
          <w:rStyle w:val="Emphasis"/>
          <w:rFonts w:asciiTheme="minorHAnsi" w:hAnsiTheme="minorHAnsi"/>
        </w:rPr>
      </w:pPr>
      <w:r w:rsidRPr="00C25F04">
        <w:rPr>
          <w:rStyle w:val="Emphasis"/>
          <w:rFonts w:asciiTheme="minorHAnsi" w:hAnsiTheme="minorHAnsi"/>
        </w:rPr>
        <w:t>Perceived as a global leader in STEM innovation, the US remains the most popular destination in the world for international students.</w:t>
      </w:r>
    </w:p>
    <w:p w:rsidR="006E13CD" w:rsidRPr="00C25F04" w:rsidRDefault="006E13CD" w:rsidP="006E13CD">
      <w:pPr>
        <w:rPr>
          <w:rFonts w:asciiTheme="minorHAnsi" w:hAnsiTheme="minorHAnsi"/>
        </w:rPr>
      </w:pPr>
      <w:r w:rsidRPr="00C25F04">
        <w:rPr>
          <w:rFonts w:asciiTheme="minorHAnsi" w:hAnsiTheme="minorHAnsi"/>
        </w:rPr>
        <w:t>International students are also more likely to earn a doctorate in a STEM related field than their American counterparts. From 2001 to 2011, 84% of doctorate degrees earned by international students were in STEM compared to only 63% by US citizens and permanent residents.</w:t>
      </w:r>
    </w:p>
    <w:p w:rsidR="006E13CD" w:rsidRPr="00C25F04" w:rsidRDefault="006E13CD" w:rsidP="006E13CD">
      <w:pPr>
        <w:rPr>
          <w:rFonts w:asciiTheme="minorHAnsi" w:hAnsiTheme="minorHAnsi"/>
        </w:rPr>
      </w:pPr>
      <w:r w:rsidRPr="00C25F04">
        <w:rPr>
          <w:rFonts w:asciiTheme="minorHAnsi" w:hAnsiTheme="minorHAnsi"/>
        </w:rPr>
        <w:t>However, given the importance of STEM research, increasingly many countries have come up with policies and programs to encourage individuals who studied abroad to return to their home countries.</w:t>
      </w:r>
    </w:p>
    <w:p w:rsidR="006E13CD" w:rsidRPr="00C25F04" w:rsidRDefault="006E13CD" w:rsidP="006E13CD">
      <w:pPr>
        <w:rPr>
          <w:rFonts w:asciiTheme="minorHAnsi" w:hAnsiTheme="minorHAnsi"/>
        </w:rPr>
      </w:pPr>
      <w:r w:rsidRPr="00C25F04">
        <w:rPr>
          <w:rFonts w:asciiTheme="minorHAnsi" w:hAnsiTheme="minorHAnsi"/>
        </w:rPr>
        <w:t>From technological advancements in fully autonomous vehicles to medical breakthroughs in targeted drug delivery, STEM disciplines offer exciting possibilities of research with significant economic and global impact.</w:t>
      </w:r>
    </w:p>
    <w:p w:rsidR="006E13CD" w:rsidRPr="00C25F04" w:rsidRDefault="006E13CD" w:rsidP="006E13CD">
      <w:pPr>
        <w:rPr>
          <w:rFonts w:asciiTheme="minorHAnsi" w:hAnsiTheme="minorHAnsi"/>
        </w:rPr>
      </w:pPr>
      <w:r w:rsidRPr="00C25F04">
        <w:rPr>
          <w:rFonts w:asciiTheme="minorHAnsi" w:hAnsiTheme="minorHAnsi"/>
        </w:rPr>
        <w:t>A 2011 study focusing only on foreign STEM doctoral recipients in the US has found that the percentage of individuals who stay long-term after graduation has steadily decreased.</w:t>
      </w:r>
    </w:p>
    <w:p w:rsidR="006E13CD" w:rsidRPr="00C25F04" w:rsidRDefault="006E13CD" w:rsidP="006E13CD">
      <w:pPr>
        <w:rPr>
          <w:rFonts w:asciiTheme="minorHAnsi" w:hAnsiTheme="minorHAnsi"/>
        </w:rPr>
      </w:pPr>
      <w:r w:rsidRPr="00C25F04">
        <w:rPr>
          <w:rFonts w:asciiTheme="minorHAnsi" w:hAnsiTheme="minorHAnsi"/>
        </w:rPr>
        <w:t>At the same time, studies by Brookings, Harvard, NAFSA: Association of International Educators, and the Institute of International Education have highlighted that international students are important contributors to the US economy and are integral to the future economic success of the country.</w:t>
      </w:r>
    </w:p>
    <w:p w:rsidR="006E13CD" w:rsidRPr="00C25F04" w:rsidRDefault="006E13CD" w:rsidP="006E13CD">
      <w:pPr>
        <w:rPr>
          <w:rFonts w:asciiTheme="minorHAnsi" w:hAnsiTheme="minorHAnsi"/>
        </w:rPr>
      </w:pPr>
      <w:r w:rsidRPr="00C25F04">
        <w:rPr>
          <w:rFonts w:asciiTheme="minorHAnsi" w:hAnsiTheme="minorHAnsi"/>
        </w:rPr>
        <w:t>Immigration policies deter many from staying on</w:t>
      </w:r>
    </w:p>
    <w:p w:rsidR="006E13CD" w:rsidRPr="00C25F04" w:rsidRDefault="006E13CD" w:rsidP="006E13CD">
      <w:pPr>
        <w:rPr>
          <w:rFonts w:asciiTheme="minorHAnsi" w:hAnsiTheme="minorHAnsi"/>
        </w:rPr>
      </w:pPr>
      <w:r w:rsidRPr="00C25F04">
        <w:rPr>
          <w:rFonts w:asciiTheme="minorHAnsi" w:hAnsiTheme="minorHAnsi"/>
        </w:rPr>
        <w:t>Our study also looked at current immigration policies and whether they acted as a possible barrier in retaining the best talent.</w:t>
      </w:r>
    </w:p>
    <w:p w:rsidR="006E13CD" w:rsidRPr="00C25F04" w:rsidRDefault="006E13CD" w:rsidP="006E13CD">
      <w:pPr>
        <w:rPr>
          <w:rFonts w:asciiTheme="minorHAnsi" w:hAnsiTheme="minorHAnsi"/>
        </w:rPr>
      </w:pPr>
      <w:r w:rsidRPr="00C25F04">
        <w:rPr>
          <w:rFonts w:asciiTheme="minorHAnsi" w:hAnsiTheme="minorHAnsi"/>
        </w:rPr>
        <w:t>An Optional Practical Training (OPT) period allows individuals to stay and work in the US in a job related to their field of study for 12 months following graduation. Qualified STEM degree holders are then eligible to apply for an additional 17-month OPT extension. But to stay past their OPT period, international students must find a business willing to sponsor them for an H-1B visa.</w:t>
      </w:r>
    </w:p>
    <w:p w:rsidR="006E13CD" w:rsidRPr="00C25F04" w:rsidRDefault="006E13CD" w:rsidP="006E13CD">
      <w:pPr>
        <w:rPr>
          <w:rFonts w:asciiTheme="minorHAnsi" w:hAnsiTheme="minorHAnsi"/>
        </w:rPr>
      </w:pPr>
      <w:r w:rsidRPr="00C25F04">
        <w:rPr>
          <w:rFonts w:asciiTheme="minorHAnsi" w:hAnsiTheme="minorHAnsi"/>
        </w:rPr>
        <w:t>Respondents in our study were forthright on how frustrating they found the H-1B visa process.</w:t>
      </w:r>
    </w:p>
    <w:p w:rsidR="006E13CD" w:rsidRPr="00C25F04" w:rsidRDefault="006E13CD" w:rsidP="006E13CD">
      <w:pPr>
        <w:rPr>
          <w:rStyle w:val="Emphasis"/>
          <w:rFonts w:asciiTheme="minorHAnsi" w:hAnsiTheme="minorHAnsi"/>
        </w:rPr>
      </w:pPr>
      <w:r w:rsidRPr="00C25F04">
        <w:rPr>
          <w:rStyle w:val="Emphasis"/>
          <w:rFonts w:asciiTheme="minorHAnsi" w:hAnsiTheme="minorHAnsi"/>
        </w:rPr>
        <w:t>Students say visa issues are a major deterrent</w:t>
      </w:r>
    </w:p>
    <w:p w:rsidR="006E13CD" w:rsidRPr="00C25F04" w:rsidRDefault="006E13CD" w:rsidP="006E13CD">
      <w:pPr>
        <w:rPr>
          <w:rFonts w:asciiTheme="minorHAnsi" w:hAnsiTheme="minorHAnsi"/>
        </w:rPr>
      </w:pPr>
      <w:r w:rsidRPr="00C25F04">
        <w:rPr>
          <w:rFonts w:asciiTheme="minorHAnsi" w:hAnsiTheme="minorHAnsi"/>
        </w:rPr>
        <w:t>For instance, a graduate student in electrical and computer engineering said:</w:t>
      </w:r>
    </w:p>
    <w:p w:rsidR="006E13CD" w:rsidRPr="00C25F04" w:rsidRDefault="006E13CD" w:rsidP="006E13CD">
      <w:pPr>
        <w:rPr>
          <w:rFonts w:asciiTheme="minorHAnsi" w:hAnsiTheme="minorHAnsi"/>
        </w:rPr>
      </w:pPr>
      <w:r w:rsidRPr="00C25F04">
        <w:rPr>
          <w:rFonts w:asciiTheme="minorHAnsi" w:hAnsiTheme="minorHAnsi"/>
        </w:rPr>
        <w:t xml:space="preserve">    “The H-1B visa makes you get a sponsor for five years or so and you are bound to that employer and that is not very attractive. If the US wants to retain talent, people need freedom to pursue what they want to research.”</w:t>
      </w:r>
    </w:p>
    <w:p w:rsidR="006E13CD" w:rsidRPr="00C25F04" w:rsidRDefault="006E13CD" w:rsidP="006E13CD">
      <w:pPr>
        <w:rPr>
          <w:rFonts w:asciiTheme="minorHAnsi" w:hAnsiTheme="minorHAnsi"/>
        </w:rPr>
      </w:pPr>
      <w:r w:rsidRPr="00C25F04">
        <w:rPr>
          <w:rStyle w:val="StyleUnderline"/>
          <w:rFonts w:asciiTheme="minorHAnsi" w:hAnsiTheme="minorHAnsi"/>
        </w:rPr>
        <w:t>A</w:t>
      </w:r>
      <w:r w:rsidRPr="00C25F04">
        <w:rPr>
          <w:rFonts w:asciiTheme="minorHAnsi" w:hAnsiTheme="minorHAnsi"/>
        </w:rPr>
        <w:t xml:space="preserve">nother </w:t>
      </w:r>
      <w:r w:rsidRPr="00C25F04">
        <w:rPr>
          <w:rStyle w:val="StyleUnderline"/>
          <w:rFonts w:asciiTheme="minorHAnsi" w:hAnsiTheme="minorHAnsi"/>
        </w:rPr>
        <w:t>graduate student in mechanical engineering voiced</w:t>
      </w:r>
      <w:r w:rsidRPr="00C25F04">
        <w:rPr>
          <w:rFonts w:asciiTheme="minorHAnsi" w:hAnsiTheme="minorHAnsi"/>
        </w:rPr>
        <w:t xml:space="preserve"> a similar sentiment:</w:t>
      </w:r>
    </w:p>
    <w:p w:rsidR="006E13CD" w:rsidRPr="00C25F04" w:rsidRDefault="006E13CD" w:rsidP="006E13CD">
      <w:pPr>
        <w:rPr>
          <w:rFonts w:asciiTheme="minorHAnsi" w:hAnsiTheme="minorHAnsi"/>
        </w:rPr>
      </w:pPr>
      <w:r w:rsidRPr="00C25F04">
        <w:rPr>
          <w:rFonts w:asciiTheme="minorHAnsi" w:hAnsiTheme="minorHAnsi"/>
        </w:rPr>
        <w:t xml:space="preserve">    </w:t>
      </w:r>
      <w:r w:rsidRPr="00C25F04">
        <w:rPr>
          <w:rStyle w:val="Emphasis"/>
          <w:rFonts w:asciiTheme="minorHAnsi" w:hAnsiTheme="minorHAnsi"/>
        </w:rPr>
        <w:t>“The fact that you don’t have a green card at the end of your PhD – it’s a nightmare. For international students</w:t>
      </w:r>
      <w:r w:rsidRPr="00C25F04">
        <w:rPr>
          <w:rFonts w:asciiTheme="minorHAnsi" w:hAnsiTheme="minorHAnsi"/>
        </w:rPr>
        <w:t xml:space="preserve">, not having a green card – </w:t>
      </w:r>
      <w:r w:rsidRPr="00C25F04">
        <w:rPr>
          <w:rStyle w:val="Emphasis"/>
          <w:rFonts w:asciiTheme="minorHAnsi" w:hAnsiTheme="minorHAnsi"/>
        </w:rPr>
        <w:t>it impacts the job search…everything. ”</w:t>
      </w:r>
    </w:p>
    <w:p w:rsidR="006E13CD" w:rsidRPr="00C25F04" w:rsidRDefault="006E13CD" w:rsidP="006E13CD">
      <w:pPr>
        <w:rPr>
          <w:rStyle w:val="StyleUnderline"/>
          <w:rFonts w:asciiTheme="minorHAnsi" w:hAnsiTheme="minorHAnsi"/>
        </w:rPr>
      </w:pPr>
      <w:r w:rsidRPr="00C25F04">
        <w:rPr>
          <w:rStyle w:val="StyleUnderline"/>
          <w:rFonts w:asciiTheme="minorHAnsi" w:hAnsiTheme="minorHAnsi"/>
        </w:rPr>
        <w:t>For policymakers in the US, such a large pool of STEM students raises crucial questions about the direction of future policies. Do we want to retain international STEM graduates? And if so, how do we go about easing immigration policies restrictions so as to encourage those most likely to contribute to the American economy?</w:t>
      </w:r>
    </w:p>
    <w:p w:rsidR="00860D9D" w:rsidRPr="00C25F04" w:rsidRDefault="00860D9D" w:rsidP="006E13CD">
      <w:pPr>
        <w:rPr>
          <w:rStyle w:val="StyleUnderline"/>
          <w:rFonts w:asciiTheme="minorHAnsi" w:hAnsiTheme="minorHAnsi"/>
        </w:rPr>
      </w:pPr>
    </w:p>
    <w:p w:rsidR="0023218D" w:rsidRPr="00C25F04" w:rsidRDefault="0023218D" w:rsidP="0023218D">
      <w:pPr>
        <w:pStyle w:val="Heading3"/>
        <w:rPr>
          <w:rFonts w:asciiTheme="minorHAnsi" w:hAnsiTheme="minorHAnsi"/>
        </w:rPr>
      </w:pPr>
      <w:r w:rsidRPr="00C25F04">
        <w:rPr>
          <w:rFonts w:asciiTheme="minorHAnsi" w:hAnsiTheme="minorHAnsi"/>
        </w:rPr>
        <w:t>Losing Foreign Students Now</w:t>
      </w:r>
    </w:p>
    <w:p w:rsidR="004C777F" w:rsidRPr="00C25F04" w:rsidRDefault="004C777F" w:rsidP="004C777F">
      <w:pPr>
        <w:rPr>
          <w:rFonts w:asciiTheme="minorHAnsi" w:hAnsiTheme="minorHAnsi"/>
        </w:rPr>
      </w:pPr>
    </w:p>
    <w:p w:rsidR="00520CE9" w:rsidRPr="00C25F04" w:rsidRDefault="00520CE9" w:rsidP="00520CE9">
      <w:pPr>
        <w:pStyle w:val="Heading4"/>
        <w:rPr>
          <w:rFonts w:asciiTheme="minorHAnsi" w:hAnsiTheme="minorHAnsi"/>
        </w:rPr>
      </w:pPr>
      <w:r w:rsidRPr="00C25F04">
        <w:rPr>
          <w:rFonts w:asciiTheme="minorHAnsi" w:hAnsiTheme="minorHAnsi"/>
        </w:rPr>
        <w:t xml:space="preserve">***note when prepping file --- some of the </w:t>
      </w:r>
      <w:proofErr w:type="gramStart"/>
      <w:r w:rsidRPr="00C25F04">
        <w:rPr>
          <w:rFonts w:asciiTheme="minorHAnsi" w:hAnsiTheme="minorHAnsi"/>
        </w:rPr>
        <w:t>ev</w:t>
      </w:r>
      <w:proofErr w:type="gramEnd"/>
      <w:r w:rsidRPr="00C25F04">
        <w:rPr>
          <w:rFonts w:asciiTheme="minorHAnsi" w:hAnsiTheme="minorHAnsi"/>
        </w:rPr>
        <w:t xml:space="preserve"> from the “Travel Ban =&gt; Brain Drain”</w:t>
      </w:r>
      <w:r w:rsidR="006E6F85" w:rsidRPr="00C25F04">
        <w:rPr>
          <w:rFonts w:asciiTheme="minorHAnsi" w:hAnsiTheme="minorHAnsi"/>
        </w:rPr>
        <w:t xml:space="preserve"> block might also be useful here too</w:t>
      </w:r>
      <w:r w:rsidRPr="00C25F04">
        <w:rPr>
          <w:rFonts w:asciiTheme="minorHAnsi" w:hAnsiTheme="minorHAnsi"/>
        </w:rPr>
        <w:t>.</w:t>
      </w:r>
    </w:p>
    <w:p w:rsidR="00520CE9" w:rsidRPr="00C25F04" w:rsidRDefault="00520CE9" w:rsidP="00520CE9">
      <w:pPr>
        <w:rPr>
          <w:rFonts w:asciiTheme="minorHAnsi" w:hAnsiTheme="minorHAnsi"/>
        </w:rPr>
      </w:pPr>
    </w:p>
    <w:p w:rsidR="001D0A06" w:rsidRPr="00C25F04" w:rsidRDefault="001D0A06" w:rsidP="001D0A06">
      <w:pPr>
        <w:pStyle w:val="Heading4"/>
        <w:rPr>
          <w:rFonts w:asciiTheme="minorHAnsi" w:hAnsiTheme="minorHAnsi"/>
        </w:rPr>
      </w:pPr>
      <w:r w:rsidRPr="00C25F04">
        <w:rPr>
          <w:rFonts w:asciiTheme="minorHAnsi" w:hAnsiTheme="minorHAnsi"/>
        </w:rPr>
        <w:t>Negative immigration messages discourage enrollment in universities.</w:t>
      </w:r>
    </w:p>
    <w:p w:rsidR="001D0A06" w:rsidRPr="00C25F04" w:rsidRDefault="001D0A06" w:rsidP="001D0A06">
      <w:pPr>
        <w:rPr>
          <w:rFonts w:asciiTheme="minorHAnsi" w:hAnsiTheme="minorHAnsi"/>
        </w:rPr>
      </w:pPr>
      <w:r w:rsidRPr="00C25F04">
        <w:rPr>
          <w:rFonts w:asciiTheme="minorHAnsi" w:hAnsiTheme="minorHAnsi"/>
        </w:rPr>
        <w:t xml:space="preserve">Benjamin </w:t>
      </w:r>
      <w:r w:rsidRPr="00C25F04">
        <w:rPr>
          <w:rStyle w:val="Style13ptBold"/>
          <w:rFonts w:asciiTheme="minorHAnsi" w:hAnsiTheme="minorHAnsi"/>
        </w:rPr>
        <w:t>Wermund</w:t>
      </w:r>
      <w:r w:rsidRPr="00C25F04">
        <w:rPr>
          <w:rFonts w:asciiTheme="minorHAnsi" w:hAnsiTheme="minorHAnsi"/>
        </w:rPr>
        <w:t xml:space="preserve"> 4-23-20</w:t>
      </w:r>
      <w:r w:rsidRPr="00C25F04">
        <w:rPr>
          <w:rStyle w:val="Style13ptBold"/>
          <w:rFonts w:asciiTheme="minorHAnsi" w:hAnsiTheme="minorHAnsi"/>
        </w:rPr>
        <w:t>18</w:t>
      </w:r>
      <w:r w:rsidRPr="00C25F04">
        <w:rPr>
          <w:rFonts w:asciiTheme="minorHAnsi" w:hAnsiTheme="minorHAnsi"/>
        </w:rPr>
        <w:t xml:space="preserve"> -- Benjamin Wermund is an education reporter for POLITICO Pro, covering federal policy and national education issues.  ["Trump blamed as U.S. colleges lure fewer foreign students", Accessible Online at: https://www.politico.com/story/2018/04/23/foreign-students-colleges-trump-544717] @ AG</w:t>
      </w:r>
    </w:p>
    <w:p w:rsidR="001D0A06" w:rsidRPr="00C25F04" w:rsidRDefault="001D0A06" w:rsidP="001D0A06">
      <w:pPr>
        <w:rPr>
          <w:rFonts w:asciiTheme="minorHAnsi" w:hAnsiTheme="minorHAnsi"/>
        </w:rPr>
      </w:pPr>
      <w:r w:rsidRPr="00C25F04">
        <w:rPr>
          <w:rStyle w:val="StyleUnderline"/>
          <w:rFonts w:asciiTheme="minorHAnsi" w:hAnsiTheme="minorHAnsi"/>
        </w:rPr>
        <w:t>American universities are losing out to colleges in other countries in the race to enroll international students</w:t>
      </w:r>
      <w:r w:rsidRPr="00C25F04">
        <w:rPr>
          <w:rFonts w:asciiTheme="minorHAnsi" w:hAnsiTheme="minorHAnsi"/>
        </w:rPr>
        <w:t>, and they’re blaming President Donald Trump.</w:t>
      </w:r>
    </w:p>
    <w:p w:rsidR="001D0A06" w:rsidRPr="00C25F04" w:rsidRDefault="001D0A06" w:rsidP="001D0A06">
      <w:pPr>
        <w:rPr>
          <w:rStyle w:val="StyleUnderline"/>
          <w:rFonts w:asciiTheme="minorHAnsi" w:hAnsiTheme="minorHAnsi"/>
        </w:rPr>
      </w:pPr>
      <w:r w:rsidRPr="00C25F04">
        <w:rPr>
          <w:rStyle w:val="StyleUnderline"/>
          <w:rFonts w:asciiTheme="minorHAnsi" w:hAnsiTheme="minorHAnsi"/>
        </w:rPr>
        <w:t>Foreign competitors are taking advantage of Trump’s anti-immigration rhetoric, aggressively recruiting the types of foreign students and faculty who would have typically come to the United States for their higher education</w:t>
      </w:r>
      <w:r w:rsidRPr="00C25F04">
        <w:rPr>
          <w:rFonts w:asciiTheme="minorHAnsi" w:hAnsiTheme="minorHAnsi"/>
        </w:rPr>
        <w:t xml:space="preserve">. The data already show that </w:t>
      </w:r>
      <w:r w:rsidRPr="00C25F04">
        <w:rPr>
          <w:rStyle w:val="StyleUnderline"/>
          <w:rFonts w:asciiTheme="minorHAnsi" w:hAnsiTheme="minorHAnsi"/>
        </w:rPr>
        <w:t>U.S. colleges are falling behind foreign competitors during the Trump era.</w:t>
      </w:r>
    </w:p>
    <w:p w:rsidR="001D0A06" w:rsidRPr="00C25F04" w:rsidRDefault="001D0A06" w:rsidP="001D0A06">
      <w:pPr>
        <w:rPr>
          <w:rStyle w:val="StyleUnderline"/>
          <w:rFonts w:asciiTheme="minorHAnsi" w:hAnsiTheme="minorHAnsi"/>
        </w:rPr>
      </w:pPr>
      <w:r w:rsidRPr="00C25F04">
        <w:rPr>
          <w:rFonts w:asciiTheme="minorHAnsi" w:hAnsiTheme="minorHAnsi"/>
        </w:rPr>
        <w:t xml:space="preserve">New foreign student </w:t>
      </w:r>
      <w:r w:rsidRPr="00C25F04">
        <w:rPr>
          <w:rStyle w:val="StyleUnderline"/>
          <w:rFonts w:asciiTheme="minorHAnsi" w:hAnsiTheme="minorHAnsi"/>
        </w:rPr>
        <w:t>enrollment in the U.S. dropped by 3 percent during the 2016-17 school year</w:t>
      </w:r>
      <w:r w:rsidRPr="00C25F04">
        <w:rPr>
          <w:rFonts w:asciiTheme="minorHAnsi" w:hAnsiTheme="minorHAnsi"/>
        </w:rPr>
        <w:t xml:space="preserve">, and </w:t>
      </w:r>
      <w:r w:rsidRPr="00C25F04">
        <w:rPr>
          <w:rStyle w:val="StyleUnderline"/>
          <w:rFonts w:asciiTheme="minorHAnsi" w:hAnsiTheme="minorHAnsi"/>
        </w:rPr>
        <w:t>that decline is projected to double this school year</w:t>
      </w:r>
      <w:r w:rsidRPr="00C25F04">
        <w:rPr>
          <w:rFonts w:asciiTheme="minorHAnsi" w:hAnsiTheme="minorHAnsi"/>
        </w:rPr>
        <w:t xml:space="preserve">, data show. At the same time, universities overseas are seeing increases as high as the double digits. The decline in foreign students enrolling in American colleges is just the latest evidence of </w:t>
      </w:r>
      <w:r w:rsidRPr="00C25F04">
        <w:rPr>
          <w:rStyle w:val="StyleUnderline"/>
          <w:rFonts w:asciiTheme="minorHAnsi" w:hAnsiTheme="minorHAnsi"/>
        </w:rPr>
        <w:t>Trump's immigration policies shutting doors in America. The U.S. is also granting fewer visitor visas to people from around the world.</w:t>
      </w:r>
    </w:p>
    <w:p w:rsidR="001D0A06" w:rsidRPr="00C25F04" w:rsidRDefault="001D0A06" w:rsidP="001D0A06">
      <w:pPr>
        <w:rPr>
          <w:rStyle w:val="StyleUnderline"/>
          <w:rFonts w:asciiTheme="minorHAnsi" w:hAnsiTheme="minorHAnsi"/>
        </w:rPr>
      </w:pPr>
      <w:r w:rsidRPr="00C25F04">
        <w:rPr>
          <w:rFonts w:asciiTheme="minorHAnsi" w:hAnsiTheme="minorHAnsi"/>
        </w:rPr>
        <w:t xml:space="preserve">Trump is responsible for the decline in student enrollment, U.S. universities argue — especially his travel ban, which goes before the Supreme Court on Wednesday. Dozens of higher education groups wrote in an amicus brief for that case that </w:t>
      </w:r>
      <w:r w:rsidRPr="00C25F04">
        <w:rPr>
          <w:rStyle w:val="StyleUnderline"/>
          <w:rFonts w:asciiTheme="minorHAnsi" w:hAnsiTheme="minorHAnsi"/>
        </w:rPr>
        <w:t>Trump's travel ban is a "clarion message of exclusion to millions" that harms universities' ability to enroll international students and recruit top faculty.</w:t>
      </w:r>
    </w:p>
    <w:p w:rsidR="001D0A06" w:rsidRPr="00C25F04" w:rsidRDefault="001D0A06" w:rsidP="001D0A06">
      <w:pPr>
        <w:rPr>
          <w:rFonts w:asciiTheme="minorHAnsi" w:hAnsiTheme="minorHAnsi"/>
        </w:rPr>
      </w:pPr>
      <w:r w:rsidRPr="00C25F04">
        <w:rPr>
          <w:rFonts w:asciiTheme="minorHAnsi" w:hAnsiTheme="minorHAnsi"/>
        </w:rPr>
        <w:t>Overseas, they’re gloating. “We don’t actually need to be negative about the American academy, as President Trump is doing more damage to ‘brand America’ on his own than any competitor country ever could,” Phil Honeywood, the CEO of Australia’s international education association, told POLITICO.</w:t>
      </w:r>
    </w:p>
    <w:p w:rsidR="001D0A06" w:rsidRPr="00C25F04" w:rsidRDefault="001D0A06" w:rsidP="001D0A06">
      <w:pPr>
        <w:rPr>
          <w:rFonts w:asciiTheme="minorHAnsi" w:hAnsiTheme="minorHAnsi"/>
        </w:rPr>
      </w:pPr>
      <w:r w:rsidRPr="00C25F04">
        <w:rPr>
          <w:rFonts w:asciiTheme="minorHAnsi" w:hAnsiTheme="minorHAnsi"/>
        </w:rPr>
        <w:t xml:space="preserve">“There is no doubt that President </w:t>
      </w:r>
      <w:r w:rsidRPr="00C25F04">
        <w:rPr>
          <w:rStyle w:val="StyleUnderline"/>
          <w:rFonts w:asciiTheme="minorHAnsi" w:hAnsiTheme="minorHAnsi"/>
        </w:rPr>
        <w:t>Trump’s much-publicized antagonism toward Muslims and migrants has sent out negative messages to students who would otherwise have America at the top of their list as a study destination</w:t>
      </w:r>
      <w:r w:rsidRPr="00C25F04">
        <w:rPr>
          <w:rFonts w:asciiTheme="minorHAnsi" w:hAnsiTheme="minorHAnsi"/>
        </w:rPr>
        <w:t>,” said Honeywood. Australia — long one of America’s top competitors — has seen big jumps in students enrolling from Muslim majority countries, such as Malaysia and Indonesia and in the Middle East, he said.</w:t>
      </w:r>
    </w:p>
    <w:p w:rsidR="001D0A06" w:rsidRPr="00C25F04" w:rsidRDefault="001D0A06" w:rsidP="001D0A06">
      <w:pPr>
        <w:rPr>
          <w:rFonts w:asciiTheme="minorHAnsi" w:hAnsiTheme="minorHAnsi"/>
        </w:rPr>
      </w:pPr>
      <w:r w:rsidRPr="00C25F04">
        <w:rPr>
          <w:rFonts w:asciiTheme="minorHAnsi" w:hAnsiTheme="minorHAnsi"/>
        </w:rPr>
        <w:t>And it’s not just Australia, which saw a 12 percent increase in international students last year. Universities in Canada, China, New Zealand, Japan and Spain all posted double-digit increases in international enrollment, according to data from the nonprofit Institute of International Education.</w:t>
      </w:r>
    </w:p>
    <w:p w:rsidR="001D0A06" w:rsidRPr="00C25F04" w:rsidRDefault="001D0A06" w:rsidP="001D0A06">
      <w:pPr>
        <w:rPr>
          <w:rFonts w:asciiTheme="minorHAnsi" w:hAnsiTheme="minorHAnsi"/>
        </w:rPr>
      </w:pPr>
      <w:r w:rsidRPr="00C25F04">
        <w:rPr>
          <w:rFonts w:asciiTheme="minorHAnsi" w:hAnsiTheme="minorHAnsi"/>
        </w:rPr>
        <w:t>Meanwhile, the U.S. decline tracked by the IIE was the first time that number had dropped in the 12 years the group collected such data. While the 2017-18 data are not yet available, the decline was projected to more than double, based on the findings of a separate online enrollment survey IIE conducted in October.</w:t>
      </w:r>
    </w:p>
    <w:p w:rsidR="001D0A06" w:rsidRPr="00C25F04" w:rsidRDefault="001D0A06" w:rsidP="001D0A06">
      <w:pPr>
        <w:rPr>
          <w:rFonts w:asciiTheme="minorHAnsi" w:hAnsiTheme="minorHAnsi"/>
        </w:rPr>
      </w:pPr>
      <w:r w:rsidRPr="00C25F04">
        <w:rPr>
          <w:rStyle w:val="StyleUnderline"/>
          <w:rFonts w:asciiTheme="minorHAnsi" w:hAnsiTheme="minorHAnsi"/>
        </w:rPr>
        <w:t>Universities say they need to continue to attract the world’s brightest students for America to maintain its scientific edge. They argue foreign students often become important economic drivers</w:t>
      </w:r>
      <w:r w:rsidRPr="00C25F04">
        <w:rPr>
          <w:rFonts w:asciiTheme="minorHAnsi" w:hAnsiTheme="minorHAnsi"/>
        </w:rPr>
        <w:t xml:space="preserve">, pointing to famous foreign-born entrepreneurs like Elon Musk, who grew up in South Africa and graduated from the University of Pennsylvania. International students can also help with the bottom line, since they often pay full freight, and some universities charge </w:t>
      </w:r>
      <w:proofErr w:type="gramStart"/>
      <w:r w:rsidRPr="00C25F04">
        <w:rPr>
          <w:rFonts w:asciiTheme="minorHAnsi" w:hAnsiTheme="minorHAnsi"/>
        </w:rPr>
        <w:t>them</w:t>
      </w:r>
      <w:proofErr w:type="gramEnd"/>
      <w:r w:rsidRPr="00C25F04">
        <w:rPr>
          <w:rFonts w:asciiTheme="minorHAnsi" w:hAnsiTheme="minorHAnsi"/>
        </w:rPr>
        <w:t xml:space="preserve"> more to attend.</w:t>
      </w:r>
    </w:p>
    <w:p w:rsidR="001D0A06" w:rsidRPr="00C25F04" w:rsidRDefault="001D0A06" w:rsidP="001D0A06">
      <w:pPr>
        <w:rPr>
          <w:rFonts w:asciiTheme="minorHAnsi" w:hAnsiTheme="minorHAnsi"/>
        </w:rPr>
      </w:pPr>
      <w:r w:rsidRPr="00C25F04">
        <w:rPr>
          <w:rStyle w:val="StyleUnderline"/>
          <w:rFonts w:asciiTheme="minorHAnsi" w:hAnsiTheme="minorHAnsi"/>
        </w:rPr>
        <w:t>“Where the United States retreats, there’s a vacuum, and other countries will rush to fill it</w:t>
      </w:r>
      <w:r w:rsidRPr="00C25F04">
        <w:rPr>
          <w:rFonts w:asciiTheme="minorHAnsi" w:hAnsiTheme="minorHAnsi"/>
        </w:rPr>
        <w:t>,” University of California President Janet Napolitano, who served as Homeland Security secretary in the Obama administration, told POLITICO. “American education has always led the world — and it still leads the world, and it should lead the world. But we are leading the world in an atmosphere where the White House, at least, is sending a very kind of ‘stay away’ message — and that’s a challenge.”</w:t>
      </w:r>
    </w:p>
    <w:p w:rsidR="001D0A06" w:rsidRPr="00C25F04" w:rsidRDefault="001D0A06" w:rsidP="001D0A06">
      <w:pPr>
        <w:rPr>
          <w:rStyle w:val="StyleUnderline"/>
          <w:rFonts w:asciiTheme="minorHAnsi" w:hAnsiTheme="minorHAnsi"/>
        </w:rPr>
      </w:pPr>
      <w:r w:rsidRPr="00C25F04">
        <w:rPr>
          <w:rFonts w:asciiTheme="minorHAnsi" w:hAnsiTheme="minorHAnsi"/>
        </w:rPr>
        <w:t xml:space="preserve">The university groups wrote in the Supreme Court brief that </w:t>
      </w:r>
      <w:r w:rsidRPr="00C25F04">
        <w:rPr>
          <w:rStyle w:val="StyleUnderline"/>
          <w:rFonts w:asciiTheme="minorHAnsi" w:hAnsiTheme="minorHAnsi"/>
        </w:rPr>
        <w:t>since Trump signed the travel ban</w:t>
      </w:r>
      <w:r w:rsidRPr="00C25F04">
        <w:rPr>
          <w:rFonts w:asciiTheme="minorHAnsi" w:hAnsiTheme="minorHAnsi"/>
        </w:rPr>
        <w:t xml:space="preserve">, international </w:t>
      </w:r>
      <w:r w:rsidRPr="00C25F04">
        <w:rPr>
          <w:rStyle w:val="StyleUnderline"/>
          <w:rFonts w:asciiTheme="minorHAnsi" w:hAnsiTheme="minorHAnsi"/>
        </w:rPr>
        <w:t>students have expressed concerns about coming to the U.S. to study, while faculty have turned down jobs and foreign scholars have pulled out of American academic conferences.</w:t>
      </w:r>
    </w:p>
    <w:p w:rsidR="001D0A06" w:rsidRPr="00C25F04" w:rsidRDefault="001D0A06" w:rsidP="001D0A06">
      <w:pPr>
        <w:rPr>
          <w:rFonts w:asciiTheme="minorHAnsi" w:hAnsiTheme="minorHAnsi"/>
        </w:rPr>
      </w:pPr>
      <w:r w:rsidRPr="00C25F04">
        <w:rPr>
          <w:rFonts w:asciiTheme="minorHAnsi" w:hAnsiTheme="minorHAnsi"/>
        </w:rPr>
        <w:t>"</w:t>
      </w:r>
      <w:r w:rsidRPr="00C25F04">
        <w:rPr>
          <w:rStyle w:val="StyleUnderline"/>
          <w:rFonts w:asciiTheme="minorHAnsi" w:hAnsiTheme="minorHAnsi"/>
        </w:rPr>
        <w:t>Foreign students, faculty and researchers come to this country because our institutions are rightly perceived as the destinations of choice compared to all others around the globe</w:t>
      </w:r>
      <w:r w:rsidRPr="00C25F04">
        <w:rPr>
          <w:rFonts w:asciiTheme="minorHAnsi" w:hAnsiTheme="minorHAnsi"/>
        </w:rPr>
        <w:t xml:space="preserve">," the brief said. </w:t>
      </w:r>
      <w:r w:rsidRPr="00C25F04">
        <w:rPr>
          <w:rStyle w:val="StyleUnderline"/>
          <w:rFonts w:asciiTheme="minorHAnsi" w:hAnsiTheme="minorHAnsi"/>
        </w:rPr>
        <w:t>The president's proclamation "altered those positive perceptions with the stroke of a pen</w:t>
      </w:r>
      <w:r w:rsidRPr="00C25F04">
        <w:rPr>
          <w:rFonts w:asciiTheme="minorHAnsi" w:hAnsiTheme="minorHAnsi"/>
        </w:rPr>
        <w:t>," it said.</w:t>
      </w:r>
    </w:p>
    <w:p w:rsidR="001D0A06" w:rsidRPr="00C25F04" w:rsidRDefault="001D0A06" w:rsidP="001D0A06">
      <w:pPr>
        <w:rPr>
          <w:rFonts w:asciiTheme="minorHAnsi" w:hAnsiTheme="minorHAnsi"/>
        </w:rPr>
      </w:pPr>
      <w:r w:rsidRPr="00C25F04">
        <w:rPr>
          <w:rFonts w:asciiTheme="minorHAnsi" w:hAnsiTheme="minorHAnsi"/>
        </w:rPr>
        <w:t>In the case, the Supreme Court will hear arguments that Trump overstepped his authority in issuing an order limiting visas to eight countries, six of which are majority Muslim. Among the questions the justices are expected to consider in the case, which was brought by the state of Hawaii and the leader of a Muslim group there, is whether the president’s order violated the Constitution’s ban on establishment of religion by targeting Muslims.</w:t>
      </w:r>
    </w:p>
    <w:p w:rsidR="001D0A06" w:rsidRPr="00C25F04" w:rsidRDefault="001D0A06" w:rsidP="001D0A06">
      <w:pPr>
        <w:rPr>
          <w:rFonts w:asciiTheme="minorHAnsi" w:hAnsiTheme="minorHAnsi"/>
        </w:rPr>
      </w:pPr>
      <w:r w:rsidRPr="00C25F04">
        <w:rPr>
          <w:rFonts w:asciiTheme="minorHAnsi" w:hAnsiTheme="minorHAnsi"/>
        </w:rPr>
        <w:t>The administration has contended the travel ban is a necessary national-security step, and government attorneys have argued it’s not related to Trump’s vows on the campaign trail to institute a Muslim ban.</w:t>
      </w:r>
    </w:p>
    <w:p w:rsidR="001D0A06" w:rsidRPr="00C25F04" w:rsidRDefault="001D0A06" w:rsidP="001D0A06">
      <w:pPr>
        <w:rPr>
          <w:rStyle w:val="StyleUnderline"/>
          <w:rFonts w:asciiTheme="minorHAnsi" w:hAnsiTheme="minorHAnsi"/>
        </w:rPr>
      </w:pPr>
      <w:r w:rsidRPr="00C25F04">
        <w:rPr>
          <w:rFonts w:asciiTheme="minorHAnsi" w:hAnsiTheme="minorHAnsi"/>
        </w:rPr>
        <w:t xml:space="preserve">It’s not just the travel ban. </w:t>
      </w:r>
      <w:r w:rsidRPr="00C25F04">
        <w:rPr>
          <w:rStyle w:val="StyleUnderline"/>
          <w:rFonts w:asciiTheme="minorHAnsi" w:hAnsiTheme="minorHAnsi"/>
        </w:rPr>
        <w:t>The Trump administration is considering restricting visas for Chinese citizens, which could hurt Chinese students studying at American universities. Administration officials portray the possible restrictions, as well as steep tariffs, as a response to alleged intellectual property theft.</w:t>
      </w:r>
    </w:p>
    <w:p w:rsidR="001D0A06" w:rsidRPr="00C25F04" w:rsidRDefault="001D0A06" w:rsidP="001D0A06">
      <w:pPr>
        <w:rPr>
          <w:rFonts w:asciiTheme="minorHAnsi" w:hAnsiTheme="minorHAnsi"/>
        </w:rPr>
      </w:pPr>
      <w:r w:rsidRPr="00C25F04">
        <w:rPr>
          <w:rFonts w:asciiTheme="minorHAnsi" w:hAnsiTheme="minorHAnsi"/>
        </w:rPr>
        <w:t>American colleges, meanwhile, have aggressively pushed for lawmakers to find a way to preserve the Obama-era Deferred Action for Childhood Arrivals program, which protected from deportation and gave work permits to undocumented individuals brought to the country as children. Trump scrapped the program.</w:t>
      </w:r>
    </w:p>
    <w:p w:rsidR="001D0A06" w:rsidRPr="00C25F04" w:rsidRDefault="001D0A06" w:rsidP="001D0A06">
      <w:pPr>
        <w:rPr>
          <w:rFonts w:asciiTheme="minorHAnsi" w:hAnsiTheme="minorHAnsi"/>
          <w:u w:val="single"/>
        </w:rPr>
      </w:pPr>
      <w:r w:rsidRPr="00C25F04">
        <w:rPr>
          <w:rStyle w:val="StyleUnderline"/>
          <w:rFonts w:asciiTheme="minorHAnsi" w:hAnsiTheme="minorHAnsi"/>
        </w:rPr>
        <w:t>Foreign universities have watched the political climate shift and are pouncing on the opportunity to lure away would-be students and faculty.</w:t>
      </w:r>
    </w:p>
    <w:p w:rsidR="001D0A06" w:rsidRPr="00C25F04" w:rsidRDefault="001D0A06" w:rsidP="001D0A06">
      <w:pPr>
        <w:pStyle w:val="Heading4"/>
        <w:rPr>
          <w:rFonts w:asciiTheme="minorHAnsi" w:hAnsiTheme="minorHAnsi"/>
        </w:rPr>
      </w:pPr>
      <w:r w:rsidRPr="00C25F04">
        <w:rPr>
          <w:rFonts w:asciiTheme="minorHAnsi" w:hAnsiTheme="minorHAnsi"/>
        </w:rPr>
        <w:t>International students decreasing in graduate level programs – lack of long-term career options</w:t>
      </w:r>
    </w:p>
    <w:p w:rsidR="001D0A06" w:rsidRPr="00C25F04" w:rsidRDefault="001D0A06" w:rsidP="001D0A06">
      <w:pPr>
        <w:rPr>
          <w:rFonts w:asciiTheme="minorHAnsi" w:hAnsiTheme="minorHAnsi"/>
        </w:rPr>
      </w:pPr>
      <w:r w:rsidRPr="00C25F04">
        <w:rPr>
          <w:rStyle w:val="Style13ptBold"/>
          <w:rFonts w:asciiTheme="minorHAnsi" w:hAnsiTheme="minorHAnsi"/>
        </w:rPr>
        <w:t>Anderson, 18</w:t>
      </w:r>
      <w:r w:rsidRPr="00C25F04">
        <w:rPr>
          <w:rFonts w:asciiTheme="minorHAnsi" w:hAnsiTheme="minorHAnsi"/>
        </w:rPr>
        <w:t xml:space="preserve"> –  executive director of the National Foundation for American Policy, a non-partisan public policy research organization focusing on trade, immigration and related issues (Stuart, “Better Immigration Policies Would Help U.S. Tech Companies,” Forbes, 4-2-2018, https://www.forbes.com/sites/stuartanderson/2018/04/02/better-immigration-policies-would-help-u-s-tech-companies/2/#31a1ee91f9ac)//SB  </w:t>
      </w:r>
    </w:p>
    <w:p w:rsidR="001D0A06" w:rsidRPr="00C25F04" w:rsidRDefault="001D0A06" w:rsidP="001D0A06">
      <w:pPr>
        <w:rPr>
          <w:rStyle w:val="StyleUnderline"/>
          <w:rFonts w:asciiTheme="minorHAnsi" w:hAnsiTheme="minorHAnsi"/>
        </w:rPr>
      </w:pPr>
      <w:r w:rsidRPr="00C25F04">
        <w:rPr>
          <w:rStyle w:val="StyleUnderline"/>
          <w:rFonts w:asciiTheme="minorHAnsi" w:hAnsiTheme="minorHAnsi"/>
        </w:rPr>
        <w:t>Already we can see a negative impact from administration policies. “The number of international students from India enrolled in graduate level programs in computer science and engineering declined by 21%, or 18,590 fewer graduate students, from 2016 to 2017</w:t>
      </w:r>
      <w:r w:rsidRPr="00C25F04">
        <w:rPr>
          <w:rFonts w:asciiTheme="minorHAnsi" w:hAnsiTheme="minorHAnsi"/>
        </w:rPr>
        <w:t xml:space="preserve">,” a recent analysis of government data found. One plausible explanation for this drop is that </w:t>
      </w:r>
      <w:r w:rsidRPr="00C25F04">
        <w:rPr>
          <w:rStyle w:val="StyleUnderline"/>
          <w:rFonts w:asciiTheme="minorHAnsi" w:hAnsiTheme="minorHAnsi"/>
        </w:rPr>
        <w:t>highly educated foreign nationals no longer see America as the best place to build a career.</w:t>
      </w:r>
      <w:r w:rsidRPr="00C25F04">
        <w:rPr>
          <w:rFonts w:asciiTheme="minorHAnsi" w:hAnsiTheme="minorHAnsi"/>
        </w:rPr>
        <w:t xml:space="preserve"> And remember, unlike when a factory closes, </w:t>
      </w:r>
      <w:r w:rsidRPr="00C25F04">
        <w:rPr>
          <w:rStyle w:val="StyleUnderline"/>
          <w:rFonts w:asciiTheme="minorHAnsi" w:hAnsiTheme="minorHAnsi"/>
        </w:rPr>
        <w:t>U.S. companies don’t issue press releases every time they place more work in offices overseas in response to the U.S. government’s restrictions on immigration.</w:t>
      </w:r>
    </w:p>
    <w:p w:rsidR="001D0A06" w:rsidRPr="00C25F04" w:rsidRDefault="001D0A06" w:rsidP="001D0A06">
      <w:pPr>
        <w:rPr>
          <w:rFonts w:asciiTheme="minorHAnsi" w:hAnsiTheme="minorHAnsi"/>
          <w:u w:val="single"/>
        </w:rPr>
      </w:pPr>
      <w:r w:rsidRPr="00C25F04">
        <w:rPr>
          <w:rFonts w:asciiTheme="minorHAnsi" w:hAnsiTheme="minorHAnsi"/>
        </w:rPr>
        <w:t xml:space="preserve">Observers believe </w:t>
      </w:r>
      <w:r w:rsidRPr="00C25F04">
        <w:rPr>
          <w:rStyle w:val="StyleUnderline"/>
          <w:rFonts w:asciiTheme="minorHAnsi" w:hAnsiTheme="minorHAnsi"/>
        </w:rPr>
        <w:t>administration policies directed against high-skilled foreign-born professionals and the companies that employ them are driven by a half-dozen or more appointees who share a common worldview.</w:t>
      </w:r>
      <w:r w:rsidRPr="00C25F04">
        <w:rPr>
          <w:rFonts w:asciiTheme="minorHAnsi" w:hAnsiTheme="minorHAnsi"/>
        </w:rPr>
        <w:t xml:space="preserve"> They have worked much of their careers to reduce the number of immigrants coming into the United States, regardless of skill level. Moreover, </w:t>
      </w:r>
      <w:r w:rsidRPr="00C25F04">
        <w:rPr>
          <w:rStyle w:val="StyleUnderline"/>
          <w:rFonts w:asciiTheme="minorHAnsi" w:hAnsiTheme="minorHAnsi"/>
        </w:rPr>
        <w:t>they possess little understanding of how labor markets function, particularly in today’s global economy, or simply ignore these realities.</w:t>
      </w:r>
    </w:p>
    <w:p w:rsidR="001D0A06" w:rsidRPr="00C25F04" w:rsidRDefault="001D0A06" w:rsidP="004C777F">
      <w:pPr>
        <w:rPr>
          <w:rFonts w:asciiTheme="minorHAnsi" w:hAnsiTheme="minorHAnsi"/>
        </w:rPr>
      </w:pPr>
    </w:p>
    <w:p w:rsidR="004C777F" w:rsidRPr="00C25F04" w:rsidRDefault="004C777F" w:rsidP="0062663F">
      <w:pPr>
        <w:pStyle w:val="Heading4"/>
        <w:rPr>
          <w:rFonts w:asciiTheme="minorHAnsi" w:hAnsiTheme="minorHAnsi"/>
        </w:rPr>
      </w:pPr>
      <w:r w:rsidRPr="00C25F04">
        <w:rPr>
          <w:rFonts w:asciiTheme="minorHAnsi" w:hAnsiTheme="minorHAnsi"/>
        </w:rPr>
        <w:t xml:space="preserve">US universities are losing the best international students </w:t>
      </w:r>
    </w:p>
    <w:p w:rsidR="004C777F" w:rsidRPr="00C25F04" w:rsidRDefault="004C777F" w:rsidP="004C777F">
      <w:pPr>
        <w:rPr>
          <w:rFonts w:asciiTheme="minorHAnsi" w:hAnsiTheme="minorHAnsi"/>
        </w:rPr>
      </w:pPr>
      <w:r w:rsidRPr="00C25F04">
        <w:rPr>
          <w:rStyle w:val="Style13ptBold"/>
          <w:rFonts w:asciiTheme="minorHAnsi" w:hAnsiTheme="minorHAnsi"/>
        </w:rPr>
        <w:t>Zong and Batalova 18</w:t>
      </w:r>
      <w:r w:rsidR="0062663F" w:rsidRPr="00C25F04">
        <w:rPr>
          <w:rStyle w:val="Style13ptBold"/>
          <w:rFonts w:asciiTheme="minorHAnsi" w:hAnsiTheme="minorHAnsi"/>
        </w:rPr>
        <w:t xml:space="preserve"> </w:t>
      </w:r>
      <w:r w:rsidR="0062663F" w:rsidRPr="00C25F04">
        <w:rPr>
          <w:rFonts w:asciiTheme="minorHAnsi" w:hAnsiTheme="minorHAnsi"/>
        </w:rPr>
        <w:t>–</w:t>
      </w:r>
      <w:r w:rsidRPr="00C25F04">
        <w:rPr>
          <w:rFonts w:asciiTheme="minorHAnsi" w:hAnsiTheme="minorHAnsi"/>
        </w:rPr>
        <w:t xml:space="preserve"> Associate Policy Analyst providing quantitative research support across MPI programs and Senior Policy Analyst at MPI and Manager of the Migration Data Hub (5/9/2018, Jie and Jeanne, Migration Policy Institute, “International Students in the United States” </w:t>
      </w:r>
      <w:hyperlink r:id="rId53" w:history="1">
        <w:r w:rsidRPr="00C25F04">
          <w:rPr>
            <w:rStyle w:val="Hyperlink"/>
            <w:rFonts w:asciiTheme="minorHAnsi" w:hAnsiTheme="minorHAnsi"/>
          </w:rPr>
          <w:t>https://www.migrationpolicy.org/article/international-students-united-states)</w:t>
        </w:r>
      </w:hyperlink>
      <w:r w:rsidRPr="00C25F04">
        <w:rPr>
          <w:rFonts w:asciiTheme="minorHAnsi" w:hAnsiTheme="minorHAnsi"/>
        </w:rPr>
        <w:t xml:space="preserve">//TVZ </w:t>
      </w:r>
    </w:p>
    <w:p w:rsidR="004C777F" w:rsidRPr="00C25F04" w:rsidRDefault="004C777F" w:rsidP="004C777F">
      <w:pPr>
        <w:rPr>
          <w:rFonts w:asciiTheme="minorHAnsi" w:hAnsiTheme="minorHAnsi"/>
        </w:rPr>
      </w:pPr>
      <w:r w:rsidRPr="00C25F04">
        <w:rPr>
          <w:rFonts w:asciiTheme="minorHAnsi" w:hAnsiTheme="minorHAnsi"/>
        </w:rPr>
        <w:t xml:space="preserve">The United States has historically been the top destination for international students owing to its quality higher education system, welcoming culture, and relatively open labor market. Today, the United States remains the country of choice for the largest number of international students, hosting about 1.1 million of the 4.6 million enrolled worldwide in 2017. The next two destinations, the United Kingdom and China, hosted 11 percent and 10 percent, respectively. However, </w:t>
      </w:r>
      <w:r w:rsidRPr="00C25F04">
        <w:rPr>
          <w:rStyle w:val="StyleUnderline"/>
          <w:rFonts w:asciiTheme="minorHAnsi" w:hAnsiTheme="minorHAnsi"/>
        </w:rPr>
        <w:t>the U.S. share of globally mobile students dropped from 28 percent in 2001 to 24 percent in 2017, while the overall number of international students more than doubled in the same period.</w:t>
      </w:r>
    </w:p>
    <w:p w:rsidR="004C777F" w:rsidRPr="00C25F04" w:rsidRDefault="004C777F" w:rsidP="004C777F">
      <w:pPr>
        <w:rPr>
          <w:rFonts w:asciiTheme="minorHAnsi" w:hAnsiTheme="minorHAnsi"/>
        </w:rPr>
      </w:pPr>
      <w:r w:rsidRPr="00C25F04">
        <w:rPr>
          <w:rFonts w:asciiTheme="minorHAnsi" w:hAnsiTheme="minorHAnsi"/>
        </w:rPr>
        <w:t xml:space="preserve">In school year (SY) 2016–17, international enrollment in U.S. colleges and universities increased 3 percent from the prior year, the slowest growth rate since 2009–10. A total of 291,000 new international students enrolled at U.S. institutions in SY 2016–17, about 10,000 fewer than in SY 2015–16. </w:t>
      </w:r>
      <w:r w:rsidRPr="00C25F04">
        <w:rPr>
          <w:rStyle w:val="StyleUnderline"/>
          <w:rFonts w:asciiTheme="minorHAnsi" w:hAnsiTheme="minorHAnsi"/>
        </w:rPr>
        <w:t>Multiple factors contribute to slowed enrollment, including the rising cost of U.S. higher education, student visa delays and denials, and an environment increasingly marked by rhetoric and policies that make life more difficult for immigrants, as well as changing conditions and opportunities in home countries and increasing competition from other countries for students.</w:t>
      </w:r>
    </w:p>
    <w:p w:rsidR="004C777F" w:rsidRPr="00C25F04" w:rsidRDefault="004C777F" w:rsidP="004C777F">
      <w:pPr>
        <w:rPr>
          <w:rFonts w:asciiTheme="minorHAnsi" w:hAnsiTheme="minorHAnsi"/>
        </w:rPr>
      </w:pPr>
      <w:r w:rsidRPr="00C25F04">
        <w:rPr>
          <w:rFonts w:asciiTheme="minorHAnsi" w:hAnsiTheme="minorHAnsi"/>
        </w:rPr>
        <w:t xml:space="preserve">Using data from the Institute of International Education (IIE) and NAFSA: Association of International Educators, this Spotlight examines the population of international students enrolled in U.S. colleges and universities in SY 2016–17, focusing on its size, geographic distribution, top institutions, countries of origin, levels and fields of study, economic impact, and transition into the U.S. labor market. Data on international students in the United States include currently enrolled students as well as graduates who remain on a student visa for Optional Practical Training (OPT), a period lasting from 12 to 36 months depending on the student’s field of study.  </w:t>
      </w:r>
    </w:p>
    <w:p w:rsidR="004C777F" w:rsidRPr="00C25F04" w:rsidRDefault="004C777F" w:rsidP="004C777F">
      <w:pPr>
        <w:rPr>
          <w:rFonts w:asciiTheme="minorHAnsi" w:hAnsiTheme="minorHAnsi"/>
        </w:rPr>
      </w:pPr>
      <w:r w:rsidRPr="00C25F04">
        <w:rPr>
          <w:rFonts w:asciiTheme="minorHAnsi" w:hAnsiTheme="minorHAnsi"/>
        </w:rPr>
        <w:t>U.S. immigration law stipulates four categories of visas for foreign students and exchange visitors:</w:t>
      </w:r>
    </w:p>
    <w:p w:rsidR="004C777F" w:rsidRPr="00C25F04" w:rsidRDefault="004C777F" w:rsidP="004C777F">
      <w:pPr>
        <w:rPr>
          <w:rFonts w:asciiTheme="minorHAnsi" w:hAnsiTheme="minorHAnsi"/>
        </w:rPr>
      </w:pPr>
      <w:r w:rsidRPr="00C25F04">
        <w:rPr>
          <w:rFonts w:asciiTheme="minorHAnsi" w:hAnsiTheme="minorHAnsi"/>
        </w:rPr>
        <w:t>F-1 visa for full-time students at an academic institution (e.g. college, university, or high school) or in a language training program</w:t>
      </w:r>
    </w:p>
    <w:p w:rsidR="004C777F" w:rsidRPr="00C25F04" w:rsidRDefault="004C777F" w:rsidP="004C777F">
      <w:pPr>
        <w:rPr>
          <w:rFonts w:asciiTheme="minorHAnsi" w:hAnsiTheme="minorHAnsi"/>
        </w:rPr>
      </w:pPr>
      <w:r w:rsidRPr="00C25F04">
        <w:rPr>
          <w:rFonts w:asciiTheme="minorHAnsi" w:hAnsiTheme="minorHAnsi"/>
        </w:rPr>
        <w:t>M-1 visa for full-time students at a vocational or other nonacademic institution</w:t>
      </w:r>
    </w:p>
    <w:p w:rsidR="004C777F" w:rsidRPr="00C25F04" w:rsidRDefault="004C777F" w:rsidP="004C777F">
      <w:pPr>
        <w:rPr>
          <w:rFonts w:asciiTheme="minorHAnsi" w:hAnsiTheme="minorHAnsi"/>
        </w:rPr>
      </w:pPr>
      <w:r w:rsidRPr="00C25F04">
        <w:rPr>
          <w:rFonts w:asciiTheme="minorHAnsi" w:hAnsiTheme="minorHAnsi"/>
        </w:rPr>
        <w:t>F-3 or M-3 visa for nationals of Canada and Mexico who commute to the United States for full- or part-time study at academic (F-3) or vocational (M-3) institutions</w:t>
      </w:r>
    </w:p>
    <w:p w:rsidR="004C777F" w:rsidRPr="00C25F04" w:rsidRDefault="004C777F" w:rsidP="004C777F">
      <w:pPr>
        <w:rPr>
          <w:rFonts w:asciiTheme="minorHAnsi" w:hAnsiTheme="minorHAnsi"/>
        </w:rPr>
      </w:pPr>
      <w:r w:rsidRPr="00C25F04">
        <w:rPr>
          <w:rFonts w:asciiTheme="minorHAnsi" w:hAnsiTheme="minorHAnsi"/>
        </w:rPr>
        <w:t>J-1 visa for participants in an educational or cultural exchange program. This visa category includes college and university students as well as physicians, summer work-travel visitors, visiting professors, research and short-term scholars, teachers, and au pairs.</w:t>
      </w:r>
    </w:p>
    <w:p w:rsidR="004C777F" w:rsidRPr="00C25F04" w:rsidRDefault="004C777F" w:rsidP="004C777F">
      <w:pPr>
        <w:rPr>
          <w:rFonts w:asciiTheme="minorHAnsi" w:hAnsiTheme="minorHAnsi"/>
        </w:rPr>
      </w:pPr>
      <w:r w:rsidRPr="00C25F04">
        <w:rPr>
          <w:rFonts w:asciiTheme="minorHAnsi" w:hAnsiTheme="minorHAnsi"/>
        </w:rPr>
        <w:t>F-1 students are authorized for up to 12 months of Optional Practical Training (OPT) upon graduation and become eligible for another year of OPT when seeking a further postsecondary degree at a higher level. Once the OPT period ends, graduates must find an employer willing to sponsor them for a work visa (for example, an H-1B visa). However, students with a qualifying science, technology, engineering, or mathematics (STEM) degree are eligible for an OPT extension of up to 24 additional months. At the end of the extension, STEM graduates must receive a work visa to continue working legally. Spouses and children of foreign students and exchange visitors can enter the country by obtaining an F-2, M-2, or J-2 visa (depending on the visa category of the student), though they are not eligible to study or work in the United States unless they obtain their own student or work visa.</w:t>
      </w:r>
    </w:p>
    <w:p w:rsidR="004C777F" w:rsidRPr="00C25F04" w:rsidRDefault="004C777F" w:rsidP="004C777F">
      <w:pPr>
        <w:rPr>
          <w:rFonts w:asciiTheme="minorHAnsi" w:hAnsiTheme="minorHAnsi"/>
        </w:rPr>
      </w:pPr>
      <w:r w:rsidRPr="00C25F04">
        <w:rPr>
          <w:rFonts w:asciiTheme="minorHAnsi" w:hAnsiTheme="minorHAnsi"/>
        </w:rPr>
        <w:t xml:space="preserve">While most international students and exchange visitors return home, F-1 students may adjust their status to another visa category. These include family- and employer-sponsored categories, as well as the K-1 visa for </w:t>
      </w:r>
      <w:proofErr w:type="gramStart"/>
      <w:r w:rsidRPr="00C25F04">
        <w:rPr>
          <w:rFonts w:asciiTheme="minorHAnsi" w:hAnsiTheme="minorHAnsi"/>
        </w:rPr>
        <w:t>fiancé(</w:t>
      </w:r>
      <w:proofErr w:type="gramEnd"/>
      <w:r w:rsidRPr="00C25F04">
        <w:rPr>
          <w:rFonts w:asciiTheme="minorHAnsi" w:hAnsiTheme="minorHAnsi"/>
        </w:rPr>
        <w:t>e)s of U.S. citizens. M-1s and J-1s may also adjust their status but must meet stricter requirements in most cases.</w:t>
      </w:r>
    </w:p>
    <w:p w:rsidR="004C777F" w:rsidRPr="00C25F04" w:rsidRDefault="004C777F" w:rsidP="004C777F">
      <w:pPr>
        <w:rPr>
          <w:rFonts w:asciiTheme="minorHAnsi" w:hAnsiTheme="minorHAnsi"/>
        </w:rPr>
      </w:pPr>
      <w:r w:rsidRPr="00C25F04">
        <w:rPr>
          <w:rFonts w:asciiTheme="minorHAnsi" w:hAnsiTheme="minorHAnsi"/>
        </w:rPr>
        <w:t>In the wake of the 9/11 terrorist attacks, with one of the hijackers having come on a student visa, the Department of Homeland Security (DHS) in 2003 implemented a program to collect, maintain, and manage information about all foreign students and exchange visitors during their stay in the United States. The program, called the Student and Exchange Visitor Information System (SEVIS), tracks and monitors schools and programs, students, exchange visitors, and their dependents throughout the duration of approved participation in the U.S. education system. SEVIS requires all schools and related academic institutions to submit and regularly update student information electronically in a central database that can be accessed by the government.</w:t>
      </w:r>
    </w:p>
    <w:p w:rsidR="004C777F" w:rsidRPr="00C25F04" w:rsidRDefault="004C777F" w:rsidP="004C777F">
      <w:pPr>
        <w:rPr>
          <w:rFonts w:asciiTheme="minorHAnsi" w:hAnsiTheme="minorHAnsi"/>
        </w:rPr>
      </w:pPr>
      <w:r w:rsidRPr="00C25F04">
        <w:rPr>
          <w:rFonts w:asciiTheme="minorHAnsi" w:hAnsiTheme="minorHAnsi"/>
        </w:rPr>
        <w:t>As of March 5, 2018, roughly 1.21 million F-1 and M-1 students were enrolled and registered at more than 8,700 SEVIS-certified schools across the United States. While the number of certified schools has remained roughly the same in recent years, total enrollment has nearly doubled from 612,000 in 2006. Nearly 210,000 J-1 visitors were participating in certified exchange programs on March 5, 2018, up 36 percent from 154,000 in 2006.</w:t>
      </w:r>
    </w:p>
    <w:p w:rsidR="004C777F" w:rsidRPr="00C25F04" w:rsidRDefault="004C777F" w:rsidP="004C777F">
      <w:pPr>
        <w:rPr>
          <w:rFonts w:asciiTheme="minorHAnsi" w:hAnsiTheme="minorHAnsi"/>
        </w:rPr>
      </w:pPr>
      <w:r w:rsidRPr="00C25F04">
        <w:rPr>
          <w:rFonts w:asciiTheme="minorHAnsi" w:hAnsiTheme="minorHAnsi"/>
        </w:rPr>
        <w:t xml:space="preserve">According to the U.S. State Department, in the past decade, overall visa issuance to foreign students and exchange visitors increased significantly, reaching more than 1 million in fiscal year (FY) 2015 (the period from October 1, 2014 to September 30, 2015). However, visa issuance declined in the past two years, to roughly 814,000 in FY 2017. </w:t>
      </w:r>
    </w:p>
    <w:p w:rsidR="004C777F" w:rsidRPr="00C25F04" w:rsidRDefault="004C777F" w:rsidP="004C777F">
      <w:pPr>
        <w:rPr>
          <w:rFonts w:asciiTheme="minorHAnsi" w:hAnsiTheme="minorHAnsi"/>
        </w:rPr>
      </w:pPr>
      <w:r w:rsidRPr="00C25F04">
        <w:rPr>
          <w:rFonts w:asciiTheme="minorHAnsi" w:hAnsiTheme="minorHAnsi"/>
        </w:rPr>
        <w:t>The following sections focus specifically on those international students who are either enrolled in U.S. colleges and universities or participating in OPT.</w:t>
      </w:r>
    </w:p>
    <w:p w:rsidR="004C777F" w:rsidRPr="00C25F04" w:rsidRDefault="004C777F" w:rsidP="004C777F">
      <w:pPr>
        <w:rPr>
          <w:rFonts w:asciiTheme="minorHAnsi" w:hAnsiTheme="minorHAnsi"/>
        </w:rPr>
      </w:pPr>
      <w:r w:rsidRPr="00C25F04">
        <w:rPr>
          <w:rFonts w:asciiTheme="minorHAnsi" w:hAnsiTheme="minorHAnsi"/>
        </w:rPr>
        <w:t>Enrollment Numbers and Trends</w:t>
      </w:r>
    </w:p>
    <w:p w:rsidR="004C777F" w:rsidRPr="00C25F04" w:rsidRDefault="004C777F" w:rsidP="004C777F">
      <w:pPr>
        <w:rPr>
          <w:rFonts w:asciiTheme="minorHAnsi" w:hAnsiTheme="minorHAnsi"/>
        </w:rPr>
      </w:pPr>
      <w:r w:rsidRPr="00C25F04">
        <w:rPr>
          <w:rFonts w:asciiTheme="minorHAnsi" w:hAnsiTheme="minorHAnsi"/>
        </w:rPr>
        <w:t>The number of international students enrolled in U.S. colleges and universities—including continuing students and new ones—has experienced strong growth since the 1950s (see Figure 1). While there were just 26,000 foreign students enrolled in school year 1949–50, the number roughly doubled every decade, reaching 286,000 in 1979–80. It continued growing in the mid-2000s and 2010s, hitting a record high of 1.1 million in 2016–17. Foreign students also increased as a share of the total population enrolled in U.S. higher education: from 1 percent in 1949–50 to 5 percent in 2016–17.</w:t>
      </w:r>
    </w:p>
    <w:p w:rsidR="004C777F" w:rsidRPr="00C25F04" w:rsidRDefault="004C777F" w:rsidP="004C777F">
      <w:pPr>
        <w:rPr>
          <w:rStyle w:val="StyleUnderline"/>
          <w:rFonts w:asciiTheme="minorHAnsi" w:hAnsiTheme="minorHAnsi"/>
        </w:rPr>
      </w:pPr>
      <w:r w:rsidRPr="00C25F04">
        <w:rPr>
          <w:rStyle w:val="StyleUnderline"/>
          <w:rFonts w:asciiTheme="minorHAnsi" w:hAnsiTheme="minorHAnsi"/>
        </w:rPr>
        <w:t>Despite the strong historical growth in total enrollment, the number of international students newly enrolling at a U.S. institution dropped for the first time in recent years in fall 2016</w:t>
      </w:r>
      <w:r w:rsidRPr="00C25F04">
        <w:rPr>
          <w:rFonts w:asciiTheme="minorHAnsi" w:hAnsiTheme="minorHAnsi"/>
        </w:rPr>
        <w:t xml:space="preserve"> (see Figure 2). </w:t>
      </w:r>
      <w:r w:rsidRPr="00C25F04">
        <w:rPr>
          <w:rStyle w:val="StyleUnderline"/>
          <w:rFonts w:asciiTheme="minorHAnsi" w:hAnsiTheme="minorHAnsi"/>
        </w:rPr>
        <w:t>Furthermore, a national survey of staff at more than 500 U.S. higher education institutions showed a 7 percent decline in new international student enrollment in fall 2017, with public institutions, schools awarding master’s and associate’s degrees, less-selective schools, and institutions in the Midwest reporting a steeper drop. Survey participants attributed the fall 2017 decline to a combination of factors including visa delays and denials, the costs of U.S. higher education, the shifting social and political climate, competition from institutions in other countries, and prospective students’ concerns about securing a job in the United States after graduation.</w:t>
      </w:r>
    </w:p>
    <w:p w:rsidR="004C777F" w:rsidRPr="00C25F04" w:rsidRDefault="004C777F" w:rsidP="0023218D">
      <w:pPr>
        <w:rPr>
          <w:rFonts w:asciiTheme="minorHAnsi" w:hAnsiTheme="minorHAnsi"/>
        </w:rPr>
      </w:pPr>
    </w:p>
    <w:p w:rsidR="00C435AA" w:rsidRPr="00C25F04" w:rsidRDefault="00C435AA" w:rsidP="00C435AA">
      <w:pPr>
        <w:pStyle w:val="Heading4"/>
        <w:rPr>
          <w:rFonts w:asciiTheme="minorHAnsi" w:hAnsiTheme="minorHAnsi"/>
        </w:rPr>
      </w:pPr>
      <w:r w:rsidRPr="00C25F04">
        <w:rPr>
          <w:rFonts w:asciiTheme="minorHAnsi" w:hAnsiTheme="minorHAnsi"/>
        </w:rPr>
        <w:t>Current policies forces g</w:t>
      </w:r>
      <w:r w:rsidR="00B92B2B" w:rsidRPr="00C25F04">
        <w:rPr>
          <w:rFonts w:asciiTheme="minorHAnsi" w:hAnsiTheme="minorHAnsi"/>
        </w:rPr>
        <w:t>raduates to leave – bolsters our</w:t>
      </w:r>
      <w:r w:rsidRPr="00C25F04">
        <w:rPr>
          <w:rFonts w:asciiTheme="minorHAnsi" w:hAnsiTheme="minorHAnsi"/>
        </w:rPr>
        <w:t xml:space="preserve"> international competitors</w:t>
      </w:r>
    </w:p>
    <w:p w:rsidR="00C435AA" w:rsidRPr="00C25F04" w:rsidRDefault="00C435AA" w:rsidP="00C435AA">
      <w:pPr>
        <w:rPr>
          <w:rStyle w:val="Style13ptBold"/>
          <w:rFonts w:asciiTheme="minorHAnsi" w:hAnsiTheme="minorHAnsi"/>
          <w:b w:val="0"/>
          <w:sz w:val="22"/>
        </w:rPr>
      </w:pPr>
      <w:r w:rsidRPr="00C25F04">
        <w:rPr>
          <w:rStyle w:val="Style13ptBold"/>
          <w:rFonts w:asciiTheme="minorHAnsi" w:hAnsiTheme="minorHAnsi"/>
        </w:rPr>
        <w:t>Shapiro 12</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president and CEO of the Consumer Electronics Association and writer about innovation, entrepreneurship, and leadership for Forbes (Gary Shapiro, “Training Our Competition”, 14 March 2012, https://www.forbes.com/sites/garyshapiro/2012/03/14/training-our-competition/#2ae276a33b5a)//abaime</w:t>
      </w:r>
    </w:p>
    <w:p w:rsidR="00C435AA" w:rsidRPr="00C25F04" w:rsidRDefault="00C435AA" w:rsidP="00C435AA">
      <w:pPr>
        <w:rPr>
          <w:rStyle w:val="StyleUnderline"/>
          <w:rFonts w:asciiTheme="minorHAnsi" w:hAnsiTheme="minorHAnsi"/>
          <w:u w:val="none"/>
        </w:rPr>
      </w:pPr>
      <w:r w:rsidRPr="00C25F04">
        <w:rPr>
          <w:rStyle w:val="StyleUnderline"/>
          <w:rFonts w:asciiTheme="minorHAnsi" w:hAnsiTheme="minorHAnsi"/>
        </w:rPr>
        <w:t>Imagine a company that spends significant time, money and effort recruiting and teaching smart, bright interns in the full knowledge that it would not eventually hire them, but would instead be training them to work for its competitors. It sounds like a terrible strategy.</w:t>
      </w:r>
    </w:p>
    <w:p w:rsidR="00C435AA" w:rsidRPr="00C25F04" w:rsidRDefault="00C435AA" w:rsidP="00C435AA">
      <w:pPr>
        <w:rPr>
          <w:rStyle w:val="StyleUnderline"/>
          <w:rFonts w:asciiTheme="minorHAnsi" w:hAnsiTheme="minorHAnsi"/>
        </w:rPr>
      </w:pPr>
      <w:r w:rsidRPr="00C25F04">
        <w:rPr>
          <w:rFonts w:asciiTheme="minorHAnsi" w:hAnsiTheme="minorHAnsi"/>
        </w:rPr>
        <w:t xml:space="preserve">Yet </w:t>
      </w:r>
      <w:r w:rsidRPr="00C25F04">
        <w:rPr>
          <w:rFonts w:asciiTheme="minorHAnsi" w:hAnsiTheme="minorHAnsi"/>
          <w:u w:val="single"/>
        </w:rPr>
        <w:t>that is the strategy the United States is taking it is approach to graduate-level education</w:t>
      </w:r>
      <w:r w:rsidRPr="00C25F04">
        <w:rPr>
          <w:rFonts w:asciiTheme="minorHAnsi" w:hAnsiTheme="minorHAnsi"/>
        </w:rPr>
        <w:t xml:space="preserve">. American taxpayers are subsidizing the training of tens of thousands of foreign graduate students in sciences, math, </w:t>
      </w:r>
      <w:proofErr w:type="gramStart"/>
      <w:r w:rsidRPr="00C25F04">
        <w:rPr>
          <w:rFonts w:asciiTheme="minorHAnsi" w:hAnsiTheme="minorHAnsi"/>
        </w:rPr>
        <w:t>engineering</w:t>
      </w:r>
      <w:proofErr w:type="gramEnd"/>
      <w:r w:rsidRPr="00C25F04">
        <w:rPr>
          <w:rFonts w:asciiTheme="minorHAnsi" w:hAnsiTheme="minorHAnsi"/>
        </w:rPr>
        <w:t xml:space="preserve"> and information technology at top American universities. </w:t>
      </w:r>
      <w:r w:rsidRPr="00C25F04">
        <w:rPr>
          <w:rStyle w:val="StyleUnderline"/>
          <w:rFonts w:asciiTheme="minorHAnsi" w:hAnsiTheme="minorHAnsi"/>
        </w:rPr>
        <w:t>Rather than seeking a return on the investment by incorporating them into our workforce, the United States sends them home once their education is complete.</w:t>
      </w:r>
    </w:p>
    <w:p w:rsidR="00C435AA" w:rsidRPr="00C25F04" w:rsidRDefault="00C435AA" w:rsidP="00C435AA">
      <w:pPr>
        <w:rPr>
          <w:rFonts w:asciiTheme="minorHAnsi" w:hAnsiTheme="minorHAnsi"/>
        </w:rPr>
      </w:pPr>
      <w:r w:rsidRPr="00C25F04">
        <w:rPr>
          <w:rFonts w:asciiTheme="minorHAnsi" w:hAnsiTheme="minorHAnsi"/>
          <w:u w:val="single"/>
        </w:rPr>
        <w:t>The National Science Foundation, for example, invests roughly $7 billion each year in important basic research at American universities. The great bulk of this money goes to research projects undertaken by graduate students</w:t>
      </w:r>
      <w:r w:rsidRPr="00C25F04">
        <w:rPr>
          <w:rFonts w:asciiTheme="minorHAnsi" w:hAnsiTheme="minorHAnsi"/>
        </w:rPr>
        <w:t xml:space="preserve">. According to the Council of Graduate Schools, </w:t>
      </w:r>
      <w:r w:rsidRPr="00C25F04">
        <w:rPr>
          <w:rStyle w:val="StyleUnderline"/>
          <w:rFonts w:asciiTheme="minorHAnsi" w:hAnsiTheme="minorHAnsi"/>
        </w:rPr>
        <w:t>tem</w:t>
      </w:r>
      <w:r w:rsidRPr="00C25F04">
        <w:rPr>
          <w:rFonts w:asciiTheme="minorHAnsi" w:hAnsiTheme="minorHAnsi"/>
          <w:u w:val="single"/>
        </w:rPr>
        <w:t>porary residents in 2010 comprised 45.3 percent of graduate students in engineering and 42.9 percent of graduate students in mathematics and computer science</w:t>
      </w:r>
      <w:r w:rsidRPr="00C25F04">
        <w:rPr>
          <w:rFonts w:asciiTheme="minorHAnsi" w:hAnsiTheme="minorHAnsi"/>
        </w:rPr>
        <w:t>. Those numbers are drastically disproportionate to the overall share of temporary residents among all graduate students, at 14.2 percent.</w:t>
      </w:r>
    </w:p>
    <w:p w:rsidR="00C435AA" w:rsidRPr="00C25F04" w:rsidRDefault="00C435AA" w:rsidP="00C435AA">
      <w:pPr>
        <w:rPr>
          <w:rStyle w:val="StyleUnderline"/>
          <w:rFonts w:asciiTheme="minorHAnsi" w:hAnsiTheme="minorHAnsi"/>
        </w:rPr>
      </w:pPr>
      <w:r w:rsidRPr="00C25F04">
        <w:rPr>
          <w:rFonts w:asciiTheme="minorHAnsi" w:hAnsiTheme="minorHAnsi"/>
        </w:rPr>
        <w:t xml:space="preserve">Furthermore, overall graduate enrollment declined by 1.1 percent in 2010 compared to 2009, but </w:t>
      </w:r>
      <w:r w:rsidRPr="00C25F04">
        <w:rPr>
          <w:rStyle w:val="StyleUnderline"/>
          <w:rFonts w:asciiTheme="minorHAnsi" w:hAnsiTheme="minorHAnsi"/>
        </w:rPr>
        <w:t>enrollment of temporary residents increased 4.6 percent in the same time. Yet, when these students receive their graduate degrees, their student visas expire and they are forced to leave</w:t>
      </w:r>
      <w:r w:rsidRPr="00C25F04">
        <w:rPr>
          <w:rFonts w:asciiTheme="minorHAnsi" w:hAnsiTheme="minorHAnsi"/>
        </w:rPr>
        <w:t xml:space="preserve"> the United States.</w:t>
      </w:r>
    </w:p>
    <w:p w:rsidR="00C435AA" w:rsidRPr="00C25F04" w:rsidRDefault="00C435AA" w:rsidP="00C435AA">
      <w:pPr>
        <w:rPr>
          <w:rFonts w:asciiTheme="minorHAnsi" w:hAnsiTheme="minorHAnsi"/>
        </w:rPr>
      </w:pPr>
      <w:r w:rsidRPr="00C25F04">
        <w:rPr>
          <w:rFonts w:asciiTheme="minorHAnsi" w:hAnsiTheme="minorHAnsi"/>
        </w:rPr>
        <w:t>President Obama recognized the absurdity of the situation his 2012 State of the Union address, pointing out that “as soon as they get their degree, we send them home to invent new products and create new jobs somewhere else. That doesn’t make sense.” His presumptive opponent this November, Gov. Mitt Romney, speaking at the Northern Virginia Technology Council/CEA Presidential Series in February, said that “if someone’s got a PhD, particularly from a U.S. institute of higher learning, or even an accredited foreign institution, staple a green card to it.”</w:t>
      </w:r>
    </w:p>
    <w:p w:rsidR="00C435AA" w:rsidRPr="00C25F04" w:rsidRDefault="00C435AA" w:rsidP="00C435AA">
      <w:pPr>
        <w:rPr>
          <w:rFonts w:asciiTheme="minorHAnsi" w:hAnsiTheme="minorHAnsi"/>
        </w:rPr>
      </w:pPr>
      <w:r w:rsidRPr="00C25F04">
        <w:rPr>
          <w:rFonts w:asciiTheme="minorHAnsi" w:hAnsiTheme="minorHAnsi"/>
        </w:rPr>
        <w:t xml:space="preserve">So if </w:t>
      </w:r>
      <w:r w:rsidRPr="00C25F04">
        <w:rPr>
          <w:rStyle w:val="StyleUnderline"/>
          <w:rFonts w:asciiTheme="minorHAnsi" w:hAnsiTheme="minorHAnsi"/>
        </w:rPr>
        <w:t>leaders of both parties agree that kicking out the top students we train is an absurd policy,</w:t>
      </w:r>
      <w:r w:rsidRPr="00C25F04">
        <w:rPr>
          <w:rFonts w:asciiTheme="minorHAnsi" w:hAnsiTheme="minorHAnsi"/>
        </w:rPr>
        <w:t xml:space="preserve"> why can't we change the policy? Three separate bipartisan bills currently circulating in the Senate and House of Representatives – the Advanced Degree Visa Bill, the Startup Act, and the Immigration Driving Entrepreneurship in America (IDEA) Act – would address foreign student visas, yet the prospects for passage this year are dim in large part because Democrats want to tie the legislation to controversial immigration proposals. This means an agreed-upon fix is stuck in politics as the opportunity for America to keep its taxpayer-financed innovation edge slips sadly away.</w:t>
      </w:r>
    </w:p>
    <w:p w:rsidR="00C435AA" w:rsidRPr="00C25F04" w:rsidRDefault="00C435AA" w:rsidP="00C435AA">
      <w:pPr>
        <w:rPr>
          <w:rStyle w:val="StyleUnderline"/>
          <w:rFonts w:asciiTheme="minorHAnsi" w:hAnsiTheme="minorHAnsi"/>
        </w:rPr>
      </w:pPr>
      <w:r w:rsidRPr="00C25F04">
        <w:rPr>
          <w:rStyle w:val="StyleUnderline"/>
          <w:rFonts w:asciiTheme="minorHAnsi" w:hAnsiTheme="minorHAnsi"/>
        </w:rPr>
        <w:t xml:space="preserve">Innovation is essential to our economy and many high growth areas, especially in the hard sciences, require years of training. We used to get and keep the world's brightest people. </w:t>
      </w:r>
      <w:r w:rsidRPr="00C25F04">
        <w:rPr>
          <w:rStyle w:val="Emphasis"/>
          <w:rFonts w:asciiTheme="minorHAnsi" w:hAnsiTheme="minorHAnsi"/>
        </w:rPr>
        <w:t>Now we only train them and kick them out so they can work for our hungrier international competitors.</w:t>
      </w:r>
    </w:p>
    <w:p w:rsidR="00C435AA" w:rsidRPr="00C25F04" w:rsidRDefault="00C435AA" w:rsidP="00C435AA">
      <w:pPr>
        <w:rPr>
          <w:rStyle w:val="StyleUnderline"/>
          <w:rFonts w:asciiTheme="minorHAnsi" w:hAnsiTheme="minorHAnsi"/>
        </w:rPr>
      </w:pPr>
      <w:r w:rsidRPr="00C25F04">
        <w:rPr>
          <w:rFonts w:asciiTheme="minorHAnsi" w:hAnsiTheme="minorHAnsi"/>
        </w:rPr>
        <w:t xml:space="preserve">To borrow a line from the movie Forrest Gump, “Stupid is as stupid does.” And </w:t>
      </w:r>
      <w:r w:rsidRPr="00C25F04">
        <w:rPr>
          <w:rStyle w:val="StyleUnderline"/>
          <w:rFonts w:asciiTheme="minorHAnsi" w:hAnsiTheme="minorHAnsi"/>
        </w:rPr>
        <w:t>we are stupid to spend our resources training the world's top scientists and then bar them from inventing, creating and innovating in our universities, start-ups and growing companies.</w:t>
      </w:r>
    </w:p>
    <w:p w:rsidR="00C435AA" w:rsidRPr="00C25F04" w:rsidRDefault="00C435AA" w:rsidP="0023218D">
      <w:pPr>
        <w:rPr>
          <w:rFonts w:asciiTheme="minorHAnsi" w:hAnsiTheme="minorHAnsi"/>
        </w:rPr>
      </w:pPr>
    </w:p>
    <w:p w:rsidR="003D1830" w:rsidRPr="00C25F04" w:rsidRDefault="003D1830" w:rsidP="003D1830">
      <w:pPr>
        <w:pStyle w:val="Heading4"/>
        <w:rPr>
          <w:rFonts w:asciiTheme="minorHAnsi" w:hAnsiTheme="minorHAnsi"/>
        </w:rPr>
      </w:pPr>
      <w:r w:rsidRPr="00C25F04">
        <w:rPr>
          <w:rFonts w:asciiTheme="minorHAnsi" w:hAnsiTheme="minorHAnsi"/>
        </w:rPr>
        <w:t xml:space="preserve">The US is lagging behind its counterparts in attracting and retaining foreign students but </w:t>
      </w:r>
      <w:r w:rsidRPr="00C25F04">
        <w:rPr>
          <w:rFonts w:asciiTheme="minorHAnsi" w:hAnsiTheme="minorHAnsi"/>
          <w:u w:val="single"/>
        </w:rPr>
        <w:t>has the capacity</w:t>
      </w:r>
      <w:r w:rsidRPr="00C25F04">
        <w:rPr>
          <w:rFonts w:asciiTheme="minorHAnsi" w:hAnsiTheme="minorHAnsi"/>
        </w:rPr>
        <w:t xml:space="preserve"> to regain its leadership</w:t>
      </w:r>
    </w:p>
    <w:p w:rsidR="003D1830" w:rsidRPr="00C25F04" w:rsidRDefault="003D1830" w:rsidP="003D1830">
      <w:pPr>
        <w:rPr>
          <w:rFonts w:asciiTheme="minorHAnsi" w:hAnsiTheme="minorHAnsi"/>
        </w:rPr>
      </w:pPr>
      <w:r w:rsidRPr="00C25F04">
        <w:rPr>
          <w:rStyle w:val="Style13ptBold"/>
          <w:rFonts w:asciiTheme="minorHAnsi" w:hAnsiTheme="minorHAnsi"/>
        </w:rPr>
        <w:t>Choudaha, 17</w:t>
      </w:r>
      <w:r w:rsidRPr="00C25F04">
        <w:rPr>
          <w:rFonts w:asciiTheme="minorHAnsi" w:hAnsiTheme="minorHAnsi"/>
        </w:rPr>
        <w:t xml:space="preserve"> – co-founder of DrEducation, a research firm specializing in global higher education and holds doctorate in higher education from the University of Denver (Rahul, “Attracting International Students: Can American Higher Education Maintain its Leadership?”, The Huffington Post, 12/06/2017, </w:t>
      </w:r>
      <w:hyperlink r:id="rId54" w:history="1">
        <w:r w:rsidRPr="00C25F04">
          <w:rPr>
            <w:rStyle w:val="Hyperlink"/>
            <w:rFonts w:asciiTheme="minorHAnsi" w:hAnsiTheme="minorHAnsi"/>
          </w:rPr>
          <w:t>https://m.huffpost.com/us/entry/6161588)//RCU</w:t>
        </w:r>
      </w:hyperlink>
    </w:p>
    <w:p w:rsidR="003D1830" w:rsidRPr="00C25F04" w:rsidRDefault="003D1830" w:rsidP="003D1830">
      <w:pPr>
        <w:rPr>
          <w:rFonts w:asciiTheme="minorHAnsi" w:hAnsiTheme="minorHAnsi"/>
        </w:rPr>
      </w:pPr>
      <w:r w:rsidRPr="00C25F04">
        <w:rPr>
          <w:rFonts w:asciiTheme="minorHAnsi" w:hAnsiTheme="minorHAnsi"/>
        </w:rPr>
        <w:t xml:space="preserve">With 886,052 international students enrolled in U.S. higher education in 2013/14, the number of international students has increased by 55 percent from 2003/04, according Institute of International Education. It is easy to infer that U.S. has been hugely successful in attracting international students. However, </w:t>
      </w:r>
      <w:r w:rsidRPr="00C25F04">
        <w:rPr>
          <w:rStyle w:val="StyleUnderline"/>
          <w:rFonts w:asciiTheme="minorHAnsi" w:hAnsiTheme="minorHAnsi"/>
        </w:rPr>
        <w:t>what is lost in the positive growth are some of the acute challenges that can threaten American leadership in attracting and retaining global talent.</w:t>
      </w:r>
      <w:r w:rsidRPr="00C25F04">
        <w:rPr>
          <w:rFonts w:asciiTheme="minorHAnsi" w:hAnsiTheme="minorHAnsi"/>
        </w:rPr>
        <w:t xml:space="preserve"> Here are five facts about international students enrolled in American higher education:</w:t>
      </w:r>
    </w:p>
    <w:p w:rsidR="003D1830" w:rsidRPr="00C25F04" w:rsidRDefault="003D1830" w:rsidP="003D1830">
      <w:pPr>
        <w:rPr>
          <w:rFonts w:asciiTheme="minorHAnsi" w:hAnsiTheme="minorHAnsi"/>
        </w:rPr>
      </w:pPr>
      <w:r w:rsidRPr="00C25F04">
        <w:rPr>
          <w:rFonts w:asciiTheme="minorHAnsi" w:hAnsiTheme="minorHAnsi"/>
        </w:rPr>
        <w:t>1.</w:t>
      </w:r>
      <w:r w:rsidRPr="00C25F04">
        <w:rPr>
          <w:rFonts w:asciiTheme="minorHAnsi" w:hAnsiTheme="minorHAnsi"/>
        </w:rPr>
        <w:tab/>
      </w:r>
      <w:r w:rsidRPr="00C25F04">
        <w:rPr>
          <w:rStyle w:val="StyleUnderline"/>
          <w:rFonts w:asciiTheme="minorHAnsi" w:hAnsiTheme="minorHAnsi"/>
        </w:rPr>
        <w:t>Share of U.S. in international student enrollment has decreased</w:t>
      </w:r>
      <w:r w:rsidRPr="00C25F04">
        <w:rPr>
          <w:rFonts w:asciiTheme="minorHAnsi" w:hAnsiTheme="minorHAnsi"/>
        </w:rPr>
        <w:t xml:space="preserve"> </w:t>
      </w:r>
    </w:p>
    <w:p w:rsidR="003D1830" w:rsidRPr="00C25F04" w:rsidRDefault="003D1830" w:rsidP="003D1830">
      <w:pPr>
        <w:rPr>
          <w:rStyle w:val="StyleUnderline"/>
          <w:rFonts w:asciiTheme="minorHAnsi" w:hAnsiTheme="minorHAnsi"/>
        </w:rPr>
      </w:pPr>
      <w:r w:rsidRPr="00C25F04">
        <w:rPr>
          <w:rFonts w:asciiTheme="minorHAnsi" w:hAnsiTheme="minorHAnsi"/>
        </w:rPr>
        <w:t xml:space="preserve">American higher education system is the leading destination for international students, according to OECD. However, </w:t>
      </w:r>
      <w:r w:rsidRPr="00C25F04">
        <w:rPr>
          <w:rStyle w:val="StyleUnderline"/>
          <w:rFonts w:asciiTheme="minorHAnsi" w:hAnsiTheme="minorHAnsi"/>
        </w:rPr>
        <w:t>post-9/11, destinations like the U.K. and Australia have attracted an increasing number of international students, which has resulted in a decline in market share for the U.S. - from nearly 23 percent in 2000, to 16 percent in 2012.</w:t>
      </w:r>
    </w:p>
    <w:p w:rsidR="003D1830" w:rsidRPr="00C25F04" w:rsidRDefault="003D1830" w:rsidP="003D1830">
      <w:pPr>
        <w:rPr>
          <w:rFonts w:asciiTheme="minorHAnsi" w:hAnsiTheme="minorHAnsi"/>
        </w:rPr>
      </w:pPr>
      <w:r w:rsidRPr="00C25F04">
        <w:rPr>
          <w:rFonts w:asciiTheme="minorHAnsi" w:hAnsiTheme="minorHAnsi"/>
        </w:rPr>
        <w:t>2.</w:t>
      </w:r>
      <w:r w:rsidRPr="00C25F04">
        <w:rPr>
          <w:rFonts w:asciiTheme="minorHAnsi" w:hAnsiTheme="minorHAnsi"/>
        </w:rPr>
        <w:tab/>
      </w:r>
      <w:r w:rsidRPr="00C25F04">
        <w:rPr>
          <w:rStyle w:val="StyleUnderline"/>
          <w:rFonts w:asciiTheme="minorHAnsi" w:hAnsiTheme="minorHAnsi"/>
        </w:rPr>
        <w:t>New destinations are further fueling the competition</w:t>
      </w:r>
      <w:r w:rsidRPr="00C25F04">
        <w:rPr>
          <w:rFonts w:asciiTheme="minorHAnsi" w:hAnsiTheme="minorHAnsi"/>
        </w:rPr>
        <w:t xml:space="preserve"> </w:t>
      </w:r>
    </w:p>
    <w:p w:rsidR="003D1830" w:rsidRPr="00C25F04" w:rsidRDefault="003D1830" w:rsidP="003D1830">
      <w:pPr>
        <w:rPr>
          <w:rStyle w:val="StyleUnderline"/>
          <w:rFonts w:asciiTheme="minorHAnsi" w:hAnsiTheme="minorHAnsi"/>
        </w:rPr>
      </w:pPr>
      <w:r w:rsidRPr="00C25F04">
        <w:rPr>
          <w:rStyle w:val="StyleUnderline"/>
          <w:rFonts w:asciiTheme="minorHAnsi" w:hAnsiTheme="minorHAnsi"/>
        </w:rPr>
        <w:t>Emerging markets are offering</w:t>
      </w:r>
      <w:r w:rsidRPr="00C25F04">
        <w:rPr>
          <w:rFonts w:asciiTheme="minorHAnsi" w:hAnsiTheme="minorHAnsi"/>
        </w:rPr>
        <w:t xml:space="preserve"> increasing opportunities for students who want to be part of their growth story and at the same time earn </w:t>
      </w:r>
      <w:r w:rsidRPr="00C25F04">
        <w:rPr>
          <w:rStyle w:val="StyleUnderline"/>
          <w:rFonts w:asciiTheme="minorHAnsi" w:hAnsiTheme="minorHAnsi"/>
        </w:rPr>
        <w:t>a foreign degree at a lower cost</w:t>
      </w:r>
      <w:r w:rsidRPr="00C25F04">
        <w:rPr>
          <w:rFonts w:asciiTheme="minorHAnsi" w:hAnsiTheme="minorHAnsi"/>
        </w:rPr>
        <w:t xml:space="preserve">. For example, </w:t>
      </w:r>
      <w:r w:rsidRPr="00C25F04">
        <w:rPr>
          <w:rStyle w:val="StyleUnderline"/>
          <w:rFonts w:asciiTheme="minorHAnsi" w:hAnsiTheme="minorHAnsi"/>
        </w:rPr>
        <w:t>the number of Korean students going to China has been consistently increasing and</w:t>
      </w:r>
      <w:r w:rsidRPr="00C25F04">
        <w:rPr>
          <w:rFonts w:asciiTheme="minorHAnsi" w:hAnsiTheme="minorHAnsi"/>
        </w:rPr>
        <w:t xml:space="preserve"> at the same time it has been </w:t>
      </w:r>
      <w:r w:rsidRPr="00C25F04">
        <w:rPr>
          <w:rStyle w:val="StyleUnderline"/>
          <w:rFonts w:asciiTheme="minorHAnsi" w:hAnsiTheme="minorHAnsi"/>
        </w:rPr>
        <w:t>decreasing for the U.S.</w:t>
      </w:r>
    </w:p>
    <w:p w:rsidR="003D1830" w:rsidRPr="00C25F04" w:rsidRDefault="003D1830" w:rsidP="003D1830">
      <w:pPr>
        <w:rPr>
          <w:rStyle w:val="StyleUnderline"/>
          <w:rFonts w:asciiTheme="minorHAnsi" w:hAnsiTheme="minorHAnsi"/>
        </w:rPr>
      </w:pPr>
      <w:r w:rsidRPr="00C25F04">
        <w:rPr>
          <w:rFonts w:asciiTheme="minorHAnsi" w:hAnsiTheme="minorHAnsi"/>
        </w:rPr>
        <w:t>3.</w:t>
      </w:r>
      <w:r w:rsidRPr="00C25F04">
        <w:rPr>
          <w:rFonts w:asciiTheme="minorHAnsi" w:hAnsiTheme="minorHAnsi"/>
        </w:rPr>
        <w:tab/>
      </w:r>
      <w:r w:rsidRPr="00C25F04">
        <w:rPr>
          <w:rStyle w:val="StyleUnderline"/>
          <w:rFonts w:asciiTheme="minorHAnsi" w:hAnsiTheme="minorHAnsi"/>
        </w:rPr>
        <w:t xml:space="preserve">U.S. institutions have the capacity to enroll more international students </w:t>
      </w:r>
    </w:p>
    <w:p w:rsidR="003D1830" w:rsidRPr="00C25F04" w:rsidRDefault="003D1830" w:rsidP="003D1830">
      <w:pPr>
        <w:rPr>
          <w:rStyle w:val="StyleUnderline"/>
          <w:rFonts w:asciiTheme="minorHAnsi" w:hAnsiTheme="minorHAnsi"/>
        </w:rPr>
      </w:pPr>
      <w:r w:rsidRPr="00C25F04">
        <w:rPr>
          <w:rStyle w:val="StyleUnderline"/>
          <w:rFonts w:asciiTheme="minorHAnsi" w:hAnsiTheme="minorHAnsi"/>
        </w:rPr>
        <w:t>International students account for only four percent of total enrollment in the U.S. higher education as compared to 18 percent in the UK and 19 percent in Australia</w:t>
      </w:r>
      <w:r w:rsidRPr="00C25F04">
        <w:rPr>
          <w:rFonts w:asciiTheme="minorHAnsi" w:hAnsiTheme="minorHAnsi"/>
        </w:rPr>
        <w:t xml:space="preserve">, according to OECD. Given the size, scale and diversity of the U.S. higher education system, </w:t>
      </w:r>
      <w:r w:rsidRPr="00C25F04">
        <w:rPr>
          <w:rStyle w:val="StyleUnderline"/>
          <w:rFonts w:asciiTheme="minorHAnsi" w:hAnsiTheme="minorHAnsi"/>
        </w:rPr>
        <w:t>there remains untapped potential to attract more international students.</w:t>
      </w:r>
    </w:p>
    <w:p w:rsidR="003D1830" w:rsidRPr="00C25F04" w:rsidRDefault="003D1830" w:rsidP="003D1830">
      <w:pPr>
        <w:rPr>
          <w:rFonts w:asciiTheme="minorHAnsi" w:hAnsiTheme="minorHAnsi"/>
        </w:rPr>
      </w:pPr>
      <w:r w:rsidRPr="00C25F04">
        <w:rPr>
          <w:rFonts w:asciiTheme="minorHAnsi" w:hAnsiTheme="minorHAnsi"/>
        </w:rPr>
        <w:t>4.</w:t>
      </w:r>
      <w:r w:rsidRPr="00C25F04">
        <w:rPr>
          <w:rFonts w:asciiTheme="minorHAnsi" w:hAnsiTheme="minorHAnsi"/>
        </w:rPr>
        <w:tab/>
      </w:r>
      <w:r w:rsidRPr="00C25F04">
        <w:rPr>
          <w:rStyle w:val="StyleUnderline"/>
          <w:rFonts w:asciiTheme="minorHAnsi" w:hAnsiTheme="minorHAnsi"/>
        </w:rPr>
        <w:t>Many institutions are struggling to attract international students</w:t>
      </w:r>
      <w:r w:rsidRPr="00C25F04">
        <w:rPr>
          <w:rFonts w:asciiTheme="minorHAnsi" w:hAnsiTheme="minorHAnsi"/>
        </w:rPr>
        <w:t xml:space="preserve"> </w:t>
      </w:r>
    </w:p>
    <w:p w:rsidR="003D1830" w:rsidRPr="00C25F04" w:rsidRDefault="003D1830" w:rsidP="003D1830">
      <w:pPr>
        <w:rPr>
          <w:rFonts w:asciiTheme="minorHAnsi" w:hAnsiTheme="minorHAnsi"/>
        </w:rPr>
      </w:pPr>
      <w:r w:rsidRPr="00C25F04">
        <w:rPr>
          <w:rFonts w:asciiTheme="minorHAnsi" w:hAnsiTheme="minorHAnsi"/>
        </w:rPr>
        <w:t xml:space="preserve">Nearly </w:t>
      </w:r>
      <w:r w:rsidRPr="00C25F04">
        <w:rPr>
          <w:rStyle w:val="StyleUnderline"/>
          <w:rFonts w:asciiTheme="minorHAnsi" w:hAnsiTheme="minorHAnsi"/>
        </w:rPr>
        <w:t>two-thirds of international students in the U.S. are enrolled in just 200 universities. Given that the U.S. has 4,500 post-secondary degree granting institutions, this</w:t>
      </w:r>
      <w:r w:rsidRPr="00C25F04">
        <w:rPr>
          <w:rFonts w:asciiTheme="minorHAnsi" w:hAnsiTheme="minorHAnsi"/>
        </w:rPr>
        <w:t xml:space="preserve"> concentration </w:t>
      </w:r>
      <w:r w:rsidRPr="00C25F04">
        <w:rPr>
          <w:rStyle w:val="StyleUnderline"/>
          <w:rFonts w:asciiTheme="minorHAnsi" w:hAnsiTheme="minorHAnsi"/>
        </w:rPr>
        <w:t>implies challenges for rest of the institutions</w:t>
      </w:r>
      <w:r w:rsidRPr="00C25F04">
        <w:rPr>
          <w:rFonts w:asciiTheme="minorHAnsi" w:hAnsiTheme="minorHAnsi"/>
        </w:rPr>
        <w:t xml:space="preserve"> for a variety of controllable (e.g. lack of know-how to recruit and retain students) and uncontrollable reasons (e.g. location).</w:t>
      </w:r>
    </w:p>
    <w:p w:rsidR="003D1830" w:rsidRPr="00C25F04" w:rsidRDefault="003D1830" w:rsidP="003D1830">
      <w:pPr>
        <w:rPr>
          <w:rFonts w:asciiTheme="minorHAnsi" w:hAnsiTheme="minorHAnsi"/>
        </w:rPr>
      </w:pPr>
      <w:r w:rsidRPr="00C25F04">
        <w:rPr>
          <w:rFonts w:asciiTheme="minorHAnsi" w:hAnsiTheme="minorHAnsi"/>
        </w:rPr>
        <w:t>5.</w:t>
      </w:r>
      <w:r w:rsidRPr="00C25F04">
        <w:rPr>
          <w:rFonts w:asciiTheme="minorHAnsi" w:hAnsiTheme="minorHAnsi"/>
        </w:rPr>
        <w:tab/>
      </w:r>
      <w:r w:rsidRPr="00C25F04">
        <w:rPr>
          <w:rStyle w:val="StyleUnderline"/>
          <w:rFonts w:asciiTheme="minorHAnsi" w:hAnsiTheme="minorHAnsi"/>
        </w:rPr>
        <w:t>Others are struggling to diversify international student source countries</w:t>
      </w:r>
    </w:p>
    <w:p w:rsidR="003D1830" w:rsidRPr="00C25F04" w:rsidRDefault="003D1830" w:rsidP="003D1830">
      <w:pPr>
        <w:rPr>
          <w:rFonts w:asciiTheme="minorHAnsi" w:hAnsiTheme="minorHAnsi"/>
        </w:rPr>
      </w:pPr>
      <w:r w:rsidRPr="00C25F04">
        <w:rPr>
          <w:rFonts w:asciiTheme="minorHAnsi" w:hAnsiTheme="minorHAnsi"/>
        </w:rPr>
        <w:t>While overall number of internationals students has increased most of it was driven by growth from a few countries. For example, students from China now form nearly one-third of all international students in the U.S. and their growth have contributed nearly 60 percent of total growth in enrollment in 2013/14.</w:t>
      </w:r>
    </w:p>
    <w:p w:rsidR="003D1830" w:rsidRPr="00C25F04" w:rsidRDefault="003D1830" w:rsidP="003D1830">
      <w:pPr>
        <w:rPr>
          <w:rFonts w:asciiTheme="minorHAnsi" w:hAnsiTheme="minorHAnsi"/>
        </w:rPr>
      </w:pPr>
      <w:r w:rsidRPr="00C25F04">
        <w:rPr>
          <w:rFonts w:asciiTheme="minorHAnsi" w:hAnsiTheme="minorHAnsi"/>
        </w:rPr>
        <w:t xml:space="preserve">These five facts illustrate that </w:t>
      </w:r>
      <w:r w:rsidRPr="00C25F04">
        <w:rPr>
          <w:rStyle w:val="StyleUnderline"/>
          <w:rFonts w:asciiTheme="minorHAnsi" w:hAnsiTheme="minorHAnsi"/>
        </w:rPr>
        <w:t xml:space="preserve">maintaining U.S. leadership in attracting and retaining global talent will require a lot more to be done in </w:t>
      </w:r>
      <w:proofErr w:type="gramStart"/>
      <w:r w:rsidRPr="00C25F04">
        <w:rPr>
          <w:rStyle w:val="StyleUnderline"/>
          <w:rFonts w:asciiTheme="minorHAnsi" w:hAnsiTheme="minorHAnsi"/>
        </w:rPr>
        <w:t>an</w:t>
      </w:r>
      <w:proofErr w:type="gramEnd"/>
      <w:r w:rsidRPr="00C25F04">
        <w:rPr>
          <w:rStyle w:val="StyleUnderline"/>
          <w:rFonts w:asciiTheme="minorHAnsi" w:hAnsiTheme="minorHAnsi"/>
        </w:rPr>
        <w:t xml:space="preserve"> proactive, informed and collaborative at the policy and institutional levels</w:t>
      </w:r>
      <w:r w:rsidRPr="00C25F04">
        <w:rPr>
          <w:rFonts w:asciiTheme="minorHAnsi" w:hAnsiTheme="minorHAnsi"/>
        </w:rPr>
        <w:t>. This includes not only understanding the diversity of international student segments but also building institutional capacities to recruit from diverse source countries and investing in the success and experiences of international students.</w:t>
      </w:r>
    </w:p>
    <w:p w:rsidR="003D1830" w:rsidRPr="00C25F04" w:rsidRDefault="003D1830" w:rsidP="003D1830">
      <w:pPr>
        <w:rPr>
          <w:rFonts w:asciiTheme="minorHAnsi" w:hAnsiTheme="minorHAnsi"/>
        </w:rPr>
      </w:pPr>
      <w:r w:rsidRPr="00C25F04">
        <w:rPr>
          <w:rFonts w:asciiTheme="minorHAnsi" w:hAnsiTheme="minorHAnsi"/>
        </w:rPr>
        <w:t>International Education Week, a joint initiative of the U.S. Department of State and the U.S. Department of Education, is one such opportunity for institutions and individuals to celebrate and support the benefits of international education and exchange worldwide.</w:t>
      </w:r>
    </w:p>
    <w:p w:rsidR="0023218D" w:rsidRPr="00C25F04" w:rsidRDefault="0023218D" w:rsidP="0023218D">
      <w:pPr>
        <w:rPr>
          <w:rFonts w:asciiTheme="minorHAnsi" w:hAnsiTheme="minorHAnsi"/>
        </w:rPr>
      </w:pPr>
    </w:p>
    <w:p w:rsidR="00277E82" w:rsidRPr="00C25F04" w:rsidRDefault="00277E82" w:rsidP="00277E82">
      <w:pPr>
        <w:pStyle w:val="Heading4"/>
        <w:rPr>
          <w:rFonts w:asciiTheme="minorHAnsi" w:hAnsiTheme="minorHAnsi"/>
        </w:rPr>
      </w:pPr>
      <w:r w:rsidRPr="00C25F04">
        <w:rPr>
          <w:rFonts w:asciiTheme="minorHAnsi" w:hAnsiTheme="minorHAnsi"/>
        </w:rPr>
        <w:t>The rest of the world, particularly China, is gaining on us – universities are the key internal link</w:t>
      </w:r>
    </w:p>
    <w:p w:rsidR="00277E82" w:rsidRPr="00C25F04" w:rsidRDefault="00277E82" w:rsidP="00277E82">
      <w:pPr>
        <w:rPr>
          <w:rFonts w:asciiTheme="minorHAnsi" w:hAnsiTheme="minorHAnsi"/>
        </w:rPr>
      </w:pPr>
      <w:r w:rsidRPr="00C25F04">
        <w:rPr>
          <w:rStyle w:val="Style13ptBold"/>
          <w:rFonts w:asciiTheme="minorHAnsi" w:hAnsiTheme="minorHAnsi"/>
        </w:rPr>
        <w:t>Campbell, 18</w:t>
      </w:r>
      <w:r w:rsidRPr="00C25F04">
        <w:rPr>
          <w:rFonts w:asciiTheme="minorHAnsi" w:hAnsiTheme="minorHAnsi"/>
        </w:rPr>
        <w:t xml:space="preserve"> – senior reporter at Bloomberg and recipient of the National Press Club Award (Matthew, “If Trump Gets His Way, America Won’t Be No. 1 in Science Much Longer”, Bloomberg, 1/24/2018, </w:t>
      </w:r>
      <w:hyperlink r:id="rId55" w:history="1">
        <w:r w:rsidRPr="00C25F04">
          <w:rPr>
            <w:rStyle w:val="Hyperlink"/>
            <w:rFonts w:asciiTheme="minorHAnsi" w:hAnsiTheme="minorHAnsi"/>
          </w:rPr>
          <w:t>https://www.bloomberg.com/news/articles/2018-01-25/in-science-u-s-won-t-be-first-for-long-if-trump-gets-his-way)//RCU</w:t>
        </w:r>
      </w:hyperlink>
    </w:p>
    <w:p w:rsidR="00277E82" w:rsidRPr="00C25F04" w:rsidRDefault="00277E82" w:rsidP="00277E82">
      <w:pPr>
        <w:rPr>
          <w:rFonts w:asciiTheme="minorHAnsi" w:hAnsiTheme="minorHAnsi"/>
        </w:rPr>
      </w:pPr>
      <w:r w:rsidRPr="00C25F04">
        <w:rPr>
          <w:rFonts w:asciiTheme="minorHAnsi" w:hAnsiTheme="minorHAnsi"/>
        </w:rPr>
        <w:t>Global Competition</w:t>
      </w:r>
    </w:p>
    <w:p w:rsidR="00277E82" w:rsidRPr="00C25F04" w:rsidRDefault="00277E82" w:rsidP="00277E82">
      <w:pPr>
        <w:rPr>
          <w:rFonts w:asciiTheme="minorHAnsi" w:hAnsiTheme="minorHAnsi"/>
        </w:rPr>
      </w:pPr>
      <w:r w:rsidRPr="00C25F04">
        <w:rPr>
          <w:rFonts w:asciiTheme="minorHAnsi" w:hAnsiTheme="minorHAnsi"/>
        </w:rPr>
        <w:t>Yet even before the Trump-era, science funding was failing to keep pace with economic growth. Excluding defense, U.S. federal funding for research and development declined from 0.6 percent of GDP in the 1970s to less than 0.4 percent today, according to the American Association for the Advancement of Science.</w:t>
      </w:r>
    </w:p>
    <w:p w:rsidR="00277E82" w:rsidRPr="00C25F04" w:rsidRDefault="00277E82" w:rsidP="00277E82">
      <w:pPr>
        <w:rPr>
          <w:rStyle w:val="StyleUnderline"/>
          <w:rFonts w:asciiTheme="minorHAnsi" w:hAnsiTheme="minorHAnsi"/>
        </w:rPr>
      </w:pPr>
      <w:r w:rsidRPr="00C25F04">
        <w:rPr>
          <w:rStyle w:val="StyleUnderline"/>
          <w:rFonts w:asciiTheme="minorHAnsi" w:hAnsiTheme="minorHAnsi"/>
        </w:rPr>
        <w:t>The more Trump touts his “America First” rhetoric, the more room international universities have to attract talent that would otherwise head to the U.S.</w:t>
      </w:r>
    </w:p>
    <w:p w:rsidR="00277E82" w:rsidRPr="00C25F04" w:rsidRDefault="00277E82" w:rsidP="00277E82">
      <w:pPr>
        <w:rPr>
          <w:rFonts w:asciiTheme="minorHAnsi" w:hAnsiTheme="minorHAnsi"/>
        </w:rPr>
      </w:pPr>
      <w:r w:rsidRPr="00C25F04">
        <w:rPr>
          <w:rStyle w:val="StyleUnderline"/>
          <w:rFonts w:asciiTheme="minorHAnsi" w:hAnsiTheme="minorHAnsi"/>
        </w:rPr>
        <w:t>"The access to talent is important for organizations and countries alike,”</w:t>
      </w:r>
      <w:r w:rsidRPr="00C25F04">
        <w:rPr>
          <w:rFonts w:asciiTheme="minorHAnsi" w:hAnsiTheme="minorHAnsi"/>
        </w:rPr>
        <w:t xml:space="preserve"> said Jonas Prising, chairman and chief executive officer of Manpowergroup Inc. “</w:t>
      </w:r>
      <w:r w:rsidRPr="00C25F04">
        <w:rPr>
          <w:rStyle w:val="StyleUnderline"/>
          <w:rFonts w:asciiTheme="minorHAnsi" w:hAnsiTheme="minorHAnsi"/>
        </w:rPr>
        <w:t xml:space="preserve">When you send a message that ‘we will be more selective,’ it can also send a message talent is not welcome.” </w:t>
      </w:r>
    </w:p>
    <w:p w:rsidR="00277E82" w:rsidRPr="00C25F04" w:rsidRDefault="00277E82" w:rsidP="00277E82">
      <w:pPr>
        <w:rPr>
          <w:rStyle w:val="StyleUnderline"/>
          <w:rFonts w:asciiTheme="minorHAnsi" w:hAnsiTheme="minorHAnsi"/>
        </w:rPr>
      </w:pPr>
      <w:r w:rsidRPr="00C25F04">
        <w:rPr>
          <w:rStyle w:val="StyleUnderline"/>
          <w:rFonts w:asciiTheme="minorHAnsi" w:hAnsiTheme="minorHAnsi"/>
        </w:rPr>
        <w:t>Canadian universities, which have received large boosts in funding for AI research</w:t>
      </w:r>
      <w:r w:rsidRPr="00C25F04">
        <w:rPr>
          <w:rFonts w:asciiTheme="minorHAnsi" w:hAnsiTheme="minorHAnsi"/>
        </w:rPr>
        <w:t xml:space="preserve"> from Prime Minister Justin Trudeau’s government, </w:t>
      </w:r>
      <w:r w:rsidRPr="00C25F04">
        <w:rPr>
          <w:rStyle w:val="StyleUnderline"/>
          <w:rFonts w:asciiTheme="minorHAnsi" w:hAnsiTheme="minorHAnsi"/>
        </w:rPr>
        <w:t>have reported soaring applications since Trump’s election. The number of international students studying in Canada rose 11 percent in the year to November, to 192,000.</w:t>
      </w:r>
    </w:p>
    <w:p w:rsidR="00277E82" w:rsidRPr="00C25F04" w:rsidRDefault="00277E82" w:rsidP="00277E82">
      <w:pPr>
        <w:rPr>
          <w:rStyle w:val="StyleUnderline"/>
          <w:rFonts w:asciiTheme="minorHAnsi" w:hAnsiTheme="minorHAnsi"/>
        </w:rPr>
      </w:pPr>
      <w:r w:rsidRPr="00C25F04">
        <w:rPr>
          <w:rStyle w:val="StyleUnderline"/>
          <w:rFonts w:asciiTheme="minorHAnsi" w:hAnsiTheme="minorHAnsi"/>
        </w:rPr>
        <w:t xml:space="preserve">China is also making strides, </w:t>
      </w:r>
      <w:r w:rsidRPr="00C25F04">
        <w:rPr>
          <w:rStyle w:val="Emphasis"/>
          <w:rFonts w:asciiTheme="minorHAnsi" w:hAnsiTheme="minorHAnsi"/>
        </w:rPr>
        <w:t>emerging as a far more realistic alternative source of discoveries</w:t>
      </w:r>
      <w:r w:rsidRPr="00C25F04">
        <w:rPr>
          <w:rStyle w:val="StyleUnderline"/>
          <w:rFonts w:asciiTheme="minorHAnsi" w:hAnsiTheme="minorHAnsi"/>
        </w:rPr>
        <w:t xml:space="preserve"> than it might have been a few years ago.</w:t>
      </w:r>
      <w:r w:rsidRPr="00C25F04">
        <w:rPr>
          <w:rFonts w:asciiTheme="minorHAnsi" w:hAnsiTheme="minorHAnsi"/>
        </w:rPr>
        <w:t xml:space="preserve"> In classic centrally planned style, </w:t>
      </w:r>
      <w:r w:rsidRPr="00C25F04">
        <w:rPr>
          <w:rStyle w:val="StyleUnderline"/>
          <w:rFonts w:asciiTheme="minorHAnsi" w:hAnsiTheme="minorHAnsi"/>
        </w:rPr>
        <w:t>China’s State Council last year unveiled a plan to create an AI industry worth $150 billion by 2030. Similar efforts are under way in life sciences and green energy – a burgeoning sector in which the U.S. is lagging Europe and Asia.</w:t>
      </w:r>
    </w:p>
    <w:p w:rsidR="00277E82" w:rsidRPr="00C25F04" w:rsidRDefault="00277E82" w:rsidP="00277E82">
      <w:pPr>
        <w:rPr>
          <w:rStyle w:val="StyleUnderline"/>
          <w:rFonts w:asciiTheme="minorHAnsi" w:hAnsiTheme="minorHAnsi"/>
        </w:rPr>
      </w:pPr>
      <w:r w:rsidRPr="00C25F04">
        <w:rPr>
          <w:rFonts w:asciiTheme="minorHAnsi" w:hAnsiTheme="minorHAnsi"/>
        </w:rPr>
        <w:t xml:space="preserve">Such top-down approaches to innovation will inevitably create inefficiencies as resources are allocated according to dictates other than market forces. </w:t>
      </w:r>
      <w:r w:rsidRPr="00C25F04">
        <w:rPr>
          <w:rStyle w:val="StyleUnderline"/>
          <w:rFonts w:asciiTheme="minorHAnsi" w:hAnsiTheme="minorHAnsi"/>
        </w:rPr>
        <w:t>But it can’t be denied that a technological awakening is underway in China, said Kai-Fu Lee, a former head of Google’s operations in the world’s second-largest economy.</w:t>
      </w:r>
    </w:p>
    <w:p w:rsidR="00277E82" w:rsidRPr="00C25F04" w:rsidRDefault="00277E82" w:rsidP="00277E82">
      <w:pPr>
        <w:rPr>
          <w:rStyle w:val="StyleUnderline"/>
          <w:rFonts w:asciiTheme="minorHAnsi" w:hAnsiTheme="minorHAnsi"/>
        </w:rPr>
      </w:pPr>
      <w:r w:rsidRPr="00C25F04">
        <w:rPr>
          <w:rStyle w:val="StyleUnderline"/>
          <w:rFonts w:asciiTheme="minorHAnsi" w:hAnsiTheme="minorHAnsi"/>
        </w:rPr>
        <w:t>Between a rapidly advancing China and would-be rivals like India, to say nothing of smaller technology hubs like Israel and Singapore, aspiring innovators have more options than ever before. It’s a reality that weighs heavily on the mind of the people trying to keep the U.S. as the destination of choice for the world’s cleverest people.</w:t>
      </w:r>
    </w:p>
    <w:p w:rsidR="00277E82" w:rsidRPr="00C25F04" w:rsidRDefault="00277E82" w:rsidP="00277E82">
      <w:pPr>
        <w:rPr>
          <w:rFonts w:asciiTheme="minorHAnsi" w:hAnsiTheme="minorHAnsi"/>
        </w:rPr>
      </w:pPr>
      <w:r w:rsidRPr="00C25F04">
        <w:rPr>
          <w:rStyle w:val="StyleUnderline"/>
          <w:rFonts w:asciiTheme="minorHAnsi" w:hAnsiTheme="minorHAnsi"/>
        </w:rPr>
        <w:t>“For so many years, U.S. higher education was the envy of the world. Everybody wanted to come. And to give up that competitive position, that comparative advantage, would be tragic for the country,”</w:t>
      </w:r>
      <w:r w:rsidRPr="00C25F04">
        <w:rPr>
          <w:rFonts w:asciiTheme="minorHAnsi" w:hAnsiTheme="minorHAnsi"/>
        </w:rPr>
        <w:t xml:space="preserve"> Peter Salovey, the president of Yale University, said in an interview in Davos. “</w:t>
      </w:r>
      <w:r w:rsidRPr="00C25F04">
        <w:rPr>
          <w:rStyle w:val="StyleUnderline"/>
          <w:rFonts w:asciiTheme="minorHAnsi" w:hAnsiTheme="minorHAnsi"/>
        </w:rPr>
        <w:t>It would be so far from the national interest</w:t>
      </w:r>
      <w:r w:rsidRPr="00C25F04">
        <w:rPr>
          <w:rFonts w:asciiTheme="minorHAnsi" w:hAnsiTheme="minorHAnsi"/>
        </w:rPr>
        <w:t>.”</w:t>
      </w:r>
    </w:p>
    <w:p w:rsidR="003A2242" w:rsidRPr="00C25F04" w:rsidRDefault="003A2242" w:rsidP="003A2242">
      <w:pPr>
        <w:rPr>
          <w:rFonts w:asciiTheme="minorHAnsi" w:hAnsiTheme="minorHAnsi"/>
        </w:rPr>
      </w:pPr>
    </w:p>
    <w:p w:rsidR="00604084" w:rsidRPr="00C25F04" w:rsidRDefault="00604084" w:rsidP="00604084">
      <w:pPr>
        <w:rPr>
          <w:rFonts w:asciiTheme="minorHAnsi" w:hAnsiTheme="minorHAnsi"/>
        </w:rPr>
      </w:pPr>
    </w:p>
    <w:p w:rsidR="00604084" w:rsidRPr="00C25F04" w:rsidRDefault="00604084" w:rsidP="00604084">
      <w:pPr>
        <w:rPr>
          <w:rFonts w:asciiTheme="minorHAnsi" w:hAnsiTheme="minorHAnsi"/>
        </w:rPr>
      </w:pPr>
    </w:p>
    <w:p w:rsidR="00477D15" w:rsidRPr="00C25F04" w:rsidRDefault="00477D15" w:rsidP="00477D15">
      <w:pPr>
        <w:pStyle w:val="Heading3"/>
        <w:rPr>
          <w:rFonts w:asciiTheme="minorHAnsi" w:hAnsiTheme="minorHAnsi"/>
        </w:rPr>
      </w:pPr>
      <w:r w:rsidRPr="00C25F04">
        <w:rPr>
          <w:rFonts w:asciiTheme="minorHAnsi" w:hAnsiTheme="minorHAnsi"/>
        </w:rPr>
        <w:t>AT: OPT / Other Polices Retaining Immigrants</w:t>
      </w:r>
    </w:p>
    <w:p w:rsidR="00477D15" w:rsidRPr="00C25F04" w:rsidRDefault="00477D15" w:rsidP="00477D15">
      <w:pPr>
        <w:rPr>
          <w:rFonts w:asciiTheme="minorHAnsi" w:hAnsiTheme="minorHAnsi"/>
        </w:rPr>
      </w:pPr>
    </w:p>
    <w:p w:rsidR="00B02931" w:rsidRPr="00C25F04" w:rsidRDefault="00B02931" w:rsidP="00B02931">
      <w:pPr>
        <w:pStyle w:val="Heading4"/>
        <w:rPr>
          <w:rFonts w:asciiTheme="minorHAnsi" w:hAnsiTheme="minorHAnsi"/>
        </w:rPr>
      </w:pPr>
      <w:r w:rsidRPr="00C25F04">
        <w:rPr>
          <w:rFonts w:asciiTheme="minorHAnsi" w:hAnsiTheme="minorHAnsi"/>
        </w:rPr>
        <w:t xml:space="preserve">OPT is just a </w:t>
      </w:r>
      <w:r w:rsidRPr="00C25F04">
        <w:rPr>
          <w:rFonts w:asciiTheme="minorHAnsi" w:hAnsiTheme="minorHAnsi"/>
          <w:u w:val="single"/>
        </w:rPr>
        <w:t>temporary solution</w:t>
      </w:r>
    </w:p>
    <w:p w:rsidR="00B02931" w:rsidRPr="00C25F04" w:rsidRDefault="00B02931" w:rsidP="00B02931">
      <w:pPr>
        <w:rPr>
          <w:rStyle w:val="Style13ptBold"/>
          <w:rFonts w:asciiTheme="minorHAnsi" w:hAnsiTheme="minorHAnsi"/>
          <w:b w:val="0"/>
          <w:sz w:val="16"/>
          <w:szCs w:val="16"/>
        </w:rPr>
      </w:pPr>
      <w:r w:rsidRPr="00C25F04">
        <w:rPr>
          <w:rStyle w:val="Style13ptBold"/>
          <w:rFonts w:asciiTheme="minorHAnsi" w:hAnsiTheme="minorHAnsi"/>
        </w:rPr>
        <w:t xml:space="preserve">Ruiz 15 </w:t>
      </w:r>
      <w:r w:rsidRPr="00C25F04">
        <w:rPr>
          <w:rFonts w:asciiTheme="minorHAnsi" w:hAnsiTheme="minorHAnsi"/>
        </w:rPr>
        <w:t xml:space="preserve">– immigration reporter for the Brookings </w:t>
      </w:r>
      <w:proofErr w:type="gramStart"/>
      <w:r w:rsidRPr="00C25F04">
        <w:rPr>
          <w:rFonts w:asciiTheme="minorHAnsi" w:hAnsiTheme="minorHAnsi"/>
        </w:rPr>
        <w:t>Institute(</w:t>
      </w:r>
      <w:proofErr w:type="gramEnd"/>
      <w:r w:rsidRPr="00C25F04">
        <w:rPr>
          <w:rFonts w:asciiTheme="minorHAnsi" w:hAnsiTheme="minorHAnsi"/>
        </w:rPr>
        <w:t>Neil Ruiz, “A smarter way to retain STEM foreign students”, 25 March 2015, https://www.brookings.edu/blog/the-avenue/2015/03/25/a-smarter-way-to-retain-stem-foreign-students/)//abaome</w:t>
      </w:r>
    </w:p>
    <w:p w:rsidR="00B02931" w:rsidRPr="00C25F04" w:rsidRDefault="00B02931" w:rsidP="00B02931">
      <w:pPr>
        <w:rPr>
          <w:rFonts w:asciiTheme="minorHAnsi" w:hAnsiTheme="minorHAnsi"/>
          <w:u w:val="single"/>
        </w:rPr>
      </w:pPr>
      <w:r w:rsidRPr="00C25F04">
        <w:rPr>
          <w:rFonts w:asciiTheme="minorHAnsi" w:hAnsiTheme="minorHAnsi"/>
        </w:rPr>
        <w:t xml:space="preserve">Furthermore, </w:t>
      </w:r>
      <w:r w:rsidRPr="00C25F04">
        <w:rPr>
          <w:rFonts w:asciiTheme="minorHAnsi" w:hAnsiTheme="minorHAnsi"/>
          <w:u w:val="single"/>
        </w:rPr>
        <w:t>since there are no minimum wage or salary requirements under the OPT program, employers can easily exploit foreign-student graduates by paying them little or no wages as they wait for an employment-based visa such as the H-1B. Moreover, once foreign graduates obtain an H-1B visa, their wait time for employer-sponsored permanent residency (a green card) can take longer than 10 years.</w:t>
      </w:r>
    </w:p>
    <w:p w:rsidR="00B02931" w:rsidRPr="00C25F04" w:rsidRDefault="00B02931" w:rsidP="00B02931">
      <w:pPr>
        <w:rPr>
          <w:rFonts w:asciiTheme="minorHAnsi" w:hAnsiTheme="minorHAnsi"/>
        </w:rPr>
      </w:pPr>
      <w:r w:rsidRPr="00C25F04">
        <w:rPr>
          <w:rFonts w:asciiTheme="minorHAnsi" w:hAnsiTheme="minorHAnsi"/>
        </w:rPr>
        <w:t>President Obama should use his executive authority to reform the OPT program so that it retains qualified foreign students while protecting them and other workers:</w:t>
      </w:r>
    </w:p>
    <w:p w:rsidR="00B02931" w:rsidRPr="00C25F04" w:rsidRDefault="00B02931" w:rsidP="00B02931">
      <w:pPr>
        <w:rPr>
          <w:rFonts w:asciiTheme="minorHAnsi" w:hAnsiTheme="minorHAnsi"/>
        </w:rPr>
      </w:pPr>
      <w:r w:rsidRPr="00C25F04">
        <w:rPr>
          <w:rFonts w:asciiTheme="minorHAnsi" w:hAnsiTheme="minorHAnsi"/>
        </w:rPr>
        <w:t>First, expansion of the OPT program should apply only to graduates from schools accredited by an agency recognized by the Department of Education or approved by the secretary of education. My research indicates that 61 percent of the 231,000 foreign students who enter the U.S. annually to pursue a bachelor’s degree or higher study at top-tier accredited schools (Carnegie-ranked doctoral-granting universities with very high or high research activity).</w:t>
      </w:r>
    </w:p>
    <w:p w:rsidR="00B02931" w:rsidRPr="00C25F04" w:rsidRDefault="00B02931" w:rsidP="00B02931">
      <w:pPr>
        <w:rPr>
          <w:rFonts w:asciiTheme="minorHAnsi" w:hAnsiTheme="minorHAnsi"/>
        </w:rPr>
      </w:pPr>
      <w:r w:rsidRPr="00C25F04">
        <w:rPr>
          <w:rFonts w:asciiTheme="minorHAnsi" w:hAnsiTheme="minorHAnsi"/>
        </w:rPr>
        <w:t>Second, the president’s order should set wage guidelines, similar to those in the current H-1B visa program, for employers hiring graduates under OPT for more than one year. This requirement would protect foreign workers from exploitation and mitigate adverse effects on the wages of native-born workers.</w:t>
      </w:r>
    </w:p>
    <w:p w:rsidR="00B02931" w:rsidRPr="00C25F04" w:rsidRDefault="00B02931" w:rsidP="00B02931">
      <w:pPr>
        <w:rPr>
          <w:rFonts w:asciiTheme="minorHAnsi" w:hAnsiTheme="minorHAnsi"/>
        </w:rPr>
      </w:pPr>
      <w:r w:rsidRPr="00C25F04">
        <w:rPr>
          <w:rFonts w:asciiTheme="minorHAnsi" w:hAnsiTheme="minorHAnsi"/>
        </w:rPr>
        <w:t xml:space="preserve">Third, </w:t>
      </w:r>
      <w:r w:rsidRPr="00C25F04">
        <w:rPr>
          <w:rStyle w:val="Emphasis"/>
          <w:rFonts w:asciiTheme="minorHAnsi" w:hAnsiTheme="minorHAnsi"/>
        </w:rPr>
        <w:t>fixing the OPT program is just a temporary solution to a larger problem that requires legislation</w:t>
      </w:r>
      <w:r w:rsidRPr="00C25F04">
        <w:rPr>
          <w:rFonts w:asciiTheme="minorHAnsi" w:hAnsiTheme="minorHAnsi"/>
          <w:u w:val="single"/>
        </w:rPr>
        <w:t xml:space="preserve">, and </w:t>
      </w:r>
      <w:r w:rsidRPr="00C25F04">
        <w:rPr>
          <w:rStyle w:val="StyleUnderline"/>
          <w:rFonts w:asciiTheme="minorHAnsi" w:hAnsiTheme="minorHAnsi"/>
        </w:rPr>
        <w:t>the president should work with Congress on a bill to allow foreign graduates from accredited schools to apply directly for green cards</w:t>
      </w:r>
      <w:r w:rsidRPr="00C25F04">
        <w:rPr>
          <w:rFonts w:asciiTheme="minorHAnsi" w:hAnsiTheme="minorHAnsi"/>
        </w:rPr>
        <w:t xml:space="preserve">. Currently, many foreign-student graduates rely on H-1B employment-based visas to stay longer than is allowed under OPT, yet only 26,000 of the annually available 85,000 H-1B visas were granted to foreign graduates of U.S. universities (based on analysis of 2010 FOIA data). Furthermore, </w:t>
      </w:r>
      <w:r w:rsidRPr="00C25F04">
        <w:rPr>
          <w:rStyle w:val="StyleUnderline"/>
          <w:rFonts w:asciiTheme="minorHAnsi" w:hAnsiTheme="minorHAnsi"/>
        </w:rPr>
        <w:t>U.S. immigration law caps any one country’s share of green cards to 7 percent of the total, and this rule contributes to a huge backlog for Indian and Chinese nationals, the two largest foreign-student populations</w:t>
      </w:r>
      <w:r w:rsidRPr="00C25F04">
        <w:rPr>
          <w:rFonts w:asciiTheme="minorHAnsi" w:hAnsiTheme="minorHAnsi"/>
        </w:rPr>
        <w:t>.</w:t>
      </w:r>
    </w:p>
    <w:p w:rsidR="00B02931" w:rsidRPr="00C25F04" w:rsidRDefault="00B02931" w:rsidP="00B02931">
      <w:pPr>
        <w:rPr>
          <w:rStyle w:val="StyleUnderline"/>
          <w:rFonts w:asciiTheme="minorHAnsi" w:hAnsiTheme="minorHAnsi"/>
        </w:rPr>
      </w:pPr>
      <w:r w:rsidRPr="00C25F04">
        <w:rPr>
          <w:rFonts w:asciiTheme="minorHAnsi" w:hAnsiTheme="minorHAnsi"/>
          <w:u w:val="single"/>
        </w:rPr>
        <w:t xml:space="preserve">These actions could provide pathways to retain highly qualified graduates from American higher educational institutions, </w:t>
      </w:r>
      <w:r w:rsidRPr="00C25F04">
        <w:rPr>
          <w:rStyle w:val="StyleUnderline"/>
          <w:rFonts w:asciiTheme="minorHAnsi" w:hAnsiTheme="minorHAnsi"/>
        </w:rPr>
        <w:t>an important step toward preserving the United States’ status as a hub of innovation and knowledge creation.</w:t>
      </w:r>
    </w:p>
    <w:p w:rsidR="00B02931" w:rsidRPr="00C25F04" w:rsidRDefault="00B02931" w:rsidP="00477D15">
      <w:pPr>
        <w:rPr>
          <w:rFonts w:asciiTheme="minorHAnsi" w:hAnsiTheme="minorHAnsi"/>
        </w:rPr>
      </w:pPr>
    </w:p>
    <w:p w:rsidR="00477D15" w:rsidRPr="00C25F04" w:rsidRDefault="00477D15" w:rsidP="00477D15">
      <w:pPr>
        <w:pStyle w:val="Heading4"/>
        <w:rPr>
          <w:rFonts w:asciiTheme="minorHAnsi" w:hAnsiTheme="minorHAnsi"/>
        </w:rPr>
      </w:pPr>
      <w:r w:rsidRPr="00C25F04">
        <w:rPr>
          <w:rFonts w:asciiTheme="minorHAnsi" w:hAnsiTheme="minorHAnsi"/>
        </w:rPr>
        <w:t>OTP fails – Trump makes immigrants uncertain about it.</w:t>
      </w:r>
    </w:p>
    <w:p w:rsidR="00477D15" w:rsidRPr="00C25F04" w:rsidRDefault="00477D15" w:rsidP="00477D15">
      <w:pPr>
        <w:rPr>
          <w:rFonts w:asciiTheme="minorHAnsi" w:hAnsiTheme="minorHAnsi"/>
        </w:rPr>
      </w:pPr>
      <w:r w:rsidRPr="00C25F04">
        <w:rPr>
          <w:rFonts w:asciiTheme="minorHAnsi" w:hAnsiTheme="minorHAnsi"/>
        </w:rPr>
        <w:t xml:space="preserve">Shane </w:t>
      </w:r>
      <w:r w:rsidRPr="00C25F04">
        <w:rPr>
          <w:rStyle w:val="Style13ptBold"/>
          <w:rFonts w:asciiTheme="minorHAnsi" w:hAnsiTheme="minorHAnsi"/>
        </w:rPr>
        <w:t>Savitsky</w:t>
      </w:r>
      <w:r w:rsidRPr="00C25F04">
        <w:rPr>
          <w:rFonts w:asciiTheme="minorHAnsi" w:hAnsiTheme="minorHAnsi"/>
        </w:rPr>
        <w:t xml:space="preserve"> 11-15-20</w:t>
      </w:r>
      <w:r w:rsidRPr="00C25F04">
        <w:rPr>
          <w:rStyle w:val="Style13ptBold"/>
          <w:rFonts w:asciiTheme="minorHAnsi" w:hAnsiTheme="minorHAnsi"/>
        </w:rPr>
        <w:t>17</w:t>
      </w:r>
      <w:r w:rsidRPr="00C25F04">
        <w:rPr>
          <w:rFonts w:asciiTheme="minorHAnsi" w:hAnsiTheme="minorHAnsi"/>
        </w:rPr>
        <w:t xml:space="preserve"> – Savistsky is a reporter for Axios News ["Foreign students have begun to shun the United States", Accessible Online at: https://www.axios.com/foreign-students-have-begun-to-shun-the-united-states-1513306944-53081acf-eaf0-4df2-bb0f-5c31f72e0c08.html] @ AG</w:t>
      </w:r>
    </w:p>
    <w:p w:rsidR="00477D15" w:rsidRPr="00C25F04" w:rsidRDefault="00477D15" w:rsidP="00477D15">
      <w:pPr>
        <w:rPr>
          <w:rFonts w:asciiTheme="minorHAnsi" w:hAnsiTheme="minorHAnsi"/>
        </w:rPr>
      </w:pPr>
      <w:r w:rsidRPr="00C25F04">
        <w:rPr>
          <w:rStyle w:val="StyleUnderline"/>
          <w:rFonts w:asciiTheme="minorHAnsi" w:hAnsiTheme="minorHAnsi"/>
        </w:rPr>
        <w:t>In a potential threat to future U.S. innovation, new international enrollment at U.S. colleges is down for the first time in more than a decade</w:t>
      </w:r>
      <w:r w:rsidRPr="00C25F04">
        <w:rPr>
          <w:rFonts w:asciiTheme="minorHAnsi" w:hAnsiTheme="minorHAnsi"/>
        </w:rPr>
        <w:t xml:space="preserve">, according to a new report. It is the first hard sign that the Trump administration's rhetoric may be frightening away some of the </w:t>
      </w:r>
      <w:proofErr w:type="gramStart"/>
      <w:r w:rsidRPr="00C25F04">
        <w:rPr>
          <w:rFonts w:asciiTheme="minorHAnsi" w:hAnsiTheme="minorHAnsi"/>
        </w:rPr>
        <w:t>world's</w:t>
      </w:r>
      <w:proofErr w:type="gramEnd"/>
      <w:r w:rsidRPr="00C25F04">
        <w:rPr>
          <w:rFonts w:asciiTheme="minorHAnsi" w:hAnsiTheme="minorHAnsi"/>
        </w:rPr>
        <w:t xml:space="preserve"> best and brightest who traditionally have been drawn to settle and work in the U.S.</w:t>
      </w:r>
    </w:p>
    <w:p w:rsidR="00477D15" w:rsidRPr="00C25F04" w:rsidRDefault="00477D15" w:rsidP="00477D15">
      <w:pPr>
        <w:rPr>
          <w:rStyle w:val="StyleUnderline"/>
          <w:rFonts w:asciiTheme="minorHAnsi" w:hAnsiTheme="minorHAnsi"/>
        </w:rPr>
      </w:pPr>
      <w:r w:rsidRPr="00C25F04">
        <w:rPr>
          <w:rFonts w:asciiTheme="minorHAnsi" w:hAnsiTheme="minorHAnsi"/>
        </w:rPr>
        <w:t xml:space="preserve">Why it matters: "The Chinese whiz kid, if he can find a way to America, he'll come here. </w:t>
      </w:r>
      <w:r w:rsidRPr="00C25F04">
        <w:rPr>
          <w:rStyle w:val="StyleUnderline"/>
          <w:rFonts w:asciiTheme="minorHAnsi" w:hAnsiTheme="minorHAnsi"/>
        </w:rPr>
        <w:t>If you're good, you can make a lot of money</w:t>
      </w:r>
      <w:r w:rsidRPr="00C25F04">
        <w:rPr>
          <w:rFonts w:asciiTheme="minorHAnsi" w:hAnsiTheme="minorHAnsi"/>
        </w:rPr>
        <w:t>," Anthony Carnevale, director of Georgetown University's Center on Education and the Workforce, tells Axios. "</w:t>
      </w:r>
      <w:r w:rsidRPr="00C25F04">
        <w:rPr>
          <w:rStyle w:val="StyleUnderline"/>
          <w:rFonts w:asciiTheme="minorHAnsi" w:hAnsiTheme="minorHAnsi"/>
        </w:rPr>
        <w:t>That whole set of incentives has always been tied to the immigrant stream, and we're severing that connection."</w:t>
      </w:r>
    </w:p>
    <w:p w:rsidR="00477D15" w:rsidRPr="00C25F04" w:rsidRDefault="00477D15" w:rsidP="00477D15">
      <w:pPr>
        <w:rPr>
          <w:rStyle w:val="StyleUnderline"/>
          <w:rFonts w:asciiTheme="minorHAnsi" w:hAnsiTheme="minorHAnsi"/>
        </w:rPr>
      </w:pPr>
      <w:r w:rsidRPr="00C25F04">
        <w:rPr>
          <w:rFonts w:asciiTheme="minorHAnsi" w:hAnsiTheme="minorHAnsi"/>
        </w:rPr>
        <w:t xml:space="preserve">By the numbers: The findings are from the Institute of International Education's annual Open Doors report and its smaller joint "snapshot" report on international enrollment. It found that </w:t>
      </w:r>
      <w:r w:rsidRPr="00C25F04">
        <w:rPr>
          <w:rStyle w:val="StyleUnderline"/>
          <w:rFonts w:asciiTheme="minorHAnsi" w:hAnsiTheme="minorHAnsi"/>
        </w:rPr>
        <w:t xml:space="preserve">new international student enrollment dropped by 3.3% for the 2016-2017 academic year, and by a far higher 6.9% in the </w:t>
      </w:r>
      <w:proofErr w:type="gramStart"/>
      <w:r w:rsidRPr="00C25F04">
        <w:rPr>
          <w:rStyle w:val="StyleUnderline"/>
          <w:rFonts w:asciiTheme="minorHAnsi" w:hAnsiTheme="minorHAnsi"/>
        </w:rPr>
        <w:t>Fall</w:t>
      </w:r>
      <w:proofErr w:type="gramEnd"/>
      <w:r w:rsidRPr="00C25F04">
        <w:rPr>
          <w:rStyle w:val="StyleUnderline"/>
          <w:rFonts w:asciiTheme="minorHAnsi" w:hAnsiTheme="minorHAnsi"/>
        </w:rPr>
        <w:t xml:space="preserve"> 2017 semester</w:t>
      </w:r>
      <w:r w:rsidRPr="00C25F04">
        <w:rPr>
          <w:rFonts w:asciiTheme="minorHAnsi" w:hAnsiTheme="minorHAnsi"/>
        </w:rPr>
        <w:t xml:space="preserve">. Peggy Blumenthal, IIE's Senior Counselor to the President, told Axios that </w:t>
      </w:r>
      <w:r w:rsidRPr="00C25F04">
        <w:rPr>
          <w:rStyle w:val="StyleUnderline"/>
          <w:rFonts w:asciiTheme="minorHAnsi" w:hAnsiTheme="minorHAnsi"/>
        </w:rPr>
        <w:t>it was the first time the organization had seen a drop in the 12 years it had been collecting this data.</w:t>
      </w:r>
    </w:p>
    <w:p w:rsidR="00477D15" w:rsidRPr="00C25F04" w:rsidRDefault="00477D15" w:rsidP="00477D15">
      <w:pPr>
        <w:rPr>
          <w:rFonts w:asciiTheme="minorHAnsi" w:hAnsiTheme="minorHAnsi"/>
        </w:rPr>
      </w:pPr>
      <w:r w:rsidRPr="00C25F04">
        <w:rPr>
          <w:rFonts w:asciiTheme="minorHAnsi" w:hAnsiTheme="minorHAnsi"/>
        </w:rPr>
        <w:t>"We don't grow talent in America," Carnevale said. "We go out and harvest talent from the rest of the world. We're basically taking ourselves out of the game." He said that global politics are accentuating the trend. "</w:t>
      </w:r>
      <w:r w:rsidRPr="00C25F04">
        <w:rPr>
          <w:rStyle w:val="StyleUnderline"/>
          <w:rFonts w:asciiTheme="minorHAnsi" w:hAnsiTheme="minorHAnsi"/>
        </w:rPr>
        <w:t>"Opportunity for talented STEM workers is increasing in the rest of the world</w:t>
      </w:r>
      <w:r w:rsidRPr="00C25F04">
        <w:rPr>
          <w:rFonts w:asciiTheme="minorHAnsi" w:hAnsiTheme="minorHAnsi"/>
        </w:rPr>
        <w:t xml:space="preserve"> — the two together: the rise of the authoritarian personality here and the increasing prospects for people in their own countries as the whole world turns to capitalism."</w:t>
      </w:r>
    </w:p>
    <w:p w:rsidR="00477D15" w:rsidRPr="00C25F04" w:rsidRDefault="00477D15" w:rsidP="00477D15">
      <w:pPr>
        <w:rPr>
          <w:rFonts w:asciiTheme="minorHAnsi" w:hAnsiTheme="minorHAnsi"/>
        </w:rPr>
      </w:pPr>
      <w:r w:rsidRPr="00C25F04">
        <w:rPr>
          <w:rFonts w:asciiTheme="minorHAnsi" w:hAnsiTheme="minorHAnsi"/>
        </w:rPr>
        <w:t>Worth noting: Blumenthal said the trend is affecting big-name schools much less than the average, especially on the coasts. The effect was much more pronounced in the Midwest and Texas, she said, especially at schools without Ph.D. programs, and at community colleges. She said, "</w:t>
      </w:r>
      <w:proofErr w:type="gramStart"/>
      <w:r w:rsidRPr="00C25F04">
        <w:rPr>
          <w:rFonts w:asciiTheme="minorHAnsi" w:hAnsiTheme="minorHAnsi"/>
        </w:rPr>
        <w:t>It's</w:t>
      </w:r>
      <w:proofErr w:type="gramEnd"/>
      <w:r w:rsidRPr="00C25F04">
        <w:rPr>
          <w:rFonts w:asciiTheme="minorHAnsi" w:hAnsiTheme="minorHAnsi"/>
        </w:rPr>
        <w:t xml:space="preserve"> happening state-by-state and institution-by-institution."</w:t>
      </w:r>
    </w:p>
    <w:p w:rsidR="00477D15" w:rsidRPr="00C25F04" w:rsidRDefault="00477D15" w:rsidP="00477D15">
      <w:pPr>
        <w:rPr>
          <w:rFonts w:asciiTheme="minorHAnsi" w:hAnsiTheme="minorHAnsi"/>
        </w:rPr>
      </w:pPr>
      <w:r w:rsidRPr="00C25F04">
        <w:rPr>
          <w:rStyle w:val="StyleUnderline"/>
          <w:rFonts w:asciiTheme="minorHAnsi" w:hAnsiTheme="minorHAnsi"/>
        </w:rPr>
        <w:t>Foreign students already in the U.S. are worried: After foreign students graduate, they can stay in the U.S. for a year</w:t>
      </w:r>
      <w:r w:rsidRPr="00C25F04">
        <w:rPr>
          <w:rFonts w:asciiTheme="minorHAnsi" w:hAnsiTheme="minorHAnsi"/>
        </w:rPr>
        <w:t xml:space="preserve"> under the Optional Practical Training (OPT) program, and up to three years for STEM fields. A lot of OPT students hope to parlay more time in the U.S. into a highly skilled H1-B visa, and their numbers have jumped by double digits each of the last five years, with year-over-year increases of 19.1% last year and 22.6% in 2015.</w:t>
      </w:r>
    </w:p>
    <w:p w:rsidR="00477D15" w:rsidRPr="00C25F04" w:rsidRDefault="00477D15" w:rsidP="00477D15">
      <w:pPr>
        <w:rPr>
          <w:rStyle w:val="StyleUnderline"/>
          <w:rFonts w:asciiTheme="minorHAnsi" w:hAnsiTheme="minorHAnsi"/>
        </w:rPr>
      </w:pPr>
      <w:r w:rsidRPr="00C25F04">
        <w:rPr>
          <w:rStyle w:val="StyleUnderline"/>
          <w:rFonts w:asciiTheme="minorHAnsi" w:hAnsiTheme="minorHAnsi"/>
        </w:rPr>
        <w:t>What worries foreign grads is that OPT exists under an extension granted in an executive order by Barack Obama</w:t>
      </w:r>
      <w:r w:rsidRPr="00C25F04">
        <w:rPr>
          <w:rFonts w:asciiTheme="minorHAnsi" w:hAnsiTheme="minorHAnsi"/>
        </w:rPr>
        <w:t xml:space="preserve">. President </w:t>
      </w:r>
      <w:r w:rsidRPr="00C25F04">
        <w:rPr>
          <w:rStyle w:val="StyleUnderline"/>
          <w:rFonts w:asciiTheme="minorHAnsi" w:hAnsiTheme="minorHAnsi"/>
        </w:rPr>
        <w:t>Trump</w:t>
      </w:r>
      <w:r w:rsidRPr="00C25F04">
        <w:rPr>
          <w:rFonts w:asciiTheme="minorHAnsi" w:hAnsiTheme="minorHAnsi"/>
        </w:rPr>
        <w:t xml:space="preserve"> has not mentioned OPT, but he </w:t>
      </w:r>
      <w:r w:rsidRPr="00C25F04">
        <w:rPr>
          <w:rStyle w:val="StyleUnderline"/>
          <w:rFonts w:asciiTheme="minorHAnsi" w:hAnsiTheme="minorHAnsi"/>
        </w:rPr>
        <w:t>could unilaterally wipe it off the books</w:t>
      </w:r>
      <w:r w:rsidRPr="00C25F04">
        <w:rPr>
          <w:rFonts w:asciiTheme="minorHAnsi" w:hAnsiTheme="minorHAnsi"/>
        </w:rPr>
        <w:t xml:space="preserve"> as part an immigration reform package. The Urban Institute's Daniel Kuehn tells Axios, "</w:t>
      </w:r>
      <w:r w:rsidRPr="00C25F04">
        <w:rPr>
          <w:rStyle w:val="StyleUnderline"/>
          <w:rFonts w:asciiTheme="minorHAnsi" w:hAnsiTheme="minorHAnsi"/>
        </w:rPr>
        <w:t>Clamping down on OPT would restrict the smooth flow of students from American schools to American companies. … It's something that could be very disruptive, and that would be a way to throw a monkey wrench into navigating U.S. immigration."</w:t>
      </w:r>
    </w:p>
    <w:p w:rsidR="00477D15" w:rsidRPr="00C25F04" w:rsidRDefault="00477D15" w:rsidP="00477D15">
      <w:pPr>
        <w:rPr>
          <w:rFonts w:asciiTheme="minorHAnsi" w:hAnsiTheme="minorHAnsi"/>
        </w:rPr>
      </w:pPr>
    </w:p>
    <w:p w:rsidR="006932C9" w:rsidRPr="00C25F04" w:rsidRDefault="00347A64" w:rsidP="006932C9">
      <w:pPr>
        <w:pStyle w:val="Heading3"/>
        <w:rPr>
          <w:rFonts w:asciiTheme="minorHAnsi" w:hAnsiTheme="minorHAnsi"/>
        </w:rPr>
      </w:pPr>
      <w:r w:rsidRPr="00C25F04">
        <w:rPr>
          <w:rFonts w:asciiTheme="minorHAnsi" w:hAnsiTheme="minorHAnsi"/>
        </w:rPr>
        <w:t>International</w:t>
      </w:r>
      <w:r w:rsidR="006932C9" w:rsidRPr="00C25F04">
        <w:rPr>
          <w:rFonts w:asciiTheme="minorHAnsi" w:hAnsiTheme="minorHAnsi"/>
        </w:rPr>
        <w:t xml:space="preserve"> Students Key – Budget / Tuition</w:t>
      </w:r>
    </w:p>
    <w:p w:rsidR="006932C9" w:rsidRPr="00C25F04" w:rsidRDefault="006932C9" w:rsidP="006932C9">
      <w:pPr>
        <w:rPr>
          <w:rFonts w:asciiTheme="minorHAnsi" w:hAnsiTheme="minorHAnsi"/>
        </w:rPr>
      </w:pPr>
    </w:p>
    <w:p w:rsidR="006932C9" w:rsidRPr="00C25F04" w:rsidRDefault="006932C9" w:rsidP="006932C9">
      <w:pPr>
        <w:pStyle w:val="Heading4"/>
        <w:rPr>
          <w:rFonts w:asciiTheme="minorHAnsi" w:hAnsiTheme="minorHAnsi"/>
        </w:rPr>
      </w:pPr>
      <w:r w:rsidRPr="00C25F04">
        <w:rPr>
          <w:rFonts w:asciiTheme="minorHAnsi" w:hAnsiTheme="minorHAnsi"/>
        </w:rPr>
        <w:t>International students support universities through tuition – losing them decks funding.</w:t>
      </w:r>
    </w:p>
    <w:p w:rsidR="006932C9" w:rsidRPr="00C25F04" w:rsidRDefault="006932C9" w:rsidP="006932C9">
      <w:pPr>
        <w:rPr>
          <w:rFonts w:asciiTheme="minorHAnsi" w:hAnsiTheme="minorHAnsi"/>
        </w:rPr>
      </w:pPr>
      <w:r w:rsidRPr="00C25F04">
        <w:rPr>
          <w:rFonts w:asciiTheme="minorHAnsi" w:hAnsiTheme="minorHAnsi"/>
        </w:rPr>
        <w:t xml:space="preserve">Stephanie </w:t>
      </w:r>
      <w:r w:rsidRPr="00C25F04">
        <w:rPr>
          <w:rStyle w:val="Style13ptBold"/>
          <w:rFonts w:asciiTheme="minorHAnsi" w:hAnsiTheme="minorHAnsi"/>
        </w:rPr>
        <w:t>Saul</w:t>
      </w:r>
      <w:r w:rsidRPr="00C25F04">
        <w:rPr>
          <w:rFonts w:asciiTheme="minorHAnsi" w:hAnsiTheme="minorHAnsi"/>
        </w:rPr>
        <w:t xml:space="preserve"> 1-2-20</w:t>
      </w:r>
      <w:r w:rsidRPr="00C25F04">
        <w:rPr>
          <w:rStyle w:val="Style13ptBold"/>
          <w:rFonts w:asciiTheme="minorHAnsi" w:hAnsiTheme="minorHAnsi"/>
        </w:rPr>
        <w:t>18</w:t>
      </w:r>
      <w:r w:rsidRPr="00C25F04">
        <w:rPr>
          <w:rFonts w:asciiTheme="minorHAnsi" w:hAnsiTheme="minorHAnsi"/>
        </w:rPr>
        <w:t xml:space="preserve"> – Reporter for the New York Times. ["As Flow of Foreign Students Wanes, U.S. Universities Feel the Sting", Accessible Online at: https://mobile.nytimes.com/2018/01/02/us/international-enrollment-drop.html] @ AG</w:t>
      </w:r>
    </w:p>
    <w:p w:rsidR="006932C9" w:rsidRPr="00C25F04" w:rsidRDefault="006932C9" w:rsidP="006932C9">
      <w:pPr>
        <w:rPr>
          <w:rFonts w:asciiTheme="minorHAnsi" w:hAnsiTheme="minorHAnsi"/>
        </w:rPr>
      </w:pPr>
      <w:r w:rsidRPr="00C25F04">
        <w:rPr>
          <w:rStyle w:val="StyleUnderline"/>
          <w:rFonts w:asciiTheme="minorHAnsi" w:hAnsiTheme="minorHAnsi"/>
        </w:rPr>
        <w:t>Just as many universities believed that the financial wreckage left by the 2008 recession was behind them, campuses across the country have been forced to make new rounds of cuts, this time brought on, in large part,</w:t>
      </w:r>
      <w:r w:rsidRPr="00C25F04">
        <w:rPr>
          <w:rFonts w:asciiTheme="minorHAnsi" w:hAnsiTheme="minorHAnsi"/>
        </w:rPr>
        <w:t xml:space="preserve"> </w:t>
      </w:r>
      <w:r w:rsidRPr="00C25F04">
        <w:rPr>
          <w:rStyle w:val="Emphasis"/>
          <w:rFonts w:asciiTheme="minorHAnsi" w:hAnsiTheme="minorHAnsi"/>
        </w:rPr>
        <w:t>by a loss of international students.</w:t>
      </w:r>
    </w:p>
    <w:p w:rsidR="006932C9" w:rsidRPr="00C25F04" w:rsidRDefault="006932C9" w:rsidP="006932C9">
      <w:pPr>
        <w:rPr>
          <w:rFonts w:asciiTheme="minorHAnsi" w:hAnsiTheme="minorHAnsi"/>
        </w:rPr>
      </w:pPr>
      <w:r w:rsidRPr="00C25F04">
        <w:rPr>
          <w:rFonts w:asciiTheme="minorHAnsi" w:hAnsiTheme="minorHAnsi"/>
        </w:rPr>
        <w:t xml:space="preserve">Schools in the Midwest have been particularly hard hit — </w:t>
      </w:r>
      <w:r w:rsidRPr="00C25F04">
        <w:rPr>
          <w:rStyle w:val="StyleUnderline"/>
          <w:rFonts w:asciiTheme="minorHAnsi" w:hAnsiTheme="minorHAnsi"/>
        </w:rPr>
        <w:t>many</w:t>
      </w:r>
      <w:r w:rsidRPr="00C25F04">
        <w:rPr>
          <w:rFonts w:asciiTheme="minorHAnsi" w:hAnsiTheme="minorHAnsi"/>
        </w:rPr>
        <w:t xml:space="preserve"> of them </w:t>
      </w:r>
      <w:r w:rsidRPr="00C25F04">
        <w:rPr>
          <w:rStyle w:val="StyleUnderline"/>
          <w:rFonts w:asciiTheme="minorHAnsi" w:hAnsiTheme="minorHAnsi"/>
        </w:rPr>
        <w:t>non-flagship public universities that had come to rely heavily on tuition from foreign students, who generally pay more than in-state students</w:t>
      </w:r>
      <w:r w:rsidRPr="00C25F04">
        <w:rPr>
          <w:rFonts w:asciiTheme="minorHAnsi" w:hAnsiTheme="minorHAnsi"/>
        </w:rPr>
        <w:t>.</w:t>
      </w:r>
    </w:p>
    <w:p w:rsidR="006932C9" w:rsidRPr="00C25F04" w:rsidRDefault="006932C9" w:rsidP="006932C9">
      <w:pPr>
        <w:rPr>
          <w:rFonts w:asciiTheme="minorHAnsi" w:hAnsiTheme="minorHAnsi"/>
        </w:rPr>
      </w:pPr>
      <w:r w:rsidRPr="00C25F04">
        <w:rPr>
          <w:rStyle w:val="StyleUnderline"/>
          <w:rFonts w:asciiTheme="minorHAnsi" w:hAnsiTheme="minorHAnsi"/>
        </w:rPr>
        <w:t>The downturn follows a decade of explosive growth in foreign student enrollment, which now tops 1 million at United States colleges and educational training programs, and supplies</w:t>
      </w:r>
      <w:r w:rsidRPr="00C25F04">
        <w:rPr>
          <w:rFonts w:asciiTheme="minorHAnsi" w:hAnsiTheme="minorHAnsi"/>
        </w:rPr>
        <w:t xml:space="preserve"> </w:t>
      </w:r>
      <w:r w:rsidRPr="00C25F04">
        <w:rPr>
          <w:rStyle w:val="Emphasis"/>
          <w:rFonts w:asciiTheme="minorHAnsi" w:hAnsiTheme="minorHAnsi"/>
        </w:rPr>
        <w:t>$39 billion in revenue.</w:t>
      </w:r>
      <w:r w:rsidRPr="00C25F04">
        <w:rPr>
          <w:rFonts w:asciiTheme="minorHAnsi" w:hAnsiTheme="minorHAnsi"/>
        </w:rPr>
        <w:t xml:space="preserve"> </w:t>
      </w:r>
      <w:r w:rsidRPr="00C25F04">
        <w:rPr>
          <w:rStyle w:val="StyleUnderline"/>
          <w:rFonts w:asciiTheme="minorHAnsi" w:hAnsiTheme="minorHAnsi"/>
        </w:rPr>
        <w:t>International enrollment began to flatten in 2016,</w:t>
      </w:r>
      <w:r w:rsidRPr="00C25F04">
        <w:rPr>
          <w:rFonts w:asciiTheme="minorHAnsi" w:hAnsiTheme="minorHAnsi"/>
        </w:rPr>
        <w:t xml:space="preserve"> partly </w:t>
      </w:r>
      <w:r w:rsidRPr="00C25F04">
        <w:rPr>
          <w:rStyle w:val="StyleUnderline"/>
          <w:rFonts w:asciiTheme="minorHAnsi" w:hAnsiTheme="minorHAnsi"/>
        </w:rPr>
        <w:t>because of changing conditions abroad and the increasing</w:t>
      </w:r>
      <w:r w:rsidRPr="00C25F04">
        <w:rPr>
          <w:rFonts w:asciiTheme="minorHAnsi" w:hAnsiTheme="minorHAnsi"/>
        </w:rPr>
        <w:t xml:space="preserve"> </w:t>
      </w:r>
      <w:r w:rsidRPr="00C25F04">
        <w:rPr>
          <w:rStyle w:val="Emphasis"/>
          <w:rFonts w:asciiTheme="minorHAnsi" w:hAnsiTheme="minorHAnsi"/>
        </w:rPr>
        <w:t>lure of schools</w:t>
      </w:r>
      <w:r w:rsidRPr="00C25F04">
        <w:rPr>
          <w:rFonts w:asciiTheme="minorHAnsi" w:hAnsiTheme="minorHAnsi"/>
        </w:rPr>
        <w:t xml:space="preserve"> in Canada, Australia and other English-speaking countries.</w:t>
      </w:r>
    </w:p>
    <w:p w:rsidR="006932C9" w:rsidRPr="00C25F04" w:rsidRDefault="006932C9" w:rsidP="006932C9">
      <w:pPr>
        <w:rPr>
          <w:rFonts w:asciiTheme="minorHAnsi" w:hAnsiTheme="minorHAnsi"/>
        </w:rPr>
      </w:pPr>
      <w:r w:rsidRPr="00C25F04">
        <w:rPr>
          <w:rFonts w:asciiTheme="minorHAnsi" w:hAnsiTheme="minorHAnsi"/>
        </w:rPr>
        <w:t>And since President Trump was elected, college administrators say, his rhetoric and more restrictive views on immigration have made the United States even less attractive to international students. The Trump administration is more closely scrutinizing visa applications, indefinitely banning travel from some countries and making it harder for foreign students to remain in the United States after graduation.</w:t>
      </w:r>
    </w:p>
    <w:p w:rsidR="006932C9" w:rsidRPr="00C25F04" w:rsidRDefault="006932C9" w:rsidP="006932C9">
      <w:pPr>
        <w:rPr>
          <w:rFonts w:asciiTheme="minorHAnsi" w:hAnsiTheme="minorHAnsi"/>
        </w:rPr>
      </w:pPr>
      <w:r w:rsidRPr="00C25F04">
        <w:rPr>
          <w:rFonts w:asciiTheme="minorHAnsi" w:hAnsiTheme="minorHAnsi"/>
        </w:rPr>
        <w:t>While government officials describe these as necessary national security measures, a number of American colleges have been casualties of the policies.</w:t>
      </w:r>
    </w:p>
    <w:p w:rsidR="006932C9" w:rsidRPr="00C25F04" w:rsidRDefault="006932C9" w:rsidP="006932C9">
      <w:pPr>
        <w:rPr>
          <w:rFonts w:asciiTheme="minorHAnsi" w:hAnsiTheme="minorHAnsi"/>
        </w:rPr>
      </w:pPr>
      <w:r w:rsidRPr="00C25F04">
        <w:rPr>
          <w:rFonts w:asciiTheme="minorHAnsi" w:hAnsiTheme="minorHAnsi"/>
        </w:rPr>
        <w:t>“</w:t>
      </w:r>
      <w:r w:rsidRPr="00C25F04">
        <w:rPr>
          <w:rStyle w:val="StyleUnderline"/>
          <w:rFonts w:asciiTheme="minorHAnsi" w:hAnsiTheme="minorHAnsi"/>
        </w:rPr>
        <w:t>As you lose those students, then the tuition revenue is negatively impacted as well</w:t>
      </w:r>
      <w:r w:rsidRPr="00C25F04">
        <w:rPr>
          <w:rFonts w:asciiTheme="minorHAnsi" w:hAnsiTheme="minorHAnsi"/>
        </w:rPr>
        <w:t>,” said Michael Godard, the interim provost at the University of Central Missouri, where 944 international students were enrolled in the fall, a decline of more than 1,500 from the previous year. “We’ve had to make some decisions, budgetary decisions, to adjust.”</w:t>
      </w:r>
    </w:p>
    <w:p w:rsidR="006932C9" w:rsidRPr="00C25F04" w:rsidRDefault="006932C9" w:rsidP="006932C9">
      <w:pPr>
        <w:rPr>
          <w:rFonts w:asciiTheme="minorHAnsi" w:hAnsiTheme="minorHAnsi"/>
        </w:rPr>
      </w:pPr>
      <w:r w:rsidRPr="00C25F04">
        <w:rPr>
          <w:rStyle w:val="StyleUnderline"/>
          <w:rFonts w:asciiTheme="minorHAnsi" w:hAnsiTheme="minorHAnsi"/>
        </w:rPr>
        <w:t>International students pay double</w:t>
      </w:r>
      <w:r w:rsidRPr="00C25F04">
        <w:rPr>
          <w:rFonts w:asciiTheme="minorHAnsi" w:hAnsiTheme="minorHAnsi"/>
        </w:rPr>
        <w:t xml:space="preserve"> the $6,445 </w:t>
      </w:r>
      <w:r w:rsidRPr="00C25F04">
        <w:rPr>
          <w:rStyle w:val="StyleUnderline"/>
          <w:rFonts w:asciiTheme="minorHAnsi" w:hAnsiTheme="minorHAnsi"/>
        </w:rPr>
        <w:t>tuition</w:t>
      </w:r>
      <w:r w:rsidRPr="00C25F04">
        <w:rPr>
          <w:rFonts w:asciiTheme="minorHAnsi" w:hAnsiTheme="minorHAnsi"/>
        </w:rPr>
        <w:t xml:space="preserve"> of Missouri residents, and </w:t>
      </w:r>
      <w:r w:rsidRPr="00C25F04">
        <w:rPr>
          <w:rStyle w:val="Emphasis"/>
          <w:rFonts w:asciiTheme="minorHAnsi" w:hAnsiTheme="minorHAnsi"/>
        </w:rPr>
        <w:t>the lost revenue amounts to $14 million</w:t>
      </w:r>
      <w:r w:rsidRPr="00C25F04">
        <w:rPr>
          <w:rFonts w:asciiTheme="minorHAnsi" w:hAnsiTheme="minorHAnsi"/>
        </w:rPr>
        <w:t xml:space="preserve">, according to Roger Best, the chief operating officer for the school, in Warrensburg, Mo. Dr. Best said that the </w:t>
      </w:r>
      <w:r w:rsidRPr="00C25F04">
        <w:rPr>
          <w:rStyle w:val="StyleUnderline"/>
          <w:rFonts w:asciiTheme="minorHAnsi" w:hAnsiTheme="minorHAnsi"/>
        </w:rPr>
        <w:t>university has been forced to cut instructors in computer programs, where many of the foreign students were enrolled, as well as defer maintenance and shave money from other departments</w:t>
      </w:r>
      <w:r w:rsidRPr="00C25F04">
        <w:rPr>
          <w:rFonts w:asciiTheme="minorHAnsi" w:hAnsiTheme="minorHAnsi"/>
        </w:rPr>
        <w:t>, such as the campus newspaper.</w:t>
      </w:r>
    </w:p>
    <w:p w:rsidR="006932C9" w:rsidRPr="00C25F04" w:rsidRDefault="006932C9" w:rsidP="006932C9">
      <w:pPr>
        <w:rPr>
          <w:rFonts w:asciiTheme="minorHAnsi" w:hAnsiTheme="minorHAnsi"/>
        </w:rPr>
      </w:pPr>
      <w:r w:rsidRPr="00C25F04">
        <w:rPr>
          <w:rFonts w:asciiTheme="minorHAnsi" w:hAnsiTheme="minorHAnsi"/>
        </w:rPr>
        <w:t>Nationwide, the number of new foreign students declined an average of 7 percent this past fall, according to preliminary figures from a survey of 500 colleges by the Institute of International Education. Nearly half of the campuses surveyed reported declines.</w:t>
      </w:r>
    </w:p>
    <w:p w:rsidR="006932C9" w:rsidRPr="00C25F04" w:rsidRDefault="006932C9" w:rsidP="006932C9">
      <w:pPr>
        <w:rPr>
          <w:rFonts w:asciiTheme="minorHAnsi" w:hAnsiTheme="minorHAnsi"/>
        </w:rPr>
      </w:pPr>
      <w:r w:rsidRPr="00C25F04">
        <w:rPr>
          <w:rFonts w:asciiTheme="minorHAnsi" w:hAnsiTheme="minorHAnsi"/>
        </w:rPr>
        <w:t>N</w:t>
      </w:r>
      <w:r w:rsidRPr="00C25F04">
        <w:rPr>
          <w:rStyle w:val="StyleUnderline"/>
          <w:rFonts w:asciiTheme="minorHAnsi" w:hAnsiTheme="minorHAnsi"/>
        </w:rPr>
        <w:t>ow that the revenue stream appears to be diminishing, the financial outlook may be dire enough</w:t>
      </w:r>
      <w:r w:rsidRPr="00C25F04">
        <w:rPr>
          <w:rFonts w:asciiTheme="minorHAnsi" w:hAnsiTheme="minorHAnsi"/>
        </w:rPr>
        <w:t xml:space="preserve"> </w:t>
      </w:r>
      <w:r w:rsidRPr="00C25F04">
        <w:rPr>
          <w:rStyle w:val="Emphasis"/>
          <w:rFonts w:asciiTheme="minorHAnsi" w:hAnsiTheme="minorHAnsi"/>
        </w:rPr>
        <w:t>to weigh down the bond ratings of some schools</w:t>
      </w:r>
      <w:r w:rsidRPr="00C25F04">
        <w:rPr>
          <w:rStyle w:val="StyleUnderline"/>
          <w:rFonts w:asciiTheme="minorHAnsi" w:hAnsiTheme="minorHAnsi"/>
        </w:rPr>
        <w:t>, making it more expensive for them to borrow money</w:t>
      </w:r>
      <w:r w:rsidRPr="00C25F04">
        <w:rPr>
          <w:rFonts w:asciiTheme="minorHAnsi" w:hAnsiTheme="minorHAnsi"/>
        </w:rPr>
        <w:t>, according to Moody’s Investors Service. Last month, Moody’s changed its credit outlook for higher education to “negative” from “stable.”</w:t>
      </w:r>
    </w:p>
    <w:p w:rsidR="006932C9" w:rsidRPr="00C25F04" w:rsidRDefault="006932C9" w:rsidP="006932C9">
      <w:pPr>
        <w:rPr>
          <w:rFonts w:asciiTheme="minorHAnsi" w:hAnsiTheme="minorHAnsi"/>
        </w:rPr>
      </w:pPr>
      <w:r w:rsidRPr="00C25F04">
        <w:rPr>
          <w:rFonts w:asciiTheme="minorHAnsi" w:hAnsiTheme="minorHAnsi"/>
        </w:rPr>
        <w:t>“Growing uncertainty for international student enrollment stems from immigration policies that are in flux,” Moody’s said, warning that universities without global brand recognition would be hit hardest. While some flagship public and elite private colleges have been affected, the Institute of International Education said, the biggest impact will be felt by second-tier institutions.</w:t>
      </w:r>
    </w:p>
    <w:p w:rsidR="006932C9" w:rsidRPr="00C25F04" w:rsidRDefault="006932C9" w:rsidP="006932C9">
      <w:pPr>
        <w:rPr>
          <w:rFonts w:asciiTheme="minorHAnsi" w:hAnsiTheme="minorHAnsi"/>
        </w:rPr>
      </w:pPr>
      <w:r w:rsidRPr="00C25F04">
        <w:rPr>
          <w:rStyle w:val="StyleUnderline"/>
          <w:rFonts w:asciiTheme="minorHAnsi" w:hAnsiTheme="minorHAnsi"/>
        </w:rPr>
        <w:t>The shift comes just as some states also are experiencing a drop in domestic students</w:t>
      </w:r>
      <w:r w:rsidRPr="00C25F04">
        <w:rPr>
          <w:rFonts w:asciiTheme="minorHAnsi" w:hAnsiTheme="minorHAnsi"/>
        </w:rPr>
        <w:t>, partly the result of a decline in birthrates two decades ago. This year, the number of domestic undergraduate students dropped 224,000, or 1 percent, according to the National Student Clearinghouse Research Center.</w:t>
      </w:r>
    </w:p>
    <w:p w:rsidR="006932C9" w:rsidRPr="00C25F04" w:rsidRDefault="006932C9" w:rsidP="006932C9">
      <w:pPr>
        <w:rPr>
          <w:rFonts w:asciiTheme="minorHAnsi" w:hAnsiTheme="minorHAnsi"/>
        </w:rPr>
      </w:pPr>
      <w:r w:rsidRPr="00C25F04">
        <w:rPr>
          <w:rFonts w:asciiTheme="minorHAnsi" w:hAnsiTheme="minorHAnsi"/>
        </w:rPr>
        <w:t>An increasingly diverse population in that age group means that more of the students come from low-income families in which no one has ever gone to college, also presenting recruitment challenges for universities, according to Doug Shapiro, the organization’s executive research director. “Affordability issues are the biggest hurdles,” Mr. Shapiro said. “There’s only so much you can do with recruiting if the families can’t afford the tuition.”</w:t>
      </w:r>
    </w:p>
    <w:p w:rsidR="006932C9" w:rsidRPr="00C25F04" w:rsidRDefault="006932C9" w:rsidP="006932C9">
      <w:pPr>
        <w:rPr>
          <w:rStyle w:val="StyleUnderline"/>
          <w:rFonts w:asciiTheme="minorHAnsi" w:hAnsiTheme="minorHAnsi"/>
        </w:rPr>
      </w:pPr>
      <w:r w:rsidRPr="00C25F04">
        <w:rPr>
          <w:rFonts w:asciiTheme="minorHAnsi" w:hAnsiTheme="minorHAnsi"/>
        </w:rPr>
        <w:t xml:space="preserve">Officials at Kansas State University in Manhattan, Kan., reported an overall enrollment decline of more than 900 students, including 159 fewer international students. </w:t>
      </w:r>
      <w:r w:rsidRPr="00C25F04">
        <w:rPr>
          <w:rStyle w:val="StyleUnderline"/>
          <w:rFonts w:asciiTheme="minorHAnsi" w:hAnsiTheme="minorHAnsi"/>
        </w:rPr>
        <w:t>One official cited a “perfect demographic storm.” Budget cuts are underway.</w:t>
      </w:r>
    </w:p>
    <w:p w:rsidR="006932C9" w:rsidRPr="00C25F04" w:rsidRDefault="006932C9" w:rsidP="006932C9">
      <w:pPr>
        <w:rPr>
          <w:rFonts w:asciiTheme="minorHAnsi" w:hAnsiTheme="minorHAnsi"/>
        </w:rPr>
      </w:pPr>
      <w:r w:rsidRPr="00C25F04">
        <w:rPr>
          <w:rFonts w:asciiTheme="minorHAnsi" w:hAnsiTheme="minorHAnsi"/>
        </w:rPr>
        <w:t>Faced with a demand from the university that it trim its budget, faculty in the school’s modern languages department picked Italian as the language to cut, a decision that will save the university the salary of its only Italian professor, which one faculty member said was about $47,000. A final decision is still pending.</w:t>
      </w:r>
    </w:p>
    <w:p w:rsidR="006932C9" w:rsidRPr="00C25F04" w:rsidRDefault="006932C9" w:rsidP="006932C9">
      <w:pPr>
        <w:rPr>
          <w:rFonts w:asciiTheme="minorHAnsi" w:hAnsiTheme="minorHAnsi"/>
        </w:rPr>
      </w:pPr>
      <w:r w:rsidRPr="00C25F04">
        <w:rPr>
          <w:rFonts w:asciiTheme="minorHAnsi" w:hAnsiTheme="minorHAnsi"/>
        </w:rPr>
        <w:t>“This definitely undermines that idea of diversity many U.S. universities proclaim to promote across the country,” said Alessia Salamina, the professor whose job is in jeopardy. “</w:t>
      </w:r>
      <w:r w:rsidRPr="00C25F04">
        <w:rPr>
          <w:rStyle w:val="Emphasis"/>
          <w:rFonts w:asciiTheme="minorHAnsi" w:hAnsiTheme="minorHAnsi"/>
        </w:rPr>
        <w:t>This is in fact a national emergency</w:t>
      </w:r>
      <w:r w:rsidRPr="00C25F04">
        <w:rPr>
          <w:rFonts w:asciiTheme="minorHAnsi" w:hAnsiTheme="minorHAnsi"/>
        </w:rPr>
        <w:t>, not only a K-State one.”</w:t>
      </w:r>
    </w:p>
    <w:p w:rsidR="006932C9" w:rsidRPr="00C25F04" w:rsidRDefault="00534777" w:rsidP="00534777">
      <w:pPr>
        <w:pStyle w:val="Heading3"/>
        <w:rPr>
          <w:rFonts w:asciiTheme="minorHAnsi" w:hAnsiTheme="minorHAnsi"/>
        </w:rPr>
      </w:pPr>
      <w:r w:rsidRPr="00C25F04">
        <w:rPr>
          <w:rFonts w:asciiTheme="minorHAnsi" w:hAnsiTheme="minorHAnsi"/>
        </w:rPr>
        <w:t>International</w:t>
      </w:r>
      <w:r w:rsidR="00940247" w:rsidRPr="00C25F04">
        <w:rPr>
          <w:rFonts w:asciiTheme="minorHAnsi" w:hAnsiTheme="minorHAnsi"/>
        </w:rPr>
        <w:t xml:space="preserve"> Students Key – </w:t>
      </w:r>
      <w:r w:rsidRPr="00C25F04">
        <w:rPr>
          <w:rFonts w:asciiTheme="minorHAnsi" w:hAnsiTheme="minorHAnsi"/>
        </w:rPr>
        <w:t>Collaboration</w:t>
      </w:r>
    </w:p>
    <w:p w:rsidR="00534777" w:rsidRPr="00C25F04" w:rsidRDefault="00534777" w:rsidP="00534777">
      <w:pPr>
        <w:rPr>
          <w:rFonts w:asciiTheme="minorHAnsi" w:hAnsiTheme="minorHAnsi"/>
        </w:rPr>
      </w:pPr>
    </w:p>
    <w:p w:rsidR="00534777" w:rsidRPr="00C25F04" w:rsidRDefault="00534777" w:rsidP="00534777">
      <w:pPr>
        <w:pStyle w:val="Heading4"/>
        <w:rPr>
          <w:rFonts w:asciiTheme="minorHAnsi" w:hAnsiTheme="minorHAnsi"/>
        </w:rPr>
      </w:pPr>
      <w:r w:rsidRPr="00C25F04">
        <w:rPr>
          <w:rFonts w:asciiTheme="minorHAnsi" w:hAnsiTheme="minorHAnsi"/>
        </w:rPr>
        <w:t>Foreign students are key to research, international collaboration, and dissemination of knowledge</w:t>
      </w:r>
    </w:p>
    <w:p w:rsidR="00534777" w:rsidRPr="00C25F04" w:rsidRDefault="00534777" w:rsidP="00534777">
      <w:pPr>
        <w:rPr>
          <w:rFonts w:asciiTheme="minorHAnsi" w:hAnsiTheme="minorHAnsi"/>
        </w:rPr>
      </w:pPr>
      <w:r w:rsidRPr="00C25F04">
        <w:rPr>
          <w:rStyle w:val="Style13ptBold"/>
          <w:rFonts w:asciiTheme="minorHAnsi" w:hAnsiTheme="minorHAnsi"/>
        </w:rPr>
        <w:t>Cohen et al 15</w:t>
      </w:r>
      <w:r w:rsidRPr="00C25F04">
        <w:rPr>
          <w:rFonts w:asciiTheme="minorHAnsi" w:hAnsiTheme="minorHAnsi"/>
        </w:rPr>
        <w:t xml:space="preserve"> – Gail Cohen, Aqila Coulthurst, and Joe Alper, Rapporteurs – Committee on High-Skilled Immigration Policy and the Global Competition for Talent. (“Immigration Policy and the Search for Skilled Workers: Summary of a Workshop” The National Academies of Science, Engineering, Medicine. 2015. Chapter 2. https://www.nap.edu/read/20145/chapter/3#14)//GK</w:t>
      </w:r>
    </w:p>
    <w:p w:rsidR="00534777" w:rsidRPr="00C25F04" w:rsidRDefault="00534777" w:rsidP="00534777">
      <w:pPr>
        <w:rPr>
          <w:rFonts w:asciiTheme="minorHAnsi" w:hAnsiTheme="minorHAnsi"/>
        </w:rPr>
      </w:pPr>
      <w:r w:rsidRPr="00C25F04">
        <w:rPr>
          <w:rFonts w:asciiTheme="minorHAnsi" w:hAnsiTheme="minorHAnsi"/>
        </w:rPr>
        <w:t xml:space="preserve">Dr. Richard </w:t>
      </w:r>
      <w:r w:rsidRPr="00C25F04">
        <w:rPr>
          <w:rStyle w:val="StyleUnderline"/>
          <w:rFonts w:asciiTheme="minorHAnsi" w:hAnsiTheme="minorHAnsi"/>
        </w:rPr>
        <w:t>Freeman, professor of economics at Harvard</w:t>
      </w:r>
      <w:r w:rsidRPr="00C25F04">
        <w:rPr>
          <w:rFonts w:asciiTheme="minorHAnsi" w:hAnsiTheme="minorHAnsi"/>
        </w:rPr>
        <w:t xml:space="preserve"> University and Director of the Science and Engineering Workforce Project at the National Bureau of Economic Research, opened the workshop with a keynote address that discussed how the worldwide expansion of education and knowledge affects the migration of high-skilled labor in the modern global economy. He </w:t>
      </w:r>
      <w:r w:rsidRPr="00C25F04">
        <w:rPr>
          <w:rFonts w:asciiTheme="minorHAnsi" w:hAnsiTheme="minorHAnsi"/>
          <w:u w:val="single"/>
        </w:rPr>
        <w:t>emphasized the role that migration plays in the development and dissemination of ideas and knowledge on a global scale. The development and dissemination of science and engineering-based knowledge is critical to maintaining a competitive advantage in today’s economy</w:t>
      </w:r>
      <w:r w:rsidRPr="00C25F04">
        <w:rPr>
          <w:rFonts w:asciiTheme="minorHAnsi" w:hAnsiTheme="minorHAnsi"/>
        </w:rPr>
        <w:t xml:space="preserve">. Moreover, </w:t>
      </w:r>
      <w:r w:rsidRPr="00C25F04">
        <w:rPr>
          <w:rFonts w:asciiTheme="minorHAnsi" w:hAnsiTheme="minorHAnsi"/>
          <w:b/>
          <w:u w:val="single"/>
        </w:rPr>
        <w:t>international collaborations and dissemination of knowledge are more likely to occur when foreign-born researchers spend time in the United States</w:t>
      </w:r>
      <w:r w:rsidRPr="00C25F04">
        <w:rPr>
          <w:rFonts w:asciiTheme="minorHAnsi" w:hAnsiTheme="minorHAnsi"/>
        </w:rPr>
        <w:t xml:space="preserve">, either </w:t>
      </w:r>
      <w:r w:rsidRPr="00C25F04">
        <w:rPr>
          <w:rFonts w:asciiTheme="minorHAnsi" w:hAnsiTheme="minorHAnsi"/>
          <w:u w:val="single"/>
        </w:rPr>
        <w:t>as students</w:t>
      </w:r>
      <w:r w:rsidRPr="00C25F04">
        <w:rPr>
          <w:rFonts w:asciiTheme="minorHAnsi" w:hAnsiTheme="minorHAnsi"/>
        </w:rPr>
        <w:t xml:space="preserve"> or visiting faculty.</w:t>
      </w:r>
    </w:p>
    <w:p w:rsidR="00534777" w:rsidRPr="00C25F04" w:rsidRDefault="00534777" w:rsidP="00534777">
      <w:pPr>
        <w:rPr>
          <w:rFonts w:asciiTheme="minorHAnsi" w:hAnsiTheme="minorHAnsi"/>
        </w:rPr>
      </w:pPr>
      <w:r w:rsidRPr="00C25F04">
        <w:rPr>
          <w:rFonts w:asciiTheme="minorHAnsi" w:hAnsiTheme="minorHAnsi"/>
        </w:rPr>
        <w:t xml:space="preserve">Collaborations among researchers in science and migration of ideas have increased over time, highlighting the need for decision makers to rethink high-skilled immigration policy in the United States. There has been rapid growth in the number of international students and authorship of scientific papers, especially among immigrants from China and other emerging economies. Given the importance of international students to fill domestic STEM jobs, Freeman focused on a number of </w:t>
      </w:r>
      <w:r w:rsidRPr="00C25F04">
        <w:rPr>
          <w:rFonts w:asciiTheme="minorHAnsi" w:hAnsiTheme="minorHAnsi"/>
          <w:u w:val="single"/>
        </w:rPr>
        <w:t xml:space="preserve">areas that could improve U.S. competitiveness in the global talent arena, including </w:t>
      </w:r>
      <w:r w:rsidRPr="00C25F04">
        <w:rPr>
          <w:rFonts w:asciiTheme="minorHAnsi" w:hAnsiTheme="minorHAnsi"/>
          <w:b/>
          <w:u w:val="single"/>
        </w:rPr>
        <w:t>maintaining the attractiveness of U.S. universities</w:t>
      </w:r>
      <w:r w:rsidRPr="00C25F04">
        <w:rPr>
          <w:rFonts w:asciiTheme="minorHAnsi" w:hAnsiTheme="minorHAnsi"/>
        </w:rPr>
        <w:t xml:space="preserve"> and re-aligning research funding toward physics, chemistry, and engineering. </w:t>
      </w:r>
      <w:r w:rsidRPr="00C25F04">
        <w:rPr>
          <w:rFonts w:asciiTheme="minorHAnsi" w:hAnsiTheme="minorHAnsi"/>
          <w:u w:val="single"/>
        </w:rPr>
        <w:t xml:space="preserve">Increased university enrollments of </w:t>
      </w:r>
      <w:r w:rsidRPr="00C25F04">
        <w:rPr>
          <w:rFonts w:asciiTheme="minorHAnsi" w:hAnsiTheme="minorHAnsi"/>
        </w:rPr>
        <w:t xml:space="preserve">both native- and </w:t>
      </w:r>
      <w:r w:rsidRPr="00C25F04">
        <w:rPr>
          <w:rFonts w:asciiTheme="minorHAnsi" w:hAnsiTheme="minorHAnsi"/>
          <w:b/>
          <w:u w:val="single"/>
        </w:rPr>
        <w:t>foreign-born students drive knowledge creation</w:t>
      </w:r>
      <w:r w:rsidRPr="00C25F04">
        <w:rPr>
          <w:rFonts w:asciiTheme="minorHAnsi" w:hAnsiTheme="minorHAnsi"/>
        </w:rPr>
        <w:t>, and international students who return to their home country aid in the dissemination of knowledge. Additionally, Freeman recommended incentivizing “translational research” to ensure that basic knowledge is translated into innovative activities that will spur economic growth. This chapter provides additional details from Freeman’s keynote address and the ensuing discussion.</w:t>
      </w:r>
    </w:p>
    <w:p w:rsidR="00534777" w:rsidRPr="00C25F04" w:rsidRDefault="00534777" w:rsidP="00534777">
      <w:pPr>
        <w:rPr>
          <w:rFonts w:asciiTheme="minorHAnsi" w:hAnsiTheme="minorHAnsi"/>
        </w:rPr>
      </w:pPr>
      <w:r w:rsidRPr="00C25F04">
        <w:rPr>
          <w:rFonts w:asciiTheme="minorHAnsi" w:hAnsiTheme="minorHAnsi"/>
        </w:rPr>
        <w:t xml:space="preserve">The modern global economy depends on the production and dissemination of knowledge. </w:t>
      </w:r>
      <w:r w:rsidRPr="00C25F04">
        <w:rPr>
          <w:rFonts w:asciiTheme="minorHAnsi" w:hAnsiTheme="minorHAnsi"/>
          <w:u w:val="single"/>
        </w:rPr>
        <w:t>University-based basic research and development work provides the stock of science and engineering knowledge that serves as the foundation.</w:t>
      </w:r>
      <w:r w:rsidRPr="00C25F04">
        <w:rPr>
          <w:rFonts w:asciiTheme="minorHAnsi" w:hAnsiTheme="minorHAnsi"/>
        </w:rPr>
        <w:t xml:space="preserve"> Firm-based research and development uses this stock to create innovative products and process, and </w:t>
      </w:r>
      <w:r w:rsidRPr="00C25F04">
        <w:rPr>
          <w:rFonts w:asciiTheme="minorHAnsi" w:hAnsiTheme="minorHAnsi"/>
          <w:u w:val="single"/>
        </w:rPr>
        <w:t xml:space="preserve">engineering and technology work by university graduates then turns this research and development into things that work, </w:t>
      </w:r>
      <w:r w:rsidRPr="00C25F04">
        <w:rPr>
          <w:rFonts w:asciiTheme="minorHAnsi" w:hAnsiTheme="minorHAnsi"/>
          <w:b/>
          <w:u w:val="single"/>
        </w:rPr>
        <w:t>generating economic output</w:t>
      </w:r>
      <w:r w:rsidRPr="00C25F04">
        <w:rPr>
          <w:rFonts w:asciiTheme="minorHAnsi" w:hAnsiTheme="minorHAnsi"/>
          <w:b/>
        </w:rPr>
        <w:t>.</w:t>
      </w:r>
    </w:p>
    <w:p w:rsidR="00534777" w:rsidRPr="00C25F04" w:rsidRDefault="00534777" w:rsidP="00534777">
      <w:pPr>
        <w:rPr>
          <w:rFonts w:asciiTheme="minorHAnsi" w:hAnsiTheme="minorHAnsi"/>
        </w:rPr>
      </w:pPr>
      <w:r w:rsidRPr="00C25F04">
        <w:rPr>
          <w:rFonts w:asciiTheme="minorHAnsi" w:hAnsiTheme="minorHAnsi"/>
        </w:rPr>
        <w:t>In a knowledge economy, Freeman explained, globalization’s main impact is through the spread of knowledge via higher education, via the migration of students and highly skilled workers, and cross-border collaborations, rather than through trade and capital flows. Despite the “obsolete vision of the Washington consensus, World Bank, and International Monetary Fund,” the dissemination of knowledge is what is fundamentally changing the global economy according to Freeman.</w:t>
      </w:r>
    </w:p>
    <w:p w:rsidR="00534777" w:rsidRPr="00C25F04" w:rsidRDefault="00534777" w:rsidP="00534777">
      <w:pPr>
        <w:rPr>
          <w:rFonts w:asciiTheme="minorHAnsi" w:hAnsiTheme="minorHAnsi"/>
        </w:rPr>
      </w:pPr>
      <w:r w:rsidRPr="00C25F04">
        <w:rPr>
          <w:rFonts w:asciiTheme="minorHAnsi" w:hAnsiTheme="minorHAnsi"/>
        </w:rPr>
        <w:t>One of the key factors in the global dissemination of knowledge is the huge increase in university enrollments worldwide. In 1970, 29.4 million students were enrolled in universities, with emerging markets accounting for 54 percent of that total and U.S. universities making up another 29 percent. By 2010, global university enrollment increased more than six-fold, to 177.6 million students, with emerging markets accounting for 76 percent of that total and the U.S. share shrinking to 11 percent. By 2025 university enrollments are expected to increase to more than 262 million students, with nearly all this growth from students in emerging markets. More than half of the growth will be from students in China and India. Between 1970 and 2010, the number of Chinese students getting a university education jumped from under 100,000 to 30 million, while the number of university students in India rose from 2.5 million to 20.7 million.</w:t>
      </w:r>
    </w:p>
    <w:p w:rsidR="00534777" w:rsidRPr="00C25F04" w:rsidRDefault="00534777" w:rsidP="00534777">
      <w:pPr>
        <w:rPr>
          <w:rFonts w:asciiTheme="minorHAnsi" w:hAnsiTheme="minorHAnsi"/>
        </w:rPr>
      </w:pPr>
      <w:r w:rsidRPr="00C25F04">
        <w:rPr>
          <w:rFonts w:asciiTheme="minorHAnsi" w:hAnsiTheme="minorHAnsi"/>
        </w:rPr>
        <w:t>Accompanying this overall growth has been a jump in the number of students seeking to study abroad, a number that could rise from 4.5 million in 2012 to as many as 8 million by 2025. As the number of foreign students educated at universities in advanced economies rises, so too will the transfer of knowledge from advanced economies to emerging markets. Globalization of companies is also contributing to the spread of knowledge and ideas. It is uncertain whether it is more beneficial for countries to send more of their students overseas or to have companies like IBM come to your country, noted Freeman.</w:t>
      </w:r>
    </w:p>
    <w:p w:rsidR="00534777" w:rsidRPr="00C25F04" w:rsidRDefault="00534777" w:rsidP="00534777">
      <w:pPr>
        <w:rPr>
          <w:rFonts w:asciiTheme="minorHAnsi" w:hAnsiTheme="minorHAnsi"/>
        </w:rPr>
      </w:pPr>
      <w:r w:rsidRPr="00C25F04">
        <w:rPr>
          <w:rFonts w:asciiTheme="minorHAnsi" w:hAnsiTheme="minorHAnsi"/>
        </w:rPr>
        <w:t>Modern technology spreads globally along three avenues. One is through consumption—the use of cell phones and the Internet being two examples. This is trade-related dissemination that is not connected to education or knowledge. A second avenue is via global chains of production, which again do not depend that much on education. Most of the assembly work in China, for example, is performed by rural migrants who are the country’s most poorly educated people. Although those products are assembled by poorly educated factory workers in China and elsewhere, the bulk of the value-added production comes from efforts of high-skilled individuals, who are usually located in advanced economies.1</w:t>
      </w:r>
    </w:p>
    <w:p w:rsidR="00534777" w:rsidRPr="00C25F04" w:rsidRDefault="00534777" w:rsidP="00534777">
      <w:pPr>
        <w:rPr>
          <w:rFonts w:asciiTheme="minorHAnsi" w:hAnsiTheme="minorHAnsi"/>
        </w:rPr>
      </w:pPr>
      <w:r w:rsidRPr="00C25F04">
        <w:rPr>
          <w:rFonts w:asciiTheme="minorHAnsi" w:hAnsiTheme="minorHAnsi"/>
        </w:rPr>
        <w:t xml:space="preserve">The third avenue for the spread of modern technology is via knowledge. The growth in world spending on research and development has increased more than the growth in the world’s gross domestic product (GDP). Much of this increase is due to China’s increase in research and development expenditures relative to its GDP which led to the corresponding increase in the number of science and engineering papers being published. China’s annual output of scientific and engineering papers more than quadrupled between 2001 and 2011, increasing at an annual rate of over 15 percent. In contrast, the global annual rate of increase in published science and engineering papers was 2.8 percent and the U.S. annual rate of growth was only 1.1 percent. While more than one-quarter of the world’s science and engineering papers are still published by U.S. researchers, China now accounts for 10.9 percent of total output. </w:t>
      </w:r>
      <w:r w:rsidRPr="00C25F04">
        <w:rPr>
          <w:rFonts w:asciiTheme="minorHAnsi" w:hAnsiTheme="minorHAnsi"/>
          <w:u w:val="single"/>
        </w:rPr>
        <w:t>Another indicator of the growing presence of China in research and development circles is that while the United States’ share of</w:t>
      </w:r>
      <w:r w:rsidRPr="00C25F04">
        <w:rPr>
          <w:rFonts w:asciiTheme="minorHAnsi" w:hAnsiTheme="minorHAnsi"/>
        </w:rPr>
        <w:t xml:space="preserve"> researchers, science and engineering papers, and undergraduate and graduate </w:t>
      </w:r>
      <w:r w:rsidRPr="00C25F04">
        <w:rPr>
          <w:rFonts w:asciiTheme="minorHAnsi" w:hAnsiTheme="minorHAnsi"/>
          <w:u w:val="single"/>
        </w:rPr>
        <w:t>STEM degrees awarded fell</w:t>
      </w:r>
      <w:r w:rsidRPr="00C25F04">
        <w:rPr>
          <w:rFonts w:asciiTheme="minorHAnsi" w:hAnsiTheme="minorHAnsi"/>
        </w:rPr>
        <w:t xml:space="preserve"> between 2000 and 2011, </w:t>
      </w:r>
      <w:r w:rsidRPr="00C25F04">
        <w:rPr>
          <w:rFonts w:asciiTheme="minorHAnsi" w:hAnsiTheme="minorHAnsi"/>
          <w:b/>
          <w:u w:val="single"/>
        </w:rPr>
        <w:t>China’s share has increased significantly</w:t>
      </w:r>
      <w:r w:rsidRPr="00C25F04">
        <w:rPr>
          <w:rFonts w:asciiTheme="minorHAnsi" w:hAnsiTheme="minorHAnsi"/>
          <w:u w:val="single"/>
        </w:rPr>
        <w:t>. India has also seen a substantial increase</w:t>
      </w:r>
      <w:r w:rsidRPr="00C25F04">
        <w:rPr>
          <w:rFonts w:asciiTheme="minorHAnsi" w:hAnsiTheme="minorHAnsi"/>
        </w:rPr>
        <w:t xml:space="preserve"> in the number of STEM degrees and scientific and engineering output. According to Freeman, </w:t>
      </w:r>
      <w:r w:rsidRPr="00C25F04">
        <w:rPr>
          <w:rFonts w:asciiTheme="minorHAnsi" w:hAnsiTheme="minorHAnsi"/>
          <w:u w:val="single"/>
        </w:rPr>
        <w:t xml:space="preserve">the United States’ share of research is </w:t>
      </w:r>
      <w:r w:rsidRPr="00C25F04">
        <w:rPr>
          <w:rFonts w:asciiTheme="minorHAnsi" w:hAnsiTheme="minorHAnsi"/>
          <w:b/>
          <w:u w:val="single"/>
        </w:rPr>
        <w:t>on a downward trend</w:t>
      </w:r>
      <w:r w:rsidRPr="00C25F04">
        <w:rPr>
          <w:rFonts w:asciiTheme="minorHAnsi" w:hAnsiTheme="minorHAnsi"/>
        </w:rPr>
        <w:t>, not because U.S. scientists and engineers are performing poorly, but because more countries are involved in the dissemination of science. Although the United States only accounts for 6 percent of the world’s population, it produces 26 percent of its science and engineering papers.</w:t>
      </w:r>
    </w:p>
    <w:p w:rsidR="00534777" w:rsidRPr="00C25F04" w:rsidRDefault="00534777" w:rsidP="00534777">
      <w:pPr>
        <w:rPr>
          <w:rFonts w:asciiTheme="minorHAnsi" w:hAnsiTheme="minorHAnsi"/>
        </w:rPr>
      </w:pPr>
      <w:r w:rsidRPr="00C25F04">
        <w:rPr>
          <w:rFonts w:asciiTheme="minorHAnsi" w:hAnsiTheme="minorHAnsi"/>
        </w:rPr>
        <w:t>One measure of China’s rising role in STEM fields is its rise in the number of PhDs granted. In 1986, Chinese universities granted 228 STEM PhDs, a number that reached nearly 28,000 by 2012. The only country whose growth in educational attainment can compare to China is South Korea, which underwent an astonishing transformation after the Korean War as it went from being one of the poorest countries in the world, to one of the best educated. The growth of the education sector in emerging markets is a direct result of students from those countries having access to the higher education systems of the United States and other advanced economies.</w:t>
      </w:r>
    </w:p>
    <w:p w:rsidR="00534777" w:rsidRPr="00C25F04" w:rsidRDefault="00534777" w:rsidP="00534777">
      <w:pPr>
        <w:rPr>
          <w:rFonts w:asciiTheme="minorHAnsi" w:hAnsiTheme="minorHAnsi"/>
        </w:rPr>
      </w:pPr>
      <w:r w:rsidRPr="00C25F04">
        <w:rPr>
          <w:rFonts w:asciiTheme="minorHAnsi" w:hAnsiTheme="minorHAnsi"/>
        </w:rPr>
        <w:t>There is a “special relationship between the United States and China with regard to education.” The Chinese government has published data showing that the percentage of international students in the United States from China rose from 11.6 percent in 2007 to 28.7 percent in 2013. Of all Chinese students studying abroad, 59 percent study in the United States. In addition to post-baccalaureate degrees, there is some initial evidence that the Chinese government is now supporting undergraduates interested in studying in the United States.</w:t>
      </w:r>
    </w:p>
    <w:p w:rsidR="00534777" w:rsidRPr="00C25F04" w:rsidRDefault="00534777" w:rsidP="00534777">
      <w:pPr>
        <w:rPr>
          <w:rFonts w:asciiTheme="minorHAnsi" w:hAnsiTheme="minorHAnsi"/>
        </w:rPr>
      </w:pPr>
      <w:r w:rsidRPr="00C25F04">
        <w:rPr>
          <w:rFonts w:asciiTheme="minorHAnsi" w:hAnsiTheme="minorHAnsi"/>
        </w:rPr>
        <w:t xml:space="preserve">International students, including those from China, make up an increasingly large fraction of graduate students, particularly in engineering fields. The U.S. National Science Foundation estimates that 63 percent of all post-doctoral STEM students working in U.S. universities are international students, and that 49 percent of international post-doctoral fellows received their PhDs in the United States. There has been a corresponding increase in the number of scientific papers coming from U.S. laboratories that have Chinese co-authors or coauthors from other emerging economies. </w:t>
      </w:r>
      <w:r w:rsidRPr="00C25F04">
        <w:rPr>
          <w:rFonts w:asciiTheme="minorHAnsi" w:hAnsiTheme="minorHAnsi"/>
          <w:u w:val="single"/>
        </w:rPr>
        <w:t>These international students are not merely getting an education in the United States—they are also becoming U.S. STEM workers after graduation.</w:t>
      </w:r>
      <w:r w:rsidRPr="00C25F04">
        <w:rPr>
          <w:rFonts w:asciiTheme="minorHAnsi" w:hAnsiTheme="minorHAnsi"/>
        </w:rPr>
        <w:t xml:space="preserve"> In 2005, over a third of all STEM workers with PhDs were foreign born, with 64 percent receiving their PhD from U.S. universities. Over a quarter of U.S. STEM workers with Master’s degrees were born in another country and 15 percent of foreign-born STEM workers with Master’s degrees received that degree in the United States.</w:t>
      </w:r>
    </w:p>
    <w:p w:rsidR="00534777" w:rsidRPr="00C25F04" w:rsidRDefault="00534777" w:rsidP="00534777">
      <w:pPr>
        <w:rPr>
          <w:rFonts w:asciiTheme="minorHAnsi" w:hAnsiTheme="minorHAnsi"/>
        </w:rPr>
      </w:pPr>
      <w:r w:rsidRPr="00C25F04">
        <w:rPr>
          <w:rFonts w:asciiTheme="minorHAnsi" w:hAnsiTheme="minorHAnsi"/>
        </w:rPr>
        <w:t>According to a different dataset, the percentage of foreign-born workers in U.S. STEM jobs increased from 11 percent to 19 percent between 1990 and 2011 for those with Bachelor’s degrees, from 19 percent to 34.3 percent for those with Master’s degrees, and from 24 percent to 43 percent for PhDs. International students are becoming an increasingly important source of workers needed to fill STEM jobs in the United States.</w:t>
      </w:r>
    </w:p>
    <w:p w:rsidR="00534777" w:rsidRPr="00C25F04" w:rsidRDefault="00534777" w:rsidP="00534777">
      <w:pPr>
        <w:rPr>
          <w:rFonts w:asciiTheme="minorHAnsi" w:hAnsiTheme="minorHAnsi"/>
        </w:rPr>
      </w:pPr>
      <w:r w:rsidRPr="00C25F04">
        <w:rPr>
          <w:rFonts w:asciiTheme="minorHAnsi" w:hAnsiTheme="minorHAnsi"/>
        </w:rPr>
        <w:t xml:space="preserve">Freeman then discussed whether the increasing shares of international students in STEM fields represent a positive or negative development for scientific production. On the one hand, many of the most talented students from emerging economies are staying in the United States and other advanced economies after getting their degrees and advanced training, which could be considered a brain drain to their home country. On the other hand, many foreign students return to their home countries with new ideas, knowledge, and expertise that can increase innovation and economic growth. Even if they return to their home country, foreign-educated researchers are more likely to collaborate with international colleagues than domestically educated researchers. </w:t>
      </w:r>
      <w:r w:rsidRPr="00C25F04">
        <w:rPr>
          <w:rStyle w:val="StyleUnderline"/>
          <w:rFonts w:asciiTheme="minorHAnsi" w:hAnsiTheme="minorHAnsi"/>
        </w:rPr>
        <w:t>Even when they do stay in the country where they received their degrees, immigrants are likely to pass information and expertise back to their countries of origin through family and other connections and collaborations.</w:t>
      </w:r>
    </w:p>
    <w:p w:rsidR="00534777" w:rsidRPr="00C25F04" w:rsidRDefault="00534777" w:rsidP="00534777">
      <w:pPr>
        <w:rPr>
          <w:rFonts w:asciiTheme="minorHAnsi" w:hAnsiTheme="minorHAnsi"/>
        </w:rPr>
      </w:pPr>
      <w:r w:rsidRPr="00C25F04">
        <w:rPr>
          <w:rFonts w:asciiTheme="minorHAnsi" w:hAnsiTheme="minorHAnsi"/>
        </w:rPr>
        <w:t>Returning to the U.S.-China relationship, Freeman noted that U.S. researchers accounted for 47.5 percent of China’s international collaborations in 2012, up from 35 percent in 1997, while Chinese researchers accounted for 16 percent of U.S. collaborations, up from 3.2 percent in 1997, as measured by the share of STEM articles that have international co-authors. China-based authors with U.S. experience are also more likely to co-author a paper with researchers in the United States, suggesting that experience in the United States is a driving force for the increase in China’s STEM productivity. He said that Chinese scientists and engineers are surpassing their British and Canadian colleagues as the most common collaborators for U.S. researchers. He noted that the U.S. share of the world’s international collaborations has remained steady between 1997 and 2012 even as the rest of the world has been publishing more papers, producing more scientific research, and catching up to the United States in terms of productivity. “We are in a sense favored as collaborators,” said Freeman.</w:t>
      </w:r>
    </w:p>
    <w:p w:rsidR="00534777" w:rsidRPr="00C25F04" w:rsidRDefault="00534777" w:rsidP="00534777">
      <w:pPr>
        <w:rPr>
          <w:rFonts w:asciiTheme="minorHAnsi" w:hAnsiTheme="minorHAnsi"/>
        </w:rPr>
      </w:pPr>
      <w:r w:rsidRPr="00C25F04">
        <w:rPr>
          <w:rFonts w:asciiTheme="minorHAnsi" w:hAnsiTheme="minorHAnsi"/>
        </w:rPr>
        <w:t xml:space="preserve">To better understand how international collaborations form, Freeman and his colleagues asked U.S. researchers about their collaborations. In the case of U.S.-based collaborations, nearly 75 percent are with former mentors/mentees and another 15 percent are collaborations with former colleagues. </w:t>
      </w:r>
      <w:r w:rsidRPr="00C25F04">
        <w:rPr>
          <w:rFonts w:asciiTheme="minorHAnsi" w:hAnsiTheme="minorHAnsi"/>
          <w:u w:val="single"/>
        </w:rPr>
        <w:t>For collaborations with researchers based outside of the United States, 40 percent of U.S. researchers collaborate with former mentors/mentees while 37 percent met their foreign collaborators in conferences or while their collaborator was a visiting scholar</w:t>
      </w:r>
      <w:r w:rsidRPr="00C25F04">
        <w:rPr>
          <w:rFonts w:asciiTheme="minorHAnsi" w:hAnsiTheme="minorHAnsi"/>
        </w:rPr>
        <w:t>. Meeting at a conference or when one researcher is a visiting scholar is much more important in establishing collaborations when one researcher is based abroad (Figure 2-1).</w:t>
      </w:r>
    </w:p>
    <w:p w:rsidR="00534777" w:rsidRPr="00C25F04" w:rsidRDefault="00534777" w:rsidP="00534777">
      <w:pPr>
        <w:rPr>
          <w:rFonts w:asciiTheme="minorHAnsi" w:hAnsiTheme="minorHAnsi"/>
        </w:rPr>
      </w:pPr>
      <w:r w:rsidRPr="00C25F04">
        <w:rPr>
          <w:rFonts w:asciiTheme="minorHAnsi" w:hAnsiTheme="minorHAnsi"/>
        </w:rPr>
        <w:t>China’s rise as an important producer of STEM knowledge is also evident in the increase in citations from Chinese researchers. In 1998, the share of papers from researchers based in China was 2.5 percent and China’s share of citations in the literature was 1 percent. By 2007, Chinese researchers accounted for 9.1 percent and China’s share of citations in the literature had risen to 6.2 percent, even as the total number of papers rose from 667,000 to 900,000 papers. Over that same period, U.S. researchers’ share of the literature fell from 28.8 percent to 24 percent, and the share of U.S. citations fell from 42.1 percent to 34.7 percent. However, the quality of U.S. papers, as measured by average citations, remained high during this period. In addition, the impact factor for papers from Chinese authors who have spent time at either U.S. or other overseas institutions was higher than those from Chinese authors with no overseas experience.</w:t>
      </w:r>
    </w:p>
    <w:p w:rsidR="00534777" w:rsidRPr="00C25F04" w:rsidRDefault="00534777" w:rsidP="00534777">
      <w:pPr>
        <w:rPr>
          <w:rFonts w:asciiTheme="minorHAnsi" w:hAnsiTheme="minorHAnsi"/>
          <w:b/>
        </w:rPr>
      </w:pPr>
      <w:r w:rsidRPr="00C25F04">
        <w:rPr>
          <w:rFonts w:asciiTheme="minorHAnsi" w:hAnsiTheme="minorHAnsi"/>
        </w:rPr>
        <w:t xml:space="preserve">The number of international students enrolled at U.S. institutions of higher education is sizeable and will continue to grow. These students produce a great deal of scientific knowledge, fill high-level positions, and make up a large proportion of STEM workers. </w:t>
      </w:r>
      <w:r w:rsidRPr="00C25F04">
        <w:rPr>
          <w:rFonts w:asciiTheme="minorHAnsi" w:hAnsiTheme="minorHAnsi"/>
          <w:u w:val="single"/>
        </w:rPr>
        <w:t xml:space="preserve">To the extent that U.S.-trained students do better work and are more likely to get jobs in the United States than those trained in their home countries, </w:t>
      </w:r>
      <w:r w:rsidRPr="00C25F04">
        <w:rPr>
          <w:rStyle w:val="Emphasis"/>
          <w:rFonts w:asciiTheme="minorHAnsi" w:hAnsiTheme="minorHAnsi"/>
        </w:rPr>
        <w:t>it makes sense for the United States to adopt immigration policies that attract and retain international students</w:t>
      </w:r>
      <w:r w:rsidRPr="00C25F04">
        <w:rPr>
          <w:rFonts w:asciiTheme="minorHAnsi" w:hAnsiTheme="minorHAnsi"/>
          <w:b/>
          <w:u w:val="single"/>
        </w:rPr>
        <w:t>.</w:t>
      </w:r>
    </w:p>
    <w:p w:rsidR="00534777" w:rsidRPr="00C25F04" w:rsidRDefault="00534777" w:rsidP="00534777">
      <w:pPr>
        <w:rPr>
          <w:rFonts w:asciiTheme="minorHAnsi" w:hAnsiTheme="minorHAnsi"/>
        </w:rPr>
      </w:pPr>
      <w:r w:rsidRPr="00C25F04">
        <w:rPr>
          <w:rFonts w:asciiTheme="minorHAnsi" w:hAnsiTheme="minorHAnsi"/>
        </w:rPr>
        <w:t>Freeman also commented that unlike in other countries, biomedical research dominates the research portfolio in the United States. In 2011, for example, the United States spent 50 percent of its research funding on life sciences compared to 43.3 percent in the EU, 42 percent in Japan, and 26 percent in China.2 “The rest of the world is much more into physics, chemistry, and engineering,” said Freeman. There may be some value in shifting immigration policy toward students and workers in non-biomedical areas.</w:t>
      </w:r>
    </w:p>
    <w:p w:rsidR="00534777" w:rsidRPr="00C25F04" w:rsidRDefault="00534777" w:rsidP="00534777">
      <w:pPr>
        <w:rPr>
          <w:rFonts w:asciiTheme="minorHAnsi" w:hAnsiTheme="minorHAnsi"/>
        </w:rPr>
      </w:pPr>
      <w:r w:rsidRPr="00C25F04">
        <w:rPr>
          <w:rFonts w:asciiTheme="minorHAnsi" w:hAnsiTheme="minorHAnsi"/>
        </w:rPr>
        <w:t>Finally, Freeman commented on the challenge of ensuring that U.S. taxpayer-funded research produces domestic economic benefits. To that end, Freeman proposed that the United States create new fellowships for students with advanced degrees or doctoral graduates specializing in the transformation of knowledge into improving U.S. productivity. For example, the U.S. might consider additional funding for scientists and engineers who specialize in translating basic research into transformative innovations and inventions, bridging the gap between fundamental and applied sciences.</w:t>
      </w:r>
    </w:p>
    <w:p w:rsidR="00534777" w:rsidRPr="00C25F04" w:rsidRDefault="00534777" w:rsidP="00534777">
      <w:pPr>
        <w:rPr>
          <w:rFonts w:asciiTheme="minorHAnsi" w:hAnsiTheme="minorHAnsi"/>
        </w:rPr>
      </w:pPr>
      <w:r w:rsidRPr="00C25F04">
        <w:rPr>
          <w:rFonts w:asciiTheme="minorHAnsi" w:hAnsiTheme="minorHAnsi"/>
        </w:rPr>
        <w:t>Clarifying some of the data he presented on Chinese students, Freeman said that 6 million out of 30 million Chinese college students earn Bachelor’s degrees each year. Philip Webre from the Congressional Budget Office then asked Freeman if he has any data on how well returnees to China fare in terms of competing for positions in academia. Webre was referring to the fact that there are more post-doctoral fellows in the United States than there are academic slots to fill. Freeman said that there are no data that he knows of to answer that question, but he did note that 75 percent of Chinese university presidents have been trained outside of China, with the bulk of them receiving their education in the United States. At the same time, individuals educated outside of China do not usually rise to very high positions in the Chinese government.</w:t>
      </w:r>
    </w:p>
    <w:p w:rsidR="00534777" w:rsidRPr="00C25F04" w:rsidRDefault="00534777" w:rsidP="00534777">
      <w:pPr>
        <w:rPr>
          <w:rFonts w:asciiTheme="minorHAnsi" w:hAnsiTheme="minorHAnsi"/>
        </w:rPr>
      </w:pPr>
      <w:r w:rsidRPr="00C25F04">
        <w:rPr>
          <w:rFonts w:asciiTheme="minorHAnsi" w:hAnsiTheme="minorHAnsi"/>
        </w:rPr>
        <w:t>Ayse Alpay, an international PhD student from Northwestern University, asked Freeman if he had any data on what areas of research various countries are focusing on. Freeman said that he has recently started looking at that information for China, a country that is clearly putting an emphasis on chemistry, material sciences, and physics. He noted that Chinese funding for students is subject specific. In other words, a Chinese student studying in the United States that wants to switch fields cannot do so without permission from the Chinese government. Most other countries, except for the United States, follow this practice.</w:t>
      </w:r>
    </w:p>
    <w:p w:rsidR="00534777" w:rsidRPr="00C25F04" w:rsidRDefault="00534777" w:rsidP="00534777">
      <w:pPr>
        <w:rPr>
          <w:rFonts w:asciiTheme="minorHAnsi" w:hAnsiTheme="minorHAnsi"/>
        </w:rPr>
      </w:pPr>
      <w:r w:rsidRPr="00C25F04">
        <w:rPr>
          <w:rFonts w:asciiTheme="minorHAnsi" w:hAnsiTheme="minorHAnsi"/>
        </w:rPr>
        <w:t>Peggy Wilson, from the Research Associateships Program at the National Research Council, asked Freeman if he had examined how research and development in federal labs is affected by scholars visiting from other countries. He replied that he has not and in return asked Wilson if she thought the proportion of research conducted by such scholars was larger than it is for students. It was Wilson’s guess that visiting scholars contribute less than graduate students. She added that Chinese participants in the NRC’s program, which has existed for about 55 years, say that they are more marketable at home once they have had a U.S. postdoctoral position, particularly at one of the national laboratories. Freeman said that studies at Oak Ridge National Laboratory indicate that 90 percent of the Chinese and Indian scientists who received their doctorates in the United States, still lived in the United States 7 years later.3 In contrast, only about 30 percent of Europeans remained in the United States in the same time frame. The Chinese students that Freeman has spoken to report that securing employment in the United States is a sign of prestige and success back in China.</w:t>
      </w:r>
    </w:p>
    <w:p w:rsidR="00534777" w:rsidRPr="00C25F04" w:rsidRDefault="00534777" w:rsidP="00534777">
      <w:pPr>
        <w:rPr>
          <w:rFonts w:asciiTheme="minorHAnsi" w:hAnsiTheme="minorHAnsi"/>
        </w:rPr>
      </w:pPr>
      <w:r w:rsidRPr="00C25F04">
        <w:rPr>
          <w:rFonts w:asciiTheme="minorHAnsi" w:hAnsiTheme="minorHAnsi"/>
        </w:rPr>
        <w:t xml:space="preserve">Michael Clemens, from the Center for Global Development, asked Freeman if he could comment on how highly skilled migrants influence the productivity of less-skilled migrants. Freeman said he could only comment with regard to outcomes as measured by scientific papers. Data indicate that </w:t>
      </w:r>
      <w:r w:rsidRPr="00C25F04">
        <w:rPr>
          <w:rFonts w:asciiTheme="minorHAnsi" w:hAnsiTheme="minorHAnsi"/>
          <w:u w:val="single"/>
        </w:rPr>
        <w:t xml:space="preserve">when individuals from different backgrounds collaborate, it is </w:t>
      </w:r>
      <w:r w:rsidRPr="00C25F04">
        <w:rPr>
          <w:rFonts w:asciiTheme="minorHAnsi" w:hAnsiTheme="minorHAnsi"/>
          <w:b/>
          <w:u w:val="single"/>
        </w:rPr>
        <w:t>mutually beneficial and has greater impact</w:t>
      </w:r>
      <w:r w:rsidRPr="00C25F04">
        <w:rPr>
          <w:rFonts w:asciiTheme="minorHAnsi" w:hAnsiTheme="minorHAnsi"/>
          <w:u w:val="single"/>
        </w:rPr>
        <w:t xml:space="preserve"> than when individuals from similar backgrounds collaborate </w:t>
      </w:r>
      <w:r w:rsidRPr="00C25F04">
        <w:rPr>
          <w:rFonts w:asciiTheme="minorHAnsi" w:hAnsiTheme="minorHAnsi"/>
        </w:rPr>
        <w:t xml:space="preserve">on a project. </w:t>
      </w:r>
      <w:r w:rsidRPr="00C25F04">
        <w:rPr>
          <w:rFonts w:asciiTheme="minorHAnsi" w:hAnsiTheme="minorHAnsi"/>
          <w:u w:val="single"/>
        </w:rPr>
        <w:t>In the case of scientific papers</w:t>
      </w:r>
      <w:r w:rsidRPr="00C25F04">
        <w:rPr>
          <w:rFonts w:asciiTheme="minorHAnsi" w:hAnsiTheme="minorHAnsi"/>
        </w:rPr>
        <w:t xml:space="preserve"> and citations, </w:t>
      </w:r>
      <w:r w:rsidRPr="00C25F04">
        <w:rPr>
          <w:rFonts w:asciiTheme="minorHAnsi" w:hAnsiTheme="minorHAnsi"/>
          <w:u w:val="single"/>
        </w:rPr>
        <w:t xml:space="preserve">Freeman hypothesized that papers published out of an </w:t>
      </w:r>
      <w:r w:rsidRPr="00C25F04">
        <w:rPr>
          <w:rFonts w:asciiTheme="minorHAnsi" w:hAnsiTheme="minorHAnsi"/>
          <w:b/>
          <w:u w:val="single"/>
        </w:rPr>
        <w:t>international collaboration reach researchers in a broader range of social networks and disseminate knowledge more effectively</w:t>
      </w:r>
      <w:r w:rsidRPr="00C25F04">
        <w:rPr>
          <w:rFonts w:asciiTheme="minorHAnsi" w:hAnsiTheme="minorHAnsi"/>
        </w:rPr>
        <w:t>. Another hypothesis would be that researchers from different countries, as opposed to those in close geographic proximity to one another, would have to engage in more conversation to reach a common ground and therefore be exposed to new ways of thinking about their research.</w:t>
      </w:r>
    </w:p>
    <w:p w:rsidR="00392A2E" w:rsidRPr="00C25F04" w:rsidRDefault="00347A64" w:rsidP="00392A2E">
      <w:pPr>
        <w:pStyle w:val="Heading3"/>
        <w:rPr>
          <w:rFonts w:asciiTheme="minorHAnsi" w:hAnsiTheme="minorHAnsi"/>
        </w:rPr>
      </w:pPr>
      <w:r w:rsidRPr="00C25F04">
        <w:rPr>
          <w:rFonts w:asciiTheme="minorHAnsi" w:hAnsiTheme="minorHAnsi"/>
        </w:rPr>
        <w:t>International</w:t>
      </w:r>
      <w:r w:rsidR="00392A2E" w:rsidRPr="00C25F04">
        <w:rPr>
          <w:rFonts w:asciiTheme="minorHAnsi" w:hAnsiTheme="minorHAnsi"/>
        </w:rPr>
        <w:t xml:space="preserve"> Students Key – Science </w:t>
      </w:r>
      <w:r w:rsidR="00F92F0E" w:rsidRPr="00C25F04">
        <w:rPr>
          <w:rFonts w:asciiTheme="minorHAnsi" w:hAnsiTheme="minorHAnsi"/>
        </w:rPr>
        <w:t>Leadership</w:t>
      </w:r>
    </w:p>
    <w:p w:rsidR="00392A2E" w:rsidRPr="00C25F04" w:rsidRDefault="00392A2E" w:rsidP="00392A2E">
      <w:pPr>
        <w:rPr>
          <w:rFonts w:asciiTheme="minorHAnsi" w:hAnsiTheme="minorHAnsi"/>
        </w:rPr>
      </w:pPr>
    </w:p>
    <w:p w:rsidR="00392A2E" w:rsidRPr="00C25F04" w:rsidRDefault="00392A2E" w:rsidP="00392A2E">
      <w:pPr>
        <w:pStyle w:val="Heading4"/>
        <w:rPr>
          <w:rFonts w:asciiTheme="minorHAnsi" w:hAnsiTheme="minorHAnsi"/>
        </w:rPr>
      </w:pPr>
      <w:r w:rsidRPr="00C25F04">
        <w:rPr>
          <w:rFonts w:asciiTheme="minorHAnsi" w:hAnsiTheme="minorHAnsi"/>
        </w:rPr>
        <w:t xml:space="preserve">Universities need foreign students to maintain their scientific edge – Trump policies make that difficult </w:t>
      </w:r>
    </w:p>
    <w:p w:rsidR="00392A2E" w:rsidRPr="00C25F04" w:rsidRDefault="00392A2E" w:rsidP="00392A2E">
      <w:pPr>
        <w:rPr>
          <w:rFonts w:asciiTheme="minorHAnsi" w:hAnsiTheme="minorHAnsi"/>
        </w:rPr>
      </w:pPr>
      <w:r w:rsidRPr="00C25F04">
        <w:rPr>
          <w:rStyle w:val="Style13ptBold"/>
          <w:rFonts w:asciiTheme="minorHAnsi" w:hAnsiTheme="minorHAnsi"/>
        </w:rPr>
        <w:t>Wermund, 18</w:t>
      </w:r>
      <w:r w:rsidRPr="00C25F04">
        <w:rPr>
          <w:rFonts w:asciiTheme="minorHAnsi" w:hAnsiTheme="minorHAnsi"/>
        </w:rPr>
        <w:t xml:space="preserve"> – Benjamin; education reporter. (“Trump blamed as U.S. colleges lure fewer foreign students” Politico. April 23, 2018. https://www.politico.com/story/2018/04/23/foreign-students-colleges-trump-544717)//GK</w:t>
      </w:r>
    </w:p>
    <w:p w:rsidR="00392A2E" w:rsidRPr="00C25F04" w:rsidRDefault="00392A2E" w:rsidP="00392A2E">
      <w:pPr>
        <w:rPr>
          <w:rFonts w:asciiTheme="minorHAnsi" w:hAnsiTheme="minorHAnsi"/>
        </w:rPr>
      </w:pPr>
      <w:r w:rsidRPr="00C25F04">
        <w:rPr>
          <w:rFonts w:asciiTheme="minorHAnsi" w:hAnsiTheme="minorHAnsi"/>
          <w:u w:val="single"/>
        </w:rPr>
        <w:t>American universities are losing out to colleges in other countries in the race to enroll international students</w:t>
      </w:r>
      <w:r w:rsidRPr="00C25F04">
        <w:rPr>
          <w:rFonts w:asciiTheme="minorHAnsi" w:hAnsiTheme="minorHAnsi"/>
        </w:rPr>
        <w:t>, and they’re blaming President Donald Trump.</w:t>
      </w:r>
    </w:p>
    <w:p w:rsidR="00392A2E" w:rsidRPr="00C25F04" w:rsidRDefault="00392A2E" w:rsidP="00392A2E">
      <w:pPr>
        <w:rPr>
          <w:rFonts w:asciiTheme="minorHAnsi" w:hAnsiTheme="minorHAnsi"/>
        </w:rPr>
      </w:pPr>
      <w:r w:rsidRPr="00C25F04">
        <w:rPr>
          <w:rFonts w:asciiTheme="minorHAnsi" w:hAnsiTheme="minorHAnsi"/>
        </w:rPr>
        <w:t>Foreign competitors are taking advantage of Trump’s anti-immigration rhetoric, aggressively recruiting the types of foreign students and faculty who would have typically come to the United States for their higher education. The data already show that U.S. colleges are falling behind foreign competitors during the Trump era.</w:t>
      </w:r>
    </w:p>
    <w:p w:rsidR="00392A2E" w:rsidRPr="00C25F04" w:rsidRDefault="00392A2E" w:rsidP="00392A2E">
      <w:pPr>
        <w:rPr>
          <w:rFonts w:asciiTheme="minorHAnsi" w:hAnsiTheme="minorHAnsi"/>
        </w:rPr>
      </w:pPr>
      <w:r w:rsidRPr="00C25F04">
        <w:rPr>
          <w:rFonts w:asciiTheme="minorHAnsi" w:hAnsiTheme="minorHAnsi"/>
        </w:rPr>
        <w:t xml:space="preserve">New foreign student enrollment in the U.S. dropped by 3 percent during the 2016-17 school year, and that decline is projected to double this school year, data show. At the same time, universities overseas are seeing increases as high as the double digits. </w:t>
      </w:r>
      <w:r w:rsidRPr="00C25F04">
        <w:rPr>
          <w:rFonts w:asciiTheme="minorHAnsi" w:hAnsiTheme="minorHAnsi"/>
          <w:u w:val="single"/>
        </w:rPr>
        <w:t>The decline in foreign students enrolling in American colleges is just the latest evidence of Trump's immigration policies shutting doors in America.</w:t>
      </w:r>
      <w:r w:rsidRPr="00C25F04">
        <w:rPr>
          <w:rFonts w:asciiTheme="minorHAnsi" w:hAnsiTheme="minorHAnsi"/>
        </w:rPr>
        <w:t xml:space="preserve"> The U.S. is also granting fewer visitor visas to people from around the world.</w:t>
      </w:r>
    </w:p>
    <w:p w:rsidR="00392A2E" w:rsidRPr="00C25F04" w:rsidRDefault="00392A2E" w:rsidP="00392A2E">
      <w:pPr>
        <w:rPr>
          <w:rFonts w:asciiTheme="minorHAnsi" w:hAnsiTheme="minorHAnsi"/>
        </w:rPr>
      </w:pPr>
      <w:r w:rsidRPr="00C25F04">
        <w:rPr>
          <w:rFonts w:asciiTheme="minorHAnsi" w:hAnsiTheme="minorHAnsi"/>
        </w:rPr>
        <w:t>Trump is responsible for the decline in student enrollment, U.S. universities argue — especially his travel ban, which goes before the Supreme Court on Wednesday. Dozens of higher education groups wrote in an amicus brief for that case that Trump's travel ban is a "clarion message of exclusion to millions" that harms universities' ability to enroll international students and recruit top faculty.</w:t>
      </w:r>
    </w:p>
    <w:p w:rsidR="00392A2E" w:rsidRPr="00C25F04" w:rsidRDefault="00392A2E" w:rsidP="00392A2E">
      <w:pPr>
        <w:rPr>
          <w:rFonts w:asciiTheme="minorHAnsi" w:hAnsiTheme="minorHAnsi"/>
        </w:rPr>
      </w:pPr>
      <w:r w:rsidRPr="00C25F04">
        <w:rPr>
          <w:rFonts w:asciiTheme="minorHAnsi" w:hAnsiTheme="minorHAnsi"/>
        </w:rPr>
        <w:t>Overseas, they’re gloating. “We don’t actually need to be negative about the American academy, as President Trump is doing more damage to ‘brand America’ on his own than any competitor country ever could,” Phil Honeywood, the CEO of Australia’s international education association, told POLITICO.</w:t>
      </w:r>
    </w:p>
    <w:p w:rsidR="00392A2E" w:rsidRPr="00C25F04" w:rsidRDefault="00392A2E" w:rsidP="00392A2E">
      <w:pPr>
        <w:rPr>
          <w:rFonts w:asciiTheme="minorHAnsi" w:hAnsiTheme="minorHAnsi"/>
        </w:rPr>
      </w:pPr>
      <w:r w:rsidRPr="00C25F04">
        <w:rPr>
          <w:rFonts w:asciiTheme="minorHAnsi" w:hAnsiTheme="minorHAnsi"/>
        </w:rPr>
        <w:t>“There is no doubt that President Trump’s much-publicized antagonism toward Muslims and migrants has sent out negative messages to students who would otherwise have America at the top of their list as a study destination,” said Honeywood. Australia — long one of America’s top competitors — has seen big jumps in students enrolling from Muslim majority countries, such as Malaysia and Indonesia and in the Middle East, he said.</w:t>
      </w:r>
    </w:p>
    <w:p w:rsidR="00392A2E" w:rsidRPr="00C25F04" w:rsidRDefault="00392A2E" w:rsidP="00392A2E">
      <w:pPr>
        <w:rPr>
          <w:rFonts w:asciiTheme="minorHAnsi" w:hAnsiTheme="minorHAnsi"/>
        </w:rPr>
      </w:pPr>
      <w:r w:rsidRPr="00C25F04">
        <w:rPr>
          <w:rFonts w:asciiTheme="minorHAnsi" w:hAnsiTheme="minorHAnsi"/>
        </w:rPr>
        <w:t>And it’s not just Australia, which saw a 12 percent increase in international students last year. Universities in Canada, China, New Zealand, Japan and Spain all posted double-digit increases in international enrollment, according to data from the nonprofit Institute of International Education.</w:t>
      </w:r>
    </w:p>
    <w:p w:rsidR="00392A2E" w:rsidRPr="00C25F04" w:rsidRDefault="00392A2E" w:rsidP="00392A2E">
      <w:pPr>
        <w:rPr>
          <w:rFonts w:asciiTheme="minorHAnsi" w:hAnsiTheme="minorHAnsi"/>
        </w:rPr>
      </w:pPr>
      <w:r w:rsidRPr="00C25F04">
        <w:rPr>
          <w:rFonts w:asciiTheme="minorHAnsi" w:hAnsiTheme="minorHAnsi"/>
        </w:rPr>
        <w:t>Meanwhile, the U.S. decline tracked by the IIE was the first time that number had dropped in the 12 years the group collected such data. While the 2017-18 data are not yet available, the decline was projected to more than double, based on the findings of a separate online enrollment survey IIE conducted in October.</w:t>
      </w:r>
    </w:p>
    <w:p w:rsidR="00392A2E" w:rsidRPr="00C25F04" w:rsidRDefault="00392A2E" w:rsidP="00392A2E">
      <w:pPr>
        <w:rPr>
          <w:rFonts w:asciiTheme="minorHAnsi" w:hAnsiTheme="minorHAnsi"/>
        </w:rPr>
      </w:pPr>
      <w:r w:rsidRPr="00C25F04">
        <w:rPr>
          <w:rFonts w:asciiTheme="minorHAnsi" w:hAnsiTheme="minorHAnsi"/>
        </w:rPr>
        <w:t>&lt;</w:t>
      </w:r>
      <w:r w:rsidRPr="00C25F04">
        <w:rPr>
          <w:rFonts w:asciiTheme="minorHAnsi" w:hAnsiTheme="minorHAnsi"/>
          <w:b/>
          <w:u w:val="single"/>
        </w:rPr>
        <w:t>Universities say they need to continue to attract the world’s brightest students for America to maintain its scientific edge</w:t>
      </w:r>
      <w:r w:rsidRPr="00C25F04">
        <w:rPr>
          <w:rFonts w:asciiTheme="minorHAnsi" w:hAnsiTheme="minorHAnsi"/>
        </w:rPr>
        <w:t xml:space="preserve">. They argue </w:t>
      </w:r>
      <w:r w:rsidRPr="00C25F04">
        <w:rPr>
          <w:rFonts w:asciiTheme="minorHAnsi" w:hAnsiTheme="minorHAnsi"/>
          <w:u w:val="single"/>
        </w:rPr>
        <w:t xml:space="preserve">foreign students often become </w:t>
      </w:r>
      <w:r w:rsidRPr="00C25F04">
        <w:rPr>
          <w:rFonts w:asciiTheme="minorHAnsi" w:hAnsiTheme="minorHAnsi"/>
          <w:b/>
          <w:u w:val="single"/>
        </w:rPr>
        <w:t>important economic drivers</w:t>
      </w:r>
      <w:r w:rsidRPr="00C25F04">
        <w:rPr>
          <w:rFonts w:asciiTheme="minorHAnsi" w:hAnsiTheme="minorHAnsi"/>
          <w:u w:val="single"/>
        </w:rPr>
        <w:t>, pointing to famous foreign-born entrepreneurs like Elon Musk</w:t>
      </w:r>
      <w:r w:rsidRPr="00C25F04">
        <w:rPr>
          <w:rFonts w:asciiTheme="minorHAnsi" w:hAnsiTheme="minorHAnsi"/>
        </w:rPr>
        <w:t xml:space="preserve">, who grew up in South Africa and graduated from the University of Pennsylvania. </w:t>
      </w:r>
      <w:r w:rsidRPr="00C25F04">
        <w:rPr>
          <w:rFonts w:asciiTheme="minorHAnsi" w:hAnsiTheme="minorHAnsi"/>
          <w:u w:val="single"/>
        </w:rPr>
        <w:t xml:space="preserve">International students can also help with the bottom line, since they often pay full freight, and some universities charge </w:t>
      </w:r>
      <w:proofErr w:type="gramStart"/>
      <w:r w:rsidRPr="00C25F04">
        <w:rPr>
          <w:rFonts w:asciiTheme="minorHAnsi" w:hAnsiTheme="minorHAnsi"/>
          <w:u w:val="single"/>
        </w:rPr>
        <w:t>them</w:t>
      </w:r>
      <w:proofErr w:type="gramEnd"/>
      <w:r w:rsidRPr="00C25F04">
        <w:rPr>
          <w:rFonts w:asciiTheme="minorHAnsi" w:hAnsiTheme="minorHAnsi"/>
          <w:u w:val="single"/>
        </w:rPr>
        <w:t xml:space="preserve"> more to attend.</w:t>
      </w:r>
    </w:p>
    <w:p w:rsidR="00392A2E" w:rsidRPr="00C25F04" w:rsidRDefault="00392A2E" w:rsidP="00392A2E">
      <w:pPr>
        <w:rPr>
          <w:rFonts w:asciiTheme="minorHAnsi" w:hAnsiTheme="minorHAnsi"/>
        </w:rPr>
      </w:pPr>
      <w:r w:rsidRPr="00C25F04">
        <w:rPr>
          <w:rFonts w:asciiTheme="minorHAnsi" w:hAnsiTheme="minorHAnsi"/>
        </w:rPr>
        <w:t>“Where the United States retreats, there’s a vacuum, and other countries will rush to fill it,” University of California President Janet Napolitano, who served as Homeland Security secretary in the Obama administration, told POLITICO. “</w:t>
      </w:r>
      <w:r w:rsidRPr="00C25F04">
        <w:rPr>
          <w:rFonts w:asciiTheme="minorHAnsi" w:hAnsiTheme="minorHAnsi"/>
          <w:u w:val="single"/>
        </w:rPr>
        <w:t>American education has always led the world</w:t>
      </w:r>
      <w:r w:rsidRPr="00C25F04">
        <w:rPr>
          <w:rFonts w:asciiTheme="minorHAnsi" w:hAnsiTheme="minorHAnsi"/>
        </w:rPr>
        <w:t xml:space="preserve"> — and it still leads the world, and it should lead the world. </w:t>
      </w:r>
      <w:r w:rsidRPr="00C25F04">
        <w:rPr>
          <w:rFonts w:asciiTheme="minorHAnsi" w:hAnsiTheme="minorHAnsi"/>
          <w:u w:val="single"/>
        </w:rPr>
        <w:t>But we are leading the world in an atmosphere where the White House, at least, is sending a very kind of ‘stay away’ message — and that’s a challenge</w:t>
      </w:r>
      <w:r w:rsidRPr="00C25F04">
        <w:rPr>
          <w:rFonts w:asciiTheme="minorHAnsi" w:hAnsiTheme="minorHAnsi"/>
        </w:rPr>
        <w:t>.”&gt;</w:t>
      </w:r>
    </w:p>
    <w:p w:rsidR="00392A2E" w:rsidRPr="00C25F04" w:rsidRDefault="00392A2E" w:rsidP="00392A2E">
      <w:pPr>
        <w:rPr>
          <w:rFonts w:asciiTheme="minorHAnsi" w:hAnsiTheme="minorHAnsi"/>
        </w:rPr>
      </w:pPr>
      <w:r w:rsidRPr="00C25F04">
        <w:rPr>
          <w:rFonts w:asciiTheme="minorHAnsi" w:hAnsiTheme="minorHAnsi"/>
        </w:rPr>
        <w:t>The university groups wrote in the Supreme Court brief that since Trump signed the travel ban, international students have expressed concerns about coming to the U.S. to study, while faculty have turned down jobs and foreign scholars have pulled out of American academic conferences.</w:t>
      </w:r>
    </w:p>
    <w:p w:rsidR="00392A2E" w:rsidRPr="00C25F04" w:rsidRDefault="00392A2E" w:rsidP="00392A2E">
      <w:pPr>
        <w:rPr>
          <w:rFonts w:asciiTheme="minorHAnsi" w:hAnsiTheme="minorHAnsi"/>
        </w:rPr>
      </w:pPr>
      <w:r w:rsidRPr="00C25F04">
        <w:rPr>
          <w:rFonts w:asciiTheme="minorHAnsi" w:hAnsiTheme="minorHAnsi"/>
        </w:rPr>
        <w:t>"Foreign students, faculty and researchers come to this country because our institutions are rightly perceived as the destinations of choice compared to all others around the globe," the brief said. The president's proclamation "altered those positive perceptions with the stroke of a pen," it said.</w:t>
      </w:r>
    </w:p>
    <w:p w:rsidR="00392A2E" w:rsidRPr="00C25F04" w:rsidRDefault="00392A2E" w:rsidP="00392A2E">
      <w:pPr>
        <w:rPr>
          <w:rFonts w:asciiTheme="minorHAnsi" w:hAnsiTheme="minorHAnsi"/>
        </w:rPr>
      </w:pPr>
      <w:r w:rsidRPr="00C25F04">
        <w:rPr>
          <w:rFonts w:asciiTheme="minorHAnsi" w:hAnsiTheme="minorHAnsi"/>
        </w:rPr>
        <w:t>In the case, the Supreme Court will hear arguments that Trump overstepped his authority in issuing an order limiting visas to eight countries, six of which are majority Muslim. Among the questions the justices are expected to consider in the case, which was brought by the state of Hawaii and the leader of a Muslim group there, is whether the president’s order violated the Constitution’s ban on establishment of religion by targeting Muslims.</w:t>
      </w:r>
    </w:p>
    <w:p w:rsidR="00392A2E" w:rsidRPr="00C25F04" w:rsidRDefault="00392A2E" w:rsidP="00392A2E">
      <w:pPr>
        <w:rPr>
          <w:rFonts w:asciiTheme="minorHAnsi" w:hAnsiTheme="minorHAnsi"/>
        </w:rPr>
      </w:pPr>
      <w:r w:rsidRPr="00C25F04">
        <w:rPr>
          <w:rFonts w:asciiTheme="minorHAnsi" w:hAnsiTheme="minorHAnsi"/>
        </w:rPr>
        <w:t>The administration has contended the travel ban is a necessary national-security step, and government attorneys have argued it’s not related to Trump’s vows on the campaign trail to institute a Muslim ban.</w:t>
      </w:r>
    </w:p>
    <w:p w:rsidR="00392A2E" w:rsidRPr="00C25F04" w:rsidRDefault="00392A2E" w:rsidP="00392A2E">
      <w:pPr>
        <w:rPr>
          <w:rFonts w:asciiTheme="minorHAnsi" w:hAnsiTheme="minorHAnsi"/>
        </w:rPr>
      </w:pPr>
      <w:r w:rsidRPr="00C25F04">
        <w:rPr>
          <w:rFonts w:asciiTheme="minorHAnsi" w:hAnsiTheme="minorHAnsi"/>
        </w:rPr>
        <w:t xml:space="preserve">It’s not just the travel ban. </w:t>
      </w:r>
      <w:r w:rsidRPr="00C25F04">
        <w:rPr>
          <w:rFonts w:asciiTheme="minorHAnsi" w:hAnsiTheme="minorHAnsi"/>
          <w:u w:val="single"/>
        </w:rPr>
        <w:t xml:space="preserve">The Trump administration is considering </w:t>
      </w:r>
      <w:r w:rsidRPr="00C25F04">
        <w:rPr>
          <w:rFonts w:asciiTheme="minorHAnsi" w:hAnsiTheme="minorHAnsi"/>
          <w:b/>
          <w:u w:val="single"/>
        </w:rPr>
        <w:t>restricting visas for Chinese citizens</w:t>
      </w:r>
      <w:r w:rsidRPr="00C25F04">
        <w:rPr>
          <w:rFonts w:asciiTheme="minorHAnsi" w:hAnsiTheme="minorHAnsi"/>
          <w:u w:val="single"/>
        </w:rPr>
        <w:t>, which could hurt Chinese students studying at American universities</w:t>
      </w:r>
      <w:r w:rsidRPr="00C25F04">
        <w:rPr>
          <w:rFonts w:asciiTheme="minorHAnsi" w:hAnsiTheme="minorHAnsi"/>
        </w:rPr>
        <w:t>. Administration officials portray the possible restrictions, as well as steep tariffs, as a response to alleged intellectual property theft.</w:t>
      </w:r>
    </w:p>
    <w:p w:rsidR="00392A2E" w:rsidRPr="00C25F04" w:rsidRDefault="00392A2E" w:rsidP="00392A2E">
      <w:pPr>
        <w:rPr>
          <w:rFonts w:asciiTheme="minorHAnsi" w:hAnsiTheme="minorHAnsi"/>
        </w:rPr>
      </w:pPr>
      <w:r w:rsidRPr="00C25F04">
        <w:rPr>
          <w:rFonts w:asciiTheme="minorHAnsi" w:hAnsiTheme="minorHAnsi"/>
        </w:rPr>
        <w:t>American colleges, meanwhile, have aggressively pushed for lawmakers to find a way to preserve the Obama-era Deferred Action for Childhood Arrivals program, which protected from deportation and gave work permits to undocumented individuals brought to the country as children. Trump scrapped the program.</w:t>
      </w:r>
    </w:p>
    <w:p w:rsidR="00392A2E" w:rsidRPr="00C25F04" w:rsidRDefault="00392A2E" w:rsidP="00392A2E">
      <w:pPr>
        <w:rPr>
          <w:rFonts w:asciiTheme="minorHAnsi" w:hAnsiTheme="minorHAnsi"/>
        </w:rPr>
      </w:pPr>
      <w:r w:rsidRPr="00C25F04">
        <w:rPr>
          <w:rFonts w:asciiTheme="minorHAnsi" w:hAnsiTheme="minorHAnsi"/>
          <w:u w:val="single"/>
        </w:rPr>
        <w:t>Foreign universities have watched the political climate shift and are pouncing on the opportunity to lure away would-be students and faculty.</w:t>
      </w:r>
    </w:p>
    <w:p w:rsidR="00392A2E" w:rsidRPr="00C25F04" w:rsidRDefault="00392A2E" w:rsidP="00392A2E">
      <w:pPr>
        <w:rPr>
          <w:rFonts w:asciiTheme="minorHAnsi" w:hAnsiTheme="minorHAnsi"/>
        </w:rPr>
      </w:pPr>
    </w:p>
    <w:p w:rsidR="00860D9D" w:rsidRPr="00C25F04" w:rsidRDefault="00347A64" w:rsidP="004F1324">
      <w:pPr>
        <w:pStyle w:val="Heading3"/>
        <w:rPr>
          <w:rFonts w:asciiTheme="minorHAnsi" w:hAnsiTheme="minorHAnsi"/>
        </w:rPr>
      </w:pPr>
      <w:r w:rsidRPr="00C25F04">
        <w:rPr>
          <w:rFonts w:asciiTheme="minorHAnsi" w:hAnsiTheme="minorHAnsi"/>
        </w:rPr>
        <w:t>International</w:t>
      </w:r>
      <w:r w:rsidR="004F1324" w:rsidRPr="00C25F04">
        <w:rPr>
          <w:rFonts w:asciiTheme="minorHAnsi" w:hAnsiTheme="minorHAnsi"/>
        </w:rPr>
        <w:t xml:space="preserve"> Students </w:t>
      </w:r>
      <w:r w:rsidR="006932C9" w:rsidRPr="00C25F04">
        <w:rPr>
          <w:rFonts w:asciiTheme="minorHAnsi" w:hAnsiTheme="minorHAnsi"/>
        </w:rPr>
        <w:t>Key</w:t>
      </w:r>
      <w:r w:rsidR="004F1324" w:rsidRPr="00C25F04">
        <w:rPr>
          <w:rFonts w:asciiTheme="minorHAnsi" w:hAnsiTheme="minorHAnsi"/>
        </w:rPr>
        <w:t xml:space="preserve"> – Diversity / Teamwork / Specialization</w:t>
      </w:r>
    </w:p>
    <w:p w:rsidR="004F1324" w:rsidRPr="00C25F04" w:rsidRDefault="004F1324" w:rsidP="004F1324">
      <w:pPr>
        <w:rPr>
          <w:rFonts w:asciiTheme="minorHAnsi" w:hAnsiTheme="minorHAnsi"/>
        </w:rPr>
      </w:pPr>
    </w:p>
    <w:p w:rsidR="004F1324" w:rsidRPr="00C25F04" w:rsidRDefault="004F1324" w:rsidP="004F1324">
      <w:pPr>
        <w:pStyle w:val="Heading4"/>
        <w:rPr>
          <w:rFonts w:asciiTheme="minorHAnsi" w:hAnsiTheme="minorHAnsi"/>
        </w:rPr>
      </w:pPr>
      <w:r w:rsidRPr="00C25F04">
        <w:rPr>
          <w:rFonts w:asciiTheme="minorHAnsi" w:hAnsiTheme="minorHAnsi"/>
        </w:rPr>
        <w:t xml:space="preserve">Foreign students have an </w:t>
      </w:r>
      <w:r w:rsidRPr="00C25F04">
        <w:rPr>
          <w:rFonts w:asciiTheme="minorHAnsi" w:hAnsiTheme="minorHAnsi"/>
          <w:u w:val="single"/>
        </w:rPr>
        <w:t>additive effect</w:t>
      </w:r>
      <w:r w:rsidRPr="00C25F04">
        <w:rPr>
          <w:rFonts w:asciiTheme="minorHAnsi" w:hAnsiTheme="minorHAnsi"/>
        </w:rPr>
        <w:t xml:space="preserve"> in the classroom – diverse knowledge bases, teamwork, and specialization</w:t>
      </w:r>
    </w:p>
    <w:p w:rsidR="004F1324" w:rsidRPr="00C25F04" w:rsidRDefault="002A55E1" w:rsidP="004F1324">
      <w:pPr>
        <w:rPr>
          <w:rFonts w:asciiTheme="minorHAnsi" w:hAnsiTheme="minorHAnsi"/>
          <w:b/>
          <w:bCs/>
          <w:sz w:val="26"/>
        </w:rPr>
      </w:pPr>
      <w:r w:rsidRPr="00C25F04">
        <w:rPr>
          <w:rStyle w:val="Style13ptBold"/>
          <w:rFonts w:asciiTheme="minorHAnsi" w:hAnsiTheme="minorHAnsi"/>
        </w:rPr>
        <w:t xml:space="preserve">CU Boulder Today, </w:t>
      </w:r>
      <w:r w:rsidR="004F1324" w:rsidRPr="00C25F04">
        <w:rPr>
          <w:rStyle w:val="Style13ptBold"/>
          <w:rFonts w:asciiTheme="minorHAnsi" w:hAnsiTheme="minorHAnsi"/>
        </w:rPr>
        <w:t>13</w:t>
      </w:r>
      <w:r w:rsidR="004F1324" w:rsidRPr="00C25F04">
        <w:rPr>
          <w:rFonts w:asciiTheme="minorHAnsi" w:hAnsiTheme="minorHAnsi"/>
        </w:rPr>
        <w:t xml:space="preserve"> – journalism arm of the University of Colorado at Boulder’s Strategic Relations and Communications Department ( “U.S. policy should encourage highly skilled, foreign Ph.D. students to stay, CU-led study finds”, CU Boulder Today, 10/31/2013, </w:t>
      </w:r>
      <w:hyperlink r:id="rId56" w:history="1">
        <w:r w:rsidR="004F1324" w:rsidRPr="00C25F04">
          <w:rPr>
            <w:rStyle w:val="Hyperlink"/>
            <w:rFonts w:asciiTheme="minorHAnsi" w:hAnsiTheme="minorHAnsi"/>
          </w:rPr>
          <w:t>https://www.colorado.edu/today/2013/10/31/us-policy-should-encourage-highly-skilled-foreign-phd-students-stay-cu-led-study-finds)//RCU</w:t>
        </w:r>
      </w:hyperlink>
    </w:p>
    <w:p w:rsidR="004F1324" w:rsidRPr="00C25F04" w:rsidRDefault="004F1324" w:rsidP="004F1324">
      <w:pPr>
        <w:rPr>
          <w:rFonts w:asciiTheme="minorHAnsi" w:hAnsiTheme="minorHAnsi"/>
        </w:rPr>
      </w:pPr>
      <w:r w:rsidRPr="00C25F04">
        <w:rPr>
          <w:rFonts w:asciiTheme="minorHAnsi" w:hAnsiTheme="minorHAnsi"/>
        </w:rPr>
        <w:t>Attracting more talented foreign students to study at U.S. universities and encouraging them to launch entrepreneurial ventures here could help “revitalize innovation and economic growth” in this country, a trio of economists led by University of Colorado Boulder Professor Keith Maskus concludes.</w:t>
      </w:r>
    </w:p>
    <w:p w:rsidR="004F1324" w:rsidRPr="00C25F04" w:rsidRDefault="004F1324" w:rsidP="004F1324">
      <w:pPr>
        <w:rPr>
          <w:rStyle w:val="StyleUnderline"/>
          <w:rFonts w:asciiTheme="minorHAnsi" w:hAnsiTheme="minorHAnsi"/>
        </w:rPr>
      </w:pPr>
      <w:r w:rsidRPr="00C25F04">
        <w:rPr>
          <w:rStyle w:val="StyleUnderline"/>
          <w:rFonts w:asciiTheme="minorHAnsi" w:hAnsiTheme="minorHAnsi"/>
        </w:rPr>
        <w:t>Maskus and co-authors Ahmed Mushfiq Mobarak, associate professor at the Yale School of Management, and Eric T. Stuen, assistant professor at the University of Idaho College of Business and Economics, make this case in the Policy Forum of the Nov. 1 edition of the journal Science.</w:t>
      </w:r>
    </w:p>
    <w:p w:rsidR="004F1324" w:rsidRPr="00C25F04" w:rsidRDefault="004F1324" w:rsidP="004F1324">
      <w:pPr>
        <w:rPr>
          <w:rFonts w:asciiTheme="minorHAnsi" w:hAnsiTheme="minorHAnsi"/>
        </w:rPr>
      </w:pPr>
      <w:r w:rsidRPr="00C25F04">
        <w:rPr>
          <w:rStyle w:val="StyleUnderline"/>
          <w:rFonts w:asciiTheme="minorHAnsi" w:hAnsiTheme="minorHAnsi"/>
        </w:rPr>
        <w:t>The economists’ perspective draws on their study of 100 research-intensive U.S. universities in 23 science and engineering fields</w:t>
      </w:r>
      <w:r w:rsidRPr="00C25F04">
        <w:rPr>
          <w:rFonts w:asciiTheme="minorHAnsi" w:hAnsiTheme="minorHAnsi"/>
        </w:rPr>
        <w:t xml:space="preserve">, which </w:t>
      </w:r>
      <w:r w:rsidRPr="00C25F04">
        <w:rPr>
          <w:rStyle w:val="StyleUnderline"/>
          <w:rFonts w:asciiTheme="minorHAnsi" w:hAnsiTheme="minorHAnsi"/>
        </w:rPr>
        <w:t>found that both U.S. and foreign students are “essential causal inputs into scientific discovery.”</w:t>
      </w:r>
      <w:r w:rsidRPr="00C25F04">
        <w:rPr>
          <w:rFonts w:asciiTheme="minorHAnsi" w:hAnsiTheme="minorHAnsi"/>
        </w:rPr>
        <w:t xml:space="preserve"> The trio has also found evidence that increased student diversity boosts innovative research.</w:t>
      </w:r>
    </w:p>
    <w:p w:rsidR="004F1324" w:rsidRPr="00C25F04" w:rsidRDefault="004F1324" w:rsidP="004F1324">
      <w:pPr>
        <w:rPr>
          <w:rFonts w:asciiTheme="minorHAnsi" w:hAnsiTheme="minorHAnsi"/>
        </w:rPr>
      </w:pPr>
      <w:r w:rsidRPr="00C25F04">
        <w:rPr>
          <w:rFonts w:asciiTheme="minorHAnsi" w:hAnsiTheme="minorHAnsi"/>
        </w:rPr>
        <w:t xml:space="preserve">Maskus and his collaborators have found that </w:t>
      </w:r>
      <w:r w:rsidRPr="00C25F04">
        <w:rPr>
          <w:rStyle w:val="StyleUnderline"/>
          <w:rFonts w:asciiTheme="minorHAnsi" w:hAnsiTheme="minorHAnsi"/>
        </w:rPr>
        <w:t>high-performing foreign-born Ph.D. students improve the “creation of knowledge” in U.S. universities. When knowledge is created, it tends to drive entrepreneurial investment and economic growth</w:t>
      </w:r>
      <w:r w:rsidRPr="00C25F04">
        <w:rPr>
          <w:rFonts w:asciiTheme="minorHAnsi" w:hAnsiTheme="minorHAnsi"/>
        </w:rPr>
        <w:t>.</w:t>
      </w:r>
    </w:p>
    <w:p w:rsidR="004F1324" w:rsidRPr="00C25F04" w:rsidRDefault="004F1324" w:rsidP="004F1324">
      <w:pPr>
        <w:rPr>
          <w:rFonts w:asciiTheme="minorHAnsi" w:hAnsiTheme="minorHAnsi"/>
        </w:rPr>
      </w:pPr>
      <w:r w:rsidRPr="00C25F04">
        <w:rPr>
          <w:rFonts w:asciiTheme="minorHAnsi" w:hAnsiTheme="minorHAnsi"/>
        </w:rPr>
        <w:t>In fact, the researchers found, “</w:t>
      </w:r>
      <w:r w:rsidRPr="00C25F04">
        <w:rPr>
          <w:rStyle w:val="StyleUnderline"/>
          <w:rFonts w:asciiTheme="minorHAnsi" w:hAnsiTheme="minorHAnsi"/>
        </w:rPr>
        <w:t>The productivity of the average American university science and engineering laboratory</w:t>
      </w:r>
      <w:r w:rsidRPr="00C25F04">
        <w:rPr>
          <w:rFonts w:asciiTheme="minorHAnsi" w:hAnsiTheme="minorHAnsi"/>
        </w:rPr>
        <w:t xml:space="preserve"> in generating </w:t>
      </w:r>
      <w:r w:rsidRPr="00C25F04">
        <w:rPr>
          <w:rStyle w:val="StyleUnderline"/>
          <w:rFonts w:asciiTheme="minorHAnsi" w:hAnsiTheme="minorHAnsi"/>
        </w:rPr>
        <w:t>publications is a bit higher if it has students from 10 different countries than if it has 10 students from one country</w:t>
      </w:r>
      <w:r w:rsidRPr="00C25F04">
        <w:rPr>
          <w:rFonts w:asciiTheme="minorHAnsi" w:hAnsiTheme="minorHAnsi"/>
        </w:rPr>
        <w:t>.”</w:t>
      </w:r>
    </w:p>
    <w:p w:rsidR="004F1324" w:rsidRPr="00C25F04" w:rsidRDefault="004F1324" w:rsidP="004F1324">
      <w:pPr>
        <w:rPr>
          <w:rStyle w:val="StyleUnderline"/>
          <w:rFonts w:asciiTheme="minorHAnsi" w:hAnsiTheme="minorHAnsi"/>
        </w:rPr>
      </w:pPr>
      <w:r w:rsidRPr="00C25F04">
        <w:rPr>
          <w:rFonts w:asciiTheme="minorHAnsi" w:hAnsiTheme="minorHAnsi"/>
        </w:rPr>
        <w:t xml:space="preserve">That might not seem intuitive, Maskus acknowledged. “What it comes down to is that </w:t>
      </w:r>
      <w:r w:rsidRPr="00C25F04">
        <w:rPr>
          <w:rStyle w:val="StyleUnderline"/>
          <w:rFonts w:asciiTheme="minorHAnsi" w:hAnsiTheme="minorHAnsi"/>
        </w:rPr>
        <w:t>people trained in different traditions tend to have different specialties in terms of how they come to a teamwork environment. And teamwork is more productive, more efficient if you have people with divergent ideas, so they can play off of each other.”</w:t>
      </w:r>
    </w:p>
    <w:p w:rsidR="004F1324" w:rsidRPr="00C25F04" w:rsidRDefault="004F1324" w:rsidP="004F1324">
      <w:pPr>
        <w:rPr>
          <w:rStyle w:val="StyleUnderline"/>
          <w:rFonts w:asciiTheme="minorHAnsi" w:hAnsiTheme="minorHAnsi"/>
        </w:rPr>
      </w:pPr>
      <w:r w:rsidRPr="00C25F04">
        <w:rPr>
          <w:rStyle w:val="StyleUnderline"/>
          <w:rFonts w:asciiTheme="minorHAnsi" w:hAnsiTheme="minorHAnsi"/>
        </w:rPr>
        <w:t>Such diversity of intellect, capacities and specializations makes a measurable difference</w:t>
      </w:r>
      <w:r w:rsidRPr="00C25F04">
        <w:rPr>
          <w:rFonts w:asciiTheme="minorHAnsi" w:hAnsiTheme="minorHAnsi"/>
        </w:rPr>
        <w:t xml:space="preserve">, Maskus added. “It doesn’t matter so much on a factory line, but </w:t>
      </w:r>
      <w:r w:rsidRPr="00C25F04">
        <w:rPr>
          <w:rStyle w:val="StyleUnderline"/>
          <w:rFonts w:asciiTheme="minorHAnsi" w:hAnsiTheme="minorHAnsi"/>
        </w:rPr>
        <w:t>it matters a lot in an intellectual sense when you’re trying to be innovative and creative.”</w:t>
      </w:r>
    </w:p>
    <w:p w:rsidR="004F1324" w:rsidRPr="00C25F04" w:rsidRDefault="004F1324" w:rsidP="004F1324">
      <w:pPr>
        <w:rPr>
          <w:rFonts w:asciiTheme="minorHAnsi" w:hAnsiTheme="minorHAnsi"/>
        </w:rPr>
      </w:pPr>
      <w:r w:rsidRPr="00C25F04">
        <w:rPr>
          <w:rFonts w:asciiTheme="minorHAnsi" w:hAnsiTheme="minorHAnsi"/>
        </w:rPr>
        <w:t>The publication comes as Congress weighs whether and how to change the U.S. immigration system. A bipartisan bill that cleared the U.S. Senate in June but has stalled in the House includes provisions that partly mirror those recommended by Maskus and his team.</w:t>
      </w:r>
    </w:p>
    <w:p w:rsidR="004F1324" w:rsidRPr="00C25F04" w:rsidRDefault="004F1324" w:rsidP="004F1324">
      <w:pPr>
        <w:rPr>
          <w:rStyle w:val="StyleUnderline"/>
          <w:rFonts w:asciiTheme="minorHAnsi" w:hAnsiTheme="minorHAnsi"/>
        </w:rPr>
      </w:pPr>
      <w:r w:rsidRPr="00C25F04">
        <w:rPr>
          <w:rStyle w:val="StyleUnderline"/>
          <w:rFonts w:asciiTheme="minorHAnsi" w:hAnsiTheme="minorHAnsi"/>
        </w:rPr>
        <w:t>Based on data showing that highly skilled Ph.D.s in science and engineering tend to generate new jobs where they work, the bill would pave the way for Ph.D.s in science and engineering who are from foreign countries to gain permanent U.S. residency after graduation.</w:t>
      </w:r>
    </w:p>
    <w:p w:rsidR="004F1324" w:rsidRPr="00C25F04" w:rsidRDefault="004F1324" w:rsidP="004F1324">
      <w:pPr>
        <w:rPr>
          <w:rStyle w:val="StyleUnderline"/>
          <w:rFonts w:asciiTheme="minorHAnsi" w:hAnsiTheme="minorHAnsi"/>
        </w:rPr>
      </w:pPr>
      <w:r w:rsidRPr="00C25F04">
        <w:rPr>
          <w:rFonts w:asciiTheme="minorHAnsi" w:hAnsiTheme="minorHAnsi"/>
        </w:rPr>
        <w:t xml:space="preserve">U.S. law requires foreign students to leave the country after earning their Ph.D.s unless they find employers willing to sponsor their visas, which, Maskus and his colleagues note, might not lead to permanent U.S. residency. </w:t>
      </w:r>
      <w:r w:rsidRPr="00C25F04">
        <w:rPr>
          <w:rStyle w:val="StyleUnderline"/>
          <w:rFonts w:asciiTheme="minorHAnsi" w:hAnsiTheme="minorHAnsi"/>
        </w:rPr>
        <w:t>In recent years, the percentage of foreign Ph.D.s remaining in the United States after graduation has declined.</w:t>
      </w:r>
    </w:p>
    <w:p w:rsidR="004F1324" w:rsidRPr="00C25F04" w:rsidRDefault="004F1324" w:rsidP="004F1324">
      <w:pPr>
        <w:rPr>
          <w:rFonts w:asciiTheme="minorHAnsi" w:hAnsiTheme="minorHAnsi"/>
        </w:rPr>
      </w:pPr>
      <w:r w:rsidRPr="00C25F04">
        <w:rPr>
          <w:rFonts w:asciiTheme="minorHAnsi" w:hAnsiTheme="minorHAnsi"/>
        </w:rPr>
        <w:t>The Senate bill would grant a green card, or permanent residence, to foreign students who get a Ph.D. in science or engineering at American universities. The bill would also facilitate green-card status to those who have recently earned doctoral degrees in science and engineering at recognized scientific institutions worldwide.</w:t>
      </w:r>
    </w:p>
    <w:p w:rsidR="004F1324" w:rsidRPr="00C25F04" w:rsidRDefault="004F1324" w:rsidP="004F1324">
      <w:pPr>
        <w:rPr>
          <w:rFonts w:asciiTheme="minorHAnsi" w:hAnsiTheme="minorHAnsi"/>
        </w:rPr>
      </w:pPr>
    </w:p>
    <w:p w:rsidR="00284AF6" w:rsidRPr="00C25F04" w:rsidRDefault="007D0550" w:rsidP="00284AF6">
      <w:pPr>
        <w:pStyle w:val="Heading3"/>
        <w:rPr>
          <w:rFonts w:asciiTheme="minorHAnsi" w:hAnsiTheme="minorHAnsi"/>
        </w:rPr>
      </w:pPr>
      <w:r w:rsidRPr="00C25F04">
        <w:rPr>
          <w:rFonts w:asciiTheme="minorHAnsi" w:hAnsiTheme="minorHAnsi"/>
        </w:rPr>
        <w:t>Universities</w:t>
      </w:r>
      <w:r w:rsidR="00052FEB" w:rsidRPr="00C25F04">
        <w:rPr>
          <w:rFonts w:asciiTheme="minorHAnsi" w:hAnsiTheme="minorHAnsi"/>
        </w:rPr>
        <w:t xml:space="preserve"> Key – </w:t>
      </w:r>
      <w:r w:rsidR="00284AF6" w:rsidRPr="00C25F04">
        <w:rPr>
          <w:rFonts w:asciiTheme="minorHAnsi" w:hAnsiTheme="minorHAnsi"/>
        </w:rPr>
        <w:t>Science Diplomacy</w:t>
      </w:r>
    </w:p>
    <w:p w:rsidR="00284AF6" w:rsidRPr="00C25F04" w:rsidRDefault="00284AF6" w:rsidP="00284AF6">
      <w:pPr>
        <w:rPr>
          <w:rFonts w:asciiTheme="minorHAnsi" w:hAnsiTheme="minorHAnsi"/>
        </w:rPr>
      </w:pPr>
    </w:p>
    <w:p w:rsidR="00295902" w:rsidRPr="00C25F04" w:rsidRDefault="00295902" w:rsidP="00295902">
      <w:pPr>
        <w:pStyle w:val="Heading4"/>
        <w:rPr>
          <w:rFonts w:asciiTheme="minorHAnsi" w:hAnsiTheme="minorHAnsi"/>
        </w:rPr>
      </w:pPr>
      <w:r w:rsidRPr="00C25F04">
        <w:rPr>
          <w:rFonts w:asciiTheme="minorHAnsi" w:hAnsiTheme="minorHAnsi"/>
        </w:rPr>
        <w:t>American Universities are globally engaging in science diplomacy – key to solve water, food, security, energy, climate change, and healthcare</w:t>
      </w:r>
    </w:p>
    <w:p w:rsidR="00295902" w:rsidRPr="00C25F04" w:rsidRDefault="00295902" w:rsidP="00295902">
      <w:pPr>
        <w:rPr>
          <w:rFonts w:asciiTheme="minorHAnsi" w:hAnsiTheme="minorHAnsi"/>
        </w:rPr>
      </w:pPr>
      <w:r w:rsidRPr="00C25F04">
        <w:rPr>
          <w:rFonts w:asciiTheme="minorHAnsi" w:hAnsiTheme="minorHAnsi"/>
        </w:rPr>
        <w:t xml:space="preserve">Suresh V. </w:t>
      </w:r>
      <w:r w:rsidRPr="00C25F04">
        <w:rPr>
          <w:rStyle w:val="Style13ptBold"/>
          <w:rFonts w:asciiTheme="minorHAnsi" w:hAnsiTheme="minorHAnsi"/>
        </w:rPr>
        <w:t>Garimella</w:t>
      </w:r>
      <w:r w:rsidRPr="00C25F04">
        <w:rPr>
          <w:rFonts w:asciiTheme="minorHAnsi" w:hAnsiTheme="minorHAnsi"/>
        </w:rPr>
        <w:t xml:space="preserve">, </w:t>
      </w:r>
      <w:r w:rsidRPr="00C25F04">
        <w:rPr>
          <w:rStyle w:val="Style13ptBold"/>
          <w:rFonts w:asciiTheme="minorHAnsi" w:hAnsiTheme="minorHAnsi"/>
        </w:rPr>
        <w:t>4-19</w:t>
      </w:r>
      <w:r w:rsidRPr="00C25F04">
        <w:rPr>
          <w:rFonts w:asciiTheme="minorHAnsi" w:hAnsiTheme="minorHAnsi"/>
        </w:rPr>
        <w:t xml:space="preserve">-2018, Purdue University’s executive vice president for research and partnerships, and the Professor of Mechanical Engineering, Expanding the Global Reach of the Twenty-First-Century Research University, Science &amp; Diplomacy, </w:t>
      </w:r>
      <w:hyperlink r:id="rId57" w:history="1">
        <w:r w:rsidRPr="00C25F04">
          <w:rPr>
            <w:rStyle w:val="Hyperlink"/>
            <w:rFonts w:asciiTheme="minorHAnsi" w:hAnsiTheme="minorHAnsi"/>
          </w:rPr>
          <w:t>http://www.sciencediplomacy.org/perspective/2018/21st-century-research-university</w:t>
        </w:r>
      </w:hyperlink>
      <w:r w:rsidRPr="00C25F04">
        <w:rPr>
          <w:rFonts w:asciiTheme="minorHAnsi" w:hAnsiTheme="minorHAnsi"/>
        </w:rPr>
        <w:t xml:space="preserve"> //Frese</w:t>
      </w:r>
    </w:p>
    <w:p w:rsidR="00295902" w:rsidRPr="00C25F04" w:rsidRDefault="00295902" w:rsidP="00295902">
      <w:pPr>
        <w:rPr>
          <w:rFonts w:asciiTheme="minorHAnsi" w:hAnsiTheme="minorHAnsi"/>
        </w:rPr>
      </w:pPr>
      <w:r w:rsidRPr="00C25F04">
        <w:rPr>
          <w:rStyle w:val="StyleUnderline"/>
          <w:rFonts w:asciiTheme="minorHAnsi" w:hAnsiTheme="minorHAnsi"/>
        </w:rPr>
        <w:t>The American research university has been the most powerful driver of innovation and economic growth since the end of World War II. U.S. public and private universities put into place the foundational scientific advances upon which the country built the world’s most prosperous economy</w:t>
      </w:r>
      <w:r w:rsidRPr="00C25F04">
        <w:rPr>
          <w:rFonts w:asciiTheme="minorHAnsi" w:hAnsiTheme="minorHAnsi"/>
        </w:rPr>
        <w:t>, the largest middle class in history, the internet, and Silicon Valley.</w:t>
      </w:r>
    </w:p>
    <w:p w:rsidR="00295902" w:rsidRPr="00C25F04" w:rsidRDefault="00295902" w:rsidP="00295902">
      <w:pPr>
        <w:rPr>
          <w:rFonts w:asciiTheme="minorHAnsi" w:hAnsiTheme="minorHAnsi"/>
        </w:rPr>
      </w:pPr>
      <w:r w:rsidRPr="00C25F04">
        <w:rPr>
          <w:rFonts w:asciiTheme="minorHAnsi" w:hAnsiTheme="minorHAnsi"/>
        </w:rPr>
        <w:t xml:space="preserve">In the twenty-first-century global economy, </w:t>
      </w:r>
      <w:r w:rsidRPr="00C25F04">
        <w:rPr>
          <w:rStyle w:val="Emphasis"/>
          <w:rFonts w:asciiTheme="minorHAnsi" w:hAnsiTheme="minorHAnsi"/>
        </w:rPr>
        <w:t xml:space="preserve">the boundaries of the </w:t>
      </w:r>
      <w:r w:rsidRPr="00C25F04">
        <w:rPr>
          <w:rStyle w:val="Emphasis"/>
          <w:rFonts w:asciiTheme="minorHAnsi" w:hAnsiTheme="minorHAnsi"/>
          <w:sz w:val="28"/>
        </w:rPr>
        <w:t>American research university are global</w:t>
      </w:r>
      <w:r w:rsidRPr="00C25F04">
        <w:rPr>
          <w:rFonts w:asciiTheme="minorHAnsi" w:hAnsiTheme="minorHAnsi"/>
        </w:rPr>
        <w:t>. “</w:t>
      </w:r>
      <w:r w:rsidRPr="00C25F04">
        <w:rPr>
          <w:rStyle w:val="StyleUnderline"/>
          <w:rFonts w:asciiTheme="minorHAnsi" w:hAnsiTheme="minorHAnsi"/>
        </w:rPr>
        <w:t>We must</w:t>
      </w:r>
      <w:r w:rsidRPr="00C25F04">
        <w:rPr>
          <w:rFonts w:asciiTheme="minorHAnsi" w:hAnsiTheme="minorHAnsi"/>
        </w:rPr>
        <w:t xml:space="preserve">, indeed, </w:t>
      </w:r>
      <w:r w:rsidRPr="00C25F04">
        <w:rPr>
          <w:rStyle w:val="StyleUnderline"/>
          <w:rFonts w:asciiTheme="minorHAnsi" w:hAnsiTheme="minorHAnsi"/>
        </w:rPr>
        <w:t>hang together or, most assuredly, we shall hang separately</w:t>
      </w:r>
      <w:r w:rsidRPr="00C25F04">
        <w:rPr>
          <w:rFonts w:asciiTheme="minorHAnsi" w:hAnsiTheme="minorHAnsi"/>
        </w:rPr>
        <w:t>,” as Benjamin Franklin said in a very different time and situation.</w:t>
      </w:r>
    </w:p>
    <w:p w:rsidR="00295902" w:rsidRPr="00C25F04" w:rsidRDefault="00295902" w:rsidP="00295902">
      <w:pPr>
        <w:rPr>
          <w:rFonts w:asciiTheme="minorHAnsi" w:hAnsiTheme="minorHAnsi"/>
        </w:rPr>
      </w:pPr>
      <w:r w:rsidRPr="00C25F04">
        <w:rPr>
          <w:rFonts w:asciiTheme="minorHAnsi" w:hAnsiTheme="minorHAnsi"/>
        </w:rPr>
        <w:t xml:space="preserve">To go truly global, </w:t>
      </w:r>
      <w:r w:rsidRPr="00C25F04">
        <w:rPr>
          <w:rStyle w:val="StyleUnderline"/>
          <w:rFonts w:asciiTheme="minorHAnsi" w:hAnsiTheme="minorHAnsi"/>
        </w:rPr>
        <w:t>our universities are building broad partnerships on the basis of long-term, mutually beneficial, and culturally respectful relationships in selected countries around the world</w:t>
      </w:r>
      <w:r w:rsidRPr="00C25F04">
        <w:rPr>
          <w:rFonts w:asciiTheme="minorHAnsi" w:hAnsiTheme="minorHAnsi"/>
        </w:rPr>
        <w:t>. The keys to success in international engagement are comprehensive, integrated efforts focused on research education and technology transfer on the framework of a sustainable business model.</w:t>
      </w:r>
    </w:p>
    <w:p w:rsidR="00295902" w:rsidRPr="00C25F04" w:rsidRDefault="00295902" w:rsidP="00295902">
      <w:pPr>
        <w:rPr>
          <w:rFonts w:asciiTheme="minorHAnsi" w:hAnsiTheme="minorHAnsi"/>
        </w:rPr>
      </w:pPr>
      <w:r w:rsidRPr="00C25F04">
        <w:rPr>
          <w:rFonts w:asciiTheme="minorHAnsi" w:hAnsiTheme="minorHAnsi"/>
        </w:rPr>
        <w:t>Acting Locally, Thinking Globally</w:t>
      </w:r>
    </w:p>
    <w:p w:rsidR="00295902" w:rsidRPr="00C25F04" w:rsidRDefault="00295902" w:rsidP="00295902">
      <w:pPr>
        <w:rPr>
          <w:rFonts w:asciiTheme="minorHAnsi" w:hAnsiTheme="minorHAnsi"/>
        </w:rPr>
      </w:pPr>
      <w:r w:rsidRPr="00C25F04">
        <w:rPr>
          <w:rFonts w:asciiTheme="minorHAnsi" w:hAnsiTheme="minorHAnsi"/>
        </w:rPr>
        <w:t xml:space="preserve">It is in this global context that we at Purdue University have reimagined our international programs here at home—starting with our faculty and students. </w:t>
      </w:r>
      <w:r w:rsidRPr="00C25F04">
        <w:rPr>
          <w:rStyle w:val="StyleUnderline"/>
          <w:rFonts w:asciiTheme="minorHAnsi" w:hAnsiTheme="minorHAnsi"/>
        </w:rPr>
        <w:t>Global engagement positions our faculty and students to understand emerging business challenges</w:t>
      </w:r>
      <w:r w:rsidRPr="00C25F04">
        <w:rPr>
          <w:rFonts w:asciiTheme="minorHAnsi" w:hAnsiTheme="minorHAnsi"/>
        </w:rPr>
        <w:t>, strengthens our international alumni network, and provides access to valuable global intellectual networks.</w:t>
      </w:r>
    </w:p>
    <w:p w:rsidR="00295902" w:rsidRPr="00C25F04" w:rsidRDefault="00295902" w:rsidP="00295902">
      <w:pPr>
        <w:rPr>
          <w:rFonts w:asciiTheme="minorHAnsi" w:hAnsiTheme="minorHAnsi"/>
        </w:rPr>
      </w:pPr>
      <w:r w:rsidRPr="00C25F04">
        <w:rPr>
          <w:rFonts w:asciiTheme="minorHAnsi" w:hAnsiTheme="minorHAnsi"/>
        </w:rPr>
        <w:t xml:space="preserve">This article describes the ways that </w:t>
      </w:r>
      <w:r w:rsidRPr="00C25F04">
        <w:rPr>
          <w:rStyle w:val="StyleUnderline"/>
          <w:rFonts w:asciiTheme="minorHAnsi" w:hAnsiTheme="minorHAnsi"/>
        </w:rPr>
        <w:t>Purdue has approached and implemented our global engagement strategy. Overall, we coalesced our efforts around the major big-issue research strengths at the university, such as agriculture, water, energy, public health, food production/security, sustainable economic and environmental development, and information technology</w:t>
      </w:r>
      <w:r w:rsidRPr="00C25F04">
        <w:rPr>
          <w:rFonts w:asciiTheme="minorHAnsi" w:hAnsiTheme="minorHAnsi"/>
        </w:rPr>
        <w:t>. We then asked: How can this research be used to enrich the student experience, both for the domestic students seeking overseas experience and for the large cohort of international students at Purdue, in a mutually beneficial relationship with our international partners?</w:t>
      </w:r>
    </w:p>
    <w:p w:rsidR="00295902" w:rsidRPr="00C25F04" w:rsidRDefault="00295902" w:rsidP="00295902">
      <w:pPr>
        <w:rPr>
          <w:rFonts w:asciiTheme="minorHAnsi" w:hAnsiTheme="minorHAnsi"/>
        </w:rPr>
      </w:pPr>
      <w:r w:rsidRPr="00C25F04">
        <w:rPr>
          <w:rFonts w:asciiTheme="minorHAnsi" w:hAnsiTheme="minorHAnsi"/>
        </w:rPr>
        <w:t xml:space="preserve">Our recent efforts have taught us that an </w:t>
      </w:r>
      <w:r w:rsidRPr="00C25F04">
        <w:rPr>
          <w:rStyle w:val="StyleUnderline"/>
          <w:rFonts w:asciiTheme="minorHAnsi" w:hAnsiTheme="minorHAnsi"/>
        </w:rPr>
        <w:t>initial requirement for success is a core of passionate faculty across a range of schools and disciplines. In international engagements, we strive for parity, for agreement between equals, and for shared leadership</w:t>
      </w:r>
      <w:r w:rsidRPr="00C25F04">
        <w:rPr>
          <w:rFonts w:asciiTheme="minorHAnsi" w:hAnsiTheme="minorHAnsi"/>
        </w:rPr>
        <w:t>. It was important to align our efforts among research, education, study abroad programs, and corporate and alumni engagements. We have put into place a sustainable business model and embraced the flexibility needed to adapt to changes and recognize new opportunities.</w:t>
      </w:r>
    </w:p>
    <w:p w:rsidR="00295902" w:rsidRPr="00C25F04" w:rsidRDefault="00295902" w:rsidP="00295902">
      <w:pPr>
        <w:rPr>
          <w:rFonts w:asciiTheme="minorHAnsi" w:hAnsiTheme="minorHAnsi"/>
        </w:rPr>
      </w:pPr>
      <w:r w:rsidRPr="00C25F04">
        <w:rPr>
          <w:rFonts w:asciiTheme="minorHAnsi" w:hAnsiTheme="minorHAnsi"/>
        </w:rPr>
        <w:t>The International-Engagement Value Proposition</w:t>
      </w:r>
    </w:p>
    <w:p w:rsidR="00295902" w:rsidRPr="00C25F04" w:rsidRDefault="00295902" w:rsidP="00295902">
      <w:pPr>
        <w:rPr>
          <w:rFonts w:asciiTheme="minorHAnsi" w:hAnsiTheme="minorHAnsi"/>
        </w:rPr>
      </w:pPr>
      <w:r w:rsidRPr="00C25F04">
        <w:rPr>
          <w:rStyle w:val="StyleUnderline"/>
          <w:rFonts w:asciiTheme="minorHAnsi" w:hAnsiTheme="minorHAnsi"/>
        </w:rPr>
        <w:t>The value of global engagement varies from partner to partner, organization to organization, and discipline to discipline</w:t>
      </w:r>
      <w:r w:rsidRPr="00C25F04">
        <w:rPr>
          <w:rFonts w:asciiTheme="minorHAnsi" w:hAnsiTheme="minorHAnsi"/>
        </w:rPr>
        <w:t>. For Purdue, the paramount value proposition is to be the best we can be as a research and learning institution with the finest and most diverse students, faculty, and staff.</w:t>
      </w:r>
    </w:p>
    <w:p w:rsidR="00295902" w:rsidRPr="00C25F04" w:rsidRDefault="00295902" w:rsidP="00295902">
      <w:pPr>
        <w:rPr>
          <w:rStyle w:val="StyleUnderline"/>
          <w:rFonts w:asciiTheme="minorHAnsi" w:hAnsiTheme="minorHAnsi"/>
        </w:rPr>
      </w:pPr>
      <w:r w:rsidRPr="00C25F04">
        <w:rPr>
          <w:rStyle w:val="Emphasis"/>
          <w:rFonts w:asciiTheme="minorHAnsi" w:hAnsiTheme="minorHAnsi"/>
        </w:rPr>
        <w:t>As members of a leading research university, our engineers, scientists, and scholars work on the most pressing global challenges related to water, food, security, energy, climate change, and healthcare delivery.</w:t>
      </w:r>
      <w:r w:rsidRPr="00C25F04">
        <w:rPr>
          <w:rFonts w:asciiTheme="minorHAnsi" w:hAnsiTheme="minorHAnsi"/>
        </w:rPr>
        <w:t xml:space="preserve"> To make a difference in these areas, </w:t>
      </w:r>
      <w:r w:rsidRPr="00C25F04">
        <w:rPr>
          <w:rStyle w:val="Emphasis"/>
          <w:rFonts w:asciiTheme="minorHAnsi" w:hAnsiTheme="minorHAnsi"/>
        </w:rPr>
        <w:t>we must engage in mutually beneficial partnerships</w:t>
      </w:r>
      <w:r w:rsidRPr="00C25F04">
        <w:rPr>
          <w:rStyle w:val="StyleUnderline"/>
          <w:rFonts w:asciiTheme="minorHAnsi" w:hAnsiTheme="minorHAnsi"/>
        </w:rPr>
        <w:t xml:space="preserve"> with countries, governments, companies, academic institutions, and nongovernmental organizations.</w:t>
      </w:r>
    </w:p>
    <w:p w:rsidR="00295902" w:rsidRPr="00C25F04" w:rsidRDefault="00295902" w:rsidP="00295902">
      <w:pPr>
        <w:rPr>
          <w:rFonts w:asciiTheme="minorHAnsi" w:hAnsiTheme="minorHAnsi"/>
        </w:rPr>
      </w:pPr>
      <w:r w:rsidRPr="00C25F04">
        <w:rPr>
          <w:rFonts w:asciiTheme="minorHAnsi" w:hAnsiTheme="minorHAnsi"/>
        </w:rPr>
        <w:t>Purdue’s global engagement aims to deliver powerful learning and research experiences for its students, faculty, and staff. It creates new opportunities for students and faculty in different disciplines to witness in person and understand the global forces that are shaping our economy, the human community, and the future. In the process, the university discovers new approaches to education.</w:t>
      </w:r>
    </w:p>
    <w:p w:rsidR="00295902" w:rsidRPr="00C25F04" w:rsidRDefault="00295902" w:rsidP="00295902">
      <w:pPr>
        <w:rPr>
          <w:rFonts w:asciiTheme="minorHAnsi" w:hAnsiTheme="minorHAnsi"/>
        </w:rPr>
      </w:pPr>
      <w:r w:rsidRPr="00C25F04">
        <w:rPr>
          <w:rStyle w:val="StyleUnderline"/>
          <w:rFonts w:asciiTheme="minorHAnsi" w:hAnsiTheme="minorHAnsi"/>
        </w:rPr>
        <w:t>Social and cultural currency counts for citizens and institutions in the global economy</w:t>
      </w:r>
      <w:r w:rsidRPr="00C25F04">
        <w:rPr>
          <w:rFonts w:asciiTheme="minorHAnsi" w:hAnsiTheme="minorHAnsi"/>
        </w:rPr>
        <w:t>. In order to build this capital, we aim for every student to graduate from Purdue having had an industrial internship, a research internship, or a global experiential learning opportunity (and, in many cases, more than one of these in the same experience). Focused efforts over the last four years have led to an increase by more than 85 percent in credit-bearing study abroad participation, and Purdue is now in the top twenty-five schools in terms of study abroad.</w:t>
      </w:r>
    </w:p>
    <w:p w:rsidR="00295902" w:rsidRPr="00C25F04" w:rsidRDefault="00295902" w:rsidP="00295902">
      <w:pPr>
        <w:rPr>
          <w:rFonts w:asciiTheme="minorHAnsi" w:hAnsiTheme="minorHAnsi"/>
        </w:rPr>
      </w:pPr>
      <w:r w:rsidRPr="00C25F04">
        <w:rPr>
          <w:rStyle w:val="StyleUnderline"/>
          <w:rFonts w:asciiTheme="minorHAnsi" w:hAnsiTheme="minorHAnsi"/>
        </w:rPr>
        <w:t>The potential economic impact to our home state of Indiana—by bolstering international opportunities for the state’s businesses and encouraging foreign investment in Indiana ventures—is significant</w:t>
      </w:r>
      <w:r w:rsidRPr="00C25F04">
        <w:rPr>
          <w:rFonts w:asciiTheme="minorHAnsi" w:hAnsiTheme="minorHAnsi"/>
        </w:rPr>
        <w:t xml:space="preserve">. Further, </w:t>
      </w:r>
      <w:r w:rsidRPr="00C25F04">
        <w:rPr>
          <w:rStyle w:val="StyleUnderline"/>
          <w:rFonts w:asciiTheme="minorHAnsi" w:hAnsiTheme="minorHAnsi"/>
        </w:rPr>
        <w:t>these engagements are empowering Purdue to help our state become a high-tech hub of innovation, driven by a prepared and educated workforce</w:t>
      </w:r>
      <w:r w:rsidRPr="00C25F04">
        <w:rPr>
          <w:rFonts w:asciiTheme="minorHAnsi" w:hAnsiTheme="minorHAnsi"/>
        </w:rPr>
        <w:t>.</w:t>
      </w:r>
    </w:p>
    <w:p w:rsidR="00295902" w:rsidRPr="00C25F04" w:rsidRDefault="00295902" w:rsidP="00295902">
      <w:pPr>
        <w:rPr>
          <w:rFonts w:asciiTheme="minorHAnsi" w:hAnsiTheme="minorHAnsi"/>
        </w:rPr>
      </w:pPr>
      <w:r w:rsidRPr="00C25F04">
        <w:rPr>
          <w:rFonts w:asciiTheme="minorHAnsi" w:hAnsiTheme="minorHAnsi"/>
        </w:rPr>
        <w:t>Yet another driver for our global engagement—indeed an overarching reason for it—is the potential exposure to new problems and new ideas that increase our knowledge, creativity, productivity, and impact. While pure intellectual curiosity often undergirds the desire for global engagement, the recognition of multiple vantage points from which to assess challenges can make us more agile and innovative.</w:t>
      </w:r>
    </w:p>
    <w:p w:rsidR="00295902" w:rsidRPr="00C25F04" w:rsidRDefault="00295902" w:rsidP="00295902">
      <w:pPr>
        <w:rPr>
          <w:rFonts w:asciiTheme="minorHAnsi" w:hAnsiTheme="minorHAnsi"/>
        </w:rPr>
      </w:pPr>
      <w:r w:rsidRPr="00C25F04">
        <w:rPr>
          <w:rFonts w:asciiTheme="minorHAnsi" w:hAnsiTheme="minorHAnsi"/>
        </w:rPr>
        <w:t>Choosing International Partners Strategically</w:t>
      </w:r>
    </w:p>
    <w:p w:rsidR="00295902" w:rsidRPr="00C25F04" w:rsidRDefault="00295902" w:rsidP="00295902">
      <w:pPr>
        <w:rPr>
          <w:rFonts w:asciiTheme="minorHAnsi" w:hAnsiTheme="minorHAnsi"/>
        </w:rPr>
      </w:pPr>
      <w:r w:rsidRPr="00C25F04">
        <w:rPr>
          <w:rFonts w:asciiTheme="minorHAnsi" w:hAnsiTheme="minorHAnsi"/>
        </w:rPr>
        <w:t xml:space="preserve">Global engagement at a university often begins with decentralized initiatives emerging from faculty networks, which need support at the institutional level through communication and connections across campus. University leaders need to recognize </w:t>
      </w:r>
      <w:r w:rsidRPr="00C25F04">
        <w:rPr>
          <w:rStyle w:val="StyleUnderline"/>
          <w:rFonts w:asciiTheme="minorHAnsi" w:hAnsiTheme="minorHAnsi"/>
        </w:rPr>
        <w:t>the internationally relevant research of individual faculty members, departments, and schools, and can help integrate research efforts</w:t>
      </w:r>
      <w:r w:rsidRPr="00C25F04">
        <w:rPr>
          <w:rFonts w:asciiTheme="minorHAnsi" w:hAnsiTheme="minorHAnsi"/>
        </w:rPr>
        <w:t xml:space="preserve"> with student exchange programs, in turn encouraging international experiences at both the undergraduate and graduate levels.</w:t>
      </w:r>
    </w:p>
    <w:p w:rsidR="00295902" w:rsidRPr="00C25F04" w:rsidRDefault="00295902" w:rsidP="00295902">
      <w:pPr>
        <w:rPr>
          <w:rFonts w:asciiTheme="minorHAnsi" w:hAnsiTheme="minorHAnsi"/>
        </w:rPr>
      </w:pPr>
      <w:r w:rsidRPr="00C25F04">
        <w:rPr>
          <w:rFonts w:asciiTheme="minorHAnsi" w:hAnsiTheme="minorHAnsi"/>
        </w:rPr>
        <w:t xml:space="preserve">It is </w:t>
      </w:r>
      <w:r w:rsidRPr="00C25F04">
        <w:rPr>
          <w:rStyle w:val="StyleUnderline"/>
          <w:rFonts w:asciiTheme="minorHAnsi" w:hAnsiTheme="minorHAnsi"/>
        </w:rPr>
        <w:t>the university-level initiatives spanning multiple colleges and academic units that present a different challenge</w:t>
      </w:r>
      <w:r w:rsidRPr="00C25F04">
        <w:rPr>
          <w:rFonts w:asciiTheme="minorHAnsi" w:hAnsiTheme="minorHAnsi"/>
        </w:rPr>
        <w:t>. These initiatives can take years to develop and entail some risk if not carefully managed. They should be guided by clear criteria and include sound financial-support models. They should likewise be targeted at a select set of countries and institutions. Moreover, each initiative should involve multiple units at the university and combine education, research, and engagement.</w:t>
      </w:r>
    </w:p>
    <w:p w:rsidR="00295902" w:rsidRPr="00C25F04" w:rsidRDefault="00295902" w:rsidP="00295902">
      <w:pPr>
        <w:rPr>
          <w:rFonts w:asciiTheme="minorHAnsi" w:hAnsiTheme="minorHAnsi"/>
        </w:rPr>
      </w:pPr>
      <w:r w:rsidRPr="00C25F04">
        <w:rPr>
          <w:rStyle w:val="StyleUnderline"/>
          <w:rFonts w:asciiTheme="minorHAnsi" w:hAnsiTheme="minorHAnsi"/>
        </w:rPr>
        <w:t>At Purdue</w:t>
      </w:r>
      <w:r w:rsidRPr="00C25F04">
        <w:rPr>
          <w:rFonts w:asciiTheme="minorHAnsi" w:hAnsiTheme="minorHAnsi"/>
        </w:rPr>
        <w:t xml:space="preserve">, </w:t>
      </w:r>
      <w:r w:rsidRPr="00C25F04">
        <w:rPr>
          <w:rStyle w:val="StyleUnderline"/>
          <w:rFonts w:asciiTheme="minorHAnsi" w:hAnsiTheme="minorHAnsi"/>
        </w:rPr>
        <w:t>we have chosen our international engagements carefully and strategically</w:t>
      </w:r>
      <w:r w:rsidRPr="00C25F04">
        <w:rPr>
          <w:rFonts w:asciiTheme="minorHAnsi" w:hAnsiTheme="minorHAnsi"/>
        </w:rPr>
        <w:t xml:space="preserve">. </w:t>
      </w:r>
      <w:r w:rsidRPr="00C25F04">
        <w:rPr>
          <w:rStyle w:val="StyleUnderline"/>
          <w:rFonts w:asciiTheme="minorHAnsi" w:hAnsiTheme="minorHAnsi"/>
        </w:rPr>
        <w:t>Alumni strength and student connections were key factors</w:t>
      </w:r>
      <w:r w:rsidRPr="00C25F04">
        <w:rPr>
          <w:rFonts w:asciiTheme="minorHAnsi" w:hAnsiTheme="minorHAnsi"/>
        </w:rPr>
        <w:t xml:space="preserve"> in the choices. </w:t>
      </w:r>
      <w:r w:rsidRPr="00C25F04">
        <w:rPr>
          <w:rStyle w:val="StyleUnderline"/>
          <w:rFonts w:asciiTheme="minorHAnsi" w:hAnsiTheme="minorHAnsi"/>
        </w:rPr>
        <w:t>The goal was</w:t>
      </w:r>
      <w:r w:rsidRPr="00C25F04">
        <w:rPr>
          <w:rFonts w:asciiTheme="minorHAnsi" w:hAnsiTheme="minorHAnsi"/>
        </w:rPr>
        <w:t xml:space="preserve"> not to start from zero but </w:t>
      </w:r>
      <w:r w:rsidRPr="00C25F04">
        <w:rPr>
          <w:rStyle w:val="StyleUnderline"/>
          <w:rFonts w:asciiTheme="minorHAnsi" w:hAnsiTheme="minorHAnsi"/>
        </w:rPr>
        <w:t>to build upon connections, foundations, and potentials that already existed</w:t>
      </w:r>
      <w:r w:rsidRPr="00C25F04">
        <w:rPr>
          <w:rFonts w:asciiTheme="minorHAnsi" w:hAnsiTheme="minorHAnsi"/>
        </w:rPr>
        <w:t xml:space="preserve"> in the countries we chose. The strategy was to engage as equals with all the stakeholders with whom we enter into partnerships.</w:t>
      </w:r>
    </w:p>
    <w:p w:rsidR="00295902" w:rsidRPr="00C25F04" w:rsidRDefault="00295902" w:rsidP="00295902">
      <w:pPr>
        <w:rPr>
          <w:rFonts w:asciiTheme="minorHAnsi" w:hAnsiTheme="minorHAnsi"/>
        </w:rPr>
      </w:pPr>
      <w:r w:rsidRPr="00C25F04">
        <w:rPr>
          <w:rFonts w:asciiTheme="minorHAnsi" w:hAnsiTheme="minorHAnsi"/>
        </w:rPr>
        <w:t xml:space="preserve">Ultimately, </w:t>
      </w:r>
      <w:r w:rsidRPr="00C25F04">
        <w:rPr>
          <w:rStyle w:val="StyleUnderline"/>
          <w:rFonts w:asciiTheme="minorHAnsi" w:hAnsiTheme="minorHAnsi"/>
        </w:rPr>
        <w:t>we identified</w:t>
      </w:r>
      <w:r w:rsidRPr="00C25F04">
        <w:rPr>
          <w:rFonts w:asciiTheme="minorHAnsi" w:hAnsiTheme="minorHAnsi"/>
        </w:rPr>
        <w:t xml:space="preserve"> two strategic partners: </w:t>
      </w:r>
      <w:r w:rsidRPr="00C25F04">
        <w:rPr>
          <w:rStyle w:val="StyleUnderline"/>
          <w:rFonts w:asciiTheme="minorHAnsi" w:hAnsiTheme="minorHAnsi"/>
        </w:rPr>
        <w:t>India and Colombia</w:t>
      </w:r>
      <w:r w:rsidRPr="00C25F04">
        <w:rPr>
          <w:rFonts w:asciiTheme="minorHAnsi" w:hAnsiTheme="minorHAnsi"/>
        </w:rPr>
        <w:t>. India offers a place where Purdue can further strengthen its reputation and bolster student recruitment, long-term recognition, and partnerships with universities, companies, and government. As the fast-advancing economy in the world’s largest democracy continues to develop, the opportunities only appear to be growing for high-level cooperative research, joint educational programs, student exchanges, and mutual intercultural development.</w:t>
      </w:r>
    </w:p>
    <w:p w:rsidR="00295902" w:rsidRPr="00C25F04" w:rsidRDefault="00295902" w:rsidP="00295902">
      <w:pPr>
        <w:rPr>
          <w:rFonts w:asciiTheme="minorHAnsi" w:hAnsiTheme="minorHAnsi"/>
        </w:rPr>
      </w:pPr>
      <w:r w:rsidRPr="00C25F04">
        <w:rPr>
          <w:rFonts w:asciiTheme="minorHAnsi" w:hAnsiTheme="minorHAnsi"/>
        </w:rPr>
        <w:t>Colombia offers very different opportunities. Purdue has a history of involvement in the nation and key strengths we can employ in agricultural and economic development as well as sustainable tourism. Continued—and enhanced—engagement in Latin America is driven by the desire to diversify our international student population and contribute to the development of our own hemisphere.</w:t>
      </w:r>
    </w:p>
    <w:p w:rsidR="00295902" w:rsidRPr="00C25F04" w:rsidRDefault="00295902" w:rsidP="00295902">
      <w:pPr>
        <w:rPr>
          <w:rFonts w:asciiTheme="minorHAnsi" w:hAnsiTheme="minorHAnsi"/>
        </w:rPr>
      </w:pPr>
      <w:r w:rsidRPr="00C25F04">
        <w:rPr>
          <w:rFonts w:asciiTheme="minorHAnsi" w:hAnsiTheme="minorHAnsi"/>
        </w:rPr>
        <w:t>Engagement with India</w:t>
      </w:r>
    </w:p>
    <w:p w:rsidR="00295902" w:rsidRPr="00C25F04" w:rsidRDefault="00295902" w:rsidP="00295902">
      <w:pPr>
        <w:rPr>
          <w:rFonts w:asciiTheme="minorHAnsi" w:hAnsiTheme="minorHAnsi"/>
        </w:rPr>
      </w:pPr>
      <w:r w:rsidRPr="00C25F04">
        <w:rPr>
          <w:rFonts w:asciiTheme="minorHAnsi" w:hAnsiTheme="minorHAnsi"/>
        </w:rPr>
        <w:t xml:space="preserve">Institutionally, </w:t>
      </w:r>
      <w:r w:rsidRPr="00C25F04">
        <w:rPr>
          <w:rStyle w:val="StyleUnderline"/>
          <w:rFonts w:asciiTheme="minorHAnsi" w:hAnsiTheme="minorHAnsi"/>
        </w:rPr>
        <w:t>Purdue has numerous previous and current academic collaborations with India in agriculture, engineering, management, the sciences, information technology, pharmacy, veterinary medicine, and the liberal arts</w:t>
      </w:r>
      <w:r w:rsidRPr="00C25F04">
        <w:rPr>
          <w:rFonts w:asciiTheme="minorHAnsi" w:hAnsiTheme="minorHAnsi"/>
        </w:rPr>
        <w:t>. The number of Indian institutions with which we have been involved numbers in the dozens. The university has the largest enrollment of Indian undergraduate students of any in the United States, with nearly 1,000 currently enrolled and an additional 1,000 Indian graduate students. These students come from every major Indian metropolitan area as well as diaspora communities living on six continents. Purdue also has more than 120 faculty of Indian origin. Indian students make up over 20 percent of our international student body, and with the help of funds provided by Indian alumni, a small number of merit-based scholarships are available to help attract the best and the brightest students. There are more Purdue alumni in India than in any country other than the United States, with the number of active alumni exceeding 2,500.</w:t>
      </w:r>
    </w:p>
    <w:p w:rsidR="00295902" w:rsidRPr="00C25F04" w:rsidRDefault="00295902" w:rsidP="00295902">
      <w:pPr>
        <w:rPr>
          <w:rFonts w:asciiTheme="minorHAnsi" w:hAnsiTheme="minorHAnsi"/>
        </w:rPr>
      </w:pPr>
      <w:r w:rsidRPr="00C25F04">
        <w:rPr>
          <w:rFonts w:asciiTheme="minorHAnsi" w:hAnsiTheme="minorHAnsi"/>
        </w:rPr>
        <w:t xml:space="preserve">In 2014, </w:t>
      </w:r>
      <w:r w:rsidRPr="00C25F04">
        <w:rPr>
          <w:rStyle w:val="StyleUnderline"/>
          <w:rFonts w:asciiTheme="minorHAnsi" w:hAnsiTheme="minorHAnsi"/>
        </w:rPr>
        <w:t>Purdue designated India as a top strategically important country for future collaborations</w:t>
      </w:r>
      <w:r w:rsidRPr="00C25F04">
        <w:rPr>
          <w:rFonts w:asciiTheme="minorHAnsi" w:hAnsiTheme="minorHAnsi"/>
        </w:rPr>
        <w:t xml:space="preserve"> and defined five goals and accompanying metrics to guide the partnership: (1) bilateral academic mobility; (2) alumni relations and advancement; (3) institutional and programmatic partnerships with “anchor” Indian universities; (4) corporate and government partnerships; and (5) branding and communication.</w:t>
      </w:r>
    </w:p>
    <w:p w:rsidR="00295902" w:rsidRPr="00C25F04" w:rsidRDefault="00295902" w:rsidP="00295902">
      <w:pPr>
        <w:rPr>
          <w:rFonts w:asciiTheme="minorHAnsi" w:hAnsiTheme="minorHAnsi"/>
        </w:rPr>
      </w:pPr>
      <w:r w:rsidRPr="00C25F04">
        <w:rPr>
          <w:rFonts w:asciiTheme="minorHAnsi" w:hAnsiTheme="minorHAnsi"/>
        </w:rPr>
        <w:t>In order to achieve these goals, we enlisted our vast network of partners. An early action was to convene a Purdue-India Executive Council. Composed of eleven Purdue alumni and friends at the highest reaches of business, government, and academia, the council serves as an advisory board to the university on Purdue’s Indian engagement initiatives.</w:t>
      </w:r>
    </w:p>
    <w:p w:rsidR="00295902" w:rsidRPr="00C25F04" w:rsidRDefault="00295902" w:rsidP="00295902">
      <w:pPr>
        <w:rPr>
          <w:rFonts w:asciiTheme="minorHAnsi" w:hAnsiTheme="minorHAnsi"/>
        </w:rPr>
      </w:pPr>
      <w:r w:rsidRPr="00C25F04">
        <w:rPr>
          <w:rFonts w:asciiTheme="minorHAnsi" w:hAnsiTheme="minorHAnsi"/>
        </w:rPr>
        <w:t xml:space="preserve">In 2017, </w:t>
      </w:r>
      <w:r w:rsidRPr="00C25F04">
        <w:rPr>
          <w:rStyle w:val="StyleUnderline"/>
          <w:rFonts w:asciiTheme="minorHAnsi" w:hAnsiTheme="minorHAnsi"/>
        </w:rPr>
        <w:t>Purdue partnered with India’s Science and Engineering Research Board</w:t>
      </w:r>
      <w:r w:rsidRPr="00C25F04">
        <w:rPr>
          <w:rFonts w:asciiTheme="minorHAnsi" w:hAnsiTheme="minorHAnsi"/>
        </w:rPr>
        <w:t xml:space="preserve">. </w:t>
      </w:r>
      <w:r w:rsidRPr="00C25F04">
        <w:rPr>
          <w:rStyle w:val="StyleUnderline"/>
          <w:rFonts w:asciiTheme="minorHAnsi" w:hAnsiTheme="minorHAnsi"/>
        </w:rPr>
        <w:t>The board</w:t>
      </w:r>
      <w:r w:rsidRPr="00C25F04">
        <w:rPr>
          <w:rFonts w:asciiTheme="minorHAnsi" w:hAnsiTheme="minorHAnsi"/>
        </w:rPr>
        <w:t xml:space="preserve">, similar to the U.S. National Science Foundation, has </w:t>
      </w:r>
      <w:r w:rsidRPr="00C25F04">
        <w:rPr>
          <w:rStyle w:val="StyleUnderline"/>
          <w:rFonts w:asciiTheme="minorHAnsi" w:hAnsiTheme="minorHAnsi"/>
        </w:rPr>
        <w:t>agreed to fund a cohort of visiting Indian doctoral students at Purdue to spur research collaborations</w:t>
      </w:r>
      <w:r w:rsidRPr="00C25F04">
        <w:rPr>
          <w:rFonts w:asciiTheme="minorHAnsi" w:hAnsiTheme="minorHAnsi"/>
        </w:rPr>
        <w:t xml:space="preserve"> </w:t>
      </w:r>
      <w:r w:rsidRPr="00C25F04">
        <w:rPr>
          <w:rStyle w:val="Emphasis"/>
          <w:rFonts w:asciiTheme="minorHAnsi" w:hAnsiTheme="minorHAnsi"/>
        </w:rPr>
        <w:t>in sustainable water and energy systems</w:t>
      </w:r>
      <w:r w:rsidRPr="00C25F04">
        <w:rPr>
          <w:rFonts w:asciiTheme="minorHAnsi" w:hAnsiTheme="minorHAnsi"/>
        </w:rPr>
        <w:t xml:space="preserve">, </w:t>
      </w:r>
      <w:r w:rsidRPr="00C25F04">
        <w:rPr>
          <w:rStyle w:val="Emphasis"/>
          <w:rFonts w:asciiTheme="minorHAnsi" w:hAnsiTheme="minorHAnsi"/>
        </w:rPr>
        <w:t>public health, transportation, and other areas</w:t>
      </w:r>
      <w:r w:rsidRPr="00C25F04">
        <w:rPr>
          <w:rFonts w:asciiTheme="minorHAnsi" w:hAnsiTheme="minorHAnsi"/>
        </w:rPr>
        <w:t>. We also have built deep collaborative research and educational relationships with the Indian Institute of Technology Madras and the Indian Institute of Technology Hyderabad.</w:t>
      </w:r>
    </w:p>
    <w:p w:rsidR="00295902" w:rsidRPr="00C25F04" w:rsidRDefault="00295902" w:rsidP="00295902">
      <w:pPr>
        <w:rPr>
          <w:rFonts w:asciiTheme="minorHAnsi" w:hAnsiTheme="minorHAnsi"/>
        </w:rPr>
      </w:pPr>
      <w:r w:rsidRPr="00C25F04">
        <w:rPr>
          <w:rFonts w:asciiTheme="minorHAnsi" w:hAnsiTheme="minorHAnsi"/>
        </w:rPr>
        <w:t>These existing and emerging areas of cooperative effort are built on relationships with alumni, many of whom stand out for the great success and recognition they have achieved in their respective fields. Our alumni include the founders of automotive, pharmaceutical, IT, and financial companies; members of parliament; and many renowned academics. We consider it a priority to connect with and engage our Indian alumni, who themselves are building a robust network of Purdue alumni groups in cities throughout India.</w:t>
      </w:r>
    </w:p>
    <w:p w:rsidR="00295902" w:rsidRPr="00C25F04" w:rsidRDefault="00295902" w:rsidP="00295902">
      <w:pPr>
        <w:rPr>
          <w:rFonts w:asciiTheme="minorHAnsi" w:hAnsiTheme="minorHAnsi"/>
        </w:rPr>
      </w:pPr>
      <w:r w:rsidRPr="00C25F04">
        <w:rPr>
          <w:rFonts w:asciiTheme="minorHAnsi" w:hAnsiTheme="minorHAnsi"/>
        </w:rPr>
        <w:t>On the corporate front, our burgeoning relationships with Indian businesses include TVS Motor Company, a two-wheeler manufacturer, and Dr. Reddy’s Laboratories, a multinational pharmaceutical company. In addition, Purdue and the state of Indiana have entered into a long-term agreement with the India-based IT company Infosys, through which we will work together to “up-skill” two thousand newly announced Indiana employees of Infosys in areas including digital agriculture, cybersecurity, biopharma analytics, and artificial intelligence.</w:t>
      </w:r>
    </w:p>
    <w:p w:rsidR="00295902" w:rsidRPr="00C25F04" w:rsidRDefault="00295902" w:rsidP="00295902">
      <w:pPr>
        <w:rPr>
          <w:rFonts w:asciiTheme="minorHAnsi" w:hAnsiTheme="minorHAnsi"/>
        </w:rPr>
      </w:pPr>
      <w:r w:rsidRPr="00C25F04">
        <w:rPr>
          <w:rFonts w:asciiTheme="minorHAnsi" w:hAnsiTheme="minorHAnsi"/>
        </w:rPr>
        <w:t>This initial effort will expand to courses for thousands of employees Infosys plans to hire across the United States in the next few years. In the longer term, we will provide continuing education to keep mid-to-upper-level management employees’ business skills up to date. This professional development will go hand in hand with collaborations on new research and innovation projects. With the growing need for computer science skills, we will “cross skill” humanities, social science, and other majors to contribute to our tech-driven local, national, and international economy.</w:t>
      </w:r>
    </w:p>
    <w:p w:rsidR="00295902" w:rsidRPr="00C25F04" w:rsidRDefault="00295902" w:rsidP="00295902">
      <w:pPr>
        <w:rPr>
          <w:rFonts w:asciiTheme="minorHAnsi" w:hAnsiTheme="minorHAnsi"/>
        </w:rPr>
      </w:pPr>
      <w:r w:rsidRPr="00C25F04">
        <w:rPr>
          <w:rFonts w:asciiTheme="minorHAnsi" w:hAnsiTheme="minorHAnsi"/>
        </w:rPr>
        <w:t xml:space="preserve">In summary, </w:t>
      </w:r>
      <w:r w:rsidRPr="00C25F04">
        <w:rPr>
          <w:rStyle w:val="StyleUnderline"/>
          <w:rFonts w:asciiTheme="minorHAnsi" w:hAnsiTheme="minorHAnsi"/>
        </w:rPr>
        <w:t>Purdue’s partnership effort with Indian institutions has benefited from strong commitment and support from top university leadership</w:t>
      </w:r>
      <w:r w:rsidRPr="00C25F04">
        <w:rPr>
          <w:rFonts w:asciiTheme="minorHAnsi" w:hAnsiTheme="minorHAnsi"/>
        </w:rPr>
        <w:t>. Our approach, based on convening and empowering broad coalitions across campus toward specific goals that include supporting high-level collaborative research, student exchanges, alumni involvement, and the development of a range of institutional relationships, corporate partnerships, and intercultural exchanges, has proven to be one type of effective model.</w:t>
      </w:r>
    </w:p>
    <w:p w:rsidR="00295902" w:rsidRPr="00C25F04" w:rsidRDefault="00295902" w:rsidP="00295902">
      <w:pPr>
        <w:rPr>
          <w:rFonts w:asciiTheme="minorHAnsi" w:hAnsiTheme="minorHAnsi"/>
        </w:rPr>
      </w:pPr>
      <w:r w:rsidRPr="00C25F04">
        <w:rPr>
          <w:rFonts w:asciiTheme="minorHAnsi" w:hAnsiTheme="minorHAnsi"/>
        </w:rPr>
        <w:t>Partnerships in Colombia</w:t>
      </w:r>
    </w:p>
    <w:p w:rsidR="00295902" w:rsidRPr="00C25F04" w:rsidRDefault="00295902" w:rsidP="00295902">
      <w:pPr>
        <w:rPr>
          <w:rFonts w:asciiTheme="minorHAnsi" w:hAnsiTheme="minorHAnsi"/>
        </w:rPr>
      </w:pPr>
      <w:r w:rsidRPr="00C25F04">
        <w:rPr>
          <w:rFonts w:asciiTheme="minorHAnsi" w:hAnsiTheme="minorHAnsi"/>
        </w:rPr>
        <w:t>Purdue’s involvement in Colombia began formally with a 2010 agreement with the Colombian government that has since expanded to include all of the country’s important constituencies—government ministries, higher education, private-sector companies, and NGOs.</w:t>
      </w:r>
    </w:p>
    <w:p w:rsidR="00295902" w:rsidRPr="00C25F04" w:rsidRDefault="00295902" w:rsidP="00295902">
      <w:pPr>
        <w:rPr>
          <w:rFonts w:asciiTheme="minorHAnsi" w:hAnsiTheme="minorHAnsi"/>
        </w:rPr>
      </w:pPr>
      <w:r w:rsidRPr="00C25F04">
        <w:rPr>
          <w:rStyle w:val="StyleUnderline"/>
          <w:rFonts w:asciiTheme="minorHAnsi" w:hAnsiTheme="minorHAnsi"/>
        </w:rPr>
        <w:t>The Purdue-Colombia relationship has broadened and deepened</w:t>
      </w:r>
      <w:r w:rsidRPr="00C25F04">
        <w:rPr>
          <w:rFonts w:asciiTheme="minorHAnsi" w:hAnsiTheme="minorHAnsi"/>
        </w:rPr>
        <w:t xml:space="preserve">, </w:t>
      </w:r>
      <w:r w:rsidRPr="00C25F04">
        <w:rPr>
          <w:rStyle w:val="StyleUnderline"/>
          <w:rFonts w:asciiTheme="minorHAnsi" w:hAnsiTheme="minorHAnsi"/>
        </w:rPr>
        <w:t>taking on projects including agriculture, supercomputing, student exchanges, and economic development</w:t>
      </w:r>
      <w:r w:rsidRPr="00C25F04">
        <w:rPr>
          <w:rFonts w:asciiTheme="minorHAnsi" w:hAnsiTheme="minorHAnsi"/>
        </w:rPr>
        <w:t>. In 2014, Purdue president (and former Indiana governor) Mitch Daniels led a delegation that met with Colombian officials including President Juan Manuel Santos and the ministers of agriculture, education, and treasury, as well as university leaders and CEOs. A key to fostering the early stages of this relationship was a Purdue alumnus from Colombia, who headed Latin American operations for a large U.S. multinational and chaired Purdue’s Engineering Advisory Council.</w:t>
      </w:r>
    </w:p>
    <w:p w:rsidR="00295902" w:rsidRPr="00C25F04" w:rsidRDefault="00295902" w:rsidP="00295902">
      <w:pPr>
        <w:rPr>
          <w:rFonts w:asciiTheme="minorHAnsi" w:hAnsiTheme="minorHAnsi"/>
        </w:rPr>
      </w:pPr>
      <w:r w:rsidRPr="00C25F04">
        <w:rPr>
          <w:rFonts w:asciiTheme="minorHAnsi" w:hAnsiTheme="minorHAnsi"/>
        </w:rPr>
        <w:t xml:space="preserve">In 2016, at the invitation of President Santos, </w:t>
      </w:r>
      <w:r w:rsidRPr="00C25F04">
        <w:rPr>
          <w:rStyle w:val="StyleUnderline"/>
          <w:rFonts w:asciiTheme="minorHAnsi" w:hAnsiTheme="minorHAnsi"/>
        </w:rPr>
        <w:t>Purdue entered into a multiyear agreement to co-create a master plan for sustainable development of the Orinoquía region of Colombia, with an initial focus on agriculture and tourism</w:t>
      </w:r>
      <w:r w:rsidRPr="00C25F04">
        <w:rPr>
          <w:rFonts w:asciiTheme="minorHAnsi" w:hAnsiTheme="minorHAnsi"/>
        </w:rPr>
        <w:t>. Located just north of the equator, the 270,000-square-mile area makes up three-fifths of Colombia’s landmass. The population is sparse and the topography includes wide plains, tropical savannas, and forested areas. Colombians have long believed that the Orinoquía has the natural resources and beauty to become a prosperous region through sustainable productive agriculture and ecotourism, thus raising the fortunes for all of Colombia.</w:t>
      </w:r>
    </w:p>
    <w:p w:rsidR="00295902" w:rsidRPr="00C25F04" w:rsidRDefault="00295902" w:rsidP="00295902">
      <w:pPr>
        <w:rPr>
          <w:rFonts w:asciiTheme="minorHAnsi" w:hAnsiTheme="minorHAnsi"/>
        </w:rPr>
      </w:pPr>
      <w:r w:rsidRPr="00C25F04">
        <w:rPr>
          <w:rFonts w:asciiTheme="minorHAnsi" w:hAnsiTheme="minorHAnsi"/>
        </w:rPr>
        <w:t xml:space="preserve">We agreed. </w:t>
      </w:r>
      <w:r w:rsidRPr="00C25F04">
        <w:rPr>
          <w:rStyle w:val="StyleUnderline"/>
          <w:rFonts w:asciiTheme="minorHAnsi" w:hAnsiTheme="minorHAnsi"/>
        </w:rPr>
        <w:t>As a land-grant university, this is what we believe in and do best: harness knowledge, science, and research in a way that can be meaningfully applied to improve lives</w:t>
      </w:r>
      <w:r w:rsidRPr="00C25F04">
        <w:rPr>
          <w:rFonts w:asciiTheme="minorHAnsi" w:hAnsiTheme="minorHAnsi"/>
        </w:rPr>
        <w:t xml:space="preserve">. To be sure, </w:t>
      </w:r>
      <w:r w:rsidRPr="00C25F04">
        <w:rPr>
          <w:rStyle w:val="StyleUnderline"/>
          <w:rFonts w:asciiTheme="minorHAnsi" w:hAnsiTheme="minorHAnsi"/>
        </w:rPr>
        <w:t>Purdue works continuously with its partners to understand problems and use a science- and systems-driven approach to guide development decisions</w:t>
      </w:r>
      <w:r w:rsidRPr="00C25F04">
        <w:rPr>
          <w:rFonts w:asciiTheme="minorHAnsi" w:hAnsiTheme="minorHAnsi"/>
        </w:rPr>
        <w:t>. Several of the graduate students taking part in this particular project are from Latin America. When the project is successfully implemented, we all envision a prosperous Orinoquía—economically, environmentally, and educationally. It will be a region that has the strength to be both self-sufficient economically and to contribute meaningfully to Colombia’s future.</w:t>
      </w:r>
    </w:p>
    <w:p w:rsidR="00295902" w:rsidRPr="00C25F04" w:rsidRDefault="00295902" w:rsidP="00295902">
      <w:pPr>
        <w:rPr>
          <w:rFonts w:asciiTheme="minorHAnsi" w:hAnsiTheme="minorHAnsi"/>
        </w:rPr>
      </w:pPr>
      <w:r w:rsidRPr="00C25F04">
        <w:rPr>
          <w:rStyle w:val="StyleUnderline"/>
          <w:rFonts w:asciiTheme="minorHAnsi" w:hAnsiTheme="minorHAnsi"/>
        </w:rPr>
        <w:t>Other</w:t>
      </w:r>
      <w:r w:rsidRPr="00C25F04">
        <w:rPr>
          <w:rFonts w:asciiTheme="minorHAnsi" w:hAnsiTheme="minorHAnsi"/>
        </w:rPr>
        <w:t xml:space="preserve"> Purdue-Colombia </w:t>
      </w:r>
      <w:r w:rsidRPr="00C25F04">
        <w:rPr>
          <w:rStyle w:val="StyleUnderline"/>
          <w:rFonts w:asciiTheme="minorHAnsi" w:hAnsiTheme="minorHAnsi"/>
        </w:rPr>
        <w:t>efforts have grown out of this partnership</w:t>
      </w:r>
      <w:r w:rsidRPr="00C25F04">
        <w:rPr>
          <w:rFonts w:asciiTheme="minorHAnsi" w:hAnsiTheme="minorHAnsi"/>
        </w:rPr>
        <w:t xml:space="preserve">, </w:t>
      </w:r>
      <w:r w:rsidRPr="00C25F04">
        <w:rPr>
          <w:rStyle w:val="StyleUnderline"/>
          <w:rFonts w:asciiTheme="minorHAnsi" w:hAnsiTheme="minorHAnsi"/>
        </w:rPr>
        <w:t>including U.S.-government-supported projects such as Cacao for Peace and the Farmer-to-Farmer program</w:t>
      </w:r>
      <w:r w:rsidRPr="00C25F04">
        <w:rPr>
          <w:rFonts w:asciiTheme="minorHAnsi" w:hAnsiTheme="minorHAnsi"/>
        </w:rPr>
        <w:t>. Purdue helped Universidad EAFIT in Medellín build the high-performance computing know-how and infrastructure to create new educational programs; the school’s supercomputer places among the top twenty in Latin America. Outstanding Colombian high school students and undergraduates study at Purdue; nearly two hundred undergraduate students from the top universities in Colombia have pursued semester-long research programs. The flow of students in the other direction is equally notable, with Colombia serving as the number-one South American destination for Purdue’s undergraduate students engaged in short-term and semester-long programs.</w:t>
      </w:r>
    </w:p>
    <w:p w:rsidR="00295902" w:rsidRPr="00C25F04" w:rsidRDefault="00295902" w:rsidP="00295902">
      <w:pPr>
        <w:rPr>
          <w:rFonts w:asciiTheme="minorHAnsi" w:hAnsiTheme="minorHAnsi"/>
        </w:rPr>
      </w:pPr>
      <w:r w:rsidRPr="00C25F04">
        <w:rPr>
          <w:rStyle w:val="StyleUnderline"/>
          <w:rFonts w:asciiTheme="minorHAnsi" w:hAnsiTheme="minorHAnsi"/>
        </w:rPr>
        <w:t>A long-term relationship with</w:t>
      </w:r>
      <w:r w:rsidRPr="00C25F04">
        <w:rPr>
          <w:rFonts w:asciiTheme="minorHAnsi" w:hAnsiTheme="minorHAnsi"/>
        </w:rPr>
        <w:t xml:space="preserve"> Colciencias, </w:t>
      </w:r>
      <w:r w:rsidRPr="00C25F04">
        <w:rPr>
          <w:rStyle w:val="StyleUnderline"/>
          <w:rFonts w:asciiTheme="minorHAnsi" w:hAnsiTheme="minorHAnsi"/>
        </w:rPr>
        <w:t>Colombia’s national science foundation, provides support for students pursuing graduate degrees at Purdue</w:t>
      </w:r>
      <w:r w:rsidRPr="00C25F04">
        <w:rPr>
          <w:rFonts w:asciiTheme="minorHAnsi" w:hAnsiTheme="minorHAnsi"/>
        </w:rPr>
        <w:t>. As a result, more Colombian students are pursuing doctoral degrees at Purdue than from any other country in Latin America.</w:t>
      </w:r>
    </w:p>
    <w:p w:rsidR="00295902" w:rsidRPr="00C25F04" w:rsidRDefault="00295902" w:rsidP="00295902">
      <w:pPr>
        <w:rPr>
          <w:rFonts w:asciiTheme="minorHAnsi" w:hAnsiTheme="minorHAnsi"/>
        </w:rPr>
      </w:pPr>
      <w:r w:rsidRPr="00C25F04">
        <w:rPr>
          <w:rFonts w:asciiTheme="minorHAnsi" w:hAnsiTheme="minorHAnsi"/>
        </w:rPr>
        <w:t>In summary, our efforts in Colombia are multidisciplinary, research- and education-based, collaborative, mutually beneficial, and sustainable over the long term.</w:t>
      </w:r>
    </w:p>
    <w:p w:rsidR="00295902" w:rsidRPr="00C25F04" w:rsidRDefault="00295902" w:rsidP="00295902">
      <w:pPr>
        <w:rPr>
          <w:rFonts w:asciiTheme="minorHAnsi" w:hAnsiTheme="minorHAnsi"/>
        </w:rPr>
      </w:pPr>
      <w:r w:rsidRPr="00C25F04">
        <w:rPr>
          <w:rFonts w:asciiTheme="minorHAnsi" w:hAnsiTheme="minorHAnsi"/>
        </w:rPr>
        <w:t>Financial Sustainability</w:t>
      </w:r>
    </w:p>
    <w:p w:rsidR="00295902" w:rsidRPr="00C25F04" w:rsidRDefault="00295902" w:rsidP="00295902">
      <w:pPr>
        <w:rPr>
          <w:rFonts w:asciiTheme="minorHAnsi" w:hAnsiTheme="minorHAnsi"/>
        </w:rPr>
      </w:pPr>
      <w:r w:rsidRPr="00C25F04">
        <w:rPr>
          <w:rFonts w:asciiTheme="minorHAnsi" w:hAnsiTheme="minorHAnsi"/>
        </w:rPr>
        <w:t>University-level initiatives must be built on a solid financial model. As a state-funded public research institution, Purdue must act as a careful steward of the state’s taxpayer support.</w:t>
      </w:r>
    </w:p>
    <w:p w:rsidR="00295902" w:rsidRPr="00C25F04" w:rsidRDefault="00295902" w:rsidP="00295902">
      <w:pPr>
        <w:rPr>
          <w:rFonts w:asciiTheme="minorHAnsi" w:hAnsiTheme="minorHAnsi"/>
        </w:rPr>
      </w:pPr>
      <w:r w:rsidRPr="00C25F04">
        <w:rPr>
          <w:rStyle w:val="StyleUnderline"/>
          <w:rFonts w:asciiTheme="minorHAnsi" w:hAnsiTheme="minorHAnsi"/>
        </w:rPr>
        <w:t>We have used internal university funds sparingly to seed selective efforts to initiate programs that add value for our students</w:t>
      </w:r>
      <w:r w:rsidRPr="00C25F04">
        <w:rPr>
          <w:rFonts w:asciiTheme="minorHAnsi" w:hAnsiTheme="minorHAnsi"/>
        </w:rPr>
        <w:t>. Beyond that, our financial commitment—largely in human resources—comes from existing research grants, corporate support, and Purdue alumni who support research and programs in their local areas. We have also instituted flexible new financial and contractual arrangements to address the often complex international regulatory issues that must be navigated.</w:t>
      </w:r>
    </w:p>
    <w:p w:rsidR="00295902" w:rsidRPr="00C25F04" w:rsidRDefault="00295902" w:rsidP="00295902">
      <w:pPr>
        <w:rPr>
          <w:rFonts w:asciiTheme="minorHAnsi" w:hAnsiTheme="minorHAnsi"/>
        </w:rPr>
      </w:pPr>
      <w:r w:rsidRPr="00C25F04">
        <w:rPr>
          <w:rStyle w:val="StyleUnderline"/>
          <w:rFonts w:asciiTheme="minorHAnsi" w:hAnsiTheme="minorHAnsi"/>
        </w:rPr>
        <w:t>With global engagement, we need to keep our eyes on the prize</w:t>
      </w:r>
      <w:r w:rsidRPr="00C25F04">
        <w:rPr>
          <w:rFonts w:asciiTheme="minorHAnsi" w:hAnsiTheme="minorHAnsi"/>
        </w:rPr>
        <w:t>. In this case, it is not dollars but comprehensive research projects that materially benefit our international partners and their citizens, advance the work of our faculty, and enrich the academic and cultural experience of our students. Yet financial sustainability must be planned into any engagement opportunity from the outset—or else, it is destined to be short-lived.</w:t>
      </w:r>
    </w:p>
    <w:p w:rsidR="00295902" w:rsidRPr="00C25F04" w:rsidRDefault="00295902" w:rsidP="00295902">
      <w:pPr>
        <w:rPr>
          <w:rFonts w:asciiTheme="minorHAnsi" w:hAnsiTheme="minorHAnsi"/>
        </w:rPr>
      </w:pPr>
      <w:r w:rsidRPr="00C25F04">
        <w:rPr>
          <w:rFonts w:asciiTheme="minorHAnsi" w:hAnsiTheme="minorHAnsi"/>
        </w:rPr>
        <w:t>Conclusions, Questions, and Answers</w:t>
      </w:r>
    </w:p>
    <w:p w:rsidR="00295902" w:rsidRPr="00C25F04" w:rsidRDefault="00295902" w:rsidP="00295902">
      <w:pPr>
        <w:rPr>
          <w:rFonts w:asciiTheme="minorHAnsi" w:hAnsiTheme="minorHAnsi"/>
        </w:rPr>
      </w:pPr>
      <w:r w:rsidRPr="00C25F04">
        <w:rPr>
          <w:rFonts w:asciiTheme="minorHAnsi" w:hAnsiTheme="minorHAnsi"/>
        </w:rPr>
        <w:t>We do not have all the answers about international engagement at Purdue University. But we think we are asking—and answering—some of the right questions, and we will keep talking and listening to international partners, alumni, faculty, and students.</w:t>
      </w:r>
    </w:p>
    <w:p w:rsidR="00295902" w:rsidRPr="00C25F04" w:rsidRDefault="00295902" w:rsidP="00295902">
      <w:pPr>
        <w:rPr>
          <w:rFonts w:asciiTheme="minorHAnsi" w:hAnsiTheme="minorHAnsi"/>
        </w:rPr>
      </w:pPr>
      <w:r w:rsidRPr="00C25F04">
        <w:rPr>
          <w:rFonts w:asciiTheme="minorHAnsi" w:hAnsiTheme="minorHAnsi"/>
        </w:rPr>
        <w:t xml:space="preserve">Above all, we have recognized that with limited resources—human and financial—there is a need to focus and be strategic. </w:t>
      </w:r>
      <w:r w:rsidRPr="00C25F04">
        <w:rPr>
          <w:rStyle w:val="StyleUnderline"/>
          <w:rFonts w:asciiTheme="minorHAnsi" w:hAnsiTheme="minorHAnsi"/>
        </w:rPr>
        <w:t>The potential and opportunities for global engagement are high for all concerned</w:t>
      </w:r>
      <w:r w:rsidRPr="00C25F04">
        <w:rPr>
          <w:rFonts w:asciiTheme="minorHAnsi" w:hAnsiTheme="minorHAnsi"/>
        </w:rPr>
        <w:t xml:space="preserve">. </w:t>
      </w:r>
      <w:r w:rsidRPr="00C25F04">
        <w:rPr>
          <w:rStyle w:val="Emphasis"/>
          <w:rFonts w:asciiTheme="minorHAnsi" w:hAnsiTheme="minorHAnsi"/>
          <w:sz w:val="28"/>
        </w:rPr>
        <w:t>Purdue and other research university</w:t>
      </w:r>
      <w:r w:rsidRPr="00C25F04">
        <w:rPr>
          <w:rStyle w:val="StyleUnderline"/>
          <w:rFonts w:asciiTheme="minorHAnsi" w:hAnsiTheme="minorHAnsi"/>
          <w:sz w:val="28"/>
        </w:rPr>
        <w:t xml:space="preserve"> </w:t>
      </w:r>
      <w:r w:rsidRPr="00C25F04">
        <w:rPr>
          <w:rStyle w:val="StyleUnderline"/>
          <w:rFonts w:asciiTheme="minorHAnsi" w:hAnsiTheme="minorHAnsi"/>
        </w:rPr>
        <w:t>counterparts are building stronger twenty-first-century global institutions whose activities necessarily expand beyond the borders</w:t>
      </w:r>
      <w:r w:rsidRPr="00C25F04">
        <w:rPr>
          <w:rFonts w:asciiTheme="minorHAnsi" w:hAnsiTheme="minorHAnsi"/>
        </w:rPr>
        <w:t xml:space="preserve"> of our own state and region. Moreover, </w:t>
      </w:r>
      <w:r w:rsidRPr="00C25F04">
        <w:rPr>
          <w:rStyle w:val="StyleUnderline"/>
          <w:rFonts w:asciiTheme="minorHAnsi" w:hAnsiTheme="minorHAnsi"/>
        </w:rPr>
        <w:t>through global engagement, we are part of a virtuous cycle of continually advancing international scientific, economic, and cultural development. That’s planting a fertile field from which international diplomacy and understanding can grow</w:t>
      </w:r>
      <w:r w:rsidRPr="00C25F04">
        <w:rPr>
          <w:rFonts w:asciiTheme="minorHAnsi" w:hAnsiTheme="minorHAnsi"/>
        </w:rPr>
        <w:t>.</w:t>
      </w:r>
    </w:p>
    <w:p w:rsidR="001C3405" w:rsidRPr="00C25F04" w:rsidRDefault="001C3405" w:rsidP="004F1324">
      <w:pPr>
        <w:rPr>
          <w:rFonts w:asciiTheme="minorHAnsi" w:hAnsiTheme="minorHAnsi"/>
        </w:rPr>
      </w:pPr>
    </w:p>
    <w:p w:rsidR="00295902" w:rsidRPr="00C25F04" w:rsidRDefault="00295902" w:rsidP="00295902">
      <w:pPr>
        <w:pStyle w:val="Heading4"/>
        <w:rPr>
          <w:rFonts w:asciiTheme="minorHAnsi" w:hAnsiTheme="minorHAnsi"/>
        </w:rPr>
      </w:pPr>
      <w:r w:rsidRPr="00C25F04">
        <w:rPr>
          <w:rFonts w:asciiTheme="minorHAnsi" w:hAnsiTheme="minorHAnsi"/>
        </w:rPr>
        <w:t xml:space="preserve">Higher education institutions </w:t>
      </w:r>
      <w:r w:rsidRPr="00C25F04">
        <w:rPr>
          <w:rFonts w:asciiTheme="minorHAnsi" w:hAnsiTheme="minorHAnsi"/>
          <w:u w:val="single"/>
        </w:rPr>
        <w:t>facilitate science diplomacy</w:t>
      </w:r>
      <w:r w:rsidRPr="00C25F04">
        <w:rPr>
          <w:rFonts w:asciiTheme="minorHAnsi" w:hAnsiTheme="minorHAnsi"/>
        </w:rPr>
        <w:t xml:space="preserve"> which allows us to confront </w:t>
      </w:r>
      <w:r w:rsidRPr="00C25F04">
        <w:rPr>
          <w:rFonts w:asciiTheme="minorHAnsi" w:hAnsiTheme="minorHAnsi"/>
          <w:u w:val="single"/>
        </w:rPr>
        <w:t>global issues</w:t>
      </w:r>
      <w:r w:rsidRPr="00C25F04">
        <w:rPr>
          <w:rFonts w:asciiTheme="minorHAnsi" w:hAnsiTheme="minorHAnsi"/>
        </w:rPr>
        <w:t xml:space="preserve">  </w:t>
      </w:r>
    </w:p>
    <w:p w:rsidR="00295902" w:rsidRPr="00C25F04" w:rsidRDefault="00295902" w:rsidP="00295902">
      <w:pPr>
        <w:rPr>
          <w:rFonts w:asciiTheme="minorHAnsi" w:hAnsiTheme="minorHAnsi"/>
        </w:rPr>
      </w:pPr>
      <w:r w:rsidRPr="00C25F04">
        <w:rPr>
          <w:rStyle w:val="Style13ptBold"/>
          <w:rFonts w:asciiTheme="minorHAnsi" w:hAnsiTheme="minorHAnsi"/>
        </w:rPr>
        <w:t>Beall 18</w:t>
      </w:r>
      <w:r w:rsidRPr="00C25F04">
        <w:rPr>
          <w:rFonts w:asciiTheme="minorHAnsi" w:hAnsiTheme="minorHAnsi"/>
        </w:rPr>
        <w:t xml:space="preserve"> – Jo; education and society director and on the executive board of the British Council. (“Going Global 2018: Knowledge diplomacy must be used to enrich the global public good” Times Higher Education. May 1, 2018. https://www.timeshighereducation.com/blog/going-global-2018-knowledge-diplomacy-must-be-used-enrich-global-public-good)//GK</w:t>
      </w:r>
    </w:p>
    <w:p w:rsidR="00295902" w:rsidRPr="00C25F04" w:rsidRDefault="00295902" w:rsidP="00295902">
      <w:pPr>
        <w:rPr>
          <w:rFonts w:asciiTheme="minorHAnsi" w:hAnsiTheme="minorHAnsi"/>
        </w:rPr>
      </w:pPr>
      <w:r w:rsidRPr="00C25F04">
        <w:rPr>
          <w:rFonts w:asciiTheme="minorHAnsi" w:hAnsiTheme="minorHAnsi"/>
        </w:rPr>
        <w:t>For decades countries around the world have regarded knowledge diplomacy as a key element of soft power.</w:t>
      </w:r>
    </w:p>
    <w:p w:rsidR="00295902" w:rsidRPr="00C25F04" w:rsidRDefault="00295902" w:rsidP="00295902">
      <w:pPr>
        <w:rPr>
          <w:rFonts w:asciiTheme="minorHAnsi" w:hAnsiTheme="minorHAnsi"/>
          <w:b/>
          <w:u w:val="single"/>
        </w:rPr>
      </w:pPr>
      <w:r w:rsidRPr="00C25F04">
        <w:rPr>
          <w:rFonts w:asciiTheme="minorHAnsi" w:hAnsiTheme="minorHAnsi"/>
        </w:rPr>
        <w:t xml:space="preserve">Knowledge diplomacy – or </w:t>
      </w:r>
      <w:r w:rsidRPr="00C25F04">
        <w:rPr>
          <w:rFonts w:asciiTheme="minorHAnsi" w:hAnsiTheme="minorHAnsi"/>
          <w:u w:val="single"/>
        </w:rPr>
        <w:t>science diplomacy</w:t>
      </w:r>
      <w:r w:rsidRPr="00C25F04">
        <w:rPr>
          <w:rFonts w:asciiTheme="minorHAnsi" w:hAnsiTheme="minorHAnsi"/>
        </w:rPr>
        <w:t xml:space="preserve"> – was once closely associated with governments. It </w:t>
      </w:r>
      <w:r w:rsidRPr="00C25F04">
        <w:rPr>
          <w:rFonts w:asciiTheme="minorHAnsi" w:hAnsiTheme="minorHAnsi"/>
          <w:u w:val="single"/>
        </w:rPr>
        <w:t xml:space="preserve">was used as a vehicle for attracting and influencing countries </w:t>
      </w:r>
      <w:r w:rsidRPr="00C25F04">
        <w:rPr>
          <w:rFonts w:asciiTheme="minorHAnsi" w:hAnsiTheme="minorHAnsi"/>
          <w:b/>
          <w:u w:val="single"/>
        </w:rPr>
        <w:t>through their research and higher education sectors.</w:t>
      </w:r>
    </w:p>
    <w:p w:rsidR="00295902" w:rsidRPr="00C25F04" w:rsidRDefault="00295902" w:rsidP="00295902">
      <w:pPr>
        <w:rPr>
          <w:rFonts w:asciiTheme="minorHAnsi" w:hAnsiTheme="minorHAnsi"/>
          <w:u w:val="single"/>
        </w:rPr>
      </w:pPr>
      <w:r w:rsidRPr="00C25F04">
        <w:rPr>
          <w:rFonts w:asciiTheme="minorHAnsi" w:hAnsiTheme="minorHAnsi"/>
        </w:rPr>
        <w:t xml:space="preserve">Typically </w:t>
      </w:r>
      <w:r w:rsidRPr="00C25F04">
        <w:rPr>
          <w:rFonts w:asciiTheme="minorHAnsi" w:hAnsiTheme="minorHAnsi"/>
          <w:u w:val="single"/>
        </w:rPr>
        <w:t>it came under the egis of ministries of foreign affairs and was part of the remit of professional diplomats, who supported scholarships</w:t>
      </w:r>
      <w:r w:rsidRPr="00C25F04">
        <w:rPr>
          <w:rFonts w:asciiTheme="minorHAnsi" w:hAnsiTheme="minorHAnsi"/>
        </w:rPr>
        <w:t xml:space="preserve">, mobility </w:t>
      </w:r>
      <w:r w:rsidRPr="00C25F04">
        <w:rPr>
          <w:rFonts w:asciiTheme="minorHAnsi" w:hAnsiTheme="minorHAnsi"/>
          <w:u w:val="single"/>
        </w:rPr>
        <w:t>grants and support for research collaboration.</w:t>
      </w:r>
    </w:p>
    <w:p w:rsidR="00295902" w:rsidRPr="00C25F04" w:rsidRDefault="00295902" w:rsidP="00295902">
      <w:pPr>
        <w:rPr>
          <w:rFonts w:asciiTheme="minorHAnsi" w:hAnsiTheme="minorHAnsi"/>
          <w:b/>
          <w:u w:val="single"/>
        </w:rPr>
      </w:pPr>
      <w:r w:rsidRPr="00C25F04">
        <w:rPr>
          <w:rFonts w:asciiTheme="minorHAnsi" w:hAnsiTheme="minorHAnsi"/>
        </w:rPr>
        <w:t xml:space="preserve">Today, </w:t>
      </w:r>
      <w:r w:rsidRPr="00C25F04">
        <w:rPr>
          <w:rFonts w:asciiTheme="minorHAnsi" w:hAnsiTheme="minorHAnsi"/>
          <w:u w:val="single"/>
        </w:rPr>
        <w:t>the role of knowledge and education</w:t>
      </w:r>
      <w:r w:rsidRPr="00C25F04">
        <w:rPr>
          <w:rFonts w:asciiTheme="minorHAnsi" w:hAnsiTheme="minorHAnsi"/>
        </w:rPr>
        <w:t xml:space="preserve"> in international relations </w:t>
      </w:r>
      <w:r w:rsidRPr="00C25F04">
        <w:rPr>
          <w:rFonts w:asciiTheme="minorHAnsi" w:hAnsiTheme="minorHAnsi"/>
          <w:u w:val="single"/>
        </w:rPr>
        <w:t>involves</w:t>
      </w:r>
      <w:r w:rsidRPr="00C25F04">
        <w:rPr>
          <w:rFonts w:asciiTheme="minorHAnsi" w:hAnsiTheme="minorHAnsi"/>
        </w:rPr>
        <w:t xml:space="preserve"> multiple actors across a broad spectrum – from a range of government departments to </w:t>
      </w:r>
      <w:r w:rsidRPr="00C25F04">
        <w:rPr>
          <w:rFonts w:asciiTheme="minorHAnsi" w:hAnsiTheme="minorHAnsi"/>
          <w:b/>
          <w:u w:val="single"/>
        </w:rPr>
        <w:t>higher education institutions</w:t>
      </w:r>
      <w:r w:rsidRPr="00C25F04">
        <w:rPr>
          <w:rFonts w:asciiTheme="minorHAnsi" w:hAnsiTheme="minorHAnsi"/>
        </w:rPr>
        <w:t xml:space="preserve">, scientific bodies, technology agencies and other expert organisations – </w:t>
      </w:r>
      <w:r w:rsidRPr="00C25F04">
        <w:rPr>
          <w:rFonts w:asciiTheme="minorHAnsi" w:hAnsiTheme="minorHAnsi"/>
          <w:u w:val="single"/>
        </w:rPr>
        <w:t>who</w:t>
      </w:r>
      <w:r w:rsidRPr="00C25F04">
        <w:rPr>
          <w:rFonts w:asciiTheme="minorHAnsi" w:hAnsiTheme="minorHAnsi"/>
        </w:rPr>
        <w:t xml:space="preserve"> all </w:t>
      </w:r>
      <w:r w:rsidRPr="00C25F04">
        <w:rPr>
          <w:rFonts w:asciiTheme="minorHAnsi" w:hAnsiTheme="minorHAnsi"/>
          <w:u w:val="single"/>
        </w:rPr>
        <w:t xml:space="preserve">participate in efforts to </w:t>
      </w:r>
      <w:r w:rsidRPr="00C25F04">
        <w:rPr>
          <w:rFonts w:asciiTheme="minorHAnsi" w:hAnsiTheme="minorHAnsi"/>
          <w:b/>
          <w:u w:val="single"/>
        </w:rPr>
        <w:t>strengthen international engagement through knowledge and education.</w:t>
      </w:r>
    </w:p>
    <w:p w:rsidR="00295902" w:rsidRPr="00C25F04" w:rsidRDefault="00295902" w:rsidP="00295902">
      <w:pPr>
        <w:rPr>
          <w:rFonts w:asciiTheme="minorHAnsi" w:hAnsiTheme="minorHAnsi"/>
        </w:rPr>
      </w:pPr>
      <w:r w:rsidRPr="00C25F04">
        <w:rPr>
          <w:rFonts w:asciiTheme="minorHAnsi" w:hAnsiTheme="minorHAnsi"/>
          <w:u w:val="single"/>
        </w:rPr>
        <w:t xml:space="preserve">There are numerous examples of how international higher education and research initiatives have been used to </w:t>
      </w:r>
      <w:r w:rsidRPr="00C25F04">
        <w:rPr>
          <w:rFonts w:asciiTheme="minorHAnsi" w:hAnsiTheme="minorHAnsi"/>
          <w:b/>
          <w:u w:val="single"/>
        </w:rPr>
        <w:t>strengthen bilateral relations</w:t>
      </w:r>
      <w:r w:rsidRPr="00C25F04">
        <w:rPr>
          <w:rFonts w:asciiTheme="minorHAnsi" w:hAnsiTheme="minorHAnsi"/>
          <w:u w:val="single"/>
        </w:rPr>
        <w:t>.</w:t>
      </w:r>
      <w:r w:rsidRPr="00C25F04">
        <w:rPr>
          <w:rFonts w:asciiTheme="minorHAnsi" w:hAnsiTheme="minorHAnsi"/>
        </w:rPr>
        <w:t xml:space="preserve"> This includes education hubs, worldwide scientific and research initiatives, and international development projects.</w:t>
      </w:r>
    </w:p>
    <w:p w:rsidR="00295902" w:rsidRPr="00C25F04" w:rsidRDefault="00295902" w:rsidP="00295902">
      <w:pPr>
        <w:rPr>
          <w:rFonts w:asciiTheme="minorHAnsi" w:hAnsiTheme="minorHAnsi"/>
        </w:rPr>
      </w:pPr>
      <w:r w:rsidRPr="00C25F04">
        <w:rPr>
          <w:rFonts w:asciiTheme="minorHAnsi" w:hAnsiTheme="minorHAnsi"/>
          <w:u w:val="single"/>
        </w:rPr>
        <w:t>Higher education</w:t>
      </w:r>
      <w:r w:rsidRPr="00C25F04">
        <w:rPr>
          <w:rFonts w:asciiTheme="minorHAnsi" w:hAnsiTheme="minorHAnsi"/>
        </w:rPr>
        <w:t xml:space="preserve"> conferences and summits </w:t>
      </w:r>
      <w:r w:rsidRPr="00C25F04">
        <w:rPr>
          <w:rFonts w:asciiTheme="minorHAnsi" w:hAnsiTheme="minorHAnsi"/>
          <w:u w:val="single"/>
        </w:rPr>
        <w:t>can</w:t>
      </w:r>
      <w:r w:rsidRPr="00C25F04">
        <w:rPr>
          <w:rFonts w:asciiTheme="minorHAnsi" w:hAnsiTheme="minorHAnsi"/>
        </w:rPr>
        <w:t xml:space="preserve"> also </w:t>
      </w:r>
      <w:r w:rsidRPr="00C25F04">
        <w:rPr>
          <w:rFonts w:asciiTheme="minorHAnsi" w:hAnsiTheme="minorHAnsi"/>
          <w:u w:val="single"/>
        </w:rPr>
        <w:t>be part of larger political gatherings, policy networks, intercultural training and exchange programmes.</w:t>
      </w:r>
      <w:r w:rsidRPr="00C25F04">
        <w:rPr>
          <w:rFonts w:asciiTheme="minorHAnsi" w:hAnsiTheme="minorHAnsi"/>
        </w:rPr>
        <w:t xml:space="preserve"> In its early form, the British Council’s flagship international higher education conference, Going Global, was a vehicle for knowledge diplomacy, both for the United Kingdom and for other countries participating in what has become the largest non-membership based forum for senior higher education leaders and policymakers interested in the international dimensions of education and research.</w:t>
      </w:r>
    </w:p>
    <w:p w:rsidR="00295902" w:rsidRPr="00C25F04" w:rsidRDefault="00295902" w:rsidP="00295902">
      <w:pPr>
        <w:rPr>
          <w:rFonts w:asciiTheme="minorHAnsi" w:hAnsiTheme="minorHAnsi"/>
        </w:rPr>
      </w:pPr>
      <w:r w:rsidRPr="00C25F04">
        <w:rPr>
          <w:rFonts w:asciiTheme="minorHAnsi" w:hAnsiTheme="minorHAnsi"/>
        </w:rPr>
        <w:t xml:space="preserve">However, more recently and particularly during the past decade, academic leaders and policy analysts have become increasingly concerned that the focus on the pure knowledge and educational benefits of internationalisation has been eclipsed by </w:t>
      </w:r>
      <w:r w:rsidRPr="00C25F04">
        <w:rPr>
          <w:rFonts w:asciiTheme="minorHAnsi" w:hAnsiTheme="minorHAnsi"/>
          <w:u w:val="single"/>
        </w:rPr>
        <w:t>higher education being seen largely as an instrument of soft power</w:t>
      </w:r>
      <w:r w:rsidRPr="00C25F04">
        <w:rPr>
          <w:rFonts w:asciiTheme="minorHAnsi" w:hAnsiTheme="minorHAnsi"/>
        </w:rPr>
        <w:t xml:space="preserve">. This </w:t>
      </w:r>
      <w:r w:rsidRPr="00C25F04">
        <w:rPr>
          <w:rFonts w:asciiTheme="minorHAnsi" w:hAnsiTheme="minorHAnsi"/>
          <w:u w:val="single"/>
        </w:rPr>
        <w:t>has coincided with increased emphasis on international higher education and research as contributors to national economies</w:t>
      </w:r>
      <w:r w:rsidRPr="00C25F04">
        <w:rPr>
          <w:rFonts w:asciiTheme="minorHAnsi" w:hAnsiTheme="minorHAnsi"/>
        </w:rPr>
        <w:t xml:space="preserve"> in the context of economic competitiveness and knowledge-based economies.</w:t>
      </w:r>
    </w:p>
    <w:p w:rsidR="00295902" w:rsidRPr="00C25F04" w:rsidRDefault="00295902" w:rsidP="00295902">
      <w:pPr>
        <w:rPr>
          <w:rFonts w:asciiTheme="minorHAnsi" w:hAnsiTheme="minorHAnsi"/>
        </w:rPr>
      </w:pPr>
      <w:r w:rsidRPr="00C25F04">
        <w:rPr>
          <w:rFonts w:asciiTheme="minorHAnsi" w:hAnsiTheme="minorHAnsi"/>
        </w:rPr>
        <w:t>Sensitive to this, Going Global conferences have increasingly been informed by joint opportunities as well as shared concerns about the impact of the internationalisation of higher education. This is also in sync with a shift in emphasis on higher education and research in international relations informed by mutuality of engagement.</w:t>
      </w:r>
    </w:p>
    <w:p w:rsidR="00295902" w:rsidRPr="00C25F04" w:rsidRDefault="00295902" w:rsidP="00295902">
      <w:pPr>
        <w:rPr>
          <w:rFonts w:asciiTheme="minorHAnsi" w:hAnsiTheme="minorHAnsi"/>
        </w:rPr>
      </w:pPr>
      <w:r w:rsidRPr="00C25F04">
        <w:rPr>
          <w:rFonts w:asciiTheme="minorHAnsi" w:hAnsiTheme="minorHAnsi"/>
        </w:rPr>
        <w:t>Search our database of more than 3,000 global university jobs</w:t>
      </w:r>
    </w:p>
    <w:p w:rsidR="00295902" w:rsidRPr="00C25F04" w:rsidRDefault="00295902" w:rsidP="00295902">
      <w:pPr>
        <w:rPr>
          <w:rFonts w:asciiTheme="minorHAnsi" w:hAnsiTheme="minorHAnsi"/>
        </w:rPr>
      </w:pPr>
      <w:r w:rsidRPr="00C25F04">
        <w:rPr>
          <w:rFonts w:asciiTheme="minorHAnsi" w:hAnsiTheme="minorHAnsi"/>
        </w:rPr>
        <w:t xml:space="preserve">Today </w:t>
      </w:r>
      <w:r w:rsidRPr="00C25F04">
        <w:rPr>
          <w:rFonts w:asciiTheme="minorHAnsi" w:hAnsiTheme="minorHAnsi"/>
          <w:u w:val="single"/>
        </w:rPr>
        <w:t>knowledge diplomacy needs</w:t>
      </w:r>
      <w:r w:rsidRPr="00C25F04">
        <w:rPr>
          <w:rFonts w:asciiTheme="minorHAnsi" w:hAnsiTheme="minorHAnsi"/>
        </w:rPr>
        <w:t xml:space="preserve"> not </w:t>
      </w:r>
      <w:r w:rsidRPr="00C25F04">
        <w:rPr>
          <w:rFonts w:asciiTheme="minorHAnsi" w:hAnsiTheme="minorHAnsi"/>
          <w:u w:val="single"/>
        </w:rPr>
        <w:t>to be</w:t>
      </w:r>
      <w:r w:rsidRPr="00C25F04">
        <w:rPr>
          <w:rFonts w:asciiTheme="minorHAnsi" w:hAnsiTheme="minorHAnsi"/>
        </w:rPr>
        <w:t xml:space="preserve"> an “end in itself” but rather </w:t>
      </w:r>
      <w:r w:rsidRPr="00C25F04">
        <w:rPr>
          <w:rFonts w:asciiTheme="minorHAnsi" w:hAnsiTheme="minorHAnsi"/>
          <w:u w:val="single"/>
        </w:rPr>
        <w:t xml:space="preserve">a “means to an end”, with one outcome being the ability to help address the </w:t>
      </w:r>
      <w:r w:rsidRPr="00C25F04">
        <w:rPr>
          <w:rFonts w:asciiTheme="minorHAnsi" w:hAnsiTheme="minorHAnsi"/>
          <w:b/>
          <w:u w:val="single"/>
        </w:rPr>
        <w:t>pressing global issues</w:t>
      </w:r>
      <w:r w:rsidRPr="00C25F04">
        <w:rPr>
          <w:rFonts w:asciiTheme="minorHAnsi" w:hAnsiTheme="minorHAnsi"/>
        </w:rPr>
        <w:t xml:space="preserve"> that cannot be addressed by using the higher education, knowledge, and innovation resources of one nation alone. &gt;</w:t>
      </w:r>
    </w:p>
    <w:p w:rsidR="00295902" w:rsidRPr="00C25F04" w:rsidRDefault="00295902" w:rsidP="00295902">
      <w:pPr>
        <w:rPr>
          <w:rFonts w:asciiTheme="minorHAnsi" w:hAnsiTheme="minorHAnsi"/>
        </w:rPr>
      </w:pPr>
      <w:r w:rsidRPr="00C25F04">
        <w:rPr>
          <w:rFonts w:asciiTheme="minorHAnsi" w:hAnsiTheme="minorHAnsi"/>
        </w:rPr>
        <w:t xml:space="preserve">As such contemporary knowledge diplomacy is not the equivalent of university level or even national level strategies for internationalisation in higher education or research but rather, in line with the Sustainable Development Goals, a route to achieving universalism in knowledge creation, dissemination and adaptation. </w:t>
      </w:r>
    </w:p>
    <w:p w:rsidR="00295902" w:rsidRPr="00C25F04" w:rsidRDefault="00295902" w:rsidP="00295902">
      <w:pPr>
        <w:rPr>
          <w:rFonts w:asciiTheme="minorHAnsi" w:hAnsiTheme="minorHAnsi"/>
        </w:rPr>
      </w:pPr>
      <w:r w:rsidRPr="00C25F04">
        <w:rPr>
          <w:rFonts w:asciiTheme="minorHAnsi" w:hAnsiTheme="minorHAnsi"/>
        </w:rPr>
        <w:t xml:space="preserve">That said, knowledge diplomacy in any guise can be messy, unequal and non-impactful and it is important that we all remain alert to how this can be avoided. It is for this reason that Going Global 2018 in Kuala Lumpur includes a session on Diplomacy and International Relations: the role of knowledge and education. </w:t>
      </w:r>
    </w:p>
    <w:p w:rsidR="00295902" w:rsidRPr="00C25F04" w:rsidRDefault="00295902" w:rsidP="00295902">
      <w:pPr>
        <w:rPr>
          <w:rFonts w:asciiTheme="minorHAnsi" w:hAnsiTheme="minorHAnsi"/>
        </w:rPr>
      </w:pPr>
      <w:r w:rsidRPr="00C25F04">
        <w:rPr>
          <w:rFonts w:asciiTheme="minorHAnsi" w:hAnsiTheme="minorHAnsi"/>
        </w:rPr>
        <w:t>Informed by a background paper by the eminent academic Jane Knight and chaired by myself, the panellists include Christian Müller, director of strategy in the German Academic Exchange Service (DAAD); Professor Abdelhamid El-Zoheiry, president of the Euro-Mediterranean University in Slovenia; Professor Tan Sri Zakri Abdul Hamid, founding chair of the United Nations Intergovernmental Science-Policy Platform on Biodiversity and Ecosystem Services, Malaysia; and Dr Kavita Sharma, president of the South Asian University in India.</w:t>
      </w:r>
    </w:p>
    <w:p w:rsidR="00295902" w:rsidRPr="00C25F04" w:rsidRDefault="00295902" w:rsidP="00295902">
      <w:pPr>
        <w:rPr>
          <w:rFonts w:asciiTheme="minorHAnsi" w:hAnsiTheme="minorHAnsi"/>
        </w:rPr>
      </w:pPr>
      <w:r w:rsidRPr="00C25F04">
        <w:rPr>
          <w:rFonts w:asciiTheme="minorHAnsi" w:hAnsiTheme="minorHAnsi"/>
        </w:rPr>
        <w:t>They will reflect on how knowledge diplomacy plays out in their own countries and addresses difficult issues and questions such as whether you can have true diplomacy in the context of an internationally competitive tertiary education market; manage the risk that knowledge itself can be used as an instrument of power or self-interest; avoid the dominance of well-resourced countries over others; and protect the role of values in knowledge diplomacy?</w:t>
      </w:r>
    </w:p>
    <w:p w:rsidR="00295902" w:rsidRPr="00C25F04" w:rsidRDefault="00295902" w:rsidP="00295902">
      <w:pPr>
        <w:rPr>
          <w:rFonts w:asciiTheme="minorHAnsi" w:hAnsiTheme="minorHAnsi"/>
        </w:rPr>
      </w:pPr>
      <w:r w:rsidRPr="00C25F04">
        <w:rPr>
          <w:rFonts w:asciiTheme="minorHAnsi" w:hAnsiTheme="minorHAnsi"/>
        </w:rPr>
        <w:t>Huge claims are made for the benefits of multi-actor knowledge diplomacy, from building trust to building peace and helping solve global challenges such as climate change and infectious diseases. It is driven by the curiosity and openness of scholars and students and enriches individual lives alongside societies.</w:t>
      </w:r>
    </w:p>
    <w:p w:rsidR="00295902" w:rsidRPr="00C25F04" w:rsidRDefault="00295902" w:rsidP="00295902">
      <w:pPr>
        <w:rPr>
          <w:rFonts w:asciiTheme="minorHAnsi" w:hAnsiTheme="minorHAnsi"/>
        </w:rPr>
      </w:pPr>
      <w:r w:rsidRPr="00C25F04">
        <w:rPr>
          <w:rFonts w:asciiTheme="minorHAnsi" w:hAnsiTheme="minorHAnsi"/>
        </w:rPr>
        <w:t xml:space="preserve">If we are to ensure that higher education and global research continue as a means of enriching international relations and the global public good, it is critical that hierarchies among nations, the commercialisation of higher education and the commodification of knowledge do not obstruct both diplomacy and knowledge.  </w:t>
      </w:r>
    </w:p>
    <w:p w:rsidR="00295902" w:rsidRPr="00C25F04" w:rsidRDefault="00295902" w:rsidP="00295902">
      <w:pPr>
        <w:rPr>
          <w:rFonts w:asciiTheme="minorHAnsi" w:hAnsiTheme="minorHAnsi"/>
        </w:rPr>
      </w:pPr>
    </w:p>
    <w:p w:rsidR="000874CB" w:rsidRPr="00C25F04" w:rsidRDefault="000874CB" w:rsidP="000874CB">
      <w:pPr>
        <w:pStyle w:val="Heading4"/>
        <w:rPr>
          <w:rFonts w:asciiTheme="minorHAnsi" w:hAnsiTheme="minorHAnsi"/>
        </w:rPr>
      </w:pPr>
      <w:r w:rsidRPr="00C25F04">
        <w:rPr>
          <w:rFonts w:asciiTheme="minorHAnsi" w:hAnsiTheme="minorHAnsi"/>
        </w:rPr>
        <w:t>Universities are the basis for building international science collaboration – they can forge partnerships with other countries and create lasting relationships.</w:t>
      </w:r>
    </w:p>
    <w:p w:rsidR="000874CB" w:rsidRPr="00C25F04" w:rsidRDefault="000874CB" w:rsidP="000874CB">
      <w:pPr>
        <w:rPr>
          <w:rFonts w:asciiTheme="minorHAnsi" w:hAnsiTheme="minorHAnsi"/>
        </w:rPr>
      </w:pPr>
      <w:r w:rsidRPr="00C25F04">
        <w:rPr>
          <w:rFonts w:asciiTheme="minorHAnsi" w:hAnsiTheme="minorHAnsi"/>
        </w:rPr>
        <w:t xml:space="preserve">Elizabeth E. </w:t>
      </w:r>
      <w:r w:rsidRPr="00C25F04">
        <w:rPr>
          <w:rStyle w:val="Style13ptBold"/>
          <w:rFonts w:asciiTheme="minorHAnsi" w:hAnsiTheme="minorHAnsi"/>
        </w:rPr>
        <w:t>Lyons and</w:t>
      </w:r>
      <w:r w:rsidRPr="00C25F04">
        <w:rPr>
          <w:rFonts w:asciiTheme="minorHAnsi" w:hAnsiTheme="minorHAnsi"/>
        </w:rPr>
        <w:t xml:space="preserve"> Susan Buck </w:t>
      </w:r>
      <w:r w:rsidRPr="00C25F04">
        <w:rPr>
          <w:rStyle w:val="Style13ptBold"/>
          <w:rFonts w:asciiTheme="minorHAnsi" w:hAnsiTheme="minorHAnsi"/>
        </w:rPr>
        <w:t>Sutton</w:t>
      </w:r>
      <w:r w:rsidRPr="00C25F04">
        <w:rPr>
          <w:rFonts w:asciiTheme="minorHAnsi" w:hAnsiTheme="minorHAnsi"/>
        </w:rPr>
        <w:t xml:space="preserve"> 4-5-20</w:t>
      </w:r>
      <w:r w:rsidRPr="00C25F04">
        <w:rPr>
          <w:rStyle w:val="Style13ptBold"/>
          <w:rFonts w:asciiTheme="minorHAnsi" w:hAnsiTheme="minorHAnsi"/>
        </w:rPr>
        <w:t>13</w:t>
      </w:r>
      <w:r w:rsidRPr="00C25F04">
        <w:rPr>
          <w:rFonts w:asciiTheme="minorHAnsi" w:hAnsiTheme="minorHAnsi"/>
        </w:rPr>
        <w:t xml:space="preserve"> – Lyons is director of the U.S. National Science Foundation’s Tokyo Regional Office and Sutton is the Senior Advisor for International Initiatives at Bryn Mawr. ["Unintentional Diplomats: International Science Engagement and Science Diplomacy by U.S. Higher Education Institutions", Accessible Online at: http://www.aieaworld.org/assets/docs/Additional_Resource_PDFs/suttonsb%20and%20lyonsee-%20unintentional%20diplomats.pdf] @ AG</w:t>
      </w:r>
    </w:p>
    <w:p w:rsidR="000874CB" w:rsidRPr="00C25F04" w:rsidRDefault="000874CB" w:rsidP="000874CB">
      <w:pPr>
        <w:rPr>
          <w:rFonts w:asciiTheme="minorHAnsi" w:hAnsiTheme="minorHAnsi"/>
        </w:rPr>
      </w:pPr>
      <w:r w:rsidRPr="00C25F04">
        <w:rPr>
          <w:rStyle w:val="StyleUnderline"/>
          <w:rFonts w:asciiTheme="minorHAnsi" w:hAnsiTheme="minorHAnsi"/>
        </w:rPr>
        <w:t>Higher education is in a period of rapid, internationally stimulated change as it responds, for example, to the large unmet worldwide demand for higher education</w:t>
      </w:r>
      <w:r w:rsidRPr="00C25F04">
        <w:rPr>
          <w:rFonts w:asciiTheme="minorHAnsi" w:hAnsiTheme="minorHAnsi"/>
        </w:rPr>
        <w:t xml:space="preserve">, </w:t>
      </w:r>
      <w:r w:rsidRPr="00C25F04">
        <w:rPr>
          <w:rStyle w:val="StyleUnderline"/>
          <w:rFonts w:asciiTheme="minorHAnsi" w:hAnsiTheme="minorHAnsi"/>
        </w:rPr>
        <w:t>increased impact of global university rankings</w:t>
      </w:r>
      <w:r w:rsidRPr="00C25F04">
        <w:rPr>
          <w:rFonts w:asciiTheme="minorHAnsi" w:hAnsiTheme="minorHAnsi"/>
        </w:rPr>
        <w:t xml:space="preserve">, the development of Massive Open Online Courses (MOOCs) with the capacity for global dissemination3 , new patterns of international faculty and student mobility, growing employer demand for globally competent graduates, and an increasingly global construction of knowledge across all disciplines and professions6 . </w:t>
      </w:r>
      <w:r w:rsidRPr="00C25F04">
        <w:rPr>
          <w:rStyle w:val="StyleUnderline"/>
          <w:rFonts w:asciiTheme="minorHAnsi" w:hAnsiTheme="minorHAnsi"/>
        </w:rPr>
        <w:t>U.S. HEI are responding with renewed attention to campus-wide internationalization</w:t>
      </w:r>
      <w:r w:rsidRPr="00C25F04">
        <w:rPr>
          <w:rFonts w:asciiTheme="minorHAnsi" w:hAnsiTheme="minorHAnsi"/>
        </w:rPr>
        <w:t xml:space="preserve"> (ACE Mapping </w:t>
      </w:r>
      <w:proofErr w:type="gramStart"/>
      <w:r w:rsidRPr="00C25F04">
        <w:rPr>
          <w:rFonts w:asciiTheme="minorHAnsi" w:hAnsiTheme="minorHAnsi"/>
        </w:rPr>
        <w:t>Internationalization7 ,</w:t>
      </w:r>
      <w:proofErr w:type="gramEnd"/>
      <w:r w:rsidRPr="00C25F04">
        <w:rPr>
          <w:rFonts w:asciiTheme="minorHAnsi" w:hAnsiTheme="minorHAnsi"/>
        </w:rPr>
        <w:t xml:space="preserve"> NAFSA Comprehensive Internationalization8 ).</w:t>
      </w:r>
    </w:p>
    <w:p w:rsidR="000874CB" w:rsidRPr="00C25F04" w:rsidRDefault="000874CB" w:rsidP="000874CB">
      <w:pPr>
        <w:rPr>
          <w:rStyle w:val="StyleUnderline"/>
          <w:rFonts w:asciiTheme="minorHAnsi" w:hAnsiTheme="minorHAnsi"/>
        </w:rPr>
      </w:pPr>
      <w:r w:rsidRPr="00C25F04">
        <w:rPr>
          <w:rFonts w:asciiTheme="minorHAnsi" w:hAnsiTheme="minorHAnsi"/>
        </w:rPr>
        <w:t xml:space="preserve">As a result of such forces, </w:t>
      </w:r>
      <w:r w:rsidRPr="00C25F04">
        <w:rPr>
          <w:rStyle w:val="StyleUnderline"/>
          <w:rFonts w:asciiTheme="minorHAnsi" w:hAnsiTheme="minorHAnsi"/>
        </w:rPr>
        <w:t xml:space="preserve">STEM research and development has become </w:t>
      </w:r>
      <w:r w:rsidRPr="00C25F04">
        <w:rPr>
          <w:rStyle w:val="Emphasis"/>
          <w:rFonts w:asciiTheme="minorHAnsi" w:hAnsiTheme="minorHAnsi"/>
        </w:rPr>
        <w:t>increasingly globally collaborative</w:t>
      </w:r>
      <w:r w:rsidRPr="00C25F04">
        <w:rPr>
          <w:rStyle w:val="StyleUnderline"/>
          <w:rFonts w:asciiTheme="minorHAnsi" w:hAnsiTheme="minorHAnsi"/>
        </w:rPr>
        <w:t xml:space="preserve">, resulting in a heightened level of STEM internationalization </w:t>
      </w:r>
      <w:r w:rsidRPr="00C25F04">
        <w:rPr>
          <w:rStyle w:val="Emphasis"/>
          <w:rFonts w:asciiTheme="minorHAnsi" w:hAnsiTheme="minorHAnsi"/>
        </w:rPr>
        <w:t>in U.S. colleges and universities</w:t>
      </w:r>
      <w:r w:rsidRPr="00C25F04">
        <w:rPr>
          <w:rFonts w:asciiTheme="minorHAnsi" w:hAnsiTheme="minorHAnsi"/>
        </w:rPr>
        <w:t xml:space="preserve">, as indicated by increasing rates of international co-authorship of science </w:t>
      </w:r>
      <w:proofErr w:type="gramStart"/>
      <w:r w:rsidRPr="00C25F04">
        <w:rPr>
          <w:rFonts w:asciiTheme="minorHAnsi" w:hAnsiTheme="minorHAnsi"/>
        </w:rPr>
        <w:t>publications9 )</w:t>
      </w:r>
      <w:proofErr w:type="gramEnd"/>
      <w:r w:rsidRPr="00C25F04">
        <w:rPr>
          <w:rFonts w:asciiTheme="minorHAnsi" w:hAnsiTheme="minorHAnsi"/>
        </w:rPr>
        <w:t xml:space="preserve">, </w:t>
      </w:r>
      <w:r w:rsidRPr="00C25F04">
        <w:rPr>
          <w:rStyle w:val="StyleUnderline"/>
          <w:rFonts w:asciiTheme="minorHAnsi" w:hAnsiTheme="minorHAnsi"/>
        </w:rPr>
        <w:t>increased study abroad by students in STEM fields</w:t>
      </w:r>
      <w:r w:rsidRPr="00C25F04">
        <w:rPr>
          <w:rFonts w:asciiTheme="minorHAnsi" w:hAnsiTheme="minorHAnsi"/>
        </w:rPr>
        <w:t xml:space="preserve"> (Open Doors10), </w:t>
      </w:r>
      <w:r w:rsidRPr="00C25F04">
        <w:rPr>
          <w:rStyle w:val="StyleUnderline"/>
          <w:rFonts w:asciiTheme="minorHAnsi" w:hAnsiTheme="minorHAnsi"/>
        </w:rPr>
        <w:t>and the fact that a large proportion</w:t>
      </w:r>
      <w:r w:rsidRPr="00C25F04">
        <w:rPr>
          <w:rFonts w:asciiTheme="minorHAnsi" w:hAnsiTheme="minorHAnsi"/>
        </w:rPr>
        <w:t xml:space="preserve"> (41.8% in 2012-13) </w:t>
      </w:r>
      <w:r w:rsidRPr="00C25F04">
        <w:rPr>
          <w:rStyle w:val="StyleUnderline"/>
          <w:rFonts w:asciiTheme="minorHAnsi" w:hAnsiTheme="minorHAnsi"/>
        </w:rPr>
        <w:t xml:space="preserve">of the international students coming to the U.S. are in STEM fields. The individuals populating the STEM laboratories of U.S. colleges and universities are among the most internationally diverse groupings on campus, and STEM faculty are among the most internationally collaborative of the U.S. professoriate. </w:t>
      </w:r>
    </w:p>
    <w:p w:rsidR="000874CB" w:rsidRPr="00C25F04" w:rsidRDefault="000874CB" w:rsidP="000874CB">
      <w:pPr>
        <w:rPr>
          <w:rFonts w:asciiTheme="minorHAnsi" w:hAnsiTheme="minorHAnsi"/>
        </w:rPr>
      </w:pPr>
      <w:r w:rsidRPr="00C25F04">
        <w:rPr>
          <w:rFonts w:asciiTheme="minorHAnsi" w:hAnsiTheme="minorHAnsi"/>
        </w:rPr>
        <w:t xml:space="preserve">We know anecdotally about many </w:t>
      </w:r>
      <w:r w:rsidRPr="00C25F04">
        <w:rPr>
          <w:rStyle w:val="Emphasis"/>
          <w:rFonts w:asciiTheme="minorHAnsi" w:hAnsiTheme="minorHAnsi"/>
        </w:rPr>
        <w:t>individual HEI that have forged institutional STEM research partnerships with entities in other countries11</w:t>
      </w:r>
      <w:r w:rsidRPr="00C25F04">
        <w:rPr>
          <w:rFonts w:asciiTheme="minorHAnsi" w:hAnsiTheme="minorHAnsi"/>
        </w:rPr>
        <w:t xml:space="preserve"> and regions12 , </w:t>
      </w:r>
      <w:r w:rsidRPr="00C25F04">
        <w:rPr>
          <w:rStyle w:val="StyleUnderline"/>
          <w:rFonts w:asciiTheme="minorHAnsi" w:hAnsiTheme="minorHAnsi"/>
        </w:rPr>
        <w:t>that grant dual degrees in engineering with foreign universities13</w:t>
      </w:r>
      <w:r w:rsidRPr="00C25F04">
        <w:rPr>
          <w:rFonts w:asciiTheme="minorHAnsi" w:hAnsiTheme="minorHAnsi"/>
        </w:rPr>
        <w:t xml:space="preserve"> , </w:t>
      </w:r>
      <w:r w:rsidRPr="00C25F04">
        <w:rPr>
          <w:rStyle w:val="StyleUnderline"/>
          <w:rFonts w:asciiTheme="minorHAnsi" w:hAnsiTheme="minorHAnsi"/>
        </w:rPr>
        <w:t>that partner with U.S. businesses on engineering education overseas</w:t>
      </w:r>
      <w:r w:rsidRPr="00C25F04">
        <w:rPr>
          <w:rFonts w:asciiTheme="minorHAnsi" w:hAnsiTheme="minorHAnsi"/>
        </w:rPr>
        <w:t xml:space="preserve">14, </w:t>
      </w:r>
      <w:r w:rsidRPr="00C25F04">
        <w:rPr>
          <w:rStyle w:val="StyleUnderline"/>
          <w:rFonts w:asciiTheme="minorHAnsi" w:hAnsiTheme="minorHAnsi"/>
        </w:rPr>
        <w:t>and that have opened international branch campuses with a STEM focus</w:t>
      </w:r>
      <w:r w:rsidRPr="00C25F04">
        <w:rPr>
          <w:rFonts w:asciiTheme="minorHAnsi" w:hAnsiTheme="minorHAnsi"/>
        </w:rPr>
        <w:t xml:space="preserve">15 . Statewide systems of higher education have also long partnered with other countries in science and agriculture16, and consortia of </w:t>
      </w:r>
      <w:r w:rsidRPr="00C25F04">
        <w:rPr>
          <w:rStyle w:val="Emphasis"/>
          <w:rFonts w:asciiTheme="minorHAnsi" w:hAnsiTheme="minorHAnsi"/>
        </w:rPr>
        <w:t>U.S. HEI have partnered</w:t>
      </w:r>
      <w:r w:rsidRPr="00C25F04">
        <w:rPr>
          <w:rFonts w:asciiTheme="minorHAnsi" w:hAnsiTheme="minorHAnsi"/>
        </w:rPr>
        <w:t xml:space="preserve"> </w:t>
      </w:r>
      <w:r w:rsidRPr="00C25F04">
        <w:rPr>
          <w:rStyle w:val="StyleUnderline"/>
          <w:rFonts w:asciiTheme="minorHAnsi" w:hAnsiTheme="minorHAnsi"/>
        </w:rPr>
        <w:t>with countries17</w:t>
      </w:r>
      <w:r w:rsidRPr="00C25F04">
        <w:rPr>
          <w:rFonts w:asciiTheme="minorHAnsi" w:hAnsiTheme="minorHAnsi"/>
        </w:rPr>
        <w:t xml:space="preserve"> </w:t>
      </w:r>
      <w:r w:rsidRPr="00C25F04">
        <w:rPr>
          <w:rStyle w:val="StyleUnderline"/>
          <w:rFonts w:asciiTheme="minorHAnsi" w:hAnsiTheme="minorHAnsi"/>
        </w:rPr>
        <w:t>and have formed organizations to partner with regionsin STEM disciplines</w:t>
      </w:r>
      <w:r w:rsidRPr="00C25F04">
        <w:rPr>
          <w:rFonts w:asciiTheme="minorHAnsi" w:hAnsiTheme="minorHAnsi"/>
        </w:rPr>
        <w:t xml:space="preserve">. A marked trend in internationalization on U.S. campuses has been the recent surge in global health </w:t>
      </w:r>
      <w:proofErr w:type="gramStart"/>
      <w:r w:rsidRPr="00C25F04">
        <w:rPr>
          <w:rFonts w:asciiTheme="minorHAnsi" w:hAnsiTheme="minorHAnsi"/>
        </w:rPr>
        <w:t>programs19 .</w:t>
      </w:r>
      <w:proofErr w:type="gramEnd"/>
    </w:p>
    <w:p w:rsidR="000874CB" w:rsidRPr="00C25F04" w:rsidRDefault="000874CB" w:rsidP="000874CB">
      <w:pPr>
        <w:rPr>
          <w:rFonts w:asciiTheme="minorHAnsi" w:hAnsiTheme="minorHAnsi"/>
        </w:rPr>
      </w:pPr>
      <w:r w:rsidRPr="00C25F04">
        <w:rPr>
          <w:rFonts w:asciiTheme="minorHAnsi" w:hAnsiTheme="minorHAnsi"/>
        </w:rPr>
        <w:t>Because there is no one place to find such information, it is difficult to understand the scope and trajectory of this phenomenon. In addition, little information has been collected from institutional leaders regarding the pace of internationalization in STEM fields, and STEM fields have been much more tangentially involved in institutional internationalization efforts than many other disciplines. The way that HEI in the U.S. are approaching the internationalization of their STEM disciplines, the degree to which STEM activities are part of overall internationalization planning, and the distinctive nature of STEM internationalization in contrast to other disciplines are not well understood.</w:t>
      </w:r>
    </w:p>
    <w:p w:rsidR="000874CB" w:rsidRPr="00C25F04" w:rsidRDefault="000874CB" w:rsidP="000874CB">
      <w:pPr>
        <w:rPr>
          <w:rStyle w:val="Emphasis"/>
          <w:rFonts w:asciiTheme="minorHAnsi" w:hAnsiTheme="minorHAnsi"/>
        </w:rPr>
      </w:pPr>
      <w:r w:rsidRPr="00C25F04">
        <w:rPr>
          <w:rStyle w:val="StyleUnderline"/>
          <w:rFonts w:asciiTheme="minorHAnsi" w:hAnsiTheme="minorHAnsi"/>
        </w:rPr>
        <w:t>It is this</w:t>
      </w:r>
      <w:r w:rsidRPr="00C25F04">
        <w:rPr>
          <w:rFonts w:asciiTheme="minorHAnsi" w:hAnsiTheme="minorHAnsi"/>
        </w:rPr>
        <w:t xml:space="preserve"> </w:t>
      </w:r>
      <w:r w:rsidRPr="00C25F04">
        <w:rPr>
          <w:rStyle w:val="Emphasis"/>
          <w:rFonts w:asciiTheme="minorHAnsi" w:hAnsiTheme="minorHAnsi"/>
        </w:rPr>
        <w:t>institutional level</w:t>
      </w:r>
      <w:r w:rsidRPr="00C25F04">
        <w:rPr>
          <w:rFonts w:asciiTheme="minorHAnsi" w:hAnsiTheme="minorHAnsi"/>
        </w:rPr>
        <w:t xml:space="preserve"> </w:t>
      </w:r>
      <w:r w:rsidRPr="00C25F04">
        <w:rPr>
          <w:rStyle w:val="StyleUnderline"/>
          <w:rFonts w:asciiTheme="minorHAnsi" w:hAnsiTheme="minorHAnsi"/>
        </w:rPr>
        <w:t>on which we have chosen to focus</w:t>
      </w:r>
      <w:r w:rsidRPr="00C25F04">
        <w:rPr>
          <w:rStyle w:val="Emphasis"/>
          <w:rFonts w:asciiTheme="minorHAnsi" w:hAnsiTheme="minorHAnsi"/>
        </w:rPr>
        <w:t>, for this is where strategic investments can occur, where institutions can act to bolster both individual and collective faculty and student efforts, and where HEI leaders can gain the larger perspective needed to best position their institutions in a new global context.</w:t>
      </w:r>
      <w:r w:rsidRPr="00C25F04">
        <w:rPr>
          <w:rFonts w:asciiTheme="minorHAnsi" w:hAnsiTheme="minorHAnsi"/>
        </w:rPr>
        <w:t xml:space="preserve"> </w:t>
      </w:r>
      <w:r w:rsidRPr="00C25F04">
        <w:rPr>
          <w:rStyle w:val="StyleUnderline"/>
          <w:rFonts w:asciiTheme="minorHAnsi" w:hAnsiTheme="minorHAnsi"/>
        </w:rPr>
        <w:t>It is also at this level that the structural, procedural, and policy challenges to STEM internationalization, both internal and external to HEI, might be identified, thus enabling a path to mitigating them</w:t>
      </w:r>
      <w:r w:rsidRPr="00C25F04">
        <w:rPr>
          <w:rFonts w:asciiTheme="minorHAnsi" w:hAnsiTheme="minorHAnsi"/>
        </w:rPr>
        <w:t xml:space="preserve">. And </w:t>
      </w:r>
      <w:r w:rsidRPr="00C25F04">
        <w:rPr>
          <w:rStyle w:val="StyleUnderline"/>
          <w:rFonts w:asciiTheme="minorHAnsi" w:hAnsiTheme="minorHAnsi"/>
        </w:rPr>
        <w:t>it is at this level that the globally collaborative world of STEM research and other dimensions of HEI internationalization can be brought into alignment with each other. The global engagements that increasingly characterize STEM activities in</w:t>
      </w:r>
      <w:r w:rsidRPr="00C25F04">
        <w:rPr>
          <w:rFonts w:asciiTheme="minorHAnsi" w:hAnsiTheme="minorHAnsi"/>
        </w:rPr>
        <w:t xml:space="preserve"> </w:t>
      </w:r>
      <w:r w:rsidRPr="00C25F04">
        <w:rPr>
          <w:rStyle w:val="Emphasis"/>
          <w:rFonts w:asciiTheme="minorHAnsi" w:hAnsiTheme="minorHAnsi"/>
        </w:rPr>
        <w:t>U.S. HEI provide very solid foundations upon which long-standing bi-(and multi-)lateral relationships that foster international understanding, trust, and respect might be built.</w:t>
      </w:r>
    </w:p>
    <w:p w:rsidR="000874CB" w:rsidRPr="00C25F04" w:rsidRDefault="000874CB" w:rsidP="000874CB">
      <w:pPr>
        <w:rPr>
          <w:rFonts w:asciiTheme="minorHAnsi" w:hAnsiTheme="minorHAnsi"/>
        </w:rPr>
      </w:pPr>
      <w:r w:rsidRPr="00C25F04">
        <w:rPr>
          <w:rFonts w:asciiTheme="minorHAnsi" w:hAnsiTheme="minorHAnsi"/>
        </w:rPr>
        <w:t>Numerous studies from domestic (e.g., National Science Foundation20 and the President’s Council of Advisors on Science and Technology (PCAST</w:t>
      </w:r>
      <w:proofErr w:type="gramStart"/>
      <w:r w:rsidRPr="00C25F04">
        <w:rPr>
          <w:rFonts w:asciiTheme="minorHAnsi" w:hAnsiTheme="minorHAnsi"/>
        </w:rPr>
        <w:t>)21</w:t>
      </w:r>
      <w:proofErr w:type="gramEnd"/>
      <w:r w:rsidRPr="00C25F04">
        <w:rPr>
          <w:rFonts w:asciiTheme="minorHAnsi" w:hAnsiTheme="minorHAnsi"/>
        </w:rPr>
        <w:t>) and international sources (Nature magazine22 , the UK Royal Society23 , and UNESCO24) have documented changes in what is now often referred to as the science, technology and innovation (STI)25 global landscape. Many nations, both traditional STEM powers and new emerging players, have made substantial investments in STEM, yielding a new dynamic global distribution of human and financial resources, facilities, publications, patents, and technology transfer. In this atmosphere, it is little surprise that all but two of the last 15 Nobel Prizes in Physics, Chemistry, and Physiology/Medicine have gone to international teams of researchers. The United States, by virtue of strong STEM investments over the past 50 years and the size of its STEM community and economy, still leads in most of these categories. In many areas (e.g., total government STEM investment, recipient of foreign students, publications26), however, the U.S. proportion of the world total has fallen dramatically in the last ten years, yielding a new map of science that is increasingly multipolar.</w:t>
      </w:r>
    </w:p>
    <w:p w:rsidR="000874CB" w:rsidRPr="00C25F04" w:rsidRDefault="000874CB" w:rsidP="000874CB">
      <w:pPr>
        <w:rPr>
          <w:rFonts w:asciiTheme="minorHAnsi" w:hAnsiTheme="minorHAnsi"/>
        </w:rPr>
      </w:pPr>
      <w:r w:rsidRPr="00C25F04">
        <w:rPr>
          <w:rFonts w:asciiTheme="minorHAnsi" w:hAnsiTheme="minorHAnsi"/>
        </w:rPr>
        <w:t>The past decade has also seen striking increases in science diplomacy efforts, both by the United States, as well as many other nations. Science diplomacy has many facets, but for the purpose of this article we focus on “science for diplomacy” (and not on the “science in diplomacy” nor on the “diplomacy for science”27.) Simply put, science diplomacy is the use of scientific activities to build and strengthen relationships between countries. Several recent U.S. presidents, including President Obama (e.g., in his 2011 Cairo speech28), have identified science diplomacy as an important way to build positive bilateral relationships, and also to contribute to solving global challenges that no one nation can solve alone. The number of government-to-government bilateral Science and Technology Agreements, which serve to facilitate STI cooperation, has more than doubled increased in the decade 2001 to 201229 . Numerous countries have embraced such science diplomacy as an essential part of their foreign policy30 , there have been large international meetings on the topic31), AAAS debuted a new on-line quarterly journal Science &amp; Diplomacy in 201232, and diplomatic science diplomacy networks have recently been established and/or strengthened by countries such as Switzerland33 and the United Kingdom34 .</w:t>
      </w:r>
    </w:p>
    <w:p w:rsidR="000874CB" w:rsidRPr="00C25F04" w:rsidRDefault="000874CB" w:rsidP="000874CB">
      <w:pPr>
        <w:rPr>
          <w:rStyle w:val="StyleUnderline"/>
          <w:rFonts w:asciiTheme="minorHAnsi" w:hAnsiTheme="minorHAnsi"/>
        </w:rPr>
      </w:pPr>
      <w:r w:rsidRPr="00C25F04">
        <w:rPr>
          <w:rStyle w:val="Emphasis"/>
          <w:rFonts w:asciiTheme="minorHAnsi" w:hAnsiTheme="minorHAnsi"/>
        </w:rPr>
        <w:t>Members of the U.S. academic community</w:t>
      </w:r>
      <w:r w:rsidRPr="00C25F04">
        <w:rPr>
          <w:rFonts w:asciiTheme="minorHAnsi" w:hAnsiTheme="minorHAnsi"/>
        </w:rPr>
        <w:t xml:space="preserve"> </w:t>
      </w:r>
      <w:r w:rsidRPr="00C25F04">
        <w:rPr>
          <w:rStyle w:val="StyleUnderline"/>
          <w:rFonts w:asciiTheme="minorHAnsi" w:hAnsiTheme="minorHAnsi"/>
        </w:rPr>
        <w:t>play an important role in enhancing U.S. science diplomacy as they welcome international students and researchers into their labs, conduct world class research and education projects with their international collaborators both in the United States and abroad, and open campuses and centers across the world, all the while carrying U.S. values and standards of excellence and accountability.</w:t>
      </w:r>
    </w:p>
    <w:p w:rsidR="000874CB" w:rsidRPr="00C25F04" w:rsidRDefault="000874CB" w:rsidP="000874CB">
      <w:pPr>
        <w:rPr>
          <w:rFonts w:asciiTheme="minorHAnsi" w:hAnsiTheme="minorHAnsi"/>
        </w:rPr>
      </w:pPr>
    </w:p>
    <w:p w:rsidR="000874CB" w:rsidRPr="00C25F04" w:rsidRDefault="000874CB" w:rsidP="000874CB">
      <w:pPr>
        <w:pStyle w:val="Heading4"/>
        <w:rPr>
          <w:rStyle w:val="Style13ptBold"/>
          <w:rFonts w:asciiTheme="minorHAnsi" w:hAnsiTheme="minorHAnsi"/>
          <w:b/>
        </w:rPr>
      </w:pPr>
      <w:r w:rsidRPr="00C25F04">
        <w:rPr>
          <w:rStyle w:val="Style13ptBold"/>
          <w:rFonts w:asciiTheme="minorHAnsi" w:hAnsiTheme="minorHAnsi"/>
          <w:b/>
        </w:rPr>
        <w:t>International science cooperation at the university level is key</w:t>
      </w:r>
      <w:r w:rsidR="000C790B" w:rsidRPr="00C25F04">
        <w:rPr>
          <w:rStyle w:val="Style13ptBold"/>
          <w:rFonts w:asciiTheme="minorHAnsi" w:hAnsiTheme="minorHAnsi"/>
          <w:b/>
        </w:rPr>
        <w:t xml:space="preserve"> –</w:t>
      </w:r>
      <w:r w:rsidRPr="00C25F04">
        <w:rPr>
          <w:rStyle w:val="Style13ptBold"/>
          <w:rFonts w:asciiTheme="minorHAnsi" w:hAnsiTheme="minorHAnsi"/>
          <w:b/>
        </w:rPr>
        <w:t xml:space="preserve"> better and faster research and shapes government policy </w:t>
      </w:r>
    </w:p>
    <w:p w:rsidR="000874CB" w:rsidRPr="00C25F04" w:rsidRDefault="000874CB" w:rsidP="000874CB">
      <w:pPr>
        <w:rPr>
          <w:rFonts w:asciiTheme="minorHAnsi" w:hAnsiTheme="minorHAnsi"/>
        </w:rPr>
      </w:pPr>
      <w:r w:rsidRPr="00C25F04">
        <w:rPr>
          <w:rStyle w:val="Style13ptBold"/>
          <w:rFonts w:asciiTheme="minorHAnsi" w:hAnsiTheme="minorHAnsi"/>
        </w:rPr>
        <w:t>Lyons et al. 16</w:t>
      </w:r>
      <w:r w:rsidR="00BA31C7" w:rsidRPr="00C25F04">
        <w:rPr>
          <w:rStyle w:val="Style13ptBold"/>
          <w:rFonts w:asciiTheme="minorHAnsi" w:hAnsiTheme="minorHAnsi"/>
        </w:rPr>
        <w:t xml:space="preserve"> </w:t>
      </w:r>
      <w:r w:rsidR="00BA31C7" w:rsidRPr="00C25F04">
        <w:rPr>
          <w:rFonts w:asciiTheme="minorHAnsi" w:hAnsiTheme="minorHAnsi"/>
        </w:rPr>
        <w:t>–</w:t>
      </w:r>
      <w:r w:rsidRPr="00C25F04">
        <w:rPr>
          <w:rFonts w:asciiTheme="minorHAnsi" w:hAnsiTheme="minorHAnsi"/>
        </w:rPr>
        <w:t xml:space="preserve"> director of the U.S. National Science Foundation’s Tokyo Regional Office </w:t>
      </w:r>
      <w:proofErr w:type="gramStart"/>
      <w:r w:rsidRPr="00C25F04">
        <w:rPr>
          <w:rFonts w:asciiTheme="minorHAnsi" w:hAnsiTheme="minorHAnsi"/>
        </w:rPr>
        <w:t>( June</w:t>
      </w:r>
      <w:proofErr w:type="gramEnd"/>
      <w:r w:rsidRPr="00C25F04">
        <w:rPr>
          <w:rFonts w:asciiTheme="minorHAnsi" w:hAnsiTheme="minorHAnsi"/>
        </w:rPr>
        <w:t xml:space="preserve">, Elizabeth, Science and Diplomacy, “How Collaborating in International Science Helps America” </w:t>
      </w:r>
      <w:hyperlink r:id="rId58" w:history="1">
        <w:r w:rsidRPr="00C25F04">
          <w:rPr>
            <w:rStyle w:val="Hyperlink"/>
            <w:rFonts w:asciiTheme="minorHAnsi" w:hAnsiTheme="minorHAnsi"/>
          </w:rPr>
          <w:t>http://www.sciencediplomacy.org/files/how_collaborating_in_international_science_helps_america.pdf</w:t>
        </w:r>
      </w:hyperlink>
      <w:r w:rsidRPr="00C25F04">
        <w:rPr>
          <w:rFonts w:asciiTheme="minorHAnsi" w:hAnsiTheme="minorHAnsi"/>
        </w:rPr>
        <w:t xml:space="preserve"> ) //TVZ </w:t>
      </w:r>
    </w:p>
    <w:p w:rsidR="000874CB" w:rsidRPr="00C25F04" w:rsidRDefault="000874CB" w:rsidP="000874CB">
      <w:pPr>
        <w:rPr>
          <w:rFonts w:asciiTheme="minorHAnsi" w:hAnsiTheme="minorHAnsi"/>
        </w:rPr>
      </w:pPr>
      <w:r w:rsidRPr="00C25F04">
        <w:rPr>
          <w:rFonts w:asciiTheme="minorHAnsi" w:hAnsiTheme="minorHAnsi"/>
        </w:rPr>
        <w:t xml:space="preserve">Our framework organizes benefits into seven sectors (i.e., scientific, economic, health, diplomacy and development, national security, educational, and societal) with distinct (or overlapping) policy drivers and potential policy outcomes (e.g., leading, accelerating, building, safeguarding, sustaining)18 Because our primary objective is to inform those whose decisions have major impacts at a national level, most of the examples in Table 1 focus on how international collaboration in national programs can help the United States. </w:t>
      </w:r>
      <w:r w:rsidRPr="00C25F04">
        <w:rPr>
          <w:rStyle w:val="StyleUnderline"/>
          <w:rFonts w:asciiTheme="minorHAnsi" w:hAnsiTheme="minorHAnsi"/>
        </w:rPr>
        <w:t xml:space="preserve">The examples illustrate an overarching benefit of international collaboration, i.e., it yields outcomes that no one nation could achieve alone. For example, international groups can leverage more resources (e.g., funding, expertise, facilities) to accomplish something faster and can combine diverse contributions (e.g., unique expertise, data, phenomena, facilities) to allow specialization and reduce duplication. </w:t>
      </w:r>
      <w:r w:rsidRPr="00C25F04">
        <w:rPr>
          <w:rFonts w:asciiTheme="minorHAnsi" w:hAnsiTheme="minorHAnsi"/>
        </w:rPr>
        <w:t xml:space="preserve">Such collaborations can also increase collective participation (e.g., comprehensive global or regional monitoring) to yield more rigorous scientific synthesis and shared responsibility for future action. </w:t>
      </w:r>
      <w:r w:rsidRPr="00C25F04">
        <w:rPr>
          <w:rStyle w:val="StyleUnderline"/>
          <w:rFonts w:asciiTheme="minorHAnsi" w:hAnsiTheme="minorHAnsi"/>
        </w:rPr>
        <w:t xml:space="preserve">The examples also document how international STI collaboration can strengthen relationships (e.g., with improved networks and collaboration tools, and increased trust, generosity, and cultural understanding) with mutual scientific and diplomatic benefit to all participants. </w:t>
      </w:r>
      <w:r w:rsidRPr="00C25F04">
        <w:rPr>
          <w:rFonts w:asciiTheme="minorHAnsi" w:hAnsiTheme="minorHAnsi"/>
        </w:rPr>
        <w:t>Finally, the examples sampled in Table 1 demonstrate the wide potential scope and complexity of projects, with various types and numbers of international partners, and diverse types of scientific activities undertaken to yield the set of benefits described.</w:t>
      </w:r>
    </w:p>
    <w:p w:rsidR="000874CB" w:rsidRPr="00C25F04" w:rsidRDefault="000874CB" w:rsidP="000874CB">
      <w:pPr>
        <w:rPr>
          <w:rStyle w:val="StyleUnderline"/>
          <w:rFonts w:asciiTheme="minorHAnsi" w:hAnsiTheme="minorHAnsi"/>
        </w:rPr>
      </w:pPr>
      <w:r w:rsidRPr="00C25F04">
        <w:rPr>
          <w:rFonts w:asciiTheme="minorHAnsi" w:hAnsiTheme="minorHAnsi"/>
        </w:rPr>
        <w:t xml:space="preserve">Many of the activities cited in Table 1 are part of a rich fabric of cooperation that produces benefits across multiple sectors. For example, in the category of societal benefits, </w:t>
      </w:r>
      <w:r w:rsidRPr="00C25F04">
        <w:rPr>
          <w:rStyle w:val="StyleUnderline"/>
          <w:rFonts w:asciiTheme="minorHAnsi" w:hAnsiTheme="minorHAnsi"/>
        </w:rPr>
        <w:t>when U.S. engineers work with their Japanese counterparts on building safety, they contribute to society’s resilience to earthquakes by co-designing and sharing data from experiments in Japan on the world’s largest “shake table,” subjecting large, sensor-laden reinforced concrete buildings to different types and severity of shaking. A recent U.S.-Japan workshop on risk communication yielded additional societal benefit by providing cross-cultural insights into how to increase effective engagement with the public in natural disaster preparedness and response. Universities in the earthquake-prone nations of Japan, New Zealand, Chile, and the United States are linked in a virtual network that generates scientific benefit by sharing data on earthquake impacts on various kinds of buildings, as well as educational benefits to the participating countries by engaging their future engineers in jointly taught classes and international collaborative frameworks</w:t>
      </w:r>
      <w:r w:rsidRPr="00C25F04">
        <w:rPr>
          <w:rFonts w:asciiTheme="minorHAnsi" w:hAnsiTheme="minorHAnsi"/>
        </w:rPr>
        <w:t>. The graphic of nanoHUB users around the world (Figure 1, see also Table 1), illustrates another international collaboration that yields multiple types of benefits. In addition to building a community of shared practice around nanotechnology safeguards that spreads the costs of nanotechnology safety across many countries, nanoHUB distributes nanoscience educational materials from around the world and provides worldwide access to computing and simulation tools in nanoscience</w:t>
      </w:r>
      <w:r w:rsidRPr="00C25F04">
        <w:rPr>
          <w:rStyle w:val="StyleUnderline"/>
          <w:rFonts w:asciiTheme="minorHAnsi" w:hAnsiTheme="minorHAnsi"/>
        </w:rPr>
        <w:t>. The United States benefits from the resultant global knowledge networks and thriving national and international educational and research collaborations in the pre-competitive areas of nanoscience.</w:t>
      </w:r>
    </w:p>
    <w:p w:rsidR="000874CB" w:rsidRPr="00C25F04" w:rsidRDefault="000874CB" w:rsidP="000874CB">
      <w:pPr>
        <w:rPr>
          <w:rFonts w:asciiTheme="minorHAnsi" w:hAnsiTheme="minorHAnsi"/>
        </w:rPr>
      </w:pPr>
      <w:r w:rsidRPr="00C25F04">
        <w:rPr>
          <w:rStyle w:val="StyleUnderline"/>
          <w:rFonts w:asciiTheme="minorHAnsi" w:hAnsiTheme="minorHAnsi"/>
        </w:rPr>
        <w:t xml:space="preserve">We highlight direct positive impacts of STI collaboration for the wellbeing of Americans and emphasize how </w:t>
      </w:r>
      <w:r w:rsidRPr="00C25F04">
        <w:rPr>
          <w:rStyle w:val="Emphasis"/>
          <w:rFonts w:asciiTheme="minorHAnsi" w:hAnsiTheme="minorHAnsi"/>
        </w:rPr>
        <w:t>U.S. leadership in solving global STI challenges can benefit the world.</w:t>
      </w:r>
      <w:r w:rsidRPr="00C25F04">
        <w:rPr>
          <w:rFonts w:asciiTheme="minorHAnsi" w:hAnsiTheme="minorHAnsi"/>
        </w:rPr>
        <w:t xml:space="preserve"> We hope that our focus on the benefits of leveraging increased worldwide STI excellence provides a positive counterbalance to concerns that such global STI growth is primarily a threat that diminishes U.S. advantage.19 We recognize that global technology markets are fiercely competitive, that there are ongoing threats to American intellectual property, and that the nation needs to safeguard its technology for national security. But these concerns need not interfere with global engagement—many safeguards exist and are continually reinforced. </w:t>
      </w:r>
      <w:r w:rsidRPr="00C25F04">
        <w:rPr>
          <w:rStyle w:val="Emphasis"/>
          <w:rFonts w:asciiTheme="minorHAnsi" w:hAnsiTheme="minorHAnsi"/>
        </w:rPr>
        <w:t>There are numerous examples of international cooperation in precompetitive research that are successfully integrated into domestic technology programs and subsequently implemented by U.S. business and government agencies</w:t>
      </w:r>
      <w:r w:rsidRPr="00C25F04">
        <w:rPr>
          <w:rFonts w:asciiTheme="minorHAnsi" w:hAnsiTheme="minorHAnsi"/>
        </w:rPr>
        <w:t xml:space="preserve">. Many American industries have adopted a strategy of open collaboration to stay competitive.20 </w:t>
      </w:r>
      <w:proofErr w:type="gramStart"/>
      <w:r w:rsidRPr="00C25F04">
        <w:rPr>
          <w:rFonts w:asciiTheme="minorHAnsi" w:hAnsiTheme="minorHAnsi"/>
        </w:rPr>
        <w:t>Given</w:t>
      </w:r>
      <w:proofErr w:type="gramEnd"/>
      <w:r w:rsidRPr="00C25F04">
        <w:rPr>
          <w:rFonts w:asciiTheme="minorHAnsi" w:hAnsiTheme="minorHAnsi"/>
        </w:rPr>
        <w:t xml:space="preserve"> the breakneck speed at which STI developments emerge and expand across the globe, we endorse the view that “</w:t>
      </w:r>
      <w:r w:rsidRPr="00C25F04">
        <w:rPr>
          <w:rStyle w:val="Emphasis"/>
          <w:rFonts w:asciiTheme="minorHAnsi" w:hAnsiTheme="minorHAnsi"/>
        </w:rPr>
        <w:t>American security and prosperity now depend on maintaining active engagement with worldwide developments in science and technology, and with the global economy.”</w:t>
      </w:r>
      <w:r w:rsidRPr="00C25F04">
        <w:rPr>
          <w:rFonts w:asciiTheme="minorHAnsi" w:hAnsiTheme="minorHAnsi"/>
        </w:rPr>
        <w:t>21 Embedding American scientists and engineers in robust, global STI networks can add value by placing local knowledge in global contexts and by bringing global knowledge back for local use.22</w:t>
      </w:r>
    </w:p>
    <w:p w:rsidR="000874CB" w:rsidRPr="00C25F04" w:rsidRDefault="000874CB" w:rsidP="004F1324">
      <w:pPr>
        <w:rPr>
          <w:rFonts w:asciiTheme="minorHAnsi" w:hAnsiTheme="minorHAnsi"/>
        </w:rPr>
      </w:pPr>
    </w:p>
    <w:p w:rsidR="00477D15" w:rsidRPr="00C25F04" w:rsidRDefault="00477D15" w:rsidP="00477D15">
      <w:pPr>
        <w:pStyle w:val="Heading4"/>
        <w:rPr>
          <w:rFonts w:asciiTheme="minorHAnsi" w:hAnsiTheme="minorHAnsi"/>
        </w:rPr>
      </w:pPr>
      <w:r w:rsidRPr="00C25F04">
        <w:rPr>
          <w:rFonts w:asciiTheme="minorHAnsi" w:hAnsiTheme="minorHAnsi"/>
        </w:rPr>
        <w:t>University key to foster scientific cooperation that transcends political and social divides.</w:t>
      </w:r>
    </w:p>
    <w:p w:rsidR="00477D15" w:rsidRPr="00C25F04" w:rsidRDefault="00477D15" w:rsidP="00477D15">
      <w:pPr>
        <w:rPr>
          <w:rFonts w:asciiTheme="minorHAnsi" w:hAnsiTheme="minorHAnsi"/>
        </w:rPr>
      </w:pPr>
      <w:r w:rsidRPr="00C25F04">
        <w:rPr>
          <w:rFonts w:asciiTheme="minorHAnsi" w:hAnsiTheme="minorHAnsi"/>
        </w:rPr>
        <w:t xml:space="preserve">Peter </w:t>
      </w:r>
      <w:r w:rsidRPr="00C25F04">
        <w:rPr>
          <w:rStyle w:val="Style13ptBold"/>
          <w:rFonts w:asciiTheme="minorHAnsi" w:hAnsiTheme="minorHAnsi"/>
        </w:rPr>
        <w:t>Salovey</w:t>
      </w:r>
      <w:r w:rsidRPr="00C25F04">
        <w:rPr>
          <w:rFonts w:asciiTheme="minorHAnsi" w:hAnsiTheme="minorHAnsi"/>
        </w:rPr>
        <w:t xml:space="preserve"> 2-27-20</w:t>
      </w:r>
      <w:r w:rsidRPr="00C25F04">
        <w:rPr>
          <w:rStyle w:val="Style13ptBold"/>
          <w:rFonts w:asciiTheme="minorHAnsi" w:hAnsiTheme="minorHAnsi"/>
        </w:rPr>
        <w:t>18</w:t>
      </w:r>
      <w:r w:rsidRPr="00C25F04">
        <w:rPr>
          <w:rFonts w:asciiTheme="minorHAnsi" w:hAnsiTheme="minorHAnsi"/>
        </w:rPr>
        <w:t xml:space="preserve"> -- Peter Salovey is the President and the Chris Argyris Professor of Psychology at Yale University. ["Universities Are Vital for Bridging the Science Gap", Accessible Online at: https://blogs.scientificamerican.com/observations/universities-are-vital-for-bridging-the-science-gap/] @ AG</w:t>
      </w:r>
    </w:p>
    <w:p w:rsidR="00477D15" w:rsidRPr="00C25F04" w:rsidRDefault="00477D15" w:rsidP="00477D15">
      <w:pPr>
        <w:rPr>
          <w:rStyle w:val="StyleUnderline"/>
          <w:rFonts w:asciiTheme="minorHAnsi" w:hAnsiTheme="minorHAnsi"/>
        </w:rPr>
      </w:pPr>
      <w:r w:rsidRPr="00C25F04">
        <w:rPr>
          <w:rFonts w:asciiTheme="minorHAnsi" w:hAnsiTheme="minorHAnsi"/>
        </w:rPr>
        <w:t xml:space="preserve">As described in a report by the American Academy of Arts &amp; Sciences, </w:t>
      </w:r>
      <w:r w:rsidRPr="00C25F04">
        <w:rPr>
          <w:rStyle w:val="StyleUnderline"/>
          <w:rFonts w:asciiTheme="minorHAnsi" w:hAnsiTheme="minorHAnsi"/>
        </w:rPr>
        <w:t>scientific knowledge does not always lead to acceptance of scientific consensus</w:t>
      </w:r>
      <w:r w:rsidRPr="00C25F04">
        <w:rPr>
          <w:rFonts w:asciiTheme="minorHAnsi" w:hAnsiTheme="minorHAnsi"/>
        </w:rPr>
        <w:t>. Scientific knowledge about the natural world alone may not easily supersede ideology. Other information—</w:t>
      </w:r>
      <w:r w:rsidRPr="00C25F04">
        <w:rPr>
          <w:rStyle w:val="Emphasis"/>
          <w:rFonts w:asciiTheme="minorHAnsi" w:hAnsiTheme="minorHAnsi"/>
        </w:rPr>
        <w:t>wisdom across disciplinary and political divides</w:t>
      </w:r>
      <w:r w:rsidRPr="00C25F04">
        <w:rPr>
          <w:rFonts w:asciiTheme="minorHAnsi" w:hAnsiTheme="minorHAnsi"/>
        </w:rPr>
        <w:t>—</w:t>
      </w:r>
      <w:r w:rsidRPr="00C25F04">
        <w:rPr>
          <w:rStyle w:val="StyleUnderline"/>
          <w:rFonts w:asciiTheme="minorHAnsi" w:hAnsiTheme="minorHAnsi"/>
        </w:rPr>
        <w:t>is needed to help policy makers and members of communities bridge this gap.</w:t>
      </w:r>
      <w:r w:rsidRPr="00C25F04">
        <w:rPr>
          <w:rFonts w:asciiTheme="minorHAnsi" w:hAnsiTheme="minorHAnsi"/>
        </w:rPr>
        <w:t xml:space="preserve"> This is where </w:t>
      </w:r>
      <w:r w:rsidRPr="00C25F04">
        <w:rPr>
          <w:rStyle w:val="Emphasis"/>
          <w:rFonts w:asciiTheme="minorHAnsi" w:hAnsiTheme="minorHAnsi"/>
        </w:rPr>
        <w:t>institutions of higher education can provide vital support</w:t>
      </w:r>
      <w:r w:rsidRPr="00C25F04">
        <w:rPr>
          <w:rStyle w:val="StyleUnderline"/>
          <w:rFonts w:asciiTheme="minorHAnsi" w:hAnsiTheme="minorHAnsi"/>
        </w:rPr>
        <w:t>. Colleges and universities are home to diverse thinkers and leaders who can discover innovative strategies to translate scientific insights into solutions.</w:t>
      </w:r>
    </w:p>
    <w:p w:rsidR="00477D15" w:rsidRPr="00C25F04" w:rsidRDefault="00477D15" w:rsidP="00477D15">
      <w:pPr>
        <w:rPr>
          <w:rFonts w:asciiTheme="minorHAnsi" w:hAnsiTheme="minorHAnsi"/>
        </w:rPr>
      </w:pPr>
      <w:r w:rsidRPr="00C25F04">
        <w:rPr>
          <w:rFonts w:asciiTheme="minorHAnsi" w:hAnsiTheme="minorHAnsi"/>
        </w:rPr>
        <w:t>BREAKING OUT OF THE ECHO CHAMBER</w:t>
      </w:r>
    </w:p>
    <w:p w:rsidR="00477D15" w:rsidRPr="00C25F04" w:rsidRDefault="00477D15" w:rsidP="00477D15">
      <w:pPr>
        <w:rPr>
          <w:rStyle w:val="StyleUnderline"/>
          <w:rFonts w:asciiTheme="minorHAnsi" w:hAnsiTheme="minorHAnsi"/>
        </w:rPr>
      </w:pPr>
      <w:r w:rsidRPr="00C25F04">
        <w:rPr>
          <w:rStyle w:val="StyleUnderline"/>
          <w:rFonts w:asciiTheme="minorHAnsi" w:hAnsiTheme="minorHAnsi"/>
        </w:rPr>
        <w:t>Educating global citizens is</w:t>
      </w:r>
      <w:r w:rsidRPr="00C25F04">
        <w:rPr>
          <w:rFonts w:asciiTheme="minorHAnsi" w:hAnsiTheme="minorHAnsi"/>
        </w:rPr>
        <w:t xml:space="preserve"> one of the most important charges to universities, and </w:t>
      </w:r>
      <w:r w:rsidRPr="00C25F04">
        <w:rPr>
          <w:rStyle w:val="StyleUnderline"/>
          <w:rFonts w:asciiTheme="minorHAnsi" w:hAnsiTheme="minorHAnsi"/>
        </w:rPr>
        <w:t>the best way we can transcend ideology is to teach our students</w:t>
      </w:r>
      <w:r w:rsidRPr="00C25F04">
        <w:rPr>
          <w:rFonts w:asciiTheme="minorHAnsi" w:hAnsiTheme="minorHAnsi"/>
        </w:rPr>
        <w:t xml:space="preserve">, regardless of their majors, </w:t>
      </w:r>
      <w:r w:rsidRPr="00C25F04">
        <w:rPr>
          <w:rStyle w:val="StyleUnderline"/>
          <w:rFonts w:asciiTheme="minorHAnsi" w:hAnsiTheme="minorHAnsi"/>
        </w:rPr>
        <w:t>to think like scientists</w:t>
      </w:r>
      <w:r w:rsidRPr="00C25F04">
        <w:rPr>
          <w:rFonts w:asciiTheme="minorHAnsi" w:hAnsiTheme="minorHAnsi"/>
        </w:rPr>
        <w:t xml:space="preserve">. From American history to urban studies, </w:t>
      </w:r>
      <w:r w:rsidRPr="00C25F04">
        <w:rPr>
          <w:rStyle w:val="StyleUnderline"/>
          <w:rFonts w:asciiTheme="minorHAnsi" w:hAnsiTheme="minorHAnsi"/>
        </w:rPr>
        <w:t>those of us in higher education have an obligation to challenge our students to be inquisitive about the world and to weigh the quality and objectivity of data presented to them</w:t>
      </w:r>
      <w:r w:rsidRPr="00C25F04">
        <w:rPr>
          <w:rFonts w:asciiTheme="minorHAnsi" w:hAnsiTheme="minorHAnsi"/>
        </w:rPr>
        <w:t xml:space="preserve">. Most importantly, </w:t>
      </w:r>
      <w:r w:rsidRPr="00C25F04">
        <w:rPr>
          <w:rStyle w:val="StyleUnderline"/>
          <w:rFonts w:asciiTheme="minorHAnsi" w:hAnsiTheme="minorHAnsi"/>
        </w:rPr>
        <w:t>we must teach students the importance of changing their minds when confronted with contrary evidence.</w:t>
      </w:r>
    </w:p>
    <w:p w:rsidR="00477D15" w:rsidRPr="00C25F04" w:rsidRDefault="00477D15" w:rsidP="00477D15">
      <w:pPr>
        <w:rPr>
          <w:rFonts w:asciiTheme="minorHAnsi" w:hAnsiTheme="minorHAnsi"/>
        </w:rPr>
      </w:pPr>
      <w:r w:rsidRPr="00C25F04">
        <w:rPr>
          <w:rFonts w:asciiTheme="minorHAnsi" w:hAnsiTheme="minorHAnsi"/>
        </w:rPr>
        <w:t>Likewise, STEM majors’ college experience must be integrated into a broader model of liberal education to prepare them to think critically and imaginatively about the world and to acknowledge and understand different viewpoints. It is vital for the next generation of leaders in science to be aware of the psychological, social and cultural factors that affect how people understand and use information.</w:t>
      </w:r>
    </w:p>
    <w:p w:rsidR="00477D15" w:rsidRPr="00C25F04" w:rsidRDefault="00477D15" w:rsidP="00477D15">
      <w:pPr>
        <w:rPr>
          <w:rFonts w:asciiTheme="minorHAnsi" w:hAnsiTheme="minorHAnsi"/>
        </w:rPr>
      </w:pPr>
      <w:r w:rsidRPr="00C25F04">
        <w:rPr>
          <w:rStyle w:val="StyleUnderline"/>
          <w:rFonts w:asciiTheme="minorHAnsi" w:hAnsiTheme="minorHAnsi"/>
        </w:rPr>
        <w:t>College and university faculty members</w:t>
      </w:r>
      <w:r w:rsidRPr="00C25F04">
        <w:rPr>
          <w:rFonts w:asciiTheme="minorHAnsi" w:hAnsiTheme="minorHAnsi"/>
        </w:rPr>
        <w:t>—across the arts, humanities, social sciences and sciences—</w:t>
      </w:r>
      <w:r w:rsidRPr="00C25F04">
        <w:rPr>
          <w:rStyle w:val="StyleUnderline"/>
          <w:rFonts w:asciiTheme="minorHAnsi" w:hAnsiTheme="minorHAnsi"/>
        </w:rPr>
        <w:t>are united in careful, disciplined and reasoned inquiries about our world.</w:t>
      </w:r>
      <w:r w:rsidRPr="00C25F04">
        <w:rPr>
          <w:rFonts w:asciiTheme="minorHAnsi" w:hAnsiTheme="minorHAnsi"/>
        </w:rPr>
        <w:t xml:space="preserve"> For example, University College London and Yale University have collaborations in bioinformatics, comparative literature, history, law, medicine and other disciplines to educate students and to address complex global challenges.</w:t>
      </w:r>
    </w:p>
    <w:p w:rsidR="00477D15" w:rsidRPr="00C25F04" w:rsidRDefault="00477D15" w:rsidP="00477D15">
      <w:pPr>
        <w:rPr>
          <w:rFonts w:asciiTheme="minorHAnsi" w:hAnsiTheme="minorHAnsi"/>
        </w:rPr>
      </w:pPr>
      <w:r w:rsidRPr="00C25F04">
        <w:rPr>
          <w:rStyle w:val="StyleUnderline"/>
          <w:rFonts w:asciiTheme="minorHAnsi" w:hAnsiTheme="minorHAnsi"/>
        </w:rPr>
        <w:t>Through higher education, students can gain the ability to recognize and remove themselves from</w:t>
      </w:r>
      <w:r w:rsidRPr="00C25F04">
        <w:rPr>
          <w:rFonts w:asciiTheme="minorHAnsi" w:hAnsiTheme="minorHAnsi"/>
        </w:rPr>
        <w:t xml:space="preserve"> </w:t>
      </w:r>
      <w:r w:rsidRPr="00C25F04">
        <w:rPr>
          <w:rStyle w:val="Emphasis"/>
          <w:rFonts w:asciiTheme="minorHAnsi" w:hAnsiTheme="minorHAnsi"/>
        </w:rPr>
        <w:t>echo chambers of ideologically-driven narratives</w:t>
      </w:r>
      <w:r w:rsidRPr="00C25F04">
        <w:rPr>
          <w:rFonts w:asciiTheme="minorHAnsi" w:hAnsiTheme="minorHAnsi"/>
        </w:rPr>
        <w:t>. And they can help others do the same. Students from Yale University, the California Institute of Technology and the University of Waterloo, for instance, developed an Internet browser plug-in that helps users distinguish bias in their news feeds. These students will be presenting their application to Congress. Such innovative projects exemplify the power of universities in teaching students to use knowledge to fight disinformation.</w:t>
      </w:r>
    </w:p>
    <w:p w:rsidR="00477D15" w:rsidRPr="00C25F04" w:rsidRDefault="00477D15" w:rsidP="00477D15">
      <w:pPr>
        <w:rPr>
          <w:rFonts w:asciiTheme="minorHAnsi" w:hAnsiTheme="minorHAnsi"/>
        </w:rPr>
      </w:pPr>
      <w:r w:rsidRPr="00C25F04">
        <w:rPr>
          <w:rFonts w:asciiTheme="minorHAnsi" w:hAnsiTheme="minorHAnsi"/>
        </w:rPr>
        <w:t>REMOVING SILOS IN RESEARCH</w:t>
      </w:r>
    </w:p>
    <w:p w:rsidR="00477D15" w:rsidRPr="00C25F04" w:rsidRDefault="00477D15" w:rsidP="00477D15">
      <w:pPr>
        <w:rPr>
          <w:rFonts w:asciiTheme="minorHAnsi" w:hAnsiTheme="minorHAnsi"/>
        </w:rPr>
      </w:pPr>
      <w:r w:rsidRPr="00C25F04">
        <w:rPr>
          <w:rFonts w:asciiTheme="minorHAnsi" w:hAnsiTheme="minorHAnsi"/>
        </w:rPr>
        <w:t xml:space="preserve">For a scientific finding to find traction in society, multiple factors must be considered. Psychologists, for example, have found that </w:t>
      </w:r>
      <w:r w:rsidRPr="00C25F04">
        <w:rPr>
          <w:rStyle w:val="StyleUnderline"/>
          <w:rFonts w:asciiTheme="minorHAnsi" w:hAnsiTheme="minorHAnsi"/>
        </w:rPr>
        <w:t>people are sensitive to how information is framed</w:t>
      </w:r>
      <w:r w:rsidRPr="00C25F04">
        <w:rPr>
          <w:rFonts w:asciiTheme="minorHAnsi" w:hAnsiTheme="minorHAnsi"/>
        </w:rPr>
        <w:t>. My research group discovered that messages focused on positive outcomes have more success in encouraging people to adopt illness prevention measures, such as applying sunscreen to lower their risk of getting skin cancer, than loss-framed messages, which emphasize the downside of not engaging in such behaviors. Loss-framed messages are better at motivating early detection behaviors like mammography screening.</w:t>
      </w:r>
    </w:p>
    <w:p w:rsidR="00477D15" w:rsidRPr="00C25F04" w:rsidRDefault="00477D15" w:rsidP="00477D15">
      <w:pPr>
        <w:rPr>
          <w:rFonts w:asciiTheme="minorHAnsi" w:hAnsiTheme="minorHAnsi"/>
        </w:rPr>
      </w:pPr>
      <w:r w:rsidRPr="00C25F04">
        <w:rPr>
          <w:rStyle w:val="StyleUnderline"/>
          <w:rFonts w:asciiTheme="minorHAnsi" w:hAnsiTheme="minorHAnsi"/>
        </w:rPr>
        <w:t>Scientists cannot work in siloes and expect to have a positive impact on the world, particularly when false narratives have become entrenched in communities. Interdisciplinary research is essential to understanding misconceptions about science and providing data-driven measures to counter false narratives. This is especially true in addressing an issue like public trust in vaccines</w:t>
      </w:r>
      <w:r w:rsidRPr="00C25F04">
        <w:rPr>
          <w:rFonts w:asciiTheme="minorHAnsi" w:hAnsiTheme="minorHAnsi"/>
        </w:rPr>
        <w:t xml:space="preserve">, a topic that is flooded with misleading information on social media. </w:t>
      </w:r>
      <w:r w:rsidRPr="00C25F04">
        <w:rPr>
          <w:rStyle w:val="StyleUnderline"/>
          <w:rFonts w:asciiTheme="minorHAnsi" w:hAnsiTheme="minorHAnsi"/>
        </w:rPr>
        <w:t>Vaccines are vital public health interventions, but there have been persistent fears over their safety, despite a lack of legitimate scientific evidence supporting such a view</w:t>
      </w:r>
      <w:r w:rsidRPr="00C25F04">
        <w:rPr>
          <w:rFonts w:asciiTheme="minorHAnsi" w:hAnsiTheme="minorHAnsi"/>
        </w:rPr>
        <w:t>. The loss in confidence in vaccines has devastating consequences. According to the World Health Organization, the measles outbreak in Europe caused 35 deaths between June 2016 and July 2017. And a measles outbreak in Minnesota in 2017 sickened 79 people. These outbreaks were completely preventable because a safe and affordable vaccine is available, but people chose to reject it.</w:t>
      </w:r>
    </w:p>
    <w:p w:rsidR="00477D15" w:rsidRPr="00C25F04" w:rsidRDefault="00477D15" w:rsidP="00477D15">
      <w:pPr>
        <w:rPr>
          <w:rFonts w:asciiTheme="minorHAnsi" w:hAnsiTheme="minorHAnsi"/>
        </w:rPr>
      </w:pPr>
      <w:r w:rsidRPr="00C25F04">
        <w:rPr>
          <w:rStyle w:val="StyleUnderline"/>
          <w:rFonts w:asciiTheme="minorHAnsi" w:hAnsiTheme="minorHAnsi"/>
        </w:rPr>
        <w:t>Interdisciplinary research groups worldwide are leading the way in investigating the psychological, political and social factors that affect public trust in vaccines</w:t>
      </w:r>
      <w:r w:rsidRPr="00C25F04">
        <w:rPr>
          <w:rFonts w:asciiTheme="minorHAnsi" w:hAnsiTheme="minorHAnsi"/>
        </w:rPr>
        <w:t xml:space="preserve">. For example, </w:t>
      </w:r>
      <w:r w:rsidRPr="00C25F04">
        <w:rPr>
          <w:rStyle w:val="StyleUnderline"/>
          <w:rFonts w:asciiTheme="minorHAnsi" w:hAnsiTheme="minorHAnsi"/>
        </w:rPr>
        <w:t>computer scientists worked with a psychologist to understand people’s attitudes in social media toward vaccination.</w:t>
      </w:r>
      <w:r w:rsidRPr="00C25F04">
        <w:rPr>
          <w:rFonts w:asciiTheme="minorHAnsi" w:hAnsiTheme="minorHAnsi"/>
        </w:rPr>
        <w:t xml:space="preserve"> Experts in public health, political science and international relations joined forces to understand how parents perceive vaccination risks and benefits. A team of international investigators collaborated in tracking worldwide sentiments toward immunizations using data-driven methods. These research findings inform the discussion of community members and policy makers about the issues—discussions that are based on facts and understanding of one another’s concerns, not on assumptions.</w:t>
      </w:r>
    </w:p>
    <w:p w:rsidR="00477D15" w:rsidRPr="00C25F04" w:rsidRDefault="00477D15" w:rsidP="00477D15">
      <w:pPr>
        <w:rPr>
          <w:rStyle w:val="StyleUnderline"/>
          <w:rFonts w:asciiTheme="minorHAnsi" w:hAnsiTheme="minorHAnsi"/>
        </w:rPr>
      </w:pPr>
      <w:r w:rsidRPr="00C25F04">
        <w:rPr>
          <w:rStyle w:val="Emphasis"/>
          <w:rFonts w:asciiTheme="minorHAnsi" w:hAnsiTheme="minorHAnsi"/>
        </w:rPr>
        <w:t>Universities are conveners of experts and leaders across disciplinary and political boundaries.</w:t>
      </w:r>
      <w:r w:rsidRPr="00C25F04">
        <w:rPr>
          <w:rFonts w:asciiTheme="minorHAnsi" w:hAnsiTheme="minorHAnsi"/>
        </w:rPr>
        <w:t xml:space="preserve"> There is no environment more conducive for biological and physical scientists to work directly with psychologists, economists, legal scholars and others to maximize the positive impact of their research and to educate the next generation of leaders who will shape our world. </w:t>
      </w:r>
      <w:r w:rsidRPr="00C25F04">
        <w:rPr>
          <w:rStyle w:val="StyleUnderline"/>
          <w:rFonts w:asciiTheme="minorHAnsi" w:hAnsiTheme="minorHAnsi"/>
        </w:rPr>
        <w:t xml:space="preserve">Knowledge is power, but only if people are able to analyze and compare </w:t>
      </w:r>
      <w:r w:rsidRPr="00C25F04">
        <w:rPr>
          <w:rStyle w:val="Emphasis"/>
          <w:rFonts w:asciiTheme="minorHAnsi" w:hAnsiTheme="minorHAnsi"/>
        </w:rPr>
        <w:t>information against their personal beliefs</w:t>
      </w:r>
      <w:r w:rsidRPr="00C25F04">
        <w:rPr>
          <w:rStyle w:val="StyleUnderline"/>
          <w:rFonts w:asciiTheme="minorHAnsi" w:hAnsiTheme="minorHAnsi"/>
        </w:rPr>
        <w:t>, are willing to champion data-driven decision-making over ideology, and have access to a wealth of data-driven research findings to inform policy discussions and decisions.</w:t>
      </w:r>
    </w:p>
    <w:p w:rsidR="00477D15" w:rsidRPr="00C25F04" w:rsidRDefault="00477D15" w:rsidP="00477D15">
      <w:pPr>
        <w:rPr>
          <w:rFonts w:asciiTheme="minorHAnsi" w:hAnsiTheme="minorHAnsi"/>
        </w:rPr>
      </w:pPr>
    </w:p>
    <w:p w:rsidR="00052FEB" w:rsidRPr="00C25F04" w:rsidRDefault="00052FEB" w:rsidP="00052FEB">
      <w:pPr>
        <w:pStyle w:val="Heading3"/>
        <w:rPr>
          <w:rFonts w:asciiTheme="minorHAnsi" w:hAnsiTheme="minorHAnsi"/>
        </w:rPr>
      </w:pPr>
      <w:r w:rsidRPr="00C25F04">
        <w:rPr>
          <w:rFonts w:asciiTheme="minorHAnsi" w:hAnsiTheme="minorHAnsi"/>
        </w:rPr>
        <w:t>Universities Key – Challenge Trump</w:t>
      </w:r>
    </w:p>
    <w:p w:rsidR="00052FEB" w:rsidRPr="00C25F04" w:rsidRDefault="00052FEB" w:rsidP="00052FEB">
      <w:pPr>
        <w:rPr>
          <w:rFonts w:asciiTheme="minorHAnsi" w:hAnsiTheme="minorHAnsi"/>
        </w:rPr>
      </w:pPr>
    </w:p>
    <w:p w:rsidR="00052FEB" w:rsidRPr="00C25F04" w:rsidRDefault="00052FEB" w:rsidP="00052FEB">
      <w:pPr>
        <w:pStyle w:val="Heading4"/>
        <w:rPr>
          <w:rFonts w:asciiTheme="minorHAnsi" w:hAnsiTheme="minorHAnsi"/>
        </w:rPr>
      </w:pPr>
      <w:r w:rsidRPr="00C25F04">
        <w:rPr>
          <w:rFonts w:asciiTheme="minorHAnsi" w:hAnsiTheme="minorHAnsi"/>
        </w:rPr>
        <w:t>Immigrants are critical to strong universities – this is a critical site of resistance to Trump</w:t>
      </w:r>
    </w:p>
    <w:p w:rsidR="00052FEB" w:rsidRPr="00C25F04" w:rsidRDefault="00052FEB" w:rsidP="00052FEB">
      <w:pPr>
        <w:rPr>
          <w:rFonts w:asciiTheme="minorHAnsi" w:hAnsiTheme="minorHAnsi"/>
        </w:rPr>
      </w:pPr>
      <w:r w:rsidRPr="00C25F04">
        <w:rPr>
          <w:rStyle w:val="Style13ptBold"/>
          <w:rFonts w:asciiTheme="minorHAnsi" w:hAnsiTheme="minorHAnsi"/>
        </w:rPr>
        <w:t>Botstein, 17</w:t>
      </w:r>
      <w:r w:rsidRPr="00C25F04">
        <w:rPr>
          <w:rFonts w:asciiTheme="minorHAnsi" w:hAnsiTheme="minorHAnsi"/>
        </w:rPr>
        <w:t xml:space="preserve"> – Leon; president of Bard College. (“American Universities Must Take a Stand” The New York Times. February 8, 2017. https://www.nytimes.com/2017/02/08/opinion/american-universities-must-take-a-stand.html)//GK</w:t>
      </w:r>
    </w:p>
    <w:p w:rsidR="00052FEB" w:rsidRPr="00C25F04" w:rsidRDefault="00052FEB" w:rsidP="00052FEB">
      <w:pPr>
        <w:rPr>
          <w:rFonts w:asciiTheme="minorHAnsi" w:hAnsiTheme="minorHAnsi"/>
        </w:rPr>
      </w:pPr>
      <w:r w:rsidRPr="00C25F04">
        <w:rPr>
          <w:rFonts w:asciiTheme="minorHAnsi" w:hAnsiTheme="minorHAnsi"/>
          <w:u w:val="single"/>
        </w:rPr>
        <w:t xml:space="preserve">Not since the era of witch hunts and “red baiting” has the American </w:t>
      </w:r>
      <w:r w:rsidRPr="00C25F04">
        <w:rPr>
          <w:rFonts w:asciiTheme="minorHAnsi" w:hAnsiTheme="minorHAnsi"/>
          <w:b/>
          <w:u w:val="single"/>
        </w:rPr>
        <w:t>university faced so great a threat from government.</w:t>
      </w:r>
      <w:r w:rsidRPr="00C25F04">
        <w:rPr>
          <w:rFonts w:asciiTheme="minorHAnsi" w:hAnsiTheme="minorHAnsi"/>
          <w:u w:val="single"/>
        </w:rPr>
        <w:t xml:space="preserve"> How is the university to function when a president’s administration blurs the distinction between fact and fiction</w:t>
      </w:r>
      <w:r w:rsidRPr="00C25F04">
        <w:rPr>
          <w:rFonts w:asciiTheme="minorHAnsi" w:hAnsiTheme="minorHAnsi"/>
        </w:rPr>
        <w:t xml:space="preserve"> by asserting the existence of “alternative facts”? How can the university turn a blind eye to what every historian knows to be a key instrument of modern authoritarian regimes: the capacity to dress falsehood up as truth and reject the fruits of reasoned argument, evidence and rigorous verification?</w:t>
      </w:r>
    </w:p>
    <w:p w:rsidR="00052FEB" w:rsidRPr="00C25F04" w:rsidRDefault="00052FEB" w:rsidP="00052FEB">
      <w:pPr>
        <w:rPr>
          <w:rFonts w:asciiTheme="minorHAnsi" w:hAnsiTheme="minorHAnsi"/>
          <w:u w:val="single"/>
        </w:rPr>
      </w:pPr>
      <w:r w:rsidRPr="00C25F04">
        <w:rPr>
          <w:rFonts w:asciiTheme="minorHAnsi" w:hAnsiTheme="minorHAnsi"/>
          <w:u w:val="single"/>
        </w:rPr>
        <w:t>The atmosphere of suspicion and insecurity created by the undermining of truth provides the perfect environment for</w:t>
      </w:r>
      <w:r w:rsidRPr="00C25F04">
        <w:rPr>
          <w:rFonts w:asciiTheme="minorHAnsi" w:hAnsiTheme="minorHAnsi"/>
        </w:rPr>
        <w:t xml:space="preserve"> President </w:t>
      </w:r>
      <w:r w:rsidRPr="00C25F04">
        <w:rPr>
          <w:rFonts w:asciiTheme="minorHAnsi" w:hAnsiTheme="minorHAnsi"/>
          <w:u w:val="single"/>
        </w:rPr>
        <w:t xml:space="preserve">Trump’s recent actions on </w:t>
      </w:r>
      <w:r w:rsidRPr="00C25F04">
        <w:rPr>
          <w:rFonts w:asciiTheme="minorHAnsi" w:hAnsiTheme="minorHAnsi"/>
          <w:b/>
          <w:u w:val="single"/>
        </w:rPr>
        <w:t>immigration</w:t>
      </w:r>
      <w:r w:rsidRPr="00C25F04">
        <w:rPr>
          <w:rFonts w:asciiTheme="minorHAnsi" w:hAnsiTheme="minorHAnsi"/>
          <w:u w:val="single"/>
        </w:rPr>
        <w:t xml:space="preserve">. The American university’s future, indeed </w:t>
      </w:r>
      <w:r w:rsidRPr="00C25F04">
        <w:rPr>
          <w:rFonts w:asciiTheme="minorHAnsi" w:hAnsiTheme="minorHAnsi"/>
          <w:b/>
          <w:u w:val="single"/>
        </w:rPr>
        <w:t>its most fundamental reason for being, is imperiled</w:t>
      </w:r>
      <w:r w:rsidRPr="00C25F04">
        <w:rPr>
          <w:rFonts w:asciiTheme="minorHAnsi" w:hAnsiTheme="minorHAnsi"/>
          <w:u w:val="single"/>
        </w:rPr>
        <w:t xml:space="preserve"> by a government that</w:t>
      </w:r>
      <w:r w:rsidRPr="00C25F04">
        <w:rPr>
          <w:rFonts w:asciiTheme="minorHAnsi" w:hAnsiTheme="minorHAnsi"/>
        </w:rPr>
        <w:t xml:space="preserve"> constructs walls on the Mexican border, </w:t>
      </w:r>
      <w:r w:rsidRPr="00C25F04">
        <w:rPr>
          <w:rFonts w:asciiTheme="minorHAnsi" w:hAnsiTheme="minorHAnsi"/>
          <w:u w:val="single"/>
        </w:rPr>
        <w:t>restricts Muslim immigrants and denigrates the idea of America as a destination for refugees.</w:t>
      </w:r>
    </w:p>
    <w:p w:rsidR="00052FEB" w:rsidRPr="00C25F04" w:rsidRDefault="00052FEB" w:rsidP="00052FEB">
      <w:pPr>
        <w:rPr>
          <w:rFonts w:asciiTheme="minorHAnsi" w:hAnsiTheme="minorHAnsi"/>
          <w:u w:val="single"/>
        </w:rPr>
      </w:pPr>
      <w:r w:rsidRPr="00C25F04">
        <w:rPr>
          <w:rFonts w:asciiTheme="minorHAnsi" w:hAnsiTheme="minorHAnsi"/>
        </w:rPr>
        <w:t xml:space="preserve">Although American universities did not always welcome the huge influx of refugees after the Nazi seizure of power in 1933, that intellectual migration transformed a provincial and second-rate higher education system into the finest in the world. Manufacturing may have fled our borders, but </w:t>
      </w:r>
      <w:r w:rsidRPr="00C25F04">
        <w:rPr>
          <w:rFonts w:asciiTheme="minorHAnsi" w:hAnsiTheme="minorHAnsi"/>
          <w:u w:val="single"/>
        </w:rPr>
        <w:t xml:space="preserve">American higher education remains a powerful and competitive force, a destination for students </w:t>
      </w:r>
      <w:r w:rsidRPr="00C25F04">
        <w:rPr>
          <w:rFonts w:asciiTheme="minorHAnsi" w:hAnsiTheme="minorHAnsi"/>
        </w:rPr>
        <w:t xml:space="preserve">and scholars everywhere </w:t>
      </w:r>
      <w:r w:rsidRPr="00C25F04">
        <w:rPr>
          <w:rFonts w:asciiTheme="minorHAnsi" w:hAnsiTheme="minorHAnsi"/>
          <w:u w:val="single"/>
        </w:rPr>
        <w:t>and a vital engine of employment and economic health. An astonishingly large percentage of graduate students and professors in science</w:t>
      </w:r>
      <w:r w:rsidRPr="00C25F04">
        <w:rPr>
          <w:rFonts w:asciiTheme="minorHAnsi" w:hAnsiTheme="minorHAnsi"/>
        </w:rPr>
        <w:t xml:space="preserve"> today </w:t>
      </w:r>
      <w:r w:rsidRPr="00C25F04">
        <w:rPr>
          <w:rFonts w:asciiTheme="minorHAnsi" w:hAnsiTheme="minorHAnsi"/>
          <w:u w:val="single"/>
        </w:rPr>
        <w:t xml:space="preserve">are </w:t>
      </w:r>
      <w:r w:rsidRPr="00C25F04">
        <w:rPr>
          <w:rFonts w:asciiTheme="minorHAnsi" w:hAnsiTheme="minorHAnsi"/>
          <w:b/>
          <w:u w:val="single"/>
        </w:rPr>
        <w:t>foreigners and immigrants</w:t>
      </w:r>
      <w:r w:rsidRPr="00C25F04">
        <w:rPr>
          <w:rFonts w:asciiTheme="minorHAnsi" w:hAnsiTheme="minorHAnsi"/>
          <w:u w:val="single"/>
        </w:rPr>
        <w:t>.</w:t>
      </w:r>
    </w:p>
    <w:p w:rsidR="00052FEB" w:rsidRPr="00C25F04" w:rsidRDefault="00052FEB" w:rsidP="00052FEB">
      <w:pPr>
        <w:rPr>
          <w:rFonts w:asciiTheme="minorHAnsi" w:hAnsiTheme="minorHAnsi"/>
          <w:b/>
        </w:rPr>
      </w:pPr>
      <w:r w:rsidRPr="00C25F04">
        <w:rPr>
          <w:rFonts w:asciiTheme="minorHAnsi" w:hAnsiTheme="minorHAnsi"/>
        </w:rPr>
        <w:t xml:space="preserve">I am a Jewish immigrant who came here as part of a family that was stateless, and my deep patriotism is rooted in that experience. I benefited from American humanitarianism, and I have worked my entire life to give back to this country. </w:t>
      </w:r>
      <w:r w:rsidRPr="00C25F04">
        <w:rPr>
          <w:rFonts w:asciiTheme="minorHAnsi" w:hAnsiTheme="minorHAnsi"/>
          <w:u w:val="single"/>
        </w:rPr>
        <w:t>An America inhospitable to immigrants</w:t>
      </w:r>
      <w:r w:rsidRPr="00C25F04">
        <w:rPr>
          <w:rFonts w:asciiTheme="minorHAnsi" w:hAnsiTheme="minorHAnsi"/>
        </w:rPr>
        <w:t xml:space="preserve"> and foreigners, a place of fear and danger instead of refuge, </w:t>
      </w:r>
      <w:r w:rsidRPr="00C25F04">
        <w:rPr>
          <w:rFonts w:asciiTheme="minorHAnsi" w:hAnsiTheme="minorHAnsi"/>
          <w:u w:val="single"/>
        </w:rPr>
        <w:t>is unthinkable in the context of the nation’s</w:t>
      </w:r>
      <w:r w:rsidRPr="00C25F04">
        <w:rPr>
          <w:rFonts w:asciiTheme="minorHAnsi" w:hAnsiTheme="minorHAnsi"/>
        </w:rPr>
        <w:t xml:space="preserve"> history and </w:t>
      </w:r>
      <w:r w:rsidRPr="00C25F04">
        <w:rPr>
          <w:rFonts w:asciiTheme="minorHAnsi" w:hAnsiTheme="minorHAnsi"/>
          <w:u w:val="single"/>
        </w:rPr>
        <w:t>founding principles</w:t>
      </w:r>
      <w:r w:rsidRPr="00C25F04">
        <w:rPr>
          <w:rFonts w:asciiTheme="minorHAnsi" w:hAnsiTheme="minorHAnsi"/>
        </w:rPr>
        <w:t xml:space="preserve">. If a more practical argument is required, </w:t>
      </w:r>
      <w:r w:rsidRPr="00C25F04">
        <w:rPr>
          <w:rFonts w:asciiTheme="minorHAnsi" w:hAnsiTheme="minorHAnsi"/>
          <w:b/>
          <w:u w:val="single"/>
        </w:rPr>
        <w:t>think of the consequences for the quality and future of our colleges and universities</w:t>
      </w:r>
      <w:r w:rsidRPr="00C25F04">
        <w:rPr>
          <w:rFonts w:asciiTheme="minorHAnsi" w:hAnsiTheme="minorHAnsi"/>
          <w:u w:val="single"/>
        </w:rPr>
        <w:t xml:space="preserve">, and their </w:t>
      </w:r>
      <w:r w:rsidRPr="00C25F04">
        <w:rPr>
          <w:rFonts w:asciiTheme="minorHAnsi" w:hAnsiTheme="minorHAnsi"/>
          <w:b/>
          <w:u w:val="single"/>
        </w:rPr>
        <w:t>highly prized superiority in science and engineering.</w:t>
      </w:r>
    </w:p>
    <w:p w:rsidR="00052FEB" w:rsidRPr="00C25F04" w:rsidRDefault="00052FEB" w:rsidP="00052FEB">
      <w:pPr>
        <w:rPr>
          <w:rFonts w:asciiTheme="minorHAnsi" w:hAnsiTheme="minorHAnsi"/>
        </w:rPr>
      </w:pPr>
      <w:r w:rsidRPr="00C25F04">
        <w:rPr>
          <w:rFonts w:asciiTheme="minorHAnsi" w:hAnsiTheme="minorHAnsi"/>
        </w:rPr>
        <w:t>Moreover, what will become of the major government agencies of scientific research, the National Institutes of Health and the National Science Foundation? Will their research agendas be manipulated to fit Mr. Trump’s view of reality? Will there be a continuing erosion of support for basic research as opposed to research that contributes to some commercial product? The greatest advances in medicine were a result of research conducted after World War II, motivated exclusively to enable humankind to better understand nature, not to come up with a new drug.</w:t>
      </w:r>
    </w:p>
    <w:p w:rsidR="00052FEB" w:rsidRPr="00C25F04" w:rsidRDefault="00052FEB" w:rsidP="00052FEB">
      <w:pPr>
        <w:rPr>
          <w:rFonts w:asciiTheme="minorHAnsi" w:hAnsiTheme="minorHAnsi"/>
          <w:u w:val="single"/>
        </w:rPr>
      </w:pPr>
      <w:r w:rsidRPr="00C25F04">
        <w:rPr>
          <w:rFonts w:asciiTheme="minorHAnsi" w:hAnsiTheme="minorHAnsi"/>
          <w:u w:val="single"/>
        </w:rPr>
        <w:t>What, then, are we, the leaders of our institutions of higher education, to do</w:t>
      </w:r>
      <w:r w:rsidRPr="00C25F04">
        <w:rPr>
          <w:rFonts w:asciiTheme="minorHAnsi" w:hAnsiTheme="minorHAnsi"/>
        </w:rPr>
        <w:t xml:space="preserve"> when faced with a president who denies facts, who denies science? Is it best to stand by when he repudiates climate science and revives the credibility of discredited theories about autism? Facts and photographs did not stop him from rejecting the evidence regarding the election results or the size of crowds at his inauguration. He has undermined public confidence in the electoral system. In the face of this, standing up for the truth — which is, after all, higher education’s business — might appear to be an act of political partisanship. But this is not about political parties. </w:t>
      </w:r>
      <w:r w:rsidRPr="00C25F04">
        <w:rPr>
          <w:rFonts w:asciiTheme="minorHAnsi" w:hAnsiTheme="minorHAnsi"/>
          <w:u w:val="single"/>
        </w:rPr>
        <w:t>It is about the proper role of the academy in a troubling time.</w:t>
      </w:r>
    </w:p>
    <w:p w:rsidR="00052FEB" w:rsidRPr="00C25F04" w:rsidRDefault="00052FEB" w:rsidP="00052FEB">
      <w:pPr>
        <w:rPr>
          <w:rFonts w:asciiTheme="minorHAnsi" w:hAnsiTheme="minorHAnsi"/>
        </w:rPr>
      </w:pPr>
      <w:r w:rsidRPr="00C25F04">
        <w:rPr>
          <w:rFonts w:asciiTheme="minorHAnsi" w:hAnsiTheme="minorHAnsi"/>
          <w:u w:val="single"/>
        </w:rPr>
        <w:t>American colleges and universities</w:t>
      </w:r>
      <w:r w:rsidRPr="00C25F04">
        <w:rPr>
          <w:rFonts w:asciiTheme="minorHAnsi" w:hAnsiTheme="minorHAnsi"/>
        </w:rPr>
        <w:t xml:space="preserve">, public and private, are properly seen as nonpartisan elements in civil society, committed to research and teaching in a manner that transcends ordinary politics. But to succeed, these institutions </w:t>
      </w:r>
      <w:r w:rsidRPr="00C25F04">
        <w:rPr>
          <w:rFonts w:asciiTheme="minorHAnsi" w:hAnsiTheme="minorHAnsi"/>
          <w:u w:val="single"/>
        </w:rPr>
        <w:t xml:space="preserve">must ensure that academic freedom and the highest standards of scholarship prevail. </w:t>
      </w:r>
      <w:r w:rsidRPr="00C25F04">
        <w:rPr>
          <w:rFonts w:asciiTheme="minorHAnsi" w:hAnsiTheme="minorHAnsi"/>
        </w:rPr>
        <w:t>This means respect for the rules of evidence, rigorous skepticism and the honoring of the distinction between truth and falsehood.</w:t>
      </w:r>
    </w:p>
    <w:p w:rsidR="00052FEB" w:rsidRPr="00C25F04" w:rsidRDefault="00052FEB" w:rsidP="00052FEB">
      <w:pPr>
        <w:rPr>
          <w:rFonts w:asciiTheme="minorHAnsi" w:hAnsiTheme="minorHAnsi"/>
        </w:rPr>
      </w:pPr>
      <w:r w:rsidRPr="00C25F04">
        <w:rPr>
          <w:rFonts w:asciiTheme="minorHAnsi" w:hAnsiTheme="minorHAnsi"/>
        </w:rPr>
        <w:t xml:space="preserve">Doing this has never been easy. Institutions of higher education are dependent on state and federal funding, including tax exemptions, research funds and scholarship support. Pressures from within also exist, often inspired by students and faculty members seeking to create a consensus of belief that can marginalize disagreement and dissent. Nevertheless, </w:t>
      </w:r>
      <w:r w:rsidRPr="00C25F04">
        <w:rPr>
          <w:rStyle w:val="Emphasis"/>
          <w:rFonts w:asciiTheme="minorHAnsi" w:hAnsiTheme="minorHAnsi"/>
        </w:rPr>
        <w:t>the key to the astonishing success and international superiority of the American university, particularly in science and engineering, has been its resilient commitment to</w:t>
      </w:r>
      <w:r w:rsidRPr="00C25F04">
        <w:rPr>
          <w:rFonts w:asciiTheme="minorHAnsi" w:hAnsiTheme="minorHAnsi"/>
        </w:rPr>
        <w:t xml:space="preserve"> freedom and </w:t>
      </w:r>
      <w:r w:rsidRPr="00C25F04">
        <w:rPr>
          <w:rStyle w:val="Emphasis"/>
          <w:rFonts w:asciiTheme="minorHAnsi" w:hAnsiTheme="minorHAnsi"/>
        </w:rPr>
        <w:t>nondiscrimination</w:t>
      </w:r>
      <w:r w:rsidRPr="00C25F04">
        <w:rPr>
          <w:rFonts w:asciiTheme="minorHAnsi" w:hAnsiTheme="minorHAnsi"/>
        </w:rPr>
        <w:t>, and its respect for truth, no matter how uncomfortable.</w:t>
      </w:r>
    </w:p>
    <w:p w:rsidR="00052FEB" w:rsidRPr="00C25F04" w:rsidRDefault="00052FEB" w:rsidP="00052FEB">
      <w:pPr>
        <w:rPr>
          <w:rFonts w:asciiTheme="minorHAnsi" w:hAnsiTheme="minorHAnsi"/>
        </w:rPr>
      </w:pPr>
      <w:r w:rsidRPr="00C25F04">
        <w:rPr>
          <w:rFonts w:asciiTheme="minorHAnsi" w:hAnsiTheme="minorHAnsi"/>
        </w:rPr>
        <w:t>The presidents of our colleges and universities must defend the principles that have enabled institutions of higher education to flourish. These are freedom and tolerance, and openness to individuals no matter their national origin or religion. The actions and spirit of the new administration threaten the American university’s core values.</w:t>
      </w:r>
    </w:p>
    <w:p w:rsidR="00052FEB" w:rsidRPr="00C25F04" w:rsidRDefault="00052FEB" w:rsidP="00052FEB">
      <w:pPr>
        <w:rPr>
          <w:rFonts w:asciiTheme="minorHAnsi" w:hAnsiTheme="minorHAnsi"/>
        </w:rPr>
      </w:pPr>
      <w:r w:rsidRPr="00C25F04">
        <w:rPr>
          <w:rFonts w:asciiTheme="minorHAnsi" w:hAnsiTheme="minorHAnsi"/>
          <w:u w:val="single"/>
        </w:rPr>
        <w:t>The voices of our leaders in higher education must be heard in opposition</w:t>
      </w:r>
      <w:r w:rsidRPr="00C25F04">
        <w:rPr>
          <w:rFonts w:asciiTheme="minorHAnsi" w:hAnsiTheme="minorHAnsi"/>
        </w:rPr>
        <w:t xml:space="preserve">. The cause is not partisan. </w:t>
      </w:r>
      <w:r w:rsidRPr="00C25F04">
        <w:rPr>
          <w:rFonts w:asciiTheme="minorHAnsi" w:hAnsiTheme="minorHAnsi"/>
          <w:u w:val="single"/>
        </w:rPr>
        <w:t>The cause is a democracy where citizens of the entire world are welcome, minorities are protected and dissent respected</w:t>
      </w:r>
      <w:r w:rsidRPr="00C25F04">
        <w:rPr>
          <w:rFonts w:asciiTheme="minorHAnsi" w:hAnsiTheme="minorHAnsi"/>
        </w:rPr>
        <w:t xml:space="preserve">. Such a democracy is the only context in which research and learning and the pursuit of knowledge can thrive. The time to act together is upon us. </w:t>
      </w:r>
      <w:r w:rsidRPr="00C25F04">
        <w:rPr>
          <w:rFonts w:asciiTheme="minorHAnsi" w:hAnsiTheme="minorHAnsi"/>
          <w:b/>
          <w:u w:val="single"/>
        </w:rPr>
        <w:t>The world must have no doubt about where the American university stands.</w:t>
      </w:r>
    </w:p>
    <w:p w:rsidR="00052FEB" w:rsidRPr="00C25F04" w:rsidRDefault="00052FEB" w:rsidP="00052FEB">
      <w:pPr>
        <w:rPr>
          <w:rFonts w:asciiTheme="minorHAnsi" w:hAnsiTheme="minorHAnsi"/>
        </w:rPr>
      </w:pPr>
    </w:p>
    <w:p w:rsidR="00052FEB" w:rsidRPr="00C25F04" w:rsidRDefault="00052FEB" w:rsidP="00052FEB">
      <w:pPr>
        <w:pStyle w:val="Heading4"/>
        <w:rPr>
          <w:rStyle w:val="Style13ptBold"/>
          <w:rFonts w:asciiTheme="minorHAnsi" w:hAnsiTheme="minorHAnsi"/>
          <w:b/>
        </w:rPr>
      </w:pPr>
      <w:r w:rsidRPr="00C25F04">
        <w:rPr>
          <w:rStyle w:val="Style13ptBold"/>
          <w:rFonts w:asciiTheme="minorHAnsi" w:hAnsiTheme="minorHAnsi"/>
          <w:b/>
        </w:rPr>
        <w:t xml:space="preserve">Trump and the decline of globalism prove that university collaboration is necessary – reducing immigration restrictions is key </w:t>
      </w:r>
    </w:p>
    <w:p w:rsidR="00052FEB" w:rsidRPr="00C25F04" w:rsidRDefault="00052FEB" w:rsidP="00052FEB">
      <w:pPr>
        <w:rPr>
          <w:rFonts w:asciiTheme="minorHAnsi" w:hAnsiTheme="minorHAnsi"/>
        </w:rPr>
      </w:pPr>
      <w:r w:rsidRPr="00C25F04">
        <w:rPr>
          <w:rStyle w:val="Style13ptBold"/>
          <w:rFonts w:asciiTheme="minorHAnsi" w:hAnsiTheme="minorHAnsi"/>
        </w:rPr>
        <w:t>Matthews 16</w:t>
      </w:r>
      <w:r w:rsidRPr="00C25F04">
        <w:rPr>
          <w:rFonts w:asciiTheme="minorHAnsi" w:hAnsiTheme="minorHAnsi"/>
        </w:rPr>
        <w:t xml:space="preserve"> (12/15/2016, David, The World University Rankings, “Will globalised research survive the age of Trump?</w:t>
      </w:r>
      <w:proofErr w:type="gramStart"/>
      <w:r w:rsidRPr="00C25F04">
        <w:rPr>
          <w:rFonts w:asciiTheme="minorHAnsi" w:hAnsiTheme="minorHAnsi"/>
        </w:rPr>
        <w:t>”,</w:t>
      </w:r>
      <w:proofErr w:type="gramEnd"/>
      <w:r w:rsidRPr="00C25F04">
        <w:rPr>
          <w:rFonts w:asciiTheme="minorHAnsi" w:hAnsiTheme="minorHAnsi"/>
        </w:rPr>
        <w:t xml:space="preserve"> https://www.timeshighereducation.com/news/will-globalised-research-survive-the-age-of-donald-trump) //TVZ </w:t>
      </w:r>
    </w:p>
    <w:p w:rsidR="00052FEB" w:rsidRPr="00C25F04" w:rsidRDefault="00052FEB" w:rsidP="00052FEB">
      <w:pPr>
        <w:rPr>
          <w:rFonts w:asciiTheme="minorHAnsi" w:hAnsiTheme="minorHAnsi"/>
        </w:rPr>
      </w:pPr>
      <w:r w:rsidRPr="00C25F04">
        <w:rPr>
          <w:rFonts w:asciiTheme="minorHAnsi" w:hAnsiTheme="minorHAnsi"/>
        </w:rPr>
        <w:t>Globalisation, long regarded with suspicion by some, is now under full-scale attack. “Our politicians have aggressively pursued a policy of globalisation – moving our jobs, our wealth and our factories to Mexico and overseas,” said US president-elect Donald Trump in a speech in June. “Globalisation has made the financial elite who donate to politicians very, very wealthy. I used to be one of them.”</w:t>
      </w:r>
    </w:p>
    <w:p w:rsidR="00052FEB" w:rsidRPr="00C25F04" w:rsidRDefault="00052FEB" w:rsidP="00052FEB">
      <w:pPr>
        <w:rPr>
          <w:rFonts w:asciiTheme="minorHAnsi" w:hAnsiTheme="minorHAnsi"/>
        </w:rPr>
      </w:pPr>
      <w:r w:rsidRPr="00C25F04">
        <w:rPr>
          <w:rStyle w:val="StyleUnderline"/>
          <w:rFonts w:asciiTheme="minorHAnsi" w:hAnsiTheme="minorHAnsi"/>
        </w:rPr>
        <w:t xml:space="preserve">Mr Trump has lambasted free trade agreements that cover North America and the Pacific, and meanwhile, in Europe, Brexit could see the return of tariffs and immigration restrictions between the UK and the European Union. </w:t>
      </w:r>
      <w:r w:rsidRPr="00C25F04">
        <w:rPr>
          <w:rFonts w:asciiTheme="minorHAnsi" w:hAnsiTheme="minorHAnsi"/>
        </w:rPr>
        <w:t>The trend is not limited to the US and the UK: a World Trade Organisation report released earlier this year found that G20 countries are now applying trade-restrictive measures at the fastest rate it had ever monitored.</w:t>
      </w:r>
    </w:p>
    <w:p w:rsidR="00052FEB" w:rsidRPr="00C25F04" w:rsidRDefault="00052FEB" w:rsidP="00052FEB">
      <w:pPr>
        <w:rPr>
          <w:rStyle w:val="StyleUnderline"/>
          <w:rFonts w:asciiTheme="minorHAnsi" w:hAnsiTheme="minorHAnsi"/>
        </w:rPr>
      </w:pPr>
      <w:r w:rsidRPr="00C25F04">
        <w:rPr>
          <w:rStyle w:val="StyleUnderline"/>
          <w:rFonts w:asciiTheme="minorHAnsi" w:hAnsiTheme="minorHAnsi"/>
        </w:rPr>
        <w:t>However, one pillar of globalisation appears untouched – for now. Since the advent of the internet, academic research has become increasingly integrated into an open, global system of science conducted in the lingua franca of English, where findings flow freely and labs are populated by researchers from all over the world, Simon Marginson, professor of international higher education at University College London, told Times Higher Education.</w:t>
      </w:r>
    </w:p>
    <w:p w:rsidR="00052FEB" w:rsidRPr="00C25F04" w:rsidRDefault="00052FEB" w:rsidP="00052FEB">
      <w:pPr>
        <w:rPr>
          <w:rStyle w:val="StyleUnderline"/>
          <w:rFonts w:asciiTheme="minorHAnsi" w:hAnsiTheme="minorHAnsi"/>
        </w:rPr>
      </w:pPr>
      <w:r w:rsidRPr="00C25F04">
        <w:rPr>
          <w:rFonts w:asciiTheme="minorHAnsi" w:hAnsiTheme="minorHAnsi"/>
        </w:rPr>
        <w:t>In a new paper contrasting the fortunes of China, now a key part of this global science system, and Russia, which has underfunded research and has shut itself off, Professor Marginson demonstrates just how entwined research efforts now are. “</w:t>
      </w:r>
      <w:r w:rsidRPr="00C25F04">
        <w:rPr>
          <w:rStyle w:val="StyleUnderline"/>
          <w:rFonts w:asciiTheme="minorHAnsi" w:hAnsiTheme="minorHAnsi"/>
        </w:rPr>
        <w:t>Science is a single, largely open system,” he writes. This “is a remarkable change in human affairs”.</w:t>
      </w:r>
    </w:p>
    <w:p w:rsidR="00052FEB" w:rsidRPr="00C25F04" w:rsidRDefault="00052FEB" w:rsidP="00052FEB">
      <w:pPr>
        <w:rPr>
          <w:rFonts w:asciiTheme="minorHAnsi" w:hAnsiTheme="minorHAnsi"/>
        </w:rPr>
      </w:pPr>
      <w:r w:rsidRPr="00C25F04">
        <w:rPr>
          <w:rStyle w:val="StyleUnderline"/>
          <w:rFonts w:asciiTheme="minorHAnsi" w:hAnsiTheme="minorHAnsi"/>
        </w:rPr>
        <w:t xml:space="preserve">Two-thirds of the citations in this system of English language papers now come from a different country to the author. </w:t>
      </w:r>
      <w:r w:rsidRPr="00C25F04">
        <w:rPr>
          <w:rFonts w:asciiTheme="minorHAnsi" w:hAnsiTheme="minorHAnsi"/>
        </w:rPr>
        <w:t>Meanwhile, the number of articles with co-authors from different countries rose by 168 per cent between 1995 and 2012, Professor Marginson finds, much faster than the overall growth of papers.</w:t>
      </w:r>
    </w:p>
    <w:p w:rsidR="00052FEB" w:rsidRPr="00C25F04" w:rsidRDefault="00052FEB" w:rsidP="00052FEB">
      <w:pPr>
        <w:rPr>
          <w:rFonts w:asciiTheme="minorHAnsi" w:hAnsiTheme="minorHAnsi"/>
        </w:rPr>
      </w:pPr>
      <w:r w:rsidRPr="00C25F04">
        <w:rPr>
          <w:rFonts w:asciiTheme="minorHAnsi" w:hAnsiTheme="minorHAnsi"/>
        </w:rPr>
        <w:t>Could this global system of science disintegrate in the new protectionist world of Mr Trump and Brexit? Or will research remain a beacon of cosmopolitanism even as nationalism gains ground?</w:t>
      </w:r>
    </w:p>
    <w:p w:rsidR="00052FEB" w:rsidRPr="00C25F04" w:rsidRDefault="00052FEB" w:rsidP="00052FEB">
      <w:pPr>
        <w:rPr>
          <w:rFonts w:asciiTheme="minorHAnsi" w:hAnsiTheme="minorHAnsi"/>
        </w:rPr>
      </w:pPr>
      <w:r w:rsidRPr="00C25F04">
        <w:rPr>
          <w:rFonts w:asciiTheme="minorHAnsi" w:hAnsiTheme="minorHAnsi"/>
        </w:rPr>
        <w:t>The threats to scientific globalisation fall into three rough categories.</w:t>
      </w:r>
    </w:p>
    <w:p w:rsidR="00052FEB" w:rsidRPr="00C25F04" w:rsidRDefault="00052FEB" w:rsidP="00052FEB">
      <w:pPr>
        <w:rPr>
          <w:rStyle w:val="StyleUnderline"/>
          <w:rFonts w:asciiTheme="minorHAnsi" w:hAnsiTheme="minorHAnsi"/>
        </w:rPr>
      </w:pPr>
      <w:r w:rsidRPr="00C25F04">
        <w:rPr>
          <w:rFonts w:asciiTheme="minorHAnsi" w:hAnsiTheme="minorHAnsi"/>
        </w:rPr>
        <w:t>The first is that</w:t>
      </w:r>
      <w:r w:rsidRPr="00C25F04">
        <w:rPr>
          <w:rStyle w:val="Emphasis"/>
          <w:rFonts w:asciiTheme="minorHAnsi" w:hAnsiTheme="minorHAnsi"/>
        </w:rPr>
        <w:t xml:space="preserve"> more restrictive immigration regimes make it harder for researchers to work in other countries, making the cross-fertilisation of ideas more sluggish. </w:t>
      </w:r>
      <w:r w:rsidRPr="00C25F04">
        <w:rPr>
          <w:rStyle w:val="StyleUnderline"/>
          <w:rFonts w:asciiTheme="minorHAnsi" w:hAnsiTheme="minorHAnsi"/>
        </w:rPr>
        <w:t>Brexit could be one example of this, if it means that researchers will need visas to move between the UK and the Continent.</w:t>
      </w:r>
    </w:p>
    <w:p w:rsidR="00052FEB" w:rsidRPr="00C25F04" w:rsidRDefault="00052FEB" w:rsidP="00052FEB">
      <w:pPr>
        <w:rPr>
          <w:rStyle w:val="StyleUnderline"/>
          <w:rFonts w:asciiTheme="minorHAnsi" w:hAnsiTheme="minorHAnsi"/>
        </w:rPr>
      </w:pPr>
      <w:r w:rsidRPr="00C25F04">
        <w:rPr>
          <w:rFonts w:asciiTheme="minorHAnsi" w:hAnsiTheme="minorHAnsi"/>
        </w:rPr>
        <w:t xml:space="preserve">A second danger is that governments start to view foreign ideas with suspicion and try to stop them. </w:t>
      </w:r>
      <w:r w:rsidRPr="00C25F04">
        <w:rPr>
          <w:rStyle w:val="StyleUnderline"/>
          <w:rFonts w:asciiTheme="minorHAnsi" w:hAnsiTheme="minorHAnsi"/>
        </w:rPr>
        <w:t>Chinese politicians have issued occasional broadsides against “Western ideas” on campus, although these seem more aimed at ideas of democracy and the rule of law than the scientific method itself.</w:t>
      </w:r>
    </w:p>
    <w:p w:rsidR="00052FEB" w:rsidRPr="00C25F04" w:rsidRDefault="00052FEB" w:rsidP="00052FEB">
      <w:pPr>
        <w:rPr>
          <w:rFonts w:asciiTheme="minorHAnsi" w:hAnsiTheme="minorHAnsi"/>
        </w:rPr>
      </w:pPr>
      <w:r w:rsidRPr="00C25F04">
        <w:rPr>
          <w:rFonts w:asciiTheme="minorHAnsi" w:hAnsiTheme="minorHAnsi"/>
        </w:rPr>
        <w:t>Conversely, a third risk is that security-conscious states start to view their national research results as industrial or military secrets, and prevent foreign scientists learning about them. Last year, Russian scientists warned of a “return to Soviet times” after some were reportedly told to seek permission from the security services before sending their papers to conferences or journals.</w:t>
      </w:r>
    </w:p>
    <w:p w:rsidR="00052FEB" w:rsidRPr="00C25F04" w:rsidRDefault="00052FEB" w:rsidP="00052FEB">
      <w:pPr>
        <w:rPr>
          <w:rFonts w:asciiTheme="minorHAnsi" w:hAnsiTheme="minorHAnsi"/>
        </w:rPr>
      </w:pPr>
      <w:r w:rsidRPr="00C25F04">
        <w:rPr>
          <w:rFonts w:asciiTheme="minorHAnsi" w:hAnsiTheme="minorHAnsi"/>
        </w:rPr>
        <w:t>Rather like in trade, if one country closes up scientifically, others could retaliate.</w:t>
      </w:r>
    </w:p>
    <w:p w:rsidR="00052FEB" w:rsidRPr="00C25F04" w:rsidRDefault="00052FEB" w:rsidP="00052FEB">
      <w:pPr>
        <w:rPr>
          <w:rFonts w:asciiTheme="minorHAnsi" w:hAnsiTheme="minorHAnsi"/>
        </w:rPr>
      </w:pPr>
      <w:r w:rsidRPr="00C25F04">
        <w:rPr>
          <w:rFonts w:asciiTheme="minorHAnsi" w:hAnsiTheme="minorHAnsi"/>
        </w:rPr>
        <w:t>“</w:t>
      </w:r>
      <w:r w:rsidRPr="00C25F04">
        <w:rPr>
          <w:rStyle w:val="StyleUnderline"/>
          <w:rFonts w:asciiTheme="minorHAnsi" w:hAnsiTheme="minorHAnsi"/>
        </w:rPr>
        <w:t>Blatant protective behaviours of individuals, or for that matter entire countries, are unlikely to go ignored for very long and will have knock-on effects</w:t>
      </w:r>
      <w:r w:rsidRPr="00C25F04">
        <w:rPr>
          <w:rFonts w:asciiTheme="minorHAnsi" w:hAnsiTheme="minorHAnsi"/>
        </w:rPr>
        <w:t>,” says Robert Tijssen, chair of science and innovation studies at Leiden University, “where others become increasingly reluctant to disseminate or share information with their (former) partners in such ‘retreating’ countries”.</w:t>
      </w:r>
    </w:p>
    <w:p w:rsidR="00052FEB" w:rsidRPr="00C25F04" w:rsidRDefault="00052FEB" w:rsidP="00052FEB">
      <w:pPr>
        <w:rPr>
          <w:rFonts w:asciiTheme="minorHAnsi" w:hAnsiTheme="minorHAnsi"/>
        </w:rPr>
      </w:pPr>
      <w:r w:rsidRPr="00C25F04">
        <w:rPr>
          <w:rFonts w:asciiTheme="minorHAnsi" w:hAnsiTheme="minorHAnsi"/>
        </w:rPr>
        <w:t>Professor Tijssen was one of the co-authors of a 2011 analysis that used an ingenious method to measure the globalisation of research. It calculated that the average distance between co-authors has grown from 334km in 1980 to 1,553km in 2009 (about the distance between London and Lisbon). One future way to monitor whether the globalisation of science has halted would be to re-run this analysis, he suggests.</w:t>
      </w:r>
    </w:p>
    <w:p w:rsidR="00052FEB" w:rsidRPr="00C25F04" w:rsidRDefault="00052FEB" w:rsidP="00052FEB">
      <w:pPr>
        <w:rPr>
          <w:rFonts w:asciiTheme="minorHAnsi" w:hAnsiTheme="minorHAnsi"/>
        </w:rPr>
      </w:pPr>
      <w:r w:rsidRPr="00C25F04">
        <w:rPr>
          <w:rFonts w:asciiTheme="minorHAnsi" w:hAnsiTheme="minorHAnsi"/>
        </w:rPr>
        <w:t>Professor Marginson says that he is “quite concerned” about the risk to globalised science in a new protectionist era but that he has not seen any evidence of a backlash so far. “The period of high internationalisation [of research] could come to pass, but there’s no sign of it yet,” he says.</w:t>
      </w:r>
    </w:p>
    <w:p w:rsidR="00052FEB" w:rsidRPr="00C25F04" w:rsidRDefault="00052FEB" w:rsidP="00052FEB">
      <w:pPr>
        <w:rPr>
          <w:rFonts w:asciiTheme="minorHAnsi" w:hAnsiTheme="minorHAnsi"/>
        </w:rPr>
      </w:pPr>
      <w:r w:rsidRPr="00C25F04">
        <w:rPr>
          <w:rFonts w:asciiTheme="minorHAnsi" w:hAnsiTheme="minorHAnsi"/>
        </w:rPr>
        <w:t>There are several reasons why research could remain a resiliently global endeavour.</w:t>
      </w:r>
    </w:p>
    <w:p w:rsidR="00052FEB" w:rsidRPr="00C25F04" w:rsidRDefault="00052FEB" w:rsidP="00052FEB">
      <w:pPr>
        <w:rPr>
          <w:rStyle w:val="StyleUnderline"/>
          <w:rFonts w:asciiTheme="minorHAnsi" w:hAnsiTheme="minorHAnsi"/>
        </w:rPr>
      </w:pPr>
      <w:r w:rsidRPr="00C25F04">
        <w:rPr>
          <w:rStyle w:val="StyleUnderline"/>
          <w:rFonts w:asciiTheme="minorHAnsi" w:hAnsiTheme="minorHAnsi"/>
        </w:rPr>
        <w:t>Knowledge flows much more freely than physical goods, Professor Marginson points out; international science is “not a trading system”. “Knowledge leaks, you can’t control it,” he says.</w:t>
      </w:r>
    </w:p>
    <w:p w:rsidR="00052FEB" w:rsidRPr="00C25F04" w:rsidRDefault="00052FEB" w:rsidP="00052FEB">
      <w:pPr>
        <w:rPr>
          <w:rFonts w:asciiTheme="minorHAnsi" w:hAnsiTheme="minorHAnsi"/>
        </w:rPr>
      </w:pPr>
      <w:r w:rsidRPr="00C25F04">
        <w:rPr>
          <w:rFonts w:asciiTheme="minorHAnsi" w:hAnsiTheme="minorHAnsi"/>
        </w:rPr>
        <w:t>Another reason highlighted by his paper is that more than ever, countries that cut themselves out of the global system of science risk falling behind technologically and therefore economically, much like North Korea.</w:t>
      </w:r>
    </w:p>
    <w:p w:rsidR="00052FEB" w:rsidRPr="00C25F04" w:rsidRDefault="00052FEB" w:rsidP="00052FEB">
      <w:pPr>
        <w:rPr>
          <w:rFonts w:asciiTheme="minorHAnsi" w:hAnsiTheme="minorHAnsi"/>
        </w:rPr>
      </w:pPr>
      <w:r w:rsidRPr="00C25F04">
        <w:rPr>
          <w:rFonts w:asciiTheme="minorHAnsi" w:hAnsiTheme="minorHAnsi"/>
        </w:rPr>
        <w:t>Professor Marginson rings alarm bells about Russia, where the number of science papers published has declined about 1 per cent a year since 2000 (see graph, above).</w:t>
      </w:r>
    </w:p>
    <w:p w:rsidR="00052FEB" w:rsidRPr="00C25F04" w:rsidRDefault="00052FEB" w:rsidP="00052FEB">
      <w:pPr>
        <w:rPr>
          <w:rFonts w:asciiTheme="minorHAnsi" w:hAnsiTheme="minorHAnsi"/>
        </w:rPr>
      </w:pPr>
      <w:r w:rsidRPr="00C25F04">
        <w:rPr>
          <w:rFonts w:asciiTheme="minorHAnsi" w:hAnsiTheme="minorHAnsi"/>
        </w:rPr>
        <w:t>In part, this is down to low funding, but Professor Marginson argues that it is also due to a “Soviet inheritance” of isolationism – an insistence on keeping findings in Russian, making it impossible to participate in the “global conversation” about science that takes place largely in English.</w:t>
      </w:r>
    </w:p>
    <w:p w:rsidR="00052FEB" w:rsidRPr="00C25F04" w:rsidRDefault="00052FEB" w:rsidP="00052FEB">
      <w:pPr>
        <w:rPr>
          <w:rStyle w:val="StyleUnderline"/>
          <w:rFonts w:asciiTheme="minorHAnsi" w:hAnsiTheme="minorHAnsi"/>
        </w:rPr>
      </w:pPr>
      <w:r w:rsidRPr="00C25F04">
        <w:rPr>
          <w:rFonts w:asciiTheme="minorHAnsi" w:hAnsiTheme="minorHAnsi"/>
        </w:rPr>
        <w:t xml:space="preserve">In 2013, the country did launch a plan to recruit 10 per cent of its academics from overseas, but the funding available is modest. </w:t>
      </w:r>
      <w:r w:rsidRPr="00C25F04">
        <w:rPr>
          <w:rStyle w:val="StyleUnderline"/>
          <w:rFonts w:asciiTheme="minorHAnsi" w:hAnsiTheme="minorHAnsi"/>
        </w:rPr>
        <w:t xml:space="preserve">In China, however, the government has pushed researchers to publish in English, collaborate with overseas partners, and sought to attract back its diaspora from the US, Professor Marginson points out – and it is now a major science power, both in terms of the quantity and, increasingly, the quality of papers that it creates.  </w:t>
      </w:r>
    </w:p>
    <w:p w:rsidR="00052FEB" w:rsidRPr="00C25F04" w:rsidRDefault="00052FEB" w:rsidP="00052FEB">
      <w:pPr>
        <w:rPr>
          <w:rFonts w:asciiTheme="minorHAnsi" w:hAnsiTheme="minorHAnsi"/>
        </w:rPr>
      </w:pPr>
      <w:r w:rsidRPr="00C25F04">
        <w:rPr>
          <w:rStyle w:val="Emphasis"/>
          <w:rFonts w:asciiTheme="minorHAnsi" w:hAnsiTheme="minorHAnsi"/>
        </w:rPr>
        <w:t>Science may also stay global because researchers themselves are likely to kick back against attempts to limit their collaboration</w:t>
      </w:r>
      <w:r w:rsidRPr="00C25F04">
        <w:rPr>
          <w:rFonts w:asciiTheme="minorHAnsi" w:hAnsiTheme="minorHAnsi"/>
        </w:rPr>
        <w:t>. “Individual scientists and scholars don’t want to be cast out of the collective – even if authorities impose restrictions on their ‘academic freedom’,” points out Professor Tijssen. “</w:t>
      </w:r>
      <w:r w:rsidRPr="00C25F04">
        <w:rPr>
          <w:rStyle w:val="StyleUnderline"/>
          <w:rFonts w:asciiTheme="minorHAnsi" w:hAnsiTheme="minorHAnsi"/>
        </w:rPr>
        <w:t>Creative people will find ways.”</w:t>
      </w:r>
    </w:p>
    <w:p w:rsidR="00052FEB" w:rsidRPr="00C25F04" w:rsidRDefault="00052FEB" w:rsidP="00052FEB">
      <w:pPr>
        <w:rPr>
          <w:rFonts w:asciiTheme="minorHAnsi" w:hAnsiTheme="minorHAnsi"/>
        </w:rPr>
      </w:pPr>
      <w:r w:rsidRPr="00C25F04">
        <w:rPr>
          <w:rStyle w:val="StyleUnderline"/>
          <w:rFonts w:asciiTheme="minorHAnsi" w:hAnsiTheme="minorHAnsi"/>
        </w:rPr>
        <w:t>And, finally, many scholars simply see problems as being impossible to solve without an international effort.</w:t>
      </w:r>
    </w:p>
    <w:p w:rsidR="00052FEB" w:rsidRPr="00C25F04" w:rsidRDefault="00052FEB" w:rsidP="00052FEB">
      <w:pPr>
        <w:rPr>
          <w:rFonts w:asciiTheme="minorHAnsi" w:hAnsiTheme="minorHAnsi"/>
        </w:rPr>
      </w:pPr>
      <w:r w:rsidRPr="00C25F04">
        <w:rPr>
          <w:rFonts w:asciiTheme="minorHAnsi" w:hAnsiTheme="minorHAnsi"/>
        </w:rPr>
        <w:t>“</w:t>
      </w:r>
      <w:r w:rsidRPr="00C25F04">
        <w:rPr>
          <w:rStyle w:val="StyleUnderline"/>
          <w:rFonts w:asciiTheme="minorHAnsi" w:hAnsiTheme="minorHAnsi"/>
        </w:rPr>
        <w:t>The history of science innovations taught us that [the] mixing of researchers from various sectors of the global society regardless of their gender, ethnicity, country of origin, race and religion is the most powerful way for different peoples to find common grounds to solve problems together,”</w:t>
      </w:r>
      <w:r w:rsidRPr="00C25F04">
        <w:rPr>
          <w:rFonts w:asciiTheme="minorHAnsi" w:hAnsiTheme="minorHAnsi"/>
        </w:rPr>
        <w:t xml:space="preserve"> argues Omar Yaghi, director of the University of California, Berkeley’s Global Science Institute, which has set up mentoring schemes for young scientists in Japan, Saudi Arabia, South Korea and Vietnam.</w:t>
      </w:r>
    </w:p>
    <w:p w:rsidR="00052FEB" w:rsidRPr="00C25F04" w:rsidRDefault="00052FEB" w:rsidP="00052FEB">
      <w:pPr>
        <w:rPr>
          <w:rFonts w:asciiTheme="minorHAnsi" w:hAnsiTheme="minorHAnsi"/>
        </w:rPr>
      </w:pPr>
      <w:r w:rsidRPr="00C25F04">
        <w:rPr>
          <w:rFonts w:asciiTheme="minorHAnsi" w:hAnsiTheme="minorHAnsi"/>
        </w:rPr>
        <w:t>I</w:t>
      </w:r>
      <w:r w:rsidRPr="00C25F04">
        <w:rPr>
          <w:rStyle w:val="StyleUnderline"/>
          <w:rFonts w:asciiTheme="minorHAnsi" w:hAnsiTheme="minorHAnsi"/>
        </w:rPr>
        <w:t>f this age of globalisation is indeed coming to an end, research will be “the last thing” to retreat back inside national borders, t</w:t>
      </w:r>
      <w:r w:rsidRPr="00C25F04">
        <w:rPr>
          <w:rFonts w:asciiTheme="minorHAnsi" w:hAnsiTheme="minorHAnsi"/>
        </w:rPr>
        <w:t>hinks Professor Marginson. The genie is likely out of the bottle: “in practice, it’s impossible to close up”, he says.</w:t>
      </w:r>
    </w:p>
    <w:p w:rsidR="00052FEB" w:rsidRPr="00C25F04" w:rsidRDefault="00052FEB" w:rsidP="00052FEB">
      <w:pPr>
        <w:rPr>
          <w:rFonts w:asciiTheme="minorHAnsi" w:hAnsiTheme="minorHAnsi"/>
        </w:rPr>
      </w:pPr>
    </w:p>
    <w:p w:rsidR="0034641F" w:rsidRPr="00C25F04" w:rsidRDefault="0034641F" w:rsidP="0034641F">
      <w:pPr>
        <w:pStyle w:val="Heading3"/>
        <w:rPr>
          <w:rFonts w:asciiTheme="minorHAnsi" w:hAnsiTheme="minorHAnsi"/>
        </w:rPr>
      </w:pPr>
      <w:r w:rsidRPr="00C25F04">
        <w:rPr>
          <w:rFonts w:asciiTheme="minorHAnsi" w:hAnsiTheme="minorHAnsi"/>
        </w:rPr>
        <w:t>Scientists Key to Challenge Trump</w:t>
      </w:r>
    </w:p>
    <w:p w:rsidR="0034641F" w:rsidRPr="00C25F04" w:rsidRDefault="0034641F" w:rsidP="0034641F">
      <w:pPr>
        <w:rPr>
          <w:rFonts w:asciiTheme="minorHAnsi" w:hAnsiTheme="minorHAnsi"/>
        </w:rPr>
      </w:pPr>
    </w:p>
    <w:p w:rsidR="0034641F" w:rsidRPr="00C25F04" w:rsidRDefault="0034641F" w:rsidP="0034641F">
      <w:pPr>
        <w:pStyle w:val="Heading4"/>
        <w:rPr>
          <w:rFonts w:asciiTheme="minorHAnsi" w:hAnsiTheme="minorHAnsi"/>
        </w:rPr>
      </w:pPr>
      <w:r w:rsidRPr="00C25F04">
        <w:rPr>
          <w:rFonts w:asciiTheme="minorHAnsi" w:hAnsiTheme="minorHAnsi"/>
        </w:rPr>
        <w:t>Scientists provide a unique avenue to resist Trump – marches prove</w:t>
      </w:r>
    </w:p>
    <w:p w:rsidR="0034641F" w:rsidRPr="00C25F04" w:rsidRDefault="0034641F" w:rsidP="0034641F">
      <w:pPr>
        <w:rPr>
          <w:rFonts w:asciiTheme="minorHAnsi" w:hAnsiTheme="minorHAnsi"/>
        </w:rPr>
      </w:pPr>
      <w:r w:rsidRPr="00C25F04">
        <w:rPr>
          <w:rStyle w:val="Style13ptBold"/>
          <w:rFonts w:asciiTheme="minorHAnsi" w:hAnsiTheme="minorHAnsi"/>
        </w:rPr>
        <w:t>St. Fleur, 17</w:t>
      </w:r>
      <w:r w:rsidRPr="00C25F04">
        <w:rPr>
          <w:rFonts w:asciiTheme="minorHAnsi" w:hAnsiTheme="minorHAnsi"/>
        </w:rPr>
        <w:t xml:space="preserve"> – Nicholas; a science reporter for the NYT who writes about archaeology, paleontology, space and other research. (“Scientist, Feeling Under Siege, March </w:t>
      </w:r>
      <w:proofErr w:type="gramStart"/>
      <w:r w:rsidRPr="00C25F04">
        <w:rPr>
          <w:rFonts w:asciiTheme="minorHAnsi" w:hAnsiTheme="minorHAnsi"/>
        </w:rPr>
        <w:t>Against</w:t>
      </w:r>
      <w:proofErr w:type="gramEnd"/>
      <w:r w:rsidRPr="00C25F04">
        <w:rPr>
          <w:rFonts w:asciiTheme="minorHAnsi" w:hAnsiTheme="minorHAnsi"/>
        </w:rPr>
        <w:t xml:space="preserve"> Trump Policies” The New York Times. April 22, 2017. https://www.nytimes.com/2017/04/22/science/march-for-science.html)//GK</w:t>
      </w:r>
    </w:p>
    <w:p w:rsidR="0034641F" w:rsidRPr="00C25F04" w:rsidRDefault="0034641F" w:rsidP="0034641F">
      <w:pPr>
        <w:rPr>
          <w:rFonts w:asciiTheme="minorHAnsi" w:hAnsiTheme="minorHAnsi"/>
          <w:u w:val="single"/>
        </w:rPr>
      </w:pPr>
      <w:r w:rsidRPr="00C25F04">
        <w:rPr>
          <w:rFonts w:asciiTheme="minorHAnsi" w:hAnsiTheme="minorHAnsi"/>
        </w:rPr>
        <w:t xml:space="preserve">WASHINGTON — Thousands of </w:t>
      </w:r>
      <w:r w:rsidRPr="00C25F04">
        <w:rPr>
          <w:rFonts w:asciiTheme="minorHAnsi" w:hAnsiTheme="minorHAnsi"/>
          <w:u w:val="single"/>
        </w:rPr>
        <w:t>scientists</w:t>
      </w:r>
      <w:r w:rsidRPr="00C25F04">
        <w:rPr>
          <w:rFonts w:asciiTheme="minorHAnsi" w:hAnsiTheme="minorHAnsi"/>
        </w:rPr>
        <w:t xml:space="preserve"> and their supporters, </w:t>
      </w:r>
      <w:r w:rsidRPr="00C25F04">
        <w:rPr>
          <w:rFonts w:asciiTheme="minorHAnsi" w:hAnsiTheme="minorHAnsi"/>
          <w:u w:val="single"/>
        </w:rPr>
        <w:t>feeling increasingly threatened by the policies of</w:t>
      </w:r>
      <w:r w:rsidRPr="00C25F04">
        <w:rPr>
          <w:rFonts w:asciiTheme="minorHAnsi" w:hAnsiTheme="minorHAnsi"/>
        </w:rPr>
        <w:t xml:space="preserve"> President </w:t>
      </w:r>
      <w:r w:rsidRPr="00C25F04">
        <w:rPr>
          <w:rFonts w:asciiTheme="minorHAnsi" w:hAnsiTheme="minorHAnsi"/>
          <w:u w:val="single"/>
        </w:rPr>
        <w:t>Trump, gathered</w:t>
      </w:r>
      <w:r w:rsidRPr="00C25F04">
        <w:rPr>
          <w:rFonts w:asciiTheme="minorHAnsi" w:hAnsiTheme="minorHAnsi"/>
        </w:rPr>
        <w:t xml:space="preserve"> Saturday in Washington under rainy skies </w:t>
      </w:r>
      <w:r w:rsidRPr="00C25F04">
        <w:rPr>
          <w:rFonts w:asciiTheme="minorHAnsi" w:hAnsiTheme="minorHAnsi"/>
          <w:u w:val="single"/>
        </w:rPr>
        <w:t>for</w:t>
      </w:r>
      <w:r w:rsidRPr="00C25F04">
        <w:rPr>
          <w:rFonts w:asciiTheme="minorHAnsi" w:hAnsiTheme="minorHAnsi"/>
        </w:rPr>
        <w:t xml:space="preserve"> what they called </w:t>
      </w:r>
      <w:r w:rsidRPr="00C25F04">
        <w:rPr>
          <w:rFonts w:asciiTheme="minorHAnsi" w:hAnsiTheme="minorHAnsi"/>
          <w:u w:val="single"/>
        </w:rPr>
        <w:t xml:space="preserve">the </w:t>
      </w:r>
      <w:r w:rsidRPr="00C25F04">
        <w:rPr>
          <w:rFonts w:asciiTheme="minorHAnsi" w:hAnsiTheme="minorHAnsi"/>
          <w:b/>
          <w:u w:val="single"/>
        </w:rPr>
        <w:t>March for Science</w:t>
      </w:r>
      <w:r w:rsidRPr="00C25F04">
        <w:rPr>
          <w:rFonts w:asciiTheme="minorHAnsi" w:hAnsiTheme="minorHAnsi"/>
          <w:u w:val="single"/>
        </w:rPr>
        <w:t>, abandoning a tradition of keeping the sciences out of politics and calling on the public to stand up for scientific enterprise.</w:t>
      </w:r>
    </w:p>
    <w:p w:rsidR="0034641F" w:rsidRPr="00C25F04" w:rsidRDefault="0034641F" w:rsidP="0034641F">
      <w:pPr>
        <w:rPr>
          <w:rFonts w:asciiTheme="minorHAnsi" w:hAnsiTheme="minorHAnsi"/>
        </w:rPr>
      </w:pPr>
      <w:r w:rsidRPr="00C25F04">
        <w:rPr>
          <w:rFonts w:asciiTheme="minorHAnsi" w:hAnsiTheme="minorHAnsi"/>
        </w:rPr>
        <w:t>As the marchers trekked shoulder-to-shoulder toward the Capitol, the street echoed with their calls: “Save the E.P.A.” and “Save the N.I.H.” as well as their chants celebrating science, “Who run the world? Nerds,” and “If you like beer, thank yeast and scientists!” Some carried signs that showed rising oceans and polar bears in peril and faces of famous scientists like Mae Jemison, Rosalind Franklin and Marie Curie, and others touted a checklist of the diseases Americans no longer get thanks to vaccines.</w:t>
      </w:r>
    </w:p>
    <w:p w:rsidR="0034641F" w:rsidRPr="00C25F04" w:rsidRDefault="0034641F" w:rsidP="0034641F">
      <w:pPr>
        <w:rPr>
          <w:rFonts w:asciiTheme="minorHAnsi" w:hAnsiTheme="minorHAnsi"/>
        </w:rPr>
      </w:pPr>
      <w:r w:rsidRPr="00C25F04">
        <w:rPr>
          <w:rFonts w:asciiTheme="minorHAnsi" w:hAnsiTheme="minorHAnsi"/>
        </w:rPr>
        <w:t xml:space="preserve">Although drizzle may have washed away the words on some signs, </w:t>
      </w:r>
      <w:r w:rsidRPr="00C25F04">
        <w:rPr>
          <w:rFonts w:asciiTheme="minorHAnsi" w:hAnsiTheme="minorHAnsi"/>
          <w:u w:val="single"/>
        </w:rPr>
        <w:t xml:space="preserve">they aimed to deliver the message that </w:t>
      </w:r>
      <w:r w:rsidRPr="00C25F04">
        <w:rPr>
          <w:rFonts w:asciiTheme="minorHAnsi" w:hAnsiTheme="minorHAnsi"/>
          <w:b/>
          <w:u w:val="single"/>
        </w:rPr>
        <w:t>science needs the public’s support</w:t>
      </w:r>
      <w:r w:rsidRPr="00C25F04">
        <w:rPr>
          <w:rFonts w:asciiTheme="minorHAnsi" w:hAnsiTheme="minorHAnsi"/>
          <w:u w:val="single"/>
        </w:rPr>
        <w:t>.</w:t>
      </w:r>
    </w:p>
    <w:p w:rsidR="0034641F" w:rsidRPr="00C25F04" w:rsidRDefault="0034641F" w:rsidP="0034641F">
      <w:pPr>
        <w:rPr>
          <w:rFonts w:asciiTheme="minorHAnsi" w:hAnsiTheme="minorHAnsi"/>
        </w:rPr>
      </w:pPr>
      <w:r w:rsidRPr="00C25F04">
        <w:rPr>
          <w:rStyle w:val="StyleUnderline"/>
          <w:rFonts w:asciiTheme="minorHAnsi" w:hAnsiTheme="minorHAnsi"/>
        </w:rPr>
        <w:t>“Science is</w:t>
      </w:r>
      <w:r w:rsidRPr="00C25F04">
        <w:rPr>
          <w:rFonts w:asciiTheme="minorHAnsi" w:hAnsiTheme="minorHAnsi"/>
          <w:u w:val="single"/>
        </w:rPr>
        <w:t xml:space="preserve"> a very human thing,” said Ashlea Morgan, a doctoral student in neurobiology at Columbia University.</w:t>
      </w:r>
      <w:r w:rsidRPr="00C25F04">
        <w:rPr>
          <w:rFonts w:asciiTheme="minorHAnsi" w:hAnsiTheme="minorHAnsi"/>
        </w:rPr>
        <w:t xml:space="preserve"> “The march is allowing the public to know that this is what science is, and it’s letting our legislators know that science is vitally important.”</w:t>
      </w:r>
    </w:p>
    <w:p w:rsidR="0034641F" w:rsidRPr="00C25F04" w:rsidRDefault="0034641F" w:rsidP="0034641F">
      <w:pPr>
        <w:rPr>
          <w:rFonts w:asciiTheme="minorHAnsi" w:hAnsiTheme="minorHAnsi"/>
        </w:rPr>
      </w:pPr>
      <w:r w:rsidRPr="00C25F04">
        <w:rPr>
          <w:rFonts w:asciiTheme="minorHAnsi" w:hAnsiTheme="minorHAnsi"/>
        </w:rPr>
        <w:t>The demonstration in Washington — which started with teach-ins and a rally that packed the National Mall — was echoed by protests in hundreds of cities across the United States and around the world, including marches in Europe and Asia.</w:t>
      </w:r>
    </w:p>
    <w:p w:rsidR="0034641F" w:rsidRPr="00C25F04" w:rsidRDefault="0034641F" w:rsidP="0034641F">
      <w:pPr>
        <w:rPr>
          <w:rFonts w:asciiTheme="minorHAnsi" w:hAnsiTheme="minorHAnsi"/>
        </w:rPr>
      </w:pPr>
      <w:r w:rsidRPr="00C25F04">
        <w:rPr>
          <w:rFonts w:asciiTheme="minorHAnsi" w:hAnsiTheme="minorHAnsi"/>
        </w:rPr>
        <w:t>The March for Science evolved from a social media campaign into an effort to get people onto the streets.</w:t>
      </w:r>
    </w:p>
    <w:p w:rsidR="0034641F" w:rsidRPr="00C25F04" w:rsidRDefault="0034641F" w:rsidP="0034641F">
      <w:pPr>
        <w:rPr>
          <w:rFonts w:asciiTheme="minorHAnsi" w:hAnsiTheme="minorHAnsi"/>
        </w:rPr>
      </w:pPr>
      <w:r w:rsidRPr="00C25F04">
        <w:rPr>
          <w:rFonts w:asciiTheme="minorHAnsi" w:hAnsiTheme="minorHAnsi"/>
        </w:rPr>
        <w:t>Its organizers were motivated by Mr. Trump, who as a presidential candidate disparaged climate change as a hoax and cast suspicions on the safety of vaccines.</w:t>
      </w:r>
    </w:p>
    <w:p w:rsidR="0034641F" w:rsidRPr="00C25F04" w:rsidRDefault="0034641F" w:rsidP="0034641F">
      <w:pPr>
        <w:rPr>
          <w:rFonts w:asciiTheme="minorHAnsi" w:hAnsiTheme="minorHAnsi"/>
        </w:rPr>
      </w:pPr>
      <w:r w:rsidRPr="00C25F04">
        <w:rPr>
          <w:rFonts w:asciiTheme="minorHAnsi" w:hAnsiTheme="minorHAnsi"/>
          <w:u w:val="single"/>
        </w:rPr>
        <w:t>Their resolve deepened</w:t>
      </w:r>
      <w:r w:rsidRPr="00C25F04">
        <w:rPr>
          <w:rFonts w:asciiTheme="minorHAnsi" w:hAnsiTheme="minorHAnsi"/>
        </w:rPr>
        <w:t xml:space="preserve">, they said, </w:t>
      </w:r>
      <w:r w:rsidRPr="00C25F04">
        <w:rPr>
          <w:rFonts w:asciiTheme="minorHAnsi" w:hAnsiTheme="minorHAnsi"/>
          <w:u w:val="single"/>
        </w:rPr>
        <w:t>when the president appointed cabinet members who seemed hostile to the sciences</w:t>
      </w:r>
      <w:r w:rsidRPr="00C25F04">
        <w:rPr>
          <w:rFonts w:asciiTheme="minorHAnsi" w:hAnsiTheme="minorHAnsi"/>
        </w:rPr>
        <w:t>. He also proposed a budget with severe cuts for agencies like the National Institutes of Health — which would lose 18 percent of their funding in his blueprint — and the Environmental Protection Agency, which faces a 31 percent budget cut and the elimination of a quarter of the agency’s 15,000 employees.</w:t>
      </w:r>
    </w:p>
    <w:p w:rsidR="0034641F" w:rsidRPr="00C25F04" w:rsidRDefault="0034641F" w:rsidP="0034641F">
      <w:pPr>
        <w:rPr>
          <w:rFonts w:asciiTheme="minorHAnsi" w:hAnsiTheme="minorHAnsi"/>
        </w:rPr>
      </w:pPr>
      <w:r w:rsidRPr="00C25F04">
        <w:rPr>
          <w:rFonts w:asciiTheme="minorHAnsi" w:hAnsiTheme="minorHAnsi"/>
        </w:rPr>
        <w:t>While traveling by motorcade to Walter Reed National Military Medical Center on Saturday, Mr. Trump passed dozens of demonstrators from the march holding signs, including one that said, “Stop denying the earth is dying,” according to a pool report. Later, the White House released a statement from Mr. Trump for Earth Day that did not mention the March for Science by name, but appeared directed at its participants. Calling science critical to economic growth and environmental protection, he said, “My administration is committed to advancing scientific research that leads to a better understanding of our environment and of environmental risks.”</w:t>
      </w:r>
    </w:p>
    <w:p w:rsidR="0034641F" w:rsidRPr="00C25F04" w:rsidRDefault="0034641F" w:rsidP="0034641F">
      <w:pPr>
        <w:rPr>
          <w:rFonts w:asciiTheme="minorHAnsi" w:hAnsiTheme="minorHAnsi"/>
        </w:rPr>
      </w:pPr>
      <w:r w:rsidRPr="00C25F04">
        <w:rPr>
          <w:rFonts w:asciiTheme="minorHAnsi" w:hAnsiTheme="minorHAnsi"/>
        </w:rPr>
        <w:t>“As we do so, we should remember that rigorous science depends not on ideology, but on a spirit of honest inquiry and robust debate,” he added.</w:t>
      </w:r>
    </w:p>
    <w:p w:rsidR="0034641F" w:rsidRPr="00C25F04" w:rsidRDefault="0034641F" w:rsidP="0034641F">
      <w:pPr>
        <w:rPr>
          <w:rFonts w:asciiTheme="minorHAnsi" w:hAnsiTheme="minorHAnsi"/>
        </w:rPr>
      </w:pPr>
      <w:r w:rsidRPr="00C25F04">
        <w:rPr>
          <w:rFonts w:asciiTheme="minorHAnsi" w:hAnsiTheme="minorHAnsi"/>
        </w:rPr>
        <w:t xml:space="preserve">Organizers said they hoped </w:t>
      </w:r>
      <w:r w:rsidRPr="00C25F04">
        <w:rPr>
          <w:rFonts w:asciiTheme="minorHAnsi" w:hAnsiTheme="minorHAnsi"/>
          <w:u w:val="single"/>
        </w:rPr>
        <w:t>the day’s demonstrations result in sustained, coordinated action aimed at persuading elected officials to adopt policies consistent with the scientific consensus</w:t>
      </w:r>
      <w:r w:rsidRPr="00C25F04">
        <w:rPr>
          <w:rFonts w:asciiTheme="minorHAnsi" w:hAnsiTheme="minorHAnsi"/>
        </w:rPr>
        <w:t xml:space="preserve"> on climate change, vaccines and other issues.</w:t>
      </w:r>
    </w:p>
    <w:p w:rsidR="0034641F" w:rsidRPr="00C25F04" w:rsidRDefault="0034641F" w:rsidP="0034641F">
      <w:pPr>
        <w:rPr>
          <w:rFonts w:asciiTheme="minorHAnsi" w:hAnsiTheme="minorHAnsi"/>
        </w:rPr>
      </w:pPr>
      <w:r w:rsidRPr="00C25F04">
        <w:rPr>
          <w:rFonts w:asciiTheme="minorHAnsi" w:hAnsiTheme="minorHAnsi"/>
        </w:rPr>
        <w:t>“This has been a living laboratory as scientists and science institutions are willing to take a step outside their comfort zone, outside of the labs and into the public spheres,” said Beka Economopoulos, a founder of the pop-up Natural History Museum and an organizer of the march.</w:t>
      </w:r>
    </w:p>
    <w:p w:rsidR="0034641F" w:rsidRPr="00C25F04" w:rsidRDefault="0034641F" w:rsidP="0034641F">
      <w:pPr>
        <w:rPr>
          <w:rFonts w:asciiTheme="minorHAnsi" w:hAnsiTheme="minorHAnsi"/>
        </w:rPr>
      </w:pPr>
      <w:r w:rsidRPr="00C25F04">
        <w:rPr>
          <w:rFonts w:asciiTheme="minorHAnsi" w:hAnsiTheme="minorHAnsi"/>
        </w:rPr>
        <w:t>Mona Hanna-Attisha, a pediatrician who helped expose lead poisoning in Flint, Mich., and who spoke in Washington, called the protest the beginning of a movement to ensure that governments do not dismiss or deny science.</w:t>
      </w:r>
    </w:p>
    <w:p w:rsidR="0034641F" w:rsidRPr="00C25F04" w:rsidRDefault="0034641F" w:rsidP="0034641F">
      <w:pPr>
        <w:rPr>
          <w:rFonts w:asciiTheme="minorHAnsi" w:hAnsiTheme="minorHAnsi"/>
        </w:rPr>
      </w:pPr>
      <w:r w:rsidRPr="00C25F04">
        <w:rPr>
          <w:rFonts w:asciiTheme="minorHAnsi" w:hAnsiTheme="minorHAnsi"/>
        </w:rPr>
        <w:t>“If we want to prevent future Flints, we need to embrace what we’ve learned and how far we’ve come in terms of science and technology,” Dr. Hanna-Attisha said in an interview.</w:t>
      </w:r>
    </w:p>
    <w:p w:rsidR="0034641F" w:rsidRPr="00C25F04" w:rsidRDefault="0034641F" w:rsidP="0034641F">
      <w:pPr>
        <w:rPr>
          <w:rFonts w:asciiTheme="minorHAnsi" w:hAnsiTheme="minorHAnsi"/>
        </w:rPr>
      </w:pPr>
      <w:r w:rsidRPr="00C25F04">
        <w:rPr>
          <w:rFonts w:asciiTheme="minorHAnsi" w:hAnsiTheme="minorHAnsi"/>
        </w:rPr>
        <w:t>What began as a movement by scientists for scientists has drawn in many science enthusiasts, young and old.</w:t>
      </w:r>
    </w:p>
    <w:p w:rsidR="0034641F" w:rsidRPr="00C25F04" w:rsidRDefault="0034641F" w:rsidP="0034641F">
      <w:pPr>
        <w:rPr>
          <w:rFonts w:asciiTheme="minorHAnsi" w:hAnsiTheme="minorHAnsi"/>
        </w:rPr>
      </w:pPr>
      <w:r w:rsidRPr="00C25F04">
        <w:rPr>
          <w:rFonts w:asciiTheme="minorHAnsi" w:hAnsiTheme="minorHAnsi"/>
        </w:rPr>
        <w:t>William Harrison, 9, from Washington, held up a waterlogged cardboard sign he drew with markers of a shark pleading with humanity to save him from global warming. He said science is important because without it, “we basically will not exist.”</w:t>
      </w:r>
    </w:p>
    <w:p w:rsidR="0034641F" w:rsidRPr="00C25F04" w:rsidRDefault="0034641F" w:rsidP="0034641F">
      <w:pPr>
        <w:rPr>
          <w:rFonts w:asciiTheme="minorHAnsi" w:hAnsiTheme="minorHAnsi"/>
        </w:rPr>
      </w:pPr>
      <w:r w:rsidRPr="00C25F04">
        <w:rPr>
          <w:rFonts w:asciiTheme="minorHAnsi" w:hAnsiTheme="minorHAnsi"/>
        </w:rPr>
        <w:t>On the West Coast, Penelope DeVries, 69, carried a sign at the march in San Francisco that said, “Love your mother,” with a blue and green Earth, the paint still wet from when she made it on her kitchen floor.</w:t>
      </w:r>
    </w:p>
    <w:p w:rsidR="0034641F" w:rsidRPr="00C25F04" w:rsidRDefault="0034641F" w:rsidP="0034641F">
      <w:pPr>
        <w:rPr>
          <w:rFonts w:asciiTheme="minorHAnsi" w:hAnsiTheme="minorHAnsi"/>
        </w:rPr>
      </w:pPr>
      <w:r w:rsidRPr="00C25F04">
        <w:rPr>
          <w:rFonts w:asciiTheme="minorHAnsi" w:hAnsiTheme="minorHAnsi"/>
        </w:rPr>
        <w:t>“I have three grandchildren, and I want them to have a beautiful life like I have,” she said.</w:t>
      </w:r>
    </w:p>
    <w:p w:rsidR="0034641F" w:rsidRPr="00C25F04" w:rsidRDefault="0034641F" w:rsidP="0034641F">
      <w:pPr>
        <w:rPr>
          <w:rFonts w:asciiTheme="minorHAnsi" w:hAnsiTheme="minorHAnsi"/>
        </w:rPr>
      </w:pPr>
      <w:r w:rsidRPr="00C25F04">
        <w:rPr>
          <w:rFonts w:asciiTheme="minorHAnsi" w:hAnsiTheme="minorHAnsi"/>
        </w:rPr>
        <w:t>She was one of thousands of upbeat demonstrators who marched through the city’s downtown under mild weather.</w:t>
      </w:r>
    </w:p>
    <w:p w:rsidR="0034641F" w:rsidRPr="00C25F04" w:rsidRDefault="0034641F" w:rsidP="0034641F">
      <w:pPr>
        <w:rPr>
          <w:rFonts w:asciiTheme="minorHAnsi" w:hAnsiTheme="minorHAnsi"/>
        </w:rPr>
      </w:pPr>
      <w:r w:rsidRPr="00C25F04">
        <w:rPr>
          <w:rFonts w:asciiTheme="minorHAnsi" w:hAnsiTheme="minorHAnsi"/>
        </w:rPr>
        <w:t>A volunteer at that march, Bryan Dunyak, 28, was motivated to help improve science outreach and improve public understanding of science.</w:t>
      </w:r>
    </w:p>
    <w:p w:rsidR="0034641F" w:rsidRPr="00C25F04" w:rsidRDefault="0034641F" w:rsidP="0034641F">
      <w:pPr>
        <w:rPr>
          <w:rFonts w:asciiTheme="minorHAnsi" w:hAnsiTheme="minorHAnsi"/>
        </w:rPr>
      </w:pPr>
      <w:r w:rsidRPr="00C25F04">
        <w:rPr>
          <w:rFonts w:asciiTheme="minorHAnsi" w:hAnsiTheme="minorHAnsi"/>
        </w:rPr>
        <w:t>“The vast majority of people will never have the chance to ask a scientist, ‘Why do you do what you do?’” said Dr. Dunyak, who is a postdoctoral researcher in neurodegenerative disease at the University of California, San Francisco.</w:t>
      </w:r>
    </w:p>
    <w:p w:rsidR="0034641F" w:rsidRPr="00C25F04" w:rsidRDefault="0034641F" w:rsidP="0034641F">
      <w:pPr>
        <w:rPr>
          <w:rFonts w:asciiTheme="minorHAnsi" w:hAnsiTheme="minorHAnsi"/>
        </w:rPr>
      </w:pPr>
      <w:r w:rsidRPr="00C25F04">
        <w:rPr>
          <w:rFonts w:asciiTheme="minorHAnsi" w:hAnsiTheme="minorHAnsi"/>
        </w:rPr>
        <w:t xml:space="preserve">Fearing that Mr. Trump may undermine public support for the sciences, </w:t>
      </w:r>
      <w:r w:rsidRPr="00C25F04">
        <w:rPr>
          <w:rFonts w:asciiTheme="minorHAnsi" w:hAnsiTheme="minorHAnsi"/>
          <w:u w:val="single"/>
        </w:rPr>
        <w:t xml:space="preserve">many scientists at the marches said they believed now was the </w:t>
      </w:r>
      <w:r w:rsidRPr="00C25F04">
        <w:rPr>
          <w:rFonts w:asciiTheme="minorHAnsi" w:hAnsiTheme="minorHAnsi"/>
          <w:b/>
          <w:u w:val="single"/>
        </w:rPr>
        <w:t>appropriate moment to express themselves politically.</w:t>
      </w:r>
    </w:p>
    <w:p w:rsidR="0034641F" w:rsidRPr="00C25F04" w:rsidRDefault="0034641F" w:rsidP="0034641F">
      <w:pPr>
        <w:rPr>
          <w:rFonts w:asciiTheme="minorHAnsi" w:hAnsiTheme="minorHAnsi"/>
        </w:rPr>
      </w:pPr>
      <w:r w:rsidRPr="00C25F04">
        <w:rPr>
          <w:rFonts w:asciiTheme="minorHAnsi" w:hAnsiTheme="minorHAnsi"/>
        </w:rPr>
        <w:t xml:space="preserve"> “I can’t think of a time where scientists felt the enterprise of science was being threatened in the way scientists feel now,” Naomi Oreskes, a professor of the history of science at Harvard University, said in an interview this week.</w:t>
      </w:r>
    </w:p>
    <w:p w:rsidR="0034641F" w:rsidRPr="00C25F04" w:rsidRDefault="0034641F" w:rsidP="0034641F">
      <w:pPr>
        <w:rPr>
          <w:rFonts w:asciiTheme="minorHAnsi" w:hAnsiTheme="minorHAnsi"/>
        </w:rPr>
      </w:pPr>
      <w:r w:rsidRPr="00C25F04">
        <w:rPr>
          <w:rFonts w:asciiTheme="minorHAnsi" w:hAnsiTheme="minorHAnsi"/>
        </w:rPr>
        <w:t>Dr. Oreskes said the closest parallel to Saturday’s protests were the demonstrations for nuclear disarmament in the 1950s and ’60s. But scientists were then marching against the use of science to build weapons of mass destruction.</w:t>
      </w:r>
    </w:p>
    <w:p w:rsidR="0034641F" w:rsidRPr="00C25F04" w:rsidRDefault="0034641F" w:rsidP="00477D15">
      <w:pPr>
        <w:rPr>
          <w:rFonts w:asciiTheme="minorHAnsi" w:hAnsiTheme="minorHAnsi"/>
        </w:rPr>
      </w:pPr>
    </w:p>
    <w:p w:rsidR="00C1614D" w:rsidRPr="00C25F04" w:rsidRDefault="00C1614D" w:rsidP="00C1614D">
      <w:pPr>
        <w:pStyle w:val="Heading2"/>
        <w:rPr>
          <w:rFonts w:asciiTheme="minorHAnsi" w:hAnsiTheme="minorHAnsi"/>
        </w:rPr>
      </w:pPr>
      <w:r w:rsidRPr="00C25F04">
        <w:rPr>
          <w:rFonts w:asciiTheme="minorHAnsi" w:hAnsiTheme="minorHAnsi"/>
        </w:rPr>
        <w:t>Growth Advantage</w:t>
      </w:r>
    </w:p>
    <w:p w:rsidR="00C1614D" w:rsidRPr="00C25F04" w:rsidRDefault="00C1614D" w:rsidP="00DF2696">
      <w:pPr>
        <w:rPr>
          <w:rFonts w:asciiTheme="minorHAnsi" w:hAnsiTheme="minorHAnsi"/>
        </w:rPr>
      </w:pPr>
      <w:r w:rsidRPr="00C25F04">
        <w:rPr>
          <w:rFonts w:asciiTheme="minorHAnsi" w:hAnsiTheme="minorHAnsi"/>
        </w:rPr>
        <w:t xml:space="preserve"> </w:t>
      </w:r>
    </w:p>
    <w:p w:rsidR="008D12D0" w:rsidRPr="00C25F04" w:rsidRDefault="008D12D0" w:rsidP="008D12D0">
      <w:pPr>
        <w:pStyle w:val="Heading3"/>
        <w:rPr>
          <w:rFonts w:asciiTheme="minorHAnsi" w:hAnsiTheme="minorHAnsi"/>
        </w:rPr>
      </w:pPr>
      <w:r w:rsidRPr="00C25F04">
        <w:rPr>
          <w:rFonts w:asciiTheme="minorHAnsi" w:hAnsiTheme="minorHAnsi"/>
        </w:rPr>
        <w:t>1ac/2ac Offshoring Bad Internal Link</w:t>
      </w:r>
    </w:p>
    <w:p w:rsidR="008D12D0" w:rsidRPr="00C25F04" w:rsidRDefault="008D12D0" w:rsidP="008D12D0">
      <w:pPr>
        <w:rPr>
          <w:rFonts w:asciiTheme="minorHAnsi" w:hAnsiTheme="minorHAnsi"/>
        </w:rPr>
      </w:pPr>
    </w:p>
    <w:p w:rsidR="008D12D0" w:rsidRPr="00C25F04" w:rsidRDefault="008D12D0" w:rsidP="008D12D0">
      <w:pPr>
        <w:pStyle w:val="Heading4"/>
        <w:rPr>
          <w:rFonts w:asciiTheme="minorHAnsi" w:hAnsiTheme="minorHAnsi"/>
        </w:rPr>
      </w:pPr>
      <w:r w:rsidRPr="00C25F04">
        <w:rPr>
          <w:rFonts w:asciiTheme="minorHAnsi" w:hAnsiTheme="minorHAnsi"/>
        </w:rPr>
        <w:t>Plan will encourage companies to not offshore jobs – they have to try and navigate cumbersome H-1B policies now</w:t>
      </w:r>
    </w:p>
    <w:p w:rsidR="008D12D0" w:rsidRPr="00C25F04" w:rsidRDefault="008D12D0" w:rsidP="008D12D0">
      <w:pPr>
        <w:rPr>
          <w:rFonts w:asciiTheme="minorHAnsi" w:hAnsiTheme="minorHAnsi"/>
        </w:rPr>
      </w:pPr>
      <w:r w:rsidRPr="00C25F04">
        <w:rPr>
          <w:rStyle w:val="Style13ptBold"/>
          <w:rFonts w:asciiTheme="minorHAnsi" w:hAnsiTheme="minorHAnsi"/>
        </w:rPr>
        <w:t>Anderson, 18</w:t>
      </w:r>
      <w:r w:rsidRPr="00C25F04">
        <w:rPr>
          <w:rFonts w:asciiTheme="minorHAnsi" w:hAnsiTheme="minorHAnsi"/>
        </w:rPr>
        <w:t xml:space="preserve"> –  executive director of the National Foundation for American Policy, a non-partisan public policy research organization focusing on trade, immigration and related issues (Stuart, “Better Immigration Policies Would Help U.S. Tech Companies,” Forbes, 4-2-2018, https://www.forbes.com/sites/stuartanderson/2018/04/02/better-immigration-policies-would-help-u-s-tech-companies/2/#31a1ee91f9ac)//SB  </w:t>
      </w:r>
    </w:p>
    <w:p w:rsidR="008D12D0" w:rsidRPr="00C25F04" w:rsidRDefault="008D12D0" w:rsidP="008D12D0">
      <w:pPr>
        <w:rPr>
          <w:rStyle w:val="StyleUnderline"/>
          <w:rFonts w:asciiTheme="minorHAnsi" w:hAnsiTheme="minorHAnsi"/>
        </w:rPr>
      </w:pPr>
      <w:r w:rsidRPr="00C25F04">
        <w:rPr>
          <w:rFonts w:asciiTheme="minorHAnsi" w:hAnsiTheme="minorHAnsi"/>
        </w:rPr>
        <w:t xml:space="preserve">Donald Trump recently declared that $60 billion in new tariffs against China would help U.S. technology companies preserve their intellectual property. Trade experts doubt compelling Americans to pay more for products imported from China will solve any problems. However, </w:t>
      </w:r>
      <w:r w:rsidRPr="00C25F04">
        <w:rPr>
          <w:rStyle w:val="StyleUnderline"/>
          <w:rFonts w:asciiTheme="minorHAnsi" w:hAnsiTheme="minorHAnsi"/>
        </w:rPr>
        <w:t>if the Trump administration wants to help U.S. tech companies, the solution isn’t to impose tariffs on Chinese imports but to enact better immigration policies.</w:t>
      </w:r>
    </w:p>
    <w:p w:rsidR="008D12D0" w:rsidRPr="00C25F04" w:rsidRDefault="008D12D0" w:rsidP="008D12D0">
      <w:pPr>
        <w:rPr>
          <w:rStyle w:val="StyleUnderline"/>
          <w:rFonts w:asciiTheme="minorHAnsi" w:hAnsiTheme="minorHAnsi"/>
        </w:rPr>
      </w:pPr>
      <w:r w:rsidRPr="00C25F04">
        <w:rPr>
          <w:rStyle w:val="StyleUnderline"/>
          <w:rFonts w:asciiTheme="minorHAnsi" w:hAnsiTheme="minorHAnsi"/>
        </w:rPr>
        <w:t>For a U.S. technology company</w:t>
      </w:r>
      <w:r w:rsidRPr="00C25F04">
        <w:rPr>
          <w:rFonts w:asciiTheme="minorHAnsi" w:hAnsiTheme="minorHAnsi"/>
        </w:rPr>
        <w:t xml:space="preserve"> – and, really, almost any company today – </w:t>
      </w:r>
      <w:r w:rsidRPr="00C25F04">
        <w:rPr>
          <w:rStyle w:val="Emphasis"/>
          <w:rFonts w:asciiTheme="minorHAnsi" w:hAnsiTheme="minorHAnsi"/>
        </w:rPr>
        <w:t>the most important input is human capital.</w:t>
      </w:r>
      <w:r w:rsidRPr="00C25F04">
        <w:rPr>
          <w:rStyle w:val="StyleUnderline"/>
          <w:rFonts w:asciiTheme="minorHAnsi" w:hAnsiTheme="minorHAnsi"/>
        </w:rPr>
        <w:t xml:space="preserve"> When companies make decisions on where to invest resources, the ability to hire a sufficient number of qualified workers in that location is paramount.</w:t>
      </w:r>
    </w:p>
    <w:p w:rsidR="008D12D0" w:rsidRPr="00C25F04" w:rsidRDefault="008D12D0" w:rsidP="008D12D0">
      <w:pPr>
        <w:rPr>
          <w:rFonts w:asciiTheme="minorHAnsi" w:hAnsiTheme="minorHAnsi"/>
        </w:rPr>
      </w:pPr>
      <w:r w:rsidRPr="00C25F04">
        <w:rPr>
          <w:rStyle w:val="Emphasis"/>
          <w:rFonts w:asciiTheme="minorHAnsi" w:hAnsiTheme="minorHAnsi"/>
        </w:rPr>
        <w:t>Restrictive immigration policies encourage U.S. companies to place more resources – and people – in foreign countries.</w:t>
      </w:r>
      <w:r w:rsidRPr="00C25F04">
        <w:rPr>
          <w:rFonts w:asciiTheme="minorHAnsi" w:hAnsiTheme="minorHAnsi"/>
        </w:rPr>
        <w:t xml:space="preserve"> Moreover, many </w:t>
      </w:r>
      <w:r w:rsidRPr="00C25F04">
        <w:rPr>
          <w:rStyle w:val="StyleUnderline"/>
          <w:rFonts w:asciiTheme="minorHAnsi" w:hAnsiTheme="minorHAnsi"/>
        </w:rPr>
        <w:t>U.S. companies contract out information technology and other services to focus on their core line of business.</w:t>
      </w:r>
      <w:r w:rsidRPr="00C25F04">
        <w:rPr>
          <w:rFonts w:asciiTheme="minorHAnsi" w:hAnsiTheme="minorHAnsi"/>
        </w:rPr>
        <w:t xml:space="preserve"> Burdensome policies, such as the Trump administration’s new third-party placement requirements, encourage more of those services to be delivered from outside the United States.</w:t>
      </w:r>
    </w:p>
    <w:p w:rsidR="008D12D0" w:rsidRPr="00C25F04" w:rsidRDefault="008D12D0" w:rsidP="008D12D0">
      <w:pPr>
        <w:rPr>
          <w:rStyle w:val="Emphasis"/>
          <w:rFonts w:asciiTheme="minorHAnsi" w:hAnsiTheme="minorHAnsi"/>
        </w:rPr>
      </w:pPr>
      <w:r w:rsidRPr="00C25F04">
        <w:rPr>
          <w:rFonts w:asciiTheme="minorHAnsi" w:hAnsiTheme="minorHAnsi"/>
        </w:rPr>
        <w:t xml:space="preserve">“Today, </w:t>
      </w:r>
      <w:r w:rsidRPr="00C25F04">
        <w:rPr>
          <w:rStyle w:val="StyleUnderline"/>
          <w:rFonts w:asciiTheme="minorHAnsi" w:hAnsiTheme="minorHAnsi"/>
        </w:rPr>
        <w:t>81 percent of the full-time graduate students at U.S. universities in electrical engineering and 79 percent in computer science are international students</w:t>
      </w:r>
      <w:r w:rsidRPr="00C25F04">
        <w:rPr>
          <w:rFonts w:asciiTheme="minorHAnsi" w:hAnsiTheme="minorHAnsi"/>
        </w:rPr>
        <w:t xml:space="preserve">,” according to a National Foundation for American Policy analysis. In other words, when U.S. companies recruit on college campuses they hire U.S. students, of course, but also find </w:t>
      </w:r>
      <w:r w:rsidRPr="00C25F04">
        <w:rPr>
          <w:rStyle w:val="Emphasis"/>
          <w:rFonts w:asciiTheme="minorHAnsi" w:hAnsiTheme="minorHAnsi"/>
        </w:rPr>
        <w:t>the vast majority of the graduate students in many key technical fields are foreign nationals who cannot work in America unless U.S. immigration rules are reasonable.</w:t>
      </w:r>
    </w:p>
    <w:p w:rsidR="008D12D0" w:rsidRPr="00C25F04" w:rsidRDefault="008D12D0" w:rsidP="008D12D0">
      <w:pPr>
        <w:rPr>
          <w:rFonts w:asciiTheme="minorHAnsi" w:hAnsiTheme="minorHAnsi"/>
        </w:rPr>
      </w:pPr>
      <w:r w:rsidRPr="00C25F04">
        <w:rPr>
          <w:rStyle w:val="StyleUnderline"/>
          <w:rFonts w:asciiTheme="minorHAnsi" w:hAnsiTheme="minorHAnsi"/>
        </w:rPr>
        <w:t>H-1B status is typically the only way a high-skilled foreign national or international student graduating from a U.S. university can work long-term in the United States. The wait for employment-based green cards often stretches to years, making them impractical to use for hiring most people.</w:t>
      </w:r>
      <w:r w:rsidRPr="00C25F04">
        <w:rPr>
          <w:rFonts w:asciiTheme="minorHAnsi" w:hAnsiTheme="minorHAnsi"/>
        </w:rPr>
        <w:t xml:space="preserve"> That means despite its limitations, H-1B visas are the key way U.S. companies employ high-skilled foreigners. Companies can transfer certain employees to the U.S. but they must have worked abroad for at least a year and gaining approvals even for those types of visas has become more difficult.</w:t>
      </w:r>
    </w:p>
    <w:p w:rsidR="008D12D0" w:rsidRPr="00C25F04" w:rsidRDefault="008D12D0" w:rsidP="008D12D0">
      <w:pPr>
        <w:rPr>
          <w:rStyle w:val="StyleUnderline"/>
          <w:rFonts w:asciiTheme="minorHAnsi" w:hAnsiTheme="minorHAnsi"/>
        </w:rPr>
      </w:pPr>
      <w:r w:rsidRPr="00C25F04">
        <w:rPr>
          <w:rFonts w:asciiTheme="minorHAnsi" w:hAnsiTheme="minorHAnsi"/>
        </w:rPr>
        <w:t xml:space="preserve">The first week of April is when employers file for H-1Bs – even though the start date for the professionals will not be until October, the beginning of the next fiscal year. </w:t>
      </w:r>
      <w:r w:rsidRPr="00C25F04">
        <w:rPr>
          <w:rStyle w:val="StyleUnderline"/>
          <w:rFonts w:asciiTheme="minorHAnsi" w:hAnsiTheme="minorHAnsi"/>
        </w:rPr>
        <w:t>This will be the 16th consecutive year the supply of H-1Bs runs out, both the 65,000-annual limit and the additional 20,000 reserved for international students from U.S. graduate schools.</w:t>
      </w:r>
    </w:p>
    <w:p w:rsidR="008D12D0" w:rsidRPr="00C25F04" w:rsidRDefault="008D12D0" w:rsidP="008D12D0">
      <w:pPr>
        <w:rPr>
          <w:rFonts w:asciiTheme="minorHAnsi" w:hAnsiTheme="minorHAnsi"/>
        </w:rPr>
      </w:pPr>
      <w:r w:rsidRPr="00C25F04">
        <w:rPr>
          <w:rFonts w:asciiTheme="minorHAnsi" w:hAnsiTheme="minorHAnsi"/>
        </w:rPr>
        <w:t>The reason H-1B visas run out each year is simple: The small annual limit of 65,000 (for an economy with over 160 million workers) was set back in 1990. Since then the World Wide Web, social media, smartphones, 3-D printing, and advances in biotech and other fields have fueled the demand for high-skilled technical labor. Most H-1B visa holders have earned a master’s degree or higher.</w:t>
      </w:r>
    </w:p>
    <w:p w:rsidR="008D12D0" w:rsidRPr="00C25F04" w:rsidRDefault="008D12D0" w:rsidP="008D12D0">
      <w:pPr>
        <w:rPr>
          <w:rFonts w:asciiTheme="minorHAnsi" w:hAnsiTheme="minorHAnsi"/>
        </w:rPr>
      </w:pPr>
      <w:r w:rsidRPr="00C25F04">
        <w:rPr>
          <w:rFonts w:asciiTheme="minorHAnsi" w:hAnsiTheme="minorHAnsi"/>
        </w:rPr>
        <w:t>Trump administration officials have said America should shift to a “merit-based” immigration system but that is code for eliminating most family-sponsored immigration categories and reducing legal immigration, not admitting more high-skilled foreign nationals. In fact, since many family-sponsored individuals possess high levels of education, preventing them from immigrating to the United States would result in the admission of fewer highly educated immigrants.</w:t>
      </w:r>
    </w:p>
    <w:p w:rsidR="008D12D0" w:rsidRPr="00C25F04" w:rsidRDefault="008D12D0" w:rsidP="008D12D0">
      <w:pPr>
        <w:rPr>
          <w:rStyle w:val="StyleUnderline"/>
          <w:rFonts w:asciiTheme="minorHAnsi" w:hAnsiTheme="minorHAnsi"/>
        </w:rPr>
      </w:pPr>
      <w:r w:rsidRPr="00C25F04">
        <w:rPr>
          <w:rFonts w:asciiTheme="minorHAnsi" w:hAnsiTheme="minorHAnsi"/>
        </w:rPr>
        <w:t xml:space="preserve">When asked, </w:t>
      </w:r>
      <w:r w:rsidRPr="00C25F04">
        <w:rPr>
          <w:rStyle w:val="StyleUnderline"/>
          <w:rFonts w:asciiTheme="minorHAnsi" w:hAnsiTheme="minorHAnsi"/>
        </w:rPr>
        <w:t>immigration attorneys cannot name any policies the Trump administration has established or proposed to make it easier for high-skilled foreign nationals to work in or immigrate to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 </w:t>
      </w:r>
      <w:r w:rsidRPr="00C25F04">
        <w:rPr>
          <w:rStyle w:val="StyleUnderline"/>
          <w:rFonts w:asciiTheme="minorHAnsi" w:hAnsiTheme="minorHAnsi"/>
        </w:rPr>
        <w:t>and can talk for hours about all the new measures that have made life more difficult for immigrants and employers.</w:t>
      </w:r>
    </w:p>
    <w:p w:rsidR="008D12D0" w:rsidRPr="00C25F04" w:rsidRDefault="008D12D0" w:rsidP="008D12D0">
      <w:pPr>
        <w:rPr>
          <w:rStyle w:val="StyleUnderline"/>
          <w:rFonts w:asciiTheme="minorHAnsi" w:hAnsiTheme="minorHAnsi"/>
        </w:rPr>
      </w:pPr>
      <w:r w:rsidRPr="00C25F04">
        <w:rPr>
          <w:rStyle w:val="StyleUnderline"/>
          <w:rFonts w:asciiTheme="minorHAnsi" w:hAnsiTheme="minorHAnsi"/>
        </w:rPr>
        <w:t>If</w:t>
      </w:r>
      <w:r w:rsidRPr="00C25F04">
        <w:rPr>
          <w:rFonts w:asciiTheme="minorHAnsi" w:hAnsiTheme="minorHAnsi"/>
        </w:rPr>
        <w:t xml:space="preserve"> the </w:t>
      </w:r>
      <w:r w:rsidRPr="00C25F04">
        <w:rPr>
          <w:rStyle w:val="StyleUnderline"/>
          <w:rFonts w:asciiTheme="minorHAnsi" w:hAnsiTheme="minorHAnsi"/>
        </w:rPr>
        <w:t>Trump</w:t>
      </w:r>
      <w:r w:rsidRPr="00C25F04">
        <w:rPr>
          <w:rFonts w:asciiTheme="minorHAnsi" w:hAnsiTheme="minorHAnsi"/>
        </w:rPr>
        <w:t xml:space="preserve"> administration </w:t>
      </w:r>
      <w:r w:rsidRPr="00C25F04">
        <w:rPr>
          <w:rStyle w:val="StyleUnderline"/>
          <w:rFonts w:asciiTheme="minorHAnsi" w:hAnsiTheme="minorHAnsi"/>
        </w:rPr>
        <w:t>wanted to make U.S. high tech companies more competitive in global markets, then here are the immigration policies it should enact:</w:t>
      </w:r>
    </w:p>
    <w:p w:rsidR="008D12D0" w:rsidRPr="00C25F04" w:rsidRDefault="008D12D0" w:rsidP="008D12D0">
      <w:pPr>
        <w:rPr>
          <w:rFonts w:asciiTheme="minorHAnsi" w:hAnsiTheme="minorHAnsi"/>
        </w:rPr>
      </w:pPr>
      <w:r w:rsidRPr="00C25F04">
        <w:rPr>
          <w:rFonts w:asciiTheme="minorHAnsi" w:hAnsiTheme="minorHAnsi"/>
        </w:rPr>
        <w:t xml:space="preserve">First, on the legislative front, </w:t>
      </w:r>
      <w:r w:rsidRPr="00C25F04">
        <w:rPr>
          <w:rStyle w:val="StyleUnderline"/>
          <w:rFonts w:asciiTheme="minorHAnsi" w:hAnsiTheme="minorHAnsi"/>
        </w:rPr>
        <w:t xml:space="preserve">the administration should support H.R. 392, which </w:t>
      </w:r>
      <w:r w:rsidRPr="00C25F04">
        <w:rPr>
          <w:rStyle w:val="Emphasis"/>
          <w:rFonts w:asciiTheme="minorHAnsi" w:hAnsiTheme="minorHAnsi"/>
        </w:rPr>
        <w:t>eliminates the per-country limit</w:t>
      </w:r>
      <w:r w:rsidRPr="00C25F04">
        <w:rPr>
          <w:rStyle w:val="StyleUnderline"/>
          <w:rFonts w:asciiTheme="minorHAnsi" w:hAnsiTheme="minorHAnsi"/>
        </w:rPr>
        <w:t xml:space="preserve"> that contributes to high-skilled immigrants from India waiting potentially decades to receive permanent residence. Congress should also </w:t>
      </w:r>
      <w:r w:rsidRPr="00C25F04">
        <w:rPr>
          <w:rStyle w:val="Emphasis"/>
          <w:rFonts w:asciiTheme="minorHAnsi" w:hAnsiTheme="minorHAnsi"/>
        </w:rPr>
        <w:t>raise the annual limit</w:t>
      </w:r>
      <w:r w:rsidRPr="00C25F04">
        <w:rPr>
          <w:rStyle w:val="StyleUnderline"/>
          <w:rFonts w:asciiTheme="minorHAnsi" w:hAnsiTheme="minorHAnsi"/>
        </w:rPr>
        <w:t xml:space="preserve"> on employment-based green cards and </w:t>
      </w:r>
      <w:r w:rsidRPr="00C25F04">
        <w:rPr>
          <w:rStyle w:val="Emphasis"/>
          <w:rFonts w:asciiTheme="minorHAnsi" w:hAnsiTheme="minorHAnsi"/>
        </w:rPr>
        <w:t>add exemptions for individual with degrees in</w:t>
      </w:r>
      <w:r w:rsidRPr="00C25F04">
        <w:rPr>
          <w:rFonts w:asciiTheme="minorHAnsi" w:hAnsiTheme="minorHAnsi"/>
        </w:rPr>
        <w:t xml:space="preserve"> science, technology, engineering and math (</w:t>
      </w:r>
      <w:r w:rsidRPr="00C25F04">
        <w:rPr>
          <w:rStyle w:val="Emphasis"/>
          <w:rFonts w:asciiTheme="minorHAnsi" w:hAnsiTheme="minorHAnsi"/>
        </w:rPr>
        <w:t>STEM</w:t>
      </w:r>
      <w:r w:rsidRPr="00C25F04">
        <w:rPr>
          <w:rFonts w:asciiTheme="minorHAnsi" w:hAnsiTheme="minorHAnsi"/>
        </w:rPr>
        <w:t xml:space="preserve">) </w:t>
      </w:r>
      <w:r w:rsidRPr="00C25F04">
        <w:rPr>
          <w:rStyle w:val="StyleUnderline"/>
          <w:rFonts w:asciiTheme="minorHAnsi" w:hAnsiTheme="minorHAnsi"/>
        </w:rPr>
        <w:t>and the dependents of employer-sponsored immigrants. The annual limit on H-1B visas should be raised substantially to reflect the demand for high-skilled labor in today’s modern economy.</w:t>
      </w:r>
    </w:p>
    <w:p w:rsidR="008D12D0" w:rsidRPr="00C25F04" w:rsidRDefault="008D12D0" w:rsidP="008D12D0">
      <w:pPr>
        <w:pStyle w:val="Heading4"/>
        <w:rPr>
          <w:rFonts w:asciiTheme="minorHAnsi" w:hAnsiTheme="minorHAnsi"/>
        </w:rPr>
      </w:pPr>
      <w:r w:rsidRPr="00C25F04">
        <w:rPr>
          <w:rFonts w:asciiTheme="minorHAnsi" w:hAnsiTheme="minorHAnsi"/>
        </w:rPr>
        <w:t>Outsourcing undercuts wages – the incentive is for companies to pay less.</w:t>
      </w:r>
    </w:p>
    <w:p w:rsidR="008D12D0" w:rsidRPr="00C25F04" w:rsidRDefault="008D12D0" w:rsidP="008D12D0">
      <w:pPr>
        <w:rPr>
          <w:rFonts w:asciiTheme="minorHAnsi" w:hAnsiTheme="minorHAnsi"/>
        </w:rPr>
      </w:pPr>
      <w:r w:rsidRPr="00C25F04">
        <w:rPr>
          <w:rFonts w:asciiTheme="minorHAnsi" w:hAnsiTheme="minorHAnsi"/>
        </w:rPr>
        <w:t xml:space="preserve">Eduardo </w:t>
      </w:r>
      <w:r w:rsidRPr="00C25F04">
        <w:rPr>
          <w:rStyle w:val="Style13ptBold"/>
          <w:rFonts w:asciiTheme="minorHAnsi" w:hAnsiTheme="minorHAnsi"/>
        </w:rPr>
        <w:t>Porter</w:t>
      </w:r>
      <w:r w:rsidRPr="00C25F04">
        <w:rPr>
          <w:rFonts w:asciiTheme="minorHAnsi" w:hAnsiTheme="minorHAnsi"/>
        </w:rPr>
        <w:t xml:space="preserve"> 2-28-20</w:t>
      </w:r>
      <w:r w:rsidRPr="00C25F04">
        <w:rPr>
          <w:rStyle w:val="Style13ptBold"/>
          <w:rFonts w:asciiTheme="minorHAnsi" w:hAnsiTheme="minorHAnsi"/>
        </w:rPr>
        <w:t>17</w:t>
      </w:r>
      <w:r w:rsidRPr="00C25F04">
        <w:rPr>
          <w:rFonts w:asciiTheme="minorHAnsi" w:hAnsiTheme="minorHAnsi"/>
        </w:rPr>
        <w:t xml:space="preserve"> -- Eduardo Porter writes the Economic Scene column for The New York Times. ["Shaky Jobs, Sluggish Wages: Reasons Are at Home”, Accessible Online at: </w:t>
      </w:r>
      <w:hyperlink r:id="rId59" w:history="1">
        <w:r w:rsidRPr="00C25F04">
          <w:rPr>
            <w:rStyle w:val="Hyperlink"/>
            <w:rFonts w:asciiTheme="minorHAnsi" w:hAnsiTheme="minorHAnsi"/>
          </w:rPr>
          <w:t>https://www.nytimes.com/2017/02/28/business/economy/economy-labor-wages-subcontracting.html</w:t>
        </w:r>
      </w:hyperlink>
      <w:r w:rsidRPr="00C25F04">
        <w:rPr>
          <w:rFonts w:asciiTheme="minorHAnsi" w:hAnsiTheme="minorHAnsi"/>
        </w:rPr>
        <w:t>] @ AG</w:t>
      </w:r>
    </w:p>
    <w:p w:rsidR="008D12D0" w:rsidRPr="00C25F04" w:rsidRDefault="008D12D0" w:rsidP="008D12D0">
      <w:pPr>
        <w:rPr>
          <w:rFonts w:asciiTheme="minorHAnsi" w:hAnsiTheme="minorHAnsi"/>
        </w:rPr>
      </w:pPr>
      <w:r w:rsidRPr="00C25F04">
        <w:rPr>
          <w:rFonts w:asciiTheme="minorHAnsi" w:hAnsiTheme="minorHAnsi"/>
        </w:rPr>
        <w:t xml:space="preserve">This </w:t>
      </w:r>
      <w:r w:rsidRPr="00C25F04">
        <w:rPr>
          <w:rStyle w:val="StyleUnderline"/>
          <w:rFonts w:asciiTheme="minorHAnsi" w:hAnsiTheme="minorHAnsi"/>
        </w:rPr>
        <w:t>reorganization of employment is playing a big role in keeping a lid on wages</w:t>
      </w:r>
      <w:r w:rsidRPr="00C25F04">
        <w:rPr>
          <w:rFonts w:asciiTheme="minorHAnsi" w:hAnsiTheme="minorHAnsi"/>
        </w:rPr>
        <w:t xml:space="preserve"> — </w:t>
      </w:r>
      <w:r w:rsidRPr="00C25F04">
        <w:rPr>
          <w:rStyle w:val="StyleUnderline"/>
          <w:rFonts w:asciiTheme="minorHAnsi" w:hAnsiTheme="minorHAnsi"/>
        </w:rPr>
        <w:t>and in driving income inequality</w:t>
      </w:r>
      <w:r w:rsidRPr="00C25F04">
        <w:rPr>
          <w:rFonts w:asciiTheme="minorHAnsi" w:hAnsiTheme="minorHAnsi"/>
        </w:rPr>
        <w:t xml:space="preserve"> — across a much broader swath of the economy than globalization can account for.</w:t>
      </w:r>
    </w:p>
    <w:p w:rsidR="008D12D0" w:rsidRPr="00C25F04" w:rsidRDefault="008D12D0" w:rsidP="008D12D0">
      <w:pPr>
        <w:rPr>
          <w:rFonts w:asciiTheme="minorHAnsi" w:hAnsiTheme="minorHAnsi"/>
        </w:rPr>
      </w:pPr>
      <w:r w:rsidRPr="00C25F04">
        <w:rPr>
          <w:rFonts w:asciiTheme="minorHAnsi" w:hAnsiTheme="minorHAnsi"/>
        </w:rPr>
        <w:t>David Weil, a professor of management at the Questrom School of Business at Boston University who headed the Labor Department’s wage and hour division at the end of the Obama administration, calls this process the “fissuring” of the workplace. He traces it to the 1980s, when corporations under pressure to raise quarterly profits started shedding “noncore” tasks.</w:t>
      </w:r>
    </w:p>
    <w:p w:rsidR="008D12D0" w:rsidRPr="00C25F04" w:rsidRDefault="008D12D0" w:rsidP="008D12D0">
      <w:pPr>
        <w:rPr>
          <w:rStyle w:val="StyleUnderline"/>
          <w:rFonts w:asciiTheme="minorHAnsi" w:hAnsiTheme="minorHAnsi"/>
        </w:rPr>
      </w:pPr>
      <w:r w:rsidRPr="00C25F04">
        <w:rPr>
          <w:rFonts w:asciiTheme="minorHAnsi" w:hAnsiTheme="minorHAnsi"/>
        </w:rPr>
        <w:t xml:space="preserve">The trend grew as the spread of information technology made it easier for companies to standardize and monitor the quality of outsourced work. Many </w:t>
      </w:r>
      <w:r w:rsidRPr="00C25F04">
        <w:rPr>
          <w:rStyle w:val="StyleUnderline"/>
          <w:rFonts w:asciiTheme="minorHAnsi" w:hAnsiTheme="minorHAnsi"/>
        </w:rPr>
        <w:t>employers took to outsourcing to avoid the messy consequences — like unions and workplace regulations — of employing workers directly.</w:t>
      </w:r>
    </w:p>
    <w:p w:rsidR="008D12D0" w:rsidRPr="00C25F04" w:rsidRDefault="008D12D0" w:rsidP="008D12D0">
      <w:pPr>
        <w:rPr>
          <w:rFonts w:asciiTheme="minorHAnsi" w:hAnsiTheme="minorHAnsi"/>
        </w:rPr>
      </w:pPr>
      <w:r w:rsidRPr="00C25F04">
        <w:rPr>
          <w:rFonts w:asciiTheme="minorHAnsi" w:hAnsiTheme="minorHAnsi"/>
        </w:rPr>
        <w:t>“It’s an incredibly important part of the story that we haven’t paid attention to,” Mr. Weil told me.</w:t>
      </w:r>
    </w:p>
    <w:p w:rsidR="008D12D0" w:rsidRPr="00C25F04" w:rsidRDefault="008D12D0" w:rsidP="008D12D0">
      <w:pPr>
        <w:rPr>
          <w:rStyle w:val="StyleUnderline"/>
          <w:rFonts w:asciiTheme="minorHAnsi" w:hAnsiTheme="minorHAnsi"/>
        </w:rPr>
      </w:pPr>
      <w:r w:rsidRPr="00C25F04">
        <w:rPr>
          <w:rFonts w:asciiTheme="minorHAnsi" w:hAnsiTheme="minorHAnsi"/>
        </w:rPr>
        <w:t xml:space="preserve">“Lead businesses — the firms that continue to directly employ workers who provide the goods and services in the economy recognized by consumers — remain highly profitable and may continue to provide generous pay for their work force,” he noted. “The </w:t>
      </w:r>
      <w:r w:rsidRPr="00C25F04">
        <w:rPr>
          <w:rStyle w:val="StyleUnderline"/>
          <w:rFonts w:asciiTheme="minorHAnsi" w:hAnsiTheme="minorHAnsi"/>
        </w:rPr>
        <w:t>workers whose jobs have been shed to other, subordinate businesses face far more competitive market conditions.”</w:t>
      </w:r>
    </w:p>
    <w:p w:rsidR="008D12D0" w:rsidRPr="00C25F04" w:rsidRDefault="008D12D0" w:rsidP="008D12D0">
      <w:pPr>
        <w:rPr>
          <w:rFonts w:asciiTheme="minorHAnsi" w:hAnsiTheme="minorHAnsi"/>
        </w:rPr>
      </w:pPr>
      <w:r w:rsidRPr="00C25F04">
        <w:rPr>
          <w:rFonts w:asciiTheme="minorHAnsi" w:hAnsiTheme="minorHAnsi"/>
        </w:rPr>
        <w:t>The trend is hard to measure, since subcontracting can take many forms. But it is big. A study last year by Lawrence F. Katz of Harvard and Alan B. Krueger of Princeton, a former chief economic adviser to President Barack Obama, concluded that independent contractors, on-call workers and workers provided by contracting companies or temp agencies accounted altogether for 94 percent of employment growth over the last 10 years.</w:t>
      </w:r>
    </w:p>
    <w:p w:rsidR="008D12D0" w:rsidRPr="00C25F04" w:rsidRDefault="008D12D0" w:rsidP="008D12D0">
      <w:pPr>
        <w:rPr>
          <w:rFonts w:asciiTheme="minorHAnsi" w:hAnsiTheme="minorHAnsi"/>
        </w:rPr>
      </w:pPr>
      <w:r w:rsidRPr="00C25F04">
        <w:rPr>
          <w:rStyle w:val="StyleUnderline"/>
          <w:rFonts w:asciiTheme="minorHAnsi" w:hAnsiTheme="minorHAnsi"/>
        </w:rPr>
        <w:t>Nonstandard employment arrangements like these account for nearly one in six jobs today</w:t>
      </w:r>
      <w:r w:rsidRPr="00C25F04">
        <w:rPr>
          <w:rFonts w:asciiTheme="minorHAnsi" w:hAnsiTheme="minorHAnsi"/>
        </w:rPr>
        <w:t>. That is 24 million jobs, nine million more than 10 years ago.</w:t>
      </w:r>
    </w:p>
    <w:p w:rsidR="008D12D0" w:rsidRPr="00C25F04" w:rsidRDefault="008D12D0" w:rsidP="008D12D0">
      <w:pPr>
        <w:rPr>
          <w:rStyle w:val="StyleUnderline"/>
          <w:rFonts w:asciiTheme="minorHAnsi" w:hAnsiTheme="minorHAnsi"/>
        </w:rPr>
      </w:pPr>
      <w:r w:rsidRPr="00C25F04">
        <w:rPr>
          <w:rStyle w:val="StyleUnderline"/>
          <w:rFonts w:asciiTheme="minorHAnsi" w:hAnsiTheme="minorHAnsi"/>
        </w:rPr>
        <w:t>Many of these jobs are poorly paid</w:t>
      </w:r>
      <w:r w:rsidRPr="00C25F04">
        <w:rPr>
          <w:rFonts w:asciiTheme="minorHAnsi" w:hAnsiTheme="minorHAnsi"/>
        </w:rPr>
        <w:t xml:space="preserve">. A 2008 study by Arindrajit Dube of the University of Massachusetts, Amherst, and Ethan Kaplan, then at the Institute for International Economic Studies at Stockholm University, found that </w:t>
      </w:r>
      <w:r w:rsidRPr="00C25F04">
        <w:rPr>
          <w:rStyle w:val="StyleUnderline"/>
          <w:rFonts w:asciiTheme="minorHAnsi" w:hAnsiTheme="minorHAnsi"/>
        </w:rPr>
        <w:t>outsourcing imposed a wage penalty of up to 7 percent for janitors and up to 24 percent for security guards.</w:t>
      </w:r>
    </w:p>
    <w:p w:rsidR="008D12D0" w:rsidRPr="00C25F04" w:rsidRDefault="008D12D0" w:rsidP="008D12D0">
      <w:pPr>
        <w:rPr>
          <w:rStyle w:val="StyleUnderline"/>
          <w:rFonts w:asciiTheme="minorHAnsi" w:hAnsiTheme="minorHAnsi"/>
        </w:rPr>
      </w:pPr>
      <w:r w:rsidRPr="00C25F04">
        <w:rPr>
          <w:rFonts w:asciiTheme="minorHAnsi" w:hAnsiTheme="minorHAnsi"/>
        </w:rPr>
        <w:t xml:space="preserve">The Government Accountability Office of Congress concluded that </w:t>
      </w:r>
      <w:r w:rsidRPr="00C25F04">
        <w:rPr>
          <w:rStyle w:val="StyleUnderline"/>
          <w:rFonts w:asciiTheme="minorHAnsi" w:hAnsiTheme="minorHAnsi"/>
        </w:rPr>
        <w:t>contingent workers in the education field</w:t>
      </w:r>
      <w:r w:rsidRPr="00C25F04">
        <w:rPr>
          <w:rFonts w:asciiTheme="minorHAnsi" w:hAnsiTheme="minorHAnsi"/>
        </w:rPr>
        <w:t xml:space="preserve"> — substitute teachers, adjuncts and the like — </w:t>
      </w:r>
      <w:r w:rsidRPr="00C25F04">
        <w:rPr>
          <w:rStyle w:val="StyleUnderline"/>
          <w:rFonts w:asciiTheme="minorHAnsi" w:hAnsiTheme="minorHAnsi"/>
        </w:rPr>
        <w:t>earn almost 14 percent less per hour. In retailing they earn 9.4 percent less. Contingent workers across the board are less likely to have health insurance. One-third live in families making less than $20,000 a year. That is three times the share of workers employed in standard full-time jobs.</w:t>
      </w:r>
    </w:p>
    <w:p w:rsidR="008D12D0" w:rsidRPr="00C25F04" w:rsidRDefault="008D12D0" w:rsidP="008D12D0">
      <w:pPr>
        <w:rPr>
          <w:rFonts w:asciiTheme="minorHAnsi" w:hAnsiTheme="minorHAnsi"/>
        </w:rPr>
      </w:pPr>
      <w:r w:rsidRPr="00C25F04">
        <w:rPr>
          <w:rStyle w:val="StyleUnderline"/>
          <w:rFonts w:asciiTheme="minorHAnsi" w:hAnsiTheme="minorHAnsi"/>
        </w:rPr>
        <w:t>The rise of outsourced work adds an important twist to the standard understanding of America’s growing wage inequality</w:t>
      </w:r>
      <w:r w:rsidRPr="00C25F04">
        <w:rPr>
          <w:rFonts w:asciiTheme="minorHAnsi" w:hAnsiTheme="minorHAnsi"/>
        </w:rPr>
        <w:t>, which is based on the notion that technology has left less-educated workers behind — taking over their routine jobs while opening lucrative new possibilities for the better-educated.</w:t>
      </w:r>
    </w:p>
    <w:p w:rsidR="008D12D0" w:rsidRPr="00C25F04" w:rsidRDefault="008D12D0" w:rsidP="008D12D0">
      <w:pPr>
        <w:rPr>
          <w:rFonts w:asciiTheme="minorHAnsi" w:hAnsiTheme="minorHAnsi"/>
        </w:rPr>
      </w:pPr>
      <w:r w:rsidRPr="00C25F04">
        <w:rPr>
          <w:rStyle w:val="StyleUnderline"/>
          <w:rFonts w:asciiTheme="minorHAnsi" w:hAnsiTheme="minorHAnsi"/>
        </w:rPr>
        <w:t>The sorting of workers into different classes of companies will further widen the earnings gap as the rewards of the most profitable among them</w:t>
      </w:r>
      <w:r w:rsidRPr="00C25F04">
        <w:rPr>
          <w:rFonts w:asciiTheme="minorHAnsi" w:hAnsiTheme="minorHAnsi"/>
        </w:rPr>
        <w:t xml:space="preserve"> “increasingly go to a more limited group of highly compensated and more-educated workers and to shareholders,” Professor Katz explained.</w:t>
      </w:r>
    </w:p>
    <w:p w:rsidR="008D12D0" w:rsidRPr="00C25F04" w:rsidRDefault="008D12D0" w:rsidP="00DF2696">
      <w:pPr>
        <w:rPr>
          <w:rFonts w:asciiTheme="minorHAnsi" w:hAnsiTheme="minorHAnsi"/>
        </w:rPr>
      </w:pPr>
    </w:p>
    <w:p w:rsidR="00333AB9" w:rsidRPr="00C25F04" w:rsidRDefault="00333AB9" w:rsidP="00333AB9">
      <w:pPr>
        <w:pStyle w:val="Heading4"/>
        <w:rPr>
          <w:rFonts w:asciiTheme="minorHAnsi" w:hAnsiTheme="minorHAnsi"/>
        </w:rPr>
      </w:pPr>
      <w:r w:rsidRPr="00C25F04">
        <w:rPr>
          <w:rFonts w:asciiTheme="minorHAnsi" w:hAnsiTheme="minorHAnsi"/>
        </w:rPr>
        <w:t>Outsourcing is unsustainable – it undercuts profitability by making entry to the market too easy and ruins consumer confidence.</w:t>
      </w:r>
    </w:p>
    <w:p w:rsidR="00333AB9" w:rsidRPr="00C25F04" w:rsidRDefault="00333AB9" w:rsidP="00333AB9">
      <w:pPr>
        <w:rPr>
          <w:rFonts w:asciiTheme="minorHAnsi" w:hAnsiTheme="minorHAnsi"/>
        </w:rPr>
      </w:pPr>
      <w:r w:rsidRPr="00C25F04">
        <w:rPr>
          <w:rFonts w:asciiTheme="minorHAnsi" w:hAnsiTheme="minorHAnsi"/>
        </w:rPr>
        <w:t xml:space="preserve">Panos </w:t>
      </w:r>
      <w:r w:rsidRPr="00C25F04">
        <w:rPr>
          <w:rStyle w:val="Style13ptBold"/>
          <w:rFonts w:asciiTheme="minorHAnsi" w:hAnsiTheme="minorHAnsi"/>
        </w:rPr>
        <w:t>Mourdoukoutas</w:t>
      </w:r>
      <w:r w:rsidRPr="00C25F04">
        <w:rPr>
          <w:rFonts w:asciiTheme="minorHAnsi" w:hAnsiTheme="minorHAnsi"/>
        </w:rPr>
        <w:t xml:space="preserve"> 12-9-20</w:t>
      </w:r>
      <w:r w:rsidRPr="00C25F04">
        <w:rPr>
          <w:rStyle w:val="Style13ptBold"/>
          <w:rFonts w:asciiTheme="minorHAnsi" w:hAnsiTheme="minorHAnsi"/>
        </w:rPr>
        <w:t>11</w:t>
      </w:r>
      <w:r w:rsidRPr="00C25F04">
        <w:rPr>
          <w:rFonts w:asciiTheme="minorHAnsi" w:hAnsiTheme="minorHAnsi"/>
        </w:rPr>
        <w:t xml:space="preserve"> -- Professor and Chair of the Department of Economics at LIU Post in New York. ["The Unintended Consequences of Outsourcing", Accessible Online at: https://www.forbes.com/sites/panosmourdoukoutas/2011/12/09/the-unintended-consequences-of-outsourcing/#39aca27c7e36] @ AG</w:t>
      </w:r>
    </w:p>
    <w:p w:rsidR="00333AB9" w:rsidRPr="00C25F04" w:rsidRDefault="00333AB9" w:rsidP="00333AB9">
      <w:pPr>
        <w:rPr>
          <w:rStyle w:val="Emphasis"/>
          <w:rFonts w:asciiTheme="minorHAnsi" w:hAnsiTheme="minorHAnsi"/>
        </w:rPr>
      </w:pPr>
      <w:r w:rsidRPr="00C25F04">
        <w:rPr>
          <w:rStyle w:val="StyleUnderline"/>
          <w:rFonts w:asciiTheme="minorHAnsi" w:hAnsiTheme="minorHAnsi"/>
        </w:rPr>
        <w:t>Outsourcing</w:t>
      </w:r>
      <w:r w:rsidRPr="00C25F04">
        <w:rPr>
          <w:rFonts w:asciiTheme="minorHAnsi" w:hAnsiTheme="minorHAnsi"/>
        </w:rPr>
        <w:t xml:space="preserve"> is easy to be replicated, and therefore, it </w:t>
      </w:r>
      <w:r w:rsidRPr="00C25F04">
        <w:rPr>
          <w:rStyle w:val="StyleUnderline"/>
          <w:rFonts w:asciiTheme="minorHAnsi" w:hAnsiTheme="minorHAnsi"/>
        </w:rPr>
        <w:t>is not a source of sustainable competitive advantage</w:t>
      </w:r>
      <w:r w:rsidRPr="00C25F04">
        <w:rPr>
          <w:rFonts w:asciiTheme="minorHAnsi" w:hAnsiTheme="minorHAnsi"/>
        </w:rPr>
        <w:t xml:space="preserve">. Outsourcing provides certain competitive advantages to early-movers --that is, to companies that adapt it first -- but </w:t>
      </w:r>
      <w:r w:rsidRPr="00C25F04">
        <w:rPr>
          <w:rStyle w:val="StyleUnderline"/>
          <w:rFonts w:asciiTheme="minorHAnsi" w:hAnsiTheme="minorHAnsi"/>
        </w:rPr>
        <w:t>it isn’t proprietary. It cannot be patented, preventing others from adapting it</w:t>
      </w:r>
      <w:r w:rsidRPr="00C25F04">
        <w:rPr>
          <w:rFonts w:asciiTheme="minorHAnsi" w:hAnsiTheme="minorHAnsi"/>
        </w:rPr>
        <w:t xml:space="preserve">. For example, if outsourcing hardware manufacturing provides IBM (NYSE:IBM) a cost advantage, it also does for its competitors, such as the Hewlett-Packard (NYSE: HPQ), Dell Computers (NYSE:DELL), and EMC (NYSE:EMC) that will follow suit. If outsourcing call centers cut costs for American Express (NYSE:AXP), it also does for its credit card competitors Visa (NYSE:V) and Master Card (NYSE:MA). </w:t>
      </w:r>
      <w:r w:rsidRPr="00C25F04">
        <w:rPr>
          <w:rStyle w:val="StyleUnderline"/>
          <w:rFonts w:asciiTheme="minorHAnsi" w:hAnsiTheme="minorHAnsi"/>
        </w:rPr>
        <w:t>This means that outsourcing works only as long as some industry members have yet to adapt it. Once this happens</w:t>
      </w:r>
      <w:r w:rsidRPr="00C25F04">
        <w:rPr>
          <w:rStyle w:val="Emphasis"/>
          <w:rFonts w:asciiTheme="minorHAnsi" w:hAnsiTheme="minorHAnsi"/>
        </w:rPr>
        <w:t>, outsourcing is no longer a source of competitive advantage.</w:t>
      </w:r>
    </w:p>
    <w:p w:rsidR="00333AB9" w:rsidRPr="00C25F04" w:rsidRDefault="00333AB9" w:rsidP="00333AB9">
      <w:pPr>
        <w:rPr>
          <w:rStyle w:val="StyleUnderline"/>
          <w:rFonts w:asciiTheme="minorHAnsi" w:hAnsiTheme="minorHAnsi"/>
        </w:rPr>
      </w:pPr>
      <w:r w:rsidRPr="00C25F04">
        <w:rPr>
          <w:rStyle w:val="StyleUnderline"/>
          <w:rFonts w:asciiTheme="minorHAnsi" w:hAnsiTheme="minorHAnsi"/>
        </w:rPr>
        <w:t>Outsourcing leads to the fragmentation and disintegration of the supply chain, inviting new competitors into the industry, and undermining pricing power and profitability</w:t>
      </w:r>
      <w:r w:rsidRPr="00C25F04">
        <w:rPr>
          <w:rFonts w:asciiTheme="minorHAnsi" w:hAnsiTheme="minorHAnsi"/>
        </w:rPr>
        <w:t xml:space="preserve">. Outsourcing of manufacturing, for instance, is feasible only if it can be separated from other supply chain activities: product development, branding, marketing, distribution, and after sales services. The same is true when it comes to outsourcing marketing or distribution and so on. This means that </w:t>
      </w:r>
      <w:r w:rsidRPr="00C25F04">
        <w:rPr>
          <w:rStyle w:val="StyleUnderline"/>
          <w:rFonts w:asciiTheme="minorHAnsi" w:hAnsiTheme="minorHAnsi"/>
        </w:rPr>
        <w:t>as more and more activities are outsourced, the supply chain turns from a single integrated process performed within the boundaries of traditional corporations to a fragmented and disintegrated process</w:t>
      </w:r>
      <w:r w:rsidRPr="00C25F04">
        <w:rPr>
          <w:rFonts w:asciiTheme="minorHAnsi" w:hAnsiTheme="minorHAnsi"/>
        </w:rPr>
        <w:t xml:space="preserve">, a collection of separate and disjointed activities, performed across several independent subcontractors. And although such a fragmentation and disintegration of the value chain offers corporations a number of well publicized advantages, </w:t>
      </w:r>
      <w:r w:rsidRPr="00C25F04">
        <w:rPr>
          <w:rStyle w:val="StyleUnderline"/>
          <w:rFonts w:asciiTheme="minorHAnsi" w:hAnsiTheme="minorHAnsi"/>
        </w:rPr>
        <w:t>it has an unintended consequence:  It makes entry of new competitors to the industry easier, intensifying competition, shortening product cycles, and squeezing return on invested capital.</w:t>
      </w:r>
    </w:p>
    <w:p w:rsidR="00333AB9" w:rsidRPr="00C25F04" w:rsidRDefault="00333AB9" w:rsidP="00333AB9">
      <w:pPr>
        <w:rPr>
          <w:rFonts w:asciiTheme="minorHAnsi" w:hAnsiTheme="minorHAnsi"/>
        </w:rPr>
      </w:pPr>
      <w:r w:rsidRPr="00C25F04">
        <w:rPr>
          <w:rFonts w:asciiTheme="minorHAnsi" w:hAnsiTheme="minorHAnsi"/>
        </w:rPr>
        <w:t xml:space="preserve">To understand how this works, let us imagine that Apple (NASDAQ:AAPL) develops a perfectly fragmented and disintegrated Web TV-supply chain: Every activity from the new TV-concept development, to design, manufacturing, marketing, and so on can be performed by independent subcontractors. This means that any company that has no capabilities in making and selling TVs can enter the TV industry, as long as it comes up with the sufficient capital to pay the subcontractors handling the different value chain activities. The problem, though, is that once the product hits the market, nothing prevents another company from doing exactly the same thing, and then another, and another, until the TV industry becomes crowded with companies pitting against each other in a cut throat competition that eliminates industry profitability. What seemed to be a good strategy for each investor in the beginning turned into a bad strategy for everyone at the </w:t>
      </w:r>
      <w:proofErr w:type="gramStart"/>
      <w:r w:rsidRPr="00C25F04">
        <w:rPr>
          <w:rFonts w:asciiTheme="minorHAnsi" w:hAnsiTheme="minorHAnsi"/>
        </w:rPr>
        <w:t>end.</w:t>
      </w:r>
      <w:proofErr w:type="gramEnd"/>
      <w:r w:rsidRPr="00C25F04">
        <w:rPr>
          <w:rFonts w:asciiTheme="minorHAnsi" w:hAnsiTheme="minorHAnsi"/>
        </w:rPr>
        <w:t xml:space="preserve"> By carrying outsourcing to the extreme, industry members opened the door widely to competition, reversing whatever outsourcing’s early positive effects, and then some.</w:t>
      </w:r>
    </w:p>
    <w:p w:rsidR="00333AB9" w:rsidRPr="00C25F04" w:rsidRDefault="00333AB9" w:rsidP="00333AB9">
      <w:pPr>
        <w:rPr>
          <w:rFonts w:asciiTheme="minorHAnsi" w:hAnsiTheme="minorHAnsi"/>
        </w:rPr>
      </w:pPr>
      <w:r w:rsidRPr="00C25F04">
        <w:rPr>
          <w:rFonts w:asciiTheme="minorHAnsi" w:hAnsiTheme="minorHAnsi"/>
        </w:rPr>
        <w:t>But what if outsourcing isn’t carried that far? What if companies outsource only their “non-core activities,” and retain their “core activities”— the things they can do best? Certainly this strategy cuts costs and improves product quality, but it has another unintended consequence: it nurtures corporate complacency. By focusing on things that they can do best, company managers become complacent with their achievements, they think that what is a best product for their customers today will be the best product tomorrow. Corporate complacency, in turn, leads into corporate blindness, the failure of management to see that their markets reach saturation or are undermined by alternative products.</w:t>
      </w:r>
    </w:p>
    <w:p w:rsidR="00333AB9" w:rsidRPr="00C25F04" w:rsidRDefault="00333AB9" w:rsidP="00333AB9">
      <w:pPr>
        <w:rPr>
          <w:rFonts w:asciiTheme="minorHAnsi" w:hAnsiTheme="minorHAnsi"/>
        </w:rPr>
      </w:pPr>
      <w:r w:rsidRPr="00C25F04">
        <w:rPr>
          <w:rStyle w:val="StyleUnderline"/>
          <w:rFonts w:asciiTheme="minorHAnsi" w:hAnsiTheme="minorHAnsi"/>
        </w:rPr>
        <w:t>Outsourcing’s unintended consequences for companies and industries that adapt it are not confined to the intensification of competition and corporate complacency</w:t>
      </w:r>
      <w:r w:rsidRPr="00C25F04">
        <w:rPr>
          <w:rFonts w:asciiTheme="minorHAnsi" w:hAnsiTheme="minorHAnsi"/>
        </w:rPr>
        <w:t>. They extend to the relations of these companies with one of their partners—labor. If each and every activity of the value chain is gradually farmed out, what binds labor with management and stockholders? If company engineers and marketers who develop new product ideas can sense that their jobs will eventually be farmed out, why should they be loyal to the company? Wouldn’t it be better to part from the company and pursue their own value chain by farming out the development, the manufacturing and so on, to outsourcing companies?</w:t>
      </w:r>
    </w:p>
    <w:p w:rsidR="00333AB9" w:rsidRPr="00C25F04" w:rsidRDefault="00333AB9" w:rsidP="00333AB9">
      <w:pPr>
        <w:rPr>
          <w:rFonts w:asciiTheme="minorHAnsi" w:hAnsiTheme="minorHAnsi"/>
        </w:rPr>
      </w:pPr>
      <w:r w:rsidRPr="00C25F04">
        <w:rPr>
          <w:rStyle w:val="StyleUnderline"/>
          <w:rFonts w:asciiTheme="minorHAnsi" w:hAnsiTheme="minorHAnsi"/>
        </w:rPr>
        <w:t>Outsourcing’s unintended consequences extend to company relations with another partner—the customer. If each and every activity is outsourced, customers may feel betrayed</w:t>
      </w:r>
      <w:r w:rsidRPr="00C25F04">
        <w:rPr>
          <w:rFonts w:asciiTheme="minorHAnsi" w:hAnsiTheme="minorHAnsi"/>
        </w:rPr>
        <w:t>. If I hire Sears (NYSE:SHLD) or Home Depot (NYSE:HD) to make certain improvements in my house because they have a reputation for reliable services, I would feel betrayed if I get services from strangers hired by the said companies, especially if they perform a sloppy job. And I will feel even more betrayed if I end up discussing my medical or financial records with overseas strangers.</w:t>
      </w:r>
    </w:p>
    <w:p w:rsidR="00333AB9" w:rsidRPr="00C25F04" w:rsidRDefault="00333AB9" w:rsidP="00333AB9">
      <w:pPr>
        <w:rPr>
          <w:rFonts w:asciiTheme="minorHAnsi" w:hAnsiTheme="minorHAnsi"/>
        </w:rPr>
      </w:pPr>
      <w:r w:rsidRPr="00C25F04">
        <w:rPr>
          <w:rFonts w:asciiTheme="minorHAnsi" w:hAnsiTheme="minorHAnsi"/>
        </w:rPr>
        <w:t xml:space="preserve">Outsourcing undermines relations with a third company partner—the domestic and local communities. </w:t>
      </w:r>
      <w:r w:rsidRPr="00C25F04">
        <w:rPr>
          <w:rStyle w:val="StyleUnderline"/>
          <w:rFonts w:asciiTheme="minorHAnsi" w:hAnsiTheme="minorHAnsi"/>
        </w:rPr>
        <w:t>By shifting production and jobs overseas, outsourcing has a devastated impact on both levels that often unleash tidal ideological and political waves that may reverse all the gains from outsourcing, and then some.</w:t>
      </w:r>
      <w:r w:rsidRPr="00C25F04">
        <w:rPr>
          <w:rFonts w:asciiTheme="minorHAnsi" w:hAnsiTheme="minorHAnsi"/>
        </w:rPr>
        <w:t xml:space="preserve"> Let’s not forget that people who live in these communities are not just workers, they are customers and citizens, too. As </w:t>
      </w:r>
      <w:r w:rsidRPr="00C25F04">
        <w:rPr>
          <w:rStyle w:val="StyleUnderline"/>
          <w:rFonts w:asciiTheme="minorHAnsi" w:hAnsiTheme="minorHAnsi"/>
        </w:rPr>
        <w:t>customers</w:t>
      </w:r>
      <w:r w:rsidRPr="00C25F04">
        <w:rPr>
          <w:rFonts w:asciiTheme="minorHAnsi" w:hAnsiTheme="minorHAnsi"/>
        </w:rPr>
        <w:t xml:space="preserve">, they </w:t>
      </w:r>
      <w:r w:rsidRPr="00C25F04">
        <w:rPr>
          <w:rStyle w:val="StyleUnderline"/>
          <w:rFonts w:asciiTheme="minorHAnsi" w:hAnsiTheme="minorHAnsi"/>
        </w:rPr>
        <w:t>may end up boycotting the products of the corporations moving from one location to another, just to cut costs and raise profits.</w:t>
      </w:r>
      <w:r w:rsidRPr="00C25F04">
        <w:rPr>
          <w:rFonts w:asciiTheme="minorHAnsi" w:hAnsiTheme="minorHAnsi"/>
        </w:rPr>
        <w:t xml:space="preserve"> As citizens, people may end up supporting legislation that increases the cost of doing business in their community.</w:t>
      </w:r>
    </w:p>
    <w:p w:rsidR="00333AB9" w:rsidRPr="00C25F04" w:rsidRDefault="00333AB9" w:rsidP="00333AB9">
      <w:pPr>
        <w:pStyle w:val="Heading4"/>
        <w:rPr>
          <w:rFonts w:asciiTheme="minorHAnsi" w:hAnsiTheme="minorHAnsi"/>
        </w:rPr>
      </w:pPr>
      <w:r w:rsidRPr="00C25F04">
        <w:rPr>
          <w:rFonts w:asciiTheme="minorHAnsi" w:hAnsiTheme="minorHAnsi"/>
        </w:rPr>
        <w:t>Outsourcing creates job displacement and wage cuts.</w:t>
      </w:r>
    </w:p>
    <w:p w:rsidR="00333AB9" w:rsidRPr="00C25F04" w:rsidRDefault="00333AB9" w:rsidP="00333AB9">
      <w:pPr>
        <w:rPr>
          <w:rFonts w:asciiTheme="minorHAnsi" w:hAnsiTheme="minorHAnsi"/>
        </w:rPr>
      </w:pPr>
      <w:r w:rsidRPr="00C25F04">
        <w:rPr>
          <w:rFonts w:asciiTheme="minorHAnsi" w:hAnsiTheme="minorHAnsi"/>
        </w:rPr>
        <w:t xml:space="preserve">Patrick </w:t>
      </w:r>
      <w:r w:rsidRPr="00C25F04">
        <w:rPr>
          <w:rStyle w:val="Style13ptBold"/>
          <w:rFonts w:asciiTheme="minorHAnsi" w:hAnsiTheme="minorHAnsi"/>
        </w:rPr>
        <w:t>Butler</w:t>
      </w:r>
      <w:r w:rsidRPr="00C25F04">
        <w:rPr>
          <w:rFonts w:asciiTheme="minorHAnsi" w:hAnsiTheme="minorHAnsi"/>
        </w:rPr>
        <w:t xml:space="preserve"> 9-22-20</w:t>
      </w:r>
      <w:r w:rsidRPr="00C25F04">
        <w:rPr>
          <w:rStyle w:val="Style13ptBold"/>
          <w:rFonts w:asciiTheme="minorHAnsi" w:hAnsiTheme="minorHAnsi"/>
        </w:rPr>
        <w:t>14</w:t>
      </w:r>
      <w:r w:rsidRPr="00C25F04">
        <w:rPr>
          <w:rFonts w:asciiTheme="minorHAnsi" w:hAnsiTheme="minorHAnsi"/>
        </w:rPr>
        <w:t xml:space="preserve"> -- Patrick Butler is editor of society, health and education policy for the Guardian. ["Outsourcing: same job, same hours, </w:t>
      </w:r>
      <w:proofErr w:type="gramStart"/>
      <w:r w:rsidRPr="00C25F04">
        <w:rPr>
          <w:rFonts w:asciiTheme="minorHAnsi" w:hAnsiTheme="minorHAnsi"/>
        </w:rPr>
        <w:t>same</w:t>
      </w:r>
      <w:proofErr w:type="gramEnd"/>
      <w:r w:rsidRPr="00C25F04">
        <w:rPr>
          <w:rFonts w:asciiTheme="minorHAnsi" w:hAnsiTheme="minorHAnsi"/>
        </w:rPr>
        <w:t xml:space="preserve"> clients, less pay", Accessible Online at: https://www.theguardian.com/society/patrick-butler-cuts-blog/2014/sep/22/outsourcing-same-job-same-hours-less-pay] @ AG</w:t>
      </w:r>
    </w:p>
    <w:p w:rsidR="00333AB9" w:rsidRPr="00C25F04" w:rsidRDefault="00333AB9" w:rsidP="00333AB9">
      <w:pPr>
        <w:rPr>
          <w:rFonts w:asciiTheme="minorHAnsi" w:hAnsiTheme="minorHAnsi"/>
        </w:rPr>
      </w:pPr>
      <w:r w:rsidRPr="00C25F04">
        <w:rPr>
          <w:rFonts w:asciiTheme="minorHAnsi" w:hAnsiTheme="minorHAnsi"/>
        </w:rPr>
        <w:t>Outsourcing is often held up by those who propound it as a miracle driver of public service efficiency and innovation. But according to a new study, the primary motives of contracting out are far less noble.</w:t>
      </w:r>
    </w:p>
    <w:p w:rsidR="00333AB9" w:rsidRPr="00C25F04" w:rsidRDefault="00333AB9" w:rsidP="00333AB9">
      <w:pPr>
        <w:tabs>
          <w:tab w:val="left" w:pos="3510"/>
        </w:tabs>
        <w:rPr>
          <w:rFonts w:asciiTheme="minorHAnsi" w:hAnsiTheme="minorHAnsi"/>
        </w:rPr>
      </w:pPr>
      <w:r w:rsidRPr="00C25F04">
        <w:rPr>
          <w:rStyle w:val="StyleUnderline"/>
          <w:rFonts w:asciiTheme="minorHAnsi" w:hAnsiTheme="minorHAnsi"/>
        </w:rPr>
        <w:t>The most salient consequence of outsourcing</w:t>
      </w:r>
      <w:r w:rsidRPr="00C25F04">
        <w:rPr>
          <w:rFonts w:asciiTheme="minorHAnsi" w:hAnsiTheme="minorHAnsi"/>
        </w:rPr>
        <w:t xml:space="preserve">, indeed, </w:t>
      </w:r>
      <w:r w:rsidRPr="00C25F04">
        <w:rPr>
          <w:rStyle w:val="StyleUnderline"/>
          <w:rFonts w:asciiTheme="minorHAnsi" w:hAnsiTheme="minorHAnsi"/>
        </w:rPr>
        <w:t>is not to drive up quality but to drive down wages</w:t>
      </w:r>
      <w:r w:rsidRPr="00C25F04">
        <w:rPr>
          <w:rFonts w:asciiTheme="minorHAnsi" w:hAnsiTheme="minorHAnsi"/>
        </w:rPr>
        <w:t xml:space="preserve">. Low paid </w:t>
      </w:r>
      <w:r w:rsidRPr="00C25F04">
        <w:rPr>
          <w:rStyle w:val="StyleUnderline"/>
          <w:rFonts w:asciiTheme="minorHAnsi" w:hAnsiTheme="minorHAnsi"/>
        </w:rPr>
        <w:t>workers bear the brunt</w:t>
      </w:r>
      <w:r w:rsidRPr="00C25F04">
        <w:rPr>
          <w:rFonts w:asciiTheme="minorHAnsi" w:hAnsiTheme="minorHAnsi"/>
        </w:rPr>
        <w:t xml:space="preserve">, in one case </w:t>
      </w:r>
      <w:r w:rsidRPr="00C25F04">
        <w:rPr>
          <w:rStyle w:val="Emphasis"/>
          <w:rFonts w:asciiTheme="minorHAnsi" w:hAnsiTheme="minorHAnsi"/>
        </w:rPr>
        <w:t>losing up to 40% of take home pay after being transferred to new employers</w:t>
      </w:r>
      <w:r w:rsidRPr="00C25F04">
        <w:rPr>
          <w:rFonts w:asciiTheme="minorHAnsi" w:hAnsiTheme="minorHAnsi"/>
        </w:rPr>
        <w:t>.</w:t>
      </w:r>
    </w:p>
    <w:p w:rsidR="00333AB9" w:rsidRPr="00C25F04" w:rsidRDefault="00333AB9" w:rsidP="00333AB9">
      <w:pPr>
        <w:rPr>
          <w:rStyle w:val="StyleUnderline"/>
          <w:rFonts w:asciiTheme="minorHAnsi" w:hAnsiTheme="minorHAnsi"/>
        </w:rPr>
      </w:pPr>
      <w:r w:rsidRPr="00C25F04">
        <w:rPr>
          <w:rFonts w:asciiTheme="minorHAnsi" w:hAnsiTheme="minorHAnsi"/>
        </w:rPr>
        <w:t xml:space="preserve">Analysis by the Smith Institute think tank of five recent instances where NHS, local government and police services were contracted out shows that in each case that </w:t>
      </w:r>
      <w:r w:rsidRPr="00C25F04">
        <w:rPr>
          <w:rStyle w:val="StyleUnderline"/>
          <w:rFonts w:asciiTheme="minorHAnsi" w:hAnsiTheme="minorHAnsi"/>
        </w:rPr>
        <w:t>the key objective of offloading services into the private sector was to make cost savings in direct response to steep public spending cuts.</w:t>
      </w:r>
    </w:p>
    <w:p w:rsidR="00333AB9" w:rsidRPr="00C25F04" w:rsidRDefault="00333AB9" w:rsidP="00333AB9">
      <w:pPr>
        <w:rPr>
          <w:rStyle w:val="StyleUnderline"/>
          <w:rFonts w:asciiTheme="minorHAnsi" w:hAnsiTheme="minorHAnsi"/>
        </w:rPr>
      </w:pPr>
      <w:r w:rsidRPr="00C25F04">
        <w:rPr>
          <w:rFonts w:asciiTheme="minorHAnsi" w:hAnsiTheme="minorHAnsi"/>
        </w:rPr>
        <w:t xml:space="preserve">In one case, involving the provision of a former NHS-run disability care service, </w:t>
      </w:r>
      <w:r w:rsidRPr="00C25F04">
        <w:rPr>
          <w:rStyle w:val="StyleUnderline"/>
          <w:rFonts w:asciiTheme="minorHAnsi" w:hAnsiTheme="minorHAnsi"/>
        </w:rPr>
        <w:t>drastic cuts to local government budgets meant that the only way to provide any service at all at the new lower contract values was for the provider to radically drive down employee terms and conditions.</w:t>
      </w:r>
    </w:p>
    <w:p w:rsidR="00333AB9" w:rsidRPr="00C25F04" w:rsidRDefault="00333AB9" w:rsidP="00333AB9">
      <w:pPr>
        <w:rPr>
          <w:rStyle w:val="StyleUnderline"/>
          <w:rFonts w:asciiTheme="minorHAnsi" w:hAnsiTheme="minorHAnsi"/>
        </w:rPr>
      </w:pPr>
      <w:r w:rsidRPr="00C25F04">
        <w:rPr>
          <w:rFonts w:asciiTheme="minorHAnsi" w:hAnsiTheme="minorHAnsi"/>
        </w:rPr>
        <w:t xml:space="preserve">In all the case studies, while some transferred employees retained public service terms and conditions, there was evidence that </w:t>
      </w:r>
      <w:r w:rsidRPr="00C25F04">
        <w:rPr>
          <w:rStyle w:val="StyleUnderline"/>
          <w:rFonts w:asciiTheme="minorHAnsi" w:hAnsiTheme="minorHAnsi"/>
        </w:rPr>
        <w:t>employers were paying new starters on lower rates of pay for the same job</w:t>
      </w:r>
      <w:r w:rsidRPr="00C25F04">
        <w:rPr>
          <w:rFonts w:asciiTheme="minorHAnsi" w:hAnsiTheme="minorHAnsi"/>
        </w:rPr>
        <w:t xml:space="preserve">, meaning the arrangements were not only unfair and potentially discriminatory. Successive retendering of contracts had produced a "staggering array of different terms and conditions among people delivering the same public service," the study found. In one case, </w:t>
      </w:r>
      <w:r w:rsidRPr="00C25F04">
        <w:rPr>
          <w:rStyle w:val="StyleUnderline"/>
          <w:rFonts w:asciiTheme="minorHAnsi" w:hAnsiTheme="minorHAnsi"/>
        </w:rPr>
        <w:t>outsourced employees were paid 15% less than the lowest-paid council staff.</w:t>
      </w:r>
    </w:p>
    <w:p w:rsidR="00333AB9" w:rsidRPr="00C25F04" w:rsidRDefault="00333AB9" w:rsidP="00333AB9">
      <w:pPr>
        <w:rPr>
          <w:rFonts w:asciiTheme="minorHAnsi" w:hAnsiTheme="minorHAnsi"/>
        </w:rPr>
      </w:pPr>
      <w:r w:rsidRPr="00C25F04">
        <w:rPr>
          <w:rStyle w:val="StyleUnderline"/>
          <w:rFonts w:asciiTheme="minorHAnsi" w:hAnsiTheme="minorHAnsi"/>
        </w:rPr>
        <w:t>Although workloads had increased as a result of contracting out</w:t>
      </w:r>
      <w:r w:rsidRPr="00C25F04">
        <w:rPr>
          <w:rFonts w:asciiTheme="minorHAnsi" w:hAnsiTheme="minorHAnsi"/>
        </w:rPr>
        <w:t xml:space="preserve"> - more work done for less - resulting in cost savings, </w:t>
      </w:r>
      <w:r w:rsidRPr="00C25F04">
        <w:rPr>
          <w:rStyle w:val="StyleUnderline"/>
          <w:rFonts w:asciiTheme="minorHAnsi" w:hAnsiTheme="minorHAnsi"/>
        </w:rPr>
        <w:t>staff did not share in any financial rewards. Pay rates were stuck at the minimum wage, seemingly regardless of the efficiencies achieved.</w:t>
      </w:r>
      <w:r w:rsidRPr="00C25F04">
        <w:rPr>
          <w:rFonts w:asciiTheme="minorHAnsi" w:hAnsiTheme="minorHAnsi"/>
        </w:rPr>
        <w:t xml:space="preserve"> In one case, an employer offered a less drastic pay cut if staff agreed to leave the public sector pension scheme. Sadly, some impoverished employees felt obliged to take them up on the offer.</w:t>
      </w:r>
    </w:p>
    <w:p w:rsidR="00333AB9" w:rsidRPr="00C25F04" w:rsidRDefault="00333AB9" w:rsidP="00333AB9">
      <w:pPr>
        <w:rPr>
          <w:rFonts w:asciiTheme="minorHAnsi" w:hAnsiTheme="minorHAnsi"/>
          <w:u w:val="single"/>
        </w:rPr>
      </w:pPr>
      <w:r w:rsidRPr="00C25F04">
        <w:rPr>
          <w:rStyle w:val="StyleUnderline"/>
          <w:rFonts w:asciiTheme="minorHAnsi" w:hAnsiTheme="minorHAnsi"/>
        </w:rPr>
        <w:t>None of the contractors were committed to paying a living wage.</w:t>
      </w:r>
    </w:p>
    <w:p w:rsidR="00333AB9" w:rsidRPr="00C25F04" w:rsidRDefault="00333AB9" w:rsidP="00DF2696">
      <w:pPr>
        <w:rPr>
          <w:rFonts w:asciiTheme="minorHAnsi" w:hAnsiTheme="minorHAnsi"/>
        </w:rPr>
      </w:pPr>
    </w:p>
    <w:p w:rsidR="00E444CD" w:rsidRPr="00C25F04" w:rsidRDefault="00E444CD" w:rsidP="00E444CD">
      <w:pPr>
        <w:pStyle w:val="Heading3"/>
        <w:rPr>
          <w:rFonts w:asciiTheme="minorHAnsi" w:hAnsiTheme="minorHAnsi"/>
        </w:rPr>
      </w:pPr>
      <w:r w:rsidRPr="00C25F04">
        <w:rPr>
          <w:rFonts w:asciiTheme="minorHAnsi" w:hAnsiTheme="minorHAnsi"/>
        </w:rPr>
        <w:t>--- XT: Plan Solves Offshoring</w:t>
      </w:r>
    </w:p>
    <w:p w:rsidR="00E444CD" w:rsidRPr="00C25F04" w:rsidRDefault="00E444CD" w:rsidP="00E444CD">
      <w:pPr>
        <w:rPr>
          <w:rFonts w:asciiTheme="minorHAnsi" w:hAnsiTheme="minorHAnsi"/>
        </w:rPr>
      </w:pPr>
    </w:p>
    <w:p w:rsidR="00E444CD" w:rsidRPr="00C25F04" w:rsidRDefault="00E444CD" w:rsidP="00E444CD">
      <w:pPr>
        <w:pStyle w:val="Heading4"/>
        <w:rPr>
          <w:rFonts w:asciiTheme="minorHAnsi" w:hAnsiTheme="minorHAnsi"/>
        </w:rPr>
      </w:pPr>
      <w:r w:rsidRPr="00C25F04">
        <w:rPr>
          <w:rFonts w:asciiTheme="minorHAnsi" w:hAnsiTheme="minorHAnsi"/>
        </w:rPr>
        <w:t>Increasing immigration solves offshoring – provides avenues for obtaining LPR status.</w:t>
      </w:r>
    </w:p>
    <w:p w:rsidR="00E444CD" w:rsidRPr="00C25F04" w:rsidRDefault="00E444CD" w:rsidP="00E444CD">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60"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E444CD" w:rsidRPr="00C25F04" w:rsidRDefault="00E444CD" w:rsidP="00E444CD">
      <w:pPr>
        <w:rPr>
          <w:rFonts w:asciiTheme="minorHAnsi" w:hAnsiTheme="minorHAnsi"/>
        </w:rPr>
      </w:pPr>
      <w:r w:rsidRPr="00C25F04">
        <w:rPr>
          <w:rFonts w:asciiTheme="minorHAnsi" w:hAnsiTheme="minorHAnsi"/>
        </w:rPr>
        <w:t>Myth 9: H-1B visas allow foreign companies to compete in American markets</w:t>
      </w:r>
    </w:p>
    <w:p w:rsidR="00E444CD" w:rsidRPr="00C25F04" w:rsidRDefault="00E444CD" w:rsidP="00E444CD">
      <w:pPr>
        <w:rPr>
          <w:rStyle w:val="StyleUnderline"/>
          <w:rFonts w:asciiTheme="minorHAnsi" w:hAnsiTheme="minorHAnsi"/>
        </w:rPr>
      </w:pPr>
      <w:r w:rsidRPr="00C25F04">
        <w:rPr>
          <w:rFonts w:asciiTheme="minorHAnsi" w:hAnsiTheme="minorHAnsi"/>
        </w:rPr>
        <w:t xml:space="preserve">According to the narrative, </w:t>
      </w:r>
      <w:r w:rsidRPr="00C25F04">
        <w:rPr>
          <w:rStyle w:val="StyleUnderline"/>
          <w:rFonts w:asciiTheme="minorHAnsi" w:hAnsiTheme="minorHAnsi"/>
        </w:rPr>
        <w:t>H-1B visas enable offshoring that would not have otherwise occurred by allowing companies to bring in foreign labor</w:t>
      </w:r>
      <w:r w:rsidRPr="00C25F04">
        <w:rPr>
          <w:rFonts w:asciiTheme="minorHAnsi" w:hAnsiTheme="minorHAnsi"/>
        </w:rPr>
        <w:t xml:space="preserve">, </w:t>
      </w:r>
      <w:r w:rsidRPr="00C25F04">
        <w:rPr>
          <w:rStyle w:val="StyleUnderline"/>
          <w:rFonts w:asciiTheme="minorHAnsi" w:hAnsiTheme="minorHAnsi"/>
        </w:rPr>
        <w:t>force native workers to train their replacements, and then move to other countries.</w:t>
      </w:r>
    </w:p>
    <w:p w:rsidR="00E444CD" w:rsidRPr="00C25F04" w:rsidRDefault="00E444CD" w:rsidP="00E444CD">
      <w:pPr>
        <w:rPr>
          <w:rFonts w:asciiTheme="minorHAnsi" w:hAnsiTheme="minorHAnsi"/>
        </w:rPr>
      </w:pPr>
      <w:r w:rsidRPr="00C25F04">
        <w:rPr>
          <w:rFonts w:asciiTheme="minorHAnsi" w:hAnsiTheme="minorHAnsi"/>
        </w:rPr>
        <w:t xml:space="preserve">In fact, </w:t>
      </w:r>
      <w:r w:rsidRPr="00C25F04">
        <w:rPr>
          <w:rStyle w:val="StyleUnderline"/>
          <w:rFonts w:asciiTheme="minorHAnsi" w:hAnsiTheme="minorHAnsi"/>
        </w:rPr>
        <w:t>exactly the opposite phenomenon occurs</w:t>
      </w:r>
      <w:r w:rsidRPr="00C25F04">
        <w:rPr>
          <w:rFonts w:asciiTheme="minorHAnsi" w:hAnsiTheme="minorHAnsi"/>
        </w:rPr>
        <w:t xml:space="preserve">. </w:t>
      </w:r>
      <w:r w:rsidRPr="00C25F04">
        <w:rPr>
          <w:rStyle w:val="StyleUnderline"/>
          <w:rFonts w:asciiTheme="minorHAnsi" w:hAnsiTheme="minorHAnsi"/>
        </w:rPr>
        <w:t>The limits on H-1B visas force many companies to leave</w:t>
      </w:r>
      <w:r w:rsidRPr="00C25F04">
        <w:rPr>
          <w:rFonts w:asciiTheme="minorHAnsi" w:hAnsiTheme="minorHAnsi"/>
        </w:rPr>
        <w:t xml:space="preserve">, </w:t>
      </w:r>
      <w:r w:rsidRPr="00C25F04">
        <w:rPr>
          <w:rStyle w:val="StyleUnderline"/>
          <w:rFonts w:asciiTheme="minorHAnsi" w:hAnsiTheme="minorHAnsi"/>
        </w:rPr>
        <w:t>costing Americans an estimated half million jobs each year</w:t>
      </w:r>
      <w:r w:rsidRPr="00C25F04">
        <w:rPr>
          <w:rFonts w:asciiTheme="minorHAnsi" w:hAnsiTheme="minorHAnsi"/>
        </w:rPr>
        <w:t xml:space="preserve">.44 </w:t>
      </w:r>
      <w:r w:rsidRPr="00C25F04">
        <w:rPr>
          <w:rStyle w:val="StyleUnderline"/>
          <w:rFonts w:asciiTheme="minorHAnsi" w:hAnsiTheme="minorHAnsi"/>
        </w:rPr>
        <w:t>Companies</w:t>
      </w:r>
      <w:r w:rsidRPr="00C25F04">
        <w:rPr>
          <w:rFonts w:asciiTheme="minorHAnsi" w:hAnsiTheme="minorHAnsi"/>
        </w:rPr>
        <w:t xml:space="preserve"> that file for large quantities of H-1B visas do so because they </w:t>
      </w:r>
      <w:r w:rsidRPr="00C25F04">
        <w:rPr>
          <w:rStyle w:val="StyleUnderline"/>
          <w:rFonts w:asciiTheme="minorHAnsi" w:hAnsiTheme="minorHAnsi"/>
        </w:rPr>
        <w:t>have numerous IT positions that they cannot fill with domestic labor</w:t>
      </w:r>
      <w:r w:rsidRPr="00C25F04">
        <w:rPr>
          <w:rFonts w:asciiTheme="minorHAnsi" w:hAnsiTheme="minorHAnsi"/>
        </w:rPr>
        <w:t xml:space="preserve">. However, H-1Bs are temporary visas, so employees can only stay for a few years.45 </w:t>
      </w:r>
      <w:r w:rsidRPr="00C25F04">
        <w:rPr>
          <w:rStyle w:val="StyleUnderline"/>
          <w:rFonts w:asciiTheme="minorHAnsi" w:hAnsiTheme="minorHAnsi"/>
        </w:rPr>
        <w:t>Rather than lose these productive workers after the allotted time</w:t>
      </w:r>
      <w:r w:rsidRPr="00C25F04">
        <w:rPr>
          <w:rFonts w:asciiTheme="minorHAnsi" w:hAnsiTheme="minorHAnsi"/>
        </w:rPr>
        <w:t xml:space="preserve">, </w:t>
      </w:r>
      <w:r w:rsidRPr="00C25F04">
        <w:rPr>
          <w:rStyle w:val="StyleUnderline"/>
          <w:rFonts w:asciiTheme="minorHAnsi" w:hAnsiTheme="minorHAnsi"/>
        </w:rPr>
        <w:t>companies explore the option of setting up foreign offices</w:t>
      </w:r>
      <w:r w:rsidRPr="00C25F04">
        <w:rPr>
          <w:rFonts w:asciiTheme="minorHAnsi" w:hAnsiTheme="minorHAnsi"/>
        </w:rPr>
        <w:t>, even though they would rather have employees remain in the United States. This is why nations like Canada are trying to exploit our limits on high-skilled immigration so they can attract that talent.</w:t>
      </w:r>
    </w:p>
    <w:p w:rsidR="00E444CD" w:rsidRPr="00C25F04" w:rsidRDefault="00E444CD" w:rsidP="00E444CD">
      <w:pPr>
        <w:rPr>
          <w:rFonts w:asciiTheme="minorHAnsi" w:hAnsiTheme="minorHAnsi"/>
        </w:rPr>
      </w:pPr>
      <w:r w:rsidRPr="00C25F04">
        <w:rPr>
          <w:rFonts w:asciiTheme="minorHAnsi" w:hAnsiTheme="minorHAnsi"/>
        </w:rPr>
        <w:t xml:space="preserve">For example, </w:t>
      </w:r>
      <w:r w:rsidRPr="00C25F04">
        <w:rPr>
          <w:rStyle w:val="StyleUnderline"/>
          <w:rFonts w:asciiTheme="minorHAnsi" w:hAnsiTheme="minorHAnsi"/>
        </w:rPr>
        <w:t>Microsoft is planning a new development center in</w:t>
      </w:r>
      <w:r w:rsidRPr="00C25F04">
        <w:rPr>
          <w:rFonts w:asciiTheme="minorHAnsi" w:hAnsiTheme="minorHAnsi"/>
        </w:rPr>
        <w:t xml:space="preserve"> Vancouver, </w:t>
      </w:r>
      <w:r w:rsidRPr="00C25F04">
        <w:rPr>
          <w:rStyle w:val="StyleUnderline"/>
          <w:rFonts w:asciiTheme="minorHAnsi" w:hAnsiTheme="minorHAnsi"/>
        </w:rPr>
        <w:t>Canada</w:t>
      </w:r>
      <w:r w:rsidRPr="00C25F04">
        <w:rPr>
          <w:rFonts w:asciiTheme="minorHAnsi" w:hAnsiTheme="minorHAnsi"/>
        </w:rPr>
        <w:t xml:space="preserve">, just across the border from their Redmond, Washington headquarters, citing more flexible immigration rules that give them access to a world-class labor force as the primary motivation for the move.47 In essence, </w:t>
      </w:r>
      <w:r w:rsidRPr="00C25F04">
        <w:rPr>
          <w:rStyle w:val="StyleUnderline"/>
          <w:rFonts w:asciiTheme="minorHAnsi" w:hAnsiTheme="minorHAnsi"/>
        </w:rPr>
        <w:t>companies use H-1Bs as stop-gap measures to address the glaring STEM-skills shortages</w:t>
      </w:r>
      <w:r w:rsidRPr="00C25F04">
        <w:rPr>
          <w:rFonts w:asciiTheme="minorHAnsi" w:hAnsiTheme="minorHAnsi"/>
        </w:rPr>
        <w:t xml:space="preserve">. However, </w:t>
      </w:r>
      <w:r w:rsidRPr="00C25F04">
        <w:rPr>
          <w:rStyle w:val="StyleUnderline"/>
          <w:rFonts w:asciiTheme="minorHAnsi" w:hAnsiTheme="minorHAnsi"/>
        </w:rPr>
        <w:t>this is a temporary fix that pushes IT departments to look for permanent solutions overseas</w:t>
      </w:r>
      <w:r w:rsidRPr="00C25F04">
        <w:rPr>
          <w:rFonts w:asciiTheme="minorHAnsi" w:hAnsiTheme="minorHAnsi"/>
        </w:rPr>
        <w:t>.</w:t>
      </w:r>
    </w:p>
    <w:p w:rsidR="00E444CD" w:rsidRPr="00C25F04" w:rsidRDefault="00E444CD" w:rsidP="00E444CD">
      <w:pPr>
        <w:rPr>
          <w:rStyle w:val="StyleUnderline"/>
          <w:rFonts w:asciiTheme="minorHAnsi" w:hAnsiTheme="minorHAnsi"/>
        </w:rPr>
      </w:pPr>
      <w:r w:rsidRPr="00C25F04">
        <w:rPr>
          <w:rStyle w:val="StyleUnderline"/>
          <w:rFonts w:asciiTheme="minorHAnsi" w:hAnsiTheme="minorHAnsi"/>
        </w:rPr>
        <w:t>Estimates put total current offshoring numbers at between 30,000 and 40,000 jobs a year</w:t>
      </w:r>
      <w:r w:rsidRPr="00C25F04">
        <w:rPr>
          <w:rFonts w:asciiTheme="minorHAnsi" w:hAnsiTheme="minorHAnsi"/>
        </w:rPr>
        <w:t xml:space="preserve">, </w:t>
      </w:r>
      <w:r w:rsidRPr="00C25F04">
        <w:rPr>
          <w:rStyle w:val="StyleUnderline"/>
          <w:rFonts w:asciiTheme="minorHAnsi" w:hAnsiTheme="minorHAnsi"/>
        </w:rPr>
        <w:t>with a similar number coming back to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tates.48 While it is plausible that a company planning to offshore might make use of H-1B visas to smooth the transition, </w:t>
      </w:r>
      <w:r w:rsidRPr="00C25F04">
        <w:rPr>
          <w:rStyle w:val="StyleUnderline"/>
          <w:rFonts w:asciiTheme="minorHAnsi" w:hAnsiTheme="minorHAnsi"/>
        </w:rPr>
        <w:t>guest workers do not create the motivation for offshoring</w:t>
      </w:r>
      <w:r w:rsidRPr="00C25F04">
        <w:rPr>
          <w:rFonts w:asciiTheme="minorHAnsi" w:hAnsiTheme="minorHAnsi"/>
        </w:rPr>
        <w:t>.</w:t>
      </w:r>
      <w:r w:rsidRPr="00C25F04">
        <w:rPr>
          <w:rStyle w:val="Emphasis"/>
          <w:rFonts w:asciiTheme="minorHAnsi" w:hAnsiTheme="minorHAnsi"/>
        </w:rPr>
        <w:t xml:space="preserve"> The root cause of the departure is too little STEM labor, not too much</w:t>
      </w:r>
      <w:r w:rsidRPr="00C25F04">
        <w:rPr>
          <w:rFonts w:asciiTheme="minorHAnsi" w:hAnsiTheme="minorHAnsi"/>
        </w:rPr>
        <w:t xml:space="preserve">. Moreover, </w:t>
      </w:r>
      <w:r w:rsidRPr="00C25F04">
        <w:rPr>
          <w:rStyle w:val="StyleUnderline"/>
          <w:rFonts w:asciiTheme="minorHAnsi" w:hAnsiTheme="minorHAnsi"/>
        </w:rPr>
        <w:t>the solution is</w:t>
      </w:r>
      <w:r w:rsidRPr="00C25F04">
        <w:rPr>
          <w:rFonts w:asciiTheme="minorHAnsi" w:hAnsiTheme="minorHAnsi"/>
        </w:rPr>
        <w:t xml:space="preserve"> not to stop immigration, but </w:t>
      </w:r>
      <w:r w:rsidRPr="00C25F04">
        <w:rPr>
          <w:rStyle w:val="StyleUnderline"/>
          <w:rFonts w:asciiTheme="minorHAnsi" w:hAnsiTheme="minorHAnsi"/>
        </w:rPr>
        <w:t>to provide pathways for these workers to become permanent residents.</w:t>
      </w:r>
    </w:p>
    <w:p w:rsidR="00E444CD" w:rsidRPr="00C25F04" w:rsidRDefault="00E444CD" w:rsidP="00E444CD">
      <w:pPr>
        <w:rPr>
          <w:rFonts w:asciiTheme="minorHAnsi" w:hAnsiTheme="minorHAnsi"/>
        </w:rPr>
      </w:pPr>
    </w:p>
    <w:p w:rsidR="009B6F93" w:rsidRPr="00C25F04" w:rsidRDefault="009B6F93" w:rsidP="009B6F93">
      <w:pPr>
        <w:pStyle w:val="Heading3"/>
        <w:rPr>
          <w:rFonts w:asciiTheme="minorHAnsi" w:hAnsiTheme="minorHAnsi"/>
        </w:rPr>
      </w:pPr>
      <w:r w:rsidRPr="00C25F04">
        <w:rPr>
          <w:rFonts w:asciiTheme="minorHAnsi" w:hAnsiTheme="minorHAnsi"/>
        </w:rPr>
        <w:t>Immigrants Solve Trade Deficit</w:t>
      </w:r>
    </w:p>
    <w:p w:rsidR="009B6F93" w:rsidRPr="00C25F04" w:rsidRDefault="009B6F93" w:rsidP="009B6F93">
      <w:pPr>
        <w:rPr>
          <w:rFonts w:asciiTheme="minorHAnsi" w:hAnsiTheme="minorHAnsi"/>
        </w:rPr>
      </w:pPr>
    </w:p>
    <w:p w:rsidR="009B6F93" w:rsidRPr="00C25F04" w:rsidRDefault="009B6F93" w:rsidP="009B6F93">
      <w:pPr>
        <w:pStyle w:val="Heading4"/>
        <w:rPr>
          <w:rFonts w:asciiTheme="minorHAnsi" w:hAnsiTheme="minorHAnsi"/>
        </w:rPr>
      </w:pPr>
      <w:r w:rsidRPr="00C25F04">
        <w:rPr>
          <w:rFonts w:asciiTheme="minorHAnsi" w:hAnsiTheme="minorHAnsi"/>
        </w:rPr>
        <w:t>Increasing high skilled immigration balances the trade deficit.</w:t>
      </w:r>
    </w:p>
    <w:p w:rsidR="009B6F93" w:rsidRPr="00C25F04" w:rsidRDefault="009B6F93" w:rsidP="009B6F93">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61"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9B6F93" w:rsidRPr="00C25F04" w:rsidRDefault="009B6F93" w:rsidP="009B6F93">
      <w:pPr>
        <w:rPr>
          <w:rFonts w:asciiTheme="minorHAnsi" w:hAnsiTheme="minorHAnsi"/>
        </w:rPr>
      </w:pPr>
      <w:r w:rsidRPr="00C25F04">
        <w:rPr>
          <w:rFonts w:asciiTheme="minorHAnsi" w:hAnsiTheme="minorHAnsi"/>
        </w:rPr>
        <w:t>Myth 7: U.S. companies can remain competitive without high-skilled immigration</w:t>
      </w:r>
    </w:p>
    <w:p w:rsidR="009B6F93" w:rsidRPr="00C25F04" w:rsidRDefault="009B6F93" w:rsidP="009B6F93">
      <w:pPr>
        <w:rPr>
          <w:rFonts w:asciiTheme="minorHAnsi" w:hAnsiTheme="minorHAnsi"/>
        </w:rPr>
      </w:pPr>
      <w:r w:rsidRPr="00C25F04">
        <w:rPr>
          <w:rStyle w:val="StyleUnderline"/>
          <w:rFonts w:asciiTheme="minorHAnsi" w:hAnsiTheme="minorHAnsi"/>
        </w:rPr>
        <w:t>Advocates still regard companies as greedy for not bidding up prices for scarce STEM talent</w:t>
      </w:r>
      <w:r w:rsidRPr="00C25F04">
        <w:rPr>
          <w:rFonts w:asciiTheme="minorHAnsi" w:hAnsiTheme="minorHAnsi"/>
        </w:rPr>
        <w:t>. As Salzman states, “[Companies] may not be able to find [STEM workers] at the price they want. But I’m not sure that qualifies as a shortage, any more than my not being able to find a half-priced TV.”35</w:t>
      </w:r>
    </w:p>
    <w:p w:rsidR="009B6F93" w:rsidRPr="00C25F04" w:rsidRDefault="009B6F93" w:rsidP="009B6F93">
      <w:pPr>
        <w:rPr>
          <w:rStyle w:val="StyleUnderline"/>
          <w:rFonts w:asciiTheme="minorHAnsi" w:hAnsiTheme="minorHAnsi"/>
        </w:rPr>
      </w:pPr>
      <w:r w:rsidRPr="00C25F04">
        <w:rPr>
          <w:rFonts w:asciiTheme="minorHAnsi" w:hAnsiTheme="minorHAnsi"/>
        </w:rPr>
        <w:t xml:space="preserve">For many companies, </w:t>
      </w:r>
      <w:r w:rsidRPr="00C25F04">
        <w:rPr>
          <w:rStyle w:val="StyleUnderline"/>
          <w:rFonts w:asciiTheme="minorHAnsi" w:hAnsiTheme="minorHAnsi"/>
        </w:rPr>
        <w:t>computer specialists and engineers work to produce globally traded goods or services that compete with the goods and services from companies in other nations</w:t>
      </w:r>
      <w:r w:rsidRPr="00C25F04">
        <w:rPr>
          <w:rFonts w:asciiTheme="minorHAnsi" w:hAnsiTheme="minorHAnsi"/>
        </w:rPr>
        <w:t xml:space="preserve">. </w:t>
      </w:r>
      <w:r w:rsidRPr="00C25F04">
        <w:rPr>
          <w:rStyle w:val="StyleUnderline"/>
          <w:rFonts w:asciiTheme="minorHAnsi" w:hAnsiTheme="minorHAnsi"/>
        </w:rPr>
        <w:t>If wages go too high, companies at the margin will either offshore or they will lose market share to other nations with a larger relative supply of STEM workers.</w:t>
      </w:r>
    </w:p>
    <w:p w:rsidR="009B6F93" w:rsidRPr="00C25F04" w:rsidRDefault="009B6F93" w:rsidP="009B6F93">
      <w:pPr>
        <w:rPr>
          <w:rFonts w:asciiTheme="minorHAnsi" w:hAnsiTheme="minorHAnsi"/>
        </w:rPr>
      </w:pPr>
      <w:r w:rsidRPr="00C25F04">
        <w:rPr>
          <w:rFonts w:asciiTheme="minorHAnsi" w:hAnsiTheme="minorHAnsi"/>
        </w:rPr>
        <w:t xml:space="preserve">Already, </w:t>
      </w:r>
      <w:r w:rsidRPr="00C25F04">
        <w:rPr>
          <w:rStyle w:val="StyleUnderline"/>
          <w:rFonts w:asciiTheme="minorHAnsi" w:hAnsiTheme="minorHAnsi"/>
        </w:rPr>
        <w:t>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faces a steep trade deficit totaling $678 billion, including an $81 billion deficit in advanced technology goods</w:t>
      </w:r>
      <w:r w:rsidRPr="00C25F04">
        <w:rPr>
          <w:rFonts w:asciiTheme="minorHAnsi" w:hAnsiTheme="minorHAnsi"/>
        </w:rPr>
        <w:t>. (See Figure 5) Economic theory dictates that</w:t>
      </w:r>
      <w:r w:rsidRPr="00C25F04">
        <w:rPr>
          <w:rStyle w:val="StyleUnderline"/>
          <w:rFonts w:asciiTheme="minorHAnsi" w:hAnsiTheme="minorHAnsi"/>
        </w:rPr>
        <w:t xml:space="preserve"> to be competitive</w:t>
      </w:r>
      <w:r w:rsidRPr="00C25F04">
        <w:rPr>
          <w:rFonts w:asciiTheme="minorHAnsi" w:hAnsiTheme="minorHAnsi"/>
        </w:rPr>
        <w:t xml:space="preserve">, </w:t>
      </w:r>
      <w:r w:rsidRPr="00C25F04">
        <w:rPr>
          <w:rStyle w:val="StyleUnderline"/>
          <w:rFonts w:asciiTheme="minorHAnsi" w:hAnsiTheme="minorHAnsi"/>
        </w:rPr>
        <w:t>we should have an even balance of trade</w:t>
      </w:r>
      <w:r w:rsidRPr="00C25F04">
        <w:rPr>
          <w:rFonts w:asciiTheme="minorHAnsi" w:hAnsiTheme="minorHAnsi"/>
        </w:rPr>
        <w:t xml:space="preserve">. However, the United States simply does not have the STEM workers required to produce enough goods and services to balance our trade deficit. Even if companies wanted to reshore jobs from China and elsewhere, </w:t>
      </w:r>
      <w:r w:rsidRPr="00C25F04">
        <w:rPr>
          <w:rStyle w:val="StyleUnderline"/>
          <w:rFonts w:asciiTheme="minorHAnsi" w:hAnsiTheme="minorHAnsi"/>
        </w:rPr>
        <w:t>the U.S. workforce is ill-equipped to take on new production</w:t>
      </w:r>
      <w:r w:rsidRPr="00C25F04">
        <w:rPr>
          <w:rFonts w:asciiTheme="minorHAnsi" w:hAnsiTheme="minorHAnsi"/>
        </w:rPr>
        <w:t>.</w:t>
      </w:r>
    </w:p>
    <w:p w:rsidR="009B6F93" w:rsidRPr="00C25F04" w:rsidRDefault="009B6F93" w:rsidP="009B6F93">
      <w:pPr>
        <w:rPr>
          <w:rStyle w:val="StyleUnderline"/>
          <w:rFonts w:asciiTheme="minorHAnsi" w:hAnsiTheme="minorHAnsi"/>
        </w:rPr>
      </w:pPr>
      <w:r w:rsidRPr="00C25F04">
        <w:rPr>
          <w:rStyle w:val="Emphasis"/>
          <w:rFonts w:asciiTheme="minorHAnsi" w:hAnsiTheme="minorHAnsi"/>
        </w:rPr>
        <w:t>The very people able to balance the trade deficit are the ones that the United States does not let into the country</w:t>
      </w:r>
      <w:r w:rsidRPr="00C25F04">
        <w:rPr>
          <w:rFonts w:asciiTheme="minorHAnsi" w:hAnsiTheme="minorHAnsi"/>
        </w:rPr>
        <w:t xml:space="preserve">. </w:t>
      </w:r>
      <w:r w:rsidRPr="00C25F04">
        <w:rPr>
          <w:rStyle w:val="StyleUnderline"/>
          <w:rFonts w:asciiTheme="minorHAnsi" w:hAnsiTheme="minorHAnsi"/>
        </w:rPr>
        <w:t>Industries are unable to produce, compete, and innovate without human capital inputs</w:t>
      </w:r>
      <w:r w:rsidRPr="00C25F04">
        <w:rPr>
          <w:rFonts w:asciiTheme="minorHAnsi" w:hAnsiTheme="minorHAnsi"/>
        </w:rPr>
        <w:t xml:space="preserve">. Going without an adequate supply of high-skilled workers means conceding a significant advantage to foreign competition, which means fewer jobs, less innovation, and less economic growth for the United States.37 </w:t>
      </w:r>
      <w:r w:rsidRPr="00C25F04">
        <w:rPr>
          <w:rStyle w:val="StyleUnderline"/>
          <w:rFonts w:asciiTheme="minorHAnsi" w:hAnsiTheme="minorHAnsi"/>
        </w:rPr>
        <w:t>Companies facing this shortage</w:t>
      </w:r>
      <w:r w:rsidRPr="00C25F04">
        <w:rPr>
          <w:rFonts w:asciiTheme="minorHAnsi" w:hAnsiTheme="minorHAnsi"/>
        </w:rPr>
        <w:t xml:space="preserve"> too often </w:t>
      </w:r>
      <w:r w:rsidRPr="00C25F04">
        <w:rPr>
          <w:rStyle w:val="StyleUnderline"/>
          <w:rFonts w:asciiTheme="minorHAnsi" w:hAnsiTheme="minorHAnsi"/>
        </w:rPr>
        <w:t>come to the conclusion</w:t>
      </w:r>
      <w:r w:rsidRPr="00C25F04">
        <w:rPr>
          <w:rFonts w:asciiTheme="minorHAnsi" w:hAnsiTheme="minorHAnsi"/>
        </w:rPr>
        <w:t xml:space="preserve"> </w:t>
      </w:r>
      <w:r w:rsidRPr="00C25F04">
        <w:rPr>
          <w:rStyle w:val="StyleUnderline"/>
          <w:rFonts w:asciiTheme="minorHAnsi" w:hAnsiTheme="minorHAnsi"/>
        </w:rPr>
        <w:t>that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is not a competitive place to produce.</w:t>
      </w:r>
    </w:p>
    <w:p w:rsidR="009B6F93" w:rsidRPr="00C25F04" w:rsidRDefault="009B6F93" w:rsidP="00E444CD">
      <w:pPr>
        <w:rPr>
          <w:rFonts w:asciiTheme="minorHAnsi" w:hAnsiTheme="minorHAnsi"/>
        </w:rPr>
      </w:pPr>
    </w:p>
    <w:p w:rsidR="00C531B1" w:rsidRPr="00C25F04" w:rsidRDefault="00C531B1" w:rsidP="00C531B1">
      <w:pPr>
        <w:pStyle w:val="Heading3"/>
        <w:rPr>
          <w:rFonts w:asciiTheme="minorHAnsi" w:hAnsiTheme="minorHAnsi"/>
        </w:rPr>
      </w:pPr>
      <w:r w:rsidRPr="00C25F04">
        <w:rPr>
          <w:rFonts w:asciiTheme="minorHAnsi" w:hAnsiTheme="minorHAnsi"/>
        </w:rPr>
        <w:t>Immigration Solves Aging Crisis</w:t>
      </w:r>
    </w:p>
    <w:p w:rsidR="00C531B1" w:rsidRPr="00C25F04" w:rsidRDefault="00C531B1" w:rsidP="00C531B1">
      <w:pPr>
        <w:rPr>
          <w:rFonts w:asciiTheme="minorHAnsi" w:hAnsiTheme="minorHAnsi"/>
        </w:rPr>
      </w:pPr>
    </w:p>
    <w:p w:rsidR="00C531B1" w:rsidRPr="00C25F04" w:rsidRDefault="00C531B1" w:rsidP="00C531B1">
      <w:pPr>
        <w:pStyle w:val="Heading4"/>
        <w:rPr>
          <w:rFonts w:asciiTheme="minorHAnsi" w:hAnsiTheme="minorHAnsi"/>
        </w:rPr>
      </w:pPr>
      <w:r w:rsidRPr="00C25F04">
        <w:rPr>
          <w:rFonts w:asciiTheme="minorHAnsi" w:hAnsiTheme="minorHAnsi"/>
        </w:rPr>
        <w:t>Skilled immigration counters aging and labor gaps – international examples prove</w:t>
      </w:r>
    </w:p>
    <w:p w:rsidR="00C531B1" w:rsidRPr="00C25F04" w:rsidRDefault="00C531B1" w:rsidP="00C531B1">
      <w:pPr>
        <w:rPr>
          <w:rFonts w:asciiTheme="minorHAnsi" w:hAnsiTheme="minorHAnsi"/>
        </w:rPr>
      </w:pPr>
      <w:r w:rsidRPr="00C25F04">
        <w:rPr>
          <w:rStyle w:val="Style13ptBold"/>
          <w:rFonts w:asciiTheme="minorHAnsi" w:hAnsiTheme="minorHAnsi"/>
        </w:rPr>
        <w:t>Gest, 18</w:t>
      </w:r>
      <w:r w:rsidRPr="00C25F04">
        <w:rPr>
          <w:rFonts w:asciiTheme="minorHAnsi" w:hAnsiTheme="minorHAnsi"/>
        </w:rPr>
        <w:t xml:space="preserve"> – assistant professor of public policy at George Mason University’s Schar School of Policy and Government (Justin, “How America Fell </w:t>
      </w:r>
      <w:proofErr w:type="gramStart"/>
      <w:r w:rsidRPr="00C25F04">
        <w:rPr>
          <w:rFonts w:asciiTheme="minorHAnsi" w:hAnsiTheme="minorHAnsi"/>
        </w:rPr>
        <w:t>Behind</w:t>
      </w:r>
      <w:proofErr w:type="gramEnd"/>
      <w:r w:rsidRPr="00C25F04">
        <w:rPr>
          <w:rFonts w:asciiTheme="minorHAnsi" w:hAnsiTheme="minorHAnsi"/>
        </w:rPr>
        <w:t xml:space="preserve"> the World on Immigration”, POLITICO.com, 3/19/2018, </w:t>
      </w:r>
      <w:hyperlink r:id="rId62" w:history="1">
        <w:r w:rsidRPr="00C25F04">
          <w:rPr>
            <w:rStyle w:val="Hyperlink"/>
            <w:rFonts w:asciiTheme="minorHAnsi" w:hAnsiTheme="minorHAnsi"/>
          </w:rPr>
          <w:t>https://www.politico.com/magazine/story/2018/03/19/how-america-fell-behind-the-world-on-immigration-217658)//RCU</w:t>
        </w:r>
      </w:hyperlink>
    </w:p>
    <w:p w:rsidR="00C531B1" w:rsidRPr="00C25F04" w:rsidRDefault="00C531B1" w:rsidP="00C531B1">
      <w:pPr>
        <w:rPr>
          <w:rStyle w:val="StyleUnderline"/>
          <w:rFonts w:asciiTheme="minorHAnsi" w:hAnsiTheme="minorHAnsi"/>
        </w:rPr>
      </w:pPr>
      <w:r w:rsidRPr="00C25F04">
        <w:rPr>
          <w:rFonts w:asciiTheme="minorHAnsi" w:hAnsiTheme="minorHAnsi"/>
        </w:rPr>
        <w:t xml:space="preserve">With these priorities, </w:t>
      </w:r>
      <w:r w:rsidRPr="00C25F04">
        <w:rPr>
          <w:rStyle w:val="StyleUnderline"/>
          <w:rFonts w:asciiTheme="minorHAnsi" w:hAnsiTheme="minorHAnsi"/>
        </w:rPr>
        <w:t xml:space="preserve">other countries have evolved to recognize </w:t>
      </w:r>
      <w:r w:rsidRPr="00C25F04">
        <w:rPr>
          <w:rStyle w:val="Emphasis"/>
          <w:rFonts w:asciiTheme="minorHAnsi" w:hAnsiTheme="minorHAnsi"/>
        </w:rPr>
        <w:t>immigration as a crucial strategy to combat demographic aging, recruit innovators, attract highly skilled professionals and fill labor gaps with limited new membership</w:t>
      </w:r>
      <w:r w:rsidRPr="00C25F04">
        <w:rPr>
          <w:rStyle w:val="StyleUnderline"/>
          <w:rFonts w:asciiTheme="minorHAnsi" w:hAnsiTheme="minorHAnsi"/>
        </w:rPr>
        <w:t>. Some like Canada, Australia and the United Kingdom have devised points-based systems that admit migrants based on the extent to which they fulfill “merit” criteria related to language proficiency, skill, employment and recognized educational credentials</w:t>
      </w:r>
      <w:r w:rsidRPr="00C25F04">
        <w:rPr>
          <w:rFonts w:asciiTheme="minorHAnsi" w:hAnsiTheme="minorHAnsi"/>
        </w:rPr>
        <w:t xml:space="preserve">. Other countries, like </w:t>
      </w:r>
      <w:r w:rsidRPr="00C25F04">
        <w:rPr>
          <w:rStyle w:val="StyleUnderline"/>
          <w:rFonts w:asciiTheme="minorHAnsi" w:hAnsiTheme="minorHAnsi"/>
        </w:rPr>
        <w:t>those on the Arabian Peninsula, have established overseas labor recruitment offices to promote and facilitate temporary migration. Many countries in Europe and Latin America have struck agreements with each other to permit the mobility of human capital.</w:t>
      </w:r>
    </w:p>
    <w:p w:rsidR="00C531B1" w:rsidRPr="00C25F04" w:rsidRDefault="00C531B1" w:rsidP="00C531B1">
      <w:pPr>
        <w:rPr>
          <w:rFonts w:asciiTheme="minorHAnsi" w:hAnsiTheme="minorHAnsi"/>
        </w:rPr>
      </w:pPr>
      <w:r w:rsidRPr="00C25F04">
        <w:rPr>
          <w:rFonts w:asciiTheme="minorHAnsi" w:hAnsiTheme="minorHAnsi"/>
        </w:rPr>
        <w:t xml:space="preserve">These </w:t>
      </w:r>
      <w:r w:rsidRPr="00C25F04">
        <w:rPr>
          <w:rStyle w:val="StyleUnderline"/>
          <w:rFonts w:asciiTheme="minorHAnsi" w:hAnsiTheme="minorHAnsi"/>
        </w:rPr>
        <w:t>governments have identified the specific ways that immigration benefits their economies and their populations, and have proactively sought to design systems that deliver immigration in the manner they wish</w:t>
      </w:r>
      <w:r w:rsidRPr="00C25F04">
        <w:rPr>
          <w:rFonts w:asciiTheme="minorHAnsi" w:hAnsiTheme="minorHAnsi"/>
        </w:rPr>
        <w:t>. The United States, unfortunately, has largely left immigration to the inertia around an outdated system and assumed that America’s magnetic power will override the benefits of considered strategy for recruitment, admissions and retention.</w:t>
      </w:r>
    </w:p>
    <w:p w:rsidR="00C531B1" w:rsidRPr="00C25F04" w:rsidRDefault="00C531B1" w:rsidP="00C531B1">
      <w:pPr>
        <w:rPr>
          <w:rFonts w:asciiTheme="minorHAnsi" w:hAnsiTheme="minorHAnsi"/>
        </w:rPr>
      </w:pPr>
      <w:r w:rsidRPr="00C25F04">
        <w:rPr>
          <w:rFonts w:asciiTheme="minorHAnsi" w:hAnsiTheme="minorHAnsi"/>
        </w:rPr>
        <w:t xml:space="preserve">So the United States has been stuck in a sort of policy formaldehyde. Since the reforms of the 1960s, the U.S. has insisted that all foreign students at American universities take their new skills and leave within a year of graduation if they cannot find a company to sponsor them. Meanwhile, </w:t>
      </w:r>
      <w:r w:rsidRPr="00C25F04">
        <w:rPr>
          <w:rStyle w:val="StyleUnderline"/>
          <w:rFonts w:asciiTheme="minorHAnsi" w:hAnsiTheme="minorHAnsi"/>
        </w:rPr>
        <w:t>the U.S. has rigidly capped the admission of highly skilled engineers, scientists and programmers from China and India. The U.S. economy is structurally reliant on the cheap, flexible labor of undocumented immigrants, particularly in the construction, agricultural and service industries that build, nourish and comfort American society. It is costly and difficult for companies to justify the hiring of foreign people with extraordinary talent.</w:t>
      </w:r>
      <w:r w:rsidRPr="00C25F04">
        <w:rPr>
          <w:rFonts w:asciiTheme="minorHAnsi" w:hAnsiTheme="minorHAnsi"/>
        </w:rPr>
        <w:t xml:space="preserve"> And it is relatively easy for people to overstay their visas unbeknownst to the U.S. government. Congress has voted against laws that condition hiring on documented status checks, and refused to implement a system of exit stamps that confirm the departure of immigrants at ports. Congress has also refused to fund the agencies that process applications for citizenship and entry, as if the U.S. government is doing immigrants a favor and not redeeming any benefits of its own.</w:t>
      </w:r>
    </w:p>
    <w:p w:rsidR="00C531B1" w:rsidRPr="00C25F04" w:rsidRDefault="00C0616F" w:rsidP="00C0616F">
      <w:pPr>
        <w:pStyle w:val="Heading3"/>
        <w:rPr>
          <w:rFonts w:asciiTheme="minorHAnsi" w:hAnsiTheme="minorHAnsi"/>
        </w:rPr>
      </w:pPr>
      <w:r w:rsidRPr="00C25F04">
        <w:rPr>
          <w:rFonts w:asciiTheme="minorHAnsi" w:hAnsiTheme="minorHAnsi"/>
        </w:rPr>
        <w:t xml:space="preserve">Immigration Solves Growth – Startups </w:t>
      </w:r>
    </w:p>
    <w:p w:rsidR="00C0616F" w:rsidRPr="00C25F04" w:rsidRDefault="00C0616F" w:rsidP="00C0616F">
      <w:pPr>
        <w:rPr>
          <w:rFonts w:asciiTheme="minorHAnsi" w:hAnsiTheme="minorHAnsi"/>
        </w:rPr>
      </w:pPr>
    </w:p>
    <w:p w:rsidR="008873BA" w:rsidRPr="00C25F04" w:rsidRDefault="008873BA" w:rsidP="008873BA">
      <w:pPr>
        <w:pStyle w:val="Heading4"/>
        <w:rPr>
          <w:rFonts w:asciiTheme="minorHAnsi" w:hAnsiTheme="minorHAnsi"/>
        </w:rPr>
      </w:pPr>
      <w:r w:rsidRPr="00C25F04">
        <w:rPr>
          <w:rFonts w:asciiTheme="minorHAnsi" w:hAnsiTheme="minorHAnsi"/>
        </w:rPr>
        <w:t>STEM graduates are entrepreneurial powerhouses – current restrictive policies force them to headquarter elsewhere</w:t>
      </w:r>
    </w:p>
    <w:p w:rsidR="008873BA" w:rsidRPr="00C25F04" w:rsidRDefault="008873BA" w:rsidP="008873BA">
      <w:pPr>
        <w:rPr>
          <w:rFonts w:asciiTheme="minorHAnsi" w:hAnsiTheme="minorHAnsi"/>
        </w:rPr>
      </w:pPr>
      <w:r w:rsidRPr="00C25F04">
        <w:rPr>
          <w:rStyle w:val="Style13ptBold"/>
          <w:rFonts w:asciiTheme="minorHAnsi" w:hAnsiTheme="minorHAnsi"/>
        </w:rPr>
        <w:t>Vidal, 13</w:t>
      </w:r>
      <w:r w:rsidRPr="00C25F04">
        <w:rPr>
          <w:rFonts w:asciiTheme="minorHAnsi" w:hAnsiTheme="minorHAnsi"/>
        </w:rPr>
        <w:t xml:space="preserve"> – J.D. from the University of the Pacific, McGeorge School of Law (David, “Startup Immigration: Stimulating Startup Communities with Immigrant Entrepreneurs”, McGeorge Law Review, 11/20/2013, </w:t>
      </w:r>
      <w:hyperlink r:id="rId63" w:history="1">
        <w:r w:rsidRPr="00C25F04">
          <w:rPr>
            <w:rStyle w:val="Hyperlink"/>
            <w:rFonts w:asciiTheme="minorHAnsi" w:hAnsiTheme="minorHAnsi"/>
          </w:rPr>
          <w:t>http://www.mcgeorge.edu/Documents/Publications/04Vidal45_02.pdf, pg. 325-327)//RCU</w:t>
        </w:r>
      </w:hyperlink>
    </w:p>
    <w:p w:rsidR="008873BA" w:rsidRPr="00C25F04" w:rsidRDefault="008873BA" w:rsidP="008873BA">
      <w:pPr>
        <w:rPr>
          <w:rFonts w:asciiTheme="minorHAnsi" w:hAnsiTheme="minorHAnsi"/>
        </w:rPr>
      </w:pPr>
      <w:r w:rsidRPr="00C25F04">
        <w:rPr>
          <w:rFonts w:asciiTheme="minorHAnsi" w:hAnsiTheme="minorHAnsi"/>
        </w:rPr>
        <w:t xml:space="preserve">B. The Benefits of </w:t>
      </w:r>
      <w:r w:rsidRPr="00C25F04">
        <w:rPr>
          <w:rStyle w:val="StyleUnderline"/>
          <w:rFonts w:asciiTheme="minorHAnsi" w:hAnsiTheme="minorHAnsi"/>
        </w:rPr>
        <w:t xml:space="preserve">Foreign-Born Entrepreneurs </w:t>
      </w:r>
      <w:r w:rsidRPr="00C25F04">
        <w:rPr>
          <w:rFonts w:asciiTheme="minorHAnsi" w:hAnsiTheme="minorHAnsi"/>
        </w:rPr>
        <w:t xml:space="preserve">in Startup Ecosystems. </w:t>
      </w:r>
    </w:p>
    <w:p w:rsidR="008873BA" w:rsidRPr="00C25F04" w:rsidRDefault="008873BA" w:rsidP="008873BA">
      <w:pPr>
        <w:rPr>
          <w:rFonts w:asciiTheme="minorHAnsi" w:hAnsiTheme="minorHAnsi"/>
        </w:rPr>
      </w:pPr>
      <w:r w:rsidRPr="00C25F04">
        <w:rPr>
          <w:rFonts w:asciiTheme="minorHAnsi" w:hAnsiTheme="minorHAnsi"/>
        </w:rPr>
        <w:t xml:space="preserve">FBEs </w:t>
      </w:r>
      <w:r w:rsidRPr="00C25F04">
        <w:rPr>
          <w:rStyle w:val="StyleUnderline"/>
          <w:rFonts w:asciiTheme="minorHAnsi" w:hAnsiTheme="minorHAnsi"/>
        </w:rPr>
        <w:t>have tremendous economic and job creating benefits in the United States</w:t>
      </w:r>
      <w:r w:rsidRPr="00C25F04">
        <w:rPr>
          <w:rFonts w:asciiTheme="minorHAnsi" w:hAnsiTheme="minorHAnsi"/>
        </w:rPr>
        <w:t xml:space="preserve">.60 </w:t>
      </w:r>
      <w:proofErr w:type="gramStart"/>
      <w:r w:rsidRPr="00C25F04">
        <w:rPr>
          <w:rStyle w:val="StyleUnderline"/>
          <w:rFonts w:asciiTheme="minorHAnsi" w:hAnsiTheme="minorHAnsi"/>
        </w:rPr>
        <w:t>This</w:t>
      </w:r>
      <w:proofErr w:type="gramEnd"/>
      <w:r w:rsidRPr="00C25F04">
        <w:rPr>
          <w:rStyle w:val="StyleUnderline"/>
          <w:rFonts w:asciiTheme="minorHAnsi" w:hAnsiTheme="minorHAnsi"/>
        </w:rPr>
        <w:t xml:space="preserve"> is particularly true for those immigrants “with graduate degrees in science, engineering, technology, and math (STEM) fields.”</w:t>
      </w:r>
      <w:r w:rsidRPr="00C25F04">
        <w:rPr>
          <w:rFonts w:asciiTheme="minorHAnsi" w:hAnsiTheme="minorHAnsi"/>
        </w:rPr>
        <w:t xml:space="preserve">61 FBEs play a significant role in formation of young companies with their “striking propensity . . . to start and grow successful American companies.”62 Studies clearly show the entrepreneurial potential of immigrant entrepreneurs.63 The Small Business Administration, for example, estimated that </w:t>
      </w:r>
      <w:r w:rsidRPr="00C25F04">
        <w:rPr>
          <w:rStyle w:val="StyleUnderline"/>
          <w:rFonts w:asciiTheme="minorHAnsi" w:hAnsiTheme="minorHAnsi"/>
        </w:rPr>
        <w:t>“immigrants are nearly 30% more likely to start a business than nonimmigrants.”</w:t>
      </w:r>
      <w:r w:rsidRPr="00C25F04">
        <w:rPr>
          <w:rFonts w:asciiTheme="minorHAnsi" w:hAnsiTheme="minorHAnsi"/>
        </w:rPr>
        <w:t xml:space="preserve">64 Furthermore, “[i]n 2006[,] </w:t>
      </w:r>
      <w:r w:rsidRPr="00C25F04">
        <w:rPr>
          <w:rStyle w:val="StyleUnderline"/>
          <w:rFonts w:asciiTheme="minorHAnsi" w:hAnsiTheme="minorHAnsi"/>
        </w:rPr>
        <w:t>foreign nationals submitted over a quarter of American patent applications,”65 and studies have shown that “increasing the number of H-1B visas strongly correlates with an increase in the number of patent applications filed in the United States</w:t>
      </w:r>
      <w:r w:rsidRPr="00C25F04">
        <w:rPr>
          <w:rFonts w:asciiTheme="minorHAnsi" w:hAnsiTheme="minorHAnsi"/>
        </w:rPr>
        <w:t xml:space="preserve">.”66 In the last fifteen years, </w:t>
      </w:r>
      <w:r w:rsidRPr="00C25F04">
        <w:rPr>
          <w:rStyle w:val="StyleUnderline"/>
          <w:rFonts w:asciiTheme="minorHAnsi" w:hAnsiTheme="minorHAnsi"/>
        </w:rPr>
        <w:t>FBEs founded about twenty-five percent of “venture-backed companies that went public” in the United States</w:t>
      </w:r>
      <w:r w:rsidRPr="00C25F04">
        <w:rPr>
          <w:rFonts w:asciiTheme="minorHAnsi" w:hAnsiTheme="minorHAnsi"/>
        </w:rPr>
        <w:t xml:space="preserve">.67 These companies employ about 222,000 people living in the United States.68 </w:t>
      </w:r>
      <w:r w:rsidRPr="00C25F04">
        <w:rPr>
          <w:rStyle w:val="StyleUnderline"/>
          <w:rFonts w:asciiTheme="minorHAnsi" w:hAnsiTheme="minorHAnsi"/>
        </w:rPr>
        <w:t>This is a particularly impressive statistic when compared with the fact that immigrants make up only 8.7% of the US population</w:t>
      </w:r>
      <w:r w:rsidRPr="00C25F04">
        <w:rPr>
          <w:rFonts w:asciiTheme="minorHAnsi" w:hAnsiTheme="minorHAnsi"/>
        </w:rPr>
        <w:t>.69 One study estimated, “[t]he current market capitalization of publicly traded immigrant-founded venture-backed companies in the United States exceeds $500 billion, adding significant value to the American economy.”70 Google, eBay, and Yahoo, for example, were all started by FBEs.71 It was estimated that in 2005 alone, “</w:t>
      </w:r>
      <w:r w:rsidRPr="00C25F04">
        <w:rPr>
          <w:rStyle w:val="StyleUnderline"/>
          <w:rFonts w:asciiTheme="minorHAnsi" w:hAnsiTheme="minorHAnsi"/>
        </w:rPr>
        <w:t>traded venture-backed companies established by immigrants generated more than $130 billion in revenue</w:t>
      </w:r>
      <w:r w:rsidRPr="00C25F04">
        <w:rPr>
          <w:rFonts w:asciiTheme="minorHAnsi" w:hAnsiTheme="minorHAnsi"/>
        </w:rPr>
        <w:t xml:space="preserve">.”72 </w:t>
      </w:r>
    </w:p>
    <w:p w:rsidR="008873BA" w:rsidRPr="00C25F04" w:rsidRDefault="008873BA" w:rsidP="008873BA">
      <w:pPr>
        <w:rPr>
          <w:rFonts w:asciiTheme="minorHAnsi" w:hAnsiTheme="minorHAnsi"/>
        </w:rPr>
      </w:pPr>
      <w:r w:rsidRPr="00C25F04">
        <w:rPr>
          <w:rFonts w:asciiTheme="minorHAnsi" w:hAnsiTheme="minorHAnsi"/>
        </w:rPr>
        <w:t xml:space="preserve">Historically, immigrant-founded companies supported by venture capital were rare.73 The 1965 Immigration Act and the 1990 Immigration Act, however, “opened the door of opportunity to immigrants.”74 The result was a “higher . . . proportion of immigrant-founded venture-backed companies,” and the many advantages these companies offered the US economy.75 For example, </w:t>
      </w:r>
      <w:r w:rsidRPr="00C25F04">
        <w:rPr>
          <w:rStyle w:val="StyleUnderline"/>
          <w:rFonts w:asciiTheme="minorHAnsi" w:hAnsiTheme="minorHAnsi"/>
        </w:rPr>
        <w:t>in Silicon Valley, “the nation’s preeminent start-up community,” 43.9 percent of new firms have immigrant founders.76 Despite the increase, however, “[</w:t>
      </w:r>
      <w:r w:rsidRPr="00C25F04">
        <w:rPr>
          <w:rStyle w:val="Emphasis"/>
          <w:rFonts w:asciiTheme="minorHAnsi" w:hAnsiTheme="minorHAnsi"/>
        </w:rPr>
        <w:t>t]he United States is no longer the only or even primary option for [highly skilled immigrants] seeking to</w:t>
      </w:r>
      <w:r w:rsidRPr="00C25F04">
        <w:rPr>
          <w:rStyle w:val="StyleUnderline"/>
          <w:rFonts w:asciiTheme="minorHAnsi" w:hAnsiTheme="minorHAnsi"/>
        </w:rPr>
        <w:t xml:space="preserve"> find work or start and </w:t>
      </w:r>
      <w:r w:rsidRPr="00C25F04">
        <w:rPr>
          <w:rStyle w:val="Emphasis"/>
          <w:rFonts w:asciiTheme="minorHAnsi" w:hAnsiTheme="minorHAnsi"/>
        </w:rPr>
        <w:t>grow companies</w:t>
      </w:r>
      <w:r w:rsidRPr="00C25F04">
        <w:rPr>
          <w:rFonts w:asciiTheme="minorHAnsi" w:hAnsiTheme="minorHAnsi"/>
        </w:rPr>
        <w:t xml:space="preserve">.”77 Furthermore, </w:t>
      </w:r>
      <w:r w:rsidRPr="00C25F04">
        <w:rPr>
          <w:rStyle w:val="StyleUnderline"/>
          <w:rFonts w:asciiTheme="minorHAnsi" w:hAnsiTheme="minorHAnsi"/>
        </w:rPr>
        <w:t>“[o]ther nations offer . . . special visa and entry requirements for immigrants who may be entrepreneurs,” which may cause the United States to lag behind global competition.</w:t>
      </w:r>
      <w:r w:rsidRPr="00C25F04">
        <w:rPr>
          <w:rFonts w:asciiTheme="minorHAnsi" w:hAnsiTheme="minorHAnsi"/>
        </w:rPr>
        <w:t xml:space="preserve">78 This Comment argues that </w:t>
      </w:r>
      <w:r w:rsidRPr="00C25F04">
        <w:rPr>
          <w:rStyle w:val="Emphasis"/>
          <w:rFonts w:asciiTheme="minorHAnsi" w:hAnsiTheme="minorHAnsi"/>
        </w:rPr>
        <w:t>entrepreneurial-friendly immigration reform is in the best interest of the United States</w:t>
      </w:r>
      <w:r w:rsidRPr="00C25F04">
        <w:rPr>
          <w:rFonts w:asciiTheme="minorHAnsi" w:hAnsiTheme="minorHAnsi"/>
        </w:rPr>
        <w:t>.</w:t>
      </w:r>
    </w:p>
    <w:p w:rsidR="008873BA" w:rsidRPr="00C25F04" w:rsidRDefault="008873BA" w:rsidP="00C0616F">
      <w:pPr>
        <w:rPr>
          <w:rFonts w:asciiTheme="minorHAnsi" w:hAnsiTheme="minorHAnsi"/>
        </w:rPr>
      </w:pPr>
    </w:p>
    <w:p w:rsidR="008873BA" w:rsidRPr="00C25F04" w:rsidRDefault="008873BA" w:rsidP="008873BA">
      <w:pPr>
        <w:pStyle w:val="Heading4"/>
        <w:rPr>
          <w:rFonts w:asciiTheme="minorHAnsi" w:hAnsiTheme="minorHAnsi"/>
        </w:rPr>
      </w:pPr>
      <w:r w:rsidRPr="00C25F04">
        <w:rPr>
          <w:rFonts w:asciiTheme="minorHAnsi" w:hAnsiTheme="minorHAnsi"/>
        </w:rPr>
        <w:t>STEM graduates are entrepreneurial powerhouses – current restrictive policies force them to headquarter elsewhere</w:t>
      </w:r>
    </w:p>
    <w:p w:rsidR="008873BA" w:rsidRPr="00C25F04" w:rsidRDefault="008873BA" w:rsidP="008873BA">
      <w:pPr>
        <w:rPr>
          <w:rFonts w:asciiTheme="minorHAnsi" w:hAnsiTheme="minorHAnsi"/>
        </w:rPr>
      </w:pPr>
      <w:r w:rsidRPr="00C25F04">
        <w:rPr>
          <w:rStyle w:val="Style13ptBold"/>
          <w:rFonts w:asciiTheme="minorHAnsi" w:hAnsiTheme="minorHAnsi"/>
        </w:rPr>
        <w:t>Vidal, 13</w:t>
      </w:r>
      <w:r w:rsidRPr="00C25F04">
        <w:rPr>
          <w:rFonts w:asciiTheme="minorHAnsi" w:hAnsiTheme="minorHAnsi"/>
        </w:rPr>
        <w:t xml:space="preserve"> </w:t>
      </w:r>
      <w:proofErr w:type="gramStart"/>
      <w:r w:rsidRPr="00C25F04">
        <w:rPr>
          <w:rFonts w:asciiTheme="minorHAnsi" w:hAnsiTheme="minorHAnsi"/>
        </w:rPr>
        <w:t>–  J.D</w:t>
      </w:r>
      <w:proofErr w:type="gramEnd"/>
      <w:r w:rsidRPr="00C25F04">
        <w:rPr>
          <w:rFonts w:asciiTheme="minorHAnsi" w:hAnsiTheme="minorHAnsi"/>
        </w:rPr>
        <w:t xml:space="preserve">. from the University of the Pacific, McGeorge School of Law (David, “Startup Immigration: Stimulating Startup Communities with Immigrant Entrepreneurs”, McGeorge Law Review, 11/20/2013, </w:t>
      </w:r>
      <w:hyperlink r:id="rId64" w:history="1">
        <w:r w:rsidRPr="00C25F04">
          <w:rPr>
            <w:rStyle w:val="Hyperlink"/>
            <w:rFonts w:asciiTheme="minorHAnsi" w:hAnsiTheme="minorHAnsi"/>
          </w:rPr>
          <w:t>http://www.mcgeorge.edu/Documents/Publications/04Vidal45_02.pdf, pg. 325-327)//RCU</w:t>
        </w:r>
      </w:hyperlink>
    </w:p>
    <w:p w:rsidR="008873BA" w:rsidRPr="00C25F04" w:rsidRDefault="008873BA" w:rsidP="008873BA">
      <w:pPr>
        <w:rPr>
          <w:rFonts w:asciiTheme="minorHAnsi" w:hAnsiTheme="minorHAnsi"/>
        </w:rPr>
      </w:pPr>
      <w:r w:rsidRPr="00C25F04">
        <w:rPr>
          <w:rFonts w:asciiTheme="minorHAnsi" w:hAnsiTheme="minorHAnsi"/>
        </w:rPr>
        <w:t xml:space="preserve">B. The Benefits of </w:t>
      </w:r>
      <w:r w:rsidRPr="00C25F04">
        <w:rPr>
          <w:rStyle w:val="StyleUnderline"/>
          <w:rFonts w:asciiTheme="minorHAnsi" w:hAnsiTheme="minorHAnsi"/>
        </w:rPr>
        <w:t xml:space="preserve">Foreign-Born Entrepreneurs </w:t>
      </w:r>
      <w:r w:rsidRPr="00C25F04">
        <w:rPr>
          <w:rFonts w:asciiTheme="minorHAnsi" w:hAnsiTheme="minorHAnsi"/>
        </w:rPr>
        <w:t xml:space="preserve">in Startup Ecosystems. </w:t>
      </w:r>
    </w:p>
    <w:p w:rsidR="008873BA" w:rsidRPr="00C25F04" w:rsidRDefault="008873BA" w:rsidP="008873BA">
      <w:pPr>
        <w:rPr>
          <w:rFonts w:asciiTheme="minorHAnsi" w:hAnsiTheme="minorHAnsi"/>
        </w:rPr>
      </w:pPr>
      <w:r w:rsidRPr="00C25F04">
        <w:rPr>
          <w:rFonts w:asciiTheme="minorHAnsi" w:hAnsiTheme="minorHAnsi"/>
        </w:rPr>
        <w:t xml:space="preserve">FBEs </w:t>
      </w:r>
      <w:r w:rsidRPr="00C25F04">
        <w:rPr>
          <w:rStyle w:val="StyleUnderline"/>
          <w:rFonts w:asciiTheme="minorHAnsi" w:hAnsiTheme="minorHAnsi"/>
        </w:rPr>
        <w:t>have tremendous economic and job creating benefits in the United States</w:t>
      </w:r>
      <w:r w:rsidRPr="00C25F04">
        <w:rPr>
          <w:rFonts w:asciiTheme="minorHAnsi" w:hAnsiTheme="minorHAnsi"/>
        </w:rPr>
        <w:t xml:space="preserve">.60 </w:t>
      </w:r>
      <w:proofErr w:type="gramStart"/>
      <w:r w:rsidRPr="00C25F04">
        <w:rPr>
          <w:rStyle w:val="StyleUnderline"/>
          <w:rFonts w:asciiTheme="minorHAnsi" w:hAnsiTheme="minorHAnsi"/>
        </w:rPr>
        <w:t>This</w:t>
      </w:r>
      <w:proofErr w:type="gramEnd"/>
      <w:r w:rsidRPr="00C25F04">
        <w:rPr>
          <w:rStyle w:val="StyleUnderline"/>
          <w:rFonts w:asciiTheme="minorHAnsi" w:hAnsiTheme="minorHAnsi"/>
        </w:rPr>
        <w:t xml:space="preserve"> is particularly true for those immigrants “with graduate degrees in science, engineering, technology, and math (STEM) fields.”</w:t>
      </w:r>
      <w:r w:rsidRPr="00C25F04">
        <w:rPr>
          <w:rFonts w:asciiTheme="minorHAnsi" w:hAnsiTheme="minorHAnsi"/>
        </w:rPr>
        <w:t xml:space="preserve">61 FBEs play a significant role in formation of young companies with their “striking propensity . . . to start and grow successful American companies.”62 Studies clearly show the entrepreneurial potential of immigrant entrepreneurs.63 The Small Business Administration, for example, estimated that </w:t>
      </w:r>
      <w:r w:rsidRPr="00C25F04">
        <w:rPr>
          <w:rStyle w:val="StyleUnderline"/>
          <w:rFonts w:asciiTheme="minorHAnsi" w:hAnsiTheme="minorHAnsi"/>
        </w:rPr>
        <w:t>“immigrants are nearly 30% more likely to start a business than nonimmigrants.”</w:t>
      </w:r>
      <w:r w:rsidRPr="00C25F04">
        <w:rPr>
          <w:rFonts w:asciiTheme="minorHAnsi" w:hAnsiTheme="minorHAnsi"/>
        </w:rPr>
        <w:t xml:space="preserve">64 Furthermore, “[i]n 2006[,] </w:t>
      </w:r>
      <w:r w:rsidRPr="00C25F04">
        <w:rPr>
          <w:rStyle w:val="StyleUnderline"/>
          <w:rFonts w:asciiTheme="minorHAnsi" w:hAnsiTheme="minorHAnsi"/>
        </w:rPr>
        <w:t>foreign nationals submitted over a quarter of American patent applications,”65 and studies have shown that “increasing the number of H-1B visas strongly correlates with an increase in the number of patent applications filed in the United States</w:t>
      </w:r>
      <w:r w:rsidRPr="00C25F04">
        <w:rPr>
          <w:rFonts w:asciiTheme="minorHAnsi" w:hAnsiTheme="minorHAnsi"/>
        </w:rPr>
        <w:t xml:space="preserve">.”66 In the last fifteen years, </w:t>
      </w:r>
      <w:r w:rsidRPr="00C25F04">
        <w:rPr>
          <w:rStyle w:val="StyleUnderline"/>
          <w:rFonts w:asciiTheme="minorHAnsi" w:hAnsiTheme="minorHAnsi"/>
        </w:rPr>
        <w:t>FBEs founded about twenty-five percent of “venture-backed companies that went public” in the United States</w:t>
      </w:r>
      <w:r w:rsidRPr="00C25F04">
        <w:rPr>
          <w:rFonts w:asciiTheme="minorHAnsi" w:hAnsiTheme="minorHAnsi"/>
        </w:rPr>
        <w:t xml:space="preserve">.67 These companies employ about 222,000 people living in the United States.68 </w:t>
      </w:r>
      <w:r w:rsidRPr="00C25F04">
        <w:rPr>
          <w:rStyle w:val="StyleUnderline"/>
          <w:rFonts w:asciiTheme="minorHAnsi" w:hAnsiTheme="minorHAnsi"/>
        </w:rPr>
        <w:t>This is a particularly impressive statistic when compared with the fact that immigrants make up only 8.7% of the US population</w:t>
      </w:r>
      <w:r w:rsidRPr="00C25F04">
        <w:rPr>
          <w:rFonts w:asciiTheme="minorHAnsi" w:hAnsiTheme="minorHAnsi"/>
        </w:rPr>
        <w:t>.69 One study estimated, “[t]he current market capitalization of publicly traded immigrant-founded venture-backed companies in the United States exceeds $500 billion, adding significant value to the American economy.”70 Google, eBay, and Yahoo, for example, were all started by FBEs.71 It was estimated that in 2005 alone, “</w:t>
      </w:r>
      <w:r w:rsidRPr="00C25F04">
        <w:rPr>
          <w:rStyle w:val="StyleUnderline"/>
          <w:rFonts w:asciiTheme="minorHAnsi" w:hAnsiTheme="minorHAnsi"/>
        </w:rPr>
        <w:t>traded venture-backed companies established by immigrants generated more than $130 billion in revenue</w:t>
      </w:r>
      <w:r w:rsidRPr="00C25F04">
        <w:rPr>
          <w:rFonts w:asciiTheme="minorHAnsi" w:hAnsiTheme="minorHAnsi"/>
        </w:rPr>
        <w:t xml:space="preserve">.”72 </w:t>
      </w:r>
    </w:p>
    <w:p w:rsidR="008873BA" w:rsidRPr="00C25F04" w:rsidRDefault="008873BA" w:rsidP="008873BA">
      <w:pPr>
        <w:rPr>
          <w:rFonts w:asciiTheme="minorHAnsi" w:hAnsiTheme="minorHAnsi"/>
        </w:rPr>
      </w:pPr>
      <w:r w:rsidRPr="00C25F04">
        <w:rPr>
          <w:rFonts w:asciiTheme="minorHAnsi" w:hAnsiTheme="minorHAnsi"/>
        </w:rPr>
        <w:t xml:space="preserve">Historically, immigrant-founded companies supported by venture capital were rare.73 The 1965 Immigration Act and the 1990 Immigration Act, however, “opened the door of opportunity to immigrants.”74 The result was a “higher . . . proportion of immigrant-founded venture-backed companies,” and the many advantages these companies offered the US economy.75 For example, </w:t>
      </w:r>
      <w:r w:rsidRPr="00C25F04">
        <w:rPr>
          <w:rStyle w:val="StyleUnderline"/>
          <w:rFonts w:asciiTheme="minorHAnsi" w:hAnsiTheme="minorHAnsi"/>
        </w:rPr>
        <w:t>in Silicon Valley, “the nation’s preeminent start-up community,” 43.9 percent of new firms have immigrant founders.76 Despite the increase, however, “[</w:t>
      </w:r>
      <w:r w:rsidRPr="00C25F04">
        <w:rPr>
          <w:rStyle w:val="Emphasis"/>
          <w:rFonts w:asciiTheme="minorHAnsi" w:hAnsiTheme="minorHAnsi"/>
        </w:rPr>
        <w:t>t]he United States is no longer the only or even primary option for [highly skilled immigrants] seeking to</w:t>
      </w:r>
      <w:r w:rsidRPr="00C25F04">
        <w:rPr>
          <w:rStyle w:val="StyleUnderline"/>
          <w:rFonts w:asciiTheme="minorHAnsi" w:hAnsiTheme="minorHAnsi"/>
        </w:rPr>
        <w:t xml:space="preserve"> find work or start and </w:t>
      </w:r>
      <w:r w:rsidRPr="00C25F04">
        <w:rPr>
          <w:rStyle w:val="Emphasis"/>
          <w:rFonts w:asciiTheme="minorHAnsi" w:hAnsiTheme="minorHAnsi"/>
        </w:rPr>
        <w:t>grow companies</w:t>
      </w:r>
      <w:r w:rsidRPr="00C25F04">
        <w:rPr>
          <w:rFonts w:asciiTheme="minorHAnsi" w:hAnsiTheme="minorHAnsi"/>
        </w:rPr>
        <w:t xml:space="preserve">.”77 Furthermore, </w:t>
      </w:r>
      <w:r w:rsidRPr="00C25F04">
        <w:rPr>
          <w:rStyle w:val="StyleUnderline"/>
          <w:rFonts w:asciiTheme="minorHAnsi" w:hAnsiTheme="minorHAnsi"/>
        </w:rPr>
        <w:t>“[o]ther nations offer . . . special visa and entry requirements for immigrants who may be entrepreneurs,” which may cause the United States to lag behind global competition.</w:t>
      </w:r>
      <w:r w:rsidRPr="00C25F04">
        <w:rPr>
          <w:rFonts w:asciiTheme="minorHAnsi" w:hAnsiTheme="minorHAnsi"/>
        </w:rPr>
        <w:t xml:space="preserve">78 This Comment argues that </w:t>
      </w:r>
      <w:r w:rsidRPr="00C25F04">
        <w:rPr>
          <w:rStyle w:val="Emphasis"/>
          <w:rFonts w:asciiTheme="minorHAnsi" w:hAnsiTheme="minorHAnsi"/>
        </w:rPr>
        <w:t>entrepreneurial-friendly immigration reform is in the best interest of the United States</w:t>
      </w:r>
      <w:r w:rsidRPr="00C25F04">
        <w:rPr>
          <w:rFonts w:asciiTheme="minorHAnsi" w:hAnsiTheme="minorHAnsi"/>
        </w:rPr>
        <w:t>.</w:t>
      </w:r>
    </w:p>
    <w:p w:rsidR="008873BA" w:rsidRPr="00C25F04" w:rsidRDefault="008873BA" w:rsidP="00C0616F">
      <w:pPr>
        <w:rPr>
          <w:rFonts w:asciiTheme="minorHAnsi" w:hAnsiTheme="minorHAnsi"/>
        </w:rPr>
      </w:pPr>
    </w:p>
    <w:p w:rsidR="00563AF6" w:rsidRPr="00C25F04" w:rsidRDefault="00563AF6" w:rsidP="00563AF6">
      <w:pPr>
        <w:pStyle w:val="Heading4"/>
        <w:rPr>
          <w:rFonts w:asciiTheme="minorHAnsi" w:hAnsiTheme="minorHAnsi"/>
        </w:rPr>
      </w:pPr>
      <w:r w:rsidRPr="00C25F04">
        <w:rPr>
          <w:rFonts w:asciiTheme="minorHAnsi" w:hAnsiTheme="minorHAnsi"/>
        </w:rPr>
        <w:t>Immigrants are the foundation of America’s startup scene – patents and unicorn companies</w:t>
      </w:r>
    </w:p>
    <w:p w:rsidR="00563AF6" w:rsidRPr="00C25F04" w:rsidRDefault="00563AF6" w:rsidP="00563AF6">
      <w:pPr>
        <w:rPr>
          <w:rFonts w:asciiTheme="minorHAnsi" w:hAnsiTheme="minorHAnsi"/>
        </w:rPr>
      </w:pPr>
      <w:r w:rsidRPr="00C25F04">
        <w:rPr>
          <w:rStyle w:val="Style13ptBold"/>
          <w:rFonts w:asciiTheme="minorHAnsi" w:hAnsiTheme="minorHAnsi"/>
        </w:rPr>
        <w:t>Griswold, 17</w:t>
      </w:r>
      <w:r w:rsidRPr="00C25F04">
        <w:rPr>
          <w:rFonts w:asciiTheme="minorHAnsi" w:hAnsiTheme="minorHAnsi"/>
        </w:rPr>
        <w:t xml:space="preserve"> – senior research fellow and co-director of the Program on the American Economy and Globalization at the Mercatus Center at George Mason University (October, Daniel, “Reforming the US Immigration System to Promote Growth,” https://www.mercatus.org/system/files/griswold-immigration-reform-mercatus-research-v1.pdf, accessed on 6/30/18, RCU)</w:t>
      </w:r>
    </w:p>
    <w:p w:rsidR="00563AF6" w:rsidRPr="00C25F04" w:rsidRDefault="00563AF6" w:rsidP="00563AF6">
      <w:pPr>
        <w:rPr>
          <w:rFonts w:asciiTheme="minorHAnsi" w:hAnsiTheme="minorHAnsi"/>
        </w:rPr>
      </w:pPr>
      <w:r w:rsidRPr="00C25F04">
        <w:rPr>
          <w:rFonts w:asciiTheme="minorHAnsi" w:hAnsiTheme="minorHAnsi"/>
        </w:rPr>
        <w:t>Immigrants Spur Innovation, Patents, and Startups</w:t>
      </w:r>
    </w:p>
    <w:p w:rsidR="00563AF6" w:rsidRPr="00C25F04" w:rsidRDefault="00563AF6" w:rsidP="00563AF6">
      <w:pPr>
        <w:rPr>
          <w:rFonts w:asciiTheme="minorHAnsi" w:hAnsiTheme="minorHAnsi"/>
        </w:rPr>
      </w:pPr>
      <w:r w:rsidRPr="00C25F04">
        <w:rPr>
          <w:rStyle w:val="StyleUnderline"/>
          <w:rFonts w:asciiTheme="minorHAnsi" w:hAnsiTheme="minorHAnsi"/>
        </w:rPr>
        <w:t>Immigrants create wealth in America by</w:t>
      </w:r>
      <w:r w:rsidRPr="00C25F04">
        <w:rPr>
          <w:rFonts w:asciiTheme="minorHAnsi" w:hAnsiTheme="minorHAnsi"/>
        </w:rPr>
        <w:t xml:space="preserve"> spurring innovation and </w:t>
      </w:r>
      <w:r w:rsidRPr="00C25F04">
        <w:rPr>
          <w:rStyle w:val="StyleUnderline"/>
          <w:rFonts w:asciiTheme="minorHAnsi" w:hAnsiTheme="minorHAnsi"/>
        </w:rPr>
        <w:t>founding new companies. Highly skilled immigrants are more likely to file patent applications than their native-born counterparts and are more likely to start new businesses, fueling entrepreneurial activity, providing new products and services, and creating employment opportunities for native-born workers, while raising overall productivity</w:t>
      </w:r>
      <w:r w:rsidRPr="00C25F04">
        <w:rPr>
          <w:rFonts w:asciiTheme="minorHAnsi" w:hAnsiTheme="minorHAnsi"/>
        </w:rPr>
        <w:t>. The patenting and innovation spurred by immigrants allow the United States to shift beyond its production possibility frontier, which raises the speed limit for the economy’s long-run growth potential.</w:t>
      </w:r>
    </w:p>
    <w:p w:rsidR="00563AF6" w:rsidRPr="00C25F04" w:rsidRDefault="00563AF6" w:rsidP="00563AF6">
      <w:pPr>
        <w:rPr>
          <w:rFonts w:asciiTheme="minorHAnsi" w:hAnsiTheme="minorHAnsi"/>
        </w:rPr>
      </w:pPr>
      <w:r w:rsidRPr="00C25F04">
        <w:rPr>
          <w:rFonts w:asciiTheme="minorHAnsi" w:hAnsiTheme="minorHAnsi"/>
        </w:rPr>
        <w:t xml:space="preserve">The 2016 NASEM report found that “immigrants are more innovative than natives; more specifically, </w:t>
      </w:r>
      <w:r w:rsidRPr="00C25F04">
        <w:rPr>
          <w:rStyle w:val="StyleUnderline"/>
          <w:rFonts w:asciiTheme="minorHAnsi" w:hAnsiTheme="minorHAnsi"/>
        </w:rPr>
        <w:t>high-skilled immigrants raise patenting per capita, which is likely to boost productivity and per capita economic growth</w:t>
      </w:r>
      <w:r w:rsidRPr="00C25F04">
        <w:rPr>
          <w:rFonts w:asciiTheme="minorHAnsi" w:hAnsiTheme="minorHAnsi"/>
        </w:rPr>
        <w:t xml:space="preserve">.” While immigrants account for 13 percent of the US population, </w:t>
      </w:r>
      <w:r w:rsidRPr="00C25F04">
        <w:rPr>
          <w:rStyle w:val="StyleUnderline"/>
          <w:rFonts w:asciiTheme="minorHAnsi" w:hAnsiTheme="minorHAnsi"/>
        </w:rPr>
        <w:t xml:space="preserve">they are responsible for </w:t>
      </w:r>
      <w:r w:rsidRPr="00C25F04">
        <w:rPr>
          <w:rStyle w:val="Emphasis"/>
          <w:rFonts w:asciiTheme="minorHAnsi" w:hAnsiTheme="minorHAnsi"/>
        </w:rPr>
        <w:t>one-third</w:t>
      </w:r>
      <w:r w:rsidRPr="00C25F04">
        <w:rPr>
          <w:rStyle w:val="StyleUnderline"/>
          <w:rFonts w:asciiTheme="minorHAnsi" w:hAnsiTheme="minorHAnsi"/>
        </w:rPr>
        <w:t xml:space="preserve"> of all patent filings in the United States</w:t>
      </w:r>
      <w:r w:rsidRPr="00C25F04">
        <w:rPr>
          <w:rFonts w:asciiTheme="minorHAnsi" w:hAnsiTheme="minorHAnsi"/>
        </w:rPr>
        <w:t>.25</w:t>
      </w:r>
    </w:p>
    <w:p w:rsidR="00563AF6" w:rsidRPr="00C25F04" w:rsidRDefault="00563AF6" w:rsidP="00563AF6">
      <w:pPr>
        <w:rPr>
          <w:rFonts w:asciiTheme="minorHAnsi" w:hAnsiTheme="minorHAnsi"/>
        </w:rPr>
      </w:pPr>
      <w:r w:rsidRPr="00C25F04">
        <w:rPr>
          <w:rFonts w:asciiTheme="minorHAnsi" w:hAnsiTheme="minorHAnsi"/>
        </w:rPr>
        <w:t xml:space="preserve">The United States has been the world’s greatest beneficiary so far from the international mobility of skilled labor. The United States has attracted the largest net inflow of global inventors who have filed international patents. Based on data from the World Intellectual Property Organization from 2001 to 2010, a recent study determined that “the United States has received an enormous net surplus of inventors from abroad, while China and India have been major source countries.”26 Again, the prime example is Silicon Valley in California. The same study found that </w:t>
      </w:r>
      <w:r w:rsidRPr="00C25F04">
        <w:rPr>
          <w:rStyle w:val="StyleUnderline"/>
          <w:rFonts w:asciiTheme="minorHAnsi" w:hAnsiTheme="minorHAnsi"/>
        </w:rPr>
        <w:t>“more than half of the high-skilled technology workers and entrepreneurs in Silicon Valley are foreign-born.”</w:t>
      </w:r>
      <w:r w:rsidRPr="00C25F04">
        <w:rPr>
          <w:rFonts w:asciiTheme="minorHAnsi" w:hAnsiTheme="minorHAnsi"/>
        </w:rPr>
        <w:t>27</w:t>
      </w:r>
    </w:p>
    <w:p w:rsidR="00563AF6" w:rsidRPr="00C25F04" w:rsidRDefault="00563AF6" w:rsidP="00563AF6">
      <w:pPr>
        <w:rPr>
          <w:rFonts w:asciiTheme="minorHAnsi" w:hAnsiTheme="minorHAnsi"/>
        </w:rPr>
      </w:pPr>
      <w:r w:rsidRPr="00C25F04">
        <w:rPr>
          <w:rStyle w:val="StyleUnderline"/>
          <w:rFonts w:asciiTheme="minorHAnsi" w:hAnsiTheme="minorHAnsi"/>
        </w:rPr>
        <w:t>Immigrants are also more likely to found new enterprises</w:t>
      </w:r>
      <w:r w:rsidRPr="00C25F04">
        <w:rPr>
          <w:rFonts w:asciiTheme="minorHAnsi" w:hAnsiTheme="minorHAnsi"/>
        </w:rPr>
        <w:t xml:space="preserve">, from ethnic restaurants to billion-dollar technology companies.28 </w:t>
      </w:r>
      <w:proofErr w:type="gramStart"/>
      <w:r w:rsidRPr="00C25F04">
        <w:rPr>
          <w:rFonts w:asciiTheme="minorHAnsi" w:hAnsiTheme="minorHAnsi"/>
        </w:rPr>
        <w:t>Some</w:t>
      </w:r>
      <w:proofErr w:type="gramEnd"/>
      <w:r w:rsidRPr="00C25F04">
        <w:rPr>
          <w:rFonts w:asciiTheme="minorHAnsi" w:hAnsiTheme="minorHAnsi"/>
        </w:rPr>
        <w:t xml:space="preserve"> of the most famous and successful US companies today were founded or cofounded by first- or second- generation immigrants. According to a June 2017 report from the Massachusetts Technology Leadership Council, </w:t>
      </w:r>
      <w:r w:rsidRPr="00C25F04">
        <w:rPr>
          <w:rStyle w:val="StyleUnderline"/>
          <w:rFonts w:asciiTheme="minorHAnsi" w:hAnsiTheme="minorHAnsi"/>
        </w:rPr>
        <w:t>40 percent of America’s Fortune 500 companies were founded by immigrants or the children of immigrants</w:t>
      </w:r>
      <w:r w:rsidRPr="00C25F04">
        <w:rPr>
          <w:rFonts w:asciiTheme="minorHAnsi" w:hAnsiTheme="minorHAnsi"/>
        </w:rPr>
        <w:t xml:space="preserve">. A 2016 study by the National Foundation for American Policy found that </w:t>
      </w:r>
      <w:r w:rsidRPr="00C25F04">
        <w:rPr>
          <w:rStyle w:val="StyleUnderline"/>
          <w:rFonts w:asciiTheme="minorHAnsi" w:hAnsiTheme="minorHAnsi"/>
        </w:rPr>
        <w:t>more than half of the startup companies in the United States today that are valued at more than $1 billion, so-called “unicorns,” were started by immigrants. The 44 unicorn companies</w:t>
      </w:r>
      <w:r w:rsidRPr="00C25F04">
        <w:rPr>
          <w:rFonts w:asciiTheme="minorHAnsi" w:hAnsiTheme="minorHAnsi"/>
        </w:rPr>
        <w:t xml:space="preserve"> founded by immigrants each </w:t>
      </w:r>
      <w:r w:rsidRPr="00C25F04">
        <w:rPr>
          <w:rStyle w:val="StyleUnderline"/>
          <w:rFonts w:asciiTheme="minorHAnsi" w:hAnsiTheme="minorHAnsi"/>
        </w:rPr>
        <w:t>employed an average of 760 workers</w:t>
      </w:r>
      <w:r w:rsidRPr="00C25F04">
        <w:rPr>
          <w:rFonts w:asciiTheme="minorHAnsi" w:hAnsiTheme="minorHAnsi"/>
        </w:rPr>
        <w:t>.29</w:t>
      </w:r>
    </w:p>
    <w:p w:rsidR="00563AF6" w:rsidRPr="00C25F04" w:rsidRDefault="00563AF6" w:rsidP="00563AF6">
      <w:pPr>
        <w:rPr>
          <w:rFonts w:asciiTheme="minorHAnsi" w:hAnsiTheme="minorHAnsi"/>
        </w:rPr>
      </w:pPr>
      <w:r w:rsidRPr="00C25F04">
        <w:rPr>
          <w:rFonts w:asciiTheme="minorHAnsi" w:hAnsiTheme="minorHAnsi"/>
        </w:rPr>
        <w:t>As one study of global talent flows concluded, “</w:t>
      </w:r>
      <w:r w:rsidRPr="00C25F04">
        <w:rPr>
          <w:rStyle w:val="StyleUnderline"/>
          <w:rFonts w:asciiTheme="minorHAnsi" w:hAnsiTheme="minorHAnsi"/>
        </w:rPr>
        <w:t>The weight of the evidence points to high-skilled immigrants boosting innovation and productivity—mainly through increased quantity of skilled individuals pursuing innovative work</w:t>
      </w:r>
      <w:r w:rsidRPr="00C25F04">
        <w:rPr>
          <w:rFonts w:asciiTheme="minorHAnsi" w:hAnsiTheme="minorHAnsi"/>
        </w:rPr>
        <w:t>.”30</w:t>
      </w:r>
    </w:p>
    <w:p w:rsidR="004D7B10" w:rsidRPr="00C25F04" w:rsidRDefault="004D7B10" w:rsidP="00C0616F">
      <w:pPr>
        <w:rPr>
          <w:rFonts w:asciiTheme="minorHAnsi" w:hAnsiTheme="minorHAnsi"/>
        </w:rPr>
      </w:pPr>
    </w:p>
    <w:p w:rsidR="00D72029" w:rsidRPr="00C25F04" w:rsidRDefault="00D72029" w:rsidP="00D72029">
      <w:pPr>
        <w:pStyle w:val="Heading4"/>
        <w:rPr>
          <w:rFonts w:asciiTheme="minorHAnsi" w:hAnsiTheme="minorHAnsi"/>
        </w:rPr>
      </w:pPr>
      <w:r w:rsidRPr="00C25F04">
        <w:rPr>
          <w:rFonts w:asciiTheme="minorHAnsi" w:hAnsiTheme="minorHAnsi"/>
        </w:rPr>
        <w:t>Statistically higher chance of starting new venture</w:t>
      </w:r>
    </w:p>
    <w:p w:rsidR="00D72029" w:rsidRPr="00C25F04" w:rsidRDefault="00D72029" w:rsidP="00D72029">
      <w:pPr>
        <w:rPr>
          <w:rFonts w:asciiTheme="minorHAnsi" w:hAnsiTheme="minorHAnsi"/>
        </w:rPr>
      </w:pPr>
      <w:r w:rsidRPr="00C25F04">
        <w:rPr>
          <w:rStyle w:val="Style13ptBold"/>
          <w:rFonts w:asciiTheme="minorHAnsi" w:hAnsiTheme="minorHAnsi"/>
        </w:rPr>
        <w:t>Blume-Kohout, 16</w:t>
      </w:r>
      <w:r w:rsidRPr="00C25F04">
        <w:rPr>
          <w:rFonts w:asciiTheme="minorHAnsi" w:hAnsiTheme="minorHAnsi"/>
        </w:rPr>
        <w:t xml:space="preserve"> –   visiting assistant professor of economics at Colgate University and PhD in policy analysis from Pardee RAND Graduate School (Margaret, “Imported Entrepreneurs: Foreign-Born Scientists and Engineers in U.S. STEM Fields Entrepreneurship”, U.S. Small Business Association Office of Advocacy, February 2016, </w:t>
      </w:r>
      <w:hyperlink r:id="rId65" w:history="1">
        <w:r w:rsidRPr="00C25F04">
          <w:rPr>
            <w:rStyle w:val="Hyperlink"/>
            <w:rFonts w:asciiTheme="minorHAnsi" w:hAnsiTheme="minorHAnsi"/>
          </w:rPr>
          <w:t>https://www.sba.gov/sites/default/files/advocacy/rs432tot-Immigrant-STEM-Entrepreneurs.pdf, pg. 52)//RCU</w:t>
        </w:r>
      </w:hyperlink>
    </w:p>
    <w:p w:rsidR="00D72029" w:rsidRPr="00C25F04" w:rsidRDefault="00D72029" w:rsidP="00D72029">
      <w:pPr>
        <w:rPr>
          <w:rStyle w:val="StyleUnderline"/>
          <w:rFonts w:asciiTheme="minorHAnsi" w:hAnsiTheme="minorHAnsi"/>
        </w:rPr>
      </w:pPr>
      <w:r w:rsidRPr="00C25F04">
        <w:rPr>
          <w:rFonts w:asciiTheme="minorHAnsi" w:hAnsiTheme="minorHAnsi"/>
        </w:rPr>
        <w:t xml:space="preserve">Foreign-Born + U.S. Educated = Higher STEM Entrepreneurship Rate. Although descriptive statistics suggest contradictory findings for business owners overall, after controlling for other demographic and educational characteristics we find higher rates of STEM entrepreneurship participation among immigrants who earned their highest degrees from U.S. institutions, as compared to both native U.S. citizens and other U.S. resident foreign-born workers. U.S. higher education institutions may serve a role in advancing foreign students’ English language skills, certifying quality for prospective employers, and providing professional and entrepreneurial acculturation (Suter and Jandl 2008). </w:t>
      </w:r>
      <w:r w:rsidRPr="00C25F04">
        <w:rPr>
          <w:rStyle w:val="StyleUnderline"/>
          <w:rFonts w:asciiTheme="minorHAnsi" w:hAnsiTheme="minorHAnsi"/>
        </w:rPr>
        <w:t>Previous studies have demonstrated the importance of graduate and professional training in influencing subsequent entrepreneurship</w:t>
      </w:r>
      <w:r w:rsidRPr="00C25F04">
        <w:rPr>
          <w:rFonts w:asciiTheme="minorHAnsi" w:hAnsiTheme="minorHAnsi"/>
        </w:rPr>
        <w:t xml:space="preserve"> (Bercovitz and Feldman 2008; Blume-Kohout 2014, 2015a; Stuart and Ding 2006). Thus, </w:t>
      </w:r>
      <w:r w:rsidRPr="00C25F04">
        <w:rPr>
          <w:rStyle w:val="StyleUnderline"/>
          <w:rFonts w:asciiTheme="minorHAnsi" w:hAnsiTheme="minorHAnsi"/>
        </w:rPr>
        <w:t>it seems plausible that U.S. higher education itself may promote greater subsequent entrepreneurial venturing among foreign-born workers</w:t>
      </w:r>
      <w:r w:rsidRPr="00C25F04">
        <w:rPr>
          <w:rFonts w:asciiTheme="minorHAnsi" w:hAnsiTheme="minorHAnsi"/>
        </w:rPr>
        <w:t xml:space="preserve">. However, the analyses herein cannot rule out the possibility of selection. That is, </w:t>
      </w:r>
      <w:r w:rsidRPr="00C25F04">
        <w:rPr>
          <w:rStyle w:val="StyleUnderline"/>
          <w:rFonts w:asciiTheme="minorHAnsi" w:hAnsiTheme="minorHAnsi"/>
        </w:rPr>
        <w:t xml:space="preserve">immigrants who choose to come to the U.S. to pursue higher education degrees may have other unobserved characteristics which </w:t>
      </w:r>
      <w:r w:rsidRPr="00C25F04">
        <w:rPr>
          <w:rStyle w:val="Emphasis"/>
          <w:rFonts w:asciiTheme="minorHAnsi" w:hAnsiTheme="minorHAnsi"/>
        </w:rPr>
        <w:t>predispose them towards entrepreneurship</w:t>
      </w:r>
      <w:r w:rsidRPr="00C25F04">
        <w:rPr>
          <w:rStyle w:val="StyleUnderline"/>
          <w:rFonts w:asciiTheme="minorHAnsi" w:hAnsiTheme="minorHAnsi"/>
        </w:rPr>
        <w:t>, as compared to immigrants who arrive for work or other reasons.</w:t>
      </w:r>
    </w:p>
    <w:p w:rsidR="00D72029" w:rsidRPr="00C25F04" w:rsidRDefault="00D72029" w:rsidP="00C0616F">
      <w:pPr>
        <w:rPr>
          <w:rFonts w:asciiTheme="minorHAnsi" w:hAnsiTheme="minorHAnsi"/>
        </w:rPr>
      </w:pPr>
    </w:p>
    <w:p w:rsidR="00743833" w:rsidRPr="00C25F04" w:rsidRDefault="00743833" w:rsidP="00743833">
      <w:pPr>
        <w:pStyle w:val="Heading4"/>
        <w:rPr>
          <w:rFonts w:asciiTheme="minorHAnsi" w:hAnsiTheme="minorHAnsi"/>
        </w:rPr>
      </w:pPr>
      <w:r w:rsidRPr="00C25F04">
        <w:rPr>
          <w:rFonts w:asciiTheme="minorHAnsi" w:hAnsiTheme="minorHAnsi"/>
        </w:rPr>
        <w:t>Foreign students good for the economy – entrepreneurs and start ups</w:t>
      </w:r>
    </w:p>
    <w:p w:rsidR="00743833" w:rsidRPr="00C25F04" w:rsidRDefault="00743833" w:rsidP="00743833">
      <w:pPr>
        <w:spacing w:line="235" w:lineRule="atLeast"/>
        <w:rPr>
          <w:rFonts w:asciiTheme="minorHAnsi" w:hAnsiTheme="minorHAnsi" w:cs="Times New Roman"/>
          <w:color w:val="000000"/>
        </w:rPr>
      </w:pPr>
      <w:r w:rsidRPr="00C25F04">
        <w:rPr>
          <w:rStyle w:val="gmail-style13ptbold"/>
          <w:rFonts w:asciiTheme="minorHAnsi" w:hAnsiTheme="minorHAnsi" w:cs="Times New Roman"/>
          <w:b/>
          <w:bCs/>
          <w:color w:val="000000"/>
          <w:sz w:val="26"/>
          <w:szCs w:val="26"/>
        </w:rPr>
        <w:t>Anderson 17</w:t>
      </w:r>
      <w:r w:rsidRPr="00C25F04">
        <w:rPr>
          <w:rStyle w:val="apple-converted-space"/>
          <w:rFonts w:asciiTheme="minorHAnsi" w:hAnsiTheme="minorHAnsi" w:cs="Times New Roman"/>
          <w:b/>
          <w:bCs/>
          <w:color w:val="000000"/>
        </w:rPr>
        <w:t> </w:t>
      </w:r>
      <w:r w:rsidRPr="00C25F04">
        <w:rPr>
          <w:rFonts w:asciiTheme="minorHAnsi" w:hAnsiTheme="minorHAnsi"/>
        </w:rPr>
        <w:t xml:space="preserve">- Executive director of the National Foundation for American </w:t>
      </w:r>
      <w:proofErr w:type="gramStart"/>
      <w:r w:rsidRPr="00C25F04">
        <w:rPr>
          <w:rFonts w:asciiTheme="minorHAnsi" w:hAnsiTheme="minorHAnsi"/>
        </w:rPr>
        <w:t>Policy(</w:t>
      </w:r>
      <w:proofErr w:type="gramEnd"/>
      <w:r w:rsidRPr="00C25F04">
        <w:rPr>
          <w:rFonts w:asciiTheme="minorHAnsi" w:hAnsiTheme="minorHAnsi"/>
        </w:rPr>
        <w:t>Stuart Anderson, “Kicking Out International Students Will Mean Fewer Entrepreneurs”, 15 December 2017, </w:t>
      </w:r>
      <w:hyperlink r:id="rId66" w:anchor="17311f0e3ee0)//abaime" w:history="1">
        <w:r w:rsidRPr="00C25F04">
          <w:rPr>
            <w:rStyle w:val="Hyperlink"/>
            <w:rFonts w:asciiTheme="minorHAnsi" w:hAnsiTheme="minorHAnsi"/>
          </w:rPr>
          <w:t>https://www.forbes.com/sites/stuartanderson/2017/12/15/kicking-out-international-students-will-mean-fewer-entrepreneurs/#17311f0e3ee0)//abaime</w:t>
        </w:r>
      </w:hyperlink>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u w:val="single"/>
        </w:rPr>
        <w:t>The Trump administration may soon formulate rules that, in effect, will serve as a deportation order for most international students who graduate from U.S. universities. Such an action not only, rather blindly, threatens America’s role as a center for innovation. It will also mean fewer entrepreneurs and the jobs they create for U.S. workers.</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Numerous barriers exist that make it difficult for foreign nationals to remain in the United States after they found a company. Most importantly, there is no startup visa that grants permanent residence (a green card) to foreign-born entrepreneurs who start successful U.S. businesses. That’s why most foreign nationals wait until they obtain a green card before launching their venture.</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u w:val="single"/>
        </w:rPr>
        <w:t>International students may soon find themselves with no avenue even to work in the United States after graduation, let alone start a business</w:t>
      </w:r>
      <w:proofErr w:type="gramStart"/>
      <w:r w:rsidRPr="00C25F04">
        <w:rPr>
          <w:rFonts w:asciiTheme="minorHAnsi" w:hAnsiTheme="minorHAnsi" w:cs="Times New Roman"/>
          <w:color w:val="000000"/>
          <w:u w:val="single"/>
        </w:rPr>
        <w:t>.</w:t>
      </w:r>
      <w:r w:rsidRPr="00C25F04">
        <w:rPr>
          <w:rFonts w:asciiTheme="minorHAnsi" w:hAnsiTheme="minorHAnsi" w:cs="Times New Roman"/>
          <w:color w:val="000000"/>
        </w:rPr>
        <w:t>“</w:t>
      </w:r>
      <w:proofErr w:type="gramEnd"/>
      <w:r w:rsidRPr="00C25F04">
        <w:rPr>
          <w:rFonts w:asciiTheme="minorHAnsi" w:hAnsiTheme="minorHAnsi" w:cs="Times New Roman"/>
          <w:color w:val="000000"/>
        </w:rPr>
        <w:t>Immigration and Customs Enforcement will issue a proposed rule that comprehensively reforms the Optional Practical Training (OPT) program for foreign students,” according to the law firm Berry Appleman &amp; Leiden, commenting on the administration’s announced regulatory agenda. “The Trump administration has already indicated that it will limit the work opportunities available to foreign students and is likely to rescind Obama’s STEM-OPT Extension rule that expanded the extensions of OPT for foreign nationals holding U.S. degrees in STEM fields from 17 months to 24 months.”</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Optional Practical Training allows international students to work for 12 months after graduation and, as noted, potentially another 24 months in a STEM (science, technology, engineering and math) field. Some international students have used their time on OPT to start a business and in cases that involve an American co-founder, the company can then petition for an H-1B temporary work visa for the international student (who would be an employee of the company).</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The end of OPT (or the end of its usefulness) will foreclose another avenue for international students who want to start businesses in the United States. The difficulty such students already face can be seen in the story of Zoosk.</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Zoosk co-founders Alex Mehr and Shayan Zadeh met in Iran as students back in the 1990s and dreamed of starting a company together in America. Alex and Shayan both attended the University of Maryland and entered an entrepreneurship workshop. Along with two other students, they developed a prototype for a new business software project, wrote a business plan and came in second place in the workshop contest.</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The four students established a company. Then, they visited an immigration lawyer who gave them the bad news: The federal government was not likely to approve four H-1B petitions for foreign nationals who are all entrepreneurs running a company. The attorney advised them to disband the company, which they did.</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Shayan Zadeh completed his master’s degree and landed a job with Microsoft. Alex Mehr stayed in school and tried to obtain an O-1 temporary visa, which is difficult to do. Instead, he gained lawful permanent residence after entering the Diversity Visa green card lottery.</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Alex worked for an IT (information technology) consulting company and then landed a job with NASA.</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Eventually, Alex and Shayan both went to San Francisco and worked on ideas for a new venture. Since both were now lawful permanent residents, U.S. immigration law would no longer thwart them in starting a business. The company that turned into Zoosk was in the beginning a Facebook application that allowed people to upload and vote on videos. That eventually transformed into an application that used the Facebook platform to become a dating site for singles.</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Today, Zoosk, headquartered in San Francisco, California, has 33 million visible members and is available in more than 80 countries and in 25 languages. According to the company, “Zoosk is the #1 Online Dating and Social Networking App in the Apple App Store.”</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u w:val="single"/>
        </w:rPr>
        <w:t>A study last year from the National Foundation for American Policy concluded 21 of the 87 privately-held U.S. companies valued at $1 billion or more had a founder who first came to America as an international student.</w:t>
      </w:r>
      <w:r w:rsidRPr="00C25F04">
        <w:rPr>
          <w:rStyle w:val="apple-converted-space"/>
          <w:rFonts w:asciiTheme="minorHAnsi" w:hAnsiTheme="minorHAnsi" w:cs="Times New Roman"/>
          <w:color w:val="000000"/>
          <w:u w:val="single"/>
        </w:rPr>
        <w:t> </w:t>
      </w:r>
      <w:r w:rsidRPr="00C25F04">
        <w:rPr>
          <w:rFonts w:asciiTheme="minorHAnsi" w:hAnsiTheme="minorHAnsi" w:cs="Times New Roman"/>
          <w:color w:val="000000"/>
        </w:rPr>
        <w:t>These “billion dollar startups” had at least one founder who was an immigrant in 44 of the 87 companies,</w:t>
      </w:r>
      <w:r w:rsidRPr="00C25F04">
        <w:rPr>
          <w:rStyle w:val="apple-converted-space"/>
          <w:rFonts w:asciiTheme="minorHAnsi" w:hAnsiTheme="minorHAnsi" w:cs="Times New Roman"/>
          <w:color w:val="000000"/>
        </w:rPr>
        <w:t> </w:t>
      </w:r>
      <w:r w:rsidRPr="00C25F04">
        <w:rPr>
          <w:rStyle w:val="gmail-styleunderline"/>
          <w:rFonts w:asciiTheme="minorHAnsi" w:hAnsiTheme="minorHAnsi" w:cs="Times New Roman"/>
          <w:b/>
          <w:bCs/>
          <w:color w:val="000000"/>
          <w:u w:val="single"/>
        </w:rPr>
        <w:t>meaning nearly half of the immigrant founders were at one time international students.</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Elon Musk, born in South Africa, founded Tesla and SpaceX after gaining a degree in physics and a degree in economics from the Wharton School at the University of Pennsylvania. Renaud Visage, born in France, earned an M.S. in engineering and cofounded Eventbrite. Stanford graduate Amr Awadallah, born in Egypt, cofounded Cloudera, which is now a publicly traded company with a market capitalization of $2.5 billion headquartered in Palo Alto, California.</w:t>
      </w:r>
    </w:p>
    <w:p w:rsidR="00743833" w:rsidRPr="00C25F04" w:rsidRDefault="00743833" w:rsidP="00743833">
      <w:pPr>
        <w:spacing w:line="235" w:lineRule="atLeast"/>
        <w:rPr>
          <w:rFonts w:asciiTheme="minorHAnsi" w:hAnsiTheme="minorHAnsi" w:cs="Times New Roman"/>
          <w:color w:val="000000"/>
        </w:rPr>
      </w:pPr>
      <w:r w:rsidRPr="00C25F04">
        <w:rPr>
          <w:rFonts w:asciiTheme="minorHAnsi" w:hAnsiTheme="minorHAnsi" w:cs="Times New Roman"/>
          <w:color w:val="000000"/>
        </w:rPr>
        <w:t>Will new Trump administration regulations, in effect, boot international students out of the country after they graduate from U.S. universities? Given the past year in immigration policy, it would be wise to place your money on this quite bad idea becoming official U.S. government policy. If so,</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America will lose many future entrepreneurs – and we will all be the poorer for it.</w:t>
      </w:r>
    </w:p>
    <w:p w:rsidR="00C0616F" w:rsidRPr="00C25F04" w:rsidRDefault="00C0616F" w:rsidP="00C0616F">
      <w:pPr>
        <w:rPr>
          <w:rFonts w:asciiTheme="minorHAnsi" w:hAnsiTheme="minorHAnsi"/>
        </w:rPr>
      </w:pPr>
    </w:p>
    <w:p w:rsidR="00EB238C" w:rsidRPr="00C25F04" w:rsidRDefault="00EB238C" w:rsidP="00EB238C">
      <w:pPr>
        <w:pStyle w:val="Heading4"/>
        <w:spacing w:line="278" w:lineRule="atLeast"/>
        <w:rPr>
          <w:rFonts w:asciiTheme="minorHAnsi" w:eastAsia="Times New Roman" w:hAnsiTheme="minorHAnsi" w:cs="Times New Roman"/>
          <w:color w:val="000000"/>
        </w:rPr>
      </w:pPr>
      <w:r w:rsidRPr="00C25F04">
        <w:rPr>
          <w:rFonts w:asciiTheme="minorHAnsi" w:eastAsia="Times New Roman" w:hAnsiTheme="minorHAnsi" w:cs="Times New Roman"/>
          <w:color w:val="000000"/>
        </w:rPr>
        <w:t>Immigrations are key --- much more likely to ente</w:t>
      </w:r>
      <w:r w:rsidR="00550B38" w:rsidRPr="00C25F04">
        <w:rPr>
          <w:rFonts w:asciiTheme="minorHAnsi" w:eastAsia="Times New Roman" w:hAnsiTheme="minorHAnsi" w:cs="Times New Roman"/>
          <w:color w:val="000000"/>
        </w:rPr>
        <w:t>r start</w:t>
      </w:r>
      <w:r w:rsidRPr="00C25F04">
        <w:rPr>
          <w:rFonts w:asciiTheme="minorHAnsi" w:eastAsia="Times New Roman" w:hAnsiTheme="minorHAnsi" w:cs="Times New Roman"/>
          <w:color w:val="000000"/>
        </w:rPr>
        <w:t>up employment</w:t>
      </w:r>
    </w:p>
    <w:p w:rsidR="00EB238C" w:rsidRPr="00C25F04" w:rsidRDefault="00EB238C" w:rsidP="00EB238C">
      <w:pPr>
        <w:spacing w:line="235" w:lineRule="atLeast"/>
        <w:rPr>
          <w:rFonts w:asciiTheme="minorHAnsi" w:hAnsiTheme="minorHAnsi" w:cs="Times New Roman"/>
          <w:color w:val="000000"/>
        </w:rPr>
      </w:pPr>
      <w:r w:rsidRPr="00C25F04">
        <w:rPr>
          <w:rStyle w:val="gmail-style13ptbold"/>
          <w:rFonts w:asciiTheme="minorHAnsi" w:hAnsiTheme="minorHAnsi" w:cs="Times New Roman"/>
          <w:b/>
          <w:bCs/>
          <w:color w:val="000000"/>
          <w:sz w:val="26"/>
          <w:szCs w:val="26"/>
        </w:rPr>
        <w:t>Saurmann 18</w:t>
      </w:r>
      <w:r w:rsidRPr="00C25F04">
        <w:rPr>
          <w:rFonts w:asciiTheme="minorHAnsi" w:hAnsiTheme="minorHAnsi"/>
        </w:rPr>
        <w:t> – associate professor of strategy at ESMT Berlin (Henry Suarmann, “U.S. Immigration Policies and the STEM Entrepreneurial Workforce”, April 2018, </w:t>
      </w:r>
      <w:hyperlink r:id="rId67" w:history="1">
        <w:r w:rsidRPr="00C25F04">
          <w:rPr>
            <w:rStyle w:val="Hyperlink"/>
            <w:rFonts w:asciiTheme="minorHAnsi" w:hAnsiTheme="minorHAnsi"/>
          </w:rPr>
          <w:t>http://www.nber.org.proxy.lib.umich.edu/chapters/c14101.pdf)//abaime</w:t>
        </w:r>
      </w:hyperlink>
    </w:p>
    <w:p w:rsidR="00EB238C" w:rsidRPr="00C25F04" w:rsidRDefault="00EB238C" w:rsidP="00EB238C">
      <w:pPr>
        <w:spacing w:line="235" w:lineRule="atLeast"/>
        <w:rPr>
          <w:rFonts w:asciiTheme="minorHAnsi" w:hAnsiTheme="minorHAnsi" w:cs="Times New Roman"/>
          <w:color w:val="000000"/>
        </w:rPr>
      </w:pPr>
      <w:r w:rsidRPr="00C25F04">
        <w:rPr>
          <w:rFonts w:asciiTheme="minorHAnsi" w:hAnsiTheme="minorHAnsi" w:cs="Times New Roman"/>
          <w:color w:val="000000"/>
        </w:rPr>
        <w:t>The</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foreign are a large share of the STEM labor force and might be a particularly important source of human capital for entrepreneurial startups</w:t>
      </w:r>
      <w:r w:rsidRPr="00C25F04">
        <w:rPr>
          <w:rFonts w:asciiTheme="minorHAnsi" w:hAnsiTheme="minorHAnsi" w:cs="Times New Roman"/>
          <w:color w:val="000000"/>
        </w:rPr>
        <w:t>.</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Using panel data from 2,203 U.S. PhD graduates, we find that the foreign born are just as interested in startup jobs as</w:t>
      </w:r>
      <w:r w:rsidRPr="00C25F04">
        <w:rPr>
          <w:rStyle w:val="apple-converted-space"/>
          <w:rFonts w:asciiTheme="minorHAnsi" w:hAnsiTheme="minorHAnsi" w:cs="Times New Roman"/>
          <w:color w:val="000000"/>
          <w:u w:val="single"/>
        </w:rPr>
        <w:t> </w:t>
      </w:r>
      <w:r w:rsidRPr="00C25F04">
        <w:rPr>
          <w:rStyle w:val="gmail-styleunderline"/>
          <w:rFonts w:asciiTheme="minorHAnsi" w:hAnsiTheme="minorHAnsi" w:cs="Times New Roman"/>
          <w:b/>
          <w:bCs/>
          <w:color w:val="000000"/>
          <w:u w:val="single"/>
        </w:rPr>
        <w:t>U.S. citizens</w:t>
      </w:r>
      <w:r w:rsidRPr="00C25F04">
        <w:rPr>
          <w:rStyle w:val="apple-converted-space"/>
          <w:rFonts w:asciiTheme="minorHAnsi" w:hAnsiTheme="minorHAnsi" w:cs="Times New Roman"/>
          <w:b/>
          <w:bCs/>
          <w:color w:val="000000"/>
          <w:u w:val="single"/>
        </w:rPr>
        <w:t> </w:t>
      </w:r>
      <w:r w:rsidRPr="00C25F04">
        <w:rPr>
          <w:rFonts w:asciiTheme="minorHAnsi" w:hAnsiTheme="minorHAnsi" w:cs="Times New Roman"/>
          <w:color w:val="000000"/>
        </w:rPr>
        <w:t>but</w:t>
      </w:r>
      <w:r w:rsidRPr="00C25F04">
        <w:rPr>
          <w:rStyle w:val="apple-converted-space"/>
          <w:rFonts w:asciiTheme="minorHAnsi" w:hAnsiTheme="minorHAnsi" w:cs="Times New Roman"/>
          <w:color w:val="000000"/>
        </w:rPr>
        <w:t> </w:t>
      </w:r>
      <w:r w:rsidRPr="00C25F04">
        <w:rPr>
          <w:rStyle w:val="gmail-styleunderline"/>
          <w:rFonts w:asciiTheme="minorHAnsi" w:hAnsiTheme="minorHAnsi" w:cs="Times New Roman"/>
          <w:b/>
          <w:bCs/>
          <w:color w:val="000000"/>
          <w:u w:val="single"/>
        </w:rPr>
        <w:t>are significantly less likely to enter startup employment</w:t>
      </w:r>
      <w:r w:rsidRPr="00C25F04">
        <w:rPr>
          <w:rFonts w:asciiTheme="minorHAnsi" w:hAnsiTheme="minorHAnsi" w:cs="Times New Roman"/>
          <w:color w:val="000000"/>
          <w:u w:val="single"/>
        </w:rPr>
        <w:t>.</w:t>
      </w:r>
      <w:r w:rsidRPr="00C25F04">
        <w:rPr>
          <w:rStyle w:val="apple-converted-space"/>
          <w:rFonts w:asciiTheme="minorHAnsi" w:hAnsiTheme="minorHAnsi" w:cs="Times New Roman"/>
          <w:color w:val="000000"/>
          <w:u w:val="single"/>
        </w:rPr>
        <w:t> </w:t>
      </w:r>
      <w:r w:rsidRPr="00C25F04">
        <w:rPr>
          <w:rFonts w:asciiTheme="minorHAnsi" w:hAnsiTheme="minorHAnsi" w:cs="Times New Roman"/>
          <w:color w:val="000000"/>
        </w:rPr>
        <w:t>Moreover, ex ante career preferences predict actual transitions among citizens but not among immigrants. Both findings provide indirect evidence that the foreign face certain constraints in their job transitions that citizens do not face. Auxiliary findings suggest that the foreign born are as likely to apply for jobs in startups and to receive offers, suggesting that the main drivers of the observed differences in transitions occur in the process of choosing between different job offers. This may reflect that offers from startups and established firms differ with respect to support for visa applications, or in the perceived likelihood that such applications would be successful.</w:t>
      </w:r>
    </w:p>
    <w:p w:rsidR="00EB238C" w:rsidRPr="00C25F04" w:rsidRDefault="00EB238C" w:rsidP="00EB238C">
      <w:pPr>
        <w:spacing w:line="235" w:lineRule="atLeast"/>
        <w:rPr>
          <w:rFonts w:asciiTheme="minorHAnsi" w:hAnsiTheme="minorHAnsi" w:cs="Times New Roman"/>
          <w:color w:val="000000"/>
        </w:rPr>
      </w:pPr>
      <w:r w:rsidRPr="00C25F04">
        <w:rPr>
          <w:rFonts w:asciiTheme="minorHAnsi" w:hAnsiTheme="minorHAnsi" w:cs="Times New Roman"/>
          <w:color w:val="000000"/>
        </w:rPr>
        <w:t>Our results suggest the importance of future research specifically on the labor market outcomes of foreign and of</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policies and other constraints that may prevent them from entering the kinds of careers they aspire to. Such research can also have important implications for startups who could benefit from a larger and more diverse pool of human capital to grow and to contribute to the U.S. economy</w:t>
      </w:r>
      <w:r w:rsidRPr="00C25F04">
        <w:rPr>
          <w:rFonts w:asciiTheme="minorHAnsi" w:hAnsiTheme="minorHAnsi" w:cs="Times New Roman"/>
          <w:color w:val="000000"/>
        </w:rPr>
        <w:t>. For example, the findings could inform visa policies such as the STEM Jobs Act and the proposed STAPLE Act that would provide permanent residency to PhDs with degrees from U.S., as well as debates pertaining to repealing the STEM-based OPT extension. Such policies could be crucial to startups to ensure</w:t>
      </w:r>
      <w:r w:rsidRPr="00C25F04">
        <w:rPr>
          <w:rStyle w:val="apple-converted-space"/>
          <w:rFonts w:asciiTheme="minorHAnsi" w:hAnsiTheme="minorHAnsi" w:cs="Times New Roman"/>
          <w:color w:val="000000"/>
        </w:rPr>
        <w:t> </w:t>
      </w:r>
      <w:r w:rsidRPr="00C25F04">
        <w:rPr>
          <w:rFonts w:asciiTheme="minorHAnsi" w:hAnsiTheme="minorHAnsi" w:cs="Times New Roman"/>
          <w:color w:val="000000"/>
          <w:u w:val="single"/>
        </w:rPr>
        <w:t>they can hire the best and brightest STEM doctorates, thereby increasing their ability to grow and contribute to the U.S. economy.</w:t>
      </w:r>
    </w:p>
    <w:p w:rsidR="00EB238C" w:rsidRPr="00C25F04" w:rsidRDefault="00550B38" w:rsidP="00550B38">
      <w:pPr>
        <w:pStyle w:val="Heading3"/>
        <w:rPr>
          <w:rFonts w:asciiTheme="minorHAnsi" w:hAnsiTheme="minorHAnsi"/>
        </w:rPr>
      </w:pPr>
      <w:r w:rsidRPr="00C25F04">
        <w:rPr>
          <w:rFonts w:asciiTheme="minorHAnsi" w:hAnsiTheme="minorHAnsi"/>
        </w:rPr>
        <w:t>Startups =&gt; Economic Growth</w:t>
      </w:r>
    </w:p>
    <w:p w:rsidR="00550B38" w:rsidRPr="00C25F04" w:rsidRDefault="00550B38" w:rsidP="00550B38">
      <w:pPr>
        <w:rPr>
          <w:rFonts w:asciiTheme="minorHAnsi" w:hAnsiTheme="minorHAnsi"/>
        </w:rPr>
      </w:pPr>
    </w:p>
    <w:p w:rsidR="00E222E6" w:rsidRPr="00C25F04" w:rsidRDefault="00E222E6" w:rsidP="00E222E6">
      <w:pPr>
        <w:pStyle w:val="Heading4"/>
        <w:rPr>
          <w:rStyle w:val="Style13ptBold"/>
          <w:rFonts w:asciiTheme="minorHAnsi" w:hAnsiTheme="minorHAnsi"/>
          <w:b/>
        </w:rPr>
      </w:pPr>
      <w:r w:rsidRPr="00C25F04">
        <w:rPr>
          <w:rStyle w:val="Style13ptBold"/>
          <w:rFonts w:asciiTheme="minorHAnsi" w:hAnsiTheme="minorHAnsi"/>
          <w:b/>
        </w:rPr>
        <w:t>Startups are key to propel the US into fast growth</w:t>
      </w:r>
    </w:p>
    <w:p w:rsidR="00E222E6" w:rsidRPr="00C25F04" w:rsidRDefault="00E222E6" w:rsidP="00E222E6">
      <w:pPr>
        <w:rPr>
          <w:rFonts w:asciiTheme="minorHAnsi" w:hAnsiTheme="minorHAnsi"/>
        </w:rPr>
      </w:pPr>
      <w:r w:rsidRPr="00C25F04">
        <w:rPr>
          <w:rFonts w:asciiTheme="minorHAnsi" w:hAnsiTheme="minorHAnsi"/>
        </w:rPr>
        <w:t xml:space="preserve">Michael </w:t>
      </w:r>
      <w:r w:rsidRPr="00C25F04">
        <w:rPr>
          <w:rStyle w:val="Style13ptBold"/>
          <w:rFonts w:asciiTheme="minorHAnsi" w:hAnsiTheme="minorHAnsi"/>
        </w:rPr>
        <w:t>Mandel</w:t>
      </w:r>
      <w:r w:rsidRPr="00C25F04">
        <w:rPr>
          <w:rFonts w:asciiTheme="minorHAnsi" w:hAnsiTheme="minorHAnsi"/>
        </w:rPr>
        <w:t>, 3-29-20</w:t>
      </w:r>
      <w:r w:rsidRPr="00C25F04">
        <w:rPr>
          <w:rStyle w:val="Style13ptBold"/>
          <w:rFonts w:asciiTheme="minorHAnsi" w:hAnsiTheme="minorHAnsi"/>
        </w:rPr>
        <w:t>17</w:t>
      </w:r>
      <w:r w:rsidRPr="00C25F04">
        <w:rPr>
          <w:rFonts w:asciiTheme="minorHAnsi" w:hAnsiTheme="minorHAnsi"/>
        </w:rPr>
        <w:t xml:space="preserve">, is chief economic strategist at the Progressive Policy Institute, Progressive Policy Institute, </w:t>
      </w:r>
      <w:hyperlink r:id="rId68" w:history="1">
        <w:r w:rsidRPr="00C25F04">
          <w:rPr>
            <w:rStyle w:val="Hyperlink"/>
            <w:rFonts w:asciiTheme="minorHAnsi" w:hAnsiTheme="minorHAnsi"/>
          </w:rPr>
          <w:t>http://www.progressivepolicy.org/wp-content/uploads/2017/05/How-the-Startup-Economy-is-Spreading-Across-the-Country-%E2%80%94-and-How-It-Can-Be-Accelerate-final.pdf</w:t>
        </w:r>
      </w:hyperlink>
      <w:r w:rsidRPr="00C25F04">
        <w:rPr>
          <w:rFonts w:asciiTheme="minorHAnsi" w:hAnsiTheme="minorHAnsi"/>
        </w:rPr>
        <w:t xml:space="preserve"> //Frese</w:t>
      </w:r>
    </w:p>
    <w:p w:rsidR="00E222E6" w:rsidRPr="00C25F04" w:rsidRDefault="00E222E6" w:rsidP="00E222E6">
      <w:pPr>
        <w:rPr>
          <w:rFonts w:asciiTheme="minorHAnsi" w:hAnsiTheme="minorHAnsi"/>
        </w:rPr>
      </w:pPr>
      <w:r w:rsidRPr="00C25F04">
        <w:rPr>
          <w:rFonts w:asciiTheme="minorHAnsi" w:hAnsiTheme="minorHAnsi"/>
        </w:rPr>
        <w:t xml:space="preserve">Let us be clear: we do not idealize startups as a panacea for all that ails us. Many startups fail, pursuing business plans that are, in retrospect, obviously and fatally flawed. At the other end of the spectrum, many large corporations have learned how to innovate at scale, enabling them to tackle the biggest societal problems. Still, </w:t>
      </w:r>
      <w:r w:rsidRPr="00C25F04">
        <w:rPr>
          <w:rStyle w:val="StyleUnderline"/>
          <w:rFonts w:asciiTheme="minorHAnsi" w:hAnsiTheme="minorHAnsi"/>
        </w:rPr>
        <w:t xml:space="preserve">larger, older firms, while still comprising the great majority of jobs, are by themselves </w:t>
      </w:r>
      <w:r w:rsidRPr="00C25F04">
        <w:rPr>
          <w:rStyle w:val="Emphasis"/>
          <w:rFonts w:asciiTheme="minorHAnsi" w:hAnsiTheme="minorHAnsi"/>
        </w:rPr>
        <w:t>not enough to propel a fast-growth economy</w:t>
      </w:r>
      <w:r w:rsidRPr="00C25F04">
        <w:rPr>
          <w:rFonts w:asciiTheme="minorHAnsi" w:hAnsiTheme="minorHAnsi"/>
        </w:rPr>
        <w:t>.</w:t>
      </w:r>
    </w:p>
    <w:p w:rsidR="00E222E6" w:rsidRPr="00C25F04" w:rsidRDefault="00E222E6" w:rsidP="00E222E6">
      <w:pPr>
        <w:rPr>
          <w:rFonts w:asciiTheme="minorHAnsi" w:hAnsiTheme="minorHAnsi"/>
        </w:rPr>
      </w:pPr>
      <w:r w:rsidRPr="00C25F04">
        <w:rPr>
          <w:rFonts w:asciiTheme="minorHAnsi" w:hAnsiTheme="minorHAnsi"/>
        </w:rPr>
        <w:t xml:space="preserve">In 2010, Robert Litan, then at the Kauffman Foundation, wrote a paper entitled, “Inventive Billion Dollar Firms: A Faster Way to Grow.” He argued that </w:t>
      </w:r>
      <w:r w:rsidRPr="00C25F04">
        <w:rPr>
          <w:rStyle w:val="StyleUnderline"/>
          <w:rFonts w:asciiTheme="minorHAnsi" w:hAnsiTheme="minorHAnsi"/>
        </w:rPr>
        <w:t xml:space="preserve">to increase the economy’s growth rate, </w:t>
      </w:r>
      <w:r w:rsidRPr="00C25F04">
        <w:rPr>
          <w:rStyle w:val="Emphasis"/>
          <w:rFonts w:asciiTheme="minorHAnsi" w:hAnsiTheme="minorHAnsi"/>
        </w:rPr>
        <w:t>we needed more startups that eventually grow to revenues of at least $1 billion</w:t>
      </w:r>
      <w:r w:rsidRPr="00C25F04">
        <w:rPr>
          <w:rFonts w:asciiTheme="minorHAnsi" w:hAnsiTheme="minorHAnsi"/>
        </w:rPr>
        <w:t>.</w:t>
      </w:r>
    </w:p>
    <w:p w:rsidR="00E222E6" w:rsidRPr="00C25F04" w:rsidRDefault="00E222E6" w:rsidP="00E222E6">
      <w:pPr>
        <w:rPr>
          <w:rFonts w:asciiTheme="minorHAnsi" w:hAnsiTheme="minorHAnsi"/>
        </w:rPr>
      </w:pPr>
      <w:r w:rsidRPr="00C25F04">
        <w:rPr>
          <w:rFonts w:asciiTheme="minorHAnsi" w:hAnsiTheme="minorHAnsi"/>
        </w:rPr>
        <w:t xml:space="preserve">Litan was on the right track. To get the economy energized again, </w:t>
      </w:r>
      <w:r w:rsidRPr="00C25F04">
        <w:rPr>
          <w:rStyle w:val="StyleUnderline"/>
          <w:rFonts w:asciiTheme="minorHAnsi" w:hAnsiTheme="minorHAnsi"/>
        </w:rPr>
        <w:t>we must focus on startups like a laser beam</w:t>
      </w:r>
      <w:r w:rsidRPr="00C25F04">
        <w:rPr>
          <w:rFonts w:asciiTheme="minorHAnsi" w:hAnsiTheme="minorHAnsi"/>
        </w:rPr>
        <w:t xml:space="preserve">. </w:t>
      </w:r>
      <w:r w:rsidRPr="00C25F04">
        <w:rPr>
          <w:rStyle w:val="StyleUnderline"/>
          <w:rFonts w:asciiTheme="minorHAnsi" w:hAnsiTheme="minorHAnsi"/>
        </w:rPr>
        <w:t xml:space="preserve">Those are the companies that can give the most </w:t>
      </w:r>
      <w:r w:rsidRPr="00C25F04">
        <w:rPr>
          <w:rStyle w:val="Emphasis"/>
          <w:rFonts w:asciiTheme="minorHAnsi" w:hAnsiTheme="minorHAnsi"/>
        </w:rPr>
        <w:t>lift to the job market and create the most opportunities</w:t>
      </w:r>
      <w:r w:rsidRPr="00C25F04">
        <w:rPr>
          <w:rFonts w:asciiTheme="minorHAnsi" w:hAnsiTheme="minorHAnsi"/>
        </w:rPr>
        <w:t>.</w:t>
      </w:r>
    </w:p>
    <w:p w:rsidR="00E222E6" w:rsidRPr="00C25F04" w:rsidRDefault="00E222E6" w:rsidP="00E222E6">
      <w:pPr>
        <w:rPr>
          <w:rFonts w:asciiTheme="minorHAnsi" w:hAnsiTheme="minorHAnsi"/>
        </w:rPr>
      </w:pPr>
      <w:r w:rsidRPr="00C25F04">
        <w:rPr>
          <w:rFonts w:asciiTheme="minorHAnsi" w:hAnsiTheme="minorHAnsi"/>
        </w:rPr>
        <w:t xml:space="preserve">Policymakers on the national, state, and local levels must pay close attention to startups — </w:t>
      </w:r>
      <w:r w:rsidRPr="00C25F04">
        <w:rPr>
          <w:rStyle w:val="StyleUnderline"/>
          <w:rFonts w:asciiTheme="minorHAnsi" w:hAnsiTheme="minorHAnsi"/>
        </w:rPr>
        <w:t>encouraging their formation and removing the obstacles to their growth</w:t>
      </w:r>
      <w:r w:rsidRPr="00C25F04">
        <w:rPr>
          <w:rFonts w:asciiTheme="minorHAnsi" w:hAnsiTheme="minorHAnsi"/>
        </w:rPr>
        <w:t xml:space="preserve">. Put simply, </w:t>
      </w:r>
      <w:r w:rsidRPr="00C25F04">
        <w:rPr>
          <w:rStyle w:val="StyleUnderline"/>
          <w:rFonts w:asciiTheme="minorHAnsi" w:hAnsiTheme="minorHAnsi"/>
        </w:rPr>
        <w:t>this requires better regulatory policy, improved access to talent and capital, and better access to markets</w:t>
      </w:r>
      <w:r w:rsidRPr="00C25F04">
        <w:rPr>
          <w:rFonts w:asciiTheme="minorHAnsi" w:hAnsiTheme="minorHAnsi"/>
        </w:rPr>
        <w:t>. Such startup-friendly policies do not necessarily require large amounts of money. They do, however, require governments to do things differently than before.</w:t>
      </w:r>
    </w:p>
    <w:p w:rsidR="00E222E6" w:rsidRPr="00C25F04" w:rsidRDefault="00E222E6" w:rsidP="00E222E6">
      <w:pPr>
        <w:rPr>
          <w:rFonts w:asciiTheme="minorHAnsi" w:hAnsiTheme="minorHAnsi"/>
        </w:rPr>
      </w:pPr>
      <w:r w:rsidRPr="00C25F04">
        <w:rPr>
          <w:rFonts w:asciiTheme="minorHAnsi" w:hAnsiTheme="minorHAnsi"/>
        </w:rPr>
        <w:t>We need one million additional jobs annually from young firms.</w:t>
      </w:r>
    </w:p>
    <w:p w:rsidR="00E222E6" w:rsidRPr="00C25F04" w:rsidRDefault="00E222E6" w:rsidP="00E222E6">
      <w:pPr>
        <w:rPr>
          <w:rFonts w:asciiTheme="minorHAnsi" w:hAnsiTheme="minorHAnsi"/>
        </w:rPr>
      </w:pPr>
      <w:r w:rsidRPr="00C25F04">
        <w:rPr>
          <w:rFonts w:asciiTheme="minorHAnsi" w:hAnsiTheme="minorHAnsi"/>
        </w:rPr>
        <w:t xml:space="preserve">It will not be easy — but </w:t>
      </w:r>
      <w:r w:rsidRPr="00C25F04">
        <w:rPr>
          <w:rStyle w:val="Emphasis"/>
          <w:rFonts w:asciiTheme="minorHAnsi" w:hAnsiTheme="minorHAnsi"/>
        </w:rPr>
        <w:t>it is the only way that the U.S. economy can grow</w:t>
      </w:r>
      <w:r w:rsidRPr="00C25F04">
        <w:rPr>
          <w:rFonts w:asciiTheme="minorHAnsi" w:hAnsiTheme="minorHAnsi"/>
        </w:rPr>
        <w:t>. 2</w:t>
      </w:r>
    </w:p>
    <w:p w:rsidR="00E222E6" w:rsidRPr="00C25F04" w:rsidRDefault="00E222E6" w:rsidP="00550B38">
      <w:pPr>
        <w:rPr>
          <w:rFonts w:asciiTheme="minorHAnsi" w:hAnsiTheme="minorHAnsi"/>
        </w:rPr>
      </w:pPr>
    </w:p>
    <w:p w:rsidR="005B0420" w:rsidRPr="00C25F04" w:rsidRDefault="005B0420" w:rsidP="005B0420">
      <w:pPr>
        <w:pStyle w:val="Heading4"/>
        <w:rPr>
          <w:rStyle w:val="Style13ptBold"/>
          <w:rFonts w:asciiTheme="minorHAnsi" w:hAnsiTheme="minorHAnsi"/>
          <w:b/>
        </w:rPr>
      </w:pPr>
      <w:r w:rsidRPr="00C25F04">
        <w:rPr>
          <w:rStyle w:val="Style13ptBold"/>
          <w:rFonts w:asciiTheme="minorHAnsi" w:hAnsiTheme="minorHAnsi"/>
          <w:b/>
        </w:rPr>
        <w:t>Startups spur job growth creating 2.8 million jobs per year</w:t>
      </w:r>
    </w:p>
    <w:p w:rsidR="005B0420" w:rsidRPr="00C25F04" w:rsidRDefault="005B0420" w:rsidP="005B0420">
      <w:pPr>
        <w:rPr>
          <w:rFonts w:asciiTheme="minorHAnsi" w:hAnsiTheme="minorHAnsi"/>
        </w:rPr>
      </w:pPr>
      <w:r w:rsidRPr="00C25F04">
        <w:rPr>
          <w:rFonts w:asciiTheme="minorHAnsi" w:hAnsiTheme="minorHAnsi"/>
        </w:rPr>
        <w:t xml:space="preserve">Michael </w:t>
      </w:r>
      <w:r w:rsidRPr="00C25F04">
        <w:rPr>
          <w:rStyle w:val="Style13ptBold"/>
          <w:rFonts w:asciiTheme="minorHAnsi" w:hAnsiTheme="minorHAnsi"/>
        </w:rPr>
        <w:t>Mandel</w:t>
      </w:r>
      <w:r w:rsidRPr="00C25F04">
        <w:rPr>
          <w:rFonts w:asciiTheme="minorHAnsi" w:hAnsiTheme="minorHAnsi"/>
        </w:rPr>
        <w:t>, 3-29-20</w:t>
      </w:r>
      <w:r w:rsidRPr="00C25F04">
        <w:rPr>
          <w:rStyle w:val="Style13ptBold"/>
          <w:rFonts w:asciiTheme="minorHAnsi" w:hAnsiTheme="minorHAnsi"/>
        </w:rPr>
        <w:t>17</w:t>
      </w:r>
      <w:r w:rsidRPr="00C25F04">
        <w:rPr>
          <w:rFonts w:asciiTheme="minorHAnsi" w:hAnsiTheme="minorHAnsi"/>
        </w:rPr>
        <w:t xml:space="preserve">, is chief economic strategist at the Progressive Policy Institute, Progressive Policy Institute, </w:t>
      </w:r>
      <w:hyperlink r:id="rId69" w:history="1">
        <w:r w:rsidRPr="00C25F04">
          <w:rPr>
            <w:rStyle w:val="Hyperlink"/>
            <w:rFonts w:asciiTheme="minorHAnsi" w:hAnsiTheme="minorHAnsi"/>
          </w:rPr>
          <w:t>http://www.progressivepolicy.org/wp-content/uploads/2017/05/How-the-Startup-Economy-is-Spreading-Across-the-Country-%E2%80%94-and-How-It-Can-Be-Accelerate-final.pdf</w:t>
        </w:r>
      </w:hyperlink>
      <w:r w:rsidRPr="00C25F04">
        <w:rPr>
          <w:rFonts w:asciiTheme="minorHAnsi" w:hAnsiTheme="minorHAnsi"/>
        </w:rPr>
        <w:t xml:space="preserve"> //Frese</w:t>
      </w:r>
    </w:p>
    <w:p w:rsidR="005B0420" w:rsidRPr="00C25F04" w:rsidRDefault="005B0420" w:rsidP="005B0420">
      <w:pPr>
        <w:rPr>
          <w:rFonts w:asciiTheme="minorHAnsi" w:hAnsiTheme="minorHAnsi"/>
        </w:rPr>
      </w:pPr>
      <w:r w:rsidRPr="00C25F04">
        <w:rPr>
          <w:rFonts w:asciiTheme="minorHAnsi" w:hAnsiTheme="minorHAnsi"/>
        </w:rPr>
        <w:t>The Need for Startup Policy</w:t>
      </w:r>
    </w:p>
    <w:p w:rsidR="005B0420" w:rsidRPr="00C25F04" w:rsidRDefault="005B0420" w:rsidP="005B0420">
      <w:pPr>
        <w:rPr>
          <w:rFonts w:asciiTheme="minorHAnsi" w:hAnsiTheme="minorHAnsi"/>
        </w:rPr>
      </w:pPr>
      <w:r w:rsidRPr="00C25F04">
        <w:rPr>
          <w:rStyle w:val="StyleUnderline"/>
          <w:rFonts w:asciiTheme="minorHAnsi" w:hAnsiTheme="minorHAnsi"/>
        </w:rPr>
        <w:t>Economists have been accumulating more and more data that shows the economic importance of young, fast-growing companies</w:t>
      </w:r>
      <w:r w:rsidRPr="00C25F04">
        <w:rPr>
          <w:rFonts w:asciiTheme="minorHAnsi" w:hAnsiTheme="minorHAnsi"/>
        </w:rPr>
        <w:t xml:space="preserve">. Figure 8, expanding on the results shown in Figure 1 earlier in this paper, shows that in the New Economy era — 1996 to 2000 — </w:t>
      </w:r>
      <w:r w:rsidRPr="00C25F04">
        <w:rPr>
          <w:rStyle w:val="StyleUnderline"/>
          <w:rFonts w:asciiTheme="minorHAnsi" w:hAnsiTheme="minorHAnsi"/>
        </w:rPr>
        <w:t xml:space="preserve">young firms contributed an average of </w:t>
      </w:r>
      <w:r w:rsidRPr="00C25F04">
        <w:rPr>
          <w:rStyle w:val="Emphasis"/>
          <w:rFonts w:asciiTheme="minorHAnsi" w:hAnsiTheme="minorHAnsi"/>
        </w:rPr>
        <w:t>2.8 million net new jobs</w:t>
      </w:r>
      <w:r w:rsidRPr="00C25F04">
        <w:rPr>
          <w:rStyle w:val="StyleUnderline"/>
          <w:rFonts w:asciiTheme="minorHAnsi" w:hAnsiTheme="minorHAnsi"/>
        </w:rPr>
        <w:t xml:space="preserve"> per year</w:t>
      </w:r>
      <w:r w:rsidRPr="00C25F04">
        <w:rPr>
          <w:rFonts w:asciiTheme="minorHAnsi" w:hAnsiTheme="minorHAnsi"/>
        </w:rPr>
        <w:t xml:space="preserve">, even taking into account failures and closures. By contrast, </w:t>
      </w:r>
      <w:r w:rsidRPr="00C25F04">
        <w:rPr>
          <w:rStyle w:val="StyleUnderline"/>
          <w:rFonts w:asciiTheme="minorHAnsi" w:hAnsiTheme="minorHAnsi"/>
        </w:rPr>
        <w:t>in the five years ending 2014, the contribution of young firms averaged only 1.9 million per year</w:t>
      </w:r>
      <w:r w:rsidRPr="00C25F04">
        <w:rPr>
          <w:rFonts w:asciiTheme="minorHAnsi" w:hAnsiTheme="minorHAnsi"/>
        </w:rPr>
        <w:t xml:space="preserve">. Focusing only on 2014 — the latest year available — </w:t>
      </w:r>
      <w:r w:rsidRPr="00C25F04">
        <w:rPr>
          <w:rStyle w:val="StyleUnderline"/>
          <w:rFonts w:asciiTheme="minorHAnsi" w:hAnsiTheme="minorHAnsi"/>
        </w:rPr>
        <w:t xml:space="preserve">companies in their first five years of life created </w:t>
      </w:r>
      <w:r w:rsidRPr="00C25F04">
        <w:rPr>
          <w:rStyle w:val="Emphasis"/>
          <w:rFonts w:asciiTheme="minorHAnsi" w:hAnsiTheme="minorHAnsi"/>
        </w:rPr>
        <w:t>2.2 million jobs</w:t>
      </w:r>
      <w:r w:rsidRPr="00C25F04">
        <w:rPr>
          <w:rStyle w:val="StyleUnderline"/>
          <w:rFonts w:asciiTheme="minorHAnsi" w:hAnsiTheme="minorHAnsi"/>
        </w:rPr>
        <w:t xml:space="preserve">, while firms older than five years created only </w:t>
      </w:r>
      <w:r w:rsidRPr="00C25F04">
        <w:rPr>
          <w:rStyle w:val="Emphasis"/>
          <w:rFonts w:asciiTheme="minorHAnsi" w:hAnsiTheme="minorHAnsi"/>
        </w:rPr>
        <w:t>450,000 jobs</w:t>
      </w:r>
      <w:r w:rsidRPr="00C25F04">
        <w:rPr>
          <w:rFonts w:asciiTheme="minorHAnsi" w:hAnsiTheme="minorHAnsi"/>
        </w:rPr>
        <w:t xml:space="preserve">. </w:t>
      </w:r>
    </w:p>
    <w:p w:rsidR="005B0420" w:rsidRPr="00C25F04" w:rsidRDefault="005B0420" w:rsidP="005B0420">
      <w:pPr>
        <w:rPr>
          <w:rFonts w:asciiTheme="minorHAnsi" w:hAnsiTheme="minorHAnsi"/>
        </w:rPr>
      </w:pPr>
      <w:r w:rsidRPr="00C25F04">
        <w:rPr>
          <w:rFonts w:asciiTheme="minorHAnsi" w:hAnsiTheme="minorHAnsi"/>
        </w:rPr>
        <w:t xml:space="preserve">It is not just the labor market that has suffered. A January 2016 paper demonstrates that </w:t>
      </w:r>
      <w:r w:rsidRPr="00C25F04">
        <w:rPr>
          <w:rStyle w:val="StyleUnderline"/>
          <w:rFonts w:asciiTheme="minorHAnsi" w:hAnsiTheme="minorHAnsi"/>
        </w:rPr>
        <w:t>young, fast-growing firms have historically been major contributors to productivity and output gains</w:t>
      </w:r>
      <w:r w:rsidRPr="00C25F04">
        <w:rPr>
          <w:rFonts w:asciiTheme="minorHAnsi" w:hAnsiTheme="minorHAnsi"/>
        </w:rPr>
        <w:t xml:space="preserve">. Thus, the weakness in new firm 16 creation and expansion has been one reason why productivity growth has lagged in recent years. Reversing this trend should be a critical element of any policy program to drive growth. </w:t>
      </w:r>
    </w:p>
    <w:p w:rsidR="005B0420" w:rsidRPr="00C25F04" w:rsidRDefault="005B0420" w:rsidP="005B0420">
      <w:pPr>
        <w:rPr>
          <w:rFonts w:asciiTheme="minorHAnsi" w:hAnsiTheme="minorHAnsi"/>
        </w:rPr>
      </w:pPr>
      <w:r w:rsidRPr="00C25F04">
        <w:rPr>
          <w:rFonts w:asciiTheme="minorHAnsi" w:hAnsiTheme="minorHAnsi"/>
        </w:rPr>
        <w:t>Recent research points out that there are not only fewer new businesses, but also fewer new businesses are turning into high-growth young firms. A December 17 2015 paper noted that:</w:t>
      </w:r>
    </w:p>
    <w:p w:rsidR="005B0420" w:rsidRPr="00C25F04" w:rsidRDefault="005B0420" w:rsidP="005B0420">
      <w:pPr>
        <w:rPr>
          <w:rFonts w:asciiTheme="minorHAnsi" w:hAnsiTheme="minorHAnsi"/>
        </w:rPr>
      </w:pPr>
      <w:r w:rsidRPr="00C25F04">
        <w:rPr>
          <w:rStyle w:val="StyleUnderline"/>
          <w:rFonts w:asciiTheme="minorHAnsi" w:hAnsiTheme="minorHAnsi"/>
        </w:rPr>
        <w:t>Since 2000 the decline in dynamism and entrepreneurship has been accompanied by a decline in high-growth young firms</w:t>
      </w:r>
      <w:r w:rsidRPr="00C25F04">
        <w:rPr>
          <w:rFonts w:asciiTheme="minorHAnsi" w:hAnsiTheme="minorHAnsi"/>
        </w:rPr>
        <w:t>. The overall decline reflects a sharp drop in the 90th percentile of the growth rate distribution accounted for by the declining share of young firms and the declining propensity for young firms to be high-growth firms.</w:t>
      </w:r>
    </w:p>
    <w:p w:rsidR="005B0420" w:rsidRPr="00C25F04" w:rsidRDefault="005B0420" w:rsidP="005B0420">
      <w:pPr>
        <w:rPr>
          <w:rFonts w:asciiTheme="minorHAnsi" w:hAnsiTheme="minorHAnsi"/>
        </w:rPr>
      </w:pPr>
      <w:r w:rsidRPr="00C25F04">
        <w:rPr>
          <w:rFonts w:asciiTheme="minorHAnsi" w:hAnsiTheme="minorHAnsi"/>
        </w:rPr>
        <w:t xml:space="preserve">In other words, </w:t>
      </w:r>
      <w:r w:rsidRPr="00C25F04">
        <w:rPr>
          <w:rStyle w:val="StyleUnderline"/>
          <w:rFonts w:asciiTheme="minorHAnsi" w:hAnsiTheme="minorHAnsi"/>
        </w:rPr>
        <w:t>young companies, even successful ones, are finding it harder to get the kind of dynamic growth necessary to create jobs</w:t>
      </w:r>
      <w:r w:rsidRPr="00C25F04">
        <w:rPr>
          <w:rFonts w:asciiTheme="minorHAnsi" w:hAnsiTheme="minorHAnsi"/>
        </w:rPr>
        <w:t>.</w:t>
      </w:r>
    </w:p>
    <w:p w:rsidR="005B0420" w:rsidRPr="00C25F04" w:rsidRDefault="005B0420" w:rsidP="005B0420">
      <w:pPr>
        <w:rPr>
          <w:rFonts w:asciiTheme="minorHAnsi" w:hAnsiTheme="minorHAnsi"/>
        </w:rPr>
      </w:pPr>
      <w:r w:rsidRPr="00C25F04">
        <w:rPr>
          <w:rFonts w:asciiTheme="minorHAnsi" w:hAnsiTheme="minorHAnsi"/>
        </w:rPr>
        <w:t>A similar conclusion was reached in a March 2016 study by Jose Guzman and Scott Stern of MIT that looked at what the researchers called “entrepreneurial quality”. They found that the likelihood that startup firms of a given quality level 18 reach their potential “declined sharply in the late 1990s, and did not recover through 2008.” The researchers noted that:</w:t>
      </w:r>
    </w:p>
    <w:p w:rsidR="005B0420" w:rsidRPr="00C25F04" w:rsidRDefault="005B0420" w:rsidP="005B0420">
      <w:pPr>
        <w:rPr>
          <w:rStyle w:val="StyleUnderline"/>
          <w:rFonts w:asciiTheme="minorHAnsi" w:hAnsiTheme="minorHAnsi"/>
        </w:rPr>
      </w:pPr>
      <w:r w:rsidRPr="00C25F04">
        <w:rPr>
          <w:rFonts w:asciiTheme="minorHAnsi" w:hAnsiTheme="minorHAnsi"/>
        </w:rPr>
        <w:t>…</w:t>
      </w:r>
      <w:r w:rsidRPr="00C25F04">
        <w:rPr>
          <w:rStyle w:val="StyleUnderline"/>
          <w:rFonts w:asciiTheme="minorHAnsi" w:hAnsiTheme="minorHAnsi"/>
        </w:rPr>
        <w:t>even as the number of new ideas and potential for innovation is increasing, there seems to be a reduction in the ability of companies to scale in a meaningful and systematic way.</w:t>
      </w:r>
    </w:p>
    <w:p w:rsidR="005B0420" w:rsidRPr="00C25F04" w:rsidRDefault="005B0420" w:rsidP="005B0420">
      <w:pPr>
        <w:rPr>
          <w:rFonts w:asciiTheme="minorHAnsi" w:hAnsiTheme="minorHAnsi"/>
        </w:rPr>
      </w:pPr>
      <w:r w:rsidRPr="00C25F04">
        <w:rPr>
          <w:rFonts w:asciiTheme="minorHAnsi" w:hAnsiTheme="minorHAnsi"/>
        </w:rPr>
        <w:t xml:space="preserve">The recent acceleration of establishment growth suggests </w:t>
      </w:r>
      <w:r w:rsidRPr="00C25F04">
        <w:rPr>
          <w:rStyle w:val="StyleUnderline"/>
          <w:rFonts w:asciiTheme="minorHAnsi" w:hAnsiTheme="minorHAnsi"/>
        </w:rPr>
        <w:t xml:space="preserve">that dynamism may be slowly starting to revive — but </w:t>
      </w:r>
      <w:r w:rsidRPr="00C25F04">
        <w:rPr>
          <w:rStyle w:val="Emphasis"/>
          <w:rFonts w:asciiTheme="minorHAnsi" w:hAnsiTheme="minorHAnsi"/>
        </w:rPr>
        <w:t>it is not enough</w:t>
      </w:r>
      <w:r w:rsidRPr="00C25F04">
        <w:rPr>
          <w:rStyle w:val="StyleUnderline"/>
          <w:rFonts w:asciiTheme="minorHAnsi" w:hAnsiTheme="minorHAnsi"/>
        </w:rPr>
        <w:t>.</w:t>
      </w:r>
      <w:r w:rsidRPr="00C25F04">
        <w:rPr>
          <w:rFonts w:asciiTheme="minorHAnsi" w:hAnsiTheme="minorHAnsi"/>
        </w:rPr>
        <w:t xml:space="preserve"> </w:t>
      </w:r>
    </w:p>
    <w:p w:rsidR="005B0420" w:rsidRPr="00C25F04" w:rsidRDefault="005B0420" w:rsidP="00550B38">
      <w:pPr>
        <w:rPr>
          <w:rFonts w:asciiTheme="minorHAnsi" w:hAnsiTheme="minorHAnsi"/>
        </w:rPr>
      </w:pPr>
    </w:p>
    <w:p w:rsidR="00CB4F7C" w:rsidRPr="00C25F04" w:rsidRDefault="00586A65" w:rsidP="00CB4F7C">
      <w:pPr>
        <w:pStyle w:val="Heading4"/>
        <w:rPr>
          <w:rFonts w:asciiTheme="minorHAnsi" w:hAnsiTheme="minorHAnsi"/>
        </w:rPr>
      </w:pPr>
      <w:r w:rsidRPr="00C25F04">
        <w:rPr>
          <w:rFonts w:asciiTheme="minorHAnsi" w:hAnsiTheme="minorHAnsi"/>
        </w:rPr>
        <w:t xml:space="preserve">Startups create jobs </w:t>
      </w:r>
      <w:r w:rsidR="00CB4F7C" w:rsidRPr="00C25F04">
        <w:rPr>
          <w:rFonts w:asciiTheme="minorHAnsi" w:hAnsiTheme="minorHAnsi"/>
        </w:rPr>
        <w:t xml:space="preserve">and </w:t>
      </w:r>
      <w:r w:rsidRPr="00C25F04">
        <w:rPr>
          <w:rFonts w:asciiTheme="minorHAnsi" w:hAnsiTheme="minorHAnsi"/>
        </w:rPr>
        <w:t xml:space="preserve">spur </w:t>
      </w:r>
      <w:r w:rsidR="00CB4F7C" w:rsidRPr="00C25F04">
        <w:rPr>
          <w:rFonts w:asciiTheme="minorHAnsi" w:hAnsiTheme="minorHAnsi"/>
        </w:rPr>
        <w:t>economic growth</w:t>
      </w:r>
    </w:p>
    <w:p w:rsidR="00CB4F7C" w:rsidRPr="00C25F04" w:rsidRDefault="00CB4F7C" w:rsidP="00CB4F7C">
      <w:pPr>
        <w:rPr>
          <w:rFonts w:asciiTheme="minorHAnsi" w:hAnsiTheme="minorHAnsi"/>
        </w:rPr>
      </w:pPr>
      <w:r w:rsidRPr="00C25F04">
        <w:rPr>
          <w:rStyle w:val="Style13ptBold"/>
          <w:rFonts w:asciiTheme="minorHAnsi" w:hAnsiTheme="minorHAnsi"/>
        </w:rPr>
        <w:t>Killawi, 13</w:t>
      </w:r>
      <w:r w:rsidRPr="00C25F04">
        <w:rPr>
          <w:rFonts w:asciiTheme="minorHAnsi" w:hAnsiTheme="minorHAnsi"/>
        </w:rPr>
        <w:t xml:space="preserve"> </w:t>
      </w:r>
      <w:proofErr w:type="gramStart"/>
      <w:r w:rsidRPr="00C25F04">
        <w:rPr>
          <w:rFonts w:asciiTheme="minorHAnsi" w:hAnsiTheme="minorHAnsi"/>
        </w:rPr>
        <w:t>–  J.D</w:t>
      </w:r>
      <w:proofErr w:type="gramEnd"/>
      <w:r w:rsidRPr="00C25F04">
        <w:rPr>
          <w:rFonts w:asciiTheme="minorHAnsi" w:hAnsiTheme="minorHAnsi"/>
        </w:rPr>
        <w:t xml:space="preserve">. from The Ohio State University Moritz College of Law (Yasser, “PRESERVING AN ENTREPRENEURIAL AMERICA: HOW RESTRICTIVE IMMIGRATION POLICIES STIFLE THE CREATION AND GROWTH OF STARTUPS AND SMALL BUSINESSES”, Ohio State Entrepreneurial Business Law Journal, January 2013, </w:t>
      </w:r>
      <w:hyperlink r:id="rId70" w:history="1">
        <w:r w:rsidRPr="00C25F04">
          <w:rPr>
            <w:rStyle w:val="Hyperlink"/>
            <w:rFonts w:asciiTheme="minorHAnsi" w:hAnsiTheme="minorHAnsi"/>
          </w:rPr>
          <w:t>https://kb.osu.edu/dspace/bitstream/handle/1811/78449/1/OSBLJ_V8N1_129.pdf, pg. 130-131)//RCU</w:t>
        </w:r>
      </w:hyperlink>
    </w:p>
    <w:p w:rsidR="00CB4F7C" w:rsidRPr="00C25F04" w:rsidRDefault="00CB4F7C" w:rsidP="00CB4F7C">
      <w:pPr>
        <w:rPr>
          <w:rFonts w:asciiTheme="minorHAnsi" w:hAnsiTheme="minorHAnsi"/>
        </w:rPr>
      </w:pPr>
      <w:r w:rsidRPr="00C25F04">
        <w:rPr>
          <w:rStyle w:val="StyleUnderline"/>
          <w:rFonts w:asciiTheme="minorHAnsi" w:hAnsiTheme="minorHAnsi"/>
        </w:rPr>
        <w:t>New businesses and the entrepreneurs that create them are "engines of job creation" for the American economy.' Startups and young businesses – those less than five years old – are crucial to job creation in America.</w:t>
      </w:r>
      <w:r w:rsidRPr="00C25F04">
        <w:rPr>
          <w:rFonts w:asciiTheme="minorHAnsi" w:hAnsiTheme="minorHAnsi"/>
        </w:rPr>
        <w:t xml:space="preserve"> Since 1980, businesses that are less than five years old have accounted for a vast majority of the net job creation in the American economy. Today, </w:t>
      </w:r>
      <w:r w:rsidRPr="00C25F04">
        <w:rPr>
          <w:rStyle w:val="StyleUnderline"/>
          <w:rFonts w:asciiTheme="minorHAnsi" w:hAnsiTheme="minorHAnsi"/>
        </w:rPr>
        <w:t>startups and young businesses "create an average of three million new jobs in their first year"' and "account for nearly all net job creation in the United States."</w:t>
      </w:r>
      <w:r w:rsidRPr="00C25F04">
        <w:rPr>
          <w:rFonts w:asciiTheme="minorHAnsi" w:hAnsiTheme="minorHAnsi"/>
        </w:rPr>
        <w:t xml:space="preserve"> </w:t>
      </w:r>
    </w:p>
    <w:p w:rsidR="00CB4F7C" w:rsidRPr="00C25F04" w:rsidRDefault="00CB4F7C" w:rsidP="00CB4F7C">
      <w:pPr>
        <w:rPr>
          <w:rFonts w:asciiTheme="minorHAnsi" w:hAnsiTheme="minorHAnsi"/>
        </w:rPr>
      </w:pPr>
      <w:r w:rsidRPr="00C25F04">
        <w:rPr>
          <w:rFonts w:asciiTheme="minorHAnsi" w:hAnsiTheme="minorHAnsi"/>
        </w:rPr>
        <w:t>Small businesses are also crucial to job creation and contribute significantly to the American economy</w:t>
      </w:r>
      <w:r w:rsidRPr="00C25F04">
        <w:rPr>
          <w:rStyle w:val="StyleUnderline"/>
          <w:rFonts w:asciiTheme="minorHAnsi" w:hAnsiTheme="minorHAnsi"/>
        </w:rPr>
        <w:t>. Small businesses represent the majority of businesses in the United States9 and employ half of the U.S. private sector workforce</w:t>
      </w:r>
      <w:r w:rsidRPr="00C25F04">
        <w:rPr>
          <w:rFonts w:asciiTheme="minorHAnsi" w:hAnsiTheme="minorHAnsi"/>
        </w:rPr>
        <w:t xml:space="preserve">.'o Small businesses also generate two out of every three new jobs in the U.S. economy." Today, </w:t>
      </w:r>
      <w:r w:rsidRPr="00C25F04">
        <w:rPr>
          <w:rStyle w:val="StyleUnderline"/>
          <w:rFonts w:asciiTheme="minorHAnsi" w:hAnsiTheme="minorHAnsi"/>
        </w:rPr>
        <w:t>approximately sixty million Americans are employed by small businesses</w:t>
      </w:r>
      <w:r w:rsidRPr="00C25F04">
        <w:rPr>
          <w:rFonts w:asciiTheme="minorHAnsi" w:hAnsiTheme="minorHAnsi"/>
        </w:rPr>
        <w:t xml:space="preserve">.12 </w:t>
      </w:r>
    </w:p>
    <w:p w:rsidR="00CB4F7C" w:rsidRPr="00C25F04" w:rsidRDefault="00CB4F7C" w:rsidP="00CB4F7C">
      <w:pPr>
        <w:rPr>
          <w:rStyle w:val="StyleUnderline"/>
          <w:rFonts w:asciiTheme="minorHAnsi" w:hAnsiTheme="minorHAnsi"/>
        </w:rPr>
      </w:pPr>
      <w:r w:rsidRPr="00C25F04">
        <w:rPr>
          <w:rFonts w:asciiTheme="minorHAnsi" w:hAnsiTheme="minorHAnsi"/>
        </w:rPr>
        <w:t xml:space="preserve">Furthermore, </w:t>
      </w:r>
      <w:r w:rsidRPr="00C25F04">
        <w:rPr>
          <w:rStyle w:val="StyleUnderline"/>
          <w:rFonts w:asciiTheme="minorHAnsi" w:hAnsiTheme="minorHAnsi"/>
        </w:rPr>
        <w:t>the creation of new business i</w:t>
      </w:r>
      <w:r w:rsidRPr="00C25F04">
        <w:rPr>
          <w:rFonts w:asciiTheme="minorHAnsi" w:hAnsiTheme="minorHAnsi"/>
        </w:rPr>
        <w:t>s a "fundamental indicator of entrepreneurial activity" in the American economy and is "</w:t>
      </w:r>
      <w:r w:rsidRPr="00C25F04">
        <w:rPr>
          <w:rStyle w:val="StyleUnderline"/>
          <w:rFonts w:asciiTheme="minorHAnsi" w:hAnsiTheme="minorHAnsi"/>
        </w:rPr>
        <w:t>highly associated with economic growth."</w:t>
      </w:r>
      <w:r w:rsidRPr="00C25F04">
        <w:rPr>
          <w:rFonts w:asciiTheme="minorHAnsi" w:hAnsiTheme="minorHAnsi"/>
        </w:rPr>
        <w:t xml:space="preserve">' 3 Innovation – "the development of new products, services and the know-how that leads to greater output" – is often thought of as the central catalyst of economic growth.14 In the United States, </w:t>
      </w:r>
      <w:r w:rsidRPr="00C25F04">
        <w:rPr>
          <w:rStyle w:val="StyleUnderline"/>
          <w:rFonts w:asciiTheme="minorHAnsi" w:hAnsiTheme="minorHAnsi"/>
        </w:rPr>
        <w:t xml:space="preserve">entrepreneurs who launch new ventures are responsible for a large share of the innovation that takes places." Studies reveal that the source of innovation in most American industries comes from new business.' </w:t>
      </w:r>
      <w:r w:rsidRPr="00C25F04">
        <w:rPr>
          <w:rFonts w:asciiTheme="minorHAnsi" w:hAnsiTheme="minorHAnsi"/>
        </w:rPr>
        <w:t>After documenting</w:t>
      </w:r>
      <w:r w:rsidRPr="00C25F04">
        <w:rPr>
          <w:rStyle w:val="StyleUnderline"/>
          <w:rFonts w:asciiTheme="minorHAnsi" w:hAnsiTheme="minorHAnsi"/>
        </w:rPr>
        <w:t xml:space="preserve"> the "entrepreneurial beginnings" of 197 of the corporations on the Fortune 200</w:t>
      </w:r>
      <w:r w:rsidRPr="00C25F04">
        <w:rPr>
          <w:rFonts w:asciiTheme="minorHAnsi" w:hAnsiTheme="minorHAnsi"/>
        </w:rPr>
        <w:t xml:space="preserve"> list, the National Commission on Entrepreneurship </w:t>
      </w:r>
      <w:r w:rsidRPr="00C25F04">
        <w:rPr>
          <w:rStyle w:val="StyleUnderline"/>
          <w:rFonts w:asciiTheme="minorHAnsi" w:hAnsiTheme="minorHAnsi"/>
        </w:rPr>
        <w:t>found that "the formation of new industries and the development of most new technologies [was] highly dependent on the creation of new firms.</w:t>
      </w:r>
    </w:p>
    <w:p w:rsidR="00CB4F7C" w:rsidRPr="00C25F04" w:rsidRDefault="00CB4F7C" w:rsidP="00550B38">
      <w:pPr>
        <w:rPr>
          <w:rFonts w:asciiTheme="minorHAnsi" w:hAnsiTheme="minorHAnsi"/>
        </w:rPr>
      </w:pPr>
    </w:p>
    <w:p w:rsidR="00550B38" w:rsidRPr="00C25F04" w:rsidRDefault="00550B38" w:rsidP="00550B38">
      <w:pPr>
        <w:pStyle w:val="Heading4"/>
        <w:rPr>
          <w:rFonts w:asciiTheme="minorHAnsi" w:hAnsiTheme="minorHAnsi"/>
        </w:rPr>
      </w:pPr>
      <w:r w:rsidRPr="00C25F04">
        <w:rPr>
          <w:rFonts w:asciiTheme="minorHAnsi" w:hAnsiTheme="minorHAnsi"/>
        </w:rPr>
        <w:t xml:space="preserve">Startup innovation </w:t>
      </w:r>
      <w:r w:rsidRPr="00C25F04">
        <w:rPr>
          <w:rFonts w:asciiTheme="minorHAnsi" w:hAnsiTheme="minorHAnsi"/>
          <w:u w:val="single"/>
        </w:rPr>
        <w:t>spills up</w:t>
      </w:r>
      <w:r w:rsidRPr="00C25F04">
        <w:rPr>
          <w:rFonts w:asciiTheme="minorHAnsi" w:hAnsiTheme="minorHAnsi"/>
        </w:rPr>
        <w:t xml:space="preserve"> – creates a magnifying effect of progress</w:t>
      </w:r>
    </w:p>
    <w:p w:rsidR="00550B38" w:rsidRPr="00C25F04" w:rsidRDefault="00550B38" w:rsidP="00550B38">
      <w:pPr>
        <w:rPr>
          <w:rFonts w:asciiTheme="minorHAnsi" w:hAnsiTheme="minorHAnsi"/>
        </w:rPr>
      </w:pPr>
      <w:r w:rsidRPr="00C25F04">
        <w:rPr>
          <w:rStyle w:val="Style13ptBold"/>
          <w:rFonts w:asciiTheme="minorHAnsi" w:hAnsiTheme="minorHAnsi"/>
        </w:rPr>
        <w:t>Schroeck et al, 16</w:t>
      </w:r>
      <w:r w:rsidRPr="00C25F04">
        <w:rPr>
          <w:rFonts w:asciiTheme="minorHAnsi" w:hAnsiTheme="minorHAnsi"/>
        </w:rPr>
        <w:t xml:space="preserve"> </w:t>
      </w:r>
      <w:proofErr w:type="gramStart"/>
      <w:r w:rsidRPr="00C25F04">
        <w:rPr>
          <w:rFonts w:asciiTheme="minorHAnsi" w:hAnsiTheme="minorHAnsi"/>
        </w:rPr>
        <w:t>–  management</w:t>
      </w:r>
      <w:proofErr w:type="gramEnd"/>
      <w:r w:rsidRPr="00C25F04">
        <w:rPr>
          <w:rFonts w:asciiTheme="minorHAnsi" w:hAnsiTheme="minorHAnsi"/>
        </w:rPr>
        <w:t xml:space="preserve"> consultant for Deloitte (Maximilian, “How to innovate the Silicon Valley way”, The New York Times, 6/21/2016, </w:t>
      </w:r>
      <w:hyperlink r:id="rId71" w:history="1">
        <w:r w:rsidRPr="00C25F04">
          <w:rPr>
            <w:rStyle w:val="Hyperlink"/>
            <w:rFonts w:asciiTheme="minorHAnsi" w:hAnsiTheme="minorHAnsi"/>
          </w:rPr>
          <w:t>https://www2.deloitte.com/insights/us/en/topics/innovation/tapping-into-silicon-valley-culture-of-innovation.html)//RCU</w:t>
        </w:r>
      </w:hyperlink>
    </w:p>
    <w:p w:rsidR="00550B38" w:rsidRPr="00C25F04" w:rsidRDefault="00550B38" w:rsidP="00550B38">
      <w:pPr>
        <w:rPr>
          <w:rFonts w:asciiTheme="minorHAnsi" w:hAnsiTheme="minorHAnsi"/>
        </w:rPr>
      </w:pPr>
      <w:r w:rsidRPr="00C25F04">
        <w:rPr>
          <w:rFonts w:asciiTheme="minorHAnsi" w:hAnsiTheme="minorHAnsi"/>
        </w:rPr>
        <w:t>Silicon Valley: An important center of innovation and technology disruption</w:t>
      </w:r>
    </w:p>
    <w:p w:rsidR="00550B38" w:rsidRPr="00C25F04" w:rsidRDefault="00550B38" w:rsidP="00550B38">
      <w:pPr>
        <w:rPr>
          <w:rFonts w:asciiTheme="minorHAnsi" w:hAnsiTheme="minorHAnsi"/>
        </w:rPr>
      </w:pPr>
      <w:r w:rsidRPr="00C25F04">
        <w:rPr>
          <w:rStyle w:val="StyleUnderline"/>
          <w:rFonts w:asciiTheme="minorHAnsi" w:hAnsiTheme="minorHAnsi"/>
        </w:rPr>
        <w:t>Silicon Valley has been driving innovation and disruption for several decades, and through the beginning of the 21st century, it continues to be one of the world’s most important centers of innovation and technology disruption</w:t>
      </w:r>
      <w:r w:rsidRPr="00C25F04">
        <w:rPr>
          <w:rFonts w:asciiTheme="minorHAnsi" w:hAnsiTheme="minorHAnsi"/>
        </w:rPr>
        <w:t xml:space="preserve"> (figure 1). The region is notable for its combination of widely available capital and rapid scale-up of commercially viable intellectual property (IP). </w:t>
      </w:r>
      <w:r w:rsidRPr="00C25F04">
        <w:rPr>
          <w:rStyle w:val="StyleUnderline"/>
          <w:rFonts w:asciiTheme="minorHAnsi" w:hAnsiTheme="minorHAnsi"/>
        </w:rPr>
        <w:t>More than one-third of the 141 companies in the Americas, Europe, and Asia Pacific that grew to a valuation of greater than $1 billion between 2010 and 2015 were located in the Bay Area</w:t>
      </w:r>
      <w:r w:rsidRPr="00C25F04">
        <w:rPr>
          <w:rFonts w:asciiTheme="minorHAnsi" w:hAnsiTheme="minorHAnsi"/>
        </w:rPr>
        <w:t xml:space="preserve">, a striking testament to the area’s ability to accelerate commercial success.1 Perhaps for this reason, </w:t>
      </w:r>
      <w:r w:rsidRPr="00C25F04">
        <w:rPr>
          <w:rStyle w:val="StyleUnderline"/>
          <w:rFonts w:asciiTheme="minorHAnsi" w:hAnsiTheme="minorHAnsi"/>
        </w:rPr>
        <w:t>61 percent of companies with innovation centers have a presence in Silicon Valley</w:t>
      </w:r>
      <w:r w:rsidRPr="00C25F04">
        <w:rPr>
          <w:rFonts w:asciiTheme="minorHAnsi" w:hAnsiTheme="minorHAnsi"/>
        </w:rPr>
        <w:t>.2</w:t>
      </w:r>
    </w:p>
    <w:p w:rsidR="00550B38" w:rsidRPr="00C25F04" w:rsidRDefault="00550B38" w:rsidP="00550B38">
      <w:pPr>
        <w:rPr>
          <w:rStyle w:val="StyleUnderline"/>
          <w:rFonts w:asciiTheme="minorHAnsi" w:hAnsiTheme="minorHAnsi"/>
        </w:rPr>
      </w:pPr>
      <w:r w:rsidRPr="00C25F04">
        <w:rPr>
          <w:rStyle w:val="StyleUnderline"/>
          <w:rFonts w:asciiTheme="minorHAnsi" w:hAnsiTheme="minorHAnsi"/>
        </w:rPr>
        <w:t>The</w:t>
      </w:r>
      <w:r w:rsidRPr="00C25F04">
        <w:rPr>
          <w:rFonts w:asciiTheme="minorHAnsi" w:hAnsiTheme="minorHAnsi"/>
        </w:rPr>
        <w:t xml:space="preserve"> Northern California </w:t>
      </w:r>
      <w:r w:rsidRPr="00C25F04">
        <w:rPr>
          <w:rStyle w:val="StyleUnderline"/>
          <w:rFonts w:asciiTheme="minorHAnsi" w:hAnsiTheme="minorHAnsi"/>
        </w:rPr>
        <w:t>region’s recipe for innovation has rarely been replicated. Given Silicon V</w: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t>alley’s largely unique set of assets—the presence of technology giants, world-class universities, abundant venture capital, and a hypercompetitive yet collaborative culture that celebrates both risk and failure—the massive scale of innova</w: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begin"/>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instrText xml:space="preserve"> </w:instrText>
      </w:r>
      <w:r w:rsidRPr="00C25F04">
        <w:rPr>
          <w:rStyle w:val="StyleUnderline"/>
          <w:rFonts w:asciiTheme="minorHAnsi" w:hAnsiTheme="minorHAnsi"/>
        </w:rPr>
        <w:fldChar w:fldCharType="end"/>
      </w:r>
      <w:r w:rsidRPr="00C25F04">
        <w:rPr>
          <w:rStyle w:val="StyleUnderline"/>
          <w:rFonts w:asciiTheme="minorHAnsi" w:hAnsiTheme="minorHAnsi"/>
        </w:rPr>
        <w:t>tion in the area should not be a surprise.</w:t>
      </w:r>
    </w:p>
    <w:p w:rsidR="00550B38" w:rsidRPr="00C25F04" w:rsidRDefault="00550B38" w:rsidP="00550B38">
      <w:pPr>
        <w:rPr>
          <w:rFonts w:asciiTheme="minorHAnsi" w:hAnsiTheme="minorHAnsi"/>
        </w:rPr>
      </w:pPr>
      <w:r w:rsidRPr="00C25F04">
        <w:rPr>
          <w:rFonts w:asciiTheme="minorHAnsi" w:hAnsiTheme="minorHAnsi"/>
        </w:rPr>
        <w:t>“</w:t>
      </w:r>
      <w:r w:rsidRPr="00C25F04">
        <w:rPr>
          <w:rStyle w:val="StyleUnderline"/>
          <w:rFonts w:asciiTheme="minorHAnsi" w:hAnsiTheme="minorHAnsi"/>
        </w:rPr>
        <w:t>Many large, successful companies are creating offices in California’s Silicon Valley to spot big new trends and learn how they can transform their organization[s] in ways they couldn’t otherwise imagine.</w:t>
      </w:r>
      <w:r w:rsidRPr="00C25F04">
        <w:rPr>
          <w:rFonts w:asciiTheme="minorHAnsi" w:hAnsiTheme="minorHAnsi"/>
        </w:rPr>
        <w:t xml:space="preserve"> It’s no longer good enough to wait for change to come to your industry; you need to be out there where it’s happening. And </w:t>
      </w:r>
      <w:r w:rsidRPr="00C25F04">
        <w:rPr>
          <w:rStyle w:val="StyleUnderline"/>
          <w:rFonts w:asciiTheme="minorHAnsi" w:hAnsiTheme="minorHAnsi"/>
        </w:rPr>
        <w:t xml:space="preserve">a lot is </w:t>
      </w:r>
      <w:r w:rsidRPr="00C25F04">
        <w:rPr>
          <w:rFonts w:asciiTheme="minorHAnsi" w:hAnsiTheme="minorHAnsi"/>
        </w:rPr>
        <w:t>happening in Silicon Valley.”</w:t>
      </w:r>
    </w:p>
    <w:p w:rsidR="00550B38" w:rsidRPr="00C25F04" w:rsidRDefault="00550B38" w:rsidP="00550B38">
      <w:pPr>
        <w:rPr>
          <w:rFonts w:asciiTheme="minorHAnsi" w:hAnsiTheme="minorHAnsi"/>
        </w:rPr>
      </w:pPr>
      <w:r w:rsidRPr="00C25F04">
        <w:rPr>
          <w:rFonts w:asciiTheme="minorHAnsi" w:hAnsiTheme="minorHAnsi"/>
        </w:rPr>
        <w:t>—Harvard Business Review (2013)3</w:t>
      </w:r>
    </w:p>
    <w:p w:rsidR="00550B38" w:rsidRPr="00C25F04" w:rsidRDefault="00550B38" w:rsidP="00550B38">
      <w:pPr>
        <w:rPr>
          <w:rFonts w:asciiTheme="minorHAnsi" w:hAnsiTheme="minorHAnsi"/>
        </w:rPr>
      </w:pPr>
      <w:r w:rsidRPr="00C25F04">
        <w:rPr>
          <w:rFonts w:asciiTheme="minorHAnsi" w:hAnsiTheme="minorHAnsi"/>
        </w:rPr>
        <w:t>CAPITALIZING ON EXTERNAL INNOVATION: HOW ARE LARGE ENTERPRISES TAPPING INTO SILICON VALLEY?</w:t>
      </w:r>
    </w:p>
    <w:p w:rsidR="00550B38" w:rsidRPr="00C25F04" w:rsidRDefault="00550B38" w:rsidP="00550B38">
      <w:pPr>
        <w:rPr>
          <w:rFonts w:asciiTheme="minorHAnsi" w:hAnsiTheme="minorHAnsi"/>
        </w:rPr>
      </w:pPr>
      <w:r w:rsidRPr="00C25F04">
        <w:rPr>
          <w:rFonts w:asciiTheme="minorHAnsi" w:hAnsiTheme="minorHAnsi"/>
        </w:rPr>
        <w:t xml:space="preserve">Organizations from across the globe are expending a significant and increasing amount of resources to capture external innovation from innovation hotbeds such as Silicon Valley. According to a survey of Silicon Valley-based CEOs, </w:t>
      </w:r>
      <w:r w:rsidRPr="00C25F04">
        <w:rPr>
          <w:rStyle w:val="StyleUnderline"/>
          <w:rFonts w:asciiTheme="minorHAnsi" w:hAnsiTheme="minorHAnsi"/>
        </w:rPr>
        <w:t>the main advantages of doing business in the Valley are its entrepreneurial mind-set (83 percent), access to skilled labor (81 percent), and proximity to customers and competitors (60 percent).</w:t>
      </w:r>
      <w:r w:rsidRPr="00C25F04">
        <w:rPr>
          <w:rFonts w:asciiTheme="minorHAnsi" w:hAnsiTheme="minorHAnsi"/>
        </w:rPr>
        <w:t xml:space="preserve">4 When companies are looking to make strategic investments, the Valley provides them with easy access to potential collaborators. </w:t>
      </w:r>
      <w:r w:rsidRPr="00C25F04">
        <w:rPr>
          <w:rStyle w:val="Emphasis"/>
          <w:rFonts w:asciiTheme="minorHAnsi" w:hAnsiTheme="minorHAnsi"/>
        </w:rPr>
        <w:t>Proximity to start-ups can also make the innovation process faster and more efficient.</w:t>
      </w:r>
    </w:p>
    <w:p w:rsidR="00550B38" w:rsidRPr="00C25F04" w:rsidRDefault="00550B38" w:rsidP="00550B38">
      <w:pPr>
        <w:rPr>
          <w:rFonts w:asciiTheme="minorHAnsi" w:hAnsiTheme="minorHAnsi"/>
        </w:rPr>
      </w:pPr>
      <w:r w:rsidRPr="00C25F04">
        <w:rPr>
          <w:rFonts w:asciiTheme="minorHAnsi" w:hAnsiTheme="minorHAnsi"/>
        </w:rPr>
        <w:t>The movement westward is not limited to companies within a certain industry or geography (figure 3). Be it Nestlé’s small and nimble Bay Area outpost to enhance digital engagement6 or Samsung’s multi-pronged open innovation initiatives in the Silicon Valley,7 companies from all across the globe and in various industries are establishing operations in the Valley.</w:t>
      </w:r>
    </w:p>
    <w:p w:rsidR="00550B38" w:rsidRPr="00C25F04" w:rsidRDefault="00550B38" w:rsidP="00550B38">
      <w:pPr>
        <w:rPr>
          <w:rFonts w:asciiTheme="minorHAnsi" w:hAnsiTheme="minorHAnsi"/>
        </w:rPr>
      </w:pPr>
      <w:r w:rsidRPr="00C25F04">
        <w:rPr>
          <w:rFonts w:asciiTheme="minorHAnsi" w:hAnsiTheme="minorHAnsi"/>
        </w:rPr>
        <w:t>These corporations are exploring multiple options to access the Silicon Valley innovation ecosystem:</w:t>
      </w:r>
    </w:p>
    <w:p w:rsidR="00550B38" w:rsidRPr="00C25F04" w:rsidRDefault="00550B38" w:rsidP="00550B38">
      <w:pPr>
        <w:rPr>
          <w:rFonts w:asciiTheme="minorHAnsi" w:hAnsiTheme="minorHAnsi"/>
        </w:rPr>
      </w:pPr>
      <w:r w:rsidRPr="00C25F04">
        <w:rPr>
          <w:rStyle w:val="StyleUnderline"/>
          <w:rFonts w:asciiTheme="minorHAnsi" w:hAnsiTheme="minorHAnsi"/>
        </w:rPr>
        <w:t>Collaborative arrangements can be set up with players in Silicon Valley’s highly diverse technology ecosystem. These can include licensing agreements for license transfers or fee-based arrangements, as well as project-based partnerships or joint investments.</w:t>
      </w:r>
      <w:r w:rsidRPr="00C25F04">
        <w:rPr>
          <w:rFonts w:asciiTheme="minorHAnsi" w:hAnsiTheme="minorHAnsi"/>
        </w:rPr>
        <w:t xml:space="preserve"> BMW, one of the earlier arrivals in the Valley, has benefited from its partnership with Apple Inc.8 These collaborative agreements could represent specific project-based partnerships or longer-term “big bets.”</w:t>
      </w:r>
    </w:p>
    <w:p w:rsidR="00550B38" w:rsidRPr="00C25F04" w:rsidRDefault="00550B38" w:rsidP="00550B38">
      <w:pPr>
        <w:rPr>
          <w:rFonts w:asciiTheme="minorHAnsi" w:hAnsiTheme="minorHAnsi"/>
        </w:rPr>
      </w:pPr>
      <w:r w:rsidRPr="00C25F04">
        <w:rPr>
          <w:rStyle w:val="StyleUnderline"/>
          <w:rFonts w:asciiTheme="minorHAnsi" w:hAnsiTheme="minorHAnsi"/>
        </w:rPr>
        <w:t xml:space="preserve">Corporate accelerators are being established by companies to nurture start-ups and scout for innovative ideas. </w:t>
      </w:r>
      <w:r w:rsidRPr="00C25F04">
        <w:rPr>
          <w:rFonts w:asciiTheme="minorHAnsi" w:hAnsiTheme="minorHAnsi"/>
        </w:rPr>
        <w:t>Corporate accelerators are similar to traditional accelerators except that, while traditional accelerators focus on amplifying returns on equity investments, corporate accelerators are set up for harnessing innovation. Enterprises can utilize multiple models to set up accelerators (see sidebar, “Accelerator adoption models”).9</w:t>
      </w:r>
    </w:p>
    <w:p w:rsidR="00550B38" w:rsidRPr="00C25F04" w:rsidRDefault="00550B38" w:rsidP="00550B38">
      <w:pPr>
        <w:rPr>
          <w:rFonts w:asciiTheme="minorHAnsi" w:hAnsiTheme="minorHAnsi"/>
        </w:rPr>
      </w:pPr>
    </w:p>
    <w:p w:rsidR="001A6C0E" w:rsidRPr="00C25F04" w:rsidRDefault="0092352E" w:rsidP="001A6C0E">
      <w:pPr>
        <w:pStyle w:val="Heading3"/>
        <w:rPr>
          <w:rFonts w:asciiTheme="minorHAnsi" w:hAnsiTheme="minorHAnsi"/>
        </w:rPr>
      </w:pPr>
      <w:r w:rsidRPr="00C25F04">
        <w:rPr>
          <w:rFonts w:asciiTheme="minorHAnsi" w:hAnsiTheme="minorHAnsi"/>
        </w:rPr>
        <w:t>Immigration Solves</w:t>
      </w:r>
      <w:r w:rsidR="001A6C0E" w:rsidRPr="00C25F04">
        <w:rPr>
          <w:rFonts w:asciiTheme="minorHAnsi" w:hAnsiTheme="minorHAnsi"/>
        </w:rPr>
        <w:t xml:space="preserve"> Jobs &amp; Growth </w:t>
      </w:r>
    </w:p>
    <w:p w:rsidR="00F935E3" w:rsidRPr="00C25F04" w:rsidRDefault="00F935E3" w:rsidP="001A6C0E">
      <w:pPr>
        <w:rPr>
          <w:rFonts w:asciiTheme="minorHAnsi" w:hAnsiTheme="minorHAnsi"/>
        </w:rPr>
      </w:pPr>
    </w:p>
    <w:p w:rsidR="00515207" w:rsidRPr="00C25F04" w:rsidRDefault="00515207" w:rsidP="00515207">
      <w:pPr>
        <w:pStyle w:val="Heading4"/>
        <w:rPr>
          <w:rFonts w:asciiTheme="minorHAnsi" w:hAnsiTheme="minorHAnsi"/>
        </w:rPr>
      </w:pPr>
      <w:r w:rsidRPr="00C25F04">
        <w:rPr>
          <w:rFonts w:asciiTheme="minorHAnsi" w:hAnsiTheme="minorHAnsi"/>
        </w:rPr>
        <w:t>Immigrant increase the GDP per capita and doesn’t affect income</w:t>
      </w:r>
    </w:p>
    <w:p w:rsidR="00515207" w:rsidRPr="00C25F04" w:rsidRDefault="00515207" w:rsidP="00515207">
      <w:pPr>
        <w:rPr>
          <w:rFonts w:asciiTheme="minorHAnsi" w:hAnsiTheme="minorHAnsi"/>
        </w:rPr>
      </w:pPr>
      <w:r w:rsidRPr="00C25F04">
        <w:rPr>
          <w:rFonts w:asciiTheme="minorHAnsi" w:hAnsiTheme="minorHAnsi"/>
        </w:rPr>
        <w:t xml:space="preserve">Daniel </w:t>
      </w:r>
      <w:r w:rsidRPr="00C25F04">
        <w:rPr>
          <w:rStyle w:val="Style13ptBold"/>
          <w:rFonts w:asciiTheme="minorHAnsi" w:hAnsiTheme="minorHAnsi"/>
        </w:rPr>
        <w:t>Griswold</w:t>
      </w:r>
      <w:r w:rsidRPr="00C25F04">
        <w:rPr>
          <w:rFonts w:asciiTheme="minorHAnsi" w:hAnsiTheme="minorHAnsi"/>
        </w:rPr>
        <w:t>, 10/20</w:t>
      </w:r>
      <w:r w:rsidRPr="00C25F04">
        <w:rPr>
          <w:rStyle w:val="Style13ptBold"/>
          <w:rFonts w:asciiTheme="minorHAnsi" w:hAnsiTheme="minorHAnsi"/>
        </w:rPr>
        <w:t>17</w:t>
      </w:r>
      <w:r w:rsidRPr="00C25F04">
        <w:rPr>
          <w:rFonts w:asciiTheme="minorHAnsi" w:hAnsiTheme="minorHAnsi"/>
        </w:rPr>
        <w:t>, senior research fellow and co-director of the Program on the American Economy and Globalization at the Mercatus Center at George Mason University, “Reforming the US Immigration System to Promote Growth,” https://www.mercatus.org/system/files/griswold-immigration-reform-mercatus-research-v1.pdf, accessed on 6/28/2018 //Frese</w:t>
      </w:r>
    </w:p>
    <w:p w:rsidR="00515207" w:rsidRPr="00C25F04" w:rsidRDefault="00515207" w:rsidP="00515207">
      <w:pPr>
        <w:rPr>
          <w:rFonts w:asciiTheme="minorHAnsi" w:hAnsiTheme="minorHAnsi"/>
        </w:rPr>
      </w:pPr>
      <w:r w:rsidRPr="00C25F04">
        <w:rPr>
          <w:rFonts w:asciiTheme="minorHAnsi" w:hAnsiTheme="minorHAnsi"/>
        </w:rPr>
        <w:t>In a comprehensive 2016 study of the economic impact of immigration on the economies of wealthier nations such as the United States, the International Monetary Fund (IMF) concluded, “</w:t>
      </w:r>
      <w:r w:rsidRPr="00C25F04">
        <w:rPr>
          <w:rStyle w:val="StyleUnderline"/>
          <w:rFonts w:asciiTheme="minorHAnsi" w:hAnsiTheme="minorHAnsi"/>
        </w:rPr>
        <w:t>Immigration significantly increases GDP per capita in advanced economies</w:t>
      </w:r>
      <w:r w:rsidRPr="00C25F04">
        <w:rPr>
          <w:rFonts w:asciiTheme="minorHAnsi" w:hAnsiTheme="minorHAnsi"/>
        </w:rPr>
        <w:t xml:space="preserve">.” Specifically, </w:t>
      </w:r>
      <w:r w:rsidRPr="00C25F04">
        <w:rPr>
          <w:rStyle w:val="StyleUnderline"/>
          <w:rFonts w:asciiTheme="minorHAnsi" w:hAnsiTheme="minorHAnsi"/>
        </w:rPr>
        <w:t>the IMF</w:t>
      </w:r>
      <w:r w:rsidRPr="00C25F04">
        <w:rPr>
          <w:rFonts w:asciiTheme="minorHAnsi" w:hAnsiTheme="minorHAnsi"/>
        </w:rPr>
        <w:t xml:space="preserve"> study </w:t>
      </w:r>
      <w:r w:rsidRPr="00C25F04">
        <w:rPr>
          <w:rStyle w:val="StyleUnderline"/>
          <w:rFonts w:asciiTheme="minorHAnsi" w:hAnsiTheme="minorHAnsi"/>
        </w:rPr>
        <w:t>estimated that a one percentage-point increase in the share of migrants in the adult population can raise GDP per capita by up to 2 percent in the long run</w:t>
      </w:r>
      <w:r w:rsidRPr="00C25F04">
        <w:rPr>
          <w:rFonts w:asciiTheme="minorHAnsi" w:hAnsiTheme="minorHAnsi"/>
        </w:rPr>
        <w:t xml:space="preserve">, mainly </w:t>
      </w:r>
      <w:r w:rsidRPr="00C25F04">
        <w:rPr>
          <w:rStyle w:val="Emphasis"/>
          <w:rFonts w:asciiTheme="minorHAnsi" w:hAnsiTheme="minorHAnsi"/>
        </w:rPr>
        <w:t>through increased labor productivity</w:t>
      </w:r>
      <w:r w:rsidRPr="00C25F04">
        <w:rPr>
          <w:rFonts w:asciiTheme="minorHAnsi" w:hAnsiTheme="minorHAnsi"/>
        </w:rPr>
        <w:t>.32</w:t>
      </w:r>
    </w:p>
    <w:p w:rsidR="00515207" w:rsidRPr="00C25F04" w:rsidRDefault="00515207" w:rsidP="001A6C0E">
      <w:pPr>
        <w:rPr>
          <w:rFonts w:asciiTheme="minorHAnsi" w:hAnsiTheme="minorHAnsi"/>
        </w:rPr>
      </w:pPr>
      <w:r w:rsidRPr="00C25F04">
        <w:rPr>
          <w:rStyle w:val="StyleUnderline"/>
          <w:rFonts w:asciiTheme="minorHAnsi" w:hAnsiTheme="minorHAnsi"/>
        </w:rPr>
        <w:t>The IMF</w:t>
      </w:r>
      <w:r w:rsidRPr="00C25F04">
        <w:rPr>
          <w:rFonts w:asciiTheme="minorHAnsi" w:hAnsiTheme="minorHAnsi"/>
        </w:rPr>
        <w:t xml:space="preserve"> study </w:t>
      </w:r>
      <w:r w:rsidRPr="00C25F04">
        <w:rPr>
          <w:rStyle w:val="StyleUnderline"/>
          <w:rFonts w:asciiTheme="minorHAnsi" w:hAnsiTheme="minorHAnsi"/>
        </w:rPr>
        <w:t xml:space="preserve">found that </w:t>
      </w:r>
      <w:r w:rsidRPr="00C25F04">
        <w:rPr>
          <w:rStyle w:val="Emphasis"/>
          <w:rFonts w:asciiTheme="minorHAnsi" w:hAnsiTheme="minorHAnsi"/>
        </w:rPr>
        <w:t>immigration had no measurable impact on income distribution in advanced economies</w:t>
      </w:r>
      <w:r w:rsidRPr="00C25F04">
        <w:rPr>
          <w:rFonts w:asciiTheme="minorHAnsi" w:hAnsiTheme="minorHAnsi"/>
        </w:rPr>
        <w:t xml:space="preserve">. </w:t>
      </w:r>
      <w:r w:rsidRPr="00C25F04">
        <w:rPr>
          <w:rStyle w:val="StyleUnderline"/>
          <w:rFonts w:asciiTheme="minorHAnsi" w:hAnsiTheme="minorHAnsi"/>
        </w:rPr>
        <w:t>It found that high-skilled immigration did have a larger benefit for the top 10 percent of earners, but the bottom 90 percent also benefited</w:t>
      </w:r>
      <w:r w:rsidRPr="00C25F04">
        <w:rPr>
          <w:rFonts w:asciiTheme="minorHAnsi" w:hAnsiTheme="minorHAnsi"/>
        </w:rPr>
        <w:t>. Low- and medium-skilled immigration “</w:t>
      </w:r>
      <w:r w:rsidRPr="00C25F04">
        <w:rPr>
          <w:rStyle w:val="StyleUnderline"/>
          <w:rFonts w:asciiTheme="minorHAnsi" w:hAnsiTheme="minorHAnsi"/>
        </w:rPr>
        <w:t>equally increases income per capita for the bottom 90 percent and the top 10 percent</w:t>
      </w:r>
      <w:r w:rsidRPr="00C25F04">
        <w:rPr>
          <w:rFonts w:asciiTheme="minorHAnsi" w:hAnsiTheme="minorHAnsi"/>
        </w:rPr>
        <w:t>.”33</w:t>
      </w:r>
    </w:p>
    <w:p w:rsidR="00515207" w:rsidRPr="00C25F04" w:rsidRDefault="00515207" w:rsidP="001A6C0E">
      <w:pPr>
        <w:rPr>
          <w:rFonts w:asciiTheme="minorHAnsi" w:hAnsiTheme="minorHAnsi"/>
        </w:rPr>
      </w:pPr>
    </w:p>
    <w:p w:rsidR="00630A67" w:rsidRPr="00C25F04" w:rsidRDefault="00630A67" w:rsidP="00630A67">
      <w:pPr>
        <w:pStyle w:val="Heading4"/>
        <w:rPr>
          <w:rFonts w:asciiTheme="minorHAnsi" w:hAnsiTheme="minorHAnsi"/>
        </w:rPr>
      </w:pPr>
      <w:r w:rsidRPr="00C25F04">
        <w:rPr>
          <w:rFonts w:asciiTheme="minorHAnsi" w:hAnsiTheme="minorHAnsi"/>
        </w:rPr>
        <w:t>Immigrants boost the economy and will create new jobs solving a surplus of immigrants</w:t>
      </w:r>
    </w:p>
    <w:p w:rsidR="00630A67" w:rsidRPr="00C25F04" w:rsidRDefault="00630A67" w:rsidP="00630A67">
      <w:pPr>
        <w:rPr>
          <w:rFonts w:asciiTheme="minorHAnsi" w:hAnsiTheme="minorHAnsi"/>
        </w:rPr>
      </w:pPr>
      <w:r w:rsidRPr="00C25F04">
        <w:rPr>
          <w:rStyle w:val="Style13ptBold"/>
          <w:rFonts w:asciiTheme="minorHAnsi" w:hAnsiTheme="minorHAnsi"/>
        </w:rPr>
        <w:t>NFAP</w:t>
      </w:r>
      <w:r w:rsidRPr="00C25F04">
        <w:rPr>
          <w:rFonts w:asciiTheme="minorHAnsi" w:hAnsiTheme="minorHAnsi"/>
        </w:rPr>
        <w:t>, 6/20</w:t>
      </w:r>
      <w:r w:rsidRPr="00C25F04">
        <w:rPr>
          <w:rStyle w:val="Style13ptBold"/>
          <w:rFonts w:asciiTheme="minorHAnsi" w:hAnsiTheme="minorHAnsi"/>
        </w:rPr>
        <w:t>12</w:t>
      </w:r>
      <w:r w:rsidRPr="00C25F04">
        <w:rPr>
          <w:rFonts w:asciiTheme="minorHAnsi" w:hAnsiTheme="minorHAnsi"/>
        </w:rPr>
        <w:t xml:space="preserve">, STILL WAITING: GREEN CARD PROBLEMS PERSIST FOR HIGH SKILL IMMIGRANTS National Foundation for American Policy, https://www.kauffman.org/what-we-do/research/national-foundation-for-american-policy/still-waiting-green-card-problems-persist-for-high-skill-immigrants //Frese </w:t>
      </w:r>
    </w:p>
    <w:p w:rsidR="00630A67" w:rsidRPr="00C25F04" w:rsidRDefault="00630A67" w:rsidP="00630A67">
      <w:pPr>
        <w:rPr>
          <w:rFonts w:asciiTheme="minorHAnsi" w:hAnsiTheme="minorHAnsi"/>
        </w:rPr>
      </w:pPr>
      <w:r w:rsidRPr="00C25F04">
        <w:rPr>
          <w:rStyle w:val="StyleUnderline"/>
          <w:rFonts w:asciiTheme="minorHAnsi" w:hAnsiTheme="minorHAnsi"/>
        </w:rPr>
        <w:t>Another argument made against providing more green cards to highly skilled foreign nationals is that doing so would harm the job prospects</w:t>
      </w:r>
      <w:r w:rsidRPr="00C25F04">
        <w:rPr>
          <w:rFonts w:asciiTheme="minorHAnsi" w:hAnsiTheme="minorHAnsi"/>
        </w:rPr>
        <w:t xml:space="preserve"> of Americans. However, </w:t>
      </w:r>
      <w:r w:rsidRPr="00C25F04">
        <w:rPr>
          <w:rStyle w:val="StyleUnderline"/>
          <w:rFonts w:asciiTheme="minorHAnsi" w:hAnsiTheme="minorHAnsi"/>
        </w:rPr>
        <w:t xml:space="preserve">that argument ignores that skilled scientists, researchers and professionals help </w:t>
      </w:r>
      <w:r w:rsidRPr="00C25F04">
        <w:rPr>
          <w:rStyle w:val="Emphasis"/>
          <w:rFonts w:asciiTheme="minorHAnsi" w:hAnsiTheme="minorHAnsi"/>
        </w:rPr>
        <w:t>create more jobs and innovations</w:t>
      </w:r>
      <w:r w:rsidRPr="00C25F04">
        <w:rPr>
          <w:rFonts w:asciiTheme="minorHAnsi" w:hAnsiTheme="minorHAnsi"/>
        </w:rPr>
        <w:t xml:space="preserve">. Moreover, </w:t>
      </w:r>
      <w:r w:rsidRPr="00C25F04">
        <w:rPr>
          <w:rStyle w:val="StyleUnderline"/>
          <w:rFonts w:asciiTheme="minorHAnsi" w:hAnsiTheme="minorHAnsi"/>
        </w:rPr>
        <w:t>such individuals are hired as part of the normal recruitment process, complementing, not replacing, Americans</w:t>
      </w:r>
      <w:r w:rsidRPr="00C25F04">
        <w:rPr>
          <w:rFonts w:asciiTheme="minorHAnsi" w:hAnsiTheme="minorHAnsi"/>
        </w:rPr>
        <w:t>. A recent economic analysis supports the view that immigrants help expand economic opportunities for others.</w:t>
      </w:r>
    </w:p>
    <w:p w:rsidR="00630A67" w:rsidRPr="00C25F04" w:rsidRDefault="00630A67" w:rsidP="00630A67">
      <w:pPr>
        <w:rPr>
          <w:rFonts w:asciiTheme="minorHAnsi" w:hAnsiTheme="minorHAnsi"/>
        </w:rPr>
      </w:pPr>
      <w:r w:rsidRPr="00C25F04">
        <w:rPr>
          <w:rStyle w:val="StyleUnderline"/>
          <w:rFonts w:asciiTheme="minorHAnsi" w:hAnsiTheme="minorHAnsi"/>
        </w:rPr>
        <w:t>A study</w:t>
      </w:r>
      <w:r w:rsidRPr="00C25F04">
        <w:rPr>
          <w:rFonts w:asciiTheme="minorHAnsi" w:hAnsiTheme="minorHAnsi"/>
        </w:rPr>
        <w:t xml:space="preserve"> by Madeline </w:t>
      </w:r>
      <w:r w:rsidRPr="00C25F04">
        <w:rPr>
          <w:rStyle w:val="StyleUnderline"/>
          <w:rFonts w:asciiTheme="minorHAnsi" w:hAnsiTheme="minorHAnsi"/>
        </w:rPr>
        <w:t xml:space="preserve">Zavodny, a professor of economics at Agnes Scott College, concluded, “Immigrants with advanced degrees boost employment for U.S. natives. This effect is </w:t>
      </w:r>
      <w:r w:rsidRPr="00C25F04">
        <w:rPr>
          <w:rStyle w:val="Emphasis"/>
          <w:rFonts w:asciiTheme="minorHAnsi" w:hAnsiTheme="minorHAnsi"/>
        </w:rPr>
        <w:t>most dramatic for immigrants with advanced degrees from US universities working in</w:t>
      </w:r>
      <w:r w:rsidRPr="00C25F04">
        <w:rPr>
          <w:rFonts w:asciiTheme="minorHAnsi" w:hAnsiTheme="minorHAnsi"/>
        </w:rPr>
        <w:t xml:space="preserve"> science, technology, engineering, and mathematics </w:t>
      </w:r>
      <w:r w:rsidRPr="00C25F04">
        <w:rPr>
          <w:rStyle w:val="Emphasis"/>
          <w:rFonts w:asciiTheme="minorHAnsi" w:hAnsiTheme="minorHAnsi"/>
        </w:rPr>
        <w:t>(STEM) fields</w:t>
      </w:r>
      <w:r w:rsidRPr="00C25F04">
        <w:rPr>
          <w:rFonts w:asciiTheme="minorHAnsi" w:hAnsiTheme="minorHAnsi"/>
        </w:rPr>
        <w:t>.”21 The research performed for the American Enterprise Institute and the Partnership for a New American Economy examined employment data in the United States for the year 2000 through 2007. The analysis found, “</w:t>
      </w:r>
      <w:r w:rsidRPr="00C25F04">
        <w:rPr>
          <w:rStyle w:val="StyleUnderline"/>
          <w:rFonts w:asciiTheme="minorHAnsi" w:hAnsiTheme="minorHAnsi"/>
        </w:rPr>
        <w:t>An additional 100 foreign-born workers in STEM fields with advanced degrees from US universities is associated with an additional 262 jobs among U.S. natives</w:t>
      </w:r>
      <w:r w:rsidRPr="00C25F04">
        <w:rPr>
          <w:rFonts w:asciiTheme="minorHAnsi" w:hAnsiTheme="minorHAnsi"/>
        </w:rPr>
        <w:t>. While the effect is biggest for US-educated immigrants working in STEM, immigrants with advanced degrees in general raised employment among US natives during 2000-2007.” 22</w:t>
      </w:r>
    </w:p>
    <w:p w:rsidR="00630A67" w:rsidRPr="00C25F04" w:rsidRDefault="00630A67" w:rsidP="00630A67">
      <w:pPr>
        <w:rPr>
          <w:rFonts w:asciiTheme="minorHAnsi" w:hAnsiTheme="minorHAnsi"/>
        </w:rPr>
      </w:pPr>
      <w:r w:rsidRPr="00C25F04">
        <w:rPr>
          <w:rFonts w:asciiTheme="minorHAnsi" w:hAnsiTheme="minorHAnsi"/>
        </w:rPr>
        <w:t>The research also found, “An additional 100 immigrants with advanced degrees in STEM fields from either U.S. or foreign universities is associated with an additional eighty-six jobs among U.S. natives. An additional 100 immigrants with advanced degrees – regardless of field or where they obtained their degrees – is associated with an additional 44 jobs among U.S. natives.”23</w:t>
      </w:r>
    </w:p>
    <w:p w:rsidR="00630A67" w:rsidRPr="00C25F04" w:rsidRDefault="00630A67" w:rsidP="001A6C0E">
      <w:pPr>
        <w:rPr>
          <w:rFonts w:asciiTheme="minorHAnsi" w:hAnsiTheme="minorHAnsi"/>
        </w:rPr>
      </w:pPr>
    </w:p>
    <w:p w:rsidR="001A6C0E" w:rsidRPr="00C25F04" w:rsidRDefault="001A6C0E" w:rsidP="001A6C0E">
      <w:pPr>
        <w:pStyle w:val="Heading4"/>
        <w:rPr>
          <w:rFonts w:asciiTheme="minorHAnsi" w:hAnsiTheme="minorHAnsi"/>
        </w:rPr>
      </w:pPr>
      <w:r w:rsidRPr="00C25F04">
        <w:rPr>
          <w:rFonts w:asciiTheme="minorHAnsi" w:hAnsiTheme="minorHAnsi"/>
        </w:rPr>
        <w:t xml:space="preserve">Immigrants are key to creating new jobs and sustaining top level companies </w:t>
      </w:r>
    </w:p>
    <w:p w:rsidR="001A6C0E" w:rsidRPr="00C25F04" w:rsidRDefault="001A6C0E" w:rsidP="001A6C0E">
      <w:pPr>
        <w:rPr>
          <w:rFonts w:asciiTheme="minorHAnsi" w:hAnsiTheme="minorHAnsi"/>
        </w:rPr>
      </w:pPr>
      <w:r w:rsidRPr="00C25F04">
        <w:rPr>
          <w:rFonts w:asciiTheme="minorHAnsi" w:hAnsiTheme="minorHAnsi"/>
        </w:rPr>
        <w:t xml:space="preserve">Vivek </w:t>
      </w:r>
      <w:r w:rsidRPr="00C25F04">
        <w:rPr>
          <w:rStyle w:val="Style13ptBold"/>
          <w:rFonts w:asciiTheme="minorHAnsi" w:hAnsiTheme="minorHAnsi"/>
        </w:rPr>
        <w:t>Wadhwa</w:t>
      </w:r>
      <w:r w:rsidRPr="00C25F04">
        <w:rPr>
          <w:rFonts w:asciiTheme="minorHAnsi" w:hAnsiTheme="minorHAnsi"/>
        </w:rPr>
        <w:t>, 10/2/20</w:t>
      </w:r>
      <w:r w:rsidRPr="00C25F04">
        <w:rPr>
          <w:rStyle w:val="Style13ptBold"/>
          <w:rFonts w:asciiTheme="minorHAnsi" w:hAnsiTheme="minorHAnsi"/>
        </w:rPr>
        <w:t>12</w:t>
      </w:r>
      <w:r w:rsidRPr="00C25F04">
        <w:rPr>
          <w:rFonts w:asciiTheme="minorHAnsi" w:hAnsiTheme="minorHAnsi"/>
        </w:rPr>
        <w:t xml:space="preserve">, a Distinguished Fellow at Carnegie Mellon University’s College of Engineering. Wadhwa is based in Silicon Valley and researches exponentially advancing technologies that are soon going to change our world. These advances–in fields such as robotics, artificial intelligence, computing, synthetic biology, 3D printing, medicine, and nanomaterials. The Immigrant Exodus: Why America Is Losing the Global Race to Capture Entrepreneurial Talent pg. 25-26, </w:t>
      </w:r>
      <w:hyperlink r:id="rId72" w:anchor="v=onepage&amp;q=per-country&amp;f=false" w:history="1">
        <w:r w:rsidRPr="00C25F04">
          <w:rPr>
            <w:rStyle w:val="Hyperlink"/>
            <w:rFonts w:asciiTheme="minorHAnsi" w:hAnsiTheme="minorHAnsi"/>
          </w:rPr>
          <w:t>google</w:t>
        </w:r>
      </w:hyperlink>
      <w:r w:rsidRPr="00C25F04">
        <w:rPr>
          <w:rStyle w:val="Hyperlink"/>
          <w:rFonts w:asciiTheme="minorHAnsi" w:hAnsiTheme="minorHAnsi"/>
        </w:rPr>
        <w:t xml:space="preserve"> books</w:t>
      </w:r>
      <w:r w:rsidRPr="00C25F04">
        <w:rPr>
          <w:rFonts w:asciiTheme="minorHAnsi" w:hAnsiTheme="minorHAnsi"/>
        </w:rPr>
        <w:t xml:space="preserve"> //Frese</w:t>
      </w:r>
    </w:p>
    <w:p w:rsidR="001A6C0E" w:rsidRPr="00C25F04" w:rsidRDefault="001A6C0E" w:rsidP="001A6C0E">
      <w:pPr>
        <w:rPr>
          <w:rFonts w:asciiTheme="minorHAnsi" w:hAnsiTheme="minorHAnsi"/>
        </w:rPr>
      </w:pPr>
      <w:r w:rsidRPr="00C25F04">
        <w:rPr>
          <w:rFonts w:asciiTheme="minorHAnsi" w:hAnsiTheme="minorHAnsi"/>
        </w:rPr>
        <w:t xml:space="preserve">The Economic Impact </w:t>
      </w:r>
    </w:p>
    <w:p w:rsidR="001A6C0E" w:rsidRPr="00C25F04" w:rsidRDefault="001A6C0E" w:rsidP="001A6C0E">
      <w:pPr>
        <w:rPr>
          <w:rFonts w:asciiTheme="minorHAnsi" w:hAnsiTheme="minorHAnsi"/>
        </w:rPr>
      </w:pPr>
      <w:r w:rsidRPr="00C25F04">
        <w:rPr>
          <w:rStyle w:val="StyleUnderline"/>
          <w:rFonts w:asciiTheme="minorHAnsi" w:hAnsiTheme="minorHAnsi"/>
        </w:rPr>
        <w:t>The US economy has benefited tremendously from people</w:t>
      </w:r>
      <w:r w:rsidRPr="00C25F04">
        <w:rPr>
          <w:rFonts w:asciiTheme="minorHAnsi" w:hAnsiTheme="minorHAnsi"/>
        </w:rPr>
        <w:t xml:space="preserve"> like the Chhatpars, </w:t>
      </w:r>
      <w:r w:rsidRPr="00C25F04">
        <w:rPr>
          <w:rStyle w:val="StyleUnderline"/>
          <w:rFonts w:asciiTheme="minorHAnsi" w:hAnsiTheme="minorHAnsi"/>
        </w:rPr>
        <w:t>who have come to this county</w:t>
      </w:r>
      <w:r w:rsidRPr="00C25F04">
        <w:rPr>
          <w:rFonts w:asciiTheme="minorHAnsi" w:hAnsiTheme="minorHAnsi"/>
        </w:rPr>
        <w:t xml:space="preserve">, </w:t>
      </w:r>
      <w:r w:rsidRPr="00C25F04">
        <w:rPr>
          <w:rStyle w:val="StyleUnderline"/>
          <w:rFonts w:asciiTheme="minorHAnsi" w:hAnsiTheme="minorHAnsi"/>
        </w:rPr>
        <w:t>started businesses, and created new jobs</w:t>
      </w:r>
      <w:r w:rsidRPr="00C25F04">
        <w:rPr>
          <w:rFonts w:asciiTheme="minorHAnsi" w:hAnsiTheme="minorHAnsi"/>
        </w:rPr>
        <w:t xml:space="preserve">. Few dispute that since the inception of this nation, </w:t>
      </w:r>
      <w:r w:rsidRPr="00C25F04">
        <w:rPr>
          <w:rStyle w:val="StyleUnderline"/>
          <w:rFonts w:asciiTheme="minorHAnsi" w:hAnsiTheme="minorHAnsi"/>
        </w:rPr>
        <w:t>immigration has driven significant economic growth</w:t>
      </w:r>
      <w:r w:rsidRPr="00C25F04">
        <w:rPr>
          <w:rFonts w:asciiTheme="minorHAnsi" w:hAnsiTheme="minorHAnsi"/>
        </w:rPr>
        <w:t xml:space="preserve">. Many of the United States' greatest entrepreneurs and business leaders were first- or second-generation immigrants. This has been true since the founding of the United States as a nation composed of people seeking better economic chances and religious freedom in the New World, a process that started with the arrival of the Mayflower. </w:t>
      </w:r>
    </w:p>
    <w:p w:rsidR="001A6C0E" w:rsidRPr="00C25F04" w:rsidRDefault="001A6C0E" w:rsidP="001A6C0E">
      <w:pPr>
        <w:rPr>
          <w:rFonts w:asciiTheme="minorHAnsi" w:hAnsiTheme="minorHAnsi"/>
        </w:rPr>
      </w:pPr>
      <w:r w:rsidRPr="00C25F04">
        <w:rPr>
          <w:rStyle w:val="StyleUnderline"/>
          <w:rFonts w:asciiTheme="minorHAnsi" w:hAnsiTheme="minorHAnsi"/>
        </w:rPr>
        <w:t>Each decade has yielded top-flight entrepreneurs not born in this land</w:t>
      </w:r>
      <w:r w:rsidRPr="00C25F04">
        <w:rPr>
          <w:rFonts w:asciiTheme="minorHAnsi" w:hAnsiTheme="minorHAnsi"/>
        </w:rPr>
        <w:t xml:space="preserve">, from Andrew Carnegie (Carnegie Steel Company) to Alexander Graham Bell (AT&amp;T) to Charles Pfizer (Pfizer) to Vinod Khosla (Sun Microsystems) to Sergey Brin (Google) to Elon Musk (PayPal, SpaceX, </w:t>
      </w:r>
      <w:proofErr w:type="gramStart"/>
      <w:r w:rsidRPr="00C25F04">
        <w:rPr>
          <w:rFonts w:asciiTheme="minorHAnsi" w:hAnsiTheme="minorHAnsi"/>
        </w:rPr>
        <w:t>Tesla</w:t>
      </w:r>
      <w:proofErr w:type="gramEnd"/>
      <w:r w:rsidRPr="00C25F04">
        <w:rPr>
          <w:rFonts w:asciiTheme="minorHAnsi" w:hAnsiTheme="minorHAnsi"/>
        </w:rPr>
        <w:t xml:space="preserve"> Motors). A 2011 study by the Partnership for a New American Economy tabulated that </w:t>
      </w:r>
      <w:r w:rsidRPr="00C25F04">
        <w:rPr>
          <w:rStyle w:val="StyleUnderline"/>
          <w:rFonts w:asciiTheme="minorHAnsi" w:hAnsiTheme="minorHAnsi"/>
        </w:rPr>
        <w:t>first-generation immigrants or their children had founder roles in more than 40% of the Fortune 500</w:t>
      </w:r>
      <w:r w:rsidRPr="00C25F04">
        <w:rPr>
          <w:rFonts w:asciiTheme="minorHAnsi" w:hAnsiTheme="minorHAnsi"/>
        </w:rPr>
        <w:t>. These companies had combined revenues of greater than S4.2 trillion and employed more than 10 million workers worldwide.</w:t>
      </w:r>
    </w:p>
    <w:p w:rsidR="001A6C0E" w:rsidRPr="00C25F04" w:rsidRDefault="001A6C0E" w:rsidP="001A6C0E">
      <w:pPr>
        <w:rPr>
          <w:rStyle w:val="Emphasis"/>
          <w:rFonts w:asciiTheme="minorHAnsi" w:hAnsiTheme="minorHAnsi"/>
        </w:rPr>
      </w:pPr>
      <w:r w:rsidRPr="00C25F04">
        <w:rPr>
          <w:rStyle w:val="StyleUnderline"/>
          <w:rFonts w:asciiTheme="minorHAnsi" w:hAnsiTheme="minorHAnsi"/>
        </w:rPr>
        <w:t>More and more evidence indicates that immigrant founders drive a wildly disproportionate percentage of all net new job creation in America</w:t>
      </w:r>
      <w:r w:rsidRPr="00C25F04">
        <w:rPr>
          <w:rFonts w:asciiTheme="minorHAnsi" w:hAnsiTheme="minorHAnsi"/>
        </w:rPr>
        <w:t xml:space="preserve">. An analysis of 2010 US Census data (the American Community Survey) by the Fiscal Policy Institute found that </w:t>
      </w:r>
      <w:r w:rsidRPr="00C25F04">
        <w:rPr>
          <w:rStyle w:val="StyleUnderline"/>
          <w:rFonts w:asciiTheme="minorHAnsi" w:hAnsiTheme="minorHAnsi"/>
        </w:rPr>
        <w:t>immigrants constituted 12% of small business owners in this country in 1990 and 18% in 2010</w:t>
      </w:r>
      <w:r w:rsidRPr="00C25F04">
        <w:rPr>
          <w:rFonts w:asciiTheme="minorHAnsi" w:hAnsiTheme="minorHAnsi"/>
        </w:rPr>
        <w:t xml:space="preserve">, a 50% increase.: </w:t>
      </w:r>
      <w:r w:rsidRPr="00C25F04">
        <w:rPr>
          <w:rStyle w:val="StyleUnderline"/>
          <w:rFonts w:asciiTheme="minorHAnsi" w:hAnsiTheme="minorHAnsi"/>
        </w:rPr>
        <w:t>Small businesses drive new job creation</w:t>
      </w:r>
      <w:r w:rsidRPr="00C25F04">
        <w:rPr>
          <w:rFonts w:asciiTheme="minorHAnsi" w:hAnsiTheme="minorHAnsi"/>
        </w:rPr>
        <w:t xml:space="preserve">. </w:t>
      </w:r>
      <w:r w:rsidRPr="00C25F04">
        <w:rPr>
          <w:rStyle w:val="StyleUnderline"/>
          <w:rFonts w:asciiTheme="minorHAnsi" w:hAnsiTheme="minorHAnsi"/>
        </w:rPr>
        <w:t>Immigrants start companies, and every startup begins its life as a small business</w:t>
      </w:r>
      <w:r w:rsidRPr="00C25F04">
        <w:rPr>
          <w:rFonts w:asciiTheme="minorHAnsi" w:hAnsiTheme="minorHAnsi"/>
        </w:rPr>
        <w:t xml:space="preserve">. According to the Bureau of Labor Statistics, new businesses account for 65% of all net new jobs in America. </w:t>
      </w:r>
      <w:r w:rsidRPr="00C25F04">
        <w:rPr>
          <w:rStyle w:val="StyleUnderline"/>
          <w:rFonts w:asciiTheme="minorHAnsi" w:hAnsiTheme="minorHAnsi"/>
        </w:rPr>
        <w:t>The US Bureau of the Census puts that number</w:t>
      </w:r>
      <w:r w:rsidRPr="00C25F04">
        <w:rPr>
          <w:rFonts w:asciiTheme="minorHAnsi" w:hAnsiTheme="minorHAnsi"/>
        </w:rPr>
        <w:t xml:space="preserve"> even higher, </w:t>
      </w:r>
      <w:r w:rsidRPr="00C25F04">
        <w:rPr>
          <w:rStyle w:val="StyleUnderline"/>
          <w:rFonts w:asciiTheme="minorHAnsi" w:hAnsiTheme="minorHAnsi"/>
        </w:rPr>
        <w:t xml:space="preserve">at </w:t>
      </w:r>
      <w:r w:rsidRPr="00C25F04">
        <w:rPr>
          <w:rStyle w:val="Emphasis"/>
          <w:rFonts w:asciiTheme="minorHAnsi" w:hAnsiTheme="minorHAnsi"/>
        </w:rPr>
        <w:t>90% of all net new jobs</w:t>
      </w:r>
      <w:r w:rsidRPr="00C25F04">
        <w:rPr>
          <w:rFonts w:asciiTheme="minorHAnsi" w:hAnsiTheme="minorHAnsi"/>
        </w:rPr>
        <w:t xml:space="preserve">. According to "Open for Business," a 2012 report by the Partnership for a New American Economy, </w:t>
      </w:r>
      <w:r w:rsidRPr="00C25F04">
        <w:rPr>
          <w:rStyle w:val="StyleUnderline"/>
          <w:rFonts w:asciiTheme="minorHAnsi" w:hAnsiTheme="minorHAnsi"/>
        </w:rPr>
        <w:t>immigrants are more than twice as likely as native-born Americans to start a business</w:t>
      </w:r>
      <w:r w:rsidRPr="00C25F04">
        <w:rPr>
          <w:rFonts w:asciiTheme="minorHAnsi" w:hAnsiTheme="minorHAnsi"/>
        </w:rPr>
        <w:t>. Immigrants, the report further found, "</w:t>
      </w:r>
      <w:r w:rsidRPr="00C25F04">
        <w:rPr>
          <w:rStyle w:val="StyleUnderline"/>
          <w:rFonts w:asciiTheme="minorHAnsi" w:hAnsiTheme="minorHAnsi"/>
        </w:rPr>
        <w:t>were responsible for more than one in every four</w:t>
      </w:r>
      <w:r w:rsidRPr="00C25F04">
        <w:rPr>
          <w:rFonts w:asciiTheme="minorHAnsi" w:hAnsiTheme="minorHAnsi"/>
        </w:rPr>
        <w:t xml:space="preserve"> (28%) US businesses founded in 2011, significantly outpacing their share of the population (12.9%). Thus, </w:t>
      </w:r>
      <w:r w:rsidRPr="00C25F04">
        <w:rPr>
          <w:rStyle w:val="Emphasis"/>
          <w:rFonts w:asciiTheme="minorHAnsi" w:hAnsiTheme="minorHAnsi"/>
        </w:rPr>
        <w:t xml:space="preserve">net new job creation—the most important economic driver of the US economy has become inextricably linked to and dependent upon immigration and the skills of immigrants. </w:t>
      </w:r>
    </w:p>
    <w:p w:rsidR="001A6C0E" w:rsidRPr="00C25F04" w:rsidRDefault="001A6C0E" w:rsidP="001A6C0E">
      <w:pPr>
        <w:rPr>
          <w:rFonts w:asciiTheme="minorHAnsi" w:hAnsiTheme="minorHAnsi"/>
        </w:rPr>
      </w:pPr>
      <w:r w:rsidRPr="00C25F04">
        <w:rPr>
          <w:rStyle w:val="StyleUnderline"/>
          <w:rFonts w:asciiTheme="minorHAnsi" w:hAnsiTheme="minorHAnsi"/>
        </w:rPr>
        <w:t>Immigrants occupy founding or key managerial roles in the highest- impact startups at a rate far disproportionate to their share of the US population.</w:t>
      </w:r>
      <w:r w:rsidRPr="00C25F04">
        <w:rPr>
          <w:rFonts w:asciiTheme="minorHAnsi" w:hAnsiTheme="minorHAnsi"/>
        </w:rPr>
        <w:t xml:space="preserve"> A 2011 National Foundation for American Policy (NEAP) study of founding and </w:t>
      </w:r>
      <w:r w:rsidRPr="00C25F04">
        <w:rPr>
          <w:rStyle w:val="StyleUnderline"/>
          <w:rFonts w:asciiTheme="minorHAnsi" w:hAnsiTheme="minorHAnsi"/>
        </w:rPr>
        <w:t>management teams at the Top 50 venture- backed companies in the United States, as ranked by VentureSource, found that immigrants started nearly half of America's 50 top venture-funded companies and are key members</w:t>
      </w:r>
      <w:r w:rsidRPr="00C25F04">
        <w:rPr>
          <w:rFonts w:asciiTheme="minorHAnsi" w:hAnsiTheme="minorHAnsi"/>
        </w:rPr>
        <w:t xml:space="preserve"> of management or product development teams </w:t>
      </w:r>
      <w:r w:rsidRPr="00C25F04">
        <w:rPr>
          <w:rStyle w:val="StyleUnderline"/>
          <w:rFonts w:asciiTheme="minorHAnsi" w:hAnsiTheme="minorHAnsi"/>
        </w:rPr>
        <w:t>in more than 75% of those companies</w:t>
      </w:r>
      <w:r w:rsidRPr="00C25F04">
        <w:rPr>
          <w:rFonts w:asciiTheme="minorHAnsi" w:hAnsiTheme="minorHAnsi"/>
        </w:rPr>
        <w:t>.: One of those companies, social enterprise communication tools company Yammer, was purchased by Microsoft for S 1.2 billion in June 2012.</w:t>
      </w:r>
    </w:p>
    <w:p w:rsidR="001A6C0E" w:rsidRPr="00C25F04" w:rsidRDefault="001A6C0E" w:rsidP="001A6C0E">
      <w:pPr>
        <w:rPr>
          <w:rFonts w:asciiTheme="minorHAnsi" w:hAnsiTheme="minorHAnsi"/>
        </w:rPr>
      </w:pPr>
      <w:r w:rsidRPr="00C25F04">
        <w:rPr>
          <w:rStyle w:val="StyleUnderline"/>
          <w:rFonts w:asciiTheme="minorHAnsi" w:hAnsiTheme="minorHAnsi"/>
        </w:rPr>
        <w:t>The crucial role of immigrant founders in the enormous success of US technology concerns continues all the way to the pinnacle of job growth and value creation</w:t>
      </w:r>
      <w:r w:rsidRPr="00C25F04">
        <w:rPr>
          <w:rFonts w:asciiTheme="minorHAnsi" w:hAnsiTheme="minorHAnsi"/>
        </w:rPr>
        <w:t xml:space="preserve">: the initial public offering. According to the aforementioned NFAP study, </w:t>
      </w:r>
      <w:r w:rsidRPr="00C25F04">
        <w:rPr>
          <w:rStyle w:val="StyleUnderline"/>
          <w:rFonts w:asciiTheme="minorHAnsi" w:hAnsiTheme="minorHAnsi"/>
        </w:rPr>
        <w:t xml:space="preserve">25% of the publicly traded companies created between 1990 and 2005 that had received venture backing also had </w:t>
      </w:r>
      <w:r w:rsidRPr="00C25F04">
        <w:rPr>
          <w:rStyle w:val="Emphasis"/>
          <w:rFonts w:asciiTheme="minorHAnsi" w:hAnsiTheme="minorHAnsi"/>
        </w:rPr>
        <w:t>immigrant founders</w:t>
      </w:r>
      <w:r w:rsidRPr="00C25F04">
        <w:rPr>
          <w:rFonts w:asciiTheme="minorHAnsi" w:hAnsiTheme="minorHAnsi"/>
        </w:rPr>
        <w:t>.</w:t>
      </w:r>
    </w:p>
    <w:p w:rsidR="001A6C0E" w:rsidRPr="00C25F04" w:rsidRDefault="001A6C0E" w:rsidP="001A6C0E">
      <w:pPr>
        <w:rPr>
          <w:rFonts w:asciiTheme="minorHAnsi" w:hAnsiTheme="minorHAnsi"/>
        </w:rPr>
      </w:pPr>
    </w:p>
    <w:p w:rsidR="00F935E3" w:rsidRPr="00C25F04" w:rsidRDefault="00F935E3" w:rsidP="00F935E3">
      <w:pPr>
        <w:pStyle w:val="Heading4"/>
        <w:rPr>
          <w:rFonts w:asciiTheme="minorHAnsi" w:hAnsiTheme="minorHAnsi"/>
        </w:rPr>
      </w:pPr>
      <w:r w:rsidRPr="00C25F04">
        <w:rPr>
          <w:rFonts w:asciiTheme="minorHAnsi" w:hAnsiTheme="minorHAnsi"/>
        </w:rPr>
        <w:t>The US immigration system doesn’t meet America’s economic needs – a reform would boost economic growth</w:t>
      </w:r>
    </w:p>
    <w:p w:rsidR="00F935E3" w:rsidRPr="00C25F04" w:rsidRDefault="00F935E3" w:rsidP="00F935E3">
      <w:pPr>
        <w:rPr>
          <w:rFonts w:asciiTheme="minorHAnsi" w:hAnsiTheme="minorHAnsi"/>
        </w:rPr>
      </w:pPr>
      <w:r w:rsidRPr="00C25F04">
        <w:rPr>
          <w:rFonts w:asciiTheme="minorHAnsi" w:hAnsiTheme="minorHAnsi"/>
        </w:rPr>
        <w:t xml:space="preserve">Daniel </w:t>
      </w:r>
      <w:r w:rsidRPr="00C25F04">
        <w:rPr>
          <w:rStyle w:val="Style13ptBold"/>
          <w:rFonts w:asciiTheme="minorHAnsi" w:hAnsiTheme="minorHAnsi"/>
        </w:rPr>
        <w:t>Griswold</w:t>
      </w:r>
      <w:r w:rsidRPr="00C25F04">
        <w:rPr>
          <w:rFonts w:asciiTheme="minorHAnsi" w:hAnsiTheme="minorHAnsi"/>
        </w:rPr>
        <w:t>, 10/20</w:t>
      </w:r>
      <w:r w:rsidRPr="00C25F04">
        <w:rPr>
          <w:rStyle w:val="Style13ptBold"/>
          <w:rFonts w:asciiTheme="minorHAnsi" w:hAnsiTheme="minorHAnsi"/>
        </w:rPr>
        <w:t>17</w:t>
      </w:r>
      <w:r w:rsidRPr="00C25F04">
        <w:rPr>
          <w:rFonts w:asciiTheme="minorHAnsi" w:hAnsiTheme="minorHAnsi"/>
        </w:rPr>
        <w:t>, senior research fellow and co-director of the Program on the American Economy and Globalization at the Mercatus Center at George Mason University, “Reforming the US Immigration System to Promote Growth,” https://www.mercatus.org/system/files/griswold-immigration-reform-mercatus-research-v1.pdf, accessed on 6/28/2018 //Frese</w:t>
      </w:r>
    </w:p>
    <w:p w:rsidR="00F935E3" w:rsidRPr="00C25F04" w:rsidRDefault="00F935E3" w:rsidP="00F935E3">
      <w:pPr>
        <w:rPr>
          <w:rFonts w:asciiTheme="minorHAnsi" w:hAnsiTheme="minorHAnsi"/>
        </w:rPr>
      </w:pPr>
      <w:r w:rsidRPr="00C25F04">
        <w:rPr>
          <w:rStyle w:val="StyleUnderline"/>
          <w:rFonts w:asciiTheme="minorHAnsi" w:hAnsiTheme="minorHAnsi"/>
        </w:rPr>
        <w:t>The US immigration system is poorly designed to meet the needs of America’s 21st century economy</w:t>
      </w:r>
      <w:r w:rsidRPr="00C25F04">
        <w:rPr>
          <w:rFonts w:asciiTheme="minorHAnsi" w:hAnsiTheme="minorHAnsi"/>
        </w:rPr>
        <w:t xml:space="preserve">. </w:t>
      </w:r>
      <w:r w:rsidRPr="00C25F04">
        <w:rPr>
          <w:rStyle w:val="StyleUnderline"/>
          <w:rFonts w:asciiTheme="minorHAnsi" w:hAnsiTheme="minorHAnsi"/>
        </w:rPr>
        <w:t>It fails to provide adequate opportunities for well-educated and highly skilled immigrants to join the US workforce to spur innovation, output, and job creation</w:t>
      </w:r>
      <w:r w:rsidRPr="00C25F04">
        <w:rPr>
          <w:rFonts w:asciiTheme="minorHAnsi" w:hAnsiTheme="minorHAnsi"/>
        </w:rPr>
        <w:t xml:space="preserve"> for native-born Americans. Illegal immigration dominates the discussion in Washington, but it is a symptom of the larger challenge of reforming America’s system of legal entry and immigration. </w:t>
      </w:r>
      <w:r w:rsidRPr="00C25F04">
        <w:rPr>
          <w:rStyle w:val="StyleUnderline"/>
          <w:rFonts w:asciiTheme="minorHAnsi" w:hAnsiTheme="minorHAnsi"/>
        </w:rPr>
        <w:t>It has been more than half a century since America’s immigration system has been comprehensively overhauled</w:t>
      </w:r>
      <w:r w:rsidRPr="00C25F04">
        <w:rPr>
          <w:rFonts w:asciiTheme="minorHAnsi" w:hAnsiTheme="minorHAnsi"/>
        </w:rPr>
        <w:t>. As political leaders in Washington devote most of their attention to enforcing the letter of the current law, the most urgent public policy need is for a dramatic reform of the entire immigration system.</w:t>
      </w:r>
    </w:p>
    <w:p w:rsidR="00F935E3" w:rsidRPr="00C25F04" w:rsidRDefault="00F935E3" w:rsidP="00F935E3">
      <w:pPr>
        <w:rPr>
          <w:rFonts w:asciiTheme="minorHAnsi" w:hAnsiTheme="minorHAnsi"/>
        </w:rPr>
      </w:pPr>
      <w:r w:rsidRPr="00C25F04">
        <w:rPr>
          <w:rStyle w:val="StyleUnderline"/>
          <w:rFonts w:asciiTheme="minorHAnsi" w:hAnsiTheme="minorHAnsi"/>
        </w:rPr>
        <w:t>The last fundamental revision</w:t>
      </w:r>
      <w:r w:rsidRPr="00C25F04">
        <w:rPr>
          <w:rFonts w:asciiTheme="minorHAnsi" w:hAnsiTheme="minorHAnsi"/>
        </w:rPr>
        <w:t xml:space="preserve"> of the US immigration system </w:t>
      </w:r>
      <w:r w:rsidRPr="00C25F04">
        <w:rPr>
          <w:rStyle w:val="StyleUnderline"/>
          <w:rFonts w:asciiTheme="minorHAnsi" w:hAnsiTheme="minorHAnsi"/>
        </w:rPr>
        <w:t>was the 1965 Immigration and Nationality Act</w:t>
      </w:r>
      <w:r w:rsidRPr="00C25F04">
        <w:rPr>
          <w:rFonts w:asciiTheme="minorHAnsi" w:hAnsiTheme="minorHAnsi"/>
        </w:rPr>
        <w:t xml:space="preserve">.1 The act abolished the national-origins quota system that had been in place since the 1920s and created, in its place, a system oriented toward family reunification, with three-quarters of admissions reserved for immigrants with family already in the United States. </w:t>
      </w:r>
      <w:r w:rsidRPr="00C25F04">
        <w:rPr>
          <w:rStyle w:val="StyleUnderline"/>
          <w:rFonts w:asciiTheme="minorHAnsi" w:hAnsiTheme="minorHAnsi"/>
        </w:rPr>
        <w:t>It established annual caps on extended-family immigration and employment-based visas, and it effectively capped the visas from any single country at 20,000 per year</w:t>
      </w:r>
      <w:r w:rsidRPr="00C25F04">
        <w:rPr>
          <w:rFonts w:asciiTheme="minorHAnsi" w:hAnsiTheme="minorHAnsi"/>
        </w:rPr>
        <w:t>. Immediate family members—spouses, minor children, and parents of adult US citizens— were exempt from the caps.2</w:t>
      </w:r>
    </w:p>
    <w:p w:rsidR="00F935E3" w:rsidRPr="00C25F04" w:rsidRDefault="00F935E3" w:rsidP="00F935E3">
      <w:pPr>
        <w:rPr>
          <w:rFonts w:asciiTheme="minorHAnsi" w:hAnsiTheme="minorHAnsi"/>
        </w:rPr>
      </w:pPr>
      <w:r w:rsidRPr="00C25F04">
        <w:rPr>
          <w:rStyle w:val="StyleUnderline"/>
          <w:rFonts w:asciiTheme="minorHAnsi" w:hAnsiTheme="minorHAnsi"/>
        </w:rPr>
        <w:t>Twenty-five years later, Congress enacted the Immigration Act of 1990</w:t>
      </w:r>
      <w:r w:rsidRPr="00C25F04">
        <w:rPr>
          <w:rFonts w:asciiTheme="minorHAnsi" w:hAnsiTheme="minorHAnsi"/>
        </w:rPr>
        <w:t xml:space="preserve">, which amended the 1965 law by increasing the caps on the number of immigrants granted permanent legal status each year. It created the Diversity Visa Lottery Program to increase immigration from certain countries that had been underrepresented by the existing system. The 1990 amendments also created the H-1B visa for temporary nonimmigrants with specialized skills.3 </w:t>
      </w:r>
      <w:r w:rsidRPr="00C25F04">
        <w:rPr>
          <w:rStyle w:val="StyleUnderline"/>
          <w:rFonts w:asciiTheme="minorHAnsi" w:hAnsiTheme="minorHAnsi"/>
        </w:rPr>
        <w:t>Proposals for comprehensive reform of the immigration system have been introduced in Congress</w:t>
      </w:r>
      <w:r w:rsidRPr="00C25F04">
        <w:rPr>
          <w:rFonts w:asciiTheme="minorHAnsi" w:hAnsiTheme="minorHAnsi"/>
        </w:rPr>
        <w:t xml:space="preserve"> as recently as 2013, </w:t>
      </w:r>
      <w:r w:rsidRPr="00C25F04">
        <w:rPr>
          <w:rStyle w:val="StyleUnderline"/>
          <w:rFonts w:asciiTheme="minorHAnsi" w:hAnsiTheme="minorHAnsi"/>
        </w:rPr>
        <w:t>but those efforts have failed</w:t>
      </w:r>
      <w:r w:rsidRPr="00C25F04">
        <w:rPr>
          <w:rFonts w:asciiTheme="minorHAnsi" w:hAnsiTheme="minorHAnsi"/>
        </w:rPr>
        <w:t xml:space="preserve"> to gain sufficient support. Some of the proposed measures would have reformed the system in the direction of expanding visas for both permanent immigration and temporary, employment-based entry. Other recent proposals would have restricted legal immigration, principally by reducing the number of family categories and eliminating other channels to legal immigration.</w:t>
      </w:r>
    </w:p>
    <w:p w:rsidR="00F935E3" w:rsidRPr="00C25F04" w:rsidRDefault="00F935E3" w:rsidP="00F935E3">
      <w:pPr>
        <w:rPr>
          <w:rFonts w:asciiTheme="minorHAnsi" w:hAnsiTheme="minorHAnsi"/>
        </w:rPr>
      </w:pPr>
      <w:r w:rsidRPr="00C25F04">
        <w:rPr>
          <w:rFonts w:asciiTheme="minorHAnsi" w:hAnsiTheme="minorHAnsi"/>
        </w:rPr>
        <w:t>This working paper will explain why expanding opportunities for legal immigration is an important component of promoting US economic growth, higher living standards, and technological leadership. In a modern, global economy, immigration reform must reorient the US system primarily toward employment-based immigration rather than family reunification. The paper will then outline a dramatically reformed US immigration system that builds on the strengths of America’s more demand-driven system for visa allocation while incorporating useful lessons from the experience of other advanced economies such as those of Canada and Australia. Specifically, the paper recommends a large increase in employment-related visas—both temporary and permanent visas for higher-skilled workers and temporary visas for lower-skilled workers.</w:t>
      </w:r>
    </w:p>
    <w:p w:rsidR="00F935E3" w:rsidRPr="00C25F04" w:rsidRDefault="00F935E3" w:rsidP="00F935E3">
      <w:pPr>
        <w:rPr>
          <w:rFonts w:asciiTheme="minorHAnsi" w:hAnsiTheme="minorHAnsi"/>
        </w:rPr>
      </w:pPr>
      <w:r w:rsidRPr="00C25F04">
        <w:rPr>
          <w:rFonts w:asciiTheme="minorHAnsi" w:hAnsiTheme="minorHAnsi"/>
        </w:rPr>
        <w:t xml:space="preserve">Based on evidence and history, </w:t>
      </w:r>
      <w:r w:rsidRPr="00C25F04">
        <w:rPr>
          <w:rStyle w:val="StyleUnderline"/>
          <w:rFonts w:asciiTheme="minorHAnsi" w:hAnsiTheme="minorHAnsi"/>
        </w:rPr>
        <w:t>a visa system reformed</w:t>
      </w:r>
      <w:r w:rsidRPr="00C25F04">
        <w:rPr>
          <w:rFonts w:asciiTheme="minorHAnsi" w:hAnsiTheme="minorHAnsi"/>
        </w:rPr>
        <w:t xml:space="preserve"> as proposed in this paper </w:t>
      </w:r>
      <w:r w:rsidRPr="00C25F04">
        <w:rPr>
          <w:rStyle w:val="StyleUnderline"/>
          <w:rFonts w:asciiTheme="minorHAnsi" w:hAnsiTheme="minorHAnsi"/>
        </w:rPr>
        <w:t>would boost economic growth, increase the well-being of the large majority of Americans, sharply reduce illegal immigration, and promote American influence and leadership in the world</w:t>
      </w:r>
      <w:r w:rsidRPr="00C25F04">
        <w:rPr>
          <w:rFonts w:asciiTheme="minorHAnsi" w:hAnsiTheme="minorHAnsi"/>
        </w:rPr>
        <w:t>.</w:t>
      </w:r>
    </w:p>
    <w:p w:rsidR="00F935E3" w:rsidRPr="00C25F04" w:rsidRDefault="00F935E3" w:rsidP="001A6C0E">
      <w:pPr>
        <w:rPr>
          <w:rFonts w:asciiTheme="minorHAnsi" w:hAnsiTheme="minorHAnsi"/>
        </w:rPr>
      </w:pPr>
    </w:p>
    <w:p w:rsidR="00A246C5" w:rsidRPr="00C25F04" w:rsidRDefault="0092352E" w:rsidP="00A246C5">
      <w:pPr>
        <w:pStyle w:val="Heading3"/>
        <w:rPr>
          <w:rFonts w:asciiTheme="minorHAnsi" w:hAnsiTheme="minorHAnsi"/>
        </w:rPr>
      </w:pPr>
      <w:r w:rsidRPr="00C25F04">
        <w:rPr>
          <w:rFonts w:asciiTheme="minorHAnsi" w:hAnsiTheme="minorHAnsi"/>
        </w:rPr>
        <w:t>Immigration Solves</w:t>
      </w:r>
      <w:r w:rsidR="00A246C5" w:rsidRPr="00C25F04">
        <w:rPr>
          <w:rFonts w:asciiTheme="minorHAnsi" w:hAnsiTheme="minorHAnsi"/>
        </w:rPr>
        <w:t xml:space="preserve"> Local Community Growth</w:t>
      </w:r>
    </w:p>
    <w:p w:rsidR="00A246C5" w:rsidRPr="00C25F04" w:rsidRDefault="00A246C5" w:rsidP="00A246C5">
      <w:pPr>
        <w:rPr>
          <w:rFonts w:asciiTheme="minorHAnsi" w:hAnsiTheme="minorHAnsi"/>
        </w:rPr>
      </w:pPr>
    </w:p>
    <w:p w:rsidR="00A246C5" w:rsidRPr="00C25F04" w:rsidRDefault="00A246C5" w:rsidP="00A246C5">
      <w:pPr>
        <w:pStyle w:val="Heading4"/>
        <w:rPr>
          <w:rFonts w:asciiTheme="minorHAnsi" w:hAnsiTheme="minorHAnsi"/>
        </w:rPr>
      </w:pPr>
      <w:r w:rsidRPr="00C25F04">
        <w:rPr>
          <w:rFonts w:asciiTheme="minorHAnsi" w:hAnsiTheme="minorHAnsi"/>
        </w:rPr>
        <w:t>Foreign talent retention is a key driver of local community growth – higher wages, infrastructure, and productivity</w:t>
      </w:r>
    </w:p>
    <w:p w:rsidR="00A246C5" w:rsidRPr="00C25F04" w:rsidRDefault="00A246C5" w:rsidP="00A246C5">
      <w:pPr>
        <w:rPr>
          <w:rStyle w:val="Hyperlink"/>
          <w:rFonts w:asciiTheme="minorHAnsi" w:hAnsiTheme="minorHAnsi"/>
        </w:rPr>
      </w:pPr>
      <w:r w:rsidRPr="00C25F04">
        <w:rPr>
          <w:rStyle w:val="Style13ptBold"/>
          <w:rFonts w:asciiTheme="minorHAnsi" w:hAnsiTheme="minorHAnsi"/>
        </w:rPr>
        <w:t>Peri and Basso, 16</w:t>
      </w:r>
      <w:r w:rsidRPr="00C25F04">
        <w:rPr>
          <w:rFonts w:asciiTheme="minorHAnsi" w:hAnsiTheme="minorHAnsi"/>
        </w:rPr>
        <w:t xml:space="preserve"> –  association of chief executive officers of America’s leading companies to produce research about leading issues (Giovanni, “Opportunity Lost: The Economic Benefit of Retaining Foreign-Born Students in Local Economies”, The Chicago Council on Foreign Affairs, April 2016, </w:t>
      </w:r>
      <w:hyperlink r:id="rId73" w:history="1">
        <w:r w:rsidRPr="00C25F04">
          <w:rPr>
            <w:rStyle w:val="Hyperlink"/>
            <w:rFonts w:asciiTheme="minorHAnsi" w:hAnsiTheme="minorHAnsi"/>
          </w:rPr>
          <w:t>https://www.thechicagocouncil.org/sites/default/files/report_economic_benefit_retaining_foreign-born_students.pdf, pg. 4-5)//RCU</w:t>
        </w:r>
      </w:hyperlink>
    </w:p>
    <w:p w:rsidR="00A246C5" w:rsidRPr="00C25F04" w:rsidRDefault="00A246C5" w:rsidP="00A246C5">
      <w:pPr>
        <w:rPr>
          <w:rStyle w:val="StyleUnderline"/>
          <w:rFonts w:asciiTheme="minorHAnsi" w:hAnsiTheme="minorHAnsi"/>
        </w:rPr>
      </w:pPr>
      <w:r w:rsidRPr="00C25F04">
        <w:rPr>
          <w:rFonts w:asciiTheme="minorHAnsi" w:hAnsiTheme="minorHAnsi"/>
        </w:rPr>
        <w:t xml:space="preserve">College-educated workers, both native and foreign born, have a positive effect on local economies beyond the direct incomes they earn. </w:t>
      </w:r>
      <w:r w:rsidRPr="00C25F04">
        <w:rPr>
          <w:rStyle w:val="StyleUnderline"/>
          <w:rFonts w:asciiTheme="minorHAnsi" w:hAnsiTheme="minorHAnsi"/>
        </w:rPr>
        <w:t>By facilitating the adoption of better and more productive technologies and by fostering local learning and increasing local knowledge, college-educated workers positively affect the productivity and average wages of a city</w:t>
      </w:r>
      <w:r w:rsidRPr="00C25F04">
        <w:rPr>
          <w:rFonts w:asciiTheme="minorHAnsi" w:hAnsiTheme="minorHAnsi"/>
        </w:rPr>
        <w:t xml:space="preserve">.10 </w:t>
      </w:r>
      <w:proofErr w:type="gramStart"/>
      <w:r w:rsidRPr="00C25F04">
        <w:rPr>
          <w:rFonts w:asciiTheme="minorHAnsi" w:hAnsiTheme="minorHAnsi"/>
        </w:rPr>
        <w:t>Conversely</w:t>
      </w:r>
      <w:proofErr w:type="gramEnd"/>
      <w:r w:rsidRPr="00C25F04">
        <w:rPr>
          <w:rFonts w:asciiTheme="minorHAnsi" w:hAnsiTheme="minorHAnsi"/>
        </w:rPr>
        <w:t xml:space="preserve">, </w:t>
      </w:r>
      <w:r w:rsidRPr="00C25F04">
        <w:rPr>
          <w:rStyle w:val="StyleUnderline"/>
          <w:rFonts w:asciiTheme="minorHAnsi" w:hAnsiTheme="minorHAnsi"/>
        </w:rPr>
        <w:t>their departure from local workforces—due to limited visa channels or uncertain immigration status—could lower the productivity and wages of those left behind.</w:t>
      </w:r>
    </w:p>
    <w:p w:rsidR="00A246C5" w:rsidRPr="00C25F04" w:rsidRDefault="00A246C5" w:rsidP="00A246C5">
      <w:pPr>
        <w:rPr>
          <w:rFonts w:asciiTheme="minorHAnsi" w:hAnsiTheme="minorHAnsi"/>
        </w:rPr>
      </w:pPr>
      <w:r w:rsidRPr="00C25F04">
        <w:rPr>
          <w:rStyle w:val="StyleUnderline"/>
          <w:rFonts w:asciiTheme="minorHAnsi" w:hAnsiTheme="minorHAnsi"/>
        </w:rPr>
        <w:t>A high concentration of college-educated workers may also increase the quality of important local amenities of a city, including better schools, medical facilities, and cultural institutions.</w:t>
      </w:r>
      <w:r w:rsidRPr="00C25F04">
        <w:rPr>
          <w:rFonts w:asciiTheme="minorHAnsi" w:hAnsiTheme="minorHAnsi"/>
        </w:rPr>
        <w:t xml:space="preserve">11 </w:t>
      </w:r>
      <w:r w:rsidRPr="00C25F04">
        <w:rPr>
          <w:rStyle w:val="StyleUnderline"/>
          <w:rFonts w:asciiTheme="minorHAnsi" w:hAnsiTheme="minorHAnsi"/>
        </w:rPr>
        <w:t>Cities that lose foreign-born, college-educated workers, therefore, are also less attractive to their native-born peers</w:t>
      </w:r>
      <w:r w:rsidRPr="00C25F04">
        <w:rPr>
          <w:rFonts w:asciiTheme="minorHAnsi" w:hAnsiTheme="minorHAnsi"/>
        </w:rPr>
        <w:t>, as they offer fewer of these amenities.</w:t>
      </w:r>
    </w:p>
    <w:p w:rsidR="00A246C5" w:rsidRPr="00C25F04" w:rsidRDefault="00A246C5" w:rsidP="00A246C5">
      <w:pPr>
        <w:rPr>
          <w:rFonts w:asciiTheme="minorHAnsi" w:hAnsiTheme="minorHAnsi"/>
        </w:rPr>
      </w:pPr>
      <w:r w:rsidRPr="00C25F04">
        <w:rPr>
          <w:rFonts w:asciiTheme="minorHAnsi" w:hAnsiTheme="minorHAnsi"/>
        </w:rPr>
        <w:t xml:space="preserve">An often voiced concern is that foreign workers could displace the native-born college-educated or affect their labor market success. A larger supply of college graduates, some people argue simplistically, would reduce their wages. </w:t>
      </w:r>
      <w:r w:rsidRPr="00C25F04">
        <w:rPr>
          <w:rStyle w:val="StyleUnderline"/>
          <w:rFonts w:asciiTheme="minorHAnsi" w:hAnsiTheme="minorHAnsi"/>
        </w:rPr>
        <w:t xml:space="preserve">Most economists agree and research confirms, however, that especially for college-educated immigrants, the positive productivity effects and the local economic growth they bring12 more than offsets competition, </w:t>
      </w:r>
      <w:r w:rsidRPr="00C25F04">
        <w:rPr>
          <w:rStyle w:val="Emphasis"/>
          <w:rFonts w:asciiTheme="minorHAnsi" w:hAnsiTheme="minorHAnsi"/>
        </w:rPr>
        <w:t>leaving unchanged or increasing the number of jobs and the wages of the native born</w:t>
      </w:r>
      <w:r w:rsidRPr="00C25F04">
        <w:rPr>
          <w:rFonts w:asciiTheme="minorHAnsi" w:hAnsiTheme="minorHAnsi"/>
        </w:rPr>
        <w:t>.13 While most studies analyze these effects in the long run, in the case under consideration, the four years of college education in the US would allow US companies to invest in productive capacity and plan for hiring foreign-born workers without displacing the native born even in the short run.</w:t>
      </w:r>
    </w:p>
    <w:p w:rsidR="00A246C5" w:rsidRPr="00C25F04" w:rsidRDefault="00A246C5" w:rsidP="00A246C5">
      <w:pPr>
        <w:rPr>
          <w:rFonts w:asciiTheme="minorHAnsi" w:hAnsiTheme="minorHAnsi"/>
        </w:rPr>
      </w:pPr>
      <w:r w:rsidRPr="00C25F04">
        <w:rPr>
          <w:rFonts w:asciiTheme="minorHAnsi" w:hAnsiTheme="minorHAnsi"/>
        </w:rPr>
        <w:t xml:space="preserve">International students pursuing degrees in a variety of fields can provide benefits to communities and the economy. Importantly, </w:t>
      </w:r>
      <w:r w:rsidRPr="00C25F04">
        <w:rPr>
          <w:rStyle w:val="StyleUnderline"/>
          <w:rFonts w:asciiTheme="minorHAnsi" w:hAnsiTheme="minorHAnsi"/>
        </w:rPr>
        <w:t xml:space="preserve">a large share of foreign-born college students pursue degrees in science, technology, engineering, and mathematics (STEM) fields. As many as half of advanced STEM degrees are awarded to foreign-born students </w:t>
      </w:r>
      <w:r w:rsidRPr="00C25F04">
        <w:rPr>
          <w:rFonts w:asciiTheme="minorHAnsi" w:hAnsiTheme="minorHAnsi"/>
        </w:rPr>
        <w:t xml:space="preserve">(see figure 3). </w:t>
      </w:r>
      <w:r w:rsidRPr="00C25F04">
        <w:rPr>
          <w:rStyle w:val="StyleUnderline"/>
          <w:rFonts w:asciiTheme="minorHAnsi" w:hAnsiTheme="minorHAnsi"/>
        </w:rPr>
        <w:t xml:space="preserve">And because a 1 percent increase in college-educated workers in STEM fields increases the wages of other college-educated workers by 5 to 6 percent in a metropolitan area, </w:t>
      </w:r>
      <w:r w:rsidRPr="00C25F04">
        <w:rPr>
          <w:rStyle w:val="Emphasis"/>
          <w:rFonts w:asciiTheme="minorHAnsi" w:hAnsiTheme="minorHAnsi"/>
        </w:rPr>
        <w:t>local economies have much to gain by retaining these talented foreign-born workers</w:t>
      </w:r>
      <w:r w:rsidRPr="00C25F04">
        <w:rPr>
          <w:rStyle w:val="StyleUnderline"/>
          <w:rFonts w:asciiTheme="minorHAnsi" w:hAnsiTheme="minorHAnsi"/>
        </w:rPr>
        <w:t>.</w:t>
      </w:r>
      <w:r w:rsidRPr="00C25F04">
        <w:rPr>
          <w:rFonts w:asciiTheme="minorHAnsi" w:hAnsiTheme="minorHAnsi"/>
        </w:rPr>
        <w:t>14</w:t>
      </w:r>
    </w:p>
    <w:p w:rsidR="00A246C5" w:rsidRPr="00C25F04" w:rsidRDefault="00A246C5" w:rsidP="00A246C5">
      <w:pPr>
        <w:rPr>
          <w:rStyle w:val="StyleUnderline"/>
          <w:rFonts w:asciiTheme="minorHAnsi" w:hAnsiTheme="minorHAnsi"/>
        </w:rPr>
      </w:pPr>
      <w:r w:rsidRPr="00C25F04">
        <w:rPr>
          <w:rStyle w:val="StyleUnderline"/>
          <w:rFonts w:asciiTheme="minorHAnsi" w:hAnsiTheme="minorHAnsi"/>
        </w:rPr>
        <w:t>Because two-thirds of F-1 visa holders pursue bachelor’s degrees in STEM fields</w:t>
      </w:r>
      <w:proofErr w:type="gramStart"/>
      <w:r w:rsidRPr="00C25F04">
        <w:rPr>
          <w:rStyle w:val="StyleUnderline"/>
          <w:rFonts w:asciiTheme="minorHAnsi" w:hAnsiTheme="minorHAnsi"/>
        </w:rPr>
        <w:t>,15</w:t>
      </w:r>
      <w:proofErr w:type="gramEnd"/>
      <w:r w:rsidRPr="00C25F04">
        <w:rPr>
          <w:rStyle w:val="StyleUnderline"/>
          <w:rFonts w:asciiTheme="minorHAnsi" w:hAnsiTheme="minorHAnsi"/>
        </w:rPr>
        <w:t xml:space="preserve"> failure to retain these students represents not just a loss of wage income and tax revenues, but also loss of their ideas and innovation. Their departure means fewer scientists and engineers, which implies less innovation, less patenting, and less technological growth</w:t>
      </w:r>
      <w:proofErr w:type="gramStart"/>
      <w:r w:rsidRPr="00C25F04">
        <w:rPr>
          <w:rStyle w:val="StyleUnderline"/>
          <w:rFonts w:asciiTheme="minorHAnsi" w:hAnsiTheme="minorHAnsi"/>
        </w:rPr>
        <w:t>,16</w:t>
      </w:r>
      <w:proofErr w:type="gramEnd"/>
      <w:r w:rsidRPr="00C25F04">
        <w:rPr>
          <w:rStyle w:val="StyleUnderline"/>
          <w:rFonts w:asciiTheme="minorHAnsi" w:hAnsiTheme="minorHAnsi"/>
        </w:rPr>
        <w:t xml:space="preserve"> along with lower productivity and wages in these cities</w:t>
      </w:r>
      <w:r w:rsidRPr="00C25F04">
        <w:rPr>
          <w:rFonts w:asciiTheme="minorHAnsi" w:hAnsiTheme="minorHAnsi"/>
        </w:rPr>
        <w:t xml:space="preserve">. The long-term effects of this loss, accrued over decades, can be significant, in that </w:t>
      </w:r>
      <w:r w:rsidRPr="00C25F04">
        <w:rPr>
          <w:rStyle w:val="StyleUnderline"/>
          <w:rFonts w:asciiTheme="minorHAnsi" w:hAnsiTheme="minorHAnsi"/>
        </w:rPr>
        <w:t>some cities will grow at a lower rate than they would if they could retain those students.</w:t>
      </w:r>
    </w:p>
    <w:p w:rsidR="00A246C5" w:rsidRPr="00C25F04" w:rsidRDefault="00A246C5" w:rsidP="00A246C5">
      <w:pPr>
        <w:rPr>
          <w:rStyle w:val="StyleUnderline"/>
          <w:rFonts w:asciiTheme="minorHAnsi" w:hAnsiTheme="minorHAnsi"/>
        </w:rPr>
      </w:pPr>
      <w:r w:rsidRPr="00C25F04">
        <w:rPr>
          <w:rFonts w:asciiTheme="minorHAnsi" w:hAnsiTheme="minorHAnsi"/>
        </w:rPr>
        <w:t xml:space="preserve">Business leaders, educators, and policymakers emphasize that limited retention of foreign-born students in local workforces is a drain on US-produced human capital. Some claim that this “brain drain” will drive technological growth and innovation in China, India, and other emerging economies rather than in the United States. </w:t>
      </w:r>
      <w:r w:rsidRPr="00C25F04">
        <w:rPr>
          <w:rStyle w:val="StyleUnderline"/>
          <w:rFonts w:asciiTheme="minorHAnsi" w:hAnsiTheme="minorHAnsi"/>
        </w:rPr>
        <w:t>Growing international competition for talent may lure these college graduates elsewhere when they are faced with minimal opportunities to remain in the United States.</w:t>
      </w:r>
    </w:p>
    <w:p w:rsidR="00A246C5" w:rsidRPr="00C25F04" w:rsidRDefault="00A246C5" w:rsidP="00C531B1">
      <w:pPr>
        <w:rPr>
          <w:rFonts w:asciiTheme="minorHAnsi" w:hAnsiTheme="minorHAnsi"/>
        </w:rPr>
      </w:pPr>
    </w:p>
    <w:p w:rsidR="00FE4011" w:rsidRPr="00C25F04" w:rsidRDefault="00FE4011" w:rsidP="00FE4011">
      <w:pPr>
        <w:pStyle w:val="Heading3"/>
        <w:rPr>
          <w:rFonts w:asciiTheme="minorHAnsi" w:hAnsiTheme="minorHAnsi"/>
        </w:rPr>
      </w:pPr>
      <w:r w:rsidRPr="00C25F04">
        <w:rPr>
          <w:rFonts w:asciiTheme="minorHAnsi" w:hAnsiTheme="minorHAnsi"/>
        </w:rPr>
        <w:t xml:space="preserve">Backlog Undermines Productivity </w:t>
      </w:r>
    </w:p>
    <w:p w:rsidR="00FE4011" w:rsidRPr="00C25F04" w:rsidRDefault="00FE4011" w:rsidP="00FE4011">
      <w:pPr>
        <w:rPr>
          <w:rFonts w:asciiTheme="minorHAnsi" w:hAnsiTheme="minorHAnsi"/>
        </w:rPr>
      </w:pPr>
    </w:p>
    <w:p w:rsidR="00FE4011" w:rsidRPr="00C25F04" w:rsidRDefault="00FE4011" w:rsidP="00FE4011">
      <w:pPr>
        <w:pStyle w:val="Heading4"/>
        <w:rPr>
          <w:rFonts w:asciiTheme="minorHAnsi" w:hAnsiTheme="minorHAnsi"/>
        </w:rPr>
      </w:pPr>
      <w:r w:rsidRPr="00C25F04">
        <w:rPr>
          <w:rFonts w:asciiTheme="minorHAnsi" w:hAnsiTheme="minorHAnsi"/>
        </w:rPr>
        <w:t>Backlog destroys US competitiveness – deters employees and undermines their productivity</w:t>
      </w:r>
    </w:p>
    <w:p w:rsidR="00FE4011" w:rsidRPr="00C25F04" w:rsidRDefault="00FE4011" w:rsidP="00FE4011">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FE4011" w:rsidRPr="00C25F04" w:rsidRDefault="00FE4011" w:rsidP="00FE4011">
      <w:pPr>
        <w:rPr>
          <w:rFonts w:asciiTheme="minorHAnsi" w:hAnsiTheme="minorHAnsi"/>
        </w:rPr>
      </w:pPr>
      <w:r w:rsidRPr="00C25F04">
        <w:rPr>
          <w:rFonts w:asciiTheme="minorHAnsi" w:hAnsiTheme="minorHAnsi"/>
        </w:rPr>
        <w:t>VI. THE COMPETITIVENESS OF UNITED STATES COMPANIES IS LIMITED BY THE IMMIGRANT VISA BACKLOGS</w:t>
      </w:r>
    </w:p>
    <w:p w:rsidR="00FE4011" w:rsidRPr="00C25F04" w:rsidRDefault="00FE4011" w:rsidP="00FE4011">
      <w:pPr>
        <w:rPr>
          <w:rFonts w:asciiTheme="minorHAnsi" w:hAnsiTheme="minorHAnsi"/>
        </w:rPr>
      </w:pPr>
      <w:r w:rsidRPr="00C25F04">
        <w:rPr>
          <w:rStyle w:val="StyleUnderline"/>
          <w:rFonts w:asciiTheme="minorHAnsi" w:hAnsiTheme="minorHAnsi"/>
        </w:rPr>
        <w:t xml:space="preserve">The major problem faced by U.S. companies as a result of the </w:t>
      </w:r>
      <w:r w:rsidRPr="00C25F04">
        <w:rPr>
          <w:rStyle w:val="Emphasis"/>
          <w:rFonts w:asciiTheme="minorHAnsi" w:hAnsiTheme="minorHAnsi"/>
        </w:rPr>
        <w:t>EB immigrant visa backlogs</w:t>
      </w:r>
      <w:r w:rsidRPr="00C25F04">
        <w:rPr>
          <w:rStyle w:val="StyleUnderline"/>
          <w:rFonts w:asciiTheme="minorHAnsi" w:hAnsiTheme="minorHAnsi"/>
        </w:rPr>
        <w:t xml:space="preserve"> is that many current and future employees are being </w:t>
      </w:r>
      <w:r w:rsidRPr="00C25F04">
        <w:rPr>
          <w:rStyle w:val="Emphasis"/>
          <w:rFonts w:asciiTheme="minorHAnsi" w:hAnsiTheme="minorHAnsi"/>
        </w:rPr>
        <w:t>deterred from working</w:t>
      </w:r>
      <w:r w:rsidRPr="00C25F04">
        <w:rPr>
          <w:rStyle w:val="StyleUnderline"/>
          <w:rFonts w:asciiTheme="minorHAnsi" w:hAnsiTheme="minorHAnsi"/>
        </w:rPr>
        <w:t xml:space="preserve">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tates.82 </w:t>
      </w:r>
      <w:r w:rsidRPr="00C25F04">
        <w:rPr>
          <w:rStyle w:val="StyleUnderline"/>
          <w:rFonts w:asciiTheme="minorHAnsi" w:hAnsiTheme="minorHAnsi"/>
        </w:rPr>
        <w:t>The cost of sponsoring an employee visa is very high</w:t>
      </w:r>
      <w:r w:rsidRPr="00C25F04">
        <w:rPr>
          <w:rFonts w:asciiTheme="minorHAnsi" w:hAnsiTheme="minorHAnsi"/>
        </w:rPr>
        <w:t xml:space="preserve">, </w:t>
      </w:r>
      <w:r w:rsidRPr="00C25F04">
        <w:rPr>
          <w:rStyle w:val="StyleUnderline"/>
          <w:rFonts w:asciiTheme="minorHAnsi" w:hAnsiTheme="minorHAnsi"/>
        </w:rPr>
        <w:t>and is made more onerous by the length of the process</w:t>
      </w:r>
      <w:r w:rsidRPr="00C25F04">
        <w:rPr>
          <w:rFonts w:asciiTheme="minorHAnsi" w:hAnsiTheme="minorHAnsi"/>
        </w:rPr>
        <w:t>, which necessitates repeat expenses of visa renewals and other necessary applications.83</w:t>
      </w:r>
    </w:p>
    <w:p w:rsidR="00FE4011" w:rsidRPr="00C25F04" w:rsidRDefault="00FE4011" w:rsidP="00FE4011">
      <w:pPr>
        <w:rPr>
          <w:rFonts w:asciiTheme="minorHAnsi" w:hAnsiTheme="minorHAnsi"/>
        </w:rPr>
      </w:pPr>
      <w:r w:rsidRPr="00C25F04">
        <w:rPr>
          <w:rStyle w:val="StyleUnderline"/>
          <w:rFonts w:asciiTheme="minorHAnsi" w:hAnsiTheme="minorHAnsi"/>
        </w:rPr>
        <w:t>Many professionals are subject to export control regulations until they receive their green cards</w:t>
      </w:r>
      <w:r w:rsidRPr="00C25F04">
        <w:rPr>
          <w:rFonts w:asciiTheme="minorHAnsi" w:hAnsiTheme="minorHAnsi"/>
        </w:rPr>
        <w:t xml:space="preserve">.8 </w:t>
      </w:r>
      <w:proofErr w:type="gramStart"/>
      <w:r w:rsidRPr="00C25F04">
        <w:rPr>
          <w:rFonts w:asciiTheme="minorHAnsi" w:hAnsiTheme="minorHAnsi"/>
        </w:rPr>
        <w:t>This</w:t>
      </w:r>
      <w:proofErr w:type="gramEnd"/>
      <w:r w:rsidRPr="00C25F04">
        <w:rPr>
          <w:rFonts w:asciiTheme="minorHAnsi" w:hAnsiTheme="minorHAnsi"/>
        </w:rPr>
        <w:t xml:space="preserve"> prevents employing companies from reaping the benefits that the employee could provide. Under the Export Administration Regulations (EAR), </w:t>
      </w:r>
      <w:r w:rsidRPr="00C25F04">
        <w:rPr>
          <w:rStyle w:val="StyleUnderline"/>
          <w:rFonts w:asciiTheme="minorHAnsi" w:hAnsiTheme="minorHAnsi"/>
        </w:rPr>
        <w:t>releasing</w:t>
      </w:r>
      <w:r w:rsidRPr="00C25F04">
        <w:rPr>
          <w:rFonts w:asciiTheme="minorHAnsi" w:hAnsiTheme="minorHAnsi"/>
        </w:rPr>
        <w:t xml:space="preserve">85 </w:t>
      </w:r>
      <w:r w:rsidRPr="00C25F04">
        <w:rPr>
          <w:rStyle w:val="StyleUnderline"/>
          <w:rFonts w:asciiTheme="minorHAnsi" w:hAnsiTheme="minorHAnsi"/>
        </w:rPr>
        <w:t>restricted software or technology to a foreign national is deemed an export to the foreign national's home country</w:t>
      </w:r>
      <w:r w:rsidRPr="00C25F04">
        <w:rPr>
          <w:rFonts w:asciiTheme="minorHAnsi" w:hAnsiTheme="minorHAnsi"/>
        </w:rPr>
        <w:t>, subjecting such release to any licensing requirement that would apply to an actual transfer to that country.86 In order for companies to ensure that they are not in violation and to mitigate sanctions if an unintentional violation occurs, they are encouraged to adopt far-reaching and potentially expensive compliance programs.87</w:t>
      </w:r>
    </w:p>
    <w:p w:rsidR="00FE4011" w:rsidRPr="00C25F04" w:rsidRDefault="00FE4011" w:rsidP="00FE4011">
      <w:pPr>
        <w:rPr>
          <w:rFonts w:asciiTheme="minorHAnsi" w:hAnsiTheme="minorHAnsi"/>
        </w:rPr>
      </w:pPr>
      <w:r w:rsidRPr="00C25F04">
        <w:rPr>
          <w:rStyle w:val="StyleUnderline"/>
          <w:rFonts w:asciiTheme="minorHAnsi" w:hAnsiTheme="minorHAnsi"/>
        </w:rPr>
        <w:t>These protective measures isolate foreign nationals, which may significantly diminish their contributions to a company by preventing them from working on certain projects or by limiting their work to very specific tasks without providing much context for the work</w:t>
      </w:r>
      <w:r w:rsidRPr="00C25F04">
        <w:rPr>
          <w:rFonts w:asciiTheme="minorHAnsi" w:hAnsiTheme="minorHAnsi"/>
        </w:rPr>
        <w:t xml:space="preserve">. </w:t>
      </w:r>
      <w:r w:rsidRPr="00C25F04">
        <w:rPr>
          <w:rStyle w:val="Emphasis"/>
          <w:rFonts w:asciiTheme="minorHAnsi" w:hAnsiTheme="minorHAnsi"/>
        </w:rPr>
        <w:t>This inhibits innovation and increases company costs</w:t>
      </w:r>
      <w:r w:rsidRPr="00C25F04">
        <w:rPr>
          <w:rFonts w:asciiTheme="minorHAnsi" w:hAnsiTheme="minorHAnsi"/>
        </w:rPr>
        <w:t xml:space="preserve">. It is outside the scope of this article to examine this exceptionally complex area of law in greater detail, but it is pertinent to note that </w:t>
      </w:r>
      <w:r w:rsidRPr="00C25F04">
        <w:rPr>
          <w:rStyle w:val="StyleUnderline"/>
          <w:rFonts w:asciiTheme="minorHAnsi" w:hAnsiTheme="minorHAnsi"/>
        </w:rPr>
        <w:t xml:space="preserve">the regulations affect not only companies which are directly involved in industries such as </w:t>
      </w:r>
      <w:r w:rsidRPr="00C25F04">
        <w:rPr>
          <w:rStyle w:val="Emphasis"/>
          <w:rFonts w:asciiTheme="minorHAnsi" w:hAnsiTheme="minorHAnsi"/>
        </w:rPr>
        <w:t>military defense</w:t>
      </w:r>
      <w:r w:rsidRPr="00C25F04">
        <w:rPr>
          <w:rStyle w:val="StyleUnderline"/>
          <w:rFonts w:asciiTheme="minorHAnsi" w:hAnsiTheme="minorHAnsi"/>
        </w:rPr>
        <w:t xml:space="preserve">, but also those involved in </w:t>
      </w:r>
      <w:r w:rsidRPr="00C25F04">
        <w:rPr>
          <w:rStyle w:val="Emphasis"/>
          <w:rFonts w:asciiTheme="minorHAnsi" w:hAnsiTheme="minorHAnsi"/>
        </w:rPr>
        <w:t>medicine</w:t>
      </w:r>
      <w:r w:rsidRPr="00C25F04">
        <w:rPr>
          <w:rStyle w:val="StyleUnderline"/>
          <w:rFonts w:asciiTheme="minorHAnsi" w:hAnsiTheme="minorHAnsi"/>
        </w:rPr>
        <w:t xml:space="preserve">, </w:t>
      </w:r>
      <w:r w:rsidRPr="00C25F04">
        <w:rPr>
          <w:rStyle w:val="Emphasis"/>
          <w:rFonts w:asciiTheme="minorHAnsi" w:hAnsiTheme="minorHAnsi"/>
        </w:rPr>
        <w:t>agriculture</w:t>
      </w:r>
      <w:r w:rsidRPr="00C25F04">
        <w:rPr>
          <w:rStyle w:val="StyleUnderline"/>
          <w:rFonts w:asciiTheme="minorHAnsi" w:hAnsiTheme="minorHAnsi"/>
        </w:rPr>
        <w:t xml:space="preserve">, </w:t>
      </w:r>
      <w:r w:rsidRPr="00C25F04">
        <w:rPr>
          <w:rStyle w:val="Emphasis"/>
          <w:rFonts w:asciiTheme="minorHAnsi" w:hAnsiTheme="minorHAnsi"/>
        </w:rPr>
        <w:t>biology</w:t>
      </w:r>
      <w:r w:rsidRPr="00C25F04">
        <w:rPr>
          <w:rStyle w:val="StyleUnderline"/>
          <w:rFonts w:asciiTheme="minorHAnsi" w:hAnsiTheme="minorHAnsi"/>
        </w:rPr>
        <w:t xml:space="preserve">, </w:t>
      </w:r>
      <w:r w:rsidRPr="00C25F04">
        <w:rPr>
          <w:rStyle w:val="Emphasis"/>
          <w:rFonts w:asciiTheme="minorHAnsi" w:hAnsiTheme="minorHAnsi"/>
        </w:rPr>
        <w:t>chemistry</w:t>
      </w:r>
      <w:r w:rsidRPr="00C25F04">
        <w:rPr>
          <w:rStyle w:val="StyleUnderline"/>
          <w:rFonts w:asciiTheme="minorHAnsi" w:hAnsiTheme="minorHAnsi"/>
        </w:rPr>
        <w:t xml:space="preserve">, and </w:t>
      </w:r>
      <w:r w:rsidRPr="00C25F04">
        <w:rPr>
          <w:rStyle w:val="Emphasis"/>
          <w:rFonts w:asciiTheme="minorHAnsi" w:hAnsiTheme="minorHAnsi"/>
        </w:rPr>
        <w:t>computer science</w:t>
      </w:r>
      <w:r w:rsidRPr="00C25F04">
        <w:rPr>
          <w:rFonts w:asciiTheme="minorHAnsi" w:hAnsiTheme="minorHAnsi"/>
        </w:rPr>
        <w:t>.88</w:t>
      </w:r>
    </w:p>
    <w:p w:rsidR="00FE4011" w:rsidRPr="00C25F04" w:rsidRDefault="00FE4011" w:rsidP="00FE4011">
      <w:pPr>
        <w:rPr>
          <w:rFonts w:asciiTheme="minorHAnsi" w:hAnsiTheme="minorHAnsi"/>
        </w:rPr>
      </w:pPr>
      <w:r w:rsidRPr="00C25F04">
        <w:rPr>
          <w:rStyle w:val="StyleUnderline"/>
          <w:rFonts w:asciiTheme="minorHAnsi" w:hAnsiTheme="minorHAnsi"/>
        </w:rPr>
        <w:t>The cost</w:t>
      </w:r>
      <w:r w:rsidRPr="00C25F04">
        <w:rPr>
          <w:rFonts w:asciiTheme="minorHAnsi" w:hAnsiTheme="minorHAnsi"/>
        </w:rPr>
        <w:t xml:space="preserve"> commitment of the company to its employees' immigration processes </w:t>
      </w:r>
      <w:r w:rsidRPr="00C25F04">
        <w:rPr>
          <w:rStyle w:val="StyleUnderline"/>
          <w:rFonts w:asciiTheme="minorHAnsi" w:hAnsiTheme="minorHAnsi"/>
        </w:rPr>
        <w:t>can be burdensome during the wait for a visa number to become available</w:t>
      </w:r>
      <w:r w:rsidRPr="00C25F04">
        <w:rPr>
          <w:rFonts w:asciiTheme="minorHAnsi" w:hAnsiTheme="minorHAnsi"/>
        </w:rPr>
        <w:t>. Although the employer is only required to pay for the labor certification stage of the process</w:t>
      </w:r>
      <w:proofErr w:type="gramStart"/>
      <w:r w:rsidRPr="00C25F04">
        <w:rPr>
          <w:rFonts w:asciiTheme="minorHAnsi" w:hAnsiTheme="minorHAnsi"/>
        </w:rPr>
        <w:t>,89</w:t>
      </w:r>
      <w:proofErr w:type="gramEnd"/>
      <w:r w:rsidRPr="00C25F04">
        <w:rPr>
          <w:rFonts w:asciiTheme="minorHAnsi" w:hAnsiTheme="minorHAnsi"/>
        </w:rPr>
        <w:t xml:space="preserve"> most employers cover the entire cost of obtaining a green card as an employee benefit." Often, an employer's willingness to pay for the green card and other visa processes is a key factor at the time of offer in whether the potential foreign employee will take the job. Such employers may find themselves paying thousands in advertising fees and attorney fees to prosecute a successful PERM9 labor certification application. This is followed by significant government fees for both the immigrant visa petition, and then for each of the primary immigrant's family members in the Adjustment of Status. 2 Though these fees would be incurred even in the absence of visa caps, they are significantly increased as a consequence of the backlog.</w:t>
      </w:r>
    </w:p>
    <w:p w:rsidR="00FE4011" w:rsidRPr="00C25F04" w:rsidRDefault="00FE4011" w:rsidP="00FE4011">
      <w:pPr>
        <w:rPr>
          <w:rFonts w:asciiTheme="minorHAnsi" w:hAnsiTheme="minorHAnsi"/>
        </w:rPr>
      </w:pPr>
      <w:r w:rsidRPr="00C25F04">
        <w:rPr>
          <w:rFonts w:asciiTheme="minorHAnsi" w:hAnsiTheme="minorHAnsi"/>
        </w:rPr>
        <w:t xml:space="preserve">One such expense is the cost of extending temporary nonimmigrant visas such as the H-lB. Government fees alone can be $2,820 for a first H-1B extension, and $1,320 for each additional extension.93 </w:t>
      </w:r>
      <w:r w:rsidRPr="00C25F04">
        <w:rPr>
          <w:rStyle w:val="StyleUnderline"/>
          <w:rFonts w:asciiTheme="minorHAnsi" w:hAnsiTheme="minorHAnsi"/>
        </w:rPr>
        <w:t>Before a nonimmigrant visa becomes current, companies will have to perform numerous renewals of H1Bs for primary applicants and H-4s for their dependents, pay expensive consular fees to renew visa stamps when their employees travel abroad, and after the Adjustment of Status has been submitted</w:t>
      </w:r>
      <w:r w:rsidRPr="00C25F04">
        <w:rPr>
          <w:rFonts w:asciiTheme="minorHAnsi" w:hAnsiTheme="minorHAnsi"/>
        </w:rPr>
        <w:t xml:space="preserve">, pay attorney fees to renew Employment Authorization Documents and Advance Parole Documents. In addition to actual monetary expenditure for immigration processes, </w:t>
      </w:r>
      <w:r w:rsidRPr="00C25F04">
        <w:rPr>
          <w:rStyle w:val="StyleUnderline"/>
          <w:rFonts w:asciiTheme="minorHAnsi" w:hAnsiTheme="minorHAnsi"/>
        </w:rPr>
        <w:t xml:space="preserve">the extended green card process can cost the employer substantial administrative time as well as </w:t>
      </w:r>
      <w:r w:rsidRPr="00C25F04">
        <w:rPr>
          <w:rStyle w:val="Emphasis"/>
          <w:rFonts w:asciiTheme="minorHAnsi" w:hAnsiTheme="minorHAnsi"/>
        </w:rPr>
        <w:t>time lost by the employee</w:t>
      </w:r>
      <w:r w:rsidRPr="00C25F04">
        <w:rPr>
          <w:rFonts w:asciiTheme="minorHAnsi" w:hAnsiTheme="minorHAnsi"/>
        </w:rPr>
        <w:t xml:space="preserve"> in attending to the immigration processes. One such example of lost employee time occurs when the employee applies for the required visa stamp to return to the United States after a trip abroad. Because of the unpredictability of consular processing and the extended waits at consulates due to security checks, every time a foreign national leaves the United States and is in need of a new visa stamp, a delay ranging anywhere from a few days to several months could result.</w:t>
      </w:r>
    </w:p>
    <w:p w:rsidR="00FE4011" w:rsidRPr="00C25F04" w:rsidRDefault="00FE4011" w:rsidP="00FE4011">
      <w:pPr>
        <w:rPr>
          <w:rFonts w:asciiTheme="minorHAnsi" w:hAnsiTheme="minorHAnsi"/>
        </w:rPr>
      </w:pPr>
    </w:p>
    <w:p w:rsidR="0037362E" w:rsidRPr="00C25F04" w:rsidRDefault="0037362E" w:rsidP="0037362E">
      <w:pPr>
        <w:pStyle w:val="Heading3"/>
        <w:rPr>
          <w:rFonts w:asciiTheme="minorHAnsi" w:hAnsiTheme="minorHAnsi"/>
        </w:rPr>
      </w:pPr>
      <w:r w:rsidRPr="00C25F04">
        <w:rPr>
          <w:rFonts w:asciiTheme="minorHAnsi" w:hAnsiTheme="minorHAnsi"/>
        </w:rPr>
        <w:t>Backlog Hurts Spouses and Children</w:t>
      </w:r>
    </w:p>
    <w:p w:rsidR="0037362E" w:rsidRPr="00C25F04" w:rsidRDefault="0037362E" w:rsidP="0037362E">
      <w:pPr>
        <w:rPr>
          <w:rFonts w:asciiTheme="minorHAnsi" w:hAnsiTheme="minorHAnsi"/>
        </w:rPr>
      </w:pPr>
    </w:p>
    <w:p w:rsidR="0037362E" w:rsidRPr="00C25F04" w:rsidRDefault="0037362E" w:rsidP="0037362E">
      <w:pPr>
        <w:pStyle w:val="Heading4"/>
        <w:rPr>
          <w:rFonts w:asciiTheme="minorHAnsi" w:hAnsiTheme="minorHAnsi"/>
        </w:rPr>
      </w:pPr>
      <w:r w:rsidRPr="00C25F04">
        <w:rPr>
          <w:rFonts w:asciiTheme="minorHAnsi" w:hAnsiTheme="minorHAnsi"/>
        </w:rPr>
        <w:t>Immigration backlogs create harms on spouses and children</w:t>
      </w:r>
    </w:p>
    <w:p w:rsidR="0037362E" w:rsidRPr="00C25F04" w:rsidRDefault="0037362E" w:rsidP="0037362E">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37362E" w:rsidRPr="00C25F04" w:rsidRDefault="0037362E" w:rsidP="0037362E">
      <w:pPr>
        <w:rPr>
          <w:rStyle w:val="Emphasis"/>
          <w:rFonts w:asciiTheme="minorHAnsi" w:hAnsiTheme="minorHAnsi"/>
        </w:rPr>
      </w:pPr>
      <w:r w:rsidRPr="00C25F04">
        <w:rPr>
          <w:rStyle w:val="StyleUnderline"/>
          <w:rFonts w:asciiTheme="minorHAnsi" w:hAnsiTheme="minorHAnsi"/>
        </w:rPr>
        <w:t>Spouses and children are harshly affected by the EB immigrant visa backlog</w:t>
      </w:r>
      <w:r w:rsidRPr="00C25F04">
        <w:rPr>
          <w:rFonts w:asciiTheme="minorHAnsi" w:hAnsiTheme="minorHAnsi"/>
        </w:rPr>
        <w:t xml:space="preserve">. Currently, </w:t>
      </w:r>
      <w:r w:rsidRPr="00C25F04">
        <w:rPr>
          <w:rStyle w:val="StyleUnderline"/>
          <w:rFonts w:asciiTheme="minorHAnsi" w:hAnsiTheme="minorHAnsi"/>
        </w:rPr>
        <w:t xml:space="preserve">the law provides </w:t>
      </w:r>
      <w:r w:rsidRPr="00C25F04">
        <w:rPr>
          <w:rStyle w:val="Emphasis"/>
          <w:rFonts w:asciiTheme="minorHAnsi" w:hAnsiTheme="minorHAnsi"/>
        </w:rPr>
        <w:t>no work authorization</w:t>
      </w:r>
      <w:r w:rsidRPr="00C25F04">
        <w:rPr>
          <w:rStyle w:val="StyleUnderline"/>
          <w:rFonts w:asciiTheme="minorHAnsi" w:hAnsiTheme="minorHAnsi"/>
        </w:rPr>
        <w:t xml:space="preserve"> to spouses until an immigrant visa number has become current and the final Adjustment of Status has been submitted</w:t>
      </w:r>
      <w:r w:rsidRPr="00C25F04">
        <w:rPr>
          <w:rFonts w:asciiTheme="minorHAnsi" w:hAnsiTheme="minorHAnsi"/>
        </w:rPr>
        <w:t xml:space="preserve">.74 Under this regime, </w:t>
      </w:r>
      <w:r w:rsidRPr="00C25F04">
        <w:rPr>
          <w:rStyle w:val="StyleUnderline"/>
          <w:rFonts w:asciiTheme="minorHAnsi" w:hAnsiTheme="minorHAnsi"/>
        </w:rPr>
        <w:t>a nonprofessional spouse</w:t>
      </w:r>
      <w:proofErr w:type="gramStart"/>
      <w:r w:rsidRPr="00C25F04">
        <w:rPr>
          <w:rFonts w:asciiTheme="minorHAnsi" w:hAnsiTheme="minorHAnsi"/>
        </w:rPr>
        <w:t>,75</w:t>
      </w:r>
      <w:proofErr w:type="gramEnd"/>
      <w:r w:rsidRPr="00C25F04">
        <w:rPr>
          <w:rFonts w:asciiTheme="minorHAnsi" w:hAnsiTheme="minorHAnsi"/>
        </w:rPr>
        <w:t xml:space="preserve"> </w:t>
      </w:r>
      <w:r w:rsidRPr="00C25F04">
        <w:rPr>
          <w:rStyle w:val="StyleUnderline"/>
          <w:rFonts w:asciiTheme="minorHAnsi" w:hAnsiTheme="minorHAnsi"/>
        </w:rPr>
        <w:t>who cannot acquire an independent visa status to work, such as an H-1B or other nonimmigrant visa</w:t>
      </w:r>
      <w:r w:rsidRPr="00C25F04">
        <w:rPr>
          <w:rFonts w:asciiTheme="minorHAnsi" w:hAnsiTheme="minorHAnsi"/>
        </w:rPr>
        <w:t xml:space="preserve">, </w:t>
      </w:r>
      <w:r w:rsidRPr="00C25F04">
        <w:rPr>
          <w:rStyle w:val="Emphasis"/>
          <w:rFonts w:asciiTheme="minorHAnsi" w:hAnsiTheme="minorHAnsi"/>
        </w:rPr>
        <w:t>may wait years before being able to work</w:t>
      </w:r>
      <w:r w:rsidRPr="00C25F04">
        <w:rPr>
          <w:rFonts w:asciiTheme="minorHAnsi" w:hAnsiTheme="minorHAnsi"/>
        </w:rPr>
        <w:t>.</w:t>
      </w:r>
    </w:p>
    <w:p w:rsidR="0037362E" w:rsidRPr="00C25F04" w:rsidRDefault="0037362E" w:rsidP="0037362E">
      <w:pPr>
        <w:rPr>
          <w:rStyle w:val="StyleUnderline"/>
          <w:rFonts w:asciiTheme="minorHAnsi" w:hAnsiTheme="minorHAnsi"/>
        </w:rPr>
      </w:pPr>
      <w:r w:rsidRPr="00C25F04">
        <w:rPr>
          <w:rStyle w:val="StyleUnderline"/>
          <w:rFonts w:asciiTheme="minorHAnsi" w:hAnsiTheme="minorHAnsi"/>
        </w:rPr>
        <w:t>Even if the spouse is a professional and has an independent work visa, such status will come under threat if the immigrant visa wait is prolonged</w:t>
      </w:r>
      <w:r w:rsidRPr="00C25F04">
        <w:rPr>
          <w:rFonts w:asciiTheme="minorHAnsi" w:hAnsiTheme="minorHAnsi"/>
        </w:rPr>
        <w:t xml:space="preserve">. Whereas the American Competitiveness in the Twenty-first Century Act 76 permits the primary immigrant beneficiary to extend his or her nonimmigrant H-1B work authorization beyond six years,77 spouses with their own independent H-lBs receive no similar benefit.78 Unless the spouse chooses the double expense and effort of submitting his or her own green card application, </w:t>
      </w:r>
      <w:r w:rsidRPr="00C25F04">
        <w:rPr>
          <w:rStyle w:val="StyleUnderline"/>
          <w:rFonts w:asciiTheme="minorHAnsi" w:hAnsiTheme="minorHAnsi"/>
        </w:rPr>
        <w:t>he or she will max out of his or her work visa and be unable to work until a visa number becomes current on his or her spouse's application</w:t>
      </w:r>
      <w:r w:rsidRPr="00C25F04">
        <w:rPr>
          <w:rFonts w:asciiTheme="minorHAnsi" w:hAnsiTheme="minorHAnsi"/>
        </w:rPr>
        <w:t>.</w:t>
      </w:r>
    </w:p>
    <w:p w:rsidR="0037362E" w:rsidRPr="00C25F04" w:rsidRDefault="0037362E" w:rsidP="0037362E">
      <w:pPr>
        <w:rPr>
          <w:rFonts w:asciiTheme="minorHAnsi" w:hAnsiTheme="minorHAnsi"/>
        </w:rPr>
      </w:pPr>
      <w:r w:rsidRPr="00C25F04">
        <w:rPr>
          <w:rFonts w:asciiTheme="minorHAnsi" w:hAnsiTheme="minorHAnsi"/>
        </w:rPr>
        <w:t xml:space="preserve">Another unfortunate consequence of the immigrant backlog may arise </w:t>
      </w:r>
      <w:r w:rsidRPr="00C25F04">
        <w:rPr>
          <w:rStyle w:val="StyleUnderline"/>
          <w:rFonts w:asciiTheme="minorHAnsi" w:hAnsiTheme="minorHAnsi"/>
        </w:rPr>
        <w:t>when a derivative spouse is out of the United States</w:t>
      </w:r>
      <w:r w:rsidRPr="00C25F04">
        <w:rPr>
          <w:rFonts w:asciiTheme="minorHAnsi" w:hAnsiTheme="minorHAnsi"/>
        </w:rPr>
        <w:t xml:space="preserve">, or the principal files his or her Adjustment of Status and then returns to the United States when visa numbers have retrogressed. If this happens, </w:t>
      </w:r>
      <w:r w:rsidRPr="00C25F04">
        <w:rPr>
          <w:rStyle w:val="StyleUnderline"/>
          <w:rFonts w:asciiTheme="minorHAnsi" w:hAnsiTheme="minorHAnsi"/>
        </w:rPr>
        <w:t>the derivative spouse is cut off from applying for adjustment of status as a derivative</w:t>
      </w:r>
      <w:r w:rsidRPr="00C25F04">
        <w:rPr>
          <w:rFonts w:asciiTheme="minorHAnsi" w:hAnsiTheme="minorHAnsi"/>
        </w:rPr>
        <w:t xml:space="preserve">, </w:t>
      </w:r>
      <w:r w:rsidRPr="00C25F04">
        <w:rPr>
          <w:rStyle w:val="Emphasis"/>
          <w:rFonts w:asciiTheme="minorHAnsi" w:hAnsiTheme="minorHAnsi"/>
        </w:rPr>
        <w:t>and consequently is cut off from the benefits</w:t>
      </w:r>
      <w:r w:rsidRPr="00C25F04">
        <w:rPr>
          <w:rFonts w:asciiTheme="minorHAnsi" w:hAnsiTheme="minorHAnsi"/>
        </w:rPr>
        <w:t xml:space="preserve"> that come </w:t>
      </w:r>
      <w:r w:rsidRPr="00C25F04">
        <w:rPr>
          <w:rStyle w:val="StyleUnderline"/>
          <w:rFonts w:asciiTheme="minorHAnsi" w:hAnsiTheme="minorHAnsi"/>
        </w:rPr>
        <w:t>with Adjustment of Status</w:t>
      </w:r>
      <w:r w:rsidRPr="00C25F04">
        <w:rPr>
          <w:rFonts w:asciiTheme="minorHAnsi" w:hAnsiTheme="minorHAnsi"/>
        </w:rPr>
        <w:t>. A typical situation arises when the derivative spouse, perhaps on an H-4</w:t>
      </w:r>
      <w:proofErr w:type="gramStart"/>
      <w:r w:rsidRPr="00C25F04">
        <w:rPr>
          <w:rFonts w:asciiTheme="minorHAnsi" w:hAnsiTheme="minorHAnsi"/>
        </w:rPr>
        <w:t>,79</w:t>
      </w:r>
      <w:proofErr w:type="gramEnd"/>
      <w:r w:rsidRPr="00C25F04">
        <w:rPr>
          <w:rFonts w:asciiTheme="minorHAnsi" w:hAnsiTheme="minorHAnsi"/>
        </w:rPr>
        <w:t xml:space="preserve"> goes abroad to visit family. While out of the country, </w:t>
      </w:r>
      <w:r w:rsidRPr="00C25F04">
        <w:rPr>
          <w:rStyle w:val="StyleUnderline"/>
          <w:rFonts w:asciiTheme="minorHAnsi" w:hAnsiTheme="minorHAnsi"/>
        </w:rPr>
        <w:t>the Visa Bulletin announces that the principal's priority date</w:t>
      </w:r>
      <w:r w:rsidRPr="00C25F04">
        <w:rPr>
          <w:rFonts w:asciiTheme="minorHAnsi" w:hAnsiTheme="minorHAnsi"/>
        </w:rPr>
        <w:t xml:space="preserve"> is current and he or she is permitted to file for adjustment of status. </w:t>
      </w:r>
      <w:r w:rsidRPr="00C25F04">
        <w:rPr>
          <w:rStyle w:val="StyleUnderline"/>
          <w:rFonts w:asciiTheme="minorHAnsi" w:hAnsiTheme="minorHAnsi"/>
        </w:rPr>
        <w:t>If the principal does so</w:t>
      </w:r>
      <w:r w:rsidRPr="00C25F04">
        <w:rPr>
          <w:rFonts w:asciiTheme="minorHAnsi" w:hAnsiTheme="minorHAnsi"/>
        </w:rPr>
        <w:t xml:space="preserve">, and in the following Visa Bulletin the numbers have retrogressed before the derivative spouse has a chance to file, </w:t>
      </w:r>
      <w:r w:rsidRPr="00C25F04">
        <w:rPr>
          <w:rStyle w:val="StyleUnderline"/>
          <w:rFonts w:asciiTheme="minorHAnsi" w:hAnsiTheme="minorHAnsi"/>
        </w:rPr>
        <w:t>the derivative is cut off until immigrant visa numbers are current again, which could take months or longer</w:t>
      </w:r>
      <w:r w:rsidRPr="00C25F04">
        <w:rPr>
          <w:rFonts w:asciiTheme="minorHAnsi" w:hAnsiTheme="minorHAnsi"/>
        </w:rPr>
        <w:t>. The same problem can occur when the primary immigrant marries a foreign spouse after submitting the Adjustment of Status.</w:t>
      </w:r>
    </w:p>
    <w:p w:rsidR="0037362E" w:rsidRPr="00C25F04" w:rsidRDefault="0037362E" w:rsidP="0037362E">
      <w:pPr>
        <w:rPr>
          <w:rFonts w:asciiTheme="minorHAnsi" w:hAnsiTheme="minorHAnsi"/>
        </w:rPr>
      </w:pPr>
      <w:r w:rsidRPr="00C25F04">
        <w:rPr>
          <w:rStyle w:val="StyleUnderline"/>
          <w:rFonts w:asciiTheme="minorHAnsi" w:hAnsiTheme="minorHAnsi"/>
        </w:rPr>
        <w:t xml:space="preserve">Long immigrant visa waits also put children at risk because children face </w:t>
      </w:r>
      <w:r w:rsidRPr="00C25F04">
        <w:rPr>
          <w:rStyle w:val="Emphasis"/>
          <w:rFonts w:asciiTheme="minorHAnsi" w:hAnsiTheme="minorHAnsi"/>
        </w:rPr>
        <w:t>losing derivative benefits and their ability to stay</w:t>
      </w:r>
      <w:r w:rsidRPr="00C25F04">
        <w:rPr>
          <w:rStyle w:val="StyleUnderline"/>
          <w:rFonts w:asciiTheme="minorHAnsi" w:hAnsiTheme="minorHAnsi"/>
        </w:rPr>
        <w:t xml:space="preserve"> in the United States</w:t>
      </w:r>
      <w:r w:rsidRPr="00C25F04">
        <w:rPr>
          <w:rFonts w:asciiTheme="minorHAnsi" w:hAnsiTheme="minorHAnsi"/>
        </w:rPr>
        <w:t xml:space="preserve"> </w:t>
      </w:r>
      <w:r w:rsidRPr="00C25F04">
        <w:rPr>
          <w:rStyle w:val="StyleUnderline"/>
          <w:rFonts w:asciiTheme="minorHAnsi" w:hAnsiTheme="minorHAnsi"/>
        </w:rPr>
        <w:t>upon turning twenty-one years old. The Child Status Protection Act (CSPA)</w:t>
      </w:r>
      <w:r w:rsidRPr="00C25F04">
        <w:rPr>
          <w:rFonts w:asciiTheme="minorHAnsi" w:hAnsiTheme="minorHAnsi"/>
        </w:rPr>
        <w:t xml:space="preserve"> ° provides some limited protection by freezing the age of the child for the period that the immigrant visa petition is pending, and then again at the time that the 1-485 adjustment of status is submitted.8 This, however, </w:t>
      </w:r>
      <w:r w:rsidRPr="00C25F04">
        <w:rPr>
          <w:rStyle w:val="StyleUnderline"/>
          <w:rFonts w:asciiTheme="minorHAnsi" w:hAnsiTheme="minorHAnsi"/>
        </w:rPr>
        <w:t>provides limited protection</w:t>
      </w:r>
      <w:r w:rsidRPr="00C25F04">
        <w:rPr>
          <w:rFonts w:asciiTheme="minorHAnsi" w:hAnsiTheme="minorHAnsi"/>
        </w:rPr>
        <w:t xml:space="preserve">. For example, if the primary parent's immigrant visa petition is pending for exactly one year, the derivative child would not "age out" and lose his or her derivative benefits until his or her twenty-second birthday. In this scenario, if immigrant visa numbers are current as of the child's twentysecond birthday, he or she can submit the final stage of the green card process, the Adjustment of Status application, and no longer need to worry about aging out. However, in this same example, if visa numbers are still backlogged and not current by the twentysecond birthday, the derivative child will age out and not be able to derive a green card from the primary parent's application. This has </w:t>
      </w:r>
      <w:r w:rsidRPr="00C25F04">
        <w:rPr>
          <w:rStyle w:val="StyleUnderline"/>
          <w:rFonts w:asciiTheme="minorHAnsi" w:hAnsiTheme="minorHAnsi"/>
        </w:rPr>
        <w:t>the devastating consequence of preventing that child from immigrating with his or her parents and possibly separating families unless the aged out child can acquire his or her own independent visa status</w:t>
      </w:r>
      <w:r w:rsidRPr="00C25F04">
        <w:rPr>
          <w:rFonts w:asciiTheme="minorHAnsi" w:hAnsiTheme="minorHAnsi"/>
        </w:rPr>
        <w:t>. Indians or Chinese in the second or third preferences with an eleven-year-old child at the beginning of the green card process, risk that child aging out before a visa number becomes current.</w:t>
      </w:r>
    </w:p>
    <w:p w:rsidR="0037362E" w:rsidRPr="00C25F04" w:rsidRDefault="0037362E" w:rsidP="0037362E">
      <w:pPr>
        <w:rPr>
          <w:rFonts w:asciiTheme="minorHAnsi" w:hAnsiTheme="minorHAnsi"/>
        </w:rPr>
      </w:pPr>
      <w:r w:rsidRPr="00C25F04">
        <w:rPr>
          <w:rFonts w:asciiTheme="minorHAnsi" w:hAnsiTheme="minorHAnsi"/>
        </w:rPr>
        <w:t>Each of these legal impediments, and many more that have not been mentioned, may cause intending professional immigrants to seek employment with one of America's foreign competitors rather than remaining in the United States.</w:t>
      </w:r>
    </w:p>
    <w:p w:rsidR="00661D21" w:rsidRPr="00C25F04" w:rsidRDefault="00661D21" w:rsidP="00661D21">
      <w:pPr>
        <w:rPr>
          <w:rFonts w:asciiTheme="minorHAnsi" w:hAnsiTheme="minorHAnsi"/>
        </w:rPr>
      </w:pPr>
    </w:p>
    <w:p w:rsidR="008D0C95" w:rsidRPr="00C25F04" w:rsidRDefault="008D0C95" w:rsidP="008D0C95">
      <w:pPr>
        <w:pStyle w:val="Heading3"/>
        <w:rPr>
          <w:rFonts w:asciiTheme="minorHAnsi" w:hAnsiTheme="minorHAnsi"/>
        </w:rPr>
      </w:pPr>
      <w:r w:rsidRPr="00C25F04">
        <w:rPr>
          <w:rFonts w:asciiTheme="minorHAnsi" w:hAnsiTheme="minorHAnsi"/>
        </w:rPr>
        <w:t xml:space="preserve">Slow Growth =&gt; Protectionism </w:t>
      </w:r>
    </w:p>
    <w:p w:rsidR="008D0C95" w:rsidRPr="00C25F04" w:rsidRDefault="008D0C95" w:rsidP="008D0C95">
      <w:pPr>
        <w:rPr>
          <w:rFonts w:asciiTheme="minorHAnsi" w:hAnsiTheme="minorHAnsi"/>
        </w:rPr>
      </w:pPr>
    </w:p>
    <w:p w:rsidR="008D0C95" w:rsidRPr="00C25F04" w:rsidRDefault="008D0C95" w:rsidP="008D0C95">
      <w:pPr>
        <w:pStyle w:val="Heading4"/>
        <w:rPr>
          <w:rFonts w:asciiTheme="minorHAnsi" w:hAnsiTheme="minorHAnsi"/>
        </w:rPr>
      </w:pPr>
      <w:r w:rsidRPr="00C25F04">
        <w:rPr>
          <w:rFonts w:asciiTheme="minorHAnsi" w:hAnsiTheme="minorHAnsi"/>
        </w:rPr>
        <w:t>Slow growth leads to protectionism.</w:t>
      </w:r>
    </w:p>
    <w:p w:rsidR="008D0C95" w:rsidRPr="00C25F04" w:rsidRDefault="008D0C95" w:rsidP="008D0C95">
      <w:pPr>
        <w:rPr>
          <w:rFonts w:asciiTheme="minorHAnsi" w:hAnsiTheme="minorHAnsi"/>
        </w:rPr>
      </w:pPr>
      <w:r w:rsidRPr="00C25F04">
        <w:rPr>
          <w:rFonts w:asciiTheme="minorHAnsi" w:hAnsiTheme="minorHAnsi"/>
          <w:b/>
          <w:sz w:val="26"/>
          <w:szCs w:val="26"/>
        </w:rPr>
        <w:t>Goldsmith &amp; Brauer 10</w:t>
      </w:r>
      <w:r w:rsidRPr="00C25F04">
        <w:rPr>
          <w:rFonts w:asciiTheme="minorHAnsi" w:hAnsiTheme="minorHAnsi"/>
        </w:rPr>
        <w:t xml:space="preserve"> - Doctoral candidate at the Pardee RAND Graduate School and an assistant policy researcher at RAND, professor of economics at Augusta State University, Augusta, Georgia (Benjamin &amp; Jurgen, “Economics of War and Peace: Economic, Legal, and Political Perspectives”, Emerald, 2010 //DK</w:t>
      </w:r>
    </w:p>
    <w:p w:rsidR="008D0C95" w:rsidRPr="00C25F04" w:rsidRDefault="008D0C95" w:rsidP="008D0C95">
      <w:pPr>
        <w:rPr>
          <w:rFonts w:asciiTheme="minorHAnsi" w:hAnsiTheme="minorHAnsi" w:cs="Helvetica"/>
          <w:color w:val="333333"/>
          <w:sz w:val="21"/>
          <w:szCs w:val="21"/>
          <w:shd w:val="clear" w:color="auto" w:fill="FFFFFF"/>
        </w:rPr>
      </w:pPr>
      <w:r w:rsidRPr="00C25F04">
        <w:rPr>
          <w:rFonts w:asciiTheme="minorHAnsi" w:hAnsiTheme="minorHAnsi" w:cs="Helvetica"/>
          <w:color w:val="333333"/>
          <w:sz w:val="21"/>
          <w:szCs w:val="21"/>
          <w:shd w:val="clear" w:color="auto" w:fill="FFFFFF"/>
        </w:rPr>
        <w:t xml:space="preserve">Less intuitive is how periods of </w:t>
      </w:r>
      <w:r w:rsidRPr="00C25F04">
        <w:rPr>
          <w:rStyle w:val="StyleUnderline"/>
          <w:rFonts w:asciiTheme="minorHAnsi" w:hAnsiTheme="minorHAnsi"/>
        </w:rPr>
        <w:t>economic decline may increase the likelihood of external conflict</w:t>
      </w:r>
      <w:r w:rsidRPr="00C25F04">
        <w:rPr>
          <w:rFonts w:asciiTheme="minorHAnsi" w:hAnsiTheme="minorHAnsi" w:cs="Helvetica"/>
          <w:color w:val="333333"/>
          <w:sz w:val="21"/>
          <w:szCs w:val="21"/>
          <w:shd w:val="clear" w:color="auto" w:fill="FFFFFF"/>
        </w:rPr>
        <w:t xml:space="preserve">. </w:t>
      </w:r>
      <w:r w:rsidRPr="00C25F04">
        <w:rPr>
          <w:rStyle w:val="StyleUnderline"/>
          <w:rFonts w:asciiTheme="minorHAnsi" w:hAnsiTheme="minorHAnsi"/>
        </w:rPr>
        <w:t>Political science literature has contributed a moderate degree of attention to the impact of economic decline and the security and defense behaviour of interdependent states</w:t>
      </w:r>
      <w:r w:rsidRPr="00C25F04">
        <w:rPr>
          <w:rFonts w:asciiTheme="minorHAnsi" w:hAnsiTheme="minorHAnsi" w:cs="Helvetica"/>
          <w:color w:val="333333"/>
          <w:sz w:val="21"/>
          <w:szCs w:val="21"/>
          <w:shd w:val="clear" w:color="auto" w:fill="FFFFFF"/>
        </w:rPr>
        <w:t xml:space="preserve">. </w:t>
      </w:r>
      <w:r w:rsidRPr="00C25F04">
        <w:rPr>
          <w:rFonts w:asciiTheme="minorHAnsi" w:hAnsiTheme="minorHAnsi"/>
        </w:rPr>
        <w:t>Research in this vein has been considered at systemic, dyadic and national levels. Several notable contributions follow.</w:t>
      </w:r>
    </w:p>
    <w:p w:rsidR="008D0C95" w:rsidRPr="00C25F04" w:rsidRDefault="008D0C95" w:rsidP="008D0C95">
      <w:pPr>
        <w:rPr>
          <w:rFonts w:asciiTheme="minorHAnsi" w:hAnsiTheme="minorHAnsi"/>
          <w:b/>
          <w:u w:val="single"/>
        </w:rPr>
      </w:pPr>
      <w:r w:rsidRPr="00C25F04">
        <w:rPr>
          <w:rFonts w:asciiTheme="minorHAnsi" w:hAnsiTheme="minorHAnsi"/>
        </w:rPr>
        <w:t xml:space="preserve">First, on the systemic level, Pollins (2008) advances Modelski and Thompson’s (1996) work on leadership cycle theory, finding that </w:t>
      </w:r>
      <w:r w:rsidRPr="00C25F04">
        <w:rPr>
          <w:rStyle w:val="StyleUnderline"/>
          <w:rFonts w:asciiTheme="minorHAnsi" w:hAnsiTheme="minorHAnsi"/>
        </w:rPr>
        <w:t>rhythms in the global economy are associated with the rise and fall of a pre-eminent power and the often bloody transition from one pre-eminent leader to the next</w:t>
      </w:r>
      <w:r w:rsidRPr="00C25F04">
        <w:rPr>
          <w:rFonts w:asciiTheme="minorHAnsi" w:hAnsiTheme="minorHAnsi"/>
        </w:rPr>
        <w:t xml:space="preserve">. As such, exogenous shocks such as economic crises could usher in a redistribution of relative power (see also Gilpin, 1981) </w:t>
      </w:r>
      <w:r w:rsidRPr="00C25F04">
        <w:rPr>
          <w:rStyle w:val="StyleUnderline"/>
          <w:rFonts w:asciiTheme="minorHAnsi" w:hAnsiTheme="minorHAnsi"/>
        </w:rPr>
        <w:t>that leads to uncertainty about power balances, increasing the risk of miscalculation</w:t>
      </w:r>
      <w:r w:rsidRPr="00C25F04">
        <w:rPr>
          <w:rFonts w:asciiTheme="minorHAnsi" w:hAnsiTheme="minorHAnsi"/>
        </w:rPr>
        <w:t xml:space="preserve"> (Fearon, 1995). Alternatively, even a relatively certain redistribution of power could lead to a permissive environment for conflict as a rising power may seek to challenge a declining power (Werner, 1999). Separately, Pollins (1996) also shows that </w:t>
      </w:r>
      <w:r w:rsidRPr="00C25F04">
        <w:rPr>
          <w:rStyle w:val="StyleUnderline"/>
          <w:rFonts w:asciiTheme="minorHAnsi" w:hAnsiTheme="minorHAnsi"/>
        </w:rPr>
        <w:t>global economic cycles combined with parallel leadership cycles impact the likelihood of conflict among major, medium and small powers, although he suggests that the causes and connections between global economic conditions and security conditions remain unknown.</w:t>
      </w:r>
    </w:p>
    <w:p w:rsidR="008D0C95" w:rsidRPr="00C25F04" w:rsidRDefault="008D0C95" w:rsidP="008D0C95">
      <w:pPr>
        <w:rPr>
          <w:rFonts w:asciiTheme="minorHAnsi" w:hAnsiTheme="minorHAnsi"/>
        </w:rPr>
      </w:pPr>
      <w:r w:rsidRPr="00C25F04">
        <w:rPr>
          <w:rFonts w:asciiTheme="minorHAnsi" w:hAnsiTheme="minorHAnsi"/>
        </w:rPr>
        <w:t xml:space="preserve">Second, on a dyadic level, Copeland’s (1996, 2000) theory of trade expectations suggests that ‘future expectation of trade’ is a significant variable in understanding economic conditions and security behaviour of states. He argues that </w:t>
      </w:r>
      <w:r w:rsidRPr="00C25F04">
        <w:rPr>
          <w:rStyle w:val="StyleUnderline"/>
          <w:rFonts w:asciiTheme="minorHAnsi" w:hAnsiTheme="minorHAnsi"/>
        </w:rPr>
        <w:t>interdependent states are likely to gain pacific benefits from trade so long as they have an optimistic view of future trade relations</w:t>
      </w:r>
      <w:r w:rsidRPr="00C25F04">
        <w:rPr>
          <w:rFonts w:asciiTheme="minorHAnsi" w:hAnsiTheme="minorHAnsi"/>
        </w:rPr>
        <w:t xml:space="preserve">. However, </w:t>
      </w:r>
      <w:r w:rsidRPr="00C25F04">
        <w:rPr>
          <w:rStyle w:val="Emphasis"/>
          <w:rFonts w:asciiTheme="minorHAnsi" w:hAnsiTheme="minorHAnsi"/>
        </w:rPr>
        <w:t>if the expectations of future trade decline, particularly for difficult to replace items such as energy resources, the likelihood for conflict increases, as states will be inclined to use force to gain access to those resources</w:t>
      </w:r>
      <w:r w:rsidRPr="00C25F04">
        <w:rPr>
          <w:rFonts w:asciiTheme="minorHAnsi" w:hAnsiTheme="minorHAnsi"/>
        </w:rPr>
        <w:t>. Crises could potentially be the trigger for decreased trade expectations either on its own or because it triggers protectionist moves by interdependent states.</w:t>
      </w:r>
    </w:p>
    <w:p w:rsidR="008D0C95" w:rsidRPr="00C25F04" w:rsidRDefault="008D0C95" w:rsidP="008D0C95">
      <w:pPr>
        <w:rPr>
          <w:rFonts w:asciiTheme="minorHAnsi" w:hAnsiTheme="minorHAnsi"/>
        </w:rPr>
      </w:pPr>
      <w:r w:rsidRPr="00C25F04">
        <w:rPr>
          <w:rFonts w:asciiTheme="minorHAnsi" w:hAnsiTheme="minorHAnsi"/>
        </w:rPr>
        <w:t xml:space="preserve">Third, others have considered the link between economic decline and external armed conflict at a national level. Bloomberg and Hess (2002) find a </w:t>
      </w:r>
      <w:r w:rsidRPr="00C25F04">
        <w:rPr>
          <w:rStyle w:val="StyleUnderline"/>
          <w:rFonts w:asciiTheme="minorHAnsi" w:hAnsiTheme="minorHAnsi"/>
        </w:rPr>
        <w:t>strong correlation between internal conflict and external conflict particularly during periods of economic downturn</w:t>
      </w:r>
      <w:r w:rsidRPr="00C25F04">
        <w:rPr>
          <w:rFonts w:asciiTheme="minorHAnsi" w:hAnsiTheme="minorHAnsi"/>
        </w:rPr>
        <w:t>. They write,</w:t>
      </w:r>
    </w:p>
    <w:p w:rsidR="008D0C95" w:rsidRPr="00C25F04" w:rsidRDefault="008D0C95" w:rsidP="008D0C95">
      <w:pPr>
        <w:rPr>
          <w:rFonts w:asciiTheme="minorHAnsi" w:hAnsiTheme="minorHAnsi"/>
        </w:rPr>
      </w:pPr>
      <w:r w:rsidRPr="00C25F04">
        <w:rPr>
          <w:rStyle w:val="StyleUnderline"/>
          <w:rFonts w:asciiTheme="minorHAnsi" w:hAnsiTheme="minorHAnsi"/>
        </w:rPr>
        <w:t>The linkages between internal and external conflict and prosperity are string and mutually reinforcing</w:t>
      </w:r>
      <w:r w:rsidRPr="00C25F04">
        <w:rPr>
          <w:rFonts w:asciiTheme="minorHAnsi" w:hAnsiTheme="minorHAnsi"/>
        </w:rPr>
        <w:t xml:space="preserve">. </w:t>
      </w:r>
      <w:r w:rsidRPr="00C25F04">
        <w:rPr>
          <w:rStyle w:val="StyleUnderline"/>
          <w:rFonts w:asciiTheme="minorHAnsi" w:hAnsiTheme="minorHAnsi"/>
        </w:rPr>
        <w:t>Economic conflict tends to spawn internal conflict, which in turn returns the favour</w:t>
      </w:r>
      <w:r w:rsidRPr="00C25F04">
        <w:rPr>
          <w:rFonts w:asciiTheme="minorHAnsi" w:hAnsiTheme="minorHAnsi"/>
        </w:rPr>
        <w:t>. Moreover</w:t>
      </w:r>
      <w:proofErr w:type="gramStart"/>
      <w:r w:rsidRPr="00C25F04">
        <w:rPr>
          <w:rFonts w:asciiTheme="minorHAnsi" w:hAnsiTheme="minorHAnsi"/>
        </w:rPr>
        <w:t xml:space="preserve">,  </w:t>
      </w:r>
      <w:r w:rsidRPr="00C25F04">
        <w:rPr>
          <w:rStyle w:val="StyleUnderline"/>
          <w:rFonts w:asciiTheme="minorHAnsi" w:hAnsiTheme="minorHAnsi"/>
        </w:rPr>
        <w:t>the</w:t>
      </w:r>
      <w:proofErr w:type="gramEnd"/>
      <w:r w:rsidRPr="00C25F04">
        <w:rPr>
          <w:rStyle w:val="StyleUnderline"/>
          <w:rFonts w:asciiTheme="minorHAnsi" w:hAnsiTheme="minorHAnsi"/>
        </w:rPr>
        <w:t xml:space="preserve"> presence of a recession tends to amplify the extent t which international and external conflicts self-reinforce each other</w:t>
      </w:r>
      <w:r w:rsidRPr="00C25F04">
        <w:rPr>
          <w:rFonts w:asciiTheme="minorHAnsi" w:hAnsiTheme="minorHAnsi"/>
        </w:rPr>
        <w:t>. (Bloomberg &amp; Hess, 2002, p. 89)</w:t>
      </w:r>
    </w:p>
    <w:p w:rsidR="008D0C95" w:rsidRPr="00C25F04" w:rsidRDefault="008D0C95" w:rsidP="008D0C95">
      <w:pPr>
        <w:rPr>
          <w:rFonts w:asciiTheme="minorHAnsi" w:hAnsiTheme="minorHAnsi"/>
          <w:b/>
          <w:u w:val="single"/>
        </w:rPr>
      </w:pPr>
      <w:r w:rsidRPr="00C25F04">
        <w:rPr>
          <w:rStyle w:val="StyleUnderline"/>
          <w:rFonts w:asciiTheme="minorHAnsi" w:hAnsiTheme="minorHAnsi"/>
        </w:rPr>
        <w:t>Economic decline has also been linked with an increase in the likelihood of terrorism</w:t>
      </w:r>
      <w:r w:rsidRPr="00C25F04">
        <w:rPr>
          <w:rFonts w:asciiTheme="minorHAnsi" w:hAnsiTheme="minorHAnsi"/>
        </w:rPr>
        <w:t xml:space="preserve"> (Bloomberg, Hess, &amp; Weerapana, 204), </w:t>
      </w:r>
      <w:r w:rsidRPr="00C25F04">
        <w:rPr>
          <w:rStyle w:val="StyleUnderline"/>
          <w:rFonts w:asciiTheme="minorHAnsi" w:hAnsiTheme="minorHAnsi"/>
        </w:rPr>
        <w:t xml:space="preserve">which has the capacity to spill across borders and lead to external tensions. </w:t>
      </w:r>
    </w:p>
    <w:p w:rsidR="008D0C95" w:rsidRPr="00C25F04" w:rsidRDefault="008D0C95" w:rsidP="008D0C95">
      <w:pPr>
        <w:rPr>
          <w:rFonts w:asciiTheme="minorHAnsi" w:hAnsiTheme="minorHAnsi"/>
        </w:rPr>
      </w:pPr>
      <w:r w:rsidRPr="00C25F04">
        <w:rPr>
          <w:rFonts w:asciiTheme="minorHAnsi" w:hAnsiTheme="minorHAnsi"/>
        </w:rPr>
        <w:t xml:space="preserve">Furthermore, </w:t>
      </w:r>
      <w:r w:rsidRPr="00C25F04">
        <w:rPr>
          <w:rStyle w:val="StyleUnderline"/>
          <w:rFonts w:asciiTheme="minorHAnsi" w:hAnsiTheme="minorHAnsi"/>
        </w:rPr>
        <w:t>crises generally reduce the popularity of a sitting government</w:t>
      </w:r>
      <w:r w:rsidRPr="00C25F04">
        <w:rPr>
          <w:rFonts w:asciiTheme="minorHAnsi" w:hAnsiTheme="minorHAnsi"/>
        </w:rPr>
        <w:t xml:space="preserve">. ‘Diversionary theory’ suggests that, </w:t>
      </w:r>
      <w:r w:rsidRPr="00C25F04">
        <w:rPr>
          <w:rStyle w:val="StyleUnderline"/>
          <w:rFonts w:asciiTheme="minorHAnsi" w:hAnsiTheme="minorHAnsi"/>
        </w:rPr>
        <w:t>when facing unpopularity arising from economic decline, sitting governments have increased incentives to fabricate external military conflicts to create a ‘rally around the flag’ effect</w:t>
      </w:r>
      <w:r w:rsidRPr="00C25F04">
        <w:rPr>
          <w:rFonts w:asciiTheme="minorHAnsi" w:hAnsiTheme="minorHAnsi"/>
        </w:rPr>
        <w:t xml:space="preserve">. Wang (1996), DeRouen (1995), and Bloomberg,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gramStart"/>
      <w:r w:rsidRPr="00C25F04">
        <w:rPr>
          <w:rFonts w:asciiTheme="minorHAnsi" w:hAnsiTheme="minorHAnsi"/>
        </w:rPr>
        <w:t>DeRouen(</w:t>
      </w:r>
      <w:proofErr w:type="gramEnd"/>
      <w:r w:rsidRPr="00C25F04">
        <w:rPr>
          <w:rFonts w:asciiTheme="minorHAnsi" w:hAnsiTheme="minorHAnsi"/>
        </w:rPr>
        <w:t xml:space="preserve">2000) has provided evidence showing that </w:t>
      </w:r>
      <w:r w:rsidRPr="00C25F04">
        <w:rPr>
          <w:rStyle w:val="StyleUnderline"/>
          <w:rFonts w:asciiTheme="minorHAnsi" w:hAnsiTheme="minorHAnsi"/>
        </w:rPr>
        <w:t>periods of weak economic performance in the United States, and thus weak presidential popularity, are statistically linked to an increase in the use office</w:t>
      </w:r>
      <w:r w:rsidRPr="00C25F04">
        <w:rPr>
          <w:rFonts w:asciiTheme="minorHAnsi" w:hAnsiTheme="minorHAnsi"/>
        </w:rPr>
        <w:t>.</w:t>
      </w:r>
    </w:p>
    <w:p w:rsidR="008D0C95" w:rsidRPr="00C25F04" w:rsidRDefault="008D0C95" w:rsidP="008D0C95">
      <w:pPr>
        <w:rPr>
          <w:rStyle w:val="StyleUnderline"/>
          <w:rFonts w:asciiTheme="minorHAnsi" w:hAnsiTheme="minorHAnsi"/>
        </w:rPr>
      </w:pPr>
      <w:r w:rsidRPr="00C25F04">
        <w:rPr>
          <w:rFonts w:asciiTheme="minorHAnsi" w:hAnsiTheme="minorHAnsi"/>
        </w:rPr>
        <w:t xml:space="preserve">In summary, </w:t>
      </w:r>
      <w:r w:rsidRPr="00C25F04">
        <w:rPr>
          <w:rStyle w:val="StyleUnderline"/>
          <w:rFonts w:asciiTheme="minorHAnsi" w:hAnsiTheme="minorHAnsi"/>
        </w:rPr>
        <w:t>recent economic scholarship positively correlates economic integration with an increase in the frequency if economic crises, whereas political science scholarship links economic decline with external conflict at systemic, dyadic and national levels</w:t>
      </w:r>
      <w:r w:rsidRPr="00C25F04">
        <w:rPr>
          <w:rFonts w:asciiTheme="minorHAnsi" w:hAnsiTheme="minorHAnsi"/>
        </w:rPr>
        <w:t xml:space="preserve">. </w:t>
      </w:r>
      <w:r w:rsidRPr="00C25F04">
        <w:rPr>
          <w:rStyle w:val="StyleUnderline"/>
          <w:rFonts w:asciiTheme="minorHAnsi" w:hAnsiTheme="minorHAnsi"/>
        </w:rPr>
        <w:t>This implied connection between integration, crises and armed condlict has not featured prominently in the economic-security debate and deserves more attention.</w:t>
      </w:r>
    </w:p>
    <w:p w:rsidR="008D0C95" w:rsidRPr="00C25F04" w:rsidRDefault="008D0C95" w:rsidP="008D0C95">
      <w:pPr>
        <w:rPr>
          <w:rFonts w:asciiTheme="minorHAnsi" w:hAnsiTheme="minorHAnsi"/>
        </w:rPr>
      </w:pPr>
    </w:p>
    <w:p w:rsidR="007C1598" w:rsidRPr="00C25F04" w:rsidRDefault="007C1598" w:rsidP="007C1598">
      <w:pPr>
        <w:pStyle w:val="Heading3"/>
        <w:rPr>
          <w:rFonts w:asciiTheme="minorHAnsi" w:hAnsiTheme="minorHAnsi"/>
        </w:rPr>
      </w:pPr>
      <w:r w:rsidRPr="00C25F04">
        <w:rPr>
          <w:rFonts w:asciiTheme="minorHAnsi" w:hAnsiTheme="minorHAnsi"/>
        </w:rPr>
        <w:t>AT: Growth Hurts the Environment</w:t>
      </w:r>
    </w:p>
    <w:p w:rsidR="007C1598" w:rsidRPr="00C25F04" w:rsidRDefault="007C1598" w:rsidP="007C1598">
      <w:pPr>
        <w:rPr>
          <w:rFonts w:asciiTheme="minorHAnsi" w:hAnsiTheme="minorHAnsi"/>
        </w:rPr>
      </w:pPr>
    </w:p>
    <w:p w:rsidR="00CB415A" w:rsidRPr="00C25F04" w:rsidRDefault="00CB415A" w:rsidP="00CB415A">
      <w:pPr>
        <w:pStyle w:val="Heading4"/>
        <w:rPr>
          <w:rFonts w:asciiTheme="minorHAnsi" w:hAnsiTheme="minorHAnsi"/>
        </w:rPr>
      </w:pPr>
      <w:r w:rsidRPr="00C25F04">
        <w:rPr>
          <w:rFonts w:asciiTheme="minorHAnsi" w:hAnsiTheme="minorHAnsi"/>
        </w:rPr>
        <w:t>Economic growth doesn’t cause environmental decline – your evidence is wrong and outdated</w:t>
      </w:r>
    </w:p>
    <w:p w:rsidR="00CB415A" w:rsidRPr="00C25F04" w:rsidRDefault="00CB415A" w:rsidP="00CB415A">
      <w:pPr>
        <w:rPr>
          <w:rStyle w:val="Style13ptBold"/>
          <w:rFonts w:asciiTheme="minorHAnsi" w:hAnsiTheme="minorHAnsi"/>
          <w:b w:val="0"/>
          <w:sz w:val="16"/>
          <w:szCs w:val="16"/>
        </w:rPr>
      </w:pPr>
      <w:r w:rsidRPr="00C25F04">
        <w:rPr>
          <w:rStyle w:val="Style13ptBold"/>
          <w:rFonts w:asciiTheme="minorHAnsi" w:hAnsiTheme="minorHAnsi"/>
        </w:rPr>
        <w:t xml:space="preserve">Johnson 16 </w:t>
      </w:r>
      <w:r w:rsidRPr="00C25F04">
        <w:rPr>
          <w:rFonts w:asciiTheme="minorHAnsi" w:hAnsiTheme="minorHAnsi"/>
        </w:rPr>
        <w:t xml:space="preserve">- Foreign Policy’s global geoeconomics correspondent (Keith Johnson, “Turns </w:t>
      </w:r>
      <w:proofErr w:type="gramStart"/>
      <w:r w:rsidRPr="00C25F04">
        <w:rPr>
          <w:rFonts w:asciiTheme="minorHAnsi" w:hAnsiTheme="minorHAnsi"/>
        </w:rPr>
        <w:t>Out Economic Growth Doesn’t</w:t>
      </w:r>
      <w:proofErr w:type="gramEnd"/>
      <w:r w:rsidRPr="00C25F04">
        <w:rPr>
          <w:rFonts w:asciiTheme="minorHAnsi" w:hAnsiTheme="minorHAnsi"/>
        </w:rPr>
        <w:t xml:space="preserve"> Mean Destroying the Planet”, 16 March 2016, https://foreignpolicy.com/2016/03/16/turns-out-economic-growth-doesnt-mean-destroying-the-planet/)//abaime</w:t>
      </w:r>
    </w:p>
    <w:p w:rsidR="00CB415A" w:rsidRPr="00C25F04" w:rsidRDefault="00CB415A" w:rsidP="00CB415A">
      <w:pPr>
        <w:rPr>
          <w:rFonts w:asciiTheme="minorHAnsi" w:hAnsiTheme="minorHAnsi"/>
          <w:u w:val="single"/>
        </w:rPr>
      </w:pPr>
      <w:r w:rsidRPr="00C25F04">
        <w:rPr>
          <w:rStyle w:val="StyleUnderline"/>
          <w:rFonts w:asciiTheme="minorHAnsi" w:hAnsiTheme="minorHAnsi"/>
        </w:rPr>
        <w:t>The world seems to have found a way to keep growing every year without further destroying the environment</w:t>
      </w:r>
      <w:r w:rsidRPr="00C25F04">
        <w:rPr>
          <w:rFonts w:asciiTheme="minorHAnsi" w:hAnsiTheme="minorHAnsi"/>
          <w:u w:val="single"/>
        </w:rPr>
        <w:t>, potentially sundering the link between growth and pollution that has been a grim reality since the Industrial Revolution.</w:t>
      </w:r>
    </w:p>
    <w:p w:rsidR="00CB415A" w:rsidRPr="00C25F04" w:rsidRDefault="00CB415A" w:rsidP="00CB415A">
      <w:pPr>
        <w:rPr>
          <w:rFonts w:asciiTheme="minorHAnsi" w:hAnsiTheme="minorHAnsi"/>
        </w:rPr>
      </w:pPr>
      <w:r w:rsidRPr="00C25F04">
        <w:rPr>
          <w:rStyle w:val="StyleUnderline"/>
          <w:rFonts w:asciiTheme="minorHAnsi" w:hAnsiTheme="minorHAnsi"/>
        </w:rPr>
        <w:t>For the second straight year, global economic growth rose while carbon dioxide emissions from the energy sector remained flat, according to a new study by the International Energy Agency in Paris.</w:t>
      </w:r>
      <w:r w:rsidRPr="00C25F04">
        <w:rPr>
          <w:rFonts w:asciiTheme="minorHAnsi" w:hAnsiTheme="minorHAnsi"/>
        </w:rPr>
        <w:t xml:space="preserve"> In 2015, global GDP growth was about 3 percent, yet energy-related emissions stayed virtually flat and haven’t really budged since 2013.</w:t>
      </w:r>
    </w:p>
    <w:p w:rsidR="00CB415A" w:rsidRPr="00C25F04" w:rsidRDefault="00CB415A" w:rsidP="00CB415A">
      <w:pPr>
        <w:rPr>
          <w:rFonts w:asciiTheme="minorHAnsi" w:hAnsiTheme="minorHAnsi"/>
        </w:rPr>
      </w:pPr>
      <w:r w:rsidRPr="00C25F04">
        <w:rPr>
          <w:rFonts w:asciiTheme="minorHAnsi" w:hAnsiTheme="minorHAnsi"/>
          <w:u w:val="single"/>
        </w:rPr>
        <w:t>It is especially noteworthy because in the past, the only time energy-sector greenhouse gas emissions went down was during big economic recessions</w:t>
      </w:r>
      <w:r w:rsidRPr="00C25F04">
        <w:rPr>
          <w:rFonts w:asciiTheme="minorHAnsi" w:hAnsiTheme="minorHAnsi"/>
        </w:rPr>
        <w:t>, such as in the early 1980s and 1990s and the global financial meltdown in 2009. Continued growth and flat emissions suggest “</w:t>
      </w:r>
      <w:r w:rsidRPr="00C25F04">
        <w:rPr>
          <w:rStyle w:val="StyleUnderline"/>
          <w:rFonts w:asciiTheme="minorHAnsi" w:hAnsiTheme="minorHAnsi"/>
        </w:rPr>
        <w:t>further evidence that the link between economic growth and emissions growth is weakening</w:t>
      </w:r>
      <w:r w:rsidRPr="00C25F04">
        <w:rPr>
          <w:rFonts w:asciiTheme="minorHAnsi" w:hAnsiTheme="minorHAnsi"/>
        </w:rPr>
        <w:t>,” the IEA said.</w:t>
      </w:r>
    </w:p>
    <w:p w:rsidR="00CB415A" w:rsidRPr="00C25F04" w:rsidRDefault="00CB415A" w:rsidP="00CB415A">
      <w:pPr>
        <w:rPr>
          <w:rFonts w:asciiTheme="minorHAnsi" w:hAnsiTheme="minorHAnsi"/>
        </w:rPr>
      </w:pPr>
      <w:r w:rsidRPr="00C25F04">
        <w:rPr>
          <w:rFonts w:asciiTheme="minorHAnsi" w:hAnsiTheme="minorHAnsi"/>
        </w:rPr>
        <w:t>The apparent progress in reducing energy-related emissions while maintaining healthy growth rates could have significant political repercussions in the U.S., where leading Republican lawmakers and presidential candidates routinely argue that taking action on climate change will poleax the economy.</w:t>
      </w:r>
    </w:p>
    <w:p w:rsidR="00CB415A" w:rsidRPr="00C25F04" w:rsidRDefault="00CB415A" w:rsidP="00CB415A">
      <w:pPr>
        <w:rPr>
          <w:rFonts w:asciiTheme="minorHAnsi" w:hAnsiTheme="minorHAnsi"/>
        </w:rPr>
      </w:pPr>
      <w:r w:rsidRPr="00C25F04">
        <w:rPr>
          <w:rFonts w:asciiTheme="minorHAnsi" w:hAnsiTheme="minorHAnsi"/>
        </w:rPr>
        <w:t>Donald Trump, the front-runner for the GOP presidential nomination, thinks climate change is a Chinese hoax to steal jobs and has vowed to gut the Environmental Protection Agency if elected. Sen. Ted Cruz of Texas is a die-hard opponent of the Obama administration’s plan to phase down coal power in the country’s electricity system and has vowed to “end the war on affordable energy.”</w:t>
      </w:r>
    </w:p>
    <w:p w:rsidR="00CB415A" w:rsidRPr="00C25F04" w:rsidRDefault="00CB415A" w:rsidP="00CB415A">
      <w:pPr>
        <w:rPr>
          <w:rFonts w:asciiTheme="minorHAnsi" w:hAnsiTheme="minorHAnsi"/>
        </w:rPr>
      </w:pPr>
      <w:r w:rsidRPr="00C25F04">
        <w:rPr>
          <w:rFonts w:asciiTheme="minorHAnsi" w:hAnsiTheme="minorHAnsi"/>
        </w:rPr>
        <w:t>The IEA’s study also raises hopes that China can manage to combine steady economic growth without the accompanying tsunami of pollutants that has turned it into the world’s biggest contributor to climate change. Some researchers believe that China’s greenhouse-gas emissions are close to flattening out and could actually fall, thanks to tough environmental rules and the economic rebalancing.</w:t>
      </w:r>
    </w:p>
    <w:p w:rsidR="00CB415A" w:rsidRPr="00C25F04" w:rsidRDefault="00CB415A" w:rsidP="00CB415A">
      <w:pPr>
        <w:rPr>
          <w:rFonts w:asciiTheme="minorHAnsi" w:hAnsiTheme="minorHAnsi"/>
        </w:rPr>
      </w:pPr>
      <w:r w:rsidRPr="00C25F04">
        <w:rPr>
          <w:rFonts w:asciiTheme="minorHAnsi" w:hAnsiTheme="minorHAnsi"/>
        </w:rPr>
        <w:t>The IEA says there are are several reasons for the unusual burst of good environmental news. Cleaner-burning natural gas is pushing dirty coal out of the power system in a lot of countries, especially the United States. This year will probably be the first time that natural gas fuels more electricity generation than coal in the United States.</w:t>
      </w:r>
    </w:p>
    <w:p w:rsidR="00CB415A" w:rsidRPr="00C25F04" w:rsidRDefault="00CB415A" w:rsidP="00CB415A">
      <w:pPr>
        <w:rPr>
          <w:rFonts w:asciiTheme="minorHAnsi" w:hAnsiTheme="minorHAnsi"/>
        </w:rPr>
      </w:pPr>
      <w:r w:rsidRPr="00C25F04">
        <w:rPr>
          <w:rStyle w:val="StyleUnderline"/>
          <w:rFonts w:asciiTheme="minorHAnsi" w:hAnsiTheme="minorHAnsi"/>
        </w:rPr>
        <w:t>Renewable energy sources like wind farms and solar panels, meanwhile, are getting cheaper and growing by leaps and bounds around the world.</w:t>
      </w:r>
      <w:r w:rsidRPr="00C25F04">
        <w:rPr>
          <w:rFonts w:asciiTheme="minorHAnsi" w:hAnsiTheme="minorHAnsi"/>
        </w:rPr>
        <w:t xml:space="preserve"> The IEA noted that 90 percent of new electricity-generation capacity installed last year came from renewable sources, not from coal- and gas-fired plants as in the past.</w:t>
      </w:r>
    </w:p>
    <w:p w:rsidR="00CB415A" w:rsidRPr="00C25F04" w:rsidRDefault="00CB415A" w:rsidP="00CB415A">
      <w:pPr>
        <w:rPr>
          <w:rFonts w:asciiTheme="minorHAnsi" w:hAnsiTheme="minorHAnsi"/>
        </w:rPr>
      </w:pPr>
      <w:r w:rsidRPr="00C25F04">
        <w:rPr>
          <w:rFonts w:asciiTheme="minorHAnsi" w:hAnsiTheme="minorHAnsi"/>
        </w:rPr>
        <w:t>And China is both clamping down on dirty fuels like coal and rejigging its economic model away from heavy industry and more toward services. China posted an official growth rate of 6.9 percent last year, yet saw energy-sector emissions fall by 1.5 percent. That is a dramatic change for China, whose nearly four-decade economic explosion featured double-digit growth rates and double-digit increases in emissions.</w:t>
      </w:r>
    </w:p>
    <w:p w:rsidR="00CB415A" w:rsidRPr="00C25F04" w:rsidRDefault="00B3149E" w:rsidP="00CB415A">
      <w:pPr>
        <w:rPr>
          <w:rFonts w:asciiTheme="minorHAnsi" w:hAnsiTheme="minorHAnsi"/>
        </w:rPr>
      </w:pPr>
      <w:r w:rsidRPr="00C25F04">
        <w:rPr>
          <w:rStyle w:val="StyleUnderline"/>
          <w:rFonts w:asciiTheme="minorHAnsi" w:hAnsiTheme="minorHAnsi"/>
        </w:rPr>
        <w:t xml:space="preserve"> </w:t>
      </w:r>
      <w:r w:rsidR="00CB415A" w:rsidRPr="00C25F04">
        <w:rPr>
          <w:rStyle w:val="StyleUnderline"/>
          <w:rFonts w:asciiTheme="minorHAnsi" w:hAnsiTheme="minorHAnsi"/>
        </w:rPr>
        <w:t>“The fact that</w:t>
      </w:r>
      <w:r w:rsidR="00CB415A" w:rsidRPr="00C25F04">
        <w:rPr>
          <w:rStyle w:val="Emphasis"/>
          <w:rFonts w:asciiTheme="minorHAnsi" w:hAnsiTheme="minorHAnsi"/>
        </w:rPr>
        <w:t xml:space="preserve"> emissions have actually stalled and may even decline, even as the economy continues to grow</w:t>
      </w:r>
      <w:r w:rsidR="00CB415A" w:rsidRPr="00C25F04">
        <w:rPr>
          <w:rStyle w:val="StyleUnderline"/>
          <w:rFonts w:asciiTheme="minorHAnsi" w:hAnsiTheme="minorHAnsi"/>
        </w:rPr>
        <w:t>, is a very exciting trend</w:t>
      </w:r>
      <w:r w:rsidR="00CB415A" w:rsidRPr="00C25F04">
        <w:rPr>
          <w:rFonts w:asciiTheme="minorHAnsi" w:hAnsiTheme="minorHAnsi"/>
        </w:rPr>
        <w:t>,” said Jason Bordoff, a former energy and climate advisor to the Obama administration and the founding director of Columbia University’s Center on Global Energy Policy.</w:t>
      </w:r>
    </w:p>
    <w:p w:rsidR="007C1598" w:rsidRPr="00C25F04" w:rsidRDefault="00CB415A" w:rsidP="007C1598">
      <w:pPr>
        <w:rPr>
          <w:rFonts w:asciiTheme="minorHAnsi" w:hAnsiTheme="minorHAnsi"/>
        </w:rPr>
      </w:pPr>
      <w:r w:rsidRPr="00C25F04">
        <w:rPr>
          <w:rFonts w:asciiTheme="minorHAnsi" w:hAnsiTheme="minorHAnsi"/>
          <w:u w:val="single"/>
        </w:rPr>
        <w:t xml:space="preserve">He linked the progress to a steady, decades-long improvement in energy intensity in the world’s economies, </w:t>
      </w:r>
      <w:r w:rsidRPr="00C25F04">
        <w:rPr>
          <w:rStyle w:val="StyleUnderline"/>
          <w:rFonts w:asciiTheme="minorHAnsi" w:hAnsiTheme="minorHAnsi"/>
        </w:rPr>
        <w:t>meaning it takes less energy every year to produce a dollar’s worth of economic output.</w:t>
      </w:r>
      <w:r w:rsidRPr="00C25F04">
        <w:rPr>
          <w:rFonts w:asciiTheme="minorHAnsi" w:hAnsiTheme="minorHAnsi"/>
        </w:rPr>
        <w:t xml:space="preserve"> Indeed, energy intensity in recent years is declining much faster than in the two previous decades, according to the World Bank, fruit of efficiency gains in manufacturing, transpo</w:t>
      </w:r>
      <w:r w:rsidR="00B3149E" w:rsidRPr="00C25F04">
        <w:rPr>
          <w:rFonts w:asciiTheme="minorHAnsi" w:hAnsiTheme="minorHAnsi"/>
        </w:rPr>
        <w:t>rtation, and power generation.</w:t>
      </w:r>
    </w:p>
    <w:p w:rsidR="00075C36" w:rsidRPr="00C25F04" w:rsidRDefault="00075C36" w:rsidP="007C1598">
      <w:pPr>
        <w:rPr>
          <w:rFonts w:asciiTheme="minorHAnsi" w:hAnsiTheme="minorHAnsi"/>
        </w:rPr>
      </w:pPr>
    </w:p>
    <w:p w:rsidR="00075C36" w:rsidRPr="00C25F04" w:rsidRDefault="00075C36" w:rsidP="00075C36">
      <w:pPr>
        <w:pStyle w:val="Heading4"/>
        <w:rPr>
          <w:rFonts w:asciiTheme="minorHAnsi" w:hAnsiTheme="minorHAnsi"/>
        </w:rPr>
      </w:pPr>
      <w:r w:rsidRPr="00C25F04">
        <w:rPr>
          <w:rFonts w:asciiTheme="minorHAnsi" w:hAnsiTheme="minorHAnsi"/>
        </w:rPr>
        <w:t>Growth is necessary to transition to renewables</w:t>
      </w:r>
    </w:p>
    <w:p w:rsidR="00075C36" w:rsidRPr="00C25F04" w:rsidRDefault="00075C36" w:rsidP="00075C36">
      <w:pPr>
        <w:rPr>
          <w:rFonts w:asciiTheme="minorHAnsi" w:hAnsiTheme="minorHAnsi"/>
        </w:rPr>
      </w:pPr>
      <w:r w:rsidRPr="00C25F04">
        <w:rPr>
          <w:rFonts w:asciiTheme="minorHAnsi" w:hAnsiTheme="minorHAnsi"/>
          <w:b/>
          <w:sz w:val="26"/>
          <w:szCs w:val="26"/>
        </w:rPr>
        <w:t>Heinberg 16</w:t>
      </w:r>
      <w:r w:rsidRPr="00C25F04">
        <w:rPr>
          <w:rFonts w:asciiTheme="minorHAnsi" w:hAnsiTheme="minorHAnsi"/>
        </w:rPr>
        <w:t xml:space="preserve"> - Senior fellow of the Post Carbon Institute (Richard, “IS THE OIL INDUSTRY DYING?</w:t>
      </w:r>
      <w:proofErr w:type="gramStart"/>
      <w:r w:rsidRPr="00C25F04">
        <w:rPr>
          <w:rFonts w:asciiTheme="minorHAnsi" w:hAnsiTheme="minorHAnsi"/>
        </w:rPr>
        <w:t>”,</w:t>
      </w:r>
      <w:proofErr w:type="gramEnd"/>
      <w:r w:rsidRPr="00C25F04">
        <w:rPr>
          <w:rFonts w:asciiTheme="minorHAnsi" w:hAnsiTheme="minorHAnsi"/>
        </w:rPr>
        <w:t xml:space="preserve"> Pacific Standard, August 10</w:t>
      </w:r>
      <w:r w:rsidRPr="00C25F04">
        <w:rPr>
          <w:rFonts w:asciiTheme="minorHAnsi" w:hAnsiTheme="minorHAnsi"/>
          <w:vertAlign w:val="superscript"/>
        </w:rPr>
        <w:t>th</w:t>
      </w:r>
      <w:r w:rsidRPr="00C25F04">
        <w:rPr>
          <w:rFonts w:asciiTheme="minorHAnsi" w:hAnsiTheme="minorHAnsi"/>
        </w:rPr>
        <w:t xml:space="preserve"> 2016, </w:t>
      </w:r>
      <w:hyperlink r:id="rId74" w:anchor=".sfzk1uqjo" w:history="1">
        <w:r w:rsidRPr="00C25F04">
          <w:rPr>
            <w:rStyle w:val="Hyperlink"/>
            <w:rFonts w:asciiTheme="minorHAnsi" w:hAnsiTheme="minorHAnsi"/>
          </w:rPr>
          <w:t>https://psmag.com/news/is-the-oil-industry-dying#.sfzk1uqjo</w:t>
        </w:r>
      </w:hyperlink>
      <w:r w:rsidRPr="00C25F04">
        <w:rPr>
          <w:rFonts w:asciiTheme="minorHAnsi" w:hAnsiTheme="minorHAnsi"/>
        </w:rPr>
        <w:t xml:space="preserve"> //DK</w:t>
      </w:r>
    </w:p>
    <w:p w:rsidR="00075C36" w:rsidRPr="00C25F04" w:rsidRDefault="00075C36" w:rsidP="00075C36">
      <w:pPr>
        <w:rPr>
          <w:rFonts w:asciiTheme="minorHAnsi" w:hAnsiTheme="minorHAnsi"/>
        </w:rPr>
      </w:pPr>
      <w:r w:rsidRPr="00C25F04">
        <w:rPr>
          <w:rFonts w:asciiTheme="minorHAnsi" w:hAnsiTheme="minorHAnsi"/>
        </w:rPr>
        <w:t xml:space="preserve">As much as I hate to think so, thermodynamic decline and </w:t>
      </w:r>
      <w:r w:rsidRPr="00C25F04">
        <w:rPr>
          <w:rStyle w:val="StyleUnderline"/>
          <w:rFonts w:asciiTheme="minorHAnsi" w:hAnsiTheme="minorHAnsi"/>
        </w:rPr>
        <w:t>economic contraction could seriously impair our chances for a robust renewable energy transition in response to the threat of climate change</w:t>
      </w:r>
      <w:r w:rsidRPr="00C25F04">
        <w:rPr>
          <w:rFonts w:asciiTheme="minorHAnsi" w:hAnsiTheme="minorHAnsi"/>
        </w:rPr>
        <w:t xml:space="preserve">. </w:t>
      </w:r>
      <w:r w:rsidRPr="00C25F04">
        <w:rPr>
          <w:rStyle w:val="StyleUnderline"/>
          <w:rFonts w:asciiTheme="minorHAnsi" w:hAnsiTheme="minorHAnsi"/>
        </w:rPr>
        <w:t>Building enough solar panels and wind turbines, and adapting the ways we use energy (in building heating, in industrial processes, in transportation, in food systems, and on and on), will take time and many trillions of dollars of investment</w:t>
      </w:r>
      <w:r w:rsidRPr="00C25F04">
        <w:rPr>
          <w:rFonts w:asciiTheme="minorHAnsi" w:hAnsiTheme="minorHAnsi"/>
        </w:rPr>
        <w:t xml:space="preserve">. It will </w:t>
      </w:r>
      <w:r w:rsidRPr="00C25F04">
        <w:rPr>
          <w:rStyle w:val="StyleUnderline"/>
          <w:rFonts w:asciiTheme="minorHAnsi" w:hAnsiTheme="minorHAnsi"/>
        </w:rPr>
        <w:t>also require stable international markets and supply chains</w:t>
      </w:r>
      <w:r w:rsidRPr="00C25F04">
        <w:rPr>
          <w:rFonts w:asciiTheme="minorHAnsi" w:hAnsiTheme="minorHAnsi"/>
        </w:rPr>
        <w:t>, and those could be thrown into turmoil by the declining thermodynamic profitability of our society’s current primary energy source — </w:t>
      </w:r>
      <w:r w:rsidRPr="00C25F04">
        <w:rPr>
          <w:rStyle w:val="StyleUnderline"/>
          <w:rFonts w:asciiTheme="minorHAnsi" w:hAnsiTheme="minorHAnsi"/>
        </w:rPr>
        <w:t>unless we can somehow build a bridge to the future while the highway we’re on is crumbling beneath us.</w:t>
      </w:r>
    </w:p>
    <w:p w:rsidR="00075C36" w:rsidRPr="00C25F04" w:rsidRDefault="00075C36" w:rsidP="007C1598">
      <w:pPr>
        <w:rPr>
          <w:rFonts w:asciiTheme="minorHAnsi" w:hAnsiTheme="minorHAnsi"/>
        </w:rPr>
      </w:pPr>
    </w:p>
    <w:p w:rsidR="009C65EE" w:rsidRPr="00C25F04" w:rsidRDefault="00982C90" w:rsidP="009C65EE">
      <w:pPr>
        <w:pStyle w:val="Heading2"/>
        <w:rPr>
          <w:rFonts w:asciiTheme="minorHAnsi" w:hAnsiTheme="minorHAnsi"/>
        </w:rPr>
      </w:pPr>
      <w:r w:rsidRPr="00C25F04">
        <w:rPr>
          <w:rFonts w:asciiTheme="minorHAnsi" w:hAnsiTheme="minorHAnsi"/>
        </w:rPr>
        <w:t>Technological Leadreship</w:t>
      </w:r>
    </w:p>
    <w:p w:rsidR="006919DE" w:rsidRPr="00C25F04" w:rsidRDefault="006919DE" w:rsidP="006919DE">
      <w:pPr>
        <w:rPr>
          <w:rFonts w:asciiTheme="minorHAnsi" w:hAnsiTheme="minorHAnsi"/>
        </w:rPr>
      </w:pPr>
    </w:p>
    <w:p w:rsidR="006919DE" w:rsidRPr="00C25F04" w:rsidRDefault="00C81D0D" w:rsidP="00C81D0D">
      <w:pPr>
        <w:pStyle w:val="Heading3"/>
        <w:rPr>
          <w:rFonts w:asciiTheme="minorHAnsi" w:hAnsiTheme="minorHAnsi"/>
        </w:rPr>
      </w:pPr>
      <w:r w:rsidRPr="00C25F04">
        <w:rPr>
          <w:rFonts w:asciiTheme="minorHAnsi" w:hAnsiTheme="minorHAnsi"/>
        </w:rPr>
        <w:t>Travel Ban =&gt; Brain Drain</w:t>
      </w:r>
    </w:p>
    <w:p w:rsidR="00C81D0D" w:rsidRPr="00C25F04" w:rsidRDefault="00C81D0D" w:rsidP="00C81D0D">
      <w:pPr>
        <w:rPr>
          <w:rFonts w:asciiTheme="minorHAnsi" w:hAnsiTheme="minorHAnsi"/>
        </w:rPr>
      </w:pPr>
    </w:p>
    <w:p w:rsidR="00C81D0D" w:rsidRPr="00C25F04" w:rsidRDefault="00C81D0D" w:rsidP="00C81D0D">
      <w:pPr>
        <w:pStyle w:val="Heading4"/>
        <w:rPr>
          <w:rFonts w:asciiTheme="minorHAnsi" w:hAnsiTheme="minorHAnsi"/>
        </w:rPr>
      </w:pPr>
      <w:r w:rsidRPr="00C25F04">
        <w:rPr>
          <w:rFonts w:asciiTheme="minorHAnsi" w:hAnsiTheme="minorHAnsi"/>
        </w:rPr>
        <w:t xml:space="preserve">The </w:t>
      </w:r>
      <w:r w:rsidRPr="00C25F04">
        <w:rPr>
          <w:rFonts w:asciiTheme="minorHAnsi" w:hAnsiTheme="minorHAnsi"/>
          <w:u w:val="single"/>
        </w:rPr>
        <w:t>signal</w:t>
      </w:r>
      <w:r w:rsidRPr="00C25F04">
        <w:rPr>
          <w:rFonts w:asciiTheme="minorHAnsi" w:hAnsiTheme="minorHAnsi"/>
        </w:rPr>
        <w:t xml:space="preserve"> the travel ban sends, and an </w:t>
      </w:r>
      <w:r w:rsidRPr="00C25F04">
        <w:rPr>
          <w:rFonts w:asciiTheme="minorHAnsi" w:hAnsiTheme="minorHAnsi"/>
          <w:u w:val="single"/>
        </w:rPr>
        <w:t>unpredictable</w:t>
      </w:r>
      <w:r w:rsidRPr="00C25F04">
        <w:rPr>
          <w:rFonts w:asciiTheme="minorHAnsi" w:hAnsiTheme="minorHAnsi"/>
        </w:rPr>
        <w:t xml:space="preserve"> visa system ensures the US will witness a </w:t>
      </w:r>
      <w:r w:rsidRPr="00C25F04">
        <w:rPr>
          <w:rFonts w:asciiTheme="minorHAnsi" w:hAnsiTheme="minorHAnsi"/>
          <w:u w:val="single"/>
        </w:rPr>
        <w:t>massive brain drain</w:t>
      </w:r>
      <w:r w:rsidRPr="00C25F04">
        <w:rPr>
          <w:rFonts w:asciiTheme="minorHAnsi" w:hAnsiTheme="minorHAnsi"/>
        </w:rPr>
        <w:t xml:space="preserve"> – students are </w:t>
      </w:r>
      <w:r w:rsidRPr="00C25F04">
        <w:rPr>
          <w:rFonts w:asciiTheme="minorHAnsi" w:hAnsiTheme="minorHAnsi"/>
          <w:u w:val="single"/>
        </w:rPr>
        <w:t>deterred</w:t>
      </w:r>
      <w:r w:rsidRPr="00C25F04">
        <w:rPr>
          <w:rFonts w:asciiTheme="minorHAnsi" w:hAnsiTheme="minorHAnsi"/>
        </w:rPr>
        <w:t xml:space="preserve"> from studying in the US</w:t>
      </w:r>
    </w:p>
    <w:p w:rsidR="00C81D0D" w:rsidRPr="00C25F04" w:rsidRDefault="00C81D0D" w:rsidP="00C81D0D">
      <w:pPr>
        <w:rPr>
          <w:rFonts w:asciiTheme="minorHAnsi" w:hAnsiTheme="minorHAnsi"/>
        </w:rPr>
      </w:pPr>
      <w:r w:rsidRPr="00C25F04">
        <w:rPr>
          <w:rStyle w:val="Style13ptBold"/>
          <w:rFonts w:asciiTheme="minorHAnsi" w:hAnsiTheme="minorHAnsi"/>
        </w:rPr>
        <w:t>Stein and Basu, 18</w:t>
      </w:r>
      <w:r w:rsidRPr="00C25F04">
        <w:rPr>
          <w:rFonts w:asciiTheme="minorHAnsi" w:hAnsiTheme="minorHAnsi"/>
        </w:rPr>
        <w:t xml:space="preserve"> – Sam Stein is the Politics Editor at The Daily Beast and an MSNBC contributor and Tanya Basu is the senior editor in science at The Daily Beast.; (“Trump’s Travel Ban Puts America’s Brain Drain in Hyperdrive” The Daily Beast. June 27, 2018. </w:t>
      </w:r>
      <w:hyperlink r:id="rId75" w:history="1">
        <w:r w:rsidRPr="00C25F04">
          <w:rPr>
            <w:rStyle w:val="Hyperlink"/>
            <w:rFonts w:asciiTheme="minorHAnsi" w:hAnsiTheme="minorHAnsi"/>
          </w:rPr>
          <w:t>https://www.thedailybeast.com/trumps-travel-ban-puts-americas-brain-drain-in-hyperdrive</w:t>
        </w:r>
      </w:hyperlink>
      <w:r w:rsidRPr="00C25F04">
        <w:rPr>
          <w:rFonts w:asciiTheme="minorHAnsi" w:hAnsiTheme="minorHAnsi"/>
        </w:rPr>
        <w:t>)//GK</w:t>
      </w:r>
    </w:p>
    <w:p w:rsidR="00C81D0D" w:rsidRPr="00C25F04" w:rsidRDefault="00C81D0D" w:rsidP="00C81D0D">
      <w:pPr>
        <w:rPr>
          <w:rFonts w:asciiTheme="minorHAnsi" w:hAnsiTheme="minorHAnsi"/>
        </w:rPr>
      </w:pPr>
      <w:r w:rsidRPr="00C25F04">
        <w:rPr>
          <w:rFonts w:asciiTheme="minorHAnsi" w:hAnsiTheme="minorHAnsi"/>
        </w:rPr>
        <w:t>On Monday, for the first time ever, Taha Yasseri was turned down for a U.S. visa to attend the prestigious International Conference on Computational Social Science at Northwestern University.</w:t>
      </w:r>
    </w:p>
    <w:p w:rsidR="00C81D0D" w:rsidRPr="00C25F04" w:rsidRDefault="00C81D0D" w:rsidP="00C81D0D">
      <w:pPr>
        <w:rPr>
          <w:rFonts w:asciiTheme="minorHAnsi" w:hAnsiTheme="minorHAnsi"/>
        </w:rPr>
      </w:pPr>
      <w:r w:rsidRPr="00C25F04">
        <w:rPr>
          <w:rFonts w:asciiTheme="minorHAnsi" w:hAnsiTheme="minorHAnsi"/>
        </w:rPr>
        <w:t>Why? Because, he said, he’s Iranian.</w:t>
      </w:r>
    </w:p>
    <w:p w:rsidR="00C81D0D" w:rsidRPr="00C25F04" w:rsidRDefault="00C81D0D" w:rsidP="00C81D0D">
      <w:pPr>
        <w:rPr>
          <w:rFonts w:asciiTheme="minorHAnsi" w:hAnsiTheme="minorHAnsi"/>
        </w:rPr>
      </w:pPr>
      <w:r w:rsidRPr="00C25F04">
        <w:rPr>
          <w:rFonts w:asciiTheme="minorHAnsi" w:hAnsiTheme="minorHAnsi"/>
        </w:rPr>
        <w:t>A senior research fellow in computational social science at the University of Oxford, Yasseri’s work on big data and election predictions has brought him around the world, including to the U.S. just this past March. But American politics finally got in the way. He said that a consulate officer explained to him that President Donald Trump’s so-called travel ban had made his requests to get to the campus in Evanston, Illinois, more complicated than usual.</w:t>
      </w:r>
    </w:p>
    <w:p w:rsidR="00C81D0D" w:rsidRPr="00C25F04" w:rsidRDefault="00C81D0D" w:rsidP="00C81D0D">
      <w:pPr>
        <w:rPr>
          <w:rFonts w:asciiTheme="minorHAnsi" w:hAnsiTheme="minorHAnsi"/>
        </w:rPr>
      </w:pPr>
      <w:r w:rsidRPr="00C25F04">
        <w:rPr>
          <w:rFonts w:asciiTheme="minorHAnsi" w:hAnsiTheme="minorHAnsi"/>
        </w:rPr>
        <w:t>“I appreciated his honesty,” Yasseri told The Daily Beast. “To be honest, I’ve been lucky in that I’ve always been granted a [single-entry] visa.”</w:t>
      </w:r>
    </w:p>
    <w:p w:rsidR="00C81D0D" w:rsidRPr="00C25F04" w:rsidRDefault="00C81D0D" w:rsidP="00C81D0D">
      <w:pPr>
        <w:rPr>
          <w:rFonts w:asciiTheme="minorHAnsi" w:hAnsiTheme="minorHAnsi"/>
          <w:u w:val="single"/>
        </w:rPr>
      </w:pPr>
      <w:r w:rsidRPr="00C25F04">
        <w:rPr>
          <w:rFonts w:asciiTheme="minorHAnsi" w:hAnsiTheme="minorHAnsi"/>
          <w:u w:val="single"/>
        </w:rPr>
        <w:t xml:space="preserve">Stories of upended travel, </w:t>
      </w:r>
      <w:r w:rsidRPr="00C25F04">
        <w:rPr>
          <w:rFonts w:asciiTheme="minorHAnsi" w:hAnsiTheme="minorHAnsi"/>
          <w:b/>
          <w:u w:val="single"/>
        </w:rPr>
        <w:t>aborted education plans, and stymied research projects</w:t>
      </w:r>
      <w:r w:rsidRPr="00C25F04">
        <w:rPr>
          <w:rFonts w:asciiTheme="minorHAnsi" w:hAnsiTheme="minorHAnsi"/>
          <w:u w:val="single"/>
        </w:rPr>
        <w:t xml:space="preserve"> </w:t>
      </w:r>
      <w:r w:rsidRPr="00C25F04">
        <w:rPr>
          <w:rFonts w:asciiTheme="minorHAnsi" w:hAnsiTheme="minorHAnsi"/>
          <w:b/>
          <w:u w:val="single"/>
        </w:rPr>
        <w:t>are becoming more common</w:t>
      </w:r>
      <w:r w:rsidRPr="00C25F04">
        <w:rPr>
          <w:rFonts w:asciiTheme="minorHAnsi" w:hAnsiTheme="minorHAnsi"/>
          <w:u w:val="single"/>
        </w:rPr>
        <w:t xml:space="preserve"> in</w:t>
      </w:r>
      <w:r w:rsidRPr="00C25F04">
        <w:rPr>
          <w:rFonts w:asciiTheme="minorHAnsi" w:hAnsiTheme="minorHAnsi"/>
        </w:rPr>
        <w:t xml:space="preserve"> the world of Science, Technology, Engineering and Mathematics </w:t>
      </w:r>
      <w:r w:rsidRPr="00C25F04">
        <w:rPr>
          <w:rFonts w:asciiTheme="minorHAnsi" w:hAnsiTheme="minorHAnsi"/>
          <w:u w:val="single"/>
        </w:rPr>
        <w:t>(STEM) and academia. And they may soon become even more so.</w:t>
      </w:r>
    </w:p>
    <w:p w:rsidR="00C81D0D" w:rsidRPr="00C25F04" w:rsidRDefault="00C81D0D" w:rsidP="00C81D0D">
      <w:pPr>
        <w:rPr>
          <w:rFonts w:asciiTheme="minorHAnsi" w:hAnsiTheme="minorHAnsi"/>
        </w:rPr>
      </w:pPr>
      <w:r w:rsidRPr="00C25F04">
        <w:rPr>
          <w:rFonts w:asciiTheme="minorHAnsi" w:hAnsiTheme="minorHAnsi"/>
        </w:rPr>
        <w:t xml:space="preserve">On Tuesday, </w:t>
      </w:r>
      <w:r w:rsidRPr="00C25F04">
        <w:rPr>
          <w:rFonts w:asciiTheme="minorHAnsi" w:hAnsiTheme="minorHAnsi"/>
          <w:u w:val="single"/>
        </w:rPr>
        <w:t>just one day after Yasseri’s visa request was denied, the Supreme Court ruled</w:t>
      </w:r>
      <w:r w:rsidRPr="00C25F04">
        <w:rPr>
          <w:rFonts w:asciiTheme="minorHAnsi" w:hAnsiTheme="minorHAnsi"/>
        </w:rPr>
        <w:t xml:space="preserve"> in Trump v. Hawaii </w:t>
      </w:r>
      <w:r w:rsidRPr="00C25F04">
        <w:rPr>
          <w:rFonts w:asciiTheme="minorHAnsi" w:hAnsiTheme="minorHAnsi"/>
          <w:u w:val="single"/>
        </w:rPr>
        <w:t>that the president’s travel ban</w:t>
      </w:r>
      <w:r w:rsidRPr="00C25F04">
        <w:rPr>
          <w:rFonts w:asciiTheme="minorHAnsi" w:hAnsiTheme="minorHAnsi"/>
        </w:rPr>
        <w:t>—in place even while under legal challenge—</w:t>
      </w:r>
      <w:r w:rsidRPr="00C25F04">
        <w:rPr>
          <w:rFonts w:asciiTheme="minorHAnsi" w:hAnsiTheme="minorHAnsi"/>
          <w:u w:val="single"/>
        </w:rPr>
        <w:t>was</w:t>
      </w:r>
      <w:r w:rsidRPr="00C25F04">
        <w:rPr>
          <w:rFonts w:asciiTheme="minorHAnsi" w:hAnsiTheme="minorHAnsi"/>
        </w:rPr>
        <w:t xml:space="preserve">, indeed, </w:t>
      </w:r>
      <w:r w:rsidRPr="00C25F04">
        <w:rPr>
          <w:rFonts w:asciiTheme="minorHAnsi" w:hAnsiTheme="minorHAnsi"/>
          <w:u w:val="single"/>
        </w:rPr>
        <w:t>constitutional.</w:t>
      </w:r>
      <w:r w:rsidRPr="00C25F04">
        <w:rPr>
          <w:rFonts w:asciiTheme="minorHAnsi" w:hAnsiTheme="minorHAnsi"/>
        </w:rPr>
        <w:t xml:space="preserve"> The decision meant the policy will remain in place. And </w:t>
      </w:r>
      <w:r w:rsidRPr="00C25F04">
        <w:rPr>
          <w:rFonts w:asciiTheme="minorHAnsi" w:hAnsiTheme="minorHAnsi"/>
          <w:b/>
          <w:u w:val="single"/>
        </w:rPr>
        <w:t xml:space="preserve">it left academics and scientists fearful that the United States may witness a drain of intellectual talent </w:t>
      </w:r>
      <w:r w:rsidRPr="00C25F04">
        <w:rPr>
          <w:rFonts w:asciiTheme="minorHAnsi" w:hAnsiTheme="minorHAnsi"/>
          <w:u w:val="single"/>
        </w:rPr>
        <w:t>in the coming years</w:t>
      </w:r>
      <w:r w:rsidRPr="00C25F04">
        <w:rPr>
          <w:rFonts w:asciiTheme="minorHAnsi" w:hAnsiTheme="minorHAnsi"/>
        </w:rPr>
        <w:t>.</w:t>
      </w:r>
    </w:p>
    <w:p w:rsidR="00C81D0D" w:rsidRPr="00C25F04" w:rsidRDefault="00C81D0D" w:rsidP="00C81D0D">
      <w:pPr>
        <w:rPr>
          <w:rFonts w:asciiTheme="minorHAnsi" w:hAnsiTheme="minorHAnsi"/>
        </w:rPr>
      </w:pPr>
      <w:r w:rsidRPr="00C25F04">
        <w:rPr>
          <w:rFonts w:asciiTheme="minorHAnsi" w:hAnsiTheme="minorHAnsi"/>
        </w:rPr>
        <w:t>Handed down by a 5-4 majority, the ruling prohibits citizens from seven countries—Chad, Iran, Iraq, Libya, North Korea, Syria, Venezuela, and Yemen—from entering the country due to the “national security threat” they supposedly pose.</w:t>
      </w:r>
    </w:p>
    <w:p w:rsidR="00C81D0D" w:rsidRPr="00C25F04" w:rsidRDefault="00C81D0D" w:rsidP="00C81D0D">
      <w:pPr>
        <w:rPr>
          <w:rFonts w:asciiTheme="minorHAnsi" w:hAnsiTheme="minorHAnsi"/>
        </w:rPr>
      </w:pPr>
      <w:r w:rsidRPr="00C25F04">
        <w:rPr>
          <w:rFonts w:asciiTheme="minorHAnsi" w:hAnsiTheme="minorHAnsi"/>
        </w:rPr>
        <w:t>Scotus Ruling Will Embolden Trump to Expand the Ban</w:t>
      </w:r>
    </w:p>
    <w:p w:rsidR="00C81D0D" w:rsidRPr="00C25F04" w:rsidRDefault="00C81D0D" w:rsidP="00C81D0D">
      <w:pPr>
        <w:rPr>
          <w:rFonts w:asciiTheme="minorHAnsi" w:hAnsiTheme="minorHAnsi"/>
        </w:rPr>
      </w:pPr>
      <w:r w:rsidRPr="00C25F04">
        <w:rPr>
          <w:rFonts w:asciiTheme="minorHAnsi" w:hAnsiTheme="minorHAnsi"/>
        </w:rPr>
        <w:t xml:space="preserve">Critics had argued that the policy was fundamentally racist as it was built on the foundation of Trump’s campaign pledge to stop all Muslims from entering the United States. But over the course of his presidency, Trump narrowed down the policy, including by adding two non-Muslim majority countries to the list.  </w:t>
      </w:r>
    </w:p>
    <w:p w:rsidR="00C81D0D" w:rsidRPr="00C25F04" w:rsidRDefault="00C81D0D" w:rsidP="00C81D0D">
      <w:pPr>
        <w:rPr>
          <w:rFonts w:asciiTheme="minorHAnsi" w:hAnsiTheme="minorHAnsi"/>
          <w:u w:val="single"/>
        </w:rPr>
      </w:pPr>
      <w:r w:rsidRPr="00C25F04">
        <w:rPr>
          <w:rFonts w:asciiTheme="minorHAnsi" w:hAnsiTheme="minorHAnsi"/>
        </w:rPr>
        <w:t xml:space="preserve">That proved enough to negate the constitutional concern. But </w:t>
      </w:r>
      <w:r w:rsidRPr="00C25F04">
        <w:rPr>
          <w:rFonts w:asciiTheme="minorHAnsi" w:hAnsiTheme="minorHAnsi"/>
          <w:u w:val="single"/>
        </w:rPr>
        <w:t>those in the STEM fields say that the practical impact of the ban will be the same as the original incarnation.</w:t>
      </w:r>
    </w:p>
    <w:p w:rsidR="00C81D0D" w:rsidRPr="00C25F04" w:rsidRDefault="00C81D0D" w:rsidP="00C81D0D">
      <w:pPr>
        <w:rPr>
          <w:rFonts w:asciiTheme="minorHAnsi" w:hAnsiTheme="minorHAnsi"/>
        </w:rPr>
      </w:pPr>
      <w:r w:rsidRPr="00C25F04">
        <w:rPr>
          <w:rFonts w:asciiTheme="minorHAnsi" w:hAnsiTheme="minorHAnsi"/>
        </w:rPr>
        <w:t>“</w:t>
      </w:r>
      <w:r w:rsidRPr="00C25F04">
        <w:rPr>
          <w:rFonts w:asciiTheme="minorHAnsi" w:hAnsiTheme="minorHAnsi"/>
          <w:b/>
          <w:u w:val="single"/>
        </w:rPr>
        <w:t>We’re deterring people from coming here</w:t>
      </w:r>
      <w:r w:rsidRPr="00C25F04">
        <w:rPr>
          <w:rFonts w:asciiTheme="minorHAnsi" w:hAnsiTheme="minorHAnsi"/>
        </w:rPr>
        <w:t>,” said Vivek Wadhwa, a distinguished fellow at Harvard Law School and Carnegie Mellon University College of Engineering. “</w:t>
      </w:r>
      <w:r w:rsidRPr="00C25F04">
        <w:rPr>
          <w:rFonts w:asciiTheme="minorHAnsi" w:hAnsiTheme="minorHAnsi"/>
          <w:u w:val="single"/>
        </w:rPr>
        <w:t xml:space="preserve">America is now </w:t>
      </w:r>
      <w:r w:rsidRPr="00C25F04">
        <w:rPr>
          <w:rFonts w:asciiTheme="minorHAnsi" w:hAnsiTheme="minorHAnsi"/>
          <w:b/>
          <w:u w:val="single"/>
        </w:rPr>
        <w:t>considered hostile to foreigners</w:t>
      </w:r>
      <w:r w:rsidRPr="00C25F04">
        <w:rPr>
          <w:rFonts w:asciiTheme="minorHAnsi" w:hAnsiTheme="minorHAnsi"/>
          <w:u w:val="single"/>
        </w:rPr>
        <w:t>. Before they can even want to come, they’re turned away</w:t>
      </w:r>
      <w:r w:rsidRPr="00C25F04">
        <w:rPr>
          <w:rFonts w:asciiTheme="minorHAnsi" w:hAnsiTheme="minorHAnsi"/>
        </w:rPr>
        <w:t>.”</w:t>
      </w:r>
    </w:p>
    <w:p w:rsidR="00C81D0D" w:rsidRPr="00C25F04" w:rsidRDefault="00C81D0D" w:rsidP="00C81D0D">
      <w:pPr>
        <w:rPr>
          <w:rFonts w:asciiTheme="minorHAnsi" w:hAnsiTheme="minorHAnsi"/>
        </w:rPr>
      </w:pPr>
      <w:r w:rsidRPr="00C25F04">
        <w:rPr>
          <w:rFonts w:asciiTheme="minorHAnsi" w:hAnsiTheme="minorHAnsi"/>
          <w:u w:val="single"/>
        </w:rPr>
        <w:t xml:space="preserve">The ripple effects of that hostility </w:t>
      </w:r>
      <w:r w:rsidRPr="00C25F04">
        <w:rPr>
          <w:rFonts w:asciiTheme="minorHAnsi" w:hAnsiTheme="minorHAnsi"/>
          <w:b/>
          <w:u w:val="single"/>
        </w:rPr>
        <w:t>could be profound</w:t>
      </w:r>
      <w:r w:rsidRPr="00C25F04">
        <w:rPr>
          <w:rFonts w:asciiTheme="minorHAnsi" w:hAnsiTheme="minorHAnsi"/>
        </w:rPr>
        <w:t xml:space="preserve">, Wadhwa predicted. In the 2012 paper he co-authored, titled “America's New Immigrant Entrepreneurs: Then and Now,” Wadhwa noted that </w:t>
      </w:r>
      <w:r w:rsidRPr="00C25F04">
        <w:rPr>
          <w:rFonts w:asciiTheme="minorHAnsi" w:hAnsiTheme="minorHAnsi"/>
          <w:u w:val="single"/>
        </w:rPr>
        <w:t>more than a quarter of American engineering and technology startups were founded by immigrants and that in Silicon Valley, nearly half of startups are immigrant-founded</w:t>
      </w:r>
      <w:r w:rsidRPr="00C25F04">
        <w:rPr>
          <w:rFonts w:asciiTheme="minorHAnsi" w:hAnsiTheme="minorHAnsi"/>
        </w:rPr>
        <w:t xml:space="preserve">. When it came to patents, </w:t>
      </w:r>
      <w:r w:rsidRPr="00C25F04">
        <w:rPr>
          <w:rFonts w:asciiTheme="minorHAnsi" w:hAnsiTheme="minorHAnsi"/>
          <w:u w:val="single"/>
        </w:rPr>
        <w:t>more than 60 percent of filings were done by immigrants</w:t>
      </w:r>
      <w:r w:rsidRPr="00C25F04">
        <w:rPr>
          <w:rFonts w:asciiTheme="minorHAnsi" w:hAnsiTheme="minorHAnsi"/>
        </w:rPr>
        <w:t>; over 40 percent of international patent applications on behalf of the American government included an author who wasn’t an American citizen.</w:t>
      </w:r>
    </w:p>
    <w:p w:rsidR="00C81D0D" w:rsidRPr="00C25F04" w:rsidRDefault="00C81D0D" w:rsidP="00C81D0D">
      <w:pPr>
        <w:rPr>
          <w:rFonts w:asciiTheme="minorHAnsi" w:hAnsiTheme="minorHAnsi"/>
          <w:b/>
          <w:u w:val="single"/>
        </w:rPr>
      </w:pPr>
      <w:r w:rsidRPr="00C25F04">
        <w:rPr>
          <w:rFonts w:asciiTheme="minorHAnsi" w:hAnsiTheme="minorHAnsi"/>
          <w:u w:val="single"/>
        </w:rPr>
        <w:t xml:space="preserve">The travel ban could fundamentally change the American economy by </w:t>
      </w:r>
      <w:r w:rsidRPr="00C25F04">
        <w:rPr>
          <w:rFonts w:asciiTheme="minorHAnsi" w:hAnsiTheme="minorHAnsi"/>
          <w:b/>
          <w:u w:val="single"/>
        </w:rPr>
        <w:t>drying up that source of innovation.</w:t>
      </w:r>
    </w:p>
    <w:p w:rsidR="00C81D0D" w:rsidRPr="00C25F04" w:rsidRDefault="00C81D0D" w:rsidP="00C81D0D">
      <w:pPr>
        <w:rPr>
          <w:rFonts w:asciiTheme="minorHAnsi" w:hAnsiTheme="minorHAnsi"/>
        </w:rPr>
      </w:pPr>
      <w:r w:rsidRPr="00C25F04">
        <w:rPr>
          <w:rFonts w:asciiTheme="minorHAnsi" w:hAnsiTheme="minorHAnsi"/>
          <w:u w:val="single"/>
        </w:rPr>
        <w:t>“</w:t>
      </w:r>
      <w:r w:rsidRPr="00C25F04">
        <w:rPr>
          <w:rFonts w:asciiTheme="minorHAnsi" w:hAnsiTheme="minorHAnsi"/>
          <w:b/>
          <w:u w:val="single"/>
        </w:rPr>
        <w:t>With this brain drain happening, we’re arming our competitors in China and South America with the greatest threat to American security</w:t>
      </w:r>
      <w:r w:rsidRPr="00C25F04">
        <w:rPr>
          <w:rFonts w:asciiTheme="minorHAnsi" w:hAnsiTheme="minorHAnsi"/>
        </w:rPr>
        <w:t>,” said Wadhwa. In particular, there’s the fact that “</w:t>
      </w:r>
      <w:r w:rsidRPr="00C25F04">
        <w:rPr>
          <w:rFonts w:asciiTheme="minorHAnsi" w:hAnsiTheme="minorHAnsi"/>
          <w:b/>
          <w:u w:val="single"/>
        </w:rPr>
        <w:t>we’ve been training the smartest students from China and sending them back home</w:t>
      </w:r>
      <w:r w:rsidRPr="00C25F04">
        <w:rPr>
          <w:rFonts w:asciiTheme="minorHAnsi" w:hAnsiTheme="minorHAnsi"/>
        </w:rPr>
        <w:t>,” he said. “</w:t>
      </w:r>
      <w:r w:rsidRPr="00C25F04">
        <w:rPr>
          <w:rFonts w:asciiTheme="minorHAnsi" w:hAnsiTheme="minorHAnsi"/>
          <w:b/>
          <w:u w:val="single"/>
        </w:rPr>
        <w:t>China is catching up to America in artificial intelligence</w:t>
      </w:r>
      <w:r w:rsidRPr="00C25F04">
        <w:rPr>
          <w:rFonts w:asciiTheme="minorHAnsi" w:hAnsiTheme="minorHAnsi"/>
          <w:u w:val="single"/>
        </w:rPr>
        <w:t xml:space="preserve"> and gene editing and robotics. We never thought China would be able to compete with the U.S. but </w:t>
      </w:r>
      <w:r w:rsidRPr="00C25F04">
        <w:rPr>
          <w:rFonts w:asciiTheme="minorHAnsi" w:hAnsiTheme="minorHAnsi"/>
          <w:b/>
          <w:u w:val="single"/>
        </w:rPr>
        <w:t>China is on par with the U.S</w:t>
      </w:r>
      <w:r w:rsidRPr="00C25F04">
        <w:rPr>
          <w:rFonts w:asciiTheme="minorHAnsi" w:hAnsiTheme="minorHAnsi"/>
          <w:u w:val="single"/>
        </w:rPr>
        <w:t>. right now</w:t>
      </w:r>
      <w:r w:rsidRPr="00C25F04">
        <w:rPr>
          <w:rFonts w:asciiTheme="minorHAnsi" w:hAnsiTheme="minorHAnsi"/>
        </w:rPr>
        <w:t>.”</w:t>
      </w:r>
    </w:p>
    <w:p w:rsidR="00C81D0D" w:rsidRPr="00C25F04" w:rsidRDefault="00C81D0D" w:rsidP="00C81D0D">
      <w:pPr>
        <w:rPr>
          <w:rFonts w:asciiTheme="minorHAnsi" w:hAnsiTheme="minorHAnsi"/>
        </w:rPr>
      </w:pPr>
      <w:r w:rsidRPr="00C25F04">
        <w:rPr>
          <w:rFonts w:asciiTheme="minorHAnsi" w:hAnsiTheme="minorHAnsi"/>
        </w:rPr>
        <w:t>Even before the Supreme Court’s decision on Tuesday, the effects of the ban were become evident in a variety of fields. Dr. Atul Grover, the executive vice president of Association of American Medical Colleges, said that over the preceding year, there had been about a 22 percent drop in the number of people requesting a student visa from the seven countries on the president’s list.</w:t>
      </w:r>
    </w:p>
    <w:p w:rsidR="00C81D0D" w:rsidRPr="00C25F04" w:rsidRDefault="00C81D0D" w:rsidP="00C81D0D">
      <w:pPr>
        <w:rPr>
          <w:rFonts w:asciiTheme="minorHAnsi" w:hAnsiTheme="minorHAnsi"/>
        </w:rPr>
      </w:pPr>
      <w:r w:rsidRPr="00C25F04">
        <w:rPr>
          <w:rFonts w:asciiTheme="minorHAnsi" w:hAnsiTheme="minorHAnsi"/>
        </w:rPr>
        <w:t>“For a one year difference that is pretty significant,” Grover said.</w:t>
      </w:r>
    </w:p>
    <w:p w:rsidR="00C81D0D" w:rsidRPr="00C25F04" w:rsidRDefault="00C81D0D" w:rsidP="00C81D0D">
      <w:pPr>
        <w:rPr>
          <w:rFonts w:asciiTheme="minorHAnsi" w:hAnsiTheme="minorHAnsi"/>
        </w:rPr>
      </w:pPr>
      <w:r w:rsidRPr="00C25F04">
        <w:rPr>
          <w:rFonts w:asciiTheme="minorHAnsi" w:hAnsiTheme="minorHAnsi"/>
        </w:rPr>
        <w:t xml:space="preserve">But, he added, the actual impact is likely to be even more severe. </w:t>
      </w:r>
      <w:r w:rsidRPr="00C25F04">
        <w:rPr>
          <w:rFonts w:asciiTheme="minorHAnsi" w:hAnsiTheme="minorHAnsi"/>
          <w:u w:val="single"/>
        </w:rPr>
        <w:t xml:space="preserve">He expected </w:t>
      </w:r>
      <w:r w:rsidRPr="00C25F04">
        <w:rPr>
          <w:rFonts w:asciiTheme="minorHAnsi" w:hAnsiTheme="minorHAnsi"/>
          <w:b/>
          <w:u w:val="single"/>
        </w:rPr>
        <w:t>prospective medical students</w:t>
      </w:r>
      <w:r w:rsidRPr="00C25F04">
        <w:rPr>
          <w:rFonts w:asciiTheme="minorHAnsi" w:hAnsiTheme="minorHAnsi"/>
          <w:u w:val="single"/>
        </w:rPr>
        <w:t xml:space="preserve"> from countries not on the current list to </w:t>
      </w:r>
      <w:r w:rsidRPr="00C25F04">
        <w:rPr>
          <w:rFonts w:asciiTheme="minorHAnsi" w:hAnsiTheme="minorHAnsi"/>
          <w:b/>
          <w:u w:val="single"/>
        </w:rPr>
        <w:t>balk at applying to schools</w:t>
      </w:r>
      <w:r w:rsidRPr="00C25F04">
        <w:rPr>
          <w:rFonts w:asciiTheme="minorHAnsi" w:hAnsiTheme="minorHAnsi"/>
          <w:u w:val="single"/>
        </w:rPr>
        <w:t xml:space="preserve"> in the United States out of fear</w:t>
      </w:r>
      <w:r w:rsidRPr="00C25F04">
        <w:rPr>
          <w:rFonts w:asciiTheme="minorHAnsi" w:hAnsiTheme="minorHAnsi"/>
        </w:rPr>
        <w:t xml:space="preserve"> that their nations may be added by Trump at a later date. In addition, students with spouses from countries currently under the ban would have to weigh the possibility of splitting up their family if they choose to study in the United States.</w:t>
      </w:r>
    </w:p>
    <w:p w:rsidR="00C81D0D" w:rsidRPr="00C25F04" w:rsidRDefault="00C81D0D" w:rsidP="00C81D0D">
      <w:pPr>
        <w:rPr>
          <w:rFonts w:asciiTheme="minorHAnsi" w:hAnsiTheme="minorHAnsi"/>
        </w:rPr>
      </w:pPr>
      <w:r w:rsidRPr="00C25F04">
        <w:rPr>
          <w:rFonts w:asciiTheme="minorHAnsi" w:hAnsiTheme="minorHAnsi"/>
        </w:rPr>
        <w:t>“</w:t>
      </w:r>
      <w:r w:rsidRPr="00C25F04">
        <w:rPr>
          <w:rFonts w:asciiTheme="minorHAnsi" w:hAnsiTheme="minorHAnsi"/>
          <w:u w:val="single"/>
        </w:rPr>
        <w:t>We are already looking at a physician shortage</w:t>
      </w:r>
      <w:r w:rsidRPr="00C25F04">
        <w:rPr>
          <w:rFonts w:asciiTheme="minorHAnsi" w:hAnsiTheme="minorHAnsi"/>
        </w:rPr>
        <w:t xml:space="preserve">,” Grover said. “While we have increased the number of graduates from U.S. medical schools, </w:t>
      </w:r>
      <w:r w:rsidRPr="00C25F04">
        <w:rPr>
          <w:rFonts w:asciiTheme="minorHAnsi" w:hAnsiTheme="minorHAnsi"/>
          <w:u w:val="single"/>
        </w:rPr>
        <w:t xml:space="preserve">we are still reliant on international graduates to serve people, particularly in underserved areas. </w:t>
      </w:r>
      <w:r w:rsidRPr="00C25F04">
        <w:rPr>
          <w:rFonts w:asciiTheme="minorHAnsi" w:hAnsiTheme="minorHAnsi"/>
        </w:rPr>
        <w:t xml:space="preserve">That will be harder and harder to fill these positions if we have fewer applicants. Or it may be that these applicants are as qualified as they are in the past. </w:t>
      </w:r>
      <w:r w:rsidRPr="00C25F04">
        <w:rPr>
          <w:rFonts w:asciiTheme="minorHAnsi" w:hAnsiTheme="minorHAnsi"/>
          <w:u w:val="single"/>
        </w:rPr>
        <w:t xml:space="preserve">We’ve had our choice of the best and the brightest in the past. But now, </w:t>
      </w:r>
      <w:r w:rsidRPr="00C25F04">
        <w:rPr>
          <w:rFonts w:asciiTheme="minorHAnsi" w:hAnsiTheme="minorHAnsi"/>
          <w:b/>
          <w:u w:val="single"/>
        </w:rPr>
        <w:t>people might look elsewhere</w:t>
      </w:r>
      <w:r w:rsidRPr="00C25F04">
        <w:rPr>
          <w:rFonts w:asciiTheme="minorHAnsi" w:hAnsiTheme="minorHAnsi"/>
          <w:u w:val="single"/>
        </w:rPr>
        <w:t>.”</w:t>
      </w:r>
    </w:p>
    <w:p w:rsidR="00C81D0D" w:rsidRPr="00C25F04" w:rsidRDefault="00C81D0D" w:rsidP="00C81D0D">
      <w:pPr>
        <w:rPr>
          <w:rFonts w:asciiTheme="minorHAnsi" w:hAnsiTheme="minorHAnsi"/>
        </w:rPr>
      </w:pPr>
      <w:r w:rsidRPr="00C25F04">
        <w:rPr>
          <w:rFonts w:asciiTheme="minorHAnsi" w:hAnsiTheme="minorHAnsi"/>
          <w:u w:val="single"/>
        </w:rPr>
        <w:t>Under the travel ban, individuals</w:t>
      </w:r>
      <w:r w:rsidRPr="00C25F04">
        <w:rPr>
          <w:rFonts w:asciiTheme="minorHAnsi" w:hAnsiTheme="minorHAnsi"/>
        </w:rPr>
        <w:t xml:space="preserve"> from the seven targeted countries </w:t>
      </w:r>
      <w:r w:rsidRPr="00C25F04">
        <w:rPr>
          <w:rFonts w:asciiTheme="minorHAnsi" w:hAnsiTheme="minorHAnsi"/>
          <w:u w:val="single"/>
        </w:rPr>
        <w:t>can still</w:t>
      </w:r>
      <w:r w:rsidRPr="00C25F04">
        <w:rPr>
          <w:rFonts w:asciiTheme="minorHAnsi" w:hAnsiTheme="minorHAnsi"/>
        </w:rPr>
        <w:t xml:space="preserve"> apply for, and </w:t>
      </w:r>
      <w:r w:rsidRPr="00C25F04">
        <w:rPr>
          <w:rFonts w:asciiTheme="minorHAnsi" w:hAnsiTheme="minorHAnsi"/>
          <w:b/>
          <w:u w:val="single"/>
        </w:rPr>
        <w:t>be granted, student and exchange visas</w:t>
      </w:r>
      <w:r w:rsidRPr="00C25F04">
        <w:rPr>
          <w:rFonts w:asciiTheme="minorHAnsi" w:hAnsiTheme="minorHAnsi"/>
          <w:u w:val="single"/>
        </w:rPr>
        <w:t xml:space="preserve">. But the </w:t>
      </w:r>
      <w:r w:rsidRPr="00C25F04">
        <w:rPr>
          <w:rFonts w:asciiTheme="minorHAnsi" w:hAnsiTheme="minorHAnsi"/>
          <w:b/>
          <w:u w:val="single"/>
        </w:rPr>
        <w:t>incentives for requesting each are greatly diminished</w:t>
      </w:r>
      <w:r w:rsidRPr="00C25F04">
        <w:rPr>
          <w:rFonts w:asciiTheme="minorHAnsi" w:hAnsiTheme="minorHAnsi"/>
          <w:u w:val="single"/>
        </w:rPr>
        <w:t>.</w:t>
      </w:r>
      <w:r w:rsidRPr="00C25F04">
        <w:rPr>
          <w:rFonts w:asciiTheme="minorHAnsi" w:hAnsiTheme="minorHAnsi"/>
        </w:rPr>
        <w:t xml:space="preserve"> Progress in STEM fields take an immense amount of work and time, from producing the research, to building a company, to seeking investment of capital. If a ban or the threat of deportation holds, that incentive to stay in the country is diminished.</w:t>
      </w:r>
    </w:p>
    <w:p w:rsidR="00C81D0D" w:rsidRPr="00C25F04" w:rsidRDefault="00C81D0D" w:rsidP="00C81D0D">
      <w:pPr>
        <w:rPr>
          <w:rFonts w:asciiTheme="minorHAnsi" w:hAnsiTheme="minorHAnsi"/>
        </w:rPr>
      </w:pPr>
      <w:r w:rsidRPr="00C25F04">
        <w:rPr>
          <w:rFonts w:asciiTheme="minorHAnsi" w:hAnsiTheme="minorHAnsi"/>
        </w:rPr>
        <w:t>This will impact both those here and those seeking to come. According to data provided by the Institute of International Education, there were 25,751 students from the seven banned countries who studied in the United States during the 2016-17 calendar year. Advocates expect that number to diminish and those students to look abroad for career opportunities.</w:t>
      </w:r>
    </w:p>
    <w:p w:rsidR="00C81D0D" w:rsidRPr="00C25F04" w:rsidRDefault="00C81D0D" w:rsidP="00C81D0D">
      <w:pPr>
        <w:rPr>
          <w:rFonts w:asciiTheme="minorHAnsi" w:hAnsiTheme="minorHAnsi"/>
        </w:rPr>
      </w:pPr>
      <w:r w:rsidRPr="00C25F04">
        <w:rPr>
          <w:rFonts w:asciiTheme="minorHAnsi" w:hAnsiTheme="minorHAnsi"/>
        </w:rPr>
        <w:t xml:space="preserve">Meanwhile, the Department of Justice reported that the number of visas issued by </w:t>
      </w:r>
      <w:proofErr w:type="gramStart"/>
      <w:r w:rsidRPr="00C25F04">
        <w:rPr>
          <w:rFonts w:asciiTheme="minorHAnsi" w:hAnsiTheme="minorHAnsi"/>
        </w:rPr>
        <w:t>the to</w:t>
      </w:r>
      <w:proofErr w:type="gramEnd"/>
      <w:r w:rsidRPr="00C25F04">
        <w:rPr>
          <w:rFonts w:asciiTheme="minorHAnsi" w:hAnsiTheme="minorHAnsi"/>
        </w:rPr>
        <w:t xml:space="preserve"> students from Iran, Libya, Yemen, and Somalia in the first three months of this year was just 298. “This is less than a quarter of the volume needed to be on track for 2016 student visa levels,” the last full year before the ban took effect, Justice Stephen Breyer noted in his dissenting opinion.</w:t>
      </w:r>
    </w:p>
    <w:p w:rsidR="00C81D0D" w:rsidRPr="00C25F04" w:rsidRDefault="00C81D0D" w:rsidP="00C81D0D">
      <w:pPr>
        <w:rPr>
          <w:rFonts w:asciiTheme="minorHAnsi" w:hAnsiTheme="minorHAnsi"/>
        </w:rPr>
      </w:pPr>
      <w:r w:rsidRPr="00C25F04">
        <w:rPr>
          <w:rFonts w:asciiTheme="minorHAnsi" w:hAnsiTheme="minorHAnsi"/>
          <w:u w:val="single"/>
        </w:rPr>
        <w:t>Educators</w:t>
      </w:r>
      <w:r w:rsidRPr="00C25F04">
        <w:rPr>
          <w:rFonts w:asciiTheme="minorHAnsi" w:hAnsiTheme="minorHAnsi"/>
        </w:rPr>
        <w:t xml:space="preserve">, likewise, </w:t>
      </w:r>
      <w:r w:rsidRPr="00C25F04">
        <w:rPr>
          <w:rFonts w:asciiTheme="minorHAnsi" w:hAnsiTheme="minorHAnsi"/>
          <w:u w:val="single"/>
        </w:rPr>
        <w:t>will face diminished incentives to work at, or even collaborate with, U.S. institutions.</w:t>
      </w:r>
      <w:r w:rsidRPr="00C25F04">
        <w:rPr>
          <w:rFonts w:asciiTheme="minorHAnsi" w:hAnsiTheme="minorHAnsi"/>
        </w:rPr>
        <w:t xml:space="preserve"> In Yasseri’s case, the inability to attend the conference at Northwestern was a major professional setback, depriving him the opportunity to present groundbreaking research, network with others in the field, and participate in a conference that he helped coordinate and plan.</w:t>
      </w:r>
    </w:p>
    <w:p w:rsidR="00C81D0D" w:rsidRPr="00C25F04" w:rsidRDefault="00C81D0D" w:rsidP="00C81D0D">
      <w:pPr>
        <w:rPr>
          <w:rFonts w:asciiTheme="minorHAnsi" w:hAnsiTheme="minorHAnsi"/>
          <w:u w:val="single"/>
        </w:rPr>
      </w:pPr>
      <w:r w:rsidRPr="00C25F04">
        <w:rPr>
          <w:rFonts w:asciiTheme="minorHAnsi" w:hAnsiTheme="minorHAnsi"/>
          <w:u w:val="single"/>
        </w:rPr>
        <w:t>It’s one of the reasons why Yasseri</w:t>
      </w:r>
      <w:r w:rsidRPr="00C25F04">
        <w:rPr>
          <w:rFonts w:asciiTheme="minorHAnsi" w:hAnsiTheme="minorHAnsi"/>
        </w:rPr>
        <w:t xml:space="preserve">—who is set to become a British citizen by the end of the year—said he </w:t>
      </w:r>
      <w:r w:rsidRPr="00C25F04">
        <w:rPr>
          <w:rFonts w:asciiTheme="minorHAnsi" w:hAnsiTheme="minorHAnsi"/>
          <w:u w:val="single"/>
        </w:rPr>
        <w:t>has never entertained the United States as a potential research destination.</w:t>
      </w:r>
      <w:r w:rsidRPr="00C25F04">
        <w:rPr>
          <w:rFonts w:asciiTheme="minorHAnsi" w:hAnsiTheme="minorHAnsi"/>
        </w:rPr>
        <w:t xml:space="preserve"> He left for Europe 12 years ago from Iran, and while many of his friends went to the America, </w:t>
      </w:r>
      <w:r w:rsidRPr="00C25F04">
        <w:rPr>
          <w:rFonts w:asciiTheme="minorHAnsi" w:hAnsiTheme="minorHAnsi"/>
          <w:u w:val="single"/>
        </w:rPr>
        <w:t xml:space="preserve">he found the single entry visas students had to deal with cumbersome. “If they left the country, </w:t>
      </w:r>
      <w:r w:rsidRPr="00C25F04">
        <w:rPr>
          <w:rFonts w:asciiTheme="minorHAnsi" w:hAnsiTheme="minorHAnsi"/>
          <w:b/>
          <w:u w:val="single"/>
        </w:rPr>
        <w:t>they had to reapply for a visa</w:t>
      </w:r>
      <w:r w:rsidRPr="00C25F04">
        <w:rPr>
          <w:rFonts w:asciiTheme="minorHAnsi" w:hAnsiTheme="minorHAnsi"/>
          <w:u w:val="single"/>
        </w:rPr>
        <w:t>,” he pointed out. “I didn’t want to be trapped in a single country.”</w:t>
      </w:r>
    </w:p>
    <w:p w:rsidR="00C81D0D" w:rsidRPr="00C25F04" w:rsidRDefault="00C81D0D" w:rsidP="00C81D0D">
      <w:pPr>
        <w:rPr>
          <w:rFonts w:asciiTheme="minorHAnsi" w:hAnsiTheme="minorHAnsi"/>
        </w:rPr>
      </w:pPr>
      <w:r w:rsidRPr="00C25F04">
        <w:rPr>
          <w:rFonts w:asciiTheme="minorHAnsi" w:hAnsiTheme="minorHAnsi"/>
        </w:rPr>
        <w:t>So Yasseri went around that. He earned his Ph.D. in Germany and is conducting research in the United Kingdom. With a British passport, he thinks traveling to the United States might become easier, and he might even look into doing a sabbatical in the U.S.</w:t>
      </w:r>
    </w:p>
    <w:p w:rsidR="00C81D0D" w:rsidRPr="00C25F04" w:rsidRDefault="00C81D0D" w:rsidP="00C81D0D">
      <w:pPr>
        <w:rPr>
          <w:rFonts w:asciiTheme="minorHAnsi" w:hAnsiTheme="minorHAnsi"/>
        </w:rPr>
      </w:pPr>
      <w:r w:rsidRPr="00C25F04">
        <w:rPr>
          <w:rFonts w:asciiTheme="minorHAnsi" w:hAnsiTheme="minorHAnsi"/>
        </w:rPr>
        <w:t>But settling in America permanently remains out of the question.</w:t>
      </w:r>
    </w:p>
    <w:p w:rsidR="00C81D0D" w:rsidRPr="00C25F04" w:rsidRDefault="00C81D0D" w:rsidP="00C81D0D">
      <w:pPr>
        <w:rPr>
          <w:rFonts w:asciiTheme="minorHAnsi" w:hAnsiTheme="minorHAnsi"/>
        </w:rPr>
      </w:pPr>
      <w:r w:rsidRPr="00C25F04">
        <w:rPr>
          <w:rFonts w:asciiTheme="minorHAnsi" w:hAnsiTheme="minorHAnsi"/>
        </w:rPr>
        <w:t>“Even if I got a visa, my family would not be able to visit,” Yasseri said.</w:t>
      </w:r>
    </w:p>
    <w:p w:rsidR="00C81D0D" w:rsidRPr="00C25F04" w:rsidRDefault="00C81D0D" w:rsidP="00C81D0D">
      <w:pPr>
        <w:rPr>
          <w:rFonts w:asciiTheme="minorHAnsi" w:hAnsiTheme="minorHAnsi"/>
        </w:rPr>
      </w:pPr>
    </w:p>
    <w:p w:rsidR="00022EA4" w:rsidRPr="00C25F04" w:rsidRDefault="00022EA4" w:rsidP="00022EA4">
      <w:pPr>
        <w:pStyle w:val="Heading4"/>
        <w:rPr>
          <w:rFonts w:asciiTheme="minorHAnsi" w:hAnsiTheme="minorHAnsi"/>
          <w:b w:val="0"/>
        </w:rPr>
      </w:pPr>
      <w:r w:rsidRPr="00C25F04">
        <w:rPr>
          <w:rFonts w:asciiTheme="minorHAnsi" w:hAnsiTheme="minorHAnsi"/>
        </w:rPr>
        <w:t xml:space="preserve">There is </w:t>
      </w:r>
      <w:r w:rsidRPr="00C25F04">
        <w:rPr>
          <w:rFonts w:asciiTheme="minorHAnsi" w:hAnsiTheme="minorHAnsi"/>
          <w:u w:val="single"/>
        </w:rPr>
        <w:t>substantial uncertainty</w:t>
      </w:r>
      <w:r w:rsidRPr="00C25F04">
        <w:rPr>
          <w:rFonts w:asciiTheme="minorHAnsi" w:hAnsiTheme="minorHAnsi"/>
        </w:rPr>
        <w:t xml:space="preserve"> for international students regarding studying in the US in light of </w:t>
      </w:r>
      <w:r w:rsidRPr="00C25F04">
        <w:rPr>
          <w:rFonts w:asciiTheme="minorHAnsi" w:hAnsiTheme="minorHAnsi"/>
          <w:u w:val="single"/>
        </w:rPr>
        <w:t>harsh restrictions</w:t>
      </w:r>
      <w:r w:rsidRPr="00C25F04">
        <w:rPr>
          <w:rFonts w:asciiTheme="minorHAnsi" w:hAnsiTheme="minorHAnsi"/>
        </w:rPr>
        <w:t xml:space="preserve"> placed by the Trump administration </w:t>
      </w:r>
    </w:p>
    <w:p w:rsidR="00022EA4" w:rsidRPr="00C25F04" w:rsidRDefault="00022EA4" w:rsidP="00022EA4">
      <w:pPr>
        <w:rPr>
          <w:rFonts w:asciiTheme="minorHAnsi" w:hAnsiTheme="minorHAnsi"/>
        </w:rPr>
      </w:pPr>
      <w:r w:rsidRPr="00C25F04">
        <w:rPr>
          <w:rStyle w:val="Style13ptBold"/>
          <w:rFonts w:asciiTheme="minorHAnsi" w:hAnsiTheme="minorHAnsi"/>
        </w:rPr>
        <w:t>Fischer 18</w:t>
      </w:r>
      <w:r w:rsidRPr="00C25F04">
        <w:rPr>
          <w:rFonts w:asciiTheme="minorHAnsi" w:hAnsiTheme="minorHAnsi"/>
        </w:rPr>
        <w:t xml:space="preserve"> – Karin; writes about international education, colleges and the economy, and other issues. (“In Upholding Trump’s Travel Ban, Supreme Court Ratifies Worldview That Worries Colleges” The Chronicle of Higher Education. June 26, 2018. </w:t>
      </w:r>
      <w:hyperlink r:id="rId76" w:history="1">
        <w:r w:rsidRPr="00C25F04">
          <w:rPr>
            <w:rStyle w:val="Hyperlink"/>
            <w:rFonts w:asciiTheme="minorHAnsi" w:hAnsiTheme="minorHAnsi"/>
          </w:rPr>
          <w:t>https://www.chronicle.com/article/In-Upholding-Trump-s-Travel/243765</w:t>
        </w:r>
      </w:hyperlink>
      <w:r w:rsidRPr="00C25F04">
        <w:rPr>
          <w:rFonts w:asciiTheme="minorHAnsi" w:hAnsiTheme="minorHAnsi"/>
        </w:rPr>
        <w:t>)//GK</w:t>
      </w:r>
    </w:p>
    <w:p w:rsidR="00022EA4" w:rsidRPr="00C25F04" w:rsidRDefault="00022EA4" w:rsidP="00022EA4">
      <w:pPr>
        <w:rPr>
          <w:rFonts w:asciiTheme="minorHAnsi" w:hAnsiTheme="minorHAnsi"/>
          <w:u w:val="single"/>
        </w:rPr>
      </w:pPr>
      <w:r w:rsidRPr="00C25F04">
        <w:rPr>
          <w:rFonts w:asciiTheme="minorHAnsi" w:hAnsiTheme="minorHAnsi"/>
          <w:u w:val="single"/>
        </w:rPr>
        <w:t>When</w:t>
      </w:r>
      <w:r w:rsidRPr="00C25F04">
        <w:rPr>
          <w:rFonts w:asciiTheme="minorHAnsi" w:hAnsiTheme="minorHAnsi"/>
        </w:rPr>
        <w:t xml:space="preserve"> President </w:t>
      </w:r>
      <w:r w:rsidRPr="00C25F04">
        <w:rPr>
          <w:rFonts w:asciiTheme="minorHAnsi" w:hAnsiTheme="minorHAnsi"/>
          <w:u w:val="single"/>
        </w:rPr>
        <w:t>Trump</w:t>
      </w:r>
      <w:r w:rsidRPr="00C25F04">
        <w:rPr>
          <w:rFonts w:asciiTheme="minorHAnsi" w:hAnsiTheme="minorHAnsi"/>
        </w:rPr>
        <w:t xml:space="preserve">, days after taking office, </w:t>
      </w:r>
      <w:r w:rsidRPr="00C25F04">
        <w:rPr>
          <w:rFonts w:asciiTheme="minorHAnsi" w:hAnsiTheme="minorHAnsi"/>
          <w:u w:val="single"/>
        </w:rPr>
        <w:t>issued an executive order barring travelers,</w:t>
      </w:r>
      <w:r w:rsidRPr="00C25F04">
        <w:rPr>
          <w:rFonts w:asciiTheme="minorHAnsi" w:hAnsiTheme="minorHAnsi"/>
        </w:rPr>
        <w:t xml:space="preserve"> including </w:t>
      </w:r>
      <w:r w:rsidRPr="00C25F04">
        <w:rPr>
          <w:rFonts w:asciiTheme="minorHAnsi" w:hAnsiTheme="minorHAnsi"/>
          <w:u w:val="single"/>
        </w:rPr>
        <w:t>students, from a half-dozen predominantly Muslim countries, it was like a chain-link fence hastily erected along the border. High and barbed and menacing, yes, but thanks to immediate legal challenges, it had an aura of impermanence, as if it could be torn down as abruptly as it was raised.</w:t>
      </w:r>
    </w:p>
    <w:p w:rsidR="00022EA4" w:rsidRPr="00C25F04" w:rsidRDefault="00022EA4" w:rsidP="00022EA4">
      <w:pPr>
        <w:rPr>
          <w:rFonts w:asciiTheme="minorHAnsi" w:hAnsiTheme="minorHAnsi"/>
        </w:rPr>
      </w:pPr>
      <w:r w:rsidRPr="00C25F04">
        <w:rPr>
          <w:rFonts w:asciiTheme="minorHAnsi" w:hAnsiTheme="minorHAnsi"/>
          <w:u w:val="single"/>
        </w:rPr>
        <w:t>With the U.S. Supreme Court’s</w:t>
      </w:r>
      <w:r w:rsidRPr="00C25F04">
        <w:rPr>
          <w:rFonts w:asciiTheme="minorHAnsi" w:hAnsiTheme="minorHAnsi"/>
        </w:rPr>
        <w:t xml:space="preserve"> 5-to-4 </w:t>
      </w:r>
      <w:r w:rsidRPr="00C25F04">
        <w:rPr>
          <w:rFonts w:asciiTheme="minorHAnsi" w:hAnsiTheme="minorHAnsi"/>
          <w:u w:val="single"/>
        </w:rPr>
        <w:t>decision</w:t>
      </w:r>
      <w:r w:rsidRPr="00C25F04">
        <w:rPr>
          <w:rFonts w:asciiTheme="minorHAnsi" w:hAnsiTheme="minorHAnsi"/>
        </w:rPr>
        <w:t xml:space="preserve"> on Tuesday </w:t>
      </w:r>
      <w:r w:rsidRPr="00C25F04">
        <w:rPr>
          <w:rFonts w:asciiTheme="minorHAnsi" w:hAnsiTheme="minorHAnsi"/>
          <w:u w:val="single"/>
        </w:rPr>
        <w:t>upholding the travel ban, that fence is now a wall, hulking and durable.</w:t>
      </w:r>
      <w:r w:rsidRPr="00C25F04">
        <w:rPr>
          <w:rFonts w:asciiTheme="minorHAnsi" w:hAnsiTheme="minorHAnsi"/>
        </w:rPr>
        <w:t xml:space="preserve"> In siding with the Trump administration, the court, in a decision written by Chief Justice John G. Roberts, ruled that the order fell within executive authority over immigration and national security, despite the president’s sometimes incendiary and bigoted rhetoric about Muslims and foreigners.</w:t>
      </w:r>
    </w:p>
    <w:p w:rsidR="00022EA4" w:rsidRPr="00C25F04" w:rsidRDefault="00022EA4" w:rsidP="00022EA4">
      <w:pPr>
        <w:rPr>
          <w:rFonts w:asciiTheme="minorHAnsi" w:hAnsiTheme="minorHAnsi"/>
        </w:rPr>
      </w:pPr>
      <w:r w:rsidRPr="00C25F04">
        <w:rPr>
          <w:rFonts w:asciiTheme="minorHAnsi" w:hAnsiTheme="minorHAnsi"/>
          <w:u w:val="single"/>
        </w:rPr>
        <w:t>The wall, however, wasn’t built overnight. For the past 17 months, bricks have been laid, one by one</w:t>
      </w:r>
      <w:r w:rsidRPr="00C25F04">
        <w:rPr>
          <w:rFonts w:asciiTheme="minorHAnsi" w:hAnsiTheme="minorHAnsi"/>
        </w:rPr>
        <w:t xml:space="preserve">. An executive order mandating “extreme vetting” of travelers — one brick. Scrutiny of visitors’ social-media accounts — another. </w:t>
      </w:r>
      <w:r w:rsidRPr="00C25F04">
        <w:rPr>
          <w:rFonts w:asciiTheme="minorHAnsi" w:hAnsiTheme="minorHAnsi"/>
          <w:b/>
          <w:u w:val="single"/>
        </w:rPr>
        <w:t>A crackdown on students who overstay their visas</w:t>
      </w:r>
      <w:r w:rsidRPr="00C25F04">
        <w:rPr>
          <w:rFonts w:asciiTheme="minorHAnsi" w:hAnsiTheme="minorHAnsi"/>
          <w:u w:val="single"/>
        </w:rPr>
        <w:t xml:space="preserve">. New </w:t>
      </w:r>
      <w:r w:rsidRPr="00C25F04">
        <w:rPr>
          <w:rFonts w:asciiTheme="minorHAnsi" w:hAnsiTheme="minorHAnsi"/>
          <w:b/>
          <w:u w:val="single"/>
        </w:rPr>
        <w:t>restrictions on the ability of recent graduates to remain in the United States and work</w:t>
      </w:r>
      <w:r w:rsidRPr="00C25F04">
        <w:rPr>
          <w:rFonts w:asciiTheme="minorHAnsi" w:hAnsiTheme="minorHAnsi"/>
          <w:u w:val="single"/>
        </w:rPr>
        <w:t>. Increased oversight of the</w:t>
      </w:r>
      <w:r w:rsidRPr="00C25F04">
        <w:rPr>
          <w:rFonts w:asciiTheme="minorHAnsi" w:hAnsiTheme="minorHAnsi"/>
        </w:rPr>
        <w:t xml:space="preserve"> H1-B </w:t>
      </w:r>
      <w:r w:rsidRPr="00C25F04">
        <w:rPr>
          <w:rFonts w:asciiTheme="minorHAnsi" w:hAnsiTheme="minorHAnsi"/>
          <w:u w:val="single"/>
        </w:rPr>
        <w:t xml:space="preserve">program, for highly skilled foreign workers. </w:t>
      </w:r>
      <w:r w:rsidRPr="00C25F04">
        <w:rPr>
          <w:rFonts w:asciiTheme="minorHAnsi" w:hAnsiTheme="minorHAnsi"/>
          <w:b/>
          <w:u w:val="single"/>
        </w:rPr>
        <w:t>Limits on visas for Chinese students and scientists</w:t>
      </w:r>
      <w:r w:rsidRPr="00C25F04">
        <w:rPr>
          <w:rFonts w:asciiTheme="minorHAnsi" w:hAnsiTheme="minorHAnsi"/>
          <w:u w:val="single"/>
        </w:rPr>
        <w:t xml:space="preserve"> </w:t>
      </w:r>
      <w:r w:rsidRPr="00C25F04">
        <w:rPr>
          <w:rFonts w:asciiTheme="minorHAnsi" w:hAnsiTheme="minorHAnsi"/>
          <w:b/>
          <w:u w:val="single"/>
        </w:rPr>
        <w:t>in certain sensitive, high-tech fields.</w:t>
      </w:r>
      <w:r w:rsidRPr="00C25F04">
        <w:rPr>
          <w:rFonts w:asciiTheme="minorHAnsi" w:hAnsiTheme="minorHAnsi"/>
          <w:u w:val="single"/>
        </w:rPr>
        <w:t xml:space="preserve"> Brick, brick, brick.</w:t>
      </w:r>
    </w:p>
    <w:p w:rsidR="00022EA4" w:rsidRPr="00C25F04" w:rsidRDefault="00022EA4" w:rsidP="00022EA4">
      <w:pPr>
        <w:rPr>
          <w:rFonts w:asciiTheme="minorHAnsi" w:hAnsiTheme="minorHAnsi"/>
        </w:rPr>
      </w:pPr>
      <w:r w:rsidRPr="00C25F04">
        <w:rPr>
          <w:rFonts w:asciiTheme="minorHAnsi" w:hAnsiTheme="minorHAnsi"/>
        </w:rPr>
        <w:t xml:space="preserve">The travel ban — and more recently, the separation of migrant children from their parents at the U.S.-Mexico border — horrified and galvanized many Americans. But </w:t>
      </w:r>
      <w:r w:rsidRPr="00C25F04">
        <w:rPr>
          <w:rFonts w:asciiTheme="minorHAnsi" w:hAnsiTheme="minorHAnsi"/>
          <w:u w:val="single"/>
        </w:rPr>
        <w:t>for international students — those already studying in the United States and those thinking of coming here — those</w:t>
      </w:r>
      <w:r w:rsidRPr="00C25F04">
        <w:rPr>
          <w:rFonts w:asciiTheme="minorHAnsi" w:hAnsiTheme="minorHAnsi"/>
        </w:rPr>
        <w:t xml:space="preserve"> little-noticed rules </w:t>
      </w:r>
      <w:r w:rsidRPr="00C25F04">
        <w:rPr>
          <w:rFonts w:asciiTheme="minorHAnsi" w:hAnsiTheme="minorHAnsi"/>
          <w:u w:val="single"/>
        </w:rPr>
        <w:t xml:space="preserve">changes and regulatory revisions have continuously </w:t>
      </w:r>
      <w:r w:rsidRPr="00C25F04">
        <w:rPr>
          <w:rFonts w:asciiTheme="minorHAnsi" w:hAnsiTheme="minorHAnsi"/>
          <w:b/>
          <w:u w:val="single"/>
        </w:rPr>
        <w:t>ratcheted up anxieties</w:t>
      </w:r>
      <w:r w:rsidRPr="00C25F04">
        <w:rPr>
          <w:rFonts w:asciiTheme="minorHAnsi" w:hAnsiTheme="minorHAnsi"/>
          <w:u w:val="single"/>
        </w:rPr>
        <w:t xml:space="preserve"> first sowed by the travel ban</w:t>
      </w:r>
      <w:r w:rsidRPr="00C25F04">
        <w:rPr>
          <w:rFonts w:asciiTheme="minorHAnsi" w:hAnsiTheme="minorHAnsi"/>
        </w:rPr>
        <w:t>.</w:t>
      </w:r>
    </w:p>
    <w:p w:rsidR="00022EA4" w:rsidRPr="00C25F04" w:rsidRDefault="00022EA4" w:rsidP="00022EA4">
      <w:pPr>
        <w:rPr>
          <w:rFonts w:asciiTheme="minorHAnsi" w:hAnsiTheme="minorHAnsi"/>
        </w:rPr>
      </w:pPr>
      <w:r w:rsidRPr="00C25F04">
        <w:rPr>
          <w:rFonts w:asciiTheme="minorHAnsi" w:hAnsiTheme="minorHAnsi"/>
        </w:rPr>
        <w:t>“</w:t>
      </w:r>
      <w:r w:rsidRPr="00C25F04">
        <w:rPr>
          <w:rFonts w:asciiTheme="minorHAnsi" w:hAnsiTheme="minorHAnsi"/>
          <w:u w:val="single"/>
        </w:rPr>
        <w:t>It’s like an overarching black cloud</w:t>
      </w:r>
      <w:r w:rsidRPr="00C25F04">
        <w:rPr>
          <w:rFonts w:asciiTheme="minorHAnsi" w:hAnsiTheme="minorHAnsi"/>
        </w:rPr>
        <w:t>,” said Allan Wernick, director of Citizenship Now, a legal-aid clinic run by the City University of New York.</w:t>
      </w:r>
    </w:p>
    <w:p w:rsidR="00022EA4" w:rsidRPr="00C25F04" w:rsidRDefault="00022EA4" w:rsidP="00022EA4">
      <w:pPr>
        <w:rPr>
          <w:rFonts w:asciiTheme="minorHAnsi" w:hAnsiTheme="minorHAnsi"/>
        </w:rPr>
      </w:pPr>
      <w:r w:rsidRPr="00C25F04">
        <w:rPr>
          <w:rFonts w:asciiTheme="minorHAnsi" w:hAnsiTheme="minorHAnsi"/>
          <w:u w:val="single"/>
        </w:rPr>
        <w:t>The justices’ decision affirming the ban could cement the perception that</w:t>
      </w:r>
      <w:r w:rsidRPr="00C25F04">
        <w:rPr>
          <w:rFonts w:asciiTheme="minorHAnsi" w:hAnsiTheme="minorHAnsi"/>
        </w:rPr>
        <w:t xml:space="preserve"> America, </w:t>
      </w:r>
      <w:r w:rsidRPr="00C25F04">
        <w:rPr>
          <w:rFonts w:asciiTheme="minorHAnsi" w:hAnsiTheme="minorHAnsi"/>
          <w:u w:val="single"/>
        </w:rPr>
        <w:t xml:space="preserve">Trump’s America, </w:t>
      </w:r>
      <w:r w:rsidRPr="00C25F04">
        <w:rPr>
          <w:rFonts w:asciiTheme="minorHAnsi" w:hAnsiTheme="minorHAnsi"/>
          <w:b/>
          <w:u w:val="single"/>
        </w:rPr>
        <w:t>is no longer welcoming to outsiders.</w:t>
      </w:r>
      <w:r w:rsidRPr="00C25F04">
        <w:rPr>
          <w:rFonts w:asciiTheme="minorHAnsi" w:hAnsiTheme="minorHAnsi"/>
        </w:rPr>
        <w:t xml:space="preserve"> It could be the final brick in the wall.</w:t>
      </w:r>
    </w:p>
    <w:p w:rsidR="00022EA4" w:rsidRPr="00C25F04" w:rsidRDefault="00022EA4" w:rsidP="00022EA4">
      <w:pPr>
        <w:rPr>
          <w:rFonts w:asciiTheme="minorHAnsi" w:hAnsiTheme="minorHAnsi"/>
        </w:rPr>
      </w:pPr>
      <w:r w:rsidRPr="00C25F04">
        <w:rPr>
          <w:rFonts w:asciiTheme="minorHAnsi" w:hAnsiTheme="minorHAnsi"/>
        </w:rPr>
        <w:t>“Today, the United States can be seen as a country that bans people from our shores, not on the basis of what they have done, but for where they are from,” Jill Welch, deputy executive director for public policy at Nafsa: Association of International Educators, said in a written statement, one of dozens issued by higher-education organizations and institutions.</w:t>
      </w:r>
    </w:p>
    <w:p w:rsidR="00022EA4" w:rsidRPr="00C25F04" w:rsidRDefault="00022EA4" w:rsidP="00022EA4">
      <w:pPr>
        <w:rPr>
          <w:rFonts w:asciiTheme="minorHAnsi" w:hAnsiTheme="minorHAnsi"/>
        </w:rPr>
      </w:pPr>
      <w:r w:rsidRPr="00C25F04">
        <w:rPr>
          <w:rFonts w:asciiTheme="minorHAnsi" w:hAnsiTheme="minorHAnsi"/>
        </w:rPr>
        <w:t>Not Unexpected</w:t>
      </w:r>
    </w:p>
    <w:p w:rsidR="00022EA4" w:rsidRPr="00C25F04" w:rsidRDefault="00022EA4" w:rsidP="00022EA4">
      <w:pPr>
        <w:rPr>
          <w:rFonts w:asciiTheme="minorHAnsi" w:hAnsiTheme="minorHAnsi"/>
        </w:rPr>
      </w:pPr>
      <w:r w:rsidRPr="00C25F04">
        <w:rPr>
          <w:rFonts w:asciiTheme="minorHAnsi" w:hAnsiTheme="minorHAnsi"/>
        </w:rPr>
        <w:t xml:space="preserve">Though unwelcome by educators, the court’s decision was not entirely unexpected. During oral arguments two months ago in the case, known formally as Trump v. Hawaii, No. 17-965, </w:t>
      </w:r>
      <w:proofErr w:type="gramStart"/>
      <w:r w:rsidRPr="00C25F04">
        <w:rPr>
          <w:rFonts w:asciiTheme="minorHAnsi" w:hAnsiTheme="minorHAnsi"/>
        </w:rPr>
        <w:t>several</w:t>
      </w:r>
      <w:proofErr w:type="gramEnd"/>
      <w:r w:rsidRPr="00C25F04">
        <w:rPr>
          <w:rFonts w:asciiTheme="minorHAnsi" w:hAnsiTheme="minorHAnsi"/>
        </w:rPr>
        <w:t xml:space="preserve"> justices seemed hesitant to second-guess a president’s national-security judgments.</w:t>
      </w:r>
    </w:p>
    <w:p w:rsidR="00022EA4" w:rsidRPr="00C25F04" w:rsidRDefault="00022EA4" w:rsidP="00022EA4">
      <w:pPr>
        <w:rPr>
          <w:rFonts w:asciiTheme="minorHAnsi" w:hAnsiTheme="minorHAnsi"/>
        </w:rPr>
      </w:pPr>
      <w:r w:rsidRPr="00C25F04">
        <w:rPr>
          <w:rFonts w:asciiTheme="minorHAnsi" w:hAnsiTheme="minorHAnsi"/>
        </w:rPr>
        <w:t>Indeed, in his decision, Roberts suggested that the president’s rhetoric, however inflammatory, did not undermine his authority to set policy. “The court must consider not only the statements of a particular president,” he wrote, “but also the authority of the presidency itself.”</w:t>
      </w:r>
    </w:p>
    <w:p w:rsidR="00022EA4" w:rsidRPr="00C25F04" w:rsidRDefault="00022EA4" w:rsidP="00022EA4">
      <w:pPr>
        <w:rPr>
          <w:rFonts w:asciiTheme="minorHAnsi" w:hAnsiTheme="minorHAnsi"/>
        </w:rPr>
      </w:pPr>
      <w:r w:rsidRPr="00C25F04">
        <w:rPr>
          <w:rFonts w:asciiTheme="minorHAnsi" w:hAnsiTheme="minorHAnsi"/>
        </w:rPr>
        <w:t>In her dissent, Justice Sonia M. Sotomayor sharply disagreed, saying that the court “blindly accepts the government’s invitation to sanction an openly discriminatory policy.”</w:t>
      </w:r>
    </w:p>
    <w:p w:rsidR="00022EA4" w:rsidRPr="00C25F04" w:rsidRDefault="00022EA4" w:rsidP="00022EA4">
      <w:pPr>
        <w:rPr>
          <w:rFonts w:asciiTheme="minorHAnsi" w:hAnsiTheme="minorHAnsi"/>
          <w:u w:val="single"/>
        </w:rPr>
      </w:pPr>
      <w:r w:rsidRPr="00C25F04">
        <w:rPr>
          <w:rFonts w:asciiTheme="minorHAnsi" w:hAnsiTheme="minorHAnsi"/>
          <w:u w:val="single"/>
        </w:rPr>
        <w:t>Both Sotomayor and Justice Stephen G. Breyer,</w:t>
      </w:r>
      <w:r w:rsidRPr="00C25F04">
        <w:rPr>
          <w:rFonts w:asciiTheme="minorHAnsi" w:hAnsiTheme="minorHAnsi"/>
        </w:rPr>
        <w:t xml:space="preserve"> in a separate dissent, </w:t>
      </w:r>
      <w:r w:rsidRPr="00C25F04">
        <w:rPr>
          <w:rFonts w:asciiTheme="minorHAnsi" w:hAnsiTheme="minorHAnsi"/>
          <w:u w:val="single"/>
        </w:rPr>
        <w:t>noted the potential harm the travel ban could do to colleges and to students and scholars.</w:t>
      </w:r>
    </w:p>
    <w:p w:rsidR="00022EA4" w:rsidRPr="00C25F04" w:rsidRDefault="00022EA4" w:rsidP="00022EA4">
      <w:pPr>
        <w:rPr>
          <w:rFonts w:asciiTheme="minorHAnsi" w:hAnsiTheme="minorHAnsi"/>
        </w:rPr>
      </w:pPr>
      <w:r w:rsidRPr="00C25F04">
        <w:rPr>
          <w:rFonts w:asciiTheme="minorHAnsi" w:hAnsiTheme="minorHAnsi"/>
          <w:u w:val="single"/>
        </w:rPr>
        <w:t>A ban’s deleterious impact on higher education has long been key to arguments against the travel restrictions</w:t>
      </w:r>
      <w:r w:rsidRPr="00C25F04">
        <w:rPr>
          <w:rFonts w:asciiTheme="minorHAnsi" w:hAnsiTheme="minorHAnsi"/>
        </w:rPr>
        <w:t>. In an initial ruling blocking the order, a federal judge in Washington State cited the effects on the state’s public colleges and universities.</w:t>
      </w:r>
    </w:p>
    <w:p w:rsidR="00022EA4" w:rsidRPr="00C25F04" w:rsidRDefault="00022EA4" w:rsidP="00022EA4">
      <w:pPr>
        <w:rPr>
          <w:rFonts w:asciiTheme="minorHAnsi" w:hAnsiTheme="minorHAnsi"/>
        </w:rPr>
      </w:pPr>
      <w:r w:rsidRPr="00C25F04">
        <w:rPr>
          <w:rFonts w:asciiTheme="minorHAnsi" w:hAnsiTheme="minorHAnsi"/>
          <w:u w:val="single"/>
        </w:rPr>
        <w:t>The travel prohibitions directly affect relatively few students</w:t>
      </w:r>
      <w:r w:rsidRPr="00C25F04">
        <w:rPr>
          <w:rFonts w:asciiTheme="minorHAnsi" w:hAnsiTheme="minorHAnsi"/>
        </w:rPr>
        <w:t>. The initial order suspended travel for less than 2 percent of the 1.1 million international students studying in the United States.</w:t>
      </w:r>
    </w:p>
    <w:p w:rsidR="00022EA4" w:rsidRPr="00C25F04" w:rsidRDefault="00022EA4" w:rsidP="00022EA4">
      <w:pPr>
        <w:rPr>
          <w:rFonts w:asciiTheme="minorHAnsi" w:hAnsiTheme="minorHAnsi"/>
        </w:rPr>
      </w:pPr>
      <w:r w:rsidRPr="00C25F04">
        <w:rPr>
          <w:rFonts w:asciiTheme="minorHAnsi" w:hAnsiTheme="minorHAnsi"/>
        </w:rPr>
        <w:t>The most recent iteration of the travel ban — the third issued by the administration in the face of legal challenges and the one reviewed by the Supreme Court — carved out a special exemption for Iranian students, the largest group affected. It said they could be granted visas, although they would be subject to tough screening. (In his dissent, Breyer noted that the U.S. government is on track to approve just a quarter of the number of visas to supposedly exempted students that were granted last year.)</w:t>
      </w:r>
    </w:p>
    <w:p w:rsidR="00022EA4" w:rsidRPr="00C25F04" w:rsidRDefault="00022EA4" w:rsidP="00022EA4">
      <w:pPr>
        <w:rPr>
          <w:rFonts w:asciiTheme="minorHAnsi" w:hAnsiTheme="minorHAnsi"/>
        </w:rPr>
      </w:pPr>
      <w:r w:rsidRPr="00C25F04">
        <w:rPr>
          <w:rFonts w:asciiTheme="minorHAnsi" w:hAnsiTheme="minorHAnsi"/>
        </w:rPr>
        <w:t xml:space="preserve">The initial executive order banning visitors from a half-dozen predominantly Muslim countries was issued with little warning in January 2017, less than a week into Trump’s tenure. Its rollout was so sudden that some travelers were caught en route, having boarded flights with legal visas only to be turned away by customs officials when they landed. Thousands from the affected countries, including students and scholars, were stranded overseas. </w:t>
      </w:r>
      <w:r w:rsidRPr="00C25F04">
        <w:rPr>
          <w:rFonts w:asciiTheme="minorHAnsi" w:hAnsiTheme="minorHAnsi"/>
          <w:u w:val="single"/>
        </w:rPr>
        <w:t xml:space="preserve">The rollout was so hasty that at times </w:t>
      </w:r>
      <w:r w:rsidRPr="00C25F04">
        <w:rPr>
          <w:rFonts w:asciiTheme="minorHAnsi" w:hAnsiTheme="minorHAnsi"/>
          <w:b/>
          <w:u w:val="single"/>
        </w:rPr>
        <w:t>there was confusion</w:t>
      </w:r>
      <w:r w:rsidRPr="00C25F04">
        <w:rPr>
          <w:rFonts w:asciiTheme="minorHAnsi" w:hAnsiTheme="minorHAnsi"/>
          <w:u w:val="single"/>
        </w:rPr>
        <w:t xml:space="preserve"> over how to enforce the ban, including contradictory guidance about whether green-card holders were covered.</w:t>
      </w:r>
    </w:p>
    <w:p w:rsidR="00022EA4" w:rsidRPr="00C25F04" w:rsidRDefault="00022EA4" w:rsidP="00022EA4">
      <w:pPr>
        <w:rPr>
          <w:rFonts w:asciiTheme="minorHAnsi" w:hAnsiTheme="minorHAnsi"/>
        </w:rPr>
      </w:pPr>
      <w:r w:rsidRPr="00C25F04">
        <w:rPr>
          <w:rFonts w:asciiTheme="minorHAnsi" w:hAnsiTheme="minorHAnsi"/>
        </w:rPr>
        <w:t>On campuses across the United States, students and faculty members protested, while college leaders condemned the ban and sought to reassure international students that they would be able to continue their studies. Immigration advocates quickly challenged the executive order in court, citing the president’s own anti-foreigner, anti-Muslim rhetoric.</w:t>
      </w:r>
    </w:p>
    <w:p w:rsidR="00022EA4" w:rsidRPr="00C25F04" w:rsidRDefault="00022EA4" w:rsidP="00022EA4">
      <w:pPr>
        <w:rPr>
          <w:rFonts w:asciiTheme="minorHAnsi" w:hAnsiTheme="minorHAnsi"/>
        </w:rPr>
      </w:pPr>
      <w:r w:rsidRPr="00C25F04">
        <w:rPr>
          <w:rFonts w:asciiTheme="minorHAnsi" w:hAnsiTheme="minorHAnsi"/>
        </w:rPr>
        <w:t>A second, modestly reworked order was also successfully challenged, and last September the administration unveiled a new set of travel prohibitions. This third and final order applied to citizens of eight countries — including a couple, North Korea and Venezuela, without large Muslim populations. Unlike the earlier blanket ban, the new restrictions varied from country to country, preventing all travel from certain countries while increasing the scrutiny of visas from others.</w:t>
      </w:r>
    </w:p>
    <w:p w:rsidR="00022EA4" w:rsidRPr="00C25F04" w:rsidRDefault="00022EA4" w:rsidP="00022EA4">
      <w:pPr>
        <w:rPr>
          <w:rFonts w:asciiTheme="minorHAnsi" w:hAnsiTheme="minorHAnsi"/>
        </w:rPr>
      </w:pPr>
      <w:r w:rsidRPr="00C25F04">
        <w:rPr>
          <w:rFonts w:asciiTheme="minorHAnsi" w:hAnsiTheme="minorHAnsi"/>
        </w:rPr>
        <w:t>‘It’s Symbolic’</w:t>
      </w:r>
    </w:p>
    <w:p w:rsidR="00022EA4" w:rsidRPr="00C25F04" w:rsidRDefault="00022EA4" w:rsidP="00022EA4">
      <w:pPr>
        <w:rPr>
          <w:rFonts w:asciiTheme="minorHAnsi" w:hAnsiTheme="minorHAnsi"/>
          <w:u w:val="single"/>
        </w:rPr>
      </w:pPr>
      <w:r w:rsidRPr="00C25F04">
        <w:rPr>
          <w:rFonts w:asciiTheme="minorHAnsi" w:hAnsiTheme="minorHAnsi"/>
        </w:rPr>
        <w:t xml:space="preserve">Concerns about the ban have reverberated far and deep. About half of all colleges reported foreign-enrollment declines last fall to the Institute of International Education. And a recent survey by Intead, an international-student marketing company, found that </w:t>
      </w:r>
      <w:r w:rsidRPr="00C25F04">
        <w:rPr>
          <w:rFonts w:asciiTheme="minorHAnsi" w:hAnsiTheme="minorHAnsi"/>
          <w:b/>
          <w:u w:val="single"/>
        </w:rPr>
        <w:t>three-quarters of Chinese parents were less interested in having their students study in the United States</w:t>
      </w:r>
      <w:r w:rsidRPr="00C25F04">
        <w:rPr>
          <w:rFonts w:asciiTheme="minorHAnsi" w:hAnsiTheme="minorHAnsi"/>
          <w:u w:val="single"/>
        </w:rPr>
        <w:t xml:space="preserve"> because of Trump.</w:t>
      </w:r>
    </w:p>
    <w:p w:rsidR="00022EA4" w:rsidRPr="00C25F04" w:rsidRDefault="00022EA4" w:rsidP="00022EA4">
      <w:pPr>
        <w:rPr>
          <w:rFonts w:asciiTheme="minorHAnsi" w:hAnsiTheme="minorHAnsi"/>
        </w:rPr>
      </w:pPr>
      <w:r w:rsidRPr="00C25F04">
        <w:rPr>
          <w:rFonts w:asciiTheme="minorHAnsi" w:hAnsiTheme="minorHAnsi"/>
        </w:rPr>
        <w:t>Kenneth Reade, director of international-student and -scholar services at the University of Massachusetts at Amherst, said UMass students from a variety of countries had put off international travel over fears they could get caught up in future travel restrictions. They have passed up vacations and family reunions, missed out on overseas research opportunities, and even skipped weddings and funerals.</w:t>
      </w:r>
    </w:p>
    <w:p w:rsidR="00022EA4" w:rsidRPr="00C25F04" w:rsidRDefault="00022EA4" w:rsidP="00022EA4">
      <w:pPr>
        <w:rPr>
          <w:rFonts w:asciiTheme="minorHAnsi" w:hAnsiTheme="minorHAnsi"/>
        </w:rPr>
      </w:pPr>
      <w:r w:rsidRPr="00C25F04">
        <w:rPr>
          <w:rFonts w:asciiTheme="minorHAnsi" w:hAnsiTheme="minorHAnsi"/>
          <w:u w:val="single"/>
        </w:rPr>
        <w:t>The Supreme Court’s decision doesn’t change policy</w:t>
      </w:r>
      <w:r w:rsidRPr="00C25F04">
        <w:rPr>
          <w:rFonts w:asciiTheme="minorHAnsi" w:hAnsiTheme="minorHAnsi"/>
        </w:rPr>
        <w:t xml:space="preserve"> — the justices had permitted the ban to go into effect while they considered the case — </w:t>
      </w:r>
      <w:r w:rsidRPr="00C25F04">
        <w:rPr>
          <w:rFonts w:asciiTheme="minorHAnsi" w:hAnsiTheme="minorHAnsi"/>
          <w:u w:val="single"/>
        </w:rPr>
        <w:t>but Reade expects it to</w:t>
      </w:r>
      <w:r w:rsidRPr="00C25F04">
        <w:rPr>
          <w:rFonts w:asciiTheme="minorHAnsi" w:hAnsiTheme="minorHAnsi"/>
        </w:rPr>
        <w:t xml:space="preserve"> nonetheless </w:t>
      </w:r>
      <w:r w:rsidRPr="00C25F04">
        <w:rPr>
          <w:rFonts w:asciiTheme="minorHAnsi" w:hAnsiTheme="minorHAnsi"/>
          <w:b/>
          <w:u w:val="single"/>
        </w:rPr>
        <w:t>resound among international students.</w:t>
      </w:r>
      <w:r w:rsidRPr="00C25F04">
        <w:rPr>
          <w:rFonts w:asciiTheme="minorHAnsi" w:hAnsiTheme="minorHAnsi"/>
        </w:rPr>
        <w:t xml:space="preserve"> “It just brings those anxieties back to the surface,” he said. “</w:t>
      </w:r>
      <w:r w:rsidRPr="00C25F04">
        <w:rPr>
          <w:rFonts w:asciiTheme="minorHAnsi" w:hAnsiTheme="minorHAnsi"/>
          <w:b/>
          <w:u w:val="single"/>
        </w:rPr>
        <w:t>It escalates people’s apprehensions.</w:t>
      </w:r>
      <w:r w:rsidRPr="00C25F04">
        <w:rPr>
          <w:rFonts w:asciiTheme="minorHAnsi" w:hAnsiTheme="minorHAnsi"/>
        </w:rPr>
        <w:t>”</w:t>
      </w:r>
    </w:p>
    <w:p w:rsidR="00022EA4" w:rsidRPr="00C25F04" w:rsidRDefault="00022EA4" w:rsidP="00022EA4">
      <w:pPr>
        <w:rPr>
          <w:rFonts w:asciiTheme="minorHAnsi" w:hAnsiTheme="minorHAnsi"/>
        </w:rPr>
      </w:pPr>
      <w:r w:rsidRPr="00C25F04">
        <w:rPr>
          <w:rFonts w:asciiTheme="minorHAnsi" w:hAnsiTheme="minorHAnsi"/>
        </w:rPr>
        <w:t>Other educators said the impact of the ban had lessened with time. William I. Brustein, vice president for global strategies and international affairs at West Virginia University, has spent the last week in China, talking with prospective students and their parents. He has been bombarded with questions about tuition costs and campus safety but has heard relatively little about the travel ban.</w:t>
      </w:r>
    </w:p>
    <w:p w:rsidR="00022EA4" w:rsidRPr="00C25F04" w:rsidRDefault="00022EA4" w:rsidP="00022EA4">
      <w:pPr>
        <w:rPr>
          <w:rFonts w:asciiTheme="minorHAnsi" w:hAnsiTheme="minorHAnsi"/>
        </w:rPr>
      </w:pPr>
      <w:r w:rsidRPr="00C25F04">
        <w:rPr>
          <w:rFonts w:asciiTheme="minorHAnsi" w:hAnsiTheme="minorHAnsi"/>
        </w:rPr>
        <w:t>“It's already been factored into their calculations. There's so much noise that they've almost become numb to what's coming out of D.C.” “It’s already been factored into their calculations,” he said in a late-night call from Beijing. “There’s so much noise that they’ve almost become numb to what’s coming out of D.C.”</w:t>
      </w:r>
    </w:p>
    <w:p w:rsidR="00022EA4" w:rsidRPr="00C25F04" w:rsidRDefault="00022EA4" w:rsidP="00022EA4">
      <w:pPr>
        <w:rPr>
          <w:rFonts w:asciiTheme="minorHAnsi" w:hAnsiTheme="minorHAnsi"/>
        </w:rPr>
      </w:pPr>
      <w:r w:rsidRPr="00C25F04">
        <w:rPr>
          <w:rFonts w:asciiTheme="minorHAnsi" w:hAnsiTheme="minorHAnsi"/>
        </w:rPr>
        <w:t>Ahmad Ezzeddine, associate vice president for educational outreach and international programs at Wayne State University, in Detroit, agreed that the main repercussions of the travel ban happened last fall, in the wake of its rollout. Or at least he hopes so. Wayne State’s international enrollments tumbled 15 percent in the fall of 2017.</w:t>
      </w:r>
    </w:p>
    <w:p w:rsidR="00022EA4" w:rsidRPr="00C25F04" w:rsidRDefault="00022EA4" w:rsidP="00022EA4">
      <w:pPr>
        <w:rPr>
          <w:rFonts w:asciiTheme="minorHAnsi" w:hAnsiTheme="minorHAnsi"/>
        </w:rPr>
      </w:pPr>
      <w:r w:rsidRPr="00C25F04">
        <w:rPr>
          <w:rFonts w:asciiTheme="minorHAnsi" w:hAnsiTheme="minorHAnsi"/>
          <w:u w:val="single"/>
        </w:rPr>
        <w:t>Both</w:t>
      </w:r>
      <w:r w:rsidRPr="00C25F04">
        <w:rPr>
          <w:rFonts w:asciiTheme="minorHAnsi" w:hAnsiTheme="minorHAnsi"/>
        </w:rPr>
        <w:t xml:space="preserve"> Ezzeddine and Brustein, however, </w:t>
      </w:r>
      <w:r w:rsidRPr="00C25F04">
        <w:rPr>
          <w:rFonts w:asciiTheme="minorHAnsi" w:hAnsiTheme="minorHAnsi"/>
          <w:u w:val="single"/>
        </w:rPr>
        <w:t xml:space="preserve">remain worried about the effect of the drip-drip of rhetorical attacks and regulatory changes on </w:t>
      </w:r>
      <w:r w:rsidRPr="00C25F04">
        <w:rPr>
          <w:rFonts w:asciiTheme="minorHAnsi" w:hAnsiTheme="minorHAnsi"/>
          <w:b/>
          <w:u w:val="single"/>
        </w:rPr>
        <w:t>international students’ perceptions of studying in America</w:t>
      </w:r>
      <w:r w:rsidRPr="00C25F04">
        <w:rPr>
          <w:rFonts w:asciiTheme="minorHAnsi" w:hAnsiTheme="minorHAnsi"/>
          <w:u w:val="single"/>
        </w:rPr>
        <w:t xml:space="preserve">. </w:t>
      </w:r>
      <w:r w:rsidRPr="00C25F04">
        <w:rPr>
          <w:rFonts w:asciiTheme="minorHAnsi" w:hAnsiTheme="minorHAnsi"/>
          <w:b/>
          <w:u w:val="single"/>
        </w:rPr>
        <w:t>In India</w:t>
      </w:r>
      <w:r w:rsidRPr="00C25F04">
        <w:rPr>
          <w:rFonts w:asciiTheme="minorHAnsi" w:hAnsiTheme="minorHAnsi"/>
          <w:u w:val="single"/>
        </w:rPr>
        <w:t xml:space="preserve"> this spring</w:t>
      </w:r>
      <w:r w:rsidRPr="00C25F04">
        <w:rPr>
          <w:rFonts w:asciiTheme="minorHAnsi" w:hAnsiTheme="minorHAnsi"/>
        </w:rPr>
        <w:t xml:space="preserve">, for example, </w:t>
      </w:r>
      <w:r w:rsidRPr="00C25F04">
        <w:rPr>
          <w:rFonts w:asciiTheme="minorHAnsi" w:hAnsiTheme="minorHAnsi"/>
          <w:u w:val="single"/>
        </w:rPr>
        <w:t xml:space="preserve">word that the Trump administration had moved to </w:t>
      </w:r>
      <w:r w:rsidRPr="00C25F04">
        <w:rPr>
          <w:rFonts w:asciiTheme="minorHAnsi" w:hAnsiTheme="minorHAnsi"/>
          <w:b/>
          <w:u w:val="single"/>
        </w:rPr>
        <w:t>restrict third-party employment of international students who do postgraduate work</w:t>
      </w:r>
      <w:r w:rsidRPr="00C25F04">
        <w:rPr>
          <w:rFonts w:asciiTheme="minorHAnsi" w:hAnsiTheme="minorHAnsi"/>
          <w:u w:val="single"/>
        </w:rPr>
        <w:t xml:space="preserve"> in the United States </w:t>
      </w:r>
      <w:r w:rsidRPr="00C25F04">
        <w:rPr>
          <w:rFonts w:asciiTheme="minorHAnsi" w:hAnsiTheme="minorHAnsi"/>
          <w:b/>
          <w:u w:val="single"/>
        </w:rPr>
        <w:t>made headlines</w:t>
      </w:r>
      <w:r w:rsidRPr="00C25F04">
        <w:rPr>
          <w:rFonts w:asciiTheme="minorHAnsi" w:hAnsiTheme="minorHAnsi"/>
          <w:u w:val="single"/>
        </w:rPr>
        <w:t>.</w:t>
      </w:r>
    </w:p>
    <w:p w:rsidR="00022EA4" w:rsidRPr="00C25F04" w:rsidRDefault="00022EA4" w:rsidP="00022EA4">
      <w:pPr>
        <w:rPr>
          <w:rFonts w:asciiTheme="minorHAnsi" w:hAnsiTheme="minorHAnsi"/>
        </w:rPr>
      </w:pPr>
      <w:r w:rsidRPr="00C25F04">
        <w:rPr>
          <w:rFonts w:asciiTheme="minorHAnsi" w:hAnsiTheme="minorHAnsi"/>
        </w:rPr>
        <w:t>“It’s symbolic,” Ezzeddine said. “It’s psychological.”</w:t>
      </w:r>
    </w:p>
    <w:p w:rsidR="00022EA4" w:rsidRPr="00C25F04" w:rsidRDefault="00022EA4" w:rsidP="00022EA4">
      <w:pPr>
        <w:rPr>
          <w:rFonts w:asciiTheme="minorHAnsi" w:hAnsiTheme="minorHAnsi"/>
        </w:rPr>
      </w:pPr>
      <w:r w:rsidRPr="00C25F04">
        <w:rPr>
          <w:rFonts w:asciiTheme="minorHAnsi" w:hAnsiTheme="minorHAnsi"/>
        </w:rPr>
        <w:t>Hans de Wit, director of the Center for International Education at Boston College, said that, in a way, the court’s decision was academic. American higher education had already seen its reputation damaged, he argued, by the initial announcement of the travel ban and through the cumulative effect of subsequent regulatory and rules changes.</w:t>
      </w:r>
    </w:p>
    <w:p w:rsidR="00022EA4" w:rsidRPr="00C25F04" w:rsidRDefault="00022EA4" w:rsidP="00022EA4">
      <w:pPr>
        <w:rPr>
          <w:rFonts w:asciiTheme="minorHAnsi" w:hAnsiTheme="minorHAnsi"/>
        </w:rPr>
      </w:pPr>
      <w:r w:rsidRPr="00C25F04">
        <w:rPr>
          <w:rFonts w:asciiTheme="minorHAnsi" w:hAnsiTheme="minorHAnsi"/>
        </w:rPr>
        <w:t>“The signal,” he said, “has already been sent. The damage is done.”</w:t>
      </w:r>
    </w:p>
    <w:p w:rsidR="00022EA4" w:rsidRPr="00C25F04" w:rsidRDefault="00022EA4" w:rsidP="00022EA4">
      <w:pPr>
        <w:rPr>
          <w:rFonts w:asciiTheme="minorHAnsi" w:hAnsiTheme="minorHAnsi"/>
        </w:rPr>
      </w:pPr>
      <w:r w:rsidRPr="00C25F04">
        <w:rPr>
          <w:rFonts w:asciiTheme="minorHAnsi" w:hAnsiTheme="minorHAnsi"/>
        </w:rPr>
        <w:t>A Blow at Dominance</w:t>
      </w:r>
    </w:p>
    <w:p w:rsidR="00022EA4" w:rsidRPr="00C25F04" w:rsidRDefault="00022EA4" w:rsidP="00022EA4">
      <w:pPr>
        <w:rPr>
          <w:rFonts w:asciiTheme="minorHAnsi" w:hAnsiTheme="minorHAnsi"/>
        </w:rPr>
      </w:pPr>
      <w:r w:rsidRPr="00C25F04">
        <w:rPr>
          <w:rFonts w:asciiTheme="minorHAnsi" w:hAnsiTheme="minorHAnsi"/>
        </w:rPr>
        <w:t>But further damage is possible, because the impact of the court’s decision is not abstract. The ban strikes a blow at one of America’s most valuable exports, the college degree. The United States enrolls more than twice as many international students as any other country, and Nafsa estimates that students from abroad contributed $36.9 billion to the American economy last year.</w:t>
      </w:r>
    </w:p>
    <w:p w:rsidR="00022EA4" w:rsidRPr="00C25F04" w:rsidRDefault="00022EA4" w:rsidP="00022EA4">
      <w:pPr>
        <w:rPr>
          <w:rFonts w:asciiTheme="minorHAnsi" w:hAnsiTheme="minorHAnsi"/>
        </w:rPr>
      </w:pPr>
      <w:r w:rsidRPr="00C25F04">
        <w:rPr>
          <w:rFonts w:asciiTheme="minorHAnsi" w:hAnsiTheme="minorHAnsi"/>
        </w:rPr>
        <w:t>That makes higher education far more robust than a number of industries, like steel making, that Trump has taken steps to protect.</w:t>
      </w:r>
    </w:p>
    <w:p w:rsidR="00022EA4" w:rsidRPr="00C25F04" w:rsidRDefault="00022EA4" w:rsidP="00022EA4">
      <w:pPr>
        <w:rPr>
          <w:rFonts w:asciiTheme="minorHAnsi" w:hAnsiTheme="minorHAnsi"/>
        </w:rPr>
      </w:pPr>
      <w:r w:rsidRPr="00C25F04">
        <w:rPr>
          <w:rFonts w:asciiTheme="minorHAnsi" w:hAnsiTheme="minorHAnsi"/>
        </w:rPr>
        <w:t>“</w:t>
      </w:r>
      <w:r w:rsidRPr="00C25F04">
        <w:rPr>
          <w:rFonts w:asciiTheme="minorHAnsi" w:hAnsiTheme="minorHAnsi"/>
          <w:b/>
          <w:u w:val="single"/>
        </w:rPr>
        <w:t>We're killing our own competitive industry</w:t>
      </w:r>
      <w:r w:rsidRPr="00C25F04">
        <w:rPr>
          <w:rFonts w:asciiTheme="minorHAnsi" w:hAnsiTheme="minorHAnsi"/>
        </w:rPr>
        <w:t>.” “If we were as dominant in one type of manufacturing as we are in education,” said Leon Botstein, president of Bard College, “no one would think it made sense if we just tore it to shreds. But we’re killing our own competitive industry.”</w:t>
      </w:r>
    </w:p>
    <w:p w:rsidR="00022EA4" w:rsidRPr="00C25F04" w:rsidRDefault="00022EA4" w:rsidP="00022EA4">
      <w:pPr>
        <w:rPr>
          <w:rFonts w:asciiTheme="minorHAnsi" w:hAnsiTheme="minorHAnsi"/>
        </w:rPr>
      </w:pPr>
      <w:r w:rsidRPr="00C25F04">
        <w:rPr>
          <w:rFonts w:asciiTheme="minorHAnsi" w:hAnsiTheme="minorHAnsi"/>
        </w:rPr>
        <w:t>As president of New York University, John E. Sexton led an ambitious international expansion, opening campuses in Abu Dhabi and China. “For those who talk about making America first, here’s an area where we already are first,” said Sexton, who stepped down in 2016. “It seems crazy to undermine our position, but we’re doing just that.”</w:t>
      </w:r>
    </w:p>
    <w:p w:rsidR="00022EA4" w:rsidRPr="00C25F04" w:rsidRDefault="00022EA4" w:rsidP="00022EA4">
      <w:pPr>
        <w:rPr>
          <w:rFonts w:asciiTheme="minorHAnsi" w:hAnsiTheme="minorHAnsi"/>
        </w:rPr>
      </w:pPr>
      <w:r w:rsidRPr="00C25F04">
        <w:rPr>
          <w:rFonts w:asciiTheme="minorHAnsi" w:hAnsiTheme="minorHAnsi"/>
        </w:rPr>
        <w:t xml:space="preserve">Ultimately, Sexton said, it will be American students, American colleges, and </w:t>
      </w:r>
      <w:r w:rsidRPr="00C25F04">
        <w:rPr>
          <w:rFonts w:asciiTheme="minorHAnsi" w:hAnsiTheme="minorHAnsi"/>
          <w:u w:val="single"/>
        </w:rPr>
        <w:t>America itself that will be the losers if fewer international students come to study here</w:t>
      </w:r>
      <w:r w:rsidRPr="00C25F04">
        <w:rPr>
          <w:rFonts w:asciiTheme="minorHAnsi" w:hAnsiTheme="minorHAnsi"/>
        </w:rPr>
        <w:t xml:space="preserve">. American </w:t>
      </w:r>
      <w:r w:rsidRPr="00C25F04">
        <w:rPr>
          <w:rFonts w:asciiTheme="minorHAnsi" w:hAnsiTheme="minorHAnsi"/>
          <w:u w:val="single"/>
        </w:rPr>
        <w:t>colleges rely on talented students from abroad to fill graduate programs, particularly in the sciences</w:t>
      </w:r>
      <w:r w:rsidRPr="00C25F04">
        <w:rPr>
          <w:rFonts w:asciiTheme="minorHAnsi" w:hAnsiTheme="minorHAnsi"/>
        </w:rPr>
        <w:t>. Learning how to deal with an increasingly connected world is critical, and with few Americans choosing to study abroad, interacting with classmates from overseas is a key way for domestic students to gain such a skill. And students who study here often return home with a more sophisticated and nuanced understanding of the United States, a form of soft diplomacy, Sexton said. &gt;</w:t>
      </w:r>
    </w:p>
    <w:p w:rsidR="00022EA4" w:rsidRPr="00C25F04" w:rsidRDefault="00022EA4" w:rsidP="00C81D0D">
      <w:pPr>
        <w:rPr>
          <w:rFonts w:asciiTheme="minorHAnsi" w:hAnsiTheme="minorHAnsi"/>
        </w:rPr>
      </w:pPr>
    </w:p>
    <w:p w:rsidR="00AB3B96" w:rsidRPr="00C25F04" w:rsidRDefault="00AB3B96" w:rsidP="00AB3B96">
      <w:pPr>
        <w:pStyle w:val="Heading3"/>
        <w:rPr>
          <w:rFonts w:asciiTheme="minorHAnsi" w:hAnsiTheme="minorHAnsi"/>
        </w:rPr>
      </w:pPr>
      <w:r w:rsidRPr="00C25F04">
        <w:rPr>
          <w:rFonts w:asciiTheme="minorHAnsi" w:hAnsiTheme="minorHAnsi"/>
        </w:rPr>
        <w:t>A.I. Worker Shortage</w:t>
      </w:r>
    </w:p>
    <w:p w:rsidR="00AB3B96" w:rsidRPr="00C25F04" w:rsidRDefault="00AB3B96" w:rsidP="00AB3B96">
      <w:pPr>
        <w:rPr>
          <w:rFonts w:asciiTheme="minorHAnsi" w:hAnsiTheme="minorHAnsi"/>
        </w:rPr>
      </w:pPr>
    </w:p>
    <w:p w:rsidR="00AB3B96" w:rsidRPr="00C25F04" w:rsidRDefault="00AB3B96" w:rsidP="00AB3B96">
      <w:pPr>
        <w:pStyle w:val="Heading4"/>
        <w:rPr>
          <w:rFonts w:asciiTheme="minorHAnsi" w:hAnsiTheme="minorHAnsi"/>
        </w:rPr>
      </w:pPr>
      <w:r w:rsidRPr="00C25F04">
        <w:rPr>
          <w:rFonts w:asciiTheme="minorHAnsi" w:hAnsiTheme="minorHAnsi"/>
        </w:rPr>
        <w:t>Companies are turning to academia for AI talent – the shortage won’t be resolved any time soon</w:t>
      </w:r>
    </w:p>
    <w:p w:rsidR="00AB3B96" w:rsidRPr="00C25F04" w:rsidRDefault="00AB3B96" w:rsidP="00AB3B96">
      <w:pPr>
        <w:rPr>
          <w:rFonts w:asciiTheme="minorHAnsi" w:hAnsiTheme="minorHAnsi"/>
        </w:rPr>
      </w:pPr>
      <w:r w:rsidRPr="00C25F04">
        <w:rPr>
          <w:rStyle w:val="Style13ptBold"/>
          <w:rFonts w:asciiTheme="minorHAnsi" w:hAnsiTheme="minorHAnsi"/>
        </w:rPr>
        <w:t>Metz, 17</w:t>
      </w:r>
      <w:r w:rsidRPr="00C25F04">
        <w:rPr>
          <w:rFonts w:asciiTheme="minorHAnsi" w:hAnsiTheme="minorHAnsi"/>
        </w:rPr>
        <w:t xml:space="preserve"> –  technology correspondent with The New York Times, covering artificial intelligence, driverless cars, robotics, virtual reality, and other emerging areas (Cade, “Tech Giants Are Paying Huge Salaries for Scarce A.I. Talent”, The New York Times, 10/22/2017, </w:t>
      </w:r>
      <w:hyperlink r:id="rId77" w:history="1">
        <w:r w:rsidRPr="00C25F04">
          <w:rPr>
            <w:rStyle w:val="Hyperlink"/>
            <w:rFonts w:asciiTheme="minorHAnsi" w:hAnsiTheme="minorHAnsi"/>
          </w:rPr>
          <w:t>https://www.nytimes.com/2017/10/22/technology/artificial-intelligence-experts-salaries.html)//RCU</w:t>
        </w:r>
      </w:hyperlink>
    </w:p>
    <w:p w:rsidR="00AB3B96" w:rsidRPr="00C25F04" w:rsidRDefault="00AB3B96" w:rsidP="00AB3B96">
      <w:pPr>
        <w:rPr>
          <w:rFonts w:asciiTheme="minorHAnsi" w:hAnsiTheme="minorHAnsi"/>
        </w:rPr>
      </w:pPr>
      <w:r w:rsidRPr="00C25F04">
        <w:rPr>
          <w:rStyle w:val="StyleUnderline"/>
          <w:rFonts w:asciiTheme="minorHAnsi" w:hAnsiTheme="minorHAnsi"/>
        </w:rPr>
        <w:t>With so few A.I. specialists available, big tech companies are also hiring the best and brightest of academia</w:t>
      </w:r>
      <w:r w:rsidRPr="00C25F04">
        <w:rPr>
          <w:rFonts w:asciiTheme="minorHAnsi" w:hAnsiTheme="minorHAnsi"/>
        </w:rPr>
        <w:t>. In the process, they are limiting the number of professors who can teach the technology.</w:t>
      </w:r>
    </w:p>
    <w:p w:rsidR="00AB3B96" w:rsidRPr="00C25F04" w:rsidRDefault="00AB3B96" w:rsidP="00AB3B96">
      <w:pPr>
        <w:rPr>
          <w:rStyle w:val="StyleUnderline"/>
          <w:rFonts w:asciiTheme="minorHAnsi" w:hAnsiTheme="minorHAnsi"/>
        </w:rPr>
      </w:pPr>
      <w:r w:rsidRPr="00C25F04">
        <w:rPr>
          <w:rStyle w:val="StyleUnderline"/>
          <w:rFonts w:asciiTheme="minorHAnsi" w:hAnsiTheme="minorHAnsi"/>
        </w:rPr>
        <w:t>Uber hired 40 people from Carnegie Mellon</w:t>
      </w:r>
      <w:r w:rsidRPr="00C25F04">
        <w:rPr>
          <w:rFonts w:asciiTheme="minorHAnsi" w:hAnsiTheme="minorHAnsi"/>
        </w:rPr>
        <w:t xml:space="preserve">’s groundbreaking A.I. program in 2015 to work on its self-driving-car project. Over the last several years, </w:t>
      </w:r>
      <w:r w:rsidRPr="00C25F04">
        <w:rPr>
          <w:rStyle w:val="StyleUnderline"/>
          <w:rFonts w:asciiTheme="minorHAnsi" w:hAnsiTheme="minorHAnsi"/>
        </w:rPr>
        <w:t>four of the best-known A.I. researchers in academia have left or taken leave from their professorships at Stanford University. At the University of Washington, six of 20 artificial intelligence professors are now on leave or partial leave and working for outside companies.</w:t>
      </w:r>
    </w:p>
    <w:p w:rsidR="00AB3B96" w:rsidRPr="00C25F04" w:rsidRDefault="00AB3B96" w:rsidP="00AB3B96">
      <w:pPr>
        <w:rPr>
          <w:rFonts w:asciiTheme="minorHAnsi" w:hAnsiTheme="minorHAnsi"/>
        </w:rPr>
      </w:pPr>
      <w:r w:rsidRPr="00C25F04">
        <w:rPr>
          <w:rFonts w:asciiTheme="minorHAnsi" w:hAnsiTheme="minorHAnsi"/>
        </w:rPr>
        <w:t>“</w:t>
      </w:r>
      <w:r w:rsidRPr="00C25F04">
        <w:rPr>
          <w:rStyle w:val="StyleUnderline"/>
          <w:rFonts w:asciiTheme="minorHAnsi" w:hAnsiTheme="minorHAnsi"/>
        </w:rPr>
        <w:t>There is a giant sucking sound of academics going into industry</w:t>
      </w:r>
      <w:r w:rsidRPr="00C25F04">
        <w:rPr>
          <w:rFonts w:asciiTheme="minorHAnsi" w:hAnsiTheme="minorHAnsi"/>
        </w:rPr>
        <w:t>,” said Oren Etzioni, who is on leave from his position as a professor at the University of Washington to oversee the nonprofit Allen Institute for Artificial Intelligence.</w:t>
      </w:r>
    </w:p>
    <w:p w:rsidR="00AB3B96" w:rsidRPr="00C25F04" w:rsidRDefault="00AB3B96" w:rsidP="00AB3B96">
      <w:pPr>
        <w:rPr>
          <w:rFonts w:asciiTheme="minorHAnsi" w:hAnsiTheme="minorHAnsi"/>
        </w:rPr>
      </w:pPr>
      <w:r w:rsidRPr="00C25F04">
        <w:rPr>
          <w:rFonts w:asciiTheme="minorHAnsi" w:hAnsiTheme="minorHAnsi"/>
        </w:rPr>
        <w:t>Some professors are finding a way to compromise. Luke Zettlemoyer of the University of Washington turned down a position at a Google-run Seattle laboratory that he said would have paid him more than three times his current salary (about $180,000, according to public records). Instead, he chose a post at the Allen Institute that allowed him to continue teaching.</w:t>
      </w:r>
    </w:p>
    <w:p w:rsidR="00AB3B96" w:rsidRPr="00C25F04" w:rsidRDefault="00AB3B96" w:rsidP="00AB3B96">
      <w:pPr>
        <w:rPr>
          <w:rFonts w:asciiTheme="minorHAnsi" w:hAnsiTheme="minorHAnsi"/>
        </w:rPr>
      </w:pPr>
      <w:r w:rsidRPr="00C25F04">
        <w:rPr>
          <w:rFonts w:asciiTheme="minorHAnsi" w:hAnsiTheme="minorHAnsi"/>
        </w:rPr>
        <w:t>“There are plenty of faculty that do this, splitting their time in various percentages between industry and academia,” Mr. Zettlemoyer said. “The salaries are so much higher in industry, people only do this because they really care about being an academian.”</w:t>
      </w:r>
    </w:p>
    <w:p w:rsidR="00AB3B96" w:rsidRPr="00C25F04" w:rsidRDefault="00AB3B96" w:rsidP="00AB3B96">
      <w:pPr>
        <w:rPr>
          <w:rFonts w:asciiTheme="minorHAnsi" w:hAnsiTheme="minorHAnsi"/>
        </w:rPr>
      </w:pPr>
      <w:r w:rsidRPr="00C25F04">
        <w:rPr>
          <w:rStyle w:val="StyleUnderline"/>
          <w:rFonts w:asciiTheme="minorHAnsi" w:hAnsiTheme="minorHAnsi"/>
        </w:rPr>
        <w:t>To bring in new A.I. engineers, companies like Google and Facebook are running classes that aim to teach “deep learning” and related techniques to existing employees</w:t>
      </w:r>
      <w:r w:rsidRPr="00C25F04">
        <w:rPr>
          <w:rFonts w:asciiTheme="minorHAnsi" w:hAnsiTheme="minorHAnsi"/>
        </w:rPr>
        <w:t>. And nonprofits like Fast.ai and companies like Deeplearning.ai, founded by a former Stanford professor who helped create the Google Brain lab, offer online courses.</w:t>
      </w:r>
    </w:p>
    <w:p w:rsidR="00AB3B96" w:rsidRPr="00C25F04" w:rsidRDefault="00AB3B96" w:rsidP="00AB3B96">
      <w:pPr>
        <w:rPr>
          <w:rFonts w:asciiTheme="minorHAnsi" w:hAnsiTheme="minorHAnsi"/>
        </w:rPr>
      </w:pPr>
      <w:r w:rsidRPr="00C25F04">
        <w:rPr>
          <w:rStyle w:val="StyleUnderline"/>
          <w:rFonts w:asciiTheme="minorHAnsi" w:hAnsiTheme="minorHAnsi"/>
        </w:rPr>
        <w:t>The basic concepts of deep learning are not hard to grasp, requiring little more than high-school-level math. But real expertise requires more significant math and an intuitive talent that some call “a dark art.”</w:t>
      </w:r>
      <w:r w:rsidRPr="00C25F04">
        <w:rPr>
          <w:rFonts w:asciiTheme="minorHAnsi" w:hAnsiTheme="minorHAnsi"/>
        </w:rPr>
        <w:t xml:space="preserve"> Specific knowledge is needed for fields like self-driving cars, robotics and health care.</w:t>
      </w:r>
    </w:p>
    <w:p w:rsidR="00AB3B96" w:rsidRPr="00C25F04" w:rsidRDefault="00AB3B96" w:rsidP="00AB3B96">
      <w:pPr>
        <w:rPr>
          <w:rFonts w:asciiTheme="minorHAnsi" w:hAnsiTheme="minorHAnsi"/>
        </w:rPr>
      </w:pPr>
      <w:r w:rsidRPr="00C25F04">
        <w:rPr>
          <w:rFonts w:asciiTheme="minorHAnsi" w:hAnsiTheme="minorHAnsi"/>
        </w:rPr>
        <w:t xml:space="preserve">In order to keep pace, </w:t>
      </w:r>
      <w:r w:rsidRPr="00C25F04">
        <w:rPr>
          <w:rStyle w:val="StyleUnderline"/>
          <w:rFonts w:asciiTheme="minorHAnsi" w:hAnsiTheme="minorHAnsi"/>
        </w:rPr>
        <w:t>smaller companies are looking for talent in unusual places. Some are hiring physicists and astronomers who have the necessary math skills.</w:t>
      </w:r>
      <w:r w:rsidRPr="00C25F04">
        <w:rPr>
          <w:rFonts w:asciiTheme="minorHAnsi" w:hAnsiTheme="minorHAnsi"/>
        </w:rPr>
        <w:t xml:space="preserve"> Other start-ups from the United States are looking for workers in Asia, Eastern Europe and other locations where wages are lower.</w:t>
      </w:r>
    </w:p>
    <w:p w:rsidR="00AB3B96" w:rsidRPr="00C25F04" w:rsidRDefault="00AB3B96" w:rsidP="00AB3B96">
      <w:pPr>
        <w:rPr>
          <w:rFonts w:asciiTheme="minorHAnsi" w:hAnsiTheme="minorHAnsi"/>
        </w:rPr>
      </w:pPr>
      <w:r w:rsidRPr="00C25F04">
        <w:rPr>
          <w:rFonts w:asciiTheme="minorHAnsi" w:hAnsiTheme="minorHAnsi"/>
        </w:rPr>
        <w:t>“I can’t compete with Google, and I don’t want to,” said Chris Nicholson, the chief executive and a co-founder of Skymind, a start-up in San Francisco that has hired engineers in eight countries. “So I offer very attractive salaries in countries that undervalue engineering talent.”</w:t>
      </w:r>
    </w:p>
    <w:p w:rsidR="00AB3B96" w:rsidRPr="00C25F04" w:rsidRDefault="00AB3B96" w:rsidP="00AB3B96">
      <w:pPr>
        <w:rPr>
          <w:rFonts w:asciiTheme="minorHAnsi" w:hAnsiTheme="minorHAnsi"/>
        </w:rPr>
      </w:pPr>
      <w:r w:rsidRPr="00C25F04">
        <w:rPr>
          <w:rFonts w:asciiTheme="minorHAnsi" w:hAnsiTheme="minorHAnsi"/>
        </w:rPr>
        <w:t>But the industry’s giants are doing much the same. Google, Facebook, Microsoft and others have opened A.I. labs in Toronto and Montreal, where much of this research outside the United States is being done. Google also is hiring in China, where Microsoft has long had a strong presence.</w:t>
      </w:r>
    </w:p>
    <w:p w:rsidR="00AB3B96" w:rsidRPr="00C25F04" w:rsidRDefault="00AB3B96" w:rsidP="00AB3B96">
      <w:pPr>
        <w:rPr>
          <w:rFonts w:asciiTheme="minorHAnsi" w:hAnsiTheme="minorHAnsi"/>
        </w:rPr>
      </w:pPr>
      <w:r w:rsidRPr="00C25F04">
        <w:rPr>
          <w:rFonts w:asciiTheme="minorHAnsi" w:hAnsiTheme="minorHAnsi"/>
        </w:rPr>
        <w:t xml:space="preserve">Not surprisingly, </w:t>
      </w:r>
      <w:r w:rsidRPr="00C25F04">
        <w:rPr>
          <w:rStyle w:val="StyleUnderline"/>
          <w:rFonts w:asciiTheme="minorHAnsi" w:hAnsiTheme="minorHAnsi"/>
        </w:rPr>
        <w:t>many think the talent shortage won’t be alleviated for years</w:t>
      </w:r>
      <w:r w:rsidRPr="00C25F04">
        <w:rPr>
          <w:rFonts w:asciiTheme="minorHAnsi" w:hAnsiTheme="minorHAnsi"/>
        </w:rPr>
        <w:t>.</w:t>
      </w:r>
    </w:p>
    <w:p w:rsidR="00AB3B96" w:rsidRPr="00C25F04" w:rsidRDefault="00AB3B96" w:rsidP="00AB3B96">
      <w:pPr>
        <w:rPr>
          <w:rFonts w:asciiTheme="minorHAnsi" w:hAnsiTheme="minorHAnsi"/>
        </w:rPr>
      </w:pPr>
      <w:r w:rsidRPr="00C25F04">
        <w:rPr>
          <w:rFonts w:asciiTheme="minorHAnsi" w:hAnsiTheme="minorHAnsi"/>
        </w:rPr>
        <w:t xml:space="preserve">“Of course demand outweighs supply. And </w:t>
      </w:r>
      <w:r w:rsidRPr="00C25F04">
        <w:rPr>
          <w:rStyle w:val="StyleUnderline"/>
          <w:rFonts w:asciiTheme="minorHAnsi" w:hAnsiTheme="minorHAnsi"/>
        </w:rPr>
        <w:t>things are not getting better any time soon</w:t>
      </w:r>
      <w:r w:rsidRPr="00C25F04">
        <w:rPr>
          <w:rFonts w:asciiTheme="minorHAnsi" w:hAnsiTheme="minorHAnsi"/>
        </w:rPr>
        <w:t>,” Yoshua Bengio, a professor at the University of Montreal and a prominent A.I. researcher, said. “</w:t>
      </w:r>
      <w:r w:rsidRPr="00C25F04">
        <w:rPr>
          <w:rStyle w:val="StyleUnderline"/>
          <w:rFonts w:asciiTheme="minorHAnsi" w:hAnsiTheme="minorHAnsi"/>
        </w:rPr>
        <w:t>It takes many years to train a Ph.D</w:t>
      </w:r>
      <w:r w:rsidRPr="00C25F04">
        <w:rPr>
          <w:rFonts w:asciiTheme="minorHAnsi" w:hAnsiTheme="minorHAnsi"/>
        </w:rPr>
        <w:t>.”</w:t>
      </w:r>
    </w:p>
    <w:p w:rsidR="00AB3B96" w:rsidRPr="00C25F04" w:rsidRDefault="00AB3B96" w:rsidP="00AB3B96">
      <w:pPr>
        <w:rPr>
          <w:rFonts w:asciiTheme="minorHAnsi" w:hAnsiTheme="minorHAnsi"/>
        </w:rPr>
      </w:pPr>
    </w:p>
    <w:p w:rsidR="00982C90" w:rsidRPr="00C25F04" w:rsidRDefault="00982C90" w:rsidP="00982C90">
      <w:pPr>
        <w:pStyle w:val="Heading3"/>
        <w:rPr>
          <w:rFonts w:asciiTheme="minorHAnsi" w:hAnsiTheme="minorHAnsi"/>
        </w:rPr>
      </w:pPr>
      <w:r w:rsidRPr="00C25F04">
        <w:rPr>
          <w:rFonts w:asciiTheme="minorHAnsi" w:hAnsiTheme="minorHAnsi"/>
        </w:rPr>
        <w:t>Worker Shortage Now</w:t>
      </w:r>
    </w:p>
    <w:p w:rsidR="00E87CAC" w:rsidRPr="00C25F04" w:rsidRDefault="00E87CAC" w:rsidP="00982C90">
      <w:pPr>
        <w:tabs>
          <w:tab w:val="left" w:pos="2520"/>
        </w:tabs>
        <w:rPr>
          <w:rFonts w:asciiTheme="minorHAnsi" w:hAnsiTheme="minorHAnsi"/>
        </w:rPr>
      </w:pPr>
    </w:p>
    <w:p w:rsidR="00E87CAC" w:rsidRPr="00C25F04" w:rsidRDefault="00E87CAC" w:rsidP="00E87CAC">
      <w:pPr>
        <w:pStyle w:val="Heading4"/>
        <w:rPr>
          <w:rFonts w:asciiTheme="minorHAnsi" w:hAnsiTheme="minorHAnsi"/>
        </w:rPr>
      </w:pPr>
      <w:r w:rsidRPr="00C25F04">
        <w:rPr>
          <w:rFonts w:asciiTheme="minorHAnsi" w:hAnsiTheme="minorHAnsi"/>
        </w:rPr>
        <w:t>The US is experience a high skilled labor shortage – tech sector proves.</w:t>
      </w:r>
    </w:p>
    <w:p w:rsidR="00E87CAC" w:rsidRPr="00C25F04" w:rsidRDefault="00E87CAC" w:rsidP="00E87CAC">
      <w:pPr>
        <w:rPr>
          <w:rFonts w:asciiTheme="minorHAnsi" w:hAnsiTheme="minorHAnsi"/>
        </w:rPr>
      </w:pPr>
      <w:r w:rsidRPr="00C25F04">
        <w:rPr>
          <w:rFonts w:asciiTheme="minorHAnsi" w:hAnsiTheme="minorHAnsi"/>
          <w:b/>
          <w:sz w:val="26"/>
          <w:szCs w:val="26"/>
        </w:rPr>
        <w:t>Filipiak 18</w:t>
      </w:r>
      <w:r w:rsidRPr="00C25F04">
        <w:rPr>
          <w:rFonts w:asciiTheme="minorHAnsi" w:hAnsiTheme="minorHAnsi"/>
        </w:rPr>
        <w:t xml:space="preserve"> - Senior Manager of Government Affairs at the Information Technology Industry Council (Karolina, “Winning the Global Race for Talent”, ITI, April 2</w:t>
      </w:r>
      <w:r w:rsidRPr="00C25F04">
        <w:rPr>
          <w:rFonts w:asciiTheme="minorHAnsi" w:hAnsiTheme="minorHAnsi"/>
          <w:vertAlign w:val="superscript"/>
        </w:rPr>
        <w:t>nd</w:t>
      </w:r>
      <w:r w:rsidRPr="00C25F04">
        <w:rPr>
          <w:rFonts w:asciiTheme="minorHAnsi" w:hAnsiTheme="minorHAnsi"/>
        </w:rPr>
        <w:t xml:space="preserve"> 2018, </w:t>
      </w:r>
      <w:hyperlink r:id="rId78" w:history="1">
        <w:r w:rsidRPr="00C25F04">
          <w:rPr>
            <w:rStyle w:val="Hyperlink"/>
            <w:rFonts w:asciiTheme="minorHAnsi" w:hAnsiTheme="minorHAnsi"/>
          </w:rPr>
          <w:t>https://www.itic.org/news-events/techwonk-blog/winning-the-global-race-for-talent //</w:t>
        </w:r>
      </w:hyperlink>
      <w:r w:rsidRPr="00C25F04">
        <w:rPr>
          <w:rFonts w:asciiTheme="minorHAnsi" w:hAnsiTheme="minorHAnsi"/>
        </w:rPr>
        <w:t>DK</w:t>
      </w:r>
    </w:p>
    <w:p w:rsidR="00E87CAC" w:rsidRPr="00C25F04" w:rsidRDefault="00E87CAC" w:rsidP="00E87CAC">
      <w:pPr>
        <w:rPr>
          <w:rFonts w:asciiTheme="minorHAnsi" w:hAnsiTheme="minorHAnsi"/>
          <w:b/>
          <w:u w:val="single"/>
        </w:rPr>
      </w:pPr>
      <w:r w:rsidRPr="00C25F04">
        <w:rPr>
          <w:rFonts w:asciiTheme="minorHAnsi" w:hAnsiTheme="minorHAnsi"/>
        </w:rPr>
        <w:t xml:space="preserve">As of today, </w:t>
      </w:r>
      <w:r w:rsidRPr="00C25F04">
        <w:rPr>
          <w:rStyle w:val="StyleUnderline"/>
          <w:rFonts w:asciiTheme="minorHAnsi" w:hAnsiTheme="minorHAnsi"/>
        </w:rPr>
        <w:t>employers seeking to sponsor an H-1B employee</w:t>
      </w:r>
      <w:r w:rsidRPr="00C25F04">
        <w:rPr>
          <w:rFonts w:asciiTheme="minorHAnsi" w:hAnsiTheme="minorHAnsi"/>
        </w:rPr>
        <w:t xml:space="preserve"> for Fiscal Year (FY) 2019 </w:t>
      </w:r>
      <w:r w:rsidRPr="00C25F04">
        <w:rPr>
          <w:rStyle w:val="StyleUnderline"/>
          <w:rFonts w:asciiTheme="minorHAnsi" w:hAnsiTheme="minorHAnsi"/>
        </w:rPr>
        <w:t>can begin filing petitions with</w:t>
      </w:r>
      <w:r w:rsidRPr="00C25F04">
        <w:rPr>
          <w:rFonts w:asciiTheme="minorHAnsi" w:hAnsiTheme="minorHAnsi"/>
        </w:rPr>
        <w:t xml:space="preserve"> U.S. Citizenship and Immigration Services (</w:t>
      </w:r>
      <w:r w:rsidRPr="00C25F04">
        <w:rPr>
          <w:rStyle w:val="StyleUnderline"/>
          <w:rFonts w:asciiTheme="minorHAnsi" w:hAnsiTheme="minorHAnsi"/>
        </w:rPr>
        <w:t>USCIS</w:t>
      </w:r>
      <w:r w:rsidRPr="00C25F04">
        <w:rPr>
          <w:rFonts w:asciiTheme="minorHAnsi" w:hAnsiTheme="minorHAnsi"/>
        </w:rPr>
        <w:t xml:space="preserve">). If history is any indication, </w:t>
      </w:r>
      <w:r w:rsidRPr="00C25F04">
        <w:rPr>
          <w:rStyle w:val="StyleUnderline"/>
          <w:rFonts w:asciiTheme="minorHAnsi" w:hAnsiTheme="minorHAnsi"/>
        </w:rPr>
        <w:t>USCIS will shortly announce that the agency received enough petitions for new hires to meet the 65,000-annual statutory cap, as well as the additional 20,000 visas that are allocated for foreign professionals with a U.S. advanced degree.</w:t>
      </w:r>
    </w:p>
    <w:p w:rsidR="00E87CAC" w:rsidRPr="00C25F04" w:rsidRDefault="00E87CAC" w:rsidP="00E87CAC">
      <w:pPr>
        <w:rPr>
          <w:rFonts w:asciiTheme="minorHAnsi" w:hAnsiTheme="minorHAnsi"/>
        </w:rPr>
      </w:pPr>
      <w:r w:rsidRPr="00C25F04">
        <w:rPr>
          <w:rStyle w:val="StyleUnderline"/>
          <w:rFonts w:asciiTheme="minorHAnsi" w:hAnsiTheme="minorHAnsi"/>
        </w:rPr>
        <w:t>This demand will once again prompt USCIS to conduct a computer-generated lottery</w:t>
      </w:r>
      <w:r w:rsidRPr="00C25F04">
        <w:rPr>
          <w:rFonts w:asciiTheme="minorHAnsi" w:hAnsiTheme="minorHAnsi"/>
        </w:rPr>
        <w:t xml:space="preserve"> to select petitions for the upcoming year, </w:t>
      </w:r>
      <w:r w:rsidRPr="00C25F04">
        <w:rPr>
          <w:rStyle w:val="StyleUnderline"/>
          <w:rFonts w:asciiTheme="minorHAnsi" w:hAnsiTheme="minorHAnsi"/>
        </w:rPr>
        <w:t>inevitably turning away critical workers essential to growing our economy and creating jobs for Americans workers</w:t>
      </w:r>
      <w:r w:rsidRPr="00C25F04">
        <w:rPr>
          <w:rFonts w:asciiTheme="minorHAnsi" w:hAnsiTheme="minorHAnsi"/>
        </w:rPr>
        <w:t>. In seven out of the last ten fiscal years, the H-1B visa cap was reached within only five business days, and we have no reason to suspect that this year will be any different.</w:t>
      </w:r>
    </w:p>
    <w:p w:rsidR="00E87CAC" w:rsidRPr="00C25F04" w:rsidRDefault="00E87CAC" w:rsidP="00E87CAC">
      <w:pPr>
        <w:rPr>
          <w:rFonts w:asciiTheme="minorHAnsi" w:hAnsiTheme="minorHAnsi"/>
        </w:rPr>
      </w:pPr>
      <w:r w:rsidRPr="00C25F04">
        <w:rPr>
          <w:rFonts w:asciiTheme="minorHAnsi" w:hAnsiTheme="minorHAnsi"/>
        </w:rPr>
        <w:t xml:space="preserve">Once again, </w:t>
      </w:r>
      <w:r w:rsidRPr="00C25F04">
        <w:rPr>
          <w:rStyle w:val="Emphasis"/>
          <w:rFonts w:asciiTheme="minorHAnsi" w:hAnsiTheme="minorHAnsi"/>
        </w:rPr>
        <w:t>the tech sector’s need for high-skilled employees should not be underestimated</w:t>
      </w:r>
      <w:r w:rsidRPr="00C25F04">
        <w:rPr>
          <w:rFonts w:asciiTheme="minorHAnsi" w:hAnsiTheme="minorHAnsi"/>
        </w:rPr>
        <w:t xml:space="preserve">. In 2016, there were approximately 3.3 million science, technology, engineering, and mathematics (STEM) job openings posted online in the United States. By contrast, in the same year, our universities graduated 568,000 students with STEM degrees. To meet this demand, </w:t>
      </w:r>
      <w:r w:rsidRPr="00C25F04">
        <w:rPr>
          <w:rStyle w:val="StyleUnderline"/>
          <w:rFonts w:asciiTheme="minorHAnsi" w:hAnsiTheme="minorHAnsi"/>
        </w:rPr>
        <w:t>it is vital</w:t>
      </w:r>
      <w:r w:rsidRPr="00C25F04">
        <w:rPr>
          <w:rFonts w:asciiTheme="minorHAnsi" w:hAnsiTheme="minorHAnsi"/>
        </w:rPr>
        <w:t xml:space="preserve"> that we not only provide STEM education and training to more U.S. children, college students, and workers, but </w:t>
      </w:r>
      <w:r w:rsidRPr="00C25F04">
        <w:rPr>
          <w:rStyle w:val="Emphasis"/>
          <w:rFonts w:asciiTheme="minorHAnsi" w:hAnsiTheme="minorHAnsi"/>
        </w:rPr>
        <w:t>that we</w:t>
      </w:r>
      <w:r w:rsidRPr="00C25F04">
        <w:rPr>
          <w:rFonts w:asciiTheme="minorHAnsi" w:hAnsiTheme="minorHAnsi"/>
        </w:rPr>
        <w:t xml:space="preserve"> also </w:t>
      </w:r>
      <w:r w:rsidRPr="00C25F04">
        <w:rPr>
          <w:rStyle w:val="Emphasis"/>
          <w:rFonts w:asciiTheme="minorHAnsi" w:hAnsiTheme="minorHAnsi"/>
        </w:rPr>
        <w:t>ensure our immigration system enables employers to recruit top talent from American universities and from abroad</w:t>
      </w:r>
      <w:r w:rsidRPr="00C25F04">
        <w:rPr>
          <w:rFonts w:asciiTheme="minorHAnsi" w:hAnsiTheme="minorHAnsi"/>
        </w:rPr>
        <w:t xml:space="preserve">. </w:t>
      </w:r>
      <w:r w:rsidRPr="00C25F04">
        <w:rPr>
          <w:rStyle w:val="StyleUnderline"/>
          <w:rFonts w:asciiTheme="minorHAnsi" w:hAnsiTheme="minorHAnsi"/>
        </w:rPr>
        <w:t>The H-1B visa allows us to attain the top talent around the world</w:t>
      </w:r>
      <w:r w:rsidRPr="00C25F04">
        <w:rPr>
          <w:rFonts w:asciiTheme="minorHAnsi" w:hAnsiTheme="minorHAnsi"/>
        </w:rPr>
        <w:t>. The latest report published by USCIS on the H-1B program confirms that 70 percent of initial H-1B petitions approvals in FY2016 were issued for foreign-born professionals in tech occupations.</w:t>
      </w:r>
    </w:p>
    <w:p w:rsidR="00E87CAC" w:rsidRPr="00C25F04" w:rsidRDefault="00E87CAC" w:rsidP="00E87CAC">
      <w:pPr>
        <w:rPr>
          <w:rFonts w:asciiTheme="minorHAnsi" w:hAnsiTheme="minorHAnsi"/>
        </w:rPr>
      </w:pPr>
      <w:r w:rsidRPr="00C25F04">
        <w:rPr>
          <w:rStyle w:val="StyleUnderline"/>
          <w:rFonts w:asciiTheme="minorHAnsi" w:hAnsiTheme="minorHAnsi"/>
        </w:rPr>
        <w:t>High-skilled immigrants make us stronger, not just as an industry, but as a country. Every year, these immigrants’ hard work and innovative ideas contribute to our economic dynamism, creating a cradle of innovation that fuels job growth in all corners of society and in all areas of the country</w:t>
      </w:r>
      <w:r w:rsidRPr="00C25F04">
        <w:rPr>
          <w:rFonts w:asciiTheme="minorHAnsi" w:hAnsiTheme="minorHAnsi"/>
        </w:rPr>
        <w:t>. Just recently, a 2014 study found that for every young skilled immigrant worker hired, an additional 3.5 new workers were employed within the following 14 years as a direct result.</w:t>
      </w:r>
    </w:p>
    <w:p w:rsidR="00E87CAC" w:rsidRPr="00C25F04" w:rsidRDefault="00E87CAC" w:rsidP="00E87CAC">
      <w:pPr>
        <w:rPr>
          <w:rFonts w:asciiTheme="minorHAnsi" w:hAnsiTheme="minorHAnsi"/>
        </w:rPr>
      </w:pPr>
      <w:r w:rsidRPr="00C25F04">
        <w:rPr>
          <w:rFonts w:asciiTheme="minorHAnsi" w:hAnsiTheme="minorHAnsi"/>
        </w:rPr>
        <w:t xml:space="preserve">Yet, </w:t>
      </w:r>
      <w:r w:rsidRPr="00C25F04">
        <w:rPr>
          <w:rStyle w:val="Emphasis"/>
          <w:rFonts w:asciiTheme="minorHAnsi" w:hAnsiTheme="minorHAnsi"/>
        </w:rPr>
        <w:t>at a time when we should be attracting these much-needed workers and tapping into this human capital</w:t>
      </w:r>
      <w:r w:rsidRPr="00C25F04">
        <w:rPr>
          <w:rFonts w:asciiTheme="minorHAnsi" w:hAnsiTheme="minorHAnsi"/>
        </w:rPr>
        <w:t xml:space="preserve">, both </w:t>
      </w:r>
      <w:r w:rsidRPr="00C25F04">
        <w:rPr>
          <w:rStyle w:val="Emphasis"/>
          <w:rFonts w:asciiTheme="minorHAnsi" w:hAnsiTheme="minorHAnsi"/>
        </w:rPr>
        <w:t>lawmakers’ inaction when it comes to reforming our outdated system and the current public debate around immigration, continue to work against us</w:t>
      </w:r>
      <w:r w:rsidRPr="00C25F04">
        <w:rPr>
          <w:rFonts w:asciiTheme="minorHAnsi" w:hAnsiTheme="minorHAnsi"/>
        </w:rPr>
        <w:t>.</w:t>
      </w:r>
    </w:p>
    <w:p w:rsidR="00E87CAC" w:rsidRPr="00C25F04" w:rsidRDefault="00E87CAC" w:rsidP="00E87CAC">
      <w:pPr>
        <w:rPr>
          <w:rFonts w:asciiTheme="minorHAnsi" w:hAnsiTheme="minorHAnsi"/>
          <w:b/>
          <w:u w:val="single"/>
        </w:rPr>
      </w:pPr>
      <w:r w:rsidRPr="00C25F04">
        <w:rPr>
          <w:rFonts w:asciiTheme="minorHAnsi" w:hAnsiTheme="minorHAnsi"/>
        </w:rPr>
        <w:t xml:space="preserve">Already, we are witnessing unfavorable results. For example, earlier this year, </w:t>
      </w:r>
      <w:r w:rsidRPr="00C25F04">
        <w:rPr>
          <w:rStyle w:val="StyleUnderline"/>
          <w:rFonts w:asciiTheme="minorHAnsi" w:hAnsiTheme="minorHAnsi"/>
        </w:rPr>
        <w:t>the State Department announced that the number of visas issued to foreign students—who are crucial to helping close the skills shortage in the tech sector and across other industries—dropped precipitously, down 17 percent from the previous fiscal year and almost 40 percent from 2015.</w:t>
      </w:r>
    </w:p>
    <w:p w:rsidR="00E87CAC" w:rsidRPr="00C25F04" w:rsidRDefault="00E87CAC" w:rsidP="00E87CAC">
      <w:pPr>
        <w:rPr>
          <w:rFonts w:asciiTheme="minorHAnsi" w:hAnsiTheme="minorHAnsi"/>
        </w:rPr>
      </w:pPr>
      <w:r w:rsidRPr="00C25F04">
        <w:rPr>
          <w:rFonts w:asciiTheme="minorHAnsi" w:hAnsiTheme="minorHAnsi"/>
        </w:rPr>
        <w:t>Moreover, our competitors, including Canada and Mexico, are ready to seize on this opportunity and are implementing competitive policies in order to attract these tech professionals to work for companies located in their respective countries.</w:t>
      </w:r>
    </w:p>
    <w:p w:rsidR="00E87CAC" w:rsidRPr="00C25F04" w:rsidRDefault="00E87CAC" w:rsidP="00E87CAC">
      <w:pPr>
        <w:rPr>
          <w:rFonts w:asciiTheme="minorHAnsi" w:hAnsiTheme="minorHAnsi"/>
        </w:rPr>
      </w:pPr>
      <w:r w:rsidRPr="00C25F04">
        <w:rPr>
          <w:rStyle w:val="Emphasis"/>
          <w:rFonts w:asciiTheme="minorHAnsi" w:hAnsiTheme="minorHAnsi"/>
        </w:rPr>
        <w:t>The time for action is now</w:t>
      </w:r>
      <w:r w:rsidRPr="00C25F04">
        <w:rPr>
          <w:rFonts w:asciiTheme="minorHAnsi" w:hAnsiTheme="minorHAnsi"/>
        </w:rPr>
        <w:t>. We need Congress and the administration to support common sense high-skilled immigration policies such as the I-Squared Act, which reforms the H-1B and employment-based visa programs to better reflect the demands of today’s digital economy while also securing protections for American workers.</w:t>
      </w:r>
    </w:p>
    <w:p w:rsidR="00E87CAC" w:rsidRPr="00C25F04" w:rsidRDefault="00E87CAC" w:rsidP="00E87CAC">
      <w:pPr>
        <w:rPr>
          <w:rStyle w:val="StyleUnderline"/>
          <w:rFonts w:asciiTheme="minorHAnsi" w:hAnsiTheme="minorHAnsi"/>
        </w:rPr>
      </w:pPr>
      <w:r w:rsidRPr="00C25F04">
        <w:rPr>
          <w:rFonts w:asciiTheme="minorHAnsi" w:hAnsiTheme="minorHAnsi"/>
        </w:rPr>
        <w:t xml:space="preserve">This week is yet another reminder that the global race for talent is on. And </w:t>
      </w:r>
      <w:r w:rsidRPr="00C25F04">
        <w:rPr>
          <w:rStyle w:val="StyleUnderline"/>
          <w:rFonts w:asciiTheme="minorHAnsi" w:hAnsiTheme="minorHAnsi"/>
        </w:rPr>
        <w:t>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needs to lace up before it is left in the dust.</w:t>
      </w:r>
    </w:p>
    <w:p w:rsidR="00982C90" w:rsidRPr="00C25F04" w:rsidRDefault="00982C90" w:rsidP="00982C90">
      <w:pPr>
        <w:tabs>
          <w:tab w:val="left" w:pos="2520"/>
        </w:tabs>
        <w:rPr>
          <w:rFonts w:asciiTheme="minorHAnsi" w:hAnsiTheme="minorHAnsi"/>
        </w:rPr>
      </w:pPr>
      <w:r w:rsidRPr="00C25F04">
        <w:rPr>
          <w:rFonts w:asciiTheme="minorHAnsi" w:hAnsiTheme="minorHAnsi"/>
        </w:rPr>
        <w:tab/>
      </w:r>
    </w:p>
    <w:p w:rsidR="00982C90" w:rsidRPr="00C25F04" w:rsidRDefault="00982C90" w:rsidP="00982C90">
      <w:pPr>
        <w:pStyle w:val="Heading4"/>
        <w:rPr>
          <w:rFonts w:asciiTheme="minorHAnsi" w:hAnsiTheme="minorHAnsi"/>
        </w:rPr>
      </w:pPr>
      <w:r w:rsidRPr="00C25F04">
        <w:rPr>
          <w:rFonts w:asciiTheme="minorHAnsi" w:hAnsiTheme="minorHAnsi"/>
        </w:rPr>
        <w:t>High skilled immigration shortage now – lack of US talent.</w:t>
      </w:r>
    </w:p>
    <w:p w:rsidR="00982C90" w:rsidRPr="00C25F04" w:rsidRDefault="00982C90" w:rsidP="00982C90">
      <w:pPr>
        <w:rPr>
          <w:rFonts w:asciiTheme="minorHAnsi" w:hAnsiTheme="minorHAnsi"/>
        </w:rPr>
      </w:pPr>
      <w:r w:rsidRPr="00C25F04">
        <w:rPr>
          <w:rFonts w:asciiTheme="minorHAnsi" w:hAnsiTheme="minorHAnsi"/>
          <w:b/>
          <w:sz w:val="26"/>
          <w:szCs w:val="26"/>
        </w:rPr>
        <w:t>Conard 6/18/18</w:t>
      </w:r>
      <w:r w:rsidRPr="00C25F04">
        <w:rPr>
          <w:rFonts w:asciiTheme="minorHAnsi" w:hAnsiTheme="minorHAnsi"/>
        </w:rPr>
        <w:t xml:space="preserve"> – American Enterprise Institute visiting scholar, former Bain Capital partner (Edward, “Free-Market Republicans Risk Irrelevance by Ignoring the Concerns of Blue-Collar Voters”, National Review, June 18</w:t>
      </w:r>
      <w:r w:rsidRPr="00C25F04">
        <w:rPr>
          <w:rFonts w:asciiTheme="minorHAnsi" w:hAnsiTheme="minorHAnsi"/>
          <w:vertAlign w:val="superscript"/>
        </w:rPr>
        <w:t>th</w:t>
      </w:r>
      <w:r w:rsidRPr="00C25F04">
        <w:rPr>
          <w:rFonts w:asciiTheme="minorHAnsi" w:hAnsiTheme="minorHAnsi"/>
        </w:rPr>
        <w:t xml:space="preserve"> 2018, </w:t>
      </w:r>
      <w:hyperlink r:id="rId79" w:history="1">
        <w:r w:rsidRPr="00C25F04">
          <w:rPr>
            <w:rStyle w:val="Hyperlink"/>
            <w:rFonts w:asciiTheme="minorHAnsi" w:hAnsiTheme="minorHAnsi"/>
          </w:rPr>
          <w:t>https://www.nationalreview.com/2018/06/free-market-republicans-must-help-working-class-voters/</w:t>
        </w:r>
      </w:hyperlink>
      <w:r w:rsidRPr="00C25F04">
        <w:rPr>
          <w:rFonts w:asciiTheme="minorHAnsi" w:hAnsiTheme="minorHAnsi"/>
        </w:rPr>
        <w:t xml:space="preserve"> //DK</w:t>
      </w:r>
    </w:p>
    <w:p w:rsidR="00982C90" w:rsidRPr="00C25F04" w:rsidRDefault="00982C90" w:rsidP="00982C90">
      <w:pPr>
        <w:rPr>
          <w:rFonts w:asciiTheme="minorHAnsi" w:hAnsiTheme="minorHAnsi"/>
        </w:rPr>
      </w:pPr>
      <w:r w:rsidRPr="00C25F04">
        <w:rPr>
          <w:rFonts w:asciiTheme="minorHAnsi" w:hAnsiTheme="minorHAnsi"/>
        </w:rPr>
        <w:t>Prior to the president’s victory, protectors of free enterprise, foreign-policy hawks, and social conservatives controlled the GOP by giving each other what they wanted most: lower taxes and restrained spending; larger defense budgets; and judges who limited the federal government. President Trump’s supporters upended this coalition, seized control of the GOP, and won the presidency with victories in Pennsylvania, Ohio, Michigan, and Wisconsin — states Republicans haven’t swept in decades.</w:t>
      </w:r>
    </w:p>
    <w:p w:rsidR="00982C90" w:rsidRPr="00C25F04" w:rsidRDefault="00982C90" w:rsidP="00982C90">
      <w:pPr>
        <w:rPr>
          <w:rFonts w:asciiTheme="minorHAnsi" w:hAnsiTheme="minorHAnsi"/>
        </w:rPr>
      </w:pPr>
      <w:r w:rsidRPr="00C25F04">
        <w:rPr>
          <w:rFonts w:asciiTheme="minorHAnsi" w:hAnsiTheme="minorHAnsi"/>
        </w:rPr>
        <w:t xml:space="preserve">Candidate </w:t>
      </w:r>
      <w:r w:rsidRPr="00C25F04">
        <w:rPr>
          <w:rStyle w:val="StyleUnderline"/>
          <w:rFonts w:asciiTheme="minorHAnsi" w:hAnsiTheme="minorHAnsi"/>
        </w:rPr>
        <w:t>Trump succeeded by championing the interests of blue-collar voters who believe that trade, low-skilled immigration, and labor-saving automation slow their wage gains</w:t>
      </w:r>
      <w:r w:rsidRPr="00C25F04">
        <w:rPr>
          <w:rFonts w:asciiTheme="minorHAnsi" w:hAnsiTheme="minorHAnsi"/>
        </w:rPr>
        <w:t>; that competition for government spending threatens their Social Security and Medicare; and that identity politics diminishes their economic opportunities. While the president’s supporters were inclined to vote Republican, they felt betrayed by the GOP’s support for trade and low-skilled immigration. President Trump’s supporters want a shortage of labor to raise their wages. They don’t want labor so cheap we can afford to brew coffee a cup at a time.</w:t>
      </w:r>
    </w:p>
    <w:p w:rsidR="00982C90" w:rsidRPr="00C25F04" w:rsidRDefault="00982C90" w:rsidP="00982C90">
      <w:pPr>
        <w:rPr>
          <w:rFonts w:asciiTheme="minorHAnsi" w:hAnsiTheme="minorHAnsi"/>
        </w:rPr>
      </w:pPr>
      <w:r w:rsidRPr="00C25F04">
        <w:rPr>
          <w:rFonts w:asciiTheme="minorHAnsi" w:hAnsiTheme="minorHAnsi"/>
        </w:rPr>
        <w:t>Support for free enterprise has always been fragile. Free-market Republicans must recognize they can’t build a winning coalition without the president’s supporters. In our two-party democracy, agendas without winning coalitions are largely irrelevant.</w:t>
      </w:r>
    </w:p>
    <w:p w:rsidR="00982C90" w:rsidRPr="00C25F04" w:rsidRDefault="00982C90" w:rsidP="00982C90">
      <w:pPr>
        <w:rPr>
          <w:rFonts w:asciiTheme="minorHAnsi" w:hAnsiTheme="minorHAnsi"/>
        </w:rPr>
      </w:pPr>
      <w:r w:rsidRPr="00C25F04">
        <w:rPr>
          <w:rFonts w:asciiTheme="minorHAnsi" w:hAnsiTheme="minorHAnsi"/>
        </w:rPr>
        <w:t>Dismissing President Trump’s supporters as racist, antiestablishment, or lemmings of polarized media trivializes their concerns and deflects attention from their agenda. His supporters view criticism of the president as self-serving, undermining their leader’s effectiveness, and subordinating their objectives to other priorities — the very fear of these previously underrepresented voters. Whether the criticism is valid or not, the president’s supporters won’t vote for it. If free-market Republicans want to regain the trust of the president’s supporters and influence the GOP by wielding electoral muscle, they need to address these voters’ concerns.</w:t>
      </w:r>
    </w:p>
    <w:p w:rsidR="00982C90" w:rsidRPr="00C25F04" w:rsidRDefault="00982C90" w:rsidP="00982C90">
      <w:pPr>
        <w:rPr>
          <w:rFonts w:asciiTheme="minorHAnsi" w:hAnsiTheme="minorHAnsi"/>
        </w:rPr>
      </w:pPr>
      <w:r w:rsidRPr="00C25F04">
        <w:rPr>
          <w:rFonts w:asciiTheme="minorHAnsi" w:hAnsiTheme="minorHAnsi"/>
        </w:rPr>
        <w:t xml:space="preserve">Protecting free enterprise demands growth that benefits an electable majority of Americans. </w:t>
      </w:r>
      <w:r w:rsidRPr="00C25F04">
        <w:rPr>
          <w:rStyle w:val="StyleUnderline"/>
          <w:rFonts w:asciiTheme="minorHAnsi" w:hAnsiTheme="minorHAnsi"/>
        </w:rPr>
        <w:t>Previously, economies of scale from capital-intensive manufacturing drove growth</w:t>
      </w:r>
      <w:r w:rsidRPr="00C25F04">
        <w:rPr>
          <w:rFonts w:asciiTheme="minorHAnsi" w:hAnsiTheme="minorHAnsi"/>
        </w:rPr>
        <w:t xml:space="preserve">. </w:t>
      </w:r>
      <w:r w:rsidRPr="00C25F04">
        <w:rPr>
          <w:rStyle w:val="StyleUnderline"/>
          <w:rFonts w:asciiTheme="minorHAnsi" w:hAnsiTheme="minorHAnsi"/>
        </w:rPr>
        <w:t>High-skilled workers designed products for lesser-skilled mass-market consumers and created higher-paying jobs for them</w:t>
      </w:r>
      <w:r w:rsidRPr="00C25F04">
        <w:rPr>
          <w:rFonts w:asciiTheme="minorHAnsi" w:hAnsiTheme="minorHAnsi"/>
        </w:rPr>
        <w:t>. Capital investment increased blue-collar productivity and wages.</w:t>
      </w:r>
    </w:p>
    <w:p w:rsidR="00982C90" w:rsidRPr="00C25F04" w:rsidRDefault="00982C90" w:rsidP="00982C90">
      <w:pPr>
        <w:rPr>
          <w:rFonts w:asciiTheme="minorHAnsi" w:hAnsiTheme="minorHAnsi"/>
        </w:rPr>
      </w:pPr>
      <w:r w:rsidRPr="00C25F04">
        <w:rPr>
          <w:rStyle w:val="StyleUnderline"/>
          <w:rFonts w:asciiTheme="minorHAnsi" w:hAnsiTheme="minorHAnsi"/>
        </w:rPr>
        <w:t xml:space="preserve">In today’s information-driven economy, </w:t>
      </w:r>
      <w:r w:rsidRPr="00C25F04">
        <w:rPr>
          <w:rStyle w:val="Emphasis"/>
          <w:rFonts w:asciiTheme="minorHAnsi" w:hAnsiTheme="minorHAnsi"/>
        </w:rPr>
        <w:t>high-skilled workers are in demand</w:t>
      </w:r>
      <w:r w:rsidRPr="00C25F04">
        <w:rPr>
          <w:rFonts w:asciiTheme="minorHAnsi" w:hAnsiTheme="minorHAnsi"/>
        </w:rPr>
        <w:t xml:space="preserve"> — and their presence or absence is what enables or constrains growth. As a result, high-skilled workers design products and processes that increase high-skilled rather than low-skilled productivity. Capital investment has shifted toward these products as well. Blue-collar productivity and wage growth have lagged.</w:t>
      </w:r>
    </w:p>
    <w:p w:rsidR="00982C90" w:rsidRPr="00C25F04" w:rsidRDefault="00982C90" w:rsidP="00982C90">
      <w:pPr>
        <w:rPr>
          <w:rFonts w:asciiTheme="minorHAnsi" w:hAnsiTheme="minorHAnsi"/>
        </w:rPr>
      </w:pPr>
      <w:r w:rsidRPr="00C25F04">
        <w:rPr>
          <w:rStyle w:val="StyleUnderline"/>
          <w:rFonts w:asciiTheme="minorHAnsi" w:hAnsiTheme="minorHAnsi"/>
        </w:rPr>
        <w:t>A relative shortage of U.S. talent exacerbates the problem</w:t>
      </w:r>
      <w:r w:rsidRPr="00C25F04">
        <w:rPr>
          <w:rFonts w:asciiTheme="minorHAnsi" w:hAnsiTheme="minorHAnsi"/>
        </w:rPr>
        <w:t xml:space="preserve">. Twenty-five percent of Americans score in the top-third globally on comparable tests of academic skills, according to data from the Organization for Economic Cooperation and Development, while forty-five percent score in the bottom third — meaning America has roughly one high-scorer for every two low-scorers. A third of Germans score in each the top, middle, and bottom third, leaving Germany with one high-scorer for every low-scorer — twice as many high-scorers per low-scorer as America. Scandinavia has three times as many; Japan, nearly five times. </w:t>
      </w:r>
      <w:r w:rsidRPr="00C25F04">
        <w:rPr>
          <w:rStyle w:val="StyleUnderline"/>
          <w:rFonts w:asciiTheme="minorHAnsi" w:hAnsiTheme="minorHAnsi"/>
        </w:rPr>
        <w:t>A shortage of high-skilled labor leaves America’s unskilled workers less supervised relative to those in other high-wage economies</w:t>
      </w:r>
      <w:r w:rsidRPr="00C25F04">
        <w:rPr>
          <w:rFonts w:asciiTheme="minorHAnsi" w:hAnsiTheme="minorHAnsi"/>
        </w:rPr>
        <w:t>, especially when innovation gives America’s high-skilled workers better opportunities than their counterparts in other high-wage economies.</w:t>
      </w:r>
    </w:p>
    <w:p w:rsidR="00982C90" w:rsidRPr="00C25F04" w:rsidRDefault="00982C90" w:rsidP="00982C90">
      <w:pPr>
        <w:rPr>
          <w:rFonts w:asciiTheme="minorHAnsi" w:hAnsiTheme="minorHAnsi"/>
        </w:rPr>
      </w:pPr>
      <w:r w:rsidRPr="00C25F04">
        <w:rPr>
          <w:rFonts w:asciiTheme="minorHAnsi" w:hAnsiTheme="minorHAnsi"/>
        </w:rPr>
        <w:t>At the same time, trade allows America to sell high-skilled labor — Apple operating systems for example — and buy cheap low-skilled labor. Trade puts upward pressure on high-skilled wages by increasing the demand for high-skilled workers and downward pressure on low-skilled wages by increasing the supply of low-skilled workers.</w:t>
      </w:r>
    </w:p>
    <w:p w:rsidR="00982C90" w:rsidRPr="00C25F04" w:rsidRDefault="00982C90" w:rsidP="00982C90">
      <w:pPr>
        <w:rPr>
          <w:rFonts w:asciiTheme="minorHAnsi" w:hAnsiTheme="minorHAnsi"/>
        </w:rPr>
      </w:pPr>
      <w:r w:rsidRPr="00C25F04">
        <w:rPr>
          <w:rStyle w:val="StyleUnderline"/>
          <w:rFonts w:asciiTheme="minorHAnsi" w:hAnsiTheme="minorHAnsi"/>
        </w:rPr>
        <w:t>America can’t make what it can buy for less and remain competitive</w:t>
      </w:r>
      <w:r w:rsidRPr="00C25F04">
        <w:rPr>
          <w:rFonts w:asciiTheme="minorHAnsi" w:hAnsiTheme="minorHAnsi"/>
        </w:rPr>
        <w:t>. We must trade with low-wage economies.</w:t>
      </w:r>
    </w:p>
    <w:p w:rsidR="00982C90" w:rsidRPr="00C25F04" w:rsidRDefault="00982C90" w:rsidP="00982C90">
      <w:pPr>
        <w:rPr>
          <w:rFonts w:asciiTheme="minorHAnsi" w:hAnsiTheme="minorHAnsi"/>
        </w:rPr>
      </w:pPr>
      <w:r w:rsidRPr="00C25F04">
        <w:rPr>
          <w:rFonts w:asciiTheme="minorHAnsi" w:hAnsiTheme="minorHAnsi"/>
        </w:rPr>
        <w:t>But neither can we ignore trade’s redistributive effects. Access to low-cost offshore labor drives manufacturing abroad and pressures onshore manufacturers to accelerate productivity growth. As domestic manufacturing employment declines, rural workers can’t export their labor at high wages to more prosperous cities. Communities that lose factories don’t recover lost wages. The productivity of America’s rural areas is no longer converging with that of its large cities.</w:t>
      </w:r>
    </w:p>
    <w:p w:rsidR="00982C90" w:rsidRPr="00C25F04" w:rsidRDefault="00982C90" w:rsidP="00982C90">
      <w:pPr>
        <w:rPr>
          <w:rFonts w:asciiTheme="minorHAnsi" w:hAnsiTheme="minorHAnsi"/>
        </w:rPr>
      </w:pPr>
      <w:r w:rsidRPr="00C25F04">
        <w:rPr>
          <w:rFonts w:asciiTheme="minorHAnsi" w:hAnsiTheme="minorHAnsi"/>
        </w:rPr>
        <w:t>Talent migrates to America’s fastest-growing cities, leaving lesser-skilled workers to fend for themselves. This brain drain slows American low-skilled productivity and wage growth.</w:t>
      </w:r>
    </w:p>
    <w:p w:rsidR="00982C90" w:rsidRPr="00C25F04" w:rsidRDefault="00982C90" w:rsidP="00982C90">
      <w:pPr>
        <w:rPr>
          <w:rFonts w:asciiTheme="minorHAnsi" w:hAnsiTheme="minorHAnsi"/>
        </w:rPr>
      </w:pPr>
      <w:r w:rsidRPr="00C25F04">
        <w:rPr>
          <w:rFonts w:asciiTheme="minorHAnsi" w:hAnsiTheme="minorHAnsi"/>
        </w:rPr>
        <w:t>Hope may spring eternal, but free-market Republicans haven’t won the last three presidential elections.</w:t>
      </w:r>
    </w:p>
    <w:p w:rsidR="00982C90" w:rsidRPr="00C25F04" w:rsidRDefault="00982C90" w:rsidP="00982C90">
      <w:pPr>
        <w:rPr>
          <w:rFonts w:asciiTheme="minorHAnsi" w:hAnsiTheme="minorHAnsi"/>
        </w:rPr>
      </w:pPr>
      <w:r w:rsidRPr="00C25F04">
        <w:rPr>
          <w:rFonts w:asciiTheme="minorHAnsi" w:hAnsiTheme="minorHAnsi"/>
        </w:rPr>
        <w:t>Meanwhile, a shortage of real estate in America’s most successful cities drives up rent, canceling out the wage gains that blue-collar workers could reap by moving there. For the first time, low after-rent wages drive middle-class workers from these cities. Why should workers support free trade and innovation-driven growth concentrated in a handful of cities if they don’t share the benefits?</w:t>
      </w:r>
    </w:p>
    <w:p w:rsidR="00982C90" w:rsidRPr="00C25F04" w:rsidRDefault="00982C90" w:rsidP="00982C90">
      <w:pPr>
        <w:rPr>
          <w:rFonts w:asciiTheme="minorHAnsi" w:hAnsiTheme="minorHAnsi"/>
        </w:rPr>
      </w:pPr>
      <w:r w:rsidRPr="00C25F04">
        <w:rPr>
          <w:rFonts w:asciiTheme="minorHAnsi" w:hAnsiTheme="minorHAnsi"/>
        </w:rPr>
        <w:t>Blue-collar jobseekers also find 60 million foreign-born adults and their native-born adult children, including 35 million largely low-skilled Hispanic adults, looking to the same small pool of talented entrepreneurs to create competitive, high-wage blue-collar jobs for them. Spreading talent over more low-skilled workers slows low-skilled productivity and wage growth.</w:t>
      </w:r>
    </w:p>
    <w:p w:rsidR="00982C90" w:rsidRPr="00C25F04" w:rsidRDefault="00982C90" w:rsidP="00982C90">
      <w:pPr>
        <w:rPr>
          <w:rFonts w:asciiTheme="minorHAnsi" w:hAnsiTheme="minorHAnsi"/>
        </w:rPr>
      </w:pPr>
      <w:r w:rsidRPr="00C25F04">
        <w:rPr>
          <w:rFonts w:asciiTheme="minorHAnsi" w:hAnsiTheme="minorHAnsi"/>
        </w:rPr>
        <w:t>The counterarguments are unconvincing. When talent and risk-taking constrain growth, capital investment on its own doesn’t increase blue-collar productivity and wages. Successful investment requires talented engineering and supervision that’s deployed more profitably elsewhere. High blue-collar wages in America’s fastest-growing cities show automation has not capped wage growth. The overlapping distribution of low-skilled domestic- and foreign-born workers’ wages indicates these workers largely compete with, rather than complement, each other. Blue-collar workers have logically grown skeptical of trade, low-skilled immigration, and free enterprise.</w:t>
      </w:r>
    </w:p>
    <w:p w:rsidR="00982C90" w:rsidRPr="00C25F04" w:rsidRDefault="00982C90" w:rsidP="00982C90">
      <w:pPr>
        <w:rPr>
          <w:rFonts w:asciiTheme="minorHAnsi" w:hAnsiTheme="minorHAnsi"/>
        </w:rPr>
      </w:pPr>
      <w:r w:rsidRPr="00C25F04">
        <w:rPr>
          <w:rFonts w:asciiTheme="minorHAnsi" w:hAnsiTheme="minorHAnsi"/>
        </w:rPr>
        <w:t xml:space="preserve">Adding to their concerns, looming fiscal deficits threaten Social Security and Medicare. </w:t>
      </w:r>
      <w:r w:rsidRPr="00C25F04">
        <w:rPr>
          <w:rStyle w:val="StyleUnderline"/>
          <w:rFonts w:asciiTheme="minorHAnsi" w:hAnsiTheme="minorHAnsi"/>
        </w:rPr>
        <w:t>Education doesn’t produce enough high-earning workers to pay for retiring Baby Boomers without growth-crushing tax increases or unsustainable borrowing that leaves America vulnerable to a growing Chinese military threat</w:t>
      </w:r>
      <w:r w:rsidRPr="00C25F04">
        <w:rPr>
          <w:rFonts w:asciiTheme="minorHAnsi" w:hAnsiTheme="minorHAnsi"/>
        </w:rPr>
        <w:t>. Organic growth fast enough to fund retirement benefits is a pipe dream.</w:t>
      </w:r>
    </w:p>
    <w:p w:rsidR="00982C90" w:rsidRPr="00C25F04" w:rsidRDefault="00982C90" w:rsidP="00982C90">
      <w:pPr>
        <w:rPr>
          <w:rFonts w:asciiTheme="minorHAnsi" w:hAnsiTheme="minorHAnsi"/>
        </w:rPr>
      </w:pPr>
      <w:r w:rsidRPr="00C25F04">
        <w:rPr>
          <w:rFonts w:asciiTheme="minorHAnsi" w:hAnsiTheme="minorHAnsi"/>
        </w:rPr>
        <w:t xml:space="preserve">Hope may spring eternal, but free-market Republicans haven’t won the last three presidential elections. Free enterprise must provide real solutions to the problems facing blue-collar workers. Given the burden already borne by these workers, proposals that balance America’s budget by reducing retirement benefits are politically untenable. </w:t>
      </w:r>
      <w:r w:rsidRPr="00C25F04">
        <w:rPr>
          <w:rStyle w:val="Emphasis"/>
          <w:rFonts w:asciiTheme="minorHAnsi" w:hAnsiTheme="minorHAnsi"/>
        </w:rPr>
        <w:t>In an economy where talent, and not capital, constrains growth, ultra-high-skilled immigration</w:t>
      </w:r>
      <w:r w:rsidRPr="00C25F04">
        <w:rPr>
          <w:rFonts w:asciiTheme="minorHAnsi" w:hAnsiTheme="minorHAnsi"/>
        </w:rPr>
        <w:t xml:space="preserve"> — </w:t>
      </w:r>
      <w:r w:rsidRPr="00C25F04">
        <w:rPr>
          <w:rStyle w:val="Emphasis"/>
          <w:rFonts w:asciiTheme="minorHAnsi" w:hAnsiTheme="minorHAnsi"/>
        </w:rPr>
        <w:t>a squandered opportunity</w:t>
      </w:r>
      <w:r w:rsidRPr="00C25F04">
        <w:rPr>
          <w:rFonts w:asciiTheme="minorHAnsi" w:hAnsiTheme="minorHAnsi"/>
        </w:rPr>
        <w:t xml:space="preserve"> — </w:t>
      </w:r>
      <w:r w:rsidRPr="00C25F04">
        <w:rPr>
          <w:rStyle w:val="Emphasis"/>
          <w:rFonts w:asciiTheme="minorHAnsi" w:hAnsiTheme="minorHAnsi"/>
        </w:rPr>
        <w:t>is America’s only viable alternative</w:t>
      </w:r>
      <w:r w:rsidRPr="00C25F04">
        <w:rPr>
          <w:rFonts w:asciiTheme="minorHAnsi" w:hAnsiTheme="minorHAnsi"/>
        </w:rPr>
        <w:t>. Faster growth that doesn’t come at the expense of the middle and working classes would go a long way toward “making America great again.”</w:t>
      </w:r>
    </w:p>
    <w:p w:rsidR="00982C90" w:rsidRPr="00C25F04" w:rsidRDefault="00982C90" w:rsidP="00982C90">
      <w:pPr>
        <w:rPr>
          <w:rFonts w:asciiTheme="minorHAnsi" w:hAnsiTheme="minorHAnsi"/>
        </w:rPr>
      </w:pPr>
    </w:p>
    <w:p w:rsidR="006D2731" w:rsidRPr="00C25F04" w:rsidRDefault="006D2731" w:rsidP="006D2731">
      <w:pPr>
        <w:pStyle w:val="Heading4"/>
        <w:rPr>
          <w:rFonts w:asciiTheme="minorHAnsi" w:hAnsiTheme="minorHAnsi"/>
        </w:rPr>
      </w:pPr>
      <w:r w:rsidRPr="00C25F04">
        <w:rPr>
          <w:rFonts w:asciiTheme="minorHAnsi" w:hAnsiTheme="minorHAnsi"/>
        </w:rPr>
        <w:t xml:space="preserve">High worker shortages now – </w:t>
      </w:r>
      <w:proofErr w:type="gramStart"/>
      <w:r w:rsidRPr="00C25F04">
        <w:rPr>
          <w:rFonts w:asciiTheme="minorHAnsi" w:hAnsiTheme="minorHAnsi"/>
        </w:rPr>
        <w:t>its</w:t>
      </w:r>
      <w:proofErr w:type="gramEnd"/>
      <w:r w:rsidRPr="00C25F04">
        <w:rPr>
          <w:rFonts w:asciiTheme="minorHAnsi" w:hAnsiTheme="minorHAnsi"/>
        </w:rPr>
        <w:t xml:space="preserve"> driving up costs.</w:t>
      </w:r>
    </w:p>
    <w:p w:rsidR="006D2731" w:rsidRPr="00C25F04" w:rsidRDefault="006D2731" w:rsidP="006D2731">
      <w:pPr>
        <w:rPr>
          <w:rFonts w:asciiTheme="minorHAnsi" w:hAnsiTheme="minorHAnsi"/>
        </w:rPr>
      </w:pPr>
      <w:r w:rsidRPr="00C25F04">
        <w:rPr>
          <w:rFonts w:asciiTheme="minorHAnsi" w:hAnsiTheme="minorHAnsi"/>
          <w:b/>
          <w:sz w:val="26"/>
          <w:szCs w:val="26"/>
        </w:rPr>
        <w:t>Gillespie 18</w:t>
      </w:r>
      <w:r w:rsidRPr="00C25F04">
        <w:rPr>
          <w:rFonts w:asciiTheme="minorHAnsi" w:hAnsiTheme="minorHAnsi"/>
        </w:rPr>
        <w:t xml:space="preserve"> - Reporter at CNNMoney, Masters from the CUNY Graduate School of Journalism (Patrick, “American businesses can't find workers”, CNN Money, January 17</w:t>
      </w:r>
      <w:r w:rsidRPr="00C25F04">
        <w:rPr>
          <w:rFonts w:asciiTheme="minorHAnsi" w:hAnsiTheme="minorHAnsi"/>
          <w:vertAlign w:val="superscript"/>
        </w:rPr>
        <w:t>th</w:t>
      </w:r>
      <w:r w:rsidRPr="00C25F04">
        <w:rPr>
          <w:rFonts w:asciiTheme="minorHAnsi" w:hAnsiTheme="minorHAnsi"/>
        </w:rPr>
        <w:t xml:space="preserve"> 2017, </w:t>
      </w:r>
      <w:hyperlink r:id="rId80" w:history="1">
        <w:r w:rsidRPr="00C25F04">
          <w:rPr>
            <w:rStyle w:val="Hyperlink"/>
            <w:rFonts w:asciiTheme="minorHAnsi" w:hAnsiTheme="minorHAnsi"/>
          </w:rPr>
          <w:t>http://money.cnn.com/2018/01/17/news/economy/us-worker-shortage/index.html //</w:t>
        </w:r>
      </w:hyperlink>
      <w:r w:rsidRPr="00C25F04">
        <w:rPr>
          <w:rFonts w:asciiTheme="minorHAnsi" w:hAnsiTheme="minorHAnsi"/>
        </w:rPr>
        <w:t xml:space="preserve"> DK</w:t>
      </w:r>
    </w:p>
    <w:p w:rsidR="006D2731" w:rsidRPr="00C25F04" w:rsidRDefault="006D2731" w:rsidP="006D2731">
      <w:pPr>
        <w:rPr>
          <w:rFonts w:asciiTheme="minorHAnsi" w:hAnsiTheme="minorHAnsi"/>
        </w:rPr>
      </w:pPr>
      <w:r w:rsidRPr="00C25F04">
        <w:rPr>
          <w:rStyle w:val="StyleUnderline"/>
          <w:rFonts w:asciiTheme="minorHAnsi" w:hAnsiTheme="minorHAnsi"/>
        </w:rPr>
        <w:t>The job market is so hot that employers are struggling to handle the consequences</w:t>
      </w:r>
      <w:r w:rsidRPr="00C25F04">
        <w:rPr>
          <w:rFonts w:asciiTheme="minorHAnsi" w:hAnsiTheme="minorHAnsi"/>
        </w:rPr>
        <w:t>.</w:t>
      </w:r>
    </w:p>
    <w:p w:rsidR="006D2731" w:rsidRPr="00C25F04" w:rsidRDefault="006D2731" w:rsidP="006D2731">
      <w:pPr>
        <w:rPr>
          <w:rStyle w:val="StyleUnderline"/>
          <w:rFonts w:asciiTheme="minorHAnsi" w:hAnsiTheme="minorHAnsi"/>
        </w:rPr>
      </w:pPr>
      <w:r w:rsidRPr="00C25F04">
        <w:rPr>
          <w:rStyle w:val="StyleUnderline"/>
          <w:rFonts w:asciiTheme="minorHAnsi" w:hAnsiTheme="minorHAnsi"/>
        </w:rPr>
        <w:t>A Federal Reserve survey</w:t>
      </w:r>
      <w:r w:rsidRPr="00C25F04">
        <w:rPr>
          <w:rFonts w:asciiTheme="minorHAnsi" w:hAnsiTheme="minorHAnsi"/>
        </w:rPr>
        <w:t xml:space="preserve"> released Wednesday </w:t>
      </w:r>
      <w:r w:rsidRPr="00C25F04">
        <w:rPr>
          <w:rStyle w:val="StyleUnderline"/>
          <w:rFonts w:asciiTheme="minorHAnsi" w:hAnsiTheme="minorHAnsi"/>
        </w:rPr>
        <w:t>found labor shortages all over the country</w:t>
      </w:r>
      <w:r w:rsidRPr="00C25F04">
        <w:rPr>
          <w:rFonts w:asciiTheme="minorHAnsi" w:hAnsiTheme="minorHAnsi"/>
        </w:rPr>
        <w:t xml:space="preserve">. </w:t>
      </w:r>
      <w:r w:rsidRPr="00C25F04">
        <w:rPr>
          <w:rStyle w:val="StyleUnderline"/>
          <w:rFonts w:asciiTheme="minorHAnsi" w:hAnsiTheme="minorHAnsi"/>
        </w:rPr>
        <w:t>And more businesses said they had no choice but to pay more to attract and keep the workers they want, a sign that wage growth may finally be picking up.</w:t>
      </w:r>
    </w:p>
    <w:p w:rsidR="006D2731" w:rsidRPr="00C25F04" w:rsidRDefault="006D2731" w:rsidP="006D2731">
      <w:pPr>
        <w:rPr>
          <w:rStyle w:val="StyleUnderline"/>
          <w:rFonts w:asciiTheme="minorHAnsi" w:hAnsiTheme="minorHAnsi"/>
        </w:rPr>
      </w:pPr>
      <w:r w:rsidRPr="00C25F04">
        <w:rPr>
          <w:rFonts w:asciiTheme="minorHAnsi" w:hAnsiTheme="minorHAnsi"/>
        </w:rPr>
        <w:t xml:space="preserve">But </w:t>
      </w:r>
      <w:r w:rsidRPr="00C25F04">
        <w:rPr>
          <w:rStyle w:val="StyleUnderline"/>
          <w:rFonts w:asciiTheme="minorHAnsi" w:hAnsiTheme="minorHAnsi"/>
        </w:rPr>
        <w:t>companies are also losing out on business</w:t>
      </w:r>
      <w:r w:rsidRPr="00C25F04">
        <w:rPr>
          <w:rFonts w:asciiTheme="minorHAnsi" w:hAnsiTheme="minorHAnsi"/>
        </w:rPr>
        <w:t xml:space="preserve">. That's not an immediate problem for the economy, but it could hurt economic growth in the long term. The survey showed </w:t>
      </w:r>
      <w:r w:rsidRPr="00C25F04">
        <w:rPr>
          <w:rStyle w:val="StyleUnderline"/>
          <w:rFonts w:asciiTheme="minorHAnsi" w:hAnsiTheme="minorHAnsi"/>
        </w:rPr>
        <w:t>worker shortages increased significantly at the end of last year.</w:t>
      </w:r>
    </w:p>
    <w:p w:rsidR="006D2731" w:rsidRPr="00C25F04" w:rsidRDefault="006D2731" w:rsidP="006D2731">
      <w:pPr>
        <w:rPr>
          <w:rFonts w:asciiTheme="minorHAnsi" w:hAnsiTheme="minorHAnsi"/>
        </w:rPr>
      </w:pPr>
      <w:r w:rsidRPr="00C25F04">
        <w:rPr>
          <w:rStyle w:val="StyleUnderline"/>
          <w:rFonts w:asciiTheme="minorHAnsi" w:hAnsiTheme="minorHAnsi"/>
        </w:rPr>
        <w:t>Restaurants can't find waiters, waitresses and cooks</w:t>
      </w:r>
      <w:r w:rsidRPr="00C25F04">
        <w:rPr>
          <w:rFonts w:asciiTheme="minorHAnsi" w:hAnsiTheme="minorHAnsi"/>
        </w:rPr>
        <w:t xml:space="preserve">. One manufacturer was three months behind schedule as he struggled to hire workers for a new factory. Another industrial company with 100 employees had 20 job openings. Tech companies in Boston and elsewhere said </w:t>
      </w:r>
      <w:r w:rsidRPr="00C25F04">
        <w:rPr>
          <w:rStyle w:val="StyleUnderline"/>
          <w:rFonts w:asciiTheme="minorHAnsi" w:hAnsiTheme="minorHAnsi"/>
        </w:rPr>
        <w:t>it's getting harder to find software engineers</w:t>
      </w:r>
      <w:r w:rsidRPr="00C25F04">
        <w:rPr>
          <w:rFonts w:asciiTheme="minorHAnsi" w:hAnsiTheme="minorHAnsi"/>
        </w:rPr>
        <w:t>.</w:t>
      </w:r>
    </w:p>
    <w:p w:rsidR="006D2731" w:rsidRPr="00C25F04" w:rsidRDefault="006D2731" w:rsidP="006D2731">
      <w:pPr>
        <w:rPr>
          <w:rFonts w:asciiTheme="minorHAnsi" w:hAnsiTheme="minorHAnsi"/>
        </w:rPr>
      </w:pPr>
      <w:r w:rsidRPr="00C25F04">
        <w:rPr>
          <w:rFonts w:asciiTheme="minorHAnsi" w:hAnsiTheme="minorHAnsi"/>
        </w:rPr>
        <w:t xml:space="preserve">One trucking company said it's having so much </w:t>
      </w:r>
      <w:r w:rsidRPr="00C25F04">
        <w:rPr>
          <w:rStyle w:val="StyleUnderline"/>
          <w:rFonts w:asciiTheme="minorHAnsi" w:hAnsiTheme="minorHAnsi"/>
        </w:rPr>
        <w:t>trouble finding drivers</w:t>
      </w:r>
      <w:r w:rsidRPr="00C25F04">
        <w:rPr>
          <w:rFonts w:asciiTheme="minorHAnsi" w:hAnsiTheme="minorHAnsi"/>
        </w:rPr>
        <w:t xml:space="preserve"> that many of its vehicles were sitting idle in the parking lot, forcing the company to raise wages.</w:t>
      </w:r>
    </w:p>
    <w:p w:rsidR="006D2731" w:rsidRPr="00C25F04" w:rsidRDefault="006D2731" w:rsidP="006D2731">
      <w:pPr>
        <w:rPr>
          <w:rStyle w:val="StyleUnderline"/>
          <w:rFonts w:asciiTheme="minorHAnsi" w:hAnsiTheme="minorHAnsi"/>
        </w:rPr>
      </w:pPr>
      <w:r w:rsidRPr="00C25F04">
        <w:rPr>
          <w:rFonts w:asciiTheme="minorHAnsi" w:hAnsiTheme="minorHAnsi"/>
        </w:rPr>
        <w:t xml:space="preserve">Another construction company said </w:t>
      </w:r>
      <w:r w:rsidRPr="00C25F04">
        <w:rPr>
          <w:rStyle w:val="StyleUnderline"/>
          <w:rFonts w:asciiTheme="minorHAnsi" w:hAnsiTheme="minorHAnsi"/>
        </w:rPr>
        <w:t>a lack of skilled workers was the main cause of rising costs</w:t>
      </w:r>
      <w:r w:rsidRPr="00C25F04">
        <w:rPr>
          <w:rFonts w:asciiTheme="minorHAnsi" w:hAnsiTheme="minorHAnsi"/>
        </w:rPr>
        <w:t xml:space="preserve">. </w:t>
      </w:r>
      <w:r w:rsidRPr="00C25F04">
        <w:rPr>
          <w:rStyle w:val="StyleUnderline"/>
          <w:rFonts w:asciiTheme="minorHAnsi" w:hAnsiTheme="minorHAnsi"/>
        </w:rPr>
        <w:t>Worker shortages force companies to raise wages, but they can also translate into other costs, like delayed or canceled projects.</w:t>
      </w:r>
    </w:p>
    <w:p w:rsidR="006D2731" w:rsidRPr="00C25F04" w:rsidRDefault="006D2731" w:rsidP="006D2731">
      <w:pPr>
        <w:rPr>
          <w:rFonts w:asciiTheme="minorHAnsi" w:hAnsiTheme="minorHAnsi"/>
        </w:rPr>
      </w:pPr>
      <w:r w:rsidRPr="00C25F04">
        <w:rPr>
          <w:rStyle w:val="StyleUnderline"/>
          <w:rFonts w:asciiTheme="minorHAnsi" w:hAnsiTheme="minorHAnsi"/>
        </w:rPr>
        <w:t xml:space="preserve">Construction companies can't find new employees, and manufacturing firms can't find </w:t>
      </w:r>
      <w:r w:rsidRPr="00C25F04">
        <w:rPr>
          <w:rFonts w:asciiTheme="minorHAnsi" w:hAnsiTheme="minorHAnsi"/>
        </w:rPr>
        <w:t xml:space="preserve">either </w:t>
      </w:r>
      <w:r w:rsidRPr="00C25F04">
        <w:rPr>
          <w:rStyle w:val="StyleUnderline"/>
          <w:rFonts w:asciiTheme="minorHAnsi" w:hAnsiTheme="minorHAnsi"/>
        </w:rPr>
        <w:t>skilled</w:t>
      </w:r>
      <w:r w:rsidRPr="00C25F04">
        <w:rPr>
          <w:rFonts w:asciiTheme="minorHAnsi" w:hAnsiTheme="minorHAnsi"/>
        </w:rPr>
        <w:t xml:space="preserve"> or unskilled </w:t>
      </w:r>
      <w:r w:rsidRPr="00C25F04">
        <w:rPr>
          <w:rStyle w:val="StyleUnderline"/>
          <w:rFonts w:asciiTheme="minorHAnsi" w:hAnsiTheme="minorHAnsi"/>
        </w:rPr>
        <w:t>workers.</w:t>
      </w:r>
    </w:p>
    <w:p w:rsidR="006D2731" w:rsidRPr="00C25F04" w:rsidRDefault="006D2731" w:rsidP="006D2731">
      <w:pPr>
        <w:rPr>
          <w:rFonts w:asciiTheme="minorHAnsi" w:hAnsiTheme="minorHAnsi"/>
        </w:rPr>
      </w:pPr>
      <w:r w:rsidRPr="00C25F04">
        <w:rPr>
          <w:rStyle w:val="StyleUnderline"/>
          <w:rFonts w:asciiTheme="minorHAnsi" w:hAnsiTheme="minorHAnsi"/>
        </w:rPr>
        <w:t>Employers in the healthcare, hospitality and retail industries were hard-pressed to find qualified and available workers</w:t>
      </w:r>
      <w:r w:rsidRPr="00C25F04">
        <w:rPr>
          <w:rFonts w:asciiTheme="minorHAnsi" w:hAnsiTheme="minorHAnsi"/>
        </w:rPr>
        <w:t>. Around St. Louis, building companies have limited ability to put up new homes as they struggle to find workers.</w:t>
      </w:r>
    </w:p>
    <w:p w:rsidR="006D2731" w:rsidRPr="00C25F04" w:rsidRDefault="006D2731" w:rsidP="006D2731">
      <w:pPr>
        <w:rPr>
          <w:rFonts w:asciiTheme="minorHAnsi" w:hAnsiTheme="minorHAnsi"/>
        </w:rPr>
      </w:pPr>
      <w:r w:rsidRPr="00C25F04">
        <w:rPr>
          <w:rStyle w:val="StyleUnderline"/>
          <w:rFonts w:asciiTheme="minorHAnsi" w:hAnsiTheme="minorHAnsi"/>
        </w:rPr>
        <w:t>Widespread reports of labor shortages forced bosses to hike wages. From farms to factories, employers said they couldn't find enough people, or enough skilled people</w:t>
      </w:r>
      <w:r w:rsidRPr="00C25F04">
        <w:rPr>
          <w:rFonts w:asciiTheme="minorHAnsi" w:hAnsiTheme="minorHAnsi"/>
        </w:rPr>
        <w:t>. West Coast banks also reported prolonged job vacancies and searches for qualified candidates.</w:t>
      </w:r>
    </w:p>
    <w:p w:rsidR="006D2731" w:rsidRPr="00C25F04" w:rsidRDefault="006D2731" w:rsidP="00982C90">
      <w:pPr>
        <w:rPr>
          <w:rFonts w:asciiTheme="minorHAnsi" w:hAnsiTheme="minorHAnsi"/>
        </w:rPr>
      </w:pPr>
    </w:p>
    <w:p w:rsidR="00A35109" w:rsidRPr="00C25F04" w:rsidRDefault="00A35109" w:rsidP="00A35109">
      <w:pPr>
        <w:pStyle w:val="Heading4"/>
        <w:rPr>
          <w:rFonts w:asciiTheme="minorHAnsi" w:hAnsiTheme="minorHAnsi"/>
        </w:rPr>
      </w:pPr>
      <w:r w:rsidRPr="00C25F04">
        <w:rPr>
          <w:rFonts w:asciiTheme="minorHAnsi" w:hAnsiTheme="minorHAnsi"/>
        </w:rPr>
        <w:t>US industries are facing a severe lack of skilled workers.</w:t>
      </w:r>
    </w:p>
    <w:p w:rsidR="00A35109" w:rsidRPr="00C25F04" w:rsidRDefault="00A35109" w:rsidP="00A35109">
      <w:pPr>
        <w:rPr>
          <w:rFonts w:asciiTheme="minorHAnsi" w:hAnsiTheme="minorHAnsi"/>
        </w:rPr>
      </w:pPr>
      <w:r w:rsidRPr="00C25F04">
        <w:rPr>
          <w:rFonts w:asciiTheme="minorHAnsi" w:hAnsiTheme="minorHAnsi"/>
          <w:b/>
          <w:sz w:val="26"/>
          <w:szCs w:val="26"/>
        </w:rPr>
        <w:t>Guarino 17</w:t>
      </w:r>
      <w:r w:rsidRPr="00C25F04">
        <w:rPr>
          <w:rFonts w:asciiTheme="minorHAnsi" w:hAnsiTheme="minorHAnsi"/>
        </w:rPr>
        <w:t xml:space="preserve"> - Assistant professor in the Finance and Economics Department at Rutgers University Business School (Arthur, “Labor shortage in the United States becoming an increasingly dire issue”, Global Risk Insights, September 1</w:t>
      </w:r>
      <w:r w:rsidRPr="00C25F04">
        <w:rPr>
          <w:rFonts w:asciiTheme="minorHAnsi" w:hAnsiTheme="minorHAnsi"/>
          <w:vertAlign w:val="superscript"/>
        </w:rPr>
        <w:t>st</w:t>
      </w:r>
      <w:r w:rsidRPr="00C25F04">
        <w:rPr>
          <w:rFonts w:asciiTheme="minorHAnsi" w:hAnsiTheme="minorHAnsi"/>
        </w:rPr>
        <w:t xml:space="preserve"> 2017, </w:t>
      </w:r>
      <w:hyperlink r:id="rId81" w:history="1">
        <w:r w:rsidRPr="00C25F04">
          <w:rPr>
            <w:rStyle w:val="Hyperlink"/>
            <w:rFonts w:asciiTheme="minorHAnsi" w:hAnsiTheme="minorHAnsi"/>
          </w:rPr>
          <w:t>https://globalriskinsights.com/2017/09/labor-shortage-united-states-dire-issue/</w:t>
        </w:r>
      </w:hyperlink>
      <w:r w:rsidRPr="00C25F04">
        <w:rPr>
          <w:rFonts w:asciiTheme="minorHAnsi" w:hAnsiTheme="minorHAnsi"/>
        </w:rPr>
        <w:t xml:space="preserve"> //DK</w:t>
      </w:r>
    </w:p>
    <w:p w:rsidR="00A35109" w:rsidRPr="00C25F04" w:rsidRDefault="00A35109" w:rsidP="00A35109">
      <w:pPr>
        <w:rPr>
          <w:rFonts w:asciiTheme="minorHAnsi" w:hAnsiTheme="minorHAnsi"/>
        </w:rPr>
      </w:pPr>
      <w:r w:rsidRPr="00C25F04">
        <w:rPr>
          <w:rFonts w:asciiTheme="minorHAnsi" w:hAnsiTheme="minorHAnsi"/>
        </w:rPr>
        <w:t xml:space="preserve">While President </w:t>
      </w:r>
      <w:r w:rsidRPr="00C25F04">
        <w:rPr>
          <w:rStyle w:val="StyleUnderline"/>
          <w:rFonts w:asciiTheme="minorHAnsi" w:hAnsiTheme="minorHAnsi"/>
        </w:rPr>
        <w:t>Trump promised 4 percent economic growth</w:t>
      </w:r>
      <w:r w:rsidRPr="00C25F04">
        <w:rPr>
          <w:rFonts w:asciiTheme="minorHAnsi" w:hAnsiTheme="minorHAnsi"/>
        </w:rPr>
        <w:t xml:space="preserve">, </w:t>
      </w:r>
      <w:r w:rsidRPr="00C25F04">
        <w:rPr>
          <w:rStyle w:val="StyleUnderline"/>
          <w:rFonts w:asciiTheme="minorHAnsi" w:hAnsiTheme="minorHAnsi"/>
        </w:rPr>
        <w:t>this objective will be extremely difficult to fulfill unless the American workforce begins to meet certain key requirements</w:t>
      </w:r>
      <w:r w:rsidRPr="00C25F04">
        <w:rPr>
          <w:rFonts w:asciiTheme="minorHAnsi" w:hAnsiTheme="minorHAnsi"/>
        </w:rPr>
        <w:t xml:space="preserve">. Diverse </w:t>
      </w:r>
      <w:r w:rsidRPr="00C25F04">
        <w:rPr>
          <w:rStyle w:val="StyleUnderline"/>
          <w:rFonts w:asciiTheme="minorHAnsi" w:hAnsiTheme="minorHAnsi"/>
        </w:rPr>
        <w:t>industries are looking for both skilled and unskilled workers to fill immediate workforce needs</w:t>
      </w:r>
      <w:r w:rsidRPr="00C25F04">
        <w:rPr>
          <w:rFonts w:asciiTheme="minorHAnsi" w:hAnsiTheme="minorHAnsi"/>
        </w:rPr>
        <w:t xml:space="preserve"> or else consumers will begin to see food prices increase, longer wait times for product fulfillment, and services uncompleted. In a January 2017 survey by the Associated General Contractors of America, 73 percent of businesses had a difficult time finding qualified workers and 55 percent identified worker shortages as a bigger concern that federal regulations (41 percent) and low infrastructure investment (18 percent). Economists studying the problem feel things may only worsen unless certain changes occur immediately.</w:t>
      </w:r>
    </w:p>
    <w:p w:rsidR="00A35109" w:rsidRPr="00C25F04" w:rsidRDefault="00A35109" w:rsidP="00A35109">
      <w:pPr>
        <w:rPr>
          <w:rFonts w:asciiTheme="minorHAnsi" w:hAnsiTheme="minorHAnsi"/>
        </w:rPr>
      </w:pPr>
      <w:r w:rsidRPr="00C25F04">
        <w:rPr>
          <w:rFonts w:asciiTheme="minorHAnsi" w:hAnsiTheme="minorHAnsi"/>
        </w:rPr>
        <w:t>Skilled workers fall into two categories:</w:t>
      </w:r>
      <w:r w:rsidRPr="00C25F04">
        <w:rPr>
          <w:rFonts w:asciiTheme="minorHAnsi" w:hAnsiTheme="minorHAnsi"/>
        </w:rPr>
        <w:tab/>
      </w:r>
    </w:p>
    <w:p w:rsidR="00A35109" w:rsidRPr="00C25F04" w:rsidRDefault="00A35109" w:rsidP="00A35109">
      <w:pPr>
        <w:rPr>
          <w:rFonts w:asciiTheme="minorHAnsi" w:hAnsiTheme="minorHAnsi"/>
        </w:rPr>
      </w:pPr>
      <w:proofErr w:type="gramStart"/>
      <w:r w:rsidRPr="00C25F04">
        <w:rPr>
          <w:rFonts w:asciiTheme="minorHAnsi" w:hAnsiTheme="minorHAnsi"/>
        </w:rPr>
        <w:t>highly</w:t>
      </w:r>
      <w:proofErr w:type="gramEnd"/>
      <w:r w:rsidRPr="00C25F04">
        <w:rPr>
          <w:rFonts w:asciiTheme="minorHAnsi" w:hAnsiTheme="minorHAnsi"/>
        </w:rPr>
        <w:t xml:space="preserve"> skilled such as engineers, scientists, and technicians who carry degrees and advanced degrees in their chosen fields</w:t>
      </w:r>
    </w:p>
    <w:p w:rsidR="00A35109" w:rsidRPr="00C25F04" w:rsidRDefault="00A35109" w:rsidP="00A35109">
      <w:pPr>
        <w:rPr>
          <w:rFonts w:asciiTheme="minorHAnsi" w:hAnsiTheme="minorHAnsi"/>
        </w:rPr>
      </w:pPr>
      <w:proofErr w:type="gramStart"/>
      <w:r w:rsidRPr="00C25F04">
        <w:rPr>
          <w:rFonts w:asciiTheme="minorHAnsi" w:hAnsiTheme="minorHAnsi"/>
        </w:rPr>
        <w:t>workers</w:t>
      </w:r>
      <w:proofErr w:type="gramEnd"/>
      <w:r w:rsidRPr="00C25F04">
        <w:rPr>
          <w:rFonts w:asciiTheme="minorHAnsi" w:hAnsiTheme="minorHAnsi"/>
        </w:rPr>
        <w:t xml:space="preserve"> with “middle skills” requiring more experience than just a high school diploma yet less than a four-year college degree such as welders, electricians, or machinists</w:t>
      </w:r>
    </w:p>
    <w:p w:rsidR="00A35109" w:rsidRPr="00C25F04" w:rsidRDefault="00A35109" w:rsidP="00A35109">
      <w:pPr>
        <w:rPr>
          <w:rStyle w:val="StyleUnderline"/>
          <w:rFonts w:asciiTheme="minorHAnsi" w:hAnsiTheme="minorHAnsi"/>
        </w:rPr>
      </w:pPr>
      <w:r w:rsidRPr="00C25F04">
        <w:rPr>
          <w:rFonts w:asciiTheme="minorHAnsi" w:hAnsiTheme="minorHAnsi"/>
        </w:rPr>
        <w:t xml:space="preserve">The problem is that most companies are needing workers with middle skills that include technical knowledge and a better-than-average understanding of the tools and machines they will operate while also involving a high degree of problem-solving skills. According to a survey of small </w:t>
      </w:r>
      <w:r w:rsidRPr="00C25F04">
        <w:rPr>
          <w:rStyle w:val="StyleUnderline"/>
          <w:rFonts w:asciiTheme="minorHAnsi" w:hAnsiTheme="minorHAnsi"/>
        </w:rPr>
        <w:t>business owners</w:t>
      </w:r>
      <w:r w:rsidRPr="00C25F04">
        <w:rPr>
          <w:rFonts w:asciiTheme="minorHAnsi" w:hAnsiTheme="minorHAnsi"/>
        </w:rPr>
        <w:t xml:space="preserve"> by U.S. Bank, 61 percent </w:t>
      </w:r>
      <w:r w:rsidRPr="00C25F04">
        <w:rPr>
          <w:rStyle w:val="StyleUnderline"/>
          <w:rFonts w:asciiTheme="minorHAnsi" w:hAnsiTheme="minorHAnsi"/>
        </w:rPr>
        <w:t>said they were experiencing extreme to moderate difficulty in finding quality skilled workers in order to expand their businesses</w:t>
      </w:r>
      <w:r w:rsidRPr="00C25F04">
        <w:rPr>
          <w:rFonts w:asciiTheme="minorHAnsi" w:hAnsiTheme="minorHAnsi"/>
        </w:rPr>
        <w:t xml:space="preserve">. The Federal Reserve Bank reported that </w:t>
      </w:r>
      <w:r w:rsidRPr="00C25F04">
        <w:rPr>
          <w:rStyle w:val="StyleUnderline"/>
          <w:rFonts w:asciiTheme="minorHAnsi" w:hAnsiTheme="minorHAnsi"/>
        </w:rPr>
        <w:t>labor shortages in combination with the need to pay higher wages are “restraining growth” in industries such as manufacturing, transportation, and construction.</w:t>
      </w:r>
    </w:p>
    <w:p w:rsidR="00A35109" w:rsidRPr="00C25F04" w:rsidRDefault="00A35109" w:rsidP="00A35109">
      <w:pPr>
        <w:rPr>
          <w:rFonts w:asciiTheme="minorHAnsi" w:hAnsiTheme="minorHAnsi"/>
        </w:rPr>
      </w:pPr>
      <w:r w:rsidRPr="00C25F04">
        <w:rPr>
          <w:rStyle w:val="StyleUnderline"/>
          <w:rFonts w:asciiTheme="minorHAnsi" w:hAnsiTheme="minorHAnsi"/>
        </w:rPr>
        <w:t>There are key reasons for this severe lack of skilled workers</w:t>
      </w:r>
      <w:r w:rsidRPr="00C25F04">
        <w:rPr>
          <w:rFonts w:asciiTheme="minorHAnsi" w:hAnsiTheme="minorHAnsi"/>
        </w:rPr>
        <w:t xml:space="preserve">. First, </w:t>
      </w:r>
      <w:r w:rsidRPr="00C25F04">
        <w:rPr>
          <w:rStyle w:val="StyleUnderline"/>
          <w:rFonts w:asciiTheme="minorHAnsi" w:hAnsiTheme="minorHAnsi"/>
        </w:rPr>
        <w:t>older workers are retiring in large numbers and there are fewer younger workers to replace them</w:t>
      </w:r>
      <w:r w:rsidRPr="00C25F04">
        <w:rPr>
          <w:rFonts w:asciiTheme="minorHAnsi" w:hAnsiTheme="minorHAnsi"/>
        </w:rPr>
        <w:t xml:space="preserve">. These older workers have </w:t>
      </w:r>
      <w:r w:rsidRPr="00C25F04">
        <w:rPr>
          <w:rStyle w:val="StyleUnderline"/>
          <w:rFonts w:asciiTheme="minorHAnsi" w:hAnsiTheme="minorHAnsi"/>
        </w:rPr>
        <w:t>the experience, knowledge, and skills that they acquired over decades</w:t>
      </w:r>
      <w:r w:rsidRPr="00C25F04">
        <w:rPr>
          <w:rFonts w:asciiTheme="minorHAnsi" w:hAnsiTheme="minorHAnsi"/>
        </w:rPr>
        <w:t xml:space="preserve">. But </w:t>
      </w:r>
      <w:r w:rsidRPr="00C25F04">
        <w:rPr>
          <w:rStyle w:val="StyleUnderline"/>
          <w:rFonts w:asciiTheme="minorHAnsi" w:hAnsiTheme="minorHAnsi"/>
        </w:rPr>
        <w:t>with fewer qualified young people to hire, employers are having problems finding replacements</w:t>
      </w:r>
      <w:r w:rsidRPr="00C25F04">
        <w:rPr>
          <w:rFonts w:asciiTheme="minorHAnsi" w:hAnsiTheme="minorHAnsi"/>
        </w:rPr>
        <w:t xml:space="preserve">. Another key problem is that, </w:t>
      </w:r>
      <w:r w:rsidRPr="00C25F04">
        <w:rPr>
          <w:rStyle w:val="StyleUnderline"/>
          <w:rFonts w:asciiTheme="minorHAnsi" w:hAnsiTheme="minorHAnsi"/>
        </w:rPr>
        <w:t>while many business are crying out for a highly skilled workforce, they are either reluctant to pay for or are cutting back on training expenditures</w:t>
      </w:r>
      <w:r w:rsidRPr="00C25F04">
        <w:rPr>
          <w:rFonts w:asciiTheme="minorHAnsi" w:hAnsiTheme="minorHAnsi"/>
        </w:rPr>
        <w:t xml:space="preserve">. Many firms want skilled workers with the exact qualifications they require but will not pay for the training. </w:t>
      </w:r>
      <w:r w:rsidRPr="00C25F04">
        <w:rPr>
          <w:rStyle w:val="StyleUnderline"/>
          <w:rFonts w:asciiTheme="minorHAnsi" w:hAnsiTheme="minorHAnsi"/>
        </w:rPr>
        <w:t>Employee training is necessary for any company that wants to improve the quality of worker knowledge and skills and help the company remain competitive</w:t>
      </w:r>
      <w:r w:rsidRPr="00C25F04">
        <w:rPr>
          <w:rFonts w:asciiTheme="minorHAnsi" w:hAnsiTheme="minorHAnsi"/>
        </w:rPr>
        <w:t xml:space="preserve">. This lack of investment in employee development will hurt firms in both the long and short-term. Additionally, there is the situation where </w:t>
      </w:r>
      <w:r w:rsidRPr="00C25F04">
        <w:rPr>
          <w:rStyle w:val="StyleUnderline"/>
          <w:rFonts w:asciiTheme="minorHAnsi" w:hAnsiTheme="minorHAnsi"/>
        </w:rPr>
        <w:t>more young people are going to college rather than into technical training programs</w:t>
      </w:r>
      <w:r w:rsidRPr="00C25F04">
        <w:rPr>
          <w:rFonts w:asciiTheme="minorHAnsi" w:hAnsiTheme="minorHAnsi"/>
        </w:rPr>
        <w:t xml:space="preserve">. While a college educated workforce is a vital component to the American economy, the problem is that </w:t>
      </w:r>
      <w:r w:rsidRPr="00C25F04">
        <w:rPr>
          <w:rStyle w:val="StyleUnderline"/>
          <w:rFonts w:asciiTheme="minorHAnsi" w:hAnsiTheme="minorHAnsi"/>
        </w:rPr>
        <w:t>this has diverted individuals who could still earn a fairly good salary with excellent benefits and have opportunities for employment</w:t>
      </w:r>
      <w:r w:rsidRPr="00C25F04">
        <w:rPr>
          <w:rFonts w:asciiTheme="minorHAnsi" w:hAnsiTheme="minorHAnsi"/>
        </w:rPr>
        <w:t>.</w:t>
      </w:r>
    </w:p>
    <w:p w:rsidR="00A35109" w:rsidRPr="00C25F04" w:rsidRDefault="00A35109" w:rsidP="00982C90">
      <w:pPr>
        <w:rPr>
          <w:rFonts w:asciiTheme="minorHAnsi" w:hAnsiTheme="minorHAnsi"/>
        </w:rPr>
      </w:pPr>
    </w:p>
    <w:p w:rsidR="00D73014" w:rsidRPr="00C25F04" w:rsidRDefault="00D73014" w:rsidP="00D73014">
      <w:pPr>
        <w:pStyle w:val="Heading3"/>
        <w:rPr>
          <w:rFonts w:asciiTheme="minorHAnsi" w:hAnsiTheme="minorHAnsi"/>
        </w:rPr>
      </w:pPr>
      <w:r w:rsidRPr="00C25F04">
        <w:rPr>
          <w:rFonts w:asciiTheme="minorHAnsi" w:hAnsiTheme="minorHAnsi"/>
        </w:rPr>
        <w:t xml:space="preserve">AT: Data Disproves Shortage </w:t>
      </w:r>
    </w:p>
    <w:p w:rsidR="00D73014" w:rsidRPr="00C25F04" w:rsidRDefault="00D73014" w:rsidP="00D73014">
      <w:pPr>
        <w:rPr>
          <w:rFonts w:asciiTheme="minorHAnsi" w:hAnsiTheme="minorHAnsi"/>
        </w:rPr>
      </w:pPr>
    </w:p>
    <w:p w:rsidR="00D73014" w:rsidRPr="00C25F04" w:rsidRDefault="00D73014" w:rsidP="00D73014">
      <w:pPr>
        <w:pStyle w:val="Heading4"/>
        <w:rPr>
          <w:rFonts w:asciiTheme="minorHAnsi" w:hAnsiTheme="minorHAnsi"/>
        </w:rPr>
      </w:pPr>
      <w:r w:rsidRPr="00C25F04">
        <w:rPr>
          <w:rFonts w:asciiTheme="minorHAnsi" w:hAnsiTheme="minorHAnsi"/>
        </w:rPr>
        <w:t>Data does not disprove the STEM shortage – claims of people being unable to find work are isolated</w:t>
      </w:r>
    </w:p>
    <w:p w:rsidR="00D73014" w:rsidRPr="00C25F04" w:rsidRDefault="00D73014" w:rsidP="00D73014">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82"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D73014" w:rsidRPr="00C25F04" w:rsidRDefault="00D73014" w:rsidP="00D73014">
      <w:pPr>
        <w:rPr>
          <w:rFonts w:asciiTheme="minorHAnsi" w:hAnsiTheme="minorHAnsi"/>
        </w:rPr>
      </w:pPr>
      <w:r w:rsidRPr="00C25F04">
        <w:rPr>
          <w:rStyle w:val="StyleUnderline"/>
          <w:rFonts w:asciiTheme="minorHAnsi" w:hAnsiTheme="minorHAnsi"/>
        </w:rPr>
        <w:t>A common tactic for opponents of the H-1B program is to accuse industry of making up the STEM shortage in order to gain access to cheaper labor</w:t>
      </w:r>
      <w:r w:rsidRPr="00C25F04">
        <w:rPr>
          <w:rFonts w:asciiTheme="minorHAnsi" w:hAnsiTheme="minorHAnsi"/>
        </w:rPr>
        <w:t xml:space="preserve">, </w:t>
      </w:r>
      <w:r w:rsidRPr="00C25F04">
        <w:rPr>
          <w:rStyle w:val="StyleUnderline"/>
          <w:rFonts w:asciiTheme="minorHAnsi" w:hAnsiTheme="minorHAnsi"/>
        </w:rPr>
        <w:t>claiming that the data proves that the shortage does not actually exist</w:t>
      </w:r>
      <w:r w:rsidRPr="00C25F04">
        <w:rPr>
          <w:rFonts w:asciiTheme="minorHAnsi" w:hAnsiTheme="minorHAnsi"/>
        </w:rPr>
        <w:t xml:space="preserve">. For example, </w:t>
      </w:r>
      <w:r w:rsidRPr="00C25F04">
        <w:rPr>
          <w:rStyle w:val="StyleUnderline"/>
          <w:rFonts w:asciiTheme="minorHAnsi" w:hAnsiTheme="minorHAnsi"/>
        </w:rPr>
        <w:t>Salzman’s testimony claims that a “preponderance of evidence” shows the STEM shortage is a myth</w:t>
      </w:r>
      <w:r w:rsidRPr="00C25F04">
        <w:rPr>
          <w:rFonts w:asciiTheme="minorHAnsi" w:hAnsiTheme="minorHAnsi"/>
        </w:rPr>
        <w:t xml:space="preserve">, </w:t>
      </w:r>
      <w:r w:rsidRPr="00C25F04">
        <w:rPr>
          <w:rStyle w:val="StyleUnderline"/>
          <w:rFonts w:asciiTheme="minorHAnsi" w:hAnsiTheme="minorHAnsi"/>
        </w:rPr>
        <w:t>while he dismisses data supporting the shortage of STEM workers as “largely based on anecdotal evidence and testimonials from employers</w:t>
      </w:r>
      <w:r w:rsidRPr="00C25F04">
        <w:rPr>
          <w:rFonts w:asciiTheme="minorHAnsi" w:hAnsiTheme="minorHAnsi"/>
        </w:rPr>
        <w:t xml:space="preserve">, </w:t>
      </w:r>
      <w:r w:rsidRPr="00C25F04">
        <w:rPr>
          <w:rStyle w:val="StyleUnderline"/>
          <w:rFonts w:asciiTheme="minorHAnsi" w:hAnsiTheme="minorHAnsi"/>
        </w:rPr>
        <w:t>rather than solid evidence</w:t>
      </w:r>
      <w:r w:rsidRPr="00C25F04">
        <w:rPr>
          <w:rFonts w:asciiTheme="minorHAnsi" w:hAnsiTheme="minorHAnsi"/>
        </w:rPr>
        <w:t>.”4</w:t>
      </w:r>
    </w:p>
    <w:p w:rsidR="00D73014" w:rsidRPr="00C25F04" w:rsidRDefault="00D73014" w:rsidP="00D73014">
      <w:pPr>
        <w:rPr>
          <w:rFonts w:asciiTheme="minorHAnsi" w:hAnsiTheme="minorHAnsi"/>
        </w:rPr>
      </w:pPr>
      <w:r w:rsidRPr="00C25F04">
        <w:rPr>
          <w:rFonts w:asciiTheme="minorHAnsi" w:hAnsiTheme="minorHAnsi"/>
        </w:rPr>
        <w:t xml:space="preserve">There are data sources that would seem to support Salzman’s dismissal. However, many of these metrics are poorly constructed or intentionally misleading. </w:t>
      </w:r>
      <w:r w:rsidRPr="00C25F04">
        <w:rPr>
          <w:rStyle w:val="StyleUnderline"/>
          <w:rFonts w:asciiTheme="minorHAnsi" w:hAnsiTheme="minorHAnsi"/>
        </w:rPr>
        <w:t>Advocates for artificially constraining the STEM labor supply then adopt them</w:t>
      </w:r>
      <w:r w:rsidRPr="00C25F04">
        <w:rPr>
          <w:rFonts w:asciiTheme="minorHAnsi" w:hAnsiTheme="minorHAnsi"/>
        </w:rPr>
        <w:t xml:space="preserve">, </w:t>
      </w:r>
      <w:r w:rsidRPr="00C25F04">
        <w:rPr>
          <w:rStyle w:val="StyleUnderline"/>
          <w:rFonts w:asciiTheme="minorHAnsi" w:hAnsiTheme="minorHAnsi"/>
        </w:rPr>
        <w:t>misinterpret them and present weak arguments as fact</w:t>
      </w:r>
      <w:r w:rsidRPr="00C25F04">
        <w:rPr>
          <w:rFonts w:asciiTheme="minorHAnsi" w:hAnsiTheme="minorHAnsi"/>
        </w:rPr>
        <w:t xml:space="preserve">. For example, a Census Bureau definition of STEM which includes psychology and political science majors has been used to claim that STEM graduates do not go into STEM fields, and therefore the United States has excess labor. </w:t>
      </w:r>
      <w:r w:rsidRPr="00C25F04">
        <w:rPr>
          <w:rStyle w:val="Emphasis"/>
          <w:rFonts w:asciiTheme="minorHAnsi" w:hAnsiTheme="minorHAnsi"/>
        </w:rPr>
        <w:t>Hira’s testimony uses anecdotal wage evidence</w:t>
      </w:r>
      <w:r w:rsidRPr="00C25F04">
        <w:rPr>
          <w:rStyle w:val="StyleUnderline"/>
          <w:rFonts w:asciiTheme="minorHAnsi" w:hAnsiTheme="minorHAnsi"/>
        </w:rPr>
        <w:t xml:space="preserve"> to insinuate that H-1B workers are paid up to 49 percent less than native workers when in reality wages are comparable</w:t>
      </w:r>
      <w:r w:rsidRPr="00C25F04">
        <w:rPr>
          <w:rFonts w:asciiTheme="minorHAnsi" w:hAnsiTheme="minorHAnsi"/>
        </w:rPr>
        <w:t>.5</w:t>
      </w:r>
    </w:p>
    <w:p w:rsidR="00D73014" w:rsidRPr="00C25F04" w:rsidRDefault="00D73014" w:rsidP="00D73014">
      <w:pPr>
        <w:rPr>
          <w:rFonts w:asciiTheme="minorHAnsi" w:hAnsiTheme="minorHAnsi"/>
        </w:rPr>
      </w:pPr>
      <w:r w:rsidRPr="00C25F04">
        <w:rPr>
          <w:rFonts w:asciiTheme="minorHAnsi" w:hAnsiTheme="minorHAnsi"/>
        </w:rPr>
        <w:t xml:space="preserve">In addition, many arguments against high-skilled immigration begin with stories about individuals in STEM fields who have been unable to find work. While this is indeed troublesome, </w:t>
      </w:r>
      <w:r w:rsidRPr="00C25F04">
        <w:rPr>
          <w:rStyle w:val="Emphasis"/>
          <w:rFonts w:asciiTheme="minorHAnsi" w:hAnsiTheme="minorHAnsi"/>
        </w:rPr>
        <w:t>the plural of anecdote is not data</w:t>
      </w:r>
      <w:r w:rsidRPr="00C25F04">
        <w:rPr>
          <w:rFonts w:asciiTheme="minorHAnsi" w:hAnsiTheme="minorHAnsi"/>
        </w:rPr>
        <w:t xml:space="preserve">, and in reality these are relatively isolated incidents. </w:t>
      </w:r>
      <w:r w:rsidRPr="00C25F04">
        <w:rPr>
          <w:rStyle w:val="StyleUnderline"/>
          <w:rFonts w:asciiTheme="minorHAnsi" w:hAnsiTheme="minorHAnsi"/>
        </w:rPr>
        <w:t>Unemployment in STEM fields is actually very low</w:t>
      </w:r>
      <w:r w:rsidRPr="00C25F04">
        <w:rPr>
          <w:rFonts w:asciiTheme="minorHAnsi" w:hAnsiTheme="minorHAnsi"/>
        </w:rPr>
        <w:t>.6</w:t>
      </w:r>
    </w:p>
    <w:p w:rsidR="00D73014" w:rsidRPr="00C25F04" w:rsidRDefault="00D73014" w:rsidP="00D73014">
      <w:pPr>
        <w:rPr>
          <w:rFonts w:asciiTheme="minorHAnsi" w:hAnsiTheme="minorHAnsi"/>
        </w:rPr>
      </w:pPr>
    </w:p>
    <w:p w:rsidR="001C416C" w:rsidRPr="00C25F04" w:rsidRDefault="001C416C" w:rsidP="001C416C">
      <w:pPr>
        <w:pStyle w:val="Heading3"/>
        <w:rPr>
          <w:rFonts w:asciiTheme="minorHAnsi" w:hAnsiTheme="minorHAnsi"/>
        </w:rPr>
      </w:pPr>
      <w:r w:rsidRPr="00C25F04">
        <w:rPr>
          <w:rFonts w:asciiTheme="minorHAnsi" w:hAnsiTheme="minorHAnsi"/>
        </w:rPr>
        <w:t>Guarino Prodict</w:t>
      </w:r>
    </w:p>
    <w:p w:rsidR="001C416C" w:rsidRPr="00C25F04" w:rsidRDefault="001C416C" w:rsidP="001C416C">
      <w:pPr>
        <w:pStyle w:val="Heading4"/>
        <w:rPr>
          <w:rFonts w:asciiTheme="minorHAnsi" w:hAnsiTheme="minorHAnsi"/>
        </w:rPr>
      </w:pPr>
      <w:r w:rsidRPr="00C25F04">
        <w:rPr>
          <w:rFonts w:asciiTheme="minorHAnsi" w:hAnsiTheme="minorHAnsi"/>
        </w:rPr>
        <w:t>Our author is preferable – he is an expert in several aspects of economics.</w:t>
      </w:r>
    </w:p>
    <w:p w:rsidR="001C416C" w:rsidRPr="00C25F04" w:rsidRDefault="001C416C" w:rsidP="001C416C">
      <w:pPr>
        <w:rPr>
          <w:rFonts w:asciiTheme="minorHAnsi" w:hAnsiTheme="minorHAnsi"/>
        </w:rPr>
      </w:pPr>
      <w:r w:rsidRPr="00C25F04">
        <w:rPr>
          <w:rFonts w:asciiTheme="minorHAnsi" w:hAnsiTheme="minorHAnsi"/>
          <w:b/>
          <w:sz w:val="26"/>
          <w:szCs w:val="26"/>
        </w:rPr>
        <w:t>Foreign Policy News no date</w:t>
      </w:r>
      <w:r w:rsidRPr="00C25F04">
        <w:rPr>
          <w:rFonts w:asciiTheme="minorHAnsi" w:hAnsiTheme="minorHAnsi"/>
        </w:rPr>
        <w:t xml:space="preserve"> - A self-financed initiative providing a venue and forum for political analysts and experts allowing exchange of information (“Arthur Guarino”, Foreign Policy News, </w:t>
      </w:r>
      <w:hyperlink r:id="rId83" w:history="1">
        <w:r w:rsidRPr="00C25F04">
          <w:rPr>
            <w:rStyle w:val="Hyperlink"/>
            <w:rFonts w:asciiTheme="minorHAnsi" w:hAnsiTheme="minorHAnsi"/>
          </w:rPr>
          <w:t>http://foreignpolicynews.org/author/arthurguarino/</w:t>
        </w:r>
      </w:hyperlink>
      <w:r w:rsidRPr="00C25F04">
        <w:rPr>
          <w:rFonts w:asciiTheme="minorHAnsi" w:hAnsiTheme="minorHAnsi"/>
        </w:rPr>
        <w:t xml:space="preserve"> //DK</w:t>
      </w:r>
    </w:p>
    <w:p w:rsidR="001C416C" w:rsidRPr="00C25F04" w:rsidRDefault="001C416C" w:rsidP="001C416C">
      <w:pPr>
        <w:rPr>
          <w:rFonts w:asciiTheme="minorHAnsi" w:hAnsiTheme="minorHAnsi"/>
        </w:rPr>
      </w:pPr>
      <w:r w:rsidRPr="00C25F04">
        <w:rPr>
          <w:rFonts w:asciiTheme="minorHAnsi" w:hAnsiTheme="minorHAnsi"/>
        </w:rPr>
        <w:t xml:space="preserve">Arthur </w:t>
      </w:r>
      <w:r w:rsidRPr="00C25F04">
        <w:rPr>
          <w:rStyle w:val="StyleUnderline"/>
          <w:rFonts w:asciiTheme="minorHAnsi" w:hAnsiTheme="minorHAnsi"/>
        </w:rPr>
        <w:t>Guarino is a finance professor</w:t>
      </w:r>
      <w:r w:rsidRPr="00C25F04">
        <w:rPr>
          <w:rFonts w:asciiTheme="minorHAnsi" w:hAnsiTheme="minorHAnsi"/>
        </w:rPr>
        <w:t xml:space="preserve"> at Rutgers University in New Jersey. Professor </w:t>
      </w:r>
      <w:r w:rsidRPr="00C25F04">
        <w:rPr>
          <w:rStyle w:val="StyleUnderline"/>
          <w:rFonts w:asciiTheme="minorHAnsi" w:hAnsiTheme="minorHAnsi"/>
        </w:rPr>
        <w:t>Guarino’s professional career has been deeply involved in the financial services industry</w:t>
      </w:r>
      <w:r w:rsidRPr="00C25F04">
        <w:rPr>
          <w:rFonts w:asciiTheme="minorHAnsi" w:hAnsiTheme="minorHAnsi"/>
        </w:rPr>
        <w:t xml:space="preserve"> with such corporations as TIAA-CREF, Met Life, and The Bank of New York Mellon. </w:t>
      </w:r>
      <w:r w:rsidRPr="00C25F04">
        <w:rPr>
          <w:rStyle w:val="StyleUnderline"/>
          <w:rFonts w:asciiTheme="minorHAnsi" w:hAnsiTheme="minorHAnsi"/>
        </w:rPr>
        <w:t>He has held various positions in the financial services field including sales, training and development, administration, product development, customer service and relationship, and management</w:t>
      </w:r>
      <w:r w:rsidRPr="00C25F04">
        <w:rPr>
          <w:rFonts w:asciiTheme="minorHAnsi" w:hAnsiTheme="minorHAnsi"/>
        </w:rPr>
        <w:t xml:space="preserve">. His teaching experience as a full-time instructor has been at Stevens Institute of Technology in Hoboken, New Jersey, and currently at Rutgers University in Newark. </w:t>
      </w:r>
      <w:r w:rsidRPr="00C25F04">
        <w:rPr>
          <w:rStyle w:val="StyleUnderline"/>
          <w:rFonts w:asciiTheme="minorHAnsi" w:hAnsiTheme="minorHAnsi"/>
        </w:rPr>
        <w:t>His teaching background includes graduate and undergraduate courses in macroeconomics and microeconomics, as well as managerial accounting, financial management, corporate finance, portfolio theory, financial institutions and markets, and investment analysis</w:t>
      </w:r>
      <w:r w:rsidRPr="00C25F04">
        <w:rPr>
          <w:rFonts w:asciiTheme="minorHAnsi" w:hAnsiTheme="minorHAnsi"/>
        </w:rPr>
        <w:t xml:space="preserve">. Professor Guarino </w:t>
      </w:r>
      <w:r w:rsidRPr="00C25F04">
        <w:rPr>
          <w:rStyle w:val="StyleUnderline"/>
          <w:rFonts w:asciiTheme="minorHAnsi" w:hAnsiTheme="minorHAnsi"/>
        </w:rPr>
        <w:t>received his B.A. in Political Science, M.B.A. in Finance as well as a graduate certificate in International Business</w:t>
      </w:r>
      <w:r w:rsidRPr="00C25F04">
        <w:rPr>
          <w:rFonts w:asciiTheme="minorHAnsi" w:hAnsiTheme="minorHAnsi"/>
        </w:rPr>
        <w:t xml:space="preserve"> all from Seton Hall University. </w:t>
      </w:r>
      <w:r w:rsidRPr="00C25F04">
        <w:rPr>
          <w:rStyle w:val="StyleUnderline"/>
          <w:rFonts w:asciiTheme="minorHAnsi" w:hAnsiTheme="minorHAnsi"/>
        </w:rPr>
        <w:t>He also has a Master’s degree in International Relations</w:t>
      </w:r>
      <w:r w:rsidRPr="00C25F04">
        <w:rPr>
          <w:rFonts w:asciiTheme="minorHAnsi" w:hAnsiTheme="minorHAnsi"/>
        </w:rPr>
        <w:t xml:space="preserve"> from the Maxwell School at Syracuse University and received his J.D. from Rutgers University School of Law in Newark.</w:t>
      </w:r>
    </w:p>
    <w:p w:rsidR="001C416C" w:rsidRPr="00C25F04" w:rsidRDefault="001C416C" w:rsidP="00982C90">
      <w:pPr>
        <w:rPr>
          <w:rFonts w:asciiTheme="minorHAnsi" w:hAnsiTheme="minorHAnsi"/>
        </w:rPr>
      </w:pPr>
    </w:p>
    <w:p w:rsidR="001E31F4" w:rsidRPr="00C25F04" w:rsidRDefault="001E31F4" w:rsidP="001E31F4">
      <w:pPr>
        <w:pStyle w:val="Heading3"/>
        <w:rPr>
          <w:rFonts w:asciiTheme="minorHAnsi" w:hAnsiTheme="minorHAnsi"/>
        </w:rPr>
      </w:pPr>
      <w:r w:rsidRPr="00C25F04">
        <w:rPr>
          <w:rFonts w:asciiTheme="minorHAnsi" w:hAnsiTheme="minorHAnsi"/>
        </w:rPr>
        <w:t>AT: No Shortage – Wages Are Flat</w:t>
      </w:r>
    </w:p>
    <w:p w:rsidR="001E31F4" w:rsidRPr="00C25F04" w:rsidRDefault="001E31F4" w:rsidP="001E31F4">
      <w:pPr>
        <w:pStyle w:val="Heading4"/>
        <w:rPr>
          <w:rFonts w:asciiTheme="minorHAnsi" w:hAnsiTheme="minorHAnsi"/>
          <w:szCs w:val="26"/>
        </w:rPr>
      </w:pPr>
      <w:r w:rsidRPr="00C25F04">
        <w:rPr>
          <w:rFonts w:asciiTheme="minorHAnsi" w:hAnsiTheme="minorHAnsi"/>
        </w:rPr>
        <w:t>Shortage is possible even if wages are flat or low</w:t>
      </w:r>
      <w:r w:rsidRPr="00C25F04">
        <w:rPr>
          <w:rFonts w:asciiTheme="minorHAnsi" w:hAnsiTheme="minorHAnsi"/>
          <w:szCs w:val="26"/>
        </w:rPr>
        <w:t xml:space="preserve">. </w:t>
      </w:r>
    </w:p>
    <w:p w:rsidR="001E31F4" w:rsidRPr="00C25F04" w:rsidRDefault="001E31F4" w:rsidP="001E31F4">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84"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1E31F4" w:rsidRPr="00C25F04" w:rsidRDefault="001E31F4" w:rsidP="001E31F4">
      <w:pPr>
        <w:rPr>
          <w:rFonts w:asciiTheme="minorHAnsi" w:hAnsiTheme="minorHAnsi"/>
        </w:rPr>
      </w:pPr>
      <w:r w:rsidRPr="00C25F04">
        <w:rPr>
          <w:rFonts w:asciiTheme="minorHAnsi" w:hAnsiTheme="minorHAnsi"/>
        </w:rPr>
        <w:t>Myth 5: IT wages are flat and low</w:t>
      </w:r>
    </w:p>
    <w:p w:rsidR="001E31F4" w:rsidRPr="00C25F04" w:rsidRDefault="001E31F4" w:rsidP="001E31F4">
      <w:pPr>
        <w:rPr>
          <w:rFonts w:asciiTheme="minorHAnsi" w:hAnsiTheme="minorHAnsi"/>
        </w:rPr>
      </w:pPr>
      <w:r w:rsidRPr="00C25F04">
        <w:rPr>
          <w:rStyle w:val="StyleUnderline"/>
          <w:rFonts w:asciiTheme="minorHAnsi" w:hAnsiTheme="minorHAnsi"/>
        </w:rPr>
        <w:t>If opponents can show that wages</w:t>
      </w:r>
      <w:r w:rsidRPr="00C25F04">
        <w:rPr>
          <w:rFonts w:asciiTheme="minorHAnsi" w:hAnsiTheme="minorHAnsi"/>
        </w:rPr>
        <w:t xml:space="preserve"> in the IT sector </w:t>
      </w:r>
      <w:r w:rsidRPr="00C25F04">
        <w:rPr>
          <w:rStyle w:val="StyleUnderline"/>
          <w:rFonts w:asciiTheme="minorHAnsi" w:hAnsiTheme="minorHAnsi"/>
        </w:rPr>
        <w:t>are not growing</w:t>
      </w:r>
      <w:r w:rsidRPr="00C25F04">
        <w:rPr>
          <w:rFonts w:asciiTheme="minorHAnsi" w:hAnsiTheme="minorHAnsi"/>
        </w:rPr>
        <w:t xml:space="preserve">, </w:t>
      </w:r>
      <w:r w:rsidRPr="00C25F04">
        <w:rPr>
          <w:rStyle w:val="StyleUnderline"/>
          <w:rFonts w:asciiTheme="minorHAnsi" w:hAnsiTheme="minorHAnsi"/>
        </w:rPr>
        <w:t>they can more easily claim that there is no shortage</w:t>
      </w:r>
      <w:r w:rsidRPr="00C25F04">
        <w:rPr>
          <w:rFonts w:asciiTheme="minorHAnsi" w:hAnsiTheme="minorHAnsi"/>
        </w:rPr>
        <w:t xml:space="preserve">. After all, they argue, </w:t>
      </w:r>
      <w:r w:rsidRPr="00C25F04">
        <w:rPr>
          <w:rStyle w:val="StyleUnderline"/>
          <w:rFonts w:asciiTheme="minorHAnsi" w:hAnsiTheme="minorHAnsi"/>
        </w:rPr>
        <w:t>a shortage should produce higher wages as companies bid for scarce talent</w:t>
      </w:r>
      <w:r w:rsidRPr="00C25F04">
        <w:rPr>
          <w:rFonts w:asciiTheme="minorHAnsi" w:hAnsiTheme="minorHAnsi"/>
        </w:rPr>
        <w:t xml:space="preserve">. Conversely, low growth in wages must be evidence, they argue, of too many STEM workers. For example, Salzman asserts that the guest worker supply in the IT marketplace “is likely a factor in the flat wage levels in the IT industry.”24 Hira argues that </w:t>
      </w:r>
      <w:r w:rsidRPr="00C25F04">
        <w:rPr>
          <w:rStyle w:val="StyleUnderline"/>
          <w:rFonts w:asciiTheme="minorHAnsi" w:hAnsiTheme="minorHAnsi"/>
        </w:rPr>
        <w:t>companies that complain of shortages simply do not want to pay available workers the wages that they are worth</w:t>
      </w:r>
      <w:r w:rsidRPr="00C25F04">
        <w:rPr>
          <w:rFonts w:asciiTheme="minorHAnsi" w:hAnsiTheme="minorHAnsi"/>
        </w:rPr>
        <w:t>.25</w:t>
      </w:r>
    </w:p>
    <w:p w:rsidR="001E31F4" w:rsidRPr="00C25F04" w:rsidRDefault="001E31F4" w:rsidP="001E31F4">
      <w:pPr>
        <w:rPr>
          <w:rFonts w:asciiTheme="minorHAnsi" w:hAnsiTheme="minorHAnsi"/>
        </w:rPr>
      </w:pPr>
      <w:r w:rsidRPr="00C25F04">
        <w:rPr>
          <w:rFonts w:asciiTheme="minorHAnsi" w:hAnsiTheme="minorHAnsi"/>
        </w:rPr>
        <w:t xml:space="preserve">Over the past 11 years, </w:t>
      </w:r>
      <w:r w:rsidRPr="00C25F04">
        <w:rPr>
          <w:rStyle w:val="StyleUnderline"/>
          <w:rFonts w:asciiTheme="minorHAnsi" w:hAnsiTheme="minorHAnsi"/>
        </w:rPr>
        <w:t>average wages for all U.S. occupations, controlled for inflation, have fallen by 0.8 percent</w:t>
      </w:r>
      <w:r w:rsidRPr="00C25F04">
        <w:rPr>
          <w:rFonts w:asciiTheme="minorHAnsi" w:hAnsiTheme="minorHAnsi"/>
        </w:rPr>
        <w:t xml:space="preserve">.26 However, computer occupations have seen higher wage growth that exceeds inflation rates. For example, </w:t>
      </w:r>
      <w:r w:rsidRPr="00C25F04">
        <w:rPr>
          <w:rStyle w:val="StyleUnderline"/>
          <w:rFonts w:asciiTheme="minorHAnsi" w:hAnsiTheme="minorHAnsi"/>
        </w:rPr>
        <w:t>from 2003 to 2014</w:t>
      </w:r>
      <w:r w:rsidRPr="00C25F04">
        <w:rPr>
          <w:rFonts w:asciiTheme="minorHAnsi" w:hAnsiTheme="minorHAnsi"/>
        </w:rPr>
        <w:t xml:space="preserve">, </w:t>
      </w:r>
      <w:r w:rsidRPr="00C25F04">
        <w:rPr>
          <w:rStyle w:val="StyleUnderline"/>
          <w:rFonts w:asciiTheme="minorHAnsi" w:hAnsiTheme="minorHAnsi"/>
        </w:rPr>
        <w:t>real wages for database administrators rose 10 percent and 6 percent for computer software engineers</w:t>
      </w:r>
      <w:r w:rsidRPr="00C25F04">
        <w:rPr>
          <w:rFonts w:asciiTheme="minorHAnsi" w:hAnsiTheme="minorHAnsi"/>
        </w:rPr>
        <w:t>. Moreover, computer occupation salaries are 80 percent higher than the average U.S. wage.</w:t>
      </w:r>
    </w:p>
    <w:p w:rsidR="001E31F4" w:rsidRPr="00C25F04" w:rsidRDefault="001E31F4" w:rsidP="001E31F4">
      <w:pPr>
        <w:rPr>
          <w:rStyle w:val="StyleUnderline"/>
          <w:rFonts w:asciiTheme="minorHAnsi" w:hAnsiTheme="minorHAnsi"/>
        </w:rPr>
      </w:pPr>
      <w:r w:rsidRPr="00C25F04">
        <w:rPr>
          <w:rFonts w:asciiTheme="minorHAnsi" w:hAnsiTheme="minorHAnsi"/>
        </w:rPr>
        <w:t xml:space="preserve">There is an additional reason why this argument is faulty. Unlike the labor market for non-traded occupations like truck driving, the STEM labor market is much more global. As such, if U.S. wages rise too much, those jobs become too costly to be done in the United States. </w:t>
      </w:r>
      <w:r w:rsidRPr="00C25F04">
        <w:rPr>
          <w:rStyle w:val="StyleUnderline"/>
          <w:rFonts w:asciiTheme="minorHAnsi" w:hAnsiTheme="minorHAnsi"/>
        </w:rPr>
        <w:t>U.S. companies must either offshore or lose global market share to nations with STEM workers available at non-inflated wages.</w:t>
      </w:r>
    </w:p>
    <w:p w:rsidR="001E31F4" w:rsidRPr="00C25F04" w:rsidRDefault="001E31F4" w:rsidP="00982C90">
      <w:pPr>
        <w:rPr>
          <w:rFonts w:asciiTheme="minorHAnsi" w:hAnsiTheme="minorHAnsi"/>
        </w:rPr>
      </w:pPr>
    </w:p>
    <w:p w:rsidR="00320775" w:rsidRPr="00C25F04" w:rsidRDefault="00320775" w:rsidP="00320775">
      <w:pPr>
        <w:pStyle w:val="Heading3"/>
        <w:rPr>
          <w:rFonts w:asciiTheme="minorHAnsi" w:hAnsiTheme="minorHAnsi"/>
        </w:rPr>
      </w:pPr>
      <w:r w:rsidRPr="00C25F04">
        <w:rPr>
          <w:rFonts w:asciiTheme="minorHAnsi" w:hAnsiTheme="minorHAnsi"/>
        </w:rPr>
        <w:t>AT: Shortages Made Up / Michael Teitelbaum</w:t>
      </w:r>
    </w:p>
    <w:p w:rsidR="001E31F4" w:rsidRPr="00C25F04" w:rsidRDefault="001E31F4" w:rsidP="001E31F4">
      <w:pPr>
        <w:rPr>
          <w:rFonts w:asciiTheme="minorHAnsi" w:hAnsiTheme="minorHAnsi"/>
        </w:rPr>
      </w:pPr>
    </w:p>
    <w:p w:rsidR="00320775" w:rsidRPr="00C25F04" w:rsidRDefault="00320775" w:rsidP="00320775">
      <w:pPr>
        <w:pStyle w:val="Heading4"/>
        <w:rPr>
          <w:rFonts w:asciiTheme="minorHAnsi" w:hAnsiTheme="minorHAnsi"/>
        </w:rPr>
      </w:pPr>
      <w:r w:rsidRPr="00C25F04">
        <w:rPr>
          <w:rFonts w:asciiTheme="minorHAnsi" w:hAnsiTheme="minorHAnsi"/>
        </w:rPr>
        <w:t>Teitelbaum is wrong – his work is based off of false assumption and ignores predictive evidence.</w:t>
      </w:r>
    </w:p>
    <w:p w:rsidR="00320775" w:rsidRPr="00C25F04" w:rsidRDefault="00320775" w:rsidP="00320775">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85"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320775" w:rsidRPr="00C25F04" w:rsidRDefault="00320775" w:rsidP="00320775">
      <w:pPr>
        <w:rPr>
          <w:rFonts w:asciiTheme="minorHAnsi" w:hAnsiTheme="minorHAnsi"/>
        </w:rPr>
      </w:pPr>
      <w:r w:rsidRPr="00C25F04">
        <w:rPr>
          <w:rFonts w:asciiTheme="minorHAnsi" w:hAnsiTheme="minorHAnsi"/>
        </w:rPr>
        <w:t>Myth 4: Previous claims of a STEM shortage never materialized</w:t>
      </w:r>
    </w:p>
    <w:p w:rsidR="00320775" w:rsidRPr="00C25F04" w:rsidRDefault="00320775" w:rsidP="00320775">
      <w:pPr>
        <w:rPr>
          <w:rFonts w:asciiTheme="minorHAnsi" w:hAnsiTheme="minorHAnsi"/>
        </w:rPr>
      </w:pPr>
      <w:r w:rsidRPr="00C25F04">
        <w:rPr>
          <w:rStyle w:val="StyleUnderline"/>
          <w:rFonts w:asciiTheme="minorHAnsi" w:hAnsiTheme="minorHAnsi"/>
        </w:rPr>
        <w:t>Advocates make the “boy who cried wolf” claim by asserting that since past warnings of an impending STEM shortage never materialized</w:t>
      </w:r>
      <w:r w:rsidRPr="00C25F04">
        <w:rPr>
          <w:rFonts w:asciiTheme="minorHAnsi" w:hAnsiTheme="minorHAnsi"/>
        </w:rPr>
        <w:t xml:space="preserve">, </w:t>
      </w:r>
      <w:r w:rsidRPr="00C25F04">
        <w:rPr>
          <w:rStyle w:val="StyleUnderline"/>
          <w:rFonts w:asciiTheme="minorHAnsi" w:hAnsiTheme="minorHAnsi"/>
        </w:rPr>
        <w:t>the current cries will not either</w:t>
      </w:r>
      <w:r w:rsidRPr="00C25F04">
        <w:rPr>
          <w:rFonts w:asciiTheme="minorHAnsi" w:hAnsiTheme="minorHAnsi"/>
        </w:rPr>
        <w:t xml:space="preserve">. </w:t>
      </w:r>
      <w:r w:rsidRPr="00C25F04">
        <w:rPr>
          <w:rStyle w:val="Emphasis"/>
          <w:rFonts w:asciiTheme="minorHAnsi" w:hAnsiTheme="minorHAnsi"/>
        </w:rPr>
        <w:t>Michael Teitelbaum refers to warnings raised by scholars and industry leaders since the late 1980s as a “long, embarrassing history” of industry lobbyists promoting their interests</w:t>
      </w:r>
      <w:r w:rsidRPr="00C25F04">
        <w:rPr>
          <w:rFonts w:asciiTheme="minorHAnsi" w:hAnsiTheme="minorHAnsi"/>
        </w:rPr>
        <w:t>.20</w:t>
      </w:r>
    </w:p>
    <w:p w:rsidR="00320775" w:rsidRPr="00C25F04" w:rsidRDefault="00320775" w:rsidP="00320775">
      <w:pPr>
        <w:rPr>
          <w:rFonts w:asciiTheme="minorHAnsi" w:hAnsiTheme="minorHAnsi"/>
        </w:rPr>
      </w:pPr>
      <w:r w:rsidRPr="00C25F04">
        <w:rPr>
          <w:rStyle w:val="StyleUnderline"/>
          <w:rFonts w:asciiTheme="minorHAnsi" w:hAnsiTheme="minorHAnsi"/>
        </w:rPr>
        <w:t>Reports</w:t>
      </w:r>
      <w:r w:rsidRPr="00C25F04">
        <w:rPr>
          <w:rFonts w:asciiTheme="minorHAnsi" w:hAnsiTheme="minorHAnsi"/>
        </w:rPr>
        <w:t xml:space="preserve"> from the late 1980s—including from the National Science Foundation, hardly a hive of industry lobbyists—</w:t>
      </w:r>
      <w:r w:rsidRPr="00C25F04">
        <w:rPr>
          <w:rStyle w:val="StyleUnderline"/>
          <w:rFonts w:asciiTheme="minorHAnsi" w:hAnsiTheme="minorHAnsi"/>
        </w:rPr>
        <w:t>did indeed raise alarm about future STEM worker shortages</w:t>
      </w:r>
      <w:r w:rsidRPr="00C25F04">
        <w:rPr>
          <w:rFonts w:asciiTheme="minorHAnsi" w:hAnsiTheme="minorHAnsi"/>
        </w:rPr>
        <w:t xml:space="preserve">.21 </w:t>
      </w:r>
      <w:proofErr w:type="gramStart"/>
      <w:r w:rsidRPr="00C25F04">
        <w:rPr>
          <w:rStyle w:val="StyleUnderline"/>
          <w:rFonts w:asciiTheme="minorHAnsi" w:hAnsiTheme="minorHAnsi"/>
        </w:rPr>
        <w:t>But</w:t>
      </w:r>
      <w:proofErr w:type="gramEnd"/>
      <w:r w:rsidRPr="00C25F04">
        <w:rPr>
          <w:rStyle w:val="StyleUnderline"/>
          <w:rFonts w:asciiTheme="minorHAnsi" w:hAnsiTheme="minorHAnsi"/>
        </w:rPr>
        <w:t xml:space="preserve"> these forecasts were premised on two assumptions</w:t>
      </w:r>
      <w:r w:rsidRPr="00C25F04">
        <w:rPr>
          <w:rFonts w:asciiTheme="minorHAnsi" w:hAnsiTheme="minorHAnsi"/>
        </w:rPr>
        <w:t xml:space="preserve">: </w:t>
      </w:r>
      <w:r w:rsidRPr="00C25F04">
        <w:rPr>
          <w:rStyle w:val="StyleUnderline"/>
          <w:rFonts w:asciiTheme="minorHAnsi" w:hAnsiTheme="minorHAnsi"/>
        </w:rPr>
        <w:t>first, that economy-wide R&amp;D would continue to grow</w:t>
      </w:r>
      <w:r w:rsidRPr="00C25F04">
        <w:rPr>
          <w:rFonts w:asciiTheme="minorHAnsi" w:hAnsiTheme="minorHAnsi"/>
        </w:rPr>
        <w:t xml:space="preserve">; and </w:t>
      </w:r>
      <w:r w:rsidRPr="00C25F04">
        <w:rPr>
          <w:rStyle w:val="StyleUnderline"/>
          <w:rFonts w:asciiTheme="minorHAnsi" w:hAnsiTheme="minorHAnsi"/>
        </w:rPr>
        <w:t>second, that rates of high-skilled immigration would not dramatically increase</w:t>
      </w:r>
      <w:r w:rsidRPr="00C25F04">
        <w:rPr>
          <w:rFonts w:asciiTheme="minorHAnsi" w:hAnsiTheme="minorHAnsi"/>
        </w:rPr>
        <w:t xml:space="preserve">. Neither assumption held. Instead, federal R&amp;D fell from 1.2 percent of GDP in 1990 to just 0.8 percent today, and high-skilled immigration rates increased after the H-1B cap was raised.22 </w:t>
      </w:r>
      <w:proofErr w:type="gramStart"/>
      <w:r w:rsidRPr="00C25F04">
        <w:rPr>
          <w:rFonts w:asciiTheme="minorHAnsi" w:hAnsiTheme="minorHAnsi"/>
        </w:rPr>
        <w:t>With</w:t>
      </w:r>
      <w:proofErr w:type="gramEnd"/>
      <w:r w:rsidRPr="00C25F04">
        <w:rPr>
          <w:rFonts w:asciiTheme="minorHAnsi" w:hAnsiTheme="minorHAnsi"/>
        </w:rPr>
        <w:t xml:space="preserve"> higher-than-expected supply and lower-than-expected demand, the shortage was mitigated.</w:t>
      </w:r>
    </w:p>
    <w:p w:rsidR="00320775" w:rsidRPr="00C25F04" w:rsidRDefault="00320775" w:rsidP="00320775">
      <w:pPr>
        <w:rPr>
          <w:rFonts w:asciiTheme="minorHAnsi" w:hAnsiTheme="minorHAnsi"/>
        </w:rPr>
      </w:pPr>
      <w:r w:rsidRPr="00C25F04">
        <w:rPr>
          <w:rStyle w:val="StyleUnderline"/>
          <w:rFonts w:asciiTheme="minorHAnsi" w:hAnsiTheme="minorHAnsi"/>
        </w:rPr>
        <w:t>Evidence of an ongoing shortage is</w:t>
      </w:r>
      <w:r w:rsidRPr="00C25F04">
        <w:rPr>
          <w:rFonts w:asciiTheme="minorHAnsi" w:hAnsiTheme="minorHAnsi"/>
        </w:rPr>
        <w:t xml:space="preserve">, however, </w:t>
      </w:r>
      <w:r w:rsidRPr="00C25F04">
        <w:rPr>
          <w:rStyle w:val="StyleUnderline"/>
          <w:rFonts w:asciiTheme="minorHAnsi" w:hAnsiTheme="minorHAnsi"/>
        </w:rPr>
        <w:t>apparent</w:t>
      </w:r>
      <w:r w:rsidRPr="00C25F04">
        <w:rPr>
          <w:rFonts w:asciiTheme="minorHAnsi" w:hAnsiTheme="minorHAnsi"/>
        </w:rPr>
        <w:t xml:space="preserve">. </w:t>
      </w:r>
      <w:r w:rsidRPr="00C25F04">
        <w:rPr>
          <w:rStyle w:val="StyleUnderline"/>
          <w:rFonts w:asciiTheme="minorHAnsi" w:hAnsiTheme="minorHAnsi"/>
        </w:rPr>
        <w:t>Early warnings predicted that manufacturing and other traded industries dependent on STEM workers would go elsewhere if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could not supply the requisite workforce to support them</w:t>
      </w:r>
      <w:r w:rsidRPr="00C25F04">
        <w:rPr>
          <w:rFonts w:asciiTheme="minorHAnsi" w:hAnsiTheme="minorHAnsi"/>
        </w:rPr>
        <w:t xml:space="preserve">. </w:t>
      </w:r>
      <w:r w:rsidRPr="00C25F04">
        <w:rPr>
          <w:rStyle w:val="StyleUnderline"/>
          <w:rFonts w:asciiTheme="minorHAnsi" w:hAnsiTheme="minorHAnsi"/>
        </w:rPr>
        <w:t>Manufacturing has done exactly that</w:t>
      </w:r>
      <w:r w:rsidRPr="00C25F04">
        <w:rPr>
          <w:rFonts w:asciiTheme="minorHAnsi" w:hAnsiTheme="minorHAnsi"/>
        </w:rPr>
        <w:t>. The U.S. manufacturing sector lost a third of its jobs from 2000 to 2010, yet engineering and IT unemployment are still low.23</w:t>
      </w:r>
    </w:p>
    <w:p w:rsidR="00320775" w:rsidRPr="00C25F04" w:rsidRDefault="00320775" w:rsidP="00320775">
      <w:pPr>
        <w:rPr>
          <w:rFonts w:asciiTheme="minorHAnsi" w:hAnsiTheme="minorHAnsi"/>
        </w:rPr>
      </w:pPr>
      <w:r w:rsidRPr="00C25F04">
        <w:rPr>
          <w:rFonts w:asciiTheme="minorHAnsi" w:hAnsiTheme="minorHAnsi"/>
        </w:rPr>
        <w:t xml:space="preserve">Of course, </w:t>
      </w:r>
      <w:r w:rsidRPr="00C25F04">
        <w:rPr>
          <w:rStyle w:val="StyleUnderline"/>
          <w:rFonts w:asciiTheme="minorHAnsi" w:hAnsiTheme="minorHAnsi"/>
        </w:rPr>
        <w:t>the STEM shortage also contributed to the slower growth of U.S. technology jobs and lower R&amp;D rates</w:t>
      </w:r>
      <w:r w:rsidRPr="00C25F04">
        <w:rPr>
          <w:rFonts w:asciiTheme="minorHAnsi" w:hAnsiTheme="minorHAnsi"/>
        </w:rPr>
        <w:t xml:space="preserve">, </w:t>
      </w:r>
      <w:r w:rsidRPr="00C25F04">
        <w:rPr>
          <w:rStyle w:val="StyleUnderline"/>
          <w:rFonts w:asciiTheme="minorHAnsi" w:hAnsiTheme="minorHAnsi"/>
        </w:rPr>
        <w:t>as STEM workers were in short supply</w:t>
      </w:r>
      <w:r w:rsidRPr="00C25F04">
        <w:rPr>
          <w:rFonts w:asciiTheme="minorHAnsi" w:hAnsiTheme="minorHAnsi"/>
        </w:rPr>
        <w:t xml:space="preserve">, </w:t>
      </w:r>
      <w:r w:rsidRPr="00C25F04">
        <w:rPr>
          <w:rStyle w:val="StyleUnderline"/>
          <w:rFonts w:asciiTheme="minorHAnsi" w:hAnsiTheme="minorHAnsi"/>
        </w:rPr>
        <w:t>making R&amp;D more expensive</w:t>
      </w:r>
      <w:r w:rsidRPr="00C25F04">
        <w:rPr>
          <w:rFonts w:asciiTheme="minorHAnsi" w:hAnsiTheme="minorHAnsi"/>
        </w:rPr>
        <w:t>. This, along with flagging commitment by the federal government to support R&amp;D at the end of the Cold War, explains the stagnation and decline of R&amp;D spending since the early 1990s.</w:t>
      </w:r>
    </w:p>
    <w:p w:rsidR="00320775" w:rsidRPr="00C25F04" w:rsidRDefault="00320775" w:rsidP="00982C90">
      <w:pPr>
        <w:rPr>
          <w:rFonts w:asciiTheme="minorHAnsi" w:hAnsiTheme="minorHAnsi"/>
        </w:rPr>
      </w:pPr>
    </w:p>
    <w:p w:rsidR="00050E33" w:rsidRPr="00C25F04" w:rsidRDefault="00050E33" w:rsidP="00050E33">
      <w:pPr>
        <w:pStyle w:val="Heading3"/>
        <w:rPr>
          <w:rFonts w:asciiTheme="minorHAnsi" w:hAnsiTheme="minorHAnsi"/>
        </w:rPr>
      </w:pPr>
      <w:r w:rsidRPr="00C25F04">
        <w:rPr>
          <w:rFonts w:asciiTheme="minorHAnsi" w:hAnsiTheme="minorHAnsi"/>
        </w:rPr>
        <w:t xml:space="preserve">AT: Global Patent Data </w:t>
      </w:r>
    </w:p>
    <w:p w:rsidR="0086191A" w:rsidRPr="00C25F04" w:rsidRDefault="0086191A" w:rsidP="0086191A">
      <w:pPr>
        <w:rPr>
          <w:rFonts w:asciiTheme="minorHAnsi" w:hAnsiTheme="minorHAnsi"/>
        </w:rPr>
      </w:pPr>
    </w:p>
    <w:p w:rsidR="00050E33" w:rsidRPr="00C25F04" w:rsidRDefault="00050E33" w:rsidP="00050E33">
      <w:pPr>
        <w:pStyle w:val="Heading4"/>
        <w:rPr>
          <w:rFonts w:asciiTheme="minorHAnsi" w:hAnsiTheme="minorHAnsi"/>
        </w:rPr>
      </w:pPr>
      <w:r w:rsidRPr="00C25F04">
        <w:rPr>
          <w:rFonts w:asciiTheme="minorHAnsi" w:hAnsiTheme="minorHAnsi"/>
        </w:rPr>
        <w:t>Global data is unreliable – takes too long to compile and doesn’t assume the era of Trump.</w:t>
      </w:r>
    </w:p>
    <w:p w:rsidR="00050E33" w:rsidRPr="00C25F04" w:rsidRDefault="00050E33" w:rsidP="00050E33">
      <w:pPr>
        <w:rPr>
          <w:rFonts w:asciiTheme="minorHAnsi" w:hAnsiTheme="minorHAnsi"/>
        </w:rPr>
      </w:pPr>
      <w:r w:rsidRPr="00C25F04">
        <w:rPr>
          <w:rFonts w:asciiTheme="minorHAnsi" w:hAnsiTheme="minorHAnsi"/>
          <w:b/>
          <w:sz w:val="26"/>
          <w:szCs w:val="26"/>
        </w:rPr>
        <w:t>Van Dam 18</w:t>
      </w:r>
      <w:r w:rsidRPr="00C25F04">
        <w:rPr>
          <w:rFonts w:asciiTheme="minorHAnsi" w:hAnsiTheme="minorHAnsi"/>
          <w:sz w:val="24"/>
        </w:rPr>
        <w:t xml:space="preserve"> </w:t>
      </w:r>
      <w:r w:rsidRPr="00C25F04">
        <w:rPr>
          <w:rFonts w:asciiTheme="minorHAnsi" w:hAnsiTheme="minorHAnsi"/>
        </w:rPr>
        <w:t>– Reporter on economic data, University of Oklahoma; University of Missouri (Andrew, “How the U.S. cornered the market for skilled immigrants”, The Washington Post, June 20</w:t>
      </w:r>
      <w:r w:rsidRPr="00C25F04">
        <w:rPr>
          <w:rFonts w:asciiTheme="minorHAnsi" w:hAnsiTheme="minorHAnsi"/>
          <w:vertAlign w:val="superscript"/>
        </w:rPr>
        <w:t>th</w:t>
      </w:r>
      <w:r w:rsidRPr="00C25F04">
        <w:rPr>
          <w:rFonts w:asciiTheme="minorHAnsi" w:hAnsiTheme="minorHAnsi"/>
        </w:rPr>
        <w:t xml:space="preserve"> 2018, </w:t>
      </w:r>
      <w:hyperlink r:id="rId86" w:history="1">
        <w:r w:rsidRPr="00C25F04">
          <w:rPr>
            <w:rStyle w:val="Hyperlink"/>
            <w:rFonts w:asciiTheme="minorHAnsi" w:hAnsiTheme="minorHAnsi"/>
          </w:rPr>
          <w:t>https://www.washingtonpost.com/news/wonk/wp/2018/06/20/how-the-u-s-cornered-the-market-for-skilled-immigrants/?noredirect=on&amp;utm_term=.52fb1a0f5ead</w:t>
        </w:r>
      </w:hyperlink>
      <w:r w:rsidRPr="00C25F04">
        <w:rPr>
          <w:rFonts w:asciiTheme="minorHAnsi" w:hAnsiTheme="minorHAnsi"/>
        </w:rPr>
        <w:t xml:space="preserve"> //DK</w:t>
      </w:r>
    </w:p>
    <w:p w:rsidR="00050E33" w:rsidRPr="00C25F04" w:rsidRDefault="00050E33" w:rsidP="00050E33">
      <w:pPr>
        <w:rPr>
          <w:rFonts w:asciiTheme="minorHAnsi" w:hAnsiTheme="minorHAnsi"/>
        </w:rPr>
      </w:pPr>
      <w:r w:rsidRPr="00C25F04">
        <w:rPr>
          <w:rStyle w:val="StyleUnderline"/>
          <w:rFonts w:asciiTheme="minorHAnsi" w:hAnsiTheme="minorHAnsi"/>
        </w:rPr>
        <w:t>Countries are constantly competing for the most talented workers</w:t>
      </w:r>
      <w:r w:rsidRPr="00C25F04">
        <w:rPr>
          <w:rFonts w:asciiTheme="minorHAnsi" w:hAnsiTheme="minorHAnsi"/>
        </w:rPr>
        <w:t xml:space="preserve"> and, according to the best available immigration statistics, the U.S. has been winning.</w:t>
      </w:r>
    </w:p>
    <w:p w:rsidR="00050E33" w:rsidRPr="00C25F04" w:rsidRDefault="00050E33" w:rsidP="00050E33">
      <w:pPr>
        <w:rPr>
          <w:rFonts w:asciiTheme="minorHAnsi" w:hAnsiTheme="minorHAnsi"/>
        </w:rPr>
      </w:pPr>
      <w:r w:rsidRPr="00C25F04">
        <w:rPr>
          <w:rFonts w:asciiTheme="minorHAnsi" w:hAnsiTheme="minorHAnsi"/>
        </w:rPr>
        <w:t>The U.S. is home to just 4.4 percent of the world's population, but in 2010, it gained more skilled immigrants than all other countries combined.</w:t>
      </w:r>
    </w:p>
    <w:p w:rsidR="00050E33" w:rsidRPr="00C25F04" w:rsidRDefault="00050E33" w:rsidP="00050E33">
      <w:pPr>
        <w:rPr>
          <w:rStyle w:val="StyleUnderline"/>
          <w:rFonts w:asciiTheme="minorHAnsi" w:hAnsiTheme="minorHAnsi"/>
        </w:rPr>
      </w:pPr>
      <w:r w:rsidRPr="00C25F04">
        <w:rPr>
          <w:rStyle w:val="StyleUnderline"/>
          <w:rFonts w:asciiTheme="minorHAnsi" w:hAnsiTheme="minorHAnsi"/>
        </w:rPr>
        <w:t>The United States is also home to the majority of immigrant inventors, based on global patent data.</w:t>
      </w:r>
    </w:p>
    <w:p w:rsidR="00050E33" w:rsidRPr="00C25F04" w:rsidRDefault="00050E33" w:rsidP="00050E33">
      <w:pPr>
        <w:rPr>
          <w:rFonts w:asciiTheme="minorHAnsi" w:hAnsiTheme="minorHAnsi"/>
        </w:rPr>
      </w:pPr>
      <w:r w:rsidRPr="00C25F04">
        <w:rPr>
          <w:rFonts w:asciiTheme="minorHAnsi" w:hAnsiTheme="minorHAnsi"/>
        </w:rPr>
        <w:t>And the majority of immigrant Nobel laureates.</w:t>
      </w:r>
    </w:p>
    <w:p w:rsidR="00050E33" w:rsidRPr="00C25F04" w:rsidRDefault="00050E33" w:rsidP="00050E33">
      <w:pPr>
        <w:rPr>
          <w:rFonts w:asciiTheme="minorHAnsi" w:hAnsiTheme="minorHAnsi"/>
        </w:rPr>
      </w:pPr>
      <w:r w:rsidRPr="00C25F04">
        <w:rPr>
          <w:rFonts w:asciiTheme="minorHAnsi" w:hAnsiTheme="minorHAnsi"/>
        </w:rPr>
        <w:t>The figures come from new 289-page World Bank study which demonstrates the primacy of the United States as a migration destination and explains why it remains so popular.</w:t>
      </w:r>
    </w:p>
    <w:p w:rsidR="00050E33" w:rsidRPr="00C25F04" w:rsidRDefault="00050E33" w:rsidP="00050E33">
      <w:pPr>
        <w:rPr>
          <w:rStyle w:val="StyleUnderline"/>
          <w:rFonts w:asciiTheme="minorHAnsi" w:hAnsiTheme="minorHAnsi"/>
        </w:rPr>
      </w:pPr>
      <w:r w:rsidRPr="00C25F04">
        <w:rPr>
          <w:rStyle w:val="Emphasis"/>
          <w:rFonts w:asciiTheme="minorHAnsi" w:hAnsiTheme="minorHAnsi"/>
        </w:rPr>
        <w:t>The data-driven report does not explore recent U.S. policy changes</w:t>
      </w:r>
      <w:r w:rsidRPr="00C25F04">
        <w:rPr>
          <w:rFonts w:asciiTheme="minorHAnsi" w:hAnsiTheme="minorHAnsi"/>
        </w:rPr>
        <w:t xml:space="preserve">. </w:t>
      </w:r>
      <w:r w:rsidRPr="00C25F04">
        <w:rPr>
          <w:rStyle w:val="StyleUnderline"/>
          <w:rFonts w:asciiTheme="minorHAnsi" w:hAnsiTheme="minorHAnsi"/>
        </w:rPr>
        <w:t>It takes years to compile high-quality data from every country in the world</w:t>
      </w:r>
      <w:r w:rsidRPr="00C25F04">
        <w:rPr>
          <w:rFonts w:asciiTheme="minorHAnsi" w:hAnsiTheme="minorHAnsi"/>
        </w:rPr>
        <w:t xml:space="preserve">, so </w:t>
      </w:r>
      <w:r w:rsidRPr="00C25F04">
        <w:rPr>
          <w:rStyle w:val="StyleUnderline"/>
          <w:rFonts w:asciiTheme="minorHAnsi" w:hAnsiTheme="minorHAnsi"/>
        </w:rPr>
        <w:t>available figures predate the Trump administration.</w:t>
      </w:r>
    </w:p>
    <w:p w:rsidR="00050E33" w:rsidRPr="00C25F04" w:rsidRDefault="00050E33" w:rsidP="00050E33">
      <w:pPr>
        <w:rPr>
          <w:rFonts w:asciiTheme="minorHAnsi" w:hAnsiTheme="minorHAnsi"/>
        </w:rPr>
      </w:pPr>
      <w:r w:rsidRPr="00C25F04">
        <w:rPr>
          <w:rStyle w:val="StyleUnderline"/>
          <w:rFonts w:asciiTheme="minorHAnsi" w:hAnsiTheme="minorHAnsi"/>
        </w:rPr>
        <w:t>Trump has repeatedly called for a merit-based immigration system</w:t>
      </w:r>
      <w:r w:rsidRPr="00C25F04">
        <w:rPr>
          <w:rFonts w:asciiTheme="minorHAnsi" w:hAnsiTheme="minorHAnsi"/>
        </w:rPr>
        <w:t>. “So that you can hire people on a merit-based — you know they’re coming in — they’re people that came on merit, not based on a lottery, or not people that snuck across the border.  And they could be murderers and thieves and so much else,” Trump said in a speech at the National Space Council this week.</w:t>
      </w:r>
    </w:p>
    <w:p w:rsidR="00050E33" w:rsidRPr="00C25F04" w:rsidRDefault="00050E33" w:rsidP="00982C90">
      <w:pPr>
        <w:rPr>
          <w:rFonts w:asciiTheme="minorHAnsi" w:hAnsiTheme="minorHAnsi"/>
        </w:rPr>
      </w:pPr>
    </w:p>
    <w:p w:rsidR="009C65EE" w:rsidRPr="00C25F04" w:rsidRDefault="00982C90" w:rsidP="00982C90">
      <w:pPr>
        <w:pStyle w:val="Heading3"/>
        <w:rPr>
          <w:rFonts w:asciiTheme="minorHAnsi" w:hAnsiTheme="minorHAnsi"/>
        </w:rPr>
      </w:pPr>
      <w:r w:rsidRPr="00C25F04">
        <w:rPr>
          <w:rFonts w:asciiTheme="minorHAnsi" w:hAnsiTheme="minorHAnsi"/>
        </w:rPr>
        <w:t>AT: Trump Will Solve Shortage</w:t>
      </w:r>
    </w:p>
    <w:p w:rsidR="00982C90" w:rsidRPr="00C25F04" w:rsidRDefault="00982C90" w:rsidP="00982C90">
      <w:pPr>
        <w:rPr>
          <w:rFonts w:asciiTheme="minorHAnsi" w:hAnsiTheme="minorHAnsi"/>
        </w:rPr>
      </w:pPr>
    </w:p>
    <w:p w:rsidR="00BA5BA9" w:rsidRPr="00C25F04" w:rsidRDefault="00BA5BA9" w:rsidP="00BA5BA9">
      <w:pPr>
        <w:pStyle w:val="Heading4"/>
        <w:rPr>
          <w:rFonts w:asciiTheme="minorHAnsi" w:hAnsiTheme="minorHAnsi"/>
        </w:rPr>
      </w:pPr>
      <w:r w:rsidRPr="00C25F04">
        <w:rPr>
          <w:rFonts w:asciiTheme="minorHAnsi" w:hAnsiTheme="minorHAnsi"/>
        </w:rPr>
        <w:t>Trump’s merit-based policies aren’t meeting growing shortage of skilled workers.</w:t>
      </w:r>
    </w:p>
    <w:p w:rsidR="00BA5BA9" w:rsidRPr="00C25F04" w:rsidRDefault="00BA5BA9" w:rsidP="00BA5BA9">
      <w:pPr>
        <w:rPr>
          <w:rFonts w:asciiTheme="minorHAnsi" w:hAnsiTheme="minorHAnsi"/>
        </w:rPr>
      </w:pPr>
      <w:r w:rsidRPr="00C25F04">
        <w:rPr>
          <w:rFonts w:asciiTheme="minorHAnsi" w:hAnsiTheme="minorHAnsi"/>
          <w:b/>
          <w:sz w:val="26"/>
          <w:szCs w:val="26"/>
        </w:rPr>
        <w:t>Anderson 18</w:t>
      </w:r>
      <w:r w:rsidRPr="00C25F04">
        <w:rPr>
          <w:rFonts w:asciiTheme="minorHAnsi" w:hAnsiTheme="minorHAnsi"/>
        </w:rPr>
        <w:t xml:space="preserve"> - Adjunct scholar at the Cato Institute and executive director of the National Foundation for American Policy (Stuart, “Right Now, 'Merit-Based' Just Means Fewer Immigrants”, Forbes, February 12</w:t>
      </w:r>
      <w:r w:rsidRPr="00C25F04">
        <w:rPr>
          <w:rFonts w:asciiTheme="minorHAnsi" w:hAnsiTheme="minorHAnsi"/>
          <w:vertAlign w:val="superscript"/>
        </w:rPr>
        <w:t>th</w:t>
      </w:r>
      <w:r w:rsidRPr="00C25F04">
        <w:rPr>
          <w:rFonts w:asciiTheme="minorHAnsi" w:hAnsiTheme="minorHAnsi"/>
        </w:rPr>
        <w:t xml:space="preserve"> 2018, </w:t>
      </w:r>
      <w:hyperlink r:id="rId87" w:anchor="164583b38e84" w:history="1">
        <w:r w:rsidRPr="00C25F04">
          <w:rPr>
            <w:rStyle w:val="Hyperlink"/>
            <w:rFonts w:asciiTheme="minorHAnsi" w:hAnsiTheme="minorHAnsi"/>
          </w:rPr>
          <w:t>https://www.forbes.com/sites/stuartanderson/2018/02/12/right-now-merit-based-just-means-fewer-immigrants/#164583b38e84</w:t>
        </w:r>
      </w:hyperlink>
      <w:r w:rsidRPr="00C25F04">
        <w:rPr>
          <w:rFonts w:asciiTheme="minorHAnsi" w:hAnsiTheme="minorHAnsi"/>
        </w:rPr>
        <w:t xml:space="preserve"> //DK</w:t>
      </w:r>
    </w:p>
    <w:p w:rsidR="00BA5BA9" w:rsidRPr="00C25F04" w:rsidRDefault="00BA5BA9" w:rsidP="00BA5BA9">
      <w:pPr>
        <w:rPr>
          <w:rFonts w:asciiTheme="minorHAnsi" w:hAnsiTheme="minorHAnsi"/>
          <w:b/>
          <w:u w:val="single"/>
        </w:rPr>
      </w:pPr>
      <w:r w:rsidRPr="00C25F04">
        <w:rPr>
          <w:rFonts w:asciiTheme="minorHAnsi" w:hAnsiTheme="minorHAnsi"/>
        </w:rPr>
        <w:t xml:space="preserve">When the Trump administration says it wants “merit-based immigration” it’s not talking about admitting 1 million scientists and engineers, or even any additional immigrants with college degrees. In fact, in the past year, </w:t>
      </w:r>
      <w:r w:rsidRPr="00C25F04">
        <w:rPr>
          <w:rStyle w:val="StyleUnderline"/>
          <w:rFonts w:asciiTheme="minorHAnsi" w:hAnsiTheme="minorHAnsi"/>
        </w:rPr>
        <w:t>the Trump administration has not taken a single action to make it easier for U.S. employers to hire or retain high-skilled foreign nationals</w:t>
      </w:r>
      <w:r w:rsidRPr="00C25F04">
        <w:rPr>
          <w:rFonts w:asciiTheme="minorHAnsi" w:hAnsiTheme="minorHAnsi"/>
        </w:rPr>
        <w:t xml:space="preserve">. No, </w:t>
      </w:r>
      <w:r w:rsidRPr="00C25F04">
        <w:rPr>
          <w:rStyle w:val="StyleUnderline"/>
          <w:rFonts w:asciiTheme="minorHAnsi" w:hAnsiTheme="minorHAnsi"/>
        </w:rPr>
        <w:t>“merit-based” is a code phrase for reducing legal immigration by up to 50% and eliminating almost all family immigration categories and the Diversity Visa lottery.</w:t>
      </w:r>
    </w:p>
    <w:p w:rsidR="00BA5BA9" w:rsidRPr="00C25F04" w:rsidRDefault="00BA5BA9" w:rsidP="00BA5BA9">
      <w:pPr>
        <w:rPr>
          <w:rFonts w:asciiTheme="minorHAnsi" w:hAnsiTheme="minorHAnsi"/>
        </w:rPr>
      </w:pPr>
      <w:r w:rsidRPr="00C25F04">
        <w:rPr>
          <w:rFonts w:asciiTheme="minorHAnsi" w:hAnsiTheme="minorHAnsi"/>
        </w:rPr>
        <w:t>Under current law, U.S. citizens can sponsor their spouses, parents, siblings or children for immigration. Under a White House public relations blitz designed to eliminate the ability of Americans to sponsor their parents, siblings or children (18 years or older), the president and his surrogates have labeled as “extended family members” people who normal human beings all consider part of their regular family. Does anyone in America actually regard their mother or father as an extended family member? Do decent, moral people consider their sons or daughters to be “distant relatives” once they reach the age of 18?</w:t>
      </w:r>
    </w:p>
    <w:p w:rsidR="00BA5BA9" w:rsidRPr="00C25F04" w:rsidRDefault="00BA5BA9" w:rsidP="00BA5BA9">
      <w:pPr>
        <w:rPr>
          <w:rFonts w:asciiTheme="minorHAnsi" w:hAnsiTheme="minorHAnsi"/>
          <w:b/>
          <w:u w:val="single"/>
        </w:rPr>
      </w:pPr>
      <w:r w:rsidRPr="00C25F04">
        <w:rPr>
          <w:rFonts w:asciiTheme="minorHAnsi" w:hAnsiTheme="minorHAnsi"/>
        </w:rPr>
        <w:t xml:space="preserve">No Republican members of Congress or White House officials believe their own children become castoffs upon reaching 18 years old – the president’s adult daughter even works in the White House and his sons run his business. But </w:t>
      </w:r>
      <w:r w:rsidRPr="00C25F04">
        <w:rPr>
          <w:rStyle w:val="StyleUnderline"/>
          <w:rFonts w:asciiTheme="minorHAnsi" w:hAnsiTheme="minorHAnsi"/>
        </w:rPr>
        <w:t>the rhetoric is aimed at convincing Congress to eliminate family categories in order to substantially reduce legal immigration.</w:t>
      </w:r>
    </w:p>
    <w:p w:rsidR="00BA5BA9" w:rsidRPr="00C25F04" w:rsidRDefault="00BA5BA9" w:rsidP="00BA5BA9">
      <w:pPr>
        <w:rPr>
          <w:rFonts w:asciiTheme="minorHAnsi" w:hAnsiTheme="minorHAnsi"/>
        </w:rPr>
      </w:pPr>
      <w:r w:rsidRPr="00C25F04">
        <w:rPr>
          <w:rFonts w:asciiTheme="minorHAnsi" w:hAnsiTheme="minorHAnsi"/>
        </w:rPr>
        <w:t>A recent analysis of the White House plan by David Bier and I concluded, “The plan would cut the number of legal immigrants by up to 44% or half a million immigrants annually—the largest policy-driven legal immigration cut since the 1920s. Compared to current law, it would exclude nearly 22 million people from the opportunity to immigrate legally to the United States over the next five decades.”</w:t>
      </w:r>
    </w:p>
    <w:p w:rsidR="00BA5BA9" w:rsidRPr="00C25F04" w:rsidRDefault="00BA5BA9" w:rsidP="00BA5BA9">
      <w:pPr>
        <w:rPr>
          <w:rFonts w:asciiTheme="minorHAnsi" w:hAnsiTheme="minorHAnsi"/>
        </w:rPr>
      </w:pPr>
      <w:r w:rsidRPr="00C25F04">
        <w:rPr>
          <w:rFonts w:asciiTheme="minorHAnsi" w:hAnsiTheme="minorHAnsi"/>
        </w:rPr>
        <w:t>Even if the Senate makes small adjustments to the White House proposal it would still lead to millions of fewer legal immigrants entering the U.S. than under current law, particularly after any backlog is drained of existing applications as a prelude to ending the categories. The White House plan provides for no appreciable increase in employment-based immigration and would eliminate the ability of many family-based immigrants who possess high levels of skill to come to America.</w:t>
      </w:r>
    </w:p>
    <w:p w:rsidR="00BA5BA9" w:rsidRPr="00C25F04" w:rsidRDefault="00BA5BA9" w:rsidP="00BA5BA9">
      <w:pPr>
        <w:rPr>
          <w:rFonts w:asciiTheme="minorHAnsi" w:hAnsiTheme="minorHAnsi"/>
        </w:rPr>
      </w:pPr>
      <w:r w:rsidRPr="00C25F04">
        <w:rPr>
          <w:rFonts w:asciiTheme="minorHAnsi" w:hAnsiTheme="minorHAnsi"/>
        </w:rPr>
        <w:t>We shouldn’t assume just because an individual is sponsored by a family member that he or she “lives in a hut.” Almost 50% of immigrants who entered the U.S. on a family or diversity visa in 2015 had at least a college degree, which is much higher than the 29% of U.S. natives with a college degree, according to an analysis by David Bier. Only 11% of those entering on family and diversity immigrant visas did not complete high school, about the same as U.S.-born.</w:t>
      </w:r>
    </w:p>
    <w:p w:rsidR="00BA5BA9" w:rsidRPr="00C25F04" w:rsidRDefault="00BA5BA9" w:rsidP="00BA5BA9">
      <w:pPr>
        <w:rPr>
          <w:rFonts w:asciiTheme="minorHAnsi" w:hAnsiTheme="minorHAnsi"/>
        </w:rPr>
      </w:pPr>
      <w:r w:rsidRPr="00C25F04">
        <w:rPr>
          <w:rFonts w:asciiTheme="minorHAnsi" w:hAnsiTheme="minorHAnsi"/>
        </w:rPr>
        <w:t xml:space="preserve">Besides, </w:t>
      </w:r>
      <w:r w:rsidRPr="00C25F04">
        <w:rPr>
          <w:rStyle w:val="Emphasis"/>
          <w:rFonts w:asciiTheme="minorHAnsi" w:hAnsiTheme="minorHAnsi"/>
        </w:rPr>
        <w:t>America's economy needs labor force growth, entrepreneurs and people at different skill levels</w:t>
      </w:r>
      <w:r w:rsidRPr="00C25F04">
        <w:rPr>
          <w:rFonts w:asciiTheme="minorHAnsi" w:hAnsiTheme="minorHAnsi"/>
        </w:rPr>
        <w:t xml:space="preserve">, </w:t>
      </w:r>
      <w:r w:rsidRPr="00C25F04">
        <w:rPr>
          <w:rStyle w:val="StyleUnderline"/>
          <w:rFonts w:asciiTheme="minorHAnsi" w:hAnsiTheme="minorHAnsi"/>
        </w:rPr>
        <w:t>as a recent Fed report made clear</w:t>
      </w:r>
      <w:r w:rsidRPr="00C25F04">
        <w:rPr>
          <w:rFonts w:asciiTheme="minorHAnsi" w:hAnsiTheme="minorHAnsi"/>
        </w:rPr>
        <w:t>. “</w:t>
      </w:r>
      <w:r w:rsidRPr="00C25F04">
        <w:rPr>
          <w:rStyle w:val="StyleUnderline"/>
          <w:rFonts w:asciiTheme="minorHAnsi" w:hAnsiTheme="minorHAnsi"/>
        </w:rPr>
        <w:t>A Federal Reserve survey released Wednesday found labor shortages all over the country</w:t>
      </w:r>
      <w:r w:rsidRPr="00C25F04">
        <w:rPr>
          <w:rFonts w:asciiTheme="minorHAnsi" w:hAnsiTheme="minorHAnsi"/>
        </w:rPr>
        <w:t xml:space="preserve">,” reported CNNMoney in January. “It could hurt economic growth in the long term. The survey showed </w:t>
      </w:r>
      <w:r w:rsidRPr="00C25F04">
        <w:rPr>
          <w:rStyle w:val="StyleUnderline"/>
          <w:rFonts w:asciiTheme="minorHAnsi" w:hAnsiTheme="minorHAnsi"/>
        </w:rPr>
        <w:t>worker shortages increased significantly at the end of last year</w:t>
      </w:r>
      <w:r w:rsidRPr="00C25F04">
        <w:rPr>
          <w:rFonts w:asciiTheme="minorHAnsi" w:hAnsiTheme="minorHAnsi"/>
        </w:rPr>
        <w:t>. In New England, restaurants can't find waiters, waitresses and cooks. One manufacturer was three months behind schedule as he struggled to hire workers for a new factory.”</w:t>
      </w:r>
    </w:p>
    <w:p w:rsidR="00BA5BA9" w:rsidRPr="00C25F04" w:rsidRDefault="00BA5BA9" w:rsidP="00BA5BA9">
      <w:pPr>
        <w:rPr>
          <w:rFonts w:asciiTheme="minorHAnsi" w:hAnsiTheme="minorHAnsi"/>
        </w:rPr>
      </w:pPr>
      <w:r w:rsidRPr="00C25F04">
        <w:rPr>
          <w:rFonts w:asciiTheme="minorHAnsi" w:hAnsiTheme="minorHAnsi"/>
        </w:rPr>
        <w:t>As for family and other immigrant startup businesses, “Immigrants are almost twice as likely as the native-born to become entrepreneurs,” according to the Ewing Marion Kauffman Foundation. And analysts have noticed: “</w:t>
      </w:r>
      <w:r w:rsidRPr="00C25F04">
        <w:rPr>
          <w:rStyle w:val="StyleUnderline"/>
          <w:rFonts w:asciiTheme="minorHAnsi" w:hAnsiTheme="minorHAnsi"/>
        </w:rPr>
        <w:t>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immigrants increasingly contribute to entrepreneurship</w:t>
      </w:r>
      <w:r w:rsidRPr="00C25F04">
        <w:rPr>
          <w:rFonts w:asciiTheme="minorHAnsi" w:hAnsiTheme="minorHAnsi"/>
        </w:rPr>
        <w:t>,” writes economist Magnus Lofstrom. “Immigrants account for more than 90% of the growth in self-employment since 2000.”</w:t>
      </w:r>
    </w:p>
    <w:p w:rsidR="00BA5BA9" w:rsidRPr="00C25F04" w:rsidRDefault="00BA5BA9" w:rsidP="00BA5BA9">
      <w:pPr>
        <w:rPr>
          <w:rFonts w:asciiTheme="minorHAnsi" w:hAnsiTheme="minorHAnsi"/>
        </w:rPr>
      </w:pPr>
      <w:r w:rsidRPr="00C25F04">
        <w:rPr>
          <w:rFonts w:asciiTheme="minorHAnsi" w:hAnsiTheme="minorHAnsi"/>
        </w:rPr>
        <w:t>Even the administration’s demands on illegal immigration need to answer a relevant policy question: Why do we need enormous new spending levels and increased federal powers when just two months ago the administration took a victory lap on how low illegal entry into the United States has fallen? A December 2017 report from U.S. Customs and Border Protection (CBP) Department of Homeland Security (DHS) declared, “In FY17, CBP recorded the lowest level of illegal cross-border migration on record, as measured by apprehensions along the border and inadmissible encounters at U.S. ports of entry.”</w:t>
      </w:r>
    </w:p>
    <w:p w:rsidR="00BA5BA9" w:rsidRPr="00C25F04" w:rsidRDefault="00BA5BA9" w:rsidP="00BA5BA9">
      <w:pPr>
        <w:rPr>
          <w:rFonts w:asciiTheme="minorHAnsi" w:hAnsiTheme="minorHAnsi"/>
        </w:rPr>
      </w:pPr>
      <w:r w:rsidRPr="00C25F04">
        <w:rPr>
          <w:rFonts w:asciiTheme="minorHAnsi" w:hAnsiTheme="minorHAnsi"/>
        </w:rPr>
        <w:t>The “inside joke” is that while the Trump administration says it supports “merit-based” immigration, attorneys and U.S. employers consider the Trump team the most hostile administration toward high-skilled immigration in the past half-century. This is not surprising, since many key administration staff worked for senators and organizations strongly opposed to high-skilled immigration.</w:t>
      </w:r>
    </w:p>
    <w:p w:rsidR="00BA5BA9" w:rsidRPr="00C25F04" w:rsidRDefault="00BA5BA9" w:rsidP="00BA5BA9">
      <w:pPr>
        <w:rPr>
          <w:rFonts w:asciiTheme="minorHAnsi" w:hAnsiTheme="minorHAnsi"/>
        </w:rPr>
      </w:pPr>
      <w:r w:rsidRPr="00C25F04">
        <w:rPr>
          <w:rFonts w:asciiTheme="minorHAnsi" w:hAnsiTheme="minorHAnsi"/>
        </w:rPr>
        <w:t>In the past year, the Trump administration has taken numerous actions to make it more difficult for U.S. employers to hire or retain highly skilled people, and has taken no actions to make it easier, according to a review by the National Foundation for American Policy. Here is a partial list:</w:t>
      </w:r>
    </w:p>
    <w:p w:rsidR="00BA5BA9" w:rsidRPr="00C25F04" w:rsidRDefault="00BA5BA9" w:rsidP="00BA5BA9">
      <w:pPr>
        <w:rPr>
          <w:rFonts w:asciiTheme="minorHAnsi" w:hAnsiTheme="minorHAnsi"/>
        </w:rPr>
      </w:pPr>
      <w:r w:rsidRPr="00C25F04">
        <w:rPr>
          <w:rStyle w:val="StyleUnderline"/>
          <w:rFonts w:asciiTheme="minorHAnsi" w:hAnsiTheme="minorHAnsi"/>
        </w:rPr>
        <w:t xml:space="preserve">The </w:t>
      </w:r>
      <w:r w:rsidRPr="00C25F04">
        <w:rPr>
          <w:rStyle w:val="Emphasis"/>
          <w:rFonts w:asciiTheme="minorHAnsi" w:hAnsiTheme="minorHAnsi"/>
        </w:rPr>
        <w:t>"Buy American and Hire American"</w:t>
      </w:r>
      <w:r w:rsidRPr="00C25F04">
        <w:rPr>
          <w:rStyle w:val="StyleUnderline"/>
          <w:rFonts w:asciiTheme="minorHAnsi" w:hAnsiTheme="minorHAnsi"/>
        </w:rPr>
        <w:t xml:space="preserve"> executive order has been used to justify numerous new administrative and regulatory actions</w:t>
      </w:r>
      <w:r w:rsidRPr="00C25F04">
        <w:rPr>
          <w:rFonts w:asciiTheme="minorHAnsi" w:hAnsiTheme="minorHAnsi"/>
        </w:rPr>
        <w:t xml:space="preserve">, including instructing U.S. Citizenship and Immigration Services (USCIS) adjudicators to no longer "defer to prior determinations," approvals or findings of facts when renewing  an H-1B or other high-skilled visa. </w:t>
      </w:r>
      <w:r w:rsidRPr="00C25F04">
        <w:rPr>
          <w:rStyle w:val="StyleUnderline"/>
          <w:rFonts w:asciiTheme="minorHAnsi" w:hAnsiTheme="minorHAnsi"/>
        </w:rPr>
        <w:t xml:space="preserve">This </w:t>
      </w:r>
      <w:r w:rsidRPr="00C25F04">
        <w:rPr>
          <w:rStyle w:val="Emphasis"/>
          <w:rFonts w:asciiTheme="minorHAnsi" w:hAnsiTheme="minorHAnsi"/>
        </w:rPr>
        <w:t>has created uncertainty and peril for both employers and high-skilled foreign nationals.</w:t>
      </w:r>
    </w:p>
    <w:p w:rsidR="00BA5BA9" w:rsidRPr="00C25F04" w:rsidRDefault="00BA5BA9" w:rsidP="00BA5BA9">
      <w:pPr>
        <w:rPr>
          <w:rFonts w:asciiTheme="minorHAnsi" w:hAnsiTheme="minorHAnsi"/>
        </w:rPr>
      </w:pPr>
      <w:r w:rsidRPr="00C25F04">
        <w:rPr>
          <w:rFonts w:asciiTheme="minorHAnsi" w:hAnsiTheme="minorHAnsi"/>
        </w:rPr>
        <w:t>USCIS is issuing many more Requests for Evidence and denying more H-1B applications.</w:t>
      </w:r>
    </w:p>
    <w:p w:rsidR="00BA5BA9" w:rsidRPr="00C25F04" w:rsidRDefault="00BA5BA9" w:rsidP="00BA5BA9">
      <w:pPr>
        <w:rPr>
          <w:rFonts w:asciiTheme="minorHAnsi" w:hAnsiTheme="minorHAnsi"/>
        </w:rPr>
      </w:pPr>
      <w:r w:rsidRPr="00C25F04">
        <w:rPr>
          <w:rFonts w:asciiTheme="minorHAnsi" w:hAnsiTheme="minorHAnsi"/>
        </w:rPr>
        <w:t>The administration has announced it would rescind the rule that allows many spouses of H-1B visa holders to work in the United States. The 2015 regulation helps retain skilled workers and provides greater dignity to spouses, many of whom are well-educated women born in India.</w:t>
      </w:r>
    </w:p>
    <w:p w:rsidR="00BA5BA9" w:rsidRPr="00C25F04" w:rsidRDefault="00BA5BA9" w:rsidP="00BA5BA9">
      <w:pPr>
        <w:rPr>
          <w:rFonts w:asciiTheme="minorHAnsi" w:hAnsiTheme="minorHAnsi"/>
        </w:rPr>
      </w:pPr>
      <w:r w:rsidRPr="00C25F04">
        <w:rPr>
          <w:rFonts w:asciiTheme="minorHAnsi" w:hAnsiTheme="minorHAnsi"/>
        </w:rPr>
        <w:t>The Trump administration also announced it would rescind a rule that allows International Entrepreneurs to receive parole in connection with creating a new business and jobs. Dozens of business organizations, led by the National Venture Capital Association, have called on Donald Trump to retain the rule.</w:t>
      </w:r>
    </w:p>
    <w:p w:rsidR="00BA5BA9" w:rsidRPr="00C25F04" w:rsidRDefault="00BA5BA9" w:rsidP="00BA5BA9">
      <w:pPr>
        <w:rPr>
          <w:rFonts w:asciiTheme="minorHAnsi" w:hAnsiTheme="minorHAnsi"/>
        </w:rPr>
      </w:pPr>
      <w:r w:rsidRPr="00C25F04">
        <w:rPr>
          <w:rFonts w:asciiTheme="minorHAnsi" w:hAnsiTheme="minorHAnsi"/>
        </w:rPr>
        <w:t>DHS will “revise the definition of specialty occupation” to make it more difficult to obtain an H-1B visa, even though an H-1B is typically the only practical way for a high-skilled foreign national to work long-term in the United States.</w:t>
      </w:r>
    </w:p>
    <w:p w:rsidR="00BA5BA9" w:rsidRPr="00C25F04" w:rsidRDefault="00BA5BA9" w:rsidP="00BA5BA9">
      <w:pPr>
        <w:rPr>
          <w:rFonts w:asciiTheme="minorHAnsi" w:hAnsiTheme="minorHAnsi"/>
        </w:rPr>
      </w:pPr>
      <w:r w:rsidRPr="00C25F04">
        <w:rPr>
          <w:rFonts w:asciiTheme="minorHAnsi" w:hAnsiTheme="minorHAnsi"/>
        </w:rPr>
        <w:t>DHS will propose to make it more difficult (or potentially impossible) for international students to work after graduation for 12 months on Optional Practical Training (OPT) or an additional 24 months for individuals in a STEM (science, technology, engineering and math) field. As explained here, this could strike a dagger at science and engineering innovation taking place inside the United States.</w:t>
      </w:r>
    </w:p>
    <w:p w:rsidR="00BA5BA9" w:rsidRPr="00C25F04" w:rsidRDefault="00BA5BA9" w:rsidP="00BA5BA9">
      <w:pPr>
        <w:rPr>
          <w:rFonts w:asciiTheme="minorHAnsi" w:hAnsiTheme="minorHAnsi"/>
        </w:rPr>
      </w:pPr>
      <w:r w:rsidRPr="00C25F04">
        <w:rPr>
          <w:rFonts w:asciiTheme="minorHAnsi" w:hAnsiTheme="minorHAnsi"/>
        </w:rPr>
        <w:t>The administration has required employment-based immigrants to undergo in-person interviews, which attorneys believe will lead to delays and could result in denials for people already waiting years for employment-based green cards.</w:t>
      </w:r>
    </w:p>
    <w:p w:rsidR="00BA5BA9" w:rsidRPr="00C25F04" w:rsidRDefault="00BA5BA9" w:rsidP="00BA5BA9">
      <w:pPr>
        <w:rPr>
          <w:rFonts w:asciiTheme="minorHAnsi" w:hAnsiTheme="minorHAnsi"/>
        </w:rPr>
      </w:pPr>
      <w:r w:rsidRPr="00C25F04">
        <w:rPr>
          <w:rFonts w:asciiTheme="minorHAnsi" w:hAnsiTheme="minorHAnsi"/>
        </w:rPr>
        <w:t>The various versions of the administration’s travel bans, primarily directed against people from Muslim countries, have prevented individuals from the targeted nations from working in the United States.</w:t>
      </w:r>
    </w:p>
    <w:p w:rsidR="00BA5BA9" w:rsidRPr="00C25F04" w:rsidRDefault="00BA5BA9" w:rsidP="00BA5BA9">
      <w:pPr>
        <w:rPr>
          <w:rStyle w:val="StyleUnderline"/>
          <w:rFonts w:asciiTheme="minorHAnsi" w:hAnsiTheme="minorHAnsi"/>
        </w:rPr>
      </w:pPr>
      <w:r w:rsidRPr="00C25F04">
        <w:rPr>
          <w:rStyle w:val="StyleUnderline"/>
          <w:rFonts w:asciiTheme="minorHAnsi" w:hAnsiTheme="minorHAnsi"/>
        </w:rPr>
        <w:t>If the Trump administration was serious about helping America attract and integrate more high-skilled scientists and engineers, rather than just proffer the term “merit-based,” it would need to reverse its recent actions on legal immigration and propose a positive agenda.</w:t>
      </w:r>
    </w:p>
    <w:p w:rsidR="0065664F" w:rsidRPr="00C25F04" w:rsidRDefault="0065664F" w:rsidP="0065664F">
      <w:pPr>
        <w:rPr>
          <w:rFonts w:asciiTheme="minorHAnsi" w:hAnsiTheme="minorHAnsi"/>
        </w:rPr>
      </w:pPr>
    </w:p>
    <w:p w:rsidR="006322B4" w:rsidRPr="00C25F04" w:rsidRDefault="006322B4" w:rsidP="006322B4">
      <w:pPr>
        <w:pStyle w:val="Heading3"/>
        <w:rPr>
          <w:rFonts w:asciiTheme="minorHAnsi" w:hAnsiTheme="minorHAnsi"/>
        </w:rPr>
      </w:pPr>
      <w:r w:rsidRPr="00C25F04">
        <w:rPr>
          <w:rFonts w:asciiTheme="minorHAnsi" w:hAnsiTheme="minorHAnsi"/>
        </w:rPr>
        <w:t xml:space="preserve">Hegemony Impact </w:t>
      </w:r>
    </w:p>
    <w:p w:rsidR="006322B4" w:rsidRPr="00C25F04" w:rsidRDefault="006322B4" w:rsidP="006322B4">
      <w:pPr>
        <w:rPr>
          <w:rFonts w:asciiTheme="minorHAnsi" w:hAnsiTheme="minorHAnsi"/>
        </w:rPr>
      </w:pPr>
    </w:p>
    <w:p w:rsidR="006322B4" w:rsidRPr="00C25F04" w:rsidRDefault="006322B4" w:rsidP="006322B4">
      <w:pPr>
        <w:pStyle w:val="Heading4"/>
        <w:rPr>
          <w:rFonts w:asciiTheme="minorHAnsi" w:hAnsiTheme="minorHAnsi"/>
        </w:rPr>
      </w:pPr>
      <w:r w:rsidRPr="00C25F04">
        <w:rPr>
          <w:rFonts w:asciiTheme="minorHAnsi" w:hAnsiTheme="minorHAnsi"/>
        </w:rPr>
        <w:t>Reversing the perception of U.S. weakness is necessary to prevent great power conflict, including Russia and China</w:t>
      </w:r>
    </w:p>
    <w:p w:rsidR="006322B4" w:rsidRPr="00C25F04" w:rsidRDefault="006322B4" w:rsidP="006322B4">
      <w:pPr>
        <w:rPr>
          <w:rFonts w:asciiTheme="minorHAnsi" w:hAnsiTheme="minorHAnsi"/>
        </w:rPr>
      </w:pPr>
      <w:r w:rsidRPr="00C25F04">
        <w:rPr>
          <w:rStyle w:val="Style13ptBold"/>
          <w:rFonts w:asciiTheme="minorHAnsi" w:hAnsiTheme="minorHAnsi"/>
        </w:rPr>
        <w:t>Brands &amp; Edelman, 17</w:t>
      </w:r>
      <w:r w:rsidRPr="00C25F04">
        <w:rPr>
          <w:rFonts w:asciiTheme="minorHAnsi" w:hAnsiTheme="minorHAnsi"/>
        </w:rPr>
        <w:t xml:space="preserve"> --- *senior fellow at the Center for Strategic and Budgetary Assessments and Henry A. Kissinger Distinguished Professor of Global Affairs at the Johns Hopkins School of Advanced International Studies, AND **counselor at CSBA and the Hertog Distinguished Practitioner in Residence at SAIS (July/August 2017, Hal Brands and Eric Edelman, “America and the Geopolitics of Upheaval,” </w:t>
      </w:r>
      <w:hyperlink r:id="rId88" w:history="1">
        <w:r w:rsidRPr="00C25F04">
          <w:rPr>
            <w:rStyle w:val="Hyperlink"/>
            <w:rFonts w:asciiTheme="minorHAnsi" w:hAnsiTheme="minorHAnsi"/>
          </w:rPr>
          <w:t>http://nationalinterest.org/feature/america-the-geopolitics-upheaval-21258</w:t>
        </w:r>
      </w:hyperlink>
      <w:r w:rsidRPr="00C25F04">
        <w:rPr>
          <w:rFonts w:asciiTheme="minorHAnsi" w:hAnsiTheme="minorHAnsi"/>
        </w:rPr>
        <w:t>, accessed on 6/11/18, JMP)</w:t>
      </w:r>
    </w:p>
    <w:p w:rsidR="006322B4" w:rsidRPr="00C25F04" w:rsidRDefault="006322B4" w:rsidP="006322B4">
      <w:pPr>
        <w:rPr>
          <w:rFonts w:asciiTheme="minorHAnsi" w:hAnsiTheme="minorHAnsi"/>
          <w:sz w:val="16"/>
        </w:rPr>
      </w:pPr>
      <w:r w:rsidRPr="00C25F04">
        <w:rPr>
          <w:rFonts w:asciiTheme="minorHAnsi" w:hAnsiTheme="minorHAnsi"/>
          <w:sz w:val="16"/>
        </w:rPr>
        <w:t>“THE ESSENCE of a revolution is that it appears to contemporaries as a series of more or less unrelated upheavals,” Henry Kissinger wrote in 1969. “But the crises which form the headlines of the day are symptoms of deep-seated structural problems.”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w:t>
      </w:r>
    </w:p>
    <w:p w:rsidR="006322B4" w:rsidRPr="00C25F04" w:rsidRDefault="006322B4" w:rsidP="006322B4">
      <w:pPr>
        <w:rPr>
          <w:rFonts w:asciiTheme="minorHAnsi" w:hAnsiTheme="minorHAnsi"/>
          <w:sz w:val="16"/>
        </w:rPr>
      </w:pPr>
      <w:r w:rsidRPr="00C25F04">
        <w:rPr>
          <w:rFonts w:asciiTheme="minorHAnsi" w:hAnsiTheme="minorHAnsi"/>
          <w:sz w:val="16"/>
        </w:rPr>
        <w:t xml:space="preserve">During Donald Trump’s presidency and after, </w:t>
      </w:r>
      <w:r w:rsidRPr="00C25F04">
        <w:rPr>
          <w:rStyle w:val="StyleUnderline"/>
          <w:rFonts w:asciiTheme="minorHAnsi" w:hAnsiTheme="minorHAnsi"/>
        </w:rPr>
        <w:t xml:space="preserve">U.S. foreign policy is likely to be wracked by crises. The </w:t>
      </w:r>
      <w:r w:rsidRPr="00C25F04">
        <w:rPr>
          <w:rStyle w:val="Emphasis"/>
          <w:rFonts w:asciiTheme="minorHAnsi" w:hAnsiTheme="minorHAnsi"/>
        </w:rPr>
        <w:t>instability and violence along a resurgent Russia’s periphery</w:t>
      </w:r>
      <w:r w:rsidRPr="00C25F04">
        <w:rPr>
          <w:rStyle w:val="StyleUnderline"/>
          <w:rFonts w:asciiTheme="minorHAnsi" w:hAnsiTheme="minorHAnsi"/>
        </w:rPr>
        <w:t xml:space="preserve">, the growing frictions with an </w:t>
      </w:r>
      <w:r w:rsidRPr="00C25F04">
        <w:rPr>
          <w:rStyle w:val="Emphasis"/>
          <w:rFonts w:asciiTheme="minorHAnsi" w:hAnsiTheme="minorHAnsi"/>
        </w:rPr>
        <w:t>increasingly assertive China</w:t>
      </w:r>
      <w:r w:rsidRPr="00C25F04">
        <w:rPr>
          <w:rStyle w:val="StyleUnderline"/>
          <w:rFonts w:asciiTheme="minorHAnsi" w:hAnsiTheme="minorHAnsi"/>
        </w:rPr>
        <w:t xml:space="preserve">, the </w:t>
      </w:r>
      <w:r w:rsidRPr="00C25F04">
        <w:rPr>
          <w:rStyle w:val="Emphasis"/>
          <w:rFonts w:asciiTheme="minorHAnsi" w:hAnsiTheme="minorHAnsi"/>
        </w:rPr>
        <w:t>provocations of a rapidly nuclearizing North Korea</w:t>
      </w:r>
      <w:r w:rsidRPr="00C25F04">
        <w:rPr>
          <w:rStyle w:val="StyleUnderline"/>
          <w:rFonts w:asciiTheme="minorHAnsi" w:hAnsiTheme="minorHAnsi"/>
        </w:rPr>
        <w:t xml:space="preserve"> and the profound </w:t>
      </w:r>
      <w:r w:rsidRPr="00C25F04">
        <w:rPr>
          <w:rStyle w:val="Emphasis"/>
          <w:rFonts w:asciiTheme="minorHAnsi" w:hAnsiTheme="minorHAnsi"/>
        </w:rPr>
        <w:t>chaos at work throughout the Middle East</w:t>
      </w:r>
      <w:r w:rsidRPr="00C25F04">
        <w:rPr>
          <w:rStyle w:val="StyleUnderline"/>
          <w:rFonts w:asciiTheme="minorHAnsi" w:hAnsiTheme="minorHAnsi"/>
        </w:rPr>
        <w:t>: these and other challenges have recently tested U.S. officials and are likely to do so for the foreseeable future.</w:t>
      </w:r>
      <w:r w:rsidRPr="00C25F04">
        <w:rPr>
          <w:rFonts w:asciiTheme="minorHAnsi" w:hAnsiTheme="minorHAnsi"/>
          <w:sz w:val="16"/>
        </w:rPr>
        <w:t xml:space="preserve"> </w:t>
      </w:r>
      <w:r w:rsidRPr="00C25F04">
        <w:rPr>
          <w:rStyle w:val="Emphasis"/>
          <w:rFonts w:asciiTheme="minorHAnsi" w:hAnsiTheme="minorHAnsi"/>
        </w:rPr>
        <w:t>The world now seems less stable and more dangerous than at any time since the Cold War; the number and severity of global crises are increasing.</w:t>
      </w:r>
    </w:p>
    <w:p w:rsidR="006322B4" w:rsidRPr="00C25F04" w:rsidRDefault="006322B4" w:rsidP="006322B4">
      <w:pPr>
        <w:rPr>
          <w:rFonts w:asciiTheme="minorHAnsi" w:hAnsiTheme="minorHAnsi"/>
          <w:sz w:val="16"/>
        </w:rPr>
      </w:pPr>
      <w:r w:rsidRPr="00C25F04">
        <w:rPr>
          <w:rFonts w:asciiTheme="minorHAnsi" w:hAnsiTheme="minorHAnsi"/>
          <w:sz w:val="16"/>
        </w:rPr>
        <w:t>Yet crises do not occur in a vacuum; they are symptomatic of deeper changes in the international order. Accordingly, America’s responses will be ill-informed and astrategic unless Washington first forms a deeper conception of the current moment.</w:t>
      </w:r>
    </w:p>
    <w:p w:rsidR="006322B4" w:rsidRPr="00C25F04" w:rsidRDefault="006322B4" w:rsidP="006322B4">
      <w:pPr>
        <w:rPr>
          <w:rFonts w:asciiTheme="minorHAnsi" w:hAnsiTheme="minorHAnsi"/>
          <w:sz w:val="16"/>
        </w:rPr>
      </w:pPr>
      <w:r w:rsidRPr="00C25F04">
        <w:rPr>
          <w:rFonts w:asciiTheme="minorHAnsi" w:hAnsiTheme="minorHAnsi"/>
          <w:sz w:val="16"/>
        </w:rPr>
        <w:t>The geopolitical changes underway are often framed in terms of “polarity”—the debate on whether America’s “unipolar moment” is over and a multipolar world has emerged. But this debate is misleading. On the one hand, discussions of polarity frequently exaggerate American decline, obscuring the fact that even though Washington’s international superiority has diminished, its global lead over any single challenger remains quite impressive. On the other hand, the polarity debate actually obscures both the degree and breadth of the ongoing changes in the international system, and of the challenges facing American officials.</w:t>
      </w:r>
    </w:p>
    <w:p w:rsidR="006322B4" w:rsidRPr="00C25F04" w:rsidRDefault="006322B4" w:rsidP="006322B4">
      <w:pPr>
        <w:rPr>
          <w:rFonts w:asciiTheme="minorHAnsi" w:hAnsiTheme="minorHAnsi"/>
          <w:sz w:val="16"/>
        </w:rPr>
      </w:pPr>
      <w:r w:rsidRPr="00C25F04">
        <w:rPr>
          <w:rFonts w:asciiTheme="minorHAnsi" w:hAnsiTheme="minorHAnsi"/>
          <w:sz w:val="16"/>
        </w:rPr>
        <w:t>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the world has returned to a more normal—which is to say, more dangerous and unsettled—state.</w:t>
      </w:r>
    </w:p>
    <w:p w:rsidR="006322B4" w:rsidRPr="00C25F04" w:rsidRDefault="006322B4" w:rsidP="006322B4">
      <w:pPr>
        <w:rPr>
          <w:rFonts w:asciiTheme="minorHAnsi" w:hAnsiTheme="minorHAnsi"/>
          <w:sz w:val="16"/>
        </w:rPr>
      </w:pPr>
      <w:r w:rsidRPr="00C25F04">
        <w:rPr>
          <w:rStyle w:val="StyleUnderline"/>
          <w:rFonts w:asciiTheme="minorHAnsi" w:hAnsiTheme="minorHAnsi"/>
        </w:rPr>
        <w:t>The core characteristics of the emerging era are the gradual erosion of U.S. and Western primacy, revived great-power competition across all three key regions of Eurasia, renewed global ideological struggle, and empowerment of the agents of international strife and disorder.</w:t>
      </w:r>
      <w:r w:rsidRPr="00C25F04">
        <w:rPr>
          <w:rFonts w:asciiTheme="minorHAnsi" w:hAnsiTheme="minorHAnsi"/>
          <w:sz w:val="16"/>
        </w:rPr>
        <w:t xml:space="preserve"> What makes the present period so tumultuous is that these forces often compound one another’s destabilizing effects; moreover, </w:t>
      </w:r>
      <w:r w:rsidRPr="00C25F04">
        <w:rPr>
          <w:rStyle w:val="Emphasis"/>
          <w:rFonts w:asciiTheme="minorHAnsi" w:hAnsiTheme="minorHAnsi"/>
        </w:rPr>
        <w:t>their collective impact is magnified by a growing uncertainty about whether America and other traditional defenders of the international system will continue playing that role in the future</w:t>
      </w:r>
      <w:r w:rsidRPr="00C25F04">
        <w:rPr>
          <w:rFonts w:asciiTheme="minorHAnsi" w:hAnsiTheme="minorHAnsi"/>
          <w:sz w:val="16"/>
        </w:rPr>
        <w:t xml:space="preserve">. </w:t>
      </w:r>
      <w:r w:rsidRPr="00C25F04">
        <w:rPr>
          <w:rStyle w:val="Emphasis"/>
          <w:rFonts w:asciiTheme="minorHAnsi" w:hAnsiTheme="minorHAnsi"/>
        </w:rPr>
        <w:t>American primacy is not dead</w:t>
      </w:r>
      <w:r w:rsidRPr="00C25F04">
        <w:rPr>
          <w:rFonts w:asciiTheme="minorHAnsi" w:hAnsiTheme="minorHAnsi"/>
          <w:sz w:val="16"/>
        </w:rPr>
        <w:t xml:space="preserve">, in other words, </w:t>
      </w:r>
      <w:r w:rsidRPr="00C25F04">
        <w:rPr>
          <w:rStyle w:val="Emphasis"/>
          <w:rFonts w:asciiTheme="minorHAnsi" w:hAnsiTheme="minorHAnsi"/>
        </w:rPr>
        <w:t>and true multipolarity is still a long ways off. But U.S. primacy is far more contested than at any time in a quarter-century</w:t>
      </w:r>
      <w:r w:rsidRPr="00C25F04">
        <w:rPr>
          <w:rFonts w:asciiTheme="minorHAnsi" w:hAnsiTheme="minorHAnsi"/>
          <w:sz w:val="16"/>
        </w:rPr>
        <w:t>, and the friendly contours of the post–Cold War system have given way to a darker and more challenging environment.</w:t>
      </w:r>
    </w:p>
    <w:p w:rsidR="006322B4" w:rsidRPr="00C25F04" w:rsidRDefault="006322B4" w:rsidP="006322B4">
      <w:pPr>
        <w:rPr>
          <w:rFonts w:asciiTheme="minorHAnsi" w:hAnsiTheme="minorHAnsi"/>
          <w:sz w:val="16"/>
        </w:rPr>
      </w:pPr>
      <w:r w:rsidRPr="00C25F04">
        <w:rPr>
          <w:rFonts w:asciiTheme="minorHAnsi" w:hAnsiTheme="minorHAnsi"/>
          <w:sz w:val="16"/>
        </w:rPr>
        <w:t>THE BEST way to understand the present era is to compare it to the previous one. The post–Cold War era was defined by four phenomena that made it historically favorable to American interests.</w:t>
      </w:r>
    </w:p>
    <w:p w:rsidR="006322B4" w:rsidRPr="00C25F04" w:rsidRDefault="006322B4" w:rsidP="006322B4">
      <w:pPr>
        <w:rPr>
          <w:rFonts w:asciiTheme="minorHAnsi" w:hAnsiTheme="minorHAnsi"/>
          <w:sz w:val="16"/>
        </w:rPr>
      </w:pPr>
      <w:r w:rsidRPr="00C25F04">
        <w:rPr>
          <w:rFonts w:asciiTheme="minorHAnsi" w:hAnsiTheme="minorHAnsi"/>
          <w:sz w:val="16"/>
        </w:rPr>
        <w:t xml:space="preserve">The first was uncontested U.S. primacy. </w:t>
      </w:r>
      <w:r w:rsidRPr="00C25F04">
        <w:rPr>
          <w:rStyle w:val="StyleUnderline"/>
          <w:rFonts w:asciiTheme="minorHAnsi" w:hAnsiTheme="minorHAnsi"/>
        </w:rPr>
        <w:t xml:space="preserve">America emerged from the Cold War with clear </w:t>
      </w:r>
      <w:r w:rsidRPr="00C25F04">
        <w:rPr>
          <w:rStyle w:val="Emphasis"/>
          <w:rFonts w:asciiTheme="minorHAnsi" w:hAnsiTheme="minorHAnsi"/>
        </w:rPr>
        <w:t>economic dominance</w:t>
      </w:r>
      <w:r w:rsidRPr="00C25F04">
        <w:rPr>
          <w:rFonts w:asciiTheme="minorHAnsi" w:hAnsiTheme="minorHAnsi"/>
          <w:sz w:val="16"/>
        </w:rPr>
        <w:t xml:space="preserve">, possessing nearly 25 percent of global GDP in 1994. </w:t>
      </w:r>
      <w:r w:rsidRPr="00C25F04">
        <w:rPr>
          <w:rStyle w:val="StyleUnderline"/>
          <w:rFonts w:asciiTheme="minorHAnsi" w:hAnsiTheme="minorHAnsi"/>
        </w:rPr>
        <w:t>It controlled nearly 40 percent of world defense outlays, along with utterly unrivaled advantages in global power-projection capabilities. Crucially, these capabilities not only gave Washington an enormous lead over any geopolitical competitor; they also provided the ability</w:t>
      </w:r>
      <w:r w:rsidRPr="00C25F04">
        <w:rPr>
          <w:rFonts w:asciiTheme="minorHAnsi" w:hAnsiTheme="minorHAnsi"/>
          <w:sz w:val="16"/>
        </w:rPr>
        <w:t>—as Saddam Hussein discovered in 1991—</w:t>
      </w:r>
      <w:r w:rsidRPr="00C25F04">
        <w:rPr>
          <w:rStyle w:val="StyleUnderline"/>
          <w:rFonts w:asciiTheme="minorHAnsi" w:hAnsiTheme="minorHAnsi"/>
        </w:rPr>
        <w:t xml:space="preserve">to </w:t>
      </w:r>
      <w:r w:rsidRPr="00C25F04">
        <w:rPr>
          <w:rStyle w:val="Emphasis"/>
          <w:rFonts w:asciiTheme="minorHAnsi" w:hAnsiTheme="minorHAnsi"/>
        </w:rPr>
        <w:t>marshal decisive military might in virtually all the key strategic regions around the world</w:t>
      </w:r>
      <w:r w:rsidRPr="00C25F04">
        <w:rPr>
          <w:rFonts w:asciiTheme="minorHAnsi" w:hAnsiTheme="minorHAnsi"/>
          <w:sz w:val="16"/>
        </w:rPr>
        <w:t>. In the nineteenth century, the British ship of the line symbolized London’s global primacy; in the late twentieth century, the American carrier strike group symbolized an even more imposing preeminence.</w:t>
      </w:r>
    </w:p>
    <w:p w:rsidR="006322B4" w:rsidRPr="00C25F04" w:rsidRDefault="006322B4" w:rsidP="006322B4">
      <w:pPr>
        <w:rPr>
          <w:rFonts w:asciiTheme="minorHAnsi" w:hAnsiTheme="minorHAnsi"/>
          <w:sz w:val="16"/>
        </w:rPr>
      </w:pPr>
      <w:r w:rsidRPr="00C25F04">
        <w:rPr>
          <w:rFonts w:asciiTheme="minorHAnsi" w:hAnsiTheme="minorHAnsi"/>
          <w:sz w:val="16"/>
        </w:rPr>
        <w:t>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w:t>
      </w:r>
    </w:p>
    <w:p w:rsidR="006322B4" w:rsidRPr="00C25F04" w:rsidRDefault="006322B4" w:rsidP="006322B4">
      <w:pPr>
        <w:rPr>
          <w:rFonts w:asciiTheme="minorHAnsi" w:hAnsiTheme="minorHAnsi"/>
          <w:sz w:val="16"/>
        </w:rPr>
      </w:pPr>
      <w:r w:rsidRPr="00C25F04">
        <w:rPr>
          <w:rFonts w:asciiTheme="minorHAnsi" w:hAnsiTheme="minorHAnsi"/>
          <w:sz w:val="16"/>
        </w:rPr>
        <w:t>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w:t>
      </w:r>
    </w:p>
    <w:p w:rsidR="006322B4" w:rsidRPr="00C25F04" w:rsidRDefault="006322B4" w:rsidP="006322B4">
      <w:pPr>
        <w:rPr>
          <w:rStyle w:val="StyleUnderline"/>
          <w:rFonts w:asciiTheme="minorHAnsi" w:hAnsiTheme="minorHAnsi"/>
        </w:rPr>
      </w:pPr>
      <w:r w:rsidRPr="00C25F04">
        <w:rPr>
          <w:rFonts w:asciiTheme="minorHAnsi" w:hAnsiTheme="minorHAnsi"/>
          <w:sz w:val="16"/>
        </w:rPr>
        <w:t xml:space="preserve">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C25F04">
        <w:rPr>
          <w:rStyle w:val="StyleUnderline"/>
          <w:rFonts w:asciiTheme="minorHAnsi" w:hAnsiTheme="minorHAnsi"/>
        </w:rPr>
        <w:t>the sheer geopolitical dominance of the Western coalition meant that it was dangerous if not impossible for</w:t>
      </w:r>
      <w:r w:rsidRPr="00C25F04">
        <w:rPr>
          <w:rFonts w:asciiTheme="minorHAnsi" w:hAnsiTheme="minorHAnsi"/>
          <w:sz w:val="16"/>
        </w:rPr>
        <w:t xml:space="preserve"> countries like </w:t>
      </w:r>
      <w:r w:rsidRPr="00C25F04">
        <w:rPr>
          <w:rStyle w:val="StyleUnderline"/>
          <w:rFonts w:asciiTheme="minorHAnsi" w:hAnsiTheme="minorHAnsi"/>
        </w:rPr>
        <w:t>Russia and China to mount serious great-power challenges of their own</w:t>
      </w:r>
      <w:r w:rsidRPr="00C25F04">
        <w:rPr>
          <w:rFonts w:asciiTheme="minorHAnsi" w:hAnsiTheme="minorHAnsi"/>
          <w:sz w:val="16"/>
        </w:rPr>
        <w:t xml:space="preserve">. Admittedly, there remained sometimes-serious disagreements between the United States and these countries, over issues from NATO enlargement to Taiwan, and those disagreements would grow more pronounced with time. But </w:t>
      </w:r>
      <w:r w:rsidRPr="00C25F04">
        <w:rPr>
          <w:rStyle w:val="Emphasis"/>
          <w:rFonts w:asciiTheme="minorHAnsi" w:hAnsiTheme="minorHAnsi"/>
        </w:rPr>
        <w:t>the danger of great-power war was nonetheless historically low</w:t>
      </w:r>
      <w:r w:rsidRPr="00C25F04">
        <w:rPr>
          <w:rStyle w:val="StyleUnderline"/>
          <w:rFonts w:asciiTheme="minorHAnsi" w:hAnsiTheme="minorHAnsi"/>
        </w:rPr>
        <w:t xml:space="preserve"> during the 1990s, and great-power rivalries were more muted than at any time since the Concert of Europe.</w:t>
      </w:r>
    </w:p>
    <w:p w:rsidR="006322B4" w:rsidRPr="00C25F04" w:rsidRDefault="006322B4" w:rsidP="006322B4">
      <w:pPr>
        <w:rPr>
          <w:rFonts w:asciiTheme="minorHAnsi" w:hAnsiTheme="minorHAnsi"/>
          <w:sz w:val="16"/>
        </w:rPr>
      </w:pPr>
      <w:r w:rsidRPr="00C25F04">
        <w:rPr>
          <w:rFonts w:asciiTheme="minorHAnsi" w:hAnsiTheme="minorHAnsi"/>
          <w:sz w:val="16"/>
        </w:rPr>
        <w:t xml:space="preserve">All of these characteristics fed into a final post–Cold War phenomenon: remarkable multilateral cooperation in addressing the relatively mild international disorder of the day. </w:t>
      </w:r>
      <w:r w:rsidRPr="00C25F04">
        <w:rPr>
          <w:rStyle w:val="StyleUnderline"/>
          <w:rFonts w:asciiTheme="minorHAnsi" w:hAnsiTheme="minorHAnsi"/>
        </w:rPr>
        <w:t xml:space="preserve">With great-power conflict dormant, U.S. foreign policy and the international community focused largely on </w:t>
      </w:r>
      <w:r w:rsidRPr="00C25F04">
        <w:rPr>
          <w:rStyle w:val="Emphasis"/>
          <w:rFonts w:asciiTheme="minorHAnsi" w:hAnsiTheme="minorHAnsi"/>
        </w:rPr>
        <w:t>combating lesser geopolitical “spoilers,” from ethnic cleansing to mass-casualty terrorism to the actions of aggressive regional powers such as Iraq or North Korea</w:t>
      </w:r>
      <w:r w:rsidRPr="00C25F04">
        <w:rPr>
          <w:rStyle w:val="StyleUnderline"/>
          <w:rFonts w:asciiTheme="minorHAnsi" w:hAnsiTheme="minorHAnsi"/>
        </w:rPr>
        <w:t>.</w:t>
      </w:r>
      <w:r w:rsidRPr="00C25F04">
        <w:rPr>
          <w:rFonts w:asciiTheme="minorHAnsi" w:hAnsiTheme="minorHAnsi"/>
          <w:sz w:val="16"/>
        </w:rPr>
        <w:t xml:space="preserve"> These efforts, in turn, were greatly aided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w:t>
      </w:r>
    </w:p>
    <w:p w:rsidR="006322B4" w:rsidRPr="00C25F04" w:rsidRDefault="006322B4" w:rsidP="006322B4">
      <w:pPr>
        <w:rPr>
          <w:rFonts w:asciiTheme="minorHAnsi" w:hAnsiTheme="minorHAnsi"/>
          <w:sz w:val="16"/>
        </w:rPr>
      </w:pPr>
      <w:r w:rsidRPr="00C25F04">
        <w:rPr>
          <w:rFonts w:asciiTheme="minorHAnsi" w:hAnsiTheme="minorHAnsi"/>
          <w:sz w:val="16"/>
        </w:rPr>
        <w:t>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w:t>
      </w:r>
    </w:p>
    <w:p w:rsidR="006322B4" w:rsidRPr="00C25F04" w:rsidRDefault="006322B4" w:rsidP="006322B4">
      <w:pPr>
        <w:rPr>
          <w:rFonts w:asciiTheme="minorHAnsi" w:hAnsiTheme="minorHAnsi"/>
          <w:sz w:val="16"/>
        </w:rPr>
      </w:pPr>
      <w:r w:rsidRPr="00C25F04">
        <w:rPr>
          <w:rStyle w:val="StyleUnderline"/>
          <w:rFonts w:asciiTheme="minorHAnsi" w:hAnsiTheme="minorHAnsi"/>
        </w:rPr>
        <w:t xml:space="preserve">THE FIRST key structural shift underway is the erosion of U.S. and Western primacy. It is incorrect to see this change as a transition from unipolarity to multipolarity, for true multipolarity will not arrive anytime soon. </w:t>
      </w:r>
      <w:r w:rsidRPr="00C25F04">
        <w:rPr>
          <w:rStyle w:val="Emphasis"/>
          <w:rFonts w:asciiTheme="minorHAnsi" w:hAnsiTheme="minorHAnsi"/>
        </w:rPr>
        <w:t>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still possesses substantial economic advantages over its closest competitor, China</w:t>
      </w:r>
      <w:r w:rsidRPr="00C25F04">
        <w:rPr>
          <w:rFonts w:asciiTheme="minorHAnsi" w:hAnsiTheme="minorHAnsi"/>
          <w:sz w:val="16"/>
        </w:rPr>
        <w:t>,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w:t>
      </w:r>
    </w:p>
    <w:p w:rsidR="006322B4" w:rsidRPr="00C25F04" w:rsidRDefault="006322B4" w:rsidP="006322B4">
      <w:pPr>
        <w:rPr>
          <w:rFonts w:asciiTheme="minorHAnsi" w:hAnsiTheme="minorHAnsi"/>
          <w:sz w:val="16"/>
        </w:rPr>
      </w:pPr>
      <w:r w:rsidRPr="00C25F04">
        <w:rPr>
          <w:rFonts w:asciiTheme="minorHAnsi" w:hAnsiTheme="minorHAnsi"/>
          <w:sz w:val="16"/>
        </w:rPr>
        <w:t xml:space="preserve">What has happened </w:t>
      </w:r>
      <w:r w:rsidRPr="00C25F04">
        <w:rPr>
          <w:rStyle w:val="Emphasis"/>
          <w:rFonts w:asciiTheme="minorHAnsi" w:hAnsiTheme="minorHAnsi"/>
        </w:rPr>
        <w:t>over the past fifteen years, however</w:t>
      </w:r>
      <w:r w:rsidRPr="00C25F04">
        <w:rPr>
          <w:rFonts w:asciiTheme="minorHAnsi" w:hAnsiTheme="minorHAnsi"/>
          <w:sz w:val="16"/>
        </w:rPr>
        <w:t xml:space="preserve">, is that </w:t>
      </w:r>
      <w:r w:rsidRPr="00C25F04">
        <w:rPr>
          <w:rStyle w:val="Emphasis"/>
          <w:rFonts w:asciiTheme="minorHAnsi" w:hAnsiTheme="minorHAnsi"/>
        </w:rPr>
        <w:t>the extent of U.S. and Western primacy has diminished</w:t>
      </w:r>
      <w:r w:rsidRPr="00C25F04">
        <w:rPr>
          <w:rFonts w:asciiTheme="minorHAnsi" w:hAnsiTheme="minorHAnsi"/>
          <w:sz w:val="16"/>
        </w:rPr>
        <w:t xml:space="preserve">. </w:t>
      </w:r>
      <w:r w:rsidRPr="00C25F04">
        <w:rPr>
          <w:rStyle w:val="StyleUnderline"/>
          <w:rFonts w:asciiTheme="minorHAnsi" w:hAnsiTheme="minorHAnsi"/>
        </w:rPr>
        <w:t>The U.S. shares of global wealth and military spending have declined from 25 percent and 42 percent</w:t>
      </w:r>
      <w:r w:rsidRPr="00C25F04">
        <w:rPr>
          <w:rFonts w:asciiTheme="minorHAnsi" w:hAnsiTheme="minorHAnsi"/>
          <w:sz w:val="16"/>
        </w:rPr>
        <w:t xml:space="preserve">, respectively, </w:t>
      </w:r>
      <w:r w:rsidRPr="00C25F04">
        <w:rPr>
          <w:rStyle w:val="StyleUnderline"/>
          <w:rFonts w:asciiTheme="minorHAnsi" w:hAnsiTheme="minorHAnsi"/>
        </w:rPr>
        <w:t>in 2004, to around 22 and 34 percent in 2015</w:t>
      </w:r>
      <w:r w:rsidRPr="00C25F04">
        <w:rPr>
          <w:rFonts w:asciiTheme="minorHAnsi" w:hAnsiTheme="minorHAnsi"/>
          <w:sz w:val="16"/>
        </w:rPr>
        <w:t xml:space="preserve">.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C25F04">
        <w:rPr>
          <w:rStyle w:val="Emphasis"/>
          <w:rFonts w:asciiTheme="minorHAnsi" w:hAnsiTheme="minorHAnsi"/>
        </w:rPr>
        <w:t>Western overmatch remains impressive by historical standards, but the global playing field is slanted much less dramatically than before.</w:t>
      </w:r>
    </w:p>
    <w:p w:rsidR="006322B4" w:rsidRPr="00C25F04" w:rsidRDefault="006322B4" w:rsidP="006322B4">
      <w:pPr>
        <w:rPr>
          <w:rStyle w:val="StyleUnderline"/>
          <w:rFonts w:asciiTheme="minorHAnsi" w:hAnsiTheme="minorHAnsi"/>
        </w:rPr>
      </w:pPr>
      <w:r w:rsidRPr="00C25F04">
        <w:rPr>
          <w:rFonts w:asciiTheme="minorHAnsi" w:hAnsiTheme="minorHAnsi"/>
          <w:sz w:val="16"/>
        </w:rPr>
        <w:t xml:space="preserve">Meanwhile, </w:t>
      </w:r>
      <w:r w:rsidRPr="00C25F04">
        <w:rPr>
          <w:rStyle w:val="Emphasis"/>
          <w:rFonts w:asciiTheme="minorHAnsi" w:hAnsiTheme="minorHAnsi"/>
        </w:rPr>
        <w:t>the relative positions of America’s principal competitors have improved significantly</w:t>
      </w:r>
      <w:r w:rsidRPr="00C25F04">
        <w:rPr>
          <w:rFonts w:asciiTheme="minorHAnsi" w:hAnsiTheme="minorHAnsi"/>
          <w:sz w:val="16"/>
        </w:rPr>
        <w:t xml:space="preserve">. 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w:t>
      </w:r>
      <w:r w:rsidRPr="00C25F04">
        <w:rPr>
          <w:rStyle w:val="StyleUnderline"/>
          <w:rFonts w:asciiTheme="minorHAnsi" w:hAnsiTheme="minorHAnsi"/>
        </w:rPr>
        <w:t>The uncontested U.S. primacy of the 1990s has become the highly contested primacy of today.</w:t>
      </w:r>
    </w:p>
    <w:p w:rsidR="006322B4" w:rsidRPr="00C25F04" w:rsidRDefault="006322B4" w:rsidP="006322B4">
      <w:pPr>
        <w:rPr>
          <w:rFonts w:asciiTheme="minorHAnsi" w:hAnsiTheme="minorHAnsi"/>
          <w:sz w:val="16"/>
        </w:rPr>
      </w:pPr>
      <w:r w:rsidRPr="00C25F04">
        <w:rPr>
          <w:rFonts w:asciiTheme="minorHAnsi" w:hAnsiTheme="minorHAnsi"/>
          <w:sz w:val="16"/>
        </w:rPr>
        <w:t xml:space="preserve">This is no academic distinction; the pernicious effects of this shift are already being seen. The decline of allied military power has made it harder for those allies to defend themselves against growing security threats, and to make more than token military contributions to addressing global challenges such as the rise of the Islamic State. Secretary of Defense Robert Gates famously warned in 2011 that NATO faced a “dim if not dismal future” if European capabilities continued to erode; American frustration has only become more pronounced since then. More fundamentally still, </w:t>
      </w:r>
      <w:r w:rsidRPr="00C25F04">
        <w:rPr>
          <w:rStyle w:val="StyleUnderline"/>
          <w:rFonts w:asciiTheme="minorHAnsi" w:hAnsiTheme="minorHAnsi"/>
        </w:rPr>
        <w:t>the changing power balance means that U.S. rivals and adversaries now have greater ability to shift the international order to suit their own preferences</w:t>
      </w:r>
      <w:r w:rsidRPr="00C25F04">
        <w:rPr>
          <w:rFonts w:asciiTheme="minorHAnsi" w:hAnsiTheme="minorHAnsi"/>
          <w:sz w:val="16"/>
        </w:rPr>
        <w:t>, a factor driving a second key shift in global politics today.</w:t>
      </w:r>
    </w:p>
    <w:p w:rsidR="006322B4" w:rsidRPr="00C25F04" w:rsidRDefault="006322B4" w:rsidP="006322B4">
      <w:pPr>
        <w:rPr>
          <w:rFonts w:asciiTheme="minorHAnsi" w:hAnsiTheme="minorHAnsi"/>
          <w:u w:val="single"/>
        </w:rPr>
      </w:pPr>
      <w:r w:rsidRPr="00C25F04">
        <w:rPr>
          <w:rFonts w:asciiTheme="minorHAnsi" w:hAnsiTheme="minorHAnsi"/>
          <w:sz w:val="16"/>
        </w:rPr>
        <w:t xml:space="preserve">IF GREAT-POWER comity was the post–Cold War norm, </w:t>
      </w:r>
      <w:r w:rsidRPr="00C25F04">
        <w:rPr>
          <w:rStyle w:val="Emphasis"/>
          <w:rFonts w:asciiTheme="minorHAnsi" w:hAnsiTheme="minorHAnsi"/>
        </w:rPr>
        <w:t>great-power competition is the standard today</w:t>
      </w:r>
      <w:r w:rsidRPr="00C25F04">
        <w:rPr>
          <w:rFonts w:asciiTheme="minorHAnsi" w:hAnsiTheme="minorHAnsi"/>
          <w:sz w:val="16"/>
        </w:rPr>
        <w:t xml:space="preserve">. </w:t>
      </w:r>
      <w:r w:rsidRPr="00C25F04">
        <w:rPr>
          <w:rStyle w:val="StyleUnderline"/>
          <w:rFonts w:asciiTheme="minorHAnsi" w:hAnsiTheme="minorHAnsi"/>
        </w:rPr>
        <w:t xml:space="preserve">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w:t>
      </w:r>
      <w:proofErr w:type="gramStart"/>
      <w:r w:rsidRPr="00C25F04">
        <w:rPr>
          <w:rStyle w:val="StyleUnderline"/>
          <w:rFonts w:asciiTheme="minorHAnsi" w:hAnsiTheme="minorHAnsi"/>
        </w:rPr>
        <w:t>eastern</w:t>
      </w:r>
      <w:proofErr w:type="gramEnd"/>
      <w:r w:rsidRPr="00C25F04">
        <w:rPr>
          <w:rStyle w:val="StyleUnderline"/>
          <w:rFonts w:asciiTheme="minorHAnsi" w:hAnsiTheme="minorHAnsi"/>
        </w:rPr>
        <w:t xml:space="preserve"> Europe.</w:t>
      </w:r>
      <w:r w:rsidRPr="00C25F04">
        <w:rPr>
          <w:rFonts w:asciiTheme="minorHAnsi" w:hAnsiTheme="minorHAnsi"/>
          <w:sz w:val="16"/>
        </w:rPr>
        <w:t xml:space="preserve"> Because Washington’s principal adversaries can concentrate their resources regionally, rather than having to distribute them globally, the power shifts that have occurred in recent years are having outsized effects at the regional level. And </w:t>
      </w:r>
      <w:r w:rsidRPr="00C25F04">
        <w:rPr>
          <w:rStyle w:val="StyleUnderline"/>
          <w:rFonts w:asciiTheme="minorHAnsi" w:hAnsiTheme="minorHAnsi"/>
        </w:rPr>
        <w:t>because the regional orders now being challenged have been the foundation of the broader post–Cold War system, these countries are effectively subverting the system “from the bottom up.”</w:t>
      </w:r>
    </w:p>
    <w:p w:rsidR="006322B4" w:rsidRPr="00C25F04" w:rsidRDefault="006322B4" w:rsidP="006322B4">
      <w:pPr>
        <w:rPr>
          <w:rFonts w:asciiTheme="minorHAnsi" w:hAnsiTheme="minorHAnsi"/>
          <w:sz w:val="16"/>
        </w:rPr>
      </w:pPr>
      <w:r w:rsidRPr="00C25F04">
        <w:rPr>
          <w:rFonts w:asciiTheme="minorHAnsi" w:hAnsiTheme="minorHAnsi"/>
          <w:sz w:val="16"/>
        </w:rPr>
        <w:t>Consider Chinese behavior in East Asia. Chinese leaders always saw America’s post–Cold War dominance as a transitory condition to be suffered for a time, not something to be welcomed forever. And so as China’s geopolitical potential has soared, Beijing has taken bolder steps to erect a Sino-centric regional order. It has asserted expansive maritime claims and used techniques such as island building to shift facts on the ground without risking a premature military clash with America. It has challenged longstanding norms such as freedom of navigation in the South China Sea, and steadily increased efforts to coerce its neighbors. It has probed and worked to weaken U.S. alliances and partnerships, by simultaneously wooing and intimidating America’s regional friends. Finally, Beijing has conducted a major military buildup focused precisely on capabilities that will give it dominance over its neighbors and prevent the United States from intervening in their defense.</w:t>
      </w:r>
    </w:p>
    <w:p w:rsidR="006322B4" w:rsidRPr="00C25F04" w:rsidRDefault="006322B4" w:rsidP="006322B4">
      <w:pPr>
        <w:rPr>
          <w:rFonts w:asciiTheme="minorHAnsi" w:hAnsiTheme="minorHAnsi"/>
          <w:sz w:val="16"/>
        </w:rPr>
      </w:pPr>
      <w:r w:rsidRPr="00C25F04">
        <w:rPr>
          <w:rFonts w:asciiTheme="minorHAnsi" w:hAnsiTheme="minorHAnsi"/>
          <w:sz w:val="16"/>
        </w:rPr>
        <w:t xml:space="preserve">These efforts are now having an accumulating effect. </w:t>
      </w:r>
      <w:r w:rsidRPr="00C25F04">
        <w:rPr>
          <w:rStyle w:val="StyleUnderline"/>
          <w:rFonts w:asciiTheme="minorHAnsi" w:hAnsiTheme="minorHAnsi"/>
        </w:rPr>
        <w:t xml:space="preserve">Chinese coercion has dramatically altered perceptions of momentum and power in the region, while </w:t>
      </w:r>
      <w:r w:rsidRPr="00C25F04">
        <w:rPr>
          <w:rStyle w:val="Emphasis"/>
          <w:rFonts w:asciiTheme="minorHAnsi" w:hAnsiTheme="minorHAnsi"/>
        </w:rPr>
        <w:t>the Chinese buildup has made the outcome of a Sino-American war over Taiwan or other regional hotspots far more doubtful</w:t>
      </w:r>
      <w:r w:rsidRPr="00C25F04">
        <w:rPr>
          <w:rStyle w:val="StyleUnderline"/>
          <w:rFonts w:asciiTheme="minorHAnsi" w:hAnsiTheme="minorHAnsi"/>
        </w:rPr>
        <w:t>.</w:t>
      </w:r>
      <w:r w:rsidRPr="00C25F04">
        <w:rPr>
          <w:rFonts w:asciiTheme="minorHAnsi" w:hAnsiTheme="minorHAnsi"/>
          <w:sz w:val="16"/>
        </w:rPr>
        <w:t xml:space="preserve">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w:t>
      </w:r>
    </w:p>
    <w:p w:rsidR="006322B4" w:rsidRPr="00C25F04" w:rsidRDefault="006322B4" w:rsidP="006322B4">
      <w:pPr>
        <w:rPr>
          <w:rFonts w:asciiTheme="minorHAnsi" w:hAnsiTheme="minorHAnsi"/>
          <w:sz w:val="16"/>
        </w:rPr>
      </w:pPr>
      <w:r w:rsidRPr="00C25F04">
        <w:rPr>
          <w:rStyle w:val="StyleUnderline"/>
          <w:rFonts w:asciiTheme="minorHAnsi" w:hAnsiTheme="minorHAnsi"/>
        </w:rPr>
        <w:t xml:space="preserve">Great-power competition is even more unvarnished in Europe, where a militarily resurgent Russia is reasserting lost influence and undoing key aspects of the post–Cold War settlement. Moscow has </w:t>
      </w:r>
      <w:r w:rsidRPr="00C25F04">
        <w:rPr>
          <w:rStyle w:val="Emphasis"/>
          <w:rFonts w:asciiTheme="minorHAnsi" w:hAnsiTheme="minorHAnsi"/>
        </w:rPr>
        <w:t>waged wars of conquest against Georgia and Ukraine</w:t>
      </w:r>
      <w:r w:rsidRPr="00C25F04">
        <w:rPr>
          <w:rFonts w:asciiTheme="minorHAnsi" w:hAnsiTheme="minorHAnsi"/>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In doing all of this, </w:t>
      </w:r>
      <w:r w:rsidRPr="00C25F04">
        <w:rPr>
          <w:rStyle w:val="StyleUnderline"/>
          <w:rFonts w:asciiTheme="minorHAnsi" w:hAnsiTheme="minorHAnsi"/>
        </w:rPr>
        <w:t>Russia</w:t>
      </w:r>
      <w:r w:rsidRPr="00C25F04">
        <w:rPr>
          <w:rFonts w:asciiTheme="minorHAnsi" w:hAnsiTheme="minorHAnsi"/>
          <w:sz w:val="16"/>
        </w:rPr>
        <w:t xml:space="preserve"> has fundamentally contested the notion of a post–Cold War Europe whole, free and at peace; it </w:t>
      </w:r>
      <w:r w:rsidRPr="00C25F04">
        <w:rPr>
          <w:rStyle w:val="StyleUnderline"/>
          <w:rFonts w:asciiTheme="minorHAnsi" w:hAnsiTheme="minorHAnsi"/>
        </w:rPr>
        <w:t>has challenged—with some success—the institutions that have long maintained security and prosperity in the region</w:t>
      </w:r>
      <w:r w:rsidRPr="00C25F04">
        <w:rPr>
          <w:rFonts w:asciiTheme="minorHAnsi" w:hAnsiTheme="minorHAnsi"/>
          <w:sz w:val="16"/>
        </w:rPr>
        <w:t>.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w:t>
      </w:r>
    </w:p>
    <w:p w:rsidR="006322B4" w:rsidRPr="00C25F04" w:rsidRDefault="006322B4" w:rsidP="006322B4">
      <w:pPr>
        <w:rPr>
          <w:rFonts w:asciiTheme="minorHAnsi" w:hAnsiTheme="minorHAnsi"/>
          <w:sz w:val="16"/>
        </w:rPr>
      </w:pPr>
      <w:r w:rsidRPr="00C25F04">
        <w:rPr>
          <w:rFonts w:asciiTheme="minorHAnsi" w:hAnsiTheme="minorHAnsi"/>
          <w:sz w:val="16"/>
        </w:rPr>
        <w:t xml:space="preserve">Finally, </w:t>
      </w:r>
      <w:r w:rsidRPr="00C25F04">
        <w:rPr>
          <w:rStyle w:val="Emphasis"/>
          <w:rFonts w:asciiTheme="minorHAnsi" w:hAnsiTheme="minorHAnsi"/>
        </w:rPr>
        <w:t>geopolitical revisionism is alive and well in the Middle East</w:t>
      </w:r>
      <w:r w:rsidRPr="00C25F04">
        <w:rPr>
          <w:rFonts w:asciiTheme="minorHAnsi" w:hAnsiTheme="minorHAnsi"/>
          <w:sz w:val="16"/>
        </w:rPr>
        <w:t>. Iran is not in the same power-political class as Russia or China, but it is a regional power seeking to assert regional mastery. It is doing so via the use of proxies and its own forces in conflicts in Syria, Yemen and Iraq, via the weaponization of sectarianism in countries across the region, and via investments in asymmetric capabilities such as ballistic missiles and special-operations forces. This agenda has led Tehran into conflict with U.S. security partners such as Egypt, Saudi Arabia and the United Arab Emirates; it has contributed significantly to the instability that plagues the region.</w:t>
      </w:r>
    </w:p>
    <w:p w:rsidR="006322B4" w:rsidRPr="00C25F04" w:rsidRDefault="006322B4" w:rsidP="006322B4">
      <w:pPr>
        <w:rPr>
          <w:rStyle w:val="Emphasis"/>
          <w:rFonts w:asciiTheme="minorHAnsi" w:hAnsiTheme="minorHAnsi"/>
        </w:rPr>
      </w:pPr>
      <w:r w:rsidRPr="00C25F04">
        <w:rPr>
          <w:rFonts w:asciiTheme="minorHAnsi" w:hAnsiTheme="minorHAnsi"/>
          <w:sz w:val="16"/>
        </w:rPr>
        <w:t xml:space="preserve">Each of these geopolitical challenges is different, of course. But taken collectively, they represent a geopolitical sea change from the post–Cold War era. </w:t>
      </w:r>
      <w:r w:rsidRPr="00C25F04">
        <w:rPr>
          <w:rStyle w:val="Emphasis"/>
          <w:rFonts w:asciiTheme="minorHAnsi" w:hAnsiTheme="minorHAnsi"/>
        </w:rPr>
        <w:t>The revival of great-power competition entails sharper international tensions</w:t>
      </w:r>
      <w:r w:rsidRPr="00C25F04">
        <w:rPr>
          <w:rStyle w:val="StyleUnderline"/>
          <w:rFonts w:asciiTheme="minorHAnsi" w:hAnsiTheme="minorHAnsi"/>
        </w:rPr>
        <w:t xml:space="preserve"> than have been known for decades, and the return of Cold War phenomena such as arms races and security dilemmas.</w:t>
      </w:r>
      <w:r w:rsidRPr="00C25F04">
        <w:rPr>
          <w:rFonts w:asciiTheme="minorHAnsi" w:hAnsiTheme="minorHAnsi"/>
          <w:sz w:val="16"/>
        </w:rPr>
        <w:t xml:space="preserve"> </w:t>
      </w:r>
      <w:r w:rsidRPr="00C25F04">
        <w:rPr>
          <w:rStyle w:val="StyleUnderline"/>
          <w:rFonts w:asciiTheme="minorHAnsi" w:hAnsiTheme="minorHAnsi"/>
        </w:rPr>
        <w:t xml:space="preserve">It entails </w:t>
      </w:r>
      <w:r w:rsidRPr="00C25F04">
        <w:rPr>
          <w:rStyle w:val="Emphasis"/>
          <w:rFonts w:asciiTheme="minorHAnsi" w:hAnsiTheme="minorHAnsi"/>
        </w:rPr>
        <w:t>intensifying conflicts over the global rules of the road</w:t>
      </w:r>
      <w:r w:rsidRPr="00C25F04">
        <w:rPr>
          <w:rStyle w:val="StyleUnderline"/>
          <w:rFonts w:asciiTheme="minorHAnsi" w:hAnsiTheme="minorHAnsi"/>
        </w:rPr>
        <w:t>, on issues from freedom of navigation in the South China Sea to the illegitimacy of altering borders by force. It entails starker struggles over states that reside at the intersection of rival great powers’ spheres of influence, such as the Philippines, Ukraine and Iraq.</w:t>
      </w:r>
      <w:r w:rsidRPr="00C25F04">
        <w:rPr>
          <w:rFonts w:asciiTheme="minorHAnsi" w:hAnsiTheme="minorHAnsi"/>
          <w:sz w:val="16"/>
        </w:rPr>
        <w:t xml:space="preserve"> Finally, </w:t>
      </w:r>
      <w:r w:rsidRPr="00C25F04">
        <w:rPr>
          <w:rStyle w:val="Emphasis"/>
          <w:rFonts w:asciiTheme="minorHAnsi" w:hAnsiTheme="minorHAnsi"/>
          <w:sz w:val="28"/>
        </w:rPr>
        <w:t>it raises the prospect that great-power rivalry could lead to great-power war</w:t>
      </w:r>
      <w:r w:rsidRPr="00C25F04">
        <w:rPr>
          <w:rFonts w:asciiTheme="minorHAnsi" w:hAnsiTheme="minorHAnsi"/>
          <w:sz w:val="16"/>
        </w:rPr>
        <w:t xml:space="preserve">—a phenomenon that seemed to have followed the Soviet Union onto the ash heap of history with the end of the Cold War. </w:t>
      </w:r>
      <w:r w:rsidRPr="00C25F04">
        <w:rPr>
          <w:rStyle w:val="Emphasis"/>
          <w:rFonts w:asciiTheme="minorHAnsi" w:hAnsiTheme="minorHAnsi"/>
        </w:rPr>
        <w:t>The world has not yet returned to the titanic geopolitical struggles of the twentieth century, but it is returning to the historical norm of great-power strife—with all the dangers that entails.</w:t>
      </w:r>
    </w:p>
    <w:p w:rsidR="006322B4" w:rsidRPr="00C25F04" w:rsidRDefault="006322B4" w:rsidP="006322B4">
      <w:pPr>
        <w:rPr>
          <w:rFonts w:asciiTheme="minorHAnsi" w:hAnsiTheme="minorHAnsi"/>
          <w:sz w:val="16"/>
        </w:rPr>
      </w:pPr>
      <w:r w:rsidRPr="00C25F04">
        <w:rPr>
          <w:rFonts w:asciiTheme="minorHAnsi" w:hAnsiTheme="minorHAnsi"/>
          <w:sz w:val="16"/>
        </w:rPr>
        <w:t xml:space="preserve">AS GREAT-POWER competition has returned, so has global ideological struggle. If the post–Cold War era featured a widespread assumption that the dominance of the liberal political-economic model was incontestable, </w:t>
      </w:r>
      <w:r w:rsidRPr="00C25F04">
        <w:rPr>
          <w:rStyle w:val="StyleUnderline"/>
          <w:rFonts w:asciiTheme="minorHAnsi" w:hAnsiTheme="minorHAnsi"/>
        </w:rPr>
        <w:t>the current era is seeing the revival of authoritarian challenges and the reemergence of ideological differences as a driver of geopolitical conflict</w:t>
      </w:r>
      <w:r w:rsidRPr="00C25F04">
        <w:rPr>
          <w:rFonts w:asciiTheme="minorHAnsi" w:hAnsiTheme="minorHAnsi"/>
          <w:sz w:val="16"/>
        </w:rPr>
        <w:t>. Today’s world is rife not just with geopolitical revisionism, but with ideological revisionism as well.</w:t>
      </w:r>
    </w:p>
    <w:p w:rsidR="006322B4" w:rsidRPr="00C25F04" w:rsidRDefault="006322B4" w:rsidP="006322B4">
      <w:pPr>
        <w:rPr>
          <w:rFonts w:asciiTheme="minorHAnsi" w:hAnsiTheme="minorHAnsi"/>
          <w:sz w:val="16"/>
        </w:rPr>
      </w:pPr>
      <w:r w:rsidRPr="00C25F04">
        <w:rPr>
          <w:rFonts w:asciiTheme="minorHAnsi" w:hAnsiTheme="minorHAnsi"/>
          <w:sz w:val="16"/>
        </w:rPr>
        <w:t>To begin with, the spread of democracy has stalled. Between 1974 and 2000, the number of electoral democracies tripled, from thirty-nine to 120. Yet the number of electoral democracies has remained roughly stagnant since then, and in every year since 2006 more countries have experienced declines in freedom than increases. From the rise of antidemocratic leaders in Venezuela and Turkey, to the erosion of democratic norms within NATO countries such as Poland and Hungary, democracy’s travails are an increasingly global phenomenon.</w:t>
      </w:r>
    </w:p>
    <w:p w:rsidR="006322B4" w:rsidRPr="00C25F04" w:rsidRDefault="006322B4" w:rsidP="006322B4">
      <w:pPr>
        <w:rPr>
          <w:rFonts w:asciiTheme="minorHAnsi" w:hAnsiTheme="minorHAnsi"/>
          <w:sz w:val="16"/>
        </w:rPr>
      </w:pPr>
      <w:r w:rsidRPr="00C25F04">
        <w:rPr>
          <w:rFonts w:asciiTheme="minorHAnsi" w:hAnsiTheme="minorHAnsi"/>
          <w:sz w:val="16"/>
        </w:rPr>
        <w:t xml:space="preserve">Authoritarian models, meanwhile, are making a comeback. Tenacious dictators have mobilized the power of technology to better monitor and repress dissent. Moreover, the economic and social difficulties many democracies have encountered in recent years have created an opening for unabashedly authoritarian leaders. Hungary’s Viktor Orban made global headlines in 2014 when he castigated the debilities of liberal society and declared the ascendancy of the “illiberal state.” Likewise, powerful authoritarian states are assiduously working not just to repress internal challenges, but to thwart and reverse democracy’s advance overseas. </w:t>
      </w:r>
      <w:r w:rsidRPr="00C25F04">
        <w:rPr>
          <w:rStyle w:val="StyleUnderline"/>
          <w:rFonts w:asciiTheme="minorHAnsi" w:hAnsiTheme="minorHAnsi"/>
        </w:rPr>
        <w:t>Russia and China are supporting besieged authoritarian regimes, while also resisting efforts to punish gross human-rights violations through 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N</w:t>
      </w:r>
      <w:r w:rsidRPr="00C25F04">
        <w:rPr>
          <w:rFonts w:asciiTheme="minorHAnsi" w:hAnsiTheme="minorHAnsi"/>
          <w:sz w:val="16"/>
        </w:rPr>
        <w:t>ations. In recent years, in fact, all three of America’s major geopolitical competitors—Russia, Iran and China—have joined forces to support Bashar al-Assad’s murderous regime in Syria, through measures ranging from intelligence and economic support to full-on military intervention. The end of history has ended; the global ideological battle has been joined once more.</w:t>
      </w:r>
    </w:p>
    <w:p w:rsidR="006322B4" w:rsidRPr="00C25F04" w:rsidRDefault="006322B4" w:rsidP="006322B4">
      <w:pPr>
        <w:rPr>
          <w:rStyle w:val="Style13ptBold"/>
          <w:rFonts w:asciiTheme="minorHAnsi" w:hAnsiTheme="minorHAnsi"/>
        </w:rPr>
      </w:pPr>
      <w:r w:rsidRPr="00C25F04">
        <w:rPr>
          <w:rStyle w:val="StyleUnderline"/>
          <w:rFonts w:asciiTheme="minorHAnsi" w:hAnsiTheme="minorHAnsi"/>
        </w:rPr>
        <w:t>That ideological battle</w:t>
      </w:r>
      <w:r w:rsidRPr="00C25F04">
        <w:rPr>
          <w:rFonts w:asciiTheme="minorHAnsi" w:hAnsiTheme="minorHAnsi"/>
          <w:sz w:val="16"/>
        </w:rPr>
        <w:t xml:space="preserve">, in turn, </w:t>
      </w:r>
      <w:r w:rsidRPr="00C25F04">
        <w:rPr>
          <w:rStyle w:val="StyleUnderline"/>
          <w:rFonts w:asciiTheme="minorHAnsi" w:hAnsiTheme="minorHAnsi"/>
        </w:rPr>
        <w:t>has reemerged as a marker and cause of great-power rivalry</w:t>
      </w:r>
      <w:r w:rsidRPr="00C25F04">
        <w:rPr>
          <w:rFonts w:asciiTheme="minorHAnsi" w:hAnsiTheme="minorHAnsi"/>
          <w:sz w:val="16"/>
        </w:rPr>
        <w:t xml:space="preserve">. </w:t>
      </w:r>
      <w:r w:rsidRPr="00C25F04">
        <w:rPr>
          <w:rStyle w:val="StyleUnderline"/>
          <w:rFonts w:asciiTheme="minorHAnsi" w:hAnsiTheme="minorHAnsi"/>
        </w:rPr>
        <w:t>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StyleUnderline"/>
          <w:rFonts w:asciiTheme="minorHAnsi" w:hAnsiTheme="minorHAnsi"/>
        </w:rPr>
        <w:t>and its largely democratic allies increasingly find themselves in conflict with revisionist authoritarian governments in Russia and China.</w:t>
      </w:r>
      <w:r w:rsidRPr="00C25F04">
        <w:rPr>
          <w:rFonts w:asciiTheme="minorHAnsi" w:hAnsiTheme="minorHAnsi"/>
          <w:sz w:val="16"/>
        </w:rPr>
        <w:t xml:space="preserve"> This is no coincidence. Opposing domestic political structures fuel mutual mistrust; they create differing visions of what type of international order is legitimate and desirable. Washington has long sought a world full of democracies, and it has viewed the persistence of powerful authoritarian states as an affront to that project. </w:t>
      </w:r>
      <w:r w:rsidRPr="00C25F04">
        <w:rPr>
          <w:rStyle w:val="StyleUnderline"/>
          <w:rFonts w:asciiTheme="minorHAnsi" w:hAnsiTheme="minorHAnsi"/>
        </w:rPr>
        <w:t>Russian and Chinese leaders are desperate to make the world safe for authoritarians</w:t>
      </w:r>
      <w:r w:rsidRPr="00C25F04">
        <w:rPr>
          <w:rFonts w:asciiTheme="minorHAnsi" w:hAnsiTheme="minorHAnsi"/>
          <w:sz w:val="16"/>
        </w:rPr>
        <w:t xml:space="preserve">, and view U.S. foreign policy as a menace to that project. A great hope of the post–Cold War world was that ideological convergence would lead to greater geopolitical harmony. Alas, </w:t>
      </w:r>
      <w:r w:rsidRPr="00C25F04">
        <w:rPr>
          <w:rStyle w:val="Emphasis"/>
          <w:rFonts w:asciiTheme="minorHAnsi" w:hAnsiTheme="minorHAnsi"/>
        </w:rPr>
        <w:t>today ideological struggle and great-power conflict increasingly go hand in hand</w:t>
      </w:r>
      <w:r w:rsidRPr="00C25F04">
        <w:rPr>
          <w:rFonts w:asciiTheme="minorHAnsi" w:hAnsiTheme="minorHAnsi"/>
          <w:sz w:val="16"/>
        </w:rPr>
        <w:t>.</w:t>
      </w:r>
    </w:p>
    <w:p w:rsidR="006322B4" w:rsidRPr="00C25F04" w:rsidRDefault="006322B4" w:rsidP="006322B4">
      <w:pPr>
        <w:rPr>
          <w:rFonts w:asciiTheme="minorHAnsi" w:hAnsiTheme="minorHAnsi"/>
          <w:sz w:val="16"/>
        </w:rPr>
      </w:pPr>
      <w:r w:rsidRPr="00C25F04">
        <w:rPr>
          <w:rFonts w:asciiTheme="minorHAnsi" w:hAnsiTheme="minorHAnsi"/>
          <w:sz w:val="16"/>
        </w:rPr>
        <w:t>THESE FIRST three characteristics relate to a fourth marker of the evolving international system: an intensification of global disorder. Throughout the post–Cold War era, U.S. policymakers feared that bipolarity’s end would unleash new or previously repressed forms of upheaval. And although that era has ended, we now see not an abatement, but an exacerbation of upheaval. As Hedley Bull wrote in The Anarchical Society, international politics features the continual clash between the forces of order and disorder. Today, due to factors ranging from rapid technological change to the disruptions caused by globalization, the agents of disorder seem more empowered than at any time in decades.</w:t>
      </w:r>
    </w:p>
    <w:p w:rsidR="006322B4" w:rsidRPr="00C25F04" w:rsidRDefault="006322B4" w:rsidP="006322B4">
      <w:pPr>
        <w:rPr>
          <w:rFonts w:asciiTheme="minorHAnsi" w:hAnsiTheme="minorHAnsi"/>
          <w:sz w:val="16"/>
        </w:rPr>
      </w:pPr>
      <w:r w:rsidRPr="00C25F04">
        <w:rPr>
          <w:rFonts w:asciiTheme="minorHAnsi" w:hAnsiTheme="minorHAnsi"/>
          <w:sz w:val="16"/>
        </w:rPr>
        <w:t xml:space="preserve">That empowerment is evident in phenomena that might otherwise seem unconnected. Take the emergence of </w:t>
      </w:r>
      <w:r w:rsidRPr="00C25F04">
        <w:rPr>
          <w:rStyle w:val="Emphasis"/>
          <w:rFonts w:asciiTheme="minorHAnsi" w:hAnsiTheme="minorHAnsi"/>
        </w:rPr>
        <w:t>super-spoilers—actors that cannot remake the international order, but can disrupt it fundamentally</w:t>
      </w:r>
      <w:r w:rsidRPr="00C25F04">
        <w:rPr>
          <w:rFonts w:asciiTheme="minorHAnsi" w:hAnsiTheme="minorHAnsi"/>
          <w:sz w:val="16"/>
        </w:rPr>
        <w:t xml:space="preserve">. </w:t>
      </w:r>
      <w:r w:rsidRPr="00C25F04">
        <w:rPr>
          <w:rStyle w:val="StyleUnderline"/>
          <w:rFonts w:asciiTheme="minorHAnsi" w:hAnsiTheme="minorHAnsi"/>
        </w:rPr>
        <w:t>North Korea now boasts an increasingly robust nuclear arsenal and is doggedly building an intercontinental delivery capability, controlled by an alarmingly bellicose leadership. Pyongyang is thus developing continually greater ability to underwrite its perpetually provocative behavior, and to threaten its opponents in the region and beyond with greater damage than ever before.</w:t>
      </w:r>
      <w:r w:rsidRPr="00C25F04">
        <w:rPr>
          <w:rFonts w:asciiTheme="minorHAnsi" w:hAnsiTheme="minorHAnsi"/>
          <w:sz w:val="16"/>
        </w:rPr>
        <w:t xml:space="preserve"> Then there is the Islamic State. Although its military fortunes are in decline, </w:t>
      </w:r>
      <w:r w:rsidRPr="00C25F04">
        <w:rPr>
          <w:rStyle w:val="StyleUnderline"/>
          <w:rFonts w:asciiTheme="minorHAnsi" w:hAnsiTheme="minorHAnsi"/>
        </w:rPr>
        <w:t xml:space="preserve">the Islamic State has shown unprecedented ability, among nonstate actors, to foster chaos in a crucial geopolitical region, to master the use of technology for propaganda and recruiting purposes and to </w:t>
      </w:r>
      <w:r w:rsidRPr="00C25F04">
        <w:rPr>
          <w:rStyle w:val="Emphasis"/>
          <w:rFonts w:asciiTheme="minorHAnsi" w:hAnsiTheme="minorHAnsi"/>
        </w:rPr>
        <w:t>command or inspire acts of violence around the globe</w:t>
      </w:r>
      <w:r w:rsidRPr="00C25F04">
        <w:rPr>
          <w:rStyle w:val="StyleUnderline"/>
          <w:rFonts w:asciiTheme="minorHAnsi" w:hAnsiTheme="minorHAnsi"/>
        </w:rPr>
        <w:t>.</w:t>
      </w:r>
      <w:r w:rsidRPr="00C25F04">
        <w:rPr>
          <w:rFonts w:asciiTheme="minorHAnsi" w:hAnsiTheme="minorHAnsi"/>
          <w:sz w:val="16"/>
        </w:rPr>
        <w:t xml:space="preserve"> Concern with rogue actors is nothing new, but not since Saddam Hussein’s defeat in 1991 have the rogues been </w:t>
      </w:r>
      <w:proofErr w:type="gramStart"/>
      <w:r w:rsidRPr="00C25F04">
        <w:rPr>
          <w:rFonts w:asciiTheme="minorHAnsi" w:hAnsiTheme="minorHAnsi"/>
          <w:sz w:val="16"/>
        </w:rPr>
        <w:t>so</w:t>
      </w:r>
      <w:proofErr w:type="gramEnd"/>
      <w:r w:rsidRPr="00C25F04">
        <w:rPr>
          <w:rFonts w:asciiTheme="minorHAnsi" w:hAnsiTheme="minorHAnsi"/>
          <w:sz w:val="16"/>
        </w:rPr>
        <w:t xml:space="preserve"> capable of profound geopolitical disruption as they are today.</w:t>
      </w:r>
    </w:p>
    <w:p w:rsidR="006322B4" w:rsidRPr="00C25F04" w:rsidRDefault="006322B4" w:rsidP="006322B4">
      <w:pPr>
        <w:rPr>
          <w:rFonts w:asciiTheme="minorHAnsi" w:hAnsiTheme="minorHAnsi"/>
          <w:sz w:val="16"/>
        </w:rPr>
      </w:pPr>
      <w:r w:rsidRPr="00C25F04">
        <w:rPr>
          <w:rFonts w:asciiTheme="minorHAnsi" w:hAnsiTheme="minorHAnsi"/>
          <w:sz w:val="16"/>
        </w:rPr>
        <w:t xml:space="preserve">The rise of the Islamic State also illuminates another aspect of intensifying disorder, which is that contemporary instability is now manifesting itself on a scale not seen for many years. To say that today’s </w:t>
      </w:r>
      <w:r w:rsidRPr="00C25F04">
        <w:rPr>
          <w:rStyle w:val="StyleUnderline"/>
          <w:rFonts w:asciiTheme="minorHAnsi" w:hAnsiTheme="minorHAnsi"/>
        </w:rPr>
        <w:t>Middle East</w:t>
      </w:r>
      <w:r w:rsidRPr="00C25F04">
        <w:rPr>
          <w:rFonts w:asciiTheme="minorHAnsi" w:hAnsiTheme="minorHAnsi"/>
          <w:sz w:val="16"/>
        </w:rPr>
        <w:t xml:space="preserve"> is in crisis is a laughable understatement; the region </w:t>
      </w:r>
      <w:r w:rsidRPr="00C25F04">
        <w:rPr>
          <w:rStyle w:val="StyleUnderline"/>
          <w:rFonts w:asciiTheme="minorHAnsi" w:hAnsiTheme="minorHAnsi"/>
        </w:rPr>
        <w:t xml:space="preserve">is suffering a generalized breakdown of order comparable to what befell Europe during the Thirty Years’ War. </w:t>
      </w:r>
      <w:r w:rsidRPr="00C25F04">
        <w:rPr>
          <w:rStyle w:val="Emphasis"/>
          <w:rFonts w:asciiTheme="minorHAnsi" w:hAnsiTheme="minorHAnsi"/>
        </w:rPr>
        <w:t>Military conflicts are raging in the Arabian Peninsula, Iraq, the Levant and Libya; violent instability flourishes nearly from one end of the region to the other.</w:t>
      </w:r>
      <w:r w:rsidRPr="00C25F04">
        <w:rPr>
          <w:rFonts w:asciiTheme="minorHAnsi" w:hAnsiTheme="minorHAnsi"/>
          <w:sz w:val="16"/>
        </w:rPr>
        <w:t xml:space="preserve"> The traditional authoritarian Arab state model has been undermined in some countries and collapsed in others; international borders have been rendered irrelevant. Whether—let alone when—the Middle East will be put back together is anyone’s guess; in the meantime, Middle Eastern instability has spread to neighboring areas such as Europe, with refugee flows and terrorist attacks having profound political and security effects.</w:t>
      </w:r>
    </w:p>
    <w:p w:rsidR="006322B4" w:rsidRPr="00C25F04" w:rsidRDefault="006322B4" w:rsidP="006322B4">
      <w:pPr>
        <w:rPr>
          <w:rFonts w:asciiTheme="minorHAnsi" w:hAnsiTheme="minorHAnsi"/>
          <w:sz w:val="16"/>
        </w:rPr>
      </w:pPr>
      <w:r w:rsidRPr="00C25F04">
        <w:rPr>
          <w:rFonts w:asciiTheme="minorHAnsi" w:hAnsiTheme="minorHAnsi"/>
          <w:sz w:val="16"/>
        </w:rPr>
        <w:t>A final manifestation of intensified global disorder is the proliferation of issues that are increasingly difficult to address through existing international fora. In recent years, global governance has worked fairly well on some issues—addressing the 2007–8 financial crisis, or suppressing piracy off the Horn of Africa. 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 All of these issues contribute to an international environment in which instability has taken on alarming dimensions. And if it was hard enough for the international community to address such issues amid great-power comity, it is now harder still amid surging great-power competition.</w:t>
      </w:r>
    </w:p>
    <w:p w:rsidR="006322B4" w:rsidRPr="00C25F04" w:rsidRDefault="006322B4" w:rsidP="006322B4">
      <w:pPr>
        <w:rPr>
          <w:rFonts w:asciiTheme="minorHAnsi" w:hAnsiTheme="minorHAnsi"/>
          <w:sz w:val="16"/>
        </w:rPr>
      </w:pPr>
      <w:r w:rsidRPr="00C25F04">
        <w:rPr>
          <w:rFonts w:asciiTheme="minorHAnsi" w:hAnsiTheme="minorHAnsi"/>
          <w:sz w:val="16"/>
        </w:rPr>
        <w:t>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bring the Syrian Civil War to an end.</w:t>
      </w:r>
    </w:p>
    <w:p w:rsidR="006322B4" w:rsidRPr="00C25F04" w:rsidRDefault="006322B4" w:rsidP="006322B4">
      <w:pPr>
        <w:rPr>
          <w:rFonts w:asciiTheme="minorHAnsi" w:hAnsiTheme="minorHAnsi"/>
          <w:sz w:val="16"/>
        </w:rPr>
      </w:pPr>
      <w:r w:rsidRPr="00C25F04">
        <w:rPr>
          <w:rFonts w:asciiTheme="minorHAnsi" w:hAnsiTheme="minorHAnsi"/>
          <w:sz w:val="16"/>
        </w:rPr>
        <w:t>Great-power conflict has also complicated efforts to develop international norms regarding cyberspace. In fact, as demonstrated by aggressive Russian and Chinese hacking of U.S. systems—including Moscow’s effort to influence the 2016 presidential election—cyberspace has become an arena for geopolitical rivalry. The contested nature of the new global politics is exacerbated by the fact that the sources of today’s international upheaval often exacerbate one another.</w:t>
      </w:r>
    </w:p>
    <w:p w:rsidR="006322B4" w:rsidRPr="00C25F04" w:rsidRDefault="006322B4" w:rsidP="006322B4">
      <w:pPr>
        <w:rPr>
          <w:rFonts w:asciiTheme="minorHAnsi" w:hAnsiTheme="minorHAnsi"/>
          <w:sz w:val="16"/>
        </w:rPr>
      </w:pPr>
      <w:r w:rsidRPr="00C25F04">
        <w:rPr>
          <w:rFonts w:asciiTheme="minorHAnsi" w:hAnsiTheme="minorHAnsi"/>
          <w:sz w:val="16"/>
        </w:rPr>
        <w:t xml:space="preserve">THAT UPHEAVAL, in turn, is magnified by a fifth characteristic of contemporary global politics: </w:t>
      </w:r>
      <w:r w:rsidRPr="00C25F04">
        <w:rPr>
          <w:rStyle w:val="Emphasis"/>
          <w:rFonts w:asciiTheme="minorHAnsi" w:hAnsiTheme="minorHAnsi"/>
        </w:rPr>
        <w:t>pronounced uncertainty about the willpower of the chief defenders of the post–Cold War system</w:t>
      </w:r>
      <w:r w:rsidRPr="00C25F04">
        <w:rPr>
          <w:rFonts w:asciiTheme="minorHAnsi" w:hAnsiTheme="minorHAnsi"/>
          <w:sz w:val="16"/>
        </w:rPr>
        <w:t>.</w:t>
      </w:r>
    </w:p>
    <w:p w:rsidR="006322B4" w:rsidRPr="00C25F04" w:rsidRDefault="006322B4" w:rsidP="006322B4">
      <w:pPr>
        <w:rPr>
          <w:rFonts w:asciiTheme="minorHAnsi" w:hAnsiTheme="minorHAnsi"/>
          <w:sz w:val="16"/>
        </w:rPr>
      </w:pPr>
      <w:r w:rsidRPr="00C25F04">
        <w:rPr>
          <w:rFonts w:asciiTheme="minorHAnsi" w:hAnsiTheme="minorHAnsi"/>
          <w:sz w:val="16"/>
        </w:rPr>
        <w:t xml:space="preserve">The European allies, for instance, have long represented America’s most crucial partners in upholding international stability, yet Europe is now experiencing a profound systemic crisis. The fate of the European Union—and thus the basic cohesion of Europe—is uncertain at best, in view of Brexit and the anti-integration sentiment roiling countries from the Black Sea to the Atlantic. Beneath a veneer of unity, geopolitical divisions are also increasing. Countries like Greece and Italy urge a return to normalized relations with Russia; polling indicates that populations in many NATO member countries are unenthusiastic about defending the alliance’s easternmost members if they are attacked. Illiberal movements are on the rise, tarnishing Europe’s image as a bulwark of democratic values. Stagnant economies and excessive government debt are sapping the vitality of many European societies. Whether the European project is unraveling is hard to say, but Europe’s capacity to exert a stabilizing influence in a more ominous international environment has surely been undermined. And meanwhile, </w:t>
      </w:r>
      <w:r w:rsidRPr="00C25F04">
        <w:rPr>
          <w:rStyle w:val="Emphasis"/>
          <w:rFonts w:asciiTheme="minorHAnsi" w:hAnsiTheme="minorHAnsi"/>
        </w:rPr>
        <w:t>U.S. leadership is</w:t>
      </w:r>
      <w:r w:rsidRPr="00C25F04">
        <w:rPr>
          <w:rFonts w:asciiTheme="minorHAnsi" w:hAnsiTheme="minorHAnsi"/>
          <w:sz w:val="16"/>
        </w:rPr>
        <w:t xml:space="preserve"> also </w:t>
      </w:r>
      <w:r w:rsidRPr="00C25F04">
        <w:rPr>
          <w:rStyle w:val="Emphasis"/>
          <w:rFonts w:asciiTheme="minorHAnsi" w:hAnsiTheme="minorHAnsi"/>
        </w:rPr>
        <w:t>facing its greatest crisis in decades</w:t>
      </w:r>
      <w:r w:rsidRPr="00C25F04">
        <w:rPr>
          <w:rFonts w:asciiTheme="minorHAnsi" w:hAnsiTheme="minorHAnsi"/>
          <w:sz w:val="16"/>
        </w:rPr>
        <w:t>.</w:t>
      </w:r>
    </w:p>
    <w:p w:rsidR="006322B4" w:rsidRPr="00C25F04" w:rsidRDefault="006322B4" w:rsidP="006322B4">
      <w:pPr>
        <w:rPr>
          <w:rStyle w:val="StyleUnderline"/>
          <w:rFonts w:asciiTheme="minorHAnsi" w:hAnsiTheme="minorHAnsi"/>
        </w:rPr>
      </w:pPr>
      <w:r w:rsidRPr="00C25F04">
        <w:rPr>
          <w:rFonts w:asciiTheme="minorHAnsi" w:hAnsiTheme="minorHAnsi"/>
          <w:sz w:val="16"/>
        </w:rPr>
        <w:t xml:space="preserve">That crisis has deeper origins than many observers realize. There was always likely to be a certain ennui with American globalism after the Cold War, for the threat that had originally catalyzed that globalism—the Soviet Union—had vanished. That ennui temporarily retreated before the missionary zeal that followed 9/11, but it returned with a vengeance after two frustrating wars. Barack Obama called for a return to nation building at home, and by 2013, 52 percent of Americans, the highest share in decades, thought that the country should “mind its own business internationally and let other countries get along the best they can on their own.” More recently, of course, 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t>
      </w:r>
      <w:r w:rsidRPr="00C25F04">
        <w:rPr>
          <w:rStyle w:val="StyleUnderline"/>
          <w:rFonts w:asciiTheme="minorHAnsi" w:hAnsiTheme="minorHAnsi"/>
        </w:rPr>
        <w:t>What</w:t>
      </w:r>
      <w:r w:rsidRPr="00C25F04">
        <w:rPr>
          <w:rFonts w:asciiTheme="minorHAnsi" w:hAnsiTheme="minorHAnsi"/>
          <w:sz w:val="16"/>
        </w:rPr>
        <w:t xml:space="preserve"> Donald </w:t>
      </w:r>
      <w:r w:rsidRPr="00C25F04">
        <w:rPr>
          <w:rStyle w:val="StyleUnderline"/>
          <w:rFonts w:asciiTheme="minorHAnsi" w:hAnsiTheme="minorHAnsi"/>
        </w:rPr>
        <w:t>Trump’s rise thus augurs, in the eyes of many American internationalists, is not a return to isolationism, but a retreat from the idea that Washington should bear the primary burdens of global stability and prosperity, because doing so serves its own interests as well.</w:t>
      </w:r>
    </w:p>
    <w:p w:rsidR="006322B4" w:rsidRPr="00C25F04" w:rsidRDefault="006322B4" w:rsidP="006322B4">
      <w:pPr>
        <w:rPr>
          <w:rFonts w:asciiTheme="minorHAnsi" w:hAnsiTheme="minorHAnsi"/>
          <w:sz w:val="16"/>
        </w:rPr>
      </w:pPr>
      <w:r w:rsidRPr="00C25F04">
        <w:rPr>
          <w:rStyle w:val="Emphasis"/>
          <w:rFonts w:asciiTheme="minorHAnsi" w:hAnsiTheme="minorHAnsi"/>
        </w:rPr>
        <w:t>Predictions of such an American retreat have been proven wrong before</w:t>
      </w:r>
      <w:r w:rsidRPr="00C25F04">
        <w:rPr>
          <w:rFonts w:asciiTheme="minorHAnsi" w:hAnsiTheme="minorHAnsi"/>
          <w:sz w:val="16"/>
        </w:rPr>
        <w:t xml:space="preserve">, of course, </w:t>
      </w:r>
      <w:r w:rsidRPr="00C25F04">
        <w:rPr>
          <w:rStyle w:val="Emphasis"/>
          <w:rFonts w:asciiTheme="minorHAnsi" w:hAnsiTheme="minorHAnsi"/>
        </w:rPr>
        <w:t>and they may be proven wrong again</w:t>
      </w:r>
      <w:r w:rsidRPr="00C25F04">
        <w:rPr>
          <w:rFonts w:asciiTheme="minorHAnsi" w:hAnsiTheme="minorHAnsi"/>
          <w:sz w:val="16"/>
        </w:rPr>
        <w:t xml:space="preserve">. But </w:t>
      </w:r>
      <w:r w:rsidRPr="00C25F04">
        <w:rPr>
          <w:rStyle w:val="Emphasis"/>
          <w:rFonts w:asciiTheme="minorHAnsi" w:hAnsiTheme="minorHAnsi"/>
        </w:rPr>
        <w:t>there is now deep uncertainty about U.S. policy, and that uncertainty is itself destabilizing</w:t>
      </w:r>
      <w:r w:rsidRPr="00C25F04">
        <w:rPr>
          <w:rFonts w:asciiTheme="minorHAnsi" w:hAnsiTheme="minorHAnsi"/>
          <w:sz w:val="16"/>
        </w:rPr>
        <w:t xml:space="preserve">. </w:t>
      </w:r>
      <w:r w:rsidRPr="00C25F04">
        <w:rPr>
          <w:rStyle w:val="StyleUnderline"/>
          <w:rFonts w:asciiTheme="minorHAnsi" w:hAnsiTheme="minorHAnsi"/>
        </w:rPr>
        <w:t>It may promote hedging by U.S. allies</w:t>
      </w:r>
      <w:r w:rsidRPr="00C25F04">
        <w:rPr>
          <w:rFonts w:asciiTheme="minorHAnsi" w:hAnsiTheme="minorHAnsi"/>
          <w:sz w:val="16"/>
        </w:rPr>
        <w:t xml:space="preserve"> who no longer believe that America’s security commitments are ironclad; </w:t>
      </w:r>
      <w:r w:rsidRPr="00C25F04">
        <w:rPr>
          <w:rStyle w:val="Emphasis"/>
          <w:rFonts w:asciiTheme="minorHAnsi" w:hAnsiTheme="minorHAnsi"/>
        </w:rPr>
        <w:t>it may provoke sharper challenges from aggressors</w:t>
      </w:r>
      <w:r w:rsidRPr="00C25F04">
        <w:rPr>
          <w:rFonts w:asciiTheme="minorHAnsi" w:hAnsiTheme="minorHAnsi"/>
          <w:sz w:val="16"/>
        </w:rPr>
        <w:t xml:space="preserve"> who assess that the restraining forces arrayed against them are no longer so purposeful or unified. </w:t>
      </w:r>
      <w:r w:rsidRPr="00C25F04">
        <w:rPr>
          <w:rStyle w:val="Emphasis"/>
          <w:rFonts w:asciiTheme="minorHAnsi" w:hAnsiTheme="minorHAnsi"/>
        </w:rPr>
        <w:t>It may hasten the decay of liberal institutions like the EU and compound the stresses on the global trading system.</w:t>
      </w:r>
      <w:r w:rsidRPr="00C25F04">
        <w:rPr>
          <w:rFonts w:asciiTheme="minorHAnsi" w:hAnsiTheme="minorHAnsi"/>
          <w:sz w:val="16"/>
        </w:rPr>
        <w:t xml:space="preserve"> Most broadly, if Washington behaves more erratically in global affairs—and there are already signs of this, such as Trump’s withdrawal from the Trans-Pacific Partnership and the Paris climate accord, and his berating of traditional U.S. allies—then the perception of U.S. steadiness that has underpinned the international order could be eroded. </w:t>
      </w:r>
      <w:r w:rsidRPr="00C25F04">
        <w:rPr>
          <w:rStyle w:val="StyleUnderline"/>
          <w:rFonts w:asciiTheme="minorHAnsi" w:hAnsiTheme="minorHAnsi"/>
        </w:rPr>
        <w:t>A period of growing turmoil is a bad time to stoke uncertainty about America’s traditionally stabilizing global role, but this is just what is happening today.</w:t>
      </w:r>
      <w:r w:rsidRPr="00C25F04">
        <w:rPr>
          <w:rFonts w:asciiTheme="minorHAnsi" w:hAnsiTheme="minorHAnsi"/>
          <w:sz w:val="16"/>
        </w:rPr>
        <w:t xml:space="preserve"> The effects on international politics are unlikely to be either trivial or benign.</w:t>
      </w:r>
    </w:p>
    <w:p w:rsidR="006322B4" w:rsidRPr="00C25F04" w:rsidRDefault="006322B4" w:rsidP="006322B4">
      <w:pPr>
        <w:rPr>
          <w:rFonts w:asciiTheme="minorHAnsi" w:hAnsiTheme="minorHAnsi"/>
          <w:sz w:val="16"/>
        </w:rPr>
      </w:pPr>
      <w:r w:rsidRPr="00C25F04">
        <w:rPr>
          <w:rFonts w:asciiTheme="minorHAnsi" w:hAnsiTheme="minorHAnsi"/>
          <w:sz w:val="16"/>
        </w:rPr>
        <w:t xml:space="preserve">“THE CURRENT international environment is in turmoil,” Kissinger wrote in 1969, “because its essential elements are all in flux simultaneously.” This diagnosis is just as apt today. </w:t>
      </w:r>
      <w:r w:rsidRPr="00C25F04">
        <w:rPr>
          <w:rStyle w:val="Emphasis"/>
          <w:rFonts w:asciiTheme="minorHAnsi" w:hAnsiTheme="minorHAnsi"/>
        </w:rPr>
        <w:t>U.S. officials will encounter myriad crises in the coming years, on issues from great-power relations to nuclear proliferation to counterterrorism.</w:t>
      </w:r>
      <w:r w:rsidRPr="00C25F04">
        <w:rPr>
          <w:rFonts w:asciiTheme="minorHAnsi" w:hAnsiTheme="minorHAnsi"/>
          <w:sz w:val="16"/>
        </w:rPr>
        <w:t xml:space="preserve"> Yet underlying these challenges is the fact of an international system undergoing profound structural change. </w:t>
      </w:r>
      <w:r w:rsidRPr="00C25F04">
        <w:rPr>
          <w:rStyle w:val="StyleUnderline"/>
          <w:rFonts w:asciiTheme="minorHAnsi" w:hAnsiTheme="minorHAnsi"/>
        </w:rPr>
        <w:t xml:space="preserve">The international order is being shaken by declining U.S. and Western overmatch, resurgent geopolitical revisionism and ideological conflict, intensified global disarray, and </w:t>
      </w:r>
      <w:r w:rsidRPr="00C25F04">
        <w:rPr>
          <w:rStyle w:val="Emphasis"/>
          <w:rFonts w:asciiTheme="minorHAnsi" w:hAnsiTheme="minorHAnsi"/>
        </w:rPr>
        <w:t>sharpening questions about the future of U.S. and European leadership</w:t>
      </w:r>
      <w:r w:rsidRPr="00C25F04">
        <w:rPr>
          <w:rStyle w:val="StyleUnderline"/>
          <w:rFonts w:asciiTheme="minorHAnsi" w:hAnsiTheme="minorHAnsi"/>
        </w:rPr>
        <w:t>.</w:t>
      </w:r>
      <w:r w:rsidRPr="00C25F04">
        <w:rPr>
          <w:rFonts w:asciiTheme="minorHAnsi" w:hAnsiTheme="minorHAnsi"/>
          <w:sz w:val="16"/>
        </w:rPr>
        <w:t xml:space="preserve"> During the post–Cold War era, the primary—and generally positive—characteristics of international affairs were mutually reinforcing; today, these destabilizing factors are now compounding one another’s adverse effects.</w:t>
      </w:r>
    </w:p>
    <w:p w:rsidR="006322B4" w:rsidRPr="00C25F04" w:rsidRDefault="006322B4" w:rsidP="006322B4">
      <w:pPr>
        <w:rPr>
          <w:rFonts w:asciiTheme="minorHAnsi" w:hAnsiTheme="minorHAnsi"/>
          <w:sz w:val="16"/>
        </w:rPr>
      </w:pPr>
      <w:r w:rsidRPr="00C25F04">
        <w:rPr>
          <w:rFonts w:asciiTheme="minorHAnsi" w:hAnsiTheme="minorHAnsi"/>
          <w:sz w:val="16"/>
        </w:rPr>
        <w:t xml:space="preserve">Each of the issues identified here will be difficult enough to resolve on its own; </w:t>
      </w:r>
      <w:r w:rsidRPr="00C25F04">
        <w:rPr>
          <w:rStyle w:val="StyleUnderline"/>
          <w:rFonts w:asciiTheme="minorHAnsi" w:hAnsiTheme="minorHAnsi"/>
        </w:rPr>
        <w:t xml:space="preserve">positioning America to grapple effectively with the combination of structural changes at work today will be a </w:t>
      </w:r>
      <w:r w:rsidRPr="00C25F04">
        <w:rPr>
          <w:rStyle w:val="Emphasis"/>
          <w:rFonts w:asciiTheme="minorHAnsi" w:hAnsiTheme="minorHAnsi"/>
        </w:rPr>
        <w:t>task extending beyond any single presidency</w:t>
      </w:r>
      <w:r w:rsidRPr="00C25F04">
        <w:rPr>
          <w:rFonts w:asciiTheme="minorHAnsi" w:hAnsiTheme="minorHAnsi"/>
          <w:sz w:val="16"/>
        </w:rPr>
        <w:t>. That work should begin from three preliminary observations.</w:t>
      </w:r>
    </w:p>
    <w:p w:rsidR="006322B4" w:rsidRPr="00C25F04" w:rsidRDefault="006322B4" w:rsidP="006322B4">
      <w:pPr>
        <w:rPr>
          <w:rFonts w:asciiTheme="minorHAnsi" w:hAnsiTheme="minorHAnsi"/>
          <w:sz w:val="16"/>
        </w:rPr>
      </w:pPr>
      <w:r w:rsidRPr="00C25F04">
        <w:rPr>
          <w:rFonts w:asciiTheme="minorHAnsi" w:hAnsiTheme="minorHAnsi"/>
          <w:sz w:val="16"/>
        </w:rPr>
        <w:t xml:space="preserve">First, </w:t>
      </w:r>
      <w:r w:rsidRPr="00C25F04">
        <w:rPr>
          <w:rStyle w:val="StyleUnderline"/>
          <w:rFonts w:asciiTheme="minorHAnsi" w:hAnsiTheme="minorHAnsi"/>
        </w:rPr>
        <w:t>it would be a grave mistake to try to evade the current challenges by retreating into a “Fortress America” mentality</w:t>
      </w:r>
      <w:r w:rsidRPr="00C25F04">
        <w:rPr>
          <w:rFonts w:asciiTheme="minorHAnsi" w:hAnsiTheme="minorHAnsi"/>
          <w:sz w:val="16"/>
        </w:rPr>
        <w:t xml:space="preserve">. It is still premature to say which of the trends described here will ultimately prove to be transient, and which will become lasting elements of international politics. Moreover, </w:t>
      </w:r>
      <w:r w:rsidRPr="00C25F04">
        <w:rPr>
          <w:rStyle w:val="Emphasis"/>
          <w:rFonts w:asciiTheme="minorHAnsi" w:hAnsiTheme="minorHAnsi"/>
        </w:rPr>
        <w:t>a U.S. withdrawal would hardly mitigate the growing disorder; it would simply exacerbate the disruptive trends and increase the prospect that those trends would eventually reach out and touch America itself</w:t>
      </w:r>
      <w:r w:rsidRPr="00C25F04">
        <w:rPr>
          <w:rFonts w:asciiTheme="minorHAnsi" w:hAnsiTheme="minorHAnsi"/>
          <w:sz w:val="16"/>
        </w:rPr>
        <w:t xml:space="preserve">. Finally, </w:t>
      </w:r>
      <w:r w:rsidRPr="00C25F04">
        <w:rPr>
          <w:rStyle w:val="StyleUnderline"/>
          <w:rFonts w:asciiTheme="minorHAnsi" w:hAnsiTheme="minorHAnsi"/>
        </w:rPr>
        <w:t>the</w:t>
      </w:r>
      <w:r w:rsidRPr="00C25F04">
        <w:rPr>
          <w:rFonts w:asciiTheme="minorHAnsi" w:hAnsiTheme="minorHAnsi"/>
          <w:sz w:val="16"/>
        </w:rPr>
        <w:t xml:space="preserve"> </w:t>
      </w:r>
      <w:r w:rsidRPr="00C25F04">
        <w:rPr>
          <w:rStyle w:val="Emphasis"/>
          <w:rFonts w:asciiTheme="minorHAnsi" w:hAnsiTheme="minorHAnsi"/>
        </w:rPr>
        <w:t>U</w:t>
      </w:r>
      <w:r w:rsidRPr="00C25F04">
        <w:rPr>
          <w:rFonts w:asciiTheme="minorHAnsi" w:hAnsiTheme="minorHAnsi"/>
          <w:sz w:val="16"/>
        </w:rPr>
        <w:t xml:space="preserve">nited </w:t>
      </w:r>
      <w:r w:rsidRPr="00C25F04">
        <w:rPr>
          <w:rStyle w:val="Emphasis"/>
          <w:rFonts w:asciiTheme="minorHAnsi" w:hAnsiTheme="minorHAnsi"/>
        </w:rPr>
        <w:t>S</w:t>
      </w:r>
      <w:r w:rsidRPr="00C25F04">
        <w:rPr>
          <w:rFonts w:asciiTheme="minorHAnsi" w:hAnsiTheme="minorHAnsi"/>
          <w:sz w:val="16"/>
        </w:rPr>
        <w:t xml:space="preserve">tates </w:t>
      </w:r>
      <w:r w:rsidRPr="00C25F04">
        <w:rPr>
          <w:rStyle w:val="Emphasis"/>
          <w:rFonts w:asciiTheme="minorHAnsi" w:hAnsiTheme="minorHAnsi"/>
        </w:rPr>
        <w:t>retains many comparative strengths over its adversaries and challengers, and those strengths still give it an enormous—albeit somewhat reduced—capacity to shape the international system</w:t>
      </w:r>
      <w:r w:rsidRPr="00C25F04">
        <w:rPr>
          <w:rFonts w:asciiTheme="minorHAnsi" w:hAnsiTheme="minorHAnsi"/>
          <w:sz w:val="16"/>
        </w:rPr>
        <w:t>. It is the art of statesmanship for policymakers to maximize the nation’s advantages and exploit its adversaries’ weaknesses. Doing so requires a prior commitment to actively influencing global affairs rather than retreating from them.</w:t>
      </w:r>
    </w:p>
    <w:p w:rsidR="006322B4" w:rsidRPr="00C25F04" w:rsidRDefault="006322B4" w:rsidP="006322B4">
      <w:pPr>
        <w:rPr>
          <w:rFonts w:asciiTheme="minorHAnsi" w:hAnsiTheme="minorHAnsi"/>
          <w:sz w:val="16"/>
        </w:rPr>
      </w:pPr>
      <w:r w:rsidRPr="00C25F04">
        <w:rPr>
          <w:rFonts w:asciiTheme="minorHAnsi" w:hAnsiTheme="minorHAnsi"/>
          <w:sz w:val="16"/>
        </w:rPr>
        <w:t>Second, making such a commitment requires confronting the question of whether the American public is willing to sustain such a role. There are many reasons it should be willing to do so; U.S. engagement has been vital to shaping an international order in which America has been relatively secure and enormously prosperous. Yet the public mood is nonetheless ambivalent. Whether a consensus in support of a robust American internationalism can be resolidified remains to be seen. What is clear is that supporters of that tradition will have to go back to first principles if they are to make a compelling case; they must once again articulate the basic logic of policies that American internationalists have long taken for granted. Making that case, in turn, will require a national leadership that is willing to recognize and bet on the resilience and resourcefulness of the American people—that is to say, it will require leaders who recognize the things that have made America great in the past and continue to make it great today.</w:t>
      </w:r>
    </w:p>
    <w:p w:rsidR="006322B4" w:rsidRPr="00C25F04" w:rsidRDefault="006322B4" w:rsidP="006322B4">
      <w:pPr>
        <w:rPr>
          <w:rFonts w:asciiTheme="minorHAnsi" w:hAnsiTheme="minorHAnsi"/>
          <w:sz w:val="16"/>
        </w:rPr>
      </w:pPr>
      <w:r w:rsidRPr="00C25F04">
        <w:rPr>
          <w:rFonts w:asciiTheme="minorHAnsi" w:hAnsiTheme="minorHAnsi"/>
          <w:sz w:val="16"/>
        </w:rPr>
        <w:t xml:space="preserve">Third, and most importantly, addressing the current state of affairs will require recognizing the fullness of what the United States is up against. </w:t>
      </w:r>
      <w:r w:rsidRPr="00C25F04">
        <w:rPr>
          <w:rStyle w:val="StyleUnderline"/>
          <w:rFonts w:asciiTheme="minorHAnsi" w:hAnsiTheme="minorHAnsi"/>
        </w:rPr>
        <w:t>The history of global politics since World War II suggests that both American leadership and the liberal international system have been capable of regenerating themselves when necessary.</w:t>
      </w:r>
      <w:r w:rsidRPr="00C25F04">
        <w:rPr>
          <w:rFonts w:asciiTheme="minorHAnsi" w:hAnsiTheme="minorHAnsi"/>
          <w:sz w:val="16"/>
        </w:rPr>
        <w:t xml:space="preserve"> Indeed, the United States and its geopolitical partners have rebounded from situations that looked far worse—as was the case in the 1970s, for instance—before. But doing so again today will require more than pursuing specific policies aimed at particular problems. It will require forming a broader conception of just how much global politics have changed, and the way in which particular dangers or crises are rooted in this larger structural transformation. Only once the intellectual work of apprehending the basic nature of the international environment is completed can the essential policy work required to constructively tackle its challenges proceed.</w:t>
      </w:r>
    </w:p>
    <w:p w:rsidR="006322B4" w:rsidRPr="00C25F04" w:rsidRDefault="006322B4" w:rsidP="006322B4">
      <w:pPr>
        <w:rPr>
          <w:rFonts w:asciiTheme="minorHAnsi" w:hAnsiTheme="minorHAnsi"/>
        </w:rPr>
      </w:pPr>
    </w:p>
    <w:p w:rsidR="006322B4" w:rsidRPr="00C25F04" w:rsidRDefault="00C530DF" w:rsidP="00C530DF">
      <w:pPr>
        <w:pStyle w:val="Heading3"/>
        <w:rPr>
          <w:rFonts w:asciiTheme="minorHAnsi" w:hAnsiTheme="minorHAnsi"/>
        </w:rPr>
      </w:pPr>
      <w:r w:rsidRPr="00C25F04">
        <w:rPr>
          <w:rFonts w:asciiTheme="minorHAnsi" w:hAnsiTheme="minorHAnsi"/>
        </w:rPr>
        <w:t>Immigration Policy Key to A.I.</w:t>
      </w:r>
    </w:p>
    <w:p w:rsidR="00C530DF" w:rsidRPr="00C25F04" w:rsidRDefault="00C530DF" w:rsidP="00C530DF">
      <w:pPr>
        <w:rPr>
          <w:rFonts w:asciiTheme="minorHAnsi" w:hAnsiTheme="minorHAnsi"/>
        </w:rPr>
      </w:pPr>
    </w:p>
    <w:p w:rsidR="00C530DF" w:rsidRPr="00C25F04" w:rsidRDefault="00C530DF" w:rsidP="00C530DF">
      <w:pPr>
        <w:pStyle w:val="Heading4"/>
        <w:rPr>
          <w:rFonts w:asciiTheme="minorHAnsi" w:hAnsiTheme="minorHAnsi"/>
        </w:rPr>
      </w:pPr>
      <w:r w:rsidRPr="00C25F04">
        <w:rPr>
          <w:rFonts w:asciiTheme="minorHAnsi" w:hAnsiTheme="minorHAnsi"/>
        </w:rPr>
        <w:t xml:space="preserve">The wrong immigration policy can break U.S. A.I. dominance </w:t>
      </w:r>
    </w:p>
    <w:p w:rsidR="00C530DF" w:rsidRPr="00C25F04" w:rsidRDefault="00C530DF" w:rsidP="00C530DF">
      <w:pPr>
        <w:rPr>
          <w:rFonts w:asciiTheme="minorHAnsi" w:hAnsiTheme="minorHAnsi"/>
        </w:rPr>
      </w:pPr>
      <w:r w:rsidRPr="00C25F04">
        <w:rPr>
          <w:rStyle w:val="Style13ptBold"/>
          <w:rFonts w:asciiTheme="minorHAnsi" w:hAnsiTheme="minorHAnsi"/>
        </w:rPr>
        <w:t>Knight, 18</w:t>
      </w:r>
      <w:r w:rsidRPr="00C25F04">
        <w:rPr>
          <w:rFonts w:asciiTheme="minorHAnsi" w:hAnsiTheme="minorHAnsi"/>
        </w:rPr>
        <w:t xml:space="preserve"> –  MIT Technology Review’s Senior Editor for Artificial Intelligence (Will, “Here’s how the US needs to prepare for the age of artificial intelligence”, MIT Technology Review, 4/6/2018, </w:t>
      </w:r>
      <w:hyperlink r:id="rId89" w:history="1">
        <w:r w:rsidRPr="00C25F04">
          <w:rPr>
            <w:rStyle w:val="Hyperlink"/>
            <w:rFonts w:asciiTheme="minorHAnsi" w:hAnsiTheme="minorHAnsi"/>
          </w:rPr>
          <w:t>https://www.technologyreview.com/s/610379/heres-how-the-us-needs-to-prepare-for-the-age-of-artificial-intelligence/)//RCU</w:t>
        </w:r>
      </w:hyperlink>
      <w:r w:rsidRPr="00C25F04">
        <w:rPr>
          <w:rStyle w:val="Hyperlink"/>
          <w:rFonts w:asciiTheme="minorHAnsi" w:hAnsiTheme="minorHAnsi"/>
        </w:rPr>
        <w:t xml:space="preserve"> </w:t>
      </w:r>
      <w:r w:rsidRPr="00C25F04">
        <w:rPr>
          <w:rStyle w:val="Hyperlink"/>
          <w:rFonts w:asciiTheme="minorHAnsi" w:hAnsiTheme="minorHAnsi"/>
          <w:b/>
        </w:rPr>
        <w:t>***note - Oren Etzioni is CEO of the Allen Institute for Artificial Intelligence, a nonprofit based in Seattle</w:t>
      </w:r>
    </w:p>
    <w:p w:rsidR="00C530DF" w:rsidRPr="00C25F04" w:rsidRDefault="00C530DF" w:rsidP="00C530DF">
      <w:pPr>
        <w:rPr>
          <w:rFonts w:asciiTheme="minorHAnsi" w:hAnsiTheme="minorHAnsi"/>
        </w:rPr>
      </w:pPr>
      <w:r w:rsidRPr="00C25F04">
        <w:rPr>
          <w:rFonts w:asciiTheme="minorHAnsi" w:hAnsiTheme="minorHAnsi"/>
        </w:rPr>
        <w:t>Nurture talent</w:t>
      </w:r>
    </w:p>
    <w:p w:rsidR="00C530DF" w:rsidRPr="00C25F04" w:rsidRDefault="00C530DF" w:rsidP="00C530DF">
      <w:pPr>
        <w:rPr>
          <w:rStyle w:val="StyleUnderline"/>
          <w:rFonts w:asciiTheme="minorHAnsi" w:hAnsiTheme="minorHAnsi"/>
        </w:rPr>
      </w:pPr>
      <w:r w:rsidRPr="00C25F04">
        <w:rPr>
          <w:rStyle w:val="StyleUnderline"/>
          <w:rFonts w:asciiTheme="minorHAnsi" w:hAnsiTheme="minorHAnsi"/>
        </w:rPr>
        <w:t>Another key consideration should be attracting and holding onto talented AI experts. The US has a long history of drawing the top academic talent, and this has fed directly into industry. The academics most associated with the field of deep learning</w:t>
      </w:r>
      <w:r w:rsidRPr="00C25F04">
        <w:rPr>
          <w:rFonts w:asciiTheme="minorHAnsi" w:hAnsiTheme="minorHAnsi"/>
        </w:rPr>
        <w:t>, for example—</w:t>
      </w:r>
      <w:r w:rsidRPr="00C25F04">
        <w:rPr>
          <w:rStyle w:val="StyleUnderline"/>
          <w:rFonts w:asciiTheme="minorHAnsi" w:hAnsiTheme="minorHAnsi"/>
        </w:rPr>
        <w:t>Geoffrey Hinton, Yann LeCun, Yoshua Bengio, and Andrew Ng—were all born in other countries but came to universities and companies in the US.</w:t>
      </w:r>
    </w:p>
    <w:p w:rsidR="00C530DF" w:rsidRPr="00C25F04" w:rsidRDefault="00C530DF" w:rsidP="00C530DF">
      <w:pPr>
        <w:rPr>
          <w:rFonts w:asciiTheme="minorHAnsi" w:hAnsiTheme="minorHAnsi"/>
        </w:rPr>
      </w:pPr>
      <w:r w:rsidRPr="00C25F04">
        <w:rPr>
          <w:rFonts w:asciiTheme="minorHAnsi" w:hAnsiTheme="minorHAnsi"/>
        </w:rPr>
        <w:t xml:space="preserve">Other countries now aim to retain or recapture talent. </w:t>
      </w:r>
      <w:r w:rsidRPr="00C25F04">
        <w:rPr>
          <w:rStyle w:val="StyleUnderline"/>
          <w:rFonts w:asciiTheme="minorHAnsi" w:hAnsiTheme="minorHAnsi"/>
        </w:rPr>
        <w:t>The UK government commissioned an AI report not long after Google acquired DeepMind</w:t>
      </w:r>
      <w:r w:rsidRPr="00C25F04">
        <w:rPr>
          <w:rFonts w:asciiTheme="minorHAnsi" w:hAnsiTheme="minorHAnsi"/>
        </w:rPr>
        <w:t xml:space="preserve">, a UK startup that has made fundamental AI advances, in 2014. </w:t>
      </w:r>
      <w:r w:rsidRPr="00C25F04">
        <w:rPr>
          <w:rStyle w:val="StyleUnderline"/>
          <w:rFonts w:asciiTheme="minorHAnsi" w:hAnsiTheme="minorHAnsi"/>
        </w:rPr>
        <w:t>“[The government] said we want to make sure the UK is well positioned to have jobs in AI, and we want to keep our startups in the UK,”</w:t>
      </w:r>
      <w:r w:rsidRPr="00C25F04">
        <w:rPr>
          <w:rFonts w:asciiTheme="minorHAnsi" w:hAnsiTheme="minorHAnsi"/>
        </w:rPr>
        <w:t xml:space="preserve"> says Dame Wendy Hall, a professor at Southampton University and the author of the report. It recommends, for instance, measures that would help startups access more data and funding, perhaps making them less likely to agree to an acquisition.</w:t>
      </w:r>
    </w:p>
    <w:p w:rsidR="00C530DF" w:rsidRPr="00C25F04" w:rsidRDefault="00C530DF" w:rsidP="00C530DF">
      <w:pPr>
        <w:rPr>
          <w:rStyle w:val="Emphasis"/>
          <w:rFonts w:asciiTheme="minorHAnsi" w:hAnsiTheme="minorHAnsi"/>
        </w:rPr>
      </w:pPr>
      <w:r w:rsidRPr="00C25F04">
        <w:rPr>
          <w:rStyle w:val="StyleUnderline"/>
          <w:rFonts w:asciiTheme="minorHAnsi" w:hAnsiTheme="minorHAnsi"/>
        </w:rPr>
        <w:t>The US government is currently on the opposite path. By tightening its visa program, taking an aggressive stance on immigration, and threatening funding for graduate students, it is turning talent away</w:t>
      </w:r>
      <w:r w:rsidRPr="00C25F04">
        <w:rPr>
          <w:rFonts w:asciiTheme="minorHAnsi" w:hAnsiTheme="minorHAnsi"/>
        </w:rPr>
        <w:t xml:space="preserve"> (see “The US leads in artificial intelligence, but for how long?”). “</w:t>
      </w:r>
      <w:r w:rsidRPr="00C25F04">
        <w:rPr>
          <w:rStyle w:val="StyleUnderline"/>
          <w:rFonts w:asciiTheme="minorHAnsi" w:hAnsiTheme="minorHAnsi"/>
        </w:rPr>
        <w:t>The openness of our society is a huge advantage</w:t>
      </w:r>
      <w:r w:rsidRPr="00C25F04">
        <w:rPr>
          <w:rFonts w:asciiTheme="minorHAnsi" w:hAnsiTheme="minorHAnsi"/>
        </w:rPr>
        <w:t>,” Etzioni adds. “</w:t>
      </w:r>
      <w:r w:rsidRPr="00C25F04">
        <w:rPr>
          <w:rStyle w:val="Emphasis"/>
          <w:rFonts w:asciiTheme="minorHAnsi" w:hAnsiTheme="minorHAnsi"/>
        </w:rPr>
        <w:t>If we lose our openness on immigration, we are putting a nail in our scientific coffin.”</w:t>
      </w:r>
    </w:p>
    <w:p w:rsidR="00C530DF" w:rsidRPr="00C25F04" w:rsidRDefault="00C530DF" w:rsidP="00C530DF">
      <w:pPr>
        <w:rPr>
          <w:rFonts w:asciiTheme="minorHAnsi" w:hAnsiTheme="minorHAnsi"/>
        </w:rPr>
      </w:pPr>
    </w:p>
    <w:p w:rsidR="00AE74EB" w:rsidRPr="00C25F04" w:rsidRDefault="00AE74EB" w:rsidP="00AE74EB">
      <w:pPr>
        <w:pStyle w:val="Heading3"/>
        <w:rPr>
          <w:rFonts w:asciiTheme="minorHAnsi" w:hAnsiTheme="minorHAnsi"/>
        </w:rPr>
      </w:pPr>
      <w:r w:rsidRPr="00C25F04">
        <w:rPr>
          <w:rFonts w:asciiTheme="minorHAnsi" w:hAnsiTheme="minorHAnsi"/>
        </w:rPr>
        <w:t>Talent Key to China A.I. Development</w:t>
      </w:r>
    </w:p>
    <w:p w:rsidR="00AE74EB" w:rsidRPr="00C25F04" w:rsidRDefault="00AE74EB" w:rsidP="00AE74EB">
      <w:pPr>
        <w:rPr>
          <w:rFonts w:asciiTheme="minorHAnsi" w:hAnsiTheme="minorHAnsi"/>
        </w:rPr>
      </w:pPr>
    </w:p>
    <w:p w:rsidR="00AE74EB" w:rsidRPr="00C25F04" w:rsidRDefault="00AE74EB" w:rsidP="00AE74EB">
      <w:pPr>
        <w:pStyle w:val="Heading4"/>
        <w:rPr>
          <w:rFonts w:asciiTheme="minorHAnsi" w:hAnsiTheme="minorHAnsi"/>
          <w:sz w:val="28"/>
        </w:rPr>
      </w:pPr>
      <w:r w:rsidRPr="00C25F04">
        <w:rPr>
          <w:rFonts w:asciiTheme="minorHAnsi" w:hAnsiTheme="minorHAnsi"/>
          <w:sz w:val="28"/>
        </w:rPr>
        <w:t xml:space="preserve">China is developing AI rapidly but innovation is constrained technology is constrained now by worker shortages </w:t>
      </w:r>
    </w:p>
    <w:p w:rsidR="00AE74EB" w:rsidRPr="00C25F04" w:rsidRDefault="00AE74EB" w:rsidP="00AE74EB">
      <w:pPr>
        <w:rPr>
          <w:rFonts w:asciiTheme="minorHAnsi" w:hAnsiTheme="minorHAnsi"/>
        </w:rPr>
      </w:pPr>
      <w:r w:rsidRPr="00C25F04">
        <w:rPr>
          <w:rFonts w:asciiTheme="minorHAnsi" w:hAnsiTheme="minorHAnsi"/>
        </w:rPr>
        <w:t xml:space="preserve">Elsa </w:t>
      </w:r>
      <w:r w:rsidRPr="00C25F04">
        <w:rPr>
          <w:rFonts w:asciiTheme="minorHAnsi" w:eastAsiaTheme="majorEastAsia" w:hAnsiTheme="minorHAnsi" w:cstheme="majorBidi"/>
          <w:b/>
          <w:bCs/>
          <w:sz w:val="28"/>
          <w:szCs w:val="26"/>
        </w:rPr>
        <w:t>Kania 18</w:t>
      </w:r>
      <w:r w:rsidRPr="00C25F04">
        <w:rPr>
          <w:rFonts w:asciiTheme="minorHAnsi" w:hAnsiTheme="minorHAnsi"/>
        </w:rPr>
        <w:t xml:space="preserve"> -- Adjunct Fellow with the Technology and National Security Program at the Center for a New American Security, where her research focuses on Chinese defense innovation and emerging technologies, particularly artificial intelligence</w:t>
      </w:r>
      <w:r w:rsidRPr="00C25F04">
        <w:rPr>
          <w:rFonts w:asciiTheme="minorHAnsi" w:hAnsiTheme="minorHAnsi"/>
          <w:strike/>
          <w:color w:val="FF0000"/>
        </w:rPr>
        <w:t xml:space="preserve"> </w:t>
      </w:r>
      <w:r w:rsidRPr="00C25F04">
        <w:rPr>
          <w:rFonts w:asciiTheme="minorHAnsi" w:hAnsiTheme="minorHAnsi"/>
        </w:rPr>
        <w:t>(Elsa Kania, China’s AI Agenda Advances, Diplomat, 2-14-2018, accessed 6-26-2018  https://thediplomat.com/2018/02/chinas-ai-agenda-advances/) //RA</w:t>
      </w:r>
    </w:p>
    <w:p w:rsidR="00AE74EB" w:rsidRPr="00C25F04" w:rsidRDefault="00AE74EB" w:rsidP="00AE74EB">
      <w:pPr>
        <w:rPr>
          <w:rFonts w:asciiTheme="minorHAnsi" w:hAnsiTheme="minorHAnsi"/>
        </w:rPr>
      </w:pPr>
      <w:r w:rsidRPr="00C25F04">
        <w:rPr>
          <w:rStyle w:val="StyleUnderline"/>
          <w:rFonts w:asciiTheme="minorHAnsi" w:hAnsiTheme="minorHAnsi"/>
        </w:rPr>
        <w:t>As China throws the support and resources of the state behind AI development, major Chinese technology companies will remain integral players in this endeavor. Characterized as national champions in this domain, several leading Chinese AI companies, acting as the “national team,” will undertake the development of new “open innovation platforms” in AI</w:t>
      </w:r>
      <w:r w:rsidRPr="00C25F04">
        <w:rPr>
          <w:rFonts w:asciiTheme="minorHAnsi" w:hAnsiTheme="minorHAnsi"/>
        </w:rPr>
        <w:t>, with Baidu responsible for autonomous vehicles, Alibaba Cloud (Aliyun) for smart cities, Tencent for medical imaging, and iFlytek for smart voice. Baidu is leading China’s National Engineering Laboratory for Deep Learning Technologies, established in March 2017, which will pursue next-generation research in deep learning. Baidu will also contribute to the National Engineering Laboratory for Brain-Inspired Intelligence Technology and Applications, established in May 2017, which aims to develop AI technologies that learn from the mechanisms of the human brain and to promote brain-inspired neural chips and brain-inspired intelligent robotics. Meanwhile, Alibaba’s Aliyun is working with the new National Engineering Laboratory of Big Data Systems and Software, led by Tsinghua University. This direct involvement of such private companies in national laboratories that may pursue dual-use technologies and applications reflects their deep entanglement with the overall agenda of the party-state, at a time when the “party-corporate complex” is also deepening.</w:t>
      </w:r>
    </w:p>
    <w:p w:rsidR="00AE74EB" w:rsidRPr="00C25F04" w:rsidRDefault="00AE74EB" w:rsidP="00AE74EB">
      <w:pPr>
        <w:rPr>
          <w:rFonts w:asciiTheme="minorHAnsi" w:hAnsiTheme="minorHAnsi"/>
        </w:rPr>
      </w:pPr>
      <w:r w:rsidRPr="00C25F04">
        <w:rPr>
          <w:rStyle w:val="Emphasis"/>
          <w:rFonts w:asciiTheme="minorHAnsi" w:hAnsiTheme="minorHAnsi"/>
        </w:rPr>
        <w:t>It is perhaps too early to say</w:t>
      </w:r>
      <w:r w:rsidRPr="00C25F04">
        <w:rPr>
          <w:rStyle w:val="StyleUnderline"/>
          <w:rFonts w:asciiTheme="minorHAnsi" w:hAnsiTheme="minorHAnsi"/>
        </w:rPr>
        <w:t xml:space="preserve"> whether this rapid ramping up of state support, in close partnership with key AI enterprises, will prove successful or result in inefficiencies in or even impediments to AI development</w:t>
      </w:r>
      <w:r w:rsidRPr="00C25F04">
        <w:rPr>
          <w:rFonts w:asciiTheme="minorHAnsi" w:hAnsiTheme="minorHAnsi"/>
        </w:rPr>
        <w:t xml:space="preserve">. The high levels of investment and growing amounts of government funding could be advantageous in supporting long-term basic research and development, yet there are also concerns that an AI bubble might arise in the process. </w:t>
      </w:r>
      <w:r w:rsidRPr="00C25F04">
        <w:rPr>
          <w:rStyle w:val="StyleUnderline"/>
          <w:rFonts w:asciiTheme="minorHAnsi" w:hAnsiTheme="minorHAnsi"/>
        </w:rPr>
        <w:t xml:space="preserve">The creation of new parks and laboratories could create dynamic innovation ecosystems — but might suffer due to </w:t>
      </w:r>
      <w:r w:rsidRPr="00C25F04">
        <w:rPr>
          <w:rStyle w:val="Emphasis"/>
          <w:rFonts w:asciiTheme="minorHAnsi" w:hAnsiTheme="minorHAnsi"/>
        </w:rPr>
        <w:t>the shortages of talent that are the primary bottleneck to AI development in the short term</w:t>
      </w:r>
      <w:r w:rsidRPr="00C25F04">
        <w:rPr>
          <w:rStyle w:val="StyleUnderline"/>
          <w:rFonts w:asciiTheme="minorHAnsi" w:hAnsiTheme="minorHAnsi"/>
        </w:rPr>
        <w:t>.</w:t>
      </w:r>
      <w:r w:rsidRPr="00C25F04">
        <w:rPr>
          <w:rFonts w:asciiTheme="minorHAnsi" w:hAnsiTheme="minorHAnsi"/>
        </w:rPr>
        <w:t xml:space="preserve"> Indeed, </w:t>
      </w:r>
      <w:r w:rsidRPr="00C25F04">
        <w:rPr>
          <w:rStyle w:val="Emphasis"/>
          <w:rFonts w:asciiTheme="minorHAnsi" w:hAnsiTheme="minorHAnsi"/>
        </w:rPr>
        <w:t>China’s ability to educate and attract top AI talent from across the globe may be the key determinant of its ability to succeed in this domain</w:t>
      </w:r>
      <w:r w:rsidRPr="00C25F04">
        <w:rPr>
          <w:rFonts w:asciiTheme="minorHAnsi" w:hAnsiTheme="minorHAnsi"/>
        </w:rPr>
        <w:t xml:space="preserve">. (For the time being, </w:t>
      </w:r>
      <w:r w:rsidRPr="00C25F04">
        <w:rPr>
          <w:rStyle w:val="Emphasis"/>
          <w:rFonts w:asciiTheme="minorHAnsi" w:hAnsiTheme="minorHAnsi"/>
        </w:rPr>
        <w:t>the active poaching and recruitment of top talent from Silicon Valley</w:t>
      </w:r>
      <w:r w:rsidRPr="00C25F04">
        <w:rPr>
          <w:rFonts w:asciiTheme="minorHAnsi" w:hAnsiTheme="minorHAnsi"/>
        </w:rPr>
        <w:t xml:space="preserve">, along with the establishment of joint laboratories and research partnerships, </w:t>
      </w:r>
      <w:r w:rsidRPr="00C25F04">
        <w:rPr>
          <w:rStyle w:val="Emphasis"/>
          <w:rFonts w:asciiTheme="minorHAnsi" w:hAnsiTheme="minorHAnsi"/>
        </w:rPr>
        <w:t>may serve as a stopgap measure to advance indigenous innovation</w:t>
      </w:r>
      <w:r w:rsidRPr="00C25F04">
        <w:rPr>
          <w:rFonts w:asciiTheme="minorHAnsi" w:hAnsiTheme="minorHAnsi"/>
        </w:rPr>
        <w:t>.)</w:t>
      </w:r>
    </w:p>
    <w:p w:rsidR="00AE74EB" w:rsidRPr="00C25F04" w:rsidRDefault="00AE74EB" w:rsidP="00AE74EB">
      <w:pPr>
        <w:rPr>
          <w:rStyle w:val="StyleUnderline"/>
          <w:rFonts w:asciiTheme="minorHAnsi" w:hAnsiTheme="minorHAnsi"/>
        </w:rPr>
      </w:pPr>
      <w:r w:rsidRPr="00C25F04">
        <w:rPr>
          <w:rFonts w:asciiTheme="minorHAnsi" w:hAnsiTheme="minorHAnsi"/>
        </w:rPr>
        <w:t xml:space="preserve">Concurrently, as China places big bets on AI chip development, seeking to catch up and challenge NVIDIA, there are a number of early-stage efforts that appear promising, including those of Thinker, Deephi, Cambricon, and Horizon Robotics. However, NVIDIA’s dominance may be difficult to undermine, and China’s brute force attempts in semiconductors have, to date, demonstrated the limitations of such an approach. Increasingly, however, </w:t>
      </w:r>
      <w:r w:rsidRPr="00C25F04">
        <w:rPr>
          <w:rStyle w:val="StyleUnderline"/>
          <w:rFonts w:asciiTheme="minorHAnsi" w:hAnsiTheme="minorHAnsi"/>
        </w:rPr>
        <w:t>Chinese AI research is evidently becoming more prominent at the top international conferences, and China could achieve a human capital — and perhaps even hardware — advantage in the long term.</w:t>
      </w:r>
    </w:p>
    <w:p w:rsidR="00AE74EB" w:rsidRPr="00C25F04" w:rsidRDefault="00AE74EB" w:rsidP="00AE74EB">
      <w:pPr>
        <w:rPr>
          <w:rFonts w:asciiTheme="minorHAnsi" w:hAnsiTheme="minorHAnsi"/>
        </w:rPr>
      </w:pPr>
    </w:p>
    <w:p w:rsidR="009C65EE" w:rsidRPr="00C25F04" w:rsidRDefault="009C65EE" w:rsidP="009C65EE">
      <w:pPr>
        <w:pStyle w:val="Heading3"/>
        <w:rPr>
          <w:rFonts w:asciiTheme="minorHAnsi" w:hAnsiTheme="minorHAnsi"/>
        </w:rPr>
      </w:pPr>
      <w:r w:rsidRPr="00C25F04">
        <w:rPr>
          <w:rFonts w:asciiTheme="minorHAnsi" w:hAnsiTheme="minorHAnsi"/>
        </w:rPr>
        <w:t>Silicon Valley Coop with Military Key to A.I.</w:t>
      </w:r>
    </w:p>
    <w:p w:rsidR="009C65EE" w:rsidRPr="00C25F04" w:rsidRDefault="009C65EE" w:rsidP="009C65EE">
      <w:pPr>
        <w:rPr>
          <w:rFonts w:asciiTheme="minorHAnsi" w:hAnsiTheme="minorHAnsi"/>
        </w:rPr>
      </w:pPr>
    </w:p>
    <w:p w:rsidR="009C65EE" w:rsidRPr="00C25F04" w:rsidRDefault="009C65EE" w:rsidP="009C65EE">
      <w:pPr>
        <w:pStyle w:val="Heading4"/>
        <w:rPr>
          <w:rFonts w:asciiTheme="minorHAnsi" w:hAnsiTheme="minorHAnsi"/>
        </w:rPr>
      </w:pPr>
      <w:r w:rsidRPr="00C25F04">
        <w:rPr>
          <w:rFonts w:asciiTheme="minorHAnsi" w:hAnsiTheme="minorHAnsi"/>
        </w:rPr>
        <w:t>Pentagon cooperation with Silicon Valley is necessary to prevent China from taking lead in A.I.</w:t>
      </w:r>
    </w:p>
    <w:p w:rsidR="009C65EE" w:rsidRPr="00C25F04" w:rsidRDefault="009C65EE" w:rsidP="009C65EE">
      <w:pPr>
        <w:rPr>
          <w:rFonts w:asciiTheme="minorHAnsi" w:hAnsiTheme="minorHAnsi"/>
        </w:rPr>
      </w:pPr>
      <w:r w:rsidRPr="00C25F04">
        <w:rPr>
          <w:rStyle w:val="Style13ptBold"/>
          <w:rFonts w:asciiTheme="minorHAnsi" w:hAnsiTheme="minorHAnsi"/>
        </w:rPr>
        <w:t>LaPlante &amp; White, 4/27/18</w:t>
      </w:r>
      <w:r w:rsidRPr="00C25F04">
        <w:rPr>
          <w:rFonts w:asciiTheme="minorHAnsi" w:hAnsiTheme="minorHAnsi"/>
        </w:rPr>
        <w:t xml:space="preserve"> --- *senior vice president for the national security sector at MITRE Corporation, a nonprofit research and engineering organization, AND **senior vice president for the public sector, at MITRE Corporation (Bill &amp; Katharyn, “Five myths about artificial intelligence,” </w:t>
      </w:r>
      <w:hyperlink r:id="rId90" w:history="1">
        <w:r w:rsidRPr="00C25F04">
          <w:rPr>
            <w:rStyle w:val="Hyperlink"/>
            <w:rFonts w:asciiTheme="minorHAnsi" w:hAnsiTheme="minorHAnsi"/>
          </w:rPr>
          <w:t>https://www.washingtonpost.com/amphtml/outlook/five-myths/five-myths-about-artificial-intelligence/2018/04/27/76c35408-4959-11e8-827e-190efaf1f1ee_story.html?noredirect=on</w:t>
        </w:r>
      </w:hyperlink>
      <w:r w:rsidRPr="00C25F04">
        <w:rPr>
          <w:rFonts w:asciiTheme="minorHAnsi" w:hAnsiTheme="minorHAnsi"/>
        </w:rPr>
        <w:t>, accessed on 6/18/18, JMP)</w:t>
      </w:r>
    </w:p>
    <w:p w:rsidR="009C65EE" w:rsidRPr="00C25F04" w:rsidRDefault="009C65EE" w:rsidP="009C65EE">
      <w:pPr>
        <w:rPr>
          <w:rFonts w:asciiTheme="minorHAnsi" w:hAnsiTheme="minorHAnsi"/>
        </w:rPr>
      </w:pPr>
      <w:r w:rsidRPr="00C25F04">
        <w:rPr>
          <w:rFonts w:asciiTheme="minorHAnsi" w:hAnsiTheme="minorHAnsi"/>
        </w:rPr>
        <w:t xml:space="preserve">Myth No. 2 </w:t>
      </w:r>
      <w:proofErr w:type="gramStart"/>
      <w:r w:rsidRPr="00C25F04">
        <w:rPr>
          <w:rFonts w:asciiTheme="minorHAnsi" w:hAnsiTheme="minorHAnsi"/>
        </w:rPr>
        <w:t>The</w:t>
      </w:r>
      <w:proofErr w:type="gramEnd"/>
      <w:r w:rsidRPr="00C25F04">
        <w:rPr>
          <w:rFonts w:asciiTheme="minorHAnsi" w:hAnsiTheme="minorHAnsi"/>
        </w:rPr>
        <w:t xml:space="preserve"> U.S. is falling behind in the race for AI breakthroughs.</w:t>
      </w:r>
    </w:p>
    <w:p w:rsidR="009C65EE" w:rsidRPr="00C25F04" w:rsidRDefault="009C65EE" w:rsidP="009C65EE">
      <w:pPr>
        <w:rPr>
          <w:rFonts w:asciiTheme="minorHAnsi" w:hAnsiTheme="minorHAnsi"/>
        </w:rPr>
      </w:pPr>
      <w:r w:rsidRPr="00C25F04">
        <w:rPr>
          <w:rFonts w:asciiTheme="minorHAnsi" w:hAnsiTheme="minorHAnsi"/>
        </w:rPr>
        <w:t>China’s national strategy to lead the world in artificial intelligence — which calls for “the training and gathering of high-end AI talent” — has elicited fear and loathing in the United States. “China’s prowess in the field will help fortify its position as the dominant economic power in the world,” Will Knight observed in MIT Technology review in 2017. Writing in the Hill, Tom Daschle and David Bier warned in January that “the U.S. government is behind the curve.”</w:t>
      </w:r>
    </w:p>
    <w:p w:rsidR="009C65EE" w:rsidRPr="00C25F04" w:rsidRDefault="009C65EE" w:rsidP="009C65EE">
      <w:pPr>
        <w:rPr>
          <w:rFonts w:asciiTheme="minorHAnsi" w:hAnsiTheme="minorHAnsi"/>
        </w:rPr>
      </w:pPr>
      <w:r w:rsidRPr="00C25F04">
        <w:rPr>
          <w:rStyle w:val="StyleUnderline"/>
          <w:rFonts w:asciiTheme="minorHAnsi" w:hAnsiTheme="minorHAnsi"/>
        </w:rPr>
        <w:t>While there is clearly reason for concern about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standing, China’s strategic document admits that “there is still a gap between China’s overall </w:t>
      </w:r>
      <w:proofErr w:type="gramStart"/>
      <w:r w:rsidRPr="00C25F04">
        <w:rPr>
          <w:rStyle w:val="StyleUnderline"/>
          <w:rFonts w:asciiTheme="minorHAnsi" w:hAnsiTheme="minorHAnsi"/>
        </w:rPr>
        <w:t>level</w:t>
      </w:r>
      <w:proofErr w:type="gramEnd"/>
      <w:r w:rsidRPr="00C25F04">
        <w:rPr>
          <w:rStyle w:val="StyleUnderline"/>
          <w:rFonts w:asciiTheme="minorHAnsi" w:hAnsiTheme="minorHAnsi"/>
        </w:rPr>
        <w:t xml:space="preserve"> of development of AI relative to that of developed countries.”</w:t>
      </w:r>
      <w:r w:rsidRPr="00C25F04">
        <w:rPr>
          <w:rFonts w:asciiTheme="minorHAnsi" w:hAnsiTheme="minorHAnsi"/>
        </w:rPr>
        <w:t xml:space="preserve"> According to Jeffrey </w:t>
      </w:r>
      <w:proofErr w:type="gramStart"/>
      <w:r w:rsidRPr="00C25F04">
        <w:rPr>
          <w:rFonts w:asciiTheme="minorHAnsi" w:hAnsiTheme="minorHAnsi"/>
        </w:rPr>
        <w:t>Ding ,</w:t>
      </w:r>
      <w:proofErr w:type="gramEnd"/>
      <w:r w:rsidRPr="00C25F04">
        <w:rPr>
          <w:rFonts w:asciiTheme="minorHAnsi" w:hAnsiTheme="minorHAnsi"/>
        </w:rPr>
        <w:t xml:space="preserve"> a University of Oxford researcher, “China trails the U.S. in every driver except for access to data.” The United States also has more AI experts, who publish more Association for the Advancement of Artificial Intelligence papers on the topic, and far more commercial investments in the field.</w:t>
      </w:r>
    </w:p>
    <w:p w:rsidR="009C65EE" w:rsidRPr="00C25F04" w:rsidRDefault="009C65EE" w:rsidP="009C65EE">
      <w:pPr>
        <w:rPr>
          <w:rFonts w:asciiTheme="minorHAnsi" w:hAnsiTheme="minorHAnsi"/>
        </w:rPr>
      </w:pPr>
      <w:r w:rsidRPr="00C25F04">
        <w:rPr>
          <w:rFonts w:asciiTheme="minorHAnsi" w:hAnsiTheme="minorHAnsi"/>
        </w:rPr>
        <w:t xml:space="preserve">That said, </w:t>
      </w:r>
      <w:r w:rsidRPr="00C25F04">
        <w:rPr>
          <w:rStyle w:val="StyleUnderline"/>
          <w:rFonts w:asciiTheme="minorHAnsi" w:hAnsiTheme="minorHAnsi"/>
        </w:rPr>
        <w:t>given China’s dedication to pursuing AI,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will need to take a concerted societal approach if it wants to maintain its dominant position</w:t>
      </w:r>
      <w:r w:rsidRPr="00C25F04">
        <w:rPr>
          <w:rFonts w:asciiTheme="minorHAnsi" w:hAnsiTheme="minorHAnsi"/>
        </w:rPr>
        <w:t xml:space="preserve">. </w:t>
      </w:r>
      <w:r w:rsidRPr="00C25F04">
        <w:rPr>
          <w:rStyle w:val="StyleUnderline"/>
          <w:rFonts w:asciiTheme="minorHAnsi" w:hAnsiTheme="minorHAnsi"/>
        </w:rPr>
        <w:t>Such efforts are already underway</w:t>
      </w:r>
      <w:r w:rsidRPr="00C25F04">
        <w:rPr>
          <w:rFonts w:asciiTheme="minorHAnsi" w:hAnsiTheme="minorHAnsi"/>
        </w:rPr>
        <w:t xml:space="preserve">: In March, the New York Times reported that </w:t>
      </w:r>
      <w:r w:rsidRPr="00C25F04">
        <w:rPr>
          <w:rStyle w:val="Emphasis"/>
          <w:rFonts w:asciiTheme="minorHAnsi" w:hAnsiTheme="minorHAnsi"/>
        </w:rPr>
        <w:t>the Pentagon is attempting to work with Silicon Valley companies to push projects ahead</w:t>
      </w:r>
      <w:r w:rsidRPr="00C25F04">
        <w:rPr>
          <w:rFonts w:asciiTheme="minorHAnsi" w:hAnsiTheme="minorHAnsi"/>
        </w:rPr>
        <w:t xml:space="preserve">. </w:t>
      </w:r>
    </w:p>
    <w:p w:rsidR="0048728D" w:rsidRPr="00C25F04" w:rsidRDefault="0048728D" w:rsidP="009C65EE">
      <w:pPr>
        <w:rPr>
          <w:rFonts w:asciiTheme="minorHAnsi" w:hAnsiTheme="minorHAnsi"/>
        </w:rPr>
      </w:pPr>
    </w:p>
    <w:p w:rsidR="0048728D" w:rsidRPr="00C25F04" w:rsidRDefault="0048728D" w:rsidP="0048728D">
      <w:pPr>
        <w:pStyle w:val="Heading3"/>
        <w:rPr>
          <w:rFonts w:asciiTheme="minorHAnsi" w:hAnsiTheme="minorHAnsi"/>
        </w:rPr>
      </w:pPr>
      <w:r w:rsidRPr="00C25F04">
        <w:rPr>
          <w:rFonts w:asciiTheme="minorHAnsi" w:hAnsiTheme="minorHAnsi"/>
        </w:rPr>
        <w:t>AT: Trump Thumps A.I. – No Strategy</w:t>
      </w:r>
    </w:p>
    <w:p w:rsidR="0048728D" w:rsidRPr="00C25F04" w:rsidRDefault="0048728D" w:rsidP="0048728D">
      <w:pPr>
        <w:rPr>
          <w:rFonts w:asciiTheme="minorHAnsi" w:hAnsiTheme="minorHAnsi"/>
        </w:rPr>
      </w:pPr>
    </w:p>
    <w:p w:rsidR="0048728D" w:rsidRPr="00C25F04" w:rsidRDefault="0048728D" w:rsidP="0048728D">
      <w:pPr>
        <w:pStyle w:val="Heading4"/>
        <w:rPr>
          <w:rFonts w:asciiTheme="minorHAnsi" w:hAnsiTheme="minorHAnsi"/>
        </w:rPr>
      </w:pPr>
      <w:r w:rsidRPr="00C25F04">
        <w:rPr>
          <w:rFonts w:asciiTheme="minorHAnsi" w:hAnsiTheme="minorHAnsi"/>
        </w:rPr>
        <w:t xml:space="preserve">Trump </w:t>
      </w:r>
      <w:r w:rsidR="00AC51E4" w:rsidRPr="00C25F04">
        <w:rPr>
          <w:rFonts w:asciiTheme="minorHAnsi" w:hAnsiTheme="minorHAnsi"/>
        </w:rPr>
        <w:t>doesn’t</w:t>
      </w:r>
      <w:r w:rsidRPr="00C25F04">
        <w:rPr>
          <w:rFonts w:asciiTheme="minorHAnsi" w:hAnsiTheme="minorHAnsi"/>
        </w:rPr>
        <w:t xml:space="preserve"> thump – Administration expressed clear interest and Obama era </w:t>
      </w:r>
      <w:r w:rsidR="00AC51E4" w:rsidRPr="00C25F04">
        <w:rPr>
          <w:rFonts w:asciiTheme="minorHAnsi" w:hAnsiTheme="minorHAnsi"/>
        </w:rPr>
        <w:t>research</w:t>
      </w:r>
      <w:r w:rsidRPr="00C25F04">
        <w:rPr>
          <w:rFonts w:asciiTheme="minorHAnsi" w:hAnsiTheme="minorHAnsi"/>
        </w:rPr>
        <w:t xml:space="preserve"> proposals carry on</w:t>
      </w:r>
    </w:p>
    <w:p w:rsidR="0048728D" w:rsidRPr="00C25F04" w:rsidRDefault="0048728D" w:rsidP="0048728D">
      <w:pPr>
        <w:rPr>
          <w:rFonts w:asciiTheme="minorHAnsi" w:hAnsiTheme="minorHAnsi"/>
        </w:rPr>
      </w:pPr>
      <w:r w:rsidRPr="00C25F04">
        <w:rPr>
          <w:rFonts w:asciiTheme="minorHAnsi" w:hAnsiTheme="minorHAnsi"/>
        </w:rPr>
        <w:t xml:space="preserve">Cade </w:t>
      </w:r>
      <w:r w:rsidRPr="00C25F04">
        <w:rPr>
          <w:rStyle w:val="Heading4Char"/>
          <w:rFonts w:asciiTheme="minorHAnsi" w:hAnsiTheme="minorHAnsi"/>
        </w:rPr>
        <w:t>Metz 18</w:t>
      </w:r>
      <w:r w:rsidRPr="00C25F04">
        <w:rPr>
          <w:rFonts w:asciiTheme="minorHAnsi" w:hAnsiTheme="minorHAnsi"/>
        </w:rPr>
        <w:t xml:space="preserve"> -- Cade Metz is a technology correspondent with The New York Times, covering artificial intelligence, driverless cars, robotics, virtual reality, and other emerging areas. Previously, he was a senior staff writer with </w:t>
      </w:r>
      <w:proofErr w:type="gramStart"/>
      <w:r w:rsidRPr="00C25F04">
        <w:rPr>
          <w:rFonts w:asciiTheme="minorHAnsi" w:hAnsiTheme="minorHAnsi"/>
        </w:rPr>
        <w:t>Wired</w:t>
      </w:r>
      <w:proofErr w:type="gramEnd"/>
      <w:r w:rsidRPr="00C25F04">
        <w:rPr>
          <w:rFonts w:asciiTheme="minorHAnsi" w:hAnsiTheme="minorHAnsi"/>
        </w:rPr>
        <w:t xml:space="preserve"> magazine. He recently signed with Penguin Dutton in the United States and Random House in the United Kingdom to write a non-fiction narrative about the tiny clan of A.I visionaries who are rapidly changing our world. (Cade Metz, As China Marches Forward on A.I., the White House Is Silent, No Publication, 2-12-2018, accessed 6-26-2018  https://mobile.nytimes.com/2018/02/12/technology/china-trump-artificial-intelligence.html) //RA</w:t>
      </w:r>
    </w:p>
    <w:p w:rsidR="0048728D" w:rsidRPr="00C25F04" w:rsidRDefault="0048728D" w:rsidP="0048728D">
      <w:pPr>
        <w:rPr>
          <w:rFonts w:asciiTheme="minorHAnsi" w:hAnsiTheme="minorHAnsi"/>
          <w:color w:val="000000" w:themeColor="text1"/>
        </w:rPr>
      </w:pPr>
      <w:r w:rsidRPr="00C25F04">
        <w:rPr>
          <w:rFonts w:asciiTheme="minorHAnsi" w:hAnsiTheme="minorHAnsi"/>
          <w:color w:val="000000" w:themeColor="text1"/>
        </w:rPr>
        <w:t>The 2016 A.I. reports were shepherded by President Barack Obama’s Office of Science and Technology Policy.</w:t>
      </w:r>
    </w:p>
    <w:p w:rsidR="0048728D" w:rsidRPr="00C25F04" w:rsidRDefault="0048728D" w:rsidP="0048728D">
      <w:pPr>
        <w:rPr>
          <w:rFonts w:asciiTheme="minorHAnsi" w:hAnsiTheme="minorHAnsi"/>
          <w:color w:val="000000" w:themeColor="text1"/>
        </w:rPr>
      </w:pPr>
      <w:r w:rsidRPr="00C25F04">
        <w:rPr>
          <w:rFonts w:asciiTheme="minorHAnsi" w:hAnsiTheme="minorHAnsi"/>
          <w:color w:val="000000" w:themeColor="text1"/>
        </w:rPr>
        <w:t>The O.S.T.P., which has overseen science and technology activities across the federal government for more than four decades, is now run by the deputy chief technology officer Michael Kratsios. He had worked as a Wall Street analyst before serving as chief of staff for an investment fund run by Peter Thiel, a venture capitalist who supported Mr. Trump’s presidential run. The administration has yet to name an office director or fill four other assistant posts.</w:t>
      </w:r>
    </w:p>
    <w:p w:rsidR="0048728D" w:rsidRPr="00C25F04" w:rsidRDefault="0048728D" w:rsidP="0048728D">
      <w:pPr>
        <w:rPr>
          <w:rStyle w:val="StyleUnderline"/>
          <w:rFonts w:asciiTheme="minorHAnsi" w:hAnsiTheme="minorHAnsi"/>
          <w:color w:val="000000" w:themeColor="text1"/>
        </w:rPr>
      </w:pPr>
      <w:r w:rsidRPr="00C25F04">
        <w:rPr>
          <w:rStyle w:val="StyleUnderline"/>
          <w:rFonts w:asciiTheme="minorHAnsi" w:hAnsiTheme="minorHAnsi"/>
          <w:color w:val="000000" w:themeColor="text1"/>
        </w:rPr>
        <w:t>In a recent interview, Mr. Kratsios was adamant that any concerns over the administration’s approach to A.I. were unfounded.</w:t>
      </w:r>
    </w:p>
    <w:p w:rsidR="0048728D" w:rsidRPr="00C25F04" w:rsidRDefault="0048728D" w:rsidP="0048728D">
      <w:pPr>
        <w:rPr>
          <w:rStyle w:val="StyleUnderline"/>
          <w:rFonts w:asciiTheme="minorHAnsi" w:hAnsiTheme="minorHAnsi"/>
          <w:color w:val="000000" w:themeColor="text1"/>
        </w:rPr>
      </w:pPr>
      <w:r w:rsidRPr="00C25F04">
        <w:rPr>
          <w:rStyle w:val="StyleUnderline"/>
          <w:rFonts w:asciiTheme="minorHAnsi" w:hAnsiTheme="minorHAnsi"/>
          <w:color w:val="000000" w:themeColor="text1"/>
        </w:rPr>
        <w:t>“Artificial intelligence has been a priority for the Trump administration since Day 1,” he said. Mr. Kratsios added that the administration was particularly concerned with the development of A.I. in national security and as a way of encouraging economic prosperity.</w:t>
      </w:r>
    </w:p>
    <w:p w:rsidR="0048728D" w:rsidRPr="00C25F04" w:rsidRDefault="0048728D" w:rsidP="0048728D">
      <w:pPr>
        <w:rPr>
          <w:rStyle w:val="StyleUnderline"/>
          <w:rFonts w:asciiTheme="minorHAnsi" w:hAnsiTheme="minorHAnsi"/>
          <w:color w:val="000000" w:themeColor="text1"/>
        </w:rPr>
      </w:pPr>
      <w:r w:rsidRPr="00C25F04">
        <w:rPr>
          <w:rStyle w:val="StyleUnderline"/>
          <w:rFonts w:asciiTheme="minorHAnsi" w:hAnsiTheme="minorHAnsi"/>
          <w:color w:val="000000" w:themeColor="text1"/>
        </w:rPr>
        <w:t xml:space="preserve">Many staff members in Mr. Kratsios’s office are exploring issues related to artificial intelligence, he said. Mr. Kratsios also meets with a committee, set up by the Obama </w:t>
      </w:r>
      <w:proofErr w:type="gramStart"/>
      <w:r w:rsidRPr="00C25F04">
        <w:rPr>
          <w:rStyle w:val="StyleUnderline"/>
          <w:rFonts w:asciiTheme="minorHAnsi" w:hAnsiTheme="minorHAnsi"/>
          <w:color w:val="000000" w:themeColor="text1"/>
        </w:rPr>
        <w:t>administration, that</w:t>
      </w:r>
      <w:proofErr w:type="gramEnd"/>
      <w:r w:rsidRPr="00C25F04">
        <w:rPr>
          <w:rStyle w:val="StyleUnderline"/>
          <w:rFonts w:asciiTheme="minorHAnsi" w:hAnsiTheme="minorHAnsi"/>
          <w:color w:val="000000" w:themeColor="text1"/>
        </w:rPr>
        <w:t xml:space="preserve"> coordinates A.I. policy across the government.</w:t>
      </w:r>
    </w:p>
    <w:p w:rsidR="0048728D" w:rsidRPr="00C25F04" w:rsidRDefault="0048728D" w:rsidP="0048728D">
      <w:pPr>
        <w:rPr>
          <w:rFonts w:asciiTheme="minorHAnsi" w:hAnsiTheme="minorHAnsi"/>
          <w:color w:val="000000" w:themeColor="text1"/>
        </w:rPr>
      </w:pPr>
      <w:r w:rsidRPr="00C25F04">
        <w:rPr>
          <w:rFonts w:asciiTheme="minorHAnsi" w:hAnsiTheme="minorHAnsi"/>
          <w:color w:val="000000" w:themeColor="text1"/>
        </w:rPr>
        <w:t>“The key thing to remember is that the front line of A.I. policy is at the agencies,” he said. “The White House is a convener and a coordinator.”</w:t>
      </w:r>
    </w:p>
    <w:p w:rsidR="0048728D" w:rsidRPr="00C25F04" w:rsidRDefault="0048728D" w:rsidP="0048728D">
      <w:pPr>
        <w:rPr>
          <w:rFonts w:asciiTheme="minorHAnsi" w:hAnsiTheme="minorHAnsi"/>
        </w:rPr>
      </w:pPr>
    </w:p>
    <w:p w:rsidR="009C65EE" w:rsidRPr="00C25F04" w:rsidRDefault="00176692" w:rsidP="00176692">
      <w:pPr>
        <w:pStyle w:val="Heading3"/>
        <w:rPr>
          <w:rFonts w:asciiTheme="minorHAnsi" w:hAnsiTheme="minorHAnsi"/>
        </w:rPr>
      </w:pPr>
      <w:r w:rsidRPr="00C25F04">
        <w:rPr>
          <w:rFonts w:asciiTheme="minorHAnsi" w:hAnsiTheme="minorHAnsi"/>
        </w:rPr>
        <w:t>A.I. Key to Warfare</w:t>
      </w:r>
    </w:p>
    <w:p w:rsidR="00176692" w:rsidRPr="00C25F04" w:rsidRDefault="00176692" w:rsidP="00176692">
      <w:pPr>
        <w:rPr>
          <w:rFonts w:asciiTheme="minorHAnsi" w:hAnsiTheme="minorHAnsi"/>
        </w:rPr>
      </w:pPr>
    </w:p>
    <w:p w:rsidR="00906FAA" w:rsidRPr="00C25F04" w:rsidRDefault="00906FAA" w:rsidP="00906FAA">
      <w:pPr>
        <w:pStyle w:val="Heading4"/>
        <w:rPr>
          <w:rFonts w:asciiTheme="minorHAnsi" w:hAnsiTheme="minorHAnsi"/>
          <w:color w:val="000000" w:themeColor="text1"/>
          <w:sz w:val="28"/>
        </w:rPr>
      </w:pPr>
      <w:r w:rsidRPr="00C25F04">
        <w:rPr>
          <w:rFonts w:asciiTheme="minorHAnsi" w:hAnsiTheme="minorHAnsi"/>
          <w:color w:val="000000" w:themeColor="text1"/>
          <w:sz w:val="28"/>
        </w:rPr>
        <w:t xml:space="preserve">The US is ahead in AI development now but we’re at risk of falling behind --- allows it to excel in warfare and espionage  </w:t>
      </w:r>
    </w:p>
    <w:p w:rsidR="00906FAA" w:rsidRPr="00C25F04" w:rsidRDefault="00906FAA" w:rsidP="00906FAA">
      <w:pPr>
        <w:rPr>
          <w:rFonts w:asciiTheme="minorHAnsi" w:hAnsiTheme="minorHAnsi"/>
        </w:rPr>
      </w:pPr>
      <w:r w:rsidRPr="00C25F04">
        <w:rPr>
          <w:rFonts w:asciiTheme="minorHAnsi" w:hAnsiTheme="minorHAnsi"/>
        </w:rPr>
        <w:t xml:space="preserve">Gregory C. </w:t>
      </w:r>
      <w:r w:rsidRPr="00C25F04">
        <w:rPr>
          <w:rFonts w:asciiTheme="minorHAnsi" w:eastAsiaTheme="majorEastAsia" w:hAnsiTheme="minorHAnsi" w:cstheme="majorBidi"/>
          <w:b/>
          <w:bCs/>
          <w:sz w:val="28"/>
          <w:szCs w:val="26"/>
        </w:rPr>
        <w:t xml:space="preserve">Allen 17 </w:t>
      </w:r>
      <w:r w:rsidRPr="00C25F04">
        <w:rPr>
          <w:rFonts w:asciiTheme="minorHAnsi" w:hAnsiTheme="minorHAnsi"/>
        </w:rPr>
        <w:t>-- Gregory C. Allen is an adjunct fellow at the Center for a New American Security. He is the co-author of “Artificial Intelligence and National Security,” a study on behalf of the U.S. Intelligence Advanced Research Projects Activity (IARPA).You can follow him @Gregory_C_Allen.,  (Gregory C. Allen, China’s Artificial Intelligence Strategy Poses a Credible Threat to U.S. Tech Leadership, Council on Foreign Relations, 12-4-2017, accessed 6-26-2018  https://www.cfr.org/blog/chinas-artificial-intelligence-strategy-poses-credible-threat-us-tech-leadership) //RA</w:t>
      </w:r>
    </w:p>
    <w:p w:rsidR="00906FAA" w:rsidRPr="00C25F04" w:rsidRDefault="00906FAA" w:rsidP="00906FAA">
      <w:pPr>
        <w:rPr>
          <w:rStyle w:val="StyleUnderline"/>
          <w:rFonts w:asciiTheme="minorHAnsi" w:hAnsiTheme="minorHAnsi"/>
        </w:rPr>
      </w:pPr>
      <w:r w:rsidRPr="00C25F04">
        <w:rPr>
          <w:rFonts w:asciiTheme="minorHAnsi" w:hAnsiTheme="minorHAnsi"/>
        </w:rPr>
        <w:t xml:space="preserve">Last month, Eric </w:t>
      </w:r>
      <w:r w:rsidRPr="00C25F04">
        <w:rPr>
          <w:rStyle w:val="StyleUnderline"/>
          <w:rFonts w:asciiTheme="minorHAnsi" w:hAnsiTheme="minorHAnsi"/>
        </w:rPr>
        <w:t xml:space="preserve">Schmidt, the chairman of Google’s parent company Alphabet, delivered a wake-up call: the unchallenged technological supremacy that the United States has enjoyed since the fall of the Soviet Union is over. The future will belong to countries that can surf the technological tidal wave of artificial intelligence, and while China’s efforts appear up to the challenge, </w:t>
      </w:r>
      <w:r w:rsidRPr="00C25F04">
        <w:rPr>
          <w:rStyle w:val="Emphasis"/>
          <w:rFonts w:asciiTheme="minorHAnsi" w:hAnsiTheme="minorHAnsi"/>
        </w:rPr>
        <w:t>the United States is swimming in the wrong direction.</w:t>
      </w:r>
    </w:p>
    <w:p w:rsidR="00906FAA" w:rsidRPr="00C25F04" w:rsidRDefault="00906FAA" w:rsidP="00906FAA">
      <w:pPr>
        <w:rPr>
          <w:rStyle w:val="StyleUnderline"/>
          <w:rFonts w:asciiTheme="minorHAnsi" w:hAnsiTheme="minorHAnsi"/>
        </w:rPr>
      </w:pPr>
      <w:r w:rsidRPr="00C25F04">
        <w:rPr>
          <w:rFonts w:asciiTheme="minorHAnsi" w:hAnsiTheme="minorHAnsi"/>
        </w:rPr>
        <w:t>When China released its national AI strategic plan this summer announcing it would lead the world in AI technology by 2025, some in the military and Silicon Valley scoffed. They repeated the same tired cliché that China’s tech industry and scientific researchers can’t innovate, only copy.</w:t>
      </w:r>
      <w:r w:rsidRPr="00C25F04">
        <w:rPr>
          <w:rStyle w:val="StyleUnderline"/>
          <w:rFonts w:asciiTheme="minorHAnsi" w:hAnsiTheme="minorHAnsi"/>
        </w:rPr>
        <w:t xml:space="preserve"> Schmidt</w:t>
      </w:r>
      <w:r w:rsidRPr="00C25F04">
        <w:rPr>
          <w:rFonts w:asciiTheme="minorHAnsi" w:hAnsiTheme="minorHAnsi"/>
        </w:rPr>
        <w:t xml:space="preserve">, by contrast, </w:t>
      </w:r>
      <w:r w:rsidRPr="00C25F04">
        <w:rPr>
          <w:rStyle w:val="StyleUnderline"/>
          <w:rFonts w:asciiTheme="minorHAnsi" w:hAnsiTheme="minorHAnsi"/>
        </w:rPr>
        <w:t>sees China’s AI ambitions as completely believable “You’re crazy to treat them as somehow second class citizens” he said, addressing an audience full of American national security officials and AI researchers.</w:t>
      </w:r>
    </w:p>
    <w:p w:rsidR="00906FAA" w:rsidRPr="00C25F04" w:rsidRDefault="00906FAA" w:rsidP="00906FAA">
      <w:pPr>
        <w:rPr>
          <w:rFonts w:asciiTheme="minorHAnsi" w:hAnsiTheme="minorHAnsi"/>
        </w:rPr>
      </w:pPr>
      <w:r w:rsidRPr="00C25F04">
        <w:rPr>
          <w:rFonts w:asciiTheme="minorHAnsi" w:hAnsiTheme="minorHAnsi"/>
        </w:rPr>
        <w:t xml:space="preserve">Rather than being significantly behind, </w:t>
      </w:r>
      <w:r w:rsidRPr="00C25F04">
        <w:rPr>
          <w:rStyle w:val="StyleUnderline"/>
          <w:rFonts w:asciiTheme="minorHAnsi" w:hAnsiTheme="minorHAnsi"/>
        </w:rPr>
        <w:t xml:space="preserve">Chinese programmers now routinely win international machine learning competitions. China’s tech giant Baidu is unambiguously one of the global leaders in AI research, having developed an AI system with better-than-human speech recognition performance a year before any Western firm. </w:t>
      </w:r>
      <w:r w:rsidRPr="00C25F04">
        <w:rPr>
          <w:rStyle w:val="Emphasis"/>
          <w:rFonts w:asciiTheme="minorHAnsi" w:hAnsiTheme="minorHAnsi"/>
        </w:rPr>
        <w:t>China is not yet the overall leader in AI technology, but they are not far behind and catching up quickly.</w:t>
      </w:r>
      <w:r w:rsidRPr="00C25F04">
        <w:rPr>
          <w:rFonts w:asciiTheme="minorHAnsi" w:hAnsiTheme="minorHAnsi"/>
        </w:rPr>
        <w:t xml:space="preserve"> </w:t>
      </w:r>
    </w:p>
    <w:p w:rsidR="00906FAA" w:rsidRPr="00C25F04" w:rsidRDefault="00906FAA" w:rsidP="00906FAA">
      <w:pPr>
        <w:rPr>
          <w:rStyle w:val="StyleUnderline"/>
          <w:rFonts w:asciiTheme="minorHAnsi" w:hAnsiTheme="minorHAnsi"/>
        </w:rPr>
      </w:pPr>
      <w:r w:rsidRPr="00C25F04">
        <w:rPr>
          <w:rStyle w:val="StyleUnderline"/>
          <w:rFonts w:asciiTheme="minorHAnsi" w:hAnsiTheme="minorHAnsi"/>
        </w:rPr>
        <w:t>The United States national security and tech communities urgently need to adjust to this new reality. China’s military and commercial AI ambitions pose the first credible threat to United States technological supremacy since the Soviet Union.</w:t>
      </w:r>
      <w:r w:rsidRPr="00C25F04">
        <w:rPr>
          <w:rFonts w:asciiTheme="minorHAnsi" w:hAnsiTheme="minorHAnsi"/>
        </w:rPr>
        <w:t xml:space="preserve"> China’s advantage is its strategic focus and funding to match AI’s extraordinary opportunity. Beijing has not yet announced the funding total for their AI strategy, but it is already clear that the figure is in the billions. </w:t>
      </w:r>
      <w:r w:rsidRPr="00C25F04">
        <w:rPr>
          <w:rStyle w:val="StyleUnderline"/>
          <w:rFonts w:asciiTheme="minorHAnsi" w:hAnsiTheme="minorHAnsi"/>
        </w:rPr>
        <w:t>Top Chinese leaders, including Xi Jinping, have loudly trumpeted the strategy at nearly every opportunity. The AI strategy rollout resembles that of China’s 2014 national semiconductor plan, which was ultimately allocated $150 billion over ten years.</w:t>
      </w:r>
    </w:p>
    <w:p w:rsidR="00906FAA" w:rsidRPr="00C25F04" w:rsidRDefault="00906FAA" w:rsidP="00906FAA">
      <w:pPr>
        <w:rPr>
          <w:rFonts w:asciiTheme="minorHAnsi" w:hAnsiTheme="minorHAnsi"/>
        </w:rPr>
      </w:pPr>
      <w:r w:rsidRPr="00C25F04">
        <w:rPr>
          <w:rFonts w:asciiTheme="minorHAnsi" w:hAnsiTheme="minorHAnsi"/>
        </w:rPr>
        <w:t>Moreover,</w:t>
      </w:r>
      <w:r w:rsidRPr="00C25F04">
        <w:rPr>
          <w:rStyle w:val="StyleUnderline"/>
          <w:rFonts w:asciiTheme="minorHAnsi" w:hAnsiTheme="minorHAnsi"/>
        </w:rPr>
        <w:t xml:space="preserve"> China’s strategy recognizes the essential dual-use nature of artificial intelligence. The same core technological capabilities that enable commercial innovation are equally useful for warfare and espionage</w:t>
      </w:r>
      <w:r w:rsidRPr="00C25F04">
        <w:rPr>
          <w:rFonts w:asciiTheme="minorHAnsi" w:hAnsiTheme="minorHAnsi"/>
        </w:rPr>
        <w:t xml:space="preserve">. Snapchat uses AI-enabled facial recognition technology to allow teenagers to send each other funny pictures. </w:t>
      </w:r>
      <w:r w:rsidRPr="00C25F04">
        <w:rPr>
          <w:rStyle w:val="StyleUnderline"/>
          <w:rFonts w:asciiTheme="minorHAnsi" w:hAnsiTheme="minorHAnsi"/>
        </w:rPr>
        <w:t>China uses the same technology in support of domestic surveillance.</w:t>
      </w:r>
      <w:r w:rsidRPr="00C25F04">
        <w:rPr>
          <w:rFonts w:asciiTheme="minorHAnsi" w:hAnsiTheme="minorHAnsi"/>
        </w:rPr>
        <w:t xml:space="preserve"> Jaywalk across a street in Shenzhen, and you’re liable to have your face and name displayed onscreen nearby, along with a police reminder that “jaywalkers will be captured using facial-recognition technology.”</w:t>
      </w:r>
    </w:p>
    <w:p w:rsidR="00906FAA" w:rsidRPr="00C25F04" w:rsidRDefault="00906FAA" w:rsidP="00906FAA">
      <w:pPr>
        <w:rPr>
          <w:rStyle w:val="StyleUnderline"/>
          <w:rFonts w:asciiTheme="minorHAnsi" w:hAnsiTheme="minorHAnsi"/>
        </w:rPr>
      </w:pPr>
      <w:r w:rsidRPr="00C25F04">
        <w:rPr>
          <w:rStyle w:val="StyleUnderline"/>
          <w:rFonts w:asciiTheme="minorHAnsi" w:hAnsiTheme="minorHAnsi"/>
        </w:rPr>
        <w:t>In pursuit of China’s AI policy of “military-civil fusion,” the government has already established joint military-commercial research laboratories and testing facilities in areas like deep learning and autonomous vehicle development. The same facility might support testing of a luxury self-driving car one week, and a self-driving tank the next.</w:t>
      </w:r>
    </w:p>
    <w:p w:rsidR="00906FAA" w:rsidRPr="00C25F04" w:rsidRDefault="00906FAA" w:rsidP="00906FAA">
      <w:pPr>
        <w:rPr>
          <w:rFonts w:asciiTheme="minorHAnsi" w:hAnsiTheme="minorHAnsi"/>
        </w:rPr>
      </w:pPr>
      <w:r w:rsidRPr="00C25F04">
        <w:rPr>
          <w:rStyle w:val="StyleUnderline"/>
          <w:rFonts w:asciiTheme="minorHAnsi" w:hAnsiTheme="minorHAnsi"/>
        </w:rPr>
        <w:t>China’s dominance of artificial intelligence technology and its military applications is not only credible but likely in the absence of a massive shift in U.S. policy. The United States needs a surge of focus and funding comparable to the “Sputnik moment” that launched the space race.</w:t>
      </w:r>
      <w:r w:rsidRPr="00C25F04">
        <w:rPr>
          <w:rFonts w:asciiTheme="minorHAnsi" w:hAnsiTheme="minorHAnsi"/>
        </w:rPr>
        <w:t xml:space="preserve"> Unfortunately, it is actually the Chinese who have accurately come to understand the Sputnik-like significance of recent progress in artificial intelligence. </w:t>
      </w:r>
      <w:r w:rsidRPr="00C25F04">
        <w:rPr>
          <w:rStyle w:val="StyleUnderline"/>
          <w:rFonts w:asciiTheme="minorHAnsi" w:hAnsiTheme="minorHAnsi"/>
        </w:rPr>
        <w:t>After all, Sputnik scared the United States into action because it simultaneously revealed that it was behind in rocketry and that rocketry was a critical technology. Despite China’s astonishing AI progress, it overall remains behind the United States and its allies.</w:t>
      </w:r>
      <w:r w:rsidRPr="00C25F04">
        <w:rPr>
          <w:rFonts w:asciiTheme="minorHAnsi" w:hAnsiTheme="minorHAnsi"/>
        </w:rPr>
        <w:t xml:space="preserve"> For China, the 2016 match between the AlphaGo AI system (developed by Google subsidiary DeepMind) and Go world champion Lee Sedoul was a Sputnik moment.</w:t>
      </w:r>
    </w:p>
    <w:p w:rsidR="00906FAA" w:rsidRPr="00C25F04" w:rsidRDefault="00906FAA" w:rsidP="00906FAA">
      <w:pPr>
        <w:rPr>
          <w:rFonts w:asciiTheme="minorHAnsi" w:hAnsiTheme="minorHAnsi"/>
        </w:rPr>
      </w:pPr>
      <w:r w:rsidRPr="00C25F04">
        <w:rPr>
          <w:rStyle w:val="StyleUnderline"/>
          <w:rFonts w:asciiTheme="minorHAnsi" w:hAnsiTheme="minorHAnsi"/>
        </w:rPr>
        <w:t>Go, which has been played in China for thousands of years, is a major fixture of Chinese culture and strategic thinking. Unsurprisingly, AlphaGo’s victory received greater attention in China than the United States. Many of China’s leading computer scientists attended the matches in person.</w:t>
      </w:r>
      <w:r w:rsidRPr="00C25F04">
        <w:rPr>
          <w:rFonts w:asciiTheme="minorHAnsi" w:hAnsiTheme="minorHAnsi"/>
        </w:rPr>
        <w:t xml:space="preserve"> Like Sputnik, AlphaGo taught China both that AI was going to be the critical technology for the future of economic and military superiority and that they were behind the West. Only a year later, China released its national strategy for AI, which made funding AI research and utilizing AI technology throughout government a national priority.</w:t>
      </w:r>
    </w:p>
    <w:p w:rsidR="00906FAA" w:rsidRPr="00C25F04" w:rsidRDefault="00906FAA" w:rsidP="00906FAA">
      <w:pPr>
        <w:rPr>
          <w:rStyle w:val="StyleUnderline"/>
          <w:rFonts w:asciiTheme="minorHAnsi" w:hAnsiTheme="minorHAnsi"/>
        </w:rPr>
      </w:pPr>
      <w:r w:rsidRPr="00C25F04">
        <w:rPr>
          <w:rFonts w:asciiTheme="minorHAnsi" w:hAnsiTheme="minorHAnsi"/>
        </w:rPr>
        <w:t xml:space="preserve">Unfortunately, the Trump administration’s latest budget slashes funding for basic research, including a 10 percent cut to the National Science Foundation’s already meagre AI budget. U.S. policymakers must realize just how wrong their current approach to the AI revolution is. Doing so will require convincing the military and tech industry that their decades-long dominance is truly at risk. </w:t>
      </w:r>
      <w:r w:rsidRPr="00C25F04">
        <w:rPr>
          <w:rStyle w:val="StyleUnderline"/>
          <w:rFonts w:asciiTheme="minorHAnsi" w:hAnsiTheme="minorHAnsi"/>
        </w:rPr>
        <w:t>Perhaps such a wake-up call would require a Sputnik moment, but if the United States waits for one it will likely be too late.</w:t>
      </w:r>
    </w:p>
    <w:p w:rsidR="003F7B64" w:rsidRPr="00C25F04" w:rsidRDefault="003F7B64" w:rsidP="003F7B64">
      <w:pPr>
        <w:rPr>
          <w:rFonts w:asciiTheme="minorHAnsi" w:hAnsiTheme="minorHAnsi"/>
        </w:rPr>
      </w:pPr>
    </w:p>
    <w:p w:rsidR="00042FE1" w:rsidRPr="00C25F04" w:rsidRDefault="00042FE1" w:rsidP="00042FE1">
      <w:pPr>
        <w:pStyle w:val="Heading4"/>
        <w:rPr>
          <w:rFonts w:asciiTheme="minorHAnsi" w:hAnsiTheme="minorHAnsi"/>
          <w:strike/>
          <w:sz w:val="22"/>
        </w:rPr>
      </w:pPr>
      <w:r w:rsidRPr="00C25F04">
        <w:rPr>
          <w:rFonts w:asciiTheme="minorHAnsi" w:hAnsiTheme="minorHAnsi"/>
        </w:rPr>
        <w:t xml:space="preserve">A.I. leadership is key to overall military hegemony </w:t>
      </w:r>
    </w:p>
    <w:p w:rsidR="00042FE1" w:rsidRPr="00C25F04" w:rsidRDefault="00042FE1" w:rsidP="00042FE1">
      <w:pPr>
        <w:rPr>
          <w:rFonts w:asciiTheme="minorHAnsi" w:hAnsiTheme="minorHAnsi"/>
        </w:rPr>
      </w:pPr>
      <w:r w:rsidRPr="00C25F04">
        <w:rPr>
          <w:rFonts w:asciiTheme="minorHAnsi" w:hAnsiTheme="minorHAnsi"/>
        </w:rPr>
        <w:t xml:space="preserve">Charles </w:t>
      </w:r>
      <w:r w:rsidRPr="00C25F04">
        <w:rPr>
          <w:rFonts w:asciiTheme="minorHAnsi" w:eastAsiaTheme="majorEastAsia" w:hAnsiTheme="minorHAnsi" w:cstheme="majorBidi"/>
          <w:b/>
          <w:bCs/>
          <w:sz w:val="28"/>
          <w:szCs w:val="26"/>
        </w:rPr>
        <w:t>Thibout 17</w:t>
      </w:r>
      <w:r w:rsidRPr="00C25F04">
        <w:rPr>
          <w:rFonts w:asciiTheme="minorHAnsi" w:hAnsiTheme="minorHAnsi"/>
        </w:rPr>
        <w:t xml:space="preserve"> </w:t>
      </w:r>
      <w:proofErr w:type="gramStart"/>
      <w:r w:rsidRPr="00C25F04">
        <w:rPr>
          <w:rFonts w:asciiTheme="minorHAnsi" w:hAnsiTheme="minorHAnsi"/>
        </w:rPr>
        <w:t>--  researcher</w:t>
      </w:r>
      <w:proofErr w:type="gramEnd"/>
      <w:r w:rsidRPr="00C25F04">
        <w:rPr>
          <w:rFonts w:asciiTheme="minorHAnsi" w:hAnsiTheme="minorHAnsi"/>
        </w:rPr>
        <w:t xml:space="preserve"> at IRIS. His work and reflections focus on the geopolitical and strategic issues of artificial intelligence and the North American area. (Charles Thibout, Artificial intelligence: America’s leadership challenged, IRIS, 9-1-2017, accessed 6-26-</w:t>
      </w:r>
      <w:proofErr w:type="gramStart"/>
      <w:r w:rsidRPr="00C25F04">
        <w:rPr>
          <w:rFonts w:asciiTheme="minorHAnsi" w:hAnsiTheme="minorHAnsi"/>
        </w:rPr>
        <w:t>2018  http</w:t>
      </w:r>
      <w:proofErr w:type="gramEnd"/>
      <w:r w:rsidRPr="00C25F04">
        <w:rPr>
          <w:rFonts w:asciiTheme="minorHAnsi" w:hAnsiTheme="minorHAnsi"/>
        </w:rPr>
        <w:t>://www.iris-france.org/102359-artificial-intelligence-americas-leadership-challenged/) //RA</w:t>
      </w:r>
    </w:p>
    <w:p w:rsidR="00042FE1" w:rsidRPr="00C25F04" w:rsidRDefault="00042FE1" w:rsidP="00042FE1">
      <w:pPr>
        <w:rPr>
          <w:rStyle w:val="StyleUnderline"/>
          <w:rFonts w:asciiTheme="minorHAnsi" w:hAnsiTheme="minorHAnsi"/>
        </w:rPr>
      </w:pPr>
      <w:r w:rsidRPr="00C25F04">
        <w:rPr>
          <w:rStyle w:val="Emphasis"/>
          <w:rFonts w:asciiTheme="minorHAnsi" w:hAnsiTheme="minorHAnsi"/>
        </w:rPr>
        <w:t>“The one who will become the leader in this area will rule the world”</w:t>
      </w:r>
      <w:r w:rsidRPr="00C25F04">
        <w:rPr>
          <w:rStyle w:val="StyleUnderline"/>
          <w:rFonts w:asciiTheme="minorHAnsi" w:hAnsiTheme="minorHAnsi"/>
        </w:rPr>
        <w:t>, said Vladimir Poutine</w:t>
      </w:r>
      <w:r w:rsidRPr="00C25F04">
        <w:rPr>
          <w:rFonts w:asciiTheme="minorHAnsi" w:hAnsiTheme="minorHAnsi"/>
        </w:rPr>
        <w:t xml:space="preserve">, on 1 September 2017, regarding artificial intelligence (AI). </w:t>
      </w:r>
      <w:r w:rsidRPr="00C25F04">
        <w:rPr>
          <w:rStyle w:val="StyleUnderline"/>
          <w:rFonts w:asciiTheme="minorHAnsi" w:hAnsiTheme="minorHAnsi"/>
        </w:rPr>
        <w:t>The sentence has caused a stir in the United States, where American observe with concern the spectacular development of AI, not only in Russia, but especially in China.</w:t>
      </w:r>
    </w:p>
    <w:p w:rsidR="00042FE1" w:rsidRPr="00C25F04" w:rsidRDefault="00042FE1" w:rsidP="00042FE1">
      <w:pPr>
        <w:rPr>
          <w:rFonts w:asciiTheme="minorHAnsi" w:hAnsiTheme="minorHAnsi"/>
        </w:rPr>
      </w:pPr>
      <w:r w:rsidRPr="00C25F04">
        <w:rPr>
          <w:rFonts w:asciiTheme="minorHAnsi" w:hAnsiTheme="minorHAnsi"/>
        </w:rPr>
        <w:t xml:space="preserve">On Twitter, Elon Musk, CEO of Space-X, was quick to react to the </w:t>
      </w:r>
      <w:proofErr w:type="gramStart"/>
      <w:r w:rsidRPr="00C25F04">
        <w:rPr>
          <w:rFonts w:asciiTheme="minorHAnsi" w:hAnsiTheme="minorHAnsi"/>
        </w:rPr>
        <w:t>russian</w:t>
      </w:r>
      <w:proofErr w:type="gramEnd"/>
      <w:r w:rsidRPr="00C25F04">
        <w:rPr>
          <w:rFonts w:asciiTheme="minorHAnsi" w:hAnsiTheme="minorHAnsi"/>
        </w:rPr>
        <w:t xml:space="preserve"> sentence: “China, Russia, soon all countries w strong computer science. Competition for AI superiority at national level most likely cause of WW3 imo.” The US billionaire has early expressed his concerns about the military use of AI. In 2015, he founded OpenAI, a research centre on AI, in a way that is “beneficial on humanity”.</w:t>
      </w:r>
    </w:p>
    <w:p w:rsidR="00042FE1" w:rsidRPr="00C25F04" w:rsidRDefault="00042FE1" w:rsidP="00042FE1">
      <w:pPr>
        <w:rPr>
          <w:rStyle w:val="StyleUnderline"/>
          <w:rFonts w:asciiTheme="minorHAnsi" w:hAnsiTheme="minorHAnsi"/>
        </w:rPr>
      </w:pPr>
      <w:r w:rsidRPr="00C25F04">
        <w:rPr>
          <w:rStyle w:val="StyleUnderline"/>
          <w:rFonts w:asciiTheme="minorHAnsi" w:hAnsiTheme="minorHAnsi"/>
        </w:rPr>
        <w:t>However, a large share of AI-related investments around the world is for military purposes. In July 2017, the weapons manufacturer Kalashnikov announced the development of Soratnik, an autonomous weapon using a neural network capable of detecting a target and acting without human control, by “choosing” to eliminate the aforementioned target or not.</w:t>
      </w:r>
      <w:r w:rsidRPr="00C25F04">
        <w:rPr>
          <w:rFonts w:asciiTheme="minorHAnsi" w:hAnsiTheme="minorHAnsi"/>
        </w:rPr>
        <w:t xml:space="preserve"> This small tank would be likely to accommodate a complete arsenal: machine guns, cannon, anti-aircraft missiles… Since 2015, the Russians in Syria already use an autonomous machine: it is the Platform-M, an autonomous robot of reconnaissance and demining.</w:t>
      </w:r>
    </w:p>
    <w:p w:rsidR="00042FE1" w:rsidRPr="00C25F04" w:rsidRDefault="00042FE1" w:rsidP="00042FE1">
      <w:pPr>
        <w:rPr>
          <w:rFonts w:asciiTheme="minorHAnsi" w:hAnsiTheme="minorHAnsi"/>
        </w:rPr>
      </w:pPr>
      <w:r w:rsidRPr="00C25F04">
        <w:rPr>
          <w:rFonts w:asciiTheme="minorHAnsi" w:hAnsiTheme="minorHAnsi"/>
        </w:rPr>
        <w:t>American concerns</w:t>
      </w:r>
    </w:p>
    <w:p w:rsidR="00042FE1" w:rsidRPr="00C25F04" w:rsidRDefault="00042FE1" w:rsidP="00042FE1">
      <w:pPr>
        <w:rPr>
          <w:rStyle w:val="StyleUnderline"/>
          <w:rFonts w:asciiTheme="minorHAnsi" w:hAnsiTheme="minorHAnsi"/>
        </w:rPr>
      </w:pPr>
      <w:r w:rsidRPr="00C25F04">
        <w:rPr>
          <w:rStyle w:val="StyleUnderline"/>
          <w:rFonts w:asciiTheme="minorHAnsi" w:hAnsiTheme="minorHAnsi"/>
        </w:rPr>
        <w:t>The exponential development of military AI is of particular concern to the US government, which fears that in the long term the hegemony of its armed forces will be threatened.</w:t>
      </w:r>
      <w:r w:rsidRPr="00C25F04">
        <w:rPr>
          <w:rFonts w:asciiTheme="minorHAnsi" w:hAnsiTheme="minorHAnsi"/>
        </w:rPr>
        <w:t xml:space="preserve"> On November 1, 2017, Eric </w:t>
      </w:r>
      <w:r w:rsidRPr="00C25F04">
        <w:rPr>
          <w:rStyle w:val="StyleUnderline"/>
          <w:rFonts w:asciiTheme="minorHAnsi" w:hAnsiTheme="minorHAnsi"/>
        </w:rPr>
        <w:t>Schmidt</w:t>
      </w:r>
      <w:r w:rsidRPr="00C25F04">
        <w:rPr>
          <w:rFonts w:asciiTheme="minorHAnsi" w:hAnsiTheme="minorHAnsi"/>
        </w:rPr>
        <w:t xml:space="preserve">, Executive Chairman of Alphabet (parent company of Google) and </w:t>
      </w:r>
      <w:r w:rsidRPr="00C25F04">
        <w:rPr>
          <w:rStyle w:val="StyleUnderline"/>
          <w:rFonts w:asciiTheme="minorHAnsi" w:hAnsiTheme="minorHAnsi"/>
        </w:rPr>
        <w:t>Chairman of the DoD Innovation advisory board, highlighted the risk for the US to lose first place in the field of AI.</w:t>
      </w:r>
    </w:p>
    <w:p w:rsidR="00042FE1" w:rsidRPr="00C25F04" w:rsidRDefault="00042FE1" w:rsidP="00042FE1">
      <w:pPr>
        <w:rPr>
          <w:rStyle w:val="StyleUnderline"/>
          <w:rFonts w:asciiTheme="minorHAnsi" w:hAnsiTheme="minorHAnsi"/>
        </w:rPr>
      </w:pPr>
      <w:r w:rsidRPr="00C25F04">
        <w:rPr>
          <w:rFonts w:asciiTheme="minorHAnsi" w:hAnsiTheme="minorHAnsi"/>
        </w:rPr>
        <w:t xml:space="preserve">According to the former CEO of Google, </w:t>
      </w:r>
      <w:r w:rsidRPr="00C25F04">
        <w:rPr>
          <w:rStyle w:val="StyleUnderline"/>
          <w:rFonts w:asciiTheme="minorHAnsi" w:hAnsiTheme="minorHAnsi"/>
        </w:rPr>
        <w:t>“artificial intelligence is the new frontier</w:t>
      </w:r>
      <w:proofErr w:type="gramStart"/>
      <w:r w:rsidRPr="00C25F04">
        <w:rPr>
          <w:rFonts w:asciiTheme="minorHAnsi" w:hAnsiTheme="minorHAnsi"/>
        </w:rPr>
        <w:t>”[</w:t>
      </w:r>
      <w:proofErr w:type="gramEnd"/>
      <w:r w:rsidRPr="00C25F04">
        <w:rPr>
          <w:rFonts w:asciiTheme="minorHAnsi" w:hAnsiTheme="minorHAnsi"/>
        </w:rPr>
        <w:t xml:space="preserve">1], in other words, </w:t>
      </w:r>
      <w:r w:rsidRPr="00C25F04">
        <w:rPr>
          <w:rStyle w:val="StyleUnderline"/>
          <w:rFonts w:asciiTheme="minorHAnsi" w:hAnsiTheme="minorHAnsi"/>
        </w:rPr>
        <w:t>the new space on wich the United States must impose their supremacy</w:t>
      </w:r>
      <w:r w:rsidRPr="00C25F04">
        <w:rPr>
          <w:rFonts w:asciiTheme="minorHAnsi" w:hAnsiTheme="minorHAnsi"/>
        </w:rPr>
        <w:t xml:space="preserve">. Taking over the theory of the American historian Frederick Jackson Turner (1893)[2], which made the “border” a central element of the American identity at the end of West conquest, </w:t>
      </w:r>
      <w:r w:rsidRPr="00C25F04">
        <w:rPr>
          <w:rStyle w:val="StyleUnderline"/>
          <w:rFonts w:asciiTheme="minorHAnsi" w:hAnsiTheme="minorHAnsi"/>
        </w:rPr>
        <w:t xml:space="preserve">Schmidt implies that </w:t>
      </w:r>
      <w:r w:rsidRPr="00C25F04">
        <w:rPr>
          <w:rStyle w:val="Emphasis"/>
          <w:rFonts w:asciiTheme="minorHAnsi" w:hAnsiTheme="minorHAnsi"/>
        </w:rPr>
        <w:t>if the United States does not become the master of this new field of conquest, American identity and primacy will be threatened</w:t>
      </w:r>
      <w:r w:rsidRPr="00C25F04">
        <w:rPr>
          <w:rFonts w:asciiTheme="minorHAnsi" w:hAnsiTheme="minorHAnsi"/>
        </w:rPr>
        <w:t>.</w:t>
      </w:r>
    </w:p>
    <w:p w:rsidR="00042FE1" w:rsidRPr="00C25F04" w:rsidRDefault="00042FE1" w:rsidP="00042FE1">
      <w:pPr>
        <w:rPr>
          <w:rFonts w:asciiTheme="minorHAnsi" w:hAnsiTheme="minorHAnsi"/>
        </w:rPr>
      </w:pPr>
      <w:r w:rsidRPr="00C25F04">
        <w:rPr>
          <w:rFonts w:asciiTheme="minorHAnsi" w:hAnsiTheme="minorHAnsi"/>
        </w:rPr>
        <w:t>Bureaucracy</w:t>
      </w:r>
    </w:p>
    <w:p w:rsidR="00042FE1" w:rsidRPr="00C25F04" w:rsidRDefault="00042FE1" w:rsidP="00042FE1">
      <w:pPr>
        <w:rPr>
          <w:rStyle w:val="StyleUnderline"/>
          <w:rFonts w:asciiTheme="minorHAnsi" w:hAnsiTheme="minorHAnsi"/>
        </w:rPr>
      </w:pPr>
      <w:r w:rsidRPr="00C25F04">
        <w:rPr>
          <w:rStyle w:val="StyleUnderline"/>
          <w:rFonts w:asciiTheme="minorHAnsi" w:hAnsiTheme="minorHAnsi"/>
        </w:rPr>
        <w:t>Eric Schmidt urges therefore the Department of defense to invest heavily in this field of research to catch up. And for goof reason, because US military executives attaché great importance to human surveillance, and they have neglect research in AI to a great extent</w:t>
      </w:r>
      <w:r w:rsidRPr="00C25F04">
        <w:rPr>
          <w:rFonts w:asciiTheme="minorHAnsi" w:hAnsiTheme="minorHAnsi"/>
        </w:rPr>
        <w:t xml:space="preserve">.  In terms of artificial intelligence, </w:t>
      </w:r>
      <w:r w:rsidRPr="00C25F04">
        <w:rPr>
          <w:rStyle w:val="StyleUnderline"/>
          <w:rFonts w:asciiTheme="minorHAnsi" w:hAnsiTheme="minorHAnsi"/>
        </w:rPr>
        <w:t>it takes five, ten or even thirty years to go from the project launch to the moment when it is actually completed and operational, Schmidt says.</w:t>
      </w:r>
    </w:p>
    <w:p w:rsidR="00042FE1" w:rsidRPr="00C25F04" w:rsidRDefault="00042FE1" w:rsidP="00042FE1">
      <w:pPr>
        <w:rPr>
          <w:rStyle w:val="StyleUnderline"/>
          <w:rFonts w:asciiTheme="minorHAnsi" w:hAnsiTheme="minorHAnsi"/>
        </w:rPr>
      </w:pPr>
      <w:r w:rsidRPr="00C25F04">
        <w:rPr>
          <w:rFonts w:asciiTheme="minorHAnsi" w:hAnsiTheme="minorHAnsi"/>
        </w:rPr>
        <w:t xml:space="preserve">In all likelihood, </w:t>
      </w:r>
      <w:r w:rsidRPr="00C25F04">
        <w:rPr>
          <w:rStyle w:val="StyleUnderline"/>
          <w:rFonts w:asciiTheme="minorHAnsi" w:hAnsiTheme="minorHAnsi"/>
        </w:rPr>
        <w:t>the Department of defense cannot set up such a research and development program alone, let alone within a reasonable deadline.  Therefore, the best solution for the government would be to rely on innovative firms in the private sector.</w:t>
      </w:r>
      <w:r w:rsidRPr="00C25F04">
        <w:rPr>
          <w:rFonts w:asciiTheme="minorHAnsi" w:hAnsiTheme="minorHAnsi"/>
        </w:rPr>
        <w:t xml:space="preserve"> Another difficulty arises then: in times of peace or, at least, of limited threat, nothing spurs the ministerial bureaucracy to adapt quickly and to modify its methods of work: “</w:t>
      </w:r>
      <w:r w:rsidRPr="00C25F04">
        <w:rPr>
          <w:rStyle w:val="StyleUnderline"/>
          <w:rFonts w:asciiTheme="minorHAnsi" w:hAnsiTheme="minorHAnsi"/>
        </w:rPr>
        <w:t>The department leaders understand this need, Schmidt said. The problem is everyone can understand something. But they cannot collectively act. You have to come up with ways for them to come up with the resources and so forth. If were in a huge war with major adversary, I’m sure the rules would be different. Right now, the planning procedures take too long.”</w:t>
      </w:r>
    </w:p>
    <w:p w:rsidR="00042FE1" w:rsidRPr="00C25F04" w:rsidRDefault="00042FE1" w:rsidP="00042FE1">
      <w:pPr>
        <w:rPr>
          <w:rFonts w:asciiTheme="minorHAnsi" w:hAnsiTheme="minorHAnsi"/>
        </w:rPr>
      </w:pPr>
      <w:r w:rsidRPr="00C25F04">
        <w:rPr>
          <w:rFonts w:asciiTheme="minorHAnsi" w:hAnsiTheme="minorHAnsi"/>
        </w:rPr>
        <w:t>The rise of China</w:t>
      </w:r>
    </w:p>
    <w:p w:rsidR="00042FE1" w:rsidRPr="00C25F04" w:rsidRDefault="00042FE1" w:rsidP="00042FE1">
      <w:pPr>
        <w:rPr>
          <w:rFonts w:asciiTheme="minorHAnsi" w:hAnsiTheme="minorHAnsi"/>
        </w:rPr>
      </w:pPr>
      <w:r w:rsidRPr="00C25F04">
        <w:rPr>
          <w:rStyle w:val="StyleUnderline"/>
          <w:rFonts w:asciiTheme="minorHAnsi" w:hAnsiTheme="minorHAnsi"/>
        </w:rPr>
        <w:t xml:space="preserve">Meanwhile, the chinese lead a colossal program of development of </w:t>
      </w:r>
      <w:proofErr w:type="gramStart"/>
      <w:r w:rsidRPr="00C25F04">
        <w:rPr>
          <w:rStyle w:val="StyleUnderline"/>
          <w:rFonts w:asciiTheme="minorHAnsi" w:hAnsiTheme="minorHAnsi"/>
        </w:rPr>
        <w:t>AI[</w:t>
      </w:r>
      <w:proofErr w:type="gramEnd"/>
      <w:r w:rsidRPr="00C25F04">
        <w:rPr>
          <w:rFonts w:asciiTheme="minorHAnsi" w:hAnsiTheme="minorHAnsi"/>
        </w:rPr>
        <w:t xml:space="preserve">3] in the commercial and military with, as a figurehead, the chinese digital giant, Baidu. </w:t>
      </w:r>
      <w:r w:rsidRPr="00C25F04">
        <w:rPr>
          <w:rStyle w:val="StyleUnderline"/>
          <w:rFonts w:asciiTheme="minorHAnsi" w:hAnsiTheme="minorHAnsi"/>
        </w:rPr>
        <w:t>Their goal is to catch up to the United States by 2020, in order to exceed them in 2025 and finally impose China as the world leader in the AI industry, by 2030.</w:t>
      </w:r>
      <w:r w:rsidRPr="00C25F04">
        <w:rPr>
          <w:rFonts w:asciiTheme="minorHAnsi" w:hAnsiTheme="minorHAnsi"/>
        </w:rPr>
        <w:t xml:space="preserve"> Actually they are on track and, in addition, they benefit from significant technology transfers from the United States. In January 2017, former Microsoft executive vice rresident Qi Lu was appointed Baidus’s Chief Operating Officer in charge of developing the AI program.</w:t>
      </w:r>
    </w:p>
    <w:p w:rsidR="00042FE1" w:rsidRPr="00C25F04" w:rsidRDefault="00042FE1" w:rsidP="00042FE1">
      <w:pPr>
        <w:rPr>
          <w:rStyle w:val="StyleUnderline"/>
          <w:rFonts w:asciiTheme="minorHAnsi" w:hAnsiTheme="minorHAnsi"/>
        </w:rPr>
      </w:pPr>
      <w:r w:rsidRPr="00C25F04">
        <w:rPr>
          <w:rStyle w:val="StyleUnderline"/>
          <w:rFonts w:asciiTheme="minorHAnsi" w:hAnsiTheme="minorHAnsi"/>
        </w:rPr>
        <w:t>If the United States wants to maintain leadership and its place as the world’s leading military power, its efforts will have to focus on AI research. While there is a proliferation of new spaces with strong security and strategic issues, hostile to humans (outer space, underwater environments, cyberspace, etc.), artificial intelligence is becoming an indispensable military instrument.</w:t>
      </w:r>
    </w:p>
    <w:p w:rsidR="00042FE1" w:rsidRPr="00C25F04" w:rsidRDefault="00042FE1" w:rsidP="00042FE1">
      <w:pPr>
        <w:rPr>
          <w:rFonts w:asciiTheme="minorHAnsi" w:hAnsiTheme="minorHAnsi"/>
        </w:rPr>
      </w:pPr>
      <w:r w:rsidRPr="00C25F04">
        <w:rPr>
          <w:rStyle w:val="StyleUnderline"/>
          <w:rFonts w:asciiTheme="minorHAnsi" w:hAnsiTheme="minorHAnsi"/>
        </w:rPr>
        <w:t xml:space="preserve">Besides, in the face of chinese technological advances, the ability of the United States to remain a political and axiological model is questioned: “Weren’t we the ones who were going to exploit all this technology for the betterment of American exceptionalism?”, </w:t>
      </w:r>
      <w:r w:rsidRPr="00C25F04">
        <w:rPr>
          <w:rFonts w:asciiTheme="minorHAnsi" w:hAnsiTheme="minorHAnsi"/>
        </w:rPr>
        <w:t>Eric Schmidt asks Defense department officials, further underlining that the connection between the Americans’ sense of “moral and political superiority” and their technological advance is about to be brocken.</w:t>
      </w:r>
    </w:p>
    <w:p w:rsidR="00042FE1" w:rsidRPr="00C25F04" w:rsidRDefault="00042FE1" w:rsidP="003F7B64">
      <w:pPr>
        <w:rPr>
          <w:rFonts w:asciiTheme="minorHAnsi" w:hAnsiTheme="minorHAnsi"/>
        </w:rPr>
      </w:pPr>
    </w:p>
    <w:p w:rsidR="003D28CE" w:rsidRPr="00C25F04" w:rsidRDefault="003D28CE" w:rsidP="003D28CE">
      <w:pPr>
        <w:pStyle w:val="Heading3"/>
        <w:rPr>
          <w:rFonts w:asciiTheme="minorHAnsi" w:hAnsiTheme="minorHAnsi"/>
        </w:rPr>
      </w:pPr>
      <w:r w:rsidRPr="00C25F04">
        <w:rPr>
          <w:rFonts w:asciiTheme="minorHAnsi" w:hAnsiTheme="minorHAnsi"/>
        </w:rPr>
        <w:t>AT: No Impact Until 2030</w:t>
      </w:r>
    </w:p>
    <w:p w:rsidR="003D28CE" w:rsidRPr="00C25F04" w:rsidRDefault="003D28CE" w:rsidP="003D28CE">
      <w:pPr>
        <w:rPr>
          <w:rFonts w:asciiTheme="minorHAnsi" w:hAnsiTheme="minorHAnsi"/>
        </w:rPr>
      </w:pPr>
    </w:p>
    <w:p w:rsidR="003D28CE" w:rsidRPr="00C25F04" w:rsidRDefault="003D28CE" w:rsidP="003D28CE">
      <w:pPr>
        <w:pStyle w:val="Heading4"/>
        <w:rPr>
          <w:rFonts w:asciiTheme="minorHAnsi" w:hAnsiTheme="minorHAnsi"/>
        </w:rPr>
      </w:pPr>
      <w:r w:rsidRPr="00C25F04">
        <w:rPr>
          <w:rFonts w:asciiTheme="minorHAnsi" w:hAnsiTheme="minorHAnsi"/>
        </w:rPr>
        <w:t xml:space="preserve">China </w:t>
      </w:r>
      <w:r w:rsidRPr="00C25F04">
        <w:rPr>
          <w:rFonts w:asciiTheme="minorHAnsi" w:hAnsiTheme="minorHAnsi"/>
          <w:u w:val="single"/>
        </w:rPr>
        <w:t>won’t cooperate</w:t>
      </w:r>
      <w:r w:rsidRPr="00C25F04">
        <w:rPr>
          <w:rFonts w:asciiTheme="minorHAnsi" w:hAnsiTheme="minorHAnsi"/>
        </w:rPr>
        <w:t xml:space="preserve"> on A.I. and will have a </w:t>
      </w:r>
      <w:r w:rsidRPr="00C25F04">
        <w:rPr>
          <w:rFonts w:asciiTheme="minorHAnsi" w:hAnsiTheme="minorHAnsi"/>
          <w:u w:val="single"/>
        </w:rPr>
        <w:t>competitive advantage</w:t>
      </w:r>
      <w:r w:rsidRPr="00C25F04">
        <w:rPr>
          <w:rFonts w:asciiTheme="minorHAnsi" w:hAnsiTheme="minorHAnsi"/>
        </w:rPr>
        <w:t xml:space="preserve"> by </w:t>
      </w:r>
      <w:r w:rsidRPr="00C25F04">
        <w:rPr>
          <w:rFonts w:asciiTheme="minorHAnsi" w:hAnsiTheme="minorHAnsi"/>
          <w:u w:val="single"/>
        </w:rPr>
        <w:t>2020</w:t>
      </w:r>
      <w:r w:rsidRPr="00C25F04">
        <w:rPr>
          <w:rFonts w:asciiTheme="minorHAnsi" w:hAnsiTheme="minorHAnsi"/>
        </w:rPr>
        <w:t xml:space="preserve"> due to US difficulty retaining students</w:t>
      </w:r>
    </w:p>
    <w:p w:rsidR="003D28CE" w:rsidRPr="00C25F04" w:rsidRDefault="003D28CE" w:rsidP="003D28CE">
      <w:pPr>
        <w:rPr>
          <w:rFonts w:asciiTheme="minorHAnsi" w:hAnsiTheme="minorHAnsi"/>
        </w:rPr>
      </w:pPr>
      <w:r w:rsidRPr="00C25F04">
        <w:rPr>
          <w:rStyle w:val="Style13ptBold"/>
          <w:rFonts w:asciiTheme="minorHAnsi" w:hAnsiTheme="minorHAnsi"/>
        </w:rPr>
        <w:t>Kania, 18</w:t>
      </w:r>
      <w:r w:rsidRPr="00C25F04">
        <w:rPr>
          <w:rFonts w:asciiTheme="minorHAnsi" w:hAnsiTheme="minorHAnsi"/>
        </w:rPr>
        <w:t xml:space="preserve"> – Elsa; an Adjunct Fellow with the Technology and National Security Program at the Center for a New American Security, where her research focuses on Chinese defense innovation and emerging technologies, particularly artificial intelligence. Elsa is an analyst, a consultant, and a co-founder of the China Cyber and Intelligence Studies Institute. (“China’s Al Agenda Advances” The Diplomat. February 14, 2018. https://thediplomat.com/2018/02/chinas-ai-agenda-advances/)//GK</w:t>
      </w:r>
    </w:p>
    <w:p w:rsidR="003D28CE" w:rsidRPr="00C25F04" w:rsidRDefault="003D28CE" w:rsidP="003D28CE">
      <w:pPr>
        <w:rPr>
          <w:rFonts w:asciiTheme="minorHAnsi" w:hAnsiTheme="minorHAnsi"/>
        </w:rPr>
      </w:pPr>
      <w:r w:rsidRPr="00C25F04">
        <w:rPr>
          <w:rFonts w:asciiTheme="minorHAnsi" w:hAnsiTheme="minorHAnsi"/>
          <w:u w:val="single"/>
        </w:rPr>
        <w:t>In December 2017, the MIIT released the Three-Year Action Plan to Promote the Development of New-Generation Artificial Intelligence Industry (2018-2020). This new plan calls for China to achieve “major breakthroughs in a series of landmark AI products” and “</w:t>
      </w:r>
      <w:r w:rsidRPr="00C25F04">
        <w:rPr>
          <w:rFonts w:asciiTheme="minorHAnsi" w:hAnsiTheme="minorHAnsi"/>
          <w:b/>
          <w:u w:val="single"/>
        </w:rPr>
        <w:t>establish international competitive advantage”</w:t>
      </w:r>
      <w:r w:rsidRPr="00C25F04">
        <w:rPr>
          <w:rFonts w:asciiTheme="minorHAnsi" w:hAnsiTheme="minorHAnsi"/>
          <w:u w:val="single"/>
        </w:rPr>
        <w:t xml:space="preserve"> </w:t>
      </w:r>
      <w:r w:rsidRPr="00C25F04">
        <w:rPr>
          <w:rFonts w:asciiTheme="minorHAnsi" w:hAnsiTheme="minorHAnsi"/>
          <w:b/>
          <w:u w:val="single"/>
        </w:rPr>
        <w:t>by 2020.</w:t>
      </w:r>
      <w:r w:rsidRPr="00C25F04">
        <w:rPr>
          <w:rFonts w:asciiTheme="minorHAnsi" w:hAnsiTheme="minorHAnsi"/>
        </w:rPr>
        <w:t xml:space="preserve"> In particular, </w:t>
      </w:r>
      <w:r w:rsidRPr="00C25F04">
        <w:rPr>
          <w:rFonts w:asciiTheme="minorHAnsi" w:hAnsiTheme="minorHAnsi"/>
          <w:u w:val="single"/>
        </w:rPr>
        <w:t xml:space="preserve">it builds upon the prior plan to concentrate with greater specificity on objectives that will support the </w:t>
      </w:r>
      <w:r w:rsidRPr="00C25F04">
        <w:rPr>
          <w:rFonts w:asciiTheme="minorHAnsi" w:hAnsiTheme="minorHAnsi"/>
          <w:b/>
          <w:u w:val="single"/>
        </w:rPr>
        <w:t>development of a world-leading AI industry</w:t>
      </w:r>
      <w:r w:rsidRPr="00C25F04">
        <w:rPr>
          <w:rFonts w:asciiTheme="minorHAnsi" w:hAnsiTheme="minorHAnsi"/>
        </w:rPr>
        <w:t xml:space="preserve">. In the process, China intends to enhance such “core competencies” as the production of intelligent sensors and neural network chips. The new plan recognizes the importance of an AI industry “support system” to include a data resource base with standard test data sets, cloud-based training frameworks, and initial test and evaluation systems. (In this context, the availability of massive amounts of data, a natural feature of China’s information ecosystem, could be an advantage bolstered through policy, yet not necessarily decisive, particularly as more advanced algorithms become less dependent on big data.) In addition, MIIT’s plan reaffirms China’s commitment to accelerating the development of 5G networks that can enable China’s national “intelligentization.” In its entirety, </w:t>
      </w:r>
      <w:r w:rsidRPr="00C25F04">
        <w:rPr>
          <w:rFonts w:asciiTheme="minorHAnsi" w:hAnsiTheme="minorHAnsi"/>
          <w:u w:val="single"/>
        </w:rPr>
        <w:t>this latest policy framework thus highlights the basic foundations of an ecosystem that could create favorable environment for AI development</w:t>
      </w:r>
      <w:r w:rsidRPr="00C25F04">
        <w:rPr>
          <w:rFonts w:asciiTheme="minorHAnsi" w:hAnsiTheme="minorHAnsi"/>
        </w:rPr>
        <w:t>, bolstered through high levels of funding and a focus on cultivating an AI talent pool.</w:t>
      </w:r>
    </w:p>
    <w:p w:rsidR="003D28CE" w:rsidRPr="00C25F04" w:rsidRDefault="003D28CE" w:rsidP="003D28CE">
      <w:pPr>
        <w:rPr>
          <w:rFonts w:asciiTheme="minorHAnsi" w:hAnsiTheme="minorHAnsi"/>
        </w:rPr>
      </w:pPr>
      <w:r w:rsidRPr="00C25F04">
        <w:rPr>
          <w:rFonts w:asciiTheme="minorHAnsi" w:hAnsiTheme="minorHAnsi"/>
        </w:rPr>
        <w:t xml:space="preserve">In parallel to these efforts at the national level, cities throughout China have started to develop and release their own plans and policies for AI, including Beijing, Shanghai, Hangzhou, Zhejiang, and Tianjin to date. Notably, Beijing plans to build a 13.8 billion RMB ($2.12 billion) AI development park that could host up to 400 AI enterprises. Zhongguancun Development Group, responsible for the project’s advancement, also intends to create a “national-level” AI laboratory within the new park. It is clear that Beijing is actively seeking to emerge as a national and global leader in AI. As of January 2018, the Beijing Frontier International AI Research Institute has been established, under the leadership of Kai-Fu Lee of Sinovation Ventures, a firm that has been actively investing in AI within the United States and China. The institute will include three centers, focused variously on basic research in AI, smart societal innovation, and AI patents. It will also construct a service platform for AI computing and data applications, which might enable economies of scale and lower barriers to entry. Lee has highlighted the particular importance of building Beijing up into a “talent center” and integrating the efforts of industry, academia, and researchers. At the same time, Shanghai plans to establish a special fund to invest in AI development, and Hangzhou has launched its own AI </w:t>
      </w:r>
      <w:proofErr w:type="gramStart"/>
      <w:r w:rsidRPr="00C25F04">
        <w:rPr>
          <w:rFonts w:asciiTheme="minorHAnsi" w:hAnsiTheme="minorHAnsi"/>
        </w:rPr>
        <w:t>park</w:t>
      </w:r>
      <w:proofErr w:type="gramEnd"/>
      <w:r w:rsidRPr="00C25F04">
        <w:rPr>
          <w:rFonts w:asciiTheme="minorHAnsi" w:hAnsiTheme="minorHAnsi"/>
        </w:rPr>
        <w:t>, along with a fund that will invest 10 billion RMB ($1.59 billion) in it. In total, as many as 19 different cities and provinces may be engaged in the development of AI policy, so this is just the start.</w:t>
      </w:r>
    </w:p>
    <w:p w:rsidR="003D28CE" w:rsidRPr="00C25F04" w:rsidRDefault="003D28CE" w:rsidP="003D28CE">
      <w:pPr>
        <w:rPr>
          <w:rFonts w:asciiTheme="minorHAnsi" w:hAnsiTheme="minorHAnsi"/>
        </w:rPr>
      </w:pPr>
      <w:r w:rsidRPr="00C25F04">
        <w:rPr>
          <w:rFonts w:asciiTheme="minorHAnsi" w:hAnsiTheme="minorHAnsi"/>
        </w:rPr>
        <w:t>As China throws the support and resources of the state behind AI development, major Chinese technology companies will remain integral players in this endeavor. Characterized as national champions in this domain, several leading Chinese AI companies, acting as the “national team,” will undertake the development of new “open innovation platforms” in AI, with Baidu responsible for autonomous vehicles, Alibaba Cloud (Aliyun) for smart cities, Tencent for medical imaging, and iFlytek for smart voice. Baidu is leading China’s National Engineering Laboratory for Deep Learning Technologies, established in March 2017, which will pursue next-generation research in deep learning. Baidu will also contribute to the National Engineering Laboratory for Brain-Inspired Intelligence Technology and Applications, established in May 2017, which aims to develop AI technologies that learn from the mechanisms of the human brain and to promote brain-inspired neural chips and brain-inspired intelligent robotics. Meanwhile, Alibaba’s Aliyun is working with the new National Engineering Laboratory of Big Data Systems and Software, led by Tsinghua University. This direct involvement of such private companies in national laboratories that may pursue dual-use technologies and applications reflects their deep entanglement with the overall agenda of the party-state, at a time when the “party-corporate complex” is also deepening.</w:t>
      </w:r>
    </w:p>
    <w:p w:rsidR="003D28CE" w:rsidRPr="00C25F04" w:rsidRDefault="003D28CE" w:rsidP="003D28CE">
      <w:pPr>
        <w:rPr>
          <w:rFonts w:asciiTheme="minorHAnsi" w:hAnsiTheme="minorHAnsi"/>
        </w:rPr>
      </w:pPr>
      <w:r w:rsidRPr="00C25F04">
        <w:rPr>
          <w:rFonts w:asciiTheme="minorHAnsi" w:hAnsiTheme="minorHAnsi"/>
        </w:rPr>
        <w:t xml:space="preserve">It is perhaps too early to say whether this rapid ramping up of state support, in close partnership with key AI enterprises, will prove successful or result in inefficiencies in or even impediments to AI development. The high levels of investment and growing amounts of government funding could be advantageous in supporting long-term basic research and development, yet there are also concerns that an AI bubble might arise in the process. The creation of new parks and laboratories could create dynamic innovation ecosystems — but might suffer due to the shortages of talent that are the primary bottleneck to AI development in the short term. Indeed, </w:t>
      </w:r>
      <w:r w:rsidRPr="00C25F04">
        <w:rPr>
          <w:rFonts w:asciiTheme="minorHAnsi" w:hAnsiTheme="minorHAnsi"/>
          <w:u w:val="single"/>
        </w:rPr>
        <w:t xml:space="preserve">China’s ability to educate and attract top AI talent from across the globe may be </w:t>
      </w:r>
      <w:r w:rsidRPr="00C25F04">
        <w:rPr>
          <w:rFonts w:asciiTheme="minorHAnsi" w:hAnsiTheme="minorHAnsi"/>
          <w:b/>
          <w:u w:val="single"/>
        </w:rPr>
        <w:t>the key determinant of its ability to succeed</w:t>
      </w:r>
      <w:r w:rsidRPr="00C25F04">
        <w:rPr>
          <w:rFonts w:asciiTheme="minorHAnsi" w:hAnsiTheme="minorHAnsi"/>
          <w:u w:val="single"/>
        </w:rPr>
        <w:t xml:space="preserve"> in this domain.</w:t>
      </w:r>
      <w:r w:rsidRPr="00C25F04">
        <w:rPr>
          <w:rFonts w:asciiTheme="minorHAnsi" w:hAnsiTheme="minorHAnsi"/>
        </w:rPr>
        <w:t xml:space="preserve"> (For the time being, </w:t>
      </w:r>
      <w:r w:rsidRPr="00C25F04">
        <w:rPr>
          <w:rFonts w:asciiTheme="minorHAnsi" w:hAnsiTheme="minorHAnsi"/>
          <w:u w:val="single"/>
        </w:rPr>
        <w:t xml:space="preserve">the </w:t>
      </w:r>
      <w:r w:rsidRPr="00C25F04">
        <w:rPr>
          <w:rFonts w:asciiTheme="minorHAnsi" w:hAnsiTheme="minorHAnsi"/>
          <w:b/>
          <w:u w:val="single"/>
        </w:rPr>
        <w:t>active poaching and recruitment of top talent from Silicon Valley</w:t>
      </w:r>
      <w:r w:rsidRPr="00C25F04">
        <w:rPr>
          <w:rFonts w:asciiTheme="minorHAnsi" w:hAnsiTheme="minorHAnsi"/>
        </w:rPr>
        <w:t xml:space="preserve">, along with the establishment of joint laboratories and research partnerships, </w:t>
      </w:r>
      <w:r w:rsidRPr="00C25F04">
        <w:rPr>
          <w:rFonts w:asciiTheme="minorHAnsi" w:hAnsiTheme="minorHAnsi"/>
          <w:u w:val="single"/>
        </w:rPr>
        <w:t>may serve</w:t>
      </w:r>
      <w:r w:rsidRPr="00C25F04">
        <w:rPr>
          <w:rFonts w:asciiTheme="minorHAnsi" w:hAnsiTheme="minorHAnsi"/>
        </w:rPr>
        <w:t xml:space="preserve"> as a stopgap measure </w:t>
      </w:r>
      <w:r w:rsidRPr="00C25F04">
        <w:rPr>
          <w:rFonts w:asciiTheme="minorHAnsi" w:hAnsiTheme="minorHAnsi"/>
          <w:u w:val="single"/>
        </w:rPr>
        <w:t>to advance indigenous innovation.</w:t>
      </w:r>
      <w:r w:rsidRPr="00C25F04">
        <w:rPr>
          <w:rFonts w:asciiTheme="minorHAnsi" w:hAnsiTheme="minorHAnsi"/>
        </w:rPr>
        <w:t>)</w:t>
      </w:r>
    </w:p>
    <w:p w:rsidR="003D28CE" w:rsidRPr="00C25F04" w:rsidRDefault="003D28CE" w:rsidP="003D28CE">
      <w:pPr>
        <w:rPr>
          <w:rFonts w:asciiTheme="minorHAnsi" w:hAnsiTheme="minorHAnsi"/>
        </w:rPr>
      </w:pPr>
      <w:r w:rsidRPr="00C25F04">
        <w:rPr>
          <w:rFonts w:asciiTheme="minorHAnsi" w:hAnsiTheme="minorHAnsi"/>
        </w:rPr>
        <w:t xml:space="preserve">Concurrently, as China places big bets on AI chip development, seeking to catch up and challenge NVIDIA, there are a number of early-stage efforts that appear promising, including those of Thinker, Deephi, Cambricon, and Horizon Robotics. However, NVIDIA’s dominance may be difficult to undermine, and China’s brute force attempts in semiconductors have, to date, demonstrated the limitations of such an approach. Increasingly, however, </w:t>
      </w:r>
      <w:r w:rsidRPr="00C25F04">
        <w:rPr>
          <w:rFonts w:asciiTheme="minorHAnsi" w:hAnsiTheme="minorHAnsi"/>
          <w:u w:val="single"/>
        </w:rPr>
        <w:t>Chinese AI research is evidently becoming more prominent at the top international conferences, and China could achieve a human capital — and perhaps even hardware — advantage in the long term.</w:t>
      </w:r>
    </w:p>
    <w:p w:rsidR="003D28CE" w:rsidRPr="00C25F04" w:rsidRDefault="003D28CE" w:rsidP="003D28CE">
      <w:pPr>
        <w:rPr>
          <w:rFonts w:asciiTheme="minorHAnsi" w:hAnsiTheme="minorHAnsi"/>
        </w:rPr>
      </w:pPr>
      <w:r w:rsidRPr="00C25F04">
        <w:rPr>
          <w:rFonts w:asciiTheme="minorHAnsi" w:hAnsiTheme="minorHAnsi"/>
        </w:rPr>
        <w:t xml:space="preserve">Going forward, </w:t>
      </w:r>
      <w:r w:rsidRPr="00C25F04">
        <w:rPr>
          <w:rFonts w:asciiTheme="minorHAnsi" w:hAnsiTheme="minorHAnsi"/>
          <w:u w:val="single"/>
        </w:rPr>
        <w:t xml:space="preserve">it is clear that </w:t>
      </w:r>
      <w:r w:rsidRPr="00C25F04">
        <w:rPr>
          <w:rFonts w:asciiTheme="minorHAnsi" w:hAnsiTheme="minorHAnsi"/>
          <w:b/>
          <w:u w:val="single"/>
        </w:rPr>
        <w:t>China will be at the forefront of the global AI revolution, though uncertainties remain</w:t>
      </w:r>
      <w:r w:rsidRPr="00C25F04">
        <w:rPr>
          <w:rFonts w:asciiTheme="minorHAnsi" w:hAnsiTheme="minorHAnsi"/>
          <w:u w:val="single"/>
        </w:rPr>
        <w:t xml:space="preserve"> about its future trajectory and prospects to realize its ambitions.</w:t>
      </w:r>
      <w:r w:rsidRPr="00C25F04">
        <w:rPr>
          <w:rFonts w:asciiTheme="minorHAnsi" w:hAnsiTheme="minorHAnsi"/>
        </w:rPr>
        <w:t xml:space="preserve"> Certainly, AI could transform society and the economy in China in positive ways, from education to healthcare. So far, there have tended to be higher levels of optimism and enthusiasm about AI in China, which may leapfrog the rest of the world in many of these applications. For instance, plans for hundreds of smart cities, such as Xiong’an New Area outside of Beijing, could result in futuristic metropolises in which 5G, AI, big data, the Internet of Things, and cloud computing are pervasively integrated into urban development to enhance energy, transport, and overall quality of life.</w:t>
      </w:r>
    </w:p>
    <w:p w:rsidR="003D28CE" w:rsidRPr="00C25F04" w:rsidRDefault="003D28CE" w:rsidP="003D28CE">
      <w:pPr>
        <w:rPr>
          <w:rFonts w:asciiTheme="minorHAnsi" w:hAnsiTheme="minorHAnsi"/>
        </w:rPr>
      </w:pPr>
      <w:r w:rsidRPr="00C25F04">
        <w:rPr>
          <w:rFonts w:asciiTheme="minorHAnsi" w:hAnsiTheme="minorHAnsi"/>
        </w:rPr>
        <w:t xml:space="preserve">However, at the same time, </w:t>
      </w:r>
      <w:r w:rsidRPr="00C25F04">
        <w:rPr>
          <w:rFonts w:asciiTheme="minorHAnsi" w:hAnsiTheme="minorHAnsi"/>
          <w:b/>
          <w:u w:val="single"/>
        </w:rPr>
        <w:t>it can be difficult to disentangle this expansive AI agenda from the Chinese Communist Party’s priorities and attempts to assure state security through bolstering its capacity for social control</w:t>
      </w:r>
      <w:r w:rsidRPr="00C25F04">
        <w:rPr>
          <w:rFonts w:asciiTheme="minorHAnsi" w:hAnsiTheme="minorHAnsi"/>
        </w:rPr>
        <w:t xml:space="preserve">. Indeed, the creation of smart cities is linked to and will enhance social management. Unsurprisingly, the PLA, too, seeks to take advantage of rapid advances in AI to pursue a range of military applications that might enhance its future capabilities. For better and worse, </w:t>
      </w:r>
      <w:r w:rsidRPr="00C25F04">
        <w:rPr>
          <w:rFonts w:asciiTheme="minorHAnsi" w:hAnsiTheme="minorHAnsi"/>
          <w:u w:val="single"/>
        </w:rPr>
        <w:t>China’s trajectory in AI will be transformative, within its borders and perhaps worldwide.</w:t>
      </w:r>
    </w:p>
    <w:p w:rsidR="003D28CE" w:rsidRPr="00C25F04" w:rsidRDefault="003D28CE" w:rsidP="003D28CE">
      <w:pPr>
        <w:pStyle w:val="Heading4"/>
        <w:rPr>
          <w:rFonts w:asciiTheme="minorHAnsi" w:hAnsiTheme="minorHAnsi"/>
        </w:rPr>
      </w:pPr>
      <w:r w:rsidRPr="00C25F04">
        <w:rPr>
          <w:rFonts w:asciiTheme="minorHAnsi" w:hAnsiTheme="minorHAnsi"/>
        </w:rPr>
        <w:t>China will be at the same level as the US in 2 years!</w:t>
      </w:r>
    </w:p>
    <w:p w:rsidR="003D28CE" w:rsidRPr="00C25F04" w:rsidRDefault="003D28CE" w:rsidP="003D28CE">
      <w:pPr>
        <w:rPr>
          <w:rFonts w:asciiTheme="minorHAnsi" w:hAnsiTheme="minorHAnsi"/>
        </w:rPr>
      </w:pPr>
      <w:r w:rsidRPr="00C25F04">
        <w:rPr>
          <w:rStyle w:val="Style13ptBold"/>
          <w:rFonts w:asciiTheme="minorHAnsi" w:hAnsiTheme="minorHAnsi"/>
        </w:rPr>
        <w:t>Mozur, 17</w:t>
      </w:r>
      <w:r w:rsidRPr="00C25F04">
        <w:rPr>
          <w:rFonts w:asciiTheme="minorHAnsi" w:hAnsiTheme="minorHAnsi"/>
        </w:rPr>
        <w:t xml:space="preserve"> – Paul; a technology reporter based in Hong Kong. (“Beijing Wants A.I. to Be Made in China by 2030” The New York Times. July 20, 2017. https://www.nytimes.com/2017/07/20/business/china-artificial-intelligence.html)//GK</w:t>
      </w:r>
    </w:p>
    <w:p w:rsidR="003D28CE" w:rsidRPr="00C25F04" w:rsidRDefault="003D28CE" w:rsidP="003D28CE">
      <w:pPr>
        <w:rPr>
          <w:rFonts w:asciiTheme="minorHAnsi" w:hAnsiTheme="minorHAnsi"/>
        </w:rPr>
      </w:pPr>
      <w:r w:rsidRPr="00C25F04">
        <w:rPr>
          <w:rFonts w:asciiTheme="minorHAnsi" w:hAnsiTheme="minorHAnsi"/>
        </w:rPr>
        <w:t xml:space="preserve">Yet it also calls for the technology to work in concert with the country’s homeland security and surveillance efforts. </w:t>
      </w:r>
      <w:r w:rsidRPr="00C25F04">
        <w:rPr>
          <w:rFonts w:asciiTheme="minorHAnsi" w:hAnsiTheme="minorHAnsi"/>
          <w:b/>
          <w:u w:val="single"/>
        </w:rPr>
        <w:t>China wants to integrate A.I. into guided missiles</w:t>
      </w:r>
      <w:r w:rsidRPr="00C25F04">
        <w:rPr>
          <w:rFonts w:asciiTheme="minorHAnsi" w:hAnsiTheme="minorHAnsi"/>
        </w:rPr>
        <w:t>, use it to track people on closed-circuit cameras, censor the internet and even predict crimes.</w:t>
      </w:r>
    </w:p>
    <w:p w:rsidR="003D28CE" w:rsidRPr="00C25F04" w:rsidRDefault="003D28CE" w:rsidP="003D28CE">
      <w:pPr>
        <w:rPr>
          <w:rFonts w:asciiTheme="minorHAnsi" w:hAnsiTheme="minorHAnsi"/>
        </w:rPr>
      </w:pPr>
      <w:r w:rsidRPr="00C25F04">
        <w:rPr>
          <w:rFonts w:asciiTheme="minorHAnsi" w:hAnsiTheme="minorHAnsi"/>
          <w:u w:val="single"/>
        </w:rPr>
        <w:t xml:space="preserve">Beijing’s interest in the technology has </w:t>
      </w:r>
      <w:r w:rsidRPr="00C25F04">
        <w:rPr>
          <w:rFonts w:asciiTheme="minorHAnsi" w:hAnsiTheme="minorHAnsi"/>
          <w:b/>
          <w:u w:val="single"/>
        </w:rPr>
        <w:t>set off alarms</w:t>
      </w:r>
      <w:r w:rsidRPr="00C25F04">
        <w:rPr>
          <w:rFonts w:asciiTheme="minorHAnsi" w:hAnsiTheme="minorHAnsi"/>
          <w:u w:val="single"/>
        </w:rPr>
        <w:t xml:space="preserve"> within the United States’ defense establishment</w:t>
      </w:r>
      <w:r w:rsidRPr="00C25F04">
        <w:rPr>
          <w:rFonts w:asciiTheme="minorHAnsi" w:hAnsiTheme="minorHAnsi"/>
        </w:rPr>
        <w:t>. The Defense Department found that Chinese money has been flowing into American A.I. companies — some of the same ones it says are likely to help the United States military develop future weapons systems.</w:t>
      </w:r>
    </w:p>
    <w:p w:rsidR="003D28CE" w:rsidRPr="00C25F04" w:rsidRDefault="003D28CE" w:rsidP="003D28CE">
      <w:pPr>
        <w:rPr>
          <w:rFonts w:asciiTheme="minorHAnsi" w:hAnsiTheme="minorHAnsi"/>
          <w:u w:val="single"/>
        </w:rPr>
      </w:pPr>
      <w:r w:rsidRPr="00C25F04">
        <w:rPr>
          <w:rFonts w:asciiTheme="minorHAnsi" w:hAnsiTheme="minorHAnsi"/>
          <w:u w:val="single"/>
        </w:rPr>
        <w:t xml:space="preserve">In a timeline laid out within the new policy, the government expects its companies and research facilities to be at the </w:t>
      </w:r>
      <w:r w:rsidRPr="00C25F04">
        <w:rPr>
          <w:rFonts w:asciiTheme="minorHAnsi" w:hAnsiTheme="minorHAnsi"/>
          <w:b/>
          <w:u w:val="single"/>
        </w:rPr>
        <w:t>same level as leading countries like the United States by 2020</w:t>
      </w:r>
      <w:r w:rsidRPr="00C25F04">
        <w:rPr>
          <w:rFonts w:asciiTheme="minorHAnsi" w:hAnsiTheme="minorHAnsi"/>
          <w:u w:val="single"/>
        </w:rPr>
        <w:t>. Five years later, it calls for breakthroughs in select disciplines within A.I. that will become “a key impetus for economic transformation.”</w:t>
      </w:r>
    </w:p>
    <w:p w:rsidR="003D28CE" w:rsidRPr="00C25F04" w:rsidRDefault="003D28CE" w:rsidP="003D28CE">
      <w:pPr>
        <w:rPr>
          <w:rFonts w:asciiTheme="minorHAnsi" w:hAnsiTheme="minorHAnsi"/>
          <w:u w:val="single"/>
        </w:rPr>
      </w:pPr>
      <w:r w:rsidRPr="00C25F04">
        <w:rPr>
          <w:rFonts w:asciiTheme="minorHAnsi" w:hAnsiTheme="minorHAnsi"/>
          <w:u w:val="single"/>
        </w:rPr>
        <w:t>In the final stage, by 2030, China will “</w:t>
      </w:r>
      <w:r w:rsidRPr="00C25F04">
        <w:rPr>
          <w:rFonts w:asciiTheme="minorHAnsi" w:hAnsiTheme="minorHAnsi"/>
          <w:b/>
          <w:u w:val="single"/>
        </w:rPr>
        <w:t>become the world’s premier artificial intelligence innovation center</w:t>
      </w:r>
      <w:r w:rsidRPr="00C25F04">
        <w:rPr>
          <w:rFonts w:asciiTheme="minorHAnsi" w:hAnsiTheme="minorHAnsi"/>
          <w:u w:val="single"/>
        </w:rPr>
        <w:t>,” which in turn will “foster a new national leadership and establish the key fundamentals for an economic great power.”</w:t>
      </w:r>
    </w:p>
    <w:p w:rsidR="003D28CE" w:rsidRPr="00C25F04" w:rsidRDefault="003D28CE" w:rsidP="003D28CE">
      <w:pPr>
        <w:rPr>
          <w:rFonts w:asciiTheme="minorHAnsi" w:hAnsiTheme="minorHAnsi"/>
        </w:rPr>
      </w:pPr>
      <w:r w:rsidRPr="00C25F04">
        <w:rPr>
          <w:rFonts w:asciiTheme="minorHAnsi" w:hAnsiTheme="minorHAnsi"/>
        </w:rPr>
        <w:t xml:space="preserve">While the language in Chinese industrial policy can sound stodgy and the targets overly ambitious, </w:t>
      </w:r>
      <w:r w:rsidRPr="00C25F04">
        <w:rPr>
          <w:rFonts w:asciiTheme="minorHAnsi" w:hAnsiTheme="minorHAnsi"/>
          <w:u w:val="single"/>
        </w:rPr>
        <w:t>Beijing takes its economic planning seriously.</w:t>
      </w:r>
      <w:r w:rsidRPr="00C25F04">
        <w:rPr>
          <w:rFonts w:asciiTheme="minorHAnsi" w:hAnsiTheme="minorHAnsi"/>
        </w:rPr>
        <w:t xml:space="preserve"> Experts say that even if major spending efforts ultimately waste resources, they can also produce results, bolstering technology capabilities with a flood of resources.</w:t>
      </w:r>
    </w:p>
    <w:p w:rsidR="003D28CE" w:rsidRPr="00C25F04" w:rsidRDefault="003D28CE" w:rsidP="003D28CE">
      <w:pPr>
        <w:pStyle w:val="Heading4"/>
        <w:rPr>
          <w:rFonts w:asciiTheme="minorHAnsi" w:hAnsiTheme="minorHAnsi"/>
        </w:rPr>
      </w:pPr>
      <w:r w:rsidRPr="00C25F04">
        <w:rPr>
          <w:rFonts w:asciiTheme="minorHAnsi" w:hAnsiTheme="minorHAnsi"/>
        </w:rPr>
        <w:t xml:space="preserve">Even </w:t>
      </w:r>
      <w:r w:rsidRPr="00C25F04">
        <w:rPr>
          <w:rFonts w:asciiTheme="minorHAnsi" w:hAnsiTheme="minorHAnsi"/>
          <w:i/>
          <w:u w:val="single"/>
        </w:rPr>
        <w:t>the perception</w:t>
      </w:r>
      <w:r w:rsidRPr="00C25F04">
        <w:rPr>
          <w:rFonts w:asciiTheme="minorHAnsi" w:hAnsiTheme="minorHAnsi"/>
        </w:rPr>
        <w:t xml:space="preserve"> of weakened US hegemony </w:t>
      </w:r>
      <w:r w:rsidRPr="00C25F04">
        <w:rPr>
          <w:rFonts w:asciiTheme="minorHAnsi" w:hAnsiTheme="minorHAnsi"/>
          <w:i/>
          <w:u w:val="single"/>
        </w:rPr>
        <w:t>spurs challenges</w:t>
      </w:r>
      <w:r w:rsidR="00C17B3C" w:rsidRPr="00C25F04">
        <w:rPr>
          <w:rFonts w:asciiTheme="minorHAnsi" w:hAnsiTheme="minorHAnsi"/>
        </w:rPr>
        <w:t xml:space="preserve"> from China and triggers great power conflict</w:t>
      </w:r>
    </w:p>
    <w:p w:rsidR="003D28CE" w:rsidRPr="00C25F04" w:rsidRDefault="003D28CE" w:rsidP="003D28CE">
      <w:pPr>
        <w:rPr>
          <w:rFonts w:asciiTheme="minorHAnsi" w:hAnsiTheme="minorHAnsi"/>
        </w:rPr>
      </w:pPr>
      <w:r w:rsidRPr="00C25F04">
        <w:rPr>
          <w:rFonts w:asciiTheme="minorHAnsi" w:hAnsiTheme="minorHAnsi"/>
        </w:rPr>
        <w:t xml:space="preserve">Alex </w:t>
      </w:r>
      <w:r w:rsidRPr="00C25F04">
        <w:rPr>
          <w:rStyle w:val="Style13ptBold"/>
          <w:rFonts w:asciiTheme="minorHAnsi" w:hAnsiTheme="minorHAnsi"/>
        </w:rPr>
        <w:t>Ward</w:t>
      </w:r>
      <w:r w:rsidRPr="00C25F04">
        <w:rPr>
          <w:rFonts w:asciiTheme="minorHAnsi" w:hAnsiTheme="minorHAnsi"/>
        </w:rPr>
        <w:t xml:space="preserve"> 8-22-20</w:t>
      </w:r>
      <w:r w:rsidRPr="00C25F04">
        <w:rPr>
          <w:rStyle w:val="Style13ptBold"/>
          <w:rFonts w:asciiTheme="minorHAnsi" w:hAnsiTheme="minorHAnsi"/>
        </w:rPr>
        <w:t>14</w:t>
      </w:r>
      <w:r w:rsidRPr="00C25F04">
        <w:rPr>
          <w:rFonts w:asciiTheme="minorHAnsi" w:hAnsiTheme="minorHAnsi"/>
        </w:rPr>
        <w:t xml:space="preserve"> -- Works at the Atlantic Council’s Brent Scowcroft Center on International Security on U.S. defense policy and strategy. ["Only US Can Prevent Great Power War", Accessible Online at: https://thediplomat.com/2014/08/only-us-can-prevent-great-power-war/] @ AG</w:t>
      </w:r>
    </w:p>
    <w:p w:rsidR="003D28CE" w:rsidRPr="00C25F04" w:rsidRDefault="003D28CE" w:rsidP="003D28CE">
      <w:pPr>
        <w:rPr>
          <w:rStyle w:val="StyleUnderline"/>
          <w:rFonts w:asciiTheme="minorHAnsi" w:hAnsiTheme="minorHAnsi"/>
        </w:rPr>
      </w:pPr>
      <w:r w:rsidRPr="00C25F04">
        <w:rPr>
          <w:rFonts w:asciiTheme="minorHAnsi" w:hAnsiTheme="minorHAnsi"/>
        </w:rPr>
        <w:t xml:space="preserve">As the World War I centennial is celebrated, </w:t>
      </w:r>
      <w:r w:rsidRPr="00C25F04">
        <w:rPr>
          <w:rStyle w:val="StyleUnderline"/>
          <w:rFonts w:asciiTheme="minorHAnsi" w:hAnsiTheme="minorHAnsi"/>
        </w:rPr>
        <w:t>repressed thoughts of great power war once again begin to surface</w:t>
      </w:r>
      <w:r w:rsidRPr="00C25F04">
        <w:rPr>
          <w:rFonts w:asciiTheme="minorHAnsi" w:hAnsiTheme="minorHAnsi"/>
        </w:rPr>
        <w:t xml:space="preserve">. With today’s highly “interconnected global economy” underwritten by a liberal order leading to the “rise of the rest,” it appears unlikely that any state would want to disrupt the current system. And yet, </w:t>
      </w:r>
      <w:r w:rsidRPr="00C25F04">
        <w:rPr>
          <w:rStyle w:val="StyleUnderline"/>
          <w:rFonts w:asciiTheme="minorHAnsi" w:hAnsiTheme="minorHAnsi"/>
        </w:rPr>
        <w:t>the constant stream of somber news reignites fears of a calamitous global catastrophe.</w:t>
      </w:r>
    </w:p>
    <w:p w:rsidR="003D28CE" w:rsidRPr="00C25F04" w:rsidRDefault="003D28CE" w:rsidP="003D28CE">
      <w:pPr>
        <w:rPr>
          <w:rStyle w:val="StyleUnderline"/>
          <w:rFonts w:asciiTheme="minorHAnsi" w:hAnsiTheme="minorHAnsi"/>
        </w:rPr>
      </w:pPr>
      <w:r w:rsidRPr="00C25F04">
        <w:rPr>
          <w:rFonts w:asciiTheme="minorHAnsi" w:hAnsiTheme="minorHAnsi"/>
        </w:rPr>
        <w:t xml:space="preserve">In times of international flux, where the worst seems possible, it is important to turn to those who can best interpret these eras. </w:t>
      </w:r>
      <w:r w:rsidRPr="00C25F04">
        <w:rPr>
          <w:rStyle w:val="StyleUnderline"/>
          <w:rFonts w:asciiTheme="minorHAnsi" w:hAnsiTheme="minorHAnsi"/>
        </w:rPr>
        <w:t>In the case of</w:t>
      </w:r>
      <w:r w:rsidRPr="00C25F04">
        <w:rPr>
          <w:rFonts w:asciiTheme="minorHAnsi" w:hAnsiTheme="minorHAnsi"/>
        </w:rPr>
        <w:t xml:space="preserve"> great power or </w:t>
      </w:r>
      <w:r w:rsidRPr="00C25F04">
        <w:rPr>
          <w:rStyle w:val="Emphasis"/>
          <w:rFonts w:asciiTheme="minorHAnsi" w:hAnsiTheme="minorHAnsi"/>
        </w:rPr>
        <w:t>“hegemonic” wars,</w:t>
      </w:r>
      <w:r w:rsidRPr="00C25F04">
        <w:rPr>
          <w:rFonts w:asciiTheme="minorHAnsi" w:hAnsiTheme="minorHAnsi"/>
        </w:rPr>
        <w:t xml:space="preserve"> there is hardly a greater authority than Robert Gilpin. In his seminal work on the subject, War and Change in World Politics, Gilpin argues that </w:t>
      </w:r>
      <w:r w:rsidRPr="00C25F04">
        <w:rPr>
          <w:rStyle w:val="StyleUnderline"/>
          <w:rFonts w:asciiTheme="minorHAnsi" w:hAnsiTheme="minorHAnsi"/>
        </w:rPr>
        <w:t>three preconditions must be met</w:t>
      </w:r>
      <w:r w:rsidRPr="00C25F04">
        <w:rPr>
          <w:rFonts w:asciiTheme="minorHAnsi" w:hAnsiTheme="minorHAnsi"/>
        </w:rPr>
        <w:t xml:space="preserve"> for a hegemonic war to occur. First, Gilpin believes that </w:t>
      </w:r>
      <w:r w:rsidRPr="00C25F04">
        <w:rPr>
          <w:rStyle w:val="StyleUnderline"/>
          <w:rFonts w:asciiTheme="minorHAnsi" w:hAnsiTheme="minorHAnsi"/>
        </w:rPr>
        <w:t xml:space="preserve">the soon-to-be warring parties must feel there is </w:t>
      </w:r>
      <w:r w:rsidRPr="00C25F04">
        <w:rPr>
          <w:rStyle w:val="Emphasis"/>
          <w:rFonts w:asciiTheme="minorHAnsi" w:hAnsiTheme="minorHAnsi"/>
        </w:rPr>
        <w:t>a “‘closing in’ of space and opportunities</w:t>
      </w:r>
      <w:r w:rsidRPr="00C25F04">
        <w:rPr>
          <w:rFonts w:asciiTheme="minorHAnsi" w:hAnsiTheme="minorHAnsi"/>
        </w:rPr>
        <w:t xml:space="preserve">.” Second, </w:t>
      </w:r>
      <w:r w:rsidRPr="00C25F04">
        <w:rPr>
          <w:rStyle w:val="StyleUnderline"/>
          <w:rFonts w:asciiTheme="minorHAnsi" w:hAnsiTheme="minorHAnsi"/>
        </w:rPr>
        <w:t>there must be a general</w:t>
      </w:r>
      <w:r w:rsidRPr="00C25F04">
        <w:rPr>
          <w:rFonts w:asciiTheme="minorHAnsi" w:hAnsiTheme="minorHAnsi"/>
        </w:rPr>
        <w:t xml:space="preserve"> “</w:t>
      </w:r>
      <w:r w:rsidRPr="00C25F04">
        <w:rPr>
          <w:rStyle w:val="Emphasis"/>
          <w:rFonts w:asciiTheme="minorHAnsi" w:hAnsiTheme="minorHAnsi"/>
        </w:rPr>
        <w:t>perception that a fundamental historical change is taking place</w:t>
      </w:r>
      <w:r w:rsidRPr="00C25F04">
        <w:rPr>
          <w:rFonts w:asciiTheme="minorHAnsi" w:hAnsiTheme="minorHAnsi"/>
        </w:rPr>
        <w:t xml:space="preserve">.” Finally, </w:t>
      </w:r>
      <w:r w:rsidRPr="00C25F04">
        <w:rPr>
          <w:rStyle w:val="StyleUnderline"/>
          <w:rFonts w:asciiTheme="minorHAnsi" w:hAnsiTheme="minorHAnsi"/>
        </w:rPr>
        <w:t>events around the world start to “escape human control.”</w:t>
      </w:r>
    </w:p>
    <w:p w:rsidR="003D28CE" w:rsidRPr="00C25F04" w:rsidRDefault="003D28CE" w:rsidP="003D28CE">
      <w:pPr>
        <w:rPr>
          <w:rStyle w:val="StyleUnderline"/>
          <w:rFonts w:asciiTheme="minorHAnsi" w:hAnsiTheme="minorHAnsi"/>
        </w:rPr>
      </w:pPr>
      <w:r w:rsidRPr="00C25F04">
        <w:rPr>
          <w:rFonts w:asciiTheme="minorHAnsi" w:hAnsiTheme="minorHAnsi"/>
        </w:rPr>
        <w:t xml:space="preserve">Notably, </w:t>
      </w:r>
      <w:r w:rsidRPr="00C25F04">
        <w:rPr>
          <w:rStyle w:val="StyleUnderline"/>
          <w:rFonts w:asciiTheme="minorHAnsi" w:hAnsiTheme="minorHAnsi"/>
        </w:rPr>
        <w:t>all three of these conditions currently exist in the world.</w:t>
      </w:r>
    </w:p>
    <w:p w:rsidR="003D28CE" w:rsidRPr="00C25F04" w:rsidRDefault="003D28CE" w:rsidP="003D28CE">
      <w:pPr>
        <w:rPr>
          <w:rFonts w:asciiTheme="minorHAnsi" w:hAnsiTheme="minorHAnsi"/>
        </w:rPr>
      </w:pPr>
      <w:r w:rsidRPr="00C25F04">
        <w:rPr>
          <w:rFonts w:asciiTheme="minorHAnsi" w:hAnsiTheme="minorHAnsi"/>
        </w:rPr>
        <w:t xml:space="preserve">    Closing In</w:t>
      </w:r>
    </w:p>
    <w:p w:rsidR="003D28CE" w:rsidRPr="00C25F04" w:rsidRDefault="003D28CE" w:rsidP="003D28CE">
      <w:pPr>
        <w:rPr>
          <w:rFonts w:asciiTheme="minorHAnsi" w:hAnsiTheme="minorHAnsi"/>
        </w:rPr>
      </w:pPr>
      <w:r w:rsidRPr="00C25F04">
        <w:rPr>
          <w:rFonts w:asciiTheme="minorHAnsi" w:hAnsiTheme="minorHAnsi"/>
        </w:rP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w:t>
      </w:r>
    </w:p>
    <w:p w:rsidR="003D28CE" w:rsidRPr="00C25F04" w:rsidRDefault="003D28CE" w:rsidP="003D28CE">
      <w:pPr>
        <w:rPr>
          <w:rFonts w:asciiTheme="minorHAnsi" w:hAnsiTheme="minorHAnsi"/>
        </w:rPr>
      </w:pPr>
      <w:r w:rsidRPr="00C25F04">
        <w:rPr>
          <w:rFonts w:asciiTheme="minorHAnsi" w:hAnsiTheme="minorHAnsi"/>
        </w:rPr>
        <w:t xml:space="preserve">Today, some say, the world is different. </w:t>
      </w:r>
      <w:r w:rsidRPr="00C25F04">
        <w:rPr>
          <w:rStyle w:val="StyleUnderline"/>
          <w:rFonts w:asciiTheme="minorHAnsi" w:hAnsiTheme="minorHAnsi"/>
        </w:rPr>
        <w:t>The two powers that would compete in a war</w:t>
      </w:r>
      <w:r w:rsidRPr="00C25F04">
        <w:rPr>
          <w:rFonts w:asciiTheme="minorHAnsi" w:hAnsiTheme="minorHAnsi"/>
        </w:rPr>
        <w:t xml:space="preserve"> — </w:t>
      </w:r>
      <w:r w:rsidRPr="00C25F04">
        <w:rPr>
          <w:rStyle w:val="Emphasis"/>
          <w:rFonts w:asciiTheme="minorHAnsi" w:hAnsiTheme="minorHAnsi"/>
        </w:rPr>
        <w:t>the United States and China</w:t>
      </w:r>
      <w:r w:rsidRPr="00C25F04">
        <w:rPr>
          <w:rFonts w:asciiTheme="minorHAnsi" w:hAnsiTheme="minorHAnsi"/>
        </w:rPr>
        <w:t xml:space="preserve"> — are separated by a vast ocean, supposedly making it hard for each to antagonize the other. This, however, is not true. The map may show an expansive world, but </w:t>
      </w:r>
      <w:r w:rsidRPr="00C25F04">
        <w:rPr>
          <w:rStyle w:val="StyleUnderline"/>
          <w:rFonts w:asciiTheme="minorHAnsi" w:hAnsiTheme="minorHAnsi"/>
        </w:rPr>
        <w:t>new technologies</w:t>
      </w:r>
      <w:r w:rsidRPr="00C25F04">
        <w:rPr>
          <w:rFonts w:asciiTheme="minorHAnsi" w:hAnsiTheme="minorHAnsi"/>
        </w:rPr>
        <w:t xml:space="preserve"> — </w:t>
      </w:r>
      <w:r w:rsidRPr="00C25F04">
        <w:rPr>
          <w:rStyle w:val="StyleUnderline"/>
          <w:rFonts w:asciiTheme="minorHAnsi" w:hAnsiTheme="minorHAnsi"/>
        </w:rPr>
        <w:t>leading to hyperconnectivity and shorter travel times, especially for military equipment — have made the world</w:t>
      </w:r>
      <w:r w:rsidRPr="00C25F04">
        <w:rPr>
          <w:rFonts w:asciiTheme="minorHAnsi" w:hAnsiTheme="minorHAnsi"/>
        </w:rPr>
        <w:t xml:space="preserve"> “</w:t>
      </w:r>
      <w:r w:rsidRPr="00C25F04">
        <w:rPr>
          <w:rStyle w:val="Emphasis"/>
          <w:rFonts w:asciiTheme="minorHAnsi" w:hAnsiTheme="minorHAnsi"/>
        </w:rPr>
        <w:t>claustrophobic</w:t>
      </w:r>
      <w:r w:rsidRPr="00C25F04">
        <w:rPr>
          <w:rFonts w:asciiTheme="minorHAnsi" w:hAnsiTheme="minorHAnsi"/>
        </w:rPr>
        <w:t>.” To wit, when China announced an “Air Defense Identification Zone” the United States quickly deployed two B-52 bombers to challenge its claim.</w:t>
      </w:r>
    </w:p>
    <w:p w:rsidR="003D28CE" w:rsidRPr="00C25F04" w:rsidRDefault="003D28CE" w:rsidP="003D28CE">
      <w:pPr>
        <w:rPr>
          <w:rStyle w:val="StyleUnderline"/>
          <w:rFonts w:asciiTheme="minorHAnsi" w:hAnsiTheme="minorHAnsi"/>
        </w:rPr>
      </w:pPr>
      <w:r w:rsidRPr="00C25F04">
        <w:rPr>
          <w:rFonts w:asciiTheme="minorHAnsi" w:hAnsiTheme="minorHAnsi"/>
        </w:rPr>
        <w:t xml:space="preserve">And that was using old equipment. Both China and the United States are developing hypersonic missiles and vehicles. Humanity has already conquered physical space with commercial </w:t>
      </w:r>
      <w:r w:rsidRPr="00C25F04">
        <w:rPr>
          <w:rStyle w:val="StyleUnderline"/>
          <w:rFonts w:asciiTheme="minorHAnsi" w:hAnsiTheme="minorHAnsi"/>
        </w:rPr>
        <w:t>flight and fast ships</w:t>
      </w:r>
      <w:r w:rsidRPr="00C25F04">
        <w:rPr>
          <w:rFonts w:asciiTheme="minorHAnsi" w:hAnsiTheme="minorHAnsi"/>
        </w:rPr>
        <w:t xml:space="preserve">. Now, it </w:t>
      </w:r>
      <w:r w:rsidRPr="00C25F04">
        <w:rPr>
          <w:rStyle w:val="StyleUnderline"/>
          <w:rFonts w:asciiTheme="minorHAnsi" w:hAnsiTheme="minorHAnsi"/>
        </w:rPr>
        <w:t>continues to shrink space even further for potentially decisive advantage</w:t>
      </w:r>
      <w:r w:rsidRPr="00C25F04">
        <w:rPr>
          <w:rFonts w:asciiTheme="minorHAnsi" w:hAnsiTheme="minorHAnsi"/>
        </w:rPr>
        <w:t xml:space="preserve">. It is also hard to claim that </w:t>
      </w:r>
      <w:r w:rsidRPr="00C25F04">
        <w:rPr>
          <w:rStyle w:val="StyleUnderline"/>
          <w:rFonts w:asciiTheme="minorHAnsi" w:hAnsiTheme="minorHAnsi"/>
        </w:rPr>
        <w:t>China and the United States</w:t>
      </w:r>
      <w:r w:rsidRPr="00C25F04">
        <w:rPr>
          <w:rFonts w:asciiTheme="minorHAnsi" w:hAnsiTheme="minorHAnsi"/>
        </w:rPr>
        <w:t xml:space="preserve"> are far apart when they </w:t>
      </w:r>
      <w:r w:rsidRPr="00C25F04">
        <w:rPr>
          <w:rStyle w:val="Emphasis"/>
          <w:rFonts w:asciiTheme="minorHAnsi" w:hAnsiTheme="minorHAnsi"/>
        </w:rPr>
        <w:t>regularly bump up against each other</w:t>
      </w:r>
      <w:r w:rsidRPr="00C25F04">
        <w:rPr>
          <w:rFonts w:asciiTheme="minorHAnsi" w:hAnsiTheme="minorHAnsi"/>
        </w:rPr>
        <w:t xml:space="preserve"> </w:t>
      </w:r>
      <w:r w:rsidRPr="00C25F04">
        <w:rPr>
          <w:rStyle w:val="StyleUnderline"/>
          <w:rFonts w:asciiTheme="minorHAnsi" w:hAnsiTheme="minorHAnsi"/>
        </w:rPr>
        <w:t>as they have in the South China Sea.</w:t>
      </w:r>
    </w:p>
    <w:p w:rsidR="003D28CE" w:rsidRPr="00C25F04" w:rsidRDefault="003D28CE" w:rsidP="003D28CE">
      <w:pPr>
        <w:rPr>
          <w:rFonts w:asciiTheme="minorHAnsi" w:hAnsiTheme="minorHAnsi"/>
        </w:rPr>
      </w:pPr>
      <w:r w:rsidRPr="00C25F04">
        <w:rPr>
          <w:rFonts w:asciiTheme="minorHAnsi" w:hAnsiTheme="minorHAnsi"/>
        </w:rPr>
        <w:t xml:space="preserve">    Perception</w:t>
      </w:r>
    </w:p>
    <w:p w:rsidR="003D28CE" w:rsidRPr="00C25F04" w:rsidRDefault="003D28CE" w:rsidP="003D28CE">
      <w:pPr>
        <w:rPr>
          <w:rStyle w:val="Emphasis"/>
          <w:rFonts w:asciiTheme="minorHAnsi" w:hAnsiTheme="minorHAnsi"/>
        </w:rPr>
      </w:pPr>
      <w:r w:rsidRPr="00C25F04">
        <w:rPr>
          <w:rFonts w:asciiTheme="minorHAnsi" w:hAnsiTheme="minorHAnsi"/>
        </w:rPr>
        <w:t xml:space="preserve">Since the dawn of “Pax Americana” after World War II, belief in the United States as the undisputed global hegemon remained fairly stable. Until now. According to a recent Pew poll, Americans’ </w:t>
      </w:r>
      <w:r w:rsidRPr="00C25F04">
        <w:rPr>
          <w:rStyle w:val="StyleUnderline"/>
          <w:rFonts w:asciiTheme="minorHAnsi" w:hAnsiTheme="minorHAnsi"/>
        </w:rPr>
        <w:t xml:space="preserve">views of the United States as a global power have </w:t>
      </w:r>
      <w:r w:rsidRPr="00C25F04">
        <w:rPr>
          <w:rStyle w:val="Emphasis"/>
          <w:rFonts w:asciiTheme="minorHAnsi" w:hAnsiTheme="minorHAnsi"/>
        </w:rPr>
        <w:t>reached a 40-year low.</w:t>
      </w:r>
      <w:r w:rsidRPr="00C25F04">
        <w:rPr>
          <w:rFonts w:asciiTheme="minorHAnsi" w:hAnsiTheme="minorHAnsi"/>
        </w:rPr>
        <w:t xml:space="preserve"> Indeed, only 17 percent believe that America plays a “more important and powerful role than ten years ago.” Rightly or wrongly, this perception exists. Even though most people still find the United States preferable to China, </w:t>
      </w:r>
      <w:r w:rsidRPr="00C25F04">
        <w:rPr>
          <w:rStyle w:val="StyleUnderline"/>
          <w:rFonts w:asciiTheme="minorHAnsi" w:hAnsiTheme="minorHAnsi"/>
        </w:rPr>
        <w:t>regional powers can use the widespread belief that America is declining to make their cases for running the system</w:t>
      </w:r>
      <w:r w:rsidRPr="00C25F04">
        <w:rPr>
          <w:rFonts w:asciiTheme="minorHAnsi" w:hAnsiTheme="minorHAnsi"/>
        </w:rPr>
        <w:t xml:space="preserve">. In fact they are already doing so to a degree. For example, China’s Global Times reports that </w:t>
      </w:r>
      <w:r w:rsidRPr="00C25F04">
        <w:rPr>
          <w:rStyle w:val="StyleUnderline"/>
          <w:rFonts w:asciiTheme="minorHAnsi" w:hAnsiTheme="minorHAnsi"/>
        </w:rPr>
        <w:t xml:space="preserve">47 percent of people believe China has </w:t>
      </w:r>
      <w:r w:rsidRPr="00C25F04">
        <w:rPr>
          <w:rStyle w:val="Emphasis"/>
          <w:rFonts w:asciiTheme="minorHAnsi" w:hAnsiTheme="minorHAnsi"/>
        </w:rPr>
        <w:t>achieved “major power” status</w:t>
      </w:r>
      <w:r w:rsidRPr="00C25F04">
        <w:rPr>
          <w:rStyle w:val="StyleUnderline"/>
          <w:rFonts w:asciiTheme="minorHAnsi" w:hAnsiTheme="minorHAnsi"/>
        </w:rPr>
        <w:t xml:space="preserve">. Should both perceptions keep trending in the same direction — the United States is declining while China rises — then the feeling of an </w:t>
      </w:r>
      <w:r w:rsidRPr="00C25F04">
        <w:rPr>
          <w:rStyle w:val="Emphasis"/>
          <w:rFonts w:asciiTheme="minorHAnsi" w:hAnsiTheme="minorHAnsi"/>
        </w:rPr>
        <w:t>historic shift</w:t>
      </w:r>
      <w:r w:rsidRPr="00C25F04">
        <w:rPr>
          <w:rStyle w:val="StyleUnderline"/>
          <w:rFonts w:asciiTheme="minorHAnsi" w:hAnsiTheme="minorHAnsi"/>
        </w:rPr>
        <w:t xml:space="preserve"> is</w:t>
      </w:r>
      <w:r w:rsidRPr="00C25F04">
        <w:rPr>
          <w:rFonts w:asciiTheme="minorHAnsi" w:hAnsiTheme="minorHAnsi"/>
        </w:rPr>
        <w:t xml:space="preserve"> </w:t>
      </w:r>
      <w:r w:rsidRPr="00C25F04">
        <w:rPr>
          <w:rStyle w:val="Emphasis"/>
          <w:rFonts w:asciiTheme="minorHAnsi" w:hAnsiTheme="minorHAnsi"/>
        </w:rPr>
        <w:t>almost inevitable.</w:t>
      </w:r>
    </w:p>
    <w:p w:rsidR="003D28CE" w:rsidRPr="00C25F04" w:rsidRDefault="003D28CE" w:rsidP="003D28CE">
      <w:pPr>
        <w:rPr>
          <w:rFonts w:asciiTheme="minorHAnsi" w:hAnsiTheme="minorHAnsi"/>
        </w:rPr>
      </w:pPr>
      <w:r w:rsidRPr="00C25F04">
        <w:rPr>
          <w:rFonts w:asciiTheme="minorHAnsi" w:hAnsiTheme="minorHAnsi"/>
        </w:rPr>
        <w:t xml:space="preserve">    Human Control</w:t>
      </w:r>
    </w:p>
    <w:p w:rsidR="003D28CE" w:rsidRPr="00C25F04" w:rsidRDefault="003D28CE" w:rsidP="003D28CE">
      <w:pPr>
        <w:rPr>
          <w:rFonts w:asciiTheme="minorHAnsi" w:hAnsiTheme="minorHAnsi"/>
        </w:rPr>
      </w:pPr>
      <w:r w:rsidRPr="00C25F04">
        <w:rPr>
          <w:rFonts w:asciiTheme="minorHAnsi" w:hAnsiTheme="minorHAnsi"/>
        </w:rP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rsidR="003D28CE" w:rsidRPr="00C25F04" w:rsidRDefault="003D28CE" w:rsidP="003D28CE">
      <w:pPr>
        <w:rPr>
          <w:rFonts w:asciiTheme="minorHAnsi" w:hAnsiTheme="minorHAnsi"/>
        </w:rPr>
      </w:pPr>
      <w:r w:rsidRPr="00C25F04">
        <w:rPr>
          <w:rFonts w:asciiTheme="minorHAnsi" w:hAnsiTheme="minorHAnsi"/>
        </w:rPr>
        <w:t>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w:t>
      </w:r>
    </w:p>
    <w:p w:rsidR="003D28CE" w:rsidRPr="00C25F04" w:rsidRDefault="003D28CE" w:rsidP="003D28CE">
      <w:pPr>
        <w:rPr>
          <w:rFonts w:asciiTheme="minorHAnsi" w:hAnsiTheme="minorHAnsi"/>
        </w:rPr>
      </w:pPr>
      <w:r w:rsidRPr="00C25F04">
        <w:rPr>
          <w:rFonts w:asciiTheme="minorHAnsi" w:hAnsiTheme="minorHAnsi"/>
        </w:rPr>
        <w:t>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w:t>
      </w:r>
    </w:p>
    <w:p w:rsidR="003D28CE" w:rsidRPr="00C25F04" w:rsidRDefault="003D28CE" w:rsidP="003D28CE">
      <w:pPr>
        <w:rPr>
          <w:rFonts w:asciiTheme="minorHAnsi" w:hAnsiTheme="minorHAnsi"/>
        </w:rPr>
      </w:pPr>
      <w:r w:rsidRPr="00C25F04">
        <w:rPr>
          <w:rFonts w:asciiTheme="minorHAnsi" w:hAnsiTheme="minorHAnsi"/>
        </w:rPr>
        <w:t xml:space="preserve">Second, </w:t>
      </w:r>
      <w:r w:rsidRPr="00C25F04">
        <w:rPr>
          <w:rStyle w:val="StyleUnderline"/>
          <w:rFonts w:asciiTheme="minorHAnsi" w:hAnsiTheme="minorHAnsi"/>
        </w:rPr>
        <w:t>some of the trends that can cause harm</w:t>
      </w:r>
      <w:r w:rsidRPr="00C25F04">
        <w:rPr>
          <w:rStyle w:val="Emphasis"/>
          <w:rFonts w:asciiTheme="minorHAnsi" w:hAnsiTheme="minorHAnsi"/>
        </w:rPr>
        <w:t>, like rapid technological progress</w:t>
      </w:r>
      <w:r w:rsidRPr="00C25F04">
        <w:rPr>
          <w:rStyle w:val="StyleUnderline"/>
          <w:rFonts w:asciiTheme="minorHAnsi" w:hAnsiTheme="minorHAnsi"/>
        </w:rPr>
        <w:t>, can also be used to help stabilize the global order</w:t>
      </w:r>
      <w:r w:rsidRPr="00C25F04">
        <w:rPr>
          <w:rFonts w:asciiTheme="minorHAnsi" w:hAnsiTheme="minorHAnsi"/>
        </w:rPr>
        <w:t>. To be sure, technology could be used to curb the desolation brought on by expectedly low water, food, and energy levels.</w:t>
      </w:r>
    </w:p>
    <w:p w:rsidR="003D28CE" w:rsidRPr="00C25F04" w:rsidRDefault="003D28CE" w:rsidP="003D28CE">
      <w:pPr>
        <w:rPr>
          <w:rFonts w:asciiTheme="minorHAnsi" w:hAnsiTheme="minorHAnsi"/>
        </w:rPr>
      </w:pPr>
      <w:r w:rsidRPr="00C25F04">
        <w:rPr>
          <w:rFonts w:asciiTheme="minorHAnsi" w:hAnsiTheme="minorHAnsi"/>
        </w:rP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rsidR="003D28CE" w:rsidRPr="00C25F04" w:rsidRDefault="003D28CE" w:rsidP="003D28CE">
      <w:pPr>
        <w:rPr>
          <w:rFonts w:asciiTheme="minorHAnsi" w:hAnsiTheme="minorHAnsi"/>
        </w:rPr>
      </w:pPr>
      <w:r w:rsidRPr="00C25F04">
        <w:rPr>
          <w:rFonts w:asciiTheme="minorHAnsi" w:hAnsiTheme="minorHAnsi"/>
        </w:rPr>
        <w:t xml:space="preserve">But Gilpin’s preconditions shouldn’t be misconstrued as predictive or fatalistic. Indeed, </w:t>
      </w:r>
      <w:r w:rsidRPr="00C25F04">
        <w:rPr>
          <w:rStyle w:val="StyleUnderline"/>
          <w:rFonts w:asciiTheme="minorHAnsi" w:hAnsiTheme="minorHAnsi"/>
        </w:rPr>
        <w:t>the United States, as the hegemon, has the capability</w:t>
      </w:r>
      <w:r w:rsidRPr="00C25F04">
        <w:rPr>
          <w:rFonts w:asciiTheme="minorHAnsi" w:hAnsiTheme="minorHAnsi"/>
        </w:rPr>
        <w:t xml:space="preserve"> (and responsibility) t</w:t>
      </w:r>
      <w:r w:rsidRPr="00C25F04">
        <w:rPr>
          <w:rStyle w:val="StyleUnderline"/>
          <w:rFonts w:asciiTheme="minorHAnsi" w:hAnsiTheme="minorHAnsi"/>
        </w:rPr>
        <w:t>o preserve the international order and lead the world out of this mess. By</w:t>
      </w:r>
      <w:r w:rsidRPr="00C25F04">
        <w:rPr>
          <w:rFonts w:asciiTheme="minorHAnsi" w:hAnsiTheme="minorHAnsi"/>
        </w:rPr>
        <w:t xml:space="preserve"> keeping good relations with partners and allies, </w:t>
      </w:r>
      <w:r w:rsidRPr="00C25F04">
        <w:rPr>
          <w:rStyle w:val="Emphasis"/>
          <w:rFonts w:asciiTheme="minorHAnsi" w:hAnsiTheme="minorHAnsi"/>
        </w:rPr>
        <w:t>deterring adversaries, reversing the perception of its decline, and leveraging technological capabilities for global good, there is a decent chance that the U.S. can make the great-power-war-incubation period fade away</w:t>
      </w:r>
      <w:r w:rsidRPr="00C25F04">
        <w:rPr>
          <w:rFonts w:asciiTheme="minorHAnsi" w:hAnsiTheme="minorHAnsi"/>
        </w:rPr>
        <w:t xml:space="preserve">. </w:t>
      </w:r>
      <w:r w:rsidRPr="00C25F04">
        <w:rPr>
          <w:rStyle w:val="StyleUnderline"/>
          <w:rFonts w:asciiTheme="minorHAnsi" w:hAnsiTheme="minorHAnsi"/>
        </w:rPr>
        <w:t>Should the United States not seize this moment</w:t>
      </w:r>
      <w:r w:rsidRPr="00C25F04">
        <w:rPr>
          <w:rFonts w:asciiTheme="minorHAnsi" w:hAnsiTheme="minorHAnsi"/>
        </w:rPr>
        <w:t xml:space="preserve">, and ensure that China is a responsible partner in the current global system alongside it, then </w:t>
      </w:r>
      <w:r w:rsidRPr="00C25F04">
        <w:rPr>
          <w:rStyle w:val="StyleUnderline"/>
          <w:rFonts w:asciiTheme="minorHAnsi" w:hAnsiTheme="minorHAnsi"/>
        </w:rPr>
        <w:t>the chance of a great power war cannot be dismissed</w:t>
      </w:r>
      <w:r w:rsidRPr="00C25F04">
        <w:rPr>
          <w:rFonts w:asciiTheme="minorHAnsi" w:hAnsiTheme="minorHAnsi"/>
        </w:rPr>
        <w:t>, however remote.</w:t>
      </w:r>
    </w:p>
    <w:p w:rsidR="00C17B3C" w:rsidRPr="00C25F04" w:rsidRDefault="00C17B3C" w:rsidP="00C17B3C">
      <w:pPr>
        <w:pStyle w:val="Heading3"/>
        <w:rPr>
          <w:rFonts w:asciiTheme="minorHAnsi" w:hAnsiTheme="minorHAnsi"/>
        </w:rPr>
      </w:pPr>
      <w:r w:rsidRPr="00C25F04">
        <w:rPr>
          <w:rFonts w:asciiTheme="minorHAnsi" w:hAnsiTheme="minorHAnsi"/>
        </w:rPr>
        <w:t>AT: China Not a Threat</w:t>
      </w:r>
      <w:r w:rsidR="00EE2AB0" w:rsidRPr="00C25F04">
        <w:rPr>
          <w:rFonts w:asciiTheme="minorHAnsi" w:hAnsiTheme="minorHAnsi"/>
        </w:rPr>
        <w:t xml:space="preserve"> / Will Cooperate on A.I.</w:t>
      </w:r>
    </w:p>
    <w:p w:rsidR="00C17B3C" w:rsidRPr="00C25F04" w:rsidRDefault="00C17B3C" w:rsidP="00C17B3C">
      <w:pPr>
        <w:rPr>
          <w:rFonts w:asciiTheme="minorHAnsi" w:hAnsiTheme="minorHAnsi"/>
        </w:rPr>
      </w:pPr>
    </w:p>
    <w:p w:rsidR="00EE2AB0" w:rsidRPr="00C25F04" w:rsidRDefault="00EE2AB0" w:rsidP="00EE2AB0">
      <w:pPr>
        <w:pStyle w:val="Heading4"/>
        <w:rPr>
          <w:rFonts w:asciiTheme="minorHAnsi" w:hAnsiTheme="minorHAnsi"/>
        </w:rPr>
      </w:pPr>
      <w:r w:rsidRPr="00C25F04">
        <w:rPr>
          <w:rFonts w:asciiTheme="minorHAnsi" w:hAnsiTheme="minorHAnsi"/>
        </w:rPr>
        <w:t xml:space="preserve">Chinese control of AI is </w:t>
      </w:r>
      <w:r w:rsidRPr="00C25F04">
        <w:rPr>
          <w:rFonts w:asciiTheme="minorHAnsi" w:hAnsiTheme="minorHAnsi"/>
          <w:u w:val="single"/>
        </w:rPr>
        <w:t>detrimental</w:t>
      </w:r>
      <w:r w:rsidRPr="00C25F04">
        <w:rPr>
          <w:rFonts w:asciiTheme="minorHAnsi" w:hAnsiTheme="minorHAnsi"/>
        </w:rPr>
        <w:t xml:space="preserve"> – it will embolden the state</w:t>
      </w:r>
    </w:p>
    <w:p w:rsidR="00EE2AB0" w:rsidRPr="00C25F04" w:rsidRDefault="00EE2AB0" w:rsidP="00EE2AB0">
      <w:pPr>
        <w:rPr>
          <w:rFonts w:asciiTheme="minorHAnsi" w:hAnsiTheme="minorHAnsi"/>
        </w:rPr>
      </w:pPr>
      <w:r w:rsidRPr="00C25F04">
        <w:rPr>
          <w:rStyle w:val="Style13ptBold"/>
          <w:rFonts w:asciiTheme="minorHAnsi" w:hAnsiTheme="minorHAnsi"/>
        </w:rPr>
        <w:t>The Economist, 17</w:t>
      </w:r>
      <w:r w:rsidRPr="00C25F04">
        <w:rPr>
          <w:rFonts w:asciiTheme="minorHAnsi" w:hAnsiTheme="minorHAnsi"/>
        </w:rPr>
        <w:t xml:space="preserve"> – (“Why China’s AI push is worrying” July 27 2017. https://www.economist.com/leaders/2017/07/27/why-chinas-ai-push-is-worrying)//GK</w:t>
      </w:r>
    </w:p>
    <w:p w:rsidR="00EE2AB0" w:rsidRPr="00C25F04" w:rsidRDefault="00EE2AB0" w:rsidP="00EE2AB0">
      <w:pPr>
        <w:rPr>
          <w:rFonts w:asciiTheme="minorHAnsi" w:hAnsiTheme="minorHAnsi"/>
        </w:rPr>
      </w:pPr>
      <w:r w:rsidRPr="00C25F04">
        <w:rPr>
          <w:rFonts w:asciiTheme="minorHAnsi" w:hAnsiTheme="minorHAnsi"/>
        </w:rPr>
        <w:t xml:space="preserve">Yet </w:t>
      </w:r>
      <w:r w:rsidRPr="00C25F04">
        <w:rPr>
          <w:rFonts w:asciiTheme="minorHAnsi" w:hAnsiTheme="minorHAnsi"/>
          <w:u w:val="single"/>
        </w:rPr>
        <w:t xml:space="preserve">the country’s </w:t>
      </w:r>
      <w:r w:rsidRPr="00C25F04">
        <w:rPr>
          <w:rFonts w:asciiTheme="minorHAnsi" w:hAnsiTheme="minorHAnsi"/>
          <w:b/>
          <w:u w:val="single"/>
        </w:rPr>
        <w:t>AI plans</w:t>
      </w:r>
      <w:r w:rsidRPr="00C25F04">
        <w:rPr>
          <w:rFonts w:asciiTheme="minorHAnsi" w:hAnsiTheme="minorHAnsi"/>
          <w:u w:val="single"/>
        </w:rPr>
        <w:t xml:space="preserve"> also</w:t>
      </w:r>
      <w:r w:rsidRPr="00C25F04">
        <w:rPr>
          <w:rFonts w:asciiTheme="minorHAnsi" w:hAnsiTheme="minorHAnsi"/>
          <w:b/>
          <w:u w:val="single"/>
        </w:rPr>
        <w:t xml:space="preserve"> give cause for concern</w:t>
      </w:r>
      <w:r w:rsidRPr="00C25F04">
        <w:rPr>
          <w:rFonts w:asciiTheme="minorHAnsi" w:hAnsiTheme="minorHAnsi"/>
        </w:rPr>
        <w:t xml:space="preserve">. One worry is that </w:t>
      </w:r>
      <w:r w:rsidRPr="00C25F04">
        <w:rPr>
          <w:rFonts w:asciiTheme="minorHAnsi" w:hAnsiTheme="minorHAnsi"/>
          <w:u w:val="single"/>
        </w:rPr>
        <w:t xml:space="preserve">the benefits of Chinese breakthroughs will be muted by data protectionism. </w:t>
      </w:r>
      <w:r w:rsidRPr="00C25F04">
        <w:rPr>
          <w:rFonts w:asciiTheme="minorHAnsi" w:hAnsiTheme="minorHAnsi"/>
        </w:rPr>
        <w:t>A cyber-security law that came into force in June requires foreign firms to store data they collect on Chinese customers within the country’s borders; outsiders cannot use Chinese data to offer services to third parties. It is not hard to imagine tit-for-tat constraints on Chinese firms. And if data cannot be pooled, the algorithms that run autonomous cars and other products may not be the most efficient.</w:t>
      </w:r>
    </w:p>
    <w:p w:rsidR="00EE2AB0" w:rsidRPr="00C25F04" w:rsidRDefault="00EE2AB0" w:rsidP="00EE2AB0">
      <w:pPr>
        <w:rPr>
          <w:rFonts w:asciiTheme="minorHAnsi" w:hAnsiTheme="minorHAnsi"/>
        </w:rPr>
      </w:pPr>
      <w:r w:rsidRPr="00C25F04">
        <w:rPr>
          <w:rFonts w:asciiTheme="minorHAnsi" w:hAnsiTheme="minorHAnsi"/>
          <w:u w:val="single"/>
        </w:rPr>
        <w:t>A second area of unease is ethics and safety. In America, the technology giants of Silicon Valley have pledged to work together to make sure that any AI tools they develop are safe.</w:t>
      </w:r>
      <w:r w:rsidRPr="00C25F04">
        <w:rPr>
          <w:rFonts w:asciiTheme="minorHAnsi" w:hAnsiTheme="minorHAnsi"/>
        </w:rPr>
        <w:t xml:space="preserve"> They will look at techniques like “boxing”, in which AI agents are isolated from their environment so that any wayward behaviour does not have disastrous effects. All the leading AI researchers in the West are signatories to an open letter from 2015 calling for a ban on the creation of autonomous weapons. If it happens at all, the equivalent Chinese discussion about the limits of ethical AI research is far more opaque.</w:t>
      </w:r>
    </w:p>
    <w:p w:rsidR="00EE2AB0" w:rsidRPr="00C25F04" w:rsidRDefault="00EE2AB0" w:rsidP="00EE2AB0">
      <w:pPr>
        <w:rPr>
          <w:rFonts w:asciiTheme="minorHAnsi" w:hAnsiTheme="minorHAnsi"/>
        </w:rPr>
      </w:pPr>
      <w:r w:rsidRPr="00C25F04">
        <w:rPr>
          <w:rFonts w:asciiTheme="minorHAnsi" w:hAnsiTheme="minorHAnsi"/>
          <w:u w:val="single"/>
        </w:rPr>
        <w:t xml:space="preserve">Chinese AI companies do have incentives to think about some of these issues: </w:t>
      </w:r>
      <w:r w:rsidRPr="00C25F04">
        <w:rPr>
          <w:rFonts w:asciiTheme="minorHAnsi" w:hAnsiTheme="minorHAnsi"/>
          <w:b/>
          <w:u w:val="single"/>
        </w:rPr>
        <w:t>rogue AI would be a problem</w:t>
      </w:r>
      <w:r w:rsidRPr="00C25F04">
        <w:rPr>
          <w:rFonts w:asciiTheme="minorHAnsi" w:hAnsiTheme="minorHAnsi"/>
          <w:u w:val="single"/>
        </w:rPr>
        <w:t xml:space="preserve"> for the planet wherever it emerged. There is a self-interested case </w:t>
      </w:r>
      <w:r w:rsidRPr="00C25F04">
        <w:rPr>
          <w:rFonts w:asciiTheme="minorHAnsi" w:hAnsiTheme="minorHAnsi"/>
          <w:b/>
          <w:u w:val="single"/>
        </w:rPr>
        <w:t>for the formulation of global safety standards</w:t>
      </w:r>
      <w:r w:rsidRPr="00C25F04">
        <w:rPr>
          <w:rFonts w:asciiTheme="minorHAnsi" w:hAnsiTheme="minorHAnsi"/>
        </w:rPr>
        <w:t xml:space="preserve">, for example. But a third concern—that </w:t>
      </w:r>
      <w:r w:rsidRPr="00C25F04">
        <w:rPr>
          <w:rFonts w:asciiTheme="minorHAnsi" w:hAnsiTheme="minorHAnsi"/>
          <w:b/>
          <w:u w:val="single"/>
        </w:rPr>
        <w:t>AI will be used principally to the benefit of China’s government</w:t>
      </w:r>
      <w:r w:rsidRPr="00C25F04">
        <w:rPr>
          <w:rFonts w:asciiTheme="minorHAnsi" w:hAnsiTheme="minorHAnsi"/>
        </w:rPr>
        <w:t>—is a less tractable problem.</w:t>
      </w:r>
    </w:p>
    <w:p w:rsidR="00EE2AB0" w:rsidRPr="00C25F04" w:rsidRDefault="00EE2AB0" w:rsidP="00EE2AB0">
      <w:pPr>
        <w:rPr>
          <w:rFonts w:asciiTheme="minorHAnsi" w:hAnsiTheme="minorHAnsi"/>
        </w:rPr>
      </w:pPr>
      <w:r w:rsidRPr="00C25F04">
        <w:rPr>
          <w:rFonts w:asciiTheme="minorHAnsi" w:hAnsiTheme="minorHAnsi"/>
        </w:rPr>
        <w:t>Autocratic intelligence</w:t>
      </w:r>
    </w:p>
    <w:p w:rsidR="00EE2AB0" w:rsidRPr="00C25F04" w:rsidRDefault="00EE2AB0" w:rsidP="00EE2AB0">
      <w:pPr>
        <w:rPr>
          <w:rFonts w:asciiTheme="minorHAnsi" w:hAnsiTheme="minorHAnsi"/>
        </w:rPr>
      </w:pPr>
      <w:r w:rsidRPr="00C25F04">
        <w:rPr>
          <w:rFonts w:asciiTheme="minorHAnsi" w:hAnsiTheme="minorHAnsi"/>
          <w:u w:val="single"/>
        </w:rPr>
        <w:t xml:space="preserve">The new plan is open about AI’s value to the state. It </w:t>
      </w:r>
      <w:r w:rsidRPr="00C25F04">
        <w:rPr>
          <w:rFonts w:asciiTheme="minorHAnsi" w:hAnsiTheme="minorHAnsi"/>
          <w:b/>
          <w:u w:val="single"/>
        </w:rPr>
        <w:t>envisages the use of the technology in everything from guided missiles to predictive policing.</w:t>
      </w:r>
      <w:r w:rsidRPr="00C25F04">
        <w:rPr>
          <w:rFonts w:asciiTheme="minorHAnsi" w:hAnsiTheme="minorHAnsi"/>
          <w:b/>
        </w:rPr>
        <w:t xml:space="preserve"> </w:t>
      </w:r>
      <w:r w:rsidRPr="00C25F04">
        <w:rPr>
          <w:rFonts w:asciiTheme="minorHAnsi" w:hAnsiTheme="minorHAnsi"/>
        </w:rPr>
        <w:t xml:space="preserve">AI techniques are perfect for finding patterns in the massive amounts of data that Chinese censors must handle in order to maintain a grip on the citizenry. It is easy to imagine how the same data could boost the country’s nascent plans to create a “social-credit” system that scores people for their behaviour. Once perfected, these </w:t>
      </w:r>
      <w:r w:rsidRPr="00C25F04">
        <w:rPr>
          <w:rFonts w:asciiTheme="minorHAnsi" w:hAnsiTheme="minorHAnsi"/>
          <w:u w:val="single"/>
        </w:rPr>
        <w:t xml:space="preserve">algorithms </w:t>
      </w:r>
      <w:r w:rsidRPr="00C25F04">
        <w:rPr>
          <w:rFonts w:asciiTheme="minorHAnsi" w:hAnsiTheme="minorHAnsi"/>
          <w:b/>
          <w:u w:val="single"/>
        </w:rPr>
        <w:t>would interest autocratic regimes around the world.</w:t>
      </w:r>
      <w:r w:rsidRPr="00C25F04">
        <w:rPr>
          <w:rFonts w:asciiTheme="minorHAnsi" w:hAnsiTheme="minorHAnsi"/>
          <w:u w:val="single"/>
        </w:rPr>
        <w:t xml:space="preserve"> China’s tech firms are in </w:t>
      </w:r>
      <w:r w:rsidRPr="00C25F04">
        <w:rPr>
          <w:rFonts w:asciiTheme="minorHAnsi" w:hAnsiTheme="minorHAnsi"/>
          <w:b/>
          <w:u w:val="single"/>
        </w:rPr>
        <w:t>no position</w:t>
      </w:r>
      <w:r w:rsidRPr="00C25F04">
        <w:rPr>
          <w:rFonts w:asciiTheme="minorHAnsi" w:hAnsiTheme="minorHAnsi"/>
          <w:u w:val="single"/>
        </w:rPr>
        <w:t xml:space="preserve"> to prevent the government in Beijing from </w:t>
      </w:r>
      <w:r w:rsidRPr="00C25F04">
        <w:rPr>
          <w:rFonts w:asciiTheme="minorHAnsi" w:hAnsiTheme="minorHAnsi"/>
          <w:b/>
          <w:u w:val="single"/>
        </w:rPr>
        <w:t>taking advantage of such tools</w:t>
      </w:r>
      <w:r w:rsidRPr="00C25F04">
        <w:rPr>
          <w:rFonts w:asciiTheme="minorHAnsi" w:hAnsiTheme="minorHAnsi"/>
        </w:rPr>
        <w:t>. Baidu, for example, has been appointed to lead a national laboratory for deep learning. Chinese AI will reflect the influence of the state.</w:t>
      </w:r>
    </w:p>
    <w:p w:rsidR="00EE2AB0" w:rsidRPr="00C25F04" w:rsidRDefault="00EE2AB0" w:rsidP="00EE2AB0">
      <w:pPr>
        <w:rPr>
          <w:rFonts w:asciiTheme="minorHAnsi" w:hAnsiTheme="minorHAnsi"/>
          <w:u w:val="single"/>
        </w:rPr>
      </w:pPr>
      <w:r w:rsidRPr="00C25F04">
        <w:rPr>
          <w:rFonts w:asciiTheme="minorHAnsi" w:hAnsiTheme="minorHAnsi"/>
        </w:rPr>
        <w:t xml:space="preserve">Western firms and governments are no angels when it comes to data collection and espionage. But </w:t>
      </w:r>
      <w:r w:rsidRPr="00C25F04">
        <w:rPr>
          <w:rFonts w:asciiTheme="minorHAnsi" w:hAnsiTheme="minorHAnsi"/>
          <w:u w:val="single"/>
        </w:rPr>
        <w:t xml:space="preserve">Western companies are at least engaged in an open debate about the ethical implications of AI; and intelligence agencies are constrained by democratic institutions. </w:t>
      </w:r>
      <w:r w:rsidRPr="00C25F04">
        <w:rPr>
          <w:rFonts w:asciiTheme="minorHAnsi" w:hAnsiTheme="minorHAnsi"/>
          <w:b/>
          <w:u w:val="single"/>
        </w:rPr>
        <w:t>Neither is true of China</w:t>
      </w:r>
      <w:r w:rsidRPr="00C25F04">
        <w:rPr>
          <w:rFonts w:asciiTheme="minorHAnsi" w:hAnsiTheme="minorHAnsi"/>
          <w:u w:val="single"/>
        </w:rPr>
        <w:t>.</w:t>
      </w:r>
      <w:r w:rsidRPr="00C25F04">
        <w:rPr>
          <w:rFonts w:asciiTheme="minorHAnsi" w:hAnsiTheme="minorHAnsi"/>
        </w:rPr>
        <w:t xml:space="preserve"> AI is a technology with the potential to change the lives of billions. </w:t>
      </w:r>
      <w:r w:rsidRPr="00C25F04">
        <w:rPr>
          <w:rFonts w:asciiTheme="minorHAnsi" w:hAnsiTheme="minorHAnsi"/>
          <w:u w:val="single"/>
        </w:rPr>
        <w:t>If China ends up having most influence over its future, then the state, not citizens, may be the biggest beneficiary.</w:t>
      </w:r>
    </w:p>
    <w:p w:rsidR="00F635B4" w:rsidRPr="00C25F04" w:rsidRDefault="00F635B4" w:rsidP="00EE2AB0">
      <w:pPr>
        <w:rPr>
          <w:rFonts w:asciiTheme="minorHAnsi" w:hAnsiTheme="minorHAnsi"/>
          <w:u w:val="single"/>
        </w:rPr>
      </w:pPr>
    </w:p>
    <w:p w:rsidR="00F635B4" w:rsidRPr="00C25F04" w:rsidRDefault="00F635B4" w:rsidP="00F635B4">
      <w:pPr>
        <w:pStyle w:val="Heading4"/>
        <w:rPr>
          <w:rFonts w:asciiTheme="minorHAnsi" w:hAnsiTheme="minorHAnsi"/>
        </w:rPr>
      </w:pPr>
      <w:r w:rsidRPr="00C25F04">
        <w:rPr>
          <w:rFonts w:asciiTheme="minorHAnsi" w:hAnsiTheme="minorHAnsi"/>
          <w:u w:val="single"/>
        </w:rPr>
        <w:t>No Chinese AI cooperation</w:t>
      </w:r>
      <w:r w:rsidRPr="00C25F04">
        <w:rPr>
          <w:rFonts w:asciiTheme="minorHAnsi" w:hAnsiTheme="minorHAnsi"/>
        </w:rPr>
        <w:t xml:space="preserve"> – it’s a state-led strategy to displace the US</w:t>
      </w:r>
    </w:p>
    <w:p w:rsidR="00F635B4" w:rsidRPr="00C25F04" w:rsidRDefault="00F635B4" w:rsidP="00F635B4">
      <w:pPr>
        <w:rPr>
          <w:rFonts w:asciiTheme="minorHAnsi" w:hAnsiTheme="minorHAnsi"/>
        </w:rPr>
      </w:pPr>
      <w:r w:rsidRPr="00C25F04">
        <w:rPr>
          <w:rStyle w:val="Style13ptBold"/>
          <w:rFonts w:asciiTheme="minorHAnsi" w:hAnsiTheme="minorHAnsi"/>
        </w:rPr>
        <w:t>Lucas and Waters, 18</w:t>
      </w:r>
      <w:r w:rsidRPr="00C25F04">
        <w:rPr>
          <w:rFonts w:asciiTheme="minorHAnsi" w:hAnsiTheme="minorHAnsi"/>
        </w:rPr>
        <w:t xml:space="preserve"> – Louise Lucas is an Asia Technology Correspondent and Richard Waters is a West Coast Editor. (“The AI arms race: China and US compete to dominate big data” The Financial Times. April 30, 2018. https://www.ft.com/content/e33a6994-447e-11e8-93cf-67ac3a6482fd)//GK</w:t>
      </w:r>
    </w:p>
    <w:p w:rsidR="00F635B4" w:rsidRPr="00C25F04" w:rsidRDefault="00F635B4" w:rsidP="00F635B4">
      <w:pPr>
        <w:rPr>
          <w:rFonts w:asciiTheme="minorHAnsi" w:hAnsiTheme="minorHAnsi"/>
          <w:b/>
          <w:u w:val="single"/>
        </w:rPr>
      </w:pPr>
      <w:r w:rsidRPr="00C25F04">
        <w:rPr>
          <w:rFonts w:asciiTheme="minorHAnsi" w:hAnsiTheme="minorHAnsi"/>
          <w:b/>
          <w:u w:val="single"/>
        </w:rPr>
        <w:t>China’s push to become a tech superpower triggers alarms abroad</w:t>
      </w:r>
    </w:p>
    <w:p w:rsidR="00F635B4" w:rsidRPr="00C25F04" w:rsidRDefault="00F635B4" w:rsidP="00F635B4">
      <w:pPr>
        <w:rPr>
          <w:rFonts w:asciiTheme="minorHAnsi" w:hAnsiTheme="minorHAnsi"/>
        </w:rPr>
      </w:pPr>
      <w:r w:rsidRPr="00C25F04">
        <w:rPr>
          <w:rFonts w:asciiTheme="minorHAnsi" w:hAnsiTheme="minorHAnsi"/>
          <w:u w:val="single"/>
        </w:rPr>
        <w:t xml:space="preserve">This economic momentum behind AI is </w:t>
      </w:r>
      <w:r w:rsidRPr="00C25F04">
        <w:rPr>
          <w:rFonts w:asciiTheme="minorHAnsi" w:hAnsiTheme="minorHAnsi"/>
          <w:b/>
          <w:u w:val="single"/>
        </w:rPr>
        <w:t>closely aligned with a</w:t>
      </w:r>
      <w:r w:rsidRPr="00C25F04">
        <w:rPr>
          <w:rFonts w:asciiTheme="minorHAnsi" w:hAnsiTheme="minorHAnsi"/>
          <w:u w:val="single"/>
        </w:rPr>
        <w:t xml:space="preserve"> second powerful force: a </w:t>
      </w:r>
      <w:r w:rsidRPr="00C25F04">
        <w:rPr>
          <w:rFonts w:asciiTheme="minorHAnsi" w:hAnsiTheme="minorHAnsi"/>
          <w:b/>
          <w:u w:val="single"/>
        </w:rPr>
        <w:t>sense of national mission.</w:t>
      </w:r>
      <w:r w:rsidRPr="00C25F04">
        <w:rPr>
          <w:rFonts w:asciiTheme="minorHAnsi" w:hAnsiTheme="minorHAnsi"/>
        </w:rPr>
        <w:t xml:space="preserve"> That has brought a hydrant of money and clear industrial policy. </w:t>
      </w:r>
      <w:r w:rsidRPr="00C25F04">
        <w:rPr>
          <w:rFonts w:asciiTheme="minorHAnsi" w:hAnsiTheme="minorHAnsi"/>
          <w:u w:val="single"/>
        </w:rPr>
        <w:t xml:space="preserve">This </w:t>
      </w:r>
      <w:r w:rsidRPr="00C25F04">
        <w:rPr>
          <w:rFonts w:asciiTheme="minorHAnsi" w:hAnsiTheme="minorHAnsi"/>
          <w:b/>
          <w:u w:val="single"/>
        </w:rPr>
        <w:t>state-led strategy</w:t>
      </w:r>
      <w:r w:rsidRPr="00C25F04">
        <w:rPr>
          <w:rFonts w:asciiTheme="minorHAnsi" w:hAnsiTheme="minorHAnsi"/>
          <w:u w:val="single"/>
        </w:rPr>
        <w:t xml:space="preserve"> is also closely aligned with national champions Baidu, Alibaba and Tencent — all private companies.</w:t>
      </w:r>
    </w:p>
    <w:p w:rsidR="00F635B4" w:rsidRPr="00C25F04" w:rsidRDefault="00F635B4" w:rsidP="00F635B4">
      <w:pPr>
        <w:rPr>
          <w:rFonts w:asciiTheme="minorHAnsi" w:hAnsiTheme="minorHAnsi"/>
        </w:rPr>
      </w:pPr>
      <w:r w:rsidRPr="00C25F04">
        <w:rPr>
          <w:rFonts w:asciiTheme="minorHAnsi" w:hAnsiTheme="minorHAnsi"/>
        </w:rPr>
        <w:t>Washington has done much less to promote a national agenda. “What’s the national direction around AI and robotics [in the US]? It’s nothing. It’s missing,” says the Silicon Valley investor. “The government is flailing around.”</w:t>
      </w:r>
    </w:p>
    <w:p w:rsidR="00F635B4" w:rsidRPr="00C25F04" w:rsidRDefault="00F635B4" w:rsidP="00F635B4">
      <w:pPr>
        <w:rPr>
          <w:rFonts w:asciiTheme="minorHAnsi" w:hAnsiTheme="minorHAnsi"/>
        </w:rPr>
      </w:pPr>
      <w:r w:rsidRPr="00C25F04">
        <w:rPr>
          <w:rFonts w:asciiTheme="minorHAnsi" w:hAnsiTheme="minorHAnsi"/>
        </w:rPr>
        <w:t xml:space="preserve">Worse, </w:t>
      </w:r>
      <w:r w:rsidRPr="00C25F04">
        <w:rPr>
          <w:rFonts w:asciiTheme="minorHAnsi" w:hAnsiTheme="minorHAnsi"/>
          <w:u w:val="single"/>
        </w:rPr>
        <w:t xml:space="preserve">the Trump administration’s attempts to clamp down on immigration has </w:t>
      </w:r>
      <w:r w:rsidRPr="00C25F04">
        <w:rPr>
          <w:rFonts w:asciiTheme="minorHAnsi" w:hAnsiTheme="minorHAnsi"/>
          <w:b/>
          <w:u w:val="single"/>
        </w:rPr>
        <w:t>upset the US tech industry,</w:t>
      </w:r>
      <w:r w:rsidRPr="00C25F04">
        <w:rPr>
          <w:rFonts w:asciiTheme="minorHAnsi" w:hAnsiTheme="minorHAnsi"/>
          <w:u w:val="single"/>
        </w:rPr>
        <w:t xml:space="preserve"> which has drawn heavily on overseas talent — not least Indian and Chinese engineers</w:t>
      </w:r>
      <w:r w:rsidRPr="00C25F04">
        <w:rPr>
          <w:rFonts w:asciiTheme="minorHAnsi" w:hAnsiTheme="minorHAnsi"/>
        </w:rPr>
        <w:t>. The heads of AI at Apple, Facebook and Microsoft, as well as Google’s cloud computing division, were all born outside the US.</w:t>
      </w:r>
    </w:p>
    <w:p w:rsidR="00F635B4" w:rsidRPr="00C25F04" w:rsidRDefault="00F635B4" w:rsidP="00F635B4">
      <w:pPr>
        <w:rPr>
          <w:rFonts w:asciiTheme="minorHAnsi" w:hAnsiTheme="minorHAnsi"/>
          <w:u w:val="single"/>
        </w:rPr>
      </w:pPr>
      <w:r w:rsidRPr="00C25F04">
        <w:rPr>
          <w:rFonts w:asciiTheme="minorHAnsi" w:hAnsiTheme="minorHAnsi"/>
        </w:rPr>
        <w:t>“</w:t>
      </w:r>
      <w:r w:rsidRPr="00C25F04">
        <w:rPr>
          <w:rFonts w:asciiTheme="minorHAnsi" w:hAnsiTheme="minorHAnsi"/>
          <w:u w:val="single"/>
        </w:rPr>
        <w:t xml:space="preserve">We’ve seen more and more students </w:t>
      </w:r>
      <w:r w:rsidRPr="00C25F04">
        <w:rPr>
          <w:rFonts w:asciiTheme="minorHAnsi" w:hAnsiTheme="minorHAnsi"/>
          <w:b/>
          <w:u w:val="single"/>
        </w:rPr>
        <w:t>choosing not to come to the US</w:t>
      </w:r>
      <w:r w:rsidRPr="00C25F04">
        <w:rPr>
          <w:rFonts w:asciiTheme="minorHAnsi" w:hAnsiTheme="minorHAnsi"/>
        </w:rPr>
        <w:t xml:space="preserve">,” says Mr Etzioni. “We’re in the process of shooting ourselves in the head.” He points to one sign of how the talent pendulum is swinging away from the US: </w:t>
      </w:r>
      <w:r w:rsidRPr="00C25F04">
        <w:rPr>
          <w:rFonts w:asciiTheme="minorHAnsi" w:hAnsiTheme="minorHAnsi"/>
          <w:u w:val="single"/>
        </w:rPr>
        <w:t>Google and Microsoft have both opened AI research centres in China to tap the AI workforce there.</w:t>
      </w:r>
    </w:p>
    <w:p w:rsidR="00F635B4" w:rsidRPr="00C25F04" w:rsidRDefault="00F635B4" w:rsidP="00EE2AB0">
      <w:pPr>
        <w:rPr>
          <w:rFonts w:asciiTheme="minorHAnsi" w:hAnsiTheme="minorHAnsi"/>
        </w:rPr>
      </w:pPr>
    </w:p>
    <w:p w:rsidR="00EE2AB0" w:rsidRPr="00C25F04" w:rsidRDefault="00EE2AB0" w:rsidP="00EE2AB0">
      <w:pPr>
        <w:pStyle w:val="Heading4"/>
        <w:rPr>
          <w:rFonts w:asciiTheme="minorHAnsi" w:hAnsiTheme="minorHAnsi"/>
        </w:rPr>
      </w:pPr>
      <w:r w:rsidRPr="00C25F04">
        <w:rPr>
          <w:rFonts w:asciiTheme="minorHAnsi" w:hAnsiTheme="minorHAnsi"/>
        </w:rPr>
        <w:t xml:space="preserve">AI dominance determines the </w:t>
      </w:r>
      <w:r w:rsidRPr="00C25F04">
        <w:rPr>
          <w:rFonts w:asciiTheme="minorHAnsi" w:hAnsiTheme="minorHAnsi"/>
          <w:u w:val="single"/>
        </w:rPr>
        <w:t>future</w:t>
      </w:r>
      <w:r w:rsidRPr="00C25F04">
        <w:rPr>
          <w:rFonts w:asciiTheme="minorHAnsi" w:hAnsiTheme="minorHAnsi"/>
        </w:rPr>
        <w:t xml:space="preserve"> of the </w:t>
      </w:r>
      <w:r w:rsidRPr="00C25F04">
        <w:rPr>
          <w:rFonts w:asciiTheme="minorHAnsi" w:hAnsiTheme="minorHAnsi"/>
          <w:u w:val="single"/>
        </w:rPr>
        <w:t>global order</w:t>
      </w:r>
    </w:p>
    <w:p w:rsidR="00EE2AB0" w:rsidRPr="00C25F04" w:rsidRDefault="00EE2AB0" w:rsidP="00EE2AB0">
      <w:pPr>
        <w:rPr>
          <w:rFonts w:asciiTheme="minorHAnsi" w:hAnsiTheme="minorHAnsi"/>
        </w:rPr>
      </w:pPr>
      <w:r w:rsidRPr="00C25F04">
        <w:rPr>
          <w:rStyle w:val="Style13ptBold"/>
          <w:rFonts w:asciiTheme="minorHAnsi" w:hAnsiTheme="minorHAnsi"/>
        </w:rPr>
        <w:t>Lucas and Waters, 18</w:t>
      </w:r>
      <w:r w:rsidRPr="00C25F04">
        <w:rPr>
          <w:rFonts w:asciiTheme="minorHAnsi" w:hAnsiTheme="minorHAnsi"/>
        </w:rPr>
        <w:t xml:space="preserve"> – Louise Lucas is an Asia Technology Correspondent and Richard Waters is a West Coast Editor. (“The AI arms race: China and US compete to dominate big data” The Financial Times. April 30, 2018. https://www.ft.com/content/e33a6994-447e-11e8-93cf-67ac3a6482fd)//GK</w:t>
      </w:r>
    </w:p>
    <w:p w:rsidR="00EE2AB0" w:rsidRPr="00C25F04" w:rsidRDefault="00EE2AB0" w:rsidP="00EE2AB0">
      <w:pPr>
        <w:rPr>
          <w:rFonts w:asciiTheme="minorHAnsi" w:hAnsiTheme="minorHAnsi"/>
          <w:b/>
        </w:rPr>
      </w:pPr>
      <w:r w:rsidRPr="00C25F04">
        <w:rPr>
          <w:rFonts w:asciiTheme="minorHAnsi" w:hAnsiTheme="minorHAnsi"/>
        </w:rPr>
        <w:t xml:space="preserve">One reason </w:t>
      </w:r>
      <w:r w:rsidRPr="00C25F04">
        <w:rPr>
          <w:rFonts w:asciiTheme="minorHAnsi" w:hAnsiTheme="minorHAnsi"/>
          <w:u w:val="single"/>
        </w:rPr>
        <w:t>the contest over AI is so charged is that it is connected with a race to find a new military edge.</w:t>
      </w:r>
      <w:r w:rsidRPr="00C25F04">
        <w:rPr>
          <w:rFonts w:asciiTheme="minorHAnsi" w:hAnsiTheme="minorHAnsi"/>
        </w:rPr>
        <w:t xml:space="preserve"> As well as answering mundane customer queries and piloting driverless cars, </w:t>
      </w:r>
      <w:r w:rsidRPr="00C25F04">
        <w:rPr>
          <w:rFonts w:asciiTheme="minorHAnsi" w:hAnsiTheme="minorHAnsi"/>
          <w:u w:val="single"/>
        </w:rPr>
        <w:t xml:space="preserve">the same technology can also be deployed to </w:t>
      </w:r>
      <w:r w:rsidRPr="00C25F04">
        <w:rPr>
          <w:rFonts w:asciiTheme="minorHAnsi" w:hAnsiTheme="minorHAnsi"/>
          <w:b/>
          <w:u w:val="single"/>
        </w:rPr>
        <w:t>synchronise drone swarms, analyse pictures taken by spy drones and control autonomous boats.</w:t>
      </w:r>
    </w:p>
    <w:p w:rsidR="00EE2AB0" w:rsidRPr="00C25F04" w:rsidRDefault="00EE2AB0" w:rsidP="00EE2AB0">
      <w:pPr>
        <w:rPr>
          <w:rFonts w:asciiTheme="minorHAnsi" w:hAnsiTheme="minorHAnsi"/>
          <w:b/>
          <w:u w:val="single"/>
        </w:rPr>
      </w:pPr>
      <w:r w:rsidRPr="00C25F04">
        <w:rPr>
          <w:rFonts w:asciiTheme="minorHAnsi" w:hAnsiTheme="minorHAnsi"/>
          <w:b/>
          <w:u w:val="single"/>
        </w:rPr>
        <w:t>Dominance in AI could bring a step change in warfare</w:t>
      </w:r>
      <w:r w:rsidRPr="00C25F04">
        <w:rPr>
          <w:rFonts w:asciiTheme="minorHAnsi" w:hAnsiTheme="minorHAnsi"/>
        </w:rPr>
        <w:t xml:space="preserve">, says Sean Gourley, founder of Primer, a Silicon Valley AI start-up whose backers include the CIA’s venture capital arm. </w:t>
      </w:r>
      <w:r w:rsidRPr="00C25F04">
        <w:rPr>
          <w:rFonts w:asciiTheme="minorHAnsi" w:hAnsiTheme="minorHAnsi"/>
          <w:b/>
          <w:u w:val="single"/>
        </w:rPr>
        <w:t>Technology shifts like this can undermine the military advantage of great powers.</w:t>
      </w:r>
    </w:p>
    <w:p w:rsidR="00EE2AB0" w:rsidRPr="00C25F04" w:rsidRDefault="00EE2AB0" w:rsidP="00EE2AB0">
      <w:pPr>
        <w:rPr>
          <w:rFonts w:asciiTheme="minorHAnsi" w:hAnsiTheme="minorHAnsi"/>
        </w:rPr>
      </w:pPr>
      <w:r w:rsidRPr="00C25F04">
        <w:rPr>
          <w:rFonts w:asciiTheme="minorHAnsi" w:hAnsiTheme="minorHAnsi"/>
        </w:rPr>
        <w:t>“</w:t>
      </w:r>
      <w:r w:rsidRPr="00C25F04">
        <w:rPr>
          <w:rFonts w:asciiTheme="minorHAnsi" w:hAnsiTheme="minorHAnsi"/>
          <w:b/>
          <w:u w:val="single"/>
        </w:rPr>
        <w:t>It’s likely to be coupled with the reordering of global power</w:t>
      </w:r>
      <w:r w:rsidRPr="00C25F04">
        <w:rPr>
          <w:rFonts w:asciiTheme="minorHAnsi" w:hAnsiTheme="minorHAnsi"/>
          <w:u w:val="single"/>
        </w:rPr>
        <w:t>. Whoever is best at this will be in a strong position</w:t>
      </w:r>
      <w:r w:rsidRPr="00C25F04">
        <w:rPr>
          <w:rFonts w:asciiTheme="minorHAnsi" w:hAnsiTheme="minorHAnsi"/>
        </w:rPr>
        <w:t xml:space="preserve"> in 10 years’ time,” he says.</w:t>
      </w:r>
    </w:p>
    <w:p w:rsidR="00EE2AB0" w:rsidRPr="00C25F04" w:rsidRDefault="00EE2AB0" w:rsidP="00EE2AB0">
      <w:pPr>
        <w:rPr>
          <w:rFonts w:asciiTheme="minorHAnsi" w:hAnsiTheme="minorHAnsi"/>
        </w:rPr>
      </w:pPr>
      <w:r w:rsidRPr="00C25F04">
        <w:rPr>
          <w:rFonts w:asciiTheme="minorHAnsi" w:hAnsiTheme="minorHAnsi"/>
        </w:rPr>
        <w:t>Russian president Vladimir Putin found his own way to raise the rhetorical stakes over AI last year: “Whoever becomes the leader in this sphere will become the ruler of the world.”</w:t>
      </w:r>
    </w:p>
    <w:p w:rsidR="00EE2AB0" w:rsidRPr="00C25F04" w:rsidRDefault="00EE2AB0" w:rsidP="00EE2AB0">
      <w:pPr>
        <w:rPr>
          <w:rFonts w:asciiTheme="minorHAnsi" w:hAnsiTheme="minorHAnsi"/>
        </w:rPr>
      </w:pPr>
      <w:r w:rsidRPr="00C25F04">
        <w:rPr>
          <w:rFonts w:asciiTheme="minorHAnsi" w:hAnsiTheme="minorHAnsi"/>
        </w:rPr>
        <w:t>According to most experts, the US still has a clear lead. It takes three things to be a world-class AI power: the most advanced algorithms, specialised computing hardware, and a good supply of the raw material that machine learning systems depend on — data.</w:t>
      </w:r>
    </w:p>
    <w:p w:rsidR="00EE2AB0" w:rsidRPr="00C25F04" w:rsidRDefault="00EE2AB0" w:rsidP="00EE2AB0">
      <w:pPr>
        <w:rPr>
          <w:rFonts w:asciiTheme="minorHAnsi" w:hAnsiTheme="minorHAnsi"/>
        </w:rPr>
      </w:pPr>
      <w:r w:rsidRPr="00C25F04">
        <w:rPr>
          <w:rFonts w:asciiTheme="minorHAnsi" w:hAnsiTheme="minorHAnsi"/>
        </w:rPr>
        <w:t>Last year’s Go match, where a system built by Google subsidiary DeepMind trounced leading player Ke Jie in the ancient Chinese board game, was China’s wake-up moment in AI, says one Google executive. “Only when the Russians launched the sputnik did the US realise how far they had come,” he says. “China had that moment when they lost at AlphaGo.”</w:t>
      </w:r>
    </w:p>
    <w:p w:rsidR="00EE2AB0" w:rsidRPr="00C25F04" w:rsidRDefault="00EE2AB0" w:rsidP="00EE2AB0">
      <w:pPr>
        <w:rPr>
          <w:rFonts w:asciiTheme="minorHAnsi" w:hAnsiTheme="minorHAnsi"/>
        </w:rPr>
      </w:pPr>
      <w:r w:rsidRPr="00C25F04">
        <w:rPr>
          <w:rFonts w:asciiTheme="minorHAnsi" w:hAnsiTheme="minorHAnsi"/>
        </w:rPr>
        <w:t>That view is echoed by some in China. “For top talents, clearly the US will still be the main resource. I think there’s no question of that,” says Rong Jin, head of machine intelligence technologies at DAMO Academy, Alibaba’s research programme. The perception in China is that Americans throw themselves into fundamental research and are heavy duty mathematicians — the disciplines at the heart of AI — while Chinese tend to study coding or engineering.</w:t>
      </w:r>
    </w:p>
    <w:p w:rsidR="00EE2AB0" w:rsidRPr="00C25F04" w:rsidRDefault="00EE2AB0" w:rsidP="00EE2AB0">
      <w:pPr>
        <w:rPr>
          <w:rFonts w:asciiTheme="minorHAnsi" w:hAnsiTheme="minorHAnsi"/>
        </w:rPr>
      </w:pPr>
      <w:r w:rsidRPr="00C25F04">
        <w:rPr>
          <w:rFonts w:asciiTheme="minorHAnsi" w:hAnsiTheme="minorHAnsi"/>
        </w:rPr>
        <w:t>A Chinese police officer wears a pair of smartglasses with a facial recognition system in Zhengzhou, Henan province © AFP</w:t>
      </w:r>
    </w:p>
    <w:p w:rsidR="00EE2AB0" w:rsidRPr="00C25F04" w:rsidRDefault="00EE2AB0" w:rsidP="00EE2AB0">
      <w:pPr>
        <w:rPr>
          <w:rFonts w:asciiTheme="minorHAnsi" w:hAnsiTheme="minorHAnsi"/>
          <w:u w:val="single"/>
        </w:rPr>
      </w:pPr>
      <w:r w:rsidRPr="00C25F04">
        <w:rPr>
          <w:rFonts w:asciiTheme="minorHAnsi" w:hAnsiTheme="minorHAnsi"/>
        </w:rPr>
        <w:t xml:space="preserve">Yet despite those advantages, </w:t>
      </w:r>
      <w:r w:rsidRPr="00C25F04">
        <w:rPr>
          <w:rFonts w:asciiTheme="minorHAnsi" w:hAnsiTheme="minorHAnsi"/>
          <w:u w:val="single"/>
        </w:rPr>
        <w:t xml:space="preserve">China is </w:t>
      </w:r>
      <w:r w:rsidRPr="00C25F04">
        <w:rPr>
          <w:rFonts w:asciiTheme="minorHAnsi" w:hAnsiTheme="minorHAnsi"/>
          <w:b/>
          <w:u w:val="single"/>
        </w:rPr>
        <w:t>rapidly narrowing the algorithm gap</w:t>
      </w:r>
      <w:r w:rsidRPr="00C25F04">
        <w:rPr>
          <w:rFonts w:asciiTheme="minorHAnsi" w:hAnsiTheme="minorHAnsi"/>
        </w:rPr>
        <w:t xml:space="preserve">. When it comes to the output of China’s research institutions, “the statistics are definitely rising sharply”, says Oren Etzioni, who runs the AI research institute of Microsoft co-founder Paul Allen. </w:t>
      </w:r>
      <w:r w:rsidRPr="00C25F04">
        <w:rPr>
          <w:rFonts w:asciiTheme="minorHAnsi" w:hAnsiTheme="minorHAnsi"/>
          <w:u w:val="single"/>
        </w:rPr>
        <w:t>He points to other signs of China’s growing AI capability, from the reading comprehension test earlier this year in which AI newcomer Alibaba tied for top honours with traditional research power Microsoft, to the strong showing of Chinese researchers in the annual ImageNet competition for image recognition.</w:t>
      </w:r>
    </w:p>
    <w:p w:rsidR="00EE2AB0" w:rsidRPr="00C25F04" w:rsidRDefault="00EE2AB0" w:rsidP="00C17B3C">
      <w:pPr>
        <w:rPr>
          <w:rFonts w:asciiTheme="minorHAnsi" w:hAnsiTheme="minorHAnsi"/>
        </w:rPr>
      </w:pPr>
    </w:p>
    <w:p w:rsidR="003D28CE" w:rsidRPr="00C25F04" w:rsidRDefault="003D28CE" w:rsidP="003D28CE">
      <w:pPr>
        <w:pStyle w:val="Heading4"/>
        <w:rPr>
          <w:rFonts w:asciiTheme="minorHAnsi" w:hAnsiTheme="minorHAnsi"/>
        </w:rPr>
      </w:pPr>
      <w:r w:rsidRPr="00C25F04">
        <w:rPr>
          <w:rFonts w:asciiTheme="minorHAnsi" w:hAnsiTheme="minorHAnsi"/>
        </w:rPr>
        <w:t>China’s challenging US allies in the SCS now – proves they’re hostile and will escalate.</w:t>
      </w:r>
    </w:p>
    <w:p w:rsidR="003D28CE" w:rsidRPr="00C25F04" w:rsidRDefault="003D28CE" w:rsidP="003D28CE">
      <w:pPr>
        <w:rPr>
          <w:rFonts w:asciiTheme="minorHAnsi" w:hAnsiTheme="minorHAnsi"/>
        </w:rPr>
      </w:pPr>
      <w:r w:rsidRPr="00C25F04">
        <w:rPr>
          <w:rFonts w:asciiTheme="minorHAnsi" w:hAnsiTheme="minorHAnsi"/>
        </w:rPr>
        <w:t xml:space="preserve">William G. </w:t>
      </w:r>
      <w:r w:rsidRPr="00C25F04">
        <w:rPr>
          <w:rStyle w:val="Style13ptBold"/>
          <w:rFonts w:asciiTheme="minorHAnsi" w:hAnsiTheme="minorHAnsi"/>
        </w:rPr>
        <w:t>Frasure</w:t>
      </w:r>
      <w:r w:rsidRPr="00C25F04">
        <w:rPr>
          <w:rFonts w:asciiTheme="minorHAnsi" w:hAnsiTheme="minorHAnsi"/>
        </w:rPr>
        <w:t xml:space="preserve"> 5-3-20</w:t>
      </w:r>
      <w:r w:rsidRPr="00C25F04">
        <w:rPr>
          <w:rStyle w:val="Style13ptBold"/>
          <w:rFonts w:asciiTheme="minorHAnsi" w:hAnsiTheme="minorHAnsi"/>
        </w:rPr>
        <w:t>16</w:t>
      </w:r>
      <w:r w:rsidRPr="00C25F04">
        <w:rPr>
          <w:rFonts w:asciiTheme="minorHAnsi" w:hAnsiTheme="minorHAnsi"/>
        </w:rPr>
        <w:t xml:space="preserve"> -- William G. Frasure is Professor of Government at Connecticut College. ["U.S. Credibility in the South China Sea", Accessible Online at: https://thediplomat.com/2016/05/u-s-credibility-in-the-south-china-sea/] @ AG</w:t>
      </w:r>
    </w:p>
    <w:p w:rsidR="003D28CE" w:rsidRPr="00C25F04" w:rsidRDefault="003D28CE" w:rsidP="003D28CE">
      <w:pPr>
        <w:rPr>
          <w:rStyle w:val="StyleUnderline"/>
          <w:rFonts w:asciiTheme="minorHAnsi" w:hAnsiTheme="minorHAnsi"/>
        </w:rPr>
      </w:pPr>
      <w:r w:rsidRPr="00C25F04">
        <w:rPr>
          <w:rStyle w:val="StyleUnderline"/>
          <w:rFonts w:asciiTheme="minorHAnsi" w:hAnsiTheme="minorHAnsi"/>
        </w:rPr>
        <w:t>China continues to militarize the South China Sea, with the manifest intention of making its claim of sovereignty thereto impossible to challenge.</w:t>
      </w:r>
      <w:r w:rsidRPr="00C25F04">
        <w:rPr>
          <w:rFonts w:asciiTheme="minorHAnsi" w:hAnsiTheme="minorHAnsi"/>
        </w:rPr>
        <w:t xml:space="preserve"> China has made clear that it does not plan to accept a likely unfavorable decision, forthcoming in a month or so, by the Permanent Court of Arbitration in The Hague. Moreover, </w:t>
      </w:r>
      <w:r w:rsidRPr="00C25F04">
        <w:rPr>
          <w:rStyle w:val="StyleUnderline"/>
          <w:rFonts w:asciiTheme="minorHAnsi" w:hAnsiTheme="minorHAnsi"/>
        </w:rPr>
        <w:t>China has so far refused to discuss any sort of multilateral negotiations over the many overlapping, conflicting territorial claims.</w:t>
      </w:r>
    </w:p>
    <w:p w:rsidR="003D28CE" w:rsidRPr="00C25F04" w:rsidRDefault="003D28CE" w:rsidP="003D28CE">
      <w:pPr>
        <w:rPr>
          <w:rStyle w:val="StyleUnderline"/>
          <w:rFonts w:asciiTheme="minorHAnsi" w:hAnsiTheme="minorHAnsi"/>
        </w:rPr>
      </w:pPr>
      <w:r w:rsidRPr="00C25F04">
        <w:rPr>
          <w:rStyle w:val="StyleUnderline"/>
          <w:rFonts w:asciiTheme="minorHAnsi" w:hAnsiTheme="minorHAnsi"/>
        </w:rPr>
        <w:t>Nations who contest China’s claims as violations of their own sovereignty are left having to figure out how to confront China’s increasingly threatening military posture in the South China Sea</w:t>
      </w:r>
      <w:r w:rsidRPr="00C25F04">
        <w:rPr>
          <w:rFonts w:asciiTheme="minorHAnsi" w:hAnsiTheme="minorHAnsi"/>
        </w:rPr>
        <w:t xml:space="preserve">. Must the Philippines, Vietnam, and other </w:t>
      </w:r>
      <w:r w:rsidRPr="00C25F04">
        <w:rPr>
          <w:rStyle w:val="StyleUnderline"/>
          <w:rFonts w:asciiTheme="minorHAnsi" w:hAnsiTheme="minorHAnsi"/>
        </w:rPr>
        <w:t>contestants</w:t>
      </w:r>
      <w:r w:rsidRPr="00C25F04">
        <w:rPr>
          <w:rFonts w:asciiTheme="minorHAnsi" w:hAnsiTheme="minorHAnsi"/>
        </w:rPr>
        <w:t xml:space="preserve"> either accede to Chinese sovereignty over the Sea or fight to defend their interests? If, indeed, those are the only options, then the choice seems clear. None of the contesting countries can overcome China’s military might, and they must eventually concede the South China Sea to China and hope for the best. Rather steadily, however, Vietnam and the Philippines </w:t>
      </w:r>
      <w:r w:rsidRPr="00C25F04">
        <w:rPr>
          <w:rStyle w:val="StyleUnderline"/>
          <w:rFonts w:asciiTheme="minorHAnsi" w:hAnsiTheme="minorHAnsi"/>
        </w:rPr>
        <w:t>have moved</w:t>
      </w:r>
      <w:r w:rsidRPr="00C25F04">
        <w:rPr>
          <w:rFonts w:asciiTheme="minorHAnsi" w:hAnsiTheme="minorHAnsi"/>
        </w:rPr>
        <w:t xml:space="preserve"> beyond that simple choice </w:t>
      </w:r>
      <w:r w:rsidRPr="00C25F04">
        <w:rPr>
          <w:rStyle w:val="StyleUnderline"/>
          <w:rFonts w:asciiTheme="minorHAnsi" w:hAnsiTheme="minorHAnsi"/>
        </w:rPr>
        <w:t>to another option of greater global significance: strengthening military ties with the United States.</w:t>
      </w:r>
    </w:p>
    <w:p w:rsidR="003D28CE" w:rsidRPr="00C25F04" w:rsidRDefault="003D28CE" w:rsidP="003D28CE">
      <w:pPr>
        <w:rPr>
          <w:rStyle w:val="Emphasis"/>
          <w:rFonts w:asciiTheme="minorHAnsi" w:hAnsiTheme="minorHAnsi"/>
        </w:rPr>
      </w:pPr>
      <w:r w:rsidRPr="00C25F04">
        <w:rPr>
          <w:rFonts w:asciiTheme="minorHAnsi" w:hAnsiTheme="minorHAnsi"/>
        </w:rPr>
        <w:t xml:space="preserve">By drawing closer to the U.S., China’s Southeast Asian adversaries seek to acquire some degree of balance in the region, so as to dissuade China from brazen invocations of military might to enforce its sweeping claims. Which is to say, </w:t>
      </w:r>
      <w:r w:rsidRPr="00C25F04">
        <w:rPr>
          <w:rStyle w:val="StyleUnderline"/>
          <w:rFonts w:asciiTheme="minorHAnsi" w:hAnsiTheme="minorHAnsi"/>
        </w:rPr>
        <w:t>they hope a more visible, active American military presence will deter China</w:t>
      </w:r>
      <w:r w:rsidRPr="00C25F04">
        <w:rPr>
          <w:rFonts w:asciiTheme="minorHAnsi" w:hAnsiTheme="minorHAnsi"/>
        </w:rPr>
        <w:t xml:space="preserve">. There is no doubt that the United States has, for the time being, adequate military resources to more than balance anything China can put into the South China Sea. But, as aficionados of the Cold War will recall, </w:t>
      </w:r>
      <w:r w:rsidRPr="00C25F04">
        <w:rPr>
          <w:rStyle w:val="Emphasis"/>
          <w:rFonts w:asciiTheme="minorHAnsi" w:hAnsiTheme="minorHAnsi"/>
        </w:rPr>
        <w:t>a fundamental component of deterrence is credibility</w:t>
      </w:r>
      <w:r w:rsidRPr="00C25F04">
        <w:rPr>
          <w:rFonts w:asciiTheme="minorHAnsi" w:hAnsiTheme="minorHAnsi"/>
        </w:rPr>
        <w:t xml:space="preserve">. It is one thing to possess assets, it is another to convince an adversary of your willingness to use them, and another still to convince friends of your willingness to use them on their behalf. </w:t>
      </w:r>
      <w:r w:rsidRPr="00C25F04">
        <w:rPr>
          <w:rStyle w:val="StyleUnderline"/>
          <w:rFonts w:asciiTheme="minorHAnsi" w:hAnsiTheme="minorHAnsi"/>
        </w:rPr>
        <w:t xml:space="preserve">A </w:t>
      </w:r>
      <w:r w:rsidRPr="00C25F04">
        <w:rPr>
          <w:rFonts w:asciiTheme="minorHAnsi" w:hAnsiTheme="minorHAnsi"/>
        </w:rPr>
        <w:t xml:space="preserve">further </w:t>
      </w:r>
      <w:r w:rsidRPr="00C25F04">
        <w:rPr>
          <w:rStyle w:val="StyleUnderline"/>
          <w:rFonts w:asciiTheme="minorHAnsi" w:hAnsiTheme="minorHAnsi"/>
        </w:rPr>
        <w:t>step requires that your friend believes that your adversary is intimidated by your posture</w:t>
      </w:r>
      <w:r w:rsidRPr="00C25F04">
        <w:rPr>
          <w:rFonts w:asciiTheme="minorHAnsi" w:hAnsiTheme="minorHAnsi"/>
        </w:rPr>
        <w:t xml:space="preserve">. It is this last element that seems to be at play in the South China Sea. </w:t>
      </w:r>
      <w:r w:rsidRPr="00C25F04">
        <w:rPr>
          <w:rStyle w:val="StyleUnderline"/>
          <w:rFonts w:asciiTheme="minorHAnsi" w:hAnsiTheme="minorHAnsi"/>
        </w:rPr>
        <w:t>The United States seeks to assure the Philippines and Vietnam, perhaps others, that China will be sufficiently intimidated by growing U.S. involvement</w:t>
      </w:r>
      <w:r w:rsidRPr="00C25F04">
        <w:rPr>
          <w:rFonts w:asciiTheme="minorHAnsi" w:hAnsiTheme="minorHAnsi"/>
        </w:rPr>
        <w:t xml:space="preserve"> to move toward more reasonable, more accommodating policies, and accept the need to resolve the conflict through serious multilateral negotiation. </w:t>
      </w:r>
      <w:r w:rsidRPr="00C25F04">
        <w:rPr>
          <w:rStyle w:val="Emphasis"/>
          <w:rFonts w:asciiTheme="minorHAnsi" w:hAnsiTheme="minorHAnsi"/>
        </w:rPr>
        <w:t>There is little to indicate that the approach is working.</w:t>
      </w:r>
    </w:p>
    <w:p w:rsidR="003D28CE" w:rsidRPr="00C25F04" w:rsidRDefault="003D28CE" w:rsidP="003D28CE">
      <w:pPr>
        <w:rPr>
          <w:rFonts w:asciiTheme="minorHAnsi" w:hAnsiTheme="minorHAnsi"/>
        </w:rPr>
      </w:pPr>
      <w:r w:rsidRPr="00C25F04">
        <w:rPr>
          <w:rStyle w:val="StyleUnderline"/>
          <w:rFonts w:asciiTheme="minorHAnsi" w:hAnsiTheme="minorHAnsi"/>
        </w:rPr>
        <w:t>The steady course of events in the South China Sea – China’s construction of artificial islands, introduction of surface-to-air missiles, landing strips, fighter jets, advanced radar, encouragement of provocative intrusions by fishing fleets and oil rigs – indicates China’s emerging confidence that major gains in the establishment of virtual sovereignty</w:t>
      </w:r>
      <w:r w:rsidRPr="00C25F04">
        <w:rPr>
          <w:rFonts w:asciiTheme="minorHAnsi" w:hAnsiTheme="minorHAnsi"/>
        </w:rPr>
        <w:t xml:space="preserve"> within its nine-dash line </w:t>
      </w:r>
      <w:r w:rsidRPr="00C25F04">
        <w:rPr>
          <w:rStyle w:val="StyleUnderline"/>
          <w:rFonts w:asciiTheme="minorHAnsi" w:hAnsiTheme="minorHAnsi"/>
        </w:rPr>
        <w:t>can be had</w:t>
      </w:r>
      <w:r w:rsidRPr="00C25F04">
        <w:rPr>
          <w:rFonts w:asciiTheme="minorHAnsi" w:hAnsiTheme="minorHAnsi"/>
        </w:rPr>
        <w:t xml:space="preserve"> by patiently undertaking a series of many very small steps. </w:t>
      </w:r>
      <w:r w:rsidRPr="00C25F04">
        <w:rPr>
          <w:rStyle w:val="StyleUnderline"/>
          <w:rFonts w:asciiTheme="minorHAnsi" w:hAnsiTheme="minorHAnsi"/>
        </w:rPr>
        <w:t>China flaunts its belief that no such steps will be obstructed or interfered with by the U.S. It</w:t>
      </w:r>
      <w:r w:rsidRPr="00C25F04">
        <w:rPr>
          <w:rFonts w:asciiTheme="minorHAnsi" w:hAnsiTheme="minorHAnsi"/>
        </w:rPr>
        <w:t xml:space="preserve"> is hard to imagine that one more dock or airstrip or even one more SAM battery would elicit a military confrontation by the U.S. Nor is it likely that China will unambiguously attack an American ship or plane, or commit any clear act of war against the U.S.  China, then, can just keep on piling sand.</w:t>
      </w:r>
    </w:p>
    <w:p w:rsidR="003D28CE" w:rsidRPr="00C25F04" w:rsidRDefault="003D28CE" w:rsidP="003D28CE">
      <w:pPr>
        <w:rPr>
          <w:rFonts w:asciiTheme="minorHAnsi" w:hAnsiTheme="minorHAnsi"/>
        </w:rPr>
      </w:pPr>
      <w:r w:rsidRPr="00C25F04">
        <w:rPr>
          <w:rFonts w:asciiTheme="minorHAnsi" w:hAnsiTheme="minorHAnsi"/>
        </w:rPr>
        <w:t>A more pertinent issue with respect to credibility, is how the U.S. would react to a military engagement between China and an aggrieved Southeast Asian nation. Under a Mutual Defense Treaty, made sixty-five years ago and ceremonially reaffirmed in 2011, the United States has some responsibility to side with the Philippines in the event of a Chinese attack. The extent of that responsibility, however, is not spelled out beyond acting “to meet the common danger in accordance with its constitutional processes” and referring the matter to the U.N Security Council. Moreover, it is not at all clear – indeed, it is doubtful – that the treaty requires the United States to resist Chinese encroachments on contested reefs and shoals. Toward Vietnam, the U.S. has no formal obligations at all. The U.S., in short, has plenty of latitude in deciding how to respond to actual military conflict between China and either or both of its most prominent adversaries in the South China Sea.</w:t>
      </w:r>
    </w:p>
    <w:p w:rsidR="003D28CE" w:rsidRPr="00C25F04" w:rsidRDefault="003D28CE" w:rsidP="003D28CE">
      <w:pPr>
        <w:rPr>
          <w:rFonts w:asciiTheme="minorHAnsi" w:hAnsiTheme="minorHAnsi"/>
        </w:rPr>
      </w:pPr>
      <w:r w:rsidRPr="00C25F04">
        <w:rPr>
          <w:rStyle w:val="StyleUnderline"/>
          <w:rFonts w:asciiTheme="minorHAnsi" w:hAnsiTheme="minorHAnsi"/>
        </w:rPr>
        <w:t>As China continues to strengthen its military capabilities in the maritime region, it appears increasingly confident that the U.S. will not present any physical obstacle to its ambitions. Chinese media emphasize the theme of supposed U.S. weakness</w:t>
      </w:r>
      <w:r w:rsidRPr="00C25F04">
        <w:rPr>
          <w:rFonts w:asciiTheme="minorHAnsi" w:hAnsiTheme="minorHAnsi"/>
        </w:rPr>
        <w:t>, derisively portraying the recent Russian fly-by of an American guided-missile destroyer in the Baltic Sea, for example, as a humiliation.</w:t>
      </w:r>
    </w:p>
    <w:p w:rsidR="003D28CE" w:rsidRPr="00C25F04" w:rsidRDefault="003D28CE" w:rsidP="003D28CE">
      <w:pPr>
        <w:rPr>
          <w:rFonts w:asciiTheme="minorHAnsi" w:hAnsiTheme="minorHAnsi"/>
        </w:rPr>
      </w:pPr>
      <w:r w:rsidRPr="00C25F04">
        <w:rPr>
          <w:rFonts w:asciiTheme="minorHAnsi" w:hAnsiTheme="minorHAnsi"/>
        </w:rPr>
        <w:t>American activities in the South China Sea have not been conducted so as to support Philippine or Vietnamese territorial claims, but to assert a generalized principle of freedom of the seas. Any action to assert or defend their territorial claims will be left, evidently, to the claimants themselves. Any such action taken by a claimant alone would surely be repulsed by China, easily and quickly. Therefore, no such action is likely to occur without concrete prior assurance of American military support. There is no reason to assume that such assurance would ever be forthcoming.</w:t>
      </w:r>
    </w:p>
    <w:p w:rsidR="003D28CE" w:rsidRPr="00C25F04" w:rsidRDefault="003D28CE" w:rsidP="003F7B64">
      <w:pPr>
        <w:rPr>
          <w:rFonts w:asciiTheme="minorHAnsi" w:hAnsiTheme="minorHAnsi"/>
        </w:rPr>
      </w:pPr>
    </w:p>
    <w:p w:rsidR="006075D9" w:rsidRPr="00C25F04" w:rsidRDefault="006075D9" w:rsidP="009C65EE">
      <w:pPr>
        <w:rPr>
          <w:rFonts w:asciiTheme="minorHAnsi" w:hAnsiTheme="minorHAnsi"/>
        </w:rPr>
      </w:pPr>
    </w:p>
    <w:p w:rsidR="00B5088E" w:rsidRPr="00C25F04" w:rsidRDefault="00B5088E" w:rsidP="00B5088E">
      <w:pPr>
        <w:rPr>
          <w:rFonts w:asciiTheme="minorHAnsi" w:hAnsiTheme="minorHAnsi"/>
        </w:rPr>
      </w:pPr>
    </w:p>
    <w:p w:rsidR="002677DC" w:rsidRPr="00C25F04" w:rsidRDefault="002677DC" w:rsidP="002677DC">
      <w:pPr>
        <w:pStyle w:val="Heading2"/>
        <w:rPr>
          <w:rFonts w:asciiTheme="minorHAnsi" w:hAnsiTheme="minorHAnsi"/>
        </w:rPr>
      </w:pPr>
      <w:r w:rsidRPr="00C25F04">
        <w:rPr>
          <w:rFonts w:asciiTheme="minorHAnsi" w:hAnsiTheme="minorHAnsi"/>
        </w:rPr>
        <w:t>Semiconductor Advantage</w:t>
      </w:r>
    </w:p>
    <w:p w:rsidR="002677DC" w:rsidRPr="00C25F04" w:rsidRDefault="002677DC" w:rsidP="002677DC">
      <w:pPr>
        <w:rPr>
          <w:rFonts w:asciiTheme="minorHAnsi" w:hAnsiTheme="minorHAnsi"/>
        </w:rPr>
      </w:pPr>
    </w:p>
    <w:p w:rsidR="002677DC" w:rsidRPr="00C25F04" w:rsidRDefault="002677DC" w:rsidP="002677DC">
      <w:pPr>
        <w:pStyle w:val="Heading3"/>
        <w:rPr>
          <w:rFonts w:asciiTheme="minorHAnsi" w:hAnsiTheme="minorHAnsi"/>
        </w:rPr>
      </w:pPr>
      <w:r w:rsidRPr="00C25F04">
        <w:rPr>
          <w:rFonts w:asciiTheme="minorHAnsi" w:hAnsiTheme="minorHAnsi"/>
        </w:rPr>
        <w:t>1ac Semiconductor Adv</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 xml:space="preserve">China is </w:t>
      </w:r>
      <w:r w:rsidRPr="00C25F04">
        <w:rPr>
          <w:rFonts w:asciiTheme="minorHAnsi" w:hAnsiTheme="minorHAnsi"/>
          <w:u w:val="single"/>
        </w:rPr>
        <w:t>rapidly developing</w:t>
      </w:r>
      <w:r w:rsidRPr="00C25F04">
        <w:rPr>
          <w:rFonts w:asciiTheme="minorHAnsi" w:hAnsiTheme="minorHAnsi"/>
        </w:rPr>
        <w:t xml:space="preserve"> its semiconductor industry – US action is crucial – semiconductors are the </w:t>
      </w:r>
      <w:r w:rsidRPr="00C25F04">
        <w:rPr>
          <w:rFonts w:asciiTheme="minorHAnsi" w:hAnsiTheme="minorHAnsi"/>
          <w:u w:val="single"/>
        </w:rPr>
        <w:t>foundation</w:t>
      </w:r>
      <w:r w:rsidRPr="00C25F04">
        <w:rPr>
          <w:rFonts w:asciiTheme="minorHAnsi" w:hAnsiTheme="minorHAnsi"/>
        </w:rPr>
        <w:t xml:space="preserve"> of the military </w:t>
      </w:r>
    </w:p>
    <w:p w:rsidR="002677DC" w:rsidRPr="00C25F04" w:rsidRDefault="002677DC" w:rsidP="002677DC">
      <w:pPr>
        <w:rPr>
          <w:rFonts w:asciiTheme="minorHAnsi" w:hAnsiTheme="minorHAnsi"/>
        </w:rPr>
      </w:pPr>
      <w:r w:rsidRPr="00C25F04">
        <w:rPr>
          <w:rStyle w:val="Style13ptBold"/>
          <w:rFonts w:asciiTheme="minorHAnsi" w:hAnsiTheme="minorHAnsi"/>
        </w:rPr>
        <w:t>Zinn 18</w:t>
      </w:r>
      <w:r w:rsidRPr="00C25F04">
        <w:rPr>
          <w:rFonts w:asciiTheme="minorHAnsi" w:hAnsiTheme="minorHAnsi"/>
        </w:rPr>
        <w:t xml:space="preserve"> – Ray; longest-serving CEO in Silicon Valley with the most consistently profitable semiconductor company in the industry. (“China’s Influence </w:t>
      </w:r>
      <w:proofErr w:type="gramStart"/>
      <w:r w:rsidRPr="00C25F04">
        <w:rPr>
          <w:rFonts w:asciiTheme="minorHAnsi" w:hAnsiTheme="minorHAnsi"/>
        </w:rPr>
        <w:t>Through</w:t>
      </w:r>
      <w:proofErr w:type="gramEnd"/>
      <w:r w:rsidRPr="00C25F04">
        <w:rPr>
          <w:rFonts w:asciiTheme="minorHAnsi" w:hAnsiTheme="minorHAnsi"/>
        </w:rPr>
        <w:t xml:space="preserve"> Manufacturing” Forbes. February 1, 2018. </w:t>
      </w:r>
      <w:hyperlink r:id="rId91" w:history="1">
        <w:r w:rsidRPr="00C25F04">
          <w:rPr>
            <w:rStyle w:val="Hyperlink"/>
            <w:rFonts w:asciiTheme="minorHAnsi" w:hAnsiTheme="minorHAnsi"/>
          </w:rPr>
          <w:t>https://www.forbes.com/forbes/welcome/?toURL=https://www.forbes.com/sites/forbestechcouncil/2018/02/01/chinas-influence-through-manufacturing/&amp;refURL=https://www.google.com/&amp;referrer=https://www.google.com/</w:t>
        </w:r>
      </w:hyperlink>
      <w:r w:rsidRPr="00C25F04">
        <w:rPr>
          <w:rFonts w:asciiTheme="minorHAnsi" w:hAnsiTheme="minorHAnsi"/>
        </w:rPr>
        <w:t>) // GK</w:t>
      </w:r>
    </w:p>
    <w:p w:rsidR="002677DC" w:rsidRPr="00C25F04" w:rsidRDefault="002677DC" w:rsidP="002677DC">
      <w:pPr>
        <w:rPr>
          <w:rFonts w:asciiTheme="minorHAnsi" w:hAnsiTheme="minorHAnsi"/>
        </w:rPr>
      </w:pPr>
      <w:r w:rsidRPr="00C25F04">
        <w:rPr>
          <w:rFonts w:asciiTheme="minorHAnsi" w:hAnsiTheme="minorHAnsi"/>
        </w:rPr>
        <w:t>&lt;</w:t>
      </w:r>
      <w:r w:rsidRPr="00C25F04">
        <w:rPr>
          <w:rFonts w:asciiTheme="minorHAnsi" w:hAnsiTheme="minorHAnsi"/>
          <w:u w:val="single"/>
        </w:rPr>
        <w:t>China’s government has made</w:t>
      </w:r>
      <w:r w:rsidRPr="00C25F04">
        <w:rPr>
          <w:rFonts w:asciiTheme="minorHAnsi" w:hAnsiTheme="minorHAnsi"/>
        </w:rPr>
        <w:t xml:space="preserve"> several provocative declarations and </w:t>
      </w:r>
      <w:r w:rsidRPr="00C25F04">
        <w:rPr>
          <w:rFonts w:asciiTheme="minorHAnsi" w:hAnsiTheme="minorHAnsi"/>
          <w:u w:val="single"/>
        </w:rPr>
        <w:t>investments</w:t>
      </w:r>
      <w:r w:rsidRPr="00C25F04">
        <w:rPr>
          <w:rFonts w:asciiTheme="minorHAnsi" w:hAnsiTheme="minorHAnsi"/>
        </w:rPr>
        <w:t xml:space="preserve"> seemingly </w:t>
      </w:r>
      <w:r w:rsidRPr="00C25F04">
        <w:rPr>
          <w:rFonts w:asciiTheme="minorHAnsi" w:hAnsiTheme="minorHAnsi"/>
          <w:u w:val="single"/>
        </w:rPr>
        <w:t>designed to turn the eastern nation into a world-dominating manufacturer</w:t>
      </w:r>
      <w:r w:rsidRPr="00C25F04">
        <w:rPr>
          <w:rFonts w:asciiTheme="minorHAnsi" w:hAnsiTheme="minorHAnsi"/>
        </w:rPr>
        <w:t>. But the mechanics of a key industry and a hyper-competitive global marketplace -- the foundation of China’s past success -- might well be the country's Waterloo.</w:t>
      </w:r>
    </w:p>
    <w:p w:rsidR="002677DC" w:rsidRPr="00C25F04" w:rsidRDefault="002677DC" w:rsidP="002677DC">
      <w:pPr>
        <w:rPr>
          <w:rFonts w:asciiTheme="minorHAnsi" w:hAnsiTheme="minorHAnsi"/>
        </w:rPr>
      </w:pPr>
      <w:r w:rsidRPr="00C25F04">
        <w:rPr>
          <w:rFonts w:asciiTheme="minorHAnsi" w:hAnsiTheme="minorHAnsi"/>
        </w:rPr>
        <w:t xml:space="preserve">China, GDP </w:t>
      </w:r>
      <w:proofErr w:type="gramStart"/>
      <w:r w:rsidRPr="00C25F04">
        <w:rPr>
          <w:rFonts w:asciiTheme="minorHAnsi" w:hAnsiTheme="minorHAnsi"/>
        </w:rPr>
        <w:t>And</w:t>
      </w:r>
      <w:proofErr w:type="gramEnd"/>
      <w:r w:rsidRPr="00C25F04">
        <w:rPr>
          <w:rFonts w:asciiTheme="minorHAnsi" w:hAnsiTheme="minorHAnsi"/>
        </w:rPr>
        <w:t xml:space="preserve"> Manufacturing</w:t>
      </w:r>
    </w:p>
    <w:p w:rsidR="002677DC" w:rsidRPr="00C25F04" w:rsidRDefault="002677DC" w:rsidP="002677DC">
      <w:pPr>
        <w:rPr>
          <w:rFonts w:asciiTheme="minorHAnsi" w:hAnsiTheme="minorHAnsi"/>
        </w:rPr>
      </w:pPr>
      <w:r w:rsidRPr="00C25F04">
        <w:rPr>
          <w:rFonts w:asciiTheme="minorHAnsi" w:hAnsiTheme="minorHAnsi"/>
        </w:rPr>
        <w:t>Once China began integrating capitalism into its economy, it took advantage of the greatly improved economies in international shipping (complements of intermodal transport) and its cheap and abundant labor supply. Combined, these allowed China to do what Japan had done before it: grow rapidly by becoming the world’s outsourcer. China only recently scooted past Japan to become the world’s second-largest economy, about 61% the size of the United States economy.</w:t>
      </w:r>
    </w:p>
    <w:p w:rsidR="002677DC" w:rsidRPr="00C25F04" w:rsidRDefault="002677DC" w:rsidP="002677DC">
      <w:pPr>
        <w:rPr>
          <w:rFonts w:asciiTheme="minorHAnsi" w:hAnsiTheme="minorHAnsi"/>
        </w:rPr>
      </w:pPr>
      <w:r w:rsidRPr="00C25F04">
        <w:rPr>
          <w:rFonts w:asciiTheme="minorHAnsi" w:hAnsiTheme="minorHAnsi"/>
        </w:rPr>
        <w:t xml:space="preserve">Part of </w:t>
      </w:r>
      <w:r w:rsidRPr="00C25F04">
        <w:rPr>
          <w:rFonts w:asciiTheme="minorHAnsi" w:hAnsiTheme="minorHAnsi"/>
          <w:u w:val="single"/>
        </w:rPr>
        <w:t xml:space="preserve">China’s equation for long-term manufacturing </w:t>
      </w:r>
      <w:r w:rsidRPr="00C25F04">
        <w:rPr>
          <w:rFonts w:asciiTheme="minorHAnsi" w:hAnsiTheme="minorHAnsi"/>
          <w:b/>
          <w:u w:val="single"/>
        </w:rPr>
        <w:t>dominance is semiconductors</w:t>
      </w:r>
      <w:r w:rsidRPr="00C25F04">
        <w:rPr>
          <w:rFonts w:asciiTheme="minorHAnsi" w:hAnsiTheme="minorHAnsi"/>
        </w:rPr>
        <w:t xml:space="preserve">, the industry within which I founded and led Micrel for 37 years. </w:t>
      </w:r>
      <w:r w:rsidRPr="00C25F04">
        <w:rPr>
          <w:rFonts w:asciiTheme="minorHAnsi" w:hAnsiTheme="minorHAnsi"/>
          <w:u w:val="single"/>
        </w:rPr>
        <w:t xml:space="preserve">China is now trying to vertically integrate electronics manufacturing, which includes </w:t>
      </w:r>
      <w:r w:rsidRPr="00C25F04">
        <w:rPr>
          <w:rFonts w:asciiTheme="minorHAnsi" w:hAnsiTheme="minorHAnsi"/>
          <w:b/>
          <w:u w:val="single"/>
        </w:rPr>
        <w:t>expanding its footprint in the global semiconductor industry</w:t>
      </w:r>
      <w:r w:rsidRPr="00C25F04">
        <w:rPr>
          <w:rFonts w:asciiTheme="minorHAnsi" w:hAnsiTheme="minorHAnsi"/>
        </w:rPr>
        <w:t xml:space="preserve">. Discontented with importing chips from manufacturers around the world, and especially from its feuding cousin Taiwan, </w:t>
      </w:r>
      <w:r w:rsidRPr="00C25F04">
        <w:rPr>
          <w:rFonts w:asciiTheme="minorHAnsi" w:hAnsiTheme="minorHAnsi"/>
          <w:u w:val="single"/>
        </w:rPr>
        <w:t xml:space="preserve">Beijing has lobbed huge sums of money, via the National IC Industry Investment Fund and other vehicles, </w:t>
      </w:r>
      <w:r w:rsidRPr="00C25F04">
        <w:rPr>
          <w:rFonts w:asciiTheme="minorHAnsi" w:hAnsiTheme="minorHAnsi"/>
          <w:b/>
          <w:u w:val="single"/>
        </w:rPr>
        <w:t>to build a semiconductor industry</w:t>
      </w:r>
      <w:r w:rsidRPr="00C25F04">
        <w:rPr>
          <w:rFonts w:asciiTheme="minorHAnsi" w:hAnsiTheme="minorHAnsi"/>
        </w:rPr>
        <w:t>. To this end, China has set aside over $18 billion to acquire semiconductor technology and companies (registration required).</w:t>
      </w:r>
    </w:p>
    <w:p w:rsidR="002677DC" w:rsidRPr="00C25F04" w:rsidRDefault="002677DC" w:rsidP="002677DC">
      <w:pPr>
        <w:rPr>
          <w:rFonts w:asciiTheme="minorHAnsi" w:hAnsiTheme="minorHAnsi"/>
        </w:rPr>
      </w:pPr>
      <w:r w:rsidRPr="00C25F04">
        <w:rPr>
          <w:rFonts w:asciiTheme="minorHAnsi" w:hAnsiTheme="minorHAnsi"/>
        </w:rPr>
        <w:t xml:space="preserve">The Problem </w:t>
      </w:r>
      <w:proofErr w:type="gramStart"/>
      <w:r w:rsidRPr="00C25F04">
        <w:rPr>
          <w:rFonts w:asciiTheme="minorHAnsi" w:hAnsiTheme="minorHAnsi"/>
        </w:rPr>
        <w:t>With</w:t>
      </w:r>
      <w:proofErr w:type="gramEnd"/>
      <w:r w:rsidRPr="00C25F04">
        <w:rPr>
          <w:rFonts w:asciiTheme="minorHAnsi" w:hAnsiTheme="minorHAnsi"/>
        </w:rPr>
        <w:t xml:space="preserve"> Chinese Dominance In Chips</w:t>
      </w:r>
    </w:p>
    <w:p w:rsidR="002677DC" w:rsidRPr="00C25F04" w:rsidRDefault="002677DC" w:rsidP="002677DC">
      <w:pPr>
        <w:rPr>
          <w:rFonts w:asciiTheme="minorHAnsi" w:hAnsiTheme="minorHAnsi"/>
        </w:rPr>
      </w:pPr>
      <w:r w:rsidRPr="00C25F04">
        <w:rPr>
          <w:rFonts w:asciiTheme="minorHAnsi" w:hAnsiTheme="minorHAnsi"/>
          <w:u w:val="single"/>
        </w:rPr>
        <w:t xml:space="preserve">Should China succeed, it will eventually cause everyone a great deal of grief. </w:t>
      </w:r>
      <w:r w:rsidRPr="00C25F04">
        <w:rPr>
          <w:rFonts w:asciiTheme="minorHAnsi" w:hAnsiTheme="minorHAnsi"/>
          <w:b/>
          <w:u w:val="single"/>
        </w:rPr>
        <w:t>The world runs on semiconductors</w:t>
      </w:r>
      <w:r w:rsidRPr="00C25F04">
        <w:rPr>
          <w:rFonts w:asciiTheme="minorHAnsi" w:hAnsiTheme="minorHAnsi"/>
        </w:rPr>
        <w:t>. They are in whatever device you are using to read these words and all the routers, repeaters and servers from there to the Forbes headquarters. They are in your wristwatch, your toaster, your dashboard, your television and your home security camera.</w:t>
      </w:r>
    </w:p>
    <w:p w:rsidR="002677DC" w:rsidRPr="00C25F04" w:rsidRDefault="002677DC" w:rsidP="002677DC">
      <w:pPr>
        <w:rPr>
          <w:rFonts w:asciiTheme="minorHAnsi" w:hAnsiTheme="minorHAnsi"/>
          <w:b/>
          <w:u w:val="single"/>
        </w:rPr>
      </w:pPr>
      <w:r w:rsidRPr="00C25F04">
        <w:rPr>
          <w:rFonts w:asciiTheme="minorHAnsi" w:hAnsiTheme="minorHAnsi"/>
          <w:b/>
          <w:u w:val="single"/>
        </w:rPr>
        <w:t>They are</w:t>
      </w:r>
      <w:r w:rsidRPr="00C25F04">
        <w:rPr>
          <w:rFonts w:asciiTheme="minorHAnsi" w:hAnsiTheme="minorHAnsi"/>
          <w:u w:val="single"/>
        </w:rPr>
        <w:t xml:space="preserve"> also</w:t>
      </w:r>
      <w:r w:rsidRPr="00C25F04">
        <w:rPr>
          <w:rFonts w:asciiTheme="minorHAnsi" w:hAnsiTheme="minorHAnsi"/>
          <w:b/>
          <w:u w:val="single"/>
        </w:rPr>
        <w:t xml:space="preserve"> in our fighter jets, military satellites and guided missiles.</w:t>
      </w:r>
    </w:p>
    <w:p w:rsidR="002677DC" w:rsidRPr="00C25F04" w:rsidRDefault="002677DC" w:rsidP="002677DC">
      <w:pPr>
        <w:rPr>
          <w:rFonts w:asciiTheme="minorHAnsi" w:hAnsiTheme="minorHAnsi"/>
        </w:rPr>
      </w:pPr>
      <w:r w:rsidRPr="00C25F04">
        <w:rPr>
          <w:rFonts w:asciiTheme="minorHAnsi" w:hAnsiTheme="minorHAnsi"/>
        </w:rPr>
        <w:t xml:space="preserve">If China had an unblemished history with unwavering respect for everything from intellectual property to human rights, it might not cause the average Joe to flinch when thinking of the country having manufacturing or semiconductor hegemony. But </w:t>
      </w:r>
      <w:r w:rsidRPr="00C25F04">
        <w:rPr>
          <w:rFonts w:asciiTheme="minorHAnsi" w:hAnsiTheme="minorHAnsi"/>
          <w:u w:val="single"/>
        </w:rPr>
        <w:t>it holds 22% of the global manufacturing market share.</w:t>
      </w:r>
      <w:r w:rsidRPr="00C25F04">
        <w:rPr>
          <w:rFonts w:asciiTheme="minorHAnsi" w:hAnsiTheme="minorHAnsi"/>
        </w:rPr>
        <w:t xml:space="preserve"> Given this, </w:t>
      </w:r>
      <w:r w:rsidRPr="00C25F04">
        <w:rPr>
          <w:rFonts w:asciiTheme="minorHAnsi" w:hAnsiTheme="minorHAnsi"/>
          <w:u w:val="single"/>
        </w:rPr>
        <w:t xml:space="preserve">its government-led and financed drive to go even bigger on semiconductors should be enough to </w:t>
      </w:r>
      <w:r w:rsidRPr="00C25F04">
        <w:rPr>
          <w:rFonts w:asciiTheme="minorHAnsi" w:hAnsiTheme="minorHAnsi"/>
          <w:b/>
          <w:u w:val="single"/>
        </w:rPr>
        <w:t>give policymakers pause.</w:t>
      </w:r>
    </w:p>
    <w:p w:rsidR="002677DC" w:rsidRPr="00C25F04" w:rsidRDefault="002677DC" w:rsidP="002677DC">
      <w:pPr>
        <w:rPr>
          <w:rFonts w:asciiTheme="minorHAnsi" w:hAnsiTheme="minorHAnsi"/>
        </w:rPr>
      </w:pPr>
      <w:r w:rsidRPr="00C25F04">
        <w:rPr>
          <w:rFonts w:asciiTheme="minorHAnsi" w:hAnsiTheme="minorHAnsi"/>
        </w:rPr>
        <w:t>Change Is Perpetual</w:t>
      </w:r>
    </w:p>
    <w:p w:rsidR="002677DC" w:rsidRPr="00C25F04" w:rsidRDefault="002677DC" w:rsidP="002677DC">
      <w:pPr>
        <w:rPr>
          <w:rFonts w:asciiTheme="minorHAnsi" w:hAnsiTheme="minorHAnsi"/>
        </w:rPr>
      </w:pPr>
      <w:r w:rsidRPr="00C25F04">
        <w:rPr>
          <w:rFonts w:asciiTheme="minorHAnsi" w:hAnsiTheme="minorHAnsi"/>
          <w:b/>
          <w:u w:val="single"/>
        </w:rPr>
        <w:t>Policy may be necessary in the short term</w:t>
      </w:r>
      <w:r w:rsidRPr="00C25F04">
        <w:rPr>
          <w:rFonts w:asciiTheme="minorHAnsi" w:hAnsiTheme="minorHAnsi"/>
          <w:u w:val="single"/>
        </w:rPr>
        <w:t xml:space="preserve"> to ensure core technology</w:t>
      </w:r>
      <w:r w:rsidRPr="00C25F04">
        <w:rPr>
          <w:rFonts w:asciiTheme="minorHAnsi" w:hAnsiTheme="minorHAnsi"/>
        </w:rPr>
        <w:t xml:space="preserve"> either </w:t>
      </w:r>
      <w:r w:rsidRPr="00C25F04">
        <w:rPr>
          <w:rFonts w:asciiTheme="minorHAnsi" w:hAnsiTheme="minorHAnsi"/>
          <w:u w:val="single"/>
        </w:rPr>
        <w:t>remains in the United States</w:t>
      </w:r>
      <w:r w:rsidRPr="00C25F04">
        <w:rPr>
          <w:rFonts w:asciiTheme="minorHAnsi" w:hAnsiTheme="minorHAnsi"/>
        </w:rPr>
        <w:t xml:space="preserve"> or stays distributed across allied nations. But in the long run, economic forces will halt China’s manufacturing growth in general and its advancement in semiconductors in particular.</w:t>
      </w:r>
    </w:p>
    <w:p w:rsidR="002677DC" w:rsidRPr="00C25F04" w:rsidRDefault="002677DC" w:rsidP="002677DC">
      <w:pPr>
        <w:rPr>
          <w:rFonts w:asciiTheme="minorHAnsi" w:hAnsiTheme="minorHAnsi"/>
        </w:rPr>
      </w:pPr>
      <w:r w:rsidRPr="00C25F04">
        <w:rPr>
          <w:rFonts w:asciiTheme="minorHAnsi" w:hAnsiTheme="minorHAnsi"/>
        </w:rPr>
        <w:t>Half of the semiconductor industry’s revenue is earned by five major players (registration required), and they all have their own fabrication facilities. Smaller companies choose to outsource in no small part because building their own fabs is pricey (it costs over $1 billion to build a state-of-the-art fab). The main economic hurdles facing semiconductor companies in the U.S. are the cost of land, infrastructure, utilities and tons of local and state regulatory requirements. China is the low-cost provider, in no small part due to the Chinese government subsidizing its development. The United States is, in effect, exporting semiconductor technology and revenues in exchange for artificially low semiconductor prices (which may be sufficient to justify trade actions from our own government).</w:t>
      </w:r>
    </w:p>
    <w:p w:rsidR="002677DC" w:rsidRPr="00C25F04" w:rsidRDefault="002677DC" w:rsidP="002677DC">
      <w:pPr>
        <w:rPr>
          <w:rFonts w:asciiTheme="minorHAnsi" w:hAnsiTheme="minorHAnsi"/>
        </w:rPr>
      </w:pPr>
      <w:r w:rsidRPr="00C25F04">
        <w:rPr>
          <w:rFonts w:asciiTheme="minorHAnsi" w:hAnsiTheme="minorHAnsi"/>
          <w:u w:val="single"/>
        </w:rPr>
        <w:t xml:space="preserve">Manufacturing is labor intensive, and it typically requires many unskilled hands. </w:t>
      </w:r>
      <w:r w:rsidRPr="00C25F04">
        <w:rPr>
          <w:rFonts w:asciiTheme="minorHAnsi" w:hAnsiTheme="minorHAnsi"/>
          <w:b/>
          <w:u w:val="single"/>
        </w:rPr>
        <w:t>Semiconductors require skilled labor, both in design and manufacturing</w:t>
      </w:r>
      <w:r w:rsidRPr="00C25F04">
        <w:rPr>
          <w:rFonts w:asciiTheme="minorHAnsi" w:hAnsiTheme="minorHAnsi"/>
          <w:u w:val="single"/>
        </w:rPr>
        <w:t>.</w:t>
      </w:r>
      <w:r w:rsidRPr="00C25F04">
        <w:rPr>
          <w:rFonts w:asciiTheme="minorHAnsi" w:hAnsiTheme="minorHAnsi"/>
        </w:rPr>
        <w:t xml:space="preserve"> Advances in artificial intelligence and basic economics may well shift manufacturing and semiconductor work elsewhere.</w:t>
      </w:r>
    </w:p>
    <w:p w:rsidR="002677DC" w:rsidRPr="00C25F04" w:rsidRDefault="002677DC" w:rsidP="002677DC">
      <w:pPr>
        <w:rPr>
          <w:rFonts w:asciiTheme="minorHAnsi" w:hAnsiTheme="minorHAnsi"/>
        </w:rPr>
      </w:pPr>
      <w:r w:rsidRPr="00C25F04">
        <w:rPr>
          <w:rFonts w:asciiTheme="minorHAnsi" w:hAnsiTheme="minorHAnsi"/>
        </w:rPr>
        <w:t>The assembly and packaging of goods can be performed by robots, and a great deal of semiconductor manufacturing is already automated. But from iPhones to televisions, assembly by human hands still makes sense if labor is cheap enough. Due to China’s wage inflation (manufacturing wages have more than doubled since 2008), they are becoming a relatively expensive place to build things. China ranks 106th among 229 nations in terms of per-capita income. Income in India, ranked at No. 157 on the list, is 57% lower. And there are many viable nations down the wage scale that could do at least as well as China in manufacturing.</w:t>
      </w:r>
    </w:p>
    <w:p w:rsidR="002677DC" w:rsidRPr="00C25F04" w:rsidRDefault="002677DC" w:rsidP="002677DC">
      <w:pPr>
        <w:rPr>
          <w:rFonts w:asciiTheme="minorHAnsi" w:hAnsiTheme="minorHAnsi"/>
        </w:rPr>
      </w:pPr>
      <w:r w:rsidRPr="00C25F04">
        <w:rPr>
          <w:rFonts w:asciiTheme="minorHAnsi" w:hAnsiTheme="minorHAnsi"/>
        </w:rPr>
        <w:t xml:space="preserve">This may be why China has prioritized semiconductors. Since it has its hands in everything, </w:t>
      </w:r>
      <w:r w:rsidRPr="00C25F04">
        <w:rPr>
          <w:rFonts w:asciiTheme="minorHAnsi" w:hAnsiTheme="minorHAnsi"/>
          <w:u w:val="single"/>
        </w:rPr>
        <w:t xml:space="preserve">if China has hegemony in chips, it could </w:t>
      </w:r>
      <w:r w:rsidRPr="00C25F04">
        <w:rPr>
          <w:rFonts w:asciiTheme="minorHAnsi" w:hAnsiTheme="minorHAnsi"/>
          <w:b/>
          <w:u w:val="single"/>
        </w:rPr>
        <w:t>limit supplies to companies outside of China</w:t>
      </w:r>
      <w:r w:rsidRPr="00C25F04">
        <w:rPr>
          <w:rFonts w:asciiTheme="minorHAnsi" w:hAnsiTheme="minorHAnsi"/>
          <w:u w:val="single"/>
        </w:rPr>
        <w:t>, using semiconductors as a throttle against draining away its current dominance in manufacturing.</w:t>
      </w:r>
      <w:r w:rsidRPr="00C25F04">
        <w:rPr>
          <w:rFonts w:asciiTheme="minorHAnsi" w:hAnsiTheme="minorHAnsi"/>
        </w:rPr>
        <w:t xml:space="preserve"> </w:t>
      </w:r>
    </w:p>
    <w:p w:rsidR="002677DC" w:rsidRPr="00C25F04" w:rsidRDefault="002677DC" w:rsidP="002677DC">
      <w:pPr>
        <w:rPr>
          <w:rFonts w:asciiTheme="minorHAnsi" w:hAnsiTheme="minorHAnsi"/>
        </w:rPr>
      </w:pPr>
      <w:r w:rsidRPr="00C25F04">
        <w:rPr>
          <w:rFonts w:asciiTheme="minorHAnsi" w:hAnsiTheme="minorHAnsi"/>
        </w:rPr>
        <w:t xml:space="preserve">This is where robotics and AI enter the picture. </w:t>
      </w:r>
      <w:r w:rsidRPr="00C25F04">
        <w:rPr>
          <w:rFonts w:asciiTheme="minorHAnsi" w:hAnsiTheme="minorHAnsi"/>
          <w:u w:val="single"/>
        </w:rPr>
        <w:t>Making semiconductors</w:t>
      </w:r>
      <w:r w:rsidRPr="00C25F04">
        <w:rPr>
          <w:rFonts w:asciiTheme="minorHAnsi" w:hAnsiTheme="minorHAnsi"/>
        </w:rPr>
        <w:t xml:space="preserve"> is not trivial. It </w:t>
      </w:r>
      <w:r w:rsidRPr="00C25F04">
        <w:rPr>
          <w:rFonts w:asciiTheme="minorHAnsi" w:hAnsiTheme="minorHAnsi"/>
          <w:u w:val="single"/>
        </w:rPr>
        <w:t>currently takes a great deal of design work up front and a complex manufacturing process on the back end. Humans are involved in practically every step.</w:t>
      </w:r>
      <w:r w:rsidRPr="00C25F04">
        <w:rPr>
          <w:rFonts w:asciiTheme="minorHAnsi" w:hAnsiTheme="minorHAnsi"/>
        </w:rPr>
        <w:t xml:space="preserve"> But software and the internet have already made chip design a global process, and AI will likely soon automate some design functions.</w:t>
      </w:r>
    </w:p>
    <w:p w:rsidR="002677DC" w:rsidRPr="00C25F04" w:rsidRDefault="002677DC" w:rsidP="002677DC">
      <w:pPr>
        <w:rPr>
          <w:rFonts w:asciiTheme="minorHAnsi" w:hAnsiTheme="minorHAnsi"/>
        </w:rPr>
      </w:pPr>
      <w:r w:rsidRPr="00C25F04">
        <w:rPr>
          <w:rFonts w:asciiTheme="minorHAnsi" w:hAnsiTheme="minorHAnsi"/>
        </w:rPr>
        <w:t>One objective, then, is to reduce the human costs and other associated costs (power consumption and rates, regulation, manpower) of semiconductor manufacturing. If that is done, semi-manufacturing becomes profitable anywhere -- India, Latin America, even the United States -- because the requisite manpower needed to churn out chips falls. If China invests heavily today in technology that will be obsolete tomorrow, it could find itself in a position of dwindling manufacturing dominance as such work migrates to other countries that are free to buy semiconductors from sources globally.</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 xml:space="preserve">Fixing the high-skilled immigration system via </w:t>
      </w:r>
      <w:r w:rsidRPr="00C25F04">
        <w:rPr>
          <w:rFonts w:asciiTheme="minorHAnsi" w:hAnsiTheme="minorHAnsi"/>
          <w:u w:val="single"/>
        </w:rPr>
        <w:t>the aff’s mechanism</w:t>
      </w:r>
      <w:r w:rsidRPr="00C25F04">
        <w:rPr>
          <w:rFonts w:asciiTheme="minorHAnsi" w:hAnsiTheme="minorHAnsi"/>
        </w:rPr>
        <w:t xml:space="preserve"> is </w:t>
      </w:r>
      <w:r w:rsidRPr="00C25F04">
        <w:rPr>
          <w:rFonts w:asciiTheme="minorHAnsi" w:hAnsiTheme="minorHAnsi"/>
          <w:u w:val="single"/>
        </w:rPr>
        <w:t>vital</w:t>
      </w:r>
      <w:r w:rsidRPr="00C25F04">
        <w:rPr>
          <w:rFonts w:asciiTheme="minorHAnsi" w:hAnsiTheme="minorHAnsi"/>
        </w:rPr>
        <w:t xml:space="preserve"> to close gaps in the semiconductor workforce</w:t>
      </w:r>
    </w:p>
    <w:p w:rsidR="002677DC" w:rsidRPr="00C25F04" w:rsidRDefault="002677DC" w:rsidP="002677DC">
      <w:pPr>
        <w:rPr>
          <w:rFonts w:asciiTheme="minorHAnsi" w:hAnsiTheme="minorHAnsi"/>
        </w:rPr>
      </w:pPr>
      <w:r w:rsidRPr="00C25F04">
        <w:rPr>
          <w:rStyle w:val="Style13ptBold"/>
          <w:rFonts w:asciiTheme="minorHAnsi" w:hAnsiTheme="minorHAnsi"/>
        </w:rPr>
        <w:t>Shiode 18</w:t>
      </w:r>
      <w:r w:rsidRPr="00C25F04">
        <w:rPr>
          <w:rFonts w:asciiTheme="minorHAnsi" w:hAnsiTheme="minorHAnsi"/>
        </w:rPr>
        <w:t xml:space="preserve"> – Josh; Director, Government Affairs at SIA. (“Challenges and Opportunities Facing Semiconductor Workforce” Semiconductor Industry Association. May 30, 2018. </w:t>
      </w:r>
      <w:hyperlink r:id="rId92" w:history="1">
        <w:r w:rsidRPr="00C25F04">
          <w:rPr>
            <w:rStyle w:val="Hyperlink"/>
            <w:rFonts w:asciiTheme="minorHAnsi" w:hAnsiTheme="minorHAnsi"/>
            <w:color w:val="000000"/>
          </w:rPr>
          <w:t>http://blog.semiconductors.org/blog/challenges-and-opportunities-facing-semiconductor-workforce</w:t>
        </w:r>
      </w:hyperlink>
      <w:r w:rsidRPr="00C25F04">
        <w:rPr>
          <w:rFonts w:asciiTheme="minorHAnsi" w:hAnsiTheme="minorHAnsi"/>
        </w:rPr>
        <w:t>) // GK</w:t>
      </w:r>
    </w:p>
    <w:p w:rsidR="002677DC" w:rsidRPr="00C25F04" w:rsidRDefault="002677DC" w:rsidP="002677DC">
      <w:pPr>
        <w:rPr>
          <w:rFonts w:asciiTheme="minorHAnsi" w:hAnsiTheme="minorHAnsi"/>
          <w:b/>
          <w:u w:val="single"/>
        </w:rPr>
      </w:pPr>
      <w:r w:rsidRPr="00C25F04">
        <w:rPr>
          <w:rFonts w:asciiTheme="minorHAnsi" w:hAnsiTheme="minorHAnsi"/>
        </w:rPr>
        <w:t xml:space="preserve">Following a recent roundtable with member companies and key staff from 11 federal agencies, </w:t>
      </w:r>
      <w:r w:rsidRPr="00C25F04">
        <w:rPr>
          <w:rFonts w:asciiTheme="minorHAnsi" w:hAnsiTheme="minorHAnsi"/>
          <w:u w:val="single"/>
        </w:rPr>
        <w:t>the SIA Workforce Committee has released a</w:t>
      </w:r>
      <w:r w:rsidRPr="00C25F04">
        <w:rPr>
          <w:rFonts w:asciiTheme="minorHAnsi" w:hAnsiTheme="minorHAnsi"/>
        </w:rPr>
        <w:t xml:space="preserve"> summary </w:t>
      </w:r>
      <w:r w:rsidRPr="00C25F04">
        <w:rPr>
          <w:rFonts w:asciiTheme="minorHAnsi" w:hAnsiTheme="minorHAnsi"/>
          <w:u w:val="single"/>
        </w:rPr>
        <w:t xml:space="preserve">report discussing the </w:t>
      </w:r>
      <w:r w:rsidRPr="00C25F04">
        <w:rPr>
          <w:rFonts w:asciiTheme="minorHAnsi" w:hAnsiTheme="minorHAnsi"/>
          <w:b/>
          <w:u w:val="single"/>
        </w:rPr>
        <w:t>challenges and opportunities facing the semiconductor workforce.</w:t>
      </w:r>
    </w:p>
    <w:p w:rsidR="002677DC" w:rsidRPr="00C25F04" w:rsidRDefault="002677DC" w:rsidP="002677DC">
      <w:pPr>
        <w:rPr>
          <w:rFonts w:asciiTheme="minorHAnsi" w:hAnsiTheme="minorHAnsi"/>
        </w:rPr>
      </w:pPr>
      <w:r w:rsidRPr="00C25F04">
        <w:rPr>
          <w:rFonts w:asciiTheme="minorHAnsi" w:hAnsiTheme="minorHAnsi"/>
          <w:u w:val="single"/>
        </w:rPr>
        <w:t xml:space="preserve">The report shines a spotlight on the </w:t>
      </w:r>
      <w:r w:rsidRPr="00C25F04">
        <w:rPr>
          <w:rFonts w:asciiTheme="minorHAnsi" w:hAnsiTheme="minorHAnsi"/>
          <w:b/>
          <w:u w:val="single"/>
        </w:rPr>
        <w:t>need to address our broken high-skilled immigration system to meet near-term challenges</w:t>
      </w:r>
      <w:r w:rsidRPr="00C25F04">
        <w:rPr>
          <w:rFonts w:asciiTheme="minorHAnsi" w:hAnsiTheme="minorHAnsi"/>
          <w:u w:val="single"/>
        </w:rPr>
        <w:t xml:space="preserve"> and position the U.S. for </w:t>
      </w:r>
      <w:r w:rsidRPr="00C25F04">
        <w:rPr>
          <w:rStyle w:val="Emphasis"/>
          <w:rFonts w:asciiTheme="minorHAnsi" w:hAnsiTheme="minorHAnsi"/>
        </w:rPr>
        <w:t>success over the long term</w:t>
      </w:r>
      <w:r w:rsidRPr="00C25F04">
        <w:rPr>
          <w:rFonts w:asciiTheme="minorHAnsi" w:hAnsiTheme="minorHAnsi"/>
        </w:rPr>
        <w:t>.</w:t>
      </w:r>
    </w:p>
    <w:p w:rsidR="002677DC" w:rsidRPr="00C25F04" w:rsidRDefault="002677DC" w:rsidP="002677DC">
      <w:pPr>
        <w:rPr>
          <w:rFonts w:asciiTheme="minorHAnsi" w:hAnsiTheme="minorHAnsi"/>
          <w:u w:val="single"/>
        </w:rPr>
      </w:pPr>
      <w:r w:rsidRPr="00C25F04">
        <w:rPr>
          <w:rFonts w:asciiTheme="minorHAnsi" w:hAnsiTheme="minorHAnsi"/>
        </w:rPr>
        <w:t xml:space="preserve">Other </w:t>
      </w:r>
      <w:r w:rsidRPr="00C25F04">
        <w:rPr>
          <w:rFonts w:asciiTheme="minorHAnsi" w:hAnsiTheme="minorHAnsi"/>
          <w:u w:val="single"/>
        </w:rPr>
        <w:t>key challenges identified</w:t>
      </w:r>
      <w:r w:rsidRPr="00C25F04">
        <w:rPr>
          <w:rFonts w:asciiTheme="minorHAnsi" w:hAnsiTheme="minorHAnsi"/>
        </w:rPr>
        <w:t xml:space="preserve"> include the lack of alignment of the U.S. education system with the needs of high-tech industries; too few American students, especially women and underrepresented minorities, developing needed STEM skills; and </w:t>
      </w:r>
      <w:r w:rsidRPr="00C25F04">
        <w:rPr>
          <w:rFonts w:asciiTheme="minorHAnsi" w:hAnsiTheme="minorHAnsi"/>
          <w:b/>
          <w:u w:val="single"/>
        </w:rPr>
        <w:t>a greying semiconductor workforce</w:t>
      </w:r>
      <w:r w:rsidRPr="00C25F04">
        <w:rPr>
          <w:rFonts w:asciiTheme="minorHAnsi" w:hAnsiTheme="minorHAnsi"/>
          <w:u w:val="single"/>
        </w:rPr>
        <w:t xml:space="preserve"> in which a relatively small number of top global firms </w:t>
      </w:r>
      <w:r w:rsidRPr="00C25F04">
        <w:rPr>
          <w:rFonts w:asciiTheme="minorHAnsi" w:hAnsiTheme="minorHAnsi"/>
          <w:b/>
          <w:u w:val="single"/>
        </w:rPr>
        <w:t>compete for talent.</w:t>
      </w:r>
    </w:p>
    <w:p w:rsidR="002677DC" w:rsidRPr="00C25F04" w:rsidRDefault="002677DC" w:rsidP="002677DC">
      <w:pPr>
        <w:rPr>
          <w:rFonts w:asciiTheme="minorHAnsi" w:hAnsiTheme="minorHAnsi"/>
        </w:rPr>
      </w:pPr>
      <w:r w:rsidRPr="00C25F04">
        <w:rPr>
          <w:rFonts w:asciiTheme="minorHAnsi" w:hAnsiTheme="minorHAnsi"/>
          <w:u w:val="single"/>
        </w:rPr>
        <w:t>The report reiterates SIA’s longstanding position that the</w:t>
      </w:r>
      <w:r w:rsidRPr="00C25F04">
        <w:rPr>
          <w:rFonts w:asciiTheme="minorHAnsi" w:hAnsiTheme="minorHAnsi"/>
        </w:rPr>
        <w:t xml:space="preserve"> U.S. </w:t>
      </w:r>
      <w:r w:rsidRPr="00C25F04">
        <w:rPr>
          <w:rFonts w:asciiTheme="minorHAnsi" w:hAnsiTheme="minorHAnsi"/>
          <w:b/>
          <w:u w:val="single"/>
        </w:rPr>
        <w:t>government should act swiftly to end discriminatory per-country green card caps</w:t>
      </w:r>
      <w:r w:rsidRPr="00C25F04">
        <w:rPr>
          <w:rFonts w:asciiTheme="minorHAnsi" w:hAnsiTheme="minorHAnsi"/>
          <w:u w:val="single"/>
        </w:rPr>
        <w:t xml:space="preserve"> and exempt advanced STEM degree graduates</w:t>
      </w:r>
      <w:r w:rsidRPr="00C25F04">
        <w:rPr>
          <w:rFonts w:asciiTheme="minorHAnsi" w:hAnsiTheme="minorHAnsi"/>
        </w:rPr>
        <w:t xml:space="preserve"> of U.S. </w:t>
      </w:r>
      <w:r w:rsidRPr="00C25F04">
        <w:rPr>
          <w:rFonts w:asciiTheme="minorHAnsi" w:hAnsiTheme="minorHAnsi"/>
          <w:u w:val="single"/>
        </w:rPr>
        <w:t xml:space="preserve">universities from existing green card caps. With the </w:t>
      </w:r>
      <w:r w:rsidRPr="00C25F04">
        <w:rPr>
          <w:rFonts w:asciiTheme="minorHAnsi" w:hAnsiTheme="minorHAnsi"/>
          <w:b/>
          <w:u w:val="single"/>
        </w:rPr>
        <w:t>majority of current graduate students</w:t>
      </w:r>
      <w:r w:rsidRPr="00C25F04">
        <w:rPr>
          <w:rFonts w:asciiTheme="minorHAnsi" w:hAnsiTheme="minorHAnsi"/>
        </w:rPr>
        <w:t xml:space="preserve"> at U.S. </w:t>
      </w:r>
      <w:r w:rsidRPr="00C25F04">
        <w:rPr>
          <w:rFonts w:asciiTheme="minorHAnsi" w:hAnsiTheme="minorHAnsi"/>
          <w:u w:val="single"/>
        </w:rPr>
        <w:t xml:space="preserve">institutions in electrical engineering and computer sciences </w:t>
      </w:r>
      <w:r w:rsidRPr="00C25F04">
        <w:rPr>
          <w:rFonts w:asciiTheme="minorHAnsi" w:hAnsiTheme="minorHAnsi"/>
          <w:b/>
          <w:u w:val="single"/>
        </w:rPr>
        <w:t>being foreign nationals, this is the highest priority opportunity for improving near-term workforce availability.</w:t>
      </w:r>
      <w:r w:rsidRPr="00C25F04">
        <w:rPr>
          <w:rFonts w:asciiTheme="minorHAnsi" w:hAnsiTheme="minorHAnsi"/>
        </w:rPr>
        <w:t xml:space="preserve"> &gt;</w:t>
      </w:r>
    </w:p>
    <w:p w:rsidR="002677DC" w:rsidRPr="00C25F04" w:rsidRDefault="002677DC" w:rsidP="002677DC">
      <w:pPr>
        <w:rPr>
          <w:rFonts w:asciiTheme="minorHAnsi" w:hAnsiTheme="minorHAnsi"/>
        </w:rPr>
      </w:pPr>
      <w:r w:rsidRPr="00C25F04">
        <w:rPr>
          <w:rFonts w:asciiTheme="minorHAnsi" w:hAnsiTheme="minorHAnsi"/>
        </w:rPr>
        <w:t>Other opportunities for addressing workforce challenges include increasing funding for semiconductor research &amp; development to provide a demand signal to draw students into these fields; aligning more curricula with needed skills in high-tech industries; strengthening industry engagement with federal, state, and local workforce development boards, apprenticeship programs, and other mechanisms; and redoubling efforts to engage populations traditionally underrepresented in STEM fields, including women, underrepresented minorities, and veterans of the armed forces.</w:t>
      </w:r>
    </w:p>
    <w:p w:rsidR="002677DC" w:rsidRPr="00C25F04" w:rsidRDefault="002677DC" w:rsidP="002677DC">
      <w:pPr>
        <w:rPr>
          <w:rFonts w:asciiTheme="minorHAnsi" w:hAnsiTheme="minorHAnsi"/>
        </w:rPr>
      </w:pPr>
      <w:r w:rsidRPr="00C25F04">
        <w:rPr>
          <w:rFonts w:asciiTheme="minorHAnsi" w:hAnsiTheme="minorHAnsi"/>
        </w:rPr>
        <w:t>SIA has provided this report to an interagency working group working to develop federal strategies to address workforce challenges, and will be following up independently on a number of the opportunities identified in the report.</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Semiconductors enable critical electronic warfare capabilities.</w:t>
      </w:r>
    </w:p>
    <w:p w:rsidR="002677DC" w:rsidRPr="00C25F04" w:rsidRDefault="002677DC" w:rsidP="002677DC">
      <w:pPr>
        <w:rPr>
          <w:rFonts w:asciiTheme="minorHAnsi" w:hAnsiTheme="minorHAnsi"/>
        </w:rPr>
      </w:pPr>
      <w:r w:rsidRPr="00C25F04">
        <w:rPr>
          <w:rFonts w:asciiTheme="minorHAnsi" w:hAnsiTheme="minorHAnsi"/>
        </w:rPr>
        <w:t xml:space="preserve">Falan </w:t>
      </w:r>
      <w:r w:rsidRPr="00C25F04">
        <w:rPr>
          <w:rStyle w:val="Style13ptBold"/>
          <w:rFonts w:asciiTheme="minorHAnsi" w:hAnsiTheme="minorHAnsi"/>
        </w:rPr>
        <w:t>Yinug</w:t>
      </w:r>
      <w:r w:rsidRPr="00C25F04">
        <w:rPr>
          <w:rFonts w:asciiTheme="minorHAnsi" w:hAnsiTheme="minorHAnsi"/>
        </w:rPr>
        <w:t xml:space="preserve"> 1-28-20</w:t>
      </w:r>
      <w:r w:rsidRPr="00C25F04">
        <w:rPr>
          <w:rStyle w:val="Style13ptBold"/>
          <w:rFonts w:asciiTheme="minorHAnsi" w:hAnsiTheme="minorHAnsi"/>
        </w:rPr>
        <w:t>16</w:t>
      </w:r>
      <w:r w:rsidRPr="00C25F04">
        <w:rPr>
          <w:rFonts w:asciiTheme="minorHAnsi" w:hAnsiTheme="minorHAnsi"/>
        </w:rPr>
        <w:t xml:space="preserve"> – Director of Industry Statistics and Economic Policy at SIA ["How U.S. Semiconductor Technology Strengthens our Military on the Battlefield", Accessible Online at: http://blog.semiconductors.org/blog/how-us-semiconductor-technology-strengthens-our-military-on-the-battlefield] @ AG</w:t>
      </w:r>
    </w:p>
    <w:p w:rsidR="002677DC" w:rsidRPr="00C25F04" w:rsidRDefault="002677DC" w:rsidP="002677DC">
      <w:pPr>
        <w:rPr>
          <w:rFonts w:asciiTheme="minorHAnsi" w:hAnsiTheme="minorHAnsi"/>
        </w:rPr>
      </w:pPr>
      <w:r w:rsidRPr="00C25F04">
        <w:rPr>
          <w:rFonts w:asciiTheme="minorHAnsi" w:hAnsiTheme="minorHAnsi"/>
        </w:rPr>
        <w:t xml:space="preserve">SIA frequently points out that </w:t>
      </w:r>
      <w:r w:rsidRPr="00C25F04">
        <w:rPr>
          <w:rStyle w:val="StyleUnderline"/>
          <w:rFonts w:asciiTheme="minorHAnsi" w:hAnsiTheme="minorHAnsi"/>
        </w:rPr>
        <w:t xml:space="preserve">semiconductors play a critical role in strengthening </w:t>
      </w:r>
      <w:r w:rsidRPr="00C25F04">
        <w:rPr>
          <w:rFonts w:asciiTheme="minorHAnsi" w:hAnsiTheme="minorHAnsi"/>
        </w:rPr>
        <w:t xml:space="preserve">our country, including our </w:t>
      </w:r>
      <w:r w:rsidRPr="00C25F04">
        <w:rPr>
          <w:rStyle w:val="StyleUnderline"/>
          <w:rFonts w:asciiTheme="minorHAnsi" w:hAnsiTheme="minorHAnsi"/>
        </w:rPr>
        <w:t>national security</w:t>
      </w:r>
      <w:r w:rsidRPr="00C25F04">
        <w:rPr>
          <w:rFonts w:asciiTheme="minorHAnsi" w:hAnsiTheme="minorHAnsi"/>
        </w:rPr>
        <w:t xml:space="preserve">. A concrete example comes from </w:t>
      </w:r>
      <w:r w:rsidRPr="00C25F04">
        <w:rPr>
          <w:rStyle w:val="StyleUnderline"/>
          <w:rFonts w:asciiTheme="minorHAnsi" w:hAnsiTheme="minorHAnsi"/>
        </w:rPr>
        <w:t>a new semiconductor</w:t>
      </w:r>
      <w:r w:rsidRPr="00C25F04">
        <w:rPr>
          <w:rFonts w:asciiTheme="minorHAnsi" w:hAnsiTheme="minorHAnsi"/>
        </w:rPr>
        <w:t xml:space="preserve"> developed by the Defense Advanced Research Projects Agency (DARPA) that </w:t>
      </w:r>
      <w:r w:rsidRPr="00C25F04">
        <w:rPr>
          <w:rStyle w:val="StyleUnderline"/>
          <w:rFonts w:asciiTheme="minorHAnsi" w:hAnsiTheme="minorHAnsi"/>
        </w:rPr>
        <w:t xml:space="preserve">gives our military a measurable advantage in one critical arena of the modern battlefield: </w:t>
      </w:r>
      <w:r w:rsidRPr="00C25F04">
        <w:rPr>
          <w:rStyle w:val="Emphasis"/>
          <w:rFonts w:asciiTheme="minorHAnsi" w:hAnsiTheme="minorHAnsi"/>
        </w:rPr>
        <w:t>electronic warfare.</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As DARPA explains, the advance is an exceptionally high-speed analog-to-digital converter (ADC) that is enabled by 32 nanometer silicon-on-insulator (SOI) semiconductor technologies. </w:t>
      </w:r>
      <w:r w:rsidRPr="00C25F04">
        <w:rPr>
          <w:rStyle w:val="StyleUnderline"/>
          <w:rFonts w:asciiTheme="minorHAnsi" w:hAnsiTheme="minorHAnsi"/>
        </w:rPr>
        <w:t xml:space="preserve">This advance allows the ability to operate spectrum-dependent military capabilities such as communications and radar without allowing the enemy to disable or “jam” them. </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The development of this new semiconductor-enabled DARPA technology has a couple critical implications for policymakers. First, it underscores the strategic nature of the U.S. semiconductor industry to our country’s national security. As a recent Washington Post article describes, </w:t>
      </w:r>
      <w:r w:rsidRPr="00C25F04">
        <w:rPr>
          <w:rStyle w:val="StyleUnderline"/>
          <w:rFonts w:asciiTheme="minorHAnsi" w:hAnsiTheme="minorHAnsi"/>
        </w:rPr>
        <w:t xml:space="preserve">other “near peer” adversaries have strong electronic warfare capabilities, so to maintain global U.S. military leadership semiconductor technology will continue to play a critical role. As a result, the U.S. semiconductor industry must continue to maintain global industry leadership. </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Second, policymakers need to increase federal investment for university-based, pre-competitive research at DARPA, NIST, NSF, and DOE, as well as implement and support research programs to advance semiconductor technology and innovation. Doing so will help ensure </w:t>
      </w:r>
      <w:r w:rsidRPr="00C25F04">
        <w:rPr>
          <w:rStyle w:val="StyleUnderline"/>
          <w:rFonts w:asciiTheme="minorHAnsi" w:hAnsiTheme="minorHAnsi"/>
        </w:rPr>
        <w:t>a vibrant U.S. semiconductor industry</w:t>
      </w:r>
      <w:r w:rsidRPr="00C25F04">
        <w:rPr>
          <w:rFonts w:asciiTheme="minorHAnsi" w:hAnsiTheme="minorHAnsi"/>
        </w:rPr>
        <w:t xml:space="preserve">, which in turn </w:t>
      </w:r>
      <w:r w:rsidRPr="00C25F04">
        <w:rPr>
          <w:rStyle w:val="StyleUnderline"/>
          <w:rFonts w:asciiTheme="minorHAnsi" w:hAnsiTheme="minorHAnsi"/>
        </w:rPr>
        <w:t>will promote a strong and technologically advanced U.S. military and give our men and women in uniform the tools they need to succeed.</w:t>
      </w:r>
    </w:p>
    <w:p w:rsidR="002677DC" w:rsidRPr="00C25F04" w:rsidRDefault="002677DC" w:rsidP="002677DC">
      <w:pPr>
        <w:pStyle w:val="Heading4"/>
        <w:rPr>
          <w:rFonts w:asciiTheme="minorHAnsi" w:hAnsiTheme="minorHAnsi"/>
        </w:rPr>
      </w:pPr>
      <w:r w:rsidRPr="00C25F04">
        <w:rPr>
          <w:rFonts w:asciiTheme="minorHAnsi" w:hAnsiTheme="minorHAnsi"/>
        </w:rPr>
        <w:t xml:space="preserve">Electronic warfare is </w:t>
      </w:r>
      <w:r w:rsidRPr="00C25F04">
        <w:rPr>
          <w:rFonts w:asciiTheme="minorHAnsi" w:hAnsiTheme="minorHAnsi"/>
          <w:i/>
          <w:u w:val="single"/>
        </w:rPr>
        <w:t>the way of the future</w:t>
      </w:r>
      <w:r w:rsidRPr="00C25F04">
        <w:rPr>
          <w:rFonts w:asciiTheme="minorHAnsi" w:hAnsiTheme="minorHAnsi"/>
        </w:rPr>
        <w:t xml:space="preserve"> – failure to keep up in the race guarantees defeat by China.</w:t>
      </w:r>
    </w:p>
    <w:p w:rsidR="002677DC" w:rsidRPr="00C25F04" w:rsidRDefault="002677DC" w:rsidP="002677DC">
      <w:pPr>
        <w:rPr>
          <w:rFonts w:asciiTheme="minorHAnsi" w:hAnsiTheme="minorHAnsi"/>
        </w:rPr>
      </w:pPr>
      <w:r w:rsidRPr="00C25F04">
        <w:rPr>
          <w:rFonts w:asciiTheme="minorHAnsi" w:hAnsiTheme="minorHAnsi"/>
        </w:rPr>
        <w:t xml:space="preserve">Bill </w:t>
      </w:r>
      <w:r w:rsidRPr="00C25F04">
        <w:rPr>
          <w:rStyle w:val="Style13ptBold"/>
          <w:rFonts w:asciiTheme="minorHAnsi" w:hAnsiTheme="minorHAnsi"/>
        </w:rPr>
        <w:t>Gertz</w:t>
      </w:r>
      <w:r w:rsidRPr="00C25F04">
        <w:rPr>
          <w:rFonts w:asciiTheme="minorHAnsi" w:hAnsiTheme="minorHAnsi"/>
        </w:rPr>
        <w:t xml:space="preserve"> 8-29-</w:t>
      </w:r>
      <w:r w:rsidRPr="00C25F04">
        <w:rPr>
          <w:rStyle w:val="Style13ptBold"/>
          <w:rFonts w:asciiTheme="minorHAnsi" w:hAnsiTheme="minorHAnsi"/>
        </w:rPr>
        <w:t>17</w:t>
      </w:r>
      <w:r w:rsidRPr="00C25F04">
        <w:rPr>
          <w:rFonts w:asciiTheme="minorHAnsi" w:hAnsiTheme="minorHAnsi"/>
        </w:rPr>
        <w:t xml:space="preserve"> -- Bill Gertz is a journalist and author who has spent decades covering defense and national security affairs. He is the author of six national security books, including iWar: War and Peace in the Information Age. ["Ship collisions raise specter of Chinese electronic warfare", Accessible Online at: http://www.atimes.com/ship-collisions-raise-specter-chinese-electronic-warfare/?cn-reloaded=1] @ AG</w:t>
      </w:r>
    </w:p>
    <w:p w:rsidR="002677DC" w:rsidRPr="00C25F04" w:rsidRDefault="002677DC" w:rsidP="002677DC">
      <w:pPr>
        <w:rPr>
          <w:rStyle w:val="Emphasis"/>
          <w:rFonts w:asciiTheme="minorHAnsi" w:hAnsiTheme="minorHAnsi"/>
        </w:rPr>
      </w:pPr>
      <w:r w:rsidRPr="00C25F04">
        <w:rPr>
          <w:rStyle w:val="StyleUnderline"/>
          <w:rFonts w:asciiTheme="minorHAnsi" w:hAnsiTheme="minorHAnsi"/>
        </w:rPr>
        <w:t>China’s military has developed advanced electronic warfare capabilities capable of disabling ships</w:t>
      </w:r>
      <w:r w:rsidRPr="00C25F04">
        <w:rPr>
          <w:rFonts w:asciiTheme="minorHAnsi" w:hAnsiTheme="minorHAnsi"/>
        </w:rPr>
        <w:t xml:space="preserve">, aircraft and missiles and there are signs </w:t>
      </w:r>
      <w:r w:rsidRPr="00C25F04">
        <w:rPr>
          <w:rStyle w:val="StyleUnderline"/>
          <w:rFonts w:asciiTheme="minorHAnsi" w:hAnsiTheme="minorHAnsi"/>
        </w:rPr>
        <w:t xml:space="preserve">the People’s Liberation Army is preparing to </w:t>
      </w:r>
      <w:r w:rsidRPr="00C25F04">
        <w:rPr>
          <w:rStyle w:val="Emphasis"/>
          <w:rFonts w:asciiTheme="minorHAnsi" w:hAnsiTheme="minorHAnsi"/>
        </w:rPr>
        <w:t>use exotic electronic attacks in a future conflict with the United States.</w:t>
      </w:r>
    </w:p>
    <w:p w:rsidR="002677DC" w:rsidRPr="00C25F04" w:rsidRDefault="002677DC" w:rsidP="002677DC">
      <w:pPr>
        <w:rPr>
          <w:rFonts w:asciiTheme="minorHAnsi" w:hAnsiTheme="minorHAnsi"/>
        </w:rPr>
      </w:pPr>
      <w:r w:rsidRPr="00C25F04">
        <w:rPr>
          <w:rFonts w:asciiTheme="minorHAnsi" w:hAnsiTheme="minorHAnsi"/>
        </w:rPr>
        <w:t>Two recent collisions between US Navy warships and commercial ships have raised the specter that China was behind the accidents, using electronic means to disrupt or fool radar or navigation systems into creating deliberate collisions, according to military experts.</w:t>
      </w:r>
    </w:p>
    <w:p w:rsidR="002677DC" w:rsidRPr="00C25F04" w:rsidRDefault="002677DC" w:rsidP="002677DC">
      <w:pPr>
        <w:rPr>
          <w:rStyle w:val="StyleUnderline"/>
          <w:rFonts w:asciiTheme="minorHAnsi" w:hAnsiTheme="minorHAnsi"/>
        </w:rPr>
      </w:pPr>
      <w:r w:rsidRPr="00C25F04">
        <w:rPr>
          <w:rStyle w:val="StyleUnderline"/>
          <w:rFonts w:asciiTheme="minorHAnsi" w:hAnsiTheme="minorHAnsi"/>
        </w:rPr>
        <w:t>China has developed some of the world’s most advanced military electronic warfare weapons, including jammers, disruptors and cyber tools that can cause electronics to malfunction mysteriously, or to operate in ways that can cause them to self-destruct.</w:t>
      </w:r>
    </w:p>
    <w:p w:rsidR="002677DC" w:rsidRPr="00C25F04" w:rsidRDefault="002677DC" w:rsidP="002677DC">
      <w:pPr>
        <w:rPr>
          <w:rFonts w:asciiTheme="minorHAnsi" w:hAnsiTheme="minorHAnsi"/>
        </w:rPr>
      </w:pPr>
      <w:r w:rsidRPr="00C25F04">
        <w:rPr>
          <w:rFonts w:asciiTheme="minorHAnsi" w:hAnsiTheme="minorHAnsi"/>
        </w:rPr>
        <w:t>On July 30, the PLA showed off some of its new electronic warfare gear at an annual military parade in Inner Mongolia. Among the hundreds of armaments on display at the event was equipment used to disrupt enemy radar and communications in air defense and ground combat.</w:t>
      </w:r>
    </w:p>
    <w:p w:rsidR="002677DC" w:rsidRPr="00C25F04" w:rsidRDefault="002677DC" w:rsidP="002677DC">
      <w:pPr>
        <w:rPr>
          <w:rFonts w:asciiTheme="minorHAnsi" w:hAnsiTheme="minorHAnsi"/>
        </w:rPr>
      </w:pPr>
      <w:r w:rsidRPr="00C25F04">
        <w:rPr>
          <w:rFonts w:asciiTheme="minorHAnsi" w:hAnsiTheme="minorHAnsi"/>
        </w:rPr>
        <w:t>“</w:t>
      </w:r>
      <w:r w:rsidRPr="00C25F04">
        <w:rPr>
          <w:rStyle w:val="Emphasis"/>
          <w:rFonts w:asciiTheme="minorHAnsi" w:hAnsiTheme="minorHAnsi"/>
        </w:rPr>
        <w:t>Electronic warfare has now become a key means of combat in modern warfare</w:t>
      </w:r>
      <w:r w:rsidRPr="00C25F04">
        <w:rPr>
          <w:rFonts w:asciiTheme="minorHAnsi" w:hAnsiTheme="minorHAnsi"/>
        </w:rPr>
        <w:t>,” Wu Yafei, head of the electronic confrontation formation at the parade, told Xinhua. “</w:t>
      </w:r>
      <w:r w:rsidRPr="00C25F04">
        <w:rPr>
          <w:rStyle w:val="StyleUnderline"/>
          <w:rFonts w:asciiTheme="minorHAnsi" w:hAnsiTheme="minorHAnsi"/>
        </w:rPr>
        <w:t>The enlisting of the new electronic warfare equipment in the PLA has significantly enhanced its capability in this field</w:t>
      </w:r>
      <w:r w:rsidRPr="00C25F04">
        <w:rPr>
          <w:rFonts w:asciiTheme="minorHAnsi" w:hAnsiTheme="minorHAnsi"/>
        </w:rPr>
        <w:t>.”</w:t>
      </w:r>
    </w:p>
    <w:p w:rsidR="002677DC" w:rsidRPr="00C25F04" w:rsidRDefault="002677DC" w:rsidP="002677DC">
      <w:pPr>
        <w:rPr>
          <w:rFonts w:asciiTheme="minorHAnsi" w:hAnsiTheme="minorHAnsi"/>
        </w:rPr>
      </w:pPr>
      <w:r w:rsidRPr="00C25F04">
        <w:rPr>
          <w:rFonts w:asciiTheme="minorHAnsi" w:hAnsiTheme="minorHAnsi"/>
        </w:rPr>
        <w:t>Among the systems shown were two electronic warfare reconnaissance vehicles, Y-8 electronic jamming aircraft, and drones capable of paralyzing and suppressing command and control communications.</w:t>
      </w:r>
    </w:p>
    <w:p w:rsidR="002677DC" w:rsidRPr="00C25F04" w:rsidRDefault="002677DC" w:rsidP="002677DC">
      <w:pPr>
        <w:rPr>
          <w:rFonts w:asciiTheme="minorHAnsi" w:hAnsiTheme="minorHAnsi"/>
        </w:rPr>
      </w:pPr>
      <w:r w:rsidRPr="00C25F04">
        <w:rPr>
          <w:rFonts w:asciiTheme="minorHAnsi" w:hAnsiTheme="minorHAnsi"/>
        </w:rPr>
        <w:t>Chinese military writings for years have discussed the use of electronic warfare and in late 2015 the PLA upgraded its electronic warfare troops and cyber warfare force into a new military service called the Strategic Support Force.</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Literature on the subject includes a 2012 report, published in the journal Shipboard Electronic Countermeasure, on the PLA’s development of </w:t>
      </w:r>
      <w:r w:rsidRPr="00C25F04">
        <w:rPr>
          <w:rStyle w:val="StyleUnderline"/>
          <w:rFonts w:asciiTheme="minorHAnsi" w:hAnsiTheme="minorHAnsi"/>
        </w:rPr>
        <w:t>the “Wolf Group at Sea,” described as a distributed electronic warfare system that will be used to attack battle groups at sea.</w:t>
      </w:r>
    </w:p>
    <w:p w:rsidR="002677DC" w:rsidRPr="00C25F04" w:rsidRDefault="002677DC" w:rsidP="002677DC">
      <w:pPr>
        <w:rPr>
          <w:rFonts w:asciiTheme="minorHAnsi" w:hAnsiTheme="minorHAnsi"/>
        </w:rPr>
      </w:pPr>
      <w:r w:rsidRPr="00C25F04">
        <w:rPr>
          <w:rFonts w:asciiTheme="minorHAnsi" w:hAnsiTheme="minorHAnsi"/>
        </w:rPr>
        <w:t xml:space="preserve">A 2011 report by a research Institute at China Aerospace Science and Industry Corp., one of </w:t>
      </w:r>
      <w:r w:rsidRPr="00C25F04">
        <w:rPr>
          <w:rStyle w:val="StyleUnderline"/>
          <w:rFonts w:asciiTheme="minorHAnsi" w:hAnsiTheme="minorHAnsi"/>
        </w:rPr>
        <w:t>Beijing’s main arms manufacturers, outlines an “anti-Aegis defense system” for use against American Aegis battle management-equipped warships</w:t>
      </w:r>
      <w:r w:rsidRPr="00C25F04">
        <w:rPr>
          <w:rFonts w:asciiTheme="minorHAnsi" w:hAnsiTheme="minorHAnsi"/>
        </w:rPr>
        <w:t xml:space="preserve">. Most of </w:t>
      </w:r>
      <w:r w:rsidRPr="00C25F04">
        <w:rPr>
          <w:rStyle w:val="StyleUnderline"/>
          <w:rFonts w:asciiTheme="minorHAnsi" w:hAnsiTheme="minorHAnsi"/>
        </w:rPr>
        <w:t>the US Navy’s missile and missile defense ships, including both the McCain and Fitzgerald, are Aegis warships</w:t>
      </w:r>
      <w:r w:rsidRPr="00C25F04">
        <w:rPr>
          <w:rFonts w:asciiTheme="minorHAnsi" w:hAnsiTheme="minorHAnsi"/>
        </w:rPr>
        <w:t>. Japan and South Korea also operate Aegis warships.</w:t>
      </w:r>
    </w:p>
    <w:p w:rsidR="002677DC" w:rsidRPr="00C25F04" w:rsidRDefault="002677DC" w:rsidP="002677DC">
      <w:pPr>
        <w:rPr>
          <w:rStyle w:val="StyleUnderline"/>
          <w:rFonts w:asciiTheme="minorHAnsi" w:hAnsiTheme="minorHAnsi"/>
        </w:rPr>
      </w:pPr>
      <w:r w:rsidRPr="00C25F04">
        <w:rPr>
          <w:rStyle w:val="StyleUnderline"/>
          <w:rFonts w:asciiTheme="minorHAnsi" w:hAnsiTheme="minorHAnsi"/>
        </w:rPr>
        <w:t>The report calls for using a combination of large numbers of maneuvering hypersonic missiles along with electronic means to attack Aegis ships that are equipped with powerful electronic defenses.</w:t>
      </w:r>
    </w:p>
    <w:p w:rsidR="002677DC" w:rsidRPr="00C25F04" w:rsidRDefault="002677DC" w:rsidP="002677DC">
      <w:pPr>
        <w:rPr>
          <w:rFonts w:asciiTheme="minorHAnsi" w:hAnsiTheme="minorHAnsi"/>
        </w:rPr>
      </w:pPr>
      <w:r w:rsidRPr="00C25F04">
        <w:rPr>
          <w:rFonts w:asciiTheme="minorHAnsi" w:hAnsiTheme="minorHAnsi"/>
        </w:rPr>
        <w:t>“It is very difficult to attack [Aegis] effectively,” the report said. “However, with rapid development of precision guidance technology and missile penetration technology, [the] Aegis defense system becomes imperfect. Attacking method is discussed from the view of information countermeasures.”</w:t>
      </w:r>
    </w:p>
    <w:p w:rsidR="002677DC" w:rsidRPr="00C25F04" w:rsidRDefault="002677DC" w:rsidP="002677DC">
      <w:pPr>
        <w:rPr>
          <w:rFonts w:asciiTheme="minorHAnsi" w:hAnsiTheme="minorHAnsi"/>
        </w:rPr>
      </w:pPr>
      <w:r w:rsidRPr="00C25F04">
        <w:rPr>
          <w:rFonts w:asciiTheme="minorHAnsi" w:hAnsiTheme="minorHAnsi"/>
        </w:rPr>
        <w:t>The report concludes: “The Aegis system has integrated various types of advanced weapons [with] various integrated combat operational capabilities, such as anti-air, anti-missile, electronic warfare capabilities, and so forth, and defense measures that incorporate both defense and offense capabilities.” It adds: “From a practical perspective, there has never been any shield which cannot be penetrated.”</w:t>
      </w:r>
    </w:p>
    <w:p w:rsidR="002677DC" w:rsidRPr="00C25F04" w:rsidRDefault="002677DC" w:rsidP="002677DC">
      <w:pPr>
        <w:rPr>
          <w:rFonts w:asciiTheme="minorHAnsi" w:hAnsiTheme="minorHAnsi"/>
        </w:rPr>
      </w:pPr>
      <w:r w:rsidRPr="00C25F04">
        <w:rPr>
          <w:rFonts w:asciiTheme="minorHAnsi" w:hAnsiTheme="minorHAnsi"/>
        </w:rPr>
        <w:t>Strategically, China – in recent decades – has been seeking hegemony over all waters close to its coasts. In doing so it wants to drive the US Navy out of Asia, claiming that the South China Sea, East China Sea and other waters in the region are Beijing’s sovereign maritime territory.</w:t>
      </w:r>
    </w:p>
    <w:p w:rsidR="002677DC" w:rsidRPr="00C25F04" w:rsidRDefault="002677DC" w:rsidP="002677DC">
      <w:pPr>
        <w:rPr>
          <w:rFonts w:asciiTheme="minorHAnsi" w:hAnsiTheme="minorHAnsi"/>
        </w:rPr>
      </w:pPr>
      <w:r w:rsidRPr="00C25F04">
        <w:rPr>
          <w:rFonts w:asciiTheme="minorHAnsi" w:hAnsiTheme="minorHAnsi"/>
        </w:rPr>
        <w:t xml:space="preserve">In fact, 10 years ago a Chinese admiral proposed to the commander of the US Pacific Command at the time, Adm. Tim </w:t>
      </w:r>
      <w:proofErr w:type="gramStart"/>
      <w:r w:rsidRPr="00C25F04">
        <w:rPr>
          <w:rFonts w:asciiTheme="minorHAnsi" w:hAnsiTheme="minorHAnsi"/>
        </w:rPr>
        <w:t>Keating, that</w:t>
      </w:r>
      <w:proofErr w:type="gramEnd"/>
      <w:r w:rsidRPr="00C25F04">
        <w:rPr>
          <w:rFonts w:asciiTheme="minorHAnsi" w:hAnsiTheme="minorHAnsi"/>
        </w:rPr>
        <w:t xml:space="preserve"> the United States and China divide up the Pacific into spheres of influence. Under the plan, China would take control of the western Pacific while the US would control the eastern part. Keating rejected the plan, insisting the US Navy would protect freedom of navigation throughout the ocean.</w:t>
      </w:r>
    </w:p>
    <w:p w:rsidR="002677DC" w:rsidRPr="00C25F04" w:rsidRDefault="002677DC" w:rsidP="002677DC">
      <w:pPr>
        <w:rPr>
          <w:rFonts w:asciiTheme="minorHAnsi" w:hAnsiTheme="minorHAnsi"/>
        </w:rPr>
      </w:pPr>
      <w:r w:rsidRPr="00C25F04">
        <w:rPr>
          <w:rFonts w:asciiTheme="minorHAnsi" w:hAnsiTheme="minorHAnsi"/>
        </w:rPr>
        <w:t>On the warship collisions, Navy officials have voiced doubts that the two destroyers’ electronics were compromised by hackers but have not ruled out such interference. Investigators’ primary theory about the cause is that a mechanical failure or crew error is to blame.</w:t>
      </w:r>
    </w:p>
    <w:p w:rsidR="002677DC" w:rsidRPr="00C25F04" w:rsidRDefault="002677DC" w:rsidP="002677DC">
      <w:pPr>
        <w:rPr>
          <w:rFonts w:asciiTheme="minorHAnsi" w:hAnsiTheme="minorHAnsi"/>
        </w:rPr>
      </w:pPr>
      <w:r w:rsidRPr="00C25F04">
        <w:rPr>
          <w:rFonts w:asciiTheme="minorHAnsi" w:hAnsiTheme="minorHAnsi"/>
        </w:rPr>
        <w:t>The US Chief of Naval Operations, Adm. John Richardson, said that with regard to the most recent collision investigators would also examine whether electronic defenses were disrupted or fooled in an intentional act.</w:t>
      </w:r>
    </w:p>
    <w:p w:rsidR="002677DC" w:rsidRPr="00C25F04" w:rsidRDefault="002677DC" w:rsidP="002677DC">
      <w:pPr>
        <w:rPr>
          <w:rFonts w:asciiTheme="minorHAnsi" w:hAnsiTheme="minorHAnsi"/>
        </w:rPr>
      </w:pPr>
      <w:r w:rsidRPr="00C25F04">
        <w:rPr>
          <w:rFonts w:asciiTheme="minorHAnsi" w:hAnsiTheme="minorHAnsi"/>
        </w:rPr>
        <w:t>Both guided-missile destroyers were rammed from the side. The USS John S. McCain was hit by an oil tanker on August 21 in the Straits of Malacca, a busy shipping route, near Singapore. The USS Fitzgerald was rammed by a container ship in waters near Japan June 21. A total of 17 sailors died in the accidents, and the commander of the US Seventh Fleet was fired as a result of these and two earlier mishaps.</w:t>
      </w:r>
    </w:p>
    <w:p w:rsidR="002677DC" w:rsidRPr="00C25F04" w:rsidRDefault="002677DC" w:rsidP="002677DC">
      <w:pPr>
        <w:rPr>
          <w:rFonts w:asciiTheme="minorHAnsi" w:hAnsiTheme="minorHAnsi"/>
        </w:rPr>
      </w:pPr>
      <w:r w:rsidRPr="00C25F04">
        <w:rPr>
          <w:rFonts w:asciiTheme="minorHAnsi" w:hAnsiTheme="minorHAnsi"/>
        </w:rPr>
        <w:t>Suspicions were raised in the case of the Fitzgerald, based on indications the freighter that hit the warship was being guided by its electronic autopilot at the time. An interim Navy report issued on August 11 offered no explanation for the cause of the accident. The report said Fitzgerald was operating as a “darkened ship” with running lights on but with minimal interior lighting. It noted that the “moon was relatively bright” with “unrestricted visibility.”</w:t>
      </w:r>
    </w:p>
    <w:p w:rsidR="002677DC" w:rsidRPr="00C25F04" w:rsidRDefault="002677DC" w:rsidP="002677DC">
      <w:pPr>
        <w:rPr>
          <w:rFonts w:asciiTheme="minorHAnsi" w:hAnsiTheme="minorHAnsi"/>
        </w:rPr>
      </w:pPr>
      <w:r w:rsidRPr="00C25F04">
        <w:rPr>
          <w:rFonts w:asciiTheme="minorHAnsi" w:hAnsiTheme="minorHAnsi"/>
        </w:rPr>
        <w:t>The fact that both onboard radar and watch officers failed to see the freighter in time to avert the collision has raised the possibility of electronic interference. One theory is that the freighter’s autopilot was hacked and a collision course set.</w:t>
      </w:r>
    </w:p>
    <w:p w:rsidR="002677DC" w:rsidRPr="00C25F04" w:rsidRDefault="002677DC" w:rsidP="002677DC">
      <w:pPr>
        <w:rPr>
          <w:rFonts w:asciiTheme="minorHAnsi" w:hAnsiTheme="minorHAnsi"/>
        </w:rPr>
      </w:pPr>
      <w:r w:rsidRPr="00C25F04">
        <w:rPr>
          <w:rFonts w:asciiTheme="minorHAnsi" w:hAnsiTheme="minorHAnsi"/>
        </w:rPr>
        <w:t>Similarly, in the case of the McCain, the ship was rammed by an oil tanker despite use by the crew of several types of radar and round-the-clock watch officers on the bridge.</w:t>
      </w:r>
    </w:p>
    <w:p w:rsidR="002677DC" w:rsidRPr="00C25F04" w:rsidRDefault="002677DC" w:rsidP="002677DC">
      <w:pPr>
        <w:rPr>
          <w:rFonts w:asciiTheme="minorHAnsi" w:hAnsiTheme="minorHAnsi"/>
        </w:rPr>
      </w:pPr>
      <w:r w:rsidRPr="00C25F04">
        <w:rPr>
          <w:rFonts w:asciiTheme="minorHAnsi" w:hAnsiTheme="minorHAnsi"/>
        </w:rPr>
        <w:t>Further raising suspicions in the case of the McCain is the fact that, days before the incident, the destroyer took part in a freedom of navigation operation by sailing within 12 miles of the disputed Mischief Reef, in the nearby Spratlys Islands, in a bid to challenge China’s claims to the reef, one of three increasingly militarized islands close to the Philippines. China protested the warship passage.</w:t>
      </w:r>
    </w:p>
    <w:p w:rsidR="002677DC" w:rsidRPr="00C25F04" w:rsidRDefault="002677DC" w:rsidP="002677DC">
      <w:pPr>
        <w:rPr>
          <w:rFonts w:asciiTheme="minorHAnsi" w:hAnsiTheme="minorHAnsi"/>
        </w:rPr>
      </w:pPr>
      <w:r w:rsidRPr="00C25F04">
        <w:rPr>
          <w:rFonts w:asciiTheme="minorHAnsi" w:hAnsiTheme="minorHAnsi"/>
        </w:rPr>
        <w:t>After the McCain collision, Foreign Ministry spokeswoman Hua Chunying, echoing earlier state-run media comments, criticized the US for hazardous seamanship.</w:t>
      </w:r>
    </w:p>
    <w:p w:rsidR="002677DC" w:rsidRPr="00C25F04" w:rsidRDefault="002677DC" w:rsidP="002677DC">
      <w:pPr>
        <w:rPr>
          <w:rFonts w:asciiTheme="minorHAnsi" w:hAnsiTheme="minorHAnsi"/>
        </w:rPr>
      </w:pPr>
      <w:r w:rsidRPr="00C25F04">
        <w:rPr>
          <w:rFonts w:asciiTheme="minorHAnsi" w:hAnsiTheme="minorHAnsi"/>
        </w:rPr>
        <w:t>“Many people are very concerned about the harm posed by the frequent activities of the US forces in the relevant waters to the freedom and security of navigation,” she said. “We hope that the United States can take this issue seriously and properly handle it.”</w:t>
      </w:r>
    </w:p>
    <w:p w:rsidR="002677DC" w:rsidRPr="00C25F04" w:rsidRDefault="002677DC" w:rsidP="002677DC">
      <w:pPr>
        <w:rPr>
          <w:rStyle w:val="StyleUnderline"/>
          <w:rFonts w:asciiTheme="minorHAnsi" w:hAnsiTheme="minorHAnsi"/>
        </w:rPr>
      </w:pPr>
      <w:r w:rsidRPr="00C25F04">
        <w:rPr>
          <w:rFonts w:asciiTheme="minorHAnsi" w:hAnsiTheme="minorHAnsi"/>
        </w:rPr>
        <w:t>“</w:t>
      </w:r>
      <w:r w:rsidRPr="00C25F04">
        <w:rPr>
          <w:rStyle w:val="StyleUnderline"/>
          <w:rFonts w:asciiTheme="minorHAnsi" w:hAnsiTheme="minorHAnsi"/>
        </w:rPr>
        <w:t>It is ludicrous to assert that China does not have any motivation to try to hack or otherwise cause accidents that militarily or politically damage US military forces in Asia. Whether or not China played any role in these incidents, the immediate campaign in Chinese state media to exploit these accidents to tar the US Navy as ‘incompetent’ and ‘dangerous,’ laid bare the Chinese government’s abject hostility to the US Navy and desire to sweep US power from Asia.”</w:t>
      </w:r>
    </w:p>
    <w:p w:rsidR="002677DC" w:rsidRPr="00C25F04" w:rsidRDefault="002677DC" w:rsidP="002677DC">
      <w:pPr>
        <w:rPr>
          <w:rFonts w:asciiTheme="minorHAnsi" w:hAnsiTheme="minorHAnsi"/>
        </w:rPr>
      </w:pPr>
      <w:r w:rsidRPr="00C25F04">
        <w:rPr>
          <w:rFonts w:asciiTheme="minorHAnsi" w:hAnsiTheme="minorHAnsi"/>
        </w:rPr>
        <w:t>Navy investigators’ suspicions of Chinese electronic interference in the McCain collision are also being fueled by the proximity of a Chinese vessel shortly before the incident occurred. Commercial maritime tracking data used to monitor international ship movements revealed that the Chinese vessel was shadowing the freighter that rammed the McCain and veered away shortly before it took place.</w:t>
      </w:r>
    </w:p>
    <w:p w:rsidR="002677DC" w:rsidRPr="00C25F04" w:rsidRDefault="002677DC" w:rsidP="002677DC">
      <w:pPr>
        <w:rPr>
          <w:rFonts w:asciiTheme="minorHAnsi" w:hAnsiTheme="minorHAnsi"/>
        </w:rPr>
      </w:pPr>
      <w:r w:rsidRPr="00C25F04">
        <w:rPr>
          <w:rFonts w:asciiTheme="minorHAnsi" w:hAnsiTheme="minorHAnsi"/>
        </w:rPr>
        <w:t>David Benson, a professor of strategy and security studies at the Air University in Montgomery, Alabama, doubts China would risk conducting an electronic attack on the warships.</w:t>
      </w:r>
    </w:p>
    <w:p w:rsidR="002677DC" w:rsidRPr="00C25F04" w:rsidRDefault="002677DC" w:rsidP="002677DC">
      <w:pPr>
        <w:rPr>
          <w:rFonts w:asciiTheme="minorHAnsi" w:hAnsiTheme="minorHAnsi"/>
        </w:rPr>
      </w:pPr>
      <w:r w:rsidRPr="00C25F04">
        <w:rPr>
          <w:rFonts w:asciiTheme="minorHAnsi" w:hAnsiTheme="minorHAnsi"/>
        </w:rPr>
        <w:t>“There is no obvious motive for China, or any other actor, to hack Navy vessels in such a fashion,” Benson stated in a recent blog posted on the website War on the Rocks.</w:t>
      </w:r>
    </w:p>
    <w:p w:rsidR="002677DC" w:rsidRPr="00C25F04" w:rsidRDefault="002677DC" w:rsidP="002677DC">
      <w:pPr>
        <w:rPr>
          <w:rFonts w:asciiTheme="minorHAnsi" w:hAnsiTheme="minorHAnsi"/>
        </w:rPr>
      </w:pPr>
      <w:r w:rsidRPr="00C25F04">
        <w:rPr>
          <w:rFonts w:asciiTheme="minorHAnsi" w:hAnsiTheme="minorHAnsi"/>
        </w:rPr>
        <w:t>“Cyber capabilities are extremely perishable, and if an actor has the ability to interfere with a destroyer’s operations, doing so during a time of relative peace is costly,” he noted. “While damaging a couple of destroyers might impose costs on the United States in the short term, it is nowhere near sufficient to offset the risk of losing or exposing a capability that could be priceless in a war.”</w:t>
      </w:r>
    </w:p>
    <w:p w:rsidR="002677DC" w:rsidRPr="00C25F04" w:rsidRDefault="002677DC" w:rsidP="002677DC">
      <w:pPr>
        <w:rPr>
          <w:rFonts w:asciiTheme="minorHAnsi" w:hAnsiTheme="minorHAnsi"/>
        </w:rPr>
      </w:pPr>
      <w:r w:rsidRPr="00C25F04">
        <w:rPr>
          <w:rFonts w:asciiTheme="minorHAnsi" w:hAnsiTheme="minorHAnsi"/>
        </w:rPr>
        <w:t>Rick Fisher, a senior fellow at the International Assessment and Strategy Center who closely tracks Chinese military developments, disagrees.</w:t>
      </w:r>
    </w:p>
    <w:p w:rsidR="002677DC" w:rsidRPr="00C25F04" w:rsidRDefault="002677DC" w:rsidP="002677DC">
      <w:pPr>
        <w:rPr>
          <w:rFonts w:asciiTheme="minorHAnsi" w:hAnsiTheme="minorHAnsi"/>
        </w:rPr>
      </w:pPr>
      <w:r w:rsidRPr="00C25F04">
        <w:rPr>
          <w:rFonts w:asciiTheme="minorHAnsi" w:hAnsiTheme="minorHAnsi"/>
        </w:rPr>
        <w:t>“It is ludicrous to assert that China does not have any motivation to try to hack or otherwise cause accidents that militarily or politically damage US military forces in Asia,” Fisher said. “</w:t>
      </w:r>
      <w:r w:rsidRPr="00C25F04">
        <w:rPr>
          <w:rStyle w:val="StyleUnderline"/>
          <w:rFonts w:asciiTheme="minorHAnsi" w:hAnsiTheme="minorHAnsi"/>
        </w:rPr>
        <w:t>Whether or not China played any role in these incidents, the immediate campaign in Chinese state media to exploit these accidents to tar the US Navy as ‘incompetent’ and ‘dangerous,’ laid bare the Chinese government’s abject hostility to the US Navy and desire to sweep US power from Asia</w:t>
      </w:r>
      <w:r w:rsidRPr="00C25F04">
        <w:rPr>
          <w:rFonts w:asciiTheme="minorHAnsi" w:hAnsiTheme="minorHAnsi"/>
        </w:rPr>
        <w:t>.”</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Even if the investigators conclude that the accidents show the need for a greater top-down emphasis on naval professionalism and new investment in training, </w:t>
      </w:r>
      <w:r w:rsidRPr="00C25F04">
        <w:rPr>
          <w:rStyle w:val="StyleUnderline"/>
          <w:rFonts w:asciiTheme="minorHAnsi" w:hAnsiTheme="minorHAnsi"/>
        </w:rPr>
        <w:t>military planners should not be deterred from adding cyber and insider-traitor threats to a China threat matrix that includes new submarines, anti-ship ballistic missiles and future nuclear carrier battle groups.</w:t>
      </w:r>
    </w:p>
    <w:p w:rsidR="002677DC" w:rsidRPr="00C25F04" w:rsidRDefault="002677DC" w:rsidP="002677DC">
      <w:pPr>
        <w:rPr>
          <w:rFonts w:asciiTheme="minorHAnsi" w:hAnsiTheme="minorHAnsi"/>
        </w:rPr>
      </w:pPr>
    </w:p>
    <w:p w:rsidR="002677DC" w:rsidRPr="00C25F04" w:rsidRDefault="002677DC" w:rsidP="002677DC">
      <w:pPr>
        <w:pStyle w:val="Heading3"/>
        <w:rPr>
          <w:rFonts w:asciiTheme="minorHAnsi" w:hAnsiTheme="minorHAnsi"/>
        </w:rPr>
      </w:pPr>
      <w:r w:rsidRPr="00C25F04">
        <w:rPr>
          <w:rFonts w:asciiTheme="minorHAnsi" w:hAnsiTheme="minorHAnsi"/>
        </w:rPr>
        <w:t xml:space="preserve">Climate Impact </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A strong semiconductor industry is key to address climate change – provides technological foundations that promote solutions.</w:t>
      </w:r>
    </w:p>
    <w:p w:rsidR="002677DC" w:rsidRPr="00C25F04" w:rsidRDefault="002677DC" w:rsidP="002677DC">
      <w:pPr>
        <w:rPr>
          <w:rFonts w:asciiTheme="minorHAnsi" w:hAnsiTheme="minorHAnsi"/>
        </w:rPr>
      </w:pPr>
      <w:r w:rsidRPr="00C25F04">
        <w:rPr>
          <w:rStyle w:val="Style13ptBold"/>
          <w:rFonts w:asciiTheme="minorHAnsi" w:hAnsiTheme="minorHAnsi"/>
        </w:rPr>
        <w:t>Isaacs 17</w:t>
      </w:r>
      <w:r w:rsidRPr="00C25F04">
        <w:rPr>
          <w:rFonts w:asciiTheme="minorHAnsi" w:hAnsiTheme="minorHAnsi"/>
        </w:rPr>
        <w:t xml:space="preserve"> – David; Vice President, Governments Affairs at SIA. (“SEMICONDUCTOR INDUSTRY TO CONTINUE ACTION ON CLIMATE CHANGE” Semiconductor Industry Association. June 7, 2017. </w:t>
      </w:r>
      <w:hyperlink r:id="rId93" w:history="1">
        <w:r w:rsidRPr="00C25F04">
          <w:rPr>
            <w:rStyle w:val="Hyperlink"/>
            <w:rFonts w:asciiTheme="minorHAnsi" w:hAnsiTheme="minorHAnsi"/>
            <w:color w:val="000000"/>
            <w:u w:val="single"/>
          </w:rPr>
          <w:t>http://blog.semiconductors.org/blog/semiconductor-industry-to-continue-action-on-climate-change</w:t>
        </w:r>
      </w:hyperlink>
      <w:r w:rsidRPr="00C25F04">
        <w:rPr>
          <w:rFonts w:asciiTheme="minorHAnsi" w:hAnsiTheme="minorHAnsi"/>
        </w:rPr>
        <w:t>) // GK</w:t>
      </w:r>
    </w:p>
    <w:p w:rsidR="002677DC" w:rsidRPr="00C25F04" w:rsidRDefault="002677DC" w:rsidP="002677DC">
      <w:pPr>
        <w:rPr>
          <w:rFonts w:asciiTheme="minorHAnsi" w:hAnsiTheme="minorHAnsi"/>
          <w:u w:val="single"/>
        </w:rPr>
      </w:pPr>
      <w:r w:rsidRPr="00C25F04">
        <w:rPr>
          <w:rFonts w:asciiTheme="minorHAnsi" w:hAnsiTheme="minorHAnsi"/>
        </w:rPr>
        <w:t xml:space="preserve">Although President Trump announced last week that the U.S. will depart from the Paris climate agreement, </w:t>
      </w:r>
      <w:r w:rsidRPr="00C25F04">
        <w:rPr>
          <w:rFonts w:asciiTheme="minorHAnsi" w:hAnsiTheme="minorHAnsi"/>
          <w:u w:val="single"/>
        </w:rPr>
        <w:t xml:space="preserve">the semiconductor industry will continue to take action to </w:t>
      </w:r>
      <w:r w:rsidRPr="00C25F04">
        <w:rPr>
          <w:rFonts w:asciiTheme="minorHAnsi" w:hAnsiTheme="minorHAnsi"/>
          <w:b/>
          <w:u w:val="single"/>
        </w:rPr>
        <w:t>address climate change and promote environmental sustainability.</w:t>
      </w:r>
      <w:r w:rsidRPr="00C25F04">
        <w:rPr>
          <w:rFonts w:asciiTheme="minorHAnsi" w:hAnsiTheme="minorHAnsi"/>
          <w:u w:val="single"/>
        </w:rPr>
        <w:t xml:space="preserve"> The semiconductor industry has a long record of success in this area, including the following initiatives:</w:t>
      </w:r>
    </w:p>
    <w:p w:rsidR="002677DC" w:rsidRPr="00C25F04" w:rsidRDefault="002677DC" w:rsidP="002677DC">
      <w:pPr>
        <w:rPr>
          <w:rFonts w:asciiTheme="minorHAnsi" w:hAnsiTheme="minorHAnsi"/>
        </w:rPr>
      </w:pPr>
      <w:r w:rsidRPr="00C25F04">
        <w:rPr>
          <w:rFonts w:asciiTheme="minorHAnsi" w:hAnsiTheme="minorHAnsi"/>
          <w:u w:val="single"/>
        </w:rPr>
        <w:t>1. Reporting and Reducing Emissions</w:t>
      </w:r>
      <w:r w:rsidRPr="00C25F04">
        <w:rPr>
          <w:rFonts w:asciiTheme="minorHAnsi" w:hAnsiTheme="minorHAnsi"/>
        </w:rPr>
        <w:t xml:space="preserve"> of PFCs – Since the 1990s, </w:t>
      </w:r>
      <w:r w:rsidRPr="00C25F04">
        <w:rPr>
          <w:rFonts w:asciiTheme="minorHAnsi" w:hAnsiTheme="minorHAnsi"/>
          <w:u w:val="single"/>
        </w:rPr>
        <w:t>the semiconductor industry has voluntarily reported on emissions of perfluorinated compounds</w:t>
      </w:r>
      <w:r w:rsidRPr="00C25F04">
        <w:rPr>
          <w:rFonts w:asciiTheme="minorHAnsi" w:hAnsiTheme="minorHAnsi"/>
        </w:rPr>
        <w:t xml:space="preserve"> (PFCs), a group of global warming gases that are essential to the manufacturing of advanced semiconductors, and this reporting is now codified in U.S. regulation. Although the industry accounts for only 0.18-percent of total greenhouse gas (GHG) emissions from industrial sources in the U.S. and only 0.063-percent of all GHG emission sources (based on 2015 data, the latest year available), </w:t>
      </w:r>
      <w:r w:rsidRPr="00C25F04">
        <w:rPr>
          <w:rFonts w:asciiTheme="minorHAnsi" w:hAnsiTheme="minorHAnsi"/>
          <w:u w:val="single"/>
        </w:rPr>
        <w:t>the industry has implemented voluntary action to reduce emissions of these gases.</w:t>
      </w:r>
      <w:r w:rsidRPr="00C25F04">
        <w:rPr>
          <w:rFonts w:asciiTheme="minorHAnsi" w:hAnsiTheme="minorHAnsi"/>
        </w:rPr>
        <w:t xml:space="preserve">  </w:t>
      </w:r>
    </w:p>
    <w:p w:rsidR="002677DC" w:rsidRPr="00C25F04" w:rsidRDefault="002677DC" w:rsidP="002677DC">
      <w:pPr>
        <w:rPr>
          <w:rFonts w:asciiTheme="minorHAnsi" w:hAnsiTheme="minorHAnsi"/>
        </w:rPr>
      </w:pPr>
      <w:r w:rsidRPr="00C25F04">
        <w:rPr>
          <w:rFonts w:asciiTheme="minorHAnsi" w:hAnsiTheme="minorHAnsi"/>
        </w:rPr>
        <w:t>Under the auspices of the World Semiconductor Council (WSC), comprised of the major semiconductor-producing countries and regions (China, Chinese Taipei, Europe, Japan, Korea, and the United States), the global industry established in the 1990s an ambitious goal to reduce absolute PFC emissions by 10 percent by 2010. (In recognition of this effort, the U.S. EPA awarded one of its first Climate Protection Awards to the WSC.) In 2011, the WSC announced that it far surpassed this reduction goal and achieved a 32 percent reduction. Building on this success, the global industry announced a new 2020 goal based on the implementation of best practices at new fabs to achieve a reduction in normalized emissions. As of 2016, the WSC achieved a reduction of 16.1 percent on a normalized basis as compared with 2010.</w:t>
      </w:r>
    </w:p>
    <w:p w:rsidR="002677DC" w:rsidRPr="00C25F04" w:rsidRDefault="002677DC" w:rsidP="002677DC">
      <w:pPr>
        <w:rPr>
          <w:rFonts w:asciiTheme="minorHAnsi" w:hAnsiTheme="minorHAnsi"/>
        </w:rPr>
      </w:pPr>
      <w:r w:rsidRPr="00C25F04">
        <w:rPr>
          <w:rFonts w:asciiTheme="minorHAnsi" w:hAnsiTheme="minorHAnsi"/>
        </w:rPr>
        <w:t>2. Reduction in Energy Used in Manufacturing – Over the period 2001-15, the U.S. semiconductor industry has achieved a normalized reduction of 34 percent in the total energy consumed in our operations. This significant reduction was achieved during a period when the complexity of semiconductor manufacturing increased dramatically. Many companies have shifted to renewable sources of energy or cleaner fuels to power their operations.</w:t>
      </w:r>
    </w:p>
    <w:p w:rsidR="002677DC" w:rsidRPr="00C25F04" w:rsidRDefault="002677DC" w:rsidP="002677DC">
      <w:pPr>
        <w:rPr>
          <w:rFonts w:asciiTheme="minorHAnsi" w:hAnsiTheme="minorHAnsi"/>
        </w:rPr>
      </w:pPr>
      <w:r w:rsidRPr="00C25F04">
        <w:rPr>
          <w:rFonts w:asciiTheme="minorHAnsi" w:hAnsiTheme="minorHAnsi"/>
        </w:rPr>
        <w:t xml:space="preserve">3. Improving the Energy Efficiency of Semiconductor Devices – </w:t>
      </w:r>
      <w:r w:rsidRPr="00C25F04">
        <w:rPr>
          <w:rFonts w:asciiTheme="minorHAnsi" w:hAnsiTheme="minorHAnsi"/>
          <w:u w:val="single"/>
        </w:rPr>
        <w:t xml:space="preserve">The semiconductor industry is constantly innovating to </w:t>
      </w:r>
      <w:r w:rsidRPr="00C25F04">
        <w:rPr>
          <w:rFonts w:asciiTheme="minorHAnsi" w:hAnsiTheme="minorHAnsi"/>
          <w:b/>
          <w:u w:val="single"/>
        </w:rPr>
        <w:t>improve the efficiency of semiconductor devices</w:t>
      </w:r>
      <w:r w:rsidRPr="00C25F04">
        <w:rPr>
          <w:rFonts w:asciiTheme="minorHAnsi" w:hAnsiTheme="minorHAnsi"/>
        </w:rPr>
        <w:t xml:space="preserve">, while also improving product </w:t>
      </w:r>
      <w:proofErr w:type="gramStart"/>
      <w:r w:rsidRPr="00C25F04">
        <w:rPr>
          <w:rFonts w:asciiTheme="minorHAnsi" w:hAnsiTheme="minorHAnsi"/>
        </w:rPr>
        <w:t>performance.</w:t>
      </w:r>
      <w:proofErr w:type="gramEnd"/>
      <w:r w:rsidRPr="00C25F04">
        <w:rPr>
          <w:rFonts w:asciiTheme="minorHAnsi" w:hAnsiTheme="minorHAnsi"/>
        </w:rPr>
        <w:t xml:space="preserve"> The industry annually invests nearly one-fifth of revenue in research and development, which helps achieve ever-increasing levels of performance at reduced levels of power. </w:t>
      </w:r>
      <w:r w:rsidRPr="00C25F04">
        <w:rPr>
          <w:rFonts w:asciiTheme="minorHAnsi" w:hAnsiTheme="minorHAnsi"/>
          <w:u w:val="single"/>
        </w:rPr>
        <w:t>As a result, modern semiconductors are vastly more efficient than earlier generations</w:t>
      </w:r>
      <w:r w:rsidRPr="00C25F04">
        <w:rPr>
          <w:rFonts w:asciiTheme="minorHAnsi" w:hAnsiTheme="minorHAnsi"/>
        </w:rPr>
        <w:t>, while at the same time generating millions of times more computing power per watt.</w:t>
      </w:r>
    </w:p>
    <w:p w:rsidR="002677DC" w:rsidRPr="00C25F04" w:rsidRDefault="002677DC" w:rsidP="002677DC">
      <w:pPr>
        <w:rPr>
          <w:rFonts w:asciiTheme="minorHAnsi" w:hAnsiTheme="minorHAnsi"/>
        </w:rPr>
      </w:pPr>
      <w:r w:rsidRPr="00C25F04">
        <w:rPr>
          <w:rFonts w:asciiTheme="minorHAnsi" w:hAnsiTheme="minorHAnsi"/>
          <w:u w:val="single"/>
        </w:rPr>
        <w:t xml:space="preserve">By far the biggest role of semiconductors in </w:t>
      </w:r>
      <w:r w:rsidRPr="00C25F04">
        <w:rPr>
          <w:rFonts w:asciiTheme="minorHAnsi" w:hAnsiTheme="minorHAnsi"/>
          <w:b/>
          <w:u w:val="single"/>
        </w:rPr>
        <w:t>driving sustainability is the contribution of semiconductor devices to energy efficiency throughout the economy</w:t>
      </w:r>
      <w:r w:rsidRPr="00C25F04">
        <w:rPr>
          <w:rFonts w:asciiTheme="minorHAnsi" w:hAnsiTheme="minorHAnsi"/>
          <w:u w:val="single"/>
        </w:rPr>
        <w:t>. Semiconductors</w:t>
      </w:r>
      <w:r w:rsidRPr="00C25F04">
        <w:rPr>
          <w:rFonts w:asciiTheme="minorHAnsi" w:hAnsiTheme="minorHAnsi"/>
        </w:rPr>
        <w:t xml:space="preserve"> – the fundamental enabling technology of modern electronics and information and communications technology (ICT) – </w:t>
      </w:r>
      <w:r w:rsidRPr="00C25F04">
        <w:rPr>
          <w:rFonts w:asciiTheme="minorHAnsi" w:hAnsiTheme="minorHAnsi"/>
          <w:u w:val="single"/>
        </w:rPr>
        <w:t xml:space="preserve">provide the </w:t>
      </w:r>
      <w:r w:rsidRPr="00C25F04">
        <w:rPr>
          <w:rFonts w:asciiTheme="minorHAnsi" w:hAnsiTheme="minorHAnsi"/>
          <w:b/>
          <w:u w:val="single"/>
        </w:rPr>
        <w:t>technological foundation</w:t>
      </w:r>
      <w:r w:rsidRPr="00C25F04">
        <w:rPr>
          <w:rFonts w:asciiTheme="minorHAnsi" w:hAnsiTheme="minorHAnsi"/>
          <w:u w:val="single"/>
        </w:rPr>
        <w:t xml:space="preserve"> for solutions that advance sustainability and energy efficiency gains in virtually all sectors of the economy.</w:t>
      </w:r>
      <w:r w:rsidRPr="00C25F04">
        <w:rPr>
          <w:rFonts w:asciiTheme="minorHAnsi" w:hAnsiTheme="minorHAnsi"/>
        </w:rPr>
        <w:t xml:space="preserve"> Electronic devices and ICT systems enable increased energy efficiency in transportation, manufacturing, health care, heating and cooling, and other major areas of the economy that generate emissions that contribute to climate change. For example, one leading report found that ICT will enable other sectors to avoid an estimated 7.8 giga-tons (Gt) of carbon dioxide equivalent emissions by 2020, amounting to approximately 15 percent of total global emissions.</w:t>
      </w:r>
    </w:p>
    <w:p w:rsidR="002677DC" w:rsidRPr="00C25F04" w:rsidRDefault="002677DC" w:rsidP="002677DC">
      <w:pPr>
        <w:rPr>
          <w:rFonts w:asciiTheme="minorHAnsi" w:hAnsiTheme="minorHAnsi"/>
        </w:rPr>
      </w:pPr>
      <w:r w:rsidRPr="00C25F04">
        <w:rPr>
          <w:rFonts w:asciiTheme="minorHAnsi" w:hAnsiTheme="minorHAnsi"/>
        </w:rPr>
        <w:t xml:space="preserve">As the public debate over climate change policy continues, </w:t>
      </w:r>
      <w:r w:rsidRPr="00C25F04">
        <w:rPr>
          <w:rFonts w:asciiTheme="minorHAnsi" w:hAnsiTheme="minorHAnsi"/>
          <w:u w:val="single"/>
        </w:rPr>
        <w:t>the semiconductor industry will continue to play a constructive role in protecting the global environment</w:t>
      </w:r>
      <w:r w:rsidRPr="00C25F04">
        <w:rPr>
          <w:rFonts w:asciiTheme="minorHAnsi" w:hAnsiTheme="minorHAnsi"/>
        </w:rPr>
        <w:t>.  In addition, the industry will continue to engage with both the Administration and the international community on effective means of addressing climate change.</w:t>
      </w:r>
    </w:p>
    <w:p w:rsidR="002677DC" w:rsidRPr="00C25F04" w:rsidRDefault="002677DC" w:rsidP="002677DC">
      <w:pPr>
        <w:pStyle w:val="Heading4"/>
        <w:rPr>
          <w:rFonts w:asciiTheme="minorHAnsi" w:hAnsiTheme="minorHAnsi"/>
          <w:szCs w:val="24"/>
        </w:rPr>
      </w:pPr>
      <w:r w:rsidRPr="00C25F04">
        <w:rPr>
          <w:rFonts w:asciiTheme="minorHAnsi" w:hAnsiTheme="minorHAnsi"/>
        </w:rPr>
        <w:t>Runaway warming causes extinction – tipping points and feedback loops.</w:t>
      </w:r>
    </w:p>
    <w:p w:rsidR="002677DC" w:rsidRPr="00C25F04" w:rsidRDefault="002677DC" w:rsidP="002677DC">
      <w:pPr>
        <w:rPr>
          <w:rFonts w:asciiTheme="minorHAnsi" w:eastAsia="MS Mincho" w:hAnsiTheme="minorHAnsi" w:cs="Times New Roman"/>
        </w:rPr>
      </w:pPr>
      <w:r w:rsidRPr="00C25F04">
        <w:rPr>
          <w:rFonts w:asciiTheme="minorHAnsi" w:eastAsia="MS Mincho" w:hAnsiTheme="minorHAnsi" w:cs="Times New Roman"/>
        </w:rPr>
        <w:t xml:space="preserve">Naomi </w:t>
      </w:r>
      <w:r w:rsidRPr="00C25F04">
        <w:rPr>
          <w:rStyle w:val="Style13ptBold"/>
          <w:rFonts w:asciiTheme="minorHAnsi" w:hAnsiTheme="minorHAnsi"/>
        </w:rPr>
        <w:t>Klein 14</w:t>
      </w:r>
      <w:r w:rsidRPr="00C25F04">
        <w:rPr>
          <w:rFonts w:asciiTheme="minorHAnsi" w:eastAsia="MS Mincho" w:hAnsiTheme="minorHAnsi" w:cs="Times New Roman"/>
        </w:rPr>
        <w:t xml:space="preserve">, award-winning journalist, syndicated columnist, former Miliband Fellow at the London School of Economics, member of the board of directors of 350.org, </w:t>
      </w:r>
      <w:r w:rsidRPr="00C25F04">
        <w:rPr>
          <w:rFonts w:asciiTheme="minorHAnsi" w:eastAsia="MS Mincho" w:hAnsiTheme="minorHAnsi" w:cs="Times New Roman"/>
          <w:i/>
        </w:rPr>
        <w:t>This Changes Everything: Capitalism vs. the Climate</w:t>
      </w:r>
      <w:r w:rsidRPr="00C25F04">
        <w:rPr>
          <w:rFonts w:asciiTheme="minorHAnsi" w:eastAsia="MS Mincho" w:hAnsiTheme="minorHAnsi" w:cs="Times New Roman"/>
        </w:rPr>
        <w:t>, pp. 12-14</w:t>
      </w:r>
    </w:p>
    <w:p w:rsidR="002677DC" w:rsidRPr="00C25F04" w:rsidRDefault="002677DC" w:rsidP="002677DC">
      <w:pPr>
        <w:rPr>
          <w:rFonts w:asciiTheme="minorHAnsi" w:eastAsia="MS Mincho" w:hAnsiTheme="minorHAnsi" w:cs="Times New Roman"/>
          <w:sz w:val="16"/>
        </w:rPr>
      </w:pPr>
      <w:r w:rsidRPr="00C25F04">
        <w:rPr>
          <w:rFonts w:asciiTheme="minorHAnsi" w:eastAsia="MS Mincho" w:hAnsiTheme="minorHAnsi" w:cs="Times New Roman"/>
          <w:sz w:val="16"/>
        </w:rPr>
        <w:t>In a 2012 report, the World Bank laid out the gamble implied by that target. “</w:t>
      </w:r>
      <w:r w:rsidRPr="00C25F04">
        <w:rPr>
          <w:rFonts w:asciiTheme="minorHAnsi" w:eastAsia="MS Mincho" w:hAnsiTheme="minorHAnsi" w:cs="Times New Roman"/>
          <w:u w:val="single"/>
        </w:rPr>
        <w:t xml:space="preserve">As global warming approaches and exceeds 2-degrees Celsius, there is a risk of triggering </w:t>
      </w:r>
      <w:r w:rsidRPr="00C25F04">
        <w:rPr>
          <w:rFonts w:asciiTheme="minorHAnsi" w:eastAsia="MS Mincho" w:hAnsiTheme="minorHAnsi" w:cs="Times New Roman"/>
          <w:b/>
          <w:iCs/>
          <w:u w:val="single"/>
        </w:rPr>
        <w:t>nonlinear tipping elements</w:t>
      </w:r>
      <w:r w:rsidRPr="00C25F04">
        <w:rPr>
          <w:rFonts w:asciiTheme="minorHAnsi" w:eastAsia="MS Mincho" w:hAnsiTheme="minorHAnsi" w:cs="Times New Roman"/>
          <w:sz w:val="16"/>
        </w:rPr>
        <w:t xml:space="preserve">. </w:t>
      </w:r>
      <w:r w:rsidRPr="00C25F04">
        <w:rPr>
          <w:rFonts w:asciiTheme="minorHAnsi" w:eastAsia="MS Mincho" w:hAnsiTheme="minorHAnsi" w:cs="Times New Roman"/>
          <w:u w:val="single"/>
        </w:rPr>
        <w:t>Examples include</w:t>
      </w:r>
      <w:r w:rsidRPr="00C25F04">
        <w:rPr>
          <w:rFonts w:asciiTheme="minorHAnsi" w:eastAsia="MS Mincho" w:hAnsiTheme="minorHAnsi" w:cs="Times New Roman"/>
          <w:sz w:val="16"/>
        </w:rPr>
        <w:t xml:space="preserve"> the disintegration of the West Antarctic ice sheet leading to more rapid sea-level rise, or </w:t>
      </w:r>
      <w:r w:rsidRPr="00C25F04">
        <w:rPr>
          <w:rFonts w:asciiTheme="minorHAnsi" w:eastAsia="MS Mincho" w:hAnsiTheme="minorHAnsi" w:cs="Times New Roman"/>
          <w:u w:val="single"/>
        </w:rPr>
        <w:t>large-scale Amazon dieback drastically affecting ecosystems, rivers, agriculture, energy production, and livelihoods</w:t>
      </w:r>
      <w:r w:rsidRPr="00C25F04">
        <w:rPr>
          <w:rFonts w:asciiTheme="minorHAnsi" w:eastAsia="MS Mincho" w:hAnsiTheme="minorHAnsi" w:cs="Times New Roman"/>
          <w:sz w:val="16"/>
        </w:rPr>
        <w:t>. This would further add to 21</w:t>
      </w:r>
      <w:r w:rsidRPr="00C25F04">
        <w:rPr>
          <w:rFonts w:asciiTheme="minorHAnsi" w:eastAsia="MS Mincho" w:hAnsiTheme="minorHAnsi" w:cs="Times New Roman"/>
          <w:sz w:val="16"/>
          <w:vertAlign w:val="superscript"/>
        </w:rPr>
        <w:t>st</w:t>
      </w:r>
      <w:r w:rsidRPr="00C25F04">
        <w:rPr>
          <w:rFonts w:asciiTheme="minorHAnsi" w:eastAsia="MS Mincho" w:hAnsiTheme="minorHAnsi" w:cs="Times New Roman"/>
          <w:sz w:val="16"/>
        </w:rPr>
        <w:t>-century global warming and impact entire continents.” In other words, once we allow temperatures to climb past a certain point, where the mercury stops is not in our control.</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C25F04">
        <w:rPr>
          <w:rFonts w:asciiTheme="minorHAnsi" w:eastAsia="MS Mincho" w:hAnsiTheme="minorHAnsi" w:cs="Times New Roman"/>
          <w:u w:val="single"/>
        </w:rPr>
        <w:t>we’re on track to a 4-C warmer world</w:t>
      </w:r>
      <w:r w:rsidRPr="00C25F04">
        <w:rPr>
          <w:rFonts w:asciiTheme="minorHAnsi" w:eastAsia="MS Mincho" w:hAnsiTheme="minorHAnsi" w:cs="Times New Roman"/>
          <w:sz w:val="16"/>
        </w:rPr>
        <w:t xml:space="preserve"> [by century’s end] </w:t>
      </w:r>
      <w:r w:rsidRPr="00C25F04">
        <w:rPr>
          <w:rFonts w:asciiTheme="minorHAnsi" w:eastAsia="MS Mincho" w:hAnsiTheme="minorHAnsi" w:cs="Times New Roman"/>
          <w:u w:val="single"/>
        </w:rPr>
        <w:t xml:space="preserve">marked by </w:t>
      </w:r>
      <w:r w:rsidRPr="00C25F04">
        <w:rPr>
          <w:rFonts w:asciiTheme="minorHAnsi" w:eastAsia="MS Mincho" w:hAnsiTheme="minorHAnsi" w:cs="Times New Roman"/>
          <w:b/>
          <w:iCs/>
          <w:u w:val="single"/>
        </w:rPr>
        <w:t>extreme heat waves</w:t>
      </w:r>
      <w:r w:rsidRPr="00C25F04">
        <w:rPr>
          <w:rFonts w:asciiTheme="minorHAnsi" w:eastAsia="MS Mincho" w:hAnsiTheme="minorHAnsi" w:cs="Times New Roman"/>
          <w:u w:val="single"/>
        </w:rPr>
        <w:t xml:space="preserve">, </w:t>
      </w:r>
      <w:r w:rsidRPr="00C25F04">
        <w:rPr>
          <w:rFonts w:asciiTheme="minorHAnsi" w:eastAsia="MS Mincho" w:hAnsiTheme="minorHAnsi" w:cs="Times New Roman"/>
          <w:b/>
          <w:iCs/>
          <w:u w:val="single"/>
        </w:rPr>
        <w:t>declining global food stocks</w:t>
      </w:r>
      <w:r w:rsidRPr="00C25F04">
        <w:rPr>
          <w:rFonts w:asciiTheme="minorHAnsi" w:eastAsia="MS Mincho" w:hAnsiTheme="minorHAnsi" w:cs="Times New Roman"/>
          <w:u w:val="single"/>
        </w:rPr>
        <w:t xml:space="preserve">, </w:t>
      </w:r>
      <w:r w:rsidRPr="00C25F04">
        <w:rPr>
          <w:rFonts w:asciiTheme="minorHAnsi" w:eastAsia="MS Mincho" w:hAnsiTheme="minorHAnsi" w:cs="Times New Roman"/>
          <w:b/>
          <w:iCs/>
          <w:u w:val="single"/>
        </w:rPr>
        <w:t>loss of ecosystems</w:t>
      </w:r>
      <w:r w:rsidRPr="00C25F04">
        <w:rPr>
          <w:rFonts w:asciiTheme="minorHAnsi" w:eastAsia="MS Mincho" w:hAnsiTheme="minorHAnsi" w:cs="Times New Roman"/>
          <w:u w:val="single"/>
        </w:rPr>
        <w:t xml:space="preserve"> and biodiversity, and </w:t>
      </w:r>
      <w:r w:rsidRPr="00C25F04">
        <w:rPr>
          <w:rFonts w:asciiTheme="minorHAnsi" w:eastAsia="MS Mincho" w:hAnsiTheme="minorHAnsi" w:cs="Times New Roman"/>
          <w:b/>
          <w:iCs/>
          <w:u w:val="single"/>
        </w:rPr>
        <w:t>life-threatening sea level rise</w:t>
      </w:r>
      <w:r w:rsidRPr="00C25F04">
        <w:rPr>
          <w:rFonts w:asciiTheme="minorHAnsi" w:eastAsia="MS Mincho" w:hAnsiTheme="minorHAnsi" w:cs="Times New Roman"/>
          <w:sz w:val="16"/>
        </w:rPr>
        <w:t>.” And the report cautioned that, “</w:t>
      </w:r>
      <w:proofErr w:type="gramStart"/>
      <w:r w:rsidRPr="00C25F04">
        <w:rPr>
          <w:rFonts w:asciiTheme="minorHAnsi" w:eastAsia="MS Mincho" w:hAnsiTheme="minorHAnsi" w:cs="Times New Roman"/>
          <w:u w:val="single"/>
        </w:rPr>
        <w:t>there</w:t>
      </w:r>
      <w:proofErr w:type="gramEnd"/>
      <w:r w:rsidRPr="00C25F04">
        <w:rPr>
          <w:rFonts w:asciiTheme="minorHAnsi" w:eastAsia="MS Mincho" w:hAnsiTheme="minorHAnsi" w:cs="Times New Roman"/>
          <w:u w:val="single"/>
        </w:rPr>
        <w:t xml:space="preserve"> is also </w:t>
      </w:r>
      <w:r w:rsidRPr="00C25F04">
        <w:rPr>
          <w:rFonts w:asciiTheme="minorHAnsi" w:eastAsia="MS Mincho" w:hAnsiTheme="minorHAnsi" w:cs="Times New Roman"/>
          <w:b/>
          <w:iCs/>
          <w:u w:val="single"/>
        </w:rPr>
        <w:t>no certainty that adaptation to a 4-C world is possible</w:t>
      </w:r>
      <w:r w:rsidRPr="00C25F04">
        <w:rPr>
          <w:rFonts w:asciiTheme="minorHAnsi" w:eastAsia="MS Mincho" w:hAnsiTheme="minorHAnsi" w:cs="Times New Roman"/>
          <w:sz w:val="16"/>
        </w:rPr>
        <w:t xml:space="preserve">.” Kevin Anderson, former director (now deputy director) of the Tyndall Centre for Climate Change, which has quickly established itself as one of the U.K’s premier climate research institutions, is even blunter; he says </w:t>
      </w:r>
      <w:r w:rsidRPr="00C25F04">
        <w:rPr>
          <w:rFonts w:asciiTheme="minorHAnsi" w:eastAsia="MS Mincho" w:hAnsiTheme="minorHAnsi" w:cs="Times New Roman"/>
          <w:u w:val="single"/>
        </w:rPr>
        <w:t>4 degrees Celsius warming</w:t>
      </w:r>
      <w:r w:rsidRPr="00C25F04">
        <w:rPr>
          <w:rFonts w:asciiTheme="minorHAnsi" w:eastAsia="MS Mincho" w:hAnsiTheme="minorHAnsi" w:cs="Times New Roman"/>
          <w:sz w:val="16"/>
        </w:rPr>
        <w:t>—7.2 degrees Fahrenheit—</w:t>
      </w:r>
      <w:r w:rsidRPr="00C25F04">
        <w:rPr>
          <w:rFonts w:asciiTheme="minorHAnsi" w:eastAsia="MS Mincho" w:hAnsiTheme="minorHAnsi" w:cs="Times New Roman"/>
          <w:u w:val="single"/>
        </w:rPr>
        <w:t>is “incompatible with an organized, equitable, and civilized global community</w:t>
      </w:r>
      <w:r w:rsidRPr="00C25F04">
        <w:rPr>
          <w:rFonts w:asciiTheme="minorHAnsi" w:eastAsia="MS Mincho" w:hAnsiTheme="minorHAnsi" w:cs="Times New Roman"/>
          <w:sz w:val="16"/>
        </w:rPr>
        <w:t>.”</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w:t>
      </w:r>
      <w:proofErr w:type="gramStart"/>
      <w:r w:rsidRPr="00C25F04">
        <w:rPr>
          <w:rFonts w:asciiTheme="minorHAnsi" w:eastAsia="MS Mincho" w:hAnsiTheme="minorHAnsi" w:cs="Times New Roman"/>
          <w:sz w:val="16"/>
        </w:rPr>
        <w:t>We</w:t>
      </w:r>
      <w:proofErr w:type="gramEnd"/>
      <w:r w:rsidRPr="00C25F04">
        <w:rPr>
          <w:rFonts w:asciiTheme="minorHAnsi" w:eastAsia="MS Mincho" w:hAnsiTheme="minorHAnsi" w:cs="Times New Roman"/>
          <w:sz w:val="16"/>
        </w:rPr>
        <w:t xml:space="preserve"> don’t know exactly what a 4 degree Celsius world would look like, but even the best-case scenario is likely to be calamitous. </w:t>
      </w:r>
      <w:r w:rsidRPr="00C25F04">
        <w:rPr>
          <w:rFonts w:asciiTheme="minorHAnsi" w:eastAsia="MS Mincho" w:hAnsiTheme="minorHAnsi" w:cs="Times New Roman"/>
          <w:u w:val="single"/>
        </w:rPr>
        <w:t>Four degrees of warming could raise global sea levels by 1 or possibly even 2 meters by 2100</w:t>
      </w:r>
      <w:r w:rsidRPr="00C25F04">
        <w:rPr>
          <w:rFonts w:asciiTheme="minorHAnsi" w:eastAsia="MS Mincho" w:hAnsiTheme="minorHAnsi" w:cs="Times New Roman"/>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Meanwhile, </w:t>
      </w:r>
      <w:r w:rsidRPr="00C25F04">
        <w:rPr>
          <w:rFonts w:asciiTheme="minorHAnsi" w:eastAsia="MS Mincho" w:hAnsiTheme="minorHAnsi" w:cs="Times New Roman"/>
          <w:u w:val="single"/>
        </w:rPr>
        <w:t>brutal heat waves that can kill tens of thousands of people</w:t>
      </w:r>
      <w:r w:rsidRPr="00C25F04">
        <w:rPr>
          <w:rFonts w:asciiTheme="minorHAnsi" w:eastAsia="MS Mincho" w:hAnsiTheme="minorHAnsi" w:cs="Times New Roman"/>
          <w:sz w:val="16"/>
        </w:rPr>
        <w:t xml:space="preserve">, even in wealthy countries, </w:t>
      </w:r>
      <w:r w:rsidRPr="00C25F04">
        <w:rPr>
          <w:rFonts w:asciiTheme="minorHAnsi" w:eastAsia="MS Mincho" w:hAnsiTheme="minorHAnsi" w:cs="Times New Roman"/>
          <w:u w:val="single"/>
        </w:rPr>
        <w:t>would become entirely unremarkable summer events on every continent but Antarctica</w:t>
      </w:r>
      <w:r w:rsidRPr="00C25F04">
        <w:rPr>
          <w:rFonts w:asciiTheme="minorHAnsi" w:eastAsia="MS Mincho" w:hAnsiTheme="minorHAnsi" w:cs="Times New Roman"/>
          <w:sz w:val="16"/>
        </w:rPr>
        <w:t xml:space="preserve">. </w:t>
      </w:r>
      <w:r w:rsidRPr="00C25F04">
        <w:rPr>
          <w:rFonts w:asciiTheme="minorHAnsi" w:eastAsia="MS Mincho" w:hAnsiTheme="minorHAnsi" w:cs="Times New Roman"/>
          <w:u w:val="single"/>
        </w:rPr>
        <w:t xml:space="preserve">The heat would also cause staple crops to suffer </w:t>
      </w:r>
      <w:r w:rsidRPr="00C25F04">
        <w:rPr>
          <w:rFonts w:asciiTheme="minorHAnsi" w:eastAsia="MS Mincho" w:hAnsiTheme="minorHAnsi" w:cs="Times New Roman"/>
          <w:b/>
          <w:iCs/>
          <w:u w:val="single"/>
        </w:rPr>
        <w:t>dramatic yield losses</w:t>
      </w:r>
      <w:r w:rsidRPr="00C25F04">
        <w:rPr>
          <w:rFonts w:asciiTheme="minorHAnsi" w:eastAsia="MS Mincho" w:hAnsiTheme="minorHAnsi" w:cs="Times New Roman"/>
          <w:u w:val="single"/>
        </w:rPr>
        <w:t xml:space="preserve"> across the globe</w:t>
      </w:r>
      <w:r w:rsidRPr="00C25F04">
        <w:rPr>
          <w:rFonts w:asciiTheme="minorHAnsi" w:eastAsia="MS Mincho" w:hAnsiTheme="minorHAnsi" w:cs="Times New Roman"/>
          <w:sz w:val="16"/>
        </w:rPr>
        <w:t xml:space="preserve"> (it is possible that Indian wheat and U.S. could plummet by as much as 60 percent), this at a time </w:t>
      </w:r>
      <w:r w:rsidRPr="00C25F04">
        <w:rPr>
          <w:rFonts w:asciiTheme="minorHAnsi" w:eastAsia="MS Mincho" w:hAnsiTheme="minorHAnsi" w:cs="Times New Roman"/>
          <w:u w:val="single"/>
        </w:rPr>
        <w:t>when demand will be surging due to population growth and a growing demand for meat</w:t>
      </w:r>
      <w:r w:rsidRPr="00C25F04">
        <w:rPr>
          <w:rFonts w:asciiTheme="minorHAnsi" w:eastAsia="MS Mincho" w:hAnsiTheme="minorHAnsi" w:cs="Times New Roman"/>
          <w:sz w:val="16"/>
        </w:rPr>
        <w:t xml:space="preserve">. And since crops will be facing not just heat stress but also extreme events such as wide-ranging droughts, flooding, or pest outbreaks, the </w:t>
      </w:r>
      <w:r w:rsidRPr="00C25F04">
        <w:rPr>
          <w:rFonts w:asciiTheme="minorHAnsi" w:eastAsia="MS Mincho" w:hAnsiTheme="minorHAnsi" w:cs="Times New Roman"/>
          <w:u w:val="single"/>
        </w:rPr>
        <w:t>losses could easily turn out to be more severe than the models have predicted</w:t>
      </w:r>
      <w:r w:rsidRPr="00C25F04">
        <w:rPr>
          <w:rFonts w:asciiTheme="minorHAnsi" w:eastAsia="MS Mincho" w:hAnsiTheme="minorHAnsi" w:cs="Times New Roman"/>
          <w:sz w:val="16"/>
        </w:rPr>
        <w:t xml:space="preserve">. </w:t>
      </w:r>
      <w:r w:rsidRPr="00C25F04">
        <w:rPr>
          <w:rFonts w:asciiTheme="minorHAnsi" w:eastAsia="MS Mincho" w:hAnsiTheme="minorHAnsi" w:cs="Times New Roman"/>
          <w:u w:val="single"/>
        </w:rPr>
        <w:t>When you add ruinous hurricanes, raging wildfires, fisheries collapses, widespread disruptions to water supplies, extinctions, and globe-trotting diseases to the mix, it indeed becomes difficult to imagine that a peaceful, ordered society could be sustained</w:t>
      </w:r>
      <w:r w:rsidRPr="00C25F04">
        <w:rPr>
          <w:rFonts w:asciiTheme="minorHAnsi" w:eastAsia="MS Mincho" w:hAnsiTheme="minorHAnsi" w:cs="Times New Roman"/>
          <w:sz w:val="16"/>
        </w:rPr>
        <w:t xml:space="preserve"> (that is, where such a thing exists in the first place).</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C25F04">
        <w:rPr>
          <w:rFonts w:asciiTheme="minorHAnsi" w:eastAsia="MS Mincho" w:hAnsiTheme="minorHAnsi" w:cs="Times New Roman"/>
          <w:u w:val="single"/>
        </w:rPr>
        <w:t>4 degrees could bring about a number of extremely dangerous feedback loops</w:t>
      </w:r>
      <w:r w:rsidRPr="00C25F04">
        <w:rPr>
          <w:rFonts w:asciiTheme="minorHAnsi" w:eastAsia="MS Mincho" w:hAnsiTheme="minorHAnsi" w:cs="Times New Roman"/>
          <w:sz w:val="16"/>
        </w:rPr>
        <w:t xml:space="preserve">—an Arctic that is regularly ice-free in September, for instance, or, according to one recent study, </w:t>
      </w:r>
      <w:r w:rsidRPr="00C25F04">
        <w:rPr>
          <w:rFonts w:asciiTheme="minorHAnsi" w:eastAsia="MS Mincho" w:hAnsiTheme="minorHAnsi" w:cs="Times New Roman"/>
          <w:u w:val="single"/>
        </w:rPr>
        <w:t>global vegetation that is too saturated to act as a reliable “sink</w:t>
      </w:r>
      <w:r w:rsidRPr="00C25F04">
        <w:rPr>
          <w:rFonts w:asciiTheme="minorHAnsi" w:eastAsia="MS Mincho" w:hAnsiTheme="minorHAnsi" w:cs="Times New Roman"/>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w:t>
      </w:r>
      <w:proofErr w:type="gramStart"/>
      <w:r w:rsidRPr="00C25F04">
        <w:rPr>
          <w:rFonts w:asciiTheme="minorHAnsi" w:eastAsia="MS Mincho" w:hAnsiTheme="minorHAnsi" w:cs="Times New Roman"/>
          <w:sz w:val="16"/>
        </w:rPr>
        <w:t>Much</w:t>
      </w:r>
      <w:proofErr w:type="gramEnd"/>
      <w:r w:rsidRPr="00C25F04">
        <w:rPr>
          <w:rFonts w:asciiTheme="minorHAnsi" w:eastAsia="MS Mincho" w:hAnsiTheme="minorHAnsi" w:cs="Times New Roman"/>
          <w:sz w:val="16"/>
        </w:rPr>
        <w:t xml:space="preserve"> more frightening than any of this is the fact that </w:t>
      </w:r>
      <w:r w:rsidRPr="00C25F04">
        <w:rPr>
          <w:rFonts w:asciiTheme="minorHAnsi" w:eastAsia="MS Mincho" w:hAnsiTheme="minorHAnsi" w:cs="Times New Roman"/>
          <w:u w:val="single"/>
        </w:rPr>
        <w:t xml:space="preserve">plenty of mainstream analysts think that </w:t>
      </w:r>
      <w:r w:rsidRPr="00C25F04">
        <w:rPr>
          <w:rFonts w:asciiTheme="minorHAnsi" w:eastAsia="MS Mincho" w:hAnsiTheme="minorHAnsi" w:cs="Times New Roman"/>
          <w:sz w:val="16"/>
        </w:rPr>
        <w:t xml:space="preserve">on our current emissions trajectory, </w:t>
      </w:r>
      <w:r w:rsidRPr="00C25F04">
        <w:rPr>
          <w:rFonts w:asciiTheme="minorHAnsi" w:eastAsia="MS Mincho" w:hAnsiTheme="minorHAnsi" w:cs="Times New Roman"/>
          <w:u w:val="single"/>
        </w:rPr>
        <w:t xml:space="preserve">we are headed for </w:t>
      </w:r>
      <w:r w:rsidRPr="00C25F04">
        <w:rPr>
          <w:rFonts w:asciiTheme="minorHAnsi" w:eastAsia="MS Mincho" w:hAnsiTheme="minorHAnsi" w:cs="Times New Roman"/>
          <w:b/>
          <w:iCs/>
          <w:u w:val="single"/>
        </w:rPr>
        <w:t>even more than 4 degrees</w:t>
      </w:r>
      <w:r w:rsidRPr="00C25F04">
        <w:rPr>
          <w:rFonts w:asciiTheme="minorHAnsi" w:eastAsia="MS Mincho" w:hAnsiTheme="minorHAnsi" w:cs="Times New Roman"/>
          <w:u w:val="single"/>
        </w:rPr>
        <w:t xml:space="preserve"> of warming</w:t>
      </w:r>
      <w:r w:rsidRPr="00C25F04">
        <w:rPr>
          <w:rFonts w:asciiTheme="minorHAnsi" w:eastAsia="MS Mincho" w:hAnsiTheme="minorHAnsi" w:cs="Times New Roman"/>
          <w:sz w:val="16"/>
        </w:rPr>
        <w:t xml:space="preserve">. In 2011, the usually staid International Energy Agency (IEA) issued a report predicting that </w:t>
      </w:r>
      <w:r w:rsidRPr="00C25F04">
        <w:rPr>
          <w:rFonts w:asciiTheme="minorHAnsi" w:eastAsia="MS Mincho" w:hAnsiTheme="minorHAnsi" w:cs="Times New Roman"/>
          <w:u w:val="single"/>
        </w:rPr>
        <w:t>we are actually on track for 6 degrees Celsius</w:t>
      </w:r>
      <w:r w:rsidRPr="00C25F04">
        <w:rPr>
          <w:rFonts w:asciiTheme="minorHAnsi" w:eastAsia="MS Mincho" w:hAnsiTheme="minorHAnsi" w:cs="Times New Roman"/>
          <w:sz w:val="16"/>
        </w:rPr>
        <w:t xml:space="preserve">—10.8 degrees Fahrenheit—of warming. And as the IEA’s chief economist put it: “Everybody, even the school children, knows that </w:t>
      </w:r>
      <w:r w:rsidRPr="00C25F04">
        <w:rPr>
          <w:rFonts w:asciiTheme="minorHAnsi" w:eastAsia="MS Mincho" w:hAnsiTheme="minorHAnsi" w:cs="Times New Roman"/>
          <w:u w:val="single"/>
        </w:rPr>
        <w:t>this will have catastrophic implications for all of us</w:t>
      </w:r>
      <w:r w:rsidRPr="00C25F04">
        <w:rPr>
          <w:rFonts w:asciiTheme="minorHAnsi" w:eastAsia="MS Mincho" w:hAnsiTheme="minorHAnsi" w:cs="Times New Roman"/>
          <w:sz w:val="16"/>
        </w:rPr>
        <w:t xml:space="preserve">.” (The evidence indicates that </w:t>
      </w:r>
      <w:r w:rsidRPr="00C25F04">
        <w:rPr>
          <w:rFonts w:asciiTheme="minorHAnsi" w:eastAsia="MS Mincho" w:hAnsiTheme="minorHAnsi" w:cs="Times New Roman"/>
          <w:u w:val="single"/>
        </w:rPr>
        <w:t>6 degrees of warming is likely to set in motion several major tipping points</w:t>
      </w:r>
      <w:r w:rsidRPr="00C25F04">
        <w:rPr>
          <w:rFonts w:asciiTheme="minorHAnsi" w:eastAsia="MS Mincho" w:hAnsiTheme="minorHAnsi" w:cs="Times New Roman"/>
          <w:sz w:val="16"/>
        </w:rPr>
        <w:t xml:space="preserve">—not only slower ones such as the aforementioned breakdown of the West Antarctic ice sheet, but possibly more abrupt ones, </w:t>
      </w:r>
      <w:r w:rsidRPr="00C25F04">
        <w:rPr>
          <w:rFonts w:asciiTheme="minorHAnsi" w:eastAsia="MS Mincho" w:hAnsiTheme="minorHAnsi" w:cs="Times New Roman"/>
          <w:u w:val="single"/>
        </w:rPr>
        <w:t>like</w:t>
      </w:r>
      <w:r w:rsidRPr="00C25F04">
        <w:rPr>
          <w:rFonts w:asciiTheme="minorHAnsi" w:eastAsia="MS Mincho" w:hAnsiTheme="minorHAnsi" w:cs="Times New Roman"/>
          <w:sz w:val="16"/>
        </w:rPr>
        <w:t xml:space="preserve"> </w:t>
      </w:r>
      <w:r w:rsidRPr="00C25F04">
        <w:rPr>
          <w:rFonts w:asciiTheme="minorHAnsi" w:eastAsia="MS Mincho" w:hAnsiTheme="minorHAnsi" w:cs="Times New Roman"/>
          <w:u w:val="single"/>
        </w:rPr>
        <w:t>massive releases of methane from Arctic permafrost</w:t>
      </w:r>
      <w:r w:rsidRPr="00C25F04">
        <w:rPr>
          <w:rFonts w:asciiTheme="minorHAnsi" w:eastAsia="MS Mincho" w:hAnsiTheme="minorHAnsi" w:cs="Times New Roman"/>
          <w:sz w:val="16"/>
        </w:rPr>
        <w:t>.) The accounting giant PricewaterhouseCoopers as also published a report warning businesses that we are headed for “4-</w:t>
      </w:r>
      <w:proofErr w:type="gramStart"/>
      <w:r w:rsidRPr="00C25F04">
        <w:rPr>
          <w:rFonts w:asciiTheme="minorHAnsi" w:eastAsia="MS Mincho" w:hAnsiTheme="minorHAnsi" w:cs="Times New Roman"/>
          <w:sz w:val="16"/>
        </w:rPr>
        <w:t>C ,</w:t>
      </w:r>
      <w:proofErr w:type="gramEnd"/>
      <w:r w:rsidRPr="00C25F04">
        <w:rPr>
          <w:rFonts w:asciiTheme="minorHAnsi" w:eastAsia="MS Mincho" w:hAnsiTheme="minorHAnsi" w:cs="Times New Roman"/>
          <w:sz w:val="16"/>
        </w:rPr>
        <w:t xml:space="preserve"> or even 6-C” of warming.</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These various projections are the equivalent of every alarm in your house going off simultaneously. And then every alarm on your street going off as well, one by one by one. They mean, quite simply, that </w:t>
      </w:r>
      <w:r w:rsidRPr="00C25F04">
        <w:rPr>
          <w:rFonts w:asciiTheme="minorHAnsi" w:eastAsia="MS Mincho" w:hAnsiTheme="minorHAnsi" w:cs="Times New Roman"/>
          <w:u w:val="single"/>
        </w:rPr>
        <w:t xml:space="preserve">climate change has become an </w:t>
      </w:r>
      <w:r w:rsidRPr="00C25F04">
        <w:rPr>
          <w:rFonts w:asciiTheme="minorHAnsi" w:eastAsia="MS Mincho" w:hAnsiTheme="minorHAnsi" w:cs="Times New Roman"/>
          <w:b/>
          <w:iCs/>
          <w:u w:val="single"/>
        </w:rPr>
        <w:t>existential crisis for the human species</w:t>
      </w:r>
      <w:r w:rsidRPr="00C25F04">
        <w:rPr>
          <w:rFonts w:asciiTheme="minorHAnsi" w:eastAsia="MS Mincho" w:hAnsiTheme="minorHAnsi" w:cs="Times New Roman"/>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C25F04">
        <w:rPr>
          <w:rFonts w:asciiTheme="minorHAnsi" w:eastAsia="MS Mincho" w:hAnsiTheme="minorHAnsi" w:cs="Times New Roman"/>
          <w:sz w:val="12"/>
        </w:rPr>
        <w:t>¶</w:t>
      </w:r>
      <w:r w:rsidRPr="00C25F04">
        <w:rPr>
          <w:rFonts w:asciiTheme="minorHAnsi" w:eastAsia="MS Mincho" w:hAnsiTheme="minorHAnsi" w:cs="Times New Roman"/>
          <w:sz w:val="16"/>
        </w:rPr>
        <w:t xml:space="preserve"> As the Ohio State University climatologist Lonnie G. Thompson, a world-renowned specialist on glacier melt, explained in 2010, “</w:t>
      </w:r>
      <w:r w:rsidRPr="00C25F04">
        <w:rPr>
          <w:rFonts w:asciiTheme="minorHAnsi" w:eastAsia="MS Mincho" w:hAnsiTheme="minorHAnsi" w:cs="Times New Roman"/>
          <w:u w:val="single"/>
        </w:rPr>
        <w:t>Climatologists</w:t>
      </w:r>
      <w:r w:rsidRPr="00C25F04">
        <w:rPr>
          <w:rFonts w:asciiTheme="minorHAnsi" w:eastAsia="MS Mincho" w:hAnsiTheme="minorHAnsi" w:cs="Times New Roman"/>
          <w:sz w:val="16"/>
        </w:rPr>
        <w:t xml:space="preserve">, like other scientists, </w:t>
      </w:r>
      <w:r w:rsidRPr="00C25F04">
        <w:rPr>
          <w:rFonts w:asciiTheme="minorHAnsi" w:eastAsia="MS Mincho" w:hAnsiTheme="minorHAnsi" w:cs="Times New Roman"/>
          <w:u w:val="single"/>
        </w:rPr>
        <w:t>tend to be a stolid group. We are not given to theatrical rantings</w:t>
      </w:r>
      <w:r w:rsidRPr="00C25F04">
        <w:rPr>
          <w:rFonts w:asciiTheme="minorHAnsi" w:eastAsia="MS Mincho" w:hAnsiTheme="minorHAnsi" w:cs="Times New Roman"/>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C25F04">
        <w:rPr>
          <w:rFonts w:asciiTheme="minorHAnsi" w:eastAsia="MS Mincho" w:hAnsiTheme="minorHAnsi" w:cs="Times New Roman"/>
          <w:b/>
          <w:iCs/>
          <w:u w:val="single"/>
        </w:rPr>
        <w:t>all of us</w:t>
      </w:r>
      <w:r w:rsidRPr="00C25F04">
        <w:rPr>
          <w:rFonts w:asciiTheme="minorHAnsi" w:eastAsia="MS Mincho" w:hAnsiTheme="minorHAnsi" w:cs="Times New Roman"/>
          <w:sz w:val="16"/>
        </w:rPr>
        <w:t xml:space="preserve"> </w:t>
      </w:r>
      <w:r w:rsidRPr="00C25F04">
        <w:rPr>
          <w:rFonts w:asciiTheme="minorHAnsi" w:eastAsia="MS Mincho" w:hAnsiTheme="minorHAnsi" w:cs="Times New Roman"/>
          <w:u w:val="single"/>
        </w:rPr>
        <w:t xml:space="preserve">are now convinced that global warming poses a </w:t>
      </w:r>
      <w:r w:rsidRPr="00C25F04">
        <w:rPr>
          <w:rFonts w:asciiTheme="minorHAnsi" w:eastAsia="MS Mincho" w:hAnsiTheme="minorHAnsi" w:cs="Times New Roman"/>
          <w:b/>
          <w:iCs/>
          <w:u w:val="single"/>
        </w:rPr>
        <w:t>clear and present danger to civilization</w:t>
      </w:r>
      <w:r w:rsidRPr="00C25F04">
        <w:rPr>
          <w:rFonts w:asciiTheme="minorHAnsi" w:eastAsia="MS Mincho" w:hAnsiTheme="minorHAnsi" w:cs="Times New Roman"/>
          <w:sz w:val="16"/>
        </w:rPr>
        <w:t>.”</w:t>
      </w:r>
    </w:p>
    <w:p w:rsidR="002677DC" w:rsidRPr="00C25F04" w:rsidRDefault="002677DC" w:rsidP="002677DC">
      <w:pPr>
        <w:rPr>
          <w:rFonts w:asciiTheme="minorHAnsi" w:hAnsiTheme="minorHAnsi"/>
        </w:rPr>
      </w:pPr>
    </w:p>
    <w:p w:rsidR="002677DC" w:rsidRPr="00C25F04" w:rsidRDefault="002677DC" w:rsidP="002677DC">
      <w:pPr>
        <w:pStyle w:val="Heading3"/>
        <w:rPr>
          <w:rFonts w:asciiTheme="minorHAnsi" w:hAnsiTheme="minorHAnsi"/>
        </w:rPr>
      </w:pPr>
      <w:r w:rsidRPr="00C25F04">
        <w:rPr>
          <w:rFonts w:asciiTheme="minorHAnsi" w:hAnsiTheme="minorHAnsi"/>
        </w:rPr>
        <w:t xml:space="preserve">Disease Impact </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Semiconductor research is key to genetic sequencing.</w:t>
      </w:r>
    </w:p>
    <w:p w:rsidR="002677DC" w:rsidRPr="00C25F04" w:rsidRDefault="002677DC" w:rsidP="002677DC">
      <w:pPr>
        <w:rPr>
          <w:rFonts w:asciiTheme="minorHAnsi" w:hAnsiTheme="minorHAnsi"/>
        </w:rPr>
      </w:pPr>
      <w:r w:rsidRPr="00C25F04">
        <w:rPr>
          <w:rFonts w:asciiTheme="minorHAnsi" w:hAnsiTheme="minorHAnsi"/>
        </w:rPr>
        <w:t xml:space="preserve">Jim </w:t>
      </w:r>
      <w:r w:rsidRPr="00C25F04">
        <w:rPr>
          <w:rStyle w:val="Style13ptBold"/>
          <w:rFonts w:asciiTheme="minorHAnsi" w:hAnsiTheme="minorHAnsi"/>
        </w:rPr>
        <w:t>Handy</w:t>
      </w:r>
      <w:r w:rsidRPr="00C25F04">
        <w:rPr>
          <w:rFonts w:asciiTheme="minorHAnsi" w:hAnsiTheme="minorHAnsi"/>
        </w:rPr>
        <w:t xml:space="preserve"> 10-23-20</w:t>
      </w:r>
      <w:r w:rsidRPr="00C25F04">
        <w:rPr>
          <w:rStyle w:val="Style13ptBold"/>
          <w:rFonts w:asciiTheme="minorHAnsi" w:hAnsiTheme="minorHAnsi"/>
        </w:rPr>
        <w:t>13</w:t>
      </w:r>
      <w:r w:rsidRPr="00C25F04">
        <w:rPr>
          <w:rFonts w:asciiTheme="minorHAnsi" w:hAnsiTheme="minorHAnsi"/>
        </w:rPr>
        <w:t xml:space="preserve"> -- Industry analyst covering the semiconductor market. ["How Healthcare Will Drive Semiconductors", Accessible Online at: https://www.forbes.com/sites/jimhandy/2013/10/23/how-healthcare-will-drive-semiconductors/#33bfe2d3551b] @ AG</w:t>
      </w:r>
    </w:p>
    <w:p w:rsidR="002677DC" w:rsidRPr="00C25F04" w:rsidRDefault="002677DC" w:rsidP="002677DC">
      <w:pPr>
        <w:rPr>
          <w:rFonts w:asciiTheme="minorHAnsi" w:hAnsiTheme="minorHAnsi"/>
        </w:rPr>
      </w:pPr>
      <w:r w:rsidRPr="00C25F04">
        <w:rPr>
          <w:rStyle w:val="StyleUnderline"/>
          <w:rFonts w:asciiTheme="minorHAnsi" w:hAnsiTheme="minorHAnsi"/>
        </w:rPr>
        <w:t>Semiconductor companies are placing significantly more emphasis on healthcare</w:t>
      </w:r>
      <w:r w:rsidRPr="00C25F04">
        <w:rPr>
          <w:rFonts w:asciiTheme="minorHAnsi" w:hAnsiTheme="minorHAnsi"/>
        </w:rPr>
        <w:t xml:space="preserve"> lately.  This makes sense.  There are some pretty significant changes going on in life sciences, and these changes require a lot of data processing, and data processing currently accounts for about 50% of overall semiconductor consumption.</w:t>
      </w:r>
    </w:p>
    <w:p w:rsidR="002677DC" w:rsidRPr="00C25F04" w:rsidRDefault="002677DC" w:rsidP="002677DC">
      <w:pPr>
        <w:rPr>
          <w:rFonts w:asciiTheme="minorHAnsi" w:hAnsiTheme="minorHAnsi"/>
        </w:rPr>
      </w:pPr>
      <w:r w:rsidRPr="00C25F04">
        <w:rPr>
          <w:rFonts w:asciiTheme="minorHAnsi" w:hAnsiTheme="minorHAnsi"/>
        </w:rPr>
        <w:t>During her keynote at September's Intel INTC -2.07% Developer Forum (IDF) Intel president Renee James presented this post's graphic, a chart that compares the rates of decline in the cost of sequencing a human a genome to the historical price declines typical of Moore's Law.  The chart is originally from US' National Human Genome Research Institute (NHGRI).</w:t>
      </w:r>
    </w:p>
    <w:p w:rsidR="002677DC" w:rsidRPr="00C25F04" w:rsidRDefault="002677DC" w:rsidP="002677DC">
      <w:pPr>
        <w:rPr>
          <w:rFonts w:asciiTheme="minorHAnsi" w:hAnsiTheme="minorHAnsi"/>
        </w:rPr>
      </w:pPr>
      <w:r w:rsidRPr="00C25F04">
        <w:rPr>
          <w:rFonts w:asciiTheme="minorHAnsi" w:hAnsiTheme="minorHAnsi"/>
        </w:rPr>
        <w:t xml:space="preserve">Ms. James pointed out that </w:t>
      </w:r>
      <w:r w:rsidRPr="00C25F04">
        <w:rPr>
          <w:rStyle w:val="StyleUnderline"/>
          <w:rFonts w:asciiTheme="minorHAnsi" w:hAnsiTheme="minorHAnsi"/>
        </w:rPr>
        <w:t>one person's genomic map contains about a petabyte of data, which in 2000 took years to calculate.  Today the duration of this process has fallen to two weeks, and in the future that should be pushed down to a matter of hours.</w:t>
      </w:r>
      <w:r w:rsidRPr="00C25F04">
        <w:rPr>
          <w:rFonts w:asciiTheme="minorHAnsi" w:hAnsiTheme="minorHAnsi"/>
        </w:rPr>
        <w:t xml:space="preserve">  Although sequences run in 2000 each cost $70 million to perform, today's cost is about $5,000 and is projected to fall below $1,000, making sequencing a viable tool for doctors and hospitals to use to tailor treatments to the patient's precise requirements.</w:t>
      </w:r>
    </w:p>
    <w:p w:rsidR="002677DC" w:rsidRPr="00C25F04" w:rsidRDefault="002677DC" w:rsidP="002677DC">
      <w:pPr>
        <w:rPr>
          <w:rFonts w:asciiTheme="minorHAnsi" w:hAnsiTheme="minorHAnsi"/>
        </w:rPr>
      </w:pPr>
      <w:r w:rsidRPr="00C25F04">
        <w:rPr>
          <w:rFonts w:asciiTheme="minorHAnsi" w:hAnsiTheme="minorHAnsi"/>
        </w:rPr>
        <w:t>But Intel is by no means the only semiconductor firm focusing on life sciences.</w:t>
      </w:r>
    </w:p>
    <w:p w:rsidR="002677DC" w:rsidRPr="00C25F04" w:rsidRDefault="002677DC" w:rsidP="002677DC">
      <w:pPr>
        <w:rPr>
          <w:rStyle w:val="Emphasis"/>
          <w:rFonts w:asciiTheme="minorHAnsi" w:hAnsiTheme="minorHAnsi"/>
        </w:rPr>
      </w:pPr>
      <w:r w:rsidRPr="00C25F04">
        <w:rPr>
          <w:rFonts w:asciiTheme="minorHAnsi" w:hAnsiTheme="minorHAnsi"/>
        </w:rPr>
        <w:t xml:space="preserve">At the beginning of this month I attended the imec Technology Forum (ITF).  I have written about the imec research consortium in an earlier post.  This organization is not only researching semiconductors, and how to push them into the next couple of decades, but imec also has very strong R&amp;D programs in life sciences.  </w:t>
      </w:r>
      <w:r w:rsidRPr="00C25F04">
        <w:rPr>
          <w:rStyle w:val="StyleUnderline"/>
          <w:rFonts w:asciiTheme="minorHAnsi" w:hAnsiTheme="minorHAnsi"/>
        </w:rPr>
        <w:t xml:space="preserve">Microfluidic cell counting systems based on semiconductor processing techniques are being developed at imec to visually identify cells and sort them for analysis.  The life sciences labs at imec are using very advanced parallel computing systems to try and perform a full simulation of the DNA of simple life forms.  Half of the ITF presentations covered life sciences projects underway at imec, and </w:t>
      </w:r>
      <w:r w:rsidRPr="00C25F04">
        <w:rPr>
          <w:rStyle w:val="Emphasis"/>
          <w:rFonts w:asciiTheme="minorHAnsi" w:hAnsiTheme="minorHAnsi"/>
        </w:rPr>
        <w:t>all of them involved semiconductors or data processing as their backbone.</w:t>
      </w:r>
    </w:p>
    <w:p w:rsidR="002677DC" w:rsidRPr="00C25F04" w:rsidRDefault="002677DC" w:rsidP="002677DC">
      <w:pPr>
        <w:rPr>
          <w:rFonts w:asciiTheme="minorHAnsi" w:hAnsiTheme="minorHAnsi"/>
        </w:rPr>
      </w:pPr>
      <w:r w:rsidRPr="00C25F04">
        <w:rPr>
          <w:rStyle w:val="StyleUnderline"/>
          <w:rFonts w:asciiTheme="minorHAnsi" w:hAnsiTheme="minorHAnsi"/>
        </w:rPr>
        <w:t>Researchers explained their goal: to detect diseases far earlier than is currently practical</w:t>
      </w:r>
      <w:r w:rsidRPr="00C25F04">
        <w:rPr>
          <w:rFonts w:asciiTheme="minorHAnsi" w:hAnsiTheme="minorHAnsi"/>
        </w:rPr>
        <w:t>.  When a patient notices symptoms most cancers are very advanced.  Using imec's research doctors should be able to scan billions of blood cells to find a single cancer cell which can then be analyzed to determine a cure, possibly years before the disease would otherwise be detected.</w:t>
      </w:r>
    </w:p>
    <w:p w:rsidR="002677DC" w:rsidRPr="00C25F04" w:rsidRDefault="002677DC" w:rsidP="002677DC">
      <w:pPr>
        <w:rPr>
          <w:rFonts w:asciiTheme="minorHAnsi" w:hAnsiTheme="minorHAnsi"/>
        </w:rPr>
      </w:pPr>
      <w:r w:rsidRPr="00C25F04">
        <w:rPr>
          <w:rFonts w:asciiTheme="minorHAnsi" w:hAnsiTheme="minorHAnsi"/>
        </w:rPr>
        <w:t xml:space="preserve">These are only two organizations focusing on this intersection of chips and health.  In November I will be attending the Semiconductor Industry Association's awards dinner at which the keynote speaker will be Dr. Eric Topol, a renowned cardiologist, geneticist, medical activist, and author.  The fact that a health professional would be invited to speak at a semiconductor industry awards banquet underscores the interest that nearly all semiconductor companies have in the healthcare arena.  Dr. Topol will share insights on how </w:t>
      </w:r>
      <w:r w:rsidRPr="00C25F04">
        <w:rPr>
          <w:rStyle w:val="StyleUnderline"/>
          <w:rFonts w:asciiTheme="minorHAnsi" w:hAnsiTheme="minorHAnsi"/>
        </w:rPr>
        <w:t>the semiconductor industry and medical community will work hand-in-hand at</w:t>
      </w:r>
      <w:r w:rsidRPr="00C25F04">
        <w:rPr>
          <w:rFonts w:asciiTheme="minorHAnsi" w:hAnsiTheme="minorHAnsi"/>
        </w:rPr>
        <w:t xml:space="preserve"> what he calls </w:t>
      </w:r>
      <w:r w:rsidRPr="00C25F04">
        <w:rPr>
          <w:rStyle w:val="StyleUnderline"/>
          <w:rFonts w:asciiTheme="minorHAnsi" w:hAnsiTheme="minorHAnsi"/>
        </w:rPr>
        <w:t>the "super convergence of healthcare and technology</w:t>
      </w:r>
      <w:r w:rsidRPr="00C25F04">
        <w:rPr>
          <w:rFonts w:asciiTheme="minorHAnsi" w:hAnsiTheme="minorHAnsi"/>
        </w:rPr>
        <w:t>".</w:t>
      </w:r>
    </w:p>
    <w:p w:rsidR="002677DC" w:rsidRPr="00C25F04" w:rsidRDefault="002677DC" w:rsidP="002677DC">
      <w:pPr>
        <w:rPr>
          <w:rFonts w:asciiTheme="minorHAnsi" w:hAnsiTheme="minorHAnsi"/>
        </w:rPr>
      </w:pPr>
      <w:r w:rsidRPr="00C25F04">
        <w:rPr>
          <w:rFonts w:asciiTheme="minorHAnsi" w:hAnsiTheme="minorHAnsi"/>
        </w:rPr>
        <w:t>Within our lives we have already seen great strides in health management, and with the joint research being performed by technology and healthcare professionals we can expect to experience a revolution in our quality of life.  It will be exciting to watch as the next couple of decades unfold.</w:t>
      </w:r>
    </w:p>
    <w:p w:rsidR="002677DC" w:rsidRPr="00C25F04" w:rsidRDefault="002677DC" w:rsidP="002677DC">
      <w:pPr>
        <w:pStyle w:val="Heading4"/>
        <w:rPr>
          <w:rFonts w:asciiTheme="minorHAnsi" w:hAnsiTheme="minorHAnsi"/>
        </w:rPr>
      </w:pPr>
      <w:r w:rsidRPr="00C25F04">
        <w:rPr>
          <w:rFonts w:asciiTheme="minorHAnsi" w:hAnsiTheme="minorHAnsi"/>
        </w:rPr>
        <w:t>Sequencing solves disease.</w:t>
      </w:r>
    </w:p>
    <w:p w:rsidR="002677DC" w:rsidRPr="00C25F04" w:rsidRDefault="002677DC" w:rsidP="002677DC">
      <w:pPr>
        <w:rPr>
          <w:rFonts w:asciiTheme="minorHAnsi" w:hAnsiTheme="minorHAnsi"/>
        </w:rPr>
      </w:pPr>
      <w:r w:rsidRPr="00C25F04">
        <w:rPr>
          <w:rFonts w:asciiTheme="minorHAnsi" w:hAnsiTheme="minorHAnsi"/>
        </w:rPr>
        <w:t xml:space="preserve">Mike </w:t>
      </w:r>
      <w:r w:rsidRPr="00C25F04">
        <w:rPr>
          <w:rStyle w:val="Style13ptBold"/>
          <w:rFonts w:asciiTheme="minorHAnsi" w:hAnsiTheme="minorHAnsi"/>
        </w:rPr>
        <w:t>May</w:t>
      </w:r>
      <w:r w:rsidRPr="00C25F04">
        <w:rPr>
          <w:rFonts w:asciiTheme="minorHAnsi" w:hAnsiTheme="minorHAnsi"/>
        </w:rPr>
        <w:t xml:space="preserve"> 5-31-20</w:t>
      </w:r>
      <w:r w:rsidRPr="00C25F04">
        <w:rPr>
          <w:rStyle w:val="Style13ptBold"/>
          <w:rFonts w:asciiTheme="minorHAnsi" w:hAnsiTheme="minorHAnsi"/>
        </w:rPr>
        <w:t>16</w:t>
      </w:r>
      <w:r w:rsidRPr="00C25F04">
        <w:rPr>
          <w:rFonts w:asciiTheme="minorHAnsi" w:hAnsiTheme="minorHAnsi"/>
        </w:rPr>
        <w:t xml:space="preserve"> -- Mike May is a freelance writer and editor with more than 25 years of experience. He earned an M.S. in biological engineering from the University of Connecticut and a Ph.D. in neurobiology and behavior from Cornell University. ["Sequencing Emerging Diseases", Accessible Online at: https://www.biocompare.com/Editorial-Articles/187087-Sequencing-Emerging-Diseases/] @ AG</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According to the World Health Organization (WHO): “An emerging disease is one that has appeared in a population for the first time, or that may have existed previously but is rapidly increasing in incidence or geographic range.” One of the most recent concerns is the Zika virus, which comes from an infected mosquito—specifically one from the genus Aedes. Adults bitten by such mosquitoes might not feel bad enough to even suspect an infection, and death is extremely rare. If one of the infected mosquitoes bites a pregnant woman, however, it can trigger defects in the brain of her fetus, including microcephaly. Although scientists discovered the Zika virus in 1947, it really started to spread in the past few years. For example, the U.S. Centers for Disease Control and Prevention (CDC) states on its website: “On February 1, 2016, the World Health Organization (WHO) declared Zika virus a Public Health Emergency of International Concern (PHEIC). Local transmission has been reported in many other countries and territories. Zika virus will likely continue to spread to new areas.” With this emerging disease and others, </w:t>
      </w:r>
      <w:r w:rsidRPr="00C25F04">
        <w:rPr>
          <w:rStyle w:val="StyleUnderline"/>
          <w:rFonts w:asciiTheme="minorHAnsi" w:hAnsiTheme="minorHAnsi"/>
        </w:rPr>
        <w:t>scientists and clinicians benefit from knowing as many details about the disease as possible, and genetic sequencing can reveal its mechanism of action and guide the development of treatments.</w:t>
      </w:r>
    </w:p>
    <w:p w:rsidR="002677DC" w:rsidRPr="00C25F04" w:rsidRDefault="002677DC" w:rsidP="002677DC">
      <w:pPr>
        <w:rPr>
          <w:rFonts w:asciiTheme="minorHAnsi" w:hAnsiTheme="minorHAnsi"/>
        </w:rPr>
      </w:pPr>
      <w:r w:rsidRPr="00C25F04">
        <w:rPr>
          <w:rFonts w:asciiTheme="minorHAnsi" w:hAnsiTheme="minorHAnsi"/>
        </w:rPr>
        <w:t>As Jeremy Foster, staff scientist at New England Biolabs (NEB), explains, “</w:t>
      </w:r>
      <w:r w:rsidRPr="00C25F04">
        <w:rPr>
          <w:rStyle w:val="StyleUnderline"/>
          <w:rFonts w:asciiTheme="minorHAnsi" w:hAnsiTheme="minorHAnsi"/>
        </w:rPr>
        <w:t>Unlocking the secrets of a pathogen’s genome paves the way for potential development of new diagnostic tools, vaccine approaches and chemotherapeutic approaches.”</w:t>
      </w:r>
      <w:r w:rsidRPr="00C25F04">
        <w:rPr>
          <w:rFonts w:asciiTheme="minorHAnsi" w:hAnsiTheme="minorHAnsi"/>
        </w:rPr>
        <w:t xml:space="preserve"> He adds, “In addition, </w:t>
      </w:r>
      <w:r w:rsidRPr="00C25F04">
        <w:rPr>
          <w:rStyle w:val="StyleUnderline"/>
          <w:rFonts w:asciiTheme="minorHAnsi" w:hAnsiTheme="minorHAnsi"/>
        </w:rPr>
        <w:t>sequencing of multiple strains of pathogen from different geographic locations can address questions of genetic variation in populations and how the organism responds to factors such as drug pressure</w:t>
      </w:r>
      <w:r w:rsidRPr="00C25F04">
        <w:rPr>
          <w:rFonts w:asciiTheme="minorHAnsi" w:hAnsiTheme="minorHAnsi"/>
        </w:rPr>
        <w:t>.”</w:t>
      </w:r>
    </w:p>
    <w:p w:rsidR="002677DC" w:rsidRPr="00C25F04" w:rsidRDefault="002677DC" w:rsidP="002677DC">
      <w:pPr>
        <w:rPr>
          <w:rFonts w:asciiTheme="minorHAnsi" w:hAnsiTheme="minorHAnsi"/>
          <w:u w:val="single"/>
        </w:rPr>
      </w:pPr>
      <w:r w:rsidRPr="00C25F04">
        <w:rPr>
          <w:rFonts w:asciiTheme="minorHAnsi" w:hAnsiTheme="minorHAnsi"/>
        </w:rPr>
        <w:t>According to Jonas Korlach, chief scientific officer at Pacific Biosciences, “</w:t>
      </w:r>
      <w:r w:rsidRPr="00C25F04">
        <w:rPr>
          <w:rStyle w:val="StyleUnderline"/>
          <w:rFonts w:asciiTheme="minorHAnsi" w:hAnsiTheme="minorHAnsi"/>
        </w:rPr>
        <w:t>One of the key benefits is that sequencing is a hypothesis-free method. You don’t need to know what you’re looking for.” The genetic sequence gives the complete blueprint for the source of a disease.</w:t>
      </w:r>
    </w:p>
    <w:p w:rsidR="002677DC" w:rsidRPr="00C25F04" w:rsidRDefault="002677DC" w:rsidP="002677DC">
      <w:pPr>
        <w:pStyle w:val="Heading4"/>
        <w:rPr>
          <w:rFonts w:asciiTheme="minorHAnsi" w:hAnsiTheme="minorHAnsi"/>
        </w:rPr>
      </w:pPr>
      <w:r w:rsidRPr="00C25F04">
        <w:rPr>
          <w:rFonts w:asciiTheme="minorHAnsi" w:hAnsiTheme="minorHAnsi"/>
        </w:rPr>
        <w:t>Unchecked, disease causes extinction.</w:t>
      </w:r>
    </w:p>
    <w:p w:rsidR="002677DC" w:rsidRPr="00C25F04" w:rsidRDefault="002677DC" w:rsidP="002677DC">
      <w:pPr>
        <w:rPr>
          <w:rFonts w:asciiTheme="minorHAnsi" w:hAnsiTheme="minorHAnsi"/>
        </w:rPr>
      </w:pPr>
      <w:r w:rsidRPr="00C25F04">
        <w:rPr>
          <w:rFonts w:asciiTheme="minorHAnsi" w:hAnsiTheme="minorHAnsi"/>
        </w:rPr>
        <w:t xml:space="preserve">Jeffrey D. </w:t>
      </w:r>
      <w:r w:rsidRPr="00C25F04">
        <w:rPr>
          <w:rStyle w:val="Style13ptBold"/>
          <w:rFonts w:asciiTheme="minorHAnsi" w:hAnsiTheme="minorHAnsi"/>
        </w:rPr>
        <w:t>Sachs</w:t>
      </w:r>
      <w:r w:rsidRPr="00C25F04">
        <w:rPr>
          <w:rFonts w:asciiTheme="minorHAnsi" w:hAnsiTheme="minorHAnsi"/>
        </w:rPr>
        <w:t xml:space="preserve"> 8-18-</w:t>
      </w:r>
      <w:r w:rsidRPr="00C25F04">
        <w:rPr>
          <w:rStyle w:val="Style13ptBold"/>
          <w:rFonts w:asciiTheme="minorHAnsi" w:hAnsiTheme="minorHAnsi"/>
        </w:rPr>
        <w:t>14</w:t>
      </w:r>
      <w:r w:rsidRPr="00C25F04">
        <w:rPr>
          <w:rFonts w:asciiTheme="minorHAnsi" w:hAnsiTheme="minorHAnsi"/>
        </w:rPr>
        <w:t xml:space="preserve"> -- Professor of Health Policy and Management at Columbia University ["Important lessons from Ebola outbreak", Accessible Online at: http://www.bworldonline.com/content.php?section=Opinion&amp;title=important-lessons-from-ebola-outbreak&amp;id=92924] @ AG</w:t>
      </w:r>
    </w:p>
    <w:p w:rsidR="002677DC" w:rsidRPr="00C25F04" w:rsidRDefault="002677DC" w:rsidP="002677DC">
      <w:pPr>
        <w:rPr>
          <w:rFonts w:asciiTheme="minorHAnsi" w:hAnsiTheme="minorHAnsi"/>
        </w:rPr>
      </w:pPr>
      <w:r w:rsidRPr="00C25F04">
        <w:rPr>
          <w:rStyle w:val="StyleUnderline"/>
          <w:rFonts w:asciiTheme="minorHAnsi" w:hAnsiTheme="minorHAnsi"/>
        </w:rPr>
        <w:t>Ebola is the latest of many recent epidemics</w:t>
      </w:r>
      <w:r w:rsidRPr="00C25F04">
        <w:rPr>
          <w:rFonts w:asciiTheme="minorHAnsi" w:hAnsiTheme="minorHAnsi"/>
        </w:rPr>
        <w:t>, also including AIDS, SARS, H1N1 flu, H7N9 flu, and others. AIDS is the deadliest of these killers, claiming nearly 36 million lives since 1981.</w:t>
      </w:r>
    </w:p>
    <w:p w:rsidR="002677DC" w:rsidRPr="00C25F04" w:rsidRDefault="002677DC" w:rsidP="002677DC">
      <w:pPr>
        <w:rPr>
          <w:rFonts w:asciiTheme="minorHAnsi" w:hAnsiTheme="minorHAnsi"/>
        </w:rPr>
      </w:pPr>
      <w:r w:rsidRPr="00C25F04">
        <w:rPr>
          <w:rFonts w:asciiTheme="minorHAnsi" w:hAnsiTheme="minorHAnsi"/>
        </w:rPr>
        <w:t xml:space="preserve">Of course, </w:t>
      </w:r>
      <w:r w:rsidRPr="00C25F04">
        <w:rPr>
          <w:rStyle w:val="StyleUnderline"/>
          <w:rFonts w:asciiTheme="minorHAnsi" w:hAnsiTheme="minorHAnsi"/>
        </w:rPr>
        <w:t>even larger and more sudden epidemics are possible</w:t>
      </w:r>
      <w:r w:rsidRPr="00C25F04">
        <w:rPr>
          <w:rFonts w:asciiTheme="minorHAnsi" w:hAnsiTheme="minorHAnsi"/>
        </w:rPr>
        <w:t>, such as the 1918 influenza during World War I, which claimed 50-100 million lives (far more than the war itself). And, though the 2003 SARS outbreak was contained, causing fewer than 1,000 deaths, the disease was on the verge of deeply disrupting several East Asian economies including China’s.</w:t>
      </w:r>
    </w:p>
    <w:p w:rsidR="002677DC" w:rsidRPr="00C25F04" w:rsidRDefault="002677DC" w:rsidP="002677DC">
      <w:pPr>
        <w:rPr>
          <w:rFonts w:asciiTheme="minorHAnsi" w:hAnsiTheme="minorHAnsi"/>
        </w:rPr>
      </w:pPr>
      <w:r w:rsidRPr="00C25F04">
        <w:rPr>
          <w:rFonts w:asciiTheme="minorHAnsi" w:hAnsiTheme="minorHAnsi"/>
        </w:rPr>
        <w:t xml:space="preserve">There are four crucial facts to understand about Ebola and the other epidemics. First, most </w:t>
      </w:r>
      <w:r w:rsidRPr="00C25F04">
        <w:rPr>
          <w:rStyle w:val="Emphasis"/>
          <w:rFonts w:asciiTheme="minorHAnsi" w:hAnsiTheme="minorHAnsi"/>
        </w:rPr>
        <w:t>emerging infectious diseases are zoonoses</w:t>
      </w:r>
      <w:r w:rsidRPr="00C25F04">
        <w:rPr>
          <w:rStyle w:val="StyleUnderline"/>
          <w:rFonts w:asciiTheme="minorHAnsi" w:hAnsiTheme="minorHAnsi"/>
        </w:rPr>
        <w:t>, meaning that they start in animal populations, sometimes with a genetic mutation that enables the jump to humans</w:t>
      </w:r>
      <w:r w:rsidRPr="00C25F04">
        <w:rPr>
          <w:rFonts w:asciiTheme="minorHAnsi" w:hAnsiTheme="minorHAnsi"/>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C25F04">
        <w:rPr>
          <w:rStyle w:val="StyleUnderline"/>
          <w:rFonts w:asciiTheme="minorHAnsi" w:hAnsiTheme="minorHAnsi"/>
        </w:rPr>
        <w:t xml:space="preserve">New </w:t>
      </w:r>
      <w:r w:rsidRPr="00C25F04">
        <w:rPr>
          <w:rStyle w:val="Emphasis"/>
          <w:rFonts w:asciiTheme="minorHAnsi" w:hAnsiTheme="minorHAnsi"/>
        </w:rPr>
        <w:t>zoonotic diseases are inevitable</w:t>
      </w:r>
      <w:r w:rsidRPr="00C25F04">
        <w:rPr>
          <w:rStyle w:val="StyleUnderline"/>
          <w:rFonts w:asciiTheme="minorHAnsi" w:hAnsiTheme="minorHAnsi"/>
        </w:rPr>
        <w:t xml:space="preserve"> as humanity pushes into new ecosystems</w:t>
      </w:r>
      <w:r w:rsidRPr="00C25F04">
        <w:rPr>
          <w:rFonts w:asciiTheme="minorHAnsi" w:hAnsiTheme="minorHAnsi"/>
        </w:rPr>
        <w:t xml:space="preserve"> (such as formerly remote forest regions); the food industry creates more conditions for genetic recombination; and climate change scrambles natural habitats and species interactions.</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Second, </w:t>
      </w:r>
      <w:r w:rsidRPr="00C25F04">
        <w:rPr>
          <w:rStyle w:val="StyleUnderline"/>
          <w:rFonts w:asciiTheme="minorHAnsi" w:hAnsiTheme="minorHAnsi"/>
        </w:rPr>
        <w:t>once a new infectious disease appears, its spread through airlines, ships, megacities, and trade in animal products is likely to be extremely rapid. These epidemic diseases are new markers of globalization, revealing through their chain of death how vulnerable the world has become from the pervasive movement of people and goods.</w:t>
      </w:r>
    </w:p>
    <w:p w:rsidR="002677DC" w:rsidRPr="00C25F04" w:rsidRDefault="002677DC" w:rsidP="002677DC">
      <w:pPr>
        <w:rPr>
          <w:rFonts w:asciiTheme="minorHAnsi" w:hAnsiTheme="minorHAnsi"/>
        </w:rPr>
      </w:pPr>
      <w:r w:rsidRPr="00C25F04">
        <w:rPr>
          <w:rFonts w:asciiTheme="minorHAnsi" w:hAnsiTheme="minorHAnsi"/>
        </w:rPr>
        <w:t xml:space="preserve">Third, </w:t>
      </w:r>
      <w:r w:rsidRPr="00C25F04">
        <w:rPr>
          <w:rStyle w:val="StyleUnderline"/>
          <w:rFonts w:asciiTheme="minorHAnsi" w:hAnsiTheme="minorHAnsi"/>
        </w:rPr>
        <w:t>the poor are the first to suffer and the worst affected. The rural poor live closest to the infected animals that first transmit the disease</w:t>
      </w:r>
      <w:r w:rsidRPr="00C25F04">
        <w:rPr>
          <w:rFonts w:asciiTheme="minorHAnsi" w:hAnsiTheme="minorHAnsi"/>
        </w:rPr>
        <w:t xml:space="preserve">. They often hunt and eat bushmeat, </w:t>
      </w:r>
      <w:r w:rsidRPr="00C25F04">
        <w:rPr>
          <w:rStyle w:val="StyleUnderline"/>
          <w:rFonts w:asciiTheme="minorHAnsi" w:hAnsiTheme="minorHAnsi"/>
        </w:rPr>
        <w:t>leaving them vulnerable to infection.</w:t>
      </w:r>
      <w:r w:rsidRPr="00C25F04">
        <w:rPr>
          <w:rFonts w:asciiTheme="minorHAnsi" w:hAnsiTheme="minorHAnsi"/>
        </w:rPr>
        <w:t xml:space="preserve">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 And “de-medicalized” conditions -- with few if any professional health workers to ensure an appropriate public-health response to an epidemic (such as isolation of infected individuals, tracing of contacts, surveillance, and so forth) -- make initial outbreaks more severe.</w:t>
      </w:r>
    </w:p>
    <w:p w:rsidR="002677DC" w:rsidRPr="00C25F04" w:rsidRDefault="002677DC" w:rsidP="002677DC">
      <w:pPr>
        <w:rPr>
          <w:rFonts w:asciiTheme="minorHAnsi" w:hAnsiTheme="minorHAnsi"/>
        </w:rPr>
      </w:pPr>
      <w:r w:rsidRPr="00C25F04">
        <w:rPr>
          <w:rFonts w:asciiTheme="minorHAnsi" w:hAnsiTheme="minorHAnsi"/>
        </w:rPr>
        <w:t xml:space="preserve">Finally, </w:t>
      </w:r>
      <w:r w:rsidRPr="00C25F04">
        <w:rPr>
          <w:rStyle w:val="StyleUnderline"/>
          <w:rFonts w:asciiTheme="minorHAnsi" w:hAnsiTheme="minorHAnsi"/>
        </w:rPr>
        <w:t>the required medical responses, including diagnostic tools and effective medications and vaccines, inevitably lag behind the emerging diseases</w:t>
      </w:r>
      <w:r w:rsidRPr="00C25F04">
        <w:rPr>
          <w:rFonts w:asciiTheme="minorHAnsi" w:hAnsiTheme="minorHAnsi"/>
        </w:rPr>
        <w:t xml:space="preserve">. In any event, such </w:t>
      </w:r>
      <w:r w:rsidRPr="00C25F04">
        <w:rPr>
          <w:rStyle w:val="StyleUnderline"/>
          <w:rFonts w:asciiTheme="minorHAnsi" w:hAnsiTheme="minorHAnsi"/>
        </w:rPr>
        <w:t xml:space="preserve">tools must be continually replenished. This requires </w:t>
      </w:r>
      <w:r w:rsidRPr="00C25F04">
        <w:rPr>
          <w:rStyle w:val="Emphasis"/>
          <w:rFonts w:asciiTheme="minorHAnsi" w:hAnsiTheme="minorHAnsi"/>
        </w:rPr>
        <w:t>cutting-edge biotechnology</w:t>
      </w:r>
      <w:r w:rsidRPr="00C25F04">
        <w:rPr>
          <w:rFonts w:asciiTheme="minorHAnsi" w:hAnsiTheme="minorHAnsi"/>
        </w:rPr>
        <w:t>, immunology</w:t>
      </w:r>
      <w:r w:rsidRPr="00C25F04">
        <w:rPr>
          <w:rStyle w:val="Emphasis"/>
          <w:rFonts w:asciiTheme="minorHAnsi" w:hAnsiTheme="minorHAnsi"/>
        </w:rPr>
        <w:t>, and ultimately bioengineering</w:t>
      </w:r>
      <w:r w:rsidRPr="00C25F04">
        <w:rPr>
          <w:rFonts w:asciiTheme="minorHAnsi" w:hAnsiTheme="minorHAnsi"/>
        </w:rPr>
        <w:t xml:space="preserve"> </w:t>
      </w:r>
      <w:r w:rsidRPr="00C25F04">
        <w:rPr>
          <w:rStyle w:val="StyleUnderline"/>
          <w:rFonts w:asciiTheme="minorHAnsi" w:hAnsiTheme="minorHAnsi"/>
        </w:rPr>
        <w:t>to create large-scale industrial responses</w:t>
      </w:r>
      <w:r w:rsidRPr="00C25F04">
        <w:rPr>
          <w:rFonts w:asciiTheme="minorHAnsi" w:hAnsiTheme="minorHAnsi"/>
        </w:rPr>
        <w:t xml:space="preserve"> (such as millions of doses of vaccines or medicines in the case of large epidemics).</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The AIDS crisis, for example, called forth tens of billions of dollars for research and development -- and similarly substantial commitments by the pharmaceutical industry -- to produce lifesaving antiretroviral drugs at global scale. Yet </w:t>
      </w:r>
      <w:r w:rsidRPr="00C25F04">
        <w:rPr>
          <w:rStyle w:val="StyleUnderline"/>
          <w:rFonts w:asciiTheme="minorHAnsi" w:hAnsiTheme="minorHAnsi"/>
        </w:rPr>
        <w:t>each breakthrough inevitably leads to the pathogen’s mutation, rendering previous treatments less effective. There is no ultimate victory, only a constant arms race between humanity and disease-causing agents.</w:t>
      </w:r>
    </w:p>
    <w:p w:rsidR="002677DC" w:rsidRPr="00C25F04" w:rsidRDefault="002677DC" w:rsidP="002677DC">
      <w:pPr>
        <w:rPr>
          <w:rStyle w:val="Emphasis"/>
          <w:rFonts w:asciiTheme="minorHAnsi" w:hAnsiTheme="minorHAnsi"/>
        </w:rPr>
      </w:pPr>
      <w:r w:rsidRPr="00C25F04">
        <w:rPr>
          <w:rStyle w:val="StyleUnderline"/>
          <w:rFonts w:asciiTheme="minorHAnsi" w:hAnsiTheme="minorHAnsi"/>
        </w:rPr>
        <w:t>So, is the world ready for</w:t>
      </w:r>
      <w:r w:rsidRPr="00C25F04">
        <w:rPr>
          <w:rFonts w:asciiTheme="minorHAnsi" w:hAnsiTheme="minorHAnsi"/>
        </w:rPr>
        <w:t xml:space="preserve"> Ebola, a newly lethal influenza, a mutation of HIV that could speed the transfer of the disease, or </w:t>
      </w:r>
      <w:r w:rsidRPr="00C25F04">
        <w:rPr>
          <w:rStyle w:val="StyleUnderline"/>
          <w:rFonts w:asciiTheme="minorHAnsi" w:hAnsiTheme="minorHAnsi"/>
        </w:rPr>
        <w:t>the development of new multi-drug-resistant strains of malaria or other pathogens</w:t>
      </w:r>
      <w:r w:rsidRPr="00C25F04">
        <w:rPr>
          <w:rFonts w:asciiTheme="minorHAnsi" w:hAnsiTheme="minorHAnsi"/>
        </w:rPr>
        <w:t xml:space="preserve">? </w:t>
      </w:r>
      <w:r w:rsidRPr="00C25F04">
        <w:rPr>
          <w:rStyle w:val="Emphasis"/>
          <w:rFonts w:asciiTheme="minorHAnsi" w:hAnsiTheme="minorHAnsi"/>
        </w:rPr>
        <w:t>The answer is no.</w:t>
      </w:r>
    </w:p>
    <w:p w:rsidR="002677DC" w:rsidRPr="00C25F04" w:rsidRDefault="002677DC" w:rsidP="002677DC">
      <w:pPr>
        <w:rPr>
          <w:rFonts w:asciiTheme="minorHAnsi" w:hAnsiTheme="minorHAnsi"/>
        </w:rPr>
      </w:pPr>
      <w:r w:rsidRPr="00C25F04">
        <w:rPr>
          <w:rFonts w:asciiTheme="minorHAnsi" w:hAnsiTheme="minorHAnsi"/>
        </w:rPr>
        <w:t>Though investment in public health increased significantly after 2000, leading to notable successes in the fights against AIDS, tuberculosis, and malaria, there has recently been a marked shortfall in global spending on public health relative to need. Donor countries, failing to anticipate and respond adequately to new and ongoing challenges, have subjected the World Health Organization to a debilitating budget squeeze, while funding for the Global Fund to Fight AIDS, Tuberculosis, and Malaria has fallen far short of the sums needed to win the war against these diseases.</w:t>
      </w:r>
    </w:p>
    <w:p w:rsidR="002677DC" w:rsidRPr="00C25F04" w:rsidRDefault="002677DC" w:rsidP="002677DC">
      <w:pPr>
        <w:rPr>
          <w:rFonts w:asciiTheme="minorHAnsi" w:hAnsiTheme="minorHAnsi"/>
        </w:rPr>
      </w:pPr>
    </w:p>
    <w:p w:rsidR="002677DC" w:rsidRPr="00C25F04" w:rsidRDefault="002677DC" w:rsidP="002677DC">
      <w:pPr>
        <w:pStyle w:val="Heading3"/>
        <w:rPr>
          <w:rFonts w:asciiTheme="minorHAnsi" w:hAnsiTheme="minorHAnsi"/>
        </w:rPr>
      </w:pPr>
      <w:r w:rsidRPr="00C25F04">
        <w:rPr>
          <w:rFonts w:asciiTheme="minorHAnsi" w:hAnsiTheme="minorHAnsi"/>
        </w:rPr>
        <w:t>Immigrants Key to Semiconductors</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Immigrants are key for the US’s tech innovation in semiconductors and pharma – dominance at risk now</w:t>
      </w:r>
    </w:p>
    <w:p w:rsidR="002677DC" w:rsidRPr="00C25F04" w:rsidRDefault="002677DC" w:rsidP="002677DC">
      <w:pPr>
        <w:rPr>
          <w:rFonts w:asciiTheme="minorHAnsi" w:hAnsiTheme="minorHAnsi"/>
        </w:rPr>
      </w:pPr>
      <w:r w:rsidRPr="00C25F04">
        <w:rPr>
          <w:rFonts w:asciiTheme="minorHAnsi" w:hAnsiTheme="minorHAnsi"/>
        </w:rPr>
        <w:t xml:space="preserve">Vivek </w:t>
      </w:r>
      <w:r w:rsidRPr="00C25F04">
        <w:rPr>
          <w:rStyle w:val="Style13ptBold"/>
          <w:rFonts w:asciiTheme="minorHAnsi" w:hAnsiTheme="minorHAnsi"/>
        </w:rPr>
        <w:t>Wadhwa</w:t>
      </w:r>
      <w:r w:rsidRPr="00C25F04">
        <w:rPr>
          <w:rFonts w:asciiTheme="minorHAnsi" w:hAnsiTheme="minorHAnsi"/>
        </w:rPr>
        <w:t>, 10/2/20</w:t>
      </w:r>
      <w:r w:rsidRPr="00C25F04">
        <w:rPr>
          <w:rStyle w:val="Style13ptBold"/>
          <w:rFonts w:asciiTheme="minorHAnsi" w:hAnsiTheme="minorHAnsi"/>
        </w:rPr>
        <w:t>12</w:t>
      </w:r>
      <w:r w:rsidRPr="00C25F04">
        <w:rPr>
          <w:rFonts w:asciiTheme="minorHAnsi" w:hAnsiTheme="minorHAnsi"/>
        </w:rPr>
        <w:t xml:space="preserve">, a Distinguished Fellow at Carnegie Mellon University’s College of Engineering. Wadhwa is based in Silicon Valley and researches exponentially advancing technologies that are soon going to change our world. These advances–in fields such as robotics, artificial intelligence, computing, synthetic biology, 3D printing, medicine, and nanomaterials. The Immigrant Exodus: Why America Is Losing the Global Race to Capture Entrepreneurial Talent pg. 26-30, </w:t>
      </w:r>
      <w:hyperlink r:id="rId94" w:anchor="v=onepage&amp;q=per-country&amp;f=false" w:history="1">
        <w:r w:rsidRPr="00C25F04">
          <w:rPr>
            <w:rStyle w:val="Hyperlink"/>
            <w:rFonts w:asciiTheme="minorHAnsi" w:hAnsiTheme="minorHAnsi"/>
          </w:rPr>
          <w:t>google</w:t>
        </w:r>
      </w:hyperlink>
      <w:r w:rsidRPr="00C25F04">
        <w:rPr>
          <w:rStyle w:val="Hyperlink"/>
          <w:rFonts w:asciiTheme="minorHAnsi" w:hAnsiTheme="minorHAnsi"/>
        </w:rPr>
        <w:t xml:space="preserve"> books</w:t>
      </w:r>
      <w:r w:rsidRPr="00C25F04">
        <w:rPr>
          <w:rFonts w:asciiTheme="minorHAnsi" w:hAnsiTheme="minorHAnsi"/>
        </w:rPr>
        <w:t xml:space="preserve"> //Frese</w:t>
      </w:r>
    </w:p>
    <w:p w:rsidR="002677DC" w:rsidRPr="00C25F04" w:rsidRDefault="002677DC" w:rsidP="002677DC">
      <w:pPr>
        <w:rPr>
          <w:rFonts w:asciiTheme="minorHAnsi" w:hAnsiTheme="minorHAnsi"/>
        </w:rPr>
      </w:pPr>
      <w:r w:rsidRPr="00C25F04">
        <w:rPr>
          <w:rFonts w:asciiTheme="minorHAnsi" w:hAnsiTheme="minorHAnsi"/>
        </w:rPr>
        <w:t xml:space="preserve">The Innovation Impact </w:t>
      </w:r>
    </w:p>
    <w:p w:rsidR="002677DC" w:rsidRPr="00C25F04" w:rsidRDefault="002677DC" w:rsidP="002677DC">
      <w:pPr>
        <w:rPr>
          <w:rFonts w:asciiTheme="minorHAnsi" w:hAnsiTheme="minorHAnsi"/>
        </w:rPr>
      </w:pPr>
      <w:r w:rsidRPr="00C25F04">
        <w:rPr>
          <w:rFonts w:asciiTheme="minorHAnsi" w:hAnsiTheme="minorHAnsi"/>
        </w:rPr>
        <w:t xml:space="preserve">Sophie </w:t>
      </w:r>
      <w:r w:rsidRPr="00C25F04">
        <w:rPr>
          <w:rStyle w:val="StyleUnderline"/>
          <w:rFonts w:asciiTheme="minorHAnsi" w:hAnsiTheme="minorHAnsi"/>
        </w:rPr>
        <w:t>Vandebroek</w:t>
      </w:r>
      <w:r w:rsidRPr="00C25F04">
        <w:rPr>
          <w:rFonts w:asciiTheme="minorHAnsi" w:hAnsiTheme="minorHAnsi"/>
        </w:rPr>
        <w:t xml:space="preserve"> is the chief technology officer and president of the Innovation Group at Xerox. She </w:t>
      </w:r>
      <w:r w:rsidRPr="00C25F04">
        <w:rPr>
          <w:rStyle w:val="StyleUnderline"/>
          <w:rFonts w:asciiTheme="minorHAnsi" w:hAnsiTheme="minorHAnsi"/>
        </w:rPr>
        <w:t>was born in Leuven, Belgium, earned a master's degree in electromechanical engineering from Katholieke Universiteit Leuven, and immigrated to the United States</w:t>
      </w:r>
      <w:r w:rsidRPr="00C25F04">
        <w:rPr>
          <w:rFonts w:asciiTheme="minorHAnsi" w:hAnsiTheme="minorHAnsi"/>
        </w:rPr>
        <w:t xml:space="preserve"> in 1986. Her husband, who accompanied her, had also earned a master's degree in electromechanical engineering from the same university and later completed a master of business administration (MBA) at Cornell University. His company, a medium-size firm in Rochester, New York, wanted to sponsor him for a green card but couldn't because he didn't have a PhD </w:t>
      </w:r>
    </w:p>
    <w:p w:rsidR="002677DC" w:rsidRPr="00C25F04" w:rsidRDefault="002677DC" w:rsidP="002677DC">
      <w:pPr>
        <w:rPr>
          <w:rFonts w:asciiTheme="minorHAnsi" w:hAnsiTheme="minorHAnsi"/>
        </w:rPr>
      </w:pPr>
      <w:r w:rsidRPr="00C25F04">
        <w:rPr>
          <w:rFonts w:asciiTheme="minorHAnsi" w:hAnsiTheme="minorHAnsi"/>
        </w:rPr>
        <w:t xml:space="preserve">In 1990, as she was completing her PhD in electrical engineering from Cornell, Vandebroek joined a large multinational near New York City. She commuted 300 miles to work even though she had two children at home. But she became frustrated that the company would not file for her green card. Vandebroek explains, "The approach my company took with foreign students was to wait as long as possible to get them their green card." So she resigned and joined Xerox in 1991. As it did for me, Xerox immediately sponsored her for a green card, and she received it within 18 months. </w:t>
      </w:r>
    </w:p>
    <w:p w:rsidR="002677DC" w:rsidRPr="00C25F04" w:rsidRDefault="002677DC" w:rsidP="002677DC">
      <w:pPr>
        <w:rPr>
          <w:rFonts w:asciiTheme="minorHAnsi" w:hAnsiTheme="minorHAnsi"/>
        </w:rPr>
      </w:pPr>
      <w:r w:rsidRPr="00C25F04">
        <w:rPr>
          <w:rFonts w:asciiTheme="minorHAnsi" w:hAnsiTheme="minorHAnsi"/>
        </w:rPr>
        <w:t xml:space="preserve">Two decades later, Vandebroek is head of all of Xerox's research laboratories around the globe. She has received 12 patents, been inducted into the Women in Technology Hall of Fame and become a fellow at the Institute of Electrical and Electronics Engineers (IEEE). </w:t>
      </w:r>
    </w:p>
    <w:p w:rsidR="002677DC" w:rsidRPr="00C25F04" w:rsidRDefault="002677DC" w:rsidP="002677DC">
      <w:pPr>
        <w:rPr>
          <w:rFonts w:asciiTheme="minorHAnsi" w:hAnsiTheme="minorHAnsi"/>
        </w:rPr>
      </w:pPr>
      <w:r w:rsidRPr="00C25F04">
        <w:rPr>
          <w:rFonts w:asciiTheme="minorHAnsi" w:hAnsiTheme="minorHAnsi"/>
        </w:rPr>
        <w:t xml:space="preserve">At companies such as Xerox, </w:t>
      </w:r>
      <w:r w:rsidRPr="00C25F04">
        <w:rPr>
          <w:rStyle w:val="StyleUnderline"/>
          <w:rFonts w:asciiTheme="minorHAnsi" w:hAnsiTheme="minorHAnsi"/>
        </w:rPr>
        <w:t>the most prized employees in research and development</w:t>
      </w:r>
      <w:r w:rsidRPr="00C25F04">
        <w:rPr>
          <w:rFonts w:asciiTheme="minorHAnsi" w:hAnsiTheme="minorHAnsi"/>
        </w:rPr>
        <w:t xml:space="preserve"> (R&amp;D) </w:t>
      </w:r>
      <w:r w:rsidRPr="00C25F04">
        <w:rPr>
          <w:rStyle w:val="Emphasis"/>
          <w:rFonts w:asciiTheme="minorHAnsi" w:hAnsiTheme="minorHAnsi"/>
        </w:rPr>
        <w:t>provide breakthroughs that are so unique and defensible that they merit patent awards</w:t>
      </w:r>
      <w:r w:rsidRPr="00C25F04">
        <w:rPr>
          <w:rFonts w:asciiTheme="minorHAnsi" w:hAnsiTheme="minorHAnsi"/>
        </w:rPr>
        <w:t xml:space="preserve">. For the past 60 years, </w:t>
      </w:r>
      <w:r w:rsidRPr="00C25F04">
        <w:rPr>
          <w:rStyle w:val="StyleUnderline"/>
          <w:rFonts w:asciiTheme="minorHAnsi" w:hAnsiTheme="minorHAnsi"/>
        </w:rPr>
        <w:t>the United States has dominated global patent filings</w:t>
      </w:r>
      <w:r w:rsidRPr="00C25F04">
        <w:rPr>
          <w:rFonts w:asciiTheme="minorHAnsi" w:hAnsiTheme="minorHAnsi"/>
        </w:rPr>
        <w:t xml:space="preserve">. </w:t>
      </w:r>
      <w:r w:rsidRPr="00C25F04">
        <w:rPr>
          <w:rStyle w:val="StyleUnderline"/>
          <w:rFonts w:asciiTheme="minorHAnsi" w:hAnsiTheme="minorHAnsi"/>
        </w:rPr>
        <w:t>Skilled immigrants</w:t>
      </w:r>
      <w:r w:rsidRPr="00C25F04">
        <w:rPr>
          <w:rFonts w:asciiTheme="minorHAnsi" w:hAnsiTheme="minorHAnsi"/>
        </w:rPr>
        <w:t xml:space="preserve">, often on H-IB visas, </w:t>
      </w:r>
      <w:r w:rsidRPr="00C25F04">
        <w:rPr>
          <w:rStyle w:val="StyleUnderline"/>
          <w:rFonts w:asciiTheme="minorHAnsi" w:hAnsiTheme="minorHAnsi"/>
        </w:rPr>
        <w:t>have contributed mightily to this supremacy</w:t>
      </w:r>
      <w:r w:rsidRPr="00C25F04">
        <w:rPr>
          <w:rFonts w:asciiTheme="minorHAnsi" w:hAnsiTheme="minorHAnsi"/>
        </w:rPr>
        <w:t xml:space="preserve">. Patent filing statistics provide the proof. </w:t>
      </w:r>
      <w:r w:rsidRPr="00C25F04">
        <w:rPr>
          <w:rStyle w:val="StyleUnderline"/>
          <w:rFonts w:asciiTheme="minorHAnsi" w:hAnsiTheme="minorHAnsi"/>
        </w:rPr>
        <w:t>Patent filings are a generally accepted proxy for science and technology innovation</w:t>
      </w:r>
      <w:r w:rsidRPr="00C25F04">
        <w:rPr>
          <w:rFonts w:asciiTheme="minorHAnsi" w:hAnsiTheme="minorHAnsi"/>
        </w:rPr>
        <w:t xml:space="preserve">, which is why my team decided to perform an analysis of the World Intellectual Property Organization (WIPO) database in 2007 for what would become our initial report, "America's New Immigrant Entrepreneurs." We found that the number of </w:t>
      </w:r>
      <w:r w:rsidRPr="00C25F04">
        <w:rPr>
          <w:rStyle w:val="StyleUnderline"/>
          <w:rFonts w:asciiTheme="minorHAnsi" w:hAnsiTheme="minorHAnsi"/>
        </w:rPr>
        <w:t>international patent applications filed by noncitizen immigrants increased</w:t>
      </w:r>
      <w:r w:rsidRPr="00C25F04">
        <w:rPr>
          <w:rFonts w:asciiTheme="minorHAnsi" w:hAnsiTheme="minorHAnsi"/>
        </w:rPr>
        <w:t xml:space="preserve"> from 7.3% in 1998 </w:t>
      </w:r>
      <w:r w:rsidRPr="00C25F04">
        <w:rPr>
          <w:rStyle w:val="StyleUnderline"/>
          <w:rFonts w:asciiTheme="minorHAnsi" w:hAnsiTheme="minorHAnsi"/>
        </w:rPr>
        <w:t>to 24.2% in 2006</w:t>
      </w:r>
      <w:r w:rsidRPr="00C25F04">
        <w:rPr>
          <w:rFonts w:asciiTheme="minorHAnsi" w:hAnsiTheme="minorHAnsi"/>
        </w:rPr>
        <w:t xml:space="preserve">. Among foreign-born patent holders, </w:t>
      </w:r>
      <w:r w:rsidRPr="00C25F04">
        <w:rPr>
          <w:rStyle w:val="StyleUnderline"/>
          <w:rFonts w:asciiTheme="minorHAnsi" w:hAnsiTheme="minorHAnsi"/>
        </w:rPr>
        <w:t>those from China</w:t>
      </w:r>
      <w:r w:rsidRPr="00C25F04">
        <w:rPr>
          <w:rFonts w:asciiTheme="minorHAnsi" w:hAnsiTheme="minorHAnsi"/>
        </w:rPr>
        <w:t xml:space="preserve"> (Mainland and Taiwan) </w:t>
      </w:r>
      <w:r w:rsidRPr="00C25F04">
        <w:rPr>
          <w:rStyle w:val="StyleUnderline"/>
          <w:rFonts w:asciiTheme="minorHAnsi" w:hAnsiTheme="minorHAnsi"/>
        </w:rPr>
        <w:t>made up the largest group. Indian nationals were second</w:t>
      </w:r>
      <w:r w:rsidRPr="00C25F04">
        <w:rPr>
          <w:rFonts w:asciiTheme="minorHAnsi" w:hAnsiTheme="minorHAnsi"/>
        </w:rPr>
        <w:t>, followed by Canadians and the British, respectively.</w:t>
      </w:r>
    </w:p>
    <w:p w:rsidR="002677DC" w:rsidRPr="00C25F04" w:rsidRDefault="002677DC" w:rsidP="002677DC">
      <w:pPr>
        <w:rPr>
          <w:rFonts w:asciiTheme="minorHAnsi" w:hAnsiTheme="minorHAnsi"/>
        </w:rPr>
      </w:pPr>
      <w:r w:rsidRPr="00C25F04">
        <w:rPr>
          <w:rFonts w:asciiTheme="minorHAnsi" w:hAnsiTheme="minorHAnsi"/>
        </w:rPr>
        <w:t xml:space="preserve">Even </w:t>
      </w:r>
      <w:r w:rsidRPr="00C25F04">
        <w:rPr>
          <w:rStyle w:val="StyleUnderline"/>
          <w:rFonts w:asciiTheme="minorHAnsi" w:hAnsiTheme="minorHAnsi"/>
        </w:rPr>
        <w:t>that tally likely understates the contributions of immigrants</w:t>
      </w:r>
      <w:r w:rsidRPr="00C25F04">
        <w:rPr>
          <w:rFonts w:asciiTheme="minorHAnsi" w:hAnsiTheme="minorHAnsi"/>
        </w:rPr>
        <w:t xml:space="preserve">. The WIPO database records nationality at time of filing. </w:t>
      </w:r>
      <w:r w:rsidRPr="00C25F04">
        <w:rPr>
          <w:rStyle w:val="StyleUnderline"/>
          <w:rFonts w:asciiTheme="minorHAnsi" w:hAnsiTheme="minorHAnsi"/>
        </w:rPr>
        <w:t>Many of the recipients who were US citizens were probably not native born and had immigrated</w:t>
      </w:r>
      <w:r w:rsidRPr="00C25F04">
        <w:rPr>
          <w:rFonts w:asciiTheme="minorHAnsi" w:hAnsiTheme="minorHAnsi"/>
        </w:rPr>
        <w:t xml:space="preserve"> after undergraduate, graduate, or postgraduate education in the United States. For example, during the period covered by my research, I coauthored two patents. But I was not included in the immigrant count I was a US citizen when these were filed. </w:t>
      </w:r>
    </w:p>
    <w:p w:rsidR="002677DC" w:rsidRPr="00C25F04" w:rsidRDefault="002677DC" w:rsidP="002677DC">
      <w:pPr>
        <w:rPr>
          <w:rFonts w:asciiTheme="minorHAnsi" w:hAnsiTheme="minorHAnsi"/>
        </w:rPr>
      </w:pPr>
      <w:r w:rsidRPr="00C25F04">
        <w:rPr>
          <w:rFonts w:asciiTheme="minorHAnsi" w:hAnsiTheme="minorHAnsi"/>
        </w:rPr>
        <w:t xml:space="preserve">Other research echoes our findings. A June 2012 report by the Partnership for a New American Economy found that </w:t>
      </w:r>
      <w:r w:rsidRPr="00C25F04">
        <w:rPr>
          <w:rStyle w:val="StyleUnderline"/>
          <w:rFonts w:asciiTheme="minorHAnsi" w:hAnsiTheme="minorHAnsi"/>
        </w:rPr>
        <w:t>76% of the patents awarded to the top patent-producing universities</w:t>
      </w:r>
      <w:r w:rsidRPr="00C25F04">
        <w:rPr>
          <w:rFonts w:asciiTheme="minorHAnsi" w:hAnsiTheme="minorHAnsi"/>
        </w:rPr>
        <w:t xml:space="preserve"> in 2011 </w:t>
      </w:r>
      <w:r w:rsidRPr="00C25F04">
        <w:rPr>
          <w:rStyle w:val="StyleUnderline"/>
          <w:rFonts w:asciiTheme="minorHAnsi" w:hAnsiTheme="minorHAnsi"/>
        </w:rPr>
        <w:t>had at least one foreign-born inventor</w:t>
      </w:r>
      <w:r w:rsidRPr="00C25F04">
        <w:rPr>
          <w:rFonts w:asciiTheme="minorHAnsi" w:hAnsiTheme="minorHAnsi"/>
        </w:rPr>
        <w:t xml:space="preserve">. </w:t>
      </w:r>
      <w:r w:rsidRPr="00C25F04">
        <w:rPr>
          <w:rStyle w:val="StyleUnderline"/>
          <w:rFonts w:asciiTheme="minorHAnsi" w:hAnsiTheme="minorHAnsi"/>
        </w:rPr>
        <w:t xml:space="preserve">Those foreign-born inventors "played especially large roles in cutting-edge fields like </w:t>
      </w:r>
      <w:r w:rsidRPr="00C25F04">
        <w:rPr>
          <w:rStyle w:val="Emphasis"/>
          <w:rFonts w:asciiTheme="minorHAnsi" w:hAnsiTheme="minorHAnsi"/>
        </w:rPr>
        <w:t>semiconductor device manufacturing</w:t>
      </w:r>
      <w:r w:rsidRPr="00C25F04">
        <w:rPr>
          <w:rStyle w:val="StyleUnderline"/>
          <w:rFonts w:asciiTheme="minorHAnsi" w:hAnsiTheme="minorHAnsi"/>
        </w:rPr>
        <w:t xml:space="preserve"> (87%), </w:t>
      </w:r>
      <w:r w:rsidRPr="00C25F04">
        <w:rPr>
          <w:rStyle w:val="Emphasis"/>
          <w:rFonts w:asciiTheme="minorHAnsi" w:hAnsiTheme="minorHAnsi"/>
        </w:rPr>
        <w:t>information technology</w:t>
      </w:r>
      <w:r w:rsidRPr="00C25F04">
        <w:rPr>
          <w:rStyle w:val="StyleUnderline"/>
          <w:rFonts w:asciiTheme="minorHAnsi" w:hAnsiTheme="minorHAnsi"/>
        </w:rPr>
        <w:t xml:space="preserve"> (84%), </w:t>
      </w:r>
      <w:r w:rsidRPr="00C25F04">
        <w:rPr>
          <w:rStyle w:val="Emphasis"/>
          <w:rFonts w:asciiTheme="minorHAnsi" w:hAnsiTheme="minorHAnsi"/>
        </w:rPr>
        <w:t>pulse or digital communications</w:t>
      </w:r>
      <w:r w:rsidRPr="00C25F04">
        <w:rPr>
          <w:rStyle w:val="StyleUnderline"/>
          <w:rFonts w:asciiTheme="minorHAnsi" w:hAnsiTheme="minorHAnsi"/>
        </w:rPr>
        <w:t xml:space="preserve"> (83%), </w:t>
      </w:r>
      <w:r w:rsidRPr="00C25F04">
        <w:rPr>
          <w:rStyle w:val="Emphasis"/>
          <w:rFonts w:asciiTheme="minorHAnsi" w:hAnsiTheme="minorHAnsi"/>
        </w:rPr>
        <w:t>pharmaceutical dmgs or drug compounds</w:t>
      </w:r>
      <w:r w:rsidRPr="00C25F04">
        <w:rPr>
          <w:rStyle w:val="StyleUnderline"/>
          <w:rFonts w:asciiTheme="minorHAnsi" w:hAnsiTheme="minorHAnsi"/>
        </w:rPr>
        <w:t xml:space="preserve"> (79%), </w:t>
      </w:r>
      <w:r w:rsidRPr="00C25F04">
        <w:rPr>
          <w:rStyle w:val="Emphasis"/>
          <w:rFonts w:asciiTheme="minorHAnsi" w:hAnsiTheme="minorHAnsi"/>
        </w:rPr>
        <w:t>and optics</w:t>
      </w:r>
      <w:r w:rsidRPr="00C25F04">
        <w:rPr>
          <w:rStyle w:val="StyleUnderline"/>
          <w:rFonts w:asciiTheme="minorHAnsi" w:hAnsiTheme="minorHAnsi"/>
        </w:rPr>
        <w:t xml:space="preserve"> (77%)</w:t>
      </w:r>
      <w:r w:rsidRPr="00C25F04">
        <w:rPr>
          <w:rFonts w:asciiTheme="minorHAnsi" w:hAnsiTheme="minorHAnsi"/>
        </w:rPr>
        <w:t xml:space="preserve"> "</w:t>
      </w:r>
    </w:p>
    <w:p w:rsidR="002677DC" w:rsidRPr="00C25F04" w:rsidRDefault="002677DC" w:rsidP="002677DC">
      <w:pPr>
        <w:rPr>
          <w:rFonts w:asciiTheme="minorHAnsi" w:hAnsiTheme="minorHAnsi"/>
        </w:rPr>
      </w:pPr>
      <w:r w:rsidRPr="00C25F04">
        <w:rPr>
          <w:rStyle w:val="StyleUnderline"/>
          <w:rFonts w:asciiTheme="minorHAnsi" w:hAnsiTheme="minorHAnsi"/>
        </w:rPr>
        <w:t>The enterprise of skilled immigrants has gone beyond universities and benefited US-based multinational corporations</w:t>
      </w:r>
      <w:r w:rsidRPr="00C25F04">
        <w:rPr>
          <w:rFonts w:asciiTheme="minorHAnsi" w:hAnsiTheme="minorHAnsi"/>
        </w:rPr>
        <w:t xml:space="preserve">. In our 2007 report "Intellectual Property, the Immigration Backlog, and a Reverse Brain-Drain," we explain that </w:t>
      </w:r>
      <w:r w:rsidRPr="00C25F04">
        <w:rPr>
          <w:rStyle w:val="StyleUnderline"/>
          <w:rFonts w:asciiTheme="minorHAnsi" w:hAnsiTheme="minorHAnsi"/>
        </w:rPr>
        <w:t>foreign nationals and foreign residents contributed to more than half of the international patents</w:t>
      </w:r>
      <w:r w:rsidRPr="00C25F04">
        <w:rPr>
          <w:rFonts w:asciiTheme="minorHAnsi" w:hAnsiTheme="minorHAnsi"/>
        </w:rPr>
        <w:t xml:space="preserve"> filed by a number of large, multi-national companies, including Qualcomm (72%), Merck (65%), General Electric (64%), Siemens (63%), and Cisco (60%)</w:t>
      </w:r>
    </w:p>
    <w:p w:rsidR="002677DC" w:rsidRPr="00C25F04" w:rsidRDefault="002677DC" w:rsidP="002677DC">
      <w:pPr>
        <w:rPr>
          <w:rFonts w:asciiTheme="minorHAnsi" w:hAnsiTheme="minorHAnsi"/>
        </w:rPr>
      </w:pPr>
      <w:r w:rsidRPr="00C25F04">
        <w:rPr>
          <w:rStyle w:val="StyleUnderline"/>
          <w:rFonts w:asciiTheme="minorHAnsi" w:hAnsiTheme="minorHAnsi"/>
        </w:rPr>
        <w:t>US patents</w:t>
      </w:r>
      <w:r w:rsidRPr="00C25F04">
        <w:rPr>
          <w:rFonts w:asciiTheme="minorHAnsi" w:hAnsiTheme="minorHAnsi"/>
        </w:rPr>
        <w:t xml:space="preserve">, too, </w:t>
      </w:r>
      <w:r w:rsidRPr="00C25F04">
        <w:rPr>
          <w:rStyle w:val="StyleUnderline"/>
          <w:rFonts w:asciiTheme="minorHAnsi" w:hAnsiTheme="minorHAnsi"/>
        </w:rPr>
        <w:t>are increasingly dominated by applications from foreigners</w:t>
      </w:r>
      <w:r w:rsidRPr="00C25F04">
        <w:rPr>
          <w:rFonts w:asciiTheme="minorHAnsi" w:hAnsiTheme="minorHAnsi"/>
        </w:rPr>
        <w:t xml:space="preserve">. According to the US Patent and Trademark Office website, </w:t>
      </w:r>
      <w:r w:rsidRPr="00C25F04">
        <w:rPr>
          <w:rStyle w:val="StyleUnderline"/>
          <w:rFonts w:asciiTheme="minorHAnsi" w:hAnsiTheme="minorHAnsi"/>
        </w:rPr>
        <w:t>the percentage of total US patent grants to foreigners has</w:t>
      </w:r>
      <w:r w:rsidRPr="00C25F04">
        <w:rPr>
          <w:rFonts w:asciiTheme="minorHAnsi" w:hAnsiTheme="minorHAnsi"/>
        </w:rPr>
        <w:t xml:space="preserve"> nearly tripled, </w:t>
      </w:r>
      <w:r w:rsidRPr="00C25F04">
        <w:rPr>
          <w:rStyle w:val="StyleUnderline"/>
          <w:rFonts w:asciiTheme="minorHAnsi" w:hAnsiTheme="minorHAnsi"/>
        </w:rPr>
        <w:t>rising</w:t>
      </w:r>
      <w:r w:rsidRPr="00C25F04">
        <w:rPr>
          <w:rFonts w:asciiTheme="minorHAnsi" w:hAnsiTheme="minorHAnsi"/>
        </w:rPr>
        <w:t xml:space="preserve"> from 18% in 1964 </w:t>
      </w:r>
      <w:r w:rsidRPr="00C25F04">
        <w:rPr>
          <w:rStyle w:val="StyleUnderline"/>
          <w:rFonts w:asciiTheme="minorHAnsi" w:hAnsiTheme="minorHAnsi"/>
        </w:rPr>
        <w:t>to 51%</w:t>
      </w:r>
      <w:r w:rsidRPr="00C25F04">
        <w:rPr>
          <w:rFonts w:asciiTheme="minorHAnsi" w:hAnsiTheme="minorHAnsi"/>
        </w:rPr>
        <w:t xml:space="preserve"> in 2011. However, </w:t>
      </w:r>
      <w:r w:rsidRPr="00C25F04">
        <w:rPr>
          <w:rStyle w:val="Emphasis"/>
          <w:rFonts w:asciiTheme="minorHAnsi" w:hAnsiTheme="minorHAnsi"/>
        </w:rPr>
        <w:t>this patent dominance is waning</w:t>
      </w:r>
      <w:r w:rsidRPr="00C25F04">
        <w:rPr>
          <w:rFonts w:asciiTheme="minorHAnsi" w:hAnsiTheme="minorHAnsi"/>
        </w:rPr>
        <w:t xml:space="preserve">. From 1995 to 2010, </w:t>
      </w:r>
      <w:r w:rsidRPr="00C25F04">
        <w:rPr>
          <w:rStyle w:val="StyleUnderline"/>
          <w:rFonts w:asciiTheme="minorHAnsi" w:hAnsiTheme="minorHAnsi"/>
        </w:rPr>
        <w:t>the US country share of total patent filings with the WIPO declined from 42.8% to 27.4%</w:t>
      </w:r>
    </w:p>
    <w:p w:rsidR="002677DC" w:rsidRPr="00C25F04" w:rsidRDefault="002677DC" w:rsidP="002677DC">
      <w:pPr>
        <w:rPr>
          <w:rFonts w:asciiTheme="minorHAnsi" w:hAnsiTheme="minorHAnsi"/>
        </w:rPr>
      </w:pPr>
      <w:r w:rsidRPr="00C25F04">
        <w:rPr>
          <w:rStyle w:val="StyleUnderline"/>
          <w:rFonts w:asciiTheme="minorHAnsi" w:hAnsiTheme="minorHAnsi"/>
        </w:rPr>
        <w:t>What would the world look like if</w:t>
      </w:r>
      <w:r w:rsidRPr="00C25F04">
        <w:rPr>
          <w:rFonts w:asciiTheme="minorHAnsi" w:hAnsiTheme="minorHAnsi"/>
        </w:rPr>
        <w:t xml:space="preserve"> more and more </w:t>
      </w:r>
      <w:r w:rsidRPr="00C25F04">
        <w:rPr>
          <w:rStyle w:val="StyleUnderline"/>
          <w:rFonts w:asciiTheme="minorHAnsi" w:hAnsiTheme="minorHAnsi"/>
        </w:rPr>
        <w:t>foreign nationals and foreign residents</w:t>
      </w:r>
      <w:r w:rsidRPr="00C25F04">
        <w:rPr>
          <w:rFonts w:asciiTheme="minorHAnsi" w:hAnsiTheme="minorHAnsi"/>
        </w:rPr>
        <w:t xml:space="preserve"> who in the past might have filed patents in the United States instead </w:t>
      </w:r>
      <w:r w:rsidRPr="00C25F04">
        <w:rPr>
          <w:rStyle w:val="StyleUnderline"/>
          <w:rFonts w:asciiTheme="minorHAnsi" w:hAnsiTheme="minorHAnsi"/>
        </w:rPr>
        <w:t xml:space="preserve">were filing patents in India or China on behalf of </w:t>
      </w:r>
      <w:r w:rsidRPr="00C25F04">
        <w:rPr>
          <w:rStyle w:val="Emphasis"/>
          <w:rFonts w:asciiTheme="minorHAnsi" w:hAnsiTheme="minorHAnsi"/>
        </w:rPr>
        <w:t>Indian or Chinese companies?</w:t>
      </w:r>
      <w:r w:rsidRPr="00C25F04">
        <w:rPr>
          <w:rFonts w:asciiTheme="minorHAnsi" w:hAnsiTheme="minorHAnsi"/>
        </w:rPr>
        <w:t xml:space="preserve"> </w:t>
      </w:r>
      <w:r w:rsidRPr="00C25F04">
        <w:rPr>
          <w:rStyle w:val="StyleUnderline"/>
          <w:rFonts w:asciiTheme="minorHAnsi" w:hAnsiTheme="minorHAnsi"/>
        </w:rPr>
        <w:t>How long would it take for the global balance of technology power to shift? How long would it take for those contributions to elevate China and India to the same status as the United States?</w:t>
      </w:r>
      <w:r w:rsidRPr="00C25F04">
        <w:rPr>
          <w:rFonts w:asciiTheme="minorHAnsi" w:hAnsiTheme="minorHAnsi"/>
        </w:rPr>
        <w:t xml:space="preserve"> We don't know the answers to these questions, but </w:t>
      </w:r>
      <w:r w:rsidRPr="00C25F04">
        <w:rPr>
          <w:rStyle w:val="StyleUnderline"/>
          <w:rFonts w:asciiTheme="minorHAnsi" w:hAnsiTheme="minorHAnsi"/>
        </w:rPr>
        <w:t>we may be perilously close to finding out as these innovators and entrepreneurs leave at a hastening clip.</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So, for all intents and purposes, the debate about whether immigrants drive company formation and job growth in America is over. The evidence is overwhelming. We need immigrants to drive job growth </w:t>
      </w:r>
      <w:proofErr w:type="gramStart"/>
      <w:r w:rsidRPr="00C25F04">
        <w:rPr>
          <w:rFonts w:asciiTheme="minorHAnsi" w:hAnsiTheme="minorHAnsi"/>
        </w:rPr>
        <w:t>We</w:t>
      </w:r>
      <w:proofErr w:type="gramEnd"/>
      <w:r w:rsidRPr="00C25F04">
        <w:rPr>
          <w:rFonts w:asciiTheme="minorHAnsi" w:hAnsiTheme="minorHAnsi"/>
        </w:rPr>
        <w:t xml:space="preserve"> need skilled immigrants to drive technology job growth.</w:t>
      </w:r>
      <w:r w:rsidRPr="00C25F04">
        <w:rPr>
          <w:rStyle w:val="StyleUnderline"/>
          <w:rFonts w:asciiTheme="minorHAnsi" w:hAnsiTheme="minorHAnsi"/>
        </w:rPr>
        <w:t xml:space="preserve"> </w:t>
      </w:r>
      <w:r w:rsidRPr="00C25F04">
        <w:rPr>
          <w:rStyle w:val="Emphasis"/>
          <w:rFonts w:asciiTheme="minorHAnsi" w:hAnsiTheme="minorHAnsi"/>
        </w:rPr>
        <w:t>We need immigrants to drive technology innovation in America and maintain this country's lead in the global race for technological supremacy</w:t>
      </w:r>
      <w:r w:rsidRPr="00C25F04">
        <w:rPr>
          <w:rStyle w:val="StyleUnderline"/>
          <w:rFonts w:asciiTheme="minorHAnsi" w:hAnsiTheme="minorHAnsi"/>
        </w:rPr>
        <w:t xml:space="preserve">. </w:t>
      </w:r>
    </w:p>
    <w:p w:rsidR="002677DC" w:rsidRPr="00C25F04" w:rsidRDefault="002677DC" w:rsidP="002677DC">
      <w:pPr>
        <w:rPr>
          <w:rFonts w:asciiTheme="minorHAnsi" w:hAnsiTheme="minorHAnsi"/>
        </w:rPr>
      </w:pPr>
    </w:p>
    <w:p w:rsidR="008E13DA" w:rsidRPr="00C25F04" w:rsidRDefault="008E13DA" w:rsidP="008E13DA">
      <w:pPr>
        <w:pStyle w:val="Heading4"/>
        <w:rPr>
          <w:rFonts w:asciiTheme="minorHAnsi" w:hAnsiTheme="minorHAnsi"/>
        </w:rPr>
      </w:pPr>
      <w:r w:rsidRPr="00C25F04">
        <w:rPr>
          <w:rFonts w:asciiTheme="minorHAnsi" w:hAnsiTheme="minorHAnsi"/>
        </w:rPr>
        <w:t xml:space="preserve">Highly-education immigrants are vital </w:t>
      </w:r>
      <w:r w:rsidRPr="00C25F04">
        <w:rPr>
          <w:rFonts w:asciiTheme="minorHAnsi" w:hAnsiTheme="minorHAnsi"/>
          <w:u w:val="single"/>
        </w:rPr>
        <w:t>create jobs</w:t>
      </w:r>
      <w:r w:rsidRPr="00C25F04">
        <w:rPr>
          <w:rFonts w:asciiTheme="minorHAnsi" w:hAnsiTheme="minorHAnsi"/>
        </w:rPr>
        <w:t xml:space="preserve"> and </w:t>
      </w:r>
      <w:r w:rsidRPr="00C25F04">
        <w:rPr>
          <w:rFonts w:asciiTheme="minorHAnsi" w:hAnsiTheme="minorHAnsi"/>
          <w:u w:val="single"/>
        </w:rPr>
        <w:t>develop new technologies</w:t>
      </w:r>
      <w:r w:rsidRPr="00C25F04">
        <w:rPr>
          <w:rFonts w:asciiTheme="minorHAnsi" w:hAnsiTheme="minorHAnsi"/>
        </w:rPr>
        <w:t xml:space="preserve"> in the semiconductor industry </w:t>
      </w:r>
    </w:p>
    <w:p w:rsidR="008E13DA" w:rsidRPr="00C25F04" w:rsidRDefault="008E13DA" w:rsidP="008E13DA">
      <w:pPr>
        <w:rPr>
          <w:rFonts w:asciiTheme="minorHAnsi" w:hAnsiTheme="minorHAnsi"/>
        </w:rPr>
      </w:pPr>
      <w:r w:rsidRPr="00C25F04">
        <w:rPr>
          <w:rStyle w:val="Style13ptBold"/>
          <w:rFonts w:asciiTheme="minorHAnsi" w:hAnsiTheme="minorHAnsi"/>
        </w:rPr>
        <w:t>SIA, ND</w:t>
      </w:r>
      <w:r w:rsidRPr="00C25F04">
        <w:rPr>
          <w:rFonts w:asciiTheme="minorHAnsi" w:hAnsiTheme="minorHAnsi"/>
        </w:rPr>
        <w:t xml:space="preserve"> – Semiconductor Industry Association. (“Immigration &amp; Workforce” </w:t>
      </w:r>
      <w:hyperlink r:id="rId95" w:history="1">
        <w:r w:rsidRPr="00C25F04">
          <w:rPr>
            <w:rStyle w:val="Hyperlink"/>
            <w:rFonts w:asciiTheme="minorHAnsi" w:hAnsiTheme="minorHAnsi"/>
          </w:rPr>
          <w:t>https://www.semiconductors.org/issues/immigration/immigration_workforce/</w:t>
        </w:r>
      </w:hyperlink>
      <w:r w:rsidRPr="00C25F04">
        <w:rPr>
          <w:rFonts w:asciiTheme="minorHAnsi" w:hAnsiTheme="minorHAnsi"/>
        </w:rPr>
        <w:t>) // GK</w:t>
      </w:r>
    </w:p>
    <w:p w:rsidR="008E13DA" w:rsidRPr="00C25F04" w:rsidRDefault="008E13DA" w:rsidP="008E13DA">
      <w:pPr>
        <w:rPr>
          <w:rFonts w:asciiTheme="minorHAnsi" w:hAnsiTheme="minorHAnsi"/>
          <w:u w:val="single"/>
        </w:rPr>
      </w:pPr>
      <w:r w:rsidRPr="00C25F04">
        <w:rPr>
          <w:rFonts w:asciiTheme="minorHAnsi" w:hAnsiTheme="minorHAnsi"/>
          <w:u w:val="single"/>
        </w:rPr>
        <w:t xml:space="preserve">One of the </w:t>
      </w:r>
      <w:r w:rsidRPr="00C25F04">
        <w:rPr>
          <w:rFonts w:asciiTheme="minorHAnsi" w:hAnsiTheme="minorHAnsi"/>
          <w:b/>
          <w:u w:val="single"/>
        </w:rPr>
        <w:t>key factors driving growth and innovation in the U.S. semiconductor industry</w:t>
      </w:r>
      <w:r w:rsidRPr="00C25F04">
        <w:rPr>
          <w:rFonts w:asciiTheme="minorHAnsi" w:hAnsiTheme="minorHAnsi"/>
        </w:rPr>
        <w:t xml:space="preserve"> and across the broader tech sector </w:t>
      </w:r>
      <w:r w:rsidRPr="00C25F04">
        <w:rPr>
          <w:rFonts w:asciiTheme="minorHAnsi" w:hAnsiTheme="minorHAnsi"/>
          <w:u w:val="single"/>
        </w:rPr>
        <w:t xml:space="preserve">is the </w:t>
      </w:r>
      <w:r w:rsidRPr="00C25F04">
        <w:rPr>
          <w:rFonts w:asciiTheme="minorHAnsi" w:hAnsiTheme="minorHAnsi"/>
          <w:b/>
          <w:u w:val="single"/>
        </w:rPr>
        <w:t>availability of highly educated professionals</w:t>
      </w:r>
      <w:r w:rsidRPr="00C25F04">
        <w:rPr>
          <w:rFonts w:asciiTheme="minorHAnsi" w:hAnsiTheme="minorHAnsi"/>
          <w:u w:val="single"/>
        </w:rPr>
        <w:t xml:space="preserve"> – from</w:t>
      </w:r>
      <w:r w:rsidRPr="00C25F04">
        <w:rPr>
          <w:rFonts w:asciiTheme="minorHAnsi" w:hAnsiTheme="minorHAnsi"/>
        </w:rPr>
        <w:t xml:space="preserve"> both the U.S. and </w:t>
      </w:r>
      <w:r w:rsidRPr="00C25F04">
        <w:rPr>
          <w:rFonts w:asciiTheme="minorHAnsi" w:hAnsiTheme="minorHAnsi"/>
          <w:u w:val="single"/>
        </w:rPr>
        <w:t xml:space="preserve">abroad – to </w:t>
      </w:r>
      <w:r w:rsidRPr="00C25F04">
        <w:rPr>
          <w:rFonts w:asciiTheme="minorHAnsi" w:hAnsiTheme="minorHAnsi"/>
          <w:b/>
          <w:u w:val="single"/>
        </w:rPr>
        <w:t>create jobs and develop new technologies.</w:t>
      </w:r>
      <w:r w:rsidRPr="00C25F04">
        <w:rPr>
          <w:rFonts w:asciiTheme="minorHAnsi" w:hAnsiTheme="minorHAnsi"/>
          <w:u w:val="single"/>
        </w:rPr>
        <w:t xml:space="preserve"> </w:t>
      </w:r>
    </w:p>
    <w:p w:rsidR="008E13DA" w:rsidRPr="00C25F04" w:rsidRDefault="008E13DA" w:rsidP="008E13DA">
      <w:pPr>
        <w:rPr>
          <w:rFonts w:asciiTheme="minorHAnsi" w:hAnsiTheme="minorHAnsi"/>
        </w:rPr>
      </w:pPr>
      <w:r w:rsidRPr="00C25F04">
        <w:rPr>
          <w:rFonts w:asciiTheme="minorHAnsi" w:hAnsiTheme="minorHAnsi"/>
        </w:rPr>
        <w:t xml:space="preserve">For too long, </w:t>
      </w:r>
      <w:r w:rsidRPr="00C25F04">
        <w:rPr>
          <w:rFonts w:asciiTheme="minorHAnsi" w:hAnsiTheme="minorHAnsi"/>
          <w:u w:val="single"/>
        </w:rPr>
        <w:t xml:space="preserve">America’s </w:t>
      </w:r>
      <w:r w:rsidRPr="00C25F04">
        <w:rPr>
          <w:rFonts w:asciiTheme="minorHAnsi" w:hAnsiTheme="minorHAnsi"/>
          <w:b/>
          <w:u w:val="single"/>
        </w:rPr>
        <w:t xml:space="preserve">outdated and ineffective immigration system </w:t>
      </w:r>
      <w:r w:rsidRPr="00C25F04">
        <w:rPr>
          <w:rFonts w:asciiTheme="minorHAnsi" w:hAnsiTheme="minorHAnsi"/>
          <w:u w:val="single"/>
        </w:rPr>
        <w:t xml:space="preserve">has been a barrier to innovation, </w:t>
      </w:r>
      <w:r w:rsidRPr="00C25F04">
        <w:rPr>
          <w:rFonts w:asciiTheme="minorHAnsi" w:hAnsiTheme="minorHAnsi"/>
          <w:b/>
          <w:u w:val="single"/>
        </w:rPr>
        <w:t>forcing highly educated immigrants to leave</w:t>
      </w:r>
      <w:r w:rsidRPr="00C25F04">
        <w:rPr>
          <w:rFonts w:asciiTheme="minorHAnsi" w:hAnsiTheme="minorHAnsi"/>
          <w:u w:val="single"/>
        </w:rPr>
        <w:t xml:space="preserve"> the U.S. because they are unable to obtain visas. This system </w:t>
      </w:r>
      <w:r w:rsidRPr="00C25F04">
        <w:rPr>
          <w:rFonts w:asciiTheme="minorHAnsi" w:hAnsiTheme="minorHAnsi"/>
          <w:b/>
          <w:u w:val="single"/>
        </w:rPr>
        <w:t>undermines America’s economic strength and global competitiveness</w:t>
      </w:r>
      <w:r w:rsidRPr="00C25F04">
        <w:rPr>
          <w:rFonts w:asciiTheme="minorHAnsi" w:hAnsiTheme="minorHAnsi"/>
          <w:u w:val="single"/>
        </w:rPr>
        <w:t xml:space="preserve"> by preventing U.S. companies from </w:t>
      </w:r>
      <w:r w:rsidRPr="00C25F04">
        <w:rPr>
          <w:rFonts w:asciiTheme="minorHAnsi" w:hAnsiTheme="minorHAnsi"/>
          <w:b/>
          <w:u w:val="single"/>
        </w:rPr>
        <w:t>recruiting and retaining the world's best innovators</w:t>
      </w:r>
      <w:r w:rsidRPr="00C25F04">
        <w:rPr>
          <w:rFonts w:asciiTheme="minorHAnsi" w:hAnsiTheme="minorHAnsi"/>
          <w:u w:val="single"/>
        </w:rPr>
        <w:t>.</w:t>
      </w:r>
      <w:r w:rsidRPr="00C25F04">
        <w:rPr>
          <w:rFonts w:asciiTheme="minorHAnsi" w:hAnsiTheme="minorHAnsi"/>
        </w:rPr>
        <w:t xml:space="preserve"> SIA is working to ensure that policymakers in Washington act swiftly to fix this broken system.  </w:t>
      </w:r>
    </w:p>
    <w:p w:rsidR="008E13DA" w:rsidRPr="00C25F04" w:rsidRDefault="008E13DA" w:rsidP="002677DC">
      <w:pPr>
        <w:rPr>
          <w:rFonts w:asciiTheme="minorHAnsi" w:hAnsiTheme="minorHAnsi"/>
        </w:rPr>
      </w:pPr>
    </w:p>
    <w:p w:rsidR="00A409ED" w:rsidRPr="00C25F04" w:rsidRDefault="00A409ED" w:rsidP="00A409ED">
      <w:pPr>
        <w:pStyle w:val="Heading4"/>
        <w:rPr>
          <w:rFonts w:asciiTheme="minorHAnsi" w:hAnsiTheme="minorHAnsi"/>
        </w:rPr>
      </w:pPr>
      <w:r w:rsidRPr="00C25F04">
        <w:rPr>
          <w:rFonts w:asciiTheme="minorHAnsi" w:hAnsiTheme="minorHAnsi"/>
        </w:rPr>
        <w:t>Chinese competition and worker shortages in the semiconductor industry threaten US leadership – skilled workers are key</w:t>
      </w:r>
    </w:p>
    <w:p w:rsidR="00A409ED" w:rsidRPr="00C25F04" w:rsidRDefault="00A409ED" w:rsidP="00A409ED">
      <w:pPr>
        <w:rPr>
          <w:rFonts w:asciiTheme="minorHAnsi" w:hAnsiTheme="minorHAnsi"/>
        </w:rPr>
      </w:pPr>
      <w:r w:rsidRPr="00C25F04">
        <w:rPr>
          <w:rStyle w:val="Style13ptBold"/>
          <w:rFonts w:asciiTheme="minorHAnsi" w:hAnsiTheme="minorHAnsi"/>
        </w:rPr>
        <w:t>The Dwight D. Eisenhower School for National Security and Resource Strategy National Defense University, 17</w:t>
      </w:r>
      <w:r w:rsidRPr="00C25F04">
        <w:rPr>
          <w:rFonts w:asciiTheme="minorHAnsi" w:hAnsiTheme="minorHAnsi"/>
        </w:rPr>
        <w:t xml:space="preserve"> – (“</w:t>
      </w:r>
      <w:proofErr w:type="gramStart"/>
      <w:r w:rsidRPr="00C25F04">
        <w:rPr>
          <w:rFonts w:asciiTheme="minorHAnsi" w:hAnsiTheme="minorHAnsi"/>
        </w:rPr>
        <w:t>Spring</w:t>
      </w:r>
      <w:proofErr w:type="gramEnd"/>
      <w:r w:rsidRPr="00C25F04">
        <w:rPr>
          <w:rFonts w:asciiTheme="minorHAnsi" w:hAnsiTheme="minorHAnsi"/>
        </w:rPr>
        <w:t xml:space="preserve"> 2017 Industry Study” September 27, 2017. http://es.ndu.edu/Portals/75/Documents/industry-study/reports/2017/es-is-report-electronics-2017.pdf)//GK</w:t>
      </w:r>
    </w:p>
    <w:p w:rsidR="00A409ED" w:rsidRPr="00C25F04" w:rsidRDefault="00A409ED" w:rsidP="00A409ED">
      <w:pPr>
        <w:rPr>
          <w:rFonts w:asciiTheme="minorHAnsi" w:hAnsiTheme="minorHAnsi"/>
        </w:rPr>
      </w:pPr>
      <w:r w:rsidRPr="00C25F04">
        <w:rPr>
          <w:rFonts w:asciiTheme="minorHAnsi" w:hAnsiTheme="minorHAnsi"/>
        </w:rPr>
        <w:t xml:space="preserve">Despite the overall industry being well postured for success beyond the strategic inflection, the Seminar found that </w:t>
      </w:r>
      <w:r w:rsidRPr="00C25F04">
        <w:rPr>
          <w:rFonts w:asciiTheme="minorHAnsi" w:hAnsiTheme="minorHAnsi"/>
          <w:b/>
          <w:u w:val="single"/>
        </w:rPr>
        <w:t>challenges to future U.S. leadership abound</w:t>
      </w:r>
      <w:r w:rsidRPr="00C25F04">
        <w:rPr>
          <w:rFonts w:asciiTheme="minorHAnsi" w:hAnsiTheme="minorHAnsi"/>
        </w:rPr>
        <w:t xml:space="preserve">. Those challenges are grouped into five primary areas: China, Workforce, Commercial Semiconductors, Innovation, and </w:t>
      </w:r>
      <w:proofErr w:type="gramStart"/>
      <w:r w:rsidRPr="00C25F04">
        <w:rPr>
          <w:rFonts w:asciiTheme="minorHAnsi" w:hAnsiTheme="minorHAnsi"/>
        </w:rPr>
        <w:t>DoD</w:t>
      </w:r>
      <w:proofErr w:type="gramEnd"/>
      <w:r w:rsidRPr="00C25F04">
        <w:rPr>
          <w:rFonts w:asciiTheme="minorHAnsi" w:hAnsiTheme="minorHAnsi"/>
        </w:rPr>
        <w:t xml:space="preserve"> Electronics. The major challenges in each of these areas are summarized below with additional details provided in the essay section found later in this document:</w:t>
      </w:r>
    </w:p>
    <w:p w:rsidR="00A409ED" w:rsidRPr="00C25F04" w:rsidRDefault="00A409ED" w:rsidP="00A409ED">
      <w:pPr>
        <w:rPr>
          <w:rFonts w:asciiTheme="minorHAnsi" w:hAnsiTheme="minorHAnsi"/>
        </w:rPr>
      </w:pPr>
      <w:r w:rsidRPr="00C25F04">
        <w:rPr>
          <w:rFonts w:asciiTheme="minorHAnsi" w:hAnsiTheme="minorHAnsi"/>
          <w:b/>
          <w:u w:val="single"/>
        </w:rPr>
        <w:t>Increasing Chinese Competition</w:t>
      </w:r>
      <w:r w:rsidRPr="00C25F04">
        <w:rPr>
          <w:rFonts w:asciiTheme="minorHAnsi" w:hAnsiTheme="minorHAnsi"/>
        </w:rPr>
        <w:t xml:space="preserve">: In 2014, </w:t>
      </w:r>
      <w:r w:rsidRPr="00C25F04">
        <w:rPr>
          <w:rFonts w:asciiTheme="minorHAnsi" w:hAnsiTheme="minorHAnsi"/>
          <w:u w:val="single"/>
        </w:rPr>
        <w:t xml:space="preserve">the Chinese government announced its “National IC Fund” in which central and local governments are investing more than </w:t>
      </w:r>
      <w:r w:rsidRPr="00C25F04">
        <w:rPr>
          <w:rFonts w:asciiTheme="minorHAnsi" w:hAnsiTheme="minorHAnsi"/>
          <w:b/>
          <w:u w:val="single"/>
        </w:rPr>
        <w:t>$150 billion into the industry to become self-sufficient</w:t>
      </w:r>
      <w:r w:rsidRPr="00C25F04">
        <w:rPr>
          <w:rFonts w:asciiTheme="minorHAnsi" w:hAnsiTheme="minorHAnsi"/>
        </w:rPr>
        <w:t xml:space="preserve"> and reduce imports of ICs from foreign suppliers.54 </w:t>
      </w:r>
      <w:r w:rsidRPr="00C25F04">
        <w:rPr>
          <w:rFonts w:asciiTheme="minorHAnsi" w:hAnsiTheme="minorHAnsi"/>
          <w:b/>
          <w:u w:val="single"/>
        </w:rPr>
        <w:t>China’s industrial policies threaten to reduce the U.S. semiconductor market share, and place U.S. national and economic security at risk.</w:t>
      </w:r>
      <w:r w:rsidRPr="00C25F04">
        <w:rPr>
          <w:rFonts w:asciiTheme="minorHAnsi" w:hAnsiTheme="minorHAnsi"/>
        </w:rPr>
        <w:t xml:space="preserve"> (China)</w:t>
      </w:r>
    </w:p>
    <w:p w:rsidR="00A409ED" w:rsidRPr="00C25F04" w:rsidRDefault="00A409ED" w:rsidP="00A409ED">
      <w:pPr>
        <w:rPr>
          <w:rFonts w:asciiTheme="minorHAnsi" w:hAnsiTheme="minorHAnsi"/>
        </w:rPr>
      </w:pPr>
      <w:r w:rsidRPr="00C25F04">
        <w:rPr>
          <w:rFonts w:asciiTheme="minorHAnsi" w:hAnsiTheme="minorHAnsi"/>
        </w:rPr>
        <w:t xml:space="preserve">Science, Technology Engineering, and Mathematics (STEM) Education and Industry Shortfalls: According to one recent estimate, while </w:t>
      </w:r>
      <w:r w:rsidRPr="00C25F04">
        <w:rPr>
          <w:rFonts w:asciiTheme="minorHAnsi" w:hAnsiTheme="minorHAnsi"/>
          <w:u w:val="single"/>
        </w:rPr>
        <w:t>only about five percent of the U.S. workforce is employed in STEM fields, the STEM workforce accounts for more than 50 percent of the nation’s sustained economic growth</w:t>
      </w:r>
      <w:r w:rsidRPr="00C25F04">
        <w:rPr>
          <w:rFonts w:asciiTheme="minorHAnsi" w:hAnsiTheme="minorHAnsi"/>
        </w:rPr>
        <w:t xml:space="preserve">.55 </w:t>
      </w:r>
      <w:r w:rsidRPr="00C25F04">
        <w:rPr>
          <w:rFonts w:asciiTheme="minorHAnsi" w:hAnsiTheme="minorHAnsi"/>
          <w:u w:val="single"/>
        </w:rPr>
        <w:t>The United States</w:t>
      </w:r>
      <w:r w:rsidRPr="00C25F04">
        <w:rPr>
          <w:rFonts w:asciiTheme="minorHAnsi" w:hAnsiTheme="minorHAnsi"/>
        </w:rPr>
        <w:t xml:space="preserve">, however, </w:t>
      </w:r>
      <w:r w:rsidRPr="00C25F04">
        <w:rPr>
          <w:rFonts w:asciiTheme="minorHAnsi" w:hAnsiTheme="minorHAnsi"/>
          <w:u w:val="single"/>
        </w:rPr>
        <w:t xml:space="preserve">is currently </w:t>
      </w:r>
      <w:r w:rsidRPr="00C25F04">
        <w:rPr>
          <w:rFonts w:asciiTheme="minorHAnsi" w:hAnsiTheme="minorHAnsi"/>
          <w:b/>
          <w:u w:val="single"/>
        </w:rPr>
        <w:t>not producing the quantity and quality of individuals in STEM fields needed to sustain that level of growth</w:t>
      </w:r>
      <w:r w:rsidRPr="00C25F04">
        <w:rPr>
          <w:rFonts w:asciiTheme="minorHAnsi" w:hAnsiTheme="minorHAnsi"/>
        </w:rPr>
        <w:t>. According to the Programme for International Student Assessment (PISA), the United States placed 38th out of 71 countries in Math and 24th in Science.56 Current educational policies and methods are failing to provide the necessary STEM outcomes. (Workforce)</w:t>
      </w:r>
    </w:p>
    <w:p w:rsidR="00A409ED" w:rsidRPr="00C25F04" w:rsidRDefault="00A409ED" w:rsidP="00A409ED">
      <w:pPr>
        <w:rPr>
          <w:rFonts w:asciiTheme="minorHAnsi" w:hAnsiTheme="minorHAnsi"/>
        </w:rPr>
      </w:pPr>
      <w:r w:rsidRPr="00C25F04">
        <w:rPr>
          <w:rFonts w:asciiTheme="minorHAnsi" w:hAnsiTheme="minorHAnsi"/>
        </w:rPr>
        <w:t xml:space="preserve">H-1B Visa Program Limitations: </w:t>
      </w:r>
      <w:r w:rsidRPr="00C25F04">
        <w:rPr>
          <w:rFonts w:asciiTheme="minorHAnsi" w:hAnsiTheme="minorHAnsi"/>
          <w:u w:val="single"/>
        </w:rPr>
        <w:t>The H-1B program allows companies in the United States to</w:t>
      </w:r>
      <w:r w:rsidRPr="00C25F04">
        <w:rPr>
          <w:rFonts w:asciiTheme="minorHAnsi" w:hAnsiTheme="minorHAnsi"/>
        </w:rPr>
        <w:t xml:space="preserve"> temporarily </w:t>
      </w:r>
      <w:r w:rsidRPr="00C25F04">
        <w:rPr>
          <w:rFonts w:asciiTheme="minorHAnsi" w:hAnsiTheme="minorHAnsi"/>
          <w:u w:val="single"/>
        </w:rPr>
        <w:t>employ foreign workers</w:t>
      </w:r>
      <w:r w:rsidRPr="00C25F04">
        <w:rPr>
          <w:rFonts w:asciiTheme="minorHAnsi" w:hAnsiTheme="minorHAnsi"/>
        </w:rPr>
        <w:t xml:space="preserve"> in occupations </w:t>
      </w:r>
      <w:r w:rsidRPr="00C25F04">
        <w:rPr>
          <w:rFonts w:asciiTheme="minorHAnsi" w:hAnsiTheme="minorHAnsi"/>
          <w:u w:val="single"/>
        </w:rPr>
        <w:t>that require</w:t>
      </w:r>
      <w:r w:rsidRPr="00C25F04">
        <w:rPr>
          <w:rFonts w:asciiTheme="minorHAnsi" w:hAnsiTheme="minorHAnsi"/>
        </w:rPr>
        <w:t xml:space="preserve"> the theoretical and practical application of a body of </w:t>
      </w:r>
      <w:r w:rsidRPr="00C25F04">
        <w:rPr>
          <w:rFonts w:asciiTheme="minorHAnsi" w:hAnsiTheme="minorHAnsi"/>
          <w:b/>
          <w:u w:val="single"/>
        </w:rPr>
        <w:t>highly specialized knowledge</w:t>
      </w:r>
      <w:r w:rsidRPr="00C25F04">
        <w:rPr>
          <w:rFonts w:asciiTheme="minorHAnsi" w:hAnsiTheme="minorHAnsi"/>
        </w:rPr>
        <w:t xml:space="preserve"> and a bachelor’s degree or higher in the specialty or its equivalent. </w:t>
      </w:r>
      <w:r w:rsidRPr="00C25F04">
        <w:rPr>
          <w:rFonts w:asciiTheme="minorHAnsi" w:hAnsiTheme="minorHAnsi"/>
          <w:u w:val="single"/>
        </w:rPr>
        <w:t>The current law caps the program at 65,000</w:t>
      </w:r>
      <w:r w:rsidRPr="00C25F04">
        <w:rPr>
          <w:rFonts w:asciiTheme="minorHAnsi" w:hAnsiTheme="minorHAnsi"/>
        </w:rPr>
        <w:t xml:space="preserve"> plus an additional exemption for up to 20,000 holding a master's or higher degree from U.S. institutions each year. 57 </w:t>
      </w:r>
      <w:r w:rsidRPr="00C25F04">
        <w:rPr>
          <w:rFonts w:asciiTheme="minorHAnsi" w:hAnsiTheme="minorHAnsi"/>
          <w:b/>
          <w:u w:val="single"/>
        </w:rPr>
        <w:t>This cap is preventing U.S. semiconductor firms from filling many highly-specialized jobs with U.S.-trained talent</w:t>
      </w:r>
      <w:r w:rsidRPr="00C25F04">
        <w:rPr>
          <w:rFonts w:asciiTheme="minorHAnsi" w:hAnsiTheme="minorHAnsi"/>
        </w:rPr>
        <w:t xml:space="preserve">. Additionally, </w:t>
      </w:r>
      <w:r w:rsidRPr="00C25F04">
        <w:rPr>
          <w:rFonts w:asciiTheme="minorHAnsi" w:hAnsiTheme="minorHAnsi"/>
          <w:u w:val="single"/>
        </w:rPr>
        <w:t>the current cap forces many highly talented individuals to competitor firms and countries in a “reverse brain drain” each year</w:t>
      </w:r>
      <w:r w:rsidRPr="00C25F04">
        <w:rPr>
          <w:rFonts w:asciiTheme="minorHAnsi" w:hAnsiTheme="minorHAnsi"/>
        </w:rPr>
        <w:t>. (Workforce)</w:t>
      </w:r>
    </w:p>
    <w:p w:rsidR="00A409ED" w:rsidRPr="00C25F04" w:rsidRDefault="00A409ED"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Failure to retain foreign students causes labor shortages in semiconductor production.</w:t>
      </w:r>
    </w:p>
    <w:p w:rsidR="002677DC" w:rsidRPr="00C25F04" w:rsidRDefault="002677DC" w:rsidP="002677DC">
      <w:pPr>
        <w:rPr>
          <w:rFonts w:asciiTheme="minorHAnsi" w:hAnsiTheme="minorHAnsi"/>
        </w:rPr>
      </w:pPr>
      <w:r w:rsidRPr="00C25F04">
        <w:rPr>
          <w:rFonts w:asciiTheme="minorHAnsi" w:hAnsiTheme="minorHAnsi"/>
        </w:rPr>
        <w:t xml:space="preserve">William J. </w:t>
      </w:r>
      <w:r w:rsidRPr="00C25F04">
        <w:rPr>
          <w:rStyle w:val="Style13ptBold"/>
          <w:rFonts w:asciiTheme="minorHAnsi" w:hAnsiTheme="minorHAnsi"/>
        </w:rPr>
        <w:t>Spencer</w:t>
      </w:r>
      <w:r w:rsidRPr="00C25F04">
        <w:rPr>
          <w:rFonts w:asciiTheme="minorHAnsi" w:hAnsiTheme="minorHAnsi"/>
        </w:rPr>
        <w:t xml:space="preserve"> 20</w:t>
      </w:r>
      <w:r w:rsidRPr="00C25F04">
        <w:rPr>
          <w:rStyle w:val="Style13ptBold"/>
          <w:rFonts w:asciiTheme="minorHAnsi" w:hAnsiTheme="minorHAnsi"/>
        </w:rPr>
        <w:t>04</w:t>
      </w:r>
      <w:r w:rsidRPr="00C25F04">
        <w:rPr>
          <w:rStyle w:val="Style13ptBold"/>
          <w:rFonts w:asciiTheme="minorHAnsi" w:hAnsiTheme="minorHAnsi"/>
          <w:b w:val="0"/>
        </w:rPr>
        <w:t xml:space="preserve"> – </w:t>
      </w:r>
      <w:r w:rsidRPr="00C25F04">
        <w:rPr>
          <w:rFonts w:asciiTheme="minorHAnsi" w:hAnsiTheme="minorHAnsi"/>
        </w:rPr>
        <w:t>William Spencer is chairman emeritus of International SEMATECH and vice-chairman of the National Research Council’s Board on Science, Technology, and Economic Policy. ["New Challenges for U.S. Semiconductor Industry", Accessible Online at: http://issues.org/20-2/spencer/] @ AG</w:t>
      </w:r>
    </w:p>
    <w:p w:rsidR="002677DC" w:rsidRPr="00C25F04" w:rsidRDefault="002677DC" w:rsidP="002677DC">
      <w:pPr>
        <w:rPr>
          <w:rFonts w:asciiTheme="minorHAnsi" w:hAnsiTheme="minorHAnsi"/>
        </w:rPr>
      </w:pPr>
      <w:r w:rsidRPr="00C25F04">
        <w:rPr>
          <w:rStyle w:val="StyleUnderline"/>
          <w:rFonts w:asciiTheme="minorHAnsi" w:hAnsiTheme="minorHAnsi"/>
        </w:rPr>
        <w:t>The pool of skilled labor available to the U.S. semiconductor industry already appears to be shrinking</w:t>
      </w:r>
      <w:r w:rsidRPr="00C25F04">
        <w:rPr>
          <w:rFonts w:asciiTheme="minorHAnsi" w:hAnsiTheme="minorHAnsi"/>
        </w:rPr>
        <w:t xml:space="preserve">. The number of bachelor’s degrees in engineering granted annually by U.S. universities has been essentially static over the past decade and comes to only one-sixth of the combined total granted in China, India, Japan, South Korea, and Taiwan each year. Many </w:t>
      </w:r>
      <w:r w:rsidRPr="00C25F04">
        <w:rPr>
          <w:rStyle w:val="StyleUnderline"/>
          <w:rFonts w:asciiTheme="minorHAnsi" w:hAnsiTheme="minorHAnsi"/>
        </w:rPr>
        <w:t>foreign-born engineers are benefiting from first-class education at U.S. schools</w:t>
      </w:r>
      <w:r w:rsidRPr="00C25F04">
        <w:rPr>
          <w:rFonts w:asciiTheme="minorHAnsi" w:hAnsiTheme="minorHAnsi"/>
        </w:rPr>
        <w:t xml:space="preserve">. As attracting skilled labor becomes an integral part of international industrial competition, </w:t>
      </w:r>
      <w:r w:rsidRPr="00C25F04">
        <w:rPr>
          <w:rStyle w:val="StyleUnderline"/>
          <w:rFonts w:asciiTheme="minorHAnsi" w:hAnsiTheme="minorHAnsi"/>
        </w:rPr>
        <w:t>these engineers are being offered</w:t>
      </w:r>
      <w:r w:rsidRPr="00C25F04">
        <w:rPr>
          <w:rFonts w:asciiTheme="minorHAnsi" w:hAnsiTheme="minorHAnsi"/>
        </w:rPr>
        <w:t xml:space="preserve"> </w:t>
      </w:r>
      <w:r w:rsidRPr="00C25F04">
        <w:rPr>
          <w:rStyle w:val="Emphasis"/>
          <w:rFonts w:asciiTheme="minorHAnsi" w:hAnsiTheme="minorHAnsi"/>
        </w:rPr>
        <w:t>significant inducements to return home</w:t>
      </w:r>
      <w:r w:rsidRPr="00C25F04">
        <w:rPr>
          <w:rStyle w:val="StyleUnderline"/>
          <w:rFonts w:asciiTheme="minorHAnsi" w:hAnsiTheme="minorHAnsi"/>
        </w:rPr>
        <w:t>, as are knowledge-rich engineers who now work in U.S. industry</w:t>
      </w:r>
      <w:r w:rsidRPr="00C25F04">
        <w:rPr>
          <w:rFonts w:asciiTheme="minorHAnsi" w:hAnsiTheme="minorHAnsi"/>
        </w:rPr>
        <w:t xml:space="preserve">. </w:t>
      </w:r>
      <w:r w:rsidRPr="00C25F04">
        <w:rPr>
          <w:rStyle w:val="StyleUnderline"/>
          <w:rFonts w:asciiTheme="minorHAnsi" w:hAnsiTheme="minorHAnsi"/>
        </w:rPr>
        <w:t>China and Taiwan alike have deployed tax policy to enhance the attractiveness of working in their national high-tech clusters</w:t>
      </w:r>
      <w:r w:rsidRPr="00C25F04">
        <w:rPr>
          <w:rFonts w:asciiTheme="minorHAnsi" w:hAnsiTheme="minorHAnsi"/>
        </w:rPr>
        <w:t>: Both nations effectively exempt stock options distributed as employee compensation and provide numerous other incentives to enhance the standard of living of engineers and managers who opt to work in what countries such as China see as a strategic industry.</w:t>
      </w:r>
    </w:p>
    <w:p w:rsidR="002677DC" w:rsidRPr="00C25F04" w:rsidRDefault="002677DC" w:rsidP="002677DC">
      <w:pPr>
        <w:rPr>
          <w:rFonts w:asciiTheme="minorHAnsi" w:hAnsiTheme="minorHAnsi"/>
        </w:rPr>
      </w:pPr>
      <w:r w:rsidRPr="00C25F04">
        <w:rPr>
          <w:rFonts w:asciiTheme="minorHAnsi" w:hAnsiTheme="minorHAnsi"/>
        </w:rPr>
        <w:t xml:space="preserve">At the same time, although U.S. private R&amp;D outlays have been growing at a robust pace overall, federal spending has not kept up with private-sector investment (see Figure 1). This is worrisome, since industry now finances far less long-term research than it did in the heyday of the large central corporate laboratories. And it is </w:t>
      </w:r>
      <w:r w:rsidRPr="00C25F04">
        <w:rPr>
          <w:rStyle w:val="StyleUnderline"/>
          <w:rFonts w:asciiTheme="minorHAnsi" w:hAnsiTheme="minorHAnsi"/>
        </w:rPr>
        <w:t>specifically in the electronics sector</w:t>
      </w:r>
      <w:r w:rsidRPr="00C25F04">
        <w:rPr>
          <w:rFonts w:asciiTheme="minorHAnsi" w:hAnsiTheme="minorHAnsi"/>
        </w:rPr>
        <w:t xml:space="preserve">, where U.S. government and industry gave the world an example of constructive public-private cooperation in the formation of SEMATECH in the late </w:t>
      </w:r>
      <w:proofErr w:type="gramStart"/>
      <w:r w:rsidRPr="00C25F04">
        <w:rPr>
          <w:rFonts w:asciiTheme="minorHAnsi" w:hAnsiTheme="minorHAnsi"/>
        </w:rPr>
        <w:t>1980s, that</w:t>
      </w:r>
      <w:proofErr w:type="gramEnd"/>
      <w:r w:rsidRPr="00C25F04">
        <w:rPr>
          <w:rFonts w:asciiTheme="minorHAnsi" w:hAnsiTheme="minorHAnsi"/>
        </w:rPr>
        <w:t xml:space="preserve"> U.S. </w:t>
      </w:r>
      <w:r w:rsidRPr="00C25F04">
        <w:rPr>
          <w:rStyle w:val="StyleUnderline"/>
          <w:rFonts w:asciiTheme="minorHAnsi" w:hAnsiTheme="minorHAnsi"/>
        </w:rPr>
        <w:t>policies have been running contrary to global trends</w:t>
      </w:r>
      <w:r w:rsidRPr="00C25F04">
        <w:rPr>
          <w:rFonts w:asciiTheme="minorHAnsi" w:hAnsiTheme="minorHAnsi"/>
        </w:rPr>
        <w:t xml:space="preserve">. For example, some reports suggest that the annual support from the Defense Advanced Research Projects Agency, a major source of U.S. </w:t>
      </w:r>
      <w:r w:rsidRPr="00C25F04">
        <w:rPr>
          <w:rStyle w:val="StyleUnderline"/>
          <w:rFonts w:asciiTheme="minorHAnsi" w:hAnsiTheme="minorHAnsi"/>
        </w:rPr>
        <w:t>funding for long-term R&amp;D in microelectronics, fell from about $350 million to about $55 million</w:t>
      </w:r>
      <w:r w:rsidRPr="00C25F04">
        <w:rPr>
          <w:rFonts w:asciiTheme="minorHAnsi" w:hAnsiTheme="minorHAnsi"/>
        </w:rPr>
        <w:t>–a drop of around 85 percent–during the decade of the 1990s, just as these same industries were driving the growth and productivity of the U.S. economy.</w:t>
      </w:r>
    </w:p>
    <w:p w:rsidR="002677DC" w:rsidRPr="00C25F04" w:rsidRDefault="002677DC" w:rsidP="002677DC">
      <w:pPr>
        <w:pStyle w:val="Heading4"/>
        <w:rPr>
          <w:rFonts w:asciiTheme="minorHAnsi" w:hAnsiTheme="minorHAnsi"/>
        </w:rPr>
      </w:pPr>
      <w:r w:rsidRPr="00C25F04">
        <w:rPr>
          <w:rFonts w:asciiTheme="minorHAnsi" w:hAnsiTheme="minorHAnsi"/>
        </w:rPr>
        <w:t>Open immigration policy is necessary to sustain the semiconductor industry.</w:t>
      </w:r>
    </w:p>
    <w:p w:rsidR="002677DC" w:rsidRPr="00C25F04" w:rsidRDefault="002677DC" w:rsidP="002677DC">
      <w:pPr>
        <w:rPr>
          <w:rFonts w:asciiTheme="minorHAnsi" w:hAnsiTheme="minorHAnsi"/>
        </w:rPr>
      </w:pPr>
      <w:r w:rsidRPr="00C25F04">
        <w:rPr>
          <w:rFonts w:asciiTheme="minorHAnsi" w:hAnsiTheme="minorHAnsi"/>
        </w:rPr>
        <w:t xml:space="preserve">Dan </w:t>
      </w:r>
      <w:r w:rsidRPr="00C25F04">
        <w:rPr>
          <w:rStyle w:val="Style13ptBold"/>
          <w:rFonts w:asciiTheme="minorHAnsi" w:hAnsiTheme="minorHAnsi"/>
        </w:rPr>
        <w:t>Rosso</w:t>
      </w:r>
      <w:r w:rsidRPr="00C25F04">
        <w:rPr>
          <w:rFonts w:asciiTheme="minorHAnsi" w:hAnsiTheme="minorHAnsi"/>
        </w:rPr>
        <w:t xml:space="preserve"> 4-17-20</w:t>
      </w:r>
      <w:r w:rsidRPr="00C25F04">
        <w:rPr>
          <w:rStyle w:val="Style13ptBold"/>
          <w:rFonts w:asciiTheme="minorHAnsi" w:hAnsiTheme="minorHAnsi"/>
        </w:rPr>
        <w:t>13</w:t>
      </w:r>
      <w:r w:rsidRPr="00C25F04">
        <w:rPr>
          <w:rFonts w:asciiTheme="minorHAnsi" w:hAnsiTheme="minorHAnsi"/>
        </w:rPr>
        <w:t xml:space="preserve"> – Dan Rosso is an author for the Semiconductor Industry Association ["Senate Immigration Reform Bill Would Help Spur Semiconductor Industry Growth, Innovation", Accessible Online at: https://www.semiconductors.org/news/2013/04/17/press_releases_2013/senate_immigration_reform_bill_would_help_spur_semiconductor_industry_growth_innovation/] @ AG</w:t>
      </w:r>
    </w:p>
    <w:p w:rsidR="002677DC" w:rsidRPr="00C25F04" w:rsidRDefault="002677DC" w:rsidP="002677DC">
      <w:pPr>
        <w:rPr>
          <w:rFonts w:asciiTheme="minorHAnsi" w:hAnsiTheme="minorHAnsi"/>
        </w:rPr>
      </w:pPr>
      <w:r w:rsidRPr="00C25F04">
        <w:rPr>
          <w:rStyle w:val="StyleUnderline"/>
          <w:rFonts w:asciiTheme="minorHAnsi" w:hAnsiTheme="minorHAnsi"/>
        </w:rPr>
        <w:t>The</w:t>
      </w:r>
      <w:r w:rsidRPr="00C25F04">
        <w:rPr>
          <w:rFonts w:asciiTheme="minorHAnsi" w:hAnsiTheme="minorHAnsi"/>
        </w:rPr>
        <w:t xml:space="preserve"> Semiconductor Industry Association (</w:t>
      </w:r>
      <w:r w:rsidRPr="00C25F04">
        <w:rPr>
          <w:rStyle w:val="StyleUnderline"/>
          <w:rFonts w:asciiTheme="minorHAnsi" w:hAnsiTheme="minorHAnsi"/>
        </w:rPr>
        <w:t>SIA</w:t>
      </w:r>
      <w:r w:rsidRPr="00C25F04">
        <w:rPr>
          <w:rFonts w:asciiTheme="minorHAnsi" w:hAnsiTheme="minorHAnsi"/>
        </w:rPr>
        <w:t xml:space="preserve">), </w:t>
      </w:r>
      <w:r w:rsidRPr="00C25F04">
        <w:rPr>
          <w:rStyle w:val="StyleUnderline"/>
          <w:rFonts w:asciiTheme="minorHAnsi" w:hAnsiTheme="minorHAnsi"/>
        </w:rPr>
        <w:t>representing U.S. leadership in semiconductor manufacturing and design</w:t>
      </w:r>
      <w:r w:rsidRPr="00C25F04">
        <w:rPr>
          <w:rFonts w:asciiTheme="minorHAnsi" w:hAnsiTheme="minorHAnsi"/>
        </w:rPr>
        <w:t xml:space="preserve">, today </w:t>
      </w:r>
      <w:r w:rsidRPr="00C25F04">
        <w:rPr>
          <w:rStyle w:val="StyleUnderline"/>
          <w:rFonts w:asciiTheme="minorHAnsi" w:hAnsiTheme="minorHAnsi"/>
        </w:rPr>
        <w:t>applauded</w:t>
      </w:r>
      <w:r w:rsidRPr="00C25F04">
        <w:rPr>
          <w:rFonts w:asciiTheme="minorHAnsi" w:hAnsiTheme="minorHAnsi"/>
        </w:rPr>
        <w:t xml:space="preserve"> the introduction of bipartisan Senate </w:t>
      </w:r>
      <w:r w:rsidRPr="00C25F04">
        <w:rPr>
          <w:rStyle w:val="StyleUnderline"/>
          <w:rFonts w:asciiTheme="minorHAnsi" w:hAnsiTheme="minorHAnsi"/>
        </w:rPr>
        <w:t>legislation that would reform America’s high-skilled immigration system by allowing graduate students born outside the United States to apply for a green card and remain in the U.S. after receiving an advanced degree</w:t>
      </w:r>
      <w:r w:rsidRPr="00C25F04">
        <w:rPr>
          <w:rStyle w:val="Emphasis"/>
          <w:rFonts w:asciiTheme="minorHAnsi" w:hAnsiTheme="minorHAnsi"/>
        </w:rPr>
        <w:t xml:space="preserve"> in a science, technology, engineering and math (STEM) discipline from an American university</w:t>
      </w:r>
      <w:r w:rsidRPr="00C25F04">
        <w:rPr>
          <w:rFonts w:asciiTheme="minorHAnsi" w:hAnsiTheme="minorHAnsi"/>
        </w:rPr>
        <w:t xml:space="preserve">, and by expanding the H-1B visa program. The Border Security, Economic Opportunity, and Immigration Modernization Act of 2013 was introduced today by the bipartisan “Gang of Eight” – Sens. Michael Bennet (D-Colo.), Richard Durbin (D-Ill.), Robert Menendez (D-N.J.), Chuck Schumer (D-N.Y.), Jeff Flake (R-Ariz), Lindsey Graham (R-S.C.), John McCain (R-Ariz.) and Marco Rubio (R-Fla.) – and now awaits action from the Senate Judiciary Committee.    </w:t>
      </w:r>
    </w:p>
    <w:p w:rsidR="002677DC" w:rsidRPr="00C25F04" w:rsidRDefault="002677DC" w:rsidP="002677DC">
      <w:pPr>
        <w:rPr>
          <w:rFonts w:asciiTheme="minorHAnsi" w:hAnsiTheme="minorHAnsi"/>
        </w:rPr>
      </w:pPr>
      <w:r w:rsidRPr="00C25F04">
        <w:rPr>
          <w:rFonts w:asciiTheme="minorHAnsi" w:hAnsiTheme="minorHAnsi"/>
        </w:rPr>
        <w:t xml:space="preserve">“For too long, </w:t>
      </w:r>
      <w:r w:rsidRPr="00C25F04">
        <w:rPr>
          <w:rStyle w:val="StyleUnderline"/>
          <w:rFonts w:asciiTheme="minorHAnsi" w:hAnsiTheme="minorHAnsi"/>
        </w:rPr>
        <w:t>America’s outdated high-skilled immigration system has been an obstacle to U.S. innovation, job creation and economic growth</w:t>
      </w:r>
      <w:r w:rsidRPr="00C25F04">
        <w:rPr>
          <w:rFonts w:asciiTheme="minorHAnsi" w:hAnsiTheme="minorHAnsi"/>
        </w:rPr>
        <w:t xml:space="preserve">,” said Brian Toohey, president and CEO, Semiconductor Industry Association. “The Gang of Eight </w:t>
      </w:r>
      <w:r w:rsidRPr="00C25F04">
        <w:rPr>
          <w:rStyle w:val="StyleUnderline"/>
          <w:rFonts w:asciiTheme="minorHAnsi" w:hAnsiTheme="minorHAnsi"/>
        </w:rPr>
        <w:t>legislation marks a critical and long-overdue step toward fixing this broken system so that companies in the</w:t>
      </w:r>
      <w:r w:rsidRPr="00C25F04">
        <w:rPr>
          <w:rFonts w:asciiTheme="minorHAnsi" w:hAnsiTheme="minorHAnsi"/>
        </w:rPr>
        <w:t xml:space="preserve"> U.S. </w:t>
      </w:r>
      <w:r w:rsidRPr="00C25F04">
        <w:rPr>
          <w:rStyle w:val="Emphasis"/>
          <w:rFonts w:asciiTheme="minorHAnsi" w:hAnsiTheme="minorHAnsi"/>
        </w:rPr>
        <w:t>semiconductor industry</w:t>
      </w:r>
      <w:r w:rsidRPr="00C25F04">
        <w:rPr>
          <w:rFonts w:asciiTheme="minorHAnsi" w:hAnsiTheme="minorHAnsi"/>
        </w:rPr>
        <w:t xml:space="preserve"> and throughout the broader technology sector </w:t>
      </w:r>
      <w:r w:rsidRPr="00C25F04">
        <w:rPr>
          <w:rStyle w:val="StyleUnderline"/>
          <w:rFonts w:asciiTheme="minorHAnsi" w:hAnsiTheme="minorHAnsi"/>
        </w:rPr>
        <w:t>have access to the best and brightest minds from around the world</w:t>
      </w:r>
      <w:r w:rsidRPr="00C25F04">
        <w:rPr>
          <w:rFonts w:asciiTheme="minorHAnsi" w:hAnsiTheme="minorHAnsi"/>
        </w:rPr>
        <w:t>. SIA commends the bipartisan group in the Senate for developing this compromise legislation, and we look forward to continuing to work with leaders in Congress to improve the bill further throughout the legislative process.”</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The </w:t>
      </w:r>
      <w:r w:rsidRPr="00C25F04">
        <w:rPr>
          <w:rStyle w:val="StyleUnderline"/>
          <w:rFonts w:asciiTheme="minorHAnsi" w:hAnsiTheme="minorHAnsi"/>
        </w:rPr>
        <w:t xml:space="preserve">legislation would exempt from the green card cap foreign nationals who graduate from an American university with a master’s degree in a STEM field or a Ph.D., allowing these students to apply for a green card and remain in the U.S. after receiving their advanced degree. Under current law, many of these students are forced to leave the U.S. after graduation, causing the U.S. to forfeit much-needed jobs and expertise to our competitors abroad. </w:t>
      </w:r>
    </w:p>
    <w:p w:rsidR="002677DC" w:rsidRPr="00C25F04" w:rsidRDefault="002677DC" w:rsidP="002677DC">
      <w:pPr>
        <w:rPr>
          <w:rFonts w:asciiTheme="minorHAnsi" w:hAnsiTheme="minorHAnsi"/>
        </w:rPr>
      </w:pPr>
      <w:r w:rsidRPr="00C25F04">
        <w:rPr>
          <w:rFonts w:asciiTheme="minorHAnsi" w:hAnsiTheme="minorHAnsi"/>
        </w:rPr>
        <w:t xml:space="preserve">The bill also would expand the H-1B visa program for highly educated workers who want to fill open jobs in the U.S. Earlier this month, the U.S. government reached the H-1B visa limit within one week of accepting applications, illustrating the overwhelming demand for skilled immigrant workers in the high tech community. </w:t>
      </w:r>
    </w:p>
    <w:p w:rsidR="002677DC" w:rsidRPr="00C25F04" w:rsidRDefault="002677DC" w:rsidP="002677DC">
      <w:pPr>
        <w:rPr>
          <w:rFonts w:asciiTheme="minorHAnsi" w:hAnsiTheme="minorHAnsi"/>
        </w:rPr>
      </w:pPr>
      <w:r w:rsidRPr="00C25F04">
        <w:rPr>
          <w:rFonts w:asciiTheme="minorHAnsi" w:hAnsiTheme="minorHAnsi"/>
        </w:rPr>
        <w:t>Additionally, the legislation would ramp up efforts to increase the number of American STEM graduates by raising employer green card fees to generate revenue for strengthening targeted STEM education programs.</w:t>
      </w:r>
    </w:p>
    <w:p w:rsidR="002677DC" w:rsidRPr="00C25F04" w:rsidRDefault="002677DC" w:rsidP="002677DC">
      <w:pPr>
        <w:rPr>
          <w:rFonts w:asciiTheme="minorHAnsi" w:hAnsiTheme="minorHAnsi"/>
        </w:rPr>
      </w:pPr>
      <w:r w:rsidRPr="00C25F04">
        <w:rPr>
          <w:rFonts w:asciiTheme="minorHAnsi" w:hAnsiTheme="minorHAnsi"/>
        </w:rPr>
        <w:t xml:space="preserve">“The country’s need for highly skilled and educated workers has never been greater, and </w:t>
      </w:r>
      <w:r w:rsidRPr="00C25F04">
        <w:rPr>
          <w:rStyle w:val="StyleUnderline"/>
          <w:rFonts w:asciiTheme="minorHAnsi" w:hAnsiTheme="minorHAnsi"/>
        </w:rPr>
        <w:t>the time for meaningful immigration reform is now</w:t>
      </w:r>
      <w:r w:rsidRPr="00C25F04">
        <w:rPr>
          <w:rFonts w:asciiTheme="minorHAnsi" w:hAnsiTheme="minorHAnsi"/>
        </w:rPr>
        <w:t>,” said Toohey. “This legislation helps move the ball forward; now we must work together to get high-skilled immigration reform over the goal line.</w:t>
      </w:r>
    </w:p>
    <w:p w:rsidR="002677DC" w:rsidRPr="00C25F04" w:rsidRDefault="002677DC" w:rsidP="002677DC">
      <w:pPr>
        <w:pStyle w:val="Heading4"/>
        <w:rPr>
          <w:rFonts w:asciiTheme="minorHAnsi" w:hAnsiTheme="minorHAnsi"/>
        </w:rPr>
      </w:pPr>
      <w:r w:rsidRPr="00C25F04">
        <w:rPr>
          <w:rFonts w:asciiTheme="minorHAnsi" w:hAnsiTheme="minorHAnsi"/>
        </w:rPr>
        <w:t xml:space="preserve">Highly-education immigrants are vital </w:t>
      </w:r>
      <w:r w:rsidRPr="00C25F04">
        <w:rPr>
          <w:rFonts w:asciiTheme="minorHAnsi" w:hAnsiTheme="minorHAnsi"/>
          <w:u w:val="single"/>
        </w:rPr>
        <w:t>create jobs</w:t>
      </w:r>
      <w:r w:rsidRPr="00C25F04">
        <w:rPr>
          <w:rFonts w:asciiTheme="minorHAnsi" w:hAnsiTheme="minorHAnsi"/>
        </w:rPr>
        <w:t xml:space="preserve"> and </w:t>
      </w:r>
      <w:r w:rsidRPr="00C25F04">
        <w:rPr>
          <w:rFonts w:asciiTheme="minorHAnsi" w:hAnsiTheme="minorHAnsi"/>
          <w:u w:val="single"/>
        </w:rPr>
        <w:t>develop new technologies</w:t>
      </w:r>
      <w:r w:rsidRPr="00C25F04">
        <w:rPr>
          <w:rFonts w:asciiTheme="minorHAnsi" w:hAnsiTheme="minorHAnsi"/>
        </w:rPr>
        <w:t xml:space="preserve"> in the semiconductor industry </w:t>
      </w:r>
    </w:p>
    <w:p w:rsidR="002677DC" w:rsidRPr="00C25F04" w:rsidRDefault="002677DC" w:rsidP="002677DC">
      <w:pPr>
        <w:rPr>
          <w:rFonts w:asciiTheme="minorHAnsi" w:hAnsiTheme="minorHAnsi"/>
        </w:rPr>
      </w:pPr>
      <w:r w:rsidRPr="00C25F04">
        <w:rPr>
          <w:rStyle w:val="Style13ptBold"/>
          <w:rFonts w:asciiTheme="minorHAnsi" w:hAnsiTheme="minorHAnsi"/>
        </w:rPr>
        <w:t>SIA, ND</w:t>
      </w:r>
      <w:r w:rsidRPr="00C25F04">
        <w:rPr>
          <w:rFonts w:asciiTheme="minorHAnsi" w:hAnsiTheme="minorHAnsi"/>
        </w:rPr>
        <w:t xml:space="preserve"> – Semiconductor Industry Association. (“Immigration &amp; Workforce” </w:t>
      </w:r>
      <w:hyperlink r:id="rId96" w:history="1">
        <w:r w:rsidRPr="00C25F04">
          <w:rPr>
            <w:rStyle w:val="Hyperlink"/>
            <w:rFonts w:asciiTheme="minorHAnsi" w:hAnsiTheme="minorHAnsi"/>
          </w:rPr>
          <w:t>https://www.semiconductors.org/issues/immigration/immigration_workforce/</w:t>
        </w:r>
      </w:hyperlink>
      <w:r w:rsidRPr="00C25F04">
        <w:rPr>
          <w:rFonts w:asciiTheme="minorHAnsi" w:hAnsiTheme="minorHAnsi"/>
        </w:rPr>
        <w:t>) // GK</w:t>
      </w:r>
    </w:p>
    <w:p w:rsidR="002677DC" w:rsidRPr="00C25F04" w:rsidRDefault="002677DC" w:rsidP="002677DC">
      <w:pPr>
        <w:rPr>
          <w:rFonts w:asciiTheme="minorHAnsi" w:hAnsiTheme="minorHAnsi"/>
          <w:u w:val="single"/>
        </w:rPr>
      </w:pPr>
      <w:r w:rsidRPr="00C25F04">
        <w:rPr>
          <w:rFonts w:asciiTheme="minorHAnsi" w:hAnsiTheme="minorHAnsi"/>
          <w:u w:val="single"/>
        </w:rPr>
        <w:t xml:space="preserve">One of the </w:t>
      </w:r>
      <w:r w:rsidRPr="00C25F04">
        <w:rPr>
          <w:rFonts w:asciiTheme="minorHAnsi" w:hAnsiTheme="minorHAnsi"/>
          <w:b/>
          <w:u w:val="single"/>
        </w:rPr>
        <w:t>key factors driving growth and innovation in the U.S. semiconductor industry</w:t>
      </w:r>
      <w:r w:rsidRPr="00C25F04">
        <w:rPr>
          <w:rFonts w:asciiTheme="minorHAnsi" w:hAnsiTheme="minorHAnsi"/>
        </w:rPr>
        <w:t xml:space="preserve"> and across the broader tech sector </w:t>
      </w:r>
      <w:r w:rsidRPr="00C25F04">
        <w:rPr>
          <w:rFonts w:asciiTheme="minorHAnsi" w:hAnsiTheme="minorHAnsi"/>
          <w:u w:val="single"/>
        </w:rPr>
        <w:t xml:space="preserve">is the </w:t>
      </w:r>
      <w:r w:rsidRPr="00C25F04">
        <w:rPr>
          <w:rFonts w:asciiTheme="minorHAnsi" w:hAnsiTheme="minorHAnsi"/>
          <w:b/>
          <w:u w:val="single"/>
        </w:rPr>
        <w:t>availability of highly educated professionals</w:t>
      </w:r>
      <w:r w:rsidRPr="00C25F04">
        <w:rPr>
          <w:rFonts w:asciiTheme="minorHAnsi" w:hAnsiTheme="minorHAnsi"/>
          <w:u w:val="single"/>
        </w:rPr>
        <w:t xml:space="preserve"> – from</w:t>
      </w:r>
      <w:r w:rsidRPr="00C25F04">
        <w:rPr>
          <w:rFonts w:asciiTheme="minorHAnsi" w:hAnsiTheme="minorHAnsi"/>
        </w:rPr>
        <w:t xml:space="preserve"> both the U.S. and </w:t>
      </w:r>
      <w:r w:rsidRPr="00C25F04">
        <w:rPr>
          <w:rFonts w:asciiTheme="minorHAnsi" w:hAnsiTheme="minorHAnsi"/>
          <w:u w:val="single"/>
        </w:rPr>
        <w:t xml:space="preserve">abroad – to </w:t>
      </w:r>
      <w:r w:rsidRPr="00C25F04">
        <w:rPr>
          <w:rFonts w:asciiTheme="minorHAnsi" w:hAnsiTheme="minorHAnsi"/>
          <w:b/>
          <w:u w:val="single"/>
        </w:rPr>
        <w:t>create jobs and develop new technologies.</w:t>
      </w:r>
      <w:r w:rsidRPr="00C25F04">
        <w:rPr>
          <w:rFonts w:asciiTheme="minorHAnsi" w:hAnsiTheme="minorHAnsi"/>
          <w:u w:val="single"/>
        </w:rPr>
        <w:t xml:space="preserve"> </w:t>
      </w:r>
    </w:p>
    <w:p w:rsidR="002677DC" w:rsidRPr="00C25F04" w:rsidRDefault="002677DC" w:rsidP="002677DC">
      <w:pPr>
        <w:rPr>
          <w:rFonts w:asciiTheme="minorHAnsi" w:hAnsiTheme="minorHAnsi"/>
        </w:rPr>
      </w:pPr>
      <w:r w:rsidRPr="00C25F04">
        <w:rPr>
          <w:rFonts w:asciiTheme="minorHAnsi" w:hAnsiTheme="minorHAnsi"/>
        </w:rPr>
        <w:t xml:space="preserve">For too long, </w:t>
      </w:r>
      <w:r w:rsidRPr="00C25F04">
        <w:rPr>
          <w:rFonts w:asciiTheme="minorHAnsi" w:hAnsiTheme="minorHAnsi"/>
          <w:u w:val="single"/>
        </w:rPr>
        <w:t xml:space="preserve">America’s </w:t>
      </w:r>
      <w:r w:rsidRPr="00C25F04">
        <w:rPr>
          <w:rFonts w:asciiTheme="minorHAnsi" w:hAnsiTheme="minorHAnsi"/>
          <w:b/>
          <w:u w:val="single"/>
        </w:rPr>
        <w:t xml:space="preserve">outdated and ineffective immigration system </w:t>
      </w:r>
      <w:r w:rsidRPr="00C25F04">
        <w:rPr>
          <w:rFonts w:asciiTheme="minorHAnsi" w:hAnsiTheme="minorHAnsi"/>
          <w:u w:val="single"/>
        </w:rPr>
        <w:t xml:space="preserve">has been a barrier to innovation, </w:t>
      </w:r>
      <w:r w:rsidRPr="00C25F04">
        <w:rPr>
          <w:rFonts w:asciiTheme="minorHAnsi" w:hAnsiTheme="minorHAnsi"/>
          <w:b/>
          <w:u w:val="single"/>
        </w:rPr>
        <w:t>forcing highly educated immigrants to leave</w:t>
      </w:r>
      <w:r w:rsidRPr="00C25F04">
        <w:rPr>
          <w:rFonts w:asciiTheme="minorHAnsi" w:hAnsiTheme="minorHAnsi"/>
          <w:u w:val="single"/>
        </w:rPr>
        <w:t xml:space="preserve"> the U.S. because they are unable to obtain visas. This system </w:t>
      </w:r>
      <w:r w:rsidRPr="00C25F04">
        <w:rPr>
          <w:rFonts w:asciiTheme="minorHAnsi" w:hAnsiTheme="minorHAnsi"/>
          <w:b/>
          <w:u w:val="single"/>
        </w:rPr>
        <w:t>undermines America’s economic strength and global competitiveness</w:t>
      </w:r>
      <w:r w:rsidRPr="00C25F04">
        <w:rPr>
          <w:rFonts w:asciiTheme="minorHAnsi" w:hAnsiTheme="minorHAnsi"/>
          <w:u w:val="single"/>
        </w:rPr>
        <w:t xml:space="preserve"> by preventing U.S. companies from </w:t>
      </w:r>
      <w:r w:rsidRPr="00C25F04">
        <w:rPr>
          <w:rFonts w:asciiTheme="minorHAnsi" w:hAnsiTheme="minorHAnsi"/>
          <w:b/>
          <w:u w:val="single"/>
        </w:rPr>
        <w:t>recruiting and retaining the world's best innovators</w:t>
      </w:r>
      <w:r w:rsidRPr="00C25F04">
        <w:rPr>
          <w:rFonts w:asciiTheme="minorHAnsi" w:hAnsiTheme="minorHAnsi"/>
          <w:u w:val="single"/>
        </w:rPr>
        <w:t>.</w:t>
      </w:r>
      <w:r w:rsidRPr="00C25F04">
        <w:rPr>
          <w:rFonts w:asciiTheme="minorHAnsi" w:hAnsiTheme="minorHAnsi"/>
        </w:rPr>
        <w:t xml:space="preserve"> SIA is working to ensure that policymakers in Washington act swiftly to fix this broken system.  </w:t>
      </w:r>
    </w:p>
    <w:p w:rsidR="002677DC" w:rsidRPr="00C25F04" w:rsidRDefault="007F7AD3" w:rsidP="007F7AD3">
      <w:pPr>
        <w:pStyle w:val="Heading3"/>
        <w:rPr>
          <w:rFonts w:asciiTheme="minorHAnsi" w:hAnsiTheme="minorHAnsi"/>
        </w:rPr>
      </w:pPr>
      <w:r w:rsidRPr="00C25F04">
        <w:rPr>
          <w:rFonts w:asciiTheme="minorHAnsi" w:hAnsiTheme="minorHAnsi"/>
        </w:rPr>
        <w:t xml:space="preserve">U.S. Losing on Semiconductors / Workers Key </w:t>
      </w:r>
    </w:p>
    <w:p w:rsidR="007F7AD3" w:rsidRPr="00C25F04" w:rsidRDefault="007F7AD3" w:rsidP="007F7AD3">
      <w:pPr>
        <w:rPr>
          <w:rFonts w:asciiTheme="minorHAnsi" w:hAnsiTheme="minorHAnsi"/>
        </w:rPr>
      </w:pPr>
    </w:p>
    <w:p w:rsidR="009851FA" w:rsidRPr="00C25F04" w:rsidRDefault="009851FA" w:rsidP="009851FA">
      <w:pPr>
        <w:pStyle w:val="Heading4"/>
        <w:rPr>
          <w:rFonts w:asciiTheme="minorHAnsi" w:hAnsiTheme="minorHAnsi"/>
        </w:rPr>
      </w:pPr>
      <w:r w:rsidRPr="00C25F04">
        <w:rPr>
          <w:rFonts w:asciiTheme="minorHAnsi" w:hAnsiTheme="minorHAnsi"/>
        </w:rPr>
        <w:t xml:space="preserve">The US is losing its competitive edge due to a </w:t>
      </w:r>
      <w:r w:rsidRPr="00C25F04">
        <w:rPr>
          <w:rFonts w:asciiTheme="minorHAnsi" w:hAnsiTheme="minorHAnsi"/>
          <w:u w:val="single"/>
        </w:rPr>
        <w:t>worker shortages</w:t>
      </w:r>
      <w:r w:rsidRPr="00C25F04">
        <w:rPr>
          <w:rFonts w:asciiTheme="minorHAnsi" w:hAnsiTheme="minorHAnsi"/>
        </w:rPr>
        <w:t xml:space="preserve"> and </w:t>
      </w:r>
      <w:r w:rsidRPr="00C25F04">
        <w:rPr>
          <w:rFonts w:asciiTheme="minorHAnsi" w:hAnsiTheme="minorHAnsi"/>
          <w:u w:val="single"/>
        </w:rPr>
        <w:t>Chinese investment</w:t>
      </w:r>
      <w:r w:rsidRPr="00C25F04">
        <w:rPr>
          <w:rFonts w:asciiTheme="minorHAnsi" w:hAnsiTheme="minorHAnsi"/>
        </w:rPr>
        <w:t xml:space="preserve"> in their semiconductor industry</w:t>
      </w:r>
    </w:p>
    <w:p w:rsidR="009851FA" w:rsidRPr="00C25F04" w:rsidRDefault="009851FA" w:rsidP="009851FA">
      <w:pPr>
        <w:rPr>
          <w:rFonts w:asciiTheme="minorHAnsi" w:hAnsiTheme="minorHAnsi"/>
        </w:rPr>
      </w:pPr>
      <w:r w:rsidRPr="00C25F04">
        <w:rPr>
          <w:rStyle w:val="Style13ptBold"/>
          <w:rFonts w:asciiTheme="minorHAnsi" w:hAnsiTheme="minorHAnsi"/>
        </w:rPr>
        <w:t>The Dwight D. Eisenhower School for National Security and Resource Strategy National Defense University, 17</w:t>
      </w:r>
      <w:r w:rsidRPr="00C25F04">
        <w:rPr>
          <w:rFonts w:asciiTheme="minorHAnsi" w:hAnsiTheme="minorHAnsi"/>
        </w:rPr>
        <w:t xml:space="preserve"> – (“</w:t>
      </w:r>
      <w:proofErr w:type="gramStart"/>
      <w:r w:rsidRPr="00C25F04">
        <w:rPr>
          <w:rFonts w:asciiTheme="minorHAnsi" w:hAnsiTheme="minorHAnsi"/>
        </w:rPr>
        <w:t>Spring</w:t>
      </w:r>
      <w:proofErr w:type="gramEnd"/>
      <w:r w:rsidRPr="00C25F04">
        <w:rPr>
          <w:rFonts w:asciiTheme="minorHAnsi" w:hAnsiTheme="minorHAnsi"/>
        </w:rPr>
        <w:t xml:space="preserve"> 2017 Industry Study” September 27, 2017. http://es.ndu.edu/Portals/75/Documents/industry-study/reports/2017/es-is-report-electronics-2017.pdf)//GK</w:t>
      </w:r>
    </w:p>
    <w:p w:rsidR="009851FA" w:rsidRPr="00C25F04" w:rsidRDefault="009851FA" w:rsidP="009851FA">
      <w:pPr>
        <w:rPr>
          <w:rFonts w:asciiTheme="minorHAnsi" w:hAnsiTheme="minorHAnsi"/>
        </w:rPr>
      </w:pPr>
      <w:r w:rsidRPr="00C25F04">
        <w:rPr>
          <w:rFonts w:asciiTheme="minorHAnsi" w:hAnsiTheme="minorHAnsi"/>
        </w:rPr>
        <w:t xml:space="preserve">Semiconductors are essential to modern life. Progress in semiconductors has opened up new frontiers for devices and services that use them, creating new businesses and industries, and bringing massive benefits to American workers and consumers as well as to the global economy. </w:t>
      </w:r>
      <w:r w:rsidRPr="00C25F04">
        <w:rPr>
          <w:rFonts w:asciiTheme="minorHAnsi" w:hAnsiTheme="minorHAnsi"/>
          <w:u w:val="single"/>
        </w:rPr>
        <w:t xml:space="preserve">Cutting-edge semiconductor technology is also </w:t>
      </w:r>
      <w:r w:rsidRPr="00C25F04">
        <w:rPr>
          <w:rFonts w:asciiTheme="minorHAnsi" w:hAnsiTheme="minorHAnsi"/>
          <w:b/>
          <w:u w:val="single"/>
        </w:rPr>
        <w:t>critical to defense systems and U.S. military strength</w:t>
      </w:r>
      <w:r w:rsidRPr="00C25F04">
        <w:rPr>
          <w:rFonts w:asciiTheme="minorHAnsi" w:hAnsiTheme="minorHAnsi"/>
          <w:u w:val="single"/>
        </w:rPr>
        <w:t xml:space="preserve">, and the pervasiveness of semiconductors makes their integrity </w:t>
      </w:r>
      <w:r w:rsidRPr="00C25F04">
        <w:rPr>
          <w:rFonts w:asciiTheme="minorHAnsi" w:hAnsiTheme="minorHAnsi"/>
          <w:b/>
          <w:u w:val="single"/>
        </w:rPr>
        <w:t>important to mitigating cybersecurity risk</w:t>
      </w:r>
      <w:r w:rsidRPr="00C25F04">
        <w:rPr>
          <w:rFonts w:asciiTheme="minorHAnsi" w:hAnsiTheme="minorHAnsi"/>
        </w:rPr>
        <w:t xml:space="preserve">…Today, U.S. </w:t>
      </w:r>
      <w:r w:rsidRPr="00C25F04">
        <w:rPr>
          <w:rFonts w:asciiTheme="minorHAnsi" w:hAnsiTheme="minorHAnsi"/>
          <w:u w:val="single"/>
        </w:rPr>
        <w:t>semiconductor innovation, competitiveness, and integrity face major challenges</w:t>
      </w:r>
      <w:r w:rsidRPr="00C25F04">
        <w:rPr>
          <w:rFonts w:asciiTheme="minorHAnsi" w:hAnsiTheme="minorHAnsi"/>
        </w:rPr>
        <w:t>.1</w:t>
      </w:r>
    </w:p>
    <w:p w:rsidR="009851FA" w:rsidRPr="00C25F04" w:rsidRDefault="009851FA" w:rsidP="009851FA">
      <w:pPr>
        <w:rPr>
          <w:rFonts w:asciiTheme="minorHAnsi" w:hAnsiTheme="minorHAnsi"/>
        </w:rPr>
      </w:pPr>
      <w:r w:rsidRPr="00C25F04">
        <w:rPr>
          <w:rFonts w:asciiTheme="minorHAnsi" w:hAnsiTheme="minorHAnsi"/>
          <w:u w:val="single"/>
        </w:rPr>
        <w:t>This paper is the culmination of five months of extensive analysis of the semiconductor industry that the Electronics Industry Study seminar (Seminar) at the Dwight D. Eisenhower School for National Security and Resource Strategy conducted</w:t>
      </w:r>
      <w:r w:rsidRPr="00C25F04">
        <w:rPr>
          <w:rFonts w:asciiTheme="minorHAnsi" w:hAnsiTheme="minorHAnsi"/>
        </w:rPr>
        <w:t xml:space="preserve"> from January – May 2017. This analysis stems from intensive seminar instruction; industry, academia, and government visits in the National Capital Region; and field studies in New York, California, Taiwan, and China.</w:t>
      </w:r>
    </w:p>
    <w:p w:rsidR="009851FA" w:rsidRPr="00C25F04" w:rsidRDefault="009851FA" w:rsidP="009851FA">
      <w:pPr>
        <w:rPr>
          <w:rFonts w:asciiTheme="minorHAnsi" w:hAnsiTheme="minorHAnsi"/>
        </w:rPr>
      </w:pPr>
      <w:r w:rsidRPr="00C25F04">
        <w:rPr>
          <w:rFonts w:asciiTheme="minorHAnsi" w:hAnsiTheme="minorHAnsi"/>
        </w:rPr>
        <w:t xml:space="preserve">The Seminar’s five-month evaluation of the industry validates the conclusions of the January 2017 President’s Council of Advisors on Science and Technology (PCAST) report: </w:t>
      </w:r>
      <w:r w:rsidRPr="00C25F04">
        <w:rPr>
          <w:rFonts w:asciiTheme="minorHAnsi" w:hAnsiTheme="minorHAnsi"/>
          <w:u w:val="single"/>
        </w:rPr>
        <w:t>the semiconductor industry is both essential to the modern American way of life and facing challenges that threaten the future success of U.S. companies in this industry.</w:t>
      </w:r>
      <w:r w:rsidRPr="00C25F04">
        <w:rPr>
          <w:rFonts w:asciiTheme="minorHAnsi" w:hAnsiTheme="minorHAnsi"/>
        </w:rPr>
        <w:t xml:space="preserve"> While currently assessed as mature and healthy, </w:t>
      </w:r>
      <w:r w:rsidRPr="00C25F04">
        <w:rPr>
          <w:rFonts w:asciiTheme="minorHAnsi" w:hAnsiTheme="minorHAnsi"/>
          <w:b/>
          <w:u w:val="single"/>
        </w:rPr>
        <w:t>the global semiconductor industry is facing a strategic inflection point</w:t>
      </w:r>
      <w:r w:rsidRPr="00C25F04">
        <w:rPr>
          <w:rFonts w:asciiTheme="minorHAnsi" w:hAnsiTheme="minorHAnsi"/>
        </w:rPr>
        <w:t xml:space="preserve">. This inflection will shape a future for the industry that is significantly different than the past. Although the outlook for that future remains favorable, </w:t>
      </w:r>
      <w:r w:rsidRPr="00C25F04">
        <w:rPr>
          <w:rFonts w:asciiTheme="minorHAnsi" w:hAnsiTheme="minorHAnsi"/>
          <w:b/>
          <w:u w:val="single"/>
        </w:rPr>
        <w:t>numerous challenges put that future at risk.</w:t>
      </w:r>
    </w:p>
    <w:p w:rsidR="009851FA" w:rsidRPr="00C25F04" w:rsidRDefault="009851FA" w:rsidP="009851FA">
      <w:pPr>
        <w:rPr>
          <w:rFonts w:asciiTheme="minorHAnsi" w:hAnsiTheme="minorHAnsi"/>
        </w:rPr>
      </w:pPr>
      <w:r w:rsidRPr="00C25F04">
        <w:rPr>
          <w:rFonts w:asciiTheme="minorHAnsi" w:hAnsiTheme="minorHAnsi"/>
          <w:u w:val="single"/>
        </w:rPr>
        <w:t xml:space="preserve">The Seminar found challenges flowing from </w:t>
      </w:r>
      <w:r w:rsidRPr="00C25F04">
        <w:rPr>
          <w:rFonts w:asciiTheme="minorHAnsi" w:hAnsiTheme="minorHAnsi"/>
          <w:b/>
          <w:u w:val="single"/>
        </w:rPr>
        <w:t>increased Chinese competition in the industry</w:t>
      </w:r>
      <w:r w:rsidRPr="00C25F04">
        <w:rPr>
          <w:rFonts w:asciiTheme="minorHAnsi" w:hAnsiTheme="minorHAnsi"/>
          <w:u w:val="single"/>
        </w:rPr>
        <w:t xml:space="preserve">, crosscutting </w:t>
      </w:r>
      <w:r w:rsidRPr="00C25F04">
        <w:rPr>
          <w:rFonts w:asciiTheme="minorHAnsi" w:hAnsiTheme="minorHAnsi"/>
          <w:b/>
          <w:u w:val="single"/>
        </w:rPr>
        <w:t>workforce shortages</w:t>
      </w:r>
      <w:r w:rsidRPr="00C25F04">
        <w:rPr>
          <w:rFonts w:asciiTheme="minorHAnsi" w:hAnsiTheme="minorHAnsi"/>
          <w:u w:val="single"/>
        </w:rPr>
        <w:t>,</w:t>
      </w:r>
      <w:r w:rsidRPr="00C25F04">
        <w:rPr>
          <w:rFonts w:asciiTheme="minorHAnsi" w:hAnsiTheme="minorHAnsi"/>
        </w:rPr>
        <w:t xml:space="preserve"> shifts in commercial semiconductor market demand and structure, ongoing unique Department of Defense (</w:t>
      </w:r>
      <w:proofErr w:type="gramStart"/>
      <w:r w:rsidRPr="00C25F04">
        <w:rPr>
          <w:rFonts w:asciiTheme="minorHAnsi" w:hAnsiTheme="minorHAnsi"/>
        </w:rPr>
        <w:t>DoD</w:t>
      </w:r>
      <w:proofErr w:type="gramEnd"/>
      <w:r w:rsidRPr="00C25F04">
        <w:rPr>
          <w:rFonts w:asciiTheme="minorHAnsi" w:hAnsiTheme="minorHAnsi"/>
        </w:rPr>
        <w:t xml:space="preserve">) electronics needs, </w:t>
      </w:r>
      <w:r w:rsidRPr="00C25F04">
        <w:rPr>
          <w:rFonts w:asciiTheme="minorHAnsi" w:hAnsiTheme="minorHAnsi"/>
          <w:u w:val="single"/>
        </w:rPr>
        <w:t xml:space="preserve">and </w:t>
      </w:r>
      <w:r w:rsidRPr="00C25F04">
        <w:rPr>
          <w:rFonts w:asciiTheme="minorHAnsi" w:hAnsiTheme="minorHAnsi"/>
          <w:b/>
          <w:u w:val="single"/>
        </w:rPr>
        <w:t>continuing requirements for rapid innovation</w:t>
      </w:r>
      <w:r w:rsidRPr="00C25F04">
        <w:rPr>
          <w:rFonts w:asciiTheme="minorHAnsi" w:hAnsiTheme="minorHAnsi"/>
          <w:u w:val="single"/>
        </w:rPr>
        <w:t>.</w:t>
      </w:r>
      <w:r w:rsidRPr="00C25F04">
        <w:rPr>
          <w:rFonts w:asciiTheme="minorHAnsi" w:hAnsiTheme="minorHAnsi"/>
        </w:rPr>
        <w:t xml:space="preserve"> Combined, these challenges threaten the stability of the market and U.S. competitive advantage. </w:t>
      </w:r>
    </w:p>
    <w:p w:rsidR="009851FA" w:rsidRPr="00C25F04" w:rsidRDefault="009851FA" w:rsidP="009851FA">
      <w:pPr>
        <w:rPr>
          <w:rFonts w:asciiTheme="minorHAnsi" w:hAnsiTheme="minorHAnsi"/>
        </w:rPr>
      </w:pPr>
      <w:r w:rsidRPr="00C25F04">
        <w:rPr>
          <w:rFonts w:asciiTheme="minorHAnsi" w:hAnsiTheme="minorHAnsi"/>
          <w:u w:val="single"/>
        </w:rPr>
        <w:t>Government involvement</w:t>
      </w:r>
      <w:r w:rsidRPr="00C25F04">
        <w:rPr>
          <w:rFonts w:asciiTheme="minorHAnsi" w:hAnsiTheme="minorHAnsi"/>
        </w:rPr>
        <w:t xml:space="preserve"> in this industry, if implemented correctly, </w:t>
      </w:r>
      <w:r w:rsidRPr="00C25F04">
        <w:rPr>
          <w:rFonts w:asciiTheme="minorHAnsi" w:hAnsiTheme="minorHAnsi"/>
          <w:u w:val="single"/>
        </w:rPr>
        <w:t xml:space="preserve">has the potential to support continued industry success. </w:t>
      </w:r>
      <w:r w:rsidRPr="00C25F04">
        <w:rPr>
          <w:rFonts w:asciiTheme="minorHAnsi" w:hAnsiTheme="minorHAnsi"/>
        </w:rPr>
        <w:t xml:space="preserve">Policy which focuses on future, post-inflection markets and goals, rather than trying to preserve past achievements, will be the most successful. Through proactive action to address the challenges highlighted in this paper, </w:t>
      </w:r>
      <w:r w:rsidRPr="00C25F04">
        <w:rPr>
          <w:rFonts w:asciiTheme="minorHAnsi" w:hAnsiTheme="minorHAnsi"/>
          <w:u w:val="single"/>
        </w:rPr>
        <w:t xml:space="preserve">the U.S. government can enable U.S. semiconductor companies to embrace future opportunities, ultimately </w:t>
      </w:r>
      <w:r w:rsidRPr="00C25F04">
        <w:rPr>
          <w:rFonts w:asciiTheme="minorHAnsi" w:hAnsiTheme="minorHAnsi"/>
          <w:b/>
          <w:u w:val="single"/>
        </w:rPr>
        <w:t>preserving U.S. competitive advantage in this foundational industry</w:t>
      </w:r>
      <w:r w:rsidRPr="00C25F04">
        <w:rPr>
          <w:rFonts w:asciiTheme="minorHAnsi" w:hAnsiTheme="minorHAnsi"/>
          <w:u w:val="single"/>
        </w:rPr>
        <w:t>, and thus preserving U.S. economic and national security.</w:t>
      </w:r>
      <w:r w:rsidR="00B64375" w:rsidRPr="00C25F04">
        <w:rPr>
          <w:rFonts w:asciiTheme="minorHAnsi" w:hAnsiTheme="minorHAnsi"/>
        </w:rPr>
        <w:t xml:space="preserve"> </w:t>
      </w:r>
    </w:p>
    <w:p w:rsidR="00A409ED" w:rsidRPr="00C25F04" w:rsidRDefault="00A409ED" w:rsidP="009851FA">
      <w:pPr>
        <w:rPr>
          <w:rFonts w:asciiTheme="minorHAnsi" w:hAnsiTheme="minorHAnsi"/>
          <w:u w:val="single"/>
        </w:rPr>
      </w:pPr>
    </w:p>
    <w:p w:rsidR="00C56971" w:rsidRPr="00C25F04" w:rsidRDefault="00C56971" w:rsidP="00C56971">
      <w:pPr>
        <w:pStyle w:val="Heading4"/>
        <w:rPr>
          <w:rFonts w:asciiTheme="minorHAnsi" w:hAnsiTheme="minorHAnsi"/>
        </w:rPr>
      </w:pPr>
      <w:r w:rsidRPr="00C25F04">
        <w:rPr>
          <w:rFonts w:asciiTheme="minorHAnsi" w:hAnsiTheme="minorHAnsi"/>
        </w:rPr>
        <w:t xml:space="preserve">China is </w:t>
      </w:r>
      <w:r w:rsidRPr="00C25F04">
        <w:rPr>
          <w:rFonts w:asciiTheme="minorHAnsi" w:hAnsiTheme="minorHAnsi"/>
          <w:u w:val="single"/>
        </w:rPr>
        <w:t>rivaling US leadership</w:t>
      </w:r>
      <w:r w:rsidRPr="00C25F04">
        <w:rPr>
          <w:rFonts w:asciiTheme="minorHAnsi" w:hAnsiTheme="minorHAnsi"/>
        </w:rPr>
        <w:t xml:space="preserve"> is the semiconductor industry</w:t>
      </w:r>
    </w:p>
    <w:p w:rsidR="00C56971" w:rsidRPr="00C25F04" w:rsidRDefault="00C56971" w:rsidP="00C56971">
      <w:pPr>
        <w:rPr>
          <w:rFonts w:asciiTheme="minorHAnsi" w:hAnsiTheme="minorHAnsi"/>
        </w:rPr>
      </w:pPr>
      <w:r w:rsidRPr="00C25F04">
        <w:rPr>
          <w:rStyle w:val="Style13ptBold"/>
          <w:rFonts w:asciiTheme="minorHAnsi" w:hAnsiTheme="minorHAnsi"/>
        </w:rPr>
        <w:t>Davis and Dou, 17</w:t>
      </w:r>
      <w:r w:rsidRPr="00C25F04">
        <w:rPr>
          <w:rFonts w:asciiTheme="minorHAnsi" w:hAnsiTheme="minorHAnsi"/>
        </w:rPr>
        <w:t xml:space="preserve"> – Bob and Eva; reporters. (“China’s Next Target: U.S. Microchip Hegemony” Wall Street Journal. July 27, 2017. </w:t>
      </w:r>
      <w:hyperlink r:id="rId97" w:history="1">
        <w:r w:rsidRPr="00C25F04">
          <w:rPr>
            <w:rStyle w:val="Hyperlink"/>
            <w:rFonts w:asciiTheme="minorHAnsi" w:hAnsiTheme="minorHAnsi"/>
          </w:rPr>
          <w:t>https://www.wsj.com/articles/chinas-next-target-u-s-microchip-hegemony-1501168303</w:t>
        </w:r>
      </w:hyperlink>
      <w:r w:rsidRPr="00C25F04">
        <w:rPr>
          <w:rFonts w:asciiTheme="minorHAnsi" w:hAnsiTheme="minorHAnsi"/>
        </w:rPr>
        <w:t>) // GK</w:t>
      </w:r>
    </w:p>
    <w:p w:rsidR="00C56971" w:rsidRPr="00C25F04" w:rsidRDefault="00C56971" w:rsidP="00C56971">
      <w:pPr>
        <w:rPr>
          <w:rFonts w:asciiTheme="minorHAnsi" w:hAnsiTheme="minorHAnsi"/>
          <w:u w:val="single"/>
        </w:rPr>
      </w:pPr>
      <w:r w:rsidRPr="00C25F04">
        <w:rPr>
          <w:rFonts w:asciiTheme="minorHAnsi" w:hAnsiTheme="minorHAnsi"/>
          <w:u w:val="single"/>
        </w:rPr>
        <w:t>China is aiming “to take over more</w:t>
      </w:r>
      <w:r w:rsidRPr="00C25F04">
        <w:rPr>
          <w:rFonts w:asciiTheme="minorHAnsi" w:hAnsiTheme="minorHAnsi"/>
        </w:rPr>
        <w:t xml:space="preserve"> and more </w:t>
      </w:r>
      <w:r w:rsidRPr="00C25F04">
        <w:rPr>
          <w:rFonts w:asciiTheme="minorHAnsi" w:hAnsiTheme="minorHAnsi"/>
          <w:b/>
          <w:u w:val="single"/>
        </w:rPr>
        <w:t>segments of the semiconductor market</w:t>
      </w:r>
      <w:r w:rsidRPr="00C25F04">
        <w:rPr>
          <w:rFonts w:asciiTheme="minorHAnsi" w:hAnsiTheme="minorHAnsi"/>
        </w:rPr>
        <w:t xml:space="preserve">,” says White House trade adviser Peter Navarro, who fears </w:t>
      </w:r>
      <w:r w:rsidRPr="00C25F04">
        <w:rPr>
          <w:rFonts w:asciiTheme="minorHAnsi" w:hAnsiTheme="minorHAnsi"/>
          <w:u w:val="single"/>
        </w:rPr>
        <w:t>Beijing will flood the market with inexpensive products and bankrupt U.S. companies.</w:t>
      </w:r>
    </w:p>
    <w:p w:rsidR="00C56971" w:rsidRPr="00C25F04" w:rsidRDefault="00C56971" w:rsidP="00C56971">
      <w:pPr>
        <w:rPr>
          <w:rFonts w:asciiTheme="minorHAnsi" w:hAnsiTheme="minorHAnsi"/>
        </w:rPr>
      </w:pPr>
      <w:r w:rsidRPr="00C25F04">
        <w:rPr>
          <w:rFonts w:asciiTheme="minorHAnsi" w:hAnsiTheme="minorHAnsi"/>
        </w:rPr>
        <w:t>Unigroup’s CEO Zhao Weiguo says he is only building his own factories due to Washington’s refusal to let him invest in the U.S. “Chinese companies have faced discrimination in many areas,” of technology, he says. “Abnormal discrimination.”</w:t>
      </w:r>
    </w:p>
    <w:p w:rsidR="00C56971" w:rsidRPr="00C25F04" w:rsidRDefault="00C56971" w:rsidP="00C56971">
      <w:pPr>
        <w:rPr>
          <w:rFonts w:asciiTheme="minorHAnsi" w:hAnsiTheme="minorHAnsi"/>
          <w:u w:val="single"/>
        </w:rPr>
      </w:pPr>
      <w:r w:rsidRPr="00C25F04">
        <w:rPr>
          <w:rFonts w:asciiTheme="minorHAnsi" w:hAnsiTheme="minorHAnsi"/>
          <w:u w:val="single"/>
        </w:rPr>
        <w:t>Semiconductors—the computer chips that enabled the digital age and power the international economy—have long been among the most globalized of industries, with design and manufacturing spread across dozens of countries.</w:t>
      </w:r>
    </w:p>
    <w:p w:rsidR="00C56971" w:rsidRPr="00C25F04" w:rsidRDefault="00C56971" w:rsidP="00C56971">
      <w:pPr>
        <w:rPr>
          <w:rFonts w:asciiTheme="minorHAnsi" w:hAnsiTheme="minorHAnsi"/>
        </w:rPr>
      </w:pPr>
      <w:r w:rsidRPr="00C25F04">
        <w:rPr>
          <w:rFonts w:asciiTheme="minorHAnsi" w:hAnsiTheme="minorHAnsi"/>
        </w:rPr>
        <w:t xml:space="preserve">Today, </w:t>
      </w:r>
      <w:r w:rsidRPr="00C25F04">
        <w:rPr>
          <w:rFonts w:asciiTheme="minorHAnsi" w:hAnsiTheme="minorHAnsi"/>
          <w:b/>
          <w:u w:val="single"/>
        </w:rPr>
        <w:t>the industry is riven by a nationalist battle between China and the U.S.,</w:t>
      </w:r>
      <w:r w:rsidRPr="00C25F04">
        <w:rPr>
          <w:rFonts w:asciiTheme="minorHAnsi" w:hAnsiTheme="minorHAnsi"/>
        </w:rPr>
        <w:t xml:space="preserve"> one that reflects broad currents reshaping the path of globalization. Washington accuses Beijing of using government financing and subsidies to try to dominate semiconductors as it did earlier with steel, aluminum, and solar power. China claims U.S. complaints are a poorly disguised attempt to hobble China’s development. Big U.S. players like Intel Corp. and Micron Technology Inc. find themselves in a bind—eager to expand in China but wary of losing out to state-sponsored rivals.</w:t>
      </w:r>
    </w:p>
    <w:p w:rsidR="00C56971" w:rsidRPr="00C25F04" w:rsidRDefault="00C56971" w:rsidP="00C56971">
      <w:pPr>
        <w:rPr>
          <w:rFonts w:asciiTheme="minorHAnsi" w:hAnsiTheme="minorHAnsi"/>
        </w:rPr>
      </w:pPr>
      <w:r w:rsidRPr="00C25F04">
        <w:rPr>
          <w:rFonts w:asciiTheme="minorHAnsi" w:hAnsiTheme="minorHAnsi"/>
        </w:rPr>
        <w:t xml:space="preserve">For decades, </w:t>
      </w:r>
      <w:r w:rsidRPr="00C25F04">
        <w:rPr>
          <w:rFonts w:asciiTheme="minorHAnsi" w:hAnsiTheme="minorHAnsi"/>
          <w:u w:val="single"/>
        </w:rPr>
        <w:t>Western companies worked in the developing world to develop advanced technology</w:t>
      </w:r>
      <w:r w:rsidRPr="00C25F04">
        <w:rPr>
          <w:rFonts w:asciiTheme="minorHAnsi" w:hAnsiTheme="minorHAnsi"/>
        </w:rPr>
        <w:t xml:space="preserve"> by harnessing cheap labor to spread iPhones and laptops globally. The new semiconductor battle marks a shift toward nationalism, trade battles and protected markets.</w:t>
      </w:r>
    </w:p>
    <w:p w:rsidR="00C56971" w:rsidRPr="00C25F04" w:rsidRDefault="00C56971" w:rsidP="00C56971">
      <w:pPr>
        <w:rPr>
          <w:rFonts w:asciiTheme="minorHAnsi" w:hAnsiTheme="minorHAnsi"/>
        </w:rPr>
      </w:pPr>
      <w:r w:rsidRPr="00C25F04">
        <w:rPr>
          <w:rFonts w:asciiTheme="minorHAnsi" w:hAnsiTheme="minorHAnsi"/>
        </w:rPr>
        <w:t>Behind the rivalry are different views of how technology should advance. The U.S. has long bet on markets and private sector-led development. China uses government financing and planning to create domestic champions. The U.S. estimates China will eventually spend $150 billion on the project, a figure equal to about half of global semiconductor sales annually.</w:t>
      </w:r>
    </w:p>
    <w:p w:rsidR="00C56971" w:rsidRPr="00C25F04" w:rsidRDefault="00C56971" w:rsidP="00C56971">
      <w:pPr>
        <w:rPr>
          <w:rFonts w:asciiTheme="minorHAnsi" w:hAnsiTheme="minorHAnsi"/>
        </w:rPr>
      </w:pPr>
      <w:r w:rsidRPr="00C25F04">
        <w:rPr>
          <w:rFonts w:asciiTheme="minorHAnsi" w:hAnsiTheme="minorHAnsi"/>
        </w:rPr>
        <w:t>Though Republicans and Democrats are at odds on many economic policy issues, they’re unified on this. An interagency working group on semiconductors, started by the Obama administration in 2015, has continued meeting under President Donald Trump. The group is weighing policies to make it more difficult for China to scoop up U.S. technology, according to people involved in the discussions.</w:t>
      </w:r>
    </w:p>
    <w:p w:rsidR="00C56971" w:rsidRPr="00C25F04" w:rsidRDefault="00C56971" w:rsidP="00C56971">
      <w:pPr>
        <w:rPr>
          <w:rFonts w:asciiTheme="minorHAnsi" w:hAnsiTheme="minorHAnsi"/>
        </w:rPr>
      </w:pPr>
      <w:r w:rsidRPr="00C25F04">
        <w:rPr>
          <w:rFonts w:asciiTheme="minorHAnsi" w:hAnsiTheme="minorHAnsi"/>
        </w:rPr>
        <w:t>One idea is tightening the rules covering U.S. approval of foreign investments to make it tougher for Chinese firms seen as security risks. Other options include trade sanctions, stricter export controls and added federal research spending.</w:t>
      </w:r>
    </w:p>
    <w:p w:rsidR="00C56971" w:rsidRPr="00C25F04" w:rsidRDefault="00C56971" w:rsidP="00C56971">
      <w:pPr>
        <w:rPr>
          <w:rFonts w:asciiTheme="minorHAnsi" w:hAnsiTheme="minorHAnsi"/>
        </w:rPr>
      </w:pPr>
      <w:r w:rsidRPr="00C25F04">
        <w:rPr>
          <w:rFonts w:asciiTheme="minorHAnsi" w:hAnsiTheme="minorHAnsi"/>
        </w:rPr>
        <w:t>The general principle, say those involved, is reciprocity: treating Chinese investment in the U.S. the same way Beijing treats U.S. firms. If Beijing discriminates against U.S. firms, the U.S. would limit Chinese investment in the U.S.</w:t>
      </w:r>
    </w:p>
    <w:p w:rsidR="00C56971" w:rsidRPr="00C25F04" w:rsidRDefault="00C56971" w:rsidP="00C56971">
      <w:pPr>
        <w:rPr>
          <w:rFonts w:asciiTheme="minorHAnsi" w:hAnsiTheme="minorHAnsi"/>
        </w:rPr>
      </w:pPr>
      <w:r w:rsidRPr="00C25F04">
        <w:rPr>
          <w:rFonts w:asciiTheme="minorHAnsi" w:hAnsiTheme="minorHAnsi"/>
        </w:rPr>
        <w:t>“If [the Chinese] become a very big and fully competitive technological competitor, then what does that do to our industry?” said Commerce Secretary Wilbur Ross in an interview. “Does it destroy our semiconductor industry economically?”</w:t>
      </w:r>
    </w:p>
    <w:p w:rsidR="00C56971" w:rsidRPr="00C25F04" w:rsidRDefault="00C56971" w:rsidP="00C56971">
      <w:pPr>
        <w:rPr>
          <w:rFonts w:asciiTheme="minorHAnsi" w:hAnsiTheme="minorHAnsi"/>
        </w:rPr>
      </w:pPr>
      <w:r w:rsidRPr="00C25F04">
        <w:rPr>
          <w:rFonts w:asciiTheme="minorHAnsi" w:hAnsiTheme="minorHAnsi"/>
          <w:b/>
          <w:u w:val="single"/>
        </w:rPr>
        <w:t>The U.S. views China as its biggest semiconductor challenge</w:t>
      </w:r>
      <w:r w:rsidRPr="00C25F04">
        <w:rPr>
          <w:rFonts w:asciiTheme="minorHAnsi" w:hAnsiTheme="minorHAnsi"/>
        </w:rPr>
        <w:t xml:space="preserve"> since Japan in the late 1980s. The U.S. triumphed then through trade sanctions and technological advances. Japanese firms couldn’t match U.S. microprocessor technology, which powered the personal computer revolution, and fell behind South Korea in low-margin memory chips.</w:t>
      </w:r>
    </w:p>
    <w:p w:rsidR="00793C62" w:rsidRPr="00C25F04" w:rsidRDefault="00793C62" w:rsidP="002677DC">
      <w:pPr>
        <w:rPr>
          <w:rFonts w:asciiTheme="minorHAnsi" w:hAnsiTheme="minorHAnsi"/>
        </w:rPr>
      </w:pPr>
    </w:p>
    <w:p w:rsidR="002A25B6" w:rsidRPr="00C25F04" w:rsidRDefault="002A25B6" w:rsidP="002A25B6">
      <w:pPr>
        <w:pStyle w:val="Heading3"/>
        <w:rPr>
          <w:rFonts w:asciiTheme="minorHAnsi" w:hAnsiTheme="minorHAnsi"/>
        </w:rPr>
      </w:pPr>
      <w:r w:rsidRPr="00C25F04">
        <w:rPr>
          <w:rFonts w:asciiTheme="minorHAnsi" w:hAnsiTheme="minorHAnsi"/>
        </w:rPr>
        <w:t>Need More Workers</w:t>
      </w:r>
    </w:p>
    <w:p w:rsidR="002A25B6" w:rsidRPr="00C25F04" w:rsidRDefault="002A25B6" w:rsidP="002A25B6">
      <w:pPr>
        <w:rPr>
          <w:rFonts w:asciiTheme="minorHAnsi" w:hAnsiTheme="minorHAnsi"/>
        </w:rPr>
      </w:pPr>
    </w:p>
    <w:p w:rsidR="002A25B6" w:rsidRPr="00C25F04" w:rsidRDefault="002A25B6" w:rsidP="002A25B6">
      <w:pPr>
        <w:pStyle w:val="Heading4"/>
        <w:rPr>
          <w:rFonts w:asciiTheme="minorHAnsi" w:hAnsiTheme="minorHAnsi"/>
        </w:rPr>
      </w:pPr>
      <w:r w:rsidRPr="00C25F04">
        <w:rPr>
          <w:rFonts w:asciiTheme="minorHAnsi" w:hAnsiTheme="minorHAnsi"/>
        </w:rPr>
        <w:t xml:space="preserve">The semiconductor industry desperately needs </w:t>
      </w:r>
      <w:r w:rsidRPr="00C25F04">
        <w:rPr>
          <w:rFonts w:asciiTheme="minorHAnsi" w:hAnsiTheme="minorHAnsi"/>
          <w:u w:val="single"/>
        </w:rPr>
        <w:t>new talent</w:t>
      </w:r>
      <w:r w:rsidRPr="00C25F04">
        <w:rPr>
          <w:rFonts w:asciiTheme="minorHAnsi" w:hAnsiTheme="minorHAnsi"/>
        </w:rPr>
        <w:t xml:space="preserve"> to sustain growth </w:t>
      </w:r>
    </w:p>
    <w:p w:rsidR="002A25B6" w:rsidRPr="00C25F04" w:rsidRDefault="002A25B6" w:rsidP="002A25B6">
      <w:pPr>
        <w:rPr>
          <w:rFonts w:asciiTheme="minorHAnsi" w:hAnsiTheme="minorHAnsi"/>
        </w:rPr>
      </w:pPr>
      <w:r w:rsidRPr="00C25F04">
        <w:rPr>
          <w:rStyle w:val="Style13ptBold"/>
          <w:rFonts w:asciiTheme="minorHAnsi" w:hAnsiTheme="minorHAnsi"/>
        </w:rPr>
        <w:t>SEMI, 18</w:t>
      </w:r>
      <w:r w:rsidRPr="00C25F04">
        <w:rPr>
          <w:rFonts w:asciiTheme="minorHAnsi" w:hAnsiTheme="minorHAnsi"/>
        </w:rPr>
        <w:t xml:space="preserve"> – global industry association serving the manufacturing supply chain for the electronics industry (“Electronics Manufacturing in Critical Need of New Talent” Semi. January 29, 2018. </w:t>
      </w:r>
      <w:hyperlink r:id="rId98" w:history="1">
        <w:r w:rsidRPr="00C25F04">
          <w:rPr>
            <w:rStyle w:val="Hyperlink"/>
            <w:rFonts w:asciiTheme="minorHAnsi" w:hAnsiTheme="minorHAnsi"/>
            <w:color w:val="000000"/>
          </w:rPr>
          <w:t>http://www.semi.org/en/electronics-manufacturing-critical-need-new-talent</w:t>
        </w:r>
      </w:hyperlink>
      <w:r w:rsidRPr="00C25F04">
        <w:rPr>
          <w:rFonts w:asciiTheme="minorHAnsi" w:hAnsiTheme="minorHAnsi"/>
        </w:rPr>
        <w:t>) // GK</w:t>
      </w:r>
    </w:p>
    <w:p w:rsidR="002A25B6" w:rsidRPr="00C25F04" w:rsidRDefault="002A25B6" w:rsidP="002A25B6">
      <w:pPr>
        <w:rPr>
          <w:rFonts w:asciiTheme="minorHAnsi" w:hAnsiTheme="minorHAnsi"/>
        </w:rPr>
      </w:pPr>
      <w:r w:rsidRPr="00C25F04">
        <w:rPr>
          <w:rFonts w:asciiTheme="minorHAnsi" w:hAnsiTheme="minorHAnsi"/>
        </w:rPr>
        <w:t>“If we do not act together quickly, we will choke our own growth”</w:t>
      </w:r>
    </w:p>
    <w:p w:rsidR="002A25B6" w:rsidRPr="00C25F04" w:rsidRDefault="002A25B6" w:rsidP="002A25B6">
      <w:pPr>
        <w:rPr>
          <w:rFonts w:asciiTheme="minorHAnsi" w:hAnsiTheme="minorHAnsi"/>
        </w:rPr>
      </w:pPr>
      <w:r w:rsidRPr="00C25F04">
        <w:rPr>
          <w:rFonts w:asciiTheme="minorHAnsi" w:hAnsiTheme="minorHAnsi"/>
        </w:rPr>
        <w:t xml:space="preserve">MILPITAS ─ January 29, 2018 ─ </w:t>
      </w:r>
      <w:r w:rsidRPr="00C25F04">
        <w:rPr>
          <w:rFonts w:asciiTheme="minorHAnsi" w:hAnsiTheme="minorHAnsi"/>
          <w:u w:val="single"/>
        </w:rPr>
        <w:t>SEMI, the global industry association representing the electronics manufacturing supply chain</w:t>
      </w:r>
      <w:r w:rsidRPr="00C25F04">
        <w:rPr>
          <w:rFonts w:asciiTheme="minorHAnsi" w:hAnsiTheme="minorHAnsi"/>
        </w:rPr>
        <w:t xml:space="preserve">, today </w:t>
      </w:r>
      <w:r w:rsidRPr="00C25F04">
        <w:rPr>
          <w:rFonts w:asciiTheme="minorHAnsi" w:hAnsiTheme="minorHAnsi"/>
          <w:u w:val="single"/>
        </w:rPr>
        <w:t xml:space="preserve">announced an urgent call to action </w:t>
      </w:r>
      <w:r w:rsidRPr="00C25F04">
        <w:rPr>
          <w:rFonts w:asciiTheme="minorHAnsi" w:hAnsiTheme="minorHAnsi"/>
          <w:b/>
          <w:u w:val="single"/>
        </w:rPr>
        <w:t>to overcome the pressing semiconductor industry challenge of recruiting new talent</w:t>
      </w:r>
      <w:r w:rsidRPr="00C25F04">
        <w:rPr>
          <w:rFonts w:asciiTheme="minorHAnsi" w:hAnsiTheme="minorHAnsi"/>
          <w:u w:val="single"/>
        </w:rPr>
        <w:t xml:space="preserve">. In a letter to the CEOs of more than 2,000 global SEMI member companies, Ajit Manocha, SEMI’s president and CEO, called on the executives to </w:t>
      </w:r>
      <w:r w:rsidRPr="00C25F04">
        <w:rPr>
          <w:rFonts w:asciiTheme="minorHAnsi" w:hAnsiTheme="minorHAnsi"/>
        </w:rPr>
        <w:t xml:space="preserve">act together to attract workers and </w:t>
      </w:r>
      <w:r w:rsidRPr="00C25F04">
        <w:rPr>
          <w:rFonts w:asciiTheme="minorHAnsi" w:hAnsiTheme="minorHAnsi"/>
          <w:b/>
          <w:u w:val="single"/>
        </w:rPr>
        <w:t>develop the workforce vital to industry growth.</w:t>
      </w:r>
    </w:p>
    <w:p w:rsidR="002A25B6" w:rsidRPr="00C25F04" w:rsidRDefault="002A25B6" w:rsidP="002A25B6">
      <w:pPr>
        <w:rPr>
          <w:rFonts w:asciiTheme="minorHAnsi" w:hAnsiTheme="minorHAnsi"/>
        </w:rPr>
      </w:pPr>
      <w:r w:rsidRPr="00C25F04">
        <w:rPr>
          <w:rFonts w:asciiTheme="minorHAnsi" w:hAnsiTheme="minorHAnsi"/>
          <w:b/>
          <w:u w:val="single"/>
        </w:rPr>
        <w:t>New talent is key to sustaining robust growth</w:t>
      </w:r>
      <w:r w:rsidRPr="00C25F04">
        <w:rPr>
          <w:rFonts w:asciiTheme="minorHAnsi" w:hAnsiTheme="minorHAnsi"/>
        </w:rPr>
        <w:t xml:space="preserve"> that has broken all semiconductor industry records. Industry analysts at SEMI’s Industry Strategy Symposium (ISS) last week reported that semiconductor device (chip) revenues jumped 22 percent for the year to nearly $450 billion.  Semiconductor manufacturing equipment sales rose 36 percent and, with materials, topped $104 billion.  In 2018, chip revenues are forecast to increase 7 percent and semiconductor equipment more than 11 percent.</w:t>
      </w:r>
    </w:p>
    <w:p w:rsidR="002A25B6" w:rsidRPr="00C25F04" w:rsidRDefault="002A25B6" w:rsidP="002A25B6">
      <w:pPr>
        <w:rPr>
          <w:rFonts w:asciiTheme="minorHAnsi" w:hAnsiTheme="minorHAnsi"/>
        </w:rPr>
      </w:pPr>
      <w:r w:rsidRPr="00C25F04">
        <w:rPr>
          <w:rFonts w:asciiTheme="minorHAnsi" w:hAnsiTheme="minorHAnsi"/>
        </w:rPr>
        <w:t xml:space="preserve"> “</w:t>
      </w:r>
      <w:r w:rsidRPr="00C25F04">
        <w:rPr>
          <w:rFonts w:asciiTheme="minorHAnsi" w:hAnsiTheme="minorHAnsi"/>
          <w:b/>
          <w:u w:val="single"/>
        </w:rPr>
        <w:t>Talent has become a pinch point</w:t>
      </w:r>
      <w:r w:rsidRPr="00C25F04">
        <w:rPr>
          <w:rFonts w:asciiTheme="minorHAnsi" w:hAnsiTheme="minorHAnsi"/>
        </w:rPr>
        <w:t>,” Manocha said. “</w:t>
      </w:r>
      <w:r w:rsidRPr="00C25F04">
        <w:rPr>
          <w:rFonts w:asciiTheme="minorHAnsi" w:hAnsiTheme="minorHAnsi"/>
          <w:u w:val="single"/>
        </w:rPr>
        <w:t xml:space="preserve">In Silicon Valley alone, SEMI member companies have </w:t>
      </w:r>
      <w:r w:rsidRPr="00C25F04">
        <w:rPr>
          <w:rFonts w:asciiTheme="minorHAnsi" w:hAnsiTheme="minorHAnsi"/>
          <w:b/>
          <w:u w:val="single"/>
        </w:rPr>
        <w:t>thousands of open positions</w:t>
      </w:r>
      <w:r w:rsidRPr="00C25F04">
        <w:rPr>
          <w:rFonts w:asciiTheme="minorHAnsi" w:hAnsiTheme="minorHAnsi"/>
        </w:rPr>
        <w:t xml:space="preserve">. Globally there are more than 10,000 open positions.  </w:t>
      </w:r>
      <w:r w:rsidRPr="00C25F04">
        <w:rPr>
          <w:rFonts w:asciiTheme="minorHAnsi" w:hAnsiTheme="minorHAnsi"/>
          <w:u w:val="single"/>
        </w:rPr>
        <w:t>Attracting new candidates and developing a global work force are critical to sustain the pace of innovation and growth.</w:t>
      </w:r>
      <w:r w:rsidRPr="00C25F04">
        <w:rPr>
          <w:rFonts w:asciiTheme="minorHAnsi" w:hAnsiTheme="minorHAnsi"/>
        </w:rPr>
        <w:t xml:space="preserve"> </w:t>
      </w:r>
      <w:r w:rsidRPr="00C25F04">
        <w:rPr>
          <w:rFonts w:asciiTheme="minorHAnsi" w:hAnsiTheme="minorHAnsi"/>
          <w:b/>
          <w:u w:val="single"/>
        </w:rPr>
        <w:t>If we do not act</w:t>
      </w:r>
      <w:r w:rsidRPr="00C25F04">
        <w:rPr>
          <w:rFonts w:asciiTheme="minorHAnsi" w:hAnsiTheme="minorHAnsi"/>
        </w:rPr>
        <w:t xml:space="preserve"> together </w:t>
      </w:r>
      <w:r w:rsidRPr="00C25F04">
        <w:rPr>
          <w:rFonts w:asciiTheme="minorHAnsi" w:hAnsiTheme="minorHAnsi"/>
          <w:b/>
          <w:u w:val="single"/>
        </w:rPr>
        <w:t>quickly, we will choke our own growth</w:t>
      </w:r>
      <w:r w:rsidR="00E9171A" w:rsidRPr="00C25F04">
        <w:rPr>
          <w:rFonts w:asciiTheme="minorHAnsi" w:hAnsiTheme="minorHAnsi"/>
        </w:rPr>
        <w:t>.”</w:t>
      </w:r>
    </w:p>
    <w:p w:rsidR="002A25B6" w:rsidRPr="00C25F04" w:rsidRDefault="002A25B6" w:rsidP="002A25B6">
      <w:pPr>
        <w:rPr>
          <w:rFonts w:asciiTheme="minorHAnsi" w:hAnsiTheme="minorHAnsi"/>
        </w:rPr>
      </w:pPr>
    </w:p>
    <w:p w:rsidR="002677DC" w:rsidRPr="00C25F04" w:rsidRDefault="002677DC" w:rsidP="002677DC">
      <w:pPr>
        <w:pStyle w:val="Heading3"/>
        <w:rPr>
          <w:rFonts w:asciiTheme="minorHAnsi" w:hAnsiTheme="minorHAnsi"/>
        </w:rPr>
      </w:pPr>
      <w:r w:rsidRPr="00C25F04">
        <w:rPr>
          <w:rFonts w:asciiTheme="minorHAnsi" w:hAnsiTheme="minorHAnsi"/>
        </w:rPr>
        <w:t>Production Low</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Semiconductor manufacturing isn’t high enough – demand outstrips supply.</w:t>
      </w:r>
    </w:p>
    <w:p w:rsidR="002677DC" w:rsidRPr="00C25F04" w:rsidRDefault="002677DC" w:rsidP="002677DC">
      <w:pPr>
        <w:rPr>
          <w:rFonts w:asciiTheme="minorHAnsi" w:hAnsiTheme="minorHAnsi"/>
        </w:rPr>
      </w:pPr>
      <w:r w:rsidRPr="00C25F04">
        <w:rPr>
          <w:rFonts w:asciiTheme="minorHAnsi" w:hAnsiTheme="minorHAnsi"/>
        </w:rPr>
        <w:t xml:space="preserve">Steven </w:t>
      </w:r>
      <w:r w:rsidRPr="00C25F04">
        <w:rPr>
          <w:rStyle w:val="Style13ptBold"/>
          <w:rFonts w:asciiTheme="minorHAnsi" w:hAnsiTheme="minorHAnsi"/>
        </w:rPr>
        <w:t>Lustig</w:t>
      </w:r>
      <w:r w:rsidRPr="00C25F04">
        <w:rPr>
          <w:rFonts w:asciiTheme="minorHAnsi" w:hAnsiTheme="minorHAnsi"/>
        </w:rPr>
        <w:t xml:space="preserve"> 6-18-20</w:t>
      </w:r>
      <w:r w:rsidRPr="00C25F04">
        <w:rPr>
          <w:rStyle w:val="Style13ptBold"/>
          <w:rFonts w:asciiTheme="minorHAnsi" w:hAnsiTheme="minorHAnsi"/>
        </w:rPr>
        <w:t xml:space="preserve">18 </w:t>
      </w:r>
      <w:r w:rsidRPr="00C25F04">
        <w:rPr>
          <w:rStyle w:val="Style13ptBold"/>
          <w:rFonts w:asciiTheme="minorHAnsi" w:hAnsiTheme="minorHAnsi"/>
          <w:b w:val="0"/>
        </w:rPr>
        <w:t>-- Steven Lustig is Vice President of Engineering at East West Manufacturing</w:t>
      </w:r>
      <w:r w:rsidRPr="00C25F04">
        <w:rPr>
          <w:rFonts w:asciiTheme="minorHAnsi" w:hAnsiTheme="minorHAnsi"/>
        </w:rPr>
        <w:t xml:space="preserve"> ["Staying Ahead of the Electronics Component Shortage", Accessible Online at: http://www.industryweek.com/leadership/staying-ahead-electronics-component-shortage] @ AG</w:t>
      </w:r>
    </w:p>
    <w:p w:rsidR="002677DC" w:rsidRPr="00C25F04" w:rsidRDefault="002677DC" w:rsidP="002677DC">
      <w:pPr>
        <w:rPr>
          <w:rFonts w:asciiTheme="minorHAnsi" w:hAnsiTheme="minorHAnsi"/>
        </w:rPr>
      </w:pPr>
      <w:r w:rsidRPr="00C25F04">
        <w:rPr>
          <w:rStyle w:val="StyleUnderline"/>
          <w:rFonts w:asciiTheme="minorHAnsi" w:hAnsiTheme="minorHAnsi"/>
        </w:rPr>
        <w:t>If you’ve operated “business as usual,” hoping that the global electronics components shortage would end soon, it’s time to rethink that strategy</w:t>
      </w:r>
      <w:r w:rsidRPr="00C25F04">
        <w:rPr>
          <w:rFonts w:asciiTheme="minorHAnsi" w:hAnsiTheme="minorHAnsi"/>
        </w:rPr>
        <w:t>.  A tough situation is becoming even tougher to navigate.</w:t>
      </w:r>
    </w:p>
    <w:p w:rsidR="002677DC" w:rsidRPr="00C25F04" w:rsidRDefault="002677DC" w:rsidP="002677DC">
      <w:pPr>
        <w:rPr>
          <w:rFonts w:asciiTheme="minorHAnsi" w:hAnsiTheme="minorHAnsi"/>
        </w:rPr>
      </w:pPr>
      <w:r w:rsidRPr="00C25F04">
        <w:rPr>
          <w:rFonts w:asciiTheme="minorHAnsi" w:hAnsiTheme="minorHAnsi"/>
        </w:rPr>
        <w:t>A Fabrication Shortage</w:t>
      </w:r>
    </w:p>
    <w:p w:rsidR="002677DC" w:rsidRPr="00C25F04" w:rsidRDefault="002677DC" w:rsidP="002677DC">
      <w:pPr>
        <w:rPr>
          <w:rFonts w:asciiTheme="minorHAnsi" w:hAnsiTheme="minorHAnsi"/>
        </w:rPr>
      </w:pPr>
      <w:r w:rsidRPr="00C25F04">
        <w:rPr>
          <w:rStyle w:val="StyleUnderline"/>
          <w:rFonts w:asciiTheme="minorHAnsi" w:hAnsiTheme="minorHAnsi"/>
        </w:rPr>
        <w:t xml:space="preserve">The shortage was caused by a classic case of </w:t>
      </w:r>
      <w:r w:rsidRPr="00C25F04">
        <w:rPr>
          <w:rStyle w:val="Emphasis"/>
          <w:rFonts w:asciiTheme="minorHAnsi" w:hAnsiTheme="minorHAnsi"/>
        </w:rPr>
        <w:t>demand far outstripping supply</w:t>
      </w:r>
      <w:r w:rsidRPr="00C25F04">
        <w:rPr>
          <w:rFonts w:asciiTheme="minorHAnsi" w:hAnsiTheme="minorHAnsi"/>
        </w:rPr>
        <w:t xml:space="preserve">. Think back about a decade ago to the Great Recession. </w:t>
      </w:r>
      <w:r w:rsidRPr="00C25F04">
        <w:rPr>
          <w:rStyle w:val="StyleUnderline"/>
          <w:rFonts w:asciiTheme="minorHAnsi" w:hAnsiTheme="minorHAnsi"/>
        </w:rPr>
        <w:t>Suppliers were left with lots of inventory when demand dried up, seemingly overnight</w:t>
      </w:r>
      <w:r w:rsidRPr="00C25F04">
        <w:rPr>
          <w:rFonts w:asciiTheme="minorHAnsi" w:hAnsiTheme="minorHAnsi"/>
        </w:rPr>
        <w:t>. Those same suppliers have operated out of an abundance of caution ever since, not believing orders, or demand, when it appeared.</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Back to today. </w:t>
      </w:r>
      <w:r w:rsidRPr="00C25F04">
        <w:rPr>
          <w:rStyle w:val="StyleUnderline"/>
          <w:rFonts w:asciiTheme="minorHAnsi" w:hAnsiTheme="minorHAnsi"/>
        </w:rPr>
        <w:t>We are experiencing a global innovation boom with connected gear in everything from clothing to consumer electronics to automotive manufacturing</w:t>
      </w:r>
      <w:r w:rsidRPr="00C25F04">
        <w:rPr>
          <w:rFonts w:asciiTheme="minorHAnsi" w:hAnsiTheme="minorHAnsi"/>
        </w:rPr>
        <w:t xml:space="preserve">. This surge shows no sign of slowing. In fact, </w:t>
      </w:r>
      <w:r w:rsidRPr="00C25F04">
        <w:rPr>
          <w:rStyle w:val="StyleUnderline"/>
          <w:rFonts w:asciiTheme="minorHAnsi" w:hAnsiTheme="minorHAnsi"/>
        </w:rPr>
        <w:t>data indicates that the need for electronic components is growing exponentially.</w:t>
      </w:r>
    </w:p>
    <w:p w:rsidR="002677DC" w:rsidRPr="00C25F04" w:rsidRDefault="002677DC" w:rsidP="002677DC">
      <w:pPr>
        <w:rPr>
          <w:rFonts w:asciiTheme="minorHAnsi" w:hAnsiTheme="minorHAnsi"/>
        </w:rPr>
      </w:pPr>
      <w:r w:rsidRPr="00C25F04">
        <w:rPr>
          <w:rFonts w:asciiTheme="minorHAnsi" w:hAnsiTheme="minorHAnsi"/>
        </w:rPr>
        <w:t xml:space="preserve">The problem is, </w:t>
      </w:r>
      <w:r w:rsidRPr="00C25F04">
        <w:rPr>
          <w:rStyle w:val="Emphasis"/>
          <w:rFonts w:asciiTheme="minorHAnsi" w:hAnsiTheme="minorHAnsi"/>
        </w:rPr>
        <w:t>they can’t be manufactured quickly enough to keep up with demand</w:t>
      </w:r>
      <w:r w:rsidRPr="00C25F04">
        <w:rPr>
          <w:rFonts w:asciiTheme="minorHAnsi" w:hAnsiTheme="minorHAnsi"/>
        </w:rPr>
        <w:t xml:space="preserve">. This is not a material shortage; </w:t>
      </w:r>
      <w:r w:rsidRPr="00C25F04">
        <w:rPr>
          <w:rStyle w:val="Emphasis"/>
          <w:rFonts w:asciiTheme="minorHAnsi" w:hAnsiTheme="minorHAnsi"/>
        </w:rPr>
        <w:t>it’s a fabrication shortage</w:t>
      </w:r>
      <w:r w:rsidRPr="00C25F04">
        <w:rPr>
          <w:rFonts w:asciiTheme="minorHAnsi" w:hAnsiTheme="minorHAnsi"/>
        </w:rPr>
        <w:t>. Components across the board are going out of stock — small commodity type capacitors and resistors, as well as custom integrated circuits (IC) which are more complex and have longer lead times. There are lead times of 20 weeks on some basic parts.</w:t>
      </w:r>
    </w:p>
    <w:p w:rsidR="002677DC" w:rsidRPr="00C25F04" w:rsidRDefault="002677DC" w:rsidP="002677DC">
      <w:pPr>
        <w:rPr>
          <w:rFonts w:asciiTheme="minorHAnsi" w:hAnsiTheme="minorHAnsi"/>
        </w:rPr>
      </w:pPr>
    </w:p>
    <w:p w:rsidR="00D7075A" w:rsidRPr="00C25F04" w:rsidRDefault="00D7075A" w:rsidP="00D7075A">
      <w:pPr>
        <w:pStyle w:val="Heading4"/>
        <w:rPr>
          <w:rFonts w:asciiTheme="minorHAnsi" w:hAnsiTheme="minorHAnsi"/>
          <w:u w:val="single"/>
        </w:rPr>
      </w:pPr>
      <w:r w:rsidRPr="00C25F04">
        <w:rPr>
          <w:rFonts w:asciiTheme="minorHAnsi" w:hAnsiTheme="minorHAnsi"/>
        </w:rPr>
        <w:t xml:space="preserve">Recent </w:t>
      </w:r>
      <w:r w:rsidRPr="00C25F04">
        <w:rPr>
          <w:rFonts w:asciiTheme="minorHAnsi" w:hAnsiTheme="minorHAnsi"/>
          <w:u w:val="single"/>
        </w:rPr>
        <w:t>Chinese investments</w:t>
      </w:r>
      <w:r w:rsidRPr="00C25F04">
        <w:rPr>
          <w:rFonts w:asciiTheme="minorHAnsi" w:hAnsiTheme="minorHAnsi"/>
        </w:rPr>
        <w:t xml:space="preserve"> in their semi-conductor industry make the aff’s </w:t>
      </w:r>
      <w:r w:rsidRPr="00C25F04">
        <w:rPr>
          <w:rFonts w:asciiTheme="minorHAnsi" w:hAnsiTheme="minorHAnsi"/>
          <w:u w:val="single"/>
        </w:rPr>
        <w:t>timing</w:t>
      </w:r>
      <w:r w:rsidRPr="00C25F04">
        <w:rPr>
          <w:rFonts w:asciiTheme="minorHAnsi" w:hAnsiTheme="minorHAnsi"/>
        </w:rPr>
        <w:t xml:space="preserve"> critical </w:t>
      </w:r>
    </w:p>
    <w:p w:rsidR="00D7075A" w:rsidRPr="00C25F04" w:rsidRDefault="00D7075A" w:rsidP="00D7075A">
      <w:pPr>
        <w:rPr>
          <w:rFonts w:asciiTheme="minorHAnsi" w:hAnsiTheme="minorHAnsi"/>
        </w:rPr>
      </w:pPr>
      <w:r w:rsidRPr="00C25F04">
        <w:rPr>
          <w:rStyle w:val="Style13ptBold"/>
          <w:rFonts w:asciiTheme="minorHAnsi" w:hAnsiTheme="minorHAnsi"/>
        </w:rPr>
        <w:t>Kubota, 18</w:t>
      </w:r>
      <w:r w:rsidRPr="00C25F04">
        <w:rPr>
          <w:rFonts w:asciiTheme="minorHAnsi" w:hAnsiTheme="minorHAnsi"/>
        </w:rPr>
        <w:t xml:space="preserve"> – Yoko; Wall Street Journal Reporter. (“China Plans $47 Billion Fund to Boost Its Semiconductor Industry” Wall Street Journal. May 6, 2018. </w:t>
      </w:r>
      <w:hyperlink r:id="rId99" w:history="1">
        <w:r w:rsidRPr="00C25F04">
          <w:rPr>
            <w:rStyle w:val="Hyperlink"/>
            <w:rFonts w:asciiTheme="minorHAnsi" w:hAnsiTheme="minorHAnsi"/>
          </w:rPr>
          <w:t>https://www.wsj.com/articales/china-plans-47-billion-fund-to-boost-its-semiconductor-industry-1525434907</w:t>
        </w:r>
      </w:hyperlink>
      <w:r w:rsidRPr="00C25F04">
        <w:rPr>
          <w:rFonts w:asciiTheme="minorHAnsi" w:hAnsiTheme="minorHAnsi"/>
        </w:rPr>
        <w:t>) // GK</w:t>
      </w:r>
    </w:p>
    <w:p w:rsidR="00D7075A" w:rsidRPr="00C25F04" w:rsidRDefault="00D7075A" w:rsidP="00D7075A">
      <w:pPr>
        <w:rPr>
          <w:rFonts w:asciiTheme="minorHAnsi" w:hAnsiTheme="minorHAnsi"/>
          <w:u w:val="single"/>
        </w:rPr>
      </w:pPr>
      <w:r w:rsidRPr="00C25F04">
        <w:rPr>
          <w:rFonts w:asciiTheme="minorHAnsi" w:hAnsiTheme="minorHAnsi"/>
        </w:rPr>
        <w:t>&lt;BEIJING—</w:t>
      </w:r>
      <w:r w:rsidRPr="00C25F04">
        <w:rPr>
          <w:rFonts w:asciiTheme="minorHAnsi" w:hAnsiTheme="minorHAnsi"/>
          <w:u w:val="single"/>
        </w:rPr>
        <w:t>In a move that could further heighten tensions with the U.S., China is poised to announce a new fund of about</w:t>
      </w:r>
      <w:r w:rsidRPr="00C25F04">
        <w:rPr>
          <w:rFonts w:asciiTheme="minorHAnsi" w:hAnsiTheme="minorHAnsi"/>
        </w:rPr>
        <w:t xml:space="preserve"> 300 billion yuan—</w:t>
      </w:r>
      <w:r w:rsidRPr="00C25F04">
        <w:rPr>
          <w:rFonts w:asciiTheme="minorHAnsi" w:hAnsiTheme="minorHAnsi"/>
          <w:u w:val="single"/>
        </w:rPr>
        <w:t>$47.4 billion—</w:t>
      </w:r>
      <w:r w:rsidRPr="00C25F04">
        <w:rPr>
          <w:rFonts w:asciiTheme="minorHAnsi" w:hAnsiTheme="minorHAnsi"/>
          <w:b/>
          <w:u w:val="single"/>
        </w:rPr>
        <w:t>to spur development of its semiconductor industry as it seeks to close the technology gap with the U.S</w:t>
      </w:r>
      <w:r w:rsidRPr="00C25F04">
        <w:rPr>
          <w:rFonts w:asciiTheme="minorHAnsi" w:hAnsiTheme="minorHAnsi"/>
          <w:u w:val="single"/>
        </w:rPr>
        <w:t>.</w:t>
      </w:r>
      <w:r w:rsidRPr="00C25F04">
        <w:rPr>
          <w:rFonts w:asciiTheme="minorHAnsi" w:hAnsiTheme="minorHAnsi"/>
        </w:rPr>
        <w:t xml:space="preserve"> and other rivals,</w:t>
      </w:r>
      <w:r w:rsidRPr="00C25F04">
        <w:rPr>
          <w:rFonts w:asciiTheme="minorHAnsi" w:hAnsiTheme="minorHAnsi"/>
          <w:u w:val="single"/>
        </w:rPr>
        <w:t xml:space="preserve"> according to people familiar with the matter.</w:t>
      </w:r>
    </w:p>
    <w:p w:rsidR="00D7075A" w:rsidRPr="00C25F04" w:rsidRDefault="00D7075A" w:rsidP="00D7075A">
      <w:pPr>
        <w:rPr>
          <w:rFonts w:asciiTheme="minorHAnsi" w:hAnsiTheme="minorHAnsi"/>
        </w:rPr>
      </w:pPr>
      <w:r w:rsidRPr="00C25F04">
        <w:rPr>
          <w:rFonts w:asciiTheme="minorHAnsi" w:hAnsiTheme="minorHAnsi"/>
        </w:rPr>
        <w:t>The new war chest by the government-backed China Integrated Circuit Industry Investment Fund Co. follows a similar fund launched in 2014 that raised 139 billion yuan ($21.8 billion), largely funded by central and local government-backed enterprises and industry players.</w:t>
      </w:r>
    </w:p>
    <w:p w:rsidR="00D7075A" w:rsidRPr="00C25F04" w:rsidRDefault="00D7075A" w:rsidP="00D7075A">
      <w:pPr>
        <w:rPr>
          <w:rFonts w:asciiTheme="minorHAnsi" w:hAnsiTheme="minorHAnsi"/>
        </w:rPr>
      </w:pPr>
      <w:r w:rsidRPr="00C25F04">
        <w:rPr>
          <w:rFonts w:asciiTheme="minorHAnsi" w:hAnsiTheme="minorHAnsi"/>
        </w:rPr>
        <w:t xml:space="preserve">Among other efforts, </w:t>
      </w:r>
      <w:r w:rsidRPr="00C25F04">
        <w:rPr>
          <w:rFonts w:asciiTheme="minorHAnsi" w:hAnsiTheme="minorHAnsi"/>
          <w:u w:val="single"/>
        </w:rPr>
        <w:t>the fund would be used to improve China’s ability to design and manufacture advanced microprocessors and graphic-processing units</w:t>
      </w:r>
      <w:r w:rsidRPr="00C25F04">
        <w:rPr>
          <w:rFonts w:asciiTheme="minorHAnsi" w:hAnsiTheme="minorHAnsi"/>
        </w:rPr>
        <w:t>, one of the people said. Specific details including the amount could change, another person said.&gt;</w:t>
      </w:r>
    </w:p>
    <w:p w:rsidR="00D7075A" w:rsidRPr="00C25F04" w:rsidRDefault="00D7075A" w:rsidP="00D7075A">
      <w:pPr>
        <w:rPr>
          <w:rFonts w:asciiTheme="minorHAnsi" w:hAnsiTheme="minorHAnsi"/>
        </w:rPr>
      </w:pPr>
      <w:r w:rsidRPr="00C25F04">
        <w:rPr>
          <w:rFonts w:asciiTheme="minorHAnsi" w:hAnsiTheme="minorHAnsi"/>
        </w:rPr>
        <w:t>China Integrated Circuit Industry Investment Fund didn’t immediately respond to a request for comment. In an interview with the Journal last year, the fund’s executive vice president said it aims to generate returns for its investors.</w:t>
      </w:r>
    </w:p>
    <w:p w:rsidR="00D7075A" w:rsidRPr="00C25F04" w:rsidRDefault="00D7075A" w:rsidP="00D7075A">
      <w:pPr>
        <w:rPr>
          <w:rStyle w:val="Style13ptBold"/>
          <w:rFonts w:asciiTheme="minorHAnsi" w:hAnsiTheme="minorHAnsi"/>
        </w:rPr>
      </w:pPr>
      <w:r w:rsidRPr="00C25F04">
        <w:rPr>
          <w:rStyle w:val="Style13ptBold"/>
          <w:rFonts w:asciiTheme="minorHAnsi" w:hAnsiTheme="minorHAnsi"/>
        </w:rPr>
        <w:t>[</w:t>
      </w:r>
      <w:proofErr w:type="gramStart"/>
      <w:r w:rsidRPr="00C25F04">
        <w:rPr>
          <w:rStyle w:val="Style13ptBold"/>
          <w:rFonts w:asciiTheme="minorHAnsi" w:hAnsiTheme="minorHAnsi"/>
        </w:rPr>
        <w:t>table</w:t>
      </w:r>
      <w:proofErr w:type="gramEnd"/>
      <w:r w:rsidRPr="00C25F04">
        <w:rPr>
          <w:rStyle w:val="Style13ptBold"/>
          <w:rFonts w:asciiTheme="minorHAnsi" w:hAnsiTheme="minorHAnsi"/>
        </w:rPr>
        <w:t xml:space="preserve"> omitted]</w:t>
      </w:r>
    </w:p>
    <w:p w:rsidR="00D7075A" w:rsidRPr="00C25F04" w:rsidRDefault="00D7075A" w:rsidP="00D7075A">
      <w:pPr>
        <w:rPr>
          <w:rFonts w:asciiTheme="minorHAnsi" w:hAnsiTheme="minorHAnsi"/>
        </w:rPr>
      </w:pPr>
      <w:r w:rsidRPr="00C25F04">
        <w:rPr>
          <w:rFonts w:asciiTheme="minorHAnsi" w:hAnsiTheme="minorHAnsi"/>
        </w:rPr>
        <w:t>Where China Gets Its Chips</w:t>
      </w:r>
    </w:p>
    <w:p w:rsidR="00D7075A" w:rsidRPr="00C25F04" w:rsidRDefault="00D7075A" w:rsidP="00D7075A">
      <w:pPr>
        <w:rPr>
          <w:rFonts w:asciiTheme="minorHAnsi" w:hAnsiTheme="minorHAnsi"/>
        </w:rPr>
      </w:pPr>
      <w:r w:rsidRPr="00C25F04">
        <w:rPr>
          <w:rFonts w:asciiTheme="minorHAnsi" w:hAnsiTheme="minorHAnsi"/>
        </w:rPr>
        <w:t>China, concerned about its reliance on foreignchips, is set to announce a new fund to spurdevelopment of its semiconductor industry.</w:t>
      </w:r>
    </w:p>
    <w:p w:rsidR="00D7075A" w:rsidRPr="00C25F04" w:rsidRDefault="00D7075A" w:rsidP="00D7075A">
      <w:pPr>
        <w:rPr>
          <w:rFonts w:asciiTheme="minorHAnsi" w:hAnsiTheme="minorHAnsi"/>
          <w:u w:val="single"/>
        </w:rPr>
      </w:pPr>
      <w:r w:rsidRPr="00C25F04">
        <w:rPr>
          <w:rFonts w:asciiTheme="minorHAnsi" w:hAnsiTheme="minorHAnsi"/>
          <w:u w:val="single"/>
        </w:rPr>
        <w:t>China is seeking to develop its own semiconductor industry to cut its dependence on foreign technology. The effort has grown more urgent as attempts to buy American chip companies have faced opposition from the U.S. over national-security concerns.</w:t>
      </w:r>
    </w:p>
    <w:p w:rsidR="00D7075A" w:rsidRPr="00C25F04" w:rsidRDefault="00D7075A" w:rsidP="002677DC">
      <w:pPr>
        <w:rPr>
          <w:rFonts w:asciiTheme="minorHAnsi" w:hAnsiTheme="minorHAnsi"/>
        </w:rPr>
      </w:pPr>
    </w:p>
    <w:p w:rsidR="002677DC" w:rsidRPr="00C25F04" w:rsidRDefault="002677DC" w:rsidP="002677DC">
      <w:pPr>
        <w:pStyle w:val="Heading3"/>
        <w:rPr>
          <w:rFonts w:asciiTheme="minorHAnsi" w:hAnsiTheme="minorHAnsi"/>
        </w:rPr>
      </w:pPr>
      <w:r w:rsidRPr="00C25F04">
        <w:rPr>
          <w:rFonts w:asciiTheme="minorHAnsi" w:hAnsiTheme="minorHAnsi"/>
        </w:rPr>
        <w:t>AT: Decline Inevitable</w:t>
      </w:r>
    </w:p>
    <w:p w:rsidR="002677DC" w:rsidRPr="00C25F04" w:rsidRDefault="002677DC" w:rsidP="002677DC">
      <w:pPr>
        <w:rPr>
          <w:rFonts w:asciiTheme="minorHAnsi" w:hAnsiTheme="minorHAnsi"/>
        </w:rPr>
      </w:pPr>
    </w:p>
    <w:p w:rsidR="002677DC" w:rsidRPr="00C25F04" w:rsidRDefault="002677DC" w:rsidP="002677DC">
      <w:pPr>
        <w:pStyle w:val="Heading4"/>
        <w:rPr>
          <w:rFonts w:asciiTheme="minorHAnsi" w:hAnsiTheme="minorHAnsi"/>
        </w:rPr>
      </w:pPr>
      <w:r w:rsidRPr="00C25F04">
        <w:rPr>
          <w:rFonts w:asciiTheme="minorHAnsi" w:hAnsiTheme="minorHAnsi"/>
        </w:rPr>
        <w:t>The semiconductor industry is growing now – but it’s on the brink.</w:t>
      </w:r>
    </w:p>
    <w:p w:rsidR="002677DC" w:rsidRPr="00C25F04" w:rsidRDefault="002677DC" w:rsidP="002677DC">
      <w:pPr>
        <w:rPr>
          <w:rFonts w:asciiTheme="minorHAnsi" w:hAnsiTheme="minorHAnsi"/>
        </w:rPr>
      </w:pPr>
      <w:r w:rsidRPr="00C25F04">
        <w:rPr>
          <w:rFonts w:asciiTheme="minorHAnsi" w:hAnsiTheme="minorHAnsi"/>
        </w:rPr>
        <w:t xml:space="preserve">James </w:t>
      </w:r>
      <w:r w:rsidRPr="00C25F04">
        <w:rPr>
          <w:rStyle w:val="Style13ptBold"/>
          <w:rFonts w:asciiTheme="minorHAnsi" w:hAnsiTheme="minorHAnsi"/>
        </w:rPr>
        <w:t>Morra</w:t>
      </w:r>
      <w:r w:rsidRPr="00C25F04">
        <w:rPr>
          <w:rFonts w:asciiTheme="minorHAnsi" w:hAnsiTheme="minorHAnsi"/>
        </w:rPr>
        <w:t xml:space="preserve"> 3-15-20</w:t>
      </w:r>
      <w:r w:rsidRPr="00C25F04">
        <w:rPr>
          <w:rStyle w:val="Style13ptBold"/>
          <w:rFonts w:asciiTheme="minorHAnsi" w:hAnsiTheme="minorHAnsi"/>
        </w:rPr>
        <w:t>18</w:t>
      </w:r>
      <w:r w:rsidRPr="00C25F04">
        <w:rPr>
          <w:rFonts w:asciiTheme="minorHAnsi" w:hAnsiTheme="minorHAnsi"/>
        </w:rPr>
        <w:t xml:space="preserve"> – Author for SourceToday focusing on industry forecasts ["Semiconductor Industry Forecast Continues to Brighten", Accessible Online at: http://www.sourcetoday.com/supply-chain/semiconductor-industry-forecast-continues-brighten] @ AG</w:t>
      </w:r>
    </w:p>
    <w:p w:rsidR="002677DC" w:rsidRPr="00C25F04" w:rsidRDefault="002677DC" w:rsidP="002677DC">
      <w:pPr>
        <w:rPr>
          <w:rFonts w:asciiTheme="minorHAnsi" w:hAnsiTheme="minorHAnsi"/>
        </w:rPr>
      </w:pPr>
      <w:r w:rsidRPr="00C25F04">
        <w:rPr>
          <w:rStyle w:val="StyleUnderline"/>
          <w:rFonts w:asciiTheme="minorHAnsi" w:hAnsiTheme="minorHAnsi"/>
        </w:rPr>
        <w:t>The semiconductor industry’s forecast is brighter than originally thought</w:t>
      </w:r>
      <w:r w:rsidRPr="00C25F04">
        <w:rPr>
          <w:rFonts w:asciiTheme="minorHAnsi" w:hAnsiTheme="minorHAnsi"/>
        </w:rPr>
        <w:t xml:space="preserve">. That was the conclusion of </w:t>
      </w:r>
      <w:r w:rsidRPr="00C25F04">
        <w:rPr>
          <w:rStyle w:val="StyleUnderline"/>
          <w:rFonts w:asciiTheme="minorHAnsi" w:hAnsiTheme="minorHAnsi"/>
        </w:rPr>
        <w:t>market research</w:t>
      </w:r>
      <w:r w:rsidRPr="00C25F04">
        <w:rPr>
          <w:rFonts w:asciiTheme="minorHAnsi" w:hAnsiTheme="minorHAnsi"/>
        </w:rPr>
        <w:t xml:space="preserve"> firm IC Insights on Wednesday, when it </w:t>
      </w:r>
      <w:r w:rsidRPr="00C25F04">
        <w:rPr>
          <w:rStyle w:val="StyleUnderline"/>
          <w:rFonts w:asciiTheme="minorHAnsi" w:hAnsiTheme="minorHAnsi"/>
        </w:rPr>
        <w:t>almost doubled the growth forecast for the semiconductor industry from eight to 15 percent</w:t>
      </w:r>
      <w:r w:rsidRPr="00C25F04">
        <w:rPr>
          <w:rFonts w:asciiTheme="minorHAnsi" w:hAnsiTheme="minorHAnsi"/>
        </w:rPr>
        <w:t xml:space="preserve"> in 2018.</w:t>
      </w:r>
    </w:p>
    <w:p w:rsidR="002677DC" w:rsidRPr="00C25F04" w:rsidRDefault="002677DC" w:rsidP="002677DC">
      <w:pPr>
        <w:rPr>
          <w:rStyle w:val="StyleUnderline"/>
          <w:rFonts w:asciiTheme="minorHAnsi" w:hAnsiTheme="minorHAnsi"/>
        </w:rPr>
      </w:pPr>
      <w:r w:rsidRPr="00C25F04">
        <w:rPr>
          <w:rFonts w:asciiTheme="minorHAnsi" w:hAnsiTheme="minorHAnsi"/>
        </w:rPr>
        <w:t xml:space="preserve">IC Insights said that </w:t>
      </w:r>
      <w:r w:rsidRPr="00C25F04">
        <w:rPr>
          <w:rStyle w:val="StyleUnderline"/>
          <w:rFonts w:asciiTheme="minorHAnsi" w:hAnsiTheme="minorHAnsi"/>
        </w:rPr>
        <w:t>it had underestimated the expected prices for DRAM and NAND memory chips</w:t>
      </w:r>
      <w:r w:rsidRPr="00C25F04">
        <w:rPr>
          <w:rFonts w:asciiTheme="minorHAnsi" w:hAnsiTheme="minorHAnsi"/>
        </w:rPr>
        <w:t xml:space="preserve">. The </w:t>
      </w:r>
      <w:r w:rsidRPr="00C25F04">
        <w:rPr>
          <w:rStyle w:val="StyleUnderline"/>
          <w:rFonts w:asciiTheme="minorHAnsi" w:hAnsiTheme="minorHAnsi"/>
        </w:rPr>
        <w:t>prices of these chips typically change based on supply and demand, not unlike steel or solar panels. Last year, the chip industry erupted with more than $400 million in worldwide revenue as DRAM prices swelled and NAND sales surged.</w:t>
      </w:r>
    </w:p>
    <w:p w:rsidR="002677DC" w:rsidRPr="00C25F04" w:rsidRDefault="002677DC" w:rsidP="002677DC">
      <w:pPr>
        <w:rPr>
          <w:rFonts w:asciiTheme="minorHAnsi" w:hAnsiTheme="minorHAnsi"/>
        </w:rPr>
      </w:pPr>
      <w:r w:rsidRPr="00C25F04">
        <w:rPr>
          <w:rFonts w:asciiTheme="minorHAnsi" w:hAnsiTheme="minorHAnsi"/>
        </w:rPr>
        <w:t>Though it projected the growth to die down slightly, the company adjusted its growth forecast for the DRAM market to 37 percent, up from 13 percent, and raised its growth forecast for the NAND flash market from 10 percent to 17 percent.</w:t>
      </w:r>
    </w:p>
    <w:p w:rsidR="002677DC" w:rsidRPr="00C25F04" w:rsidRDefault="002677DC" w:rsidP="002677DC">
      <w:pPr>
        <w:rPr>
          <w:rFonts w:asciiTheme="minorHAnsi" w:hAnsiTheme="minorHAnsi"/>
        </w:rPr>
      </w:pPr>
      <w:r w:rsidRPr="00C25F04">
        <w:rPr>
          <w:rFonts w:asciiTheme="minorHAnsi" w:hAnsiTheme="minorHAnsi"/>
        </w:rPr>
        <w:t>IC Insights now expects DRAM prices to increase 36 percent – significant given that the memory technology’s price jumped 81 percent last year. The price for NAND is forecast to increase 10 percent after jumping by 45 percent in 2017. The actual number of DRAM and NAND chips sold will grow only 1% and 6% respectively.</w:t>
      </w:r>
    </w:p>
    <w:p w:rsidR="002677DC" w:rsidRPr="00C25F04" w:rsidRDefault="002677DC" w:rsidP="002677DC">
      <w:pPr>
        <w:rPr>
          <w:rStyle w:val="StyleUnderline"/>
          <w:rFonts w:asciiTheme="minorHAnsi" w:hAnsiTheme="minorHAnsi"/>
        </w:rPr>
      </w:pPr>
      <w:r w:rsidRPr="00C25F04">
        <w:rPr>
          <w:rStyle w:val="StyleUnderline"/>
          <w:rFonts w:asciiTheme="minorHAnsi" w:hAnsiTheme="minorHAnsi"/>
        </w:rPr>
        <w:t>Technology research firm Gartner also recently revised its estimate of worldwide semiconductor revenues to $451 billion, up from $419 billion in 2017. In January, the company pointed to price increases for both NAND and DRAM to explain why it changed its forecast from 4 percent to 7.5 percent growth.</w:t>
      </w:r>
    </w:p>
    <w:p w:rsidR="002677DC" w:rsidRPr="00C25F04" w:rsidRDefault="002677DC" w:rsidP="002677DC">
      <w:pPr>
        <w:rPr>
          <w:rFonts w:asciiTheme="minorHAnsi" w:hAnsiTheme="minorHAnsi"/>
        </w:rPr>
      </w:pPr>
      <w:r w:rsidRPr="00C25F04">
        <w:rPr>
          <w:rFonts w:asciiTheme="minorHAnsi" w:hAnsiTheme="minorHAnsi"/>
        </w:rPr>
        <w:t>The price increases could put pressure on profit margins for manufacturers of servers, personal computers, smartphones and other products with growing amounts of memory. Ben Lee, principal research analyst at Gartner, said in January that higher bills of materials would collide with component shortages to create market volatility.</w:t>
      </w:r>
    </w:p>
    <w:p w:rsidR="002677DC" w:rsidRPr="00C25F04" w:rsidRDefault="002677DC" w:rsidP="002677DC">
      <w:pPr>
        <w:rPr>
          <w:rFonts w:asciiTheme="minorHAnsi" w:hAnsiTheme="minorHAnsi"/>
        </w:rPr>
      </w:pPr>
      <w:r w:rsidRPr="00C25F04">
        <w:rPr>
          <w:rStyle w:val="StyleUnderline"/>
          <w:rFonts w:asciiTheme="minorHAnsi" w:hAnsiTheme="minorHAnsi"/>
        </w:rPr>
        <w:t>The semiconductor industry tends to bust after booms and boom after busts, as component shortages lead to increased production, which generates a surplus in the global supply chain</w:t>
      </w:r>
      <w:r w:rsidRPr="00C25F04">
        <w:rPr>
          <w:rFonts w:asciiTheme="minorHAnsi" w:hAnsiTheme="minorHAnsi"/>
        </w:rPr>
        <w:t>. For last five years, the industry has typically hinged on the success of the market for DRAM chips sold by companies like Samsung and Micron.</w:t>
      </w:r>
    </w:p>
    <w:p w:rsidR="002677DC" w:rsidRPr="00C25F04" w:rsidRDefault="002677DC" w:rsidP="002677DC">
      <w:pPr>
        <w:rPr>
          <w:rFonts w:asciiTheme="minorHAnsi" w:hAnsiTheme="minorHAnsi"/>
        </w:rPr>
      </w:pPr>
      <w:r w:rsidRPr="00C25F04">
        <w:rPr>
          <w:rFonts w:asciiTheme="minorHAnsi" w:hAnsiTheme="minorHAnsi"/>
        </w:rPr>
        <w:t>At $99.6 billion, the DRAM market is forecast to be the largest single product category in the semiconductor industry over the next year, according to IC Insights. That far exceeds the $62.1 market estimated for NAND, which is increasingly used as storage technology in tablets and memory sticks – as a replacement for hard disk drives.</w:t>
      </w:r>
    </w:p>
    <w:p w:rsidR="002677DC" w:rsidRPr="00C25F04" w:rsidRDefault="002677DC" w:rsidP="002677DC">
      <w:pPr>
        <w:pStyle w:val="Heading4"/>
        <w:rPr>
          <w:rFonts w:asciiTheme="minorHAnsi" w:hAnsiTheme="minorHAnsi"/>
        </w:rPr>
      </w:pPr>
      <w:r w:rsidRPr="00C25F04">
        <w:rPr>
          <w:rFonts w:asciiTheme="minorHAnsi" w:hAnsiTheme="minorHAnsi"/>
        </w:rPr>
        <w:t>Uncertainty over work opportunities pushes students out post-graduation – that damages the semiconductor industry.</w:t>
      </w:r>
    </w:p>
    <w:p w:rsidR="002677DC" w:rsidRPr="00C25F04" w:rsidRDefault="002677DC" w:rsidP="002677DC">
      <w:pPr>
        <w:rPr>
          <w:rFonts w:asciiTheme="minorHAnsi" w:hAnsiTheme="minorHAnsi"/>
        </w:rPr>
      </w:pPr>
      <w:r w:rsidRPr="00C25F04">
        <w:rPr>
          <w:rFonts w:asciiTheme="minorHAnsi" w:hAnsiTheme="minorHAnsi"/>
        </w:rPr>
        <w:t xml:space="preserve">Clair </w:t>
      </w:r>
      <w:r w:rsidRPr="00C25F04">
        <w:rPr>
          <w:rStyle w:val="Style13ptBold"/>
          <w:rFonts w:asciiTheme="minorHAnsi" w:hAnsiTheme="minorHAnsi"/>
        </w:rPr>
        <w:t>Brown and</w:t>
      </w:r>
      <w:r w:rsidRPr="00C25F04">
        <w:rPr>
          <w:rFonts w:asciiTheme="minorHAnsi" w:hAnsiTheme="minorHAnsi"/>
        </w:rPr>
        <w:t xml:space="preserve"> Greg </w:t>
      </w:r>
      <w:r w:rsidRPr="00C25F04">
        <w:rPr>
          <w:rStyle w:val="Style13ptBold"/>
          <w:rFonts w:asciiTheme="minorHAnsi" w:hAnsiTheme="minorHAnsi"/>
        </w:rPr>
        <w:t>Linden</w:t>
      </w:r>
      <w:r w:rsidRPr="00C25F04">
        <w:rPr>
          <w:rFonts w:asciiTheme="minorHAnsi" w:hAnsiTheme="minorHAnsi"/>
        </w:rPr>
        <w:t xml:space="preserve"> 20</w:t>
      </w:r>
      <w:r w:rsidRPr="00C25F04">
        <w:rPr>
          <w:rStyle w:val="Style13ptBold"/>
          <w:rFonts w:asciiTheme="minorHAnsi" w:hAnsiTheme="minorHAnsi"/>
        </w:rPr>
        <w:t>09</w:t>
      </w:r>
      <w:r w:rsidRPr="00C25F04">
        <w:rPr>
          <w:rFonts w:asciiTheme="minorHAnsi" w:hAnsiTheme="minorHAnsi"/>
        </w:rPr>
        <w:t xml:space="preserve"> – Clair Brown is Professor of Economics and Director of the Center for Work, Technology, and Society at the University of California, Berkeley. Greg Linden is a data scientist with experience in experimentation in AI ["Chips and Change: How Crisis Reshapes the Semiconductor Industry", Accessible Online at: https://mitpress.mit.edu/books/chips-and-change] @ AG</w:t>
      </w:r>
    </w:p>
    <w:p w:rsidR="002677DC" w:rsidRPr="00C25F04" w:rsidRDefault="002677DC" w:rsidP="002677DC">
      <w:pPr>
        <w:rPr>
          <w:rFonts w:asciiTheme="minorHAnsi" w:hAnsiTheme="minorHAnsi"/>
        </w:rPr>
      </w:pPr>
      <w:r w:rsidRPr="00C25F04">
        <w:rPr>
          <w:rStyle w:val="StyleUnderline"/>
          <w:rFonts w:asciiTheme="minorHAnsi" w:hAnsiTheme="minorHAnsi"/>
        </w:rPr>
        <w:t>Graduate education plays an increasingly important role in the development of talent for the US semiconductor industry</w:t>
      </w:r>
      <w:r w:rsidRPr="00C25F04">
        <w:rPr>
          <w:rFonts w:asciiTheme="minorHAnsi" w:hAnsiTheme="minorHAnsi"/>
        </w:rPr>
        <w:t xml:space="preserve">, and also for the diffusion of chip technology as some graduates return to their home countries, often after gaining work experience. </w:t>
      </w:r>
      <w:r w:rsidRPr="00C25F04">
        <w:rPr>
          <w:rStyle w:val="Emphasis"/>
          <w:rFonts w:asciiTheme="minorHAnsi" w:hAnsiTheme="minorHAnsi"/>
        </w:rPr>
        <w:t>Foreign nationals</w:t>
      </w:r>
      <w:r w:rsidRPr="00C25F04">
        <w:rPr>
          <w:rFonts w:asciiTheme="minorHAnsi" w:hAnsiTheme="minorHAnsi"/>
        </w:rPr>
        <w:t xml:space="preserve"> </w:t>
      </w:r>
      <w:r w:rsidRPr="00C25F04">
        <w:rPr>
          <w:rStyle w:val="StyleUnderline"/>
          <w:rFonts w:asciiTheme="minorHAnsi" w:hAnsiTheme="minorHAnsi"/>
        </w:rPr>
        <w:t>play an important role in US graduate engineering programs, where they were 60 percent of doctoral students and 50 percent of masters’ students during 2000 to 2005</w:t>
      </w:r>
      <w:r w:rsidRPr="00C25F04">
        <w:rPr>
          <w:rFonts w:asciiTheme="minorHAnsi" w:hAnsiTheme="minorHAnsi"/>
        </w:rPr>
        <w:t>.24 Enrollment of foreign graduate students in engineering programs almost doubled from 1985 to 2003, when 60,000 were enrolled. In computer science, enrollment of foreign graduate students rose dramatically from 7,500 in 1985 to 24,000 in 2003.25 Slightly more foreign national students were enrolled in master’s programs than PhD programs in US engineering schools since the mid-1980s. However the number of foreign nationals in the PhD program continued to rise. By 2004 more foreign students were enrolled in engineering PhD programs than master’s programs.26</w:t>
      </w:r>
    </w:p>
    <w:p w:rsidR="002677DC" w:rsidRPr="00C25F04" w:rsidRDefault="002677DC" w:rsidP="002677DC">
      <w:pPr>
        <w:rPr>
          <w:rFonts w:asciiTheme="minorHAnsi" w:hAnsiTheme="minorHAnsi"/>
        </w:rPr>
      </w:pPr>
      <w:r w:rsidRPr="00C25F04">
        <w:rPr>
          <w:rFonts w:asciiTheme="minorHAnsi" w:hAnsiTheme="minorHAnsi"/>
        </w:rPr>
        <w:t>The highest level of engineering education, the PhD, provides engineers with state-of-the-art knowledge plus the ability to conduct research and to stay abreast of the latest technology during their careers. Here we look at which countries are sending students to engineering PhD programs in the United States, since</w:t>
      </w:r>
      <w:r w:rsidRPr="00C25F04">
        <w:rPr>
          <w:rStyle w:val="StyleUnderline"/>
          <w:rFonts w:asciiTheme="minorHAnsi" w:hAnsiTheme="minorHAnsi"/>
        </w:rPr>
        <w:t xml:space="preserve"> engineers with doctoral degrees</w:t>
      </w:r>
      <w:r w:rsidRPr="00C25F04">
        <w:rPr>
          <w:rFonts w:asciiTheme="minorHAnsi" w:hAnsiTheme="minorHAnsi"/>
        </w:rPr>
        <w:t xml:space="preserve"> (especially in EE) </w:t>
      </w:r>
      <w:r w:rsidRPr="00C25F04">
        <w:rPr>
          <w:rStyle w:val="StyleUnderline"/>
          <w:rFonts w:asciiTheme="minorHAnsi" w:hAnsiTheme="minorHAnsi"/>
        </w:rPr>
        <w:t>provide leadership in the semiconductor industry</w:t>
      </w:r>
      <w:r w:rsidRPr="00C25F04">
        <w:rPr>
          <w:rFonts w:asciiTheme="minorHAnsi" w:hAnsiTheme="minorHAnsi"/>
        </w:rPr>
        <w:t>, from managing projects to running companies.</w:t>
      </w:r>
    </w:p>
    <w:p w:rsidR="002677DC" w:rsidRPr="00C25F04" w:rsidRDefault="002677DC" w:rsidP="002677DC">
      <w:pPr>
        <w:rPr>
          <w:rFonts w:asciiTheme="minorHAnsi" w:hAnsiTheme="minorHAnsi"/>
        </w:rPr>
      </w:pPr>
      <w:r w:rsidRPr="00C25F04">
        <w:rPr>
          <w:rFonts w:asciiTheme="minorHAnsi" w:hAnsiTheme="minorHAnsi"/>
        </w:rPr>
        <w:t>Figure 6.3 shows the annual engineering PhDs (not including computer science) awarded at US universities to students from five key Asian countries over a twelve-year period. In 2005 students from these five countries received 42 percent of the engineering PhDs awarded to noncitizens, who in turn received 64 percent of engineering PhDs.</w:t>
      </w:r>
    </w:p>
    <w:p w:rsidR="002677DC" w:rsidRPr="00C25F04" w:rsidRDefault="002677DC" w:rsidP="002677DC">
      <w:pPr>
        <w:rPr>
          <w:rFonts w:asciiTheme="minorHAnsi" w:hAnsiTheme="minorHAnsi"/>
        </w:rPr>
      </w:pPr>
      <w:r w:rsidRPr="00C25F04">
        <w:rPr>
          <w:rFonts w:asciiTheme="minorHAnsi" w:hAnsiTheme="minorHAnsi"/>
        </w:rPr>
        <w:t>The figure makes clear that Chinese students received a large and growing number of engineering PhDs. At the other extreme Japanese students received few PhDs in the United States during the period, as Japanese engineers obtained graduate training at home often through programs set up by their companies with Japanese universities. Indian students received a growing number of PhDs in the 1990s, and in 1997 received almost as many PhDs as Chinese students. However, the number of Indian engineers granted PhDs then fell while the number of Chinese PhD engineers soon began to rise sharply.</w:t>
      </w:r>
    </w:p>
    <w:p w:rsidR="002677DC" w:rsidRPr="00C25F04" w:rsidRDefault="002677DC" w:rsidP="002677DC">
      <w:pPr>
        <w:rPr>
          <w:rFonts w:asciiTheme="minorHAnsi" w:hAnsiTheme="minorHAnsi"/>
        </w:rPr>
      </w:pPr>
      <w:r w:rsidRPr="00C25F04">
        <w:rPr>
          <w:rFonts w:asciiTheme="minorHAnsi" w:hAnsiTheme="minorHAnsi"/>
        </w:rPr>
        <w:t>Taiwan, which relied on PhDs from US universities to develop its semiconductor industry during the 1980s, began sending many fewer students to the United States during the 1990s as university programs and job opportunities improved at home. The number of PhDs awarded to Taiwanese students in the United States declined dramatically since the mid-1990s, and Taiwanese experts in the semiconductor field have worried about the impact this might have on the supply of engineers for semiconductor research, since Taiwan’s PhD education in engineering is not as advanced as that in the United States. Korean students also received decreasing numbers of PhDs through the late 1990s, although the numbers started to increase beginning in 2002.</w:t>
      </w:r>
    </w:p>
    <w:p w:rsidR="002677DC" w:rsidRPr="00C25F04" w:rsidRDefault="002677DC" w:rsidP="002677DC">
      <w:pPr>
        <w:rPr>
          <w:rFonts w:asciiTheme="minorHAnsi" w:hAnsiTheme="minorHAnsi"/>
        </w:rPr>
      </w:pPr>
      <w:r w:rsidRPr="00C25F04">
        <w:rPr>
          <w:rFonts w:asciiTheme="minorHAnsi" w:hAnsiTheme="minorHAnsi"/>
        </w:rPr>
        <w:t xml:space="preserve">If we compare the number of US and noncitizen PhD graduates in electrical engineering (EE), we see that </w:t>
      </w:r>
      <w:r w:rsidRPr="00C25F04">
        <w:rPr>
          <w:rStyle w:val="StyleUnderline"/>
          <w:rFonts w:asciiTheme="minorHAnsi" w:hAnsiTheme="minorHAnsi"/>
        </w:rPr>
        <w:t>noncitizens garnered significantly more diplomas than US citizens</w:t>
      </w:r>
      <w:r w:rsidRPr="00C25F04">
        <w:rPr>
          <w:rFonts w:asciiTheme="minorHAnsi" w:hAnsiTheme="minorHAnsi"/>
        </w:rPr>
        <w:t xml:space="preserve"> during the decade ending in 2005, and most PhDs went to men (see figure 6.4). The year 1999 seems to be a turning point, when the number of PhDs to noncitizen males began to rise sharply as the number to citizen males fell. The same data for computer science (CS) PhDs shows similar, but muted, trends with less difference between citizens and noncitizens (figure 6.5), and with many fewer PhDs awarded in CS than in EE.</w:t>
      </w:r>
    </w:p>
    <w:p w:rsidR="002677DC" w:rsidRPr="00C25F04" w:rsidRDefault="002677DC" w:rsidP="002677DC">
      <w:pPr>
        <w:rPr>
          <w:rFonts w:asciiTheme="minorHAnsi" w:hAnsiTheme="minorHAnsi"/>
        </w:rPr>
      </w:pPr>
      <w:r w:rsidRPr="00C25F04">
        <w:rPr>
          <w:rFonts w:asciiTheme="minorHAnsi" w:hAnsiTheme="minorHAnsi"/>
        </w:rPr>
        <w:t>Graduate students enter the PhD program four to five years before the year the students receive their PhDs, which is shown here. A sharp increase in foreign graduate students began in the early 1990s just as the PC market and then the Internet were taking off. As the semiconductor industry prospered, job opportunities for engineers with BS degrees expanded rapidly and the relative return to graduate training for US citizens declined.</w:t>
      </w:r>
    </w:p>
    <w:p w:rsidR="002677DC" w:rsidRPr="00C25F04" w:rsidRDefault="002677DC" w:rsidP="002677DC">
      <w:pPr>
        <w:rPr>
          <w:rFonts w:asciiTheme="minorHAnsi" w:hAnsiTheme="minorHAnsi"/>
        </w:rPr>
      </w:pPr>
      <w:r w:rsidRPr="00C25F04">
        <w:rPr>
          <w:rFonts w:asciiTheme="minorHAnsi" w:hAnsiTheme="minorHAnsi"/>
        </w:rPr>
        <w:t>The earlier discussion of the returns to education noted that the premium for a BS in EE to pursue a graduate degree was low for domestic students. For foreign-born engineers with a BS in EE, the financial incentive to pursue a US graduate degree is much greater, since a US graduate degree opens the door to high-paid jobs both in the United States and at home. Our fieldwork found that advanced degree holders, especially with some US work experience, in semiconductor centers like Shanghai or Bangalore where they are project managers (and higher) are often paid similarly to their US counterparts while locally educated engineers are paid much less.</w:t>
      </w:r>
    </w:p>
    <w:p w:rsidR="002677DC" w:rsidRPr="00C25F04" w:rsidRDefault="002677DC" w:rsidP="002677DC">
      <w:pPr>
        <w:rPr>
          <w:rFonts w:asciiTheme="minorHAnsi" w:hAnsiTheme="minorHAnsi"/>
        </w:rPr>
      </w:pPr>
      <w:r w:rsidRPr="00C25F04">
        <w:rPr>
          <w:rStyle w:val="StyleUnderline"/>
          <w:rFonts w:asciiTheme="minorHAnsi" w:hAnsiTheme="minorHAnsi"/>
        </w:rPr>
        <w:t xml:space="preserve">The wisdom of attracting bright hard-working students from abroad to graduate programs in the United States depends partly on </w:t>
      </w:r>
      <w:r w:rsidRPr="00C25F04">
        <w:rPr>
          <w:rStyle w:val="Emphasis"/>
          <w:rFonts w:asciiTheme="minorHAnsi" w:hAnsiTheme="minorHAnsi"/>
        </w:rPr>
        <w:t>whether these students stay and contribute their talents</w:t>
      </w:r>
      <w:r w:rsidRPr="00C25F04">
        <w:rPr>
          <w:rStyle w:val="StyleUnderline"/>
          <w:rFonts w:asciiTheme="minorHAnsi" w:hAnsiTheme="minorHAnsi"/>
        </w:rPr>
        <w:t xml:space="preserve"> to the US economy or they return home</w:t>
      </w:r>
      <w:r w:rsidRPr="00C25F04">
        <w:rPr>
          <w:rFonts w:asciiTheme="minorHAnsi" w:hAnsiTheme="minorHAnsi"/>
        </w:rPr>
        <w:t xml:space="preserve">, where they might still work for US companies or help build networks that favor US relationships. The NSF surveys graduating PhD engineers about their postgraduation plans to work in the United States or abroad. When surveyed in 2005 only about 60 percent of the foreign engineers had made plans (including a post-doc, industry job, or academic appointment) and, of those, 82 percent of the plans involved remaining in the United States. For new CS PhDs, two-thirds of the foreign engineers had postgraduation plans, and 83 percent of their plans involved staying in the United States. Unfortunately, no ongoing survey tracks what happens to these highly educated foreigners in the years after graduation, so we do not know how long they remain in the United States. However, we </w:t>
      </w:r>
      <w:r w:rsidRPr="00C25F04">
        <w:rPr>
          <w:rStyle w:val="StyleUnderline"/>
          <w:rFonts w:asciiTheme="minorHAnsi" w:hAnsiTheme="minorHAnsi"/>
        </w:rPr>
        <w:t>observe high-profile foreign engineers who were trained in the United States and then go on</w:t>
      </w:r>
      <w:r w:rsidRPr="00C25F04">
        <w:rPr>
          <w:rFonts w:asciiTheme="minorHAnsi" w:hAnsiTheme="minorHAnsi"/>
        </w:rPr>
        <w:t xml:space="preserve"> to executive positions, often as founders, in US companies or go on </w:t>
      </w:r>
      <w:r w:rsidRPr="00C25F04">
        <w:rPr>
          <w:rStyle w:val="StyleUnderline"/>
          <w:rFonts w:asciiTheme="minorHAnsi" w:hAnsiTheme="minorHAnsi"/>
        </w:rPr>
        <w:t>to executive positions</w:t>
      </w:r>
      <w:r w:rsidRPr="00C25F04">
        <w:rPr>
          <w:rFonts w:asciiTheme="minorHAnsi" w:hAnsiTheme="minorHAnsi"/>
        </w:rPr>
        <w:t xml:space="preserve">, including founders, </w:t>
      </w:r>
      <w:r w:rsidRPr="00C25F04">
        <w:rPr>
          <w:rStyle w:val="StyleUnderline"/>
          <w:rFonts w:asciiTheme="minorHAnsi" w:hAnsiTheme="minorHAnsi"/>
        </w:rPr>
        <w:t>of companies in their home countries</w:t>
      </w:r>
      <w:r w:rsidRPr="00C25F04">
        <w:rPr>
          <w:rFonts w:asciiTheme="minorHAnsi" w:hAnsiTheme="minorHAnsi"/>
        </w:rPr>
        <w:t>. Saxenian (2006) documents the process of foreign-born, US-educated engineers who return home to Taiwan, China, and India to start new companies. Wadhwa et al (2008) found that one-quarter of all engineering and technology companies established in the United States between 1995 and 2005 had at least one immigrant key founder.</w:t>
      </w:r>
    </w:p>
    <w:p w:rsidR="002677DC" w:rsidRPr="00C25F04" w:rsidRDefault="002677DC" w:rsidP="002677DC">
      <w:pPr>
        <w:rPr>
          <w:rFonts w:asciiTheme="minorHAnsi" w:hAnsiTheme="minorHAnsi"/>
        </w:rPr>
      </w:pPr>
      <w:r w:rsidRPr="00C25F04">
        <w:rPr>
          <w:rStyle w:val="StyleUnderline"/>
          <w:rFonts w:asciiTheme="minorHAnsi" w:hAnsiTheme="minorHAnsi"/>
        </w:rPr>
        <w:t>Hidden discrimination against ethnic groups</w:t>
      </w:r>
      <w:r w:rsidRPr="00C25F04">
        <w:rPr>
          <w:rFonts w:asciiTheme="minorHAnsi" w:hAnsiTheme="minorHAnsi"/>
        </w:rPr>
        <w:t xml:space="preserve">, who hit glass ceilings in many large US companies, </w:t>
      </w:r>
      <w:r w:rsidRPr="00C25F04">
        <w:rPr>
          <w:rStyle w:val="StyleUnderline"/>
          <w:rFonts w:asciiTheme="minorHAnsi" w:hAnsiTheme="minorHAnsi"/>
        </w:rPr>
        <w:t>has pushed many of them back to their home countries, where their opportunity to start new companies, especially in China, or to work for multinational companies, especially in India, provides them</w:t>
      </w:r>
      <w:r w:rsidRPr="00C25F04">
        <w:rPr>
          <w:rFonts w:asciiTheme="minorHAnsi" w:hAnsiTheme="minorHAnsi"/>
        </w:rPr>
        <w:t xml:space="preserve"> </w:t>
      </w:r>
      <w:r w:rsidRPr="00C25F04">
        <w:rPr>
          <w:rStyle w:val="Emphasis"/>
          <w:rFonts w:asciiTheme="minorHAnsi" w:hAnsiTheme="minorHAnsi"/>
        </w:rPr>
        <w:t>with superior careers over the alternative of stagnation in middle management in the United States</w:t>
      </w:r>
      <w:r w:rsidRPr="00C25F04">
        <w:rPr>
          <w:rFonts w:asciiTheme="minorHAnsi" w:hAnsiTheme="minorHAnsi"/>
        </w:rPr>
        <w:t>. Others may strike out as entrepreneurs in the United States, where many have succeeded, A Duke study of technology companies that were established in the United States from 1995 to 2005 reported that a key founder was foreign born in 25 percent of the companies, and this percentage rose to 35 percent in the semiconductor industry. In 2005 these immigrant-founded companies employed 450,000 workers and had $52 billion in sales (Wadhwa et al. 2008).</w:t>
      </w:r>
    </w:p>
    <w:p w:rsidR="002677DC" w:rsidRPr="00C25F04" w:rsidRDefault="002677DC" w:rsidP="002677DC">
      <w:pPr>
        <w:rPr>
          <w:rFonts w:asciiTheme="minorHAnsi" w:hAnsiTheme="minorHAnsi"/>
          <w:b/>
          <w:iCs/>
          <w:u w:val="single"/>
        </w:rPr>
      </w:pPr>
      <w:r w:rsidRPr="00C25F04">
        <w:rPr>
          <w:rFonts w:asciiTheme="minorHAnsi" w:hAnsiTheme="minorHAnsi"/>
        </w:rPr>
        <w:t xml:space="preserve">Clearly, the United States has benefited from the global brain circulation that brings bright foreign students to the United States for advanced education followed by jobs. Many of them join a mobile global supply of high-tech workers and executives. No longer is the decision ‘‘stay or return’’; many engineers now move easily between the United States and their home countries as well as other countries (Saxenian 2006). We expect more and more foreign engineers to return home as well as to become globally mobile after being educated and working in the United States. </w:t>
      </w:r>
      <w:r w:rsidRPr="00C25F04">
        <w:rPr>
          <w:rStyle w:val="Emphasis"/>
          <w:rFonts w:asciiTheme="minorHAnsi" w:hAnsiTheme="minorHAnsi"/>
        </w:rPr>
        <w:t>US immigration policies need to entice these highly talented foreign nationals to develop long-lasting ties to the US economy.</w:t>
      </w:r>
    </w:p>
    <w:p w:rsidR="002677DC" w:rsidRPr="00C25F04" w:rsidRDefault="002677DC" w:rsidP="009C65EE">
      <w:pPr>
        <w:rPr>
          <w:rFonts w:asciiTheme="minorHAnsi" w:hAnsiTheme="minorHAnsi"/>
        </w:rPr>
      </w:pPr>
    </w:p>
    <w:p w:rsidR="00473113" w:rsidRPr="00C25F04" w:rsidRDefault="00473113" w:rsidP="00473113">
      <w:pPr>
        <w:pStyle w:val="Heading2"/>
        <w:rPr>
          <w:rFonts w:asciiTheme="minorHAnsi" w:hAnsiTheme="minorHAnsi"/>
        </w:rPr>
      </w:pPr>
      <w:r w:rsidRPr="00C25F04">
        <w:rPr>
          <w:rFonts w:asciiTheme="minorHAnsi" w:hAnsiTheme="minorHAnsi"/>
        </w:rPr>
        <w:t>Authoritarianism Advantage</w:t>
      </w:r>
    </w:p>
    <w:p w:rsidR="00473113" w:rsidRPr="00C25F04" w:rsidRDefault="00473113" w:rsidP="00473113">
      <w:pPr>
        <w:rPr>
          <w:rFonts w:asciiTheme="minorHAnsi" w:hAnsiTheme="minorHAnsi"/>
        </w:rPr>
      </w:pPr>
    </w:p>
    <w:p w:rsidR="005C0593" w:rsidRPr="00C25F04" w:rsidRDefault="005C0593" w:rsidP="005C0593">
      <w:pPr>
        <w:pStyle w:val="Heading3"/>
        <w:rPr>
          <w:rFonts w:asciiTheme="minorHAnsi" w:hAnsiTheme="minorHAnsi"/>
        </w:rPr>
      </w:pPr>
      <w:r w:rsidRPr="00C25F04">
        <w:rPr>
          <w:rFonts w:asciiTheme="minorHAnsi" w:hAnsiTheme="minorHAnsi"/>
        </w:rPr>
        <w:t xml:space="preserve">Chinese A.I. = Authoritarianism </w:t>
      </w:r>
    </w:p>
    <w:p w:rsidR="005C0593" w:rsidRPr="00C25F04" w:rsidRDefault="005C0593" w:rsidP="005C0593">
      <w:pPr>
        <w:rPr>
          <w:rFonts w:asciiTheme="minorHAnsi" w:hAnsiTheme="minorHAnsi"/>
        </w:rPr>
      </w:pPr>
    </w:p>
    <w:p w:rsidR="005C0593" w:rsidRPr="00C25F04" w:rsidRDefault="005C0593" w:rsidP="005C0593">
      <w:pPr>
        <w:pStyle w:val="Heading4"/>
        <w:rPr>
          <w:rFonts w:asciiTheme="minorHAnsi" w:hAnsiTheme="minorHAnsi"/>
        </w:rPr>
      </w:pPr>
      <w:r w:rsidRPr="00C25F04">
        <w:rPr>
          <w:rFonts w:asciiTheme="minorHAnsi" w:hAnsiTheme="minorHAnsi"/>
        </w:rPr>
        <w:t>A.I. will allow China to accelerate its dictatorship to the next level but its not inevitable</w:t>
      </w:r>
    </w:p>
    <w:p w:rsidR="005C0593" w:rsidRPr="00C25F04" w:rsidRDefault="005C0593" w:rsidP="005C0593">
      <w:pPr>
        <w:rPr>
          <w:rFonts w:asciiTheme="minorHAnsi" w:hAnsiTheme="minorHAnsi"/>
        </w:rPr>
      </w:pPr>
      <w:r w:rsidRPr="00C25F04">
        <w:rPr>
          <w:rStyle w:val="Heading4Char"/>
          <w:rFonts w:asciiTheme="minorHAnsi" w:hAnsiTheme="minorHAnsi"/>
        </w:rPr>
        <w:t xml:space="preserve">Mainichi 18 </w:t>
      </w:r>
      <w:r w:rsidRPr="00C25F04">
        <w:rPr>
          <w:rFonts w:asciiTheme="minorHAnsi" w:hAnsiTheme="minorHAnsi"/>
        </w:rPr>
        <w:t>(Mainichi, Editorial: China heads toward digital dictatorship as parliament meets, 3-6-2018, accessed 6-27-</w:t>
      </w:r>
      <w:proofErr w:type="gramStart"/>
      <w:r w:rsidRPr="00C25F04">
        <w:rPr>
          <w:rFonts w:asciiTheme="minorHAnsi" w:hAnsiTheme="minorHAnsi"/>
        </w:rPr>
        <w:t>2018  https</w:t>
      </w:r>
      <w:proofErr w:type="gramEnd"/>
      <w:r w:rsidRPr="00C25F04">
        <w:rPr>
          <w:rFonts w:asciiTheme="minorHAnsi" w:hAnsiTheme="minorHAnsi"/>
        </w:rPr>
        <w:t>://mainichi.jp/english/articles/20180306/p2a/00m/0na/009000c) //RA</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China has launched a session of its National People's Congress, with President Xi Jinping continuing to amass power amid moves to introduce major reforms, personnel changes and constitutional amendments.</w:t>
      </w:r>
    </w:p>
    <w:p w:rsidR="005C0593" w:rsidRPr="00C25F04" w:rsidRDefault="005C0593" w:rsidP="005C0593">
      <w:pPr>
        <w:rPr>
          <w:rStyle w:val="Emphasis"/>
          <w:rFonts w:asciiTheme="minorHAnsi" w:hAnsiTheme="minorHAnsi"/>
        </w:rPr>
      </w:pPr>
      <w:r w:rsidRPr="00C25F04">
        <w:rPr>
          <w:rStyle w:val="Emphasis"/>
          <w:rFonts w:asciiTheme="minorHAnsi" w:hAnsiTheme="minorHAnsi"/>
        </w:rPr>
        <w:t>In a new age utilizing artificial intelligence and digital technology, it appears China's dictatorial hues could develop into a new stage.</w:t>
      </w:r>
    </w:p>
    <w:p w:rsidR="005C0593" w:rsidRPr="00C25F04" w:rsidRDefault="005C0593" w:rsidP="005C0593">
      <w:pPr>
        <w:rPr>
          <w:rFonts w:asciiTheme="minorHAnsi" w:hAnsiTheme="minorHAnsi"/>
        </w:rPr>
      </w:pPr>
      <w:r w:rsidRPr="00C25F04">
        <w:rPr>
          <w:rFonts w:asciiTheme="minorHAnsi" w:hAnsiTheme="minorHAnsi"/>
        </w:rPr>
        <w:t>In a report on government activities at the outset of the session, Chinese Premier Li Keqiang swore loyalty to Xi using stronger-than-usual rhetoric, urging delegates to "resolutely safeguard General Secretary Xi Jinping's core status."</w:t>
      </w:r>
    </w:p>
    <w:p w:rsidR="005C0593" w:rsidRPr="00C25F04" w:rsidRDefault="005C0593" w:rsidP="005C0593">
      <w:pPr>
        <w:rPr>
          <w:rFonts w:asciiTheme="minorHAnsi" w:hAnsiTheme="minorHAnsi"/>
        </w:rPr>
      </w:pPr>
      <w:r w:rsidRPr="00C25F04">
        <w:rPr>
          <w:rFonts w:asciiTheme="minorHAnsi" w:hAnsiTheme="minorHAnsi"/>
        </w:rPr>
        <w:t>Chinese lawmakers are setting the stage for a long-term administration under Xi, with proposals to remove a constitutional clause that limits presidencies to two five-year terms, and to include Xi's name in a reference to thought on "Socialism with Chinese Characteristics for a New Era"</w:t>
      </w:r>
    </w:p>
    <w:p w:rsidR="005C0593" w:rsidRPr="00C25F04" w:rsidRDefault="005C0593" w:rsidP="005C0593">
      <w:pPr>
        <w:rPr>
          <w:rFonts w:asciiTheme="minorHAnsi" w:hAnsiTheme="minorHAnsi"/>
        </w:rPr>
      </w:pPr>
      <w:r w:rsidRPr="00C25F04">
        <w:rPr>
          <w:rFonts w:asciiTheme="minorHAnsi" w:hAnsiTheme="minorHAnsi"/>
        </w:rPr>
        <w:t>Propagandist maneuvers reminiscent of the personality cult in the era of Mao Zedong, who was called a leader of the people, have stood out. But we cannot simply describe the current situation as a reversion to the past.</w:t>
      </w:r>
    </w:p>
    <w:p w:rsidR="005C0593" w:rsidRPr="00C25F04" w:rsidRDefault="005C0593" w:rsidP="005C0593">
      <w:pPr>
        <w:rPr>
          <w:rFonts w:asciiTheme="minorHAnsi" w:hAnsiTheme="minorHAnsi"/>
        </w:rPr>
      </w:pPr>
      <w:r w:rsidRPr="00C25F04">
        <w:rPr>
          <w:rFonts w:asciiTheme="minorHAnsi" w:hAnsiTheme="minorHAnsi"/>
        </w:rPr>
        <w:t xml:space="preserve">In his report, Li underscored China's push for innovation in line with </w:t>
      </w:r>
      <w:r w:rsidRPr="00C25F04">
        <w:rPr>
          <w:rStyle w:val="StyleUnderline"/>
          <w:rFonts w:asciiTheme="minorHAnsi" w:hAnsiTheme="minorHAnsi"/>
        </w:rPr>
        <w:t xml:space="preserve">"the latest global revolution in science and technology." In a show of confidence, he also listed e-commerce, mobile payments and the sharing economy as areas in which China was leading the world. </w:t>
      </w:r>
      <w:r w:rsidRPr="00C25F04">
        <w:rPr>
          <w:rFonts w:asciiTheme="minorHAnsi" w:hAnsiTheme="minorHAnsi"/>
        </w:rPr>
        <w:t>He additionally set as a target the utilization of next-generation artificial intelligence.</w:t>
      </w:r>
    </w:p>
    <w:p w:rsidR="005C0593" w:rsidRPr="00C25F04" w:rsidRDefault="005C0593" w:rsidP="005C0593">
      <w:pPr>
        <w:rPr>
          <w:rStyle w:val="StyleUnderline"/>
          <w:rFonts w:asciiTheme="minorHAnsi" w:hAnsiTheme="minorHAnsi"/>
        </w:rPr>
      </w:pPr>
      <w:r w:rsidRPr="00C25F04">
        <w:rPr>
          <w:rFonts w:asciiTheme="minorHAnsi" w:hAnsiTheme="minorHAnsi"/>
        </w:rPr>
        <w:t>China will not only promote industrial development, but aim to enrich administrative services through the internet. S</w:t>
      </w:r>
      <w:r w:rsidRPr="00C25F04">
        <w:rPr>
          <w:rStyle w:val="StyleUnderline"/>
          <w:rFonts w:asciiTheme="minorHAnsi" w:hAnsiTheme="minorHAnsi"/>
        </w:rPr>
        <w:t xml:space="preserve">uch a framework, utilizing digital technology to make the running of the state more efficient, could be understood as a </w:t>
      </w:r>
      <w:r w:rsidRPr="00C25F04">
        <w:rPr>
          <w:rStyle w:val="Emphasis"/>
          <w:rFonts w:asciiTheme="minorHAnsi" w:hAnsiTheme="minorHAnsi"/>
        </w:rPr>
        <w:t>digital dictatorship</w:t>
      </w:r>
      <w:r w:rsidRPr="00C25F04">
        <w:rPr>
          <w:rStyle w:val="StyleUnderline"/>
          <w:rFonts w:asciiTheme="minorHAnsi" w:hAnsiTheme="minorHAnsi"/>
        </w:rPr>
        <w:t>.</w:t>
      </w:r>
    </w:p>
    <w:p w:rsidR="005C0593" w:rsidRPr="00C25F04" w:rsidRDefault="005C0593" w:rsidP="005C0593">
      <w:pPr>
        <w:rPr>
          <w:rFonts w:asciiTheme="minorHAnsi" w:hAnsiTheme="minorHAnsi"/>
        </w:rPr>
      </w:pPr>
      <w:r w:rsidRPr="00C25F04">
        <w:rPr>
          <w:rFonts w:asciiTheme="minorHAnsi" w:hAnsiTheme="minorHAnsi"/>
        </w:rPr>
        <w:t>Due to a deceleration of growth, it will not be easy to achieve this year's stated target of economic growth of around 6.5 percent. China hopes to convert a revolution in technology into a new driving force, while opening the path for improvement in people's quality of life.</w:t>
      </w:r>
    </w:p>
    <w:p w:rsidR="005C0593" w:rsidRPr="00C25F04" w:rsidRDefault="005C0593" w:rsidP="005C0593">
      <w:pPr>
        <w:rPr>
          <w:rStyle w:val="StyleUnderline"/>
          <w:rFonts w:asciiTheme="minorHAnsi" w:hAnsiTheme="minorHAnsi"/>
        </w:rPr>
      </w:pPr>
      <w:r w:rsidRPr="00C25F04">
        <w:rPr>
          <w:rFonts w:asciiTheme="minorHAnsi" w:hAnsiTheme="minorHAnsi"/>
        </w:rPr>
        <w:t xml:space="preserve">But is it possible to maintain economic vitality while restricting political freedom? This is a question that China will face in the future. </w:t>
      </w:r>
      <w:r w:rsidRPr="00C25F04">
        <w:rPr>
          <w:rStyle w:val="StyleUnderline"/>
          <w:rFonts w:asciiTheme="minorHAnsi" w:hAnsiTheme="minorHAnsi"/>
        </w:rPr>
        <w:t>International society has reservations about whether China can coexist with the current order while enhancing its dictatorial tones.</w:t>
      </w:r>
    </w:p>
    <w:p w:rsidR="005C0593" w:rsidRPr="00C25F04" w:rsidRDefault="005C0593" w:rsidP="005C0593">
      <w:pPr>
        <w:rPr>
          <w:rStyle w:val="StyleUnderline"/>
          <w:rFonts w:asciiTheme="minorHAnsi" w:hAnsiTheme="minorHAnsi"/>
        </w:rPr>
      </w:pPr>
      <w:r w:rsidRPr="00C25F04">
        <w:rPr>
          <w:rFonts w:asciiTheme="minorHAnsi" w:hAnsiTheme="minorHAnsi"/>
        </w:rPr>
        <w:t xml:space="preserve">This year, </w:t>
      </w:r>
      <w:r w:rsidRPr="00C25F04">
        <w:rPr>
          <w:rStyle w:val="StyleUnderline"/>
          <w:rFonts w:asciiTheme="minorHAnsi" w:hAnsiTheme="minorHAnsi"/>
        </w:rPr>
        <w:t xml:space="preserve">China will raise its defense spending by 8.1 percent, surpassing its economic growth rate, to a level 3.5 times higher than what Japan spends. </w:t>
      </w:r>
      <w:r w:rsidRPr="00C25F04">
        <w:rPr>
          <w:rStyle w:val="Emphasis"/>
          <w:rFonts w:asciiTheme="minorHAnsi" w:hAnsiTheme="minorHAnsi"/>
        </w:rPr>
        <w:t>It is certain that the technological revolution extending to artificial intelligence and other fields will be reflected in military technology.</w:t>
      </w:r>
    </w:p>
    <w:p w:rsidR="005C0593" w:rsidRPr="00C25F04" w:rsidRDefault="005C0593" w:rsidP="005C0593">
      <w:pPr>
        <w:rPr>
          <w:rFonts w:asciiTheme="minorHAnsi" w:hAnsiTheme="minorHAnsi"/>
        </w:rPr>
      </w:pPr>
      <w:r w:rsidRPr="00C25F04">
        <w:rPr>
          <w:rFonts w:asciiTheme="minorHAnsi" w:hAnsiTheme="minorHAnsi"/>
        </w:rPr>
        <w:t>Li stressed that China would adhere to a path of peaceful development, but China still needs to show that there will be no deceit in its future diplomatic policies or in its actions in international society. It would be dangerous if China were to increase pressure on Taiwan, Hong Kong or other areas in the name of a "great restoration of the people of China."</w:t>
      </w:r>
    </w:p>
    <w:p w:rsidR="005C0593" w:rsidRPr="00C25F04" w:rsidRDefault="005C0593" w:rsidP="005C0593">
      <w:pPr>
        <w:rPr>
          <w:rFonts w:asciiTheme="minorHAnsi" w:hAnsiTheme="minorHAnsi"/>
        </w:rPr>
      </w:pPr>
      <w:r w:rsidRPr="00C25F04">
        <w:rPr>
          <w:rFonts w:asciiTheme="minorHAnsi" w:hAnsiTheme="minorHAnsi"/>
        </w:rPr>
        <w:t>China is a neighbor that has started to walk on its own path, separate from the United States, European countries and Japan. To obtain a real picture of the country it is vital to promote dialogue and exchange.</w:t>
      </w:r>
    </w:p>
    <w:p w:rsidR="005C0593" w:rsidRPr="00C25F04" w:rsidRDefault="005C0593" w:rsidP="005C0593">
      <w:pPr>
        <w:rPr>
          <w:rFonts w:asciiTheme="minorHAnsi" w:hAnsiTheme="minorHAnsi"/>
        </w:rPr>
      </w:pPr>
    </w:p>
    <w:p w:rsidR="005C0593" w:rsidRPr="00C25F04" w:rsidRDefault="005C0593" w:rsidP="005C0593">
      <w:pPr>
        <w:pStyle w:val="Heading3"/>
        <w:rPr>
          <w:rFonts w:asciiTheme="minorHAnsi" w:hAnsiTheme="minorHAnsi"/>
        </w:rPr>
      </w:pPr>
      <w:r w:rsidRPr="00C25F04">
        <w:rPr>
          <w:rFonts w:asciiTheme="minorHAnsi" w:hAnsiTheme="minorHAnsi"/>
        </w:rPr>
        <w:t>Chinese A.I. = &gt; Social Control</w:t>
      </w:r>
    </w:p>
    <w:p w:rsidR="005C0593" w:rsidRPr="00C25F04" w:rsidRDefault="005C0593" w:rsidP="005C0593">
      <w:pPr>
        <w:rPr>
          <w:rFonts w:asciiTheme="minorHAnsi" w:hAnsiTheme="minorHAnsi"/>
        </w:rPr>
      </w:pPr>
    </w:p>
    <w:p w:rsidR="005C0593" w:rsidRPr="00C25F04" w:rsidRDefault="005C0593" w:rsidP="005C0593">
      <w:pPr>
        <w:pStyle w:val="Heading4"/>
        <w:rPr>
          <w:rFonts w:asciiTheme="minorHAnsi" w:hAnsiTheme="minorHAnsi"/>
        </w:rPr>
      </w:pPr>
      <w:r w:rsidRPr="00C25F04">
        <w:rPr>
          <w:rFonts w:asciiTheme="minorHAnsi" w:hAnsiTheme="minorHAnsi"/>
        </w:rPr>
        <w:t>China’s AI development supercharges its means for social control</w:t>
      </w:r>
    </w:p>
    <w:p w:rsidR="005C0593" w:rsidRPr="00C25F04" w:rsidRDefault="005C0593" w:rsidP="005C0593">
      <w:pPr>
        <w:rPr>
          <w:rFonts w:asciiTheme="minorHAnsi" w:hAnsiTheme="minorHAnsi"/>
        </w:rPr>
      </w:pPr>
      <w:r w:rsidRPr="00C25F04">
        <w:rPr>
          <w:rFonts w:asciiTheme="minorHAnsi" w:hAnsiTheme="minorHAnsi"/>
        </w:rPr>
        <w:t xml:space="preserve">Elsa </w:t>
      </w:r>
      <w:r w:rsidRPr="00C25F04">
        <w:rPr>
          <w:rFonts w:asciiTheme="minorHAnsi" w:eastAsiaTheme="majorEastAsia" w:hAnsiTheme="minorHAnsi" w:cstheme="majorBidi"/>
          <w:b/>
          <w:bCs/>
          <w:sz w:val="28"/>
          <w:szCs w:val="26"/>
        </w:rPr>
        <w:t>Kania 18</w:t>
      </w:r>
      <w:r w:rsidRPr="00C25F04">
        <w:rPr>
          <w:rFonts w:asciiTheme="minorHAnsi" w:hAnsiTheme="minorHAnsi"/>
        </w:rPr>
        <w:t xml:space="preserve"> -- Adjunct Fellow with the Technology and National Security Program at the Center for a New American Security, where her research focuses on Chinese defense innovation and emerging technologies, particularly artificial intelligence (Elsa Kania, China’s AI Agenda Advances, Diplomat, 2-14-2018, accessed 6-26-2018  https://thediplomat.com/2018/02/chinas-ai-agenda-advances/) //RA</w:t>
      </w:r>
    </w:p>
    <w:p w:rsidR="005C0593" w:rsidRPr="00C25F04" w:rsidRDefault="005C0593" w:rsidP="005C0593">
      <w:pPr>
        <w:rPr>
          <w:rFonts w:asciiTheme="minorHAnsi" w:hAnsiTheme="minorHAnsi"/>
        </w:rPr>
      </w:pPr>
      <w:r w:rsidRPr="00C25F04">
        <w:rPr>
          <w:rFonts w:asciiTheme="minorHAnsi" w:hAnsiTheme="minorHAnsi"/>
        </w:rPr>
        <w:t xml:space="preserve">Going forward, it is clear that China will be at the forefront of the global AI revolution, though uncertainties remain about its future trajectory and prospects to realize its ambitions. </w:t>
      </w:r>
      <w:r w:rsidRPr="00C25F04">
        <w:rPr>
          <w:rStyle w:val="StyleUnderline"/>
          <w:rFonts w:asciiTheme="minorHAnsi" w:hAnsiTheme="minorHAnsi"/>
        </w:rPr>
        <w:t>Certainly, AI could transform society and the economy in China in positive ways, from education to healthcare.</w:t>
      </w:r>
      <w:r w:rsidRPr="00C25F04">
        <w:rPr>
          <w:rFonts w:asciiTheme="minorHAnsi" w:hAnsiTheme="minorHAnsi"/>
        </w:rPr>
        <w:t xml:space="preserve"> So far, there have tended to be higher levels of optimism and enthusiasm about AI in China, which may leapfrog the rest of the world in many of these applications. For instance, plans for hundreds of smart cities, such as Xiong’an New Area outside of Beijing, could result in futuristic metropolises in which 5G, AI, big data, the Internet of Things, and cloud computing are pervasively integrated into urban development to enhance energy, transport, and overall quality of life.</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However, at the same time, it can be difficult to disentangle this expansive AI agenda from the Chinese Communist Party’s priorities and attempts to assure state security through </w:t>
      </w:r>
      <w:r w:rsidRPr="00C25F04">
        <w:rPr>
          <w:rStyle w:val="Emphasis"/>
          <w:rFonts w:asciiTheme="minorHAnsi" w:hAnsiTheme="minorHAnsi"/>
        </w:rPr>
        <w:t>bolstering its capacity for social control</w:t>
      </w:r>
      <w:r w:rsidRPr="00C25F04">
        <w:rPr>
          <w:rStyle w:val="StyleUnderline"/>
          <w:rFonts w:asciiTheme="minorHAnsi" w:hAnsiTheme="minorHAnsi"/>
        </w:rPr>
        <w:t xml:space="preserve">. Indeed, the creation of smart cities is linked to and will enhance social management. Unsurprisingly, the PLA, too, seeks to take advantage of rapid advances in AI to pursue a range of military applications that might enhance its future capabilities. For better and worse, </w:t>
      </w:r>
      <w:r w:rsidRPr="00C25F04">
        <w:rPr>
          <w:rStyle w:val="Emphasis"/>
          <w:rFonts w:asciiTheme="minorHAnsi" w:hAnsiTheme="minorHAnsi"/>
        </w:rPr>
        <w:t>China’s trajectory in AI will be transformative, within its borders and perhaps worldwide</w:t>
      </w:r>
      <w:r w:rsidRPr="00C25F04">
        <w:rPr>
          <w:rStyle w:val="StyleUnderline"/>
          <w:rFonts w:asciiTheme="minorHAnsi" w:hAnsiTheme="minorHAnsi"/>
        </w:rPr>
        <w:t>.</w:t>
      </w:r>
    </w:p>
    <w:p w:rsidR="005C0593" w:rsidRPr="00C25F04" w:rsidRDefault="005C0593" w:rsidP="005C0593">
      <w:pPr>
        <w:rPr>
          <w:rFonts w:asciiTheme="minorHAnsi" w:hAnsiTheme="minorHAnsi"/>
        </w:rPr>
      </w:pPr>
    </w:p>
    <w:p w:rsidR="005C0593" w:rsidRPr="00C25F04" w:rsidRDefault="005C0593" w:rsidP="005C0593">
      <w:pPr>
        <w:rPr>
          <w:rFonts w:asciiTheme="minorHAnsi" w:hAnsiTheme="minorHAnsi"/>
        </w:rPr>
      </w:pPr>
    </w:p>
    <w:p w:rsidR="005C0593" w:rsidRPr="00C25F04" w:rsidRDefault="005C0593" w:rsidP="005C0593">
      <w:pPr>
        <w:pStyle w:val="Heading3"/>
        <w:rPr>
          <w:rFonts w:asciiTheme="minorHAnsi" w:hAnsiTheme="minorHAnsi"/>
        </w:rPr>
      </w:pPr>
      <w:r w:rsidRPr="00C25F04">
        <w:rPr>
          <w:rFonts w:asciiTheme="minorHAnsi" w:hAnsiTheme="minorHAnsi"/>
        </w:rPr>
        <w:t>China Will Violate Human Rights</w:t>
      </w:r>
    </w:p>
    <w:p w:rsidR="005C0593" w:rsidRPr="00C25F04" w:rsidRDefault="005C0593" w:rsidP="005C0593">
      <w:pPr>
        <w:rPr>
          <w:rFonts w:asciiTheme="minorHAnsi" w:hAnsiTheme="minorHAnsi"/>
        </w:rPr>
      </w:pPr>
    </w:p>
    <w:p w:rsidR="005C0593" w:rsidRPr="00C25F04" w:rsidRDefault="005C0593" w:rsidP="005C0593">
      <w:pPr>
        <w:pStyle w:val="Heading4"/>
        <w:rPr>
          <w:rFonts w:asciiTheme="minorHAnsi" w:hAnsiTheme="minorHAnsi"/>
        </w:rPr>
      </w:pPr>
      <w:r w:rsidRPr="00C25F04">
        <w:rPr>
          <w:rFonts w:asciiTheme="minorHAnsi" w:hAnsiTheme="minorHAnsi"/>
        </w:rPr>
        <w:t>China Uses tech to violate human rights on a broad scale – These oppressive surveillance technologies get exported globally and threaten international human rights</w:t>
      </w:r>
    </w:p>
    <w:p w:rsidR="005C0593" w:rsidRPr="00C25F04" w:rsidRDefault="005C0593" w:rsidP="005C0593">
      <w:pPr>
        <w:rPr>
          <w:rFonts w:asciiTheme="minorHAnsi" w:hAnsiTheme="minorHAnsi"/>
        </w:rPr>
      </w:pPr>
      <w:r w:rsidRPr="00C25F04">
        <w:rPr>
          <w:rFonts w:asciiTheme="minorHAnsi" w:hAnsiTheme="minorHAnsi"/>
        </w:rPr>
        <w:t xml:space="preserve">Maya </w:t>
      </w:r>
      <w:r w:rsidRPr="00C25F04">
        <w:rPr>
          <w:rStyle w:val="Heading4Char"/>
          <w:rFonts w:asciiTheme="minorHAnsi" w:hAnsiTheme="minorHAnsi"/>
        </w:rPr>
        <w:t>Wang 17</w:t>
      </w:r>
      <w:r w:rsidRPr="00C25F04">
        <w:rPr>
          <w:rFonts w:asciiTheme="minorHAnsi" w:hAnsiTheme="minorHAnsi"/>
        </w:rPr>
        <w:t xml:space="preserve"> -- China Senior Researcher,  (Maya Wang, China’s Dystopian Push to Revolutionize Surveillance, Human Rights Watch, 8-18-2017, accessed 6-25-2018  https://www.hrw.org/news/2017/08/18/chinas-dystopian-push-revolutionize-surveillance) //RA</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As part of a new multimillion-dollar project in Xinjiang, the Chinese government is attempting to “build a fortress city with technologies.” If this sounds Orwellian, that’s because it is. According to the Sina online news portal, the project is supposed to strengthen the authorities’ hands against unexpected social unrest. Using </w:t>
      </w:r>
      <w:r w:rsidRPr="00C25F04">
        <w:rPr>
          <w:rStyle w:val="Emphasis"/>
          <w:rFonts w:asciiTheme="minorHAnsi" w:hAnsiTheme="minorHAnsi"/>
        </w:rPr>
        <w:t xml:space="preserve">“big data” </w:t>
      </w:r>
      <w:r w:rsidRPr="00C25F04">
        <w:rPr>
          <w:rStyle w:val="StyleUnderline"/>
          <w:rFonts w:asciiTheme="minorHAnsi" w:hAnsiTheme="minorHAnsi"/>
        </w:rPr>
        <w:t xml:space="preserve">from various sources, </w:t>
      </w:r>
      <w:r w:rsidRPr="00C25F04">
        <w:rPr>
          <w:rFonts w:asciiTheme="minorHAnsi" w:hAnsiTheme="minorHAnsi"/>
        </w:rPr>
        <w:t>including the railway system and visitors’ systems in private residential compounds, its ultimate aim</w:t>
      </w:r>
      <w:r w:rsidRPr="00C25F04">
        <w:rPr>
          <w:rStyle w:val="StyleUnderline"/>
          <w:rFonts w:asciiTheme="minorHAnsi" w:hAnsiTheme="minorHAnsi"/>
        </w:rPr>
        <w:t xml:space="preserve"> is to “predict … individuals and vehicles posing heightened risks” to public safety.</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And this isn’t the only project in China that aims to expand surveillance while denying people privacy rights. Across the country, local governments are spending billions of dollars implementing sophisticated technological systems for mass surveillance. </w:t>
      </w:r>
      <w:r w:rsidRPr="00C25F04">
        <w:rPr>
          <w:rStyle w:val="Emphasis"/>
          <w:rFonts w:asciiTheme="minorHAnsi" w:hAnsiTheme="minorHAnsi"/>
        </w:rPr>
        <w:t>The consequences for human rights are ominous</w:t>
      </w:r>
      <w:r w:rsidRPr="00C25F04">
        <w:rPr>
          <w:rStyle w:val="StyleUnderline"/>
          <w:rFonts w:asciiTheme="minorHAnsi" w:hAnsiTheme="minorHAnsi"/>
        </w:rPr>
        <w:t>.</w:t>
      </w:r>
    </w:p>
    <w:p w:rsidR="005C0593" w:rsidRPr="00C25F04" w:rsidRDefault="005C0593" w:rsidP="005C0593">
      <w:pPr>
        <w:rPr>
          <w:rFonts w:asciiTheme="minorHAnsi" w:hAnsiTheme="minorHAnsi"/>
        </w:rPr>
      </w:pPr>
      <w:r w:rsidRPr="00C25F04">
        <w:rPr>
          <w:rFonts w:asciiTheme="minorHAnsi" w:hAnsiTheme="minorHAnsi"/>
        </w:rPr>
        <w:t xml:space="preserve">Beijing’s impulse to surveil is certainly not new. But </w:t>
      </w:r>
      <w:r w:rsidRPr="00C25F04">
        <w:rPr>
          <w:rStyle w:val="StyleUnderline"/>
          <w:rFonts w:asciiTheme="minorHAnsi" w:hAnsiTheme="minorHAnsi"/>
        </w:rPr>
        <w:t>mass migration and privatization during the transition to a market economy have undermined the power of older practices that allowed the state to keep tabs on people</w:t>
      </w:r>
      <w:r w:rsidRPr="00C25F04">
        <w:rPr>
          <w:rFonts w:asciiTheme="minorHAnsi" w:hAnsiTheme="minorHAnsi"/>
        </w:rPr>
        <w:t>, such as the “hukou” residency registration system. To bolster and broaden surveillance, the Ministry of Public Security turned to new technologies, launching the Golden Shield Project in 2000. The project aims to build a nationwide, intelligent digital surveillance network capable of identifying and locating individuals, as well as offering the state immediate access to personal records at the push of a button.</w:t>
      </w:r>
    </w:p>
    <w:p w:rsidR="005C0593" w:rsidRPr="00C25F04" w:rsidRDefault="005C0593" w:rsidP="005C0593">
      <w:pPr>
        <w:rPr>
          <w:rFonts w:asciiTheme="minorHAnsi" w:hAnsiTheme="minorHAnsi"/>
        </w:rPr>
      </w:pPr>
      <w:r w:rsidRPr="00C25F04">
        <w:rPr>
          <w:rFonts w:asciiTheme="minorHAnsi" w:hAnsiTheme="minorHAnsi"/>
        </w:rPr>
        <w:t>This dystopian project is bearing fruit. China’s pervasive Internet censorship and its use of countless security cameras in public spaces are well known. Recent reporting reveals authorities’ aspirations to enable facial recognition through upgraded cameras, to calculate citizens’ “social credit” scores based on economic and social status and to establish a national DNA database that logs genetic code irrespective of anyone’s connection to a crime.</w:t>
      </w:r>
    </w:p>
    <w:p w:rsidR="005C0593" w:rsidRPr="00C25F04" w:rsidRDefault="005C0593" w:rsidP="005C0593">
      <w:pPr>
        <w:rPr>
          <w:rFonts w:asciiTheme="minorHAnsi" w:hAnsiTheme="minorHAnsi"/>
        </w:rPr>
      </w:pPr>
      <w:r w:rsidRPr="00C25F04">
        <w:rPr>
          <w:rFonts w:asciiTheme="minorHAnsi" w:hAnsiTheme="minorHAnsi"/>
        </w:rPr>
        <w:t>But we still know little of China’s full range of efforts to revolutionize surveillance. We have few details about China’s use of voice and speech recognition. There has not been any investigation into China’s nationwide “safe city” projects that vow to promote public safety using technology. We know even less about how China plans to use big data for crime prediction.</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If the Chinese government’s Orwellian drive at home does not alarm the international community, its willingness to export that approach should. </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What we do know is that China has no effective privacy protections and that it often treats peaceful speech as a crime.</w:t>
      </w:r>
    </w:p>
    <w:p w:rsidR="005C0593" w:rsidRPr="00C25F04" w:rsidRDefault="005C0593" w:rsidP="005C0593">
      <w:pPr>
        <w:rPr>
          <w:rFonts w:asciiTheme="minorHAnsi" w:hAnsiTheme="minorHAnsi"/>
        </w:rPr>
      </w:pPr>
      <w:r w:rsidRPr="00C25F04">
        <w:rPr>
          <w:rStyle w:val="StyleUnderline"/>
          <w:rFonts w:asciiTheme="minorHAnsi" w:hAnsiTheme="minorHAnsi"/>
        </w:rPr>
        <w:t xml:space="preserve">It is also worrying that some of these systems are designed to identify “focus personnel” — </w:t>
      </w:r>
      <w:r w:rsidRPr="00C25F04">
        <w:rPr>
          <w:rFonts w:asciiTheme="minorHAnsi" w:hAnsiTheme="minorHAnsi"/>
        </w:rPr>
        <w:t>a catchall term for both those with a criminal record and those whom authorities deem threatening or antisocial, including peaceful critics, political activists, minorities or people with a drug use record.</w:t>
      </w:r>
    </w:p>
    <w:p w:rsidR="005C0593" w:rsidRPr="00C25F04" w:rsidRDefault="005C0593" w:rsidP="005C0593">
      <w:pPr>
        <w:rPr>
          <w:rFonts w:asciiTheme="minorHAnsi" w:hAnsiTheme="minorHAnsi"/>
        </w:rPr>
      </w:pPr>
      <w:r w:rsidRPr="00C25F04">
        <w:rPr>
          <w:rFonts w:asciiTheme="minorHAnsi" w:hAnsiTheme="minorHAnsi"/>
        </w:rPr>
        <w:t>The story of Wu Bing may offer a taste of what is to come. Wu is one of nearly 3 million individuals whose name is logged into a police database known as the “Online Dynamic Control and Early Warning System for Drug Addicts.” Wu kicked the habit in 2005, but whenever he uses his ID — when he checks into a hotel, for example — the police are alerted and sometimes force him to take a drug test.</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What’s worse, the Chinese government is promoting its surveillance model abroad. It has pushed the concept of “</w:t>
      </w:r>
      <w:r w:rsidRPr="00C25F04">
        <w:rPr>
          <w:rStyle w:val="Emphasis"/>
          <w:rFonts w:asciiTheme="minorHAnsi" w:hAnsiTheme="minorHAnsi"/>
        </w:rPr>
        <w:t>Internet sovereignty</w:t>
      </w:r>
      <w:r w:rsidRPr="00C25F04">
        <w:rPr>
          <w:rFonts w:asciiTheme="minorHAnsi" w:hAnsiTheme="minorHAnsi"/>
        </w:rPr>
        <w:t xml:space="preserve">” — the idea that, instead of a free World Wide Web, a country’s rulers should determine what netizens can say and read. And its efforts are aided by Chinese companies eager to peddle their wares. In 2014, </w:t>
      </w:r>
      <w:r w:rsidRPr="00C25F04">
        <w:rPr>
          <w:rStyle w:val="StyleUnderline"/>
          <w:rFonts w:asciiTheme="minorHAnsi" w:hAnsiTheme="minorHAnsi"/>
        </w:rPr>
        <w:t xml:space="preserve">a Human Rights Watch report found that Chinese telecom giant ZTE sold technology and provided training to monitor mobile phones and Internet activity to </w:t>
      </w:r>
      <w:r w:rsidRPr="00C25F04">
        <w:rPr>
          <w:rStyle w:val="Emphasis"/>
          <w:rFonts w:asciiTheme="minorHAnsi" w:hAnsiTheme="minorHAnsi"/>
        </w:rPr>
        <w:t>Ethiopia’s repressive government</w:t>
      </w:r>
      <w:r w:rsidRPr="00C25F04">
        <w:rPr>
          <w:rStyle w:val="StyleUnderline"/>
          <w:rFonts w:asciiTheme="minorHAnsi" w:hAnsiTheme="minorHAnsi"/>
        </w:rPr>
        <w:t>.</w:t>
      </w:r>
      <w:r w:rsidRPr="00C25F04">
        <w:rPr>
          <w:rFonts w:asciiTheme="minorHAnsi" w:hAnsiTheme="minorHAnsi"/>
        </w:rPr>
        <w:t xml:space="preserve"> Meanwhile, closed-circuit television cameras and monitoring systems made by Chinese companies — </w:t>
      </w:r>
      <w:r w:rsidRPr="00C25F04">
        <w:rPr>
          <w:rStyle w:val="StyleUnderline"/>
          <w:rFonts w:asciiTheme="minorHAnsi" w:hAnsiTheme="minorHAnsi"/>
        </w:rPr>
        <w:t>some high-definition and equipped with facial and movement recognition powers — have been sold to countries around the world, including Brazil, Ecuador, Kenya and Britain.</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But we are beginning to see a backlash against Chinese companies with strong ties to the Chinese government</w:t>
      </w:r>
      <w:r w:rsidRPr="00C25F04">
        <w:rPr>
          <w:rFonts w:asciiTheme="minorHAnsi" w:hAnsiTheme="minorHAnsi"/>
        </w:rPr>
        <w:t xml:space="preserve">, prompted by security concerns. In July 2017, Germany became the first European Union nation to tighten rules on foreign corporate acquisitions; this ensures that Germany retains control over critical technologies, including artificial intelligence applications. </w:t>
      </w:r>
      <w:r w:rsidRPr="00C25F04">
        <w:rPr>
          <w:rStyle w:val="StyleUnderline"/>
          <w:rFonts w:asciiTheme="minorHAnsi" w:hAnsiTheme="minorHAnsi"/>
        </w:rPr>
        <w:t>Others, including the United States and Britain are mulling similar restrictions.</w:t>
      </w:r>
    </w:p>
    <w:p w:rsidR="005C0593" w:rsidRPr="00C25F04" w:rsidRDefault="005C0593" w:rsidP="005C0593">
      <w:pPr>
        <w:rPr>
          <w:rFonts w:asciiTheme="minorHAnsi" w:hAnsiTheme="minorHAnsi"/>
        </w:rPr>
      </w:pPr>
      <w:r w:rsidRPr="00C25F04">
        <w:rPr>
          <w:rStyle w:val="StyleUnderline"/>
          <w:rFonts w:asciiTheme="minorHAnsi" w:hAnsiTheme="minorHAnsi"/>
        </w:rPr>
        <w:t xml:space="preserve">Yet foreign governments need to take stronger and more systematic action. They should first understand and review the ways in which the transfer of technologies used for abusive purposes is taking place. The United States needs to review and enhance a long-standing ban on exporting policing and “crime control” equipment to China. </w:t>
      </w:r>
      <w:r w:rsidRPr="00C25F04">
        <w:rPr>
          <w:rFonts w:asciiTheme="minorHAnsi" w:hAnsiTheme="minorHAnsi"/>
        </w:rPr>
        <w:t>The sanctions, passed in the aftermath of the 1989 Tiananmen Massacre, have been largely ineffective in preventing U.S.-based companies from selling software and hardware for surveillance purposes. That review should ensure that the list of equipment barred is regularly updated or supplemented to cover the latest technologies and that the sanctions are vigorously enforced.</w:t>
      </w:r>
    </w:p>
    <w:p w:rsidR="005C0593" w:rsidRPr="00C25F04" w:rsidRDefault="005C0593" w:rsidP="005C0593">
      <w:pPr>
        <w:rPr>
          <w:rFonts w:asciiTheme="minorHAnsi" w:hAnsiTheme="minorHAnsi"/>
        </w:rPr>
      </w:pPr>
      <w:r w:rsidRPr="00C25F04">
        <w:rPr>
          <w:rFonts w:asciiTheme="minorHAnsi" w:hAnsiTheme="minorHAnsi"/>
        </w:rPr>
        <w:t>If the Chinese government’s Orwellian drive at home does not alarm the international community, its willingness to export that approach should. It’s not just the liberty of people in China at stake — it is the liberty of people across the globe.</w:t>
      </w:r>
    </w:p>
    <w:p w:rsidR="005C0593" w:rsidRPr="00C25F04" w:rsidRDefault="005C0593" w:rsidP="005C0593">
      <w:pPr>
        <w:rPr>
          <w:rFonts w:asciiTheme="minorHAnsi" w:hAnsiTheme="minorHAnsi"/>
        </w:rPr>
      </w:pPr>
    </w:p>
    <w:p w:rsidR="005C0593" w:rsidRPr="00C25F04" w:rsidRDefault="005C0593" w:rsidP="005C0593">
      <w:pPr>
        <w:pStyle w:val="Heading3"/>
        <w:rPr>
          <w:rFonts w:asciiTheme="minorHAnsi" w:hAnsiTheme="minorHAnsi"/>
        </w:rPr>
      </w:pPr>
      <w:r w:rsidRPr="00C25F04">
        <w:rPr>
          <w:rFonts w:asciiTheme="minorHAnsi" w:hAnsiTheme="minorHAnsi"/>
        </w:rPr>
        <w:t>Chinese Tech Dispersed Globally</w:t>
      </w:r>
    </w:p>
    <w:p w:rsidR="005C0593" w:rsidRPr="00C25F04" w:rsidRDefault="005C0593" w:rsidP="005C0593">
      <w:pPr>
        <w:rPr>
          <w:rFonts w:asciiTheme="minorHAnsi" w:hAnsiTheme="minorHAnsi"/>
        </w:rPr>
      </w:pPr>
    </w:p>
    <w:p w:rsidR="005C0593" w:rsidRPr="00C25F04" w:rsidRDefault="005C0593" w:rsidP="005C0593">
      <w:pPr>
        <w:pStyle w:val="Heading4"/>
        <w:rPr>
          <w:rFonts w:asciiTheme="minorHAnsi" w:hAnsiTheme="minorHAnsi"/>
          <w:color w:val="000000" w:themeColor="text1"/>
        </w:rPr>
      </w:pPr>
      <w:r w:rsidRPr="00C25F04">
        <w:rPr>
          <w:rFonts w:asciiTheme="minorHAnsi" w:hAnsiTheme="minorHAnsi"/>
          <w:color w:val="000000" w:themeColor="text1"/>
        </w:rPr>
        <w:t>China AI and Tech development leads to wide scale surveillance, human rights violations, and oppression, gets spread around because China empirically shares technology with global dictators</w:t>
      </w:r>
    </w:p>
    <w:p w:rsidR="005C0593" w:rsidRPr="00C25F04" w:rsidRDefault="005C0593" w:rsidP="005C0593">
      <w:pPr>
        <w:rPr>
          <w:rFonts w:asciiTheme="minorHAnsi" w:hAnsiTheme="minorHAnsi"/>
        </w:rPr>
      </w:pPr>
      <w:r w:rsidRPr="00C25F04">
        <w:rPr>
          <w:rFonts w:asciiTheme="minorHAnsi" w:hAnsiTheme="minorHAnsi"/>
        </w:rPr>
        <w:t xml:space="preserve">Ryan </w:t>
      </w:r>
      <w:r w:rsidRPr="00C25F04">
        <w:rPr>
          <w:rStyle w:val="Heading4Char"/>
          <w:rFonts w:asciiTheme="minorHAnsi" w:hAnsiTheme="minorHAnsi"/>
        </w:rPr>
        <w:t>Grenoble 17</w:t>
      </w:r>
      <w:r w:rsidRPr="00C25F04">
        <w:rPr>
          <w:rFonts w:asciiTheme="minorHAnsi" w:hAnsiTheme="minorHAnsi"/>
        </w:rPr>
        <w:t xml:space="preserve"> -- National Reporter, HuffPost (Ryan Grenoble, Welcome To The Surveillance State: China's AI Cameras See All, HuffPost, 12-12-2017, accessed 6-25-</w:t>
      </w:r>
      <w:proofErr w:type="gramStart"/>
      <w:r w:rsidRPr="00C25F04">
        <w:rPr>
          <w:rFonts w:asciiTheme="minorHAnsi" w:hAnsiTheme="minorHAnsi"/>
        </w:rPr>
        <w:t>2018  https</w:t>
      </w:r>
      <w:proofErr w:type="gramEnd"/>
      <w:r w:rsidRPr="00C25F04">
        <w:rPr>
          <w:rFonts w:asciiTheme="minorHAnsi" w:hAnsiTheme="minorHAnsi"/>
        </w:rPr>
        <w:t>://www.huffingtonpost.com/entry/china-surveillance-camera-big-brother_us_5a2ff4dfe4b01598ac484acc) //RA</w:t>
      </w:r>
    </w:p>
    <w:p w:rsidR="005C0593" w:rsidRPr="00C25F04" w:rsidRDefault="005C0593" w:rsidP="005C0593">
      <w:pPr>
        <w:rPr>
          <w:rFonts w:asciiTheme="minorHAnsi" w:hAnsiTheme="minorHAnsi"/>
        </w:rPr>
      </w:pPr>
      <w:r w:rsidRPr="00C25F04">
        <w:rPr>
          <w:rStyle w:val="StyleUnderline"/>
          <w:rFonts w:asciiTheme="minorHAnsi" w:hAnsiTheme="minorHAnsi"/>
        </w:rPr>
        <w:t xml:space="preserve">Across China, a network of 176 million surveillance cameras, expected to grow to 626 million by 2020, keeps watch on the country’s over 1.3 billion citizens. </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Loaded with facial recognition technology and </w:t>
      </w:r>
      <w:r w:rsidRPr="00C25F04">
        <w:rPr>
          <w:rStyle w:val="Emphasis"/>
          <w:rFonts w:asciiTheme="minorHAnsi" w:hAnsiTheme="minorHAnsi"/>
        </w:rPr>
        <w:t>artificial intelligence</w:t>
      </w:r>
      <w:r w:rsidRPr="00C25F04">
        <w:rPr>
          <w:rStyle w:val="StyleUnderline"/>
          <w:rFonts w:asciiTheme="minorHAnsi" w:hAnsiTheme="minorHAnsi"/>
        </w:rPr>
        <w:t xml:space="preserve"> that can keep tabs on people and their activities, the cameras represent a </w:t>
      </w:r>
      <w:r w:rsidRPr="00C25F04">
        <w:rPr>
          <w:rStyle w:val="Emphasis"/>
          <w:rFonts w:asciiTheme="minorHAnsi" w:hAnsiTheme="minorHAnsi"/>
        </w:rPr>
        <w:t>blessing for the security state and a nightmare for privacy advocates, dissidents and anyone else the Chinese government deems a threat</w:t>
      </w:r>
      <w:r w:rsidRPr="00C25F04">
        <w:rPr>
          <w:rStyle w:val="StyleUnderline"/>
          <w:rFonts w:asciiTheme="minorHAnsi" w:hAnsiTheme="minorHAnsi"/>
        </w:rPr>
        <w:t>.</w:t>
      </w:r>
    </w:p>
    <w:p w:rsidR="005C0593" w:rsidRPr="00C25F04" w:rsidRDefault="005C0593" w:rsidP="005C0593">
      <w:pPr>
        <w:rPr>
          <w:rFonts w:asciiTheme="minorHAnsi" w:hAnsiTheme="minorHAnsi"/>
        </w:rPr>
      </w:pPr>
      <w:r w:rsidRPr="00C25F04">
        <w:rPr>
          <w:rFonts w:asciiTheme="minorHAnsi" w:hAnsiTheme="minorHAnsi"/>
        </w:rPr>
        <w:t>To test the full capabilities of the system, the BBC sent journalist John Sudworth to Guiyang, a southern city with an urban population of about 3.5 million people, to see if he could get lost in the crowd:</w:t>
      </w:r>
    </w:p>
    <w:p w:rsidR="005C0593" w:rsidRPr="00C25F04" w:rsidRDefault="005C0593" w:rsidP="005C0593">
      <w:pPr>
        <w:rPr>
          <w:rFonts w:asciiTheme="minorHAnsi" w:hAnsiTheme="minorHAnsi"/>
        </w:rPr>
      </w:pPr>
      <w:r w:rsidRPr="00C25F04">
        <w:rPr>
          <w:rFonts w:asciiTheme="minorHAnsi" w:hAnsiTheme="minorHAnsi"/>
        </w:rPr>
        <w:t>Spoiler alert: Surveillance cameras readily identified Sudworth as a “suspect,” and police had him in custody within seven minutes.</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In describing their surveillance system’s full capabilities to Sudworth, Guiyang authorities revealed they store massive amounts of data on everyone they can identify, regardless of their target’s criminal status.</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That permits them to track anyone’s movements through the city, identifying other people they meet with and tracing their path back in time for a full week.</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Officials told Sudworth that only criminals need fear the technology, but judging how it’s reportedly been used to monitor and intimidate ethnic minorities like the Uighurs in Western China, that’s not entirely true.</w:t>
      </w:r>
    </w:p>
    <w:p w:rsidR="005C0593" w:rsidRPr="00C25F04" w:rsidRDefault="005C0593" w:rsidP="005C0593">
      <w:pPr>
        <w:rPr>
          <w:rFonts w:asciiTheme="minorHAnsi" w:hAnsiTheme="minorHAnsi"/>
        </w:rPr>
      </w:pPr>
      <w:r w:rsidRPr="00C25F04">
        <w:rPr>
          <w:rFonts w:asciiTheme="minorHAnsi" w:hAnsiTheme="minorHAnsi"/>
        </w:rPr>
        <w:t>Petty crime is fair game, too ― as is using more than the approved amount of toilet paper in public restrooms.</w:t>
      </w:r>
    </w:p>
    <w:p w:rsidR="005C0593" w:rsidRPr="00C25F04" w:rsidRDefault="005C0593" w:rsidP="005C0593">
      <w:pPr>
        <w:rPr>
          <w:rFonts w:asciiTheme="minorHAnsi" w:hAnsiTheme="minorHAnsi"/>
        </w:rPr>
      </w:pPr>
      <w:r w:rsidRPr="00C25F04">
        <w:rPr>
          <w:rFonts w:asciiTheme="minorHAnsi" w:hAnsiTheme="minorHAnsi"/>
        </w:rPr>
        <w:t>In the eastern city of Jinan, officials use cameras to identify and publicly shame jaywalkers. Photos of offenders caught in the act are shown on a screen next to crosswalks, along with personal information about the person, like their home address and ID number.</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And as Human Rights Watch points out, Chinese surveillance technology </w:t>
      </w:r>
      <w:r w:rsidRPr="00C25F04">
        <w:rPr>
          <w:rFonts w:asciiTheme="minorHAnsi" w:hAnsiTheme="minorHAnsi"/>
        </w:rPr>
        <w:t xml:space="preserve">― which, in many cases, is being developed at least partially with funding from Silicon Valley venture capital firms ― </w:t>
      </w:r>
      <w:r w:rsidRPr="00C25F04">
        <w:rPr>
          <w:rStyle w:val="StyleUnderline"/>
          <w:rFonts w:asciiTheme="minorHAnsi" w:hAnsiTheme="minorHAnsi"/>
        </w:rPr>
        <w:t>isn’t limited to use in China.</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In 2014, a Chinese telecom company sold monitoring technology to the government of Ethiopia, which has been brutally cracking down on protesters. </w:t>
      </w:r>
      <w:r w:rsidRPr="00C25F04">
        <w:rPr>
          <w:rStyle w:val="Emphasis"/>
          <w:rFonts w:asciiTheme="minorHAnsi" w:hAnsiTheme="minorHAnsi"/>
        </w:rPr>
        <w:t>Brazil, Kenya, Ecuador and Britain have all purchased Chinese video monitoring systems as well.</w:t>
      </w:r>
    </w:p>
    <w:p w:rsidR="005C0593" w:rsidRPr="00C25F04" w:rsidRDefault="005C0593" w:rsidP="005C0593">
      <w:pPr>
        <w:rPr>
          <w:rFonts w:asciiTheme="minorHAnsi" w:hAnsiTheme="minorHAnsi"/>
        </w:rPr>
      </w:pPr>
    </w:p>
    <w:p w:rsidR="005C0593" w:rsidRPr="00C25F04" w:rsidRDefault="005C0593" w:rsidP="005C0593">
      <w:pPr>
        <w:pStyle w:val="Heading3"/>
        <w:rPr>
          <w:rFonts w:asciiTheme="minorHAnsi" w:hAnsiTheme="minorHAnsi"/>
        </w:rPr>
      </w:pPr>
      <w:r w:rsidRPr="00C25F04">
        <w:rPr>
          <w:rFonts w:asciiTheme="minorHAnsi" w:hAnsiTheme="minorHAnsi"/>
        </w:rPr>
        <w:t>A.I. =&gt; Terrorism &amp; Dictatorial Powers</w:t>
      </w:r>
    </w:p>
    <w:p w:rsidR="005C0593" w:rsidRPr="00C25F04" w:rsidRDefault="005C0593" w:rsidP="005C0593">
      <w:pPr>
        <w:rPr>
          <w:rFonts w:asciiTheme="minorHAnsi" w:hAnsiTheme="minorHAnsi"/>
        </w:rPr>
      </w:pPr>
    </w:p>
    <w:p w:rsidR="005C0593" w:rsidRPr="00C25F04" w:rsidRDefault="005C0593" w:rsidP="005C0593">
      <w:pPr>
        <w:pStyle w:val="Heading4"/>
        <w:rPr>
          <w:rFonts w:asciiTheme="minorHAnsi" w:hAnsiTheme="minorHAnsi"/>
        </w:rPr>
      </w:pPr>
      <w:r w:rsidRPr="00C25F04">
        <w:rPr>
          <w:rFonts w:asciiTheme="minorHAnsi" w:hAnsiTheme="minorHAnsi"/>
        </w:rPr>
        <w:t>Authoritarian tech development gets exported globally and fuels terrorism, dictatorial powers, and criminals</w:t>
      </w:r>
    </w:p>
    <w:p w:rsidR="005C0593" w:rsidRPr="00C25F04" w:rsidRDefault="005C0593" w:rsidP="005C0593">
      <w:pPr>
        <w:rPr>
          <w:rFonts w:asciiTheme="minorHAnsi" w:hAnsiTheme="minorHAnsi"/>
        </w:rPr>
      </w:pPr>
      <w:r w:rsidRPr="00C25F04">
        <w:rPr>
          <w:rStyle w:val="Heading4Char"/>
          <w:rFonts w:asciiTheme="minorHAnsi" w:hAnsiTheme="minorHAnsi"/>
        </w:rPr>
        <w:t>Afp 18</w:t>
      </w:r>
      <w:r w:rsidRPr="00C25F04">
        <w:rPr>
          <w:rFonts w:asciiTheme="minorHAnsi" w:hAnsiTheme="minorHAnsi"/>
        </w:rPr>
        <w:t xml:space="preserve">  (Afp, Artificial intelligence could be deployed by dictators, criminals and terrorists, warn experts, Express Tribune, 2-21-2018, accessed 6-27-2018  https://tribune.com.pk/story/1640558/8-artificial-intelligence-deployed-dictators-criminals-terrorists-warn-experts/) //RA</w:t>
      </w:r>
    </w:p>
    <w:p w:rsidR="005C0593" w:rsidRPr="00C25F04" w:rsidRDefault="005C0593" w:rsidP="005C0593">
      <w:pPr>
        <w:rPr>
          <w:rStyle w:val="StyleUnderline"/>
          <w:rFonts w:asciiTheme="minorHAnsi" w:hAnsiTheme="minorHAnsi"/>
        </w:rPr>
      </w:pPr>
      <w:r w:rsidRPr="00C25F04">
        <w:rPr>
          <w:rFonts w:asciiTheme="minorHAnsi" w:hAnsiTheme="minorHAnsi"/>
        </w:rPr>
        <w:t xml:space="preserve">PARIS: </w:t>
      </w:r>
      <w:r w:rsidRPr="00C25F04">
        <w:rPr>
          <w:rStyle w:val="Emphasis"/>
          <w:rFonts w:asciiTheme="minorHAnsi" w:hAnsiTheme="minorHAnsi"/>
        </w:rPr>
        <w:t>Artificial intelligence could be deployed by dictators, criminals and terrorists to manipulate elections and use drones in terrorist attacks</w:t>
      </w:r>
      <w:r w:rsidRPr="00C25F04">
        <w:rPr>
          <w:rStyle w:val="StyleUnderline"/>
          <w:rFonts w:asciiTheme="minorHAnsi" w:hAnsiTheme="minorHAnsi"/>
        </w:rPr>
        <w:t>, more than two dozen experts said</w:t>
      </w:r>
      <w:r w:rsidRPr="00C25F04">
        <w:rPr>
          <w:rFonts w:asciiTheme="minorHAnsi" w:hAnsiTheme="minorHAnsi"/>
        </w:rPr>
        <w:t xml:space="preserve"> Wednesday as they sounded the alarm over misuse of the technology.</w:t>
      </w:r>
    </w:p>
    <w:p w:rsidR="005C0593" w:rsidRPr="00C25F04" w:rsidRDefault="005C0593" w:rsidP="005C0593">
      <w:pPr>
        <w:rPr>
          <w:rFonts w:asciiTheme="minorHAnsi" w:hAnsiTheme="minorHAnsi"/>
        </w:rPr>
      </w:pPr>
      <w:r w:rsidRPr="00C25F04">
        <w:rPr>
          <w:rFonts w:asciiTheme="minorHAnsi" w:hAnsiTheme="minorHAnsi"/>
        </w:rPr>
        <w:t>In a 100-page analysis, they outlined a rapid growth in cybercrime and the use of “bots” to interfere with news gathering and penetrate social media among a host of plausible scenarios in the next five to 10 years.</w:t>
      </w:r>
    </w:p>
    <w:p w:rsidR="005C0593" w:rsidRPr="00C25F04" w:rsidRDefault="005C0593" w:rsidP="005C0593">
      <w:pPr>
        <w:rPr>
          <w:rFonts w:asciiTheme="minorHAnsi" w:hAnsiTheme="minorHAnsi"/>
        </w:rPr>
      </w:pPr>
      <w:r w:rsidRPr="00C25F04">
        <w:rPr>
          <w:rFonts w:asciiTheme="minorHAnsi" w:hAnsiTheme="minorHAnsi"/>
        </w:rPr>
        <w:t>“Our report focuses on ways in which people could do deliberate harm with AI,” said Sean O hEigeartaigh, Executive Director of the Cambridge Centre for the Study of Existential Risk.</w:t>
      </w:r>
    </w:p>
    <w:p w:rsidR="005C0593" w:rsidRPr="00C25F04" w:rsidRDefault="005C0593" w:rsidP="005C0593">
      <w:pPr>
        <w:rPr>
          <w:rFonts w:asciiTheme="minorHAnsi" w:hAnsiTheme="minorHAnsi"/>
        </w:rPr>
      </w:pPr>
      <w:r w:rsidRPr="00C25F04">
        <w:rPr>
          <w:rFonts w:asciiTheme="minorHAnsi" w:hAnsiTheme="minorHAnsi"/>
        </w:rPr>
        <w:t>Google to open AI research centre in Paris</w:t>
      </w:r>
    </w:p>
    <w:p w:rsidR="005C0593" w:rsidRPr="00C25F04" w:rsidRDefault="005C0593" w:rsidP="005C0593">
      <w:pPr>
        <w:rPr>
          <w:rFonts w:asciiTheme="minorHAnsi" w:hAnsiTheme="minorHAnsi"/>
        </w:rPr>
      </w:pPr>
      <w:r w:rsidRPr="00C25F04">
        <w:rPr>
          <w:rFonts w:asciiTheme="minorHAnsi" w:hAnsiTheme="minorHAnsi"/>
        </w:rPr>
        <w:t>“AI may pose new threats, or change the nature of existing threats, across cyber-, physical, and political security,” he told AFP.</w:t>
      </w:r>
    </w:p>
    <w:p w:rsidR="005C0593" w:rsidRPr="00C25F04" w:rsidRDefault="005C0593" w:rsidP="005C0593">
      <w:pPr>
        <w:rPr>
          <w:rFonts w:asciiTheme="minorHAnsi" w:hAnsiTheme="minorHAnsi"/>
        </w:rPr>
      </w:pPr>
      <w:r w:rsidRPr="00C25F04">
        <w:rPr>
          <w:rFonts w:asciiTheme="minorHAnsi" w:hAnsiTheme="minorHAnsi"/>
        </w:rPr>
        <w:t>The common practice, for example, of “phishing” – sending emails seeded with malware or designed to finagle valuable personal data – could become far more dangerous, the report detailed.</w:t>
      </w:r>
    </w:p>
    <w:p w:rsidR="005C0593" w:rsidRPr="00C25F04" w:rsidRDefault="005C0593" w:rsidP="005C0593">
      <w:pPr>
        <w:rPr>
          <w:rFonts w:asciiTheme="minorHAnsi" w:hAnsiTheme="minorHAnsi"/>
        </w:rPr>
      </w:pPr>
      <w:r w:rsidRPr="00C25F04">
        <w:rPr>
          <w:rFonts w:asciiTheme="minorHAnsi" w:hAnsiTheme="minorHAnsi"/>
        </w:rPr>
        <w:t>Currently, attempts at phishing are either generic but transparent – such as scammers asking for bank details to deposit an unexpected windfall – or personalised but labour intensive – gleaning personal data to gain someone’s confidence, known as “spear phishing”.</w:t>
      </w:r>
    </w:p>
    <w:p w:rsidR="005C0593" w:rsidRPr="00C25F04" w:rsidRDefault="005C0593" w:rsidP="005C0593">
      <w:pPr>
        <w:rPr>
          <w:rFonts w:asciiTheme="minorHAnsi" w:hAnsiTheme="minorHAnsi"/>
        </w:rPr>
      </w:pPr>
      <w:r w:rsidRPr="00C25F04">
        <w:rPr>
          <w:rFonts w:asciiTheme="minorHAnsi" w:hAnsiTheme="minorHAnsi"/>
        </w:rPr>
        <w:t>“Using AI, it might become possible to do spear phishing at scale by automating a lot of the process” and making it harder to spot, O hEigeartaigh noted.</w:t>
      </w:r>
    </w:p>
    <w:p w:rsidR="005C0593" w:rsidRPr="00C25F04" w:rsidRDefault="005C0593" w:rsidP="005C0593">
      <w:pPr>
        <w:rPr>
          <w:rFonts w:asciiTheme="minorHAnsi" w:hAnsiTheme="minorHAnsi"/>
        </w:rPr>
      </w:pPr>
      <w:r w:rsidRPr="00C25F04">
        <w:rPr>
          <w:rFonts w:asciiTheme="minorHAnsi" w:hAnsiTheme="minorHAnsi"/>
        </w:rPr>
        <w:t>In the political sphere, unscrupulous or autocratic leaders can already use advanced technology to sift through mountains of data collected from omnipresent surveillance networks to spy on their own people.</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“Dictators could more quickly identify people who might be planning to subvert a regime, locate them, and put them in prison before they act,” the report said.</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Likewise, targeted propaganda along with cheap, highly believable fake videos have become powerful tools for manipulating public opinion “on previously unimaginable scales”.</w:t>
      </w:r>
    </w:p>
    <w:p w:rsidR="005C0593" w:rsidRPr="00C25F04" w:rsidRDefault="005C0593" w:rsidP="005C0593">
      <w:pPr>
        <w:rPr>
          <w:rFonts w:asciiTheme="minorHAnsi" w:hAnsiTheme="minorHAnsi"/>
        </w:rPr>
      </w:pPr>
      <w:r w:rsidRPr="00C25F04">
        <w:rPr>
          <w:rFonts w:asciiTheme="minorHAnsi" w:hAnsiTheme="minorHAnsi"/>
        </w:rPr>
        <w:t>An indictment handed down by US special prosecutor Robert Mueller last week detailed a vast operation to sow social division in the United States and influence the 2016 presidential election in which so-called “troll farms” manipulated thousands of social network bots, especially on Facebook and Twitter.</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Another danger zone on the horizon is the proliferation of drones and robots that could be repurposed to crash autonomous vehicles, deliver missiles, or threaten critical infrastructure to gain ransom.</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“Personally, I am particularly worried about autonomous drones being used for terror and automated cyberattacks by both criminals and state groups,” said co-author Miles Brundage, a researcher at Oxford University’s Future of Humanity Institute.</w:t>
      </w:r>
    </w:p>
    <w:p w:rsidR="005C0593" w:rsidRPr="00C25F04" w:rsidRDefault="005C0593" w:rsidP="005C0593">
      <w:pPr>
        <w:rPr>
          <w:rFonts w:asciiTheme="minorHAnsi" w:hAnsiTheme="minorHAnsi"/>
        </w:rPr>
      </w:pPr>
      <w:r w:rsidRPr="00C25F04">
        <w:rPr>
          <w:rFonts w:asciiTheme="minorHAnsi" w:hAnsiTheme="minorHAnsi"/>
        </w:rPr>
        <w:t>The report details a plausible scenario in which an office-cleaning SweepBot fitted with a bomb infiltrates the German finance ministry by blending in with other machines of the same make.</w:t>
      </w:r>
    </w:p>
    <w:p w:rsidR="005C0593" w:rsidRPr="00C25F04" w:rsidRDefault="005C0593" w:rsidP="005C0593">
      <w:pPr>
        <w:rPr>
          <w:rFonts w:asciiTheme="minorHAnsi" w:hAnsiTheme="minorHAnsi"/>
        </w:rPr>
      </w:pPr>
      <w:r w:rsidRPr="00C25F04">
        <w:rPr>
          <w:rFonts w:asciiTheme="minorHAnsi" w:hAnsiTheme="minorHAnsi"/>
        </w:rPr>
        <w:t>The intruding robot behaves normally – sweeping, cleaning, clearing litter – until its hidden facial recognition software spots the minister and closes in.</w:t>
      </w:r>
    </w:p>
    <w:p w:rsidR="005C0593" w:rsidRPr="00C25F04" w:rsidRDefault="005C0593" w:rsidP="005C0593">
      <w:pPr>
        <w:rPr>
          <w:rFonts w:asciiTheme="minorHAnsi" w:hAnsiTheme="minorHAnsi"/>
        </w:rPr>
      </w:pPr>
      <w:r w:rsidRPr="00C25F04">
        <w:rPr>
          <w:rFonts w:asciiTheme="minorHAnsi" w:hAnsiTheme="minorHAnsi"/>
        </w:rPr>
        <w:t>“A hidden explosive device was triggered by proximity, killing the minister and wounding nearby staff,” according to the sci-fi storyline.</w:t>
      </w:r>
    </w:p>
    <w:p w:rsidR="005C0593" w:rsidRPr="00C25F04" w:rsidRDefault="005C0593" w:rsidP="005C0593">
      <w:pPr>
        <w:rPr>
          <w:rFonts w:asciiTheme="minorHAnsi" w:hAnsiTheme="minorHAnsi"/>
        </w:rPr>
      </w:pPr>
      <w:r w:rsidRPr="00C25F04">
        <w:rPr>
          <w:rFonts w:asciiTheme="minorHAnsi" w:hAnsiTheme="minorHAnsi"/>
        </w:rPr>
        <w:t>“This report has imagined what the world could look like in the next five to 10 years,” O hEigeartaigh said.</w:t>
      </w:r>
    </w:p>
    <w:p w:rsidR="005C0593" w:rsidRPr="00C25F04" w:rsidRDefault="005C0593" w:rsidP="005C0593">
      <w:pPr>
        <w:rPr>
          <w:rFonts w:asciiTheme="minorHAnsi" w:hAnsiTheme="minorHAnsi"/>
        </w:rPr>
      </w:pPr>
      <w:r w:rsidRPr="00C25F04">
        <w:rPr>
          <w:rFonts w:asciiTheme="minorHAnsi" w:hAnsiTheme="minorHAnsi"/>
        </w:rPr>
        <w:t>“We live in a world fraught with day-to-day hazards from the misuse of AI, and we need to take ownership of the problems.”</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 xml:space="preserve">The authors called on policy makers and companies to make robot-operating software unhackable, to impose security restrictions on some research, and to consider </w:t>
      </w:r>
      <w:r w:rsidRPr="00C25F04">
        <w:rPr>
          <w:rStyle w:val="Emphasis"/>
          <w:rFonts w:asciiTheme="minorHAnsi" w:hAnsiTheme="minorHAnsi"/>
        </w:rPr>
        <w:t>expanding laws and regulations governing AI development</w:t>
      </w:r>
      <w:r w:rsidRPr="00C25F04">
        <w:rPr>
          <w:rStyle w:val="StyleUnderline"/>
          <w:rFonts w:asciiTheme="minorHAnsi" w:hAnsiTheme="minorHAnsi"/>
        </w:rPr>
        <w:t>.</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Giant high-tech companies – leaders in AI – “have lots of incentives to make sure that AI is safe and beneficial,” the report said.</w:t>
      </w:r>
    </w:p>
    <w:p w:rsidR="005C0593" w:rsidRPr="00C25F04" w:rsidRDefault="005C0593" w:rsidP="005C0593">
      <w:pPr>
        <w:rPr>
          <w:rStyle w:val="StyleUnderline"/>
          <w:rFonts w:asciiTheme="minorHAnsi" w:hAnsiTheme="minorHAnsi"/>
        </w:rPr>
      </w:pPr>
      <w:r w:rsidRPr="00C25F04">
        <w:rPr>
          <w:rStyle w:val="StyleUnderline"/>
          <w:rFonts w:asciiTheme="minorHAnsi" w:hAnsiTheme="minorHAnsi"/>
        </w:rPr>
        <w:t>Another area of concern is the expanded use of automated lethal weapons.</w:t>
      </w:r>
    </w:p>
    <w:p w:rsidR="005C0593" w:rsidRPr="00C25F04" w:rsidRDefault="005C0593" w:rsidP="005C0593">
      <w:pPr>
        <w:rPr>
          <w:rFonts w:asciiTheme="minorHAnsi" w:hAnsiTheme="minorHAnsi"/>
        </w:rPr>
      </w:pPr>
      <w:r w:rsidRPr="00C25F04">
        <w:rPr>
          <w:rFonts w:asciiTheme="minorHAnsi" w:hAnsiTheme="minorHAnsi"/>
        </w:rPr>
        <w:t>Last year, more than 100 robotics and AI entrepreneurs – including Tesla and SpaceX CEO Elon Musk, and British astrophysicist Stephen Hawking – petitioned the United Nations to ban autonomous killer robots, warning that the digital-age weapons could be used by terrorists against civilians.</w:t>
      </w:r>
    </w:p>
    <w:p w:rsidR="005C0593" w:rsidRPr="00C25F04" w:rsidRDefault="005C0593" w:rsidP="005C0593">
      <w:pPr>
        <w:rPr>
          <w:rFonts w:asciiTheme="minorHAnsi" w:hAnsiTheme="minorHAnsi"/>
        </w:rPr>
      </w:pPr>
      <w:r w:rsidRPr="00C25F04">
        <w:rPr>
          <w:rFonts w:asciiTheme="minorHAnsi" w:hAnsiTheme="minorHAnsi"/>
        </w:rPr>
        <w:t>“Lethal autonomous weapons threaten to become the third revolution in warfare,” after the invention of machine guns and the atomic bomb, they warned in a joint statement, also signed by Google DeepMind co-founder Mustafa Suleyman.</w:t>
      </w:r>
    </w:p>
    <w:p w:rsidR="005C0593" w:rsidRPr="00C25F04" w:rsidRDefault="005C0593" w:rsidP="005C0593">
      <w:pPr>
        <w:rPr>
          <w:rFonts w:asciiTheme="minorHAnsi" w:hAnsiTheme="minorHAnsi"/>
        </w:rPr>
      </w:pPr>
      <w:r w:rsidRPr="00C25F04">
        <w:rPr>
          <w:rFonts w:asciiTheme="minorHAnsi" w:hAnsiTheme="minorHAnsi"/>
        </w:rPr>
        <w:t xml:space="preserve">“We do not have long to act. Once this </w:t>
      </w:r>
      <w:proofErr w:type="gramStart"/>
      <w:r w:rsidRPr="00C25F04">
        <w:rPr>
          <w:rFonts w:asciiTheme="minorHAnsi" w:hAnsiTheme="minorHAnsi"/>
        </w:rPr>
        <w:t>Pandora’s box</w:t>
      </w:r>
      <w:proofErr w:type="gramEnd"/>
      <w:r w:rsidRPr="00C25F04">
        <w:rPr>
          <w:rFonts w:asciiTheme="minorHAnsi" w:hAnsiTheme="minorHAnsi"/>
        </w:rPr>
        <w:t xml:space="preserve"> is opened, it will be hard to close.”</w:t>
      </w:r>
    </w:p>
    <w:p w:rsidR="005C0593" w:rsidRPr="00C25F04" w:rsidRDefault="005C0593" w:rsidP="005C0593">
      <w:pPr>
        <w:rPr>
          <w:rFonts w:asciiTheme="minorHAnsi" w:hAnsiTheme="minorHAnsi"/>
        </w:rPr>
      </w:pPr>
      <w:r w:rsidRPr="00C25F04">
        <w:rPr>
          <w:rFonts w:asciiTheme="minorHAnsi" w:hAnsiTheme="minorHAnsi"/>
        </w:rPr>
        <w:t>Contributors to the new report – entitled “The Malicious Use of AI: Forecasting, Prevention, and Mitigation” – also include experts from the Electronic Frontier Foundation, the Center for a New American Security, and OpenAI, a leading non-profit research company.</w:t>
      </w:r>
    </w:p>
    <w:p w:rsidR="005C0593" w:rsidRPr="00C25F04" w:rsidRDefault="005C0593" w:rsidP="005C0593">
      <w:pPr>
        <w:rPr>
          <w:rFonts w:asciiTheme="minorHAnsi" w:hAnsiTheme="minorHAnsi"/>
        </w:rPr>
      </w:pPr>
      <w:r w:rsidRPr="00C25F04">
        <w:rPr>
          <w:rStyle w:val="StyleUnderline"/>
          <w:rFonts w:asciiTheme="minorHAnsi" w:hAnsiTheme="minorHAnsi"/>
        </w:rPr>
        <w:t>“Whether AI is, all things considered, helpful or harmful in the long run is largely a product of what humans choose to do, not the technology itself,”</w:t>
      </w:r>
      <w:r w:rsidRPr="00C25F04">
        <w:rPr>
          <w:rFonts w:asciiTheme="minorHAnsi" w:hAnsiTheme="minorHAnsi"/>
        </w:rPr>
        <w:t xml:space="preserve"> said Brundage.</w:t>
      </w:r>
    </w:p>
    <w:p w:rsidR="005C0593" w:rsidRPr="00C25F04" w:rsidRDefault="005C0593" w:rsidP="005C0593">
      <w:pPr>
        <w:rPr>
          <w:rFonts w:asciiTheme="minorHAnsi" w:hAnsiTheme="minorHAnsi"/>
        </w:rPr>
      </w:pPr>
    </w:p>
    <w:p w:rsidR="005C0593" w:rsidRPr="00C25F04" w:rsidRDefault="005C0593" w:rsidP="005C0593">
      <w:pPr>
        <w:pStyle w:val="Heading3"/>
        <w:rPr>
          <w:rFonts w:asciiTheme="minorHAnsi" w:hAnsiTheme="minorHAnsi"/>
        </w:rPr>
      </w:pPr>
      <w:r w:rsidRPr="00C25F04">
        <w:rPr>
          <w:rFonts w:asciiTheme="minorHAnsi" w:hAnsiTheme="minorHAnsi"/>
        </w:rPr>
        <w:t>Western Development Key to Effective Rules</w:t>
      </w:r>
    </w:p>
    <w:p w:rsidR="005C0593" w:rsidRPr="00C25F04" w:rsidRDefault="005C0593" w:rsidP="005C0593">
      <w:pPr>
        <w:rPr>
          <w:rFonts w:asciiTheme="minorHAnsi" w:hAnsiTheme="minorHAnsi"/>
        </w:rPr>
      </w:pPr>
    </w:p>
    <w:p w:rsidR="005C0593" w:rsidRPr="00C25F04" w:rsidRDefault="005C0593" w:rsidP="005C0593">
      <w:pPr>
        <w:pStyle w:val="Heading4"/>
        <w:rPr>
          <w:rFonts w:asciiTheme="minorHAnsi" w:hAnsiTheme="minorHAnsi"/>
        </w:rPr>
      </w:pPr>
      <w:r w:rsidRPr="00C25F04">
        <w:rPr>
          <w:rFonts w:asciiTheme="minorHAnsi" w:hAnsiTheme="minorHAnsi"/>
        </w:rPr>
        <w:t>Chinese A.I. will fuel authoritarianism – western development is also necessary to develop effective rules to control its use</w:t>
      </w:r>
    </w:p>
    <w:p w:rsidR="005C0593" w:rsidRPr="00C25F04" w:rsidRDefault="005C0593" w:rsidP="005C0593">
      <w:pPr>
        <w:rPr>
          <w:rFonts w:asciiTheme="minorHAnsi" w:hAnsiTheme="minorHAnsi"/>
        </w:rPr>
      </w:pPr>
      <w:r w:rsidRPr="00C25F04">
        <w:rPr>
          <w:rStyle w:val="Heading4Char"/>
          <w:rFonts w:asciiTheme="minorHAnsi" w:hAnsiTheme="minorHAnsi"/>
        </w:rPr>
        <w:t>The Economist 16</w:t>
      </w:r>
      <w:r w:rsidRPr="00C25F04">
        <w:rPr>
          <w:rFonts w:asciiTheme="minorHAnsi" w:hAnsiTheme="minorHAnsi"/>
        </w:rPr>
        <w:t xml:space="preserve"> (Economist, China invents the digital totalitarian state, 12-17-2016, accessed 6-27-</w:t>
      </w:r>
      <w:proofErr w:type="gramStart"/>
      <w:r w:rsidRPr="00C25F04">
        <w:rPr>
          <w:rFonts w:asciiTheme="minorHAnsi" w:hAnsiTheme="minorHAnsi"/>
        </w:rPr>
        <w:t>2018  https</w:t>
      </w:r>
      <w:proofErr w:type="gramEnd"/>
      <w:r w:rsidRPr="00C25F04">
        <w:rPr>
          <w:rFonts w:asciiTheme="minorHAnsi" w:hAnsiTheme="minorHAnsi"/>
        </w:rPr>
        <w:t>://www.economist.com/briefing/2016/12/17/china-invents-the-digital-totalitarian-state) //RA</w:t>
      </w:r>
    </w:p>
    <w:p w:rsidR="005C0593" w:rsidRPr="00C25F04" w:rsidRDefault="005C0593" w:rsidP="005C0593">
      <w:pPr>
        <w:rPr>
          <w:rFonts w:asciiTheme="minorHAnsi" w:hAnsiTheme="minorHAnsi"/>
        </w:rPr>
      </w:pPr>
      <w:r w:rsidRPr="00C25F04">
        <w:rPr>
          <w:rFonts w:asciiTheme="minorHAnsi" w:hAnsiTheme="minorHAnsi"/>
        </w:rPr>
        <w:t xml:space="preserve">WHEN communism crumbled in the Soviet Union, 25 years ago this week, the Chinese Communist Party seemed </w:t>
      </w:r>
      <w:proofErr w:type="gramStart"/>
      <w:r w:rsidRPr="00C25F04">
        <w:rPr>
          <w:rFonts w:asciiTheme="minorHAnsi" w:hAnsiTheme="minorHAnsi"/>
        </w:rPr>
        <w:t>to</w:t>
      </w:r>
      <w:proofErr w:type="gramEnd"/>
      <w:r w:rsidRPr="00C25F04">
        <w:rPr>
          <w:rFonts w:asciiTheme="minorHAnsi" w:hAnsiTheme="minorHAnsi"/>
        </w:rPr>
        <w:t xml:space="preserve"> many to be heading irreversibly downwards. Yes, the tanks had left Tiananmen Square after crushing a revolt in 1989, but the war appeared lost. Even China’s breakneck growth, which took off a year after the Soviet collapse, looked likely only to tear the party further from its ideological bedrock. In 1998 President Bill Clinton intimated that he foresaw an inevitable democratic trajectory. He told his Chinese counterpart, Jiang Zemin, that China was “on the wrong side of history”.</w:t>
      </w:r>
    </w:p>
    <w:p w:rsidR="005C0593" w:rsidRPr="00C25F04" w:rsidRDefault="005C0593" w:rsidP="005C0593">
      <w:pPr>
        <w:rPr>
          <w:rStyle w:val="StyleUnderline"/>
          <w:rFonts w:asciiTheme="minorHAnsi" w:hAnsiTheme="minorHAnsi"/>
        </w:rPr>
      </w:pPr>
      <w:r w:rsidRPr="00C25F04">
        <w:rPr>
          <w:rFonts w:asciiTheme="minorHAnsi" w:hAnsiTheme="minorHAnsi"/>
        </w:rPr>
        <w:t>Yet, while the West has suffered from the financial crisis and the fallout after a failed attempt to implant democracy in the Middle East, China’s Communist Party has clung on to its monopoly of power. Its leaders behave as if China will never have to undergo the democratic transformation that every rich country has passed through on the way to prosperity. Instead</w:t>
      </w:r>
      <w:r w:rsidRPr="00C25F04">
        <w:rPr>
          <w:rStyle w:val="StyleUnderline"/>
          <w:rFonts w:asciiTheme="minorHAnsi" w:hAnsiTheme="minorHAnsi"/>
        </w:rPr>
        <w:t xml:space="preserve"> they seem to believe that the party can keep control—and some officials are betting that the way to do so lies in a new form of digital dictatorship.</w:t>
      </w:r>
    </w:p>
    <w:p w:rsidR="005C0593" w:rsidRPr="00C25F04" w:rsidRDefault="005C0593" w:rsidP="005C0593">
      <w:pPr>
        <w:rPr>
          <w:rFonts w:asciiTheme="minorHAnsi" w:hAnsiTheme="minorHAnsi"/>
        </w:rPr>
      </w:pPr>
      <w:r w:rsidRPr="00C25F04">
        <w:rPr>
          <w:rFonts w:asciiTheme="minorHAnsi" w:hAnsiTheme="minorHAnsi"/>
        </w:rPr>
        <w:t>A party apart</w:t>
      </w:r>
    </w:p>
    <w:p w:rsidR="005C0593" w:rsidRPr="00C25F04" w:rsidRDefault="005C0593" w:rsidP="005C0593">
      <w:pPr>
        <w:rPr>
          <w:rStyle w:val="StyleUnderline"/>
          <w:rFonts w:asciiTheme="minorHAnsi" w:hAnsiTheme="minorHAnsi"/>
        </w:rPr>
      </w:pPr>
      <w:r w:rsidRPr="00C25F04">
        <w:rPr>
          <w:rFonts w:asciiTheme="minorHAnsi" w:hAnsiTheme="minorHAnsi"/>
        </w:rPr>
        <w:t>Under its leader, Xi Jinping, the party looks from the outside to be stronger than at any time in decades. Since Tiananmen, stale apparatchiks have been replaced by bright technocrats—and even entrepreneurs.</w:t>
      </w:r>
      <w:r w:rsidRPr="00C25F04">
        <w:rPr>
          <w:rStyle w:val="StyleUnderline"/>
          <w:rFonts w:asciiTheme="minorHAnsi" w:hAnsiTheme="minorHAnsi"/>
        </w:rPr>
        <w:t xml:space="preserve"> Citizens enjoy freedoms unimaginable a generation ago—to do business, to travel abroad and to pursue freewheeling lives. </w:t>
      </w:r>
      <w:r w:rsidRPr="00C25F04">
        <w:rPr>
          <w:rFonts w:asciiTheme="minorHAnsi" w:hAnsiTheme="minorHAnsi"/>
        </w:rPr>
        <w:t>Using Western techniques of public relations, the party reminds ordinary Chinese how everyone, thanks to mass consumerism, is having a jolly good time.</w:t>
      </w:r>
    </w:p>
    <w:p w:rsidR="005C0593" w:rsidRPr="00C25F04" w:rsidRDefault="005C0593" w:rsidP="005C0593">
      <w:pPr>
        <w:rPr>
          <w:rFonts w:asciiTheme="minorHAnsi" w:hAnsiTheme="minorHAnsi"/>
        </w:rPr>
      </w:pPr>
      <w:r w:rsidRPr="00C25F04">
        <w:rPr>
          <w:rStyle w:val="StyleUnderline"/>
          <w:rFonts w:asciiTheme="minorHAnsi" w:hAnsiTheme="minorHAnsi"/>
        </w:rPr>
        <w:t>And yet the party is still profoundly insecure. During the past few years it has felt the need to impose a fierce clampdown on dissidents and their lawyers. It is bullying activists in Hong Kong who challenge its authority and is terrorising restless minorities.</w:t>
      </w:r>
      <w:r w:rsidRPr="00C25F04">
        <w:rPr>
          <w:rFonts w:asciiTheme="minorHAnsi" w:hAnsiTheme="minorHAnsi"/>
        </w:rPr>
        <w:t xml:space="preserve"> Rapid economic growth has created a huge new middle class who relish the opportunity to get rich, but who are also distrustful of everything around them: of officials who ride roughshod over property rights, of a state health-care system riddled with corruption, of businesses that routinely peddle shoddy goods, of an education system in which cheating is the norm and of people whose criminal and financial backgrounds are impossible to assess.</w:t>
      </w:r>
    </w:p>
    <w:p w:rsidR="005C0593" w:rsidRPr="00C25F04" w:rsidRDefault="005C0593" w:rsidP="005C0593">
      <w:pPr>
        <w:rPr>
          <w:rFonts w:asciiTheme="minorHAnsi" w:hAnsiTheme="minorHAnsi"/>
        </w:rPr>
      </w:pPr>
      <w:r w:rsidRPr="00C25F04">
        <w:rPr>
          <w:rStyle w:val="StyleUnderline"/>
          <w:rFonts w:asciiTheme="minorHAnsi" w:hAnsiTheme="minorHAnsi"/>
        </w:rPr>
        <w:t xml:space="preserve">The party rightly worries that a society so lacking in trust is unstable. </w:t>
      </w:r>
      <w:r w:rsidRPr="00C25F04">
        <w:rPr>
          <w:rFonts w:asciiTheme="minorHAnsi" w:hAnsiTheme="minorHAnsi"/>
        </w:rPr>
        <w:t>So it is experimenting with a striking remedy. It calls this a “social-credit system” (see article). It says the idea is to harness digitally stored information to chivvy everyone into behaving more honestly, whether fly-by-night companies or tax- and fine-dodging individuals. That sounds fair enough</w:t>
      </w:r>
      <w:r w:rsidRPr="00C25F04">
        <w:rPr>
          <w:rStyle w:val="StyleUnderline"/>
          <w:rFonts w:asciiTheme="minorHAnsi" w:hAnsiTheme="minorHAnsi"/>
        </w:rPr>
        <w:t>. But the government also talks about this as a tool of “</w:t>
      </w:r>
      <w:r w:rsidRPr="00C25F04">
        <w:rPr>
          <w:rStyle w:val="Emphasis"/>
          <w:rFonts w:asciiTheme="minorHAnsi" w:hAnsiTheme="minorHAnsi"/>
        </w:rPr>
        <w:t>social management</w:t>
      </w:r>
      <w:r w:rsidRPr="00C25F04">
        <w:rPr>
          <w:rStyle w:val="StyleUnderline"/>
          <w:rFonts w:asciiTheme="minorHAnsi" w:hAnsiTheme="minorHAnsi"/>
        </w:rPr>
        <w:t>”: ie, controlling individuals’ behaviour. This is a regime that already tries to police how often people visit their parents.</w:t>
      </w:r>
      <w:r w:rsidRPr="00C25F04">
        <w:rPr>
          <w:rFonts w:asciiTheme="minorHAnsi" w:hAnsiTheme="minorHAnsi"/>
        </w:rPr>
        <w:t xml:space="preserve"> How much further could it go? Citizens’ ratings are to be linked with their identity-card numbers. Many fear that bad scores might result in sanctions, such as being denied a bank loan or permission to buy a railway ticket, even for political reasons. They have reason to worry. The government decreed this year that the system should record such vaguely defined sins as “assembling to disrupt social order”.</w:t>
      </w:r>
    </w:p>
    <w:p w:rsidR="005C0593" w:rsidRPr="00C25F04" w:rsidRDefault="005C0593" w:rsidP="005C0593">
      <w:pPr>
        <w:rPr>
          <w:rFonts w:asciiTheme="minorHAnsi" w:hAnsiTheme="minorHAnsi"/>
        </w:rPr>
      </w:pPr>
      <w:r w:rsidRPr="00C25F04">
        <w:rPr>
          <w:rStyle w:val="StyleUnderline"/>
          <w:rFonts w:asciiTheme="minorHAnsi" w:hAnsiTheme="minorHAnsi"/>
        </w:rPr>
        <w:t xml:space="preserve">In the West, too, the puffs of data that people leave behind them as they go about their lives are being vacuumed up by companies such as Google and Facebook. Those with access to these data will know more about people than people know about themselves. </w:t>
      </w:r>
      <w:r w:rsidRPr="00C25F04">
        <w:rPr>
          <w:rStyle w:val="Emphasis"/>
          <w:rFonts w:asciiTheme="minorHAnsi" w:hAnsiTheme="minorHAnsi"/>
        </w:rPr>
        <w:t>But you can be fairly sure that the West will have rules—especially where the state is involved</w:t>
      </w:r>
      <w:r w:rsidRPr="00C25F04">
        <w:rPr>
          <w:rStyle w:val="StyleUnderline"/>
          <w:rFonts w:asciiTheme="minorHAnsi" w:hAnsiTheme="minorHAnsi"/>
        </w:rPr>
        <w:t>.</w:t>
      </w:r>
      <w:r w:rsidRPr="00C25F04">
        <w:rPr>
          <w:rFonts w:asciiTheme="minorHAnsi" w:hAnsiTheme="minorHAnsi"/>
        </w:rPr>
        <w:t xml:space="preserve"> In China, by contrast, the monitoring could result in a digital dystopia. Officials talk of creating a system that by 2020 will “allow the trustworthy to roam everywhere under heaven while making it hard for the discredited to take a single step.”</w:t>
      </w:r>
    </w:p>
    <w:p w:rsidR="005C0593" w:rsidRPr="00C25F04" w:rsidRDefault="005C0593" w:rsidP="005C0593">
      <w:pPr>
        <w:rPr>
          <w:rStyle w:val="StyleUnderline"/>
          <w:rFonts w:asciiTheme="minorHAnsi" w:hAnsiTheme="minorHAnsi"/>
        </w:rPr>
      </w:pPr>
      <w:r w:rsidRPr="00C25F04">
        <w:rPr>
          <w:rFonts w:asciiTheme="minorHAnsi" w:hAnsiTheme="minorHAnsi"/>
        </w:rPr>
        <w:t xml:space="preserve">So far, the scheme is only experimental, in about 30 areas. The government itself seems unsure how far to take it. There has been much debate about how to ensure that citizens can challenge their ratings. Indeed, attempts to use the system to give the party more muscle are meeting opposition. Official media have reported misgivings about one experiment in which citizens visiting government offices to complain about miscarriages of justice were punished with poor scores. </w:t>
      </w:r>
      <w:r w:rsidRPr="00C25F04">
        <w:rPr>
          <w:rStyle w:val="StyleUnderline"/>
          <w:rFonts w:asciiTheme="minorHAnsi" w:hAnsiTheme="minorHAnsi"/>
        </w:rPr>
        <w:t>The media have even quoted critics comparing such tactics to the Japanese handing out “good citizen” certificates to trusted Chinese during the imperial army’s hated wartime occupation.</w:t>
      </w:r>
    </w:p>
    <w:p w:rsidR="005C0593" w:rsidRPr="00C25F04" w:rsidRDefault="005C0593" w:rsidP="005C0593">
      <w:pPr>
        <w:rPr>
          <w:rFonts w:asciiTheme="minorHAnsi" w:hAnsiTheme="minorHAnsi"/>
        </w:rPr>
      </w:pPr>
      <w:r w:rsidRPr="00C25F04">
        <w:rPr>
          <w:rFonts w:asciiTheme="minorHAnsi" w:hAnsiTheme="minorHAnsi"/>
        </w:rPr>
        <w:t xml:space="preserve">That the party has given publicity to such concerns suggests it may heed some of them. But it is just as likely that the experiments mark the beginning of something bigger and more sinister. They are of a piece with China’s deep-seated bureaucratic traditions of coercion and paternalism. </w:t>
      </w:r>
      <w:r w:rsidRPr="00C25F04">
        <w:rPr>
          <w:rStyle w:val="StyleUnderline"/>
          <w:rFonts w:asciiTheme="minorHAnsi" w:hAnsiTheme="minorHAnsi"/>
        </w:rPr>
        <w:t>The government feels that it has a right to intrude on citizens’ lives. Public resentment has made no difference to brutal, ill-judged efforts to dictate how many children families can have</w:t>
      </w:r>
      <w:r w:rsidRPr="00C25F04">
        <w:rPr>
          <w:rFonts w:asciiTheme="minorHAnsi" w:hAnsiTheme="minorHAnsi"/>
        </w:rPr>
        <w:t>. Whenever Mr Xi is challenged, his instinct always seems to be to crack down. The routine succession of threats any government faces is more likely to lead to oppression than to a free, informed debate or a decision that the state should forsake the digital tools available.</w:t>
      </w:r>
    </w:p>
    <w:p w:rsidR="005C0593" w:rsidRPr="00C25F04" w:rsidRDefault="005C0593" w:rsidP="005C0593">
      <w:pPr>
        <w:rPr>
          <w:rFonts w:asciiTheme="minorHAnsi" w:hAnsiTheme="minorHAnsi"/>
        </w:rPr>
      </w:pPr>
      <w:r w:rsidRPr="00C25F04">
        <w:rPr>
          <w:rFonts w:asciiTheme="minorHAnsi" w:hAnsiTheme="minorHAnsi"/>
        </w:rPr>
        <w:t>Turn the spotlight on the rulers, not the ruled</w:t>
      </w:r>
    </w:p>
    <w:p w:rsidR="005C0593" w:rsidRPr="00C25F04" w:rsidRDefault="005C0593" w:rsidP="005C0593">
      <w:pPr>
        <w:rPr>
          <w:rFonts w:asciiTheme="minorHAnsi" w:hAnsiTheme="minorHAnsi"/>
        </w:rPr>
      </w:pPr>
      <w:r w:rsidRPr="00C25F04">
        <w:rPr>
          <w:rStyle w:val="StyleUnderline"/>
          <w:rFonts w:asciiTheme="minorHAnsi" w:hAnsiTheme="minorHAnsi"/>
        </w:rPr>
        <w:t>Instead of rating citizens, the government should be allowing them to assess the way it rules. Vast digital systems are not needed for that. For all democracy’s weaknesses, the ballot box can still work. Too much to ask for in China, perhaps?</w:t>
      </w:r>
      <w:r w:rsidRPr="00C25F04">
        <w:rPr>
          <w:rFonts w:asciiTheme="minorHAnsi" w:hAnsiTheme="minorHAnsi"/>
        </w:rPr>
        <w:t xml:space="preserve"> Not if the government is to be taken at its word. Its outline of the social-credit scheme grandly calls for “complete systems to constrain and supervise the use of power” and steps to “broaden channels for public participation in government policymaking”. That sounds a lot like democracy.</w:t>
      </w:r>
    </w:p>
    <w:p w:rsidR="005C0593" w:rsidRPr="00C25F04" w:rsidRDefault="005C0593" w:rsidP="005C0593">
      <w:pPr>
        <w:rPr>
          <w:rFonts w:asciiTheme="minorHAnsi" w:hAnsiTheme="minorHAnsi"/>
        </w:rPr>
      </w:pPr>
      <w:r w:rsidRPr="00C25F04">
        <w:rPr>
          <w:rStyle w:val="Emphasis"/>
          <w:rFonts w:asciiTheme="minorHAnsi" w:hAnsiTheme="minorHAnsi"/>
        </w:rPr>
        <w:t>Sadly, Mr Xi shows little interest in experiments of that kind</w:t>
      </w:r>
      <w:r w:rsidRPr="00C25F04">
        <w:rPr>
          <w:rStyle w:val="StyleUnderline"/>
          <w:rFonts w:asciiTheme="minorHAnsi" w:hAnsiTheme="minorHAnsi"/>
        </w:rPr>
        <w:t>. Witness the thugs who were recently deployed outside the home of a Beijing citizen who dared to try to stand in a local election without the party’s permission. Instead Mr Xi continues to develop digital tools and systems for controlling people</w:t>
      </w:r>
      <w:r w:rsidRPr="00C25F04">
        <w:rPr>
          <w:rFonts w:asciiTheme="minorHAnsi" w:hAnsiTheme="minorHAnsi"/>
        </w:rPr>
        <w:t>. That will fuel anger and resentment towards the government. In the long run it will prove that Mr Clinton was right.</w:t>
      </w:r>
    </w:p>
    <w:p w:rsidR="009D6F21" w:rsidRPr="00C25F04" w:rsidRDefault="009D6F21" w:rsidP="00A6260A">
      <w:pPr>
        <w:rPr>
          <w:rFonts w:asciiTheme="minorHAnsi" w:hAnsiTheme="minorHAnsi"/>
        </w:rPr>
      </w:pPr>
    </w:p>
    <w:p w:rsidR="00433304" w:rsidRPr="00C25F04" w:rsidRDefault="00433304" w:rsidP="00433304">
      <w:pPr>
        <w:pStyle w:val="Heading2"/>
        <w:rPr>
          <w:rFonts w:asciiTheme="minorHAnsi" w:hAnsiTheme="minorHAnsi"/>
        </w:rPr>
      </w:pPr>
      <w:r w:rsidRPr="00C25F04">
        <w:rPr>
          <w:rFonts w:asciiTheme="minorHAnsi" w:hAnsiTheme="minorHAnsi"/>
        </w:rPr>
        <w:t>Disad Answers</w:t>
      </w:r>
    </w:p>
    <w:p w:rsidR="0070122D" w:rsidRPr="00C25F04" w:rsidRDefault="0070122D" w:rsidP="0070122D">
      <w:pPr>
        <w:rPr>
          <w:rFonts w:asciiTheme="minorHAnsi" w:hAnsiTheme="minorHAnsi"/>
        </w:rPr>
      </w:pPr>
    </w:p>
    <w:p w:rsidR="00433304" w:rsidRPr="00C25F04" w:rsidRDefault="00433304" w:rsidP="00433304">
      <w:pPr>
        <w:pStyle w:val="Heading3"/>
        <w:rPr>
          <w:rFonts w:asciiTheme="minorHAnsi" w:hAnsiTheme="minorHAnsi"/>
        </w:rPr>
      </w:pPr>
      <w:r w:rsidRPr="00C25F04">
        <w:rPr>
          <w:rFonts w:asciiTheme="minorHAnsi" w:hAnsiTheme="minorHAnsi"/>
        </w:rPr>
        <w:t>AT: DA Wages – Complement Not Compete</w:t>
      </w:r>
    </w:p>
    <w:p w:rsidR="00433304" w:rsidRPr="00C25F04" w:rsidRDefault="00433304" w:rsidP="00433304">
      <w:pPr>
        <w:rPr>
          <w:rFonts w:asciiTheme="minorHAnsi" w:hAnsiTheme="minorHAnsi"/>
        </w:rPr>
      </w:pPr>
    </w:p>
    <w:p w:rsidR="00504062" w:rsidRPr="00C25F04" w:rsidRDefault="00504062" w:rsidP="00504062">
      <w:pPr>
        <w:pStyle w:val="Heading4"/>
        <w:rPr>
          <w:rFonts w:asciiTheme="minorHAnsi" w:hAnsiTheme="minorHAnsi"/>
        </w:rPr>
      </w:pPr>
      <w:r w:rsidRPr="00C25F04">
        <w:rPr>
          <w:rFonts w:asciiTheme="minorHAnsi" w:hAnsiTheme="minorHAnsi"/>
        </w:rPr>
        <w:t xml:space="preserve">Skilled immigrants </w:t>
      </w:r>
      <w:r w:rsidR="008E59D2">
        <w:rPr>
          <w:rFonts w:asciiTheme="minorHAnsi" w:hAnsiTheme="minorHAnsi"/>
          <w:u w:val="single"/>
        </w:rPr>
        <w:t>comple</w:t>
      </w:r>
      <w:r w:rsidRPr="00C25F04">
        <w:rPr>
          <w:rFonts w:asciiTheme="minorHAnsi" w:hAnsiTheme="minorHAnsi"/>
          <w:u w:val="single"/>
        </w:rPr>
        <w:t>ment</w:t>
      </w:r>
      <w:r w:rsidRPr="00C25F04">
        <w:rPr>
          <w:rFonts w:asciiTheme="minorHAnsi" w:hAnsiTheme="minorHAnsi"/>
        </w:rPr>
        <w:t xml:space="preserve"> not </w:t>
      </w:r>
      <w:r w:rsidRPr="00C25F04">
        <w:rPr>
          <w:rFonts w:asciiTheme="minorHAnsi" w:hAnsiTheme="minorHAnsi"/>
          <w:u w:val="single"/>
        </w:rPr>
        <w:t>compete</w:t>
      </w:r>
      <w:r w:rsidRPr="00C25F04">
        <w:rPr>
          <w:rFonts w:asciiTheme="minorHAnsi" w:hAnsiTheme="minorHAnsi"/>
        </w:rPr>
        <w:t xml:space="preserve"> with domestic workers --- they spur net more productivity and jobs</w:t>
      </w:r>
    </w:p>
    <w:p w:rsidR="00504062" w:rsidRPr="00C25F04" w:rsidRDefault="00504062" w:rsidP="00504062">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100"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504062" w:rsidRPr="00C25F04" w:rsidRDefault="00504062" w:rsidP="00504062">
      <w:pPr>
        <w:rPr>
          <w:rFonts w:asciiTheme="minorHAnsi" w:hAnsiTheme="minorHAnsi"/>
        </w:rPr>
      </w:pPr>
      <w:r w:rsidRPr="00C25F04">
        <w:rPr>
          <w:rFonts w:asciiTheme="minorHAnsi" w:hAnsiTheme="minorHAnsi"/>
        </w:rPr>
        <w:t>8: High-skilled immigrants are substitutes for native workers</w:t>
      </w:r>
    </w:p>
    <w:p w:rsidR="00504062" w:rsidRPr="00C25F04" w:rsidRDefault="00504062" w:rsidP="00504062">
      <w:pPr>
        <w:rPr>
          <w:rFonts w:asciiTheme="minorHAnsi" w:hAnsiTheme="minorHAnsi"/>
        </w:rPr>
      </w:pPr>
      <w:r w:rsidRPr="00C25F04">
        <w:rPr>
          <w:rStyle w:val="StyleUnderline"/>
          <w:rFonts w:asciiTheme="minorHAnsi" w:hAnsiTheme="minorHAnsi"/>
        </w:rPr>
        <w:t>It is easy to convince a layperson that immigration</w:t>
      </w:r>
      <w:r w:rsidRPr="00C25F04">
        <w:rPr>
          <w:rFonts w:asciiTheme="minorHAnsi" w:hAnsiTheme="minorHAnsi"/>
        </w:rPr>
        <w:t xml:space="preserve">, even high-skilled immigration, </w:t>
      </w:r>
      <w:r w:rsidRPr="00C25F04">
        <w:rPr>
          <w:rStyle w:val="StyleUnderline"/>
          <w:rFonts w:asciiTheme="minorHAnsi" w:hAnsiTheme="minorHAnsi"/>
        </w:rPr>
        <w:t>is harmful to American workers by claiming that immigrants take jobs</w:t>
      </w:r>
      <w:r w:rsidRPr="00C25F04">
        <w:rPr>
          <w:rFonts w:asciiTheme="minorHAnsi" w:hAnsiTheme="minorHAnsi"/>
        </w:rPr>
        <w:t xml:space="preserve"> that would otherwise be filled by an American. For example, </w:t>
      </w:r>
      <w:r w:rsidRPr="00C25F04">
        <w:rPr>
          <w:rStyle w:val="StyleUnderline"/>
          <w:rFonts w:asciiTheme="minorHAnsi" w:hAnsiTheme="minorHAnsi"/>
        </w:rPr>
        <w:t>a common strategy among advocates is to display H-1B numbers and the numbers of unemployed Americans side-by-side to imply that all native workers would find jobs if H-1B visas were cut</w:t>
      </w:r>
      <w:r w:rsidRPr="00C25F04">
        <w:rPr>
          <w:rFonts w:asciiTheme="minorHAnsi" w:hAnsiTheme="minorHAnsi"/>
        </w:rPr>
        <w:t>.</w:t>
      </w:r>
    </w:p>
    <w:p w:rsidR="00504062" w:rsidRPr="00C25F04" w:rsidRDefault="00504062" w:rsidP="00504062">
      <w:pPr>
        <w:rPr>
          <w:rFonts w:asciiTheme="minorHAnsi" w:hAnsiTheme="minorHAnsi"/>
        </w:rPr>
      </w:pPr>
      <w:r w:rsidRPr="00C25F04">
        <w:rPr>
          <w:rFonts w:asciiTheme="minorHAnsi" w:hAnsiTheme="minorHAnsi"/>
        </w:rPr>
        <w:t xml:space="preserve">This is wrong for several reasons. First, unemployment in STEM fields is very low at just 2.7 percent for computer and mathematical occupations and 3.1 percent for engineering and architectural fields, compared to a national average of 6.2 percent in 2014.38 </w:t>
      </w:r>
      <w:proofErr w:type="gramStart"/>
      <w:r w:rsidRPr="00C25F04">
        <w:rPr>
          <w:rFonts w:asciiTheme="minorHAnsi" w:hAnsiTheme="minorHAnsi"/>
        </w:rPr>
        <w:t>At</w:t>
      </w:r>
      <w:proofErr w:type="gramEnd"/>
      <w:r w:rsidRPr="00C25F04">
        <w:rPr>
          <w:rFonts w:asciiTheme="minorHAnsi" w:hAnsiTheme="minorHAnsi"/>
        </w:rPr>
        <w:t xml:space="preserve"> these levels, </w:t>
      </w:r>
      <w:r w:rsidRPr="00C25F04">
        <w:rPr>
          <w:rStyle w:val="StyleUnderline"/>
          <w:rFonts w:asciiTheme="minorHAnsi" w:hAnsiTheme="minorHAnsi"/>
        </w:rPr>
        <w:t>unemployment is considered structural</w:t>
      </w:r>
      <w:r w:rsidRPr="00C25F04">
        <w:rPr>
          <w:rFonts w:asciiTheme="minorHAnsi" w:hAnsiTheme="minorHAnsi"/>
        </w:rPr>
        <w:t xml:space="preserve">, meaning that the STEM sector is at or very near full employment. Indeed, </w:t>
      </w:r>
      <w:r w:rsidRPr="00C25F04">
        <w:rPr>
          <w:rStyle w:val="StyleUnderline"/>
          <w:rFonts w:asciiTheme="minorHAnsi" w:hAnsiTheme="minorHAnsi"/>
        </w:rPr>
        <w:t>there are currently five job openings for every one unemployed computer worker, and employer surveys reveal that companies accrue high costs from hiring difficulty and from losses due to unfilled positions</w:t>
      </w:r>
      <w:r w:rsidRPr="00C25F04">
        <w:rPr>
          <w:rFonts w:asciiTheme="minorHAnsi" w:hAnsiTheme="minorHAnsi"/>
        </w:rPr>
        <w:t>.39</w:t>
      </w:r>
    </w:p>
    <w:p w:rsidR="00504062" w:rsidRPr="00C25F04" w:rsidRDefault="00504062" w:rsidP="00504062">
      <w:pPr>
        <w:rPr>
          <w:rFonts w:asciiTheme="minorHAnsi" w:hAnsiTheme="minorHAnsi"/>
        </w:rPr>
      </w:pPr>
      <w:r w:rsidRPr="00C25F04">
        <w:rPr>
          <w:rFonts w:asciiTheme="minorHAnsi" w:hAnsiTheme="minorHAnsi"/>
        </w:rPr>
        <w:t xml:space="preserve">Second and more importantly, </w:t>
      </w:r>
      <w:r w:rsidRPr="00C25F04">
        <w:rPr>
          <w:rStyle w:val="StyleUnderline"/>
          <w:rFonts w:asciiTheme="minorHAnsi" w:hAnsiTheme="minorHAnsi"/>
        </w:rPr>
        <w:t>this claim falls victim to</w:t>
      </w:r>
      <w:r w:rsidRPr="00C25F04">
        <w:rPr>
          <w:rFonts w:asciiTheme="minorHAnsi" w:hAnsiTheme="minorHAnsi"/>
        </w:rPr>
        <w:t xml:space="preserve"> what economists call </w:t>
      </w:r>
      <w:r w:rsidRPr="00C25F04">
        <w:rPr>
          <w:rStyle w:val="StyleUnderline"/>
          <w:rFonts w:asciiTheme="minorHAnsi" w:hAnsiTheme="minorHAnsi"/>
        </w:rPr>
        <w:t>the lump labor fallacy</w:t>
      </w:r>
      <w:r w:rsidRPr="00C25F04">
        <w:rPr>
          <w:rFonts w:asciiTheme="minorHAnsi" w:hAnsiTheme="minorHAnsi"/>
        </w:rPr>
        <w:t xml:space="preserve">, which is </w:t>
      </w:r>
      <w:r w:rsidRPr="00C25F04">
        <w:rPr>
          <w:rStyle w:val="StyleUnderline"/>
          <w:rFonts w:asciiTheme="minorHAnsi" w:hAnsiTheme="minorHAnsi"/>
        </w:rPr>
        <w:t>the assumption that there are a finite number of jobs available</w:t>
      </w:r>
      <w:r w:rsidRPr="00C25F04">
        <w:rPr>
          <w:rFonts w:asciiTheme="minorHAnsi" w:hAnsiTheme="minorHAnsi"/>
        </w:rPr>
        <w:t xml:space="preserve">. Under this logic, any job that was filled by a robot or an immigrant would take away one job from a native worker. This ignores dynamic effects. </w:t>
      </w:r>
      <w:r w:rsidRPr="00C25F04">
        <w:rPr>
          <w:rStyle w:val="Emphasis"/>
          <w:rFonts w:asciiTheme="minorHAnsi" w:hAnsiTheme="minorHAnsi"/>
        </w:rPr>
        <w:t>When a company fills a job with a high-skilled immigrant, that worker spends much of their salary locally, creating jobs with their demand for goods and services</w:t>
      </w:r>
      <w:r w:rsidRPr="00C25F04">
        <w:rPr>
          <w:rFonts w:asciiTheme="minorHAnsi" w:hAnsiTheme="minorHAnsi"/>
        </w:rPr>
        <w:t xml:space="preserve">. </w:t>
      </w:r>
      <w:r w:rsidRPr="00C25F04">
        <w:rPr>
          <w:rStyle w:val="StyleUnderline"/>
          <w:rFonts w:asciiTheme="minorHAnsi" w:hAnsiTheme="minorHAnsi"/>
        </w:rPr>
        <w:t>Because wages for STEM immigrants are high</w:t>
      </w:r>
      <w:r w:rsidRPr="00C25F04">
        <w:rPr>
          <w:rFonts w:asciiTheme="minorHAnsi" w:hAnsiTheme="minorHAnsi"/>
        </w:rPr>
        <w:t xml:space="preserve">, </w:t>
      </w:r>
      <w:r w:rsidRPr="00C25F04">
        <w:rPr>
          <w:rStyle w:val="StyleUnderline"/>
          <w:rFonts w:asciiTheme="minorHAnsi" w:hAnsiTheme="minorHAnsi"/>
        </w:rPr>
        <w:t>so is the multiplier effect</w:t>
      </w:r>
      <w:r w:rsidRPr="00C25F04">
        <w:rPr>
          <w:rFonts w:asciiTheme="minorHAnsi" w:hAnsiTheme="minorHAnsi"/>
        </w:rPr>
        <w:t>. A technology worker moving into a city can generate 4.3 local service jobs and drive increases in wages for native workers.40</w:t>
      </w:r>
    </w:p>
    <w:p w:rsidR="00504062" w:rsidRPr="00C25F04" w:rsidRDefault="00504062" w:rsidP="00504062">
      <w:pPr>
        <w:rPr>
          <w:rFonts w:asciiTheme="minorHAnsi" w:hAnsiTheme="minorHAnsi"/>
        </w:rPr>
      </w:pPr>
      <w:r w:rsidRPr="00C25F04">
        <w:rPr>
          <w:rFonts w:asciiTheme="minorHAnsi" w:hAnsiTheme="minorHAnsi"/>
        </w:rPr>
        <w:t xml:space="preserve">Also, IT and other guest workers do not operate in a vacuum. If IT jobs are outsourced for want of scarce labor, the United States also loses all the non-IT personnel who worked alongside IT professionals, including accountants, managers, secretaries, and other support staff. By one estimate, </w:t>
      </w:r>
      <w:r w:rsidRPr="00C25F04">
        <w:rPr>
          <w:rStyle w:val="StyleUnderline"/>
          <w:rFonts w:asciiTheme="minorHAnsi" w:hAnsiTheme="minorHAnsi"/>
        </w:rPr>
        <w:t>every H-1B visa denied because the cap was reached would have created 1.3 high-paying jobs for native workers 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tates working alongside guest workers.41 Applications for H-1Bs in fiscal year 2016 totaled 235,000, for 85,000 visa spots.42 Applying this statistic, not accepting them all could cost the U.S. almost 200,000 jobs in companies that could not acquire H-1B visas.</w:t>
      </w:r>
    </w:p>
    <w:p w:rsidR="00504062" w:rsidRPr="00C25F04" w:rsidRDefault="00504062" w:rsidP="00504062">
      <w:pPr>
        <w:rPr>
          <w:rFonts w:asciiTheme="minorHAnsi" w:hAnsiTheme="minorHAnsi"/>
        </w:rPr>
      </w:pPr>
      <w:r w:rsidRPr="00C25F04">
        <w:rPr>
          <w:rFonts w:asciiTheme="minorHAnsi" w:hAnsiTheme="minorHAnsi"/>
        </w:rPr>
        <w:t xml:space="preserve">Finally, </w:t>
      </w:r>
      <w:r w:rsidRPr="00C25F04">
        <w:rPr>
          <w:rStyle w:val="StyleUnderline"/>
          <w:rFonts w:asciiTheme="minorHAnsi" w:hAnsiTheme="minorHAnsi"/>
        </w:rPr>
        <w:t>STEM immigrants create jobs through innovation</w:t>
      </w:r>
      <w:r w:rsidRPr="00C25F04">
        <w:rPr>
          <w:rFonts w:asciiTheme="minorHAnsi" w:hAnsiTheme="minorHAnsi"/>
        </w:rPr>
        <w:t>. Forty-four percent of Silicon Valley entrepreneurs are immigrants (though that number has decreased in the last decade with the supply of immigrants), and companies like Google, eBay, and Brightstar were all founded by immigrants.43</w:t>
      </w:r>
    </w:p>
    <w:p w:rsidR="00504062" w:rsidRPr="00C25F04" w:rsidRDefault="00504062" w:rsidP="00433304">
      <w:pPr>
        <w:rPr>
          <w:rFonts w:asciiTheme="minorHAnsi" w:hAnsiTheme="minorHAnsi"/>
        </w:rPr>
      </w:pPr>
    </w:p>
    <w:p w:rsidR="00E73423" w:rsidRPr="00C25F04" w:rsidRDefault="00E73423" w:rsidP="00E73423">
      <w:pPr>
        <w:pStyle w:val="Heading4"/>
        <w:rPr>
          <w:rFonts w:asciiTheme="minorHAnsi" w:hAnsiTheme="minorHAnsi"/>
        </w:rPr>
      </w:pPr>
      <w:r w:rsidRPr="00C25F04">
        <w:rPr>
          <w:rFonts w:asciiTheme="minorHAnsi" w:hAnsiTheme="minorHAnsi"/>
        </w:rPr>
        <w:t>Immigrants increase innovation, expand the labor market, and don’t take American jobs – data proves</w:t>
      </w:r>
    </w:p>
    <w:p w:rsidR="00E73423" w:rsidRPr="00C25F04" w:rsidRDefault="00E73423" w:rsidP="00E73423">
      <w:pPr>
        <w:rPr>
          <w:rFonts w:asciiTheme="minorHAnsi" w:hAnsiTheme="minorHAnsi"/>
        </w:rPr>
      </w:pPr>
      <w:r w:rsidRPr="00C25F04">
        <w:rPr>
          <w:rStyle w:val="Style13ptBold"/>
          <w:rFonts w:asciiTheme="minorHAnsi" w:hAnsiTheme="minorHAnsi"/>
        </w:rPr>
        <w:t>Mushfiq Mobarak, '17</w:t>
      </w:r>
      <w:r w:rsidRPr="00C25F04">
        <w:rPr>
          <w:rFonts w:asciiTheme="minorHAnsi" w:hAnsiTheme="minorHAnsi"/>
        </w:rPr>
        <w:t xml:space="preserve"> – Professor of Economics at the Yale School of Management (Ahmed, "Does Immigration Create Jobs</w:t>
      </w:r>
      <w:proofErr w:type="gramStart"/>
      <w:r w:rsidRPr="00C25F04">
        <w:rPr>
          <w:rFonts w:asciiTheme="minorHAnsi" w:hAnsiTheme="minorHAnsi"/>
        </w:rPr>
        <w:t>?,</w:t>
      </w:r>
      <w:proofErr w:type="gramEnd"/>
      <w:r w:rsidRPr="00C25F04">
        <w:rPr>
          <w:rFonts w:asciiTheme="minorHAnsi" w:hAnsiTheme="minorHAnsi"/>
        </w:rPr>
        <w:t>" Yale Insights, 3-30-2017, https://insights.som.yale.edu/insights/does-immigration-create-jobs)//SB</w:t>
      </w:r>
    </w:p>
    <w:p w:rsidR="00E73423" w:rsidRPr="00C25F04" w:rsidRDefault="00E73423" w:rsidP="00E73423">
      <w:pPr>
        <w:rPr>
          <w:rFonts w:asciiTheme="minorHAnsi" w:hAnsiTheme="minorHAnsi"/>
        </w:rPr>
      </w:pPr>
      <w:r w:rsidRPr="00C25F04">
        <w:rPr>
          <w:rStyle w:val="StyleUnderline"/>
          <w:rFonts w:asciiTheme="minorHAnsi" w:hAnsiTheme="minorHAnsi"/>
        </w:rPr>
        <w:t>A recent study found that about half of unicorns in the U.S. owe their existence to immigrants.</w:t>
      </w:r>
      <w:r w:rsidRPr="00C25F04">
        <w:rPr>
          <w:rFonts w:asciiTheme="minorHAnsi" w:hAnsiTheme="minorHAnsi"/>
        </w:rPr>
        <w:t xml:space="preserve"> In this case, by “unicorn,” we mean highly successful, fast-growing startups—not magical creatures. The study, conducted by the National Foundation for American Policy, determined that </w:t>
      </w:r>
      <w:r w:rsidRPr="00C25F04">
        <w:rPr>
          <w:rStyle w:val="StyleUnderline"/>
          <w:rFonts w:asciiTheme="minorHAnsi" w:hAnsiTheme="minorHAnsi"/>
        </w:rPr>
        <w:t>44 out of 87 privately held companies valued at more than $1 billion had at least one immigrant founder.</w:t>
      </w:r>
      <w:r w:rsidRPr="00C25F04">
        <w:rPr>
          <w:rFonts w:asciiTheme="minorHAnsi" w:hAnsiTheme="minorHAnsi"/>
        </w:rPr>
        <w:t xml:space="preserve"> It further estimated that </w:t>
      </w:r>
      <w:r w:rsidRPr="00C25F04">
        <w:rPr>
          <w:rStyle w:val="StyleUnderline"/>
          <w:rFonts w:asciiTheme="minorHAnsi" w:hAnsiTheme="minorHAnsi"/>
        </w:rPr>
        <w:t>each of these immigrant-founded companies created 760 jobs.</w:t>
      </w:r>
    </w:p>
    <w:p w:rsidR="00E73423" w:rsidRPr="00C25F04" w:rsidRDefault="00E73423" w:rsidP="00E73423">
      <w:pPr>
        <w:rPr>
          <w:rStyle w:val="Emphasis"/>
          <w:rFonts w:asciiTheme="minorHAnsi" w:hAnsiTheme="minorHAnsi"/>
        </w:rPr>
      </w:pPr>
      <w:r w:rsidRPr="00C25F04">
        <w:rPr>
          <w:rFonts w:asciiTheme="minorHAnsi" w:hAnsiTheme="minorHAnsi"/>
        </w:rPr>
        <w:t xml:space="preserve">This is just one example of how, contrary to much of the rhetoric on the topic, </w:t>
      </w:r>
      <w:r w:rsidRPr="00C25F04">
        <w:rPr>
          <w:rStyle w:val="Emphasis"/>
          <w:rFonts w:asciiTheme="minorHAnsi" w:hAnsiTheme="minorHAnsi"/>
        </w:rPr>
        <w:t>immigration can contribute to economic growth and expansion of the labor market.</w:t>
      </w:r>
      <w:r w:rsidRPr="00C25F04">
        <w:rPr>
          <w:rFonts w:asciiTheme="minorHAnsi" w:hAnsiTheme="minorHAnsi"/>
        </w:rPr>
        <w:t xml:space="preserve"> Academic </w:t>
      </w:r>
      <w:r w:rsidRPr="00C25F04">
        <w:rPr>
          <w:rStyle w:val="StyleUnderline"/>
          <w:rFonts w:asciiTheme="minorHAnsi" w:hAnsiTheme="minorHAnsi"/>
        </w:rPr>
        <w:t xml:space="preserve">studies have found that </w:t>
      </w:r>
      <w:r w:rsidRPr="00C25F04">
        <w:rPr>
          <w:rStyle w:val="Emphasis"/>
          <w:rFonts w:asciiTheme="minorHAnsi" w:hAnsiTheme="minorHAnsi"/>
        </w:rPr>
        <w:t>immigration to the U.S. has little negative effect on employment levels of native workers</w:t>
      </w:r>
      <w:r w:rsidRPr="00C25F04">
        <w:rPr>
          <w:rStyle w:val="StyleUnderline"/>
          <w:rFonts w:asciiTheme="minorHAnsi" w:hAnsiTheme="minorHAnsi"/>
        </w:rPr>
        <w:t xml:space="preserve"> and that the presence of immigrants is associated with </w:t>
      </w:r>
      <w:r w:rsidRPr="00C25F04">
        <w:rPr>
          <w:rStyle w:val="Emphasis"/>
          <w:rFonts w:asciiTheme="minorHAnsi" w:hAnsiTheme="minorHAnsi"/>
        </w:rPr>
        <w:t>greater economic productivity.</w:t>
      </w:r>
      <w:r w:rsidRPr="00C25F04">
        <w:rPr>
          <w:rFonts w:asciiTheme="minorHAnsi" w:hAnsiTheme="minorHAnsi"/>
        </w:rPr>
        <w:t xml:space="preserve"> Another study found that </w:t>
      </w:r>
      <w:r w:rsidRPr="00C25F04">
        <w:rPr>
          <w:rStyle w:val="StyleUnderline"/>
          <w:rFonts w:asciiTheme="minorHAnsi" w:hAnsiTheme="minorHAnsi"/>
        </w:rPr>
        <w:t>foreign-born graduate students in science and engineering</w:t>
      </w:r>
      <w:r w:rsidRPr="00C25F04">
        <w:rPr>
          <w:rFonts w:asciiTheme="minorHAnsi" w:hAnsiTheme="minorHAnsi"/>
        </w:rPr>
        <w:t xml:space="preserve"> departments at U.S. universities </w:t>
      </w:r>
      <w:r w:rsidRPr="00C25F04">
        <w:rPr>
          <w:rStyle w:val="Emphasis"/>
          <w:rFonts w:asciiTheme="minorHAnsi" w:hAnsiTheme="minorHAnsi"/>
        </w:rPr>
        <w:t>contribute to innovation and research production.</w:t>
      </w:r>
    </w:p>
    <w:p w:rsidR="00F95800" w:rsidRPr="00C25F04" w:rsidRDefault="00F95800" w:rsidP="00F95800">
      <w:pPr>
        <w:rPr>
          <w:rFonts w:asciiTheme="minorHAnsi" w:hAnsiTheme="minorHAnsi"/>
        </w:rPr>
      </w:pPr>
      <w:r w:rsidRPr="00C25F04">
        <w:rPr>
          <w:rFonts w:asciiTheme="minorHAnsi" w:hAnsiTheme="minorHAnsi"/>
        </w:rPr>
        <w:t>In an interview with Yale Insights, Professor Mushfiq Mobarak (one of the authors of the last study) discussed the economic logic behind the idea that immigration can be a part of the formula for economic growth.</w:t>
      </w:r>
    </w:p>
    <w:p w:rsidR="00F95800" w:rsidRPr="00C25F04" w:rsidRDefault="00F95800" w:rsidP="00F95800">
      <w:pPr>
        <w:rPr>
          <w:rFonts w:asciiTheme="minorHAnsi" w:hAnsiTheme="minorHAnsi"/>
        </w:rPr>
      </w:pPr>
      <w:r w:rsidRPr="00C25F04">
        <w:rPr>
          <w:rFonts w:asciiTheme="minorHAnsi" w:hAnsiTheme="minorHAnsi"/>
        </w:rPr>
        <w:t>Q: How well is the impact of immigration on the U.S. economy understood?</w:t>
      </w:r>
    </w:p>
    <w:p w:rsidR="00F95800" w:rsidRPr="00C25F04" w:rsidRDefault="00F95800" w:rsidP="00F95800">
      <w:pPr>
        <w:rPr>
          <w:rFonts w:asciiTheme="minorHAnsi" w:hAnsiTheme="minorHAnsi"/>
        </w:rPr>
      </w:pPr>
      <w:r w:rsidRPr="00C25F04">
        <w:rPr>
          <w:rFonts w:asciiTheme="minorHAnsi" w:hAnsiTheme="minorHAnsi"/>
        </w:rPr>
        <w:t>The research on the economic impact of immigration is quite clear, but I think there are lots of public misperceptions about the effects on the U.S. economy. When people think about what an immigrant does, the first thing they think about is, “Here’s an immigrant that comes, takes a job, and that’s a job that an American could have otherwise received.” But the actual story is not that simple.</w:t>
      </w:r>
    </w:p>
    <w:p w:rsidR="00F95800" w:rsidRPr="00C25F04" w:rsidRDefault="00F95800" w:rsidP="00F95800">
      <w:pPr>
        <w:rPr>
          <w:rFonts w:asciiTheme="minorHAnsi" w:hAnsiTheme="minorHAnsi"/>
        </w:rPr>
      </w:pPr>
      <w:r w:rsidRPr="00C25F04">
        <w:rPr>
          <w:rFonts w:asciiTheme="minorHAnsi" w:hAnsiTheme="minorHAnsi"/>
        </w:rPr>
        <w:t>It’s often the case that immigrants take jobs that Americans don’t want, and it’s also often the case that Americans have a set of unique skills—language skills or customer- or client-facing skills—that immigrants cannot easily reproduce. So, what you end up seeing is immigrants sort into jobs that Americans otherwise would not be taking.</w:t>
      </w:r>
    </w:p>
    <w:p w:rsidR="00F95800" w:rsidRPr="00C25F04" w:rsidRDefault="00F95800" w:rsidP="00F95800">
      <w:pPr>
        <w:rPr>
          <w:rFonts w:asciiTheme="minorHAnsi" w:hAnsiTheme="minorHAnsi"/>
        </w:rPr>
      </w:pPr>
      <w:r w:rsidRPr="00C25F04">
        <w:rPr>
          <w:rFonts w:asciiTheme="minorHAnsi" w:hAnsiTheme="minorHAnsi"/>
        </w:rPr>
        <w:t>The story can get even better than that. In addition to immigrants not being substitutes for American workers, they may even be complements for those workers. One example would be an immigrant who is willing to take a low-paying job, say, at the back of a restaurant washing dishes. That makes the restaurant business more sustainable and viable, and it allows the restaurant owner to hire more American workers to be client-facing, say, as maître d’ or waiters or managers.</w:t>
      </w:r>
    </w:p>
    <w:p w:rsidR="00F95800" w:rsidRPr="00C25F04" w:rsidRDefault="00F95800" w:rsidP="00F95800">
      <w:pPr>
        <w:rPr>
          <w:rFonts w:asciiTheme="minorHAnsi" w:hAnsiTheme="minorHAnsi"/>
        </w:rPr>
      </w:pPr>
      <w:r w:rsidRPr="00C25F04">
        <w:rPr>
          <w:rFonts w:asciiTheme="minorHAnsi" w:hAnsiTheme="minorHAnsi"/>
        </w:rPr>
        <w:t>It could also be the case that, if immigrants are coming in and taking low-paying fruit-picking work, as they often do in the U.S., that makes a vegetable business or a fruit business more viable, and that creates jobs for Americans downstream.</w:t>
      </w:r>
    </w:p>
    <w:p w:rsidR="00F95800" w:rsidRPr="00C25F04" w:rsidRDefault="00F95800" w:rsidP="00F95800">
      <w:pPr>
        <w:rPr>
          <w:rFonts w:asciiTheme="minorHAnsi" w:hAnsiTheme="minorHAnsi"/>
        </w:rPr>
      </w:pPr>
      <w:r w:rsidRPr="00C25F04">
        <w:rPr>
          <w:rFonts w:asciiTheme="minorHAnsi" w:hAnsiTheme="minorHAnsi"/>
        </w:rPr>
        <w:t>It’s also the case that a lot of immigrants come in and provide some basic home services and lower those costs. Research shows that in cities that have a higher fraction of immigrant workers, the cost of lawn mowing, babysitting, and other such services are lower. That frees up time for American workers and allows them to take advantage of their college education and go earn a salary outside the home. So, it becomes a win-win both for the worker who is American as well as the worker who is an immigrant.</w:t>
      </w:r>
    </w:p>
    <w:p w:rsidR="00F95800" w:rsidRPr="00C25F04" w:rsidRDefault="00F95800" w:rsidP="00F95800">
      <w:pPr>
        <w:rPr>
          <w:rFonts w:asciiTheme="minorHAnsi" w:hAnsiTheme="minorHAnsi"/>
        </w:rPr>
      </w:pPr>
      <w:r w:rsidRPr="00C25F04">
        <w:rPr>
          <w:rFonts w:asciiTheme="minorHAnsi" w:hAnsiTheme="minorHAnsi"/>
        </w:rPr>
        <w:t>Q: How has your research contributed to the topic?</w:t>
      </w:r>
    </w:p>
    <w:p w:rsidR="00F95800" w:rsidRPr="00C25F04" w:rsidRDefault="00F95800" w:rsidP="00F95800">
      <w:pPr>
        <w:rPr>
          <w:rStyle w:val="StyleUnderline"/>
          <w:rFonts w:asciiTheme="minorHAnsi" w:hAnsiTheme="minorHAnsi"/>
        </w:rPr>
      </w:pPr>
      <w:r w:rsidRPr="00C25F04">
        <w:rPr>
          <w:rStyle w:val="StyleUnderline"/>
          <w:rFonts w:asciiTheme="minorHAnsi" w:hAnsiTheme="minorHAnsi"/>
        </w:rPr>
        <w:t>I’ve looked at the contribution made by foreign graduate students to the production of innovation in the U.S.</w:t>
      </w:r>
    </w:p>
    <w:p w:rsidR="00F95800" w:rsidRPr="00C25F04" w:rsidRDefault="00F95800" w:rsidP="00F95800">
      <w:pPr>
        <w:rPr>
          <w:rFonts w:asciiTheme="minorHAnsi" w:hAnsiTheme="minorHAnsi"/>
        </w:rPr>
      </w:pPr>
      <w:r w:rsidRPr="00C25F04">
        <w:rPr>
          <w:rFonts w:asciiTheme="minorHAnsi" w:hAnsiTheme="minorHAnsi"/>
        </w:rPr>
        <w:t xml:space="preserve">This is important for the economics of immigration because it turns out that </w:t>
      </w:r>
      <w:r w:rsidRPr="00C25F04">
        <w:rPr>
          <w:rStyle w:val="StyleUnderline"/>
          <w:rFonts w:asciiTheme="minorHAnsi" w:hAnsiTheme="minorHAnsi"/>
        </w:rPr>
        <w:t>a lot of the benefits from immigration stem from high-skill immigrants.</w:t>
      </w:r>
      <w:r w:rsidRPr="00C25F04">
        <w:rPr>
          <w:rFonts w:asciiTheme="minorHAnsi" w:hAnsiTheme="minorHAnsi"/>
        </w:rPr>
        <w:t xml:space="preserve">  Particularly in the U.S., </w:t>
      </w:r>
      <w:r w:rsidRPr="00C25F04">
        <w:rPr>
          <w:rStyle w:val="StyleUnderline"/>
          <w:rFonts w:asciiTheme="minorHAnsi" w:hAnsiTheme="minorHAnsi"/>
        </w:rPr>
        <w:t>our comparative advantage is in the creation of new products and new markets. Even though the U.S. has a trade deficit in virtually all sectors, that deficit is narrowest in the high-skill sector for high-tech products.</w:t>
      </w:r>
      <w:r w:rsidRPr="00C25F04">
        <w:rPr>
          <w:rFonts w:asciiTheme="minorHAnsi" w:hAnsiTheme="minorHAnsi"/>
        </w:rPr>
        <w:t xml:space="preserve"> It’s also the case that </w:t>
      </w:r>
      <w:r w:rsidRPr="00C25F04">
        <w:rPr>
          <w:rStyle w:val="StyleUnderline"/>
          <w:rFonts w:asciiTheme="minorHAnsi" w:hAnsiTheme="minorHAnsi"/>
        </w:rPr>
        <w:t>the secondary school system in the U.S. is not at the top levels</w:t>
      </w:r>
      <w:r w:rsidRPr="00C25F04">
        <w:rPr>
          <w:rFonts w:asciiTheme="minorHAnsi" w:hAnsiTheme="minorHAnsi"/>
        </w:rPr>
        <w:t xml:space="preserve"> of the world. </w:t>
      </w:r>
      <w:r w:rsidRPr="00C25F04">
        <w:rPr>
          <w:rStyle w:val="StyleUnderline"/>
          <w:rFonts w:asciiTheme="minorHAnsi" w:hAnsiTheme="minorHAnsi"/>
        </w:rPr>
        <w:t>If the U.S. is producing all these innovations</w:t>
      </w:r>
      <w:r w:rsidRPr="00C25F04">
        <w:rPr>
          <w:rFonts w:asciiTheme="minorHAnsi" w:hAnsiTheme="minorHAnsi"/>
        </w:rPr>
        <w:t xml:space="preserve">, but our secondary school system isn’t that great, it must be the case that </w:t>
      </w:r>
      <w:r w:rsidRPr="00C25F04">
        <w:rPr>
          <w:rStyle w:val="StyleUnderline"/>
          <w:rFonts w:asciiTheme="minorHAnsi" w:hAnsiTheme="minorHAnsi"/>
        </w:rPr>
        <w:t>somebody else is filling that gap.</w:t>
      </w:r>
    </w:p>
    <w:p w:rsidR="00F95800" w:rsidRPr="00C25F04" w:rsidRDefault="00F95800" w:rsidP="00F95800">
      <w:pPr>
        <w:rPr>
          <w:rFonts w:asciiTheme="minorHAnsi" w:hAnsiTheme="minorHAnsi"/>
        </w:rPr>
      </w:pPr>
      <w:r w:rsidRPr="00C25F04">
        <w:rPr>
          <w:rStyle w:val="StyleUnderline"/>
          <w:rFonts w:asciiTheme="minorHAnsi" w:hAnsiTheme="minorHAnsi"/>
        </w:rPr>
        <w:t>When you look at</w:t>
      </w:r>
      <w:r w:rsidRPr="00C25F04">
        <w:rPr>
          <w:rFonts w:asciiTheme="minorHAnsi" w:hAnsiTheme="minorHAnsi"/>
        </w:rPr>
        <w:t xml:space="preserve"> the data on </w:t>
      </w:r>
      <w:r w:rsidRPr="00C25F04">
        <w:rPr>
          <w:rStyle w:val="StyleUnderline"/>
          <w:rFonts w:asciiTheme="minorHAnsi" w:hAnsiTheme="minorHAnsi"/>
        </w:rPr>
        <w:t>who is receiving PhDs in the U.S.,</w:t>
      </w:r>
      <w:r w:rsidRPr="00C25F04">
        <w:rPr>
          <w:rFonts w:asciiTheme="minorHAnsi" w:hAnsiTheme="minorHAnsi"/>
        </w:rPr>
        <w:t xml:space="preserve"> it turns out </w:t>
      </w:r>
      <w:r w:rsidRPr="00C25F04">
        <w:rPr>
          <w:rStyle w:val="StyleUnderline"/>
          <w:rFonts w:asciiTheme="minorHAnsi" w:hAnsiTheme="minorHAnsi"/>
        </w:rPr>
        <w:t>many of them were not native-born.</w:t>
      </w:r>
      <w:r w:rsidRPr="00C25F04">
        <w:rPr>
          <w:rFonts w:asciiTheme="minorHAnsi" w:hAnsiTheme="minorHAnsi"/>
        </w:rPr>
        <w:t xml:space="preserve"> In fact, in engineering departments over half of all PhDs allocated are to people who are not American born. </w:t>
      </w:r>
      <w:r w:rsidRPr="00C25F04">
        <w:rPr>
          <w:rStyle w:val="StyleUnderline"/>
          <w:rFonts w:asciiTheme="minorHAnsi" w:hAnsiTheme="minorHAnsi"/>
        </w:rPr>
        <w:t>They come and get a PhD; often they stay</w:t>
      </w:r>
      <w:r w:rsidRPr="00C25F04">
        <w:rPr>
          <w:rFonts w:asciiTheme="minorHAnsi" w:hAnsiTheme="minorHAnsi"/>
        </w:rPr>
        <w:t xml:space="preserve"> and either work in industry or academia. And </w:t>
      </w:r>
      <w:r w:rsidRPr="00C25F04">
        <w:rPr>
          <w:rStyle w:val="StyleUnderline"/>
          <w:rFonts w:asciiTheme="minorHAnsi" w:hAnsiTheme="minorHAnsi"/>
        </w:rPr>
        <w:t>those organizations</w:t>
      </w:r>
      <w:r w:rsidRPr="00C25F04">
        <w:rPr>
          <w:rFonts w:asciiTheme="minorHAnsi" w:hAnsiTheme="minorHAnsi"/>
        </w:rPr>
        <w:t xml:space="preserve"> or firms </w:t>
      </w:r>
      <w:r w:rsidRPr="00C25F04">
        <w:rPr>
          <w:rStyle w:val="StyleUnderline"/>
          <w:rFonts w:asciiTheme="minorHAnsi" w:hAnsiTheme="minorHAnsi"/>
        </w:rPr>
        <w:t>produce innovations that</w:t>
      </w:r>
      <w:r w:rsidRPr="00C25F04">
        <w:rPr>
          <w:rFonts w:asciiTheme="minorHAnsi" w:hAnsiTheme="minorHAnsi"/>
        </w:rPr>
        <w:t xml:space="preserve"> then </w:t>
      </w:r>
      <w:r w:rsidRPr="00C25F04">
        <w:rPr>
          <w:rStyle w:val="Emphasis"/>
          <w:rFonts w:asciiTheme="minorHAnsi" w:hAnsiTheme="minorHAnsi"/>
        </w:rPr>
        <w:t>benefit the U.S. economy.</w:t>
      </w:r>
    </w:p>
    <w:p w:rsidR="00F95800" w:rsidRPr="00C25F04" w:rsidRDefault="00F95800" w:rsidP="00F95800">
      <w:pPr>
        <w:rPr>
          <w:rFonts w:asciiTheme="minorHAnsi" w:hAnsiTheme="minorHAnsi"/>
        </w:rPr>
      </w:pPr>
      <w:r w:rsidRPr="00C25F04">
        <w:rPr>
          <w:rFonts w:asciiTheme="minorHAnsi" w:hAnsiTheme="minorHAnsi"/>
        </w:rPr>
        <w:t>I track this by looking at detailed data on who received PhDs in the U.S. between 1950 and 2000, then relating that to the scientific output that comes out of those labs, in the form of publication and citations, but also in the form of patents and patent citations, which is a useful measure of innovation. What you find is both American and foreign-born students are important contributors to the production of innovation in the U.S.</w:t>
      </w:r>
    </w:p>
    <w:p w:rsidR="00F95800" w:rsidRPr="00C25F04" w:rsidRDefault="00F95800" w:rsidP="00F95800">
      <w:pPr>
        <w:rPr>
          <w:rFonts w:asciiTheme="minorHAnsi" w:hAnsiTheme="minorHAnsi"/>
        </w:rPr>
      </w:pPr>
      <w:r w:rsidRPr="00C25F04">
        <w:rPr>
          <w:rFonts w:asciiTheme="minorHAnsi" w:hAnsiTheme="minorHAnsi"/>
        </w:rPr>
        <w:t>Q: Why do you think the issue has lately become so politically salient?</w:t>
      </w:r>
    </w:p>
    <w:p w:rsidR="00F95800" w:rsidRPr="00C25F04" w:rsidRDefault="00F95800" w:rsidP="00F95800">
      <w:pPr>
        <w:rPr>
          <w:rFonts w:asciiTheme="minorHAnsi" w:hAnsiTheme="minorHAnsi"/>
        </w:rPr>
      </w:pPr>
      <w:r w:rsidRPr="00C25F04">
        <w:rPr>
          <w:rFonts w:asciiTheme="minorHAnsi" w:hAnsiTheme="minorHAnsi"/>
        </w:rPr>
        <w:t>I think whenever there are economic pressures in a country, that’s when there are pressures to blame something or someone. Often you see that international trade gets blamed or immigrant workers get blamed. When there are fewer pressures, we forget about it for a while. So, it is important for us to get the economics of this right because if we institute restrictions on the free movement of people, and especially the movement of high-skill people, there is a great risk that the economy will slow down.</w:t>
      </w:r>
    </w:p>
    <w:p w:rsidR="00F95800" w:rsidRPr="00C25F04" w:rsidRDefault="00F95800" w:rsidP="00F95800">
      <w:pPr>
        <w:rPr>
          <w:rFonts w:asciiTheme="minorHAnsi" w:hAnsiTheme="minorHAnsi"/>
        </w:rPr>
      </w:pPr>
      <w:r w:rsidRPr="00C25F04">
        <w:rPr>
          <w:rStyle w:val="StyleUnderline"/>
          <w:rFonts w:asciiTheme="minorHAnsi" w:hAnsiTheme="minorHAnsi"/>
        </w:rPr>
        <w:t>The U.S.,</w:t>
      </w:r>
      <w:r w:rsidRPr="00C25F04">
        <w:rPr>
          <w:rFonts w:asciiTheme="minorHAnsi" w:hAnsiTheme="minorHAnsi"/>
        </w:rPr>
        <w:t xml:space="preserve"> as I said, </w:t>
      </w:r>
      <w:r w:rsidRPr="00C25F04">
        <w:rPr>
          <w:rStyle w:val="StyleUnderline"/>
          <w:rFonts w:asciiTheme="minorHAnsi" w:hAnsiTheme="minorHAnsi"/>
        </w:rPr>
        <w:t>has a comparative advantage in the production of innovation. So, if we institute barriers to the entry of high-skill foreigners, I think we will lose many of those competitive advantages</w:t>
      </w:r>
      <w:r w:rsidRPr="00C25F04">
        <w:rPr>
          <w:rFonts w:asciiTheme="minorHAnsi" w:hAnsiTheme="minorHAnsi"/>
        </w:rPr>
        <w:t>. But even at the low-skill level, the U.S. economy has been growing much faster than, say, Japan’s economy because there are lots of workers who are willing to take all categories of jobs here.</w:t>
      </w:r>
    </w:p>
    <w:p w:rsidR="00F95800" w:rsidRPr="00C25F04" w:rsidRDefault="00F95800" w:rsidP="00F95800">
      <w:pPr>
        <w:rPr>
          <w:rFonts w:asciiTheme="minorHAnsi" w:hAnsiTheme="minorHAnsi"/>
        </w:rPr>
      </w:pPr>
      <w:r w:rsidRPr="00C25F04">
        <w:rPr>
          <w:rFonts w:asciiTheme="minorHAnsi" w:hAnsiTheme="minorHAnsi"/>
        </w:rPr>
        <w:t>In Japan, which has had historically much stricter and more stringent immigration policies, there are lots of low-skill jobs that people don’t want to take. Japan had periods of high growth 40, 50 years ago when labor costs were low in the country. As labor costs started increasing, and they weren’t replacing native workers with immigrant workers, Japan slowed down, and it’s actually lost about two decades in growth.</w:t>
      </w:r>
    </w:p>
    <w:p w:rsidR="00F95800" w:rsidRPr="00C25F04" w:rsidRDefault="00F95800" w:rsidP="00F95800">
      <w:pPr>
        <w:rPr>
          <w:rFonts w:asciiTheme="minorHAnsi" w:hAnsiTheme="minorHAnsi"/>
        </w:rPr>
      </w:pPr>
      <w:r w:rsidRPr="00C25F04">
        <w:rPr>
          <w:rFonts w:asciiTheme="minorHAnsi" w:hAnsiTheme="minorHAnsi"/>
        </w:rPr>
        <w:t>Q: Do you get a sense of how much of the push for stricter limits on immigration is emotional or political as opposed to being based on an economic argument?</w:t>
      </w:r>
    </w:p>
    <w:p w:rsidR="00F95800" w:rsidRPr="00C25F04" w:rsidRDefault="00F95800" w:rsidP="00F95800">
      <w:pPr>
        <w:rPr>
          <w:rFonts w:asciiTheme="minorHAnsi" w:hAnsiTheme="minorHAnsi"/>
        </w:rPr>
      </w:pPr>
      <w:r w:rsidRPr="00C25F04">
        <w:rPr>
          <w:rFonts w:asciiTheme="minorHAnsi" w:hAnsiTheme="minorHAnsi"/>
        </w:rPr>
        <w:t xml:space="preserve">I think </w:t>
      </w:r>
      <w:r w:rsidRPr="00C25F04">
        <w:rPr>
          <w:rStyle w:val="Emphasis"/>
          <w:rFonts w:asciiTheme="minorHAnsi" w:hAnsiTheme="minorHAnsi"/>
          <w:sz w:val="28"/>
        </w:rPr>
        <w:t>if you look at the research on the topic of immigration systematically, and you do a meta-analysis of all the hundreds of studies that have been done, it is very difficult to make a logical and economic-based case for putting restrictions on the free movement of labor.</w:t>
      </w:r>
    </w:p>
    <w:p w:rsidR="00F95800" w:rsidRPr="00C25F04" w:rsidRDefault="00F95800" w:rsidP="00F95800">
      <w:pPr>
        <w:rPr>
          <w:rFonts w:asciiTheme="minorHAnsi" w:hAnsiTheme="minorHAnsi"/>
        </w:rPr>
      </w:pPr>
      <w:r w:rsidRPr="00C25F04">
        <w:rPr>
          <w:rFonts w:asciiTheme="minorHAnsi" w:hAnsiTheme="minorHAnsi"/>
        </w:rPr>
        <w:t xml:space="preserve">However, it is the case that the emotions run high and the politics become more difficult when there are segments of the economy here who are hurting. So we do need to think a lot more carefully about how the cost and benefits of immigration get distributed across society. If an immigrant comes in, there are some cases where an American worker loses their job, or that puts a downward pressure on the wages of American workers. So they bear the cost. However, </w:t>
      </w:r>
      <w:r w:rsidRPr="00C25F04">
        <w:rPr>
          <w:rStyle w:val="Emphasis"/>
          <w:rFonts w:asciiTheme="minorHAnsi" w:hAnsiTheme="minorHAnsi"/>
          <w:sz w:val="28"/>
        </w:rPr>
        <w:t>overall, the economic research is clear that immigration contributes to overall efficiency in the economy as well as growth</w:t>
      </w:r>
      <w:r w:rsidRPr="00C25F04">
        <w:rPr>
          <w:rFonts w:asciiTheme="minorHAnsi" w:hAnsiTheme="minorHAnsi"/>
        </w:rPr>
        <w:t>.</w:t>
      </w:r>
    </w:p>
    <w:p w:rsidR="00F95800" w:rsidRPr="00C25F04" w:rsidRDefault="00F95800" w:rsidP="00F95800">
      <w:pPr>
        <w:rPr>
          <w:rFonts w:asciiTheme="minorHAnsi" w:hAnsiTheme="minorHAnsi"/>
        </w:rPr>
      </w:pPr>
      <w:r w:rsidRPr="00C25F04">
        <w:rPr>
          <w:rFonts w:asciiTheme="minorHAnsi" w:hAnsiTheme="minorHAnsi"/>
        </w:rPr>
        <w:t>Now, if those same American workers who are losing their jobs are not seeing the benefits of that growth, then there’s, of course, going to be political pressure to put barriers to immigration.</w:t>
      </w:r>
    </w:p>
    <w:p w:rsidR="00F95800" w:rsidRPr="00C25F04" w:rsidRDefault="00F95800" w:rsidP="00F95800">
      <w:pPr>
        <w:rPr>
          <w:rFonts w:asciiTheme="minorHAnsi" w:hAnsiTheme="minorHAnsi"/>
        </w:rPr>
      </w:pPr>
    </w:p>
    <w:p w:rsidR="00433304" w:rsidRPr="00C25F04" w:rsidRDefault="00433304" w:rsidP="00433304">
      <w:pPr>
        <w:pStyle w:val="Heading4"/>
        <w:rPr>
          <w:rFonts w:asciiTheme="minorHAnsi" w:hAnsiTheme="minorHAnsi"/>
        </w:rPr>
      </w:pPr>
      <w:r w:rsidRPr="00C25F04">
        <w:rPr>
          <w:rFonts w:asciiTheme="minorHAnsi" w:hAnsiTheme="minorHAnsi"/>
        </w:rPr>
        <w:t>Immigrants don’t compete with American jobs – they complement them</w:t>
      </w:r>
    </w:p>
    <w:p w:rsidR="00433304" w:rsidRPr="00C25F04" w:rsidRDefault="00433304" w:rsidP="00433304">
      <w:pPr>
        <w:rPr>
          <w:rFonts w:asciiTheme="minorHAnsi" w:hAnsiTheme="minorHAnsi"/>
        </w:rPr>
      </w:pPr>
      <w:r w:rsidRPr="00C25F04">
        <w:rPr>
          <w:rStyle w:val="Style13ptBold"/>
          <w:rFonts w:asciiTheme="minorHAnsi" w:hAnsiTheme="minorHAnsi"/>
        </w:rPr>
        <w:t>Hackbarth, '14</w:t>
      </w:r>
      <w:r w:rsidRPr="00C25F04">
        <w:rPr>
          <w:rFonts w:asciiTheme="minorHAnsi" w:hAnsiTheme="minorHAnsi"/>
        </w:rPr>
        <w:t xml:space="preserve"> – senior editor of digital content at the U.S. Chamber of Commerce (Sean, "High-Skilled Immigrants Create Jobs for U.S. Workers, Study Finds," U.S. Chamber of Commerce, 06-05-2014, https://www.uschamber.com/above-the-fold/high-skilled-immigrants-create-jobs-us-workers-study-finds)//SB</w:t>
      </w:r>
    </w:p>
    <w:p w:rsidR="00433304" w:rsidRPr="00C25F04" w:rsidRDefault="00433304" w:rsidP="00433304">
      <w:pPr>
        <w:rPr>
          <w:rFonts w:asciiTheme="minorHAnsi" w:hAnsiTheme="minorHAnsi"/>
        </w:rPr>
      </w:pPr>
      <w:r w:rsidRPr="00C25F04">
        <w:rPr>
          <w:rStyle w:val="StyleUnderline"/>
          <w:rFonts w:asciiTheme="minorHAnsi" w:hAnsiTheme="minorHAnsi"/>
        </w:rPr>
        <w:t>Immigration reform opponents claim that high-skilled immigrant workers take jobs away from Americans. A new study</w:t>
      </w:r>
      <w:r w:rsidRPr="00C25F04">
        <w:rPr>
          <w:rFonts w:asciiTheme="minorHAnsi" w:hAnsiTheme="minorHAnsi"/>
        </w:rPr>
        <w:t xml:space="preserve"> by the Partnership for a New American Economy </w:t>
      </w:r>
      <w:r w:rsidRPr="00C25F04">
        <w:rPr>
          <w:rStyle w:val="StyleUnderline"/>
          <w:rFonts w:asciiTheme="minorHAnsi" w:hAnsiTheme="minorHAnsi"/>
        </w:rPr>
        <w:t>shatters that claim and</w:t>
      </w:r>
      <w:r w:rsidRPr="00C25F04">
        <w:rPr>
          <w:rFonts w:asciiTheme="minorHAnsi" w:hAnsiTheme="minorHAnsi"/>
        </w:rPr>
        <w:t xml:space="preserve"> instead </w:t>
      </w:r>
      <w:r w:rsidRPr="00C25F04">
        <w:rPr>
          <w:rStyle w:val="StyleUnderline"/>
          <w:rFonts w:asciiTheme="minorHAnsi" w:hAnsiTheme="minorHAnsi"/>
        </w:rPr>
        <w:t>finds that more American workers would be employed</w:t>
      </w:r>
      <w:r w:rsidRPr="00C25F04">
        <w:rPr>
          <w:rFonts w:asciiTheme="minorHAnsi" w:hAnsiTheme="minorHAnsi"/>
        </w:rPr>
        <w:t xml:space="preserve"> in computer-related jobs, </w:t>
      </w:r>
      <w:r w:rsidRPr="00C25F04">
        <w:rPr>
          <w:rStyle w:val="StyleUnderline"/>
          <w:rFonts w:asciiTheme="minorHAnsi" w:hAnsiTheme="minorHAnsi"/>
        </w:rPr>
        <w:t>and their wages would have grown faster</w:t>
      </w:r>
      <w:r w:rsidRPr="00C25F04">
        <w:rPr>
          <w:rFonts w:asciiTheme="minorHAnsi" w:hAnsiTheme="minorHAnsi"/>
        </w:rPr>
        <w:t xml:space="preserve"> after the recession, </w:t>
      </w:r>
      <w:r w:rsidRPr="00C25F04">
        <w:rPr>
          <w:rStyle w:val="StyleUnderline"/>
          <w:rFonts w:asciiTheme="minorHAnsi" w:hAnsiTheme="minorHAnsi"/>
        </w:rPr>
        <w:t>if more high-skilled immigrants were allowed to work 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tates.</w:t>
      </w:r>
    </w:p>
    <w:p w:rsidR="00433304" w:rsidRPr="00C25F04" w:rsidRDefault="00433304" w:rsidP="00433304">
      <w:pPr>
        <w:rPr>
          <w:rFonts w:asciiTheme="minorHAnsi" w:hAnsiTheme="minorHAnsi"/>
        </w:rPr>
      </w:pPr>
      <w:r w:rsidRPr="00C25F04">
        <w:rPr>
          <w:rFonts w:asciiTheme="minorHAnsi" w:hAnsiTheme="minorHAnsi"/>
        </w:rPr>
        <w:t>Vox’s Dara Lind explains what the study examined:</w:t>
      </w:r>
    </w:p>
    <w:p w:rsidR="00433304" w:rsidRPr="00C25F04" w:rsidRDefault="00433304" w:rsidP="00433304">
      <w:pPr>
        <w:rPr>
          <w:rFonts w:asciiTheme="minorHAnsi" w:hAnsiTheme="minorHAnsi"/>
        </w:rPr>
      </w:pPr>
      <w:r w:rsidRPr="00C25F04">
        <w:rPr>
          <w:rStyle w:val="StyleUnderline"/>
          <w:rFonts w:asciiTheme="minorHAnsi" w:hAnsiTheme="minorHAnsi"/>
        </w:rPr>
        <w:t>The study</w:t>
      </w:r>
      <w:r w:rsidRPr="00C25F04">
        <w:rPr>
          <w:rFonts w:asciiTheme="minorHAnsi" w:hAnsiTheme="minorHAnsi"/>
        </w:rPr>
        <w:t xml:space="preserve"> looks at how different cities fared in the [H-1B] visa lotteries in 2007 and 2008 — right before the financial crisis and most recent recession. In particular, it </w:t>
      </w:r>
      <w:r w:rsidRPr="00C25F04">
        <w:rPr>
          <w:rStyle w:val="StyleUnderline"/>
          <w:rFonts w:asciiTheme="minorHAnsi" w:hAnsiTheme="minorHAnsi"/>
        </w:rPr>
        <w:t>calculates how many H-1B applications for jobs in that city got rejected in the lottery</w:t>
      </w:r>
      <w:r w:rsidRPr="00C25F04">
        <w:rPr>
          <w:rFonts w:asciiTheme="minorHAnsi" w:hAnsiTheme="minorHAnsi"/>
        </w:rPr>
        <w:t xml:space="preserve"> over those two years — </w:t>
      </w:r>
      <w:r w:rsidRPr="00C25F04">
        <w:rPr>
          <w:rStyle w:val="StyleUnderline"/>
          <w:rFonts w:asciiTheme="minorHAnsi" w:hAnsiTheme="minorHAnsi"/>
        </w:rPr>
        <w:t>and how much it would have affected the size of the city's tech sector if there had been enough visas to let those immigrants come.</w:t>
      </w:r>
    </w:p>
    <w:p w:rsidR="00433304" w:rsidRPr="00C25F04" w:rsidRDefault="00433304" w:rsidP="00433304">
      <w:pPr>
        <w:rPr>
          <w:rFonts w:asciiTheme="minorHAnsi" w:hAnsiTheme="minorHAnsi"/>
        </w:rPr>
      </w:pPr>
      <w:r w:rsidRPr="00C25F04">
        <w:rPr>
          <w:rStyle w:val="StyleUnderline"/>
          <w:rFonts w:asciiTheme="minorHAnsi" w:hAnsiTheme="minorHAnsi"/>
        </w:rPr>
        <w:t>Chicago</w:t>
      </w:r>
      <w:r w:rsidRPr="00C25F04">
        <w:rPr>
          <w:rFonts w:asciiTheme="minorHAnsi" w:hAnsiTheme="minorHAnsi"/>
        </w:rPr>
        <w:t xml:space="preserve">, for example, </w:t>
      </w:r>
      <w:r w:rsidRPr="00C25F04">
        <w:rPr>
          <w:rStyle w:val="StyleUnderline"/>
          <w:rFonts w:asciiTheme="minorHAnsi" w:hAnsiTheme="minorHAnsi"/>
        </w:rPr>
        <w:t>had an average of 7,410 visa applications that didn't get through</w:t>
      </w:r>
      <w:r w:rsidRPr="00C25F04">
        <w:rPr>
          <w:rFonts w:asciiTheme="minorHAnsi" w:hAnsiTheme="minorHAnsi"/>
        </w:rPr>
        <w:t xml:space="preserve"> the lottery in 2007 and 2008. But because </w:t>
      </w:r>
      <w:r w:rsidRPr="00C25F04">
        <w:rPr>
          <w:rStyle w:val="StyleUnderline"/>
          <w:rFonts w:asciiTheme="minorHAnsi" w:hAnsiTheme="minorHAnsi"/>
        </w:rPr>
        <w:t>there were already 89,503 people</w:t>
      </w:r>
      <w:r w:rsidRPr="00C25F04">
        <w:rPr>
          <w:rFonts w:asciiTheme="minorHAnsi" w:hAnsiTheme="minorHAnsi"/>
        </w:rPr>
        <w:t xml:space="preserve"> working in </w:t>
      </w:r>
      <w:r w:rsidRPr="00C25F04">
        <w:rPr>
          <w:rStyle w:val="StyleUnderline"/>
          <w:rFonts w:asciiTheme="minorHAnsi" w:hAnsiTheme="minorHAnsi"/>
        </w:rPr>
        <w:t>computer-related jobs</w:t>
      </w:r>
      <w:r w:rsidRPr="00C25F04">
        <w:rPr>
          <w:rFonts w:asciiTheme="minorHAnsi" w:hAnsiTheme="minorHAnsi"/>
        </w:rPr>
        <w:t xml:space="preserve"> in Chicago before that, </w:t>
      </w:r>
      <w:r w:rsidRPr="00C25F04">
        <w:rPr>
          <w:rStyle w:val="StyleUnderline"/>
          <w:rFonts w:asciiTheme="minorHAnsi" w:hAnsiTheme="minorHAnsi"/>
        </w:rPr>
        <w:t>the "shock"</w:t>
      </w:r>
      <w:r w:rsidRPr="00C25F04">
        <w:rPr>
          <w:rFonts w:asciiTheme="minorHAnsi" w:hAnsiTheme="minorHAnsi"/>
        </w:rPr>
        <w:t xml:space="preserve"> (negative impact) of not getting those visas </w:t>
      </w:r>
      <w:r w:rsidRPr="00C25F04">
        <w:rPr>
          <w:rStyle w:val="StyleUnderline"/>
          <w:rFonts w:asciiTheme="minorHAnsi" w:hAnsiTheme="minorHAnsi"/>
        </w:rPr>
        <w:t>was</w:t>
      </w:r>
      <w:r w:rsidRPr="00C25F04">
        <w:rPr>
          <w:rFonts w:asciiTheme="minorHAnsi" w:hAnsiTheme="minorHAnsi"/>
        </w:rPr>
        <w:t xml:space="preserve"> only </w:t>
      </w:r>
      <w:r w:rsidRPr="00C25F04">
        <w:rPr>
          <w:rStyle w:val="StyleUnderline"/>
          <w:rFonts w:asciiTheme="minorHAnsi" w:hAnsiTheme="minorHAnsi"/>
        </w:rPr>
        <w:t>8.3%</w:t>
      </w:r>
      <w:r w:rsidRPr="00C25F04">
        <w:rPr>
          <w:rFonts w:asciiTheme="minorHAnsi" w:hAnsiTheme="minorHAnsi"/>
        </w:rPr>
        <w:t xml:space="preserve"> — </w:t>
      </w:r>
      <w:r w:rsidRPr="00C25F04">
        <w:rPr>
          <w:rStyle w:val="StyleUnderline"/>
          <w:rFonts w:asciiTheme="minorHAnsi" w:hAnsiTheme="minorHAnsi"/>
        </w:rPr>
        <w:t>still high</w:t>
      </w:r>
      <w:r w:rsidRPr="00C25F04">
        <w:rPr>
          <w:rFonts w:asciiTheme="minorHAnsi" w:hAnsiTheme="minorHAnsi"/>
        </w:rPr>
        <w:t xml:space="preserve">, but not that high. </w:t>
      </w:r>
      <w:r w:rsidRPr="00C25F04">
        <w:rPr>
          <w:rStyle w:val="StyleUnderline"/>
          <w:rFonts w:asciiTheme="minorHAnsi" w:hAnsiTheme="minorHAnsi"/>
        </w:rPr>
        <w:t>Detroit</w:t>
      </w:r>
      <w:r w:rsidRPr="00C25F04">
        <w:rPr>
          <w:rFonts w:asciiTheme="minorHAnsi" w:hAnsiTheme="minorHAnsi"/>
        </w:rPr>
        <w:t xml:space="preserve">, on the other hand, </w:t>
      </w:r>
      <w:r w:rsidRPr="00C25F04">
        <w:rPr>
          <w:rStyle w:val="StyleUnderline"/>
          <w:rFonts w:asciiTheme="minorHAnsi" w:hAnsiTheme="minorHAnsi"/>
        </w:rPr>
        <w:t>had about 5,386 visas rejected</w:t>
      </w:r>
      <w:r w:rsidRPr="00C25F04">
        <w:rPr>
          <w:rFonts w:asciiTheme="minorHAnsi" w:hAnsiTheme="minorHAnsi"/>
        </w:rPr>
        <w:t xml:space="preserve"> those years — </w:t>
      </w:r>
      <w:r w:rsidRPr="00C25F04">
        <w:rPr>
          <w:rStyle w:val="StyleUnderline"/>
          <w:rFonts w:asciiTheme="minorHAnsi" w:hAnsiTheme="minorHAnsi"/>
        </w:rPr>
        <w:t>for a tech sector that only had 40,000</w:t>
      </w:r>
      <w:r w:rsidRPr="00C25F04">
        <w:rPr>
          <w:rFonts w:asciiTheme="minorHAnsi" w:hAnsiTheme="minorHAnsi"/>
        </w:rPr>
        <w:t xml:space="preserve"> people beforehand. </w:t>
      </w:r>
      <w:r w:rsidRPr="00C25F04">
        <w:rPr>
          <w:rStyle w:val="StyleUnderline"/>
          <w:rFonts w:asciiTheme="minorHAnsi" w:hAnsiTheme="minorHAnsi"/>
        </w:rPr>
        <w:t>So Detroit missed out on the chance to expand its computer workforce by 13.3%</w:t>
      </w:r>
      <w:r w:rsidRPr="00C25F04">
        <w:rPr>
          <w:rFonts w:asciiTheme="minorHAnsi" w:hAnsiTheme="minorHAnsi"/>
        </w:rPr>
        <w:t>, just by not getting those visas approved.</w:t>
      </w:r>
    </w:p>
    <w:p w:rsidR="00433304" w:rsidRPr="00C25F04" w:rsidRDefault="00433304" w:rsidP="00433304">
      <w:pPr>
        <w:rPr>
          <w:rFonts w:asciiTheme="minorHAnsi" w:hAnsiTheme="minorHAnsi"/>
        </w:rPr>
      </w:pPr>
      <w:r w:rsidRPr="00C25F04">
        <w:rPr>
          <w:rFonts w:asciiTheme="minorHAnsi" w:hAnsiTheme="minorHAnsi"/>
        </w:rPr>
        <w:t>After determining which cities had gotten relatively lucky in the visa lottery (by getting more visas approved, or having a larger tech sector already that made rejections less significant) and which cities had been unlucky, the study's authors looked at employment trends in the computer industry before 2007-2008, and then again during the recession.</w:t>
      </w:r>
    </w:p>
    <w:p w:rsidR="00433304" w:rsidRPr="00C25F04" w:rsidRDefault="00433304" w:rsidP="00433304">
      <w:pPr>
        <w:rPr>
          <w:rFonts w:asciiTheme="minorHAnsi" w:hAnsiTheme="minorHAnsi"/>
        </w:rPr>
      </w:pPr>
      <w:r w:rsidRPr="00C25F04">
        <w:rPr>
          <w:rStyle w:val="StyleUnderline"/>
          <w:rFonts w:asciiTheme="minorHAnsi" w:hAnsiTheme="minorHAnsi"/>
        </w:rPr>
        <w:t>Economists</w:t>
      </w:r>
      <w:r w:rsidRPr="00C25F04">
        <w:rPr>
          <w:rFonts w:asciiTheme="minorHAnsi" w:hAnsiTheme="minorHAnsi"/>
        </w:rPr>
        <w:t xml:space="preserve"> Giovanni Peri, Kevin Shih, and Chad </w:t>
      </w:r>
      <w:proofErr w:type="gramStart"/>
      <w:r w:rsidRPr="00C25F04">
        <w:rPr>
          <w:rFonts w:asciiTheme="minorHAnsi" w:hAnsiTheme="minorHAnsi"/>
        </w:rPr>
        <w:t xml:space="preserve">Sparber  </w:t>
      </w:r>
      <w:r w:rsidRPr="00C25F04">
        <w:rPr>
          <w:rStyle w:val="StyleUnderline"/>
          <w:rFonts w:asciiTheme="minorHAnsi" w:hAnsiTheme="minorHAnsi"/>
        </w:rPr>
        <w:t>found</w:t>
      </w:r>
      <w:proofErr w:type="gramEnd"/>
      <w:r w:rsidRPr="00C25F04">
        <w:rPr>
          <w:rStyle w:val="StyleUnderline"/>
          <w:rFonts w:asciiTheme="minorHAnsi" w:hAnsiTheme="minorHAnsi"/>
        </w:rPr>
        <w:t xml:space="preserve"> that as many as 231,224 tech jobs for U.S.-born workers weren’t created because of</w:t>
      </w:r>
      <w:r w:rsidRPr="00C25F04">
        <w:rPr>
          <w:rFonts w:asciiTheme="minorHAnsi" w:hAnsiTheme="minorHAnsi"/>
        </w:rPr>
        <w:t xml:space="preserve"> H-1B </w:t>
      </w:r>
      <w:r w:rsidRPr="00C25F04">
        <w:rPr>
          <w:rStyle w:val="StyleUnderline"/>
          <w:rFonts w:asciiTheme="minorHAnsi" w:hAnsiTheme="minorHAnsi"/>
        </w:rPr>
        <w:t>visa rationing.</w:t>
      </w:r>
      <w:r w:rsidRPr="00C25F04">
        <w:rPr>
          <w:rFonts w:asciiTheme="minorHAnsi" w:hAnsiTheme="minorHAnsi"/>
        </w:rPr>
        <w:t xml:space="preserve"> “</w:t>
      </w:r>
      <w:r w:rsidRPr="00C25F04">
        <w:rPr>
          <w:rStyle w:val="StyleUnderline"/>
          <w:rFonts w:asciiTheme="minorHAnsi" w:hAnsiTheme="minorHAnsi"/>
        </w:rPr>
        <w:t>The total number of U.S.-born workers with computer-related jobs would have exceeded 2 million</w:t>
      </w:r>
      <w:r w:rsidRPr="00C25F04">
        <w:rPr>
          <w:rFonts w:asciiTheme="minorHAnsi" w:hAnsiTheme="minorHAnsi"/>
        </w:rPr>
        <w:t xml:space="preserve"> by 2010 </w:t>
      </w:r>
      <w:r w:rsidRPr="00C25F04">
        <w:rPr>
          <w:rStyle w:val="StyleUnderline"/>
          <w:rFonts w:asciiTheme="minorHAnsi" w:hAnsiTheme="minorHAnsi"/>
        </w:rPr>
        <w:t>with that additional employment</w:t>
      </w:r>
      <w:r w:rsidRPr="00C25F04">
        <w:rPr>
          <w:rFonts w:asciiTheme="minorHAnsi" w:hAnsiTheme="minorHAnsi"/>
        </w:rPr>
        <w:t>,” they write.</w:t>
      </w:r>
    </w:p>
    <w:p w:rsidR="00433304" w:rsidRPr="00C25F04" w:rsidRDefault="00433304" w:rsidP="00433304">
      <w:pPr>
        <w:rPr>
          <w:rFonts w:asciiTheme="minorHAnsi" w:hAnsiTheme="minorHAnsi"/>
        </w:rPr>
      </w:pPr>
      <w:r w:rsidRPr="00C25F04">
        <w:rPr>
          <w:rFonts w:asciiTheme="minorHAnsi" w:hAnsiTheme="minorHAnsi"/>
          <w:b/>
        </w:rPr>
        <w:t>[</w:t>
      </w:r>
      <w:proofErr w:type="gramStart"/>
      <w:r w:rsidRPr="00C25F04">
        <w:rPr>
          <w:rFonts w:asciiTheme="minorHAnsi" w:hAnsiTheme="minorHAnsi"/>
          <w:b/>
        </w:rPr>
        <w:t>table</w:t>
      </w:r>
      <w:proofErr w:type="gramEnd"/>
      <w:r w:rsidRPr="00C25F04">
        <w:rPr>
          <w:rFonts w:asciiTheme="minorHAnsi" w:hAnsiTheme="minorHAnsi"/>
          <w:b/>
        </w:rPr>
        <w:t xml:space="preserve"> omitted]</w:t>
      </w:r>
    </w:p>
    <w:p w:rsidR="00433304" w:rsidRPr="00C25F04" w:rsidRDefault="00433304" w:rsidP="00433304">
      <w:pPr>
        <w:rPr>
          <w:rFonts w:asciiTheme="minorHAnsi" w:hAnsiTheme="minorHAnsi"/>
        </w:rPr>
      </w:pPr>
      <w:r w:rsidRPr="00C25F04">
        <w:rPr>
          <w:rFonts w:asciiTheme="minorHAnsi" w:hAnsiTheme="minorHAnsi"/>
        </w:rPr>
        <w:t>In addition, H-1B visa rationing kept wages from rising faster. The report finds that U.S.-born, college-educated workers in computer-related fields missed out on as much as $3 billion in aggregate annual earnings.</w:t>
      </w:r>
    </w:p>
    <w:p w:rsidR="00706171" w:rsidRPr="00C25F04" w:rsidRDefault="00706171" w:rsidP="00706171">
      <w:pPr>
        <w:rPr>
          <w:rFonts w:asciiTheme="minorHAnsi" w:hAnsiTheme="minorHAnsi"/>
        </w:rPr>
      </w:pPr>
      <w:r w:rsidRPr="00C25F04">
        <w:rPr>
          <w:rFonts w:asciiTheme="minorHAnsi" w:hAnsiTheme="minorHAnsi"/>
          <w:b/>
        </w:rPr>
        <w:t>[</w:t>
      </w:r>
      <w:proofErr w:type="gramStart"/>
      <w:r w:rsidRPr="00C25F04">
        <w:rPr>
          <w:rFonts w:asciiTheme="minorHAnsi" w:hAnsiTheme="minorHAnsi"/>
          <w:b/>
        </w:rPr>
        <w:t>table</w:t>
      </w:r>
      <w:proofErr w:type="gramEnd"/>
      <w:r w:rsidRPr="00C25F04">
        <w:rPr>
          <w:rFonts w:asciiTheme="minorHAnsi" w:hAnsiTheme="minorHAnsi"/>
          <w:b/>
        </w:rPr>
        <w:t xml:space="preserve"> omitted]</w:t>
      </w:r>
    </w:p>
    <w:p w:rsidR="00433304" w:rsidRPr="00C25F04" w:rsidRDefault="00433304" w:rsidP="00433304">
      <w:pPr>
        <w:rPr>
          <w:rFonts w:asciiTheme="minorHAnsi" w:hAnsiTheme="minorHAnsi"/>
        </w:rPr>
      </w:pPr>
      <w:r w:rsidRPr="00C25F04">
        <w:rPr>
          <w:rFonts w:asciiTheme="minorHAnsi" w:hAnsiTheme="minorHAnsi"/>
        </w:rPr>
        <w:t xml:space="preserve">Also, </w:t>
      </w:r>
      <w:r w:rsidRPr="00C25F04">
        <w:rPr>
          <w:rStyle w:val="StyleUnderline"/>
          <w:rFonts w:asciiTheme="minorHAnsi" w:hAnsiTheme="minorHAnsi"/>
        </w:rPr>
        <w:t>U.S.-born workers without bachelor’s degrees were especially hurt, because they often fill jobs supporting high-skilled workers.</w:t>
      </w:r>
      <w:r w:rsidRPr="00C25F04">
        <w:rPr>
          <w:rFonts w:asciiTheme="minorHAnsi" w:hAnsiTheme="minorHAnsi"/>
        </w:rPr>
        <w:t xml:space="preserve"> “By 2009-2010, U.S. </w:t>
      </w:r>
      <w:r w:rsidRPr="00C25F04">
        <w:rPr>
          <w:rStyle w:val="StyleUnderline"/>
          <w:rFonts w:asciiTheme="minorHAnsi" w:hAnsiTheme="minorHAnsi"/>
        </w:rPr>
        <w:t>metropolitan areas lacked as many as 188,582</w:t>
      </w:r>
      <w:r w:rsidRPr="00C25F04">
        <w:rPr>
          <w:rFonts w:asciiTheme="minorHAnsi" w:hAnsiTheme="minorHAnsi"/>
        </w:rPr>
        <w:t xml:space="preserve"> computer-related</w:t>
      </w:r>
      <w:r w:rsidRPr="00C25F04">
        <w:rPr>
          <w:rStyle w:val="StyleUnderline"/>
          <w:rFonts w:asciiTheme="minorHAnsi" w:hAnsiTheme="minorHAnsi"/>
        </w:rPr>
        <w:t xml:space="preserve"> jobs for U.S.-born workers without a college degree as a direct result of the</w:t>
      </w:r>
      <w:r w:rsidRPr="00C25F04">
        <w:rPr>
          <w:rFonts w:asciiTheme="minorHAnsi" w:hAnsiTheme="minorHAnsi"/>
        </w:rPr>
        <w:t xml:space="preserve"> large number of </w:t>
      </w:r>
      <w:r w:rsidRPr="00C25F04">
        <w:rPr>
          <w:rStyle w:val="StyleUnderline"/>
          <w:rFonts w:asciiTheme="minorHAnsi" w:hAnsiTheme="minorHAnsi"/>
        </w:rPr>
        <w:t>applications that were denied</w:t>
      </w:r>
      <w:r w:rsidRPr="00C25F04">
        <w:rPr>
          <w:rFonts w:asciiTheme="minorHAnsi" w:hAnsiTheme="minorHAnsi"/>
        </w:rPr>
        <w:t xml:space="preserve"> in the 2007 and 2008,” the report states.</w:t>
      </w:r>
    </w:p>
    <w:p w:rsidR="00433304" w:rsidRPr="00C25F04" w:rsidRDefault="00433304" w:rsidP="00433304">
      <w:pPr>
        <w:rPr>
          <w:rFonts w:asciiTheme="minorHAnsi" w:hAnsiTheme="minorHAnsi"/>
        </w:rPr>
      </w:pPr>
      <w:r w:rsidRPr="00C25F04">
        <w:rPr>
          <w:rFonts w:asciiTheme="minorHAnsi" w:hAnsiTheme="minorHAnsi"/>
        </w:rPr>
        <w:t>The authors sum up their findings [emphasis mine]:</w:t>
      </w:r>
    </w:p>
    <w:p w:rsidR="00433304" w:rsidRPr="00C25F04" w:rsidRDefault="00433304" w:rsidP="00433304">
      <w:pPr>
        <w:rPr>
          <w:rStyle w:val="StyleUnderline"/>
          <w:rFonts w:asciiTheme="minorHAnsi" w:hAnsiTheme="minorHAnsi"/>
        </w:rPr>
      </w:pPr>
      <w:r w:rsidRPr="00C25F04">
        <w:rPr>
          <w:rStyle w:val="StyleUnderline"/>
          <w:rFonts w:asciiTheme="minorHAnsi" w:hAnsiTheme="minorHAnsi"/>
        </w:rPr>
        <w:t>Cities whose employers faced large numbers of denials</w:t>
      </w:r>
      <w:r w:rsidRPr="00C25F04">
        <w:rPr>
          <w:rFonts w:asciiTheme="minorHAnsi" w:hAnsiTheme="minorHAnsi"/>
        </w:rPr>
        <w:t xml:space="preserve"> in the H-1B visa lotteries </w:t>
      </w:r>
      <w:r w:rsidRPr="00C25F04">
        <w:rPr>
          <w:rStyle w:val="StyleUnderline"/>
          <w:rFonts w:asciiTheme="minorHAnsi" w:hAnsiTheme="minorHAnsi"/>
        </w:rPr>
        <w:t>experienced considerably less job creation and wage growth for American-born</w:t>
      </w:r>
      <w:r w:rsidRPr="00C25F04">
        <w:rPr>
          <w:rFonts w:asciiTheme="minorHAnsi" w:hAnsiTheme="minorHAnsi"/>
        </w:rPr>
        <w:t xml:space="preserve"> computer </w:t>
      </w:r>
      <w:r w:rsidRPr="00C25F04">
        <w:rPr>
          <w:rStyle w:val="StyleUnderline"/>
          <w:rFonts w:asciiTheme="minorHAnsi" w:hAnsiTheme="minorHAnsi"/>
        </w:rPr>
        <w:t>workers</w:t>
      </w:r>
      <w:r w:rsidRPr="00C25F04">
        <w:rPr>
          <w:rFonts w:asciiTheme="minorHAnsi" w:hAnsiTheme="minorHAnsi"/>
        </w:rPr>
        <w:t xml:space="preserve"> in the two years that followed. </w:t>
      </w:r>
      <w:r w:rsidRPr="00C25F04">
        <w:rPr>
          <w:rStyle w:val="StyleUnderline"/>
          <w:rFonts w:asciiTheme="minorHAnsi" w:hAnsiTheme="minorHAnsi"/>
        </w:rPr>
        <w:t>Denying</w:t>
      </w:r>
      <w:r w:rsidRPr="00C25F04">
        <w:rPr>
          <w:rFonts w:asciiTheme="minorHAnsi" w:hAnsiTheme="minorHAnsi"/>
        </w:rPr>
        <w:t xml:space="preserve"> H-1B </w:t>
      </w:r>
      <w:r w:rsidRPr="00C25F04">
        <w:rPr>
          <w:rStyle w:val="StyleUnderline"/>
          <w:rFonts w:asciiTheme="minorHAnsi" w:hAnsiTheme="minorHAnsi"/>
        </w:rPr>
        <w:t>visas</w:t>
      </w:r>
      <w:r w:rsidRPr="00C25F04">
        <w:rPr>
          <w:rFonts w:asciiTheme="minorHAnsi" w:hAnsiTheme="minorHAnsi"/>
        </w:rPr>
        <w:t xml:space="preserve"> didn’t help the economies of America’s cities or their U.S.-born workers. Instead, it </w:t>
      </w:r>
      <w:r w:rsidRPr="00C25F04">
        <w:rPr>
          <w:rStyle w:val="StyleUnderline"/>
          <w:rFonts w:asciiTheme="minorHAnsi" w:hAnsiTheme="minorHAnsi"/>
        </w:rPr>
        <w:t xml:space="preserve">cost </w:t>
      </w:r>
      <w:r w:rsidRPr="00C25F04">
        <w:rPr>
          <w:rFonts w:asciiTheme="minorHAnsi" w:hAnsiTheme="minorHAnsi"/>
        </w:rPr>
        <w:t xml:space="preserve">their </w:t>
      </w:r>
      <w:r w:rsidRPr="00C25F04">
        <w:rPr>
          <w:rStyle w:val="StyleUnderline"/>
          <w:rFonts w:asciiTheme="minorHAnsi" w:hAnsiTheme="minorHAnsi"/>
        </w:rPr>
        <w:t>tech sectors hundreds of thousands of jobs and billions in</w:t>
      </w:r>
      <w:r w:rsidRPr="00C25F04">
        <w:rPr>
          <w:rFonts w:asciiTheme="minorHAnsi" w:hAnsiTheme="minorHAnsi"/>
        </w:rPr>
        <w:t xml:space="preserve"> missed </w:t>
      </w:r>
      <w:r w:rsidRPr="00C25F04">
        <w:rPr>
          <w:rStyle w:val="StyleUnderline"/>
          <w:rFonts w:asciiTheme="minorHAnsi" w:hAnsiTheme="minorHAnsi"/>
        </w:rPr>
        <w:t>wages.</w:t>
      </w:r>
    </w:p>
    <w:p w:rsidR="00433304" w:rsidRPr="00C25F04" w:rsidRDefault="00433304" w:rsidP="00433304">
      <w:pPr>
        <w:rPr>
          <w:rFonts w:asciiTheme="minorHAnsi" w:hAnsiTheme="minorHAnsi"/>
        </w:rPr>
      </w:pPr>
      <w:r w:rsidRPr="00C25F04">
        <w:rPr>
          <w:rFonts w:asciiTheme="minorHAnsi" w:hAnsiTheme="minorHAnsi"/>
        </w:rPr>
        <w:t xml:space="preserve">This </w:t>
      </w:r>
      <w:r w:rsidRPr="00C25F04">
        <w:rPr>
          <w:rStyle w:val="StyleUnderline"/>
          <w:rFonts w:asciiTheme="minorHAnsi" w:hAnsiTheme="minorHAnsi"/>
        </w:rPr>
        <w:t xml:space="preserve">research reaffirms how immigrant workers don’t compete for jobs with Americans; </w:t>
      </w:r>
      <w:r w:rsidRPr="00C25F04">
        <w:rPr>
          <w:rStyle w:val="Emphasis"/>
          <w:rFonts w:asciiTheme="minorHAnsi" w:hAnsiTheme="minorHAnsi"/>
        </w:rPr>
        <w:t>they complement them.</w:t>
      </w:r>
      <w:r w:rsidRPr="00C25F04">
        <w:rPr>
          <w:rFonts w:asciiTheme="minorHAnsi" w:hAnsiTheme="minorHAnsi"/>
        </w:rPr>
        <w:t xml:space="preserve"> Contributions from </w:t>
      </w:r>
      <w:r w:rsidRPr="00C25F04">
        <w:rPr>
          <w:rStyle w:val="StyleUnderline"/>
          <w:rFonts w:asciiTheme="minorHAnsi" w:hAnsiTheme="minorHAnsi"/>
        </w:rPr>
        <w:t>immigrant workers</w:t>
      </w:r>
      <w:r w:rsidRPr="00C25F04">
        <w:rPr>
          <w:rFonts w:asciiTheme="minorHAnsi" w:hAnsiTheme="minorHAnsi"/>
        </w:rPr>
        <w:t xml:space="preserve"> (both high- and lower-skilled) </w:t>
      </w:r>
      <w:r w:rsidRPr="00C25F04">
        <w:rPr>
          <w:rStyle w:val="StyleUnderline"/>
          <w:rFonts w:asciiTheme="minorHAnsi" w:hAnsiTheme="minorHAnsi"/>
        </w:rPr>
        <w:t>grow the economy</w:t>
      </w:r>
      <w:r w:rsidRPr="00C25F04">
        <w:rPr>
          <w:rFonts w:asciiTheme="minorHAnsi" w:hAnsiTheme="minorHAnsi"/>
        </w:rPr>
        <w:t xml:space="preserve"> faster </w:t>
      </w:r>
      <w:r w:rsidRPr="00C25F04">
        <w:rPr>
          <w:rStyle w:val="StyleUnderline"/>
          <w:rFonts w:asciiTheme="minorHAnsi" w:hAnsiTheme="minorHAnsi"/>
        </w:rPr>
        <w:t>and produce more jobs</w:t>
      </w:r>
      <w:r w:rsidRPr="00C25F04">
        <w:rPr>
          <w:rFonts w:asciiTheme="minorHAnsi" w:hAnsiTheme="minorHAnsi"/>
        </w:rPr>
        <w:t xml:space="preserve"> for U.S.-born workers.</w:t>
      </w:r>
    </w:p>
    <w:p w:rsidR="00433304" w:rsidRPr="00C25F04" w:rsidRDefault="00433304" w:rsidP="00433304">
      <w:pPr>
        <w:rPr>
          <w:rFonts w:asciiTheme="minorHAnsi" w:hAnsiTheme="minorHAnsi"/>
        </w:rPr>
      </w:pPr>
    </w:p>
    <w:p w:rsidR="00EC7C58" w:rsidRPr="00C25F04" w:rsidRDefault="00EC7C58" w:rsidP="00EC7C58">
      <w:pPr>
        <w:pStyle w:val="Heading3"/>
        <w:rPr>
          <w:rFonts w:asciiTheme="minorHAnsi" w:hAnsiTheme="minorHAnsi"/>
        </w:rPr>
      </w:pPr>
      <w:r w:rsidRPr="00C25F04">
        <w:rPr>
          <w:rFonts w:asciiTheme="minorHAnsi" w:hAnsiTheme="minorHAnsi"/>
        </w:rPr>
        <w:t>AT: DA Wages – Increases Wages</w:t>
      </w:r>
    </w:p>
    <w:p w:rsidR="00EC7C58" w:rsidRPr="00C25F04" w:rsidRDefault="00EC7C58" w:rsidP="00EC7C58">
      <w:pPr>
        <w:rPr>
          <w:rFonts w:asciiTheme="minorHAnsi" w:hAnsiTheme="minorHAnsi"/>
        </w:rPr>
      </w:pPr>
    </w:p>
    <w:p w:rsidR="00EC7C58" w:rsidRPr="00C25F04" w:rsidRDefault="00EC7C58" w:rsidP="00EC7C58">
      <w:pPr>
        <w:pStyle w:val="Heading4"/>
        <w:rPr>
          <w:rFonts w:asciiTheme="minorHAnsi" w:hAnsiTheme="minorHAnsi"/>
        </w:rPr>
      </w:pPr>
      <w:r w:rsidRPr="00C25F04">
        <w:rPr>
          <w:rFonts w:asciiTheme="minorHAnsi" w:hAnsiTheme="minorHAnsi"/>
        </w:rPr>
        <w:t>Immigration boosts the economy and affects wages positively</w:t>
      </w:r>
    </w:p>
    <w:p w:rsidR="00EC7C58" w:rsidRPr="00C25F04" w:rsidRDefault="00EC7C58" w:rsidP="00EC7C58">
      <w:pPr>
        <w:rPr>
          <w:rFonts w:asciiTheme="minorHAnsi" w:hAnsiTheme="minorHAnsi"/>
        </w:rPr>
      </w:pPr>
      <w:r w:rsidRPr="00C25F04">
        <w:rPr>
          <w:rFonts w:asciiTheme="minorHAnsi" w:hAnsiTheme="minorHAnsi"/>
        </w:rPr>
        <w:t xml:space="preserve">Daniel </w:t>
      </w:r>
      <w:r w:rsidRPr="00C25F04">
        <w:rPr>
          <w:rStyle w:val="Style13ptBold"/>
          <w:rFonts w:asciiTheme="minorHAnsi" w:hAnsiTheme="minorHAnsi"/>
        </w:rPr>
        <w:t>Griswold</w:t>
      </w:r>
      <w:r w:rsidRPr="00C25F04">
        <w:rPr>
          <w:rFonts w:asciiTheme="minorHAnsi" w:hAnsiTheme="minorHAnsi"/>
        </w:rPr>
        <w:t>, 10/20</w:t>
      </w:r>
      <w:r w:rsidRPr="00C25F04">
        <w:rPr>
          <w:rStyle w:val="Style13ptBold"/>
          <w:rFonts w:asciiTheme="minorHAnsi" w:hAnsiTheme="minorHAnsi"/>
        </w:rPr>
        <w:t>17</w:t>
      </w:r>
      <w:r w:rsidRPr="00C25F04">
        <w:rPr>
          <w:rFonts w:asciiTheme="minorHAnsi" w:hAnsiTheme="minorHAnsi"/>
        </w:rPr>
        <w:t>, senior research fellow and co-director of the Program on the American Economy and Globalization at the Mercatus Center at George Mason University, “Reforming the US Immigration System to Promote Growth,” https://www.mercatus.org/system/files/griswold-immigration-reform-mercatus-research-v1.pdf, accessed on 6/28/2018 //Frese</w:t>
      </w:r>
    </w:p>
    <w:p w:rsidR="00EC7C58" w:rsidRPr="00C25F04" w:rsidRDefault="00EC7C58" w:rsidP="00EC7C58">
      <w:pPr>
        <w:rPr>
          <w:rFonts w:asciiTheme="minorHAnsi" w:hAnsiTheme="minorHAnsi"/>
        </w:rPr>
      </w:pPr>
      <w:r w:rsidRPr="00C25F04">
        <w:rPr>
          <w:rFonts w:asciiTheme="minorHAnsi" w:hAnsiTheme="minorHAnsi"/>
        </w:rPr>
        <w:t xml:space="preserve">More Immigrants, More Output, More Jobs </w:t>
      </w:r>
    </w:p>
    <w:p w:rsidR="00EC7C58" w:rsidRPr="00C25F04" w:rsidRDefault="00EC7C58" w:rsidP="00EC7C58">
      <w:pPr>
        <w:rPr>
          <w:rFonts w:asciiTheme="minorHAnsi" w:hAnsiTheme="minorHAnsi"/>
        </w:rPr>
      </w:pPr>
      <w:r w:rsidRPr="00C25F04">
        <w:rPr>
          <w:rStyle w:val="StyleUnderline"/>
          <w:rFonts w:asciiTheme="minorHAnsi" w:hAnsiTheme="minorHAnsi"/>
        </w:rPr>
        <w:t>Immigration reform would allow the US economy to grow faster</w:t>
      </w:r>
      <w:r w:rsidRPr="00C25F04">
        <w:rPr>
          <w:rFonts w:asciiTheme="minorHAnsi" w:hAnsiTheme="minorHAnsi"/>
        </w:rPr>
        <w:t xml:space="preserve"> by increasing the number of workers in the labor force and the total number of hours worked per year. Because immigrants are more likely to be of working age than native-born Americans and are more likely to seek work, </w:t>
      </w:r>
      <w:r w:rsidRPr="00C25F04">
        <w:rPr>
          <w:rStyle w:val="StyleUnderline"/>
          <w:rFonts w:asciiTheme="minorHAnsi" w:hAnsiTheme="minorHAnsi"/>
        </w:rPr>
        <w:t>immigration can help to slow or even reverse the recent trend of declining labor force participation</w:t>
      </w:r>
      <w:r w:rsidRPr="00C25F04">
        <w:rPr>
          <w:rFonts w:asciiTheme="minorHAnsi" w:hAnsiTheme="minorHAnsi"/>
        </w:rPr>
        <w:t xml:space="preserve">. </w:t>
      </w:r>
    </w:p>
    <w:p w:rsidR="00EC7C58" w:rsidRPr="00C25F04" w:rsidRDefault="00EC7C58" w:rsidP="00EC7C58">
      <w:pPr>
        <w:rPr>
          <w:rStyle w:val="StyleUnderline"/>
          <w:rFonts w:asciiTheme="minorHAnsi" w:hAnsiTheme="minorHAnsi"/>
        </w:rPr>
      </w:pPr>
      <w:r w:rsidRPr="00C25F04">
        <w:rPr>
          <w:rStyle w:val="StyleUnderline"/>
          <w:rFonts w:asciiTheme="minorHAnsi" w:hAnsiTheme="minorHAnsi"/>
        </w:rPr>
        <w:t>An increase in the workforce driven by immigration does not lead to a general displacement</w:t>
      </w:r>
      <w:r w:rsidRPr="00C25F04">
        <w:rPr>
          <w:rFonts w:asciiTheme="minorHAnsi" w:hAnsiTheme="minorHAnsi"/>
        </w:rPr>
        <w:t xml:space="preserve"> of existing native-born workers. Although </w:t>
      </w:r>
      <w:r w:rsidRPr="00C25F04">
        <w:rPr>
          <w:rStyle w:val="StyleUnderline"/>
          <w:rFonts w:asciiTheme="minorHAnsi" w:hAnsiTheme="minorHAnsi"/>
        </w:rPr>
        <w:t>the US labor force has more than doubled in the past 50 years</w:t>
      </w:r>
      <w:r w:rsidRPr="00C25F04">
        <w:rPr>
          <w:rFonts w:asciiTheme="minorHAnsi" w:hAnsiTheme="minorHAnsi"/>
        </w:rPr>
        <w:t xml:space="preserve">, </w:t>
      </w:r>
      <w:r w:rsidRPr="00C25F04">
        <w:rPr>
          <w:rStyle w:val="StyleUnderline"/>
          <w:rFonts w:asciiTheme="minorHAnsi" w:hAnsiTheme="minorHAnsi"/>
        </w:rPr>
        <w:t>there has been no upward trend in the unemployment rate because the economic activity enabled by the growth in workers</w:t>
      </w:r>
      <w:r w:rsidRPr="00C25F04">
        <w:rPr>
          <w:rFonts w:asciiTheme="minorHAnsi" w:hAnsiTheme="minorHAnsi"/>
        </w:rPr>
        <w:t xml:space="preserve"> has also stimulated demand for workers.10 As the workforce grows, so too does demand for all the goods and services that American households purchase, from groceries and cars to education and housing. </w:t>
      </w:r>
      <w:r w:rsidRPr="00C25F04">
        <w:rPr>
          <w:rStyle w:val="StyleUnderline"/>
          <w:rFonts w:asciiTheme="minorHAnsi" w:hAnsiTheme="minorHAnsi"/>
        </w:rPr>
        <w:t xml:space="preserve">This increased demand in turn stimulates more production, leading to more employment and the maintenance of full employment. </w:t>
      </w:r>
    </w:p>
    <w:p w:rsidR="00EC7C58" w:rsidRPr="00C25F04" w:rsidRDefault="00EC7C58" w:rsidP="00EC7C58">
      <w:pPr>
        <w:rPr>
          <w:rFonts w:asciiTheme="minorHAnsi" w:hAnsiTheme="minorHAnsi"/>
        </w:rPr>
      </w:pPr>
      <w:r w:rsidRPr="00C25F04">
        <w:rPr>
          <w:rFonts w:asciiTheme="minorHAnsi" w:hAnsiTheme="minorHAnsi"/>
        </w:rPr>
        <w:t xml:space="preserve">A growing workforce also stimulates investment by increasing the returns on capital. While </w:t>
      </w:r>
      <w:r w:rsidRPr="00C25F04">
        <w:rPr>
          <w:rStyle w:val="StyleUnderline"/>
          <w:rFonts w:asciiTheme="minorHAnsi" w:hAnsiTheme="minorHAnsi"/>
        </w:rPr>
        <w:t xml:space="preserve">immigration can put downward pressure on wages in certain industries in the short run, the availability of more workers at competitive wages </w:t>
      </w:r>
      <w:r w:rsidRPr="00C25F04">
        <w:rPr>
          <w:rStyle w:val="Emphasis"/>
          <w:rFonts w:asciiTheme="minorHAnsi" w:hAnsiTheme="minorHAnsi"/>
        </w:rPr>
        <w:t>creates incentives for greater investment</w:t>
      </w:r>
      <w:r w:rsidRPr="00C25F04">
        <w:rPr>
          <w:rFonts w:asciiTheme="minorHAnsi" w:hAnsiTheme="minorHAnsi"/>
        </w:rPr>
        <w:t xml:space="preserve">. And </w:t>
      </w:r>
      <w:r w:rsidRPr="00C25F04">
        <w:rPr>
          <w:rStyle w:val="StyleUnderline"/>
          <w:rFonts w:asciiTheme="minorHAnsi" w:hAnsiTheme="minorHAnsi"/>
        </w:rPr>
        <w:t xml:space="preserve">rising investment stimulates more demand for labor, increases productivity, and creates </w:t>
      </w:r>
      <w:r w:rsidRPr="00C25F04">
        <w:rPr>
          <w:rStyle w:val="Emphasis"/>
          <w:rFonts w:asciiTheme="minorHAnsi" w:hAnsiTheme="minorHAnsi"/>
        </w:rPr>
        <w:t>upward pressure on wages</w:t>
      </w:r>
      <w:r w:rsidRPr="00C25F04">
        <w:rPr>
          <w:rFonts w:asciiTheme="minorHAnsi" w:hAnsiTheme="minorHAnsi"/>
        </w:rPr>
        <w:t xml:space="preserve">. The increased investment spurred by immigration means that, over time, the capital-to-labor ratio grows the same amount even if the number of </w:t>
      </w:r>
      <w:proofErr w:type="gramStart"/>
      <w:r w:rsidRPr="00C25F04">
        <w:rPr>
          <w:rFonts w:asciiTheme="minorHAnsi" w:hAnsiTheme="minorHAnsi"/>
        </w:rPr>
        <w:t>immigrants</w:t>
      </w:r>
      <w:proofErr w:type="gramEnd"/>
      <w:r w:rsidRPr="00C25F04">
        <w:rPr>
          <w:rFonts w:asciiTheme="minorHAnsi" w:hAnsiTheme="minorHAnsi"/>
        </w:rPr>
        <w:t xml:space="preserve"> increases.11</w:t>
      </w:r>
    </w:p>
    <w:p w:rsidR="00EC7C58" w:rsidRPr="00C25F04" w:rsidRDefault="00EC7C58" w:rsidP="00EC7C58">
      <w:pPr>
        <w:rPr>
          <w:rFonts w:asciiTheme="minorHAnsi" w:hAnsiTheme="minorHAnsi"/>
        </w:rPr>
      </w:pPr>
      <w:r w:rsidRPr="00C25F04">
        <w:rPr>
          <w:rFonts w:asciiTheme="minorHAnsi" w:hAnsiTheme="minorHAnsi"/>
        </w:rPr>
        <w:t xml:space="preserve">Immigrants Complement US Workers, Increasing Gains from Specialization </w:t>
      </w:r>
    </w:p>
    <w:p w:rsidR="00EC7C58" w:rsidRPr="00C25F04" w:rsidRDefault="00EC7C58" w:rsidP="00EC7C58">
      <w:pPr>
        <w:rPr>
          <w:rFonts w:asciiTheme="minorHAnsi" w:hAnsiTheme="minorHAnsi"/>
        </w:rPr>
      </w:pPr>
      <w:r w:rsidRPr="00C25F04">
        <w:rPr>
          <w:rStyle w:val="StyleUnderline"/>
          <w:rFonts w:asciiTheme="minorHAnsi" w:hAnsiTheme="minorHAnsi"/>
        </w:rPr>
        <w:t>Immigrants do more than increase the size of the labor force</w:t>
      </w:r>
      <w:r w:rsidRPr="00C25F04">
        <w:rPr>
          <w:rFonts w:asciiTheme="minorHAnsi" w:hAnsiTheme="minorHAnsi"/>
        </w:rPr>
        <w:t xml:space="preserve">. Because </w:t>
      </w:r>
      <w:r w:rsidRPr="00C25F04">
        <w:rPr>
          <w:rStyle w:val="StyleUnderline"/>
          <w:rFonts w:asciiTheme="minorHAnsi" w:hAnsiTheme="minorHAnsi"/>
        </w:rPr>
        <w:t>immigrants tend to have different skills than the typical native, they boost the growth of the US economy by filling niches in the labor market</w:t>
      </w:r>
      <w:r w:rsidRPr="00C25F04">
        <w:rPr>
          <w:rFonts w:asciiTheme="minorHAnsi" w:hAnsiTheme="minorHAnsi"/>
        </w:rPr>
        <w:t xml:space="preserve">. </w:t>
      </w:r>
      <w:r w:rsidRPr="00C25F04">
        <w:rPr>
          <w:rStyle w:val="StyleUnderline"/>
          <w:rFonts w:asciiTheme="minorHAnsi" w:hAnsiTheme="minorHAnsi"/>
        </w:rPr>
        <w:t>Immigrants tend to be overrepresented at the higher and lower ends</w:t>
      </w:r>
      <w:r w:rsidRPr="00C25F04">
        <w:rPr>
          <w:rFonts w:asciiTheme="minorHAnsi" w:hAnsiTheme="minorHAnsi"/>
        </w:rPr>
        <w:t xml:space="preserve"> of the skill spectrum, </w:t>
      </w:r>
      <w:r w:rsidRPr="00C25F04">
        <w:rPr>
          <w:rStyle w:val="StyleUnderline"/>
          <w:rFonts w:asciiTheme="minorHAnsi" w:hAnsiTheme="minorHAnsi"/>
        </w:rPr>
        <w:t>while native-born Americans tend to be clustered in the middle skill levels</w:t>
      </w:r>
      <w:r w:rsidRPr="00C25F04">
        <w:rPr>
          <w:rFonts w:asciiTheme="minorHAnsi" w:hAnsiTheme="minorHAnsi"/>
        </w:rPr>
        <w:t xml:space="preserve">. Immigrants make up 17 percent of the US workforce, but they account for more than one-third of workers in the United States with a PhD in the fields of science, technology, engineering, and math (STEM). On the other end of the skills spectrum, immigrants represent 40 percent of those in the workforce without a high school diploma.12 </w:t>
      </w:r>
    </w:p>
    <w:p w:rsidR="00EC7C58" w:rsidRPr="00C25F04" w:rsidRDefault="00EC7C58" w:rsidP="00EC7C58">
      <w:pPr>
        <w:rPr>
          <w:rFonts w:asciiTheme="minorHAnsi" w:hAnsiTheme="minorHAnsi"/>
        </w:rPr>
      </w:pPr>
      <w:r w:rsidRPr="00C25F04">
        <w:rPr>
          <w:rStyle w:val="StyleUnderline"/>
          <w:rFonts w:asciiTheme="minorHAnsi" w:hAnsiTheme="minorHAnsi"/>
        </w:rPr>
        <w:t xml:space="preserve">The complementary nature of immigration means that immigrants do not compete directly with </w:t>
      </w:r>
      <w:r w:rsidRPr="00C25F04">
        <w:rPr>
          <w:rStyle w:val="Emphasis"/>
          <w:rFonts w:asciiTheme="minorHAnsi" w:hAnsiTheme="minorHAnsi"/>
        </w:rPr>
        <w:t>the vast majority of Americans for employment</w:t>
      </w:r>
      <w:r w:rsidRPr="00C25F04">
        <w:rPr>
          <w:rFonts w:asciiTheme="minorHAnsi" w:hAnsiTheme="minorHAnsi"/>
        </w:rPr>
        <w:t xml:space="preserve">. In fact, </w:t>
      </w:r>
      <w:r w:rsidRPr="00C25F04">
        <w:rPr>
          <w:rStyle w:val="StyleUnderline"/>
          <w:rFonts w:asciiTheme="minorHAnsi" w:hAnsiTheme="minorHAnsi"/>
        </w:rPr>
        <w:t>by providing skills that are in relatively short supply, immigrants enable US workers to be more productive</w:t>
      </w:r>
      <w:r w:rsidRPr="00C25F04">
        <w:rPr>
          <w:rFonts w:asciiTheme="minorHAnsi" w:hAnsiTheme="minorHAnsi"/>
        </w:rPr>
        <w:t>. In the technology area, immigrants make up a disproportionate share of scientists, college professors, and technical workers. Native-born Americans are not earning qualifying degrees in numbers sufficient to fill the available positions in US industry. By filling those positions, h</w:t>
      </w:r>
      <w:r w:rsidRPr="00C25F04">
        <w:rPr>
          <w:rStyle w:val="StyleUnderline"/>
          <w:rFonts w:asciiTheme="minorHAnsi" w:hAnsiTheme="minorHAnsi"/>
        </w:rPr>
        <w:t xml:space="preserve">igh-skilled immigrants add to the “agglomeration effect” by creating a critical mass of workers </w:t>
      </w:r>
      <w:r w:rsidRPr="00C25F04">
        <w:rPr>
          <w:rFonts w:asciiTheme="minorHAnsi" w:hAnsiTheme="minorHAnsi"/>
        </w:rPr>
        <w:t xml:space="preserve">in a particular region and industry </w:t>
      </w:r>
      <w:r w:rsidRPr="00C25F04">
        <w:rPr>
          <w:rStyle w:val="StyleUnderline"/>
          <w:rFonts w:asciiTheme="minorHAnsi" w:hAnsiTheme="minorHAnsi"/>
        </w:rPr>
        <w:t>where ideas can be shared more easily</w:t>
      </w:r>
      <w:r w:rsidRPr="00C25F04">
        <w:rPr>
          <w:rFonts w:asciiTheme="minorHAnsi" w:hAnsiTheme="minorHAnsi"/>
        </w:rPr>
        <w:t xml:space="preserve">.13 Silicon Valley is the most notable example. </w:t>
      </w:r>
    </w:p>
    <w:p w:rsidR="00EC7C58" w:rsidRPr="00C25F04" w:rsidRDefault="00EC7C58" w:rsidP="00EC7C58">
      <w:pPr>
        <w:rPr>
          <w:rFonts w:asciiTheme="minorHAnsi" w:hAnsiTheme="minorHAnsi"/>
        </w:rPr>
      </w:pPr>
      <w:r w:rsidRPr="00C25F04">
        <w:rPr>
          <w:rFonts w:asciiTheme="minorHAnsi" w:hAnsiTheme="minorHAnsi"/>
        </w:rPr>
        <w:t xml:space="preserve">Because of differences in English proficiency, immigrants tend to concentrate in more technical occupations such as the job of computer specialist. This creates more opportunities for native-born workers, who are more concentrated among managers, sales personnel, and other occupations requiring more interaction with customers and subordinates.14 </w:t>
      </w:r>
    </w:p>
    <w:p w:rsidR="00EC7C58" w:rsidRPr="00C25F04" w:rsidRDefault="00EC7C58" w:rsidP="00EC7C58">
      <w:pPr>
        <w:rPr>
          <w:rFonts w:asciiTheme="minorHAnsi" w:hAnsiTheme="minorHAnsi"/>
        </w:rPr>
      </w:pPr>
      <w:r w:rsidRPr="00C25F04">
        <w:rPr>
          <w:rFonts w:asciiTheme="minorHAnsi" w:hAnsiTheme="minorHAnsi"/>
        </w:rPr>
        <w:t xml:space="preserve">On the lower rungs of the skills ladder, </w:t>
      </w:r>
      <w:r w:rsidRPr="00C25F04">
        <w:rPr>
          <w:rStyle w:val="StyleUnderline"/>
          <w:rFonts w:asciiTheme="minorHAnsi" w:hAnsiTheme="minorHAnsi"/>
        </w:rPr>
        <w:t>immigrants fill jobs that fewer and fewer Americans are interested in, and they fill those positions at wage rates that allow their industries to remain competitive in the US marke</w:t>
      </w:r>
      <w:r w:rsidRPr="00C25F04">
        <w:rPr>
          <w:rFonts w:asciiTheme="minorHAnsi" w:hAnsiTheme="minorHAnsi"/>
        </w:rPr>
        <w:t xml:space="preserve">t. Such jobs require only short-term, on-the-job training and include health service workers, personal service workers, farm laborers, cleaning service and food service workers, construction workers, textile machine operators, carpenters, and nonfarm laborers.15 Low-skilled immigrants also fill positions in the growing health and home care service sectors, such as home health aides, nursing aides, orderlies, attendants, personal and home care aides, medical assistants, and maids and housekeepers.16 </w:t>
      </w:r>
    </w:p>
    <w:p w:rsidR="00EC7C58" w:rsidRPr="00C25F04" w:rsidRDefault="00EC7C58" w:rsidP="00EC7C58">
      <w:pPr>
        <w:rPr>
          <w:rFonts w:asciiTheme="minorHAnsi" w:hAnsiTheme="minorHAnsi"/>
        </w:rPr>
      </w:pPr>
      <w:r w:rsidRPr="00C25F04">
        <w:rPr>
          <w:rFonts w:asciiTheme="minorHAnsi" w:hAnsiTheme="minorHAnsi"/>
        </w:rPr>
        <w:t xml:space="preserve">Such </w:t>
      </w:r>
      <w:r w:rsidRPr="00C25F04">
        <w:rPr>
          <w:rStyle w:val="StyleUnderline"/>
          <w:rFonts w:asciiTheme="minorHAnsi" w:hAnsiTheme="minorHAnsi"/>
        </w:rPr>
        <w:t xml:space="preserve">jobs were filled in decades past by adult Americans without a high school diploma, but the number of native-born Americans in that category has been </w:t>
      </w:r>
      <w:r w:rsidRPr="00C25F04">
        <w:rPr>
          <w:rStyle w:val="Emphasis"/>
          <w:rFonts w:asciiTheme="minorHAnsi" w:hAnsiTheme="minorHAnsi"/>
        </w:rPr>
        <w:t>steadily shrinking</w:t>
      </w:r>
      <w:r w:rsidRPr="00C25F04">
        <w:rPr>
          <w:rFonts w:asciiTheme="minorHAnsi" w:hAnsiTheme="minorHAnsi"/>
        </w:rPr>
        <w:t xml:space="preserve">. From 2000 to 2016, the number of native-born Americans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w:t>
      </w:r>
    </w:p>
    <w:p w:rsidR="00EC7C58" w:rsidRPr="00C25F04" w:rsidRDefault="00EC7C58" w:rsidP="00EC7C58">
      <w:pPr>
        <w:rPr>
          <w:rFonts w:asciiTheme="minorHAnsi" w:hAnsiTheme="minorHAnsi"/>
        </w:rPr>
      </w:pPr>
      <w:r w:rsidRPr="00C25F04">
        <w:rPr>
          <w:rFonts w:asciiTheme="minorHAnsi" w:hAnsiTheme="minorHAnsi"/>
        </w:rPr>
        <w:t xml:space="preserve">Contrary to popular belief, </w:t>
      </w:r>
      <w:r w:rsidRPr="00C25F04">
        <w:rPr>
          <w:rStyle w:val="Emphasis"/>
          <w:rFonts w:asciiTheme="minorHAnsi" w:hAnsiTheme="minorHAnsi"/>
        </w:rPr>
        <w:t>a large majority of native-born workers do not compete for jobs with low-skilled immigrants</w:t>
      </w:r>
      <w:r w:rsidRPr="00C25F04">
        <w:rPr>
          <w:rFonts w:asciiTheme="minorHAnsi" w:hAnsiTheme="minorHAnsi"/>
        </w:rPr>
        <w:t xml:space="preserve">. Studies show that </w:t>
      </w:r>
      <w:r w:rsidRPr="00C25F04">
        <w:rPr>
          <w:rStyle w:val="StyleUnderline"/>
          <w:rFonts w:asciiTheme="minorHAnsi" w:hAnsiTheme="minorHAnsi"/>
        </w:rPr>
        <w:t>immigration may have a modest negative effect on wages earned by the small and shrinking pool of adult Americans without a high school diploma</w:t>
      </w:r>
      <w:proofErr w:type="gramStart"/>
      <w:r w:rsidRPr="00C25F04">
        <w:rPr>
          <w:rStyle w:val="StyleUnderline"/>
          <w:rFonts w:asciiTheme="minorHAnsi" w:hAnsiTheme="minorHAnsi"/>
        </w:rPr>
        <w:t>,18</w:t>
      </w:r>
      <w:proofErr w:type="gramEnd"/>
      <w:r w:rsidRPr="00C25F04">
        <w:rPr>
          <w:rStyle w:val="StyleUnderline"/>
          <w:rFonts w:asciiTheme="minorHAnsi" w:hAnsiTheme="minorHAnsi"/>
        </w:rPr>
        <w:t xml:space="preserve"> but the impact on the wages of the other 92 percent of native-born Americans in the labor force </w:t>
      </w:r>
      <w:r w:rsidRPr="00C25F04">
        <w:rPr>
          <w:rStyle w:val="Emphasis"/>
          <w:rFonts w:asciiTheme="minorHAnsi" w:hAnsiTheme="minorHAnsi"/>
        </w:rPr>
        <w:t>is neutral to positive</w:t>
      </w:r>
      <w:r w:rsidRPr="00C25F04">
        <w:rPr>
          <w:rFonts w:asciiTheme="minorHAnsi" w:hAnsiTheme="minorHAnsi"/>
        </w:rPr>
        <w:t>. On the high-skilled end of the spectrum, the impact of immi¬gration on the wages of the native born is muted by the complementary nature of the immigrants’ skills. Matthew J. Slaughter, a former member of the president’s Council of Economic Advisers, noted in a survey of immigration and productivity growth, “</w:t>
      </w:r>
      <w:r w:rsidRPr="00C25F04">
        <w:rPr>
          <w:rStyle w:val="StyleUnderline"/>
          <w:rFonts w:asciiTheme="minorHAnsi" w:hAnsiTheme="minorHAnsi"/>
        </w:rPr>
        <w:t>Skilled immigrants tend to complement, not substitute for, native-born workers in US companies</w:t>
      </w:r>
      <w:r w:rsidRPr="00C25F04">
        <w:rPr>
          <w:rFonts w:asciiTheme="minorHAnsi" w:hAnsiTheme="minorHAnsi"/>
        </w:rPr>
        <w:t xml:space="preserve">. Companies that hire more skilled immigrants tend to hire more native-born workers as well.”19 </w:t>
      </w:r>
    </w:p>
    <w:p w:rsidR="00EC7C58" w:rsidRPr="00C25F04" w:rsidRDefault="00EC7C58" w:rsidP="00EC7C58">
      <w:pPr>
        <w:rPr>
          <w:rFonts w:asciiTheme="minorHAnsi" w:hAnsiTheme="minorHAnsi"/>
        </w:rPr>
      </w:pPr>
      <w:r w:rsidRPr="00C25F04">
        <w:rPr>
          <w:rFonts w:asciiTheme="minorHAnsi" w:hAnsiTheme="minorHAnsi"/>
        </w:rPr>
        <w:t xml:space="preserve">A rising share of immigrants in the labor market also encourages Americans to upgrade their skills with more education and to shift into areas of employment where language skills are more important and tend to be rewarded. As immigrants enter the workforce, Americans tend to stay in school longer to upgrade their skills and their potential earning power. A 2012 study found that an increase in the presence of immigrants in the workforce increased the probability that native-born Americans will stay in school and complete their high school education.20 Other research suggests that in states with a heavier concentration of less educated immigrants, native-born workers are more likely to shift to more communication-intensive occupations, where their language skills give them an advantage and where wages are typically higher than in manual jobs. </w:t>
      </w:r>
      <w:r w:rsidRPr="00C25F04">
        <w:rPr>
          <w:rStyle w:val="StyleUnderline"/>
          <w:rFonts w:asciiTheme="minorHAnsi" w:hAnsiTheme="minorHAnsi"/>
        </w:rPr>
        <w:t>This has the collective effect of raising the productivity of Americans in the workforce</w:t>
      </w:r>
      <w:r w:rsidRPr="00C25F04">
        <w:rPr>
          <w:rFonts w:asciiTheme="minorHAnsi" w:hAnsiTheme="minorHAnsi"/>
        </w:rPr>
        <w:t>.21</w:t>
      </w:r>
    </w:p>
    <w:p w:rsidR="00EC7C58" w:rsidRPr="00C25F04" w:rsidRDefault="00EC7C58" w:rsidP="00EC7C58">
      <w:pPr>
        <w:rPr>
          <w:rFonts w:asciiTheme="minorHAnsi" w:hAnsiTheme="minorHAnsi"/>
        </w:rPr>
      </w:pPr>
    </w:p>
    <w:p w:rsidR="00DC630C" w:rsidRPr="00C25F04" w:rsidRDefault="00DC630C" w:rsidP="00DC630C">
      <w:pPr>
        <w:pStyle w:val="Heading3"/>
        <w:rPr>
          <w:rFonts w:asciiTheme="minorHAnsi" w:hAnsiTheme="minorHAnsi"/>
        </w:rPr>
      </w:pPr>
      <w:r w:rsidRPr="00C25F04">
        <w:rPr>
          <w:rFonts w:asciiTheme="minorHAnsi" w:hAnsiTheme="minorHAnsi"/>
        </w:rPr>
        <w:t xml:space="preserve">AT: DA Wages – </w:t>
      </w:r>
      <w:r w:rsidR="002225BB" w:rsidRPr="00C25F04">
        <w:rPr>
          <w:rFonts w:asciiTheme="minorHAnsi" w:hAnsiTheme="minorHAnsi"/>
        </w:rPr>
        <w:t>Don’t Hurt Wages / Increase Jobs</w:t>
      </w:r>
    </w:p>
    <w:p w:rsidR="00DC630C" w:rsidRPr="00C25F04" w:rsidRDefault="00DC630C" w:rsidP="00DC630C">
      <w:pPr>
        <w:rPr>
          <w:rFonts w:asciiTheme="minorHAnsi" w:hAnsiTheme="minorHAnsi"/>
        </w:rPr>
      </w:pPr>
    </w:p>
    <w:p w:rsidR="001A39F8" w:rsidRPr="00C25F04" w:rsidRDefault="001A39F8" w:rsidP="001A39F8">
      <w:pPr>
        <w:pStyle w:val="Heading4"/>
        <w:rPr>
          <w:rFonts w:asciiTheme="minorHAnsi" w:hAnsiTheme="minorHAnsi"/>
        </w:rPr>
      </w:pPr>
      <w:r w:rsidRPr="00C25F04">
        <w:rPr>
          <w:rFonts w:asciiTheme="minorHAnsi" w:hAnsiTheme="minorHAnsi"/>
        </w:rPr>
        <w:t>Jobs numbers aren’t fixed --- they create net more jobs, consumer spending</w:t>
      </w:r>
    </w:p>
    <w:p w:rsidR="001A39F8" w:rsidRPr="00C25F04" w:rsidRDefault="001A39F8" w:rsidP="001A39F8">
      <w:pPr>
        <w:rPr>
          <w:rFonts w:asciiTheme="minorHAnsi" w:hAnsiTheme="minorHAnsi"/>
        </w:rPr>
      </w:pPr>
      <w:r w:rsidRPr="00C25F04">
        <w:rPr>
          <w:rStyle w:val="Style13ptBold"/>
          <w:rFonts w:asciiTheme="minorHAnsi" w:hAnsiTheme="minorHAnsi"/>
        </w:rPr>
        <w:t>Anderson, 18</w:t>
      </w:r>
      <w:r w:rsidRPr="00C25F04">
        <w:rPr>
          <w:rFonts w:asciiTheme="minorHAnsi" w:hAnsiTheme="minorHAnsi"/>
        </w:rPr>
        <w:t xml:space="preserve"> –  executive director of the National Foundation for American Policy, a non-partisan public policy research organization focusing on trade, immigration and related issues (Stuart, “Better Immigration Policies Would Help U.S. Tech Companies,” Forbes, 4-2-2018, https://www.forbes.com/sites/stuartanderson/2018/04/02/better-immigration-policies-would-help-u-s-tech-companies/2/#31a1ee91f9ac)//SB  </w:t>
      </w:r>
    </w:p>
    <w:p w:rsidR="001A39F8" w:rsidRPr="00C25F04" w:rsidRDefault="001A39F8" w:rsidP="001A39F8">
      <w:pPr>
        <w:rPr>
          <w:rStyle w:val="StyleUnderline"/>
          <w:rFonts w:asciiTheme="minorHAnsi" w:hAnsiTheme="minorHAnsi"/>
        </w:rPr>
      </w:pPr>
      <w:r w:rsidRPr="00C25F04">
        <w:rPr>
          <w:rStyle w:val="StyleUnderline"/>
          <w:rFonts w:asciiTheme="minorHAnsi" w:hAnsiTheme="minorHAnsi"/>
        </w:rPr>
        <w:t xml:space="preserve">There is not a fixed number of jobs in the United States. </w:t>
      </w:r>
      <w:r w:rsidRPr="00C25F04">
        <w:rPr>
          <w:rStyle w:val="Emphasis"/>
          <w:rFonts w:asciiTheme="minorHAnsi" w:hAnsiTheme="minorHAnsi"/>
        </w:rPr>
        <w:t>When immigrants fill jobs, they create more jobs through their consumer spending, investments and entrepreneurship.</w:t>
      </w:r>
      <w:r w:rsidRPr="00C25F04">
        <w:rPr>
          <w:rStyle w:val="StyleUnderline"/>
          <w:rFonts w:asciiTheme="minorHAnsi" w:hAnsiTheme="minorHAnsi"/>
        </w:rPr>
        <w:t xml:space="preserve"> Their availability as workers can encourage additional investments.</w:t>
      </w:r>
    </w:p>
    <w:p w:rsidR="001A39F8" w:rsidRPr="00C25F04" w:rsidRDefault="001A39F8" w:rsidP="001A39F8">
      <w:pPr>
        <w:rPr>
          <w:rFonts w:asciiTheme="minorHAnsi" w:hAnsiTheme="minorHAnsi"/>
        </w:rPr>
      </w:pPr>
      <w:r w:rsidRPr="00C25F04">
        <w:rPr>
          <w:rStyle w:val="StyleUnderline"/>
          <w:rFonts w:asciiTheme="minorHAnsi" w:hAnsiTheme="minorHAnsi"/>
        </w:rPr>
        <w:t>If companies are not allowed to hire (or transfer) high-skilled foreign nationals in America, then these companies will hire and keep them outside the United States, taking many jobs and innovations with them to other countries.</w:t>
      </w:r>
      <w:r w:rsidRPr="00C25F04">
        <w:rPr>
          <w:rFonts w:asciiTheme="minorHAnsi" w:hAnsiTheme="minorHAnsi"/>
        </w:rPr>
        <w:t xml:space="preserve"> Pretending companies do not possess other options in the face of government restrictions is misguided.</w:t>
      </w:r>
    </w:p>
    <w:p w:rsidR="001A39F8" w:rsidRPr="00C25F04" w:rsidRDefault="001A39F8" w:rsidP="001A39F8">
      <w:pPr>
        <w:rPr>
          <w:rFonts w:asciiTheme="minorHAnsi" w:hAnsiTheme="minorHAnsi"/>
        </w:rPr>
      </w:pPr>
      <w:r w:rsidRPr="00C25F04">
        <w:rPr>
          <w:rFonts w:asciiTheme="minorHAnsi" w:hAnsiTheme="minorHAnsi"/>
        </w:rPr>
        <w:t>For the good of the country, to set things on the right track on high-skilled immigration, there is a simple solution for Trump administration officials: Just do the opposite of everything they’ve done since taking office.</w:t>
      </w:r>
    </w:p>
    <w:p w:rsidR="001A39F8" w:rsidRPr="00C25F04" w:rsidRDefault="001A39F8" w:rsidP="001A39F8">
      <w:pPr>
        <w:rPr>
          <w:rFonts w:asciiTheme="minorHAnsi" w:hAnsiTheme="minorHAnsi"/>
        </w:rPr>
      </w:pPr>
    </w:p>
    <w:p w:rsidR="00DC630C" w:rsidRPr="00C25F04" w:rsidRDefault="00DC1EFC" w:rsidP="00DC630C">
      <w:pPr>
        <w:pStyle w:val="Heading4"/>
        <w:rPr>
          <w:rFonts w:asciiTheme="minorHAnsi" w:hAnsiTheme="minorHAnsi"/>
        </w:rPr>
      </w:pPr>
      <w:r w:rsidRPr="00C25F04">
        <w:rPr>
          <w:rFonts w:asciiTheme="minorHAnsi" w:hAnsiTheme="minorHAnsi"/>
        </w:rPr>
        <w:t>Don’t hurt wages and e</w:t>
      </w:r>
      <w:r w:rsidR="00DC630C" w:rsidRPr="00C25F04">
        <w:rPr>
          <w:rFonts w:asciiTheme="minorHAnsi" w:hAnsiTheme="minorHAnsi"/>
        </w:rPr>
        <w:t>ach new immigrant creates 1.2 jobs</w:t>
      </w:r>
    </w:p>
    <w:p w:rsidR="00DC630C" w:rsidRPr="00C25F04" w:rsidRDefault="00DC630C" w:rsidP="00DC630C">
      <w:pPr>
        <w:rPr>
          <w:rFonts w:asciiTheme="minorHAnsi" w:hAnsiTheme="minorHAnsi"/>
        </w:rPr>
      </w:pPr>
      <w:r w:rsidRPr="00C25F04">
        <w:rPr>
          <w:rStyle w:val="Style13ptBold"/>
          <w:rFonts w:asciiTheme="minorHAnsi" w:hAnsiTheme="minorHAnsi"/>
        </w:rPr>
        <w:t>Hindustan Times, '15</w:t>
      </w:r>
      <w:r w:rsidRPr="00C25F04">
        <w:rPr>
          <w:rFonts w:asciiTheme="minorHAnsi" w:hAnsiTheme="minorHAnsi"/>
        </w:rPr>
        <w:t xml:space="preserve"> – Newspaper citing study conducted by UVA (Hindustan Times, "UNIVERSITY OF VIRGINIA ECONOMIST FINDS EACH NEW IMMIGRANT CREATES 1.2 JOBS FOR LOCAL WORKERS," US Fed News Service, Including US State News, 6-11-2015, </w:t>
      </w:r>
      <w:hyperlink r:id="rId101" w:history="1">
        <w:r w:rsidR="00470F0C" w:rsidRPr="00C25F04">
          <w:rPr>
            <w:rStyle w:val="Hyperlink"/>
            <w:rFonts w:asciiTheme="minorHAnsi" w:hAnsiTheme="minorHAnsi"/>
          </w:rPr>
          <w:t>Proquest</w:t>
        </w:r>
        <w:r w:rsidRPr="00C25F04">
          <w:rPr>
            <w:rStyle w:val="Hyperlink"/>
            <w:rFonts w:asciiTheme="minorHAnsi" w:hAnsiTheme="minorHAnsi"/>
          </w:rPr>
          <w:t>)//SB</w:t>
        </w:r>
      </w:hyperlink>
    </w:p>
    <w:p w:rsidR="00DC630C" w:rsidRPr="00C25F04" w:rsidRDefault="00DC630C" w:rsidP="00DC630C">
      <w:pPr>
        <w:rPr>
          <w:rFonts w:asciiTheme="minorHAnsi" w:hAnsiTheme="minorHAnsi"/>
        </w:rPr>
      </w:pPr>
      <w:r w:rsidRPr="00C25F04">
        <w:rPr>
          <w:rFonts w:asciiTheme="minorHAnsi" w:hAnsiTheme="minorHAnsi"/>
        </w:rPr>
        <w:t xml:space="preserve">Politicians on both sides of the aisle have raised concerns about immigrants taking American jobs, but one </w:t>
      </w:r>
      <w:r w:rsidRPr="00C25F04">
        <w:rPr>
          <w:rStyle w:val="StyleUnderline"/>
          <w:rFonts w:asciiTheme="minorHAnsi" w:hAnsiTheme="minorHAnsi"/>
        </w:rPr>
        <w:t>University of Virginia economist</w:t>
      </w:r>
      <w:r w:rsidRPr="00C25F04">
        <w:rPr>
          <w:rFonts w:asciiTheme="minorHAnsi" w:hAnsiTheme="minorHAnsi"/>
        </w:rPr>
        <w:t xml:space="preserve"> makes a compelling case for the opposite effect.</w:t>
      </w:r>
    </w:p>
    <w:p w:rsidR="00DC630C" w:rsidRPr="00C25F04" w:rsidRDefault="00DC630C" w:rsidP="00DC630C">
      <w:pPr>
        <w:rPr>
          <w:rStyle w:val="Emphasis"/>
          <w:rFonts w:asciiTheme="minorHAnsi" w:hAnsiTheme="minorHAnsi"/>
        </w:rPr>
      </w:pPr>
      <w:r w:rsidRPr="00C25F04">
        <w:rPr>
          <w:rFonts w:asciiTheme="minorHAnsi" w:hAnsiTheme="minorHAnsi"/>
        </w:rPr>
        <w:t xml:space="preserve">Dubbing immigrants "a shot in the arm" for local economies, economics professor John </w:t>
      </w:r>
      <w:r w:rsidRPr="00C25F04">
        <w:rPr>
          <w:rStyle w:val="StyleUnderline"/>
          <w:rFonts w:asciiTheme="minorHAnsi" w:hAnsiTheme="minorHAnsi"/>
        </w:rPr>
        <w:t xml:space="preserve">McLaren found that </w:t>
      </w:r>
      <w:r w:rsidRPr="00C25F04">
        <w:rPr>
          <w:rStyle w:val="Emphasis"/>
          <w:rFonts w:asciiTheme="minorHAnsi" w:hAnsiTheme="minorHAnsi"/>
        </w:rPr>
        <w:t>immigrant workers actually create</w:t>
      </w:r>
      <w:r w:rsidRPr="00C25F04">
        <w:rPr>
          <w:rStyle w:val="StyleUnderline"/>
          <w:rFonts w:asciiTheme="minorHAnsi" w:hAnsiTheme="minorHAnsi"/>
        </w:rPr>
        <w:t xml:space="preserve"> new local </w:t>
      </w:r>
      <w:r w:rsidRPr="00C25F04">
        <w:rPr>
          <w:rStyle w:val="Emphasis"/>
          <w:rFonts w:asciiTheme="minorHAnsi" w:hAnsiTheme="minorHAnsi"/>
        </w:rPr>
        <w:t>jobs, many of them</w:t>
      </w:r>
      <w:r w:rsidRPr="00C25F04">
        <w:rPr>
          <w:rStyle w:val="StyleUnderline"/>
          <w:rFonts w:asciiTheme="minorHAnsi" w:hAnsiTheme="minorHAnsi"/>
        </w:rPr>
        <w:t xml:space="preserve"> subsequently </w:t>
      </w:r>
      <w:r w:rsidRPr="00C25F04">
        <w:rPr>
          <w:rStyle w:val="Emphasis"/>
          <w:rFonts w:asciiTheme="minorHAnsi" w:hAnsiTheme="minorHAnsi"/>
        </w:rPr>
        <w:t>filled by American-born employees.</w:t>
      </w:r>
    </w:p>
    <w:p w:rsidR="00DC630C" w:rsidRPr="00C25F04" w:rsidRDefault="00DC630C" w:rsidP="00DC630C">
      <w:pPr>
        <w:rPr>
          <w:rStyle w:val="Emphasis"/>
          <w:rFonts w:asciiTheme="minorHAnsi" w:hAnsiTheme="minorHAnsi"/>
          <w:b w:val="0"/>
          <w:iCs w:val="0"/>
          <w:u w:val="none"/>
        </w:rPr>
      </w:pPr>
      <w:r w:rsidRPr="00C25F04">
        <w:rPr>
          <w:rFonts w:asciiTheme="minorHAnsi" w:hAnsiTheme="minorHAnsi"/>
        </w:rPr>
        <w:t xml:space="preserve">The National Bureau of Economic Research recently circulated the study, which was conducted by McLaren and Gihoon Hong, who earned his Ph.D. in economics from U. Va. in 2010. McLaren and Hong find that </w:t>
      </w:r>
      <w:r w:rsidRPr="00C25F04">
        <w:rPr>
          <w:rStyle w:val="Emphasis"/>
          <w:rFonts w:asciiTheme="minorHAnsi" w:hAnsiTheme="minorHAnsi"/>
        </w:rPr>
        <w:t>each new immigrant generates 1.2 local jobs.</w:t>
      </w:r>
    </w:p>
    <w:p w:rsidR="00DC630C" w:rsidRPr="00C25F04" w:rsidRDefault="00DC630C" w:rsidP="00DC630C">
      <w:pPr>
        <w:rPr>
          <w:rStyle w:val="Emphasis"/>
          <w:rFonts w:asciiTheme="minorHAnsi" w:hAnsiTheme="minorHAnsi"/>
        </w:rPr>
      </w:pPr>
      <w:r w:rsidRPr="00C25F04">
        <w:rPr>
          <w:rStyle w:val="Emphasis"/>
          <w:rFonts w:asciiTheme="minorHAnsi" w:hAnsiTheme="minorHAnsi"/>
        </w:rPr>
        <w:t>Previous economics research</w:t>
      </w:r>
      <w:r w:rsidRPr="00C25F04">
        <w:rPr>
          <w:rFonts w:asciiTheme="minorHAnsi" w:hAnsiTheme="minorHAnsi"/>
        </w:rPr>
        <w:t xml:space="preserve"> has mostly </w:t>
      </w:r>
      <w:r w:rsidRPr="00C25F04">
        <w:rPr>
          <w:rStyle w:val="StyleUnderline"/>
          <w:rFonts w:asciiTheme="minorHAnsi" w:hAnsiTheme="minorHAnsi"/>
        </w:rPr>
        <w:t>focused on how immigration increases the labor supply and consequently drives wages down.</w:t>
      </w:r>
      <w:r w:rsidRPr="00C25F04">
        <w:rPr>
          <w:rFonts w:asciiTheme="minorHAnsi" w:hAnsiTheme="minorHAnsi"/>
        </w:rPr>
        <w:t xml:space="preserve"> However, McLaren contends that </w:t>
      </w:r>
      <w:r w:rsidRPr="00C25F04">
        <w:rPr>
          <w:rStyle w:val="StyleUnderline"/>
          <w:rFonts w:asciiTheme="minorHAnsi" w:hAnsiTheme="minorHAnsi"/>
        </w:rPr>
        <w:t xml:space="preserve">this conclusion </w:t>
      </w:r>
      <w:r w:rsidRPr="00C25F04">
        <w:rPr>
          <w:rStyle w:val="Emphasis"/>
          <w:rFonts w:asciiTheme="minorHAnsi" w:hAnsiTheme="minorHAnsi"/>
        </w:rPr>
        <w:t>fails to account for one key factor: immigrants' impact on the market as consumers.</w:t>
      </w:r>
    </w:p>
    <w:p w:rsidR="00DC630C" w:rsidRPr="00C25F04" w:rsidRDefault="00DC630C" w:rsidP="00DC630C">
      <w:pPr>
        <w:rPr>
          <w:rFonts w:asciiTheme="minorHAnsi" w:hAnsiTheme="minorHAnsi"/>
        </w:rPr>
      </w:pPr>
      <w:r w:rsidRPr="00C25F04">
        <w:rPr>
          <w:rFonts w:asciiTheme="minorHAnsi" w:hAnsiTheme="minorHAnsi"/>
        </w:rPr>
        <w:t xml:space="preserve">"In reality, </w:t>
      </w:r>
      <w:r w:rsidRPr="00C25F04">
        <w:rPr>
          <w:rStyle w:val="Emphasis"/>
          <w:rFonts w:asciiTheme="minorHAnsi" w:hAnsiTheme="minorHAnsi"/>
        </w:rPr>
        <w:t>immigrants are not just workers, but consumers</w:t>
      </w:r>
      <w:r w:rsidRPr="00C25F04">
        <w:rPr>
          <w:rFonts w:asciiTheme="minorHAnsi" w:hAnsiTheme="minorHAnsi"/>
        </w:rPr>
        <w:t>," he said. "</w:t>
      </w:r>
      <w:r w:rsidRPr="00C25F04">
        <w:rPr>
          <w:rStyle w:val="StyleUnderline"/>
          <w:rFonts w:asciiTheme="minorHAnsi" w:hAnsiTheme="minorHAnsi"/>
        </w:rPr>
        <w:t xml:space="preserve">They often bring dependents with them. </w:t>
      </w:r>
      <w:r w:rsidRPr="00C25F04">
        <w:rPr>
          <w:rFonts w:asciiTheme="minorHAnsi" w:hAnsiTheme="minorHAnsi"/>
        </w:rPr>
        <w:t xml:space="preserve">They get haircuts, they stop at the diner, </w:t>
      </w:r>
      <w:proofErr w:type="gramStart"/>
      <w:r w:rsidRPr="00C25F04">
        <w:rPr>
          <w:rFonts w:asciiTheme="minorHAnsi" w:hAnsiTheme="minorHAnsi"/>
        </w:rPr>
        <w:t>they</w:t>
      </w:r>
      <w:proofErr w:type="gramEnd"/>
      <w:r w:rsidRPr="00C25F04">
        <w:rPr>
          <w:rFonts w:asciiTheme="minorHAnsi" w:hAnsiTheme="minorHAnsi"/>
        </w:rPr>
        <w:t xml:space="preserve"> go to the hardware store."</w:t>
      </w:r>
    </w:p>
    <w:p w:rsidR="00DC630C" w:rsidRPr="00C25F04" w:rsidRDefault="00DC630C" w:rsidP="00DC630C">
      <w:pPr>
        <w:rPr>
          <w:rStyle w:val="StyleUnderline"/>
          <w:rFonts w:asciiTheme="minorHAnsi" w:hAnsiTheme="minorHAnsi"/>
        </w:rPr>
      </w:pPr>
      <w:r w:rsidRPr="00C25F04">
        <w:rPr>
          <w:rFonts w:asciiTheme="minorHAnsi" w:hAnsiTheme="minorHAnsi"/>
        </w:rPr>
        <w:t xml:space="preserve">Those local </w:t>
      </w:r>
      <w:r w:rsidRPr="00C25F04">
        <w:rPr>
          <w:rStyle w:val="StyleUnderline"/>
          <w:rFonts w:asciiTheme="minorHAnsi" w:hAnsiTheme="minorHAnsi"/>
        </w:rPr>
        <w:t>businesses benefit from the increased demand and often have to hire extra workers, which increases the demand for</w:t>
      </w:r>
      <w:r w:rsidRPr="00C25F04">
        <w:rPr>
          <w:rFonts w:asciiTheme="minorHAnsi" w:hAnsiTheme="minorHAnsi"/>
        </w:rPr>
        <w:t xml:space="preserve"> local </w:t>
      </w:r>
      <w:r w:rsidRPr="00C25F04">
        <w:rPr>
          <w:rStyle w:val="StyleUnderline"/>
          <w:rFonts w:asciiTheme="minorHAnsi" w:hAnsiTheme="minorHAnsi"/>
        </w:rPr>
        <w:t>labor and consequently raises</w:t>
      </w:r>
      <w:r w:rsidRPr="00C25F04">
        <w:rPr>
          <w:rFonts w:asciiTheme="minorHAnsi" w:hAnsiTheme="minorHAnsi"/>
        </w:rPr>
        <w:t xml:space="preserve"> local </w:t>
      </w:r>
      <w:r w:rsidRPr="00C25F04">
        <w:rPr>
          <w:rStyle w:val="StyleUnderline"/>
          <w:rFonts w:asciiTheme="minorHAnsi" w:hAnsiTheme="minorHAnsi"/>
        </w:rPr>
        <w:t>wages</w:t>
      </w:r>
      <w:r w:rsidRPr="00C25F04">
        <w:rPr>
          <w:rFonts w:asciiTheme="minorHAnsi" w:hAnsiTheme="minorHAnsi"/>
        </w:rPr>
        <w:t xml:space="preserve">, McLaren said. Additionally, </w:t>
      </w:r>
      <w:r w:rsidRPr="00C25F04">
        <w:rPr>
          <w:rStyle w:val="StyleUnderline"/>
          <w:rFonts w:asciiTheme="minorHAnsi" w:hAnsiTheme="minorHAnsi"/>
        </w:rPr>
        <w:t>the increase in</w:t>
      </w:r>
      <w:r w:rsidRPr="00C25F04">
        <w:rPr>
          <w:rFonts w:asciiTheme="minorHAnsi" w:hAnsiTheme="minorHAnsi"/>
        </w:rPr>
        <w:t xml:space="preserve"> consumer </w:t>
      </w:r>
      <w:r w:rsidRPr="00C25F04">
        <w:rPr>
          <w:rStyle w:val="StyleUnderline"/>
          <w:rFonts w:asciiTheme="minorHAnsi" w:hAnsiTheme="minorHAnsi"/>
        </w:rPr>
        <w:t>demand can sustain</w:t>
      </w:r>
      <w:r w:rsidRPr="00C25F04">
        <w:rPr>
          <w:rFonts w:asciiTheme="minorHAnsi" w:hAnsiTheme="minorHAnsi"/>
        </w:rPr>
        <w:t xml:space="preserve"> small local </w:t>
      </w:r>
      <w:r w:rsidRPr="00C25F04">
        <w:rPr>
          <w:rStyle w:val="StyleUnderline"/>
          <w:rFonts w:asciiTheme="minorHAnsi" w:hAnsiTheme="minorHAnsi"/>
        </w:rPr>
        <w:t>businesses that might have otherwise folded, perpetuating a more robust</w:t>
      </w:r>
      <w:r w:rsidRPr="00C25F04">
        <w:rPr>
          <w:rFonts w:asciiTheme="minorHAnsi" w:hAnsiTheme="minorHAnsi"/>
        </w:rPr>
        <w:t xml:space="preserve"> local </w:t>
      </w:r>
      <w:r w:rsidRPr="00C25F04">
        <w:rPr>
          <w:rStyle w:val="StyleUnderline"/>
          <w:rFonts w:asciiTheme="minorHAnsi" w:hAnsiTheme="minorHAnsi"/>
        </w:rPr>
        <w:t>economy that benefits</w:t>
      </w:r>
      <w:r w:rsidRPr="00C25F04">
        <w:rPr>
          <w:rFonts w:asciiTheme="minorHAnsi" w:hAnsiTheme="minorHAnsi"/>
        </w:rPr>
        <w:t xml:space="preserve"> both </w:t>
      </w:r>
      <w:r w:rsidRPr="00C25F04">
        <w:rPr>
          <w:rStyle w:val="StyleUnderline"/>
          <w:rFonts w:asciiTheme="minorHAnsi" w:hAnsiTheme="minorHAnsi"/>
        </w:rPr>
        <w:t>native and non-native workers.</w:t>
      </w:r>
    </w:p>
    <w:p w:rsidR="00DC630C" w:rsidRPr="00C25F04" w:rsidRDefault="00DC630C" w:rsidP="00DC630C">
      <w:pPr>
        <w:rPr>
          <w:rFonts w:asciiTheme="minorHAnsi" w:hAnsiTheme="minorHAnsi"/>
        </w:rPr>
      </w:pPr>
      <w:r w:rsidRPr="00C25F04">
        <w:rPr>
          <w:rFonts w:asciiTheme="minorHAnsi" w:hAnsiTheme="minorHAnsi"/>
        </w:rPr>
        <w:t xml:space="preserve">"If the effect is large enough, local </w:t>
      </w:r>
      <w:r w:rsidRPr="00C25F04">
        <w:rPr>
          <w:rStyle w:val="StyleUnderline"/>
          <w:rFonts w:asciiTheme="minorHAnsi" w:hAnsiTheme="minorHAnsi"/>
        </w:rPr>
        <w:t>workers actually benefit</w:t>
      </w:r>
      <w:r w:rsidRPr="00C25F04">
        <w:rPr>
          <w:rFonts w:asciiTheme="minorHAnsi" w:hAnsiTheme="minorHAnsi"/>
        </w:rPr>
        <w:t xml:space="preserve"> ... </w:t>
      </w:r>
      <w:r w:rsidRPr="00C25F04">
        <w:rPr>
          <w:rStyle w:val="StyleUnderline"/>
          <w:rFonts w:asciiTheme="minorHAnsi" w:hAnsiTheme="minorHAnsi"/>
        </w:rPr>
        <w:t>both in wage increases and as consumers</w:t>
      </w:r>
      <w:r w:rsidRPr="00C25F04">
        <w:rPr>
          <w:rFonts w:asciiTheme="minorHAnsi" w:hAnsiTheme="minorHAnsi"/>
        </w:rPr>
        <w:t xml:space="preserve"> enjoying livelier businesses in town," McLaren said.</w:t>
      </w:r>
    </w:p>
    <w:p w:rsidR="00DC630C" w:rsidRPr="00C25F04" w:rsidRDefault="00DC630C" w:rsidP="00DC630C">
      <w:pPr>
        <w:rPr>
          <w:rFonts w:asciiTheme="minorHAnsi" w:hAnsiTheme="minorHAnsi"/>
        </w:rPr>
      </w:pPr>
      <w:r w:rsidRPr="00C25F04">
        <w:rPr>
          <w:rFonts w:asciiTheme="minorHAnsi" w:hAnsiTheme="minorHAnsi"/>
        </w:rPr>
        <w:t xml:space="preserve">Typically, McLaren said, </w:t>
      </w:r>
      <w:r w:rsidRPr="00C25F04">
        <w:rPr>
          <w:rStyle w:val="StyleUnderline"/>
          <w:rFonts w:asciiTheme="minorHAnsi" w:hAnsiTheme="minorHAnsi"/>
        </w:rPr>
        <w:t>the "shot in the arm" effect is large enough to significantly improve the local economy, because 62 percent of the created jobs are in the non-tradable sector</w:t>
      </w:r>
      <w:r w:rsidRPr="00C25F04">
        <w:rPr>
          <w:rFonts w:asciiTheme="minorHAnsi" w:hAnsiTheme="minorHAnsi"/>
        </w:rPr>
        <w:t xml:space="preserve">, meaning that they provide services rather than manufactured goods. In addition, the data indicates that </w:t>
      </w:r>
      <w:r w:rsidRPr="00C25F04">
        <w:rPr>
          <w:rStyle w:val="StyleUnderline"/>
          <w:rFonts w:asciiTheme="minorHAnsi" w:hAnsiTheme="minorHAnsi"/>
        </w:rPr>
        <w:t>an inflow of immigrants to a particular town tends to attract non-immigrant workers</w:t>
      </w:r>
      <w:r w:rsidRPr="00C25F04">
        <w:rPr>
          <w:rFonts w:asciiTheme="minorHAnsi" w:hAnsiTheme="minorHAnsi"/>
        </w:rPr>
        <w:t xml:space="preserve"> from other towns </w:t>
      </w:r>
      <w:r w:rsidRPr="00C25F04">
        <w:rPr>
          <w:rStyle w:val="StyleUnderline"/>
          <w:rFonts w:asciiTheme="minorHAnsi" w:hAnsiTheme="minorHAnsi"/>
        </w:rPr>
        <w:t>and increase local wages in non-traded services.</w:t>
      </w:r>
    </w:p>
    <w:p w:rsidR="00DC630C" w:rsidRPr="00C25F04" w:rsidRDefault="00DC630C" w:rsidP="00DC630C">
      <w:pPr>
        <w:rPr>
          <w:rFonts w:asciiTheme="minorHAnsi" w:hAnsiTheme="minorHAnsi"/>
        </w:rPr>
      </w:pPr>
      <w:r w:rsidRPr="00C25F04">
        <w:rPr>
          <w:rFonts w:asciiTheme="minorHAnsi" w:hAnsiTheme="minorHAnsi"/>
        </w:rPr>
        <w:t>"Most of the American economy is made up of non-tradable goods or services," McLaren said. "I am actually surprised that this particular 'shot in the arm' effect has not been hunted down by previous research, because the service economy is so enormous."</w:t>
      </w:r>
    </w:p>
    <w:p w:rsidR="00DC630C" w:rsidRPr="00C25F04" w:rsidRDefault="00DC630C" w:rsidP="00DC630C">
      <w:pPr>
        <w:rPr>
          <w:rStyle w:val="StyleUnderline"/>
          <w:rFonts w:asciiTheme="minorHAnsi" w:hAnsiTheme="minorHAnsi"/>
        </w:rPr>
      </w:pPr>
      <w:r w:rsidRPr="00C25F04">
        <w:rPr>
          <w:rFonts w:asciiTheme="minorHAnsi" w:hAnsiTheme="minorHAnsi"/>
        </w:rPr>
        <w:t xml:space="preserve">New </w:t>
      </w:r>
      <w:r w:rsidRPr="00C25F04">
        <w:rPr>
          <w:rStyle w:val="StyleUnderline"/>
          <w:rFonts w:asciiTheme="minorHAnsi" w:hAnsiTheme="minorHAnsi"/>
        </w:rPr>
        <w:t>immigrants</w:t>
      </w:r>
      <w:r w:rsidRPr="00C25F04">
        <w:rPr>
          <w:rFonts w:asciiTheme="minorHAnsi" w:hAnsiTheme="minorHAnsi"/>
        </w:rPr>
        <w:t xml:space="preserve"> might take service or manufacturing jobs, but they spend some of their money on services - such as haircuts or restaurants - and consequently </w:t>
      </w:r>
      <w:r w:rsidRPr="00C25F04">
        <w:rPr>
          <w:rStyle w:val="StyleUnderline"/>
          <w:rFonts w:asciiTheme="minorHAnsi" w:hAnsiTheme="minorHAnsi"/>
        </w:rPr>
        <w:t>pipe money into</w:t>
      </w:r>
      <w:r w:rsidRPr="00C25F04">
        <w:rPr>
          <w:rFonts w:asciiTheme="minorHAnsi" w:hAnsiTheme="minorHAnsi"/>
        </w:rPr>
        <w:t xml:space="preserve"> the heart of </w:t>
      </w:r>
      <w:r w:rsidRPr="00C25F04">
        <w:rPr>
          <w:rStyle w:val="StyleUnderline"/>
          <w:rFonts w:asciiTheme="minorHAnsi" w:hAnsiTheme="minorHAnsi"/>
        </w:rPr>
        <w:t>the nation's economy.</w:t>
      </w:r>
    </w:p>
    <w:p w:rsidR="00DC630C" w:rsidRPr="00C25F04" w:rsidRDefault="00DC630C" w:rsidP="00DC630C">
      <w:pPr>
        <w:rPr>
          <w:rFonts w:asciiTheme="minorHAnsi" w:hAnsiTheme="minorHAnsi"/>
        </w:rPr>
      </w:pPr>
      <w:r w:rsidRPr="00C25F04">
        <w:rPr>
          <w:rFonts w:asciiTheme="minorHAnsi" w:hAnsiTheme="minorHAnsi"/>
        </w:rPr>
        <w:t>McLaren and Hong's findings are based on census data from 1980 to 2000, which attempts to collect information from both documented and undocumented immigrants, though the number of undocumented immigrants is likely higher than reported.</w:t>
      </w:r>
    </w:p>
    <w:p w:rsidR="00DC630C" w:rsidRPr="00C25F04" w:rsidRDefault="00DC630C" w:rsidP="00DC630C">
      <w:pPr>
        <w:rPr>
          <w:rFonts w:asciiTheme="minorHAnsi" w:hAnsiTheme="minorHAnsi"/>
        </w:rPr>
      </w:pPr>
      <w:r w:rsidRPr="00C25F04">
        <w:rPr>
          <w:rFonts w:asciiTheme="minorHAnsi" w:hAnsiTheme="minorHAnsi"/>
        </w:rPr>
        <w:t>Given the fiery rhetoric surrounding immigration as the 2016 presidential campaign begins to heat up, his results have significant political implications.</w:t>
      </w:r>
    </w:p>
    <w:p w:rsidR="00DC630C" w:rsidRPr="00C25F04" w:rsidRDefault="00DC630C" w:rsidP="00DC630C">
      <w:pPr>
        <w:rPr>
          <w:rFonts w:asciiTheme="minorHAnsi" w:hAnsiTheme="minorHAnsi"/>
        </w:rPr>
      </w:pPr>
      <w:r w:rsidRPr="00C25F04">
        <w:rPr>
          <w:rFonts w:asciiTheme="minorHAnsi" w:hAnsiTheme="minorHAnsi"/>
        </w:rPr>
        <w:t xml:space="preserve">"I certainly think that </w:t>
      </w:r>
      <w:r w:rsidRPr="00C25F04">
        <w:rPr>
          <w:rStyle w:val="StyleUnderline"/>
          <w:rFonts w:asciiTheme="minorHAnsi" w:hAnsiTheme="minorHAnsi"/>
        </w:rPr>
        <w:t>the evidence weakens a lot of the economic case for tightening immigration [restrictions]</w:t>
      </w:r>
      <w:r w:rsidRPr="00C25F04">
        <w:rPr>
          <w:rFonts w:asciiTheme="minorHAnsi" w:hAnsiTheme="minorHAnsi"/>
        </w:rPr>
        <w:t>," he said, citing the strong correlation his team found between an influx of immigrants and an increase in local employment.</w:t>
      </w:r>
    </w:p>
    <w:p w:rsidR="00DC630C" w:rsidRPr="00C25F04" w:rsidRDefault="00DC630C" w:rsidP="00DC630C">
      <w:pPr>
        <w:rPr>
          <w:rFonts w:asciiTheme="minorHAnsi" w:hAnsiTheme="minorHAnsi"/>
        </w:rPr>
      </w:pPr>
      <w:r w:rsidRPr="00C25F04">
        <w:rPr>
          <w:rStyle w:val="StyleUnderline"/>
          <w:rFonts w:asciiTheme="minorHAnsi" w:hAnsiTheme="minorHAnsi"/>
        </w:rPr>
        <w:t>One counter-argument to McLaren and Hong's position is</w:t>
      </w:r>
      <w:r w:rsidRPr="00C25F04">
        <w:rPr>
          <w:rFonts w:asciiTheme="minorHAnsi" w:hAnsiTheme="minorHAnsi"/>
        </w:rPr>
        <w:t xml:space="preserve"> called </w:t>
      </w:r>
      <w:r w:rsidRPr="00C25F04">
        <w:rPr>
          <w:rStyle w:val="StyleUnderline"/>
          <w:rFonts w:asciiTheme="minorHAnsi" w:hAnsiTheme="minorHAnsi"/>
        </w:rPr>
        <w:t>reverse causation</w:t>
      </w:r>
      <w:r w:rsidRPr="00C25F04">
        <w:rPr>
          <w:rFonts w:asciiTheme="minorHAnsi" w:hAnsiTheme="minorHAnsi"/>
        </w:rPr>
        <w:t xml:space="preserve">, which contends that immigrants are more likely to go to a town that is experiencing an economic boom, rather than to a struggling town. Consequently, </w:t>
      </w:r>
      <w:r w:rsidRPr="00C25F04">
        <w:rPr>
          <w:rStyle w:val="StyleUnderline"/>
          <w:rFonts w:asciiTheme="minorHAnsi" w:hAnsiTheme="minorHAnsi"/>
        </w:rPr>
        <w:t>the argument goes, job expansion is causing immigration to a particular town, instead of the immigrants</w:t>
      </w:r>
      <w:r w:rsidRPr="00C25F04">
        <w:rPr>
          <w:rFonts w:asciiTheme="minorHAnsi" w:hAnsiTheme="minorHAnsi"/>
        </w:rPr>
        <w:t xml:space="preserve"> themselves </w:t>
      </w:r>
      <w:r w:rsidRPr="00C25F04">
        <w:rPr>
          <w:rStyle w:val="StyleUnderline"/>
          <w:rFonts w:asciiTheme="minorHAnsi" w:hAnsiTheme="minorHAnsi"/>
        </w:rPr>
        <w:t>causing job expansion.</w:t>
      </w:r>
    </w:p>
    <w:p w:rsidR="00DC630C" w:rsidRPr="00C25F04" w:rsidRDefault="00DC630C" w:rsidP="00DC630C">
      <w:pPr>
        <w:rPr>
          <w:rStyle w:val="Emphasis"/>
          <w:rFonts w:asciiTheme="minorHAnsi" w:hAnsiTheme="minorHAnsi"/>
        </w:rPr>
      </w:pPr>
      <w:r w:rsidRPr="00C25F04">
        <w:rPr>
          <w:rStyle w:val="StyleUnderline"/>
          <w:rFonts w:asciiTheme="minorHAnsi" w:hAnsiTheme="minorHAnsi"/>
        </w:rPr>
        <w:t>However, McLaren and Hong were careful to account for this variable in their study</w:t>
      </w:r>
      <w:r w:rsidRPr="00C25F04">
        <w:rPr>
          <w:rFonts w:asciiTheme="minorHAnsi" w:hAnsiTheme="minorHAnsi"/>
        </w:rPr>
        <w:t xml:space="preserve">, using a widely accepted corrective mechanism developed by prominent economist David Card. </w:t>
      </w:r>
      <w:r w:rsidRPr="00C25F04">
        <w:rPr>
          <w:rStyle w:val="StyleUnderline"/>
          <w:rFonts w:asciiTheme="minorHAnsi" w:hAnsiTheme="minorHAnsi"/>
        </w:rPr>
        <w:t>As a result</w:t>
      </w:r>
      <w:r w:rsidRPr="00C25F04">
        <w:rPr>
          <w:rFonts w:asciiTheme="minorHAnsi" w:hAnsiTheme="minorHAnsi"/>
        </w:rPr>
        <w:t xml:space="preserve">, McLaren said, his </w:t>
      </w:r>
      <w:r w:rsidRPr="00C25F04">
        <w:rPr>
          <w:rStyle w:val="StyleUnderline"/>
          <w:rFonts w:asciiTheme="minorHAnsi" w:hAnsiTheme="minorHAnsi"/>
        </w:rPr>
        <w:t xml:space="preserve">conclusions hold even after correcting for reverse causation, further </w:t>
      </w:r>
      <w:r w:rsidRPr="00C25F04">
        <w:rPr>
          <w:rStyle w:val="Emphasis"/>
          <w:rFonts w:asciiTheme="minorHAnsi" w:hAnsiTheme="minorHAnsi"/>
        </w:rPr>
        <w:t>weakening long-held assumptions that immigration drives down wages.</w:t>
      </w:r>
    </w:p>
    <w:p w:rsidR="00DC630C" w:rsidRPr="00C25F04" w:rsidRDefault="00DC630C" w:rsidP="00DC630C">
      <w:pPr>
        <w:rPr>
          <w:rStyle w:val="Hyperlink"/>
          <w:rFonts w:asciiTheme="minorHAnsi" w:hAnsiTheme="minorHAnsi"/>
        </w:rPr>
      </w:pPr>
      <w:r w:rsidRPr="00C25F04">
        <w:rPr>
          <w:rFonts w:asciiTheme="minorHAnsi" w:hAnsiTheme="minorHAnsi"/>
        </w:rPr>
        <w:t xml:space="preserve">"Although a lot of politicians couch arguments in economic terms, a lot of the underlying or unspoken arguments are not economic at all," he said. "These results together with other studies will make it a little bit harder to make an economic case against freer immigration." For any query with respect to this article or any other content requirement, please contact Editor at </w:t>
      </w:r>
      <w:hyperlink r:id="rId102" w:history="1">
        <w:r w:rsidRPr="00C25F04">
          <w:rPr>
            <w:rStyle w:val="Hyperlink"/>
            <w:rFonts w:asciiTheme="minorHAnsi" w:hAnsiTheme="minorHAnsi"/>
          </w:rPr>
          <w:t>htsyndication@hindustantimes.com</w:t>
        </w:r>
      </w:hyperlink>
    </w:p>
    <w:p w:rsidR="00842164" w:rsidRPr="00C25F04" w:rsidRDefault="00842164" w:rsidP="00DC630C">
      <w:pPr>
        <w:rPr>
          <w:rFonts w:asciiTheme="minorHAnsi" w:hAnsiTheme="minorHAnsi"/>
        </w:rPr>
      </w:pPr>
    </w:p>
    <w:p w:rsidR="002C300F" w:rsidRPr="00C25F04" w:rsidRDefault="002C300F" w:rsidP="002C300F">
      <w:pPr>
        <w:pStyle w:val="Heading4"/>
        <w:rPr>
          <w:rFonts w:asciiTheme="minorHAnsi" w:hAnsiTheme="minorHAnsi"/>
        </w:rPr>
      </w:pPr>
      <w:r w:rsidRPr="00C25F04">
        <w:rPr>
          <w:rFonts w:asciiTheme="minorHAnsi" w:hAnsiTheme="minorHAnsi"/>
        </w:rPr>
        <w:t>Fear of wage decline is irrational – Borjas has been discredited and overwhelming consensus supports the aff</w:t>
      </w:r>
    </w:p>
    <w:p w:rsidR="002C300F" w:rsidRPr="00C25F04" w:rsidRDefault="002C300F" w:rsidP="002C300F">
      <w:pPr>
        <w:rPr>
          <w:rFonts w:asciiTheme="minorHAnsi" w:hAnsiTheme="minorHAnsi"/>
        </w:rPr>
      </w:pPr>
      <w:r w:rsidRPr="00C25F04">
        <w:rPr>
          <w:rStyle w:val="Style13ptBold"/>
          <w:rFonts w:asciiTheme="minorHAnsi" w:hAnsiTheme="minorHAnsi"/>
        </w:rPr>
        <w:t>Ferriss, 18</w:t>
      </w:r>
      <w:r w:rsidRPr="00C25F04">
        <w:rPr>
          <w:rFonts w:asciiTheme="minorHAnsi" w:hAnsiTheme="minorHAnsi"/>
        </w:rPr>
        <w:t xml:space="preserve"> – reporter focusing on the US justice and immigration system and winner of Columbia University’s Tobenkin national journalism award (Susan, “How Trump and Sessions cherry-picked data to blame immigrants for lower wages”, The Center for Public Integrity, 4/30/2018, </w:t>
      </w:r>
      <w:hyperlink r:id="rId103" w:history="1">
        <w:r w:rsidRPr="00C25F04">
          <w:rPr>
            <w:rStyle w:val="Hyperlink"/>
            <w:rFonts w:asciiTheme="minorHAnsi" w:hAnsiTheme="minorHAnsi"/>
          </w:rPr>
          <w:t>https://www.publicintegrity.org/2018/04/30/21674/how-trump-and-sessions-cherry-picked-data-blame-immigrants-lower-wages)//RCU</w:t>
        </w:r>
      </w:hyperlink>
    </w:p>
    <w:p w:rsidR="002C300F" w:rsidRPr="00C25F04" w:rsidRDefault="002C300F" w:rsidP="002C300F">
      <w:pPr>
        <w:rPr>
          <w:rFonts w:asciiTheme="minorHAnsi" w:hAnsiTheme="minorHAnsi"/>
        </w:rPr>
      </w:pPr>
      <w:r w:rsidRPr="00C25F04">
        <w:rPr>
          <w:rFonts w:asciiTheme="minorHAnsi" w:hAnsiTheme="minorHAnsi"/>
        </w:rPr>
        <w:t>In April of 2015, the nonpartisan Congressional Research Service responded to a confidential request from the U.S. Senate Judiciary Committee. The memo was short, but it ignited a fiery outcry about the perceived threat of immigration from Jeff Sessions, then a Republican senator from Alabama.</w:t>
      </w:r>
    </w:p>
    <w:p w:rsidR="002C300F" w:rsidRPr="00C25F04" w:rsidRDefault="002C300F" w:rsidP="002C300F">
      <w:pPr>
        <w:rPr>
          <w:rFonts w:asciiTheme="minorHAnsi" w:hAnsiTheme="minorHAnsi"/>
        </w:rPr>
      </w:pPr>
      <w:r w:rsidRPr="00C25F04">
        <w:rPr>
          <w:rStyle w:val="StyleUnderline"/>
          <w:rFonts w:asciiTheme="minorHAnsi" w:hAnsiTheme="minorHAnsi"/>
        </w:rPr>
        <w:t>Sessions seized on charts in the CRS memo featuring a six-decade timeline estimating average incomes — mostly flat after 1970 — and another showing a rise in the foreign-born population.</w:t>
      </w:r>
      <w:r w:rsidRPr="00C25F04">
        <w:rPr>
          <w:rFonts w:asciiTheme="minorHAnsi" w:hAnsiTheme="minorHAnsi"/>
        </w:rPr>
        <w:t xml:space="preserve"> Exhorting GOP presidential candidates to take these “forbidden facts” seriously, </w:t>
      </w:r>
      <w:r w:rsidRPr="00C25F04">
        <w:rPr>
          <w:rStyle w:val="StyleUnderline"/>
          <w:rFonts w:asciiTheme="minorHAnsi" w:hAnsiTheme="minorHAnsi"/>
        </w:rPr>
        <w:t>Sessions called on Republicans to fight to slash immigration</w:t>
      </w:r>
      <w:r w:rsidRPr="00C25F04">
        <w:rPr>
          <w:rFonts w:asciiTheme="minorHAnsi" w:hAnsiTheme="minorHAnsi"/>
        </w:rPr>
        <w:t xml:space="preserve"> — legal or illegal. “It is not caring, but callous, to bring in so many workers that there are not enough jobs for them or those already living here,” Sessions, a Judiciary Committee member, co-wrote in a column published by Roll Call, a congressionally focused news outlet.</w:t>
      </w:r>
    </w:p>
    <w:p w:rsidR="002C300F" w:rsidRPr="00C25F04" w:rsidRDefault="002C300F" w:rsidP="002C300F">
      <w:pPr>
        <w:rPr>
          <w:rFonts w:asciiTheme="minorHAnsi" w:hAnsiTheme="minorHAnsi"/>
        </w:rPr>
      </w:pPr>
      <w:r w:rsidRPr="00C25F04">
        <w:rPr>
          <w:rStyle w:val="StyleUnderline"/>
          <w:rFonts w:asciiTheme="minorHAnsi" w:hAnsiTheme="minorHAnsi"/>
        </w:rPr>
        <w:t>Far-right media also sprang into action. The Breitbart website, led by future Trump aide Stephen K. Bannon, blasted out posts about the memo, along with TheBlaze and the Washington Examiner</w:t>
      </w:r>
      <w:r w:rsidRPr="00C25F04">
        <w:rPr>
          <w:rFonts w:asciiTheme="minorHAnsi" w:hAnsiTheme="minorHAnsi"/>
        </w:rPr>
        <w:t>. Mark Levin, who hosts the nation’s fourth-most-consumed talk-radio show, read from a Daily Caller story.</w:t>
      </w:r>
    </w:p>
    <w:p w:rsidR="002C300F" w:rsidRPr="00C25F04" w:rsidRDefault="002C300F" w:rsidP="002C300F">
      <w:pPr>
        <w:rPr>
          <w:rFonts w:asciiTheme="minorHAnsi" w:hAnsiTheme="minorHAnsi"/>
        </w:rPr>
      </w:pPr>
      <w:r w:rsidRPr="00C25F04">
        <w:rPr>
          <w:rFonts w:asciiTheme="minorHAnsi" w:hAnsiTheme="minorHAnsi"/>
        </w:rPr>
        <w:t>“Wages and share of income for the bottom 90 percent of American wage earners declined over the last 40 years, as the foreign-born population increased dramatically,” Levin read with disgust. “Ask the phony economists who play around with the numbers, who try to persuade you that this is a good thing for the economy. These are facts. These are statistics.”</w:t>
      </w:r>
    </w:p>
    <w:p w:rsidR="002C300F" w:rsidRPr="00C25F04" w:rsidRDefault="002C300F" w:rsidP="002C300F">
      <w:pPr>
        <w:rPr>
          <w:rFonts w:asciiTheme="minorHAnsi" w:hAnsiTheme="minorHAnsi"/>
        </w:rPr>
      </w:pPr>
      <w:r w:rsidRPr="00C25F04">
        <w:rPr>
          <w:rStyle w:val="Emphasis"/>
          <w:rFonts w:asciiTheme="minorHAnsi" w:hAnsiTheme="minorHAnsi"/>
        </w:rPr>
        <w:t>Only they weren’t facts. They were estimates.</w:t>
      </w:r>
      <w:r w:rsidRPr="00C25F04">
        <w:rPr>
          <w:rStyle w:val="StyleUnderline"/>
          <w:rFonts w:asciiTheme="minorHAnsi" w:hAnsiTheme="minorHAnsi"/>
        </w:rPr>
        <w:t xml:space="preserve"> And they didn’t add up to Levin’s or others’ hyperbolic assumptions</w:t>
      </w:r>
      <w:r w:rsidRPr="00C25F04">
        <w:rPr>
          <w:rFonts w:asciiTheme="minorHAnsi" w:hAnsiTheme="minorHAnsi"/>
        </w:rPr>
        <w:t>.</w:t>
      </w:r>
    </w:p>
    <w:p w:rsidR="002C300F" w:rsidRPr="00C25F04" w:rsidRDefault="002C300F" w:rsidP="002C300F">
      <w:pPr>
        <w:rPr>
          <w:rStyle w:val="StyleUnderline"/>
          <w:rFonts w:asciiTheme="minorHAnsi" w:hAnsiTheme="minorHAnsi"/>
        </w:rPr>
      </w:pPr>
      <w:r w:rsidRPr="00C25F04">
        <w:rPr>
          <w:rStyle w:val="StyleUnderline"/>
          <w:rFonts w:asciiTheme="minorHAnsi" w:hAnsiTheme="minorHAnsi"/>
        </w:rPr>
        <w:t xml:space="preserve">What Sessions and eager media failed to disclose was that </w:t>
      </w:r>
      <w:r w:rsidRPr="00C25F04">
        <w:rPr>
          <w:rStyle w:val="Emphasis"/>
          <w:rFonts w:asciiTheme="minorHAnsi" w:hAnsiTheme="minorHAnsi"/>
        </w:rPr>
        <w:t>CRS researchers took pains to warn against drawing any conclusions from those two lines of data</w:t>
      </w:r>
      <w:r w:rsidRPr="00C25F04">
        <w:rPr>
          <w:rStyle w:val="StyleUnderline"/>
          <w:rFonts w:asciiTheme="minorHAnsi" w:hAnsiTheme="minorHAnsi"/>
        </w:rPr>
        <w:t xml:space="preserve">. “It bears noting,” </w:t>
      </w:r>
      <w:proofErr w:type="gramStart"/>
      <w:r w:rsidRPr="00C25F04">
        <w:rPr>
          <w:rStyle w:val="StyleUnderline"/>
          <w:rFonts w:asciiTheme="minorHAnsi" w:hAnsiTheme="minorHAnsi"/>
        </w:rPr>
        <w:t>the</w:t>
      </w:r>
      <w:proofErr w:type="gramEnd"/>
      <w:r w:rsidRPr="00C25F04">
        <w:rPr>
          <w:rStyle w:val="StyleUnderline"/>
          <w:rFonts w:asciiTheme="minorHAnsi" w:hAnsiTheme="minorHAnsi"/>
        </w:rPr>
        <w:t xml:space="preserve"> researchers cautioned, “that a causal relationship between two variables … cannot be determined through a simple graphic representation.”</w:t>
      </w:r>
    </w:p>
    <w:p w:rsidR="002C300F" w:rsidRPr="00C25F04" w:rsidRDefault="002C300F" w:rsidP="002C300F">
      <w:pPr>
        <w:rPr>
          <w:rFonts w:asciiTheme="minorHAnsi" w:hAnsiTheme="minorHAnsi"/>
        </w:rPr>
      </w:pPr>
      <w:r w:rsidRPr="00C25F04">
        <w:rPr>
          <w:rFonts w:asciiTheme="minorHAnsi" w:hAnsiTheme="minorHAnsi"/>
        </w:rPr>
        <w:t>But for Sessions, that caveat didn’t seem to matter. The timelines were a simple, powerful tool to support his view that immigration had been suppressing Americans’ wages for decades.</w:t>
      </w:r>
    </w:p>
    <w:p w:rsidR="002C300F" w:rsidRPr="00C25F04" w:rsidRDefault="002C300F" w:rsidP="002C300F">
      <w:pPr>
        <w:rPr>
          <w:rFonts w:asciiTheme="minorHAnsi" w:hAnsiTheme="minorHAnsi"/>
        </w:rPr>
      </w:pPr>
      <w:r w:rsidRPr="00C25F04">
        <w:rPr>
          <w:rFonts w:asciiTheme="minorHAnsi" w:hAnsiTheme="minorHAnsi"/>
        </w:rPr>
        <w:t>For others, though, Sessions’ use of the memo betrayed a penchant for casting immigration in the most negative light possible — even though the preponderance of economists who research this subject don’t agree with his claims.</w:t>
      </w:r>
    </w:p>
    <w:p w:rsidR="002C300F" w:rsidRPr="00C25F04" w:rsidRDefault="002C300F" w:rsidP="002C300F">
      <w:pPr>
        <w:rPr>
          <w:rStyle w:val="StyleUnderline"/>
          <w:rFonts w:asciiTheme="minorHAnsi" w:hAnsiTheme="minorHAnsi"/>
        </w:rPr>
      </w:pPr>
      <w:r w:rsidRPr="00C25F04">
        <w:rPr>
          <w:rFonts w:asciiTheme="minorHAnsi" w:hAnsiTheme="minorHAnsi"/>
        </w:rPr>
        <w:t>“</w:t>
      </w:r>
      <w:r w:rsidRPr="00C25F04">
        <w:rPr>
          <w:rStyle w:val="StyleUnderline"/>
          <w:rFonts w:asciiTheme="minorHAnsi" w:hAnsiTheme="minorHAnsi"/>
        </w:rPr>
        <w:t>When measured over a period of more than 10 years, the impact of immigration on the wages of natives overall is very small,” said a 2016 report by the National Academy of Sciences. “To the extent that negative wage effects are found,”</w:t>
      </w:r>
      <w:r w:rsidRPr="00C25F04">
        <w:rPr>
          <w:rFonts w:asciiTheme="minorHAnsi" w:hAnsiTheme="minorHAnsi"/>
        </w:rPr>
        <w:t xml:space="preserve"> the report explains, “</w:t>
      </w:r>
      <w:r w:rsidRPr="00C25F04">
        <w:rPr>
          <w:rStyle w:val="StyleUnderline"/>
          <w:rFonts w:asciiTheme="minorHAnsi" w:hAnsiTheme="minorHAnsi"/>
        </w:rPr>
        <w:t>prior immigrants … are most likely to experience them, followed by native-born high school dropouts.” The survey also notes that a significant body of research has found that immigration causes no negative wage impact, even among lesser-skilled natives — with some research also finding wage gains.</w:t>
      </w:r>
    </w:p>
    <w:p w:rsidR="002C300F" w:rsidRPr="00C25F04" w:rsidRDefault="002C300F" w:rsidP="002C300F">
      <w:pPr>
        <w:rPr>
          <w:rFonts w:asciiTheme="minorHAnsi" w:hAnsiTheme="minorHAnsi"/>
        </w:rPr>
      </w:pPr>
      <w:r w:rsidRPr="00C25F04">
        <w:rPr>
          <w:rStyle w:val="StyleUnderline"/>
          <w:rFonts w:asciiTheme="minorHAnsi" w:hAnsiTheme="minorHAnsi"/>
        </w:rPr>
        <w:t>“There’s a very big “if” if it [immigration] does in fact lower wages,” said Francine Blau, a Cornell University economist</w:t>
      </w:r>
      <w:r w:rsidRPr="00C25F04">
        <w:rPr>
          <w:rFonts w:asciiTheme="minorHAnsi" w:hAnsiTheme="minorHAnsi"/>
        </w:rPr>
        <w:t xml:space="preserve"> chaired the National Academy of Sciences’ 14-person panel.</w:t>
      </w:r>
    </w:p>
    <w:p w:rsidR="002C300F" w:rsidRPr="00C25F04" w:rsidRDefault="002C300F" w:rsidP="002C300F">
      <w:pPr>
        <w:rPr>
          <w:rFonts w:asciiTheme="minorHAnsi" w:hAnsiTheme="minorHAnsi"/>
        </w:rPr>
      </w:pPr>
      <w:r w:rsidRPr="00C25F04">
        <w:rPr>
          <w:rFonts w:asciiTheme="minorHAnsi" w:hAnsiTheme="minorHAnsi"/>
        </w:rPr>
        <w:t xml:space="preserve">Theresa Cardinal Brown, director of immigration and cross-border policy at the relatively pro-immigration Bipartisan Policy Center in Washington, D.C., said: </w:t>
      </w:r>
      <w:r w:rsidRPr="00C25F04">
        <w:rPr>
          <w:rStyle w:val="StyleUnderline"/>
          <w:rFonts w:asciiTheme="minorHAnsi" w:hAnsiTheme="minorHAnsi"/>
        </w:rPr>
        <w:t>“There are so many parts to the economy, so many things that can have an impact on wage differentials</w:t>
      </w:r>
      <w:r w:rsidRPr="00C25F04">
        <w:rPr>
          <w:rFonts w:asciiTheme="minorHAnsi" w:hAnsiTheme="minorHAnsi"/>
        </w:rPr>
        <w:t>.”</w:t>
      </w:r>
    </w:p>
    <w:p w:rsidR="002C300F" w:rsidRPr="00C25F04" w:rsidRDefault="002C300F" w:rsidP="002C300F">
      <w:pPr>
        <w:rPr>
          <w:rFonts w:asciiTheme="minorHAnsi" w:hAnsiTheme="minorHAnsi"/>
        </w:rPr>
      </w:pPr>
      <w:r w:rsidRPr="00C25F04">
        <w:rPr>
          <w:rStyle w:val="StyleUnderline"/>
          <w:rFonts w:asciiTheme="minorHAnsi" w:hAnsiTheme="minorHAnsi"/>
        </w:rPr>
        <w:t>“Immigrants,”</w:t>
      </w:r>
      <w:r w:rsidRPr="00C25F04">
        <w:rPr>
          <w:rFonts w:asciiTheme="minorHAnsi" w:hAnsiTheme="minorHAnsi"/>
        </w:rPr>
        <w:t xml:space="preserve"> she said, </w:t>
      </w:r>
      <w:r w:rsidRPr="00C25F04">
        <w:rPr>
          <w:rStyle w:val="StyleUnderline"/>
          <w:rFonts w:asciiTheme="minorHAnsi" w:hAnsiTheme="minorHAnsi"/>
        </w:rPr>
        <w:t>“are not the sole blame, or cause or cure for anything.”</w:t>
      </w:r>
    </w:p>
    <w:p w:rsidR="002C300F" w:rsidRPr="00C25F04" w:rsidRDefault="002C300F" w:rsidP="002C300F">
      <w:pPr>
        <w:rPr>
          <w:rFonts w:asciiTheme="minorHAnsi" w:hAnsiTheme="minorHAnsi"/>
        </w:rPr>
      </w:pPr>
      <w:r w:rsidRPr="00C25F04">
        <w:rPr>
          <w:rFonts w:asciiTheme="minorHAnsi" w:hAnsiTheme="minorHAnsi"/>
        </w:rPr>
        <w:t xml:space="preserve">The debate is not just intellectual. Today, Sessions is the attorney general of the United States, and his boss Donald Trump is president, and they’re both crusading to dramatically slash immigration based in part on the jobs and wages argument. </w:t>
      </w:r>
      <w:r w:rsidRPr="00C25F04">
        <w:rPr>
          <w:rStyle w:val="StyleUnderline"/>
          <w:rFonts w:asciiTheme="minorHAnsi" w:hAnsiTheme="minorHAnsi"/>
        </w:rPr>
        <w:t>Sessions’ spin shows how years of strategic dissemination of cherry-picked and misleading information has helped set the tone for a polarizing, bruising battle over immigration that is splitting the country</w:t>
      </w:r>
      <w:r w:rsidRPr="00C25F04">
        <w:rPr>
          <w:rFonts w:asciiTheme="minorHAnsi" w:hAnsiTheme="minorHAnsi"/>
        </w:rPr>
        <w:t>. And it illuminates how the work of a small group of researchers can become the fulcrum around which policy changes are developed.</w:t>
      </w:r>
    </w:p>
    <w:p w:rsidR="002C300F" w:rsidRPr="00C25F04" w:rsidRDefault="002C300F" w:rsidP="002C300F">
      <w:pPr>
        <w:rPr>
          <w:rFonts w:asciiTheme="minorHAnsi" w:hAnsiTheme="minorHAnsi"/>
        </w:rPr>
      </w:pPr>
      <w:r w:rsidRPr="00C25F04">
        <w:rPr>
          <w:rFonts w:asciiTheme="minorHAnsi" w:hAnsiTheme="minorHAnsi"/>
        </w:rPr>
        <w:t>Then and Now</w:t>
      </w:r>
    </w:p>
    <w:p w:rsidR="002C300F" w:rsidRPr="00C25F04" w:rsidRDefault="002C300F" w:rsidP="002C300F">
      <w:pPr>
        <w:rPr>
          <w:rFonts w:asciiTheme="minorHAnsi" w:hAnsiTheme="minorHAnsi"/>
        </w:rPr>
      </w:pPr>
      <w:r w:rsidRPr="00C25F04">
        <w:rPr>
          <w:rStyle w:val="StyleUnderline"/>
          <w:rFonts w:asciiTheme="minorHAnsi" w:hAnsiTheme="minorHAnsi"/>
        </w:rPr>
        <w:t>For Sessions, the definitive word</w:t>
      </w:r>
      <w:r w:rsidRPr="00C25F04">
        <w:rPr>
          <w:rFonts w:asciiTheme="minorHAnsi" w:hAnsiTheme="minorHAnsi"/>
        </w:rPr>
        <w:t xml:space="preserve"> on immigrants’ effect on the economy </w:t>
      </w:r>
      <w:r w:rsidRPr="00C25F04">
        <w:rPr>
          <w:rStyle w:val="StyleUnderline"/>
          <w:rFonts w:asciiTheme="minorHAnsi" w:hAnsiTheme="minorHAnsi"/>
        </w:rPr>
        <w:t>comes from academia’s most prominent immigration skeptic, controversial Harvard University economist George Borjas</w:t>
      </w:r>
      <w:r w:rsidRPr="00C25F04">
        <w:rPr>
          <w:rFonts w:asciiTheme="minorHAnsi" w:hAnsiTheme="minorHAnsi"/>
        </w:rPr>
        <w:t>.</w:t>
      </w:r>
    </w:p>
    <w:p w:rsidR="002C300F" w:rsidRPr="00C25F04" w:rsidRDefault="002C300F" w:rsidP="002C300F">
      <w:pPr>
        <w:rPr>
          <w:rFonts w:asciiTheme="minorHAnsi" w:hAnsiTheme="minorHAnsi"/>
        </w:rPr>
      </w:pPr>
      <w:r w:rsidRPr="00C25F04">
        <w:rPr>
          <w:rFonts w:asciiTheme="minorHAnsi" w:hAnsiTheme="minorHAnsi"/>
        </w:rPr>
        <w:t xml:space="preserve">Borjas, 67, has been researching immigration for 30 years, and is a frequent contributor to newspaper op-ed pages. </w:t>
      </w:r>
      <w:r w:rsidRPr="00C25F04">
        <w:rPr>
          <w:rStyle w:val="StyleUnderline"/>
          <w:rFonts w:asciiTheme="minorHAnsi" w:hAnsiTheme="minorHAnsi"/>
        </w:rPr>
        <w:t>Borjas’ family fled the Cuban Revolution and was admitted to the United States in 1962. He’s repeatedly raised eyebrows by suggesting that today’s immigrants don’t have what it takes to succeed in today’s economy</w:t>
      </w:r>
      <w:r w:rsidRPr="00C25F04">
        <w:rPr>
          <w:rFonts w:asciiTheme="minorHAnsi" w:hAnsiTheme="minorHAnsi"/>
        </w:rPr>
        <w:t>.  “Many look back at the melting pot in 20th-century America and assume that history will repeat itself. That’s probably wishful thinking,” he wrote in a New York Times opinion piece in 2017.</w:t>
      </w:r>
    </w:p>
    <w:p w:rsidR="002C300F" w:rsidRPr="00C25F04" w:rsidRDefault="002C300F" w:rsidP="002C300F">
      <w:pPr>
        <w:rPr>
          <w:rFonts w:asciiTheme="minorHAnsi" w:hAnsiTheme="minorHAnsi"/>
        </w:rPr>
      </w:pPr>
      <w:r w:rsidRPr="00C25F04">
        <w:rPr>
          <w:rStyle w:val="StyleUnderline"/>
          <w:rFonts w:asciiTheme="minorHAnsi" w:hAnsiTheme="minorHAnsi"/>
        </w:rPr>
        <w:t>When Sessions was in the Senate, Borjas became his go-to economist</w:t>
      </w:r>
      <w:r w:rsidRPr="00C25F04">
        <w:rPr>
          <w:rFonts w:asciiTheme="minorHAnsi" w:hAnsiTheme="minorHAnsi"/>
        </w:rPr>
        <w:t xml:space="preserve">. Sessions often cited figures from Borjas’ research in speeches and writings before and after becoming chairman of the Senate Judiciary Subcommittee on Immigration and the National Interest in 2015. </w:t>
      </w:r>
    </w:p>
    <w:p w:rsidR="002C300F" w:rsidRPr="00C25F04" w:rsidRDefault="002C300F" w:rsidP="002C300F">
      <w:pPr>
        <w:rPr>
          <w:rFonts w:asciiTheme="minorHAnsi" w:hAnsiTheme="minorHAnsi"/>
        </w:rPr>
      </w:pPr>
      <w:r w:rsidRPr="00C25F04">
        <w:rPr>
          <w:rFonts w:asciiTheme="minorHAnsi" w:hAnsiTheme="minorHAnsi"/>
        </w:rPr>
        <w:t xml:space="preserve">Speaking on the Senate floor in 2014, </w:t>
      </w:r>
      <w:r w:rsidRPr="00C25F04">
        <w:rPr>
          <w:rStyle w:val="StyleUnderline"/>
          <w:rFonts w:asciiTheme="minorHAnsi" w:hAnsiTheme="minorHAnsi"/>
        </w:rPr>
        <w:t>Sessions cited figures from an analysis that Borjas had posted in 2013 on the website of the Center for Immigration Studies, an advocacy group that pushes for cuts to legal immigration</w:t>
      </w:r>
      <w:r w:rsidRPr="00C25F04">
        <w:rPr>
          <w:rFonts w:asciiTheme="minorHAnsi" w:hAnsiTheme="minorHAnsi"/>
        </w:rPr>
        <w:t>.</w:t>
      </w:r>
    </w:p>
    <w:p w:rsidR="002C300F" w:rsidRPr="00C25F04" w:rsidRDefault="002C300F" w:rsidP="002C300F">
      <w:pPr>
        <w:rPr>
          <w:rFonts w:asciiTheme="minorHAnsi" w:hAnsiTheme="minorHAnsi"/>
        </w:rPr>
      </w:pPr>
      <w:r w:rsidRPr="00C25F04">
        <w:rPr>
          <w:rFonts w:asciiTheme="minorHAnsi" w:hAnsiTheme="minorHAnsi"/>
        </w:rPr>
        <w:t>“Harvard professor George Borjas, who’s perhaps the premiere student of these economic matters, as he’s worked on them for decades, estimates that high immigration flows from 1980 to 2000, based on data, reduced the wages of lower-skilled American workers by 7.4 percent,” Sessions argued.  “Professor Borjas estimates that current immigration rates produce a net loss, current rates, of $402 billion [a year] for American workers who compete with foreign labor.”</w:t>
      </w:r>
    </w:p>
    <w:p w:rsidR="002C300F" w:rsidRPr="00C25F04" w:rsidRDefault="002C300F" w:rsidP="002C300F">
      <w:pPr>
        <w:rPr>
          <w:rFonts w:asciiTheme="minorHAnsi" w:hAnsiTheme="minorHAnsi"/>
        </w:rPr>
      </w:pPr>
      <w:r w:rsidRPr="00C25F04">
        <w:rPr>
          <w:rFonts w:asciiTheme="minorHAnsi" w:hAnsiTheme="minorHAnsi"/>
        </w:rPr>
        <w:t>In January 2015, as the Trump campaign was revving up, Sessions released a booklet that he called an “Immigration Handbook for the New Republican Majority” — featuring Borjas’ $402 billion-a-year wage loss estimate. “We need make no apology in rejecting an extreme policy of sustained mass immigration, which the public repudiates and which the best economic evidence tells us undermines wage growth and economic mobility,” Sessions wrote.</w:t>
      </w:r>
    </w:p>
    <w:p w:rsidR="002C300F" w:rsidRPr="00C25F04" w:rsidRDefault="002C300F" w:rsidP="002C300F">
      <w:pPr>
        <w:rPr>
          <w:rFonts w:asciiTheme="minorHAnsi" w:hAnsiTheme="minorHAnsi"/>
        </w:rPr>
      </w:pPr>
      <w:r w:rsidRPr="00C25F04">
        <w:rPr>
          <w:rFonts w:asciiTheme="minorHAnsi" w:hAnsiTheme="minorHAnsi"/>
        </w:rPr>
        <w:t>Sessions also presided over hearings he said established that immigration had become a losing proposition for Americans’ wages. Borjas spoke at a March 2016 hearing. Despite the array of contrary research, Sessions opened a June 2016 hearing by saying: “I think very few dispute that the current large flow of labor into the country is suppressing American wages.”</w:t>
      </w:r>
    </w:p>
    <w:p w:rsidR="002C300F" w:rsidRPr="00C25F04" w:rsidRDefault="002C300F" w:rsidP="002C300F">
      <w:pPr>
        <w:rPr>
          <w:rFonts w:asciiTheme="minorHAnsi" w:hAnsiTheme="minorHAnsi"/>
        </w:rPr>
      </w:pPr>
      <w:r w:rsidRPr="00C25F04">
        <w:rPr>
          <w:rFonts w:asciiTheme="minorHAnsi" w:hAnsiTheme="minorHAnsi"/>
        </w:rPr>
        <w:t>In a pre-election 2016 piece for Politico</w:t>
      </w:r>
      <w:proofErr w:type="gramStart"/>
      <w:r w:rsidRPr="00C25F04">
        <w:rPr>
          <w:rFonts w:asciiTheme="minorHAnsi" w:hAnsiTheme="minorHAnsi"/>
        </w:rPr>
        <w:t>,  Borjas</w:t>
      </w:r>
      <w:proofErr w:type="gramEnd"/>
      <w:r w:rsidRPr="00C25F04">
        <w:rPr>
          <w:rFonts w:asciiTheme="minorHAnsi" w:hAnsiTheme="minorHAnsi"/>
        </w:rPr>
        <w:t xml:space="preserve"> argued that while immigration has been good for the economy overall, “a ‘responsible nationalist’ policy cannot ignore the reality that immigration has made some natives poorer. A policy that keeps them in mind might tax the agricultural and service companies that benefit so much from low-skilled immigrants, and use the money to compensate low-skilled Americans for their losses.”</w:t>
      </w:r>
    </w:p>
    <w:p w:rsidR="002C300F" w:rsidRPr="00C25F04" w:rsidRDefault="002C300F" w:rsidP="002C300F">
      <w:pPr>
        <w:rPr>
          <w:rStyle w:val="StyleUnderline"/>
          <w:rFonts w:asciiTheme="minorHAnsi" w:hAnsiTheme="minorHAnsi"/>
        </w:rPr>
      </w:pPr>
      <w:r w:rsidRPr="00C25F04">
        <w:rPr>
          <w:rStyle w:val="StyleUnderline"/>
          <w:rFonts w:asciiTheme="minorHAnsi" w:hAnsiTheme="minorHAnsi"/>
        </w:rPr>
        <w:t>On his blog, post-election, Borjas expressed confidence in Sessions’ knowledge about immigration and referred to him as a “Southern gentleman.”</w:t>
      </w:r>
    </w:p>
    <w:p w:rsidR="002C300F" w:rsidRPr="00C25F04" w:rsidRDefault="002C300F" w:rsidP="002C300F">
      <w:pPr>
        <w:rPr>
          <w:rFonts w:asciiTheme="minorHAnsi" w:hAnsiTheme="minorHAnsi"/>
        </w:rPr>
      </w:pPr>
      <w:r w:rsidRPr="00C25F04">
        <w:rPr>
          <w:rFonts w:asciiTheme="minorHAnsi" w:hAnsiTheme="minorHAnsi"/>
        </w:rPr>
        <w:t>The Department of Justice didn’t respond to multiple Center for Public Integrity requests for comment from Sessions. Borjas declined multiple requests for comment as well. He served on the National Academy of Sciences panel that reviewed fiscal-impact research on immigration.</w:t>
      </w:r>
    </w:p>
    <w:p w:rsidR="002C300F" w:rsidRPr="00C25F04" w:rsidRDefault="002C300F" w:rsidP="002C300F">
      <w:pPr>
        <w:rPr>
          <w:rStyle w:val="StyleUnderline"/>
          <w:rFonts w:asciiTheme="minorHAnsi" w:hAnsiTheme="minorHAnsi"/>
        </w:rPr>
      </w:pPr>
      <w:r w:rsidRPr="00C25F04">
        <w:rPr>
          <w:rFonts w:asciiTheme="minorHAnsi" w:hAnsiTheme="minorHAnsi"/>
        </w:rPr>
        <w:t xml:space="preserve">Cornell University economist Blau said, “I have a great deal of respect for Professor Borjas as a scholar. </w:t>
      </w:r>
      <w:r w:rsidRPr="00C25F04">
        <w:rPr>
          <w:rStyle w:val="StyleUnderline"/>
          <w:rFonts w:asciiTheme="minorHAnsi" w:hAnsiTheme="minorHAnsi"/>
        </w:rPr>
        <w:t>But these are one set of estimates. They are not the consensus”</w:t>
      </w:r>
      <w:r w:rsidRPr="00C25F04">
        <w:rPr>
          <w:rFonts w:asciiTheme="minorHAnsi" w:hAnsiTheme="minorHAnsi"/>
        </w:rPr>
        <w:t xml:space="preserve"> reached by the NAS panel. </w:t>
      </w:r>
      <w:r w:rsidRPr="00C25F04">
        <w:rPr>
          <w:rStyle w:val="StyleUnderline"/>
          <w:rFonts w:asciiTheme="minorHAnsi" w:hAnsiTheme="minorHAnsi"/>
        </w:rPr>
        <w:t>For politicians or others “to emphasize them to the exclusion of other very well-done research,” Blau said, “I don’t think is appropriate.”</w:t>
      </w:r>
    </w:p>
    <w:p w:rsidR="002C300F" w:rsidRPr="00C25F04" w:rsidRDefault="002C300F" w:rsidP="002C300F">
      <w:pPr>
        <w:rPr>
          <w:rFonts w:asciiTheme="minorHAnsi" w:hAnsiTheme="minorHAnsi"/>
        </w:rPr>
      </w:pPr>
      <w:r w:rsidRPr="00C25F04">
        <w:rPr>
          <w:rFonts w:asciiTheme="minorHAnsi" w:hAnsiTheme="minorHAnsi"/>
        </w:rPr>
        <w:t xml:space="preserve">Another panelist, </w:t>
      </w:r>
      <w:r w:rsidRPr="00C25F04">
        <w:rPr>
          <w:rStyle w:val="StyleUnderline"/>
          <w:rFonts w:asciiTheme="minorHAnsi" w:hAnsiTheme="minorHAnsi"/>
        </w:rPr>
        <w:t>Jennifer Hunt, an economist at Rutgers University, said that Borjas’ estimate that natives lost $402 billion in wages a year is a “meaningless number” because it’s a rough estimate that relies on a theoretical model. Borjas’ own paper concedes his “exercise is a short-run simulation … before the economy adjusts in any way to the immigrant influx.”</w:t>
      </w:r>
    </w:p>
    <w:p w:rsidR="002C300F" w:rsidRPr="00C25F04" w:rsidRDefault="002C300F" w:rsidP="002C300F">
      <w:pPr>
        <w:rPr>
          <w:rFonts w:asciiTheme="minorHAnsi" w:hAnsiTheme="minorHAnsi"/>
        </w:rPr>
      </w:pPr>
      <w:r w:rsidRPr="00C25F04">
        <w:rPr>
          <w:rFonts w:asciiTheme="minorHAnsi" w:hAnsiTheme="minorHAnsi"/>
        </w:rPr>
        <w:t>Seeds of a Campaign</w:t>
      </w:r>
    </w:p>
    <w:p w:rsidR="002C300F" w:rsidRPr="00C25F04" w:rsidRDefault="002C300F" w:rsidP="002C300F">
      <w:pPr>
        <w:rPr>
          <w:rFonts w:asciiTheme="minorHAnsi" w:hAnsiTheme="minorHAnsi"/>
        </w:rPr>
      </w:pPr>
      <w:r w:rsidRPr="00C25F04">
        <w:rPr>
          <w:rFonts w:asciiTheme="minorHAnsi" w:hAnsiTheme="minorHAnsi"/>
        </w:rPr>
        <w:t xml:space="preserve">But </w:t>
      </w:r>
      <w:r w:rsidRPr="00C25F04">
        <w:rPr>
          <w:rStyle w:val="StyleUnderline"/>
          <w:rFonts w:asciiTheme="minorHAnsi" w:hAnsiTheme="minorHAnsi"/>
        </w:rPr>
        <w:t>among those who picked up on the larger Sessions-Borjas arguments was candidate Donald Trump</w:t>
      </w:r>
      <w:r w:rsidRPr="00C25F04">
        <w:rPr>
          <w:rFonts w:asciiTheme="minorHAnsi" w:hAnsiTheme="minorHAnsi"/>
        </w:rPr>
        <w:t>. An unsavory portrait of immigrants has invigorated pro-Trump rallies, before and after his election.</w:t>
      </w:r>
    </w:p>
    <w:p w:rsidR="002C300F" w:rsidRPr="00C25F04" w:rsidRDefault="002C300F" w:rsidP="002C300F">
      <w:pPr>
        <w:rPr>
          <w:rFonts w:asciiTheme="minorHAnsi" w:hAnsiTheme="minorHAnsi"/>
        </w:rPr>
      </w:pPr>
      <w:r w:rsidRPr="00C25F04">
        <w:rPr>
          <w:rFonts w:asciiTheme="minorHAnsi" w:hAnsiTheme="minorHAnsi"/>
        </w:rPr>
        <w:t>Last July, in Youngstown, Ohio, Trump disparaged “chain,” or family immigration as a “low-skill system, just a terrible system where anybody comes in” — an exaggeration. Trump wants Congress to eliminate new Americans’ ability to sponsor parents, siblings and adult children — more than 20 percent of all visas — confining family sponsorship only to spouses and minor children.</w:t>
      </w:r>
    </w:p>
    <w:p w:rsidR="002C300F" w:rsidRPr="00C25F04" w:rsidRDefault="002C300F" w:rsidP="002C300F">
      <w:pPr>
        <w:rPr>
          <w:rFonts w:asciiTheme="minorHAnsi" w:hAnsiTheme="minorHAnsi"/>
        </w:rPr>
      </w:pPr>
      <w:r w:rsidRPr="00C25F04">
        <w:rPr>
          <w:rStyle w:val="StyleUnderline"/>
          <w:rFonts w:asciiTheme="minorHAnsi" w:hAnsiTheme="minorHAnsi"/>
        </w:rPr>
        <w:t>“Decades of record immigration have produced lower wages and higher unemployment for our citizens, especially for African-American and Latino workers,” Trump asserted in his 2016 Republican nomination acceptance speech — a speech that Borjas</w:t>
      </w:r>
      <w:r w:rsidRPr="00C25F04">
        <w:rPr>
          <w:rFonts w:asciiTheme="minorHAnsi" w:hAnsiTheme="minorHAnsi"/>
        </w:rPr>
        <w:t xml:space="preserve">, in that 2016 piece for Politico, </w:t>
      </w:r>
      <w:r w:rsidRPr="00C25F04">
        <w:rPr>
          <w:rStyle w:val="StyleUnderline"/>
          <w:rFonts w:asciiTheme="minorHAnsi" w:hAnsiTheme="minorHAnsi"/>
        </w:rPr>
        <w:t>claimed was influenced by his work</w:t>
      </w:r>
      <w:r w:rsidRPr="00C25F04">
        <w:rPr>
          <w:rFonts w:asciiTheme="minorHAnsi" w:hAnsiTheme="minorHAnsi"/>
        </w:rPr>
        <w:t>.</w:t>
      </w:r>
    </w:p>
    <w:p w:rsidR="002C300F" w:rsidRPr="00C25F04" w:rsidRDefault="002C300F" w:rsidP="002C300F">
      <w:pPr>
        <w:rPr>
          <w:rFonts w:asciiTheme="minorHAnsi" w:hAnsiTheme="minorHAnsi"/>
        </w:rPr>
      </w:pPr>
      <w:r w:rsidRPr="00C25F04">
        <w:rPr>
          <w:rFonts w:asciiTheme="minorHAnsi" w:hAnsiTheme="minorHAnsi"/>
        </w:rPr>
        <w:t>This controversial argument that immigration has suppressed wages for natives has helped Trump justify his vows to force Congress to enact what could be the most restrictive legal immigration policies since the 1920s. The posture reflects Sessions’ influence, and that of a former Sessions aide, Stephen Miller, now a senior Trump adviser.</w:t>
      </w:r>
    </w:p>
    <w:p w:rsidR="002C300F" w:rsidRPr="00C25F04" w:rsidRDefault="002C300F" w:rsidP="002C300F">
      <w:pPr>
        <w:rPr>
          <w:rFonts w:asciiTheme="minorHAnsi" w:hAnsiTheme="minorHAnsi"/>
        </w:rPr>
      </w:pPr>
      <w:r w:rsidRPr="00C25F04">
        <w:rPr>
          <w:rFonts w:asciiTheme="minorHAnsi" w:hAnsiTheme="minorHAnsi"/>
        </w:rPr>
        <w:t>Last August, Miller added salt to wounds Trump had opened in immigrant communities when he said at a press conference that existing legal immigration “has massively de-skilled the migrant flow in to America” and “exacerbated wealth inequality in this country is a pretty significant way.”</w:t>
      </w:r>
    </w:p>
    <w:p w:rsidR="002C300F" w:rsidRPr="00C25F04" w:rsidRDefault="002C300F" w:rsidP="002C300F">
      <w:pPr>
        <w:rPr>
          <w:rFonts w:asciiTheme="minorHAnsi" w:hAnsiTheme="minorHAnsi"/>
        </w:rPr>
      </w:pPr>
      <w:r w:rsidRPr="00C25F04">
        <w:rPr>
          <w:rFonts w:asciiTheme="minorHAnsi" w:hAnsiTheme="minorHAnsi"/>
        </w:rPr>
        <w:t>Opposing Views</w:t>
      </w:r>
    </w:p>
    <w:p w:rsidR="002C300F" w:rsidRPr="00C25F04" w:rsidRDefault="002C300F" w:rsidP="002C300F">
      <w:pPr>
        <w:rPr>
          <w:rFonts w:asciiTheme="minorHAnsi" w:hAnsiTheme="minorHAnsi"/>
        </w:rPr>
      </w:pPr>
      <w:r w:rsidRPr="00C25F04">
        <w:rPr>
          <w:rStyle w:val="StyleUnderline"/>
          <w:rFonts w:asciiTheme="minorHAnsi" w:hAnsiTheme="minorHAnsi"/>
        </w:rPr>
        <w:t>Lost in the rhetoric is a sharply contrasting narrative laid out by other respected economists, most prominent among them David Card of the University of California at Berkeley. Card, 62, himself an immigrant from Canada</w:t>
      </w:r>
      <w:r w:rsidRPr="00C25F04">
        <w:rPr>
          <w:rFonts w:asciiTheme="minorHAnsi" w:hAnsiTheme="minorHAnsi"/>
        </w:rPr>
        <w:t xml:space="preserve">, is less in the limelight than Borjas, but he </w:t>
      </w:r>
      <w:r w:rsidRPr="00C25F04">
        <w:rPr>
          <w:rStyle w:val="StyleUnderline"/>
          <w:rFonts w:asciiTheme="minorHAnsi" w:hAnsiTheme="minorHAnsi"/>
        </w:rPr>
        <w:t>continues to contribute to debate on immigration, and he’s widely respected by peers</w:t>
      </w:r>
      <w:r w:rsidRPr="00C25F04">
        <w:rPr>
          <w:rFonts w:asciiTheme="minorHAnsi" w:hAnsiTheme="minorHAnsi"/>
        </w:rPr>
        <w:t>.</w:t>
      </w:r>
    </w:p>
    <w:p w:rsidR="002C300F" w:rsidRPr="00C25F04" w:rsidRDefault="002C300F" w:rsidP="002C300F">
      <w:pPr>
        <w:rPr>
          <w:rStyle w:val="StyleUnderline"/>
          <w:rFonts w:asciiTheme="minorHAnsi" w:hAnsiTheme="minorHAnsi"/>
        </w:rPr>
      </w:pPr>
      <w:r w:rsidRPr="00C25F04">
        <w:rPr>
          <w:rStyle w:val="StyleUnderline"/>
          <w:rFonts w:asciiTheme="minorHAnsi" w:hAnsiTheme="minorHAnsi"/>
        </w:rPr>
        <w:t>Card said theories that an increasing labor supply powered by immigrants automatically leads to lower wages are “completely wrong.”</w:t>
      </w:r>
    </w:p>
    <w:p w:rsidR="002C300F" w:rsidRPr="00C25F04" w:rsidRDefault="002C300F" w:rsidP="002C300F">
      <w:pPr>
        <w:rPr>
          <w:rFonts w:asciiTheme="minorHAnsi" w:hAnsiTheme="minorHAnsi"/>
        </w:rPr>
      </w:pPr>
      <w:r w:rsidRPr="00C25F04">
        <w:rPr>
          <w:rStyle w:val="StyleUnderline"/>
          <w:rFonts w:asciiTheme="minorHAnsi" w:hAnsiTheme="minorHAnsi"/>
        </w:rPr>
        <w:t>Immigrants today are 17 percent of the U.S. labor force, and the undocumented</w:t>
      </w:r>
      <w:r w:rsidRPr="00C25F04">
        <w:rPr>
          <w:rFonts w:asciiTheme="minorHAnsi" w:hAnsiTheme="minorHAnsi"/>
        </w:rPr>
        <w:t xml:space="preserve"> — </w:t>
      </w:r>
      <w:r w:rsidRPr="00C25F04">
        <w:rPr>
          <w:rStyle w:val="StyleUnderline"/>
          <w:rFonts w:asciiTheme="minorHAnsi" w:hAnsiTheme="minorHAnsi"/>
        </w:rPr>
        <w:t>who can be easier to exploit with lower wages</w:t>
      </w:r>
      <w:r w:rsidRPr="00C25F04">
        <w:rPr>
          <w:rFonts w:asciiTheme="minorHAnsi" w:hAnsiTheme="minorHAnsi"/>
        </w:rPr>
        <w:t xml:space="preserve"> — </w:t>
      </w:r>
      <w:r w:rsidRPr="00C25F04">
        <w:rPr>
          <w:rStyle w:val="StyleUnderline"/>
          <w:rFonts w:asciiTheme="minorHAnsi" w:hAnsiTheme="minorHAnsi"/>
        </w:rPr>
        <w:t>are about 5 percent</w:t>
      </w:r>
      <w:r w:rsidRPr="00C25F04">
        <w:rPr>
          <w:rFonts w:asciiTheme="minorHAnsi" w:hAnsiTheme="minorHAnsi"/>
        </w:rPr>
        <w:t xml:space="preserve">, a proportion that hasn’t grown since 2009. While numbers have increased since 1970, </w:t>
      </w:r>
      <w:r w:rsidRPr="00C25F04">
        <w:rPr>
          <w:rStyle w:val="StyleUnderline"/>
          <w:rFonts w:asciiTheme="minorHAnsi" w:hAnsiTheme="minorHAnsi"/>
        </w:rPr>
        <w:t>immigrants as a percentage of the U.S. population are slightly less than they were in 1910</w:t>
      </w:r>
      <w:r w:rsidRPr="00C25F04">
        <w:rPr>
          <w:rFonts w:asciiTheme="minorHAnsi" w:hAnsiTheme="minorHAnsi"/>
        </w:rPr>
        <w:t>.</w:t>
      </w:r>
    </w:p>
    <w:p w:rsidR="002C300F" w:rsidRPr="00C25F04" w:rsidRDefault="002C300F" w:rsidP="002C300F">
      <w:pPr>
        <w:rPr>
          <w:rFonts w:asciiTheme="minorHAnsi" w:hAnsiTheme="minorHAnsi"/>
        </w:rPr>
      </w:pPr>
      <w:r w:rsidRPr="00C25F04">
        <w:rPr>
          <w:rFonts w:asciiTheme="minorHAnsi" w:hAnsiTheme="minorHAnsi"/>
        </w:rPr>
        <w:t>Card, who was a consultant on the National Academy of Sciences report, said in an interview: “To the best of my knowledge, very few economists subscribe to the Borjas line. George is at the extreme end.”</w:t>
      </w:r>
    </w:p>
    <w:p w:rsidR="002C300F" w:rsidRPr="00C25F04" w:rsidRDefault="002C300F" w:rsidP="002C300F">
      <w:pPr>
        <w:rPr>
          <w:rFonts w:asciiTheme="minorHAnsi" w:hAnsiTheme="minorHAnsi"/>
        </w:rPr>
      </w:pPr>
      <w:r w:rsidRPr="00C25F04">
        <w:rPr>
          <w:rFonts w:asciiTheme="minorHAnsi" w:hAnsiTheme="minorHAnsi"/>
        </w:rPr>
        <w:t>“He’s a complete ideologue on the topic,” Card added. He noted that Borjas assisted former California GOP Gov. Pete Wilson’s 1994 re-election campaign, providing data portraying undocumented immigrants as a fiscal drain.</w:t>
      </w:r>
    </w:p>
    <w:p w:rsidR="002C300F" w:rsidRPr="00C25F04" w:rsidRDefault="002C300F" w:rsidP="002C300F">
      <w:pPr>
        <w:rPr>
          <w:rFonts w:asciiTheme="minorHAnsi" w:hAnsiTheme="minorHAnsi"/>
        </w:rPr>
      </w:pPr>
      <w:r w:rsidRPr="00C25F04">
        <w:rPr>
          <w:rFonts w:asciiTheme="minorHAnsi" w:hAnsiTheme="minorHAnsi"/>
        </w:rPr>
        <w:t>For close to three decades now, Borjas and Card and several others have been engaged in what for economists might be considered a duel.</w:t>
      </w:r>
    </w:p>
    <w:p w:rsidR="002C300F" w:rsidRPr="00C25F04" w:rsidRDefault="002C300F" w:rsidP="002C300F">
      <w:pPr>
        <w:rPr>
          <w:rStyle w:val="StyleUnderline"/>
          <w:rFonts w:asciiTheme="minorHAnsi" w:hAnsiTheme="minorHAnsi"/>
        </w:rPr>
      </w:pPr>
      <w:r w:rsidRPr="00C25F04">
        <w:rPr>
          <w:rFonts w:asciiTheme="minorHAnsi" w:hAnsiTheme="minorHAnsi"/>
        </w:rPr>
        <w:t xml:space="preserve">Card, while at Princeton University in 1990, was credited with pioneering a “natural experiment” approach to studying immigration. </w:t>
      </w:r>
      <w:r w:rsidRPr="00C25F04">
        <w:rPr>
          <w:rStyle w:val="StyleUnderline"/>
          <w:rFonts w:asciiTheme="minorHAnsi" w:hAnsiTheme="minorHAnsi"/>
        </w:rPr>
        <w:t>Using Census survey data and economic modeling, he studied the wage impact of the 1980 influx of tens of thousands of Cuban refugees into Miami. The Mariel Boatlift from Cuba increased Miami’s labor pool by about 7 percent.</w:t>
      </w:r>
    </w:p>
    <w:p w:rsidR="002C300F" w:rsidRPr="00C25F04" w:rsidRDefault="002C300F" w:rsidP="002C300F">
      <w:pPr>
        <w:rPr>
          <w:rStyle w:val="StyleUnderline"/>
          <w:rFonts w:asciiTheme="minorHAnsi" w:hAnsiTheme="minorHAnsi"/>
        </w:rPr>
      </w:pPr>
      <w:r w:rsidRPr="00C25F04">
        <w:rPr>
          <w:rFonts w:asciiTheme="minorHAnsi" w:hAnsiTheme="minorHAnsi"/>
        </w:rPr>
        <w:t xml:space="preserve">For Card, the influx was a unique opportunity to test assumptions that a greater supply of labor would push down wages for those most likely to compete with immigrants. But </w:t>
      </w:r>
      <w:r w:rsidRPr="00C25F04">
        <w:rPr>
          <w:rStyle w:val="StyleUnderline"/>
          <w:rFonts w:asciiTheme="minorHAnsi" w:hAnsiTheme="minorHAnsi"/>
        </w:rPr>
        <w:t>Card found “virtually no effect” on wages rates of less-skilled non-Cuban workers, and no substantial impact on the wages of Cubans already in the area when new refugees arrived.</w:t>
      </w:r>
    </w:p>
    <w:p w:rsidR="002C300F" w:rsidRPr="00C25F04" w:rsidRDefault="002C300F" w:rsidP="002C300F">
      <w:pPr>
        <w:rPr>
          <w:rFonts w:asciiTheme="minorHAnsi" w:hAnsiTheme="minorHAnsi"/>
        </w:rPr>
      </w:pPr>
      <w:r w:rsidRPr="00C25F04">
        <w:rPr>
          <w:rFonts w:asciiTheme="minorHAnsi" w:hAnsiTheme="minorHAnsi"/>
        </w:rPr>
        <w:t>“The data analysis suggests a remarkably rapid absorption of the Mariel immigrants into the Miami labor force,” Card wrote.</w:t>
      </w:r>
    </w:p>
    <w:p w:rsidR="002C300F" w:rsidRPr="00C25F04" w:rsidRDefault="002C300F" w:rsidP="002C300F">
      <w:pPr>
        <w:rPr>
          <w:rFonts w:asciiTheme="minorHAnsi" w:hAnsiTheme="minorHAnsi"/>
        </w:rPr>
      </w:pPr>
      <w:r w:rsidRPr="00C25F04">
        <w:rPr>
          <w:rFonts w:asciiTheme="minorHAnsi" w:hAnsiTheme="minorHAnsi"/>
        </w:rPr>
        <w:t>Borjas came up with his own models. In a 2003 paper published with the National Bureau of Economic Research, Borjas advanced a model to measure immigration impact by dividing workers into more distinct groups than other research, based on education level and experience. He found that immigration influxes between 1980 and 2000 reduced wages for native-born high-school dropouts by about 9 percent and about 3 percent for average wages for natives overall.</w:t>
      </w:r>
    </w:p>
    <w:p w:rsidR="002C300F" w:rsidRPr="00C25F04" w:rsidRDefault="002C300F" w:rsidP="002C300F">
      <w:pPr>
        <w:rPr>
          <w:rFonts w:asciiTheme="minorHAnsi" w:hAnsiTheme="minorHAnsi"/>
        </w:rPr>
      </w:pPr>
      <w:r w:rsidRPr="00C25F04">
        <w:rPr>
          <w:rFonts w:asciiTheme="minorHAnsi" w:hAnsiTheme="minorHAnsi"/>
        </w:rPr>
        <w:t>The battle continued. In a 2012 Journal of European Economic Association commentary</w:t>
      </w:r>
      <w:r w:rsidRPr="00C25F04">
        <w:rPr>
          <w:rStyle w:val="StyleUnderline"/>
          <w:rFonts w:asciiTheme="minorHAnsi" w:hAnsiTheme="minorHAnsi"/>
        </w:rPr>
        <w:t>, Card argued that Borjas’ 2003 research was flawed because Borjas assumed a “fixed” amount of capital over his 20-year study period. Without allowing for changes in investment, Card said, Borjas’ models resulted in wage drops</w:t>
      </w:r>
      <w:r w:rsidRPr="00C25F04">
        <w:rPr>
          <w:rFonts w:asciiTheme="minorHAnsi" w:hAnsiTheme="minorHAnsi"/>
        </w:rPr>
        <w:t>. To understand why an economy absorbs labor, Card said in an interview, it helps to think about how technology, machinery, infrastructure and other investments — the “stock of capital” —help utilize labor without lowering wages.</w:t>
      </w:r>
    </w:p>
    <w:p w:rsidR="002C300F" w:rsidRPr="00C25F04" w:rsidRDefault="002C300F" w:rsidP="002C300F">
      <w:pPr>
        <w:rPr>
          <w:rFonts w:asciiTheme="minorHAnsi" w:hAnsiTheme="minorHAnsi"/>
        </w:rPr>
      </w:pPr>
      <w:r w:rsidRPr="00C25F04">
        <w:rPr>
          <w:rStyle w:val="StyleUnderline"/>
          <w:rFonts w:asciiTheme="minorHAnsi" w:hAnsiTheme="minorHAnsi"/>
        </w:rPr>
        <w:t xml:space="preserve">Card also took exception to Borjas’ assumption that immigrant and native workers with the same level of education are perfect substitutes in the workplace. Economist Giovanni Peri </w:t>
      </w:r>
      <w:r w:rsidRPr="00C25F04">
        <w:rPr>
          <w:rFonts w:asciiTheme="minorHAnsi" w:hAnsiTheme="minorHAnsi"/>
        </w:rPr>
        <w:t xml:space="preserve">at the University of California at Davis </w:t>
      </w:r>
      <w:r w:rsidRPr="00C25F04">
        <w:rPr>
          <w:rStyle w:val="StyleUnderline"/>
          <w:rFonts w:asciiTheme="minorHAnsi" w:hAnsiTheme="minorHAnsi"/>
        </w:rPr>
        <w:t>has advanced the argument that immigration prompts “task specialization” that lifts lower-skilled natives into complementary higher-ranking jobs</w:t>
      </w:r>
      <w:r w:rsidRPr="00C25F04">
        <w:rPr>
          <w:rFonts w:asciiTheme="minorHAnsi" w:hAnsiTheme="minorHAnsi"/>
        </w:rPr>
        <w:t>—at restaurants or construction sites, for example—</w:t>
      </w:r>
      <w:r w:rsidRPr="00C25F04">
        <w:rPr>
          <w:rStyle w:val="StyleUnderline"/>
          <w:rFonts w:asciiTheme="minorHAnsi" w:hAnsiTheme="minorHAnsi"/>
        </w:rPr>
        <w:t>because of their English fluency, experience and other comparative advantages</w:t>
      </w:r>
      <w:r w:rsidRPr="00C25F04">
        <w:rPr>
          <w:rFonts w:asciiTheme="minorHAnsi" w:hAnsiTheme="minorHAnsi"/>
        </w:rPr>
        <w:t>.</w:t>
      </w:r>
    </w:p>
    <w:p w:rsidR="002C300F" w:rsidRPr="00C25F04" w:rsidRDefault="002C300F" w:rsidP="002C300F">
      <w:pPr>
        <w:rPr>
          <w:rFonts w:asciiTheme="minorHAnsi" w:hAnsiTheme="minorHAnsi"/>
        </w:rPr>
      </w:pPr>
      <w:r w:rsidRPr="00C25F04">
        <w:rPr>
          <w:rFonts w:asciiTheme="minorHAnsi" w:hAnsiTheme="minorHAnsi"/>
        </w:rPr>
        <w:t>Still, the debate wasn’t over. In 2017, Borjas published a “reappraisal” that he claimed “overturned” Card’s 1990 Mariel findings. He found that wages for native-born high school dropouts in Miami fell by 10 to 30 percent after the refugee influx. Trump aide Miller pointed to Borjas’ study as evidence of wage suppression.</w:t>
      </w:r>
    </w:p>
    <w:p w:rsidR="002C300F" w:rsidRPr="00C25F04" w:rsidRDefault="002C300F" w:rsidP="002C300F">
      <w:pPr>
        <w:rPr>
          <w:rFonts w:asciiTheme="minorHAnsi" w:hAnsiTheme="minorHAnsi"/>
          <w:b/>
          <w:u w:val="single"/>
        </w:rPr>
      </w:pPr>
      <w:r w:rsidRPr="00C25F04">
        <w:rPr>
          <w:rFonts w:asciiTheme="minorHAnsi" w:hAnsiTheme="minorHAnsi"/>
        </w:rPr>
        <w:t xml:space="preserve">But </w:t>
      </w:r>
      <w:r w:rsidRPr="00C25F04">
        <w:rPr>
          <w:rStyle w:val="StyleUnderline"/>
          <w:rFonts w:asciiTheme="minorHAnsi" w:hAnsiTheme="minorHAnsi"/>
        </w:rPr>
        <w:t>others said Borjas’ dropout sample was so narrow — he removed women and Hispanics and ended up with fewer than 20 people per year — that “a researcher could hypothetically get any positive or negative ‘effect’ of the boatlift,” wrote economist Michael Clemens in Vox.</w:t>
      </w:r>
      <w:r w:rsidRPr="00C25F04">
        <w:rPr>
          <w:rFonts w:asciiTheme="minorHAnsi" w:hAnsiTheme="minorHAnsi"/>
        </w:rPr>
        <w:t xml:space="preserve"> Crucially, Clemens also argued, </w:t>
      </w:r>
      <w:r w:rsidRPr="00C25F04">
        <w:rPr>
          <w:rStyle w:val="StyleUnderline"/>
          <w:rFonts w:asciiTheme="minorHAnsi" w:hAnsiTheme="minorHAnsi"/>
        </w:rPr>
        <w:t xml:space="preserve">he and Rutgers economist </w:t>
      </w:r>
      <w:proofErr w:type="gramStart"/>
      <w:r w:rsidRPr="00C25F04">
        <w:rPr>
          <w:rStyle w:val="StyleUnderline"/>
          <w:rFonts w:asciiTheme="minorHAnsi" w:hAnsiTheme="minorHAnsi"/>
        </w:rPr>
        <w:t>Hunt  discovered</w:t>
      </w:r>
      <w:proofErr w:type="gramEnd"/>
      <w:r w:rsidRPr="00C25F04">
        <w:rPr>
          <w:rStyle w:val="StyleUnderline"/>
          <w:rFonts w:asciiTheme="minorHAnsi" w:hAnsiTheme="minorHAnsi"/>
        </w:rPr>
        <w:t xml:space="preserve"> that population surveys began abruptly counting more black high-school dropouts in Miami after 1980, which had the effect of lowering average wages.</w:t>
      </w:r>
    </w:p>
    <w:p w:rsidR="002C300F" w:rsidRPr="00C25F04" w:rsidRDefault="002C300F" w:rsidP="002C300F">
      <w:pPr>
        <w:rPr>
          <w:rFonts w:asciiTheme="minorHAnsi" w:hAnsiTheme="minorHAnsi"/>
        </w:rPr>
      </w:pPr>
      <w:r w:rsidRPr="00C25F04">
        <w:rPr>
          <w:rFonts w:asciiTheme="minorHAnsi" w:hAnsiTheme="minorHAnsi"/>
        </w:rPr>
        <w:t>The Academy's Review</w:t>
      </w:r>
    </w:p>
    <w:p w:rsidR="002C300F" w:rsidRPr="00C25F04" w:rsidRDefault="002C300F" w:rsidP="002C300F">
      <w:pPr>
        <w:rPr>
          <w:rStyle w:val="StyleUnderline"/>
          <w:rFonts w:asciiTheme="minorHAnsi" w:hAnsiTheme="minorHAnsi"/>
        </w:rPr>
      </w:pPr>
      <w:r w:rsidRPr="00C25F04">
        <w:rPr>
          <w:rFonts w:asciiTheme="minorHAnsi" w:hAnsiTheme="minorHAnsi"/>
        </w:rPr>
        <w:t xml:space="preserve">Against that backdrop, </w:t>
      </w:r>
      <w:r w:rsidRPr="00C25F04">
        <w:rPr>
          <w:rStyle w:val="StyleUnderline"/>
          <w:rFonts w:asciiTheme="minorHAnsi" w:hAnsiTheme="minorHAnsi"/>
        </w:rPr>
        <w:t>the National Academy of Sciences report may provide the broadest overview of work on this subject. The academy is widely considered the nation’s premier arbiter of complex issues, and is frequently relied upon to sort through politically-charged claims.</w:t>
      </w:r>
    </w:p>
    <w:p w:rsidR="002C300F" w:rsidRPr="00C25F04" w:rsidRDefault="002C300F" w:rsidP="002C300F">
      <w:pPr>
        <w:rPr>
          <w:rFonts w:asciiTheme="minorHAnsi" w:hAnsiTheme="minorHAnsi"/>
        </w:rPr>
      </w:pPr>
      <w:r w:rsidRPr="00C25F04">
        <w:rPr>
          <w:rStyle w:val="StyleUnderline"/>
          <w:rFonts w:asciiTheme="minorHAnsi" w:hAnsiTheme="minorHAnsi"/>
        </w:rPr>
        <w:t>In September 2016, the academy released its 643-page survey entitled “The Economic and Fiscal Consequences of Immigration.”</w:t>
      </w:r>
    </w:p>
    <w:p w:rsidR="002C300F" w:rsidRPr="00C25F04" w:rsidRDefault="002C300F" w:rsidP="002C300F">
      <w:pPr>
        <w:rPr>
          <w:rFonts w:asciiTheme="minorHAnsi" w:hAnsiTheme="minorHAnsi"/>
        </w:rPr>
      </w:pPr>
      <w:r w:rsidRPr="00C25F04">
        <w:rPr>
          <w:rFonts w:asciiTheme="minorHAnsi" w:hAnsiTheme="minorHAnsi"/>
        </w:rPr>
        <w:t xml:space="preserve">In addition to its specific findings on wages, </w:t>
      </w:r>
      <w:r w:rsidRPr="00C25F04">
        <w:rPr>
          <w:rStyle w:val="StyleUnderline"/>
          <w:rFonts w:asciiTheme="minorHAnsi" w:hAnsiTheme="minorHAnsi"/>
        </w:rPr>
        <w:t>the report concluded that: “Importantly, immigration is integral to the nation’s economic growth.” Panelists found that “immigration supplies workers who have helped the United States to avoid the problems facing stagnant economies created by unfavorable demographics — in particular, an aging … workforce.”</w:t>
      </w:r>
    </w:p>
    <w:p w:rsidR="002C300F" w:rsidRPr="00C25F04" w:rsidRDefault="002C300F" w:rsidP="002C300F">
      <w:pPr>
        <w:rPr>
          <w:rFonts w:asciiTheme="minorHAnsi" w:hAnsiTheme="minorHAnsi"/>
        </w:rPr>
      </w:pPr>
      <w:r w:rsidRPr="00C25F04">
        <w:rPr>
          <w:rStyle w:val="StyleUnderline"/>
          <w:rFonts w:asciiTheme="minorHAnsi" w:hAnsiTheme="minorHAnsi"/>
        </w:rPr>
        <w:t>The academy further noted that “if the American economy grows and requires more workers both to replace those who retire and to create new firms and industries, the primary source of labor will be first and second-generation immigrants</w:t>
      </w:r>
      <w:r w:rsidRPr="00C25F04">
        <w:rPr>
          <w:rFonts w:asciiTheme="minorHAnsi" w:hAnsiTheme="minorHAnsi"/>
        </w:rPr>
        <w:t>. This basic fact will hold at all levels, from low-skilled service jobs to professionals with postgraduate degrees.”</w:t>
      </w:r>
    </w:p>
    <w:p w:rsidR="002C300F" w:rsidRPr="00C25F04" w:rsidRDefault="002C300F" w:rsidP="002C300F">
      <w:pPr>
        <w:rPr>
          <w:rStyle w:val="StyleUnderline"/>
          <w:rFonts w:asciiTheme="minorHAnsi" w:hAnsiTheme="minorHAnsi"/>
        </w:rPr>
      </w:pPr>
      <w:r w:rsidRPr="00C25F04">
        <w:rPr>
          <w:rFonts w:asciiTheme="minorHAnsi" w:hAnsiTheme="minorHAnsi"/>
        </w:rPr>
        <w:t xml:space="preserve">The NAS report also concluded that immigrants are a benefit to the federal government coffers but a mixed picture for states — at least at first, primarily because of needed investments in schooling. But </w:t>
      </w:r>
      <w:r w:rsidRPr="00C25F04">
        <w:rPr>
          <w:rStyle w:val="StyleUnderline"/>
          <w:rFonts w:asciiTheme="minorHAnsi" w:hAnsiTheme="minorHAnsi"/>
        </w:rPr>
        <w:t>as adults, the NAS panel says, “immigrants’ children — the second generation — are among the strongest economic and fiscal contributors in the population,” paying more in taxes than either their parents or other native-born Americans.</w:t>
      </w:r>
    </w:p>
    <w:p w:rsidR="002C300F" w:rsidRPr="00C25F04" w:rsidRDefault="002C300F" w:rsidP="002C300F">
      <w:pPr>
        <w:rPr>
          <w:rStyle w:val="StyleUnderline"/>
          <w:rFonts w:asciiTheme="minorHAnsi" w:hAnsiTheme="minorHAnsi"/>
        </w:rPr>
      </w:pPr>
      <w:r w:rsidRPr="00C25F04">
        <w:rPr>
          <w:rStyle w:val="StyleUnderline"/>
          <w:rFonts w:asciiTheme="minorHAnsi" w:hAnsiTheme="minorHAnsi"/>
        </w:rPr>
        <w:t>Borjas didn’t dissent from the panel’s conclusions, co-panelists said.</w:t>
      </w:r>
    </w:p>
    <w:p w:rsidR="002C300F" w:rsidRPr="00C25F04" w:rsidRDefault="002C300F" w:rsidP="002C300F">
      <w:pPr>
        <w:rPr>
          <w:rFonts w:asciiTheme="minorHAnsi" w:hAnsiTheme="minorHAnsi"/>
        </w:rPr>
      </w:pPr>
      <w:r w:rsidRPr="00C25F04">
        <w:rPr>
          <w:rFonts w:asciiTheme="minorHAnsi" w:hAnsiTheme="minorHAnsi"/>
        </w:rPr>
        <w:t xml:space="preserve">“We all agreed high school dropouts are affected. George would say a lot. I would say a little,” said Hunt, the Rutgers economist. </w:t>
      </w:r>
      <w:r w:rsidRPr="00C25F04">
        <w:rPr>
          <w:rStyle w:val="Emphasis"/>
          <w:rFonts w:asciiTheme="minorHAnsi" w:hAnsiTheme="minorHAnsi"/>
        </w:rPr>
        <w:t>“The preponderance of evidence is that native wages are not affected.</w:t>
      </w:r>
      <w:r w:rsidRPr="00C25F04">
        <w:rPr>
          <w:rFonts w:asciiTheme="minorHAnsi" w:hAnsiTheme="minorHAnsi"/>
        </w:rPr>
        <w:t xml:space="preserve"> George agreed with that.” Hunt noted that the biggest cohort of dropouts today is near retirement age; national estimates are that only 6 percent of people between the ages of 16 and 24 were dropouts in 2015 compared to 12 percent in 1990.</w:t>
      </w:r>
    </w:p>
    <w:p w:rsidR="002C300F" w:rsidRPr="00C25F04" w:rsidRDefault="002C300F" w:rsidP="002C300F">
      <w:pPr>
        <w:rPr>
          <w:rFonts w:asciiTheme="minorHAnsi" w:hAnsiTheme="minorHAnsi"/>
        </w:rPr>
      </w:pPr>
      <w:r w:rsidRPr="00C25F04">
        <w:rPr>
          <w:rFonts w:asciiTheme="minorHAnsi" w:hAnsiTheme="minorHAnsi"/>
        </w:rPr>
        <w:t>Blau noted that Borjas signed the report but “has chosen to simply emphasize his own findings subsequently.”</w:t>
      </w:r>
    </w:p>
    <w:p w:rsidR="002C300F" w:rsidRPr="00C25F04" w:rsidRDefault="002C300F" w:rsidP="00DC630C">
      <w:pPr>
        <w:rPr>
          <w:rFonts w:asciiTheme="minorHAnsi" w:hAnsiTheme="minorHAnsi"/>
        </w:rPr>
      </w:pPr>
    </w:p>
    <w:p w:rsidR="006E7379" w:rsidRPr="00C25F04" w:rsidRDefault="006E7379" w:rsidP="006E7379">
      <w:pPr>
        <w:pStyle w:val="Heading3"/>
        <w:rPr>
          <w:rFonts w:asciiTheme="minorHAnsi" w:hAnsiTheme="minorHAnsi"/>
        </w:rPr>
      </w:pPr>
      <w:r w:rsidRPr="00C25F04">
        <w:rPr>
          <w:rFonts w:asciiTheme="minorHAnsi" w:hAnsiTheme="minorHAnsi"/>
        </w:rPr>
        <w:t xml:space="preserve">AT: DA Wages – Economy Resilient / Immigration Key </w:t>
      </w:r>
    </w:p>
    <w:p w:rsidR="006E7379" w:rsidRPr="00C25F04" w:rsidRDefault="006E7379" w:rsidP="006E7379">
      <w:pPr>
        <w:rPr>
          <w:rFonts w:asciiTheme="minorHAnsi" w:hAnsiTheme="minorHAnsi"/>
        </w:rPr>
      </w:pPr>
    </w:p>
    <w:p w:rsidR="006E7379" w:rsidRPr="00C25F04" w:rsidRDefault="006E7379" w:rsidP="006E7379">
      <w:pPr>
        <w:pStyle w:val="Heading4"/>
        <w:rPr>
          <w:rFonts w:asciiTheme="minorHAnsi" w:hAnsiTheme="minorHAnsi"/>
        </w:rPr>
      </w:pPr>
      <w:r w:rsidRPr="00C25F04">
        <w:rPr>
          <w:rFonts w:asciiTheme="minorHAnsi" w:hAnsiTheme="minorHAnsi"/>
        </w:rPr>
        <w:t>Economy mostly resilient but decline could be triggered from lack of skilled immigrants to fill shortages</w:t>
      </w:r>
    </w:p>
    <w:p w:rsidR="006E7379" w:rsidRPr="00C25F04" w:rsidRDefault="006E7379" w:rsidP="006E7379">
      <w:pPr>
        <w:rPr>
          <w:rStyle w:val="Style13ptBold"/>
          <w:rFonts w:asciiTheme="minorHAnsi" w:hAnsiTheme="minorHAnsi"/>
          <w:b w:val="0"/>
          <w:sz w:val="16"/>
          <w:szCs w:val="16"/>
        </w:rPr>
      </w:pPr>
      <w:r w:rsidRPr="00C25F04">
        <w:rPr>
          <w:rStyle w:val="Style13ptBold"/>
          <w:rFonts w:asciiTheme="minorHAnsi" w:hAnsiTheme="minorHAnsi"/>
        </w:rPr>
        <w:t>Teig 18</w:t>
      </w:r>
      <w:r w:rsidRPr="00C25F04">
        <w:rPr>
          <w:rFonts w:asciiTheme="minorHAnsi" w:hAnsiTheme="minorHAnsi"/>
        </w:rPr>
        <w:t xml:space="preserve"> – economic reporter for CCIM (Beth Teig, “Economic Resilience”, February 2018, https://www.ccim.com/cire-magazine/articles/2018/01/economic-resilience/?gmSsoPc=1)//abaime</w:t>
      </w:r>
    </w:p>
    <w:p w:rsidR="006E7379" w:rsidRPr="00C25F04" w:rsidRDefault="006E7379" w:rsidP="006E7379">
      <w:pPr>
        <w:rPr>
          <w:rFonts w:asciiTheme="minorHAnsi" w:hAnsiTheme="minorHAnsi"/>
          <w:u w:val="single"/>
        </w:rPr>
      </w:pPr>
      <w:r w:rsidRPr="00C25F04">
        <w:rPr>
          <w:rStyle w:val="StyleUnderline"/>
          <w:rFonts w:asciiTheme="minorHAnsi" w:hAnsiTheme="minorHAnsi"/>
        </w:rPr>
        <w:t>If there is one word that sums up the state of the U.S. economy these days, it's resilient.</w:t>
      </w:r>
      <w:r w:rsidRPr="00C25F04">
        <w:rPr>
          <w:rFonts w:asciiTheme="minorHAnsi" w:hAnsiTheme="minorHAnsi"/>
        </w:rPr>
        <w:t xml:space="preserve"> The </w:t>
      </w:r>
      <w:r w:rsidRPr="00C25F04">
        <w:rPr>
          <w:rFonts w:asciiTheme="minorHAnsi" w:hAnsiTheme="minorHAnsi"/>
          <w:u w:val="single"/>
        </w:rPr>
        <w:t xml:space="preserve">prolonged economic growth cycle hasn't been terribly exciting or robust, and at times, </w:t>
      </w:r>
      <w:r w:rsidRPr="00C25F04">
        <w:rPr>
          <w:rStyle w:val="Emphasis"/>
          <w:rFonts w:asciiTheme="minorHAnsi" w:hAnsiTheme="minorHAnsi"/>
        </w:rPr>
        <w:t>progress has been downright choppy</w:t>
      </w:r>
      <w:r w:rsidRPr="00C25F04">
        <w:rPr>
          <w:rFonts w:asciiTheme="minorHAnsi" w:hAnsiTheme="minorHAnsi"/>
          <w:u w:val="single"/>
        </w:rPr>
        <w:t>. But it has proven to have staying power</w:t>
      </w:r>
      <w:r w:rsidRPr="00C25F04">
        <w:rPr>
          <w:rFonts w:asciiTheme="minorHAnsi" w:hAnsiTheme="minorHAnsi"/>
        </w:rPr>
        <w:t>, and economists are anticipating that the current economic cycle could turn out to be a record-breaker.</w:t>
      </w:r>
    </w:p>
    <w:p w:rsidR="006E7379" w:rsidRPr="00C25F04" w:rsidRDefault="006E7379" w:rsidP="006E7379">
      <w:pPr>
        <w:rPr>
          <w:rFonts w:asciiTheme="minorHAnsi" w:hAnsiTheme="minorHAnsi"/>
        </w:rPr>
      </w:pPr>
      <w:r w:rsidRPr="00C25F04">
        <w:rPr>
          <w:rStyle w:val="StyleUnderline"/>
          <w:rFonts w:asciiTheme="minorHAnsi" w:hAnsiTheme="minorHAnsi"/>
        </w:rPr>
        <w:t>The economy has performed well during the past year. Issues with North Korea and rampant tweets from</w:t>
      </w:r>
      <w:r w:rsidRPr="00C25F04">
        <w:rPr>
          <w:rFonts w:asciiTheme="minorHAnsi" w:hAnsiTheme="minorHAnsi"/>
        </w:rPr>
        <w:t xml:space="preserve"> President Donald </w:t>
      </w:r>
      <w:r w:rsidRPr="00C25F04">
        <w:rPr>
          <w:rStyle w:val="StyleUnderline"/>
          <w:rFonts w:asciiTheme="minorHAnsi" w:hAnsiTheme="minorHAnsi"/>
        </w:rPr>
        <w:t>Trump</w:t>
      </w:r>
      <w:r w:rsidRPr="00C25F04">
        <w:rPr>
          <w:rFonts w:asciiTheme="minorHAnsi" w:hAnsiTheme="minorHAnsi"/>
        </w:rPr>
        <w:t xml:space="preserve">, as well as </w:t>
      </w:r>
      <w:r w:rsidRPr="00C25F04">
        <w:rPr>
          <w:rStyle w:val="StyleUnderline"/>
          <w:rFonts w:asciiTheme="minorHAnsi" w:hAnsiTheme="minorHAnsi"/>
        </w:rPr>
        <w:t>no results on healthcare reform, immigration, or infrastructure spending, have not derailed it</w:t>
      </w:r>
      <w:r w:rsidRPr="00C25F04">
        <w:rPr>
          <w:rFonts w:asciiTheme="minorHAnsi" w:hAnsiTheme="minorHAnsi"/>
        </w:rPr>
        <w:t xml:space="preserve">, </w:t>
      </w:r>
      <w:proofErr w:type="gramStart"/>
      <w:r w:rsidRPr="00C25F04">
        <w:rPr>
          <w:rFonts w:asciiTheme="minorHAnsi" w:hAnsiTheme="minorHAnsi"/>
        </w:rPr>
        <w:t>notes</w:t>
      </w:r>
      <w:proofErr w:type="gramEnd"/>
      <w:r w:rsidRPr="00C25F04">
        <w:rPr>
          <w:rFonts w:asciiTheme="minorHAnsi" w:hAnsiTheme="minorHAnsi"/>
        </w:rPr>
        <w:t xml:space="preserve"> K.C. Conway, CCIM Institute chief economist for 2018 and director of research and corporate engagement for the Alabama Center for Real Estate at Culver House College at the University of Alabama.</w:t>
      </w:r>
    </w:p>
    <w:p w:rsidR="006E7379" w:rsidRPr="00C25F04" w:rsidRDefault="006E7379" w:rsidP="006E7379">
      <w:pPr>
        <w:rPr>
          <w:rFonts w:asciiTheme="minorHAnsi" w:hAnsiTheme="minorHAnsi"/>
        </w:rPr>
      </w:pPr>
      <w:r w:rsidRPr="00C25F04">
        <w:rPr>
          <w:rStyle w:val="Emphasis"/>
          <w:rFonts w:asciiTheme="minorHAnsi" w:hAnsiTheme="minorHAnsi"/>
        </w:rPr>
        <w:t xml:space="preserve">“The economy has been pretty resilient, and I </w:t>
      </w:r>
      <w:proofErr w:type="gramStart"/>
      <w:r w:rsidRPr="00C25F04">
        <w:rPr>
          <w:rStyle w:val="Emphasis"/>
          <w:rFonts w:asciiTheme="minorHAnsi" w:hAnsiTheme="minorHAnsi"/>
        </w:rPr>
        <w:t>think  the</w:t>
      </w:r>
      <w:proofErr w:type="gramEnd"/>
      <w:r w:rsidRPr="00C25F04">
        <w:rPr>
          <w:rStyle w:val="Emphasis"/>
          <w:rFonts w:asciiTheme="minorHAnsi" w:hAnsiTheme="minorHAnsi"/>
        </w:rPr>
        <w:t xml:space="preserve"> fundamentals are in place for the economy to stay resilient,”</w:t>
      </w:r>
      <w:r w:rsidRPr="00C25F04">
        <w:rPr>
          <w:rFonts w:asciiTheme="minorHAnsi" w:hAnsiTheme="minorHAnsi"/>
        </w:rPr>
        <w:t xml:space="preserve"> he says.</w:t>
      </w:r>
    </w:p>
    <w:p w:rsidR="006E7379" w:rsidRPr="00C25F04" w:rsidRDefault="006E7379" w:rsidP="006E7379">
      <w:pPr>
        <w:rPr>
          <w:rFonts w:asciiTheme="minorHAnsi" w:hAnsiTheme="minorHAnsi"/>
        </w:rPr>
      </w:pPr>
      <w:r w:rsidRPr="00C25F04">
        <w:rPr>
          <w:rFonts w:asciiTheme="minorHAnsi" w:hAnsiTheme="minorHAnsi"/>
        </w:rPr>
        <w:t xml:space="preserve">“Throughout this expansion, </w:t>
      </w:r>
      <w:r w:rsidRPr="00C25F04">
        <w:rPr>
          <w:rStyle w:val="Emphasis"/>
          <w:rFonts w:asciiTheme="minorHAnsi" w:hAnsiTheme="minorHAnsi"/>
        </w:rPr>
        <w:t>there have been several curveballs thrown at the U.S. economy,”</w:t>
      </w:r>
      <w:r w:rsidRPr="00C25F04">
        <w:rPr>
          <w:rFonts w:asciiTheme="minorHAnsi" w:hAnsiTheme="minorHAnsi"/>
        </w:rPr>
        <w:t xml:space="preserve"> </w:t>
      </w:r>
      <w:r w:rsidRPr="00C25F04">
        <w:rPr>
          <w:rStyle w:val="StyleUnderline"/>
          <w:rFonts w:asciiTheme="minorHAnsi" w:hAnsiTheme="minorHAnsi"/>
        </w:rPr>
        <w:t>agrees</w:t>
      </w:r>
      <w:r w:rsidRPr="00C25F04">
        <w:rPr>
          <w:rFonts w:asciiTheme="minorHAnsi" w:hAnsiTheme="minorHAnsi"/>
        </w:rPr>
        <w:t xml:space="preserve"> Kevin </w:t>
      </w:r>
      <w:r w:rsidRPr="00C25F04">
        <w:rPr>
          <w:rStyle w:val="StyleUnderline"/>
          <w:rFonts w:asciiTheme="minorHAnsi" w:hAnsiTheme="minorHAnsi"/>
        </w:rPr>
        <w:t xml:space="preserve">Thorpe, global chief economist at Cushman &amp; Wakefield. Curveballs include Brexit; China's economic slowdown; volatility in the stock market; highs and lows within market segments in tech and energy; as well as political uncertainty. </w:t>
      </w:r>
      <w:r w:rsidRPr="00C25F04">
        <w:rPr>
          <w:rStyle w:val="Emphasis"/>
          <w:rFonts w:asciiTheme="minorHAnsi" w:hAnsiTheme="minorHAnsi"/>
        </w:rPr>
        <w:t>Yet the economic expansion has weathered those ups and downs.</w:t>
      </w:r>
    </w:p>
    <w:p w:rsidR="006E7379" w:rsidRPr="00C25F04" w:rsidRDefault="006E7379" w:rsidP="006E7379">
      <w:pPr>
        <w:rPr>
          <w:rFonts w:asciiTheme="minorHAnsi" w:hAnsiTheme="minorHAnsi"/>
        </w:rPr>
      </w:pPr>
      <w:r w:rsidRPr="00C25F04">
        <w:rPr>
          <w:rStyle w:val="Emphasis"/>
          <w:rFonts w:asciiTheme="minorHAnsi" w:hAnsiTheme="minorHAnsi"/>
        </w:rPr>
        <w:t>“There is a resiliency to this expansion in the U.S.</w:t>
      </w:r>
      <w:r w:rsidRPr="00C25F04">
        <w:rPr>
          <w:rFonts w:asciiTheme="minorHAnsi" w:hAnsiTheme="minorHAnsi"/>
        </w:rPr>
        <w:t>, that on the commercial real estate side, you have to feel pretty confident about,” he adds.</w:t>
      </w:r>
    </w:p>
    <w:p w:rsidR="006E7379" w:rsidRPr="00C25F04" w:rsidRDefault="006E7379" w:rsidP="006E7379">
      <w:pPr>
        <w:rPr>
          <w:rFonts w:asciiTheme="minorHAnsi" w:hAnsiTheme="minorHAnsi"/>
        </w:rPr>
      </w:pPr>
      <w:r w:rsidRPr="00C25F04">
        <w:rPr>
          <w:rFonts w:asciiTheme="minorHAnsi" w:hAnsiTheme="minorHAnsi"/>
        </w:rPr>
        <w:t>Barring any unforeseen disruption, January will mark the 102nd consecutive month of the economic recovery, making it the third longest since World War II. The recovery from 1991 to 2001 was the longest at 120 months and from 1961 to 1969 the second longest at 106 months. Leading indicators suggest that the current cycle could reach and, even exceed, those previous highs.</w:t>
      </w:r>
    </w:p>
    <w:p w:rsidR="006E7379" w:rsidRPr="00C25F04" w:rsidRDefault="006E7379" w:rsidP="006E7379">
      <w:pPr>
        <w:rPr>
          <w:rFonts w:asciiTheme="minorHAnsi" w:hAnsiTheme="minorHAnsi"/>
        </w:rPr>
      </w:pPr>
      <w:r w:rsidRPr="00C25F04">
        <w:rPr>
          <w:rFonts w:asciiTheme="minorHAnsi" w:hAnsiTheme="minorHAnsi"/>
        </w:rPr>
        <w:t>The natural tendency is to look at the long-running recovery cycle and assume that, after eight or nine years of growth, an end point in the cycle must be looming right around the corner.</w:t>
      </w:r>
    </w:p>
    <w:p w:rsidR="006E7379" w:rsidRPr="00C25F04" w:rsidRDefault="006E7379" w:rsidP="006E7379">
      <w:pPr>
        <w:rPr>
          <w:rFonts w:asciiTheme="minorHAnsi" w:hAnsiTheme="minorHAnsi"/>
        </w:rPr>
      </w:pPr>
      <w:r w:rsidRPr="00C25F04">
        <w:rPr>
          <w:rFonts w:asciiTheme="minorHAnsi" w:hAnsiTheme="minorHAnsi"/>
        </w:rPr>
        <w:t>“Expansions don't die of natural causes,” says Christopher Thornberg, Ph.D., founding partner of Beacon Economics in Los Angeles. “They don't just run out of steam because they are old.”</w:t>
      </w:r>
    </w:p>
    <w:p w:rsidR="006E7379" w:rsidRPr="00C25F04" w:rsidRDefault="006E7379" w:rsidP="006E7379">
      <w:pPr>
        <w:rPr>
          <w:rFonts w:asciiTheme="minorHAnsi" w:hAnsiTheme="minorHAnsi"/>
        </w:rPr>
      </w:pPr>
      <w:r w:rsidRPr="00C25F04">
        <w:rPr>
          <w:rFonts w:asciiTheme="minorHAnsi" w:hAnsiTheme="minorHAnsi"/>
        </w:rPr>
        <w:t xml:space="preserve">Generally, some shock occurs to the system that brings on a downturn. Despite the many conversations about this being late in the cycle, there is no reason to expect a recession anytime in the near future, Thornberg says. </w:t>
      </w:r>
      <w:r w:rsidRPr="00C25F04">
        <w:rPr>
          <w:rStyle w:val="StyleUnderline"/>
          <w:rFonts w:asciiTheme="minorHAnsi" w:hAnsiTheme="minorHAnsi"/>
        </w:rPr>
        <w:t>There are certainly issues in the economy, but there are no looming problems in the credit markets, no major oversupply, and no problems related to too much borrowing or too much spending</w:t>
      </w:r>
      <w:r w:rsidRPr="00C25F04">
        <w:rPr>
          <w:rFonts w:asciiTheme="minorHAnsi" w:hAnsiTheme="minorHAnsi"/>
        </w:rPr>
        <w:t>, he says.</w:t>
      </w:r>
    </w:p>
    <w:p w:rsidR="006E7379" w:rsidRPr="00C25F04" w:rsidRDefault="006E7379" w:rsidP="006E7379">
      <w:pPr>
        <w:rPr>
          <w:rFonts w:asciiTheme="minorHAnsi" w:hAnsiTheme="minorHAnsi"/>
        </w:rPr>
      </w:pPr>
      <w:r w:rsidRPr="00C25F04">
        <w:rPr>
          <w:rFonts w:asciiTheme="minorHAnsi" w:hAnsiTheme="minorHAnsi"/>
        </w:rPr>
        <w:t>Positive Momentum</w:t>
      </w:r>
    </w:p>
    <w:p w:rsidR="006E7379" w:rsidRPr="00C25F04" w:rsidRDefault="006E7379" w:rsidP="006E7379">
      <w:pPr>
        <w:rPr>
          <w:rFonts w:asciiTheme="minorHAnsi" w:hAnsiTheme="minorHAnsi"/>
        </w:rPr>
      </w:pPr>
      <w:r w:rsidRPr="00C25F04">
        <w:rPr>
          <w:rStyle w:val="StyleUnderline"/>
          <w:rFonts w:asciiTheme="minorHAnsi" w:hAnsiTheme="minorHAnsi"/>
        </w:rPr>
        <w:t xml:space="preserve">Across the board, economists are predicting that gross domestic product growth will continue at a </w:t>
      </w:r>
      <w:r w:rsidRPr="00C25F04">
        <w:rPr>
          <w:rStyle w:val="Emphasis"/>
          <w:rFonts w:asciiTheme="minorHAnsi" w:hAnsiTheme="minorHAnsi"/>
        </w:rPr>
        <w:t>rate of 2 to 2.5 percent for the next two years</w:t>
      </w:r>
      <w:r w:rsidRPr="00C25F04">
        <w:rPr>
          <w:rStyle w:val="StyleUnderline"/>
          <w:rFonts w:asciiTheme="minorHAnsi" w:hAnsiTheme="minorHAnsi"/>
        </w:rPr>
        <w:t>.</w:t>
      </w:r>
      <w:r w:rsidRPr="00C25F04">
        <w:rPr>
          <w:rFonts w:asciiTheme="minorHAnsi" w:hAnsiTheme="minorHAnsi"/>
        </w:rPr>
        <w:t xml:space="preserve"> “Although that growth rate does not sound exciting for many people, from a commercial real estate perspective, it is a good growth rate,” Thorpe says. In fact, a 2-percent GDP falls right in the sweet spot for commercial real estate, he says.</w:t>
      </w:r>
    </w:p>
    <w:p w:rsidR="006E7379" w:rsidRPr="00C25F04" w:rsidRDefault="006E7379" w:rsidP="006E7379">
      <w:pPr>
        <w:rPr>
          <w:rFonts w:asciiTheme="minorHAnsi" w:hAnsiTheme="minorHAnsi"/>
        </w:rPr>
      </w:pPr>
      <w:r w:rsidRPr="00C25F04">
        <w:rPr>
          <w:rFonts w:asciiTheme="minorHAnsi" w:hAnsiTheme="minorHAnsi"/>
        </w:rPr>
        <w:t>That modest growth is good enough to generate jobs and healthy demand for real estate across most sectors. But because it is not too good, it also keeps interest rates and inflation low, he says.</w:t>
      </w:r>
    </w:p>
    <w:p w:rsidR="006E7379" w:rsidRPr="00C25F04" w:rsidRDefault="006E7379" w:rsidP="006E7379">
      <w:pPr>
        <w:rPr>
          <w:rFonts w:asciiTheme="minorHAnsi" w:hAnsiTheme="minorHAnsi"/>
        </w:rPr>
      </w:pPr>
      <w:r w:rsidRPr="00C25F04">
        <w:rPr>
          <w:rFonts w:asciiTheme="minorHAnsi" w:hAnsiTheme="minorHAnsi"/>
        </w:rPr>
        <w:t>Everyone is asking whether the current prolonged cycle is winding down, or if there is still room for late-cycle momentum. The answer is not that simple, because different countercurrents run through the economy. The property markets and conditions also vary by city and by submarket, notes Hans G. Nordby, managing director of CoStar Portfolio Strategy in Boston.</w:t>
      </w:r>
    </w:p>
    <w:p w:rsidR="006E7379" w:rsidRPr="00C25F04" w:rsidRDefault="006E7379" w:rsidP="006E7379">
      <w:pPr>
        <w:rPr>
          <w:rFonts w:asciiTheme="minorHAnsi" w:hAnsiTheme="minorHAnsi"/>
        </w:rPr>
      </w:pPr>
      <w:r w:rsidRPr="00C25F04">
        <w:rPr>
          <w:rFonts w:asciiTheme="minorHAnsi" w:hAnsiTheme="minorHAnsi"/>
        </w:rPr>
        <w:t>The outlook for the broader U.S. economy is that it is in the eighth inning of a 13-inning overtime game. There continues to be many positive forces fueling economic expansion, including steady job growth, increasing household formations, strong consumer confidence, low interest rates, low fuel prices, and a recent surge in values in the stock market during the past year.</w:t>
      </w:r>
    </w:p>
    <w:p w:rsidR="006E7379" w:rsidRPr="00C25F04" w:rsidRDefault="006E7379" w:rsidP="006E7379">
      <w:pPr>
        <w:rPr>
          <w:rFonts w:asciiTheme="minorHAnsi" w:hAnsiTheme="minorHAnsi"/>
        </w:rPr>
      </w:pPr>
      <w:r w:rsidRPr="00C25F04">
        <w:rPr>
          <w:rFonts w:asciiTheme="minorHAnsi" w:hAnsiTheme="minorHAnsi"/>
        </w:rPr>
        <w:t>“Suffice it to say that most of the near-term leading indicators are flashing pretty bright green,” Nordby says. “We don't have a reason to expect a recession in the U.S., barring an ignominious shock, for the next 12 months.”</w:t>
      </w:r>
    </w:p>
    <w:p w:rsidR="006E7379" w:rsidRPr="00C25F04" w:rsidRDefault="006E7379" w:rsidP="006E7379">
      <w:pPr>
        <w:rPr>
          <w:rFonts w:asciiTheme="minorHAnsi" w:hAnsiTheme="minorHAnsi"/>
        </w:rPr>
      </w:pPr>
      <w:r w:rsidRPr="00C25F04">
        <w:rPr>
          <w:rFonts w:asciiTheme="minorHAnsi" w:hAnsiTheme="minorHAnsi"/>
        </w:rPr>
        <w:t>Volatile Political Landscape</w:t>
      </w:r>
    </w:p>
    <w:p w:rsidR="006E7379" w:rsidRPr="00C25F04" w:rsidRDefault="006E7379" w:rsidP="006E7379">
      <w:pPr>
        <w:rPr>
          <w:rFonts w:asciiTheme="minorHAnsi" w:hAnsiTheme="minorHAnsi"/>
        </w:rPr>
      </w:pPr>
      <w:r w:rsidRPr="000662D1">
        <w:rPr>
          <w:rStyle w:val="Emphasis"/>
          <w:sz w:val="28"/>
        </w:rPr>
        <w:t>Certainly any number of potential risks or shocks could pop up to slow or stall economic growth, including</w:t>
      </w:r>
      <w:r w:rsidRPr="00C25F04">
        <w:rPr>
          <w:rFonts w:asciiTheme="minorHAnsi" w:hAnsiTheme="minorHAnsi"/>
        </w:rPr>
        <w:t xml:space="preserve">  geopolitical risk, inflation, rising interest rates, and </w:t>
      </w:r>
      <w:r w:rsidRPr="000662D1">
        <w:rPr>
          <w:rStyle w:val="Emphasis"/>
          <w:sz w:val="28"/>
        </w:rPr>
        <w:t>a labor shortage</w:t>
      </w:r>
      <w:r w:rsidRPr="00C25F04">
        <w:rPr>
          <w:rFonts w:asciiTheme="minorHAnsi" w:hAnsiTheme="minorHAnsi"/>
        </w:rPr>
        <w:t>.</w:t>
      </w:r>
    </w:p>
    <w:p w:rsidR="006E7379" w:rsidRPr="00C25F04" w:rsidRDefault="006E7379" w:rsidP="006E7379">
      <w:pPr>
        <w:rPr>
          <w:rFonts w:asciiTheme="minorHAnsi" w:hAnsiTheme="minorHAnsi"/>
        </w:rPr>
      </w:pPr>
      <w:r w:rsidRPr="00C25F04">
        <w:rPr>
          <w:rFonts w:asciiTheme="minorHAnsi" w:hAnsiTheme="minorHAnsi"/>
        </w:rPr>
        <w:t>“The primary risks our economy faces right now are political risks,” Thornberg says. Much of that concern is focused squarely on President Trump.</w:t>
      </w:r>
    </w:p>
    <w:p w:rsidR="006E7379" w:rsidRPr="00C25F04" w:rsidRDefault="006E7379" w:rsidP="006E7379">
      <w:pPr>
        <w:rPr>
          <w:rFonts w:asciiTheme="minorHAnsi" w:hAnsiTheme="minorHAnsi"/>
        </w:rPr>
      </w:pPr>
      <w:r w:rsidRPr="00C25F04">
        <w:rPr>
          <w:rFonts w:asciiTheme="minorHAnsi" w:hAnsiTheme="minorHAnsi"/>
        </w:rPr>
        <w:t>Twitter wars aside, some economists are concerned about how President Trump and his administration will move forward on foreign policy and trade agreements. Will President Trump and the U.S. Congress will be able to deliver on campaign promises related to healthcare and fiscal stimulus? Since Congress recently passed tax reform, it is not clear how markets will react to that and how it could shake confidence in the economy.</w:t>
      </w:r>
    </w:p>
    <w:p w:rsidR="006E7379" w:rsidRPr="00C25F04" w:rsidRDefault="006E7379" w:rsidP="006E7379">
      <w:pPr>
        <w:rPr>
          <w:rFonts w:asciiTheme="minorHAnsi" w:hAnsiTheme="minorHAnsi"/>
        </w:rPr>
      </w:pPr>
      <w:r w:rsidRPr="00C25F04">
        <w:rPr>
          <w:rStyle w:val="Emphasis"/>
          <w:rFonts w:asciiTheme="minorHAnsi" w:hAnsiTheme="minorHAnsi"/>
          <w:sz w:val="28"/>
        </w:rPr>
        <w:t>The tight labor market</w:t>
      </w:r>
      <w:r w:rsidRPr="00C25F04">
        <w:rPr>
          <w:rFonts w:asciiTheme="minorHAnsi" w:hAnsiTheme="minorHAnsi"/>
          <w:u w:val="single"/>
        </w:rPr>
        <w:t>, with U.S. unemployment hovering at 4.2 percent,</w:t>
      </w:r>
      <w:r w:rsidRPr="00C25F04">
        <w:rPr>
          <w:rFonts w:asciiTheme="minorHAnsi" w:hAnsiTheme="minorHAnsi"/>
        </w:rPr>
        <w:t xml:space="preserve"> also </w:t>
      </w:r>
      <w:r w:rsidRPr="00C25F04">
        <w:rPr>
          <w:rStyle w:val="Emphasis"/>
          <w:rFonts w:asciiTheme="minorHAnsi" w:hAnsiTheme="minorHAnsi"/>
          <w:sz w:val="28"/>
        </w:rPr>
        <w:t xml:space="preserve">is viewed as a </w:t>
      </w:r>
      <w:r w:rsidRPr="00C25F04">
        <w:rPr>
          <w:rStyle w:val="Emphasis"/>
          <w:rFonts w:asciiTheme="minorHAnsi" w:hAnsiTheme="minorHAnsi"/>
          <w:sz w:val="28"/>
          <w:szCs w:val="28"/>
        </w:rPr>
        <w:t>potential risk to economic growth</w:t>
      </w:r>
      <w:r w:rsidRPr="00C25F04">
        <w:rPr>
          <w:rFonts w:asciiTheme="minorHAnsi" w:hAnsiTheme="minorHAnsi"/>
          <w:sz w:val="28"/>
          <w:szCs w:val="28"/>
          <w:u w:val="single"/>
        </w:rPr>
        <w:t xml:space="preserve">. </w:t>
      </w:r>
      <w:r w:rsidRPr="00C25F04">
        <w:rPr>
          <w:rStyle w:val="Emphasis"/>
          <w:rFonts w:asciiTheme="minorHAnsi" w:hAnsiTheme="minorHAnsi"/>
          <w:sz w:val="28"/>
          <w:szCs w:val="28"/>
        </w:rPr>
        <w:t>“We're running out of people who are worth hiring, and we don't let educated immigrants stay once they have graduated,”</w:t>
      </w:r>
      <w:r w:rsidRPr="00C25F04">
        <w:rPr>
          <w:rFonts w:asciiTheme="minorHAnsi" w:hAnsiTheme="minorHAnsi"/>
        </w:rPr>
        <w:t xml:space="preserve"> Nordby says. </w:t>
      </w:r>
      <w:r w:rsidRPr="00C25F04">
        <w:rPr>
          <w:rStyle w:val="Emphasis"/>
          <w:rFonts w:asciiTheme="minorHAnsi" w:hAnsiTheme="minorHAnsi"/>
          <w:sz w:val="28"/>
        </w:rPr>
        <w:t>“There are real labor force constraints.”</w:t>
      </w:r>
    </w:p>
    <w:p w:rsidR="006E7379" w:rsidRPr="00C25F04" w:rsidRDefault="006E7379" w:rsidP="006E7379">
      <w:pPr>
        <w:rPr>
          <w:rFonts w:asciiTheme="minorHAnsi" w:hAnsiTheme="minorHAnsi"/>
        </w:rPr>
      </w:pPr>
      <w:r w:rsidRPr="00C25F04">
        <w:rPr>
          <w:rStyle w:val="Emphasis"/>
          <w:rFonts w:asciiTheme="minorHAnsi" w:hAnsiTheme="minorHAnsi"/>
          <w:sz w:val="28"/>
        </w:rPr>
        <w:t>Legal immigrants to the U.S. typically are those with the highest skill levels who can pay the most taxes and grow the economy. It is becoming harder for those people to enter and stay in this country</w:t>
      </w:r>
      <w:r w:rsidRPr="00C25F04">
        <w:rPr>
          <w:rFonts w:asciiTheme="minorHAnsi" w:hAnsiTheme="minorHAnsi"/>
        </w:rPr>
        <w:t>, he adds.</w:t>
      </w:r>
    </w:p>
    <w:p w:rsidR="006E7379" w:rsidRPr="00C25F04" w:rsidRDefault="006E7379" w:rsidP="006E7379">
      <w:pPr>
        <w:rPr>
          <w:rFonts w:asciiTheme="minorHAnsi" w:hAnsiTheme="minorHAnsi"/>
        </w:rPr>
      </w:pPr>
      <w:r w:rsidRPr="00C25F04">
        <w:rPr>
          <w:rFonts w:asciiTheme="minorHAnsi" w:hAnsiTheme="minorHAnsi"/>
        </w:rPr>
        <w:t>Some economists point to factors that counteract the labor shortage. Increased automation is eliminating some lower-level jobs. In addition, trade groups and community colleges are working to improve training and marketing of alternative jobs and careers in fields such as advanced manufacturing or 3D printing.</w:t>
      </w:r>
    </w:p>
    <w:p w:rsidR="006E7379" w:rsidRPr="0057624D" w:rsidRDefault="006E7379" w:rsidP="0057624D">
      <w:r w:rsidRPr="0057624D">
        <w:t>The total U.S. unemployment rate, including recent college graduates, underemployed workers, or those that have been unemployed for more than a year, is about 8 percent. “That tells us that we do have the capacity in the workforce, but our gap is how we get them the skillset that they need to participate,” Conway says.</w:t>
      </w:r>
    </w:p>
    <w:p w:rsidR="006E7379" w:rsidRPr="00C25F04" w:rsidRDefault="006E7379" w:rsidP="006E7379">
      <w:pPr>
        <w:rPr>
          <w:rFonts w:asciiTheme="minorHAnsi" w:hAnsiTheme="minorHAnsi"/>
        </w:rPr>
      </w:pPr>
    </w:p>
    <w:p w:rsidR="00A40874" w:rsidRPr="00C25F04" w:rsidRDefault="00A40874" w:rsidP="00A40874">
      <w:pPr>
        <w:pStyle w:val="Heading3"/>
        <w:rPr>
          <w:rFonts w:asciiTheme="minorHAnsi" w:hAnsiTheme="minorHAnsi"/>
        </w:rPr>
      </w:pPr>
      <w:r w:rsidRPr="00C25F04">
        <w:rPr>
          <w:rFonts w:asciiTheme="minorHAnsi" w:hAnsiTheme="minorHAnsi"/>
        </w:rPr>
        <w:t>AT: DA Wages – Slow Growth Now / Immigration Key / GOP Supports</w:t>
      </w:r>
    </w:p>
    <w:p w:rsidR="00B11D6D" w:rsidRPr="00C25F04" w:rsidRDefault="00B11D6D" w:rsidP="00B11D6D">
      <w:pPr>
        <w:rPr>
          <w:rFonts w:asciiTheme="minorHAnsi" w:hAnsiTheme="minorHAnsi"/>
        </w:rPr>
      </w:pPr>
    </w:p>
    <w:p w:rsidR="00A40874" w:rsidRPr="00C25F04" w:rsidRDefault="00A40874" w:rsidP="00A40874">
      <w:pPr>
        <w:pStyle w:val="Heading4"/>
        <w:rPr>
          <w:rStyle w:val="Style13ptBold"/>
          <w:rFonts w:asciiTheme="minorHAnsi" w:hAnsiTheme="minorHAnsi"/>
          <w:b/>
        </w:rPr>
      </w:pPr>
      <w:r w:rsidRPr="00C25F04">
        <w:rPr>
          <w:rStyle w:val="Style13ptBold"/>
          <w:rFonts w:asciiTheme="minorHAnsi" w:hAnsiTheme="minorHAnsi"/>
          <w:b/>
        </w:rPr>
        <w:t xml:space="preserve">Slow growth happening now – Boosting skilled–immigration is key to high growth --- </w:t>
      </w:r>
      <w:r w:rsidRPr="00C25F04">
        <w:rPr>
          <w:rStyle w:val="Style13ptBold"/>
          <w:rFonts w:asciiTheme="minorHAnsi" w:hAnsiTheme="minorHAnsi"/>
          <w:b/>
          <w:u w:val="single"/>
        </w:rPr>
        <w:t>even GOP congress people recognize</w:t>
      </w:r>
    </w:p>
    <w:p w:rsidR="00A40874" w:rsidRPr="00C25F04" w:rsidRDefault="00A40874" w:rsidP="00A40874">
      <w:pPr>
        <w:rPr>
          <w:rFonts w:asciiTheme="minorHAnsi" w:hAnsiTheme="minorHAnsi"/>
        </w:rPr>
      </w:pPr>
      <w:r w:rsidRPr="00C25F04">
        <w:rPr>
          <w:rFonts w:asciiTheme="minorHAnsi" w:hAnsiTheme="minorHAnsi"/>
        </w:rPr>
        <w:t xml:space="preserve">Evan </w:t>
      </w:r>
      <w:r w:rsidRPr="00C25F04">
        <w:rPr>
          <w:rStyle w:val="Style13ptBold"/>
          <w:rFonts w:asciiTheme="minorHAnsi" w:hAnsiTheme="minorHAnsi"/>
        </w:rPr>
        <w:t>Ramstad</w:t>
      </w:r>
      <w:r w:rsidRPr="00C25F04">
        <w:rPr>
          <w:rFonts w:asciiTheme="minorHAnsi" w:hAnsiTheme="minorHAnsi"/>
        </w:rPr>
        <w:t xml:space="preserve">, </w:t>
      </w:r>
      <w:r w:rsidRPr="00C25F04">
        <w:rPr>
          <w:rStyle w:val="Style13ptBold"/>
          <w:rFonts w:asciiTheme="minorHAnsi" w:hAnsiTheme="minorHAnsi"/>
        </w:rPr>
        <w:t>6-21</w:t>
      </w:r>
      <w:r w:rsidRPr="00C25F04">
        <w:rPr>
          <w:rFonts w:asciiTheme="minorHAnsi" w:hAnsiTheme="minorHAnsi"/>
        </w:rPr>
        <w:t xml:space="preserve">-2018, Immigration plays a key role in economic growth, Kashkari says Star Tribune </w:t>
      </w:r>
      <w:hyperlink r:id="rId104" w:history="1">
        <w:r w:rsidRPr="00C25F04">
          <w:rPr>
            <w:rStyle w:val="Hyperlink"/>
            <w:rFonts w:asciiTheme="minorHAnsi" w:hAnsiTheme="minorHAnsi"/>
          </w:rPr>
          <w:t>http://www.startribune.com/immigration-plays-a-key-role-in-economic-growth-kashkari-says/486193101/</w:t>
        </w:r>
      </w:hyperlink>
      <w:r w:rsidRPr="00C25F04">
        <w:rPr>
          <w:rFonts w:asciiTheme="minorHAnsi" w:hAnsiTheme="minorHAnsi"/>
        </w:rPr>
        <w:t xml:space="preserve"> //Frese</w:t>
      </w:r>
    </w:p>
    <w:p w:rsidR="00A40874" w:rsidRPr="00C25F04" w:rsidRDefault="00A40874" w:rsidP="00A40874">
      <w:pPr>
        <w:rPr>
          <w:rFonts w:asciiTheme="minorHAnsi" w:hAnsiTheme="minorHAnsi"/>
        </w:rPr>
      </w:pPr>
      <w:r w:rsidRPr="00C25F04">
        <w:rPr>
          <w:rStyle w:val="StyleUnderline"/>
          <w:rFonts w:asciiTheme="minorHAnsi" w:hAnsiTheme="minorHAnsi"/>
        </w:rPr>
        <w:t>Immigrants are vital to the nation's economic prosperity, the head of the Minneapolis Fed</w:t>
      </w:r>
      <w:r w:rsidRPr="00C25F04">
        <w:rPr>
          <w:rFonts w:asciiTheme="minorHAnsi" w:hAnsiTheme="minorHAnsi"/>
        </w:rPr>
        <w:t xml:space="preserve"> said Thursday, and the ultratight job market may help change the public debate over new restrictions on legal immigration.</w:t>
      </w:r>
    </w:p>
    <w:p w:rsidR="00A40874" w:rsidRPr="00C25F04" w:rsidRDefault="00A40874" w:rsidP="00A40874">
      <w:pPr>
        <w:rPr>
          <w:rFonts w:asciiTheme="minorHAnsi" w:hAnsiTheme="minorHAnsi"/>
        </w:rPr>
      </w:pPr>
      <w:r w:rsidRPr="00C25F04">
        <w:rPr>
          <w:rFonts w:asciiTheme="minorHAnsi" w:hAnsiTheme="minorHAnsi"/>
        </w:rPr>
        <w:t>The U.S. House of Representatives delayed a vote on an immigration bill after President Donald Trump tweeted that it would likely fail in the Senate. The measure has made headlines because it would call to beef up border security as Trump has sought while preventing children of illegal immigrants, informally known as Dreamers, from deportation.</w:t>
      </w:r>
    </w:p>
    <w:p w:rsidR="00A40874" w:rsidRPr="00C25F04" w:rsidRDefault="00A40874" w:rsidP="00A40874">
      <w:pPr>
        <w:rPr>
          <w:rFonts w:asciiTheme="minorHAnsi" w:hAnsiTheme="minorHAnsi"/>
        </w:rPr>
      </w:pPr>
      <w:r w:rsidRPr="00C25F04">
        <w:rPr>
          <w:rFonts w:asciiTheme="minorHAnsi" w:hAnsiTheme="minorHAnsi"/>
        </w:rPr>
        <w:t>But it would also cut overall legal immigration at a time when unemployment is near the ultralow levels last seen in the 1960s and the U.S. population is growing at its slowest rate since the 1930s.</w:t>
      </w:r>
    </w:p>
    <w:p w:rsidR="00A40874" w:rsidRPr="00C25F04" w:rsidRDefault="00A40874" w:rsidP="00A40874">
      <w:pPr>
        <w:rPr>
          <w:rFonts w:asciiTheme="minorHAnsi" w:hAnsiTheme="minorHAnsi"/>
        </w:rPr>
      </w:pPr>
      <w:r w:rsidRPr="00C25F04">
        <w:rPr>
          <w:rStyle w:val="StyleUnderline"/>
          <w:rFonts w:asciiTheme="minorHAnsi" w:hAnsiTheme="minorHAnsi"/>
        </w:rPr>
        <w:t xml:space="preserve">The American economy can only grow by </w:t>
      </w:r>
      <w:r w:rsidRPr="00C25F04">
        <w:rPr>
          <w:rStyle w:val="Emphasis"/>
          <w:rFonts w:asciiTheme="minorHAnsi" w:hAnsiTheme="minorHAnsi"/>
        </w:rPr>
        <w:t>adding more people to the workforce</w:t>
      </w:r>
      <w:r w:rsidRPr="00C25F04">
        <w:rPr>
          <w:rStyle w:val="StyleUnderline"/>
          <w:rFonts w:asciiTheme="minorHAnsi" w:hAnsiTheme="minorHAnsi"/>
        </w:rPr>
        <w:t xml:space="preserve"> or </w:t>
      </w:r>
      <w:r w:rsidRPr="00C25F04">
        <w:rPr>
          <w:rStyle w:val="Emphasis"/>
          <w:rFonts w:asciiTheme="minorHAnsi" w:hAnsiTheme="minorHAnsi"/>
        </w:rPr>
        <w:t>getting more productivity</w:t>
      </w:r>
      <w:r w:rsidRPr="00C25F04">
        <w:rPr>
          <w:rStyle w:val="StyleUnderline"/>
          <w:rFonts w:asciiTheme="minorHAnsi" w:hAnsiTheme="minorHAnsi"/>
        </w:rPr>
        <w:t xml:space="preserve"> out of existing workers</w:t>
      </w:r>
      <w:r w:rsidRPr="00C25F04">
        <w:rPr>
          <w:rFonts w:asciiTheme="minorHAnsi" w:hAnsiTheme="minorHAnsi"/>
        </w:rPr>
        <w:t>, Neel Kashkari, president of the Federal Reserve Bank of Minneapolis, said in a roundtable event at the African Development Center in Minneapolis.</w:t>
      </w:r>
    </w:p>
    <w:p w:rsidR="00A40874" w:rsidRPr="00C25F04" w:rsidRDefault="00A40874" w:rsidP="00A40874">
      <w:pPr>
        <w:rPr>
          <w:rFonts w:asciiTheme="minorHAnsi" w:hAnsiTheme="minorHAnsi"/>
        </w:rPr>
      </w:pPr>
      <w:r w:rsidRPr="00C25F04">
        <w:rPr>
          <w:rFonts w:asciiTheme="minorHAnsi" w:hAnsiTheme="minorHAnsi"/>
        </w:rPr>
        <w:t xml:space="preserve">"This is just math. </w:t>
      </w:r>
      <w:r w:rsidRPr="00C25F04">
        <w:rPr>
          <w:rStyle w:val="StyleUnderline"/>
          <w:rFonts w:asciiTheme="minorHAnsi" w:hAnsiTheme="minorHAnsi"/>
        </w:rPr>
        <w:t>We can have slow growth, spend a lot of money to subsidize fertility or embrace immigration,"</w:t>
      </w:r>
      <w:r w:rsidRPr="00C25F04">
        <w:rPr>
          <w:rFonts w:asciiTheme="minorHAnsi" w:hAnsiTheme="minorHAnsi"/>
        </w:rPr>
        <w:t xml:space="preserve"> Kashkari said. "</w:t>
      </w:r>
      <w:r w:rsidRPr="00C25F04">
        <w:rPr>
          <w:rStyle w:val="StyleUnderline"/>
          <w:rFonts w:asciiTheme="minorHAnsi" w:hAnsiTheme="minorHAnsi"/>
        </w:rPr>
        <w:t xml:space="preserve">If we want a </w:t>
      </w:r>
      <w:r w:rsidRPr="00C25F04">
        <w:rPr>
          <w:rStyle w:val="Emphasis"/>
          <w:rFonts w:asciiTheme="minorHAnsi" w:hAnsiTheme="minorHAnsi"/>
        </w:rPr>
        <w:t>high-growth</w:t>
      </w:r>
      <w:r w:rsidRPr="00C25F04">
        <w:rPr>
          <w:rStyle w:val="StyleUnderline"/>
          <w:rFonts w:asciiTheme="minorHAnsi" w:hAnsiTheme="minorHAnsi"/>
        </w:rPr>
        <w:t xml:space="preserve"> U.S. economy, and I do, </w:t>
      </w:r>
      <w:r w:rsidRPr="00C25F04">
        <w:rPr>
          <w:rStyle w:val="Emphasis"/>
          <w:rFonts w:asciiTheme="minorHAnsi" w:hAnsiTheme="minorHAnsi"/>
        </w:rPr>
        <w:t>immigration is going to have to be an important part of that</w:t>
      </w:r>
      <w:r w:rsidRPr="00C25F04">
        <w:rPr>
          <w:rFonts w:asciiTheme="minorHAnsi" w:hAnsiTheme="minorHAnsi"/>
        </w:rPr>
        <w:t>."</w:t>
      </w:r>
    </w:p>
    <w:p w:rsidR="00A40874" w:rsidRPr="00C25F04" w:rsidRDefault="00A40874" w:rsidP="00A40874">
      <w:pPr>
        <w:rPr>
          <w:rFonts w:asciiTheme="minorHAnsi" w:hAnsiTheme="minorHAnsi"/>
        </w:rPr>
      </w:pPr>
      <w:r w:rsidRPr="00C25F04">
        <w:rPr>
          <w:rStyle w:val="StyleUnderline"/>
          <w:rFonts w:asciiTheme="minorHAnsi" w:hAnsiTheme="minorHAnsi"/>
        </w:rPr>
        <w:t>Kashkari, who served as a Treasury official in the</w:t>
      </w:r>
      <w:r w:rsidRPr="00C25F04">
        <w:rPr>
          <w:rFonts w:asciiTheme="minorHAnsi" w:hAnsiTheme="minorHAnsi"/>
        </w:rPr>
        <w:t xml:space="preserve"> George W. </w:t>
      </w:r>
      <w:r w:rsidRPr="00C25F04">
        <w:rPr>
          <w:rStyle w:val="StyleUnderline"/>
          <w:rFonts w:asciiTheme="minorHAnsi" w:hAnsiTheme="minorHAnsi"/>
        </w:rPr>
        <w:t>Bush administration and was a Republican candidate for governor in California</w:t>
      </w:r>
      <w:r w:rsidRPr="00C25F04">
        <w:rPr>
          <w:rFonts w:asciiTheme="minorHAnsi" w:hAnsiTheme="minorHAnsi"/>
        </w:rPr>
        <w:t>, has been one of the rare voices on the right in recent months to argue that immigration ought to be maintained at existing levels or raised.</w:t>
      </w:r>
    </w:p>
    <w:p w:rsidR="00A40874" w:rsidRPr="00C25F04" w:rsidRDefault="00A40874" w:rsidP="00A40874">
      <w:pPr>
        <w:rPr>
          <w:rFonts w:asciiTheme="minorHAnsi" w:hAnsiTheme="minorHAnsi"/>
        </w:rPr>
      </w:pPr>
      <w:r w:rsidRPr="00C25F04">
        <w:rPr>
          <w:rFonts w:asciiTheme="minorHAnsi" w:hAnsiTheme="minorHAnsi"/>
        </w:rPr>
        <w:t xml:space="preserve">After some recent visits to congressional offices, </w:t>
      </w:r>
      <w:r w:rsidRPr="00C25F04">
        <w:rPr>
          <w:rStyle w:val="Emphasis"/>
          <w:rFonts w:asciiTheme="minorHAnsi" w:hAnsiTheme="minorHAnsi"/>
        </w:rPr>
        <w:t>Kashkari</w:t>
      </w:r>
      <w:r w:rsidRPr="00C25F04">
        <w:rPr>
          <w:rFonts w:asciiTheme="minorHAnsi" w:hAnsiTheme="minorHAnsi"/>
        </w:rPr>
        <w:t xml:space="preserve"> said he </w:t>
      </w:r>
      <w:r w:rsidRPr="00C25F04">
        <w:rPr>
          <w:rStyle w:val="Emphasis"/>
          <w:rFonts w:asciiTheme="minorHAnsi" w:hAnsiTheme="minorHAnsi"/>
        </w:rPr>
        <w:t>was surprised how many Republicans asked for help making the economic argument on immigration. "They look at their district and see that they need workers,"</w:t>
      </w:r>
      <w:r w:rsidRPr="00C25F04">
        <w:rPr>
          <w:rFonts w:asciiTheme="minorHAnsi" w:hAnsiTheme="minorHAnsi"/>
        </w:rPr>
        <w:t xml:space="preserve"> he said. "So I think </w:t>
      </w:r>
      <w:r w:rsidRPr="00C25F04">
        <w:rPr>
          <w:rStyle w:val="Emphasis"/>
          <w:rFonts w:asciiTheme="minorHAnsi" w:hAnsiTheme="minorHAnsi"/>
        </w:rPr>
        <w:t>the overall state of the economy is going to help that argument rise to the top."</w:t>
      </w:r>
    </w:p>
    <w:p w:rsidR="00A40874" w:rsidRPr="00C25F04" w:rsidRDefault="00A40874" w:rsidP="00A40874">
      <w:pPr>
        <w:rPr>
          <w:rFonts w:asciiTheme="minorHAnsi" w:hAnsiTheme="minorHAnsi"/>
        </w:rPr>
      </w:pPr>
      <w:r w:rsidRPr="00C25F04">
        <w:rPr>
          <w:rFonts w:asciiTheme="minorHAnsi" w:hAnsiTheme="minorHAnsi"/>
        </w:rPr>
        <w:t xml:space="preserve">Asked by a participant in the roundtable why more business leaders don't speak up about the contribution of immigrants, Kashkari said </w:t>
      </w:r>
      <w:r w:rsidRPr="00C25F04">
        <w:rPr>
          <w:rStyle w:val="StyleUnderline"/>
          <w:rFonts w:asciiTheme="minorHAnsi" w:hAnsiTheme="minorHAnsi"/>
        </w:rPr>
        <w:t xml:space="preserve">the most vocal are </w:t>
      </w:r>
      <w:r w:rsidRPr="00C25F04">
        <w:rPr>
          <w:rStyle w:val="Emphasis"/>
          <w:rFonts w:asciiTheme="minorHAnsi" w:hAnsiTheme="minorHAnsi"/>
          <w:sz w:val="24"/>
        </w:rPr>
        <w:t>high-tech executives</w:t>
      </w:r>
      <w:r w:rsidRPr="00C25F04">
        <w:rPr>
          <w:rFonts w:asciiTheme="minorHAnsi" w:hAnsiTheme="minorHAnsi"/>
          <w:sz w:val="24"/>
        </w:rPr>
        <w:t xml:space="preserve"> </w:t>
      </w:r>
      <w:r w:rsidRPr="00C25F04">
        <w:rPr>
          <w:rFonts w:asciiTheme="minorHAnsi" w:hAnsiTheme="minorHAnsi"/>
        </w:rPr>
        <w:t>and farmers, two sectors of the economy that don't overlap.</w:t>
      </w:r>
    </w:p>
    <w:p w:rsidR="00A40874" w:rsidRPr="00C25F04" w:rsidRDefault="00A40874" w:rsidP="00A40874">
      <w:pPr>
        <w:rPr>
          <w:rFonts w:asciiTheme="minorHAnsi" w:hAnsiTheme="minorHAnsi"/>
        </w:rPr>
      </w:pPr>
      <w:r w:rsidRPr="00C25F04">
        <w:rPr>
          <w:rFonts w:asciiTheme="minorHAnsi" w:hAnsiTheme="minorHAnsi"/>
        </w:rPr>
        <w:t>"It may well be that the tech community doesn't really care about farmworkers and that farmers don't really care about engineers," Kashkari said. "But they have all been talking about it for awhile."</w:t>
      </w:r>
    </w:p>
    <w:p w:rsidR="00A40874" w:rsidRPr="00C25F04" w:rsidRDefault="00A40874" w:rsidP="00A40874">
      <w:pPr>
        <w:rPr>
          <w:rFonts w:asciiTheme="minorHAnsi" w:hAnsiTheme="minorHAnsi"/>
        </w:rPr>
      </w:pPr>
      <w:r w:rsidRPr="00C25F04">
        <w:rPr>
          <w:rFonts w:asciiTheme="minorHAnsi" w:hAnsiTheme="minorHAnsi"/>
        </w:rPr>
        <w:t xml:space="preserve">In an opinion article for the Wall Street Journal earlier this year, Kashkari noted that the researchers at the Minneapolis Fed estimated </w:t>
      </w:r>
      <w:r w:rsidRPr="00C25F04">
        <w:rPr>
          <w:rStyle w:val="StyleUnderline"/>
          <w:rFonts w:asciiTheme="minorHAnsi" w:hAnsiTheme="minorHAnsi"/>
        </w:rPr>
        <w:t xml:space="preserve">the U.S. economy would grow by </w:t>
      </w:r>
      <w:r w:rsidRPr="00C25F04">
        <w:rPr>
          <w:rStyle w:val="Emphasis"/>
          <w:rFonts w:asciiTheme="minorHAnsi" w:hAnsiTheme="minorHAnsi"/>
        </w:rPr>
        <w:t>at least a half-percentage point a year</w:t>
      </w:r>
      <w:r w:rsidRPr="00C25F04">
        <w:rPr>
          <w:rStyle w:val="StyleUnderline"/>
          <w:rFonts w:asciiTheme="minorHAnsi" w:hAnsiTheme="minorHAnsi"/>
        </w:rPr>
        <w:t xml:space="preserve"> if Congress and the Trump administration raised legal immigration by 1 million people a year</w:t>
      </w:r>
      <w:r w:rsidRPr="00C25F04">
        <w:rPr>
          <w:rFonts w:asciiTheme="minorHAnsi" w:hAnsiTheme="minorHAnsi"/>
        </w:rPr>
        <w:t xml:space="preserve"> — </w:t>
      </w:r>
      <w:r w:rsidRPr="00C25F04">
        <w:rPr>
          <w:rStyle w:val="StyleUnderline"/>
          <w:rFonts w:asciiTheme="minorHAnsi" w:hAnsiTheme="minorHAnsi"/>
        </w:rPr>
        <w:t>a sizable boost</w:t>
      </w:r>
      <w:r w:rsidRPr="00C25F04">
        <w:rPr>
          <w:rFonts w:asciiTheme="minorHAnsi" w:hAnsiTheme="minorHAnsi"/>
        </w:rPr>
        <w:t xml:space="preserve"> from today's levels.</w:t>
      </w:r>
    </w:p>
    <w:p w:rsidR="00A40874" w:rsidRPr="00C25F04" w:rsidRDefault="00A40874" w:rsidP="00A40874">
      <w:pPr>
        <w:rPr>
          <w:rFonts w:asciiTheme="minorHAnsi" w:hAnsiTheme="minorHAnsi"/>
        </w:rPr>
      </w:pPr>
      <w:r w:rsidRPr="00C25F04">
        <w:rPr>
          <w:rFonts w:asciiTheme="minorHAnsi" w:hAnsiTheme="minorHAnsi"/>
        </w:rPr>
        <w:t>In his discussion at the African Development Center, Kashkari said the U.S. historically has done well in accepting and integrating immigrants. But in the current political environment, shaped by Trump's antipathy toward immigration and uncertainty surrounding a solution, the economic benefits that immigrants have long provided is being overshadowed.</w:t>
      </w:r>
    </w:p>
    <w:p w:rsidR="00A40874" w:rsidRPr="00C25F04" w:rsidRDefault="00A40874" w:rsidP="00A40874">
      <w:pPr>
        <w:rPr>
          <w:rFonts w:asciiTheme="minorHAnsi" w:hAnsiTheme="minorHAnsi"/>
        </w:rPr>
      </w:pPr>
      <w:r w:rsidRPr="00C25F04">
        <w:rPr>
          <w:rFonts w:asciiTheme="minorHAnsi" w:hAnsiTheme="minorHAnsi"/>
        </w:rPr>
        <w:t>"It's human nature. People feel comfortable with their own, but I think we need to get past that," Kashkari said. "Having gotten past that in our history has served this country extraordinarily well."</w:t>
      </w:r>
    </w:p>
    <w:p w:rsidR="00A40874" w:rsidRPr="00C25F04" w:rsidRDefault="00A40874" w:rsidP="00A40874">
      <w:pPr>
        <w:rPr>
          <w:rFonts w:asciiTheme="minorHAnsi" w:hAnsiTheme="minorHAnsi"/>
        </w:rPr>
      </w:pPr>
      <w:r w:rsidRPr="00C25F04">
        <w:rPr>
          <w:rFonts w:asciiTheme="minorHAnsi" w:hAnsiTheme="minorHAnsi"/>
        </w:rPr>
        <w:t>Nasibu Sareva, executive director of the African Development Center, said his agency has helped dozens of immigrants start businesses over the past decade. In addition to Minneapolis, the center has offices in Rochester and Willmar and is exploring St. Cloud for a location.</w:t>
      </w:r>
    </w:p>
    <w:p w:rsidR="00A40874" w:rsidRPr="00C25F04" w:rsidRDefault="00A40874" w:rsidP="00A40874">
      <w:pPr>
        <w:rPr>
          <w:rFonts w:asciiTheme="minorHAnsi" w:hAnsiTheme="minorHAnsi"/>
        </w:rPr>
      </w:pPr>
      <w:r w:rsidRPr="00C25F04">
        <w:rPr>
          <w:rFonts w:asciiTheme="minorHAnsi" w:hAnsiTheme="minorHAnsi"/>
        </w:rPr>
        <w:t>"Really, we are an asset," Sareva said of immigrants. He added he was hopeful that the current fear-driven sentiment about immigration will change. "This too shall pass. This is America. It's just a matter of time," he said.</w:t>
      </w:r>
    </w:p>
    <w:p w:rsidR="00A40874" w:rsidRPr="00C25F04" w:rsidRDefault="00A40874" w:rsidP="00A40874">
      <w:pPr>
        <w:rPr>
          <w:rFonts w:asciiTheme="minorHAnsi" w:hAnsiTheme="minorHAnsi"/>
        </w:rPr>
      </w:pPr>
      <w:r w:rsidRPr="00C25F04">
        <w:rPr>
          <w:rFonts w:asciiTheme="minorHAnsi" w:hAnsiTheme="minorHAnsi"/>
        </w:rPr>
        <w:t>Separately, Kashkari said that he thinks the Federal Reserve committee that sets interest rates — he is a nonvoting member in 2018 — should be moving to a neutral stance. The committee, which last week raised interest rates for a second time this year, has nearly reached its dual mandate of promoting full employment and getting inflation to a target rate of 2 percent.</w:t>
      </w:r>
    </w:p>
    <w:p w:rsidR="00A40874" w:rsidRPr="00C25F04" w:rsidRDefault="00A40874" w:rsidP="00A40874">
      <w:pPr>
        <w:rPr>
          <w:rFonts w:asciiTheme="minorHAnsi" w:hAnsiTheme="minorHAnsi"/>
        </w:rPr>
      </w:pPr>
      <w:r w:rsidRPr="00C25F04">
        <w:rPr>
          <w:rFonts w:asciiTheme="minorHAnsi" w:hAnsiTheme="minorHAnsi"/>
        </w:rPr>
        <w:t xml:space="preserve">Kashkari said he's keeping an eye on bond market reaction, </w:t>
      </w:r>
      <w:r w:rsidRPr="00C25F04">
        <w:rPr>
          <w:rStyle w:val="StyleUnderline"/>
          <w:rFonts w:asciiTheme="minorHAnsi" w:hAnsiTheme="minorHAnsi"/>
        </w:rPr>
        <w:t>particularly rates for 10-year U.S. securities, which should be rising at a time of full employment and higher bank rates</w:t>
      </w:r>
      <w:r w:rsidRPr="00C25F04">
        <w:rPr>
          <w:rFonts w:asciiTheme="minorHAnsi" w:hAnsiTheme="minorHAnsi"/>
        </w:rPr>
        <w:t xml:space="preserve">. The 10-year rate has risen slightly recently but not as much as short-term bond rates. </w:t>
      </w:r>
      <w:r w:rsidRPr="00C25F04">
        <w:rPr>
          <w:rStyle w:val="StyleUnderline"/>
          <w:rFonts w:asciiTheme="minorHAnsi" w:hAnsiTheme="minorHAnsi"/>
        </w:rPr>
        <w:t>The two-year rate is now around 2.5 percent</w:t>
      </w:r>
      <w:r w:rsidRPr="00C25F04">
        <w:rPr>
          <w:rFonts w:asciiTheme="minorHAnsi" w:hAnsiTheme="minorHAnsi"/>
        </w:rPr>
        <w:t xml:space="preserve"> and the 10-year is around 2.9 percent. The difference between them is the smallest since 2007; on a graph, the curve they form is the flattest than since then, too.</w:t>
      </w:r>
    </w:p>
    <w:p w:rsidR="00A40874" w:rsidRPr="00C25F04" w:rsidRDefault="00A40874" w:rsidP="00A40874">
      <w:pPr>
        <w:rPr>
          <w:rFonts w:asciiTheme="minorHAnsi" w:hAnsiTheme="minorHAnsi"/>
        </w:rPr>
      </w:pPr>
      <w:r w:rsidRPr="00C25F04">
        <w:rPr>
          <w:rFonts w:asciiTheme="minorHAnsi" w:hAnsiTheme="minorHAnsi"/>
        </w:rPr>
        <w:t>Kashkari said that if the Fed lifts short-term bank rates higher, the bond market may push short-term bond rates higher than long-term ones, creating an inverted rate curve that economists view to be a signal of recession.</w:t>
      </w:r>
    </w:p>
    <w:p w:rsidR="00A40874" w:rsidRPr="00C25F04" w:rsidRDefault="00A40874" w:rsidP="00A40874">
      <w:pPr>
        <w:rPr>
          <w:rFonts w:asciiTheme="minorHAnsi" w:hAnsiTheme="minorHAnsi"/>
        </w:rPr>
      </w:pPr>
      <w:r w:rsidRPr="00C25F04">
        <w:rPr>
          <w:rFonts w:asciiTheme="minorHAnsi" w:hAnsiTheme="minorHAnsi"/>
        </w:rPr>
        <w:t>"Why would we do that if we're not actually seeing wage growth picking up much, if we're not seeing inflation?" he asked. "I'm comfortable about where we are, but I'm nervous about the path ahead because I want to see more evidence that the economy can handle higher interest rates."</w:t>
      </w:r>
    </w:p>
    <w:p w:rsidR="00A40874" w:rsidRPr="00C25F04" w:rsidRDefault="00A40874" w:rsidP="00A40874">
      <w:pPr>
        <w:rPr>
          <w:rFonts w:asciiTheme="minorHAnsi" w:hAnsiTheme="minorHAnsi"/>
        </w:rPr>
      </w:pPr>
    </w:p>
    <w:p w:rsidR="002F4496" w:rsidRPr="00C25F04" w:rsidRDefault="002F4496" w:rsidP="002F4496">
      <w:pPr>
        <w:pStyle w:val="Heading3"/>
        <w:rPr>
          <w:rFonts w:asciiTheme="minorHAnsi" w:hAnsiTheme="minorHAnsi"/>
        </w:rPr>
      </w:pPr>
      <w:r w:rsidRPr="00C25F04">
        <w:rPr>
          <w:rFonts w:asciiTheme="minorHAnsi" w:hAnsiTheme="minorHAnsi"/>
        </w:rPr>
        <w:t>AT: DA Wages – Slow Growth Coming</w:t>
      </w:r>
    </w:p>
    <w:p w:rsidR="002F4496" w:rsidRPr="00C25F04" w:rsidRDefault="002F4496" w:rsidP="002F4496">
      <w:pPr>
        <w:rPr>
          <w:rFonts w:asciiTheme="minorHAnsi" w:hAnsiTheme="minorHAnsi"/>
        </w:rPr>
      </w:pPr>
    </w:p>
    <w:p w:rsidR="002F4496" w:rsidRPr="00C25F04" w:rsidRDefault="002F4496" w:rsidP="002F4496">
      <w:pPr>
        <w:pStyle w:val="Heading4"/>
        <w:rPr>
          <w:rStyle w:val="Style13ptBold"/>
          <w:rFonts w:asciiTheme="minorHAnsi" w:hAnsiTheme="minorHAnsi"/>
          <w:b/>
        </w:rPr>
      </w:pPr>
      <w:r w:rsidRPr="00C25F04">
        <w:rPr>
          <w:rStyle w:val="Style13ptBold"/>
          <w:rFonts w:asciiTheme="minorHAnsi" w:hAnsiTheme="minorHAnsi"/>
          <w:b/>
        </w:rPr>
        <w:t>Economic growth isn’t sustainable now – we need to increase the labor force and productivity</w:t>
      </w:r>
    </w:p>
    <w:p w:rsidR="002F4496" w:rsidRPr="00C25F04" w:rsidRDefault="002F4496" w:rsidP="002F4496">
      <w:pPr>
        <w:rPr>
          <w:rFonts w:asciiTheme="minorHAnsi" w:hAnsiTheme="minorHAnsi"/>
        </w:rPr>
      </w:pPr>
      <w:r w:rsidRPr="00C25F04">
        <w:rPr>
          <w:rStyle w:val="Style13ptBold"/>
          <w:rFonts w:asciiTheme="minorHAnsi" w:hAnsiTheme="minorHAnsi"/>
        </w:rPr>
        <w:t>Peter G. Peterson Foundation</w:t>
      </w:r>
      <w:r w:rsidRPr="00C25F04">
        <w:rPr>
          <w:rFonts w:asciiTheme="minorHAnsi" w:hAnsiTheme="minorHAnsi"/>
        </w:rPr>
        <w:t xml:space="preserve">, </w:t>
      </w:r>
      <w:r w:rsidRPr="00C25F04">
        <w:rPr>
          <w:rStyle w:val="Style13ptBold"/>
          <w:rFonts w:asciiTheme="minorHAnsi" w:hAnsiTheme="minorHAnsi"/>
        </w:rPr>
        <w:t>6-13</w:t>
      </w:r>
      <w:r w:rsidRPr="00C25F04">
        <w:rPr>
          <w:rFonts w:asciiTheme="minorHAnsi" w:hAnsiTheme="minorHAnsi"/>
        </w:rPr>
        <w:t xml:space="preserve">-2018, The Two Reasons Long-Term Economic Growth Will Slow, and Why the Boost from Tax Cuts is Only Temporary, Peter G. Peterson Foundation, </w:t>
      </w:r>
      <w:hyperlink r:id="rId105" w:history="1">
        <w:r w:rsidRPr="00C25F04">
          <w:rPr>
            <w:rStyle w:val="Hyperlink"/>
            <w:rFonts w:asciiTheme="minorHAnsi" w:hAnsiTheme="minorHAnsi"/>
          </w:rPr>
          <w:t>https://www.pgpf.org/blog/2018/06/the-two-reasons-long-term-economic-growth-will-slow-and-why-the-boost-from-tax-cuts-is-only-temporary</w:t>
        </w:r>
      </w:hyperlink>
      <w:r w:rsidRPr="00C25F04">
        <w:rPr>
          <w:rFonts w:asciiTheme="minorHAnsi" w:hAnsiTheme="minorHAnsi"/>
        </w:rPr>
        <w:t xml:space="preserve"> //Frese</w:t>
      </w:r>
    </w:p>
    <w:p w:rsidR="002F4496" w:rsidRPr="00C25F04" w:rsidRDefault="002F4496" w:rsidP="002F4496">
      <w:pPr>
        <w:rPr>
          <w:rFonts w:asciiTheme="minorHAnsi" w:hAnsiTheme="minorHAnsi"/>
        </w:rPr>
      </w:pPr>
      <w:r w:rsidRPr="00C25F04">
        <w:rPr>
          <w:rStyle w:val="StyleUnderline"/>
          <w:rFonts w:asciiTheme="minorHAnsi" w:hAnsiTheme="minorHAnsi"/>
        </w:rPr>
        <w:t xml:space="preserve">Growth in the economy is generally determined by the </w:t>
      </w:r>
      <w:r w:rsidRPr="00C25F04">
        <w:rPr>
          <w:rStyle w:val="Emphasis"/>
          <w:rFonts w:asciiTheme="minorHAnsi" w:hAnsiTheme="minorHAnsi"/>
        </w:rPr>
        <w:t>increase in the labor force</w:t>
      </w:r>
      <w:r w:rsidRPr="00C25F04">
        <w:rPr>
          <w:rFonts w:asciiTheme="minorHAnsi" w:hAnsiTheme="minorHAnsi"/>
        </w:rPr>
        <w:t xml:space="preserve"> </w:t>
      </w:r>
      <w:r w:rsidRPr="00C25F04">
        <w:rPr>
          <w:rStyle w:val="StyleUnderline"/>
          <w:rFonts w:asciiTheme="minorHAnsi" w:hAnsiTheme="minorHAnsi"/>
        </w:rPr>
        <w:t>and the change in productivity of workers</w:t>
      </w:r>
      <w:r w:rsidRPr="00C25F04">
        <w:rPr>
          <w:rFonts w:asciiTheme="minorHAnsi" w:hAnsiTheme="minorHAnsi"/>
        </w:rPr>
        <w:t xml:space="preserve">. Although growth in the near term will be boosted by recent fiscal policy changes, </w:t>
      </w:r>
      <w:r w:rsidRPr="00C25F04">
        <w:rPr>
          <w:rStyle w:val="Emphasis"/>
          <w:rFonts w:asciiTheme="minorHAnsi" w:hAnsiTheme="minorHAnsi"/>
        </w:rPr>
        <w:t>economic growth is projected to slow</w:t>
      </w:r>
      <w:r w:rsidRPr="00C25F04">
        <w:rPr>
          <w:rStyle w:val="StyleUnderline"/>
          <w:rFonts w:asciiTheme="minorHAnsi" w:hAnsiTheme="minorHAnsi"/>
        </w:rPr>
        <w:t xml:space="preserve"> over time as the U.S. population undergoes an unprecedented shift in age distribution and other demographic trends set in</w:t>
      </w:r>
      <w:r w:rsidRPr="00C25F04">
        <w:rPr>
          <w:rFonts w:asciiTheme="minorHAnsi" w:hAnsiTheme="minorHAnsi"/>
        </w:rPr>
        <w:t>. The recent forecast from the Congressional Budget Office (CBO) notes that while productivity is projected to be similar to its average since 1950, the long-term trend of slower growth of the labor force will constrain economic growth in the future.</w:t>
      </w:r>
    </w:p>
    <w:p w:rsidR="002F4496" w:rsidRPr="00C25F04" w:rsidRDefault="002F4496" w:rsidP="002F4496">
      <w:pPr>
        <w:rPr>
          <w:rFonts w:asciiTheme="minorHAnsi" w:hAnsiTheme="minorHAnsi"/>
        </w:rPr>
      </w:pPr>
      <w:r w:rsidRPr="00C25F04">
        <w:rPr>
          <w:rFonts w:asciiTheme="minorHAnsi" w:hAnsiTheme="minorHAnsi"/>
        </w:rPr>
        <w:t>Demographics are one of the largest influencers of growth. From the 1960s through the 1990s, economic growth was boosted by baby boomers entering working age and increased participation of women in the workforce. At its peak in the late 1970s, the labor force was growing at over 3 percent annually.</w:t>
      </w:r>
    </w:p>
    <w:p w:rsidR="002F4496" w:rsidRPr="00C25F04" w:rsidRDefault="002F4496" w:rsidP="002F4496">
      <w:pPr>
        <w:rPr>
          <w:rFonts w:asciiTheme="minorHAnsi" w:hAnsiTheme="minorHAnsi"/>
        </w:rPr>
      </w:pPr>
      <w:r w:rsidRPr="00C25F04">
        <w:rPr>
          <w:rFonts w:asciiTheme="minorHAnsi" w:hAnsiTheme="minorHAnsi"/>
        </w:rPr>
        <w:t xml:space="preserve">However, </w:t>
      </w:r>
      <w:r w:rsidRPr="00C25F04">
        <w:rPr>
          <w:rStyle w:val="StyleUnderline"/>
          <w:rFonts w:asciiTheme="minorHAnsi" w:hAnsiTheme="minorHAnsi"/>
        </w:rPr>
        <w:t>baby boomers are now beginning to retire</w:t>
      </w:r>
      <w:r w:rsidRPr="00C25F04">
        <w:rPr>
          <w:rFonts w:asciiTheme="minorHAnsi" w:hAnsiTheme="minorHAnsi"/>
        </w:rPr>
        <w:t xml:space="preserve"> — at a rate of 10,000 per day — and </w:t>
      </w:r>
      <w:r w:rsidRPr="00C25F04">
        <w:rPr>
          <w:rStyle w:val="StyleUnderline"/>
          <w:rFonts w:asciiTheme="minorHAnsi" w:hAnsiTheme="minorHAnsi"/>
        </w:rPr>
        <w:t>the growth of women’s participation in the labor market has leveled off</w:t>
      </w:r>
      <w:r w:rsidRPr="00C25F04">
        <w:rPr>
          <w:rFonts w:asciiTheme="minorHAnsi" w:hAnsiTheme="minorHAnsi"/>
        </w:rPr>
        <w:t xml:space="preserve">. Further, </w:t>
      </w:r>
      <w:r w:rsidRPr="00C25F04">
        <w:rPr>
          <w:rStyle w:val="StyleUnderline"/>
          <w:rFonts w:asciiTheme="minorHAnsi" w:hAnsiTheme="minorHAnsi"/>
        </w:rPr>
        <w:t>long-term trends</w:t>
      </w:r>
      <w:r w:rsidRPr="00C25F04">
        <w:rPr>
          <w:rFonts w:asciiTheme="minorHAnsi" w:hAnsiTheme="minorHAnsi"/>
        </w:rPr>
        <w:t xml:space="preserve"> involving certain groups (like the growing number of people with disabilities) </w:t>
      </w:r>
      <w:r w:rsidRPr="00C25F04">
        <w:rPr>
          <w:rStyle w:val="StyleUnderline"/>
          <w:rFonts w:asciiTheme="minorHAnsi" w:hAnsiTheme="minorHAnsi"/>
        </w:rPr>
        <w:t>are expected to exacerbate this shift</w:t>
      </w:r>
      <w:r w:rsidRPr="00C25F04">
        <w:rPr>
          <w:rFonts w:asciiTheme="minorHAnsi" w:hAnsiTheme="minorHAnsi"/>
        </w:rPr>
        <w:t xml:space="preserve">. As a result, </w:t>
      </w:r>
      <w:r w:rsidRPr="00C25F04">
        <w:rPr>
          <w:rStyle w:val="StyleUnderline"/>
          <w:rFonts w:asciiTheme="minorHAnsi" w:hAnsiTheme="minorHAnsi"/>
        </w:rPr>
        <w:t>CBO projects that growth in the labor force will average 0.5 percent</w:t>
      </w:r>
      <w:r w:rsidRPr="00C25F04">
        <w:rPr>
          <w:rFonts w:asciiTheme="minorHAnsi" w:hAnsiTheme="minorHAnsi"/>
        </w:rPr>
        <w:t xml:space="preserve"> over the next 10 years, similar to the rate of growth since 2008. </w:t>
      </w:r>
      <w:r w:rsidRPr="00C25F04">
        <w:rPr>
          <w:rStyle w:val="StyleUnderline"/>
          <w:rFonts w:asciiTheme="minorHAnsi" w:hAnsiTheme="minorHAnsi"/>
        </w:rPr>
        <w:t>That rate would be down from an annual average of 1.7 percent from 1982–1990</w:t>
      </w:r>
      <w:r w:rsidRPr="00C25F04">
        <w:rPr>
          <w:rFonts w:asciiTheme="minorHAnsi" w:hAnsiTheme="minorHAnsi"/>
        </w:rPr>
        <w:t xml:space="preserve"> and around 1 percent from 1991–2007.</w:t>
      </w:r>
    </w:p>
    <w:p w:rsidR="002F4496" w:rsidRPr="00C25F04" w:rsidRDefault="002F4496" w:rsidP="002F4496">
      <w:pPr>
        <w:rPr>
          <w:rFonts w:asciiTheme="minorHAnsi" w:hAnsiTheme="minorHAnsi"/>
        </w:rPr>
      </w:pPr>
      <w:r w:rsidRPr="00C25F04">
        <w:rPr>
          <w:rStyle w:val="StyleUnderline"/>
          <w:rFonts w:asciiTheme="minorHAnsi" w:hAnsiTheme="minorHAnsi"/>
        </w:rPr>
        <w:t>Labor force productivity</w:t>
      </w:r>
      <w:r w:rsidRPr="00C25F04">
        <w:rPr>
          <w:rFonts w:asciiTheme="minorHAnsi" w:hAnsiTheme="minorHAnsi"/>
        </w:rPr>
        <w:t xml:space="preserve">, which compares the number of hours needed to produce goods and services with the total amount of goods and services produced, </w:t>
      </w:r>
      <w:r w:rsidRPr="00C25F04">
        <w:rPr>
          <w:rStyle w:val="StyleUnderline"/>
          <w:rFonts w:asciiTheme="minorHAnsi" w:hAnsiTheme="minorHAnsi"/>
        </w:rPr>
        <w:t>is another key ingredient for growth</w:t>
      </w:r>
      <w:r w:rsidRPr="00C25F04">
        <w:rPr>
          <w:rFonts w:asciiTheme="minorHAnsi" w:hAnsiTheme="minorHAnsi"/>
        </w:rPr>
        <w:t xml:space="preserve">. Productivity generally increases with technological advances, greater investment in equipment, or increases in worker skill and experience. However, </w:t>
      </w:r>
      <w:r w:rsidRPr="00C25F04">
        <w:rPr>
          <w:rStyle w:val="StyleUnderline"/>
          <w:rFonts w:asciiTheme="minorHAnsi" w:hAnsiTheme="minorHAnsi"/>
        </w:rPr>
        <w:t xml:space="preserve">productivity is not projected to increase drastically in the coming years, and therefore </w:t>
      </w:r>
      <w:r w:rsidRPr="00C25F04">
        <w:rPr>
          <w:rStyle w:val="Emphasis"/>
          <w:rFonts w:asciiTheme="minorHAnsi" w:hAnsiTheme="minorHAnsi"/>
        </w:rPr>
        <w:t>cannot make up for the decrease in the rate of growth of the labor force</w:t>
      </w:r>
      <w:r w:rsidRPr="00C25F04">
        <w:rPr>
          <w:rFonts w:asciiTheme="minorHAnsi" w:hAnsiTheme="minorHAnsi"/>
        </w:rPr>
        <w:t>. For the period between 2018 and 2028, CBO projects that productivity will grow by 1.4 percent a year — somewhat below the average since 1950.</w:t>
      </w:r>
    </w:p>
    <w:p w:rsidR="002F4496" w:rsidRPr="00C25F04" w:rsidRDefault="002F4496" w:rsidP="002F4496">
      <w:pPr>
        <w:rPr>
          <w:rFonts w:asciiTheme="minorHAnsi" w:hAnsiTheme="minorHAnsi"/>
        </w:rPr>
      </w:pPr>
      <w:r w:rsidRPr="00C25F04">
        <w:rPr>
          <w:rFonts w:asciiTheme="minorHAnsi" w:hAnsiTheme="minorHAnsi"/>
        </w:rPr>
        <w:t xml:space="preserve">When combined, </w:t>
      </w:r>
      <w:r w:rsidRPr="00C25F04">
        <w:rPr>
          <w:rStyle w:val="StyleUnderline"/>
          <w:rFonts w:asciiTheme="minorHAnsi" w:hAnsiTheme="minorHAnsi"/>
        </w:rPr>
        <w:t xml:space="preserve">these two determinants of growth result in much </w:t>
      </w:r>
      <w:r w:rsidRPr="00C25F04">
        <w:rPr>
          <w:rStyle w:val="Emphasis"/>
          <w:rFonts w:asciiTheme="minorHAnsi" w:hAnsiTheme="minorHAnsi"/>
        </w:rPr>
        <w:t>lower potential for growth</w:t>
      </w:r>
      <w:r w:rsidRPr="00C25F04">
        <w:rPr>
          <w:rStyle w:val="StyleUnderline"/>
          <w:rFonts w:asciiTheme="minorHAnsi" w:hAnsiTheme="minorHAnsi"/>
        </w:rPr>
        <w:t xml:space="preserve"> after 2022</w:t>
      </w:r>
      <w:r w:rsidRPr="00C25F04">
        <w:rPr>
          <w:rFonts w:asciiTheme="minorHAnsi" w:hAnsiTheme="minorHAnsi"/>
        </w:rPr>
        <w:t xml:space="preserve">. </w:t>
      </w:r>
      <w:r w:rsidRPr="00C25F04">
        <w:rPr>
          <w:rStyle w:val="StyleUnderline"/>
          <w:rFonts w:asciiTheme="minorHAnsi" w:hAnsiTheme="minorHAnsi"/>
        </w:rPr>
        <w:t>GDP growth is projected to decrease to 2.1 percent</w:t>
      </w:r>
      <w:r w:rsidRPr="00C25F04">
        <w:rPr>
          <w:rFonts w:asciiTheme="minorHAnsi" w:hAnsiTheme="minorHAnsi"/>
        </w:rPr>
        <w:t xml:space="preserve"> in 2023 </w:t>
      </w:r>
      <w:r w:rsidRPr="00C25F04">
        <w:rPr>
          <w:rStyle w:val="StyleUnderline"/>
          <w:rFonts w:asciiTheme="minorHAnsi" w:hAnsiTheme="minorHAnsi"/>
        </w:rPr>
        <w:t>and remain near that point</w:t>
      </w:r>
      <w:r w:rsidRPr="00C25F04">
        <w:rPr>
          <w:rFonts w:asciiTheme="minorHAnsi" w:hAnsiTheme="minorHAnsi"/>
        </w:rPr>
        <w:t xml:space="preserve"> through 2028.</w:t>
      </w:r>
    </w:p>
    <w:p w:rsidR="002F4496" w:rsidRPr="00C25F04" w:rsidRDefault="002F4496" w:rsidP="002F4496">
      <w:pPr>
        <w:rPr>
          <w:rFonts w:asciiTheme="minorHAnsi" w:hAnsiTheme="minorHAnsi"/>
        </w:rPr>
      </w:pPr>
      <w:r w:rsidRPr="00C25F04">
        <w:rPr>
          <w:rStyle w:val="StyleUnderline"/>
          <w:rFonts w:asciiTheme="minorHAnsi" w:hAnsiTheme="minorHAnsi"/>
        </w:rPr>
        <w:t>While the Tax Cuts and Jobs Act of 2017 will likely boost economic growth in the near term, the effects of the legislation are temporary</w:t>
      </w:r>
      <w:r w:rsidRPr="00C25F04">
        <w:rPr>
          <w:rFonts w:asciiTheme="minorHAnsi" w:hAnsiTheme="minorHAnsi"/>
        </w:rPr>
        <w:t xml:space="preserve">. CBO anticipates that certain provisions of the recent tax legislation will encourage more people to seek work, which will increase the size of the labor force slightly. It also attributes a small portion of the projected increase in productivity growth to provisions of the law that affect the intellectual property assets of businesses. However, </w:t>
      </w:r>
      <w:r w:rsidRPr="00C25F04">
        <w:rPr>
          <w:rStyle w:val="StyleUnderline"/>
          <w:rFonts w:asciiTheme="minorHAnsi" w:hAnsiTheme="minorHAnsi"/>
        </w:rPr>
        <w:t xml:space="preserve">the effects of the legislation are temporary, and </w:t>
      </w:r>
      <w:r w:rsidRPr="00C25F04">
        <w:rPr>
          <w:rStyle w:val="Emphasis"/>
          <w:rFonts w:asciiTheme="minorHAnsi" w:hAnsiTheme="minorHAnsi"/>
        </w:rPr>
        <w:t>are projected to fade</w:t>
      </w:r>
      <w:r w:rsidRPr="00C25F04">
        <w:rPr>
          <w:rFonts w:asciiTheme="minorHAnsi" w:hAnsiTheme="minorHAnsi"/>
        </w:rPr>
        <w:t xml:space="preserve"> by 2022.</w:t>
      </w:r>
    </w:p>
    <w:p w:rsidR="002F4496" w:rsidRPr="00C25F04" w:rsidRDefault="002F4496" w:rsidP="002F4496">
      <w:pPr>
        <w:rPr>
          <w:rFonts w:asciiTheme="minorHAnsi" w:hAnsiTheme="minorHAnsi"/>
        </w:rPr>
      </w:pPr>
    </w:p>
    <w:p w:rsidR="005434B0" w:rsidRPr="00C25F04" w:rsidRDefault="005434B0" w:rsidP="005434B0">
      <w:pPr>
        <w:pStyle w:val="Heading3"/>
        <w:rPr>
          <w:rFonts w:asciiTheme="minorHAnsi" w:hAnsiTheme="minorHAnsi"/>
        </w:rPr>
      </w:pPr>
      <w:r w:rsidRPr="00C25F04">
        <w:rPr>
          <w:rFonts w:asciiTheme="minorHAnsi" w:hAnsiTheme="minorHAnsi"/>
        </w:rPr>
        <w:t>AT: DA Wages – Higher Wages Won’t Spur Domestic Workers</w:t>
      </w:r>
    </w:p>
    <w:p w:rsidR="005434B0" w:rsidRPr="00C25F04" w:rsidRDefault="005434B0" w:rsidP="005434B0">
      <w:pPr>
        <w:rPr>
          <w:rFonts w:asciiTheme="minorHAnsi" w:hAnsiTheme="minorHAnsi"/>
        </w:rPr>
      </w:pPr>
    </w:p>
    <w:p w:rsidR="005434B0" w:rsidRPr="00C25F04" w:rsidRDefault="005434B0" w:rsidP="005434B0">
      <w:pPr>
        <w:pStyle w:val="Heading4"/>
        <w:rPr>
          <w:rFonts w:asciiTheme="minorHAnsi" w:hAnsiTheme="minorHAnsi"/>
          <w:szCs w:val="26"/>
        </w:rPr>
      </w:pPr>
      <w:r w:rsidRPr="00C25F04">
        <w:rPr>
          <w:rFonts w:asciiTheme="minorHAnsi" w:hAnsiTheme="minorHAnsi"/>
        </w:rPr>
        <w:t>No turn --- higher wages don’t increase domestic STEM</w:t>
      </w:r>
      <w:r w:rsidRPr="00C25F04">
        <w:rPr>
          <w:rFonts w:asciiTheme="minorHAnsi" w:hAnsiTheme="minorHAnsi"/>
          <w:szCs w:val="26"/>
        </w:rPr>
        <w:t xml:space="preserve"> </w:t>
      </w:r>
    </w:p>
    <w:p w:rsidR="005434B0" w:rsidRPr="00C25F04" w:rsidRDefault="005434B0" w:rsidP="005434B0">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106"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5434B0" w:rsidRPr="00C25F04" w:rsidRDefault="005434B0" w:rsidP="005434B0">
      <w:pPr>
        <w:rPr>
          <w:rFonts w:asciiTheme="minorHAnsi" w:hAnsiTheme="minorHAnsi"/>
        </w:rPr>
      </w:pPr>
      <w:r w:rsidRPr="00C25F04">
        <w:rPr>
          <w:rFonts w:asciiTheme="minorHAnsi" w:hAnsiTheme="minorHAnsi"/>
        </w:rPr>
        <w:t>Myth 6: More students would major in STEM if wages in these fields were higher</w:t>
      </w:r>
    </w:p>
    <w:p w:rsidR="005434B0" w:rsidRPr="00C25F04" w:rsidRDefault="005434B0" w:rsidP="005434B0">
      <w:pPr>
        <w:rPr>
          <w:rFonts w:asciiTheme="minorHAnsi" w:hAnsiTheme="minorHAnsi"/>
        </w:rPr>
      </w:pPr>
      <w:r w:rsidRPr="00C25F04">
        <w:rPr>
          <w:rStyle w:val="StyleUnderline"/>
          <w:rFonts w:asciiTheme="minorHAnsi" w:hAnsiTheme="minorHAnsi"/>
        </w:rPr>
        <w:t>Opponents like to make the seemingly logical argument that higher wages will induce more students to enter the fiel</w:t>
      </w:r>
      <w:r w:rsidRPr="00C25F04">
        <w:rPr>
          <w:rFonts w:asciiTheme="minorHAnsi" w:hAnsiTheme="minorHAnsi"/>
        </w:rPr>
        <w:t>d. Salzman argues that this is exactly what happened when there was a shortage of petroleum engineers during the 1980s oil boom, and that this process will effectively adjust the supply of STEM graduates in the future.29</w:t>
      </w:r>
    </w:p>
    <w:p w:rsidR="005434B0" w:rsidRPr="00C25F04" w:rsidRDefault="005434B0" w:rsidP="005434B0">
      <w:pPr>
        <w:rPr>
          <w:rFonts w:asciiTheme="minorHAnsi" w:hAnsiTheme="minorHAnsi"/>
        </w:rPr>
      </w:pPr>
      <w:r w:rsidRPr="00C25F04">
        <w:rPr>
          <w:rStyle w:val="StyleUnderline"/>
          <w:rFonts w:asciiTheme="minorHAnsi" w:hAnsiTheme="minorHAnsi"/>
        </w:rPr>
        <w:t>There are three problems with this claim</w:t>
      </w:r>
      <w:r w:rsidRPr="00C25F04">
        <w:rPr>
          <w:rFonts w:asciiTheme="minorHAnsi" w:hAnsiTheme="minorHAnsi"/>
        </w:rPr>
        <w:t>. First, as noted above, w</w:t>
      </w:r>
      <w:r w:rsidRPr="00C25F04">
        <w:rPr>
          <w:rStyle w:val="StyleUnderline"/>
          <w:rFonts w:asciiTheme="minorHAnsi" w:hAnsiTheme="minorHAnsi"/>
        </w:rPr>
        <w:t>ages are already high and STEM fields such as computer science and engineering already have the best return on investment of any major</w:t>
      </w:r>
      <w:r w:rsidRPr="00C25F04">
        <w:rPr>
          <w:rFonts w:asciiTheme="minorHAnsi" w:hAnsiTheme="minorHAnsi"/>
        </w:rPr>
        <w:t xml:space="preserve">, with an estimated 12 percent 20-year annualized return on investment in an engineering or computer science degree.30 Despite this premium, </w:t>
      </w:r>
      <w:r w:rsidRPr="00C25F04">
        <w:rPr>
          <w:rStyle w:val="StyleUnderline"/>
          <w:rFonts w:asciiTheme="minorHAnsi" w:hAnsiTheme="minorHAnsi"/>
        </w:rPr>
        <w:t>bachelor’s degrees in computer science have actually decreased by 14 percent</w:t>
      </w:r>
      <w:r w:rsidRPr="00C25F04">
        <w:rPr>
          <w:rFonts w:asciiTheme="minorHAnsi" w:hAnsiTheme="minorHAnsi"/>
        </w:rPr>
        <w:t xml:space="preserve"> since 2004.31</w:t>
      </w:r>
    </w:p>
    <w:p w:rsidR="005434B0" w:rsidRPr="00C25F04" w:rsidRDefault="005434B0" w:rsidP="005434B0">
      <w:pPr>
        <w:rPr>
          <w:rFonts w:asciiTheme="minorHAnsi" w:hAnsiTheme="minorHAnsi"/>
        </w:rPr>
      </w:pPr>
      <w:r w:rsidRPr="00C25F04">
        <w:rPr>
          <w:rFonts w:asciiTheme="minorHAnsi" w:hAnsiTheme="minorHAnsi"/>
        </w:rPr>
        <w:t xml:space="preserve">The </w:t>
      </w:r>
      <w:r w:rsidRPr="00C25F04">
        <w:rPr>
          <w:rStyle w:val="StyleUnderline"/>
          <w:rFonts w:asciiTheme="minorHAnsi" w:hAnsiTheme="minorHAnsi"/>
        </w:rPr>
        <w:t>fluctuations in computer science majors that we do see are more closely tied to exciting technologies in the field that motivate and inspire students</w:t>
      </w:r>
      <w:r w:rsidRPr="00C25F04">
        <w:rPr>
          <w:rFonts w:asciiTheme="minorHAnsi" w:hAnsiTheme="minorHAnsi"/>
        </w:rPr>
        <w:t xml:space="preserve">, </w:t>
      </w:r>
      <w:r w:rsidRPr="00C25F04">
        <w:rPr>
          <w:rStyle w:val="StyleUnderline"/>
          <w:rFonts w:asciiTheme="minorHAnsi" w:hAnsiTheme="minorHAnsi"/>
        </w:rPr>
        <w:t>not to changing wages</w:t>
      </w:r>
      <w:r w:rsidRPr="00C25F04">
        <w:rPr>
          <w:rFonts w:asciiTheme="minorHAnsi" w:hAnsiTheme="minorHAnsi"/>
        </w:rPr>
        <w:t>.</w:t>
      </w:r>
    </w:p>
    <w:p w:rsidR="005434B0" w:rsidRPr="00C25F04" w:rsidRDefault="005434B0" w:rsidP="005434B0">
      <w:pPr>
        <w:rPr>
          <w:rFonts w:asciiTheme="minorHAnsi" w:hAnsiTheme="minorHAnsi"/>
        </w:rPr>
      </w:pPr>
      <w:r w:rsidRPr="00C25F04">
        <w:rPr>
          <w:rFonts w:asciiTheme="minorHAnsi" w:hAnsiTheme="minorHAnsi"/>
        </w:rPr>
        <w:t xml:space="preserve">Second, there are significant frictions that limit students’ reactions to wage incentives in the education system. In college, </w:t>
      </w:r>
      <w:r w:rsidRPr="00C25F04">
        <w:rPr>
          <w:rStyle w:val="StyleUnderline"/>
          <w:rFonts w:asciiTheme="minorHAnsi" w:hAnsiTheme="minorHAnsi"/>
        </w:rPr>
        <w:t>introductory STEM survey courses are designed to weed out potential majors</w:t>
      </w:r>
      <w:r w:rsidRPr="00C25F04">
        <w:rPr>
          <w:rFonts w:asciiTheme="minorHAnsi" w:hAnsiTheme="minorHAnsi"/>
        </w:rPr>
        <w:t xml:space="preserve">.32 </w:t>
      </w:r>
      <w:proofErr w:type="gramStart"/>
      <w:r w:rsidRPr="00C25F04">
        <w:rPr>
          <w:rStyle w:val="StyleUnderline"/>
          <w:rFonts w:asciiTheme="minorHAnsi" w:hAnsiTheme="minorHAnsi"/>
        </w:rPr>
        <w:t>This</w:t>
      </w:r>
      <w:proofErr w:type="gramEnd"/>
      <w:r w:rsidRPr="00C25F04">
        <w:rPr>
          <w:rStyle w:val="StyleUnderline"/>
          <w:rFonts w:asciiTheme="minorHAnsi" w:hAnsiTheme="minorHAnsi"/>
        </w:rPr>
        <w:t xml:space="preserve"> and related factors</w:t>
      </w:r>
      <w:r w:rsidRPr="00C25F04">
        <w:rPr>
          <w:rFonts w:asciiTheme="minorHAnsi" w:hAnsiTheme="minorHAnsi"/>
        </w:rPr>
        <w:t xml:space="preserve">, </w:t>
      </w:r>
      <w:r w:rsidRPr="00C25F04">
        <w:rPr>
          <w:rStyle w:val="Emphasis"/>
          <w:rFonts w:asciiTheme="minorHAnsi" w:hAnsiTheme="minorHAnsi"/>
        </w:rPr>
        <w:t>not low wages</w:t>
      </w:r>
      <w:r w:rsidRPr="00C25F04">
        <w:rPr>
          <w:rFonts w:asciiTheme="minorHAnsi" w:hAnsiTheme="minorHAnsi"/>
        </w:rPr>
        <w:t xml:space="preserve">, </w:t>
      </w:r>
      <w:r w:rsidRPr="00C25F04">
        <w:rPr>
          <w:rStyle w:val="StyleUnderline"/>
          <w:rFonts w:asciiTheme="minorHAnsi" w:hAnsiTheme="minorHAnsi"/>
        </w:rPr>
        <w:t>is why 48.3 percent of declared STEM majors do not finish their STEM degree</w:t>
      </w:r>
      <w:r w:rsidRPr="00C25F04">
        <w:rPr>
          <w:rFonts w:asciiTheme="minorHAnsi" w:hAnsiTheme="minorHAnsi"/>
        </w:rPr>
        <w:t>.33</w:t>
      </w:r>
    </w:p>
    <w:p w:rsidR="005434B0" w:rsidRPr="00C25F04" w:rsidRDefault="005434B0" w:rsidP="005434B0">
      <w:pPr>
        <w:rPr>
          <w:rFonts w:asciiTheme="minorHAnsi" w:hAnsiTheme="minorHAnsi"/>
        </w:rPr>
      </w:pPr>
      <w:r w:rsidRPr="00C25F04">
        <w:rPr>
          <w:rFonts w:asciiTheme="minorHAnsi" w:hAnsiTheme="minorHAnsi"/>
        </w:rPr>
        <w:t xml:space="preserve">The initial decision to major in STEM is closely tied to a number of other factors, including intelligence and personality. The reality is that if STEM wages doubled tomorrow, many students would not or could not pursue a STEM degree. In addition, </w:t>
      </w:r>
      <w:r w:rsidRPr="00C25F04">
        <w:rPr>
          <w:rStyle w:val="StyleUnderline"/>
          <w:rFonts w:asciiTheme="minorHAnsi" w:hAnsiTheme="minorHAnsi"/>
        </w:rPr>
        <w:t>STEM degrees depend heavily on STEM exposure in high school</w:t>
      </w:r>
      <w:r w:rsidRPr="00C25F04">
        <w:rPr>
          <w:rFonts w:asciiTheme="minorHAnsi" w:hAnsiTheme="minorHAnsi"/>
        </w:rPr>
        <w:t xml:space="preserve">, </w:t>
      </w:r>
      <w:r w:rsidRPr="00C25F04">
        <w:rPr>
          <w:rStyle w:val="StyleUnderline"/>
          <w:rFonts w:asciiTheme="minorHAnsi" w:hAnsiTheme="minorHAnsi"/>
        </w:rPr>
        <w:t>where decisions of what to study are far removed from labor market forces</w:t>
      </w:r>
      <w:r w:rsidRPr="00C25F04">
        <w:rPr>
          <w:rFonts w:asciiTheme="minorHAnsi" w:hAnsiTheme="minorHAnsi"/>
        </w:rPr>
        <w:t>. Students who took the AP Computer Science exam are eight times more likely than other incoming freshmen to major in computer science. Even if students do not take the class themselves, the presence of a computer science course in high school alerts students to computer science as a possible career path, and increases the likelihood of them experimenting with the discipline later.34</w:t>
      </w:r>
    </w:p>
    <w:p w:rsidR="005434B0" w:rsidRPr="00C25F04" w:rsidRDefault="005434B0" w:rsidP="005434B0">
      <w:pPr>
        <w:rPr>
          <w:rFonts w:asciiTheme="minorHAnsi" w:hAnsiTheme="minorHAnsi"/>
        </w:rPr>
      </w:pPr>
    </w:p>
    <w:p w:rsidR="00DC630C" w:rsidRPr="00C25F04" w:rsidRDefault="00F83060" w:rsidP="00F83060">
      <w:pPr>
        <w:pStyle w:val="Heading3"/>
        <w:rPr>
          <w:rFonts w:asciiTheme="minorHAnsi" w:hAnsiTheme="minorHAnsi"/>
        </w:rPr>
      </w:pPr>
      <w:r w:rsidRPr="00C25F04">
        <w:rPr>
          <w:rFonts w:asciiTheme="minorHAnsi" w:hAnsiTheme="minorHAnsi"/>
        </w:rPr>
        <w:t>AT: DA Wages – Card Prodict</w:t>
      </w:r>
    </w:p>
    <w:p w:rsidR="00F83060" w:rsidRPr="00C25F04" w:rsidRDefault="00F83060" w:rsidP="00F83060">
      <w:pPr>
        <w:rPr>
          <w:rFonts w:asciiTheme="minorHAnsi" w:hAnsiTheme="minorHAnsi"/>
        </w:rPr>
      </w:pPr>
    </w:p>
    <w:p w:rsidR="00F83060" w:rsidRPr="00C25F04" w:rsidRDefault="00F83060" w:rsidP="00F83060">
      <w:pPr>
        <w:pStyle w:val="Heading4"/>
        <w:rPr>
          <w:rFonts w:asciiTheme="minorHAnsi" w:hAnsiTheme="minorHAnsi"/>
        </w:rPr>
      </w:pPr>
      <w:r w:rsidRPr="00C25F04">
        <w:rPr>
          <w:rFonts w:asciiTheme="minorHAnsi" w:hAnsiTheme="minorHAnsi"/>
        </w:rPr>
        <w:t>Prefer Card – he uses real life situations and data for research (author on immigrants don’t hurt wages)</w:t>
      </w:r>
    </w:p>
    <w:p w:rsidR="00F83060" w:rsidRPr="00C25F04" w:rsidRDefault="00F83060" w:rsidP="00F83060">
      <w:pPr>
        <w:rPr>
          <w:rFonts w:asciiTheme="minorHAnsi" w:hAnsiTheme="minorHAnsi"/>
        </w:rPr>
      </w:pPr>
      <w:r w:rsidRPr="00C25F04">
        <w:rPr>
          <w:rStyle w:val="Style13ptBold"/>
          <w:rFonts w:asciiTheme="minorHAnsi" w:hAnsiTheme="minorHAnsi"/>
        </w:rPr>
        <w:t>Walker 16</w:t>
      </w:r>
      <w:r w:rsidRPr="00C25F04">
        <w:rPr>
          <w:rFonts w:asciiTheme="minorHAnsi" w:hAnsiTheme="minorHAnsi"/>
        </w:rPr>
        <w:t xml:space="preserve"> – Peter J.; a Senior Communications Officer in the IMF’s Communications Department. (“The Challenger” International Monetary Fund. March 2016, Vol. 53, No. 1. </w:t>
      </w:r>
      <w:hyperlink r:id="rId107" w:history="1">
        <w:r w:rsidRPr="00C25F04">
          <w:rPr>
            <w:rStyle w:val="Hyperlink"/>
            <w:rFonts w:asciiTheme="minorHAnsi" w:hAnsiTheme="minorHAnsi"/>
            <w:color w:val="000000"/>
            <w:u w:val="single"/>
          </w:rPr>
          <w:t>http://www.imf.org/external/pubs/ft/fandd/2016/03/people.htm</w:t>
        </w:r>
      </w:hyperlink>
      <w:r w:rsidRPr="00C25F04">
        <w:rPr>
          <w:rFonts w:asciiTheme="minorHAnsi" w:hAnsiTheme="minorHAnsi"/>
        </w:rPr>
        <w:t>) // GK</w:t>
      </w:r>
    </w:p>
    <w:p w:rsidR="00F83060" w:rsidRPr="00C25F04" w:rsidRDefault="00F83060" w:rsidP="00F83060">
      <w:pPr>
        <w:rPr>
          <w:rFonts w:asciiTheme="minorHAnsi" w:hAnsiTheme="minorHAnsi"/>
          <w:u w:val="single"/>
        </w:rPr>
      </w:pPr>
      <w:r w:rsidRPr="00C25F04">
        <w:rPr>
          <w:rFonts w:asciiTheme="minorHAnsi" w:hAnsiTheme="minorHAnsi"/>
        </w:rPr>
        <w:t xml:space="preserve">A piece of paper: dog-eared and taped—somewhat haphazardly—to the wall. The makeshift faculty listing at the University of California, Berkeley’s Economics Department symbolizes a humility that flies in the face of its towering academic reputation. </w:t>
      </w:r>
      <w:r w:rsidRPr="00C25F04">
        <w:rPr>
          <w:rFonts w:asciiTheme="minorHAnsi" w:hAnsiTheme="minorHAnsi"/>
          <w:u w:val="single"/>
        </w:rPr>
        <w:t>One of Berkeley’s economists—also esteemed but modest—is David Card.</w:t>
      </w:r>
      <w:r w:rsidRPr="00C25F04">
        <w:rPr>
          <w:rFonts w:asciiTheme="minorHAnsi" w:hAnsiTheme="minorHAnsi"/>
          <w:u w:val="single"/>
        </w:rPr>
        <w:softHyphen/>
      </w:r>
    </w:p>
    <w:p w:rsidR="00F83060" w:rsidRPr="00C25F04" w:rsidRDefault="00F83060" w:rsidP="00F83060">
      <w:pPr>
        <w:rPr>
          <w:rFonts w:asciiTheme="minorHAnsi" w:hAnsiTheme="minorHAnsi"/>
          <w:u w:val="single"/>
        </w:rPr>
      </w:pPr>
      <w:r w:rsidRPr="00C25F04">
        <w:rPr>
          <w:rFonts w:asciiTheme="minorHAnsi" w:hAnsiTheme="minorHAnsi"/>
          <w:u w:val="single"/>
        </w:rPr>
        <w:t>Card rose to prominence</w:t>
      </w:r>
      <w:r w:rsidRPr="00C25F04">
        <w:rPr>
          <w:rFonts w:asciiTheme="minorHAnsi" w:hAnsiTheme="minorHAnsi"/>
        </w:rPr>
        <w:t xml:space="preserve"> in 1995 </w:t>
      </w:r>
      <w:r w:rsidRPr="00C25F04">
        <w:rPr>
          <w:rFonts w:asciiTheme="minorHAnsi" w:hAnsiTheme="minorHAnsi"/>
          <w:u w:val="single"/>
        </w:rPr>
        <w:t xml:space="preserve">when he won the coveted John Bates Clark Medal, then awarded every two years by the American Economic Association (AEA) to </w:t>
      </w:r>
      <w:r w:rsidRPr="00C25F04">
        <w:rPr>
          <w:rFonts w:asciiTheme="minorHAnsi" w:hAnsiTheme="minorHAnsi"/>
          <w:b/>
          <w:u w:val="single"/>
        </w:rPr>
        <w:t>the leading economist</w:t>
      </w:r>
      <w:r w:rsidRPr="00C25F04">
        <w:rPr>
          <w:rFonts w:asciiTheme="minorHAnsi" w:hAnsiTheme="minorHAnsi"/>
          <w:u w:val="single"/>
        </w:rPr>
        <w:t xml:space="preserve"> under the age of 40 who is working in the United States. It is considered to be </w:t>
      </w:r>
      <w:r w:rsidRPr="00C25F04">
        <w:rPr>
          <w:rFonts w:asciiTheme="minorHAnsi" w:hAnsiTheme="minorHAnsi"/>
          <w:b/>
          <w:u w:val="single"/>
        </w:rPr>
        <w:t>the top award in economics</w:t>
      </w:r>
      <w:r w:rsidRPr="00C25F04">
        <w:rPr>
          <w:rFonts w:asciiTheme="minorHAnsi" w:hAnsiTheme="minorHAnsi"/>
        </w:rPr>
        <w:t xml:space="preserve"> barring the Nobel Prize. </w:t>
      </w:r>
      <w:r w:rsidRPr="00C25F04">
        <w:rPr>
          <w:rFonts w:asciiTheme="minorHAnsi" w:hAnsiTheme="minorHAnsi"/>
          <w:b/>
          <w:u w:val="single"/>
        </w:rPr>
        <w:t>Through empirical research into a series of “natural experiments”—real-life situations underpinned by robust data</w:t>
      </w:r>
      <w:r w:rsidRPr="00C25F04">
        <w:rPr>
          <w:rFonts w:asciiTheme="minorHAnsi" w:hAnsiTheme="minorHAnsi"/>
          <w:u w:val="single"/>
        </w:rPr>
        <w:t>—Card challenged conventional economic thinking in several important areas.</w:t>
      </w:r>
      <w:r w:rsidRPr="00C25F04">
        <w:rPr>
          <w:rFonts w:asciiTheme="minorHAnsi" w:hAnsiTheme="minorHAnsi"/>
          <w:u w:val="single"/>
        </w:rPr>
        <w:softHyphen/>
      </w:r>
    </w:p>
    <w:p w:rsidR="00F83060" w:rsidRPr="00C25F04" w:rsidRDefault="00F83060" w:rsidP="00F83060">
      <w:pPr>
        <w:rPr>
          <w:rFonts w:asciiTheme="minorHAnsi" w:hAnsiTheme="minorHAnsi"/>
        </w:rPr>
      </w:pPr>
    </w:p>
    <w:p w:rsidR="009508D6" w:rsidRPr="00C25F04" w:rsidRDefault="009508D6" w:rsidP="009508D6">
      <w:pPr>
        <w:pStyle w:val="Heading3"/>
        <w:rPr>
          <w:rFonts w:asciiTheme="minorHAnsi" w:hAnsiTheme="minorHAnsi"/>
        </w:rPr>
      </w:pPr>
      <w:r w:rsidRPr="00C25F04">
        <w:rPr>
          <w:rFonts w:asciiTheme="minorHAnsi" w:hAnsiTheme="minorHAnsi"/>
        </w:rPr>
        <w:t>AT: DA Brain Drain</w:t>
      </w:r>
    </w:p>
    <w:p w:rsidR="009508D6" w:rsidRPr="00C25F04" w:rsidRDefault="009508D6" w:rsidP="009508D6">
      <w:pPr>
        <w:rPr>
          <w:rFonts w:asciiTheme="minorHAnsi" w:hAnsiTheme="minorHAnsi"/>
        </w:rPr>
      </w:pPr>
    </w:p>
    <w:p w:rsidR="00DD383A" w:rsidRPr="00C25F04" w:rsidRDefault="00DD383A" w:rsidP="00DD383A">
      <w:pPr>
        <w:pStyle w:val="Heading4"/>
        <w:rPr>
          <w:rFonts w:asciiTheme="minorHAnsi" w:hAnsiTheme="minorHAnsi"/>
        </w:rPr>
      </w:pPr>
      <w:r w:rsidRPr="00C25F04">
        <w:rPr>
          <w:rFonts w:asciiTheme="minorHAnsi" w:hAnsiTheme="minorHAnsi"/>
        </w:rPr>
        <w:t>Brain Drain is inevitable and often leads to a brain gain</w:t>
      </w:r>
    </w:p>
    <w:p w:rsidR="00DD383A" w:rsidRPr="00C25F04" w:rsidRDefault="00DD383A" w:rsidP="00DD383A">
      <w:pPr>
        <w:rPr>
          <w:rStyle w:val="Style13ptBold"/>
          <w:rFonts w:asciiTheme="minorHAnsi" w:hAnsiTheme="minorHAnsi"/>
          <w:b w:val="0"/>
          <w:sz w:val="16"/>
          <w:szCs w:val="16"/>
        </w:rPr>
      </w:pPr>
      <w:r w:rsidRPr="00C25F04">
        <w:rPr>
          <w:rStyle w:val="Style13ptBold"/>
          <w:rFonts w:asciiTheme="minorHAnsi" w:hAnsiTheme="minorHAnsi"/>
        </w:rPr>
        <w:t xml:space="preserve">Haas 07 </w:t>
      </w:r>
      <w:r w:rsidRPr="00C25F04">
        <w:rPr>
          <w:rFonts w:asciiTheme="minorHAnsi" w:hAnsiTheme="minorHAnsi"/>
        </w:rPr>
        <w:t>– Professor of Sociology at the University of Amsteam, founding member director of the International Migration Institute (IMI) at the University of Oxford, and Extraordinary Professor of Migration and Development at the University of Maastricht / United Nations University (Hein de Haas, “International migration, remittances and development: myths and facts”, 24 January 2007, https://www-tandfonline-com.proxy.lib.umich.edu/doi/full/10.1080/01436590500336757?scroll=top&amp;needAccess=true)//abaime</w:t>
      </w:r>
    </w:p>
    <w:p w:rsidR="00DD383A" w:rsidRPr="00C25F04" w:rsidRDefault="00DD383A" w:rsidP="00DD383A">
      <w:pPr>
        <w:rPr>
          <w:rFonts w:asciiTheme="minorHAnsi" w:hAnsiTheme="minorHAnsi"/>
        </w:rPr>
      </w:pPr>
      <w:r w:rsidRPr="00C25F04">
        <w:rPr>
          <w:rFonts w:asciiTheme="minorHAnsi" w:hAnsiTheme="minorHAnsi"/>
        </w:rPr>
        <w:t xml:space="preserve">Perhaps the most frequently used argument against migration as a potential source of development is that it provokes a </w:t>
      </w:r>
      <w:r w:rsidRPr="00C25F04">
        <w:rPr>
          <w:rStyle w:val="StyleUnderline"/>
          <w:rFonts w:asciiTheme="minorHAnsi" w:hAnsiTheme="minorHAnsi"/>
        </w:rPr>
        <w:t>brain drain</w:t>
      </w:r>
      <w:r w:rsidRPr="00C25F04">
        <w:rPr>
          <w:rFonts w:asciiTheme="minorHAnsi" w:hAnsiTheme="minorHAnsi"/>
        </w:rPr>
        <w:t xml:space="preserve">. This </w:t>
      </w:r>
      <w:r w:rsidRPr="00C25F04">
        <w:rPr>
          <w:rStyle w:val="StyleUnderline"/>
          <w:rFonts w:asciiTheme="minorHAnsi" w:hAnsiTheme="minorHAnsi"/>
        </w:rPr>
        <w:t>is the</w:t>
      </w:r>
      <w:r w:rsidRPr="00C25F04">
        <w:rPr>
          <w:rFonts w:asciiTheme="minorHAnsi" w:hAnsiTheme="minorHAnsi"/>
        </w:rPr>
        <w:t xml:space="preserve"> fourth </w:t>
      </w:r>
      <w:r w:rsidRPr="00C25F04">
        <w:rPr>
          <w:rStyle w:val="StyleUnderline"/>
          <w:rFonts w:asciiTheme="minorHAnsi" w:hAnsiTheme="minorHAnsi"/>
        </w:rPr>
        <w:t>migration myth</w:t>
      </w:r>
      <w:r w:rsidRPr="00C25F04">
        <w:rPr>
          <w:rFonts w:asciiTheme="minorHAnsi" w:hAnsiTheme="minorHAnsi"/>
        </w:rPr>
        <w:t xml:space="preserve">. </w:t>
      </w:r>
      <w:r w:rsidRPr="00C25F04">
        <w:rPr>
          <w:rFonts w:asciiTheme="minorHAnsi" w:hAnsiTheme="minorHAnsi"/>
          <w:u w:val="single"/>
        </w:rPr>
        <w:t>The reality seems more nuanced</w:t>
      </w:r>
      <w:r w:rsidRPr="00C25F04">
        <w:rPr>
          <w:rFonts w:asciiTheme="minorHAnsi" w:hAnsiTheme="minorHAnsi"/>
        </w:rPr>
        <w:t xml:space="preserve">. First, not all migrants are highly skilled. Second, the brain drain seems to be only truly massive in a minority of countries. In a quantitative assessment of the brain drain, Adams concluded that </w:t>
      </w:r>
      <w:r w:rsidRPr="00C25F04">
        <w:rPr>
          <w:rFonts w:asciiTheme="minorHAnsi" w:hAnsiTheme="minorHAnsi"/>
          <w:u w:val="single"/>
        </w:rPr>
        <w:t>international migration does not tend to take a very high proportion of the best educated.</w:t>
      </w:r>
      <w:r w:rsidRPr="00C25F04">
        <w:rPr>
          <w:rFonts w:asciiTheme="minorHAnsi" w:hAnsiTheme="minorHAnsi"/>
        </w:rPr>
        <w:t xml:space="preserve"> In two-thirds of the 33 large labour-exporting countries he surveyed, less than 10% of the best-educated population had migrated. The emigration of highly educated migrants seems to be truly harmful only in a limited number of countries. Nevertheless, it remains difficult to generalise about the precise economic, social and cultural effects of the out-migration of skilled and educated people. Furthermore, we should acknowledge that the outcome of such analysis tends to be value-laden and is partly contingent on the level (eg individual or national) at which ‘development’ or ‘progress’ is measured.</w:t>
      </w:r>
    </w:p>
    <w:p w:rsidR="00DD383A" w:rsidRPr="00C25F04" w:rsidRDefault="00DD383A" w:rsidP="00DD383A">
      <w:pPr>
        <w:rPr>
          <w:rFonts w:asciiTheme="minorHAnsi" w:hAnsiTheme="minorHAnsi"/>
        </w:rPr>
      </w:pPr>
      <w:r w:rsidRPr="00C25F04">
        <w:rPr>
          <w:rFonts w:asciiTheme="minorHAnsi" w:hAnsiTheme="minorHAnsi"/>
        </w:rPr>
        <w:t xml:space="preserve">Third, </w:t>
      </w:r>
      <w:r w:rsidRPr="00C25F04">
        <w:rPr>
          <w:rStyle w:val="Emphasis"/>
          <w:rFonts w:asciiTheme="minorHAnsi" w:hAnsiTheme="minorHAnsi"/>
        </w:rPr>
        <w:t>a brain drain can be accompanied by a significant brain gain</w:t>
      </w:r>
      <w:r w:rsidRPr="00C25F04">
        <w:rPr>
          <w:rFonts w:asciiTheme="minorHAnsi" w:hAnsiTheme="minorHAnsi"/>
        </w:rPr>
        <w:t xml:space="preserve">. In the medium to long run, in particular, </w:t>
      </w:r>
      <w:r w:rsidRPr="00C25F04">
        <w:rPr>
          <w:rStyle w:val="StyleUnderline"/>
          <w:rFonts w:asciiTheme="minorHAnsi" w:hAnsiTheme="minorHAnsi"/>
        </w:rPr>
        <w:t>the departure of the highly skilled may have beneficial effects in the form of a counterflow of remittances, investments, trade relations, new knowledge, innovations, attitudes and information</w:t>
      </w:r>
      <w:r w:rsidRPr="00C25F04">
        <w:rPr>
          <w:rFonts w:asciiTheme="minorHAnsi" w:hAnsiTheme="minorHAnsi"/>
        </w:rPr>
        <w:t>. Moreover, there is some evidence that the prospect of moving abroad stimulates the incentive to study among stay-behinds. Fourth, labour tends to be much more productive in wealthy, industrialised countries. In an increasing number of developing countries there is mass unemployment among the more highly educated. In these cases both individual and collective gains seem to outweigh the costs of migration.</w:t>
      </w:r>
    </w:p>
    <w:p w:rsidR="00DD383A" w:rsidRPr="00C25F04" w:rsidRDefault="00DD383A" w:rsidP="00DD383A">
      <w:pPr>
        <w:rPr>
          <w:rFonts w:asciiTheme="minorHAnsi" w:hAnsiTheme="minorHAnsi"/>
        </w:rPr>
      </w:pPr>
      <w:r w:rsidRPr="00C25F04">
        <w:rPr>
          <w:rStyle w:val="Emphasis"/>
          <w:rFonts w:asciiTheme="minorHAnsi" w:hAnsiTheme="minorHAnsi"/>
        </w:rPr>
        <w:t xml:space="preserve">Many governments consider skilled labourers to be an export product and so willingly create surpluses of certain categories of the highly skilled. This means that they are not automatically the passive victims of exploitation by the West. </w:t>
      </w:r>
      <w:r w:rsidRPr="00C25F04">
        <w:rPr>
          <w:rFonts w:asciiTheme="minorHAnsi" w:hAnsiTheme="minorHAnsi"/>
        </w:rPr>
        <w:t>For instance, the Philippines educates some categories of professionals, such as nurses, with the explicit purpose of generating remittances from abroad. Migrants have also played an important role as innovating and transnationally operating entrepreneurs and investors in countries such as Mexico, Turkey and India.</w:t>
      </w:r>
    </w:p>
    <w:p w:rsidR="00DD383A" w:rsidRPr="00C25F04" w:rsidRDefault="00DD383A" w:rsidP="00DD383A">
      <w:pPr>
        <w:rPr>
          <w:rFonts w:asciiTheme="minorHAnsi" w:hAnsiTheme="minorHAnsi"/>
        </w:rPr>
      </w:pPr>
      <w:r w:rsidRPr="00C25F04">
        <w:rPr>
          <w:rFonts w:asciiTheme="minorHAnsi" w:hAnsiTheme="minorHAnsi"/>
          <w:u w:val="single"/>
        </w:rPr>
        <w:t>Besides their economic role, highly skilled migrants often play an important and positive role in the societal and political debate, the development of a civil society in countries of origin, and the emancipation of women and minority groups</w:t>
      </w:r>
      <w:r w:rsidRPr="00C25F04">
        <w:rPr>
          <w:rFonts w:asciiTheme="minorHAnsi" w:hAnsiTheme="minorHAnsi"/>
        </w:rPr>
        <w:t>. One of the main reasons for this is that they tend to have more opportunities and freedom to organise themselves and express their opinion than is often the case in the sending countries. In some countries (return) migrants who have studied and worked abroad have played an important role in reforming domestic policies (cf. Massey et al, 1998 Massey, D S, Arango, J, Hugo, G, Kouaouci, A, Pellegrino, A and Taylor, J E. 1998. Worlds in Motion: Understanding International Migration at the End of the Millennium, Oxford: Clarendon.</w:t>
      </w:r>
    </w:p>
    <w:p w:rsidR="00DD383A" w:rsidRPr="00C25F04" w:rsidRDefault="00DD383A" w:rsidP="00DD383A">
      <w:pPr>
        <w:rPr>
          <w:rFonts w:asciiTheme="minorHAnsi" w:hAnsiTheme="minorHAnsi"/>
        </w:rPr>
      </w:pPr>
      <w:r w:rsidRPr="00C25F04">
        <w:rPr>
          <w:rFonts w:asciiTheme="minorHAnsi" w:hAnsiTheme="minorHAnsi"/>
        </w:rPr>
        <w:t>This underscores the fact that the development effects of migration are not limited to remittances and investments, but also include an important sociopolitical dimension. Through such social and political investments migrants can contribute to shaping a better societal climate in countries of origin in general.</w:t>
      </w:r>
    </w:p>
    <w:p w:rsidR="00DD383A" w:rsidRPr="00C25F04" w:rsidRDefault="00DD383A" w:rsidP="00DD383A">
      <w:pPr>
        <w:rPr>
          <w:rFonts w:asciiTheme="minorHAnsi" w:hAnsiTheme="minorHAnsi"/>
          <w:u w:val="single"/>
        </w:rPr>
      </w:pPr>
      <w:r w:rsidRPr="00C25F04">
        <w:rPr>
          <w:rFonts w:asciiTheme="minorHAnsi" w:hAnsiTheme="minorHAnsi"/>
        </w:rPr>
        <w:t xml:space="preserve">This is not to say that the impact of migration is always positive and that no brain drain can occur. However, </w:t>
      </w:r>
      <w:r w:rsidRPr="00C25F04">
        <w:rPr>
          <w:rFonts w:asciiTheme="minorHAnsi" w:hAnsiTheme="minorHAnsi"/>
          <w:u w:val="single"/>
        </w:rPr>
        <w:t xml:space="preserve">it is important to acknowledge that </w:t>
      </w:r>
      <w:r w:rsidRPr="00C25F04">
        <w:rPr>
          <w:rStyle w:val="Emphasis"/>
          <w:rFonts w:asciiTheme="minorHAnsi" w:hAnsiTheme="minorHAnsi"/>
        </w:rPr>
        <w:t>it is virtually impossible to stop the migration of the highly (and low) skilled</w:t>
      </w:r>
      <w:r w:rsidRPr="00C25F04">
        <w:rPr>
          <w:rFonts w:asciiTheme="minorHAnsi" w:hAnsiTheme="minorHAnsi"/>
          <w:u w:val="single"/>
        </w:rPr>
        <w:t xml:space="preserve">. </w:t>
      </w:r>
      <w:r w:rsidRPr="00C25F04">
        <w:rPr>
          <w:rStyle w:val="StyleUnderline"/>
          <w:rFonts w:asciiTheme="minorHAnsi" w:hAnsiTheme="minorHAnsi"/>
        </w:rPr>
        <w:t>Stay-at-home policies pursued by emigration countries have proved not only to be ineffective, but also, and more importantly, to be counterproductive by alienating migrants.</w:t>
      </w:r>
      <w:r w:rsidRPr="00C25F04">
        <w:rPr>
          <w:rFonts w:asciiTheme="minorHAnsi" w:hAnsiTheme="minorHAnsi"/>
          <w:u w:val="single"/>
        </w:rPr>
        <w:t xml:space="preserve"> </w:t>
      </w:r>
      <w:r w:rsidRPr="00C25F04">
        <w:rPr>
          <w:rFonts w:asciiTheme="minorHAnsi" w:hAnsiTheme="minorHAnsi"/>
        </w:rPr>
        <w:t xml:space="preserve">In Morocco, for instance, civil servants who emigrate tend to be excluded from the civil service for their lifetime. This means that </w:t>
      </w:r>
      <w:r w:rsidRPr="00C25F04">
        <w:rPr>
          <w:rFonts w:asciiTheme="minorHAnsi" w:hAnsiTheme="minorHAnsi"/>
          <w:u w:val="single"/>
        </w:rPr>
        <w:t>they cannot deploy their knowledge or skills upon return and this will effectively reduce their inclination to invest and return.</w:t>
      </w:r>
    </w:p>
    <w:p w:rsidR="009508D6" w:rsidRPr="00C25F04" w:rsidRDefault="009508D6" w:rsidP="009508D6">
      <w:pPr>
        <w:rPr>
          <w:rFonts w:asciiTheme="minorHAnsi" w:hAnsiTheme="minorHAnsi"/>
        </w:rPr>
      </w:pPr>
    </w:p>
    <w:p w:rsidR="009C65EE" w:rsidRPr="00C25F04" w:rsidRDefault="00645628" w:rsidP="00645628">
      <w:pPr>
        <w:pStyle w:val="Heading2"/>
        <w:rPr>
          <w:rFonts w:asciiTheme="minorHAnsi" w:hAnsiTheme="minorHAnsi"/>
        </w:rPr>
      </w:pPr>
      <w:r w:rsidRPr="00C25F04">
        <w:rPr>
          <w:rFonts w:asciiTheme="minorHAnsi" w:hAnsiTheme="minorHAnsi"/>
        </w:rPr>
        <w:t>Counterplan Answers</w:t>
      </w:r>
    </w:p>
    <w:p w:rsidR="00645628" w:rsidRPr="00C25F04" w:rsidRDefault="00645628" w:rsidP="00645628">
      <w:pPr>
        <w:rPr>
          <w:rFonts w:asciiTheme="minorHAnsi" w:hAnsiTheme="minorHAnsi"/>
        </w:rPr>
      </w:pPr>
    </w:p>
    <w:p w:rsidR="00645628" w:rsidRPr="00C25F04" w:rsidRDefault="00645628" w:rsidP="00645628">
      <w:pPr>
        <w:pStyle w:val="Heading3"/>
        <w:rPr>
          <w:rFonts w:asciiTheme="minorHAnsi" w:hAnsiTheme="minorHAnsi"/>
        </w:rPr>
      </w:pPr>
      <w:r w:rsidRPr="00C25F04">
        <w:rPr>
          <w:rFonts w:asciiTheme="minorHAnsi" w:hAnsiTheme="minorHAnsi"/>
        </w:rPr>
        <w:t xml:space="preserve">2ac </w:t>
      </w:r>
      <w:r w:rsidR="00C1478E" w:rsidRPr="00C25F04">
        <w:rPr>
          <w:rFonts w:asciiTheme="minorHAnsi" w:hAnsiTheme="minorHAnsi"/>
        </w:rPr>
        <w:t xml:space="preserve">CP – </w:t>
      </w:r>
      <w:r w:rsidRPr="00C25F04">
        <w:rPr>
          <w:rFonts w:asciiTheme="minorHAnsi" w:hAnsiTheme="minorHAnsi"/>
        </w:rPr>
        <w:t xml:space="preserve">Perception / Certainty Key </w:t>
      </w:r>
    </w:p>
    <w:p w:rsidR="00FF40BF" w:rsidRPr="00C25F04" w:rsidRDefault="00FF40BF" w:rsidP="00645628">
      <w:pPr>
        <w:rPr>
          <w:rFonts w:asciiTheme="minorHAnsi" w:hAnsiTheme="minorHAnsi"/>
        </w:rPr>
      </w:pPr>
    </w:p>
    <w:p w:rsidR="00FF40BF" w:rsidRPr="00C25F04" w:rsidRDefault="00FF40BF" w:rsidP="00FF40BF">
      <w:pPr>
        <w:pStyle w:val="Heading4"/>
        <w:rPr>
          <w:rFonts w:asciiTheme="minorHAnsi" w:hAnsiTheme="minorHAnsi"/>
        </w:rPr>
      </w:pPr>
      <w:r w:rsidRPr="00C25F04">
        <w:rPr>
          <w:rFonts w:asciiTheme="minorHAnsi" w:hAnsiTheme="minorHAnsi"/>
          <w:u w:val="single"/>
        </w:rPr>
        <w:t>Perception outweighs legal reality</w:t>
      </w:r>
      <w:r w:rsidRPr="00C25F04">
        <w:rPr>
          <w:rFonts w:asciiTheme="minorHAnsi" w:hAnsiTheme="minorHAnsi"/>
        </w:rPr>
        <w:t xml:space="preserve"> --- clear signal of openness is key</w:t>
      </w:r>
    </w:p>
    <w:p w:rsidR="00FF40BF" w:rsidRPr="00C25F04" w:rsidRDefault="00FF40BF" w:rsidP="00FF40BF">
      <w:pPr>
        <w:rPr>
          <w:rFonts w:asciiTheme="minorHAnsi" w:hAnsiTheme="minorHAnsi"/>
        </w:rPr>
      </w:pPr>
      <w:r w:rsidRPr="00C25F04">
        <w:rPr>
          <w:rStyle w:val="Style13ptBold"/>
          <w:rFonts w:asciiTheme="minorHAnsi" w:hAnsiTheme="minorHAnsi"/>
        </w:rPr>
        <w:t>Cabrera, 17</w:t>
      </w:r>
      <w:r w:rsidRPr="00C25F04">
        <w:rPr>
          <w:rFonts w:asciiTheme="minorHAnsi" w:hAnsiTheme="minorHAnsi"/>
        </w:rPr>
        <w:t xml:space="preserve"> – president of George Mason University and chairman of the Association of Public and Land-grant Universities Commission on International Initiatives (Angel, “Why open borders are crucial for innovation”, The Washington Post, 3/21/2017, </w:t>
      </w:r>
      <w:hyperlink r:id="rId108" w:history="1">
        <w:r w:rsidRPr="00C25F04">
          <w:rPr>
            <w:rStyle w:val="Hyperlink"/>
            <w:rFonts w:asciiTheme="minorHAnsi" w:hAnsiTheme="minorHAnsi"/>
          </w:rPr>
          <w:t>https://www.washingtonpost.com/news/grade-point/wp/2017/03/21/why-open-borders-are-crucial-for-innovation/?noredirect=on&amp;utm_term=.b5a063840160)//RCU</w:t>
        </w:r>
      </w:hyperlink>
    </w:p>
    <w:p w:rsidR="00FF40BF" w:rsidRPr="00C25F04" w:rsidRDefault="00FF40BF" w:rsidP="00FF40BF">
      <w:pPr>
        <w:rPr>
          <w:rFonts w:asciiTheme="minorHAnsi" w:hAnsiTheme="minorHAnsi"/>
        </w:rPr>
      </w:pPr>
      <w:r w:rsidRPr="00C25F04">
        <w:rPr>
          <w:rStyle w:val="StyleUnderline"/>
          <w:rFonts w:asciiTheme="minorHAnsi" w:hAnsiTheme="minorHAnsi"/>
        </w:rPr>
        <w:t>The influx of international students into our universities does not take away resources from American students</w:t>
      </w:r>
      <w:r w:rsidRPr="00C25F04">
        <w:rPr>
          <w:rFonts w:asciiTheme="minorHAnsi" w:hAnsiTheme="minorHAnsi"/>
        </w:rPr>
        <w:t xml:space="preserve">. On the contrary, </w:t>
      </w:r>
      <w:r w:rsidRPr="00C25F04">
        <w:rPr>
          <w:rStyle w:val="StyleUnderline"/>
          <w:rFonts w:asciiTheme="minorHAnsi" w:hAnsiTheme="minorHAnsi"/>
        </w:rPr>
        <w:t>foreign students contribute much-needed tuition dollars and have a positive impact on our local economies.</w:t>
      </w:r>
      <w:r w:rsidRPr="00C25F04">
        <w:rPr>
          <w:rFonts w:asciiTheme="minorHAnsi" w:hAnsiTheme="minorHAnsi"/>
        </w:rPr>
        <w:t xml:space="preserve"> The roughly 1 million foreign students attending U.S. colleges and universities last year contributed more than $32 billion to the U.S. economy – double the amount of 10 years prior – and supported more than 400,000 U.S. jobs. </w:t>
      </w:r>
      <w:r w:rsidRPr="00C25F04">
        <w:rPr>
          <w:rStyle w:val="StyleUnderline"/>
          <w:rFonts w:asciiTheme="minorHAnsi" w:hAnsiTheme="minorHAnsi"/>
        </w:rPr>
        <w:t>International students strengthen our campuses by creating additional opportunities</w:t>
      </w:r>
      <w:r w:rsidRPr="00C25F04">
        <w:rPr>
          <w:rFonts w:asciiTheme="minorHAnsi" w:hAnsiTheme="minorHAnsi"/>
        </w:rPr>
        <w:t xml:space="preserve"> for American students </w:t>
      </w:r>
      <w:r w:rsidRPr="00C25F04">
        <w:rPr>
          <w:rStyle w:val="StyleUnderline"/>
          <w:rFonts w:asciiTheme="minorHAnsi" w:hAnsiTheme="minorHAnsi"/>
        </w:rPr>
        <w:t xml:space="preserve">to </w:t>
      </w:r>
      <w:r w:rsidRPr="00C25F04">
        <w:rPr>
          <w:rStyle w:val="Emphasis"/>
          <w:rFonts w:asciiTheme="minorHAnsi" w:hAnsiTheme="minorHAnsi"/>
        </w:rPr>
        <w:t>develop a more global mindset and build relationships</w:t>
      </w:r>
      <w:r w:rsidRPr="00C25F04">
        <w:rPr>
          <w:rFonts w:asciiTheme="minorHAnsi" w:hAnsiTheme="minorHAnsi"/>
        </w:rPr>
        <w:t xml:space="preserve"> that will prepare them to be more effective </w:t>
      </w:r>
      <w:r w:rsidRPr="00C25F04">
        <w:rPr>
          <w:rStyle w:val="StyleUnderline"/>
          <w:rFonts w:asciiTheme="minorHAnsi" w:hAnsiTheme="minorHAnsi"/>
        </w:rPr>
        <w:t>in an increasingly global marketplace</w:t>
      </w:r>
      <w:r w:rsidRPr="00C25F04">
        <w:rPr>
          <w:rFonts w:asciiTheme="minorHAnsi" w:hAnsiTheme="minorHAnsi"/>
        </w:rPr>
        <w:t>.</w:t>
      </w:r>
    </w:p>
    <w:p w:rsidR="00FF40BF" w:rsidRPr="00C25F04" w:rsidRDefault="00FF40BF" w:rsidP="00FF40BF">
      <w:pPr>
        <w:rPr>
          <w:rFonts w:asciiTheme="minorHAnsi" w:hAnsiTheme="minorHAnsi"/>
        </w:rPr>
      </w:pPr>
      <w:r w:rsidRPr="00C25F04">
        <w:rPr>
          <w:rFonts w:asciiTheme="minorHAnsi" w:hAnsiTheme="minorHAnsi"/>
        </w:rPr>
        <w:t xml:space="preserve">Despite these benefits, the advantage that American universities enjoy in attracting foreign talent should not be taken for granted. </w:t>
      </w:r>
      <w:r w:rsidRPr="00C25F04">
        <w:rPr>
          <w:rStyle w:val="Emphasis"/>
          <w:rFonts w:asciiTheme="minorHAnsi" w:hAnsiTheme="minorHAnsi"/>
        </w:rPr>
        <w:t>The perception of openness is just as important as the legal reality of openness.</w:t>
      </w:r>
      <w:r w:rsidRPr="00C25F04">
        <w:rPr>
          <w:rStyle w:val="StyleUnderline"/>
          <w:rFonts w:asciiTheme="minorHAnsi" w:hAnsiTheme="minorHAnsi"/>
        </w:rPr>
        <w:t xml:space="preserve"> Whenever the United States is seen as less open and welcoming</w:t>
      </w:r>
      <w:r w:rsidRPr="00C25F04">
        <w:rPr>
          <w:rFonts w:asciiTheme="minorHAnsi" w:hAnsiTheme="minorHAnsi"/>
        </w:rPr>
        <w:t xml:space="preserve"> to people and ideas, </w:t>
      </w:r>
      <w:r w:rsidRPr="00C25F04">
        <w:rPr>
          <w:rStyle w:val="StyleUnderline"/>
          <w:rFonts w:asciiTheme="minorHAnsi" w:hAnsiTheme="minorHAnsi"/>
        </w:rPr>
        <w:t>this dynamic source of innovative talent suffers, as we saw in the years following the</w:t>
      </w:r>
      <w:r w:rsidRPr="00C25F04">
        <w:rPr>
          <w:rFonts w:asciiTheme="minorHAnsi" w:hAnsiTheme="minorHAnsi"/>
        </w:rPr>
        <w:t xml:space="preserve"> Sept. 11, </w:t>
      </w:r>
      <w:r w:rsidRPr="00C25F04">
        <w:rPr>
          <w:rStyle w:val="StyleUnderline"/>
          <w:rFonts w:asciiTheme="minorHAnsi" w:hAnsiTheme="minorHAnsi"/>
        </w:rPr>
        <w:t>2001, terrorist attacks. In 2000, the United States attracted</w:t>
      </w:r>
      <w:r w:rsidRPr="00C25F04">
        <w:rPr>
          <w:rFonts w:asciiTheme="minorHAnsi" w:hAnsiTheme="minorHAnsi"/>
        </w:rPr>
        <w:t xml:space="preserve"> approximately </w:t>
      </w:r>
      <w:r w:rsidRPr="00C25F04">
        <w:rPr>
          <w:rStyle w:val="StyleUnderline"/>
          <w:rFonts w:asciiTheme="minorHAnsi" w:hAnsiTheme="minorHAnsi"/>
        </w:rPr>
        <w:t>23 percent of all international students seeking to study outside their home country. After the attacks</w:t>
      </w:r>
      <w:r w:rsidRPr="00C25F04">
        <w:rPr>
          <w:rFonts w:asciiTheme="minorHAnsi" w:hAnsiTheme="minorHAnsi"/>
        </w:rPr>
        <w:t>, changes in immigration policy and</w:t>
      </w:r>
      <w:r w:rsidRPr="00C25F04">
        <w:rPr>
          <w:rStyle w:val="StyleUnderline"/>
          <w:rFonts w:asciiTheme="minorHAnsi" w:hAnsiTheme="minorHAnsi"/>
        </w:rPr>
        <w:t xml:space="preserve"> a belief that the United States was a less welcoming dropped that share to 17 percent</w:t>
      </w:r>
      <w:r w:rsidRPr="00C25F04">
        <w:rPr>
          <w:rFonts w:asciiTheme="minorHAnsi" w:hAnsiTheme="minorHAnsi"/>
        </w:rPr>
        <w:t>. Only in recent years has our percentage of international students returned to 2000 levels.</w:t>
      </w:r>
    </w:p>
    <w:p w:rsidR="00FF40BF" w:rsidRPr="00C25F04" w:rsidRDefault="00FF40BF" w:rsidP="00FF40BF">
      <w:pPr>
        <w:rPr>
          <w:rFonts w:asciiTheme="minorHAnsi" w:hAnsiTheme="minorHAnsi"/>
        </w:rPr>
      </w:pPr>
      <w:r w:rsidRPr="00C25F04">
        <w:rPr>
          <w:rStyle w:val="StyleUnderline"/>
          <w:rFonts w:asciiTheme="minorHAnsi" w:hAnsiTheme="minorHAnsi"/>
        </w:rPr>
        <w:t>This loss was others’ gain</w:t>
      </w:r>
      <w:r w:rsidRPr="00C25F04">
        <w:rPr>
          <w:rFonts w:asciiTheme="minorHAnsi" w:hAnsiTheme="minorHAnsi"/>
        </w:rPr>
        <w:t xml:space="preserve">. In the decade or so after 9/11, when the proportion of international students who came to the United States was shrinking, </w:t>
      </w:r>
      <w:r w:rsidRPr="00C25F04">
        <w:rPr>
          <w:rStyle w:val="StyleUnderline"/>
          <w:rFonts w:asciiTheme="minorHAnsi" w:hAnsiTheme="minorHAnsi"/>
        </w:rPr>
        <w:t>other English-speaking countries experienced rapid growth</w:t>
      </w:r>
      <w:r w:rsidRPr="00C25F04">
        <w:rPr>
          <w:rFonts w:asciiTheme="minorHAnsi" w:hAnsiTheme="minorHAnsi"/>
        </w:rPr>
        <w:t xml:space="preserve"> international students. </w:t>
      </w:r>
      <w:r w:rsidRPr="00C25F04">
        <w:rPr>
          <w:rStyle w:val="StyleUnderline"/>
          <w:rFonts w:asciiTheme="minorHAnsi" w:hAnsiTheme="minorHAnsi"/>
        </w:rPr>
        <w:t>The United Kingdom expanded its pool from 11 percent</w:t>
      </w:r>
      <w:r w:rsidRPr="00C25F04">
        <w:rPr>
          <w:rFonts w:asciiTheme="minorHAnsi" w:hAnsiTheme="minorHAnsi"/>
        </w:rPr>
        <w:t xml:space="preserve"> in 2000 </w:t>
      </w:r>
      <w:r w:rsidRPr="00C25F04">
        <w:rPr>
          <w:rStyle w:val="StyleUnderline"/>
          <w:rFonts w:asciiTheme="minorHAnsi" w:hAnsiTheme="minorHAnsi"/>
        </w:rPr>
        <w:t>to 18 percent in 2014; Australia</w:t>
      </w:r>
      <w:r w:rsidRPr="00C25F04">
        <w:rPr>
          <w:rFonts w:asciiTheme="minorHAnsi" w:hAnsiTheme="minorHAnsi"/>
        </w:rPr>
        <w:t xml:space="preserve"> expanded </w:t>
      </w:r>
      <w:r w:rsidRPr="00C25F04">
        <w:rPr>
          <w:rStyle w:val="StyleUnderline"/>
          <w:rFonts w:asciiTheme="minorHAnsi" w:hAnsiTheme="minorHAnsi"/>
        </w:rPr>
        <w:t>from 12.5</w:t>
      </w:r>
      <w:r w:rsidRPr="00C25F04">
        <w:rPr>
          <w:rFonts w:asciiTheme="minorHAnsi" w:hAnsiTheme="minorHAnsi"/>
        </w:rPr>
        <w:t xml:space="preserve"> percent </w:t>
      </w:r>
      <w:r w:rsidRPr="00C25F04">
        <w:rPr>
          <w:rStyle w:val="StyleUnderline"/>
          <w:rFonts w:asciiTheme="minorHAnsi" w:hAnsiTheme="minorHAnsi"/>
        </w:rPr>
        <w:t>to 18.2 percent</w:t>
      </w:r>
      <w:r w:rsidRPr="00C25F04">
        <w:rPr>
          <w:rFonts w:asciiTheme="minorHAnsi" w:hAnsiTheme="minorHAnsi"/>
        </w:rPr>
        <w:t xml:space="preserve"> in that time, </w:t>
      </w:r>
      <w:r w:rsidRPr="00C25F04">
        <w:rPr>
          <w:rStyle w:val="StyleUnderline"/>
          <w:rFonts w:asciiTheme="minorHAnsi" w:hAnsiTheme="minorHAnsi"/>
        </w:rPr>
        <w:t>and Canada</w:t>
      </w:r>
      <w:r w:rsidRPr="00C25F04">
        <w:rPr>
          <w:rFonts w:asciiTheme="minorHAnsi" w:hAnsiTheme="minorHAnsi"/>
        </w:rPr>
        <w:t xml:space="preserve"> expanded its pool </w:t>
      </w:r>
      <w:r w:rsidRPr="00C25F04">
        <w:rPr>
          <w:rStyle w:val="StyleUnderline"/>
          <w:rFonts w:asciiTheme="minorHAnsi" w:hAnsiTheme="minorHAnsi"/>
        </w:rPr>
        <w:t>from less than 5</w:t>
      </w:r>
      <w:r w:rsidRPr="00C25F04">
        <w:rPr>
          <w:rFonts w:asciiTheme="minorHAnsi" w:hAnsiTheme="minorHAnsi"/>
        </w:rPr>
        <w:t xml:space="preserve"> percent </w:t>
      </w:r>
      <w:r w:rsidRPr="00C25F04">
        <w:rPr>
          <w:rStyle w:val="StyleUnderline"/>
          <w:rFonts w:asciiTheme="minorHAnsi" w:hAnsiTheme="minorHAnsi"/>
        </w:rPr>
        <w:t>to nearly 10 percent</w:t>
      </w:r>
      <w:r w:rsidRPr="00C25F04">
        <w:rPr>
          <w:rFonts w:asciiTheme="minorHAnsi" w:hAnsiTheme="minorHAnsi"/>
        </w:rPr>
        <w:t>.</w:t>
      </w:r>
    </w:p>
    <w:p w:rsidR="00FF40BF" w:rsidRPr="00C25F04" w:rsidRDefault="00FF40BF" w:rsidP="00FF40BF">
      <w:pPr>
        <w:rPr>
          <w:rFonts w:asciiTheme="minorHAnsi" w:hAnsiTheme="minorHAnsi"/>
        </w:rPr>
      </w:pPr>
      <w:r w:rsidRPr="00C25F04">
        <w:rPr>
          <w:rFonts w:asciiTheme="minorHAnsi" w:hAnsiTheme="minorHAnsi"/>
        </w:rPr>
        <w:t xml:space="preserve">Drastic </w:t>
      </w:r>
      <w:r w:rsidRPr="00C25F04">
        <w:rPr>
          <w:rStyle w:val="StyleUnderline"/>
          <w:rFonts w:asciiTheme="minorHAnsi" w:hAnsiTheme="minorHAnsi"/>
        </w:rPr>
        <w:t>changes in</w:t>
      </w:r>
      <w:r w:rsidRPr="00C25F04">
        <w:rPr>
          <w:rFonts w:asciiTheme="minorHAnsi" w:hAnsiTheme="minorHAnsi"/>
        </w:rPr>
        <w:t xml:space="preserve"> U.S. </w:t>
      </w:r>
      <w:r w:rsidRPr="00C25F04">
        <w:rPr>
          <w:rStyle w:val="StyleUnderline"/>
          <w:rFonts w:asciiTheme="minorHAnsi" w:hAnsiTheme="minorHAnsi"/>
        </w:rPr>
        <w:t>immigration policy could</w:t>
      </w:r>
      <w:r w:rsidRPr="00C25F04">
        <w:rPr>
          <w:rFonts w:asciiTheme="minorHAnsi" w:hAnsiTheme="minorHAnsi"/>
        </w:rPr>
        <w:t xml:space="preserve"> once again </w:t>
      </w:r>
      <w:r w:rsidRPr="00C25F04">
        <w:rPr>
          <w:rStyle w:val="StyleUnderline"/>
          <w:rFonts w:asciiTheme="minorHAnsi" w:hAnsiTheme="minorHAnsi"/>
        </w:rPr>
        <w:t>encourage international students to look elsewhere</w:t>
      </w:r>
      <w:r w:rsidRPr="00C25F04">
        <w:rPr>
          <w:rFonts w:asciiTheme="minorHAnsi" w:hAnsiTheme="minorHAnsi"/>
        </w:rPr>
        <w:t xml:space="preserve">. Current students from the six countries directly affected by the latest version of the travel ban may find other places to continue their education. This is especially true for those with single-entry visas who are effectively pre-empted from leaving the United States because they will not be allowed to re-enter. Similarly, </w:t>
      </w:r>
      <w:r w:rsidRPr="00C25F04">
        <w:rPr>
          <w:rStyle w:val="StyleUnderline"/>
          <w:rFonts w:asciiTheme="minorHAnsi" w:hAnsiTheme="minorHAnsi"/>
        </w:rPr>
        <w:t>other potential international students may decide to pursue their education outside</w:t>
      </w:r>
      <w:r w:rsidRPr="00C25F04">
        <w:rPr>
          <w:rFonts w:asciiTheme="minorHAnsi" w:hAnsiTheme="minorHAnsi"/>
        </w:rPr>
        <w:t xml:space="preserve"> the United States, </w:t>
      </w:r>
      <w:r w:rsidRPr="00C25F04">
        <w:rPr>
          <w:rStyle w:val="StyleUnderline"/>
          <w:rFonts w:asciiTheme="minorHAnsi" w:hAnsiTheme="minorHAnsi"/>
        </w:rPr>
        <w:t>as we appear to shut our doors to individuals of certain backgrounds</w:t>
      </w:r>
      <w:r w:rsidRPr="00C25F04">
        <w:rPr>
          <w:rFonts w:asciiTheme="minorHAnsi" w:hAnsiTheme="minorHAnsi"/>
        </w:rPr>
        <w:t>.</w:t>
      </w:r>
    </w:p>
    <w:p w:rsidR="00FF40BF" w:rsidRPr="00C25F04" w:rsidRDefault="00FF40BF" w:rsidP="00FF40BF">
      <w:pPr>
        <w:rPr>
          <w:rStyle w:val="StyleUnderline"/>
          <w:rFonts w:asciiTheme="minorHAnsi" w:hAnsiTheme="minorHAnsi"/>
        </w:rPr>
      </w:pPr>
      <w:r w:rsidRPr="00C25F04">
        <w:rPr>
          <w:rFonts w:asciiTheme="minorHAnsi" w:hAnsiTheme="minorHAnsi"/>
        </w:rPr>
        <w:t xml:space="preserve">Few would argue against carefully vetting all who wish to enter the United States, and preventing anyone who represents a clear threat from reaching our shores. But that shouldn’t mean shutting our borders to one of our main sources of innovation and growth. </w:t>
      </w:r>
      <w:r w:rsidRPr="00C25F04">
        <w:rPr>
          <w:rStyle w:val="StyleUnderline"/>
          <w:rFonts w:asciiTheme="minorHAnsi" w:hAnsiTheme="minorHAnsi"/>
        </w:rPr>
        <w:t>Openness has been this country’s strength since its founding. Let us not lose sight of how we got here.</w:t>
      </w:r>
    </w:p>
    <w:p w:rsidR="00FF40BF" w:rsidRPr="00C25F04" w:rsidRDefault="00FF40BF" w:rsidP="00645628">
      <w:pPr>
        <w:rPr>
          <w:rFonts w:asciiTheme="minorHAnsi" w:hAnsiTheme="minorHAnsi"/>
        </w:rPr>
      </w:pPr>
    </w:p>
    <w:p w:rsidR="001E4682" w:rsidRPr="00C25F04" w:rsidRDefault="001E4682" w:rsidP="002F0373">
      <w:pPr>
        <w:pStyle w:val="Heading4"/>
        <w:rPr>
          <w:rFonts w:asciiTheme="minorHAnsi" w:hAnsiTheme="minorHAnsi"/>
        </w:rPr>
      </w:pPr>
      <w:r w:rsidRPr="00C25F04">
        <w:rPr>
          <w:rFonts w:asciiTheme="minorHAnsi" w:hAnsiTheme="minorHAnsi"/>
        </w:rPr>
        <w:t xml:space="preserve">***note when prepping file --- </w:t>
      </w:r>
      <w:r w:rsidR="002F0373" w:rsidRPr="00C25F04">
        <w:rPr>
          <w:rFonts w:asciiTheme="minorHAnsi" w:hAnsiTheme="minorHAnsi"/>
        </w:rPr>
        <w:t>this card is also in some versions of the 1ac</w:t>
      </w:r>
    </w:p>
    <w:p w:rsidR="002F0373" w:rsidRPr="00C25F04" w:rsidRDefault="002F0373" w:rsidP="002F0373">
      <w:pPr>
        <w:rPr>
          <w:rFonts w:asciiTheme="minorHAnsi" w:hAnsiTheme="minorHAnsi"/>
        </w:rPr>
      </w:pPr>
    </w:p>
    <w:p w:rsidR="001E4682" w:rsidRPr="00C25F04" w:rsidRDefault="001E4682" w:rsidP="001E4682">
      <w:pPr>
        <w:pStyle w:val="Heading4"/>
        <w:rPr>
          <w:rFonts w:asciiTheme="minorHAnsi" w:hAnsiTheme="minorHAnsi"/>
        </w:rPr>
      </w:pPr>
      <w:r w:rsidRPr="00C25F04">
        <w:rPr>
          <w:rFonts w:asciiTheme="minorHAnsi" w:hAnsiTheme="minorHAnsi"/>
        </w:rPr>
        <w:t xml:space="preserve">Restoring </w:t>
      </w:r>
      <w:r w:rsidRPr="00C25F04">
        <w:rPr>
          <w:rFonts w:asciiTheme="minorHAnsi" w:hAnsiTheme="minorHAnsi"/>
          <w:u w:val="single"/>
        </w:rPr>
        <w:t>predictability</w:t>
      </w:r>
      <w:r w:rsidRPr="00C25F04">
        <w:rPr>
          <w:rFonts w:asciiTheme="minorHAnsi" w:hAnsiTheme="minorHAnsi"/>
        </w:rPr>
        <w:t xml:space="preserve"> is key for students, employees and employers</w:t>
      </w:r>
    </w:p>
    <w:p w:rsidR="001E4682" w:rsidRPr="00C25F04" w:rsidRDefault="001E4682" w:rsidP="001E4682">
      <w:pPr>
        <w:rPr>
          <w:rFonts w:asciiTheme="minorHAnsi" w:hAnsiTheme="minorHAnsi"/>
        </w:rPr>
      </w:pPr>
      <w:r w:rsidRPr="00C25F04">
        <w:rPr>
          <w:rStyle w:val="Style13ptBold"/>
          <w:rFonts w:asciiTheme="minorHAnsi" w:hAnsiTheme="minorHAnsi"/>
        </w:rPr>
        <w:t>Business Roundtable, 15</w:t>
      </w:r>
      <w:r w:rsidRPr="00C25F04">
        <w:rPr>
          <w:rFonts w:asciiTheme="minorHAnsi" w:hAnsiTheme="minorHAnsi"/>
        </w:rPr>
        <w:t xml:space="preserve"> –  association of chief executive officers of America’s leading companies to produce research about leading issues ( “State of Immigration: How the United States Stacks Up in the Global Talent Competition”, Business Roundtable, 2015, </w:t>
      </w:r>
      <w:hyperlink r:id="rId109" w:history="1">
        <w:r w:rsidRPr="00C25F04">
          <w:rPr>
            <w:rStyle w:val="Hyperlink"/>
            <w:rFonts w:asciiTheme="minorHAnsi" w:hAnsiTheme="minorHAnsi"/>
          </w:rPr>
          <w:t>https://www.businessroundtable.org/sites/default/files/immigration_reports/BRT%20immigration%20report.pdf, pg. 25)//RCU</w:t>
        </w:r>
      </w:hyperlink>
    </w:p>
    <w:p w:rsidR="001E4682" w:rsidRPr="00C25F04" w:rsidRDefault="001E4682" w:rsidP="001E4682">
      <w:pPr>
        <w:rPr>
          <w:rStyle w:val="StyleUnderline"/>
          <w:rFonts w:asciiTheme="minorHAnsi" w:hAnsiTheme="minorHAnsi"/>
        </w:rPr>
      </w:pPr>
      <w:r w:rsidRPr="00C25F04">
        <w:rPr>
          <w:rStyle w:val="StyleUnderline"/>
          <w:rFonts w:asciiTheme="minorHAnsi" w:hAnsiTheme="minorHAnsi"/>
        </w:rPr>
        <w:t>America’s competitors for talent typically do not have quotas and country limits that prevent high-skilled individuals from gaining permanent residence.</w:t>
      </w:r>
      <w:r w:rsidRPr="00C25F04">
        <w:rPr>
          <w:rFonts w:asciiTheme="minorHAnsi" w:hAnsiTheme="minorHAnsi"/>
        </w:rPr>
        <w:t xml:space="preserve"> In most cases, an individual can become a permanent resident after working in a country for a set period of time, typically five years, and passing a test similar to the U.S. naturalization exam. </w:t>
      </w:r>
      <w:r w:rsidRPr="00C25F04">
        <w:rPr>
          <w:rStyle w:val="Emphasis"/>
          <w:rFonts w:asciiTheme="minorHAnsi" w:hAnsiTheme="minorHAnsi"/>
        </w:rPr>
        <w:t xml:space="preserve">Employers and </w:t>
      </w:r>
      <w:proofErr w:type="gramStart"/>
      <w:r w:rsidRPr="00C25F04">
        <w:rPr>
          <w:rStyle w:val="Emphasis"/>
          <w:rFonts w:asciiTheme="minorHAnsi" w:hAnsiTheme="minorHAnsi"/>
        </w:rPr>
        <w:t>employees</w:t>
      </w:r>
      <w:proofErr w:type="gramEnd"/>
      <w:r w:rsidRPr="00C25F04">
        <w:rPr>
          <w:rStyle w:val="Emphasis"/>
          <w:rFonts w:asciiTheme="minorHAnsi" w:hAnsiTheme="minorHAnsi"/>
        </w:rPr>
        <w:t xml:space="preserve"> desire predictability, and the immigration systems in other countries offer much clearer paths to the equivalent of the U.S. green card.</w:t>
      </w:r>
      <w:r w:rsidRPr="00C25F04">
        <w:rPr>
          <w:rStyle w:val="StyleUnderline"/>
          <w:rFonts w:asciiTheme="minorHAnsi" w:hAnsiTheme="minorHAnsi"/>
        </w:rPr>
        <w:t xml:space="preserve"> </w:t>
      </w:r>
    </w:p>
    <w:p w:rsidR="001E4682" w:rsidRPr="00C25F04" w:rsidRDefault="001E4682" w:rsidP="001E4682">
      <w:pPr>
        <w:rPr>
          <w:rFonts w:asciiTheme="minorHAnsi" w:hAnsiTheme="minorHAnsi"/>
        </w:rPr>
      </w:pPr>
      <w:r w:rsidRPr="00C25F04">
        <w:rPr>
          <w:rStyle w:val="StyleUnderline"/>
          <w:rFonts w:asciiTheme="minorHAnsi" w:hAnsiTheme="minorHAnsi"/>
        </w:rPr>
        <w:t xml:space="preserve">Employers support policies that allow valued high-skilled employees </w:t>
      </w:r>
      <w:r w:rsidRPr="00C25F04">
        <w:rPr>
          <w:rStyle w:val="Emphasis"/>
          <w:rFonts w:asciiTheme="minorHAnsi" w:hAnsiTheme="minorHAnsi"/>
        </w:rPr>
        <w:t>to stay and work for a company long term</w:t>
      </w:r>
      <w:r w:rsidRPr="00C25F04">
        <w:rPr>
          <w:rStyle w:val="StyleUnderline"/>
          <w:rFonts w:asciiTheme="minorHAnsi" w:hAnsiTheme="minorHAnsi"/>
        </w:rPr>
        <w:t>.</w:t>
      </w:r>
      <w:r w:rsidRPr="00C25F04">
        <w:rPr>
          <w:rFonts w:asciiTheme="minorHAnsi" w:hAnsiTheme="minorHAnsi"/>
        </w:rPr>
        <w:t xml:space="preserve"> </w:t>
      </w:r>
      <w:r w:rsidRPr="00C25F04">
        <w:rPr>
          <w:rStyle w:val="StyleUnderline"/>
          <w:rFonts w:asciiTheme="minorHAnsi" w:hAnsiTheme="minorHAnsi"/>
        </w:rPr>
        <w:t>In the United States, employers sponsor individual employees for</w:t>
      </w:r>
      <w:r w:rsidRPr="00C25F04">
        <w:rPr>
          <w:rFonts w:asciiTheme="minorHAnsi" w:hAnsiTheme="minorHAnsi"/>
        </w:rPr>
        <w:t xml:space="preserve"> permanent residence </w:t>
      </w:r>
      <w:r w:rsidRPr="00C25F04">
        <w:rPr>
          <w:rStyle w:val="StyleUnderline"/>
          <w:rFonts w:asciiTheme="minorHAnsi" w:hAnsiTheme="minorHAnsi"/>
        </w:rPr>
        <w:t xml:space="preserve">(a green card). </w:t>
      </w:r>
      <w:r w:rsidRPr="00C25F04">
        <w:rPr>
          <w:rStyle w:val="Emphasis"/>
          <w:rFonts w:asciiTheme="minorHAnsi" w:hAnsiTheme="minorHAnsi"/>
        </w:rPr>
        <w:t>That process is marred by bureaucratic procedures, low quotas and per-country limits, leading to long waits and much uncertainty.</w:t>
      </w:r>
      <w:r w:rsidRPr="00C25F04">
        <w:rPr>
          <w:rFonts w:asciiTheme="minorHAnsi" w:hAnsiTheme="minorHAnsi"/>
        </w:rPr>
        <w:t xml:space="preserve"> For most skilled positions employers must obtain from the U.S. Department of Labor “labor certification,” which is considered an artificial test of the labor market that requires advertisements to demonstrate that no similarly qualified U.S. worker is available. Then, an employer files an application for permanent residence on behalf of the foreign national. Legal and government fees, as well as other costs for sponsoring a high-skilled foreign national from H-1B status to permanent residence, could run as high as $50,000, according to the Council for Global Immigration and the Society for Human Resource Management.47 </w:t>
      </w:r>
    </w:p>
    <w:p w:rsidR="001E4682" w:rsidRPr="00C25F04" w:rsidRDefault="001E4682" w:rsidP="001E4682">
      <w:pPr>
        <w:rPr>
          <w:rStyle w:val="StyleUnderline"/>
          <w:rFonts w:asciiTheme="minorHAnsi" w:hAnsiTheme="minorHAnsi"/>
        </w:rPr>
      </w:pPr>
      <w:r w:rsidRPr="00C25F04">
        <w:rPr>
          <w:rStyle w:val="StyleUnderline"/>
          <w:rFonts w:asciiTheme="minorHAnsi" w:hAnsiTheme="minorHAnsi"/>
        </w:rPr>
        <w:t>Depending on the category and country of origin, the wait times for high-skilled immigrants in the United States can be significant, due to a 140,000 annual quota (half of which is used by dependents</w:t>
      </w:r>
      <w:r w:rsidRPr="00C25F04">
        <w:rPr>
          <w:rFonts w:asciiTheme="minorHAnsi" w:hAnsiTheme="minorHAnsi"/>
        </w:rPr>
        <w:t xml:space="preserve">) and annual limits on the number of people per country who can immigrate under an employment category. The result: </w:t>
      </w:r>
      <w:r w:rsidRPr="00C25F04">
        <w:rPr>
          <w:rStyle w:val="StyleUnderline"/>
          <w:rFonts w:asciiTheme="minorHAnsi" w:hAnsiTheme="minorHAnsi"/>
        </w:rPr>
        <w:t xml:space="preserve">A high-skilled foreign national from India, for instance, could wait a decade or even longer for a green card. </w:t>
      </w:r>
      <w:r w:rsidRPr="00C25F04">
        <w:rPr>
          <w:rFonts w:asciiTheme="minorHAnsi" w:hAnsiTheme="minorHAnsi"/>
        </w:rPr>
        <w:t xml:space="preserve">High-skilled immigrants from China have experienced wait times only somewhat shorter than those of Indians, while individuals sponsored by U.S. employers from other countries can expect to wait six years or more in the most common employment-based preference category in the U.S. system. </w:t>
      </w:r>
      <w:r w:rsidRPr="00C25F04">
        <w:rPr>
          <w:rStyle w:val="StyleUnderline"/>
          <w:rFonts w:asciiTheme="minorHAnsi" w:hAnsiTheme="minorHAnsi"/>
        </w:rPr>
        <w:t xml:space="preserve">These long wait times </w:t>
      </w:r>
      <w:r w:rsidRPr="00C25F04">
        <w:rPr>
          <w:rStyle w:val="Emphasis"/>
          <w:rFonts w:asciiTheme="minorHAnsi" w:hAnsiTheme="minorHAnsi"/>
        </w:rPr>
        <w:t>create great uncertainty and discourage highly skilled individuals</w:t>
      </w:r>
      <w:r w:rsidRPr="00C25F04">
        <w:rPr>
          <w:rStyle w:val="StyleUnderline"/>
          <w:rFonts w:asciiTheme="minorHAnsi" w:hAnsiTheme="minorHAnsi"/>
        </w:rPr>
        <w:t xml:space="preserve"> from remaining in the United States to build their careers.</w:t>
      </w:r>
    </w:p>
    <w:p w:rsidR="001E4682" w:rsidRPr="00C25F04" w:rsidRDefault="001E4682" w:rsidP="00645628">
      <w:pPr>
        <w:rPr>
          <w:rFonts w:asciiTheme="minorHAnsi" w:hAnsiTheme="minorHAnsi"/>
        </w:rPr>
      </w:pPr>
    </w:p>
    <w:p w:rsidR="004776F9" w:rsidRPr="00C25F04" w:rsidRDefault="004776F9" w:rsidP="00645628">
      <w:pPr>
        <w:rPr>
          <w:rFonts w:asciiTheme="minorHAnsi" w:hAnsiTheme="minorHAnsi"/>
        </w:rPr>
      </w:pPr>
    </w:p>
    <w:p w:rsidR="005B7AA7" w:rsidRPr="00C25F04" w:rsidRDefault="005B7AA7" w:rsidP="005B7AA7">
      <w:pPr>
        <w:pStyle w:val="Heading3"/>
        <w:rPr>
          <w:rFonts w:asciiTheme="minorHAnsi" w:hAnsiTheme="minorHAnsi"/>
        </w:rPr>
      </w:pPr>
      <w:r w:rsidRPr="00C25F04">
        <w:rPr>
          <w:rFonts w:asciiTheme="minorHAnsi" w:hAnsiTheme="minorHAnsi"/>
        </w:rPr>
        <w:t xml:space="preserve">AT: CP Temporary – </w:t>
      </w:r>
      <w:r w:rsidR="00E96B8F" w:rsidRPr="00C25F04">
        <w:rPr>
          <w:rFonts w:asciiTheme="minorHAnsi" w:hAnsiTheme="minorHAnsi"/>
        </w:rPr>
        <w:t>Doesn’t Solve Innovation</w:t>
      </w:r>
    </w:p>
    <w:p w:rsidR="005B7AA7" w:rsidRPr="00C25F04" w:rsidRDefault="005B7AA7" w:rsidP="005B7AA7">
      <w:pPr>
        <w:rPr>
          <w:rFonts w:asciiTheme="minorHAnsi" w:hAnsiTheme="minorHAnsi"/>
        </w:rPr>
      </w:pPr>
    </w:p>
    <w:p w:rsidR="00F37B9D" w:rsidRPr="00C25F04" w:rsidRDefault="00F37B9D" w:rsidP="00F37B9D">
      <w:pPr>
        <w:pStyle w:val="Heading4"/>
        <w:rPr>
          <w:rFonts w:asciiTheme="minorHAnsi" w:hAnsiTheme="minorHAnsi"/>
        </w:rPr>
      </w:pPr>
      <w:r w:rsidRPr="00C25F04">
        <w:rPr>
          <w:rFonts w:asciiTheme="minorHAnsi" w:hAnsiTheme="minorHAnsi"/>
        </w:rPr>
        <w:t xml:space="preserve">Inherent problems with </w:t>
      </w:r>
      <w:r w:rsidRPr="00C25F04">
        <w:rPr>
          <w:rFonts w:asciiTheme="minorHAnsi" w:hAnsiTheme="minorHAnsi"/>
          <w:u w:val="single"/>
        </w:rPr>
        <w:t>temporary visas</w:t>
      </w:r>
      <w:r w:rsidRPr="00C25F04">
        <w:rPr>
          <w:rFonts w:asciiTheme="minorHAnsi" w:hAnsiTheme="minorHAnsi"/>
        </w:rPr>
        <w:t xml:space="preserve"> like H-1b guarantees uncertainty that undermines innovation</w:t>
      </w:r>
    </w:p>
    <w:p w:rsidR="00F37B9D" w:rsidRPr="00C25F04" w:rsidRDefault="00F37B9D" w:rsidP="00F37B9D">
      <w:pPr>
        <w:rPr>
          <w:rFonts w:asciiTheme="minorHAnsi" w:hAnsiTheme="minorHAnsi"/>
        </w:rPr>
      </w:pPr>
      <w:r w:rsidRPr="00C25F04">
        <w:rPr>
          <w:rFonts w:asciiTheme="minorHAnsi" w:hAnsiTheme="minorHAnsi"/>
        </w:rPr>
        <w:t xml:space="preserve">Vivek </w:t>
      </w:r>
      <w:r w:rsidRPr="00C25F04">
        <w:rPr>
          <w:rStyle w:val="Style13ptBold"/>
          <w:rFonts w:asciiTheme="minorHAnsi" w:hAnsiTheme="minorHAnsi"/>
        </w:rPr>
        <w:t>Wadhwa</w:t>
      </w:r>
      <w:r w:rsidRPr="00C25F04">
        <w:rPr>
          <w:rFonts w:asciiTheme="minorHAnsi" w:hAnsiTheme="minorHAnsi"/>
        </w:rPr>
        <w:t>, 10/2/20</w:t>
      </w:r>
      <w:r w:rsidRPr="00C25F04">
        <w:rPr>
          <w:rStyle w:val="Style13ptBold"/>
          <w:rFonts w:asciiTheme="minorHAnsi" w:hAnsiTheme="minorHAnsi"/>
        </w:rPr>
        <w:t>12</w:t>
      </w:r>
      <w:r w:rsidRPr="00C25F04">
        <w:rPr>
          <w:rFonts w:asciiTheme="minorHAnsi" w:hAnsiTheme="minorHAnsi"/>
        </w:rPr>
        <w:t xml:space="preserve">, a Distinguished Fellow at Carnegie Mellon University’s College of Engineering. Wadhwa is based in Silicon Valley and researches exponentially advancing technologies that are soon going to change our world. These advances–in fields such as robotics, artificial intelligence, computing, synthetic biology, 3D printing, medicine, and nanomaterials. The Immigrant Exodus: Why America Is Losing the Global Race to Capture Entrepreneurial Talent pg. 51-53, </w:t>
      </w:r>
      <w:hyperlink r:id="rId110" w:anchor="v=onepage&amp;q=per-country&amp;f=false" w:history="1">
        <w:r w:rsidRPr="00C25F04">
          <w:rPr>
            <w:rStyle w:val="Hyperlink"/>
            <w:rFonts w:asciiTheme="minorHAnsi" w:hAnsiTheme="minorHAnsi"/>
          </w:rPr>
          <w:t>google</w:t>
        </w:r>
      </w:hyperlink>
      <w:r w:rsidRPr="00C25F04">
        <w:rPr>
          <w:rStyle w:val="Hyperlink"/>
          <w:rFonts w:asciiTheme="minorHAnsi" w:hAnsiTheme="minorHAnsi"/>
        </w:rPr>
        <w:t xml:space="preserve"> books</w:t>
      </w:r>
      <w:r w:rsidRPr="00C25F04">
        <w:rPr>
          <w:rFonts w:asciiTheme="minorHAnsi" w:hAnsiTheme="minorHAnsi"/>
        </w:rPr>
        <w:t xml:space="preserve"> //Frese</w:t>
      </w:r>
    </w:p>
    <w:p w:rsidR="00F37B9D" w:rsidRPr="00C25F04" w:rsidRDefault="00F37B9D" w:rsidP="00F37B9D">
      <w:pPr>
        <w:rPr>
          <w:rFonts w:asciiTheme="minorHAnsi" w:hAnsiTheme="minorHAnsi"/>
        </w:rPr>
      </w:pPr>
      <w:r w:rsidRPr="00C25F04">
        <w:rPr>
          <w:rFonts w:asciiTheme="minorHAnsi" w:hAnsiTheme="minorHAnsi"/>
        </w:rPr>
        <w:t xml:space="preserve">How the H-IB Harms the US Economy and Sours Immigrants on America </w:t>
      </w:r>
    </w:p>
    <w:p w:rsidR="00F37B9D" w:rsidRPr="00C25F04" w:rsidRDefault="00F37B9D" w:rsidP="00F37B9D">
      <w:pPr>
        <w:rPr>
          <w:rFonts w:asciiTheme="minorHAnsi" w:hAnsiTheme="minorHAnsi"/>
        </w:rPr>
      </w:pPr>
      <w:r w:rsidRPr="00C25F04">
        <w:rPr>
          <w:rFonts w:asciiTheme="minorHAnsi" w:hAnsiTheme="minorHAnsi"/>
        </w:rPr>
        <w:t xml:space="preserve">The story of Hardik Desai is a textbook example of why we are seeing a decline in the percentage of immigrant founders at Silicon Valley companies. His tale represents only one of the many ways that </w:t>
      </w:r>
      <w:r w:rsidRPr="00C25F04">
        <w:rPr>
          <w:rStyle w:val="StyleUnderline"/>
          <w:rFonts w:asciiTheme="minorHAnsi" w:hAnsiTheme="minorHAnsi"/>
        </w:rPr>
        <w:t>the current governance structure for H-IB visas damages entrepreneurship and harms both immigrant entrepreneurs and America</w:t>
      </w:r>
      <w:r w:rsidRPr="00C25F04">
        <w:rPr>
          <w:rFonts w:asciiTheme="minorHAnsi" w:hAnsiTheme="minorHAnsi"/>
        </w:rPr>
        <w:t xml:space="preserve">. </w:t>
      </w:r>
    </w:p>
    <w:p w:rsidR="00F37B9D" w:rsidRPr="00C25F04" w:rsidRDefault="00F37B9D" w:rsidP="00F37B9D">
      <w:pPr>
        <w:rPr>
          <w:rFonts w:asciiTheme="minorHAnsi" w:hAnsiTheme="minorHAnsi"/>
        </w:rPr>
      </w:pPr>
      <w:r w:rsidRPr="00C25F04">
        <w:rPr>
          <w:rFonts w:asciiTheme="minorHAnsi" w:hAnsiTheme="minorHAnsi"/>
        </w:rPr>
        <w:t xml:space="preserve">For those unfamiliar with immigration law, a quick explanation of the H-IB is in order. I asked two attorneys—Cyrus D. Mehta, a New York immigration attorney and adjunct professor at Brooklyn Law School, and Charles H. Ruck, an Atlanta-based attorney who is a former president of the American Immigration Lawyers Association —to help me piece parts of this chapter together. </w:t>
      </w:r>
    </w:p>
    <w:p w:rsidR="00F37B9D" w:rsidRPr="00C25F04" w:rsidRDefault="00F37B9D" w:rsidP="00F37B9D">
      <w:pPr>
        <w:rPr>
          <w:rStyle w:val="StyleUnderline"/>
          <w:rFonts w:asciiTheme="minorHAnsi" w:hAnsiTheme="minorHAnsi"/>
        </w:rPr>
      </w:pPr>
      <w:r w:rsidRPr="00C25F04">
        <w:rPr>
          <w:rFonts w:asciiTheme="minorHAnsi" w:hAnsiTheme="minorHAnsi"/>
        </w:rPr>
        <w:t xml:space="preserve">The H- 1B is the primary work visa awarding entry into the United States for professionals with bachelor's degrees. Unlike student or visitor visas, </w:t>
      </w:r>
      <w:r w:rsidRPr="00C25F04">
        <w:rPr>
          <w:rStyle w:val="StyleUnderline"/>
          <w:rFonts w:asciiTheme="minorHAnsi" w:hAnsiTheme="minorHAnsi"/>
        </w:rPr>
        <w:t>the H-IB does allow a path to permanent residency if the employer sponsors the worker</w:t>
      </w:r>
      <w:r w:rsidRPr="00C25F04">
        <w:rPr>
          <w:rFonts w:asciiTheme="minorHAnsi" w:hAnsiTheme="minorHAnsi"/>
        </w:rPr>
        <w:t xml:space="preserve">. </w:t>
      </w:r>
      <w:r w:rsidRPr="00C25F04">
        <w:rPr>
          <w:rStyle w:val="Emphasis"/>
          <w:rFonts w:asciiTheme="minorHAnsi" w:hAnsiTheme="minorHAnsi"/>
        </w:rPr>
        <w:t>The path is by no means guaranteed.</w:t>
      </w:r>
      <w:r w:rsidRPr="00C25F04">
        <w:rPr>
          <w:rFonts w:asciiTheme="minorHAnsi" w:hAnsiTheme="minorHAnsi"/>
        </w:rPr>
        <w:t xml:space="preserve"> That said, </w:t>
      </w:r>
      <w:r w:rsidRPr="00C25F04">
        <w:rPr>
          <w:rStyle w:val="StyleUnderline"/>
          <w:rFonts w:asciiTheme="minorHAnsi" w:hAnsiTheme="minorHAnsi"/>
        </w:rPr>
        <w:t xml:space="preserve">many H- 1B holders enter the process with the specific intent of obtaining a green card for permanent residency as soon as possible. </w:t>
      </w:r>
    </w:p>
    <w:p w:rsidR="00F37B9D" w:rsidRPr="00C25F04" w:rsidRDefault="00F37B9D" w:rsidP="00F37B9D">
      <w:pPr>
        <w:rPr>
          <w:rFonts w:asciiTheme="minorHAnsi" w:hAnsiTheme="minorHAnsi"/>
        </w:rPr>
      </w:pPr>
      <w:r w:rsidRPr="00C25F04">
        <w:rPr>
          <w:rFonts w:asciiTheme="minorHAnsi" w:hAnsiTheme="minorHAnsi"/>
        </w:rPr>
        <w:t xml:space="preserve">The overwhelming majority of H-IB visas are issued to foreign workers in STEM fields, such as information technology, life sciences, and materials sciences. These are typically engineers, scientists, doctors, nurses, professors, and researchers. </w:t>
      </w:r>
    </w:p>
    <w:p w:rsidR="00F37B9D" w:rsidRPr="00C25F04" w:rsidRDefault="00F37B9D" w:rsidP="00F37B9D">
      <w:pPr>
        <w:rPr>
          <w:rFonts w:asciiTheme="minorHAnsi" w:hAnsiTheme="minorHAnsi"/>
        </w:rPr>
      </w:pPr>
      <w:r w:rsidRPr="00C25F04">
        <w:rPr>
          <w:rFonts w:asciiTheme="minorHAnsi" w:hAnsiTheme="minorHAnsi"/>
        </w:rPr>
        <w:t xml:space="preserve">If a foreign worker with H-IB status resigns or is fired from the sponsoring company, the worker needs to find another employer or leave the United States immediately. There is no grace period. If an H-IB holder wants to switch jobs, then the new employer must file for an H-IB visa even before he or she leaves the previous job. </w:t>
      </w:r>
    </w:p>
    <w:p w:rsidR="00F37B9D" w:rsidRPr="00C25F04" w:rsidRDefault="00F37B9D" w:rsidP="00F37B9D">
      <w:pPr>
        <w:rPr>
          <w:rStyle w:val="StyleUnderline"/>
          <w:rFonts w:asciiTheme="minorHAnsi" w:hAnsiTheme="minorHAnsi"/>
        </w:rPr>
      </w:pPr>
      <w:r w:rsidRPr="00C25F04">
        <w:rPr>
          <w:rFonts w:asciiTheme="minorHAnsi" w:hAnsiTheme="minorHAnsi"/>
        </w:rPr>
        <w:t>On August 2, 2011, the Department of Homeland Security announced a policy that allowed entrepreneurs to be sponsored through their own companies, but the company must have an independent board of directors that can control their employment and continue to show that the company can support their ability to work in a professional capacity as required under the H-IB law, which could also include the company's ability to pay the going wage on a regular basis. While this presents a theoretical option, entrepreneurs say that it is extremely difficult to surmount the hurdles that the H- 1B process creates.</w:t>
      </w:r>
      <w:r w:rsidRPr="00C25F04">
        <w:rPr>
          <w:rStyle w:val="StyleUnderline"/>
          <w:rFonts w:asciiTheme="minorHAnsi" w:hAnsiTheme="minorHAnsi"/>
        </w:rPr>
        <w:t xml:space="preserve"> </w:t>
      </w:r>
    </w:p>
    <w:p w:rsidR="00F37B9D" w:rsidRPr="00C25F04" w:rsidRDefault="00F37B9D" w:rsidP="00F37B9D">
      <w:pPr>
        <w:rPr>
          <w:rFonts w:asciiTheme="minorHAnsi" w:hAnsiTheme="minorHAnsi"/>
        </w:rPr>
      </w:pPr>
      <w:r w:rsidRPr="00C25F04">
        <w:rPr>
          <w:rFonts w:asciiTheme="minorHAnsi" w:hAnsiTheme="minorHAnsi"/>
        </w:rPr>
        <w:t xml:space="preserve">Competition for H-IB visas is fast and furious. In 2012, the entire allotment of H-IB visas was filled within 10 weeks after the filing period began in April. "This is reminiscent of the H- 1B usage prior to the recession, when in 2008 all of the H-IB allotment was used by April 2," Kuck said. </w:t>
      </w:r>
    </w:p>
    <w:p w:rsidR="00F37B9D" w:rsidRPr="00C25F04" w:rsidRDefault="00F37B9D" w:rsidP="00F37B9D">
      <w:pPr>
        <w:rPr>
          <w:rFonts w:asciiTheme="minorHAnsi" w:hAnsiTheme="minorHAnsi"/>
        </w:rPr>
      </w:pPr>
      <w:r w:rsidRPr="00C25F04">
        <w:rPr>
          <w:rStyle w:val="StyleUnderline"/>
          <w:rFonts w:asciiTheme="minorHAnsi" w:hAnsiTheme="minorHAnsi"/>
        </w:rPr>
        <w:t>The restrictions on H-IB visa holders have a number of deleterious effects</w:t>
      </w:r>
      <w:r w:rsidRPr="00C25F04">
        <w:rPr>
          <w:rFonts w:asciiTheme="minorHAnsi" w:hAnsiTheme="minorHAnsi"/>
        </w:rPr>
        <w:t xml:space="preserve">. </w:t>
      </w:r>
      <w:r w:rsidRPr="00C25F04">
        <w:rPr>
          <w:rStyle w:val="StyleUnderline"/>
          <w:rFonts w:asciiTheme="minorHAnsi" w:hAnsiTheme="minorHAnsi"/>
        </w:rPr>
        <w:t>Once H-lBs have started the process of filing for a green card, they cannot change employers or even take a new job with their current employer without getting pushed to the back of the queue</w:t>
      </w:r>
      <w:r w:rsidRPr="00C25F04">
        <w:rPr>
          <w:rFonts w:asciiTheme="minorHAnsi" w:hAnsiTheme="minorHAnsi"/>
        </w:rPr>
        <w:t xml:space="preserve">. </w:t>
      </w:r>
      <w:r w:rsidRPr="00C25F04">
        <w:rPr>
          <w:rStyle w:val="StyleUnderline"/>
          <w:rFonts w:asciiTheme="minorHAnsi" w:hAnsiTheme="minorHAnsi"/>
        </w:rPr>
        <w:t xml:space="preserve">Visa holders are therefore </w:t>
      </w:r>
      <w:r w:rsidRPr="00C25F04">
        <w:rPr>
          <w:rStyle w:val="Emphasis"/>
          <w:rFonts w:asciiTheme="minorHAnsi" w:hAnsiTheme="minorHAnsi"/>
        </w:rPr>
        <w:t>shackled to their sponsoring employer</w:t>
      </w:r>
      <w:r w:rsidRPr="00C25F04">
        <w:rPr>
          <w:rFonts w:asciiTheme="minorHAnsi" w:hAnsiTheme="minorHAnsi"/>
        </w:rPr>
        <w:t xml:space="preserve"> while their careers stagnate, and </w:t>
      </w:r>
      <w:r w:rsidRPr="00C25F04">
        <w:rPr>
          <w:rStyle w:val="StyleUnderline"/>
          <w:rFonts w:asciiTheme="minorHAnsi" w:hAnsiTheme="minorHAnsi"/>
        </w:rPr>
        <w:t>they accept salaries that may be lower than they could otherwise make</w:t>
      </w:r>
      <w:r w:rsidRPr="00C25F04">
        <w:rPr>
          <w:rFonts w:asciiTheme="minorHAnsi" w:hAnsiTheme="minorHAnsi"/>
        </w:rPr>
        <w:t xml:space="preserve">. </w:t>
      </w:r>
      <w:r w:rsidRPr="00C25F04">
        <w:rPr>
          <w:rStyle w:val="Emphasis"/>
          <w:rFonts w:asciiTheme="minorHAnsi" w:hAnsiTheme="minorHAnsi"/>
        </w:rPr>
        <w:t>By making it extremely difficult for these workers to launch their own companies, the law snuffs out the entrepreneurial ambitions of H-IB holders and encourages them to leave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to start a company elsewhere.</w:t>
      </w:r>
      <w:r w:rsidRPr="00C25F04">
        <w:rPr>
          <w:rFonts w:asciiTheme="minorHAnsi" w:hAnsiTheme="minorHAnsi"/>
        </w:rPr>
        <w:t xml:space="preserve"> </w:t>
      </w:r>
      <w:r w:rsidRPr="00C25F04">
        <w:rPr>
          <w:rStyle w:val="StyleUnderline"/>
          <w:rFonts w:asciiTheme="minorHAnsi" w:hAnsiTheme="minorHAnsi"/>
        </w:rPr>
        <w:t>That may</w:t>
      </w:r>
      <w:r w:rsidRPr="00C25F04">
        <w:rPr>
          <w:rFonts w:asciiTheme="minorHAnsi" w:hAnsiTheme="minorHAnsi"/>
        </w:rPr>
        <w:t xml:space="preserve">, as is the case with Desai and IR Diagnostyx, </w:t>
      </w:r>
      <w:r w:rsidRPr="00C25F04">
        <w:rPr>
          <w:rStyle w:val="StyleUnderline"/>
          <w:rFonts w:asciiTheme="minorHAnsi" w:hAnsiTheme="minorHAnsi"/>
        </w:rPr>
        <w:t xml:space="preserve">limit the ability of immigrant founders to turn university-born technologies into viable products and companies. </w:t>
      </w:r>
      <w:r w:rsidRPr="00C25F04">
        <w:rPr>
          <w:rStyle w:val="Emphasis"/>
          <w:rFonts w:asciiTheme="minorHAnsi" w:hAnsiTheme="minorHAnsi"/>
        </w:rPr>
        <w:t>These types of university technologies constitute a massive untapped resource of intellectual firepower.</w:t>
      </w:r>
      <w:r w:rsidRPr="00C25F04">
        <w:rPr>
          <w:rFonts w:asciiTheme="minorHAnsi" w:hAnsiTheme="minorHAnsi"/>
        </w:rPr>
        <w:t xml:space="preserve"> Outside of a select group of top universities (Stanford, the Massachusetts Institute of Technology, California Institute of Technology) very few of the tens of thousands of inventions filed with university technology licensing offices ever turn into companies or even market review exercises. </w:t>
      </w:r>
    </w:p>
    <w:p w:rsidR="00F37B9D" w:rsidRPr="00C25F04" w:rsidRDefault="00F37B9D" w:rsidP="005B7AA7">
      <w:pPr>
        <w:rPr>
          <w:rFonts w:asciiTheme="minorHAnsi" w:hAnsiTheme="minorHAnsi"/>
        </w:rPr>
      </w:pPr>
    </w:p>
    <w:p w:rsidR="00C1661E" w:rsidRPr="00C25F04" w:rsidRDefault="00C1661E" w:rsidP="00C1661E">
      <w:pPr>
        <w:pStyle w:val="Heading4"/>
        <w:rPr>
          <w:rFonts w:asciiTheme="minorHAnsi" w:hAnsiTheme="minorHAnsi"/>
        </w:rPr>
      </w:pPr>
      <w:r w:rsidRPr="00C25F04">
        <w:rPr>
          <w:rFonts w:asciiTheme="minorHAnsi" w:hAnsiTheme="minorHAnsi"/>
        </w:rPr>
        <w:t>CP can’t solve – LPR status is the only way to obtain economic contributions</w:t>
      </w:r>
    </w:p>
    <w:p w:rsidR="00C1661E" w:rsidRPr="00C25F04" w:rsidRDefault="00C1661E" w:rsidP="00C1661E">
      <w:pPr>
        <w:rPr>
          <w:rStyle w:val="Hyperlink"/>
          <w:rFonts w:asciiTheme="minorHAnsi" w:hAnsiTheme="minorHAnsi"/>
        </w:rPr>
      </w:pPr>
      <w:r w:rsidRPr="00C25F04">
        <w:rPr>
          <w:rStyle w:val="Style13ptBold"/>
          <w:rFonts w:asciiTheme="minorHAnsi" w:hAnsiTheme="minorHAnsi"/>
        </w:rPr>
        <w:t>Peri and Basso, 16</w:t>
      </w:r>
      <w:r w:rsidRPr="00C25F04">
        <w:rPr>
          <w:rFonts w:asciiTheme="minorHAnsi" w:hAnsiTheme="minorHAnsi"/>
        </w:rPr>
        <w:t xml:space="preserve"> –  association of chief executive officers of America’s leading companies to produce research about leading issues (Giovanni, “Opportunity Lost: The Economic Benefit of Retaining Foreign-Born Students in Local Economies”, The Chicago Council on Foreign Affairs, April 2016, </w:t>
      </w:r>
      <w:hyperlink r:id="rId111" w:history="1">
        <w:r w:rsidRPr="00C25F04">
          <w:rPr>
            <w:rStyle w:val="Hyperlink"/>
            <w:rFonts w:asciiTheme="minorHAnsi" w:hAnsiTheme="minorHAnsi"/>
          </w:rPr>
          <w:t>https://www.thechicagocouncil.org/sites/default/files/report_economic_benefit_retaining_foreign-born_students.pdf, pg. 3)//RCU</w:t>
        </w:r>
      </w:hyperlink>
    </w:p>
    <w:p w:rsidR="00C1661E" w:rsidRPr="00C25F04" w:rsidRDefault="00C1661E" w:rsidP="00C1661E">
      <w:pPr>
        <w:rPr>
          <w:rStyle w:val="StyleUnderline"/>
          <w:rFonts w:asciiTheme="minorHAnsi" w:hAnsiTheme="minorHAnsi"/>
        </w:rPr>
      </w:pPr>
      <w:r w:rsidRPr="00C25F04">
        <w:rPr>
          <w:rStyle w:val="StyleUnderline"/>
          <w:rFonts w:asciiTheme="minorHAnsi" w:hAnsiTheme="minorHAnsi"/>
        </w:rPr>
        <w:t>Home to many of the world’s leading universities, the United States is a top destination for higher education for many talented students from across the globe</w:t>
      </w:r>
      <w:r w:rsidRPr="00C25F04">
        <w:rPr>
          <w:rFonts w:asciiTheme="minorHAnsi" w:hAnsiTheme="minorHAnsi"/>
        </w:rPr>
        <w:t xml:space="preserve"> (see figure 1).3 Almost 600,000 new F-1 student visas were issued in 2014, up from only 110,000 in 2001, more than quintupling in 14 years.4 In addition, </w:t>
      </w:r>
      <w:r w:rsidRPr="00C25F04">
        <w:rPr>
          <w:rStyle w:val="StyleUnderline"/>
          <w:rFonts w:asciiTheme="minorHAnsi" w:hAnsiTheme="minorHAnsi"/>
        </w:rPr>
        <w:t xml:space="preserve">the children of immigrants already based in the United States are also pursuing college degrees at higher rates than ever before.5 </w:t>
      </w:r>
    </w:p>
    <w:p w:rsidR="00C1661E" w:rsidRPr="00C25F04" w:rsidRDefault="00C1661E" w:rsidP="00C1661E">
      <w:pPr>
        <w:rPr>
          <w:rStyle w:val="StyleUnderline"/>
          <w:rFonts w:asciiTheme="minorHAnsi" w:hAnsiTheme="minorHAnsi"/>
        </w:rPr>
      </w:pPr>
      <w:r w:rsidRPr="00C25F04">
        <w:rPr>
          <w:rStyle w:val="StyleUnderline"/>
          <w:rFonts w:asciiTheme="minorHAnsi" w:hAnsiTheme="minorHAnsi"/>
        </w:rPr>
        <w:t>Immigrants have long driven innovation and growth in the US economy. Over the past 50 years, one-quarter of US-based Nobel laureates were foreign born.6 Immigrants were behind 25 percent of new high-tech companies founded between 2006 and 2012, generating $63 billion in sales.7 Immigrants with advanced degrees are three times more likely to file patents than their native-born peers.8</w:t>
      </w:r>
    </w:p>
    <w:p w:rsidR="00C1661E" w:rsidRPr="00C25F04" w:rsidRDefault="00C1661E" w:rsidP="00C1661E">
      <w:pPr>
        <w:rPr>
          <w:rFonts w:asciiTheme="minorHAnsi" w:hAnsiTheme="minorHAnsi"/>
        </w:rPr>
      </w:pPr>
      <w:r w:rsidRPr="00C25F04">
        <w:rPr>
          <w:rStyle w:val="StyleUnderline"/>
          <w:rFonts w:asciiTheme="minorHAnsi" w:hAnsiTheme="minorHAnsi"/>
        </w:rPr>
        <w:t xml:space="preserve">Yet despite immigrants’ long history of advancing the US economy, </w:t>
      </w:r>
      <w:r w:rsidRPr="00C25F04">
        <w:rPr>
          <w:rStyle w:val="Emphasis"/>
          <w:rFonts w:asciiTheme="minorHAnsi" w:hAnsiTheme="minorHAnsi"/>
        </w:rPr>
        <w:t>the economic contributions of many of today’s US-educated foreign-born students are stifled by an outdated immigration system</w:t>
      </w:r>
      <w:r w:rsidRPr="00C25F04">
        <w:rPr>
          <w:rFonts w:asciiTheme="minorHAnsi" w:hAnsiTheme="minorHAnsi"/>
        </w:rPr>
        <w:t xml:space="preserve">. The temporary nature of F-1 visas limits international students’ ability to work after they have obtained their degrees in the United States. </w:t>
      </w:r>
      <w:r w:rsidRPr="00C25F04">
        <w:rPr>
          <w:rStyle w:val="Emphasis"/>
          <w:rFonts w:asciiTheme="minorHAnsi" w:hAnsiTheme="minorHAnsi"/>
        </w:rPr>
        <w:t>Faced with limited visa channels, many return to their countries of origin to build their careers and possibly compete with their US-based peers</w:t>
      </w:r>
      <w:r w:rsidRPr="00C25F04">
        <w:rPr>
          <w:rFonts w:asciiTheme="minorHAnsi" w:hAnsiTheme="minorHAnsi"/>
        </w:rPr>
        <w:t xml:space="preserve"> (see figure 2). Furthermore, undocumented students, brought to the United States as children and educated in American school systems, face uncertain prospects for work authorization and significant barriers to higher education.9</w:t>
      </w:r>
    </w:p>
    <w:p w:rsidR="00C1661E" w:rsidRPr="00C25F04" w:rsidRDefault="00C1661E" w:rsidP="00C1661E">
      <w:pPr>
        <w:rPr>
          <w:rStyle w:val="StyleUnderline"/>
          <w:rFonts w:asciiTheme="minorHAnsi" w:hAnsiTheme="minorHAnsi"/>
        </w:rPr>
      </w:pPr>
      <w:r w:rsidRPr="00C25F04">
        <w:rPr>
          <w:rStyle w:val="Emphasis"/>
          <w:rFonts w:asciiTheme="minorHAnsi" w:hAnsiTheme="minorHAnsi"/>
        </w:rPr>
        <w:t>Only</w:t>
      </w:r>
      <w:r w:rsidRPr="00C25F04">
        <w:rPr>
          <w:rStyle w:val="StyleUnderline"/>
          <w:rFonts w:asciiTheme="minorHAnsi" w:hAnsiTheme="minorHAnsi"/>
        </w:rPr>
        <w:t xml:space="preserve"> one group of foreign-born students—</w:t>
      </w:r>
      <w:r w:rsidRPr="00C25F04">
        <w:rPr>
          <w:rStyle w:val="Emphasis"/>
          <w:rFonts w:asciiTheme="minorHAnsi" w:hAnsiTheme="minorHAnsi"/>
        </w:rPr>
        <w:t>lawful permanent residents</w:t>
      </w:r>
      <w:r w:rsidRPr="00C25F04">
        <w:rPr>
          <w:rStyle w:val="StyleUnderline"/>
          <w:rFonts w:asciiTheme="minorHAnsi" w:hAnsiTheme="minorHAnsi"/>
        </w:rPr>
        <w:t>, many of whom arrived in this country as the children of authorized immigrants and now enjoy a stable and permanent immigration status—</w:t>
      </w:r>
      <w:r w:rsidRPr="00C25F04">
        <w:rPr>
          <w:rStyle w:val="Emphasis"/>
          <w:rFonts w:asciiTheme="minorHAnsi" w:hAnsiTheme="minorHAnsi"/>
        </w:rPr>
        <w:t>are fully putting their college educations to work in the US economy</w:t>
      </w:r>
      <w:r w:rsidRPr="00C25F04">
        <w:rPr>
          <w:rStyle w:val="StyleUnderline"/>
          <w:rFonts w:asciiTheme="minorHAnsi" w:hAnsiTheme="minorHAnsi"/>
        </w:rPr>
        <w:t>. Their successes illustrate the potential to maximize the economic contributions of all foreign-born students through immigration reform.</w:t>
      </w:r>
    </w:p>
    <w:p w:rsidR="00C1661E" w:rsidRPr="00C25F04" w:rsidRDefault="00C1661E" w:rsidP="00C1661E">
      <w:pPr>
        <w:rPr>
          <w:rFonts w:asciiTheme="minorHAnsi" w:hAnsiTheme="minorHAnsi"/>
        </w:rPr>
      </w:pPr>
      <w:r w:rsidRPr="00C25F04">
        <w:rPr>
          <w:rStyle w:val="StyleUnderline"/>
          <w:rFonts w:asciiTheme="minorHAnsi" w:hAnsiTheme="minorHAnsi"/>
        </w:rPr>
        <w:t>While failure to integrate talented foreign-born students is costly at the national level, effects are most acute at the local level. Local universities compete to attract top-tier students, and local economies subsidize their education. The fact that universities are increasingly pioneering programs</w:t>
      </w:r>
      <w:r w:rsidRPr="00C25F04">
        <w:rPr>
          <w:rFonts w:asciiTheme="minorHAnsi" w:hAnsiTheme="minorHAnsi"/>
        </w:rPr>
        <w:t>—offering everything from cultural orientations for international students to in-state tuition and financial aid to the undocumented—</w:t>
      </w:r>
      <w:r w:rsidRPr="00C25F04">
        <w:rPr>
          <w:rStyle w:val="StyleUnderline"/>
          <w:rFonts w:asciiTheme="minorHAnsi" w:hAnsiTheme="minorHAnsi"/>
        </w:rPr>
        <w:t>suggests that they recognize the value of the human capital of foreign-born students. Yet once this capital is produced at local universities, federal immigration policy causes its dissipation and loss of potential contributions.</w:t>
      </w:r>
    </w:p>
    <w:p w:rsidR="005B7AA7" w:rsidRPr="00C25F04" w:rsidRDefault="005B7AA7" w:rsidP="005B7AA7">
      <w:pPr>
        <w:rPr>
          <w:rFonts w:asciiTheme="minorHAnsi" w:hAnsiTheme="minorHAnsi"/>
        </w:rPr>
      </w:pPr>
    </w:p>
    <w:p w:rsidR="00E835AA" w:rsidRPr="00C25F04" w:rsidRDefault="00E835AA" w:rsidP="00E835AA">
      <w:pPr>
        <w:pStyle w:val="Heading4"/>
        <w:rPr>
          <w:rFonts w:asciiTheme="minorHAnsi" w:hAnsiTheme="minorHAnsi"/>
        </w:rPr>
      </w:pPr>
      <w:r w:rsidRPr="00C25F04">
        <w:rPr>
          <w:rFonts w:asciiTheme="minorHAnsi" w:hAnsiTheme="minorHAnsi"/>
        </w:rPr>
        <w:t xml:space="preserve">Temporary visas guarantee uncertainty --- blocks innovation, allows employer exploitation and drives down wages </w:t>
      </w:r>
    </w:p>
    <w:p w:rsidR="00E835AA" w:rsidRPr="00C25F04" w:rsidRDefault="00E835AA" w:rsidP="00E835AA">
      <w:pPr>
        <w:rPr>
          <w:rFonts w:asciiTheme="minorHAnsi" w:hAnsiTheme="minorHAnsi"/>
        </w:rPr>
      </w:pPr>
      <w:r w:rsidRPr="00C25F04">
        <w:rPr>
          <w:rStyle w:val="Style13ptBold"/>
          <w:rFonts w:asciiTheme="minorHAnsi" w:hAnsiTheme="minorHAnsi"/>
        </w:rPr>
        <w:t>Schuck and Tyler 10</w:t>
      </w:r>
      <w:r w:rsidR="00CC583C" w:rsidRPr="00C25F04">
        <w:rPr>
          <w:rStyle w:val="Style13ptBold"/>
          <w:rFonts w:asciiTheme="minorHAnsi" w:hAnsiTheme="minorHAnsi"/>
        </w:rPr>
        <w:t xml:space="preserve"> </w:t>
      </w:r>
      <w:r w:rsidR="00CC583C" w:rsidRPr="00C25F04">
        <w:rPr>
          <w:rFonts w:asciiTheme="minorHAnsi" w:hAnsiTheme="minorHAnsi"/>
        </w:rPr>
        <w:t>–</w:t>
      </w:r>
      <w:r w:rsidRPr="00C25F04">
        <w:rPr>
          <w:rFonts w:asciiTheme="minorHAnsi" w:hAnsiTheme="minorHAnsi"/>
        </w:rPr>
        <w:t xml:space="preserve"> Simeon E. Baldwin Professor Emeritus of Law at Yale University (November, Peter H. , and John E., Hein Online, “Making the Case for Changing U.S. Policy regarding Highly Skilled Immigrants” Fordham Urban Law Journal 38(1), 327-362. )//TVZ</w:t>
      </w:r>
    </w:p>
    <w:p w:rsidR="00E835AA" w:rsidRPr="00C25F04" w:rsidRDefault="00E835AA" w:rsidP="00E835AA">
      <w:pPr>
        <w:rPr>
          <w:rFonts w:asciiTheme="minorHAnsi" w:hAnsiTheme="minorHAnsi"/>
        </w:rPr>
      </w:pPr>
      <w:r w:rsidRPr="00C25F04">
        <w:rPr>
          <w:rFonts w:asciiTheme="minorHAnsi" w:hAnsiTheme="minorHAnsi"/>
        </w:rPr>
        <w:t>The H-I B is a temporary work visa for specialty jobs requiring theoretical and practical application of a body of specialized knowledge and requiring at least a bachelor's degree.74 The visa requires a sponsoring employer and permits the holder to work in the United States for up to three years with the potential to renew once for an additional three years. 75 Recipients are determined on a first in-first out basis, or by a lottery when there are more applications filed prior to the beginning of the fiscal year than there are visas available. 76 After the term expires or if the worker leaves the original sponsoring employer and does not get new sponsorship, he or she must leave the country.77 Since 1990, those receiving H-1B visas have been allowed to apply for permanent residency and then citizenship, 78 but they do not always receive one of the limited, more permanent visas. 79</w:t>
      </w:r>
    </w:p>
    <w:p w:rsidR="00E835AA" w:rsidRPr="00C25F04" w:rsidRDefault="00E835AA" w:rsidP="00E835AA">
      <w:pPr>
        <w:rPr>
          <w:rFonts w:asciiTheme="minorHAnsi" w:hAnsiTheme="minorHAnsi"/>
        </w:rPr>
      </w:pPr>
      <w:r w:rsidRPr="00C25F04">
        <w:rPr>
          <w:rFonts w:asciiTheme="minorHAnsi" w:hAnsiTheme="minorHAnsi"/>
        </w:rPr>
        <w:t>Current law allocates 65,000 H-lB visas, with an additional 20,000 available since 2004, to those receiving advanced degrees from U.S. universities. 80 At different times, Congress has changed the cap in response to economic conditions. Table 1 reflects the cap change, as well as the number of H-lB visas issued.</w:t>
      </w:r>
    </w:p>
    <w:p w:rsidR="00E835AA" w:rsidRPr="00C25F04" w:rsidRDefault="00E835AA" w:rsidP="00E835AA">
      <w:pPr>
        <w:rPr>
          <w:rFonts w:asciiTheme="minorHAnsi" w:hAnsiTheme="minorHAnsi"/>
        </w:rPr>
      </w:pPr>
      <w:r w:rsidRPr="00C25F04">
        <w:rPr>
          <w:rFonts w:asciiTheme="minorHAnsi" w:hAnsiTheme="minorHAnsi"/>
        </w:rPr>
        <w:t xml:space="preserve">In each of the past seven years, and nine of the past eleven years, the allotment of H-i B visas has been exhausted before or shortly after the applicable fiscal year began. 82 In each of the past three years, the quota was depleted before the fiscal year began.83 About 163,000 applicants annually seek these visas, so demand overwhelms supply; 84 the annual quota is often exhausted within the first few months, if not sooner.85 </w:t>
      </w:r>
      <w:proofErr w:type="gramStart"/>
      <w:r w:rsidRPr="00C25F04">
        <w:rPr>
          <w:rFonts w:asciiTheme="minorHAnsi" w:hAnsiTheme="minorHAnsi"/>
        </w:rPr>
        <w:t>The</w:t>
      </w:r>
      <w:proofErr w:type="gramEnd"/>
      <w:r w:rsidRPr="00C25F04">
        <w:rPr>
          <w:rFonts w:asciiTheme="minorHAnsi" w:hAnsiTheme="minorHAnsi"/>
        </w:rPr>
        <w:t xml:space="preserve"> current experience is somewhat different. As of October 15, 2010 only 42,800 Hi-B visa petitions were filed under the first category (H-1B Regular Cap) and only 15,500 were filed under the second category (H-1B Master's Exemption Cap).8 6 The recent economic downturn certainly explains part of this decline, but there was considerable dissatisfaction with the terms of the visa--especially but not only by congressional Democrats-even before the downturn.</w:t>
      </w:r>
    </w:p>
    <w:p w:rsidR="00E835AA" w:rsidRPr="00C25F04" w:rsidRDefault="00E835AA" w:rsidP="00E835AA">
      <w:pPr>
        <w:rPr>
          <w:rStyle w:val="StyleUnderline"/>
          <w:rFonts w:asciiTheme="minorHAnsi" w:hAnsiTheme="minorHAnsi"/>
        </w:rPr>
      </w:pPr>
      <w:r w:rsidRPr="00C25F04">
        <w:rPr>
          <w:rStyle w:val="StyleUnderline"/>
          <w:rFonts w:asciiTheme="minorHAnsi" w:hAnsiTheme="minorHAnsi"/>
        </w:rPr>
        <w:t xml:space="preserve">For instance, labor unions opposed Hi1-B visas for a variety of reasons. The visa-holders, unions argued, not only </w:t>
      </w:r>
      <w:r w:rsidRPr="00C25F04">
        <w:rPr>
          <w:rStyle w:val="Emphasis"/>
          <w:rFonts w:asciiTheme="minorHAnsi" w:hAnsiTheme="minorHAnsi"/>
        </w:rPr>
        <w:t>compete with American workers</w:t>
      </w:r>
      <w:r w:rsidRPr="00C25F04">
        <w:rPr>
          <w:rStyle w:val="StyleUnderline"/>
          <w:rFonts w:asciiTheme="minorHAnsi" w:hAnsiTheme="minorHAnsi"/>
        </w:rPr>
        <w:t xml:space="preserve"> but are also vulnerable to employer exploitation because the visas are temporary, can only be renewed with the employer's cooperation, may not lead to a green card and permanent employment, and do not allow spouses to work in the United States.</w:t>
      </w:r>
    </w:p>
    <w:p w:rsidR="00E835AA" w:rsidRPr="00C25F04" w:rsidRDefault="00E835AA" w:rsidP="00E835AA">
      <w:pPr>
        <w:rPr>
          <w:rStyle w:val="StyleUnderline"/>
          <w:rFonts w:asciiTheme="minorHAnsi" w:hAnsiTheme="minorHAnsi"/>
        </w:rPr>
      </w:pPr>
      <w:r w:rsidRPr="00C25F04">
        <w:rPr>
          <w:rStyle w:val="StyleUnderline"/>
          <w:rFonts w:asciiTheme="minorHAnsi" w:hAnsiTheme="minorHAnsi"/>
        </w:rPr>
        <w:t>The most significant drawback</w:t>
      </w:r>
      <w:r w:rsidRPr="00C25F04">
        <w:rPr>
          <w:rFonts w:asciiTheme="minorHAnsi" w:hAnsiTheme="minorHAnsi"/>
        </w:rPr>
        <w:t xml:space="preserve">, however, </w:t>
      </w:r>
      <w:r w:rsidRPr="00C25F04">
        <w:rPr>
          <w:rStyle w:val="StyleUnderline"/>
          <w:rFonts w:asciiTheme="minorHAnsi" w:hAnsiTheme="minorHAnsi"/>
        </w:rPr>
        <w:t>is that workers generally lack employment mobility, which some analysts have characterized as a form of indentured servitude.</w:t>
      </w:r>
      <w:r w:rsidRPr="00C25F04">
        <w:rPr>
          <w:rFonts w:asciiTheme="minorHAnsi" w:hAnsiTheme="minorHAnsi"/>
        </w:rPr>
        <w:t>87</w:t>
      </w:r>
      <w:r w:rsidRPr="00C25F04">
        <w:rPr>
          <w:rStyle w:val="StyleUnderline"/>
          <w:rFonts w:asciiTheme="minorHAnsi" w:hAnsiTheme="minorHAnsi"/>
        </w:rPr>
        <w:t xml:space="preserve"> It certainly interferes with efficient labor markets.</w:t>
      </w:r>
      <w:r w:rsidRPr="00C25F04">
        <w:rPr>
          <w:rFonts w:asciiTheme="minorHAnsi" w:hAnsiTheme="minorHAnsi"/>
        </w:rPr>
        <w:t>88</w:t>
      </w:r>
      <w:r w:rsidRPr="00C25F04">
        <w:rPr>
          <w:rStyle w:val="StyleUnderline"/>
          <w:rFonts w:asciiTheme="minorHAnsi" w:hAnsiTheme="minorHAnsi"/>
        </w:rPr>
        <w:t xml:space="preserve"> The visa-holder cannot change employers without initiating the entire process again and jeopardizing his presence in the United States, unless the worker convinces his or her new employer to sponsor him or her.</w:t>
      </w:r>
      <w:r w:rsidRPr="00C25F04">
        <w:rPr>
          <w:rFonts w:asciiTheme="minorHAnsi" w:hAnsiTheme="minorHAnsi"/>
        </w:rPr>
        <w:t xml:space="preserve">89 </w:t>
      </w:r>
      <w:r w:rsidRPr="00C25F04">
        <w:rPr>
          <w:rStyle w:val="StyleUnderline"/>
          <w:rFonts w:asciiTheme="minorHAnsi" w:hAnsiTheme="minorHAnsi"/>
        </w:rPr>
        <w:t xml:space="preserve">Those seeking permanent residency also depend on the sponsoring employer, and therefore may </w:t>
      </w:r>
      <w:r w:rsidRPr="00C25F04">
        <w:rPr>
          <w:rStyle w:val="Emphasis"/>
          <w:rFonts w:asciiTheme="minorHAnsi" w:hAnsiTheme="minorHAnsi"/>
        </w:rPr>
        <w:t>accept lower compensation</w:t>
      </w:r>
      <w:r w:rsidRPr="00C25F04">
        <w:rPr>
          <w:rStyle w:val="StyleUnderline"/>
          <w:rFonts w:asciiTheme="minorHAnsi" w:hAnsiTheme="minorHAnsi"/>
        </w:rPr>
        <w:t xml:space="preserve">, work longer hours, </w:t>
      </w:r>
      <w:r w:rsidRPr="00C25F04">
        <w:rPr>
          <w:rStyle w:val="Emphasis"/>
          <w:rFonts w:asciiTheme="minorHAnsi" w:hAnsiTheme="minorHAnsi"/>
        </w:rPr>
        <w:t>and tolerate otherwise unacceptable conditions and behavior by employers</w:t>
      </w:r>
      <w:r w:rsidRPr="00C25F04">
        <w:rPr>
          <w:rStyle w:val="StyleUnderline"/>
          <w:rFonts w:asciiTheme="minorHAnsi" w:hAnsiTheme="minorHAnsi"/>
        </w:rPr>
        <w:t xml:space="preserve">. </w:t>
      </w:r>
      <w:r w:rsidRPr="00C25F04">
        <w:rPr>
          <w:rFonts w:asciiTheme="minorHAnsi" w:hAnsiTheme="minorHAnsi"/>
        </w:rPr>
        <w:t>90</w:t>
      </w:r>
    </w:p>
    <w:p w:rsidR="00E835AA" w:rsidRPr="00C25F04" w:rsidRDefault="00E835AA" w:rsidP="00E835AA">
      <w:pPr>
        <w:rPr>
          <w:rFonts w:asciiTheme="minorHAnsi" w:hAnsiTheme="minorHAnsi"/>
        </w:rPr>
      </w:pPr>
      <w:r w:rsidRPr="00C25F04">
        <w:rPr>
          <w:rFonts w:asciiTheme="minorHAnsi" w:hAnsiTheme="minorHAnsi"/>
        </w:rPr>
        <w:t>Some also argue that the H-1B program depresses wages by providing "cheap labor" that reduces compensation for native-workers in the same jobs.9 ' They also contend that holders of H-1B visas take jobs from American citizens,92 even though new H-1B visa holders constitute only 0.06% of a civilian workforce of 154 million.93 Over six years and assuming efficient visa processing, there would be approximately 510,000 workers in the United States on H-lB visas at any given time-only about 0.3% of the U.S. civilian workforce. Consequently, the direct impact of H-lB visa holders on the overall civilian workforce is negligible. Indeed, these visas may actually create more jobs, as studies and commentaries report that employers hire an additional four or five people for each H-1B worker they 94 hire.</w:t>
      </w:r>
    </w:p>
    <w:p w:rsidR="00E835AA" w:rsidRPr="00C25F04" w:rsidRDefault="00E835AA" w:rsidP="00E835AA">
      <w:pPr>
        <w:rPr>
          <w:rStyle w:val="Emphasis"/>
          <w:rFonts w:asciiTheme="minorHAnsi" w:hAnsiTheme="minorHAnsi"/>
        </w:rPr>
      </w:pPr>
      <w:r w:rsidRPr="00C25F04">
        <w:rPr>
          <w:rStyle w:val="StyleUnderline"/>
          <w:rFonts w:asciiTheme="minorHAnsi" w:hAnsiTheme="minorHAnsi"/>
        </w:rPr>
        <w:t xml:space="preserve">Even more than suppress economic growth, the lack of mobility caused by the H-lB </w:t>
      </w:r>
      <w:r w:rsidRPr="00C25F04">
        <w:rPr>
          <w:rStyle w:val="Emphasis"/>
          <w:rFonts w:asciiTheme="minorHAnsi" w:hAnsiTheme="minorHAnsi"/>
        </w:rPr>
        <w:t>program inhibits H-lB visa-holders from starting and growing companies and creating new jobs</w:t>
      </w:r>
      <w:r w:rsidRPr="00C25F04">
        <w:rPr>
          <w:rStyle w:val="StyleUnderline"/>
          <w:rFonts w:asciiTheme="minorHAnsi" w:hAnsiTheme="minorHAnsi"/>
        </w:rPr>
        <w:t xml:space="preserve">, unless they can do so outside of their regular employment or employer sponsorship. </w:t>
      </w:r>
      <w:r w:rsidRPr="00C25F04">
        <w:rPr>
          <w:rStyle w:val="Emphasis"/>
          <w:rFonts w:asciiTheme="minorHAnsi" w:hAnsiTheme="minorHAnsi"/>
        </w:rPr>
        <w:t>The inability to fully focus on and dedicate time and attention to a new company limits prospects for success and growth.</w:t>
      </w:r>
    </w:p>
    <w:p w:rsidR="00E835AA" w:rsidRPr="00C25F04" w:rsidRDefault="00E835AA" w:rsidP="00E835AA">
      <w:pPr>
        <w:rPr>
          <w:rFonts w:asciiTheme="minorHAnsi" w:hAnsiTheme="minorHAnsi"/>
          <w:u w:val="single"/>
        </w:rPr>
      </w:pPr>
      <w:r w:rsidRPr="00C25F04">
        <w:rPr>
          <w:rFonts w:asciiTheme="minorHAnsi" w:hAnsiTheme="minorHAnsi"/>
        </w:rPr>
        <w:t xml:space="preserve">On a related note, </w:t>
      </w:r>
      <w:r w:rsidRPr="00C25F04">
        <w:rPr>
          <w:rStyle w:val="StyleUnderline"/>
          <w:rFonts w:asciiTheme="minorHAnsi" w:hAnsiTheme="minorHAnsi"/>
        </w:rPr>
        <w:t xml:space="preserve">Republicans are concerned about the temporary nature and limited number of Hi-B visas, and the </w:t>
      </w:r>
      <w:r w:rsidRPr="00C25F04">
        <w:rPr>
          <w:rStyle w:val="Emphasis"/>
          <w:rFonts w:asciiTheme="minorHAnsi" w:hAnsiTheme="minorHAnsi"/>
        </w:rPr>
        <w:t>uncertainty that these factors create for the workforce</w:t>
      </w:r>
      <w:r w:rsidRPr="00C25F04">
        <w:rPr>
          <w:rStyle w:val="StyleUnderline"/>
          <w:rFonts w:asciiTheme="minorHAnsi" w:hAnsiTheme="minorHAnsi"/>
        </w:rPr>
        <w:t>.</w:t>
      </w:r>
      <w:r w:rsidRPr="00C25F04">
        <w:rPr>
          <w:rFonts w:asciiTheme="minorHAnsi" w:hAnsiTheme="minorHAnsi"/>
        </w:rPr>
        <w:t xml:space="preserve">95 </w:t>
      </w:r>
      <w:r w:rsidRPr="00C25F04">
        <w:rPr>
          <w:rStyle w:val="StyleUnderline"/>
          <w:rFonts w:asciiTheme="minorHAnsi" w:hAnsiTheme="minorHAnsi"/>
        </w:rPr>
        <w:t>Employers like Google complain that the HSIs the company is most eager to recruit often resist petitioning for H-1B visas for this reason.</w:t>
      </w:r>
      <w:r w:rsidRPr="00C25F04">
        <w:rPr>
          <w:rFonts w:asciiTheme="minorHAnsi" w:hAnsiTheme="minorHAnsi"/>
        </w:rPr>
        <w:t>96</w:t>
      </w:r>
      <w:r w:rsidRPr="00C25F04">
        <w:rPr>
          <w:rStyle w:val="StyleUnderline"/>
          <w:rFonts w:asciiTheme="minorHAnsi" w:hAnsiTheme="minorHAnsi"/>
        </w:rPr>
        <w:t xml:space="preserve"> Both parties agree on the need to expand, and perhaps even uncap, the number of permanent visas for HSIs, particularly in STEM fields</w:t>
      </w:r>
      <w:r w:rsidRPr="00C25F04">
        <w:rPr>
          <w:rFonts w:asciiTheme="minorHAnsi" w:hAnsiTheme="minorHAnsi"/>
        </w:rPr>
        <w:t xml:space="preserve">, and Congresswoman Zoe Lofgren is developing legislation to accomplish this. </w:t>
      </w:r>
    </w:p>
    <w:p w:rsidR="00E835AA" w:rsidRPr="00C25F04" w:rsidRDefault="00E835AA" w:rsidP="00E835AA">
      <w:pPr>
        <w:rPr>
          <w:rFonts w:asciiTheme="minorHAnsi" w:hAnsiTheme="minorHAnsi"/>
        </w:rPr>
      </w:pPr>
      <w:r w:rsidRPr="00C25F04">
        <w:rPr>
          <w:rFonts w:asciiTheme="minorHAnsi" w:hAnsiTheme="minorHAnsi"/>
        </w:rPr>
        <w:t>B. EB Series Immigrant, Permanent Resident Visa Program</w:t>
      </w:r>
    </w:p>
    <w:p w:rsidR="00E835AA" w:rsidRPr="00C25F04" w:rsidRDefault="00E835AA" w:rsidP="00E835AA">
      <w:pPr>
        <w:rPr>
          <w:rFonts w:asciiTheme="minorHAnsi" w:hAnsiTheme="minorHAnsi"/>
        </w:rPr>
      </w:pPr>
      <w:r w:rsidRPr="00C25F04">
        <w:rPr>
          <w:rFonts w:asciiTheme="minorHAnsi" w:hAnsiTheme="minorHAnsi"/>
        </w:rPr>
        <w:t>The EB visa series consists of five categories. The EB-1 targets "priority workers" who meet one of three criteria.98 The EB-2 applies to professionals with advanced degrees or people with exceptional ability who satisfy one of three criteria.99 The EB-3 covers skilled or professional workers who have a bachelor's degree but are not otherwise qualified for a higher preference category, skilled workers with a minimum of two years of training or experience, and unskilled workers.100 The EB-4 allows permanent residence status for ministers and other religious workers.</w:t>
      </w:r>
    </w:p>
    <w:p w:rsidR="00E835AA" w:rsidRPr="00C25F04" w:rsidRDefault="00E835AA" w:rsidP="00E835AA">
      <w:pPr>
        <w:rPr>
          <w:rFonts w:asciiTheme="minorHAnsi" w:hAnsiTheme="minorHAnsi"/>
        </w:rPr>
      </w:pPr>
      <w:r w:rsidRPr="00C25F04">
        <w:rPr>
          <w:rFonts w:asciiTheme="minorHAnsi" w:hAnsiTheme="minorHAnsi"/>
        </w:rPr>
        <w:t xml:space="preserve">The EB-5 "investor" visa is available to people who invest at least $1 million and create or sustain at least ten full-time jobs, or who invest $500,000 in a "targeted employment area" and create or sustain ten jobs.10 2 The EB-5 also requires direct involvement by the investor in supervising the business operations. 10 3 </w:t>
      </w:r>
      <w:proofErr w:type="gramStart"/>
      <w:r w:rsidRPr="00C25F04">
        <w:rPr>
          <w:rFonts w:asciiTheme="minorHAnsi" w:hAnsiTheme="minorHAnsi"/>
        </w:rPr>
        <w:t>Unlike</w:t>
      </w:r>
      <w:proofErr w:type="gramEnd"/>
      <w:r w:rsidRPr="00C25F04">
        <w:rPr>
          <w:rFonts w:asciiTheme="minorHAnsi" w:hAnsiTheme="minorHAnsi"/>
        </w:rPr>
        <w:t xml:space="preserve"> the other EB categories, the EB-5 is a conditional visa that lasts for only two years.</w:t>
      </w:r>
    </w:p>
    <w:p w:rsidR="00E835AA" w:rsidRPr="00C25F04" w:rsidRDefault="00E835AA" w:rsidP="00E835AA">
      <w:pPr>
        <w:rPr>
          <w:rFonts w:asciiTheme="minorHAnsi" w:hAnsiTheme="minorHAnsi"/>
        </w:rPr>
      </w:pPr>
      <w:r w:rsidRPr="00C25F04">
        <w:rPr>
          <w:rFonts w:asciiTheme="minorHAnsi" w:hAnsiTheme="minorHAnsi"/>
        </w:rPr>
        <w:t>No more than 7% of the EB series visas may go to citizens of any one country annually.' 0 5 Therefore, countries like Malawi, Liechtenstein, Luxemburg, and Costa Rica are entitled to the same maximum number of EB series visas as India and China.</w:t>
      </w:r>
    </w:p>
    <w:p w:rsidR="00E835AA" w:rsidRPr="00C25F04" w:rsidRDefault="00E835AA" w:rsidP="00E835AA">
      <w:pPr>
        <w:rPr>
          <w:rFonts w:asciiTheme="minorHAnsi" w:hAnsiTheme="minorHAnsi"/>
        </w:rPr>
      </w:pPr>
      <w:r w:rsidRPr="00C25F04">
        <w:rPr>
          <w:rFonts w:asciiTheme="minorHAnsi" w:hAnsiTheme="minorHAnsi"/>
        </w:rPr>
        <w:t xml:space="preserve">The United States issues approximately one million permanent resident visas ("green cards") each year.10 7 Currently, about 40,000 visas are avail- able for people with extraordinary abilities (EB-1), 40,000 visas are available for professionals with advanced degrees (EB-2), and 10,000 visas are available for investors (EB-5).'0 8 </w:t>
      </w:r>
      <w:proofErr w:type="gramStart"/>
      <w:r w:rsidRPr="00C25F04">
        <w:rPr>
          <w:rFonts w:asciiTheme="minorHAnsi" w:hAnsiTheme="minorHAnsi"/>
        </w:rPr>
        <w:t>This</w:t>
      </w:r>
      <w:proofErr w:type="gramEnd"/>
      <w:r w:rsidRPr="00C25F04">
        <w:rPr>
          <w:rFonts w:asciiTheme="minorHAnsi" w:hAnsiTheme="minorHAnsi"/>
        </w:rPr>
        <w:t xml:space="preserve"> is only about 9% of the annual allotment of permanent resident visas, 10 9 and these allotments must cover spouses and unmarried children. 110 The HSIs themselves only comprise an estimated one-third of the visa recipients in these categories-and a paltry 3% of the green cards issued annually.</w:t>
      </w:r>
    </w:p>
    <w:p w:rsidR="00E835AA" w:rsidRPr="00C25F04" w:rsidRDefault="00E835AA" w:rsidP="00E835AA">
      <w:pPr>
        <w:rPr>
          <w:rStyle w:val="StyleUnderline"/>
          <w:rFonts w:asciiTheme="minorHAnsi" w:hAnsiTheme="minorHAnsi"/>
        </w:rPr>
      </w:pPr>
      <w:r w:rsidRPr="00C25F04">
        <w:rPr>
          <w:rStyle w:val="StyleUnderline"/>
          <w:rFonts w:asciiTheme="minorHAnsi" w:hAnsiTheme="minorHAnsi"/>
        </w:rPr>
        <w:t>Compared with the U.S. workforce of 154 million people, the allotment of relevant EB visas increases that workforce by 0.08% each year. Considering the infusion of innovation, new firms, new jobs, and other benefits contributed by HSIs to the economy, this increase is vanishingly small and the foregone benefits (opportunity costs) correspondingly huge.</w:t>
      </w:r>
    </w:p>
    <w:p w:rsidR="00E835AA" w:rsidRPr="00C25F04" w:rsidRDefault="00E835AA" w:rsidP="00E835AA">
      <w:pPr>
        <w:rPr>
          <w:rFonts w:asciiTheme="minorHAnsi" w:hAnsiTheme="minorHAnsi"/>
        </w:rPr>
      </w:pPr>
    </w:p>
    <w:p w:rsidR="00E835AA" w:rsidRPr="00C25F04" w:rsidRDefault="00E835AA" w:rsidP="005B7AA7">
      <w:pPr>
        <w:rPr>
          <w:rFonts w:asciiTheme="minorHAnsi" w:hAnsiTheme="minorHAnsi"/>
        </w:rPr>
      </w:pPr>
    </w:p>
    <w:p w:rsidR="00425BAA" w:rsidRPr="00C25F04" w:rsidRDefault="00425BAA" w:rsidP="00425BAA">
      <w:pPr>
        <w:pStyle w:val="Heading4"/>
        <w:rPr>
          <w:rFonts w:asciiTheme="minorHAnsi" w:hAnsiTheme="minorHAnsi"/>
        </w:rPr>
      </w:pPr>
      <w:r w:rsidRPr="00C25F04">
        <w:rPr>
          <w:rFonts w:asciiTheme="minorHAnsi" w:hAnsiTheme="minorHAnsi"/>
        </w:rPr>
        <w:t>Current visa caps are outdated – corporations prefer permanent workers and EB caps were not raised with HB</w:t>
      </w:r>
    </w:p>
    <w:p w:rsidR="00425BAA" w:rsidRPr="00C25F04" w:rsidRDefault="00425BAA" w:rsidP="00425BAA">
      <w:pPr>
        <w:rPr>
          <w:rFonts w:asciiTheme="minorHAnsi" w:hAnsiTheme="minorHAnsi"/>
        </w:rPr>
      </w:pPr>
      <w:r w:rsidRPr="00C25F04">
        <w:rPr>
          <w:rStyle w:val="Style13ptBold"/>
          <w:rFonts w:asciiTheme="minorHAnsi" w:hAnsiTheme="minorHAnsi"/>
        </w:rPr>
        <w:t>Leech and Greenwood, 10</w:t>
      </w:r>
      <w:r w:rsidRPr="00C25F04">
        <w:rPr>
          <w:rFonts w:asciiTheme="minorHAnsi" w:hAnsiTheme="minorHAnsi"/>
        </w:rPr>
        <w:t xml:space="preserve"> --- *partner with Whiteman Osterman &amp; Hanna LLP and is a member of the Firm's Immigration and International Trade and Business Practice Groups, AND **graduate of the law program at Oxford University in the UK (Seth R. and Emma, Albany Government Law Review, “KEEPING AMERICA COMPETITIVE: A PROPOSAL TO ELIMINATE THE EMPLOYMENT-BASED IMMIGRANT VISA QUOTA,” 3 Alb. Gov't L. Rev. 322, Lexis-Nexis Scholastic) //Frese</w:t>
      </w:r>
    </w:p>
    <w:p w:rsidR="00425BAA" w:rsidRPr="00C25F04" w:rsidRDefault="00425BAA" w:rsidP="00425BAA">
      <w:pPr>
        <w:rPr>
          <w:rFonts w:asciiTheme="minorHAnsi" w:hAnsiTheme="minorHAnsi"/>
        </w:rPr>
      </w:pPr>
      <w:r w:rsidRPr="00C25F04">
        <w:rPr>
          <w:rFonts w:asciiTheme="minorHAnsi" w:hAnsiTheme="minorHAnsi"/>
        </w:rPr>
        <w:t>IV. IMMIGRANT VISA CAPS ARE OUT OF DATE AND OUT OF TOUCH WITH THE NEEDS OF AMERICAN EMPLOYERS</w:t>
      </w:r>
    </w:p>
    <w:p w:rsidR="00425BAA" w:rsidRPr="00C25F04" w:rsidRDefault="00425BAA" w:rsidP="00425BAA">
      <w:pPr>
        <w:rPr>
          <w:rFonts w:asciiTheme="minorHAnsi" w:hAnsiTheme="minorHAnsi"/>
        </w:rPr>
      </w:pPr>
      <w:r w:rsidRPr="00C25F04">
        <w:rPr>
          <w:rStyle w:val="StyleUnderline"/>
          <w:rFonts w:asciiTheme="minorHAnsi" w:hAnsiTheme="minorHAnsi"/>
        </w:rPr>
        <w:t>Congress has not updated or addressed EB immigrant visa caps for over nineteen years</w:t>
      </w:r>
      <w:r w:rsidRPr="00C25F04">
        <w:rPr>
          <w:rFonts w:asciiTheme="minorHAnsi" w:hAnsiTheme="minorHAnsi"/>
        </w:rPr>
        <w:t xml:space="preserve">.6' </w:t>
      </w:r>
      <w:proofErr w:type="gramStart"/>
      <w:r w:rsidRPr="00C25F04">
        <w:rPr>
          <w:rFonts w:asciiTheme="minorHAnsi" w:hAnsiTheme="minorHAnsi"/>
        </w:rPr>
        <w:t>In</w:t>
      </w:r>
      <w:proofErr w:type="gramEnd"/>
      <w:r w:rsidRPr="00C25F04">
        <w:rPr>
          <w:rFonts w:asciiTheme="minorHAnsi" w:hAnsiTheme="minorHAnsi"/>
        </w:rPr>
        <w:t xml:space="preserve"> that time, </w:t>
      </w:r>
      <w:r w:rsidRPr="00C25F04">
        <w:rPr>
          <w:rStyle w:val="StyleUnderline"/>
          <w:rFonts w:asciiTheme="minorHAnsi" w:hAnsiTheme="minorHAnsi"/>
        </w:rPr>
        <w:t xml:space="preserve">the U.S. population and economy have expanded significantly and </w:t>
      </w:r>
      <w:r w:rsidRPr="00C25F04">
        <w:rPr>
          <w:rStyle w:val="Emphasis"/>
          <w:rFonts w:asciiTheme="minorHAnsi" w:hAnsiTheme="minorHAnsi"/>
        </w:rPr>
        <w:t>the need for EB immigrants has also grown</w:t>
      </w:r>
      <w:r w:rsidRPr="00C25F04">
        <w:rPr>
          <w:rFonts w:asciiTheme="minorHAnsi" w:hAnsiTheme="minorHAnsi"/>
        </w:rPr>
        <w:t xml:space="preserve">. </w:t>
      </w:r>
      <w:r w:rsidRPr="00C25F04">
        <w:rPr>
          <w:rStyle w:val="StyleUnderline"/>
          <w:rFonts w:asciiTheme="minorHAnsi" w:hAnsiTheme="minorHAnsi"/>
        </w:rPr>
        <w:t>Legislative inaction</w:t>
      </w:r>
      <w:r w:rsidRPr="00C25F04">
        <w:rPr>
          <w:rFonts w:asciiTheme="minorHAnsi" w:hAnsiTheme="minorHAnsi"/>
        </w:rPr>
        <w:t xml:space="preserve"> on immigrant caps </w:t>
      </w:r>
      <w:r w:rsidRPr="00C25F04">
        <w:rPr>
          <w:rStyle w:val="StyleUnderline"/>
          <w:rFonts w:asciiTheme="minorHAnsi" w:hAnsiTheme="minorHAnsi"/>
        </w:rPr>
        <w:t>was compounded by Congress' radical increases of the H-1B nonimmigrant cap</w:t>
      </w:r>
      <w:r w:rsidRPr="00C25F04">
        <w:rPr>
          <w:rFonts w:asciiTheme="minorHAnsi" w:hAnsiTheme="minorHAnsi"/>
        </w:rPr>
        <w:t xml:space="preserve"> from 65,000 per year to 115,000 in 1998</w:t>
      </w:r>
      <w:proofErr w:type="gramStart"/>
      <w:r w:rsidRPr="00C25F04">
        <w:rPr>
          <w:rFonts w:asciiTheme="minorHAnsi" w:hAnsiTheme="minorHAnsi"/>
        </w:rPr>
        <w:t>,6</w:t>
      </w:r>
      <w:proofErr w:type="gramEnd"/>
      <w:r w:rsidRPr="00C25F04">
        <w:rPr>
          <w:rFonts w:asciiTheme="minorHAnsi" w:hAnsiTheme="minorHAnsi"/>
        </w:rPr>
        <w:t xml:space="preserve"> and again to 195,000 per year in 2000,63 to accommodate U.S. employers' needs for highly specialized foreign workers. </w:t>
      </w:r>
      <w:r w:rsidRPr="00C25F04">
        <w:rPr>
          <w:rStyle w:val="Emphasis"/>
          <w:rFonts w:asciiTheme="minorHAnsi" w:hAnsiTheme="minorHAnsi"/>
        </w:rPr>
        <w:t>Most companies seek to ultimately keep their valued H-1B workers on a permanent basis</w:t>
      </w:r>
      <w:r w:rsidRPr="00C25F04">
        <w:rPr>
          <w:rFonts w:asciiTheme="minorHAnsi" w:hAnsiTheme="minorHAnsi"/>
        </w:rPr>
        <w:t xml:space="preserve">, so Congress unwittingly set the stage for a much higher demand of immigrant visa numbers by these H-1B workers, whose annual visa limits thereafter vastly exceeded the number of annually available EB immigrant visas.' </w:t>
      </w:r>
      <w:r w:rsidRPr="00C25F04">
        <w:rPr>
          <w:rStyle w:val="StyleUnderline"/>
          <w:rFonts w:asciiTheme="minorHAnsi" w:hAnsiTheme="minorHAnsi"/>
        </w:rPr>
        <w:t xml:space="preserve">The fact that Congress did not simultaneously increase EB immigrant visa numbers appears to have been an </w:t>
      </w:r>
      <w:r w:rsidRPr="00C25F04">
        <w:rPr>
          <w:rStyle w:val="Emphasis"/>
          <w:rFonts w:asciiTheme="minorHAnsi" w:hAnsiTheme="minorHAnsi"/>
        </w:rPr>
        <w:t>oversight rather than a deliberate policy decision</w:t>
      </w:r>
      <w:r w:rsidRPr="00C25F04">
        <w:rPr>
          <w:rFonts w:asciiTheme="minorHAnsi" w:hAnsiTheme="minorHAnsi"/>
        </w:rPr>
        <w:t>. Had Congress considered the matter more closely at the time H-1B visa numbers were increased, it would have been obvious that such an increase in H-1B visa caps would also create a significantly greater demand for EB green cards shortly thereafter.</w:t>
      </w:r>
    </w:p>
    <w:p w:rsidR="00425BAA" w:rsidRPr="00C25F04" w:rsidRDefault="00425BAA" w:rsidP="00425BAA">
      <w:pPr>
        <w:rPr>
          <w:rFonts w:asciiTheme="minorHAnsi" w:hAnsiTheme="minorHAnsi"/>
        </w:rPr>
      </w:pPr>
      <w:r w:rsidRPr="00C25F04">
        <w:rPr>
          <w:rStyle w:val="StyleUnderline"/>
          <w:rFonts w:asciiTheme="minorHAnsi" w:hAnsiTheme="minorHAnsi"/>
        </w:rPr>
        <w:t>The shortage of immigrant visa numbers is made more acute by the fact that dependent family members of H-1B nonimmigrant visa holders, who are exempt from being counted against the H-1B nonimmigrant visa cap, are counted against the EB immigrant cap</w:t>
      </w:r>
      <w:r w:rsidRPr="00C25F04">
        <w:rPr>
          <w:rFonts w:asciiTheme="minorHAnsi" w:hAnsiTheme="minorHAnsi"/>
        </w:rPr>
        <w:t>.65 Also, a large number of H-1B visa holders working at universities and research institutions are exempt from the nonimmigrant cap but subject to the immigrant cap.66 In addition to H-1B holders, there are nonimmigrants in categories that have no cap who are also competing for the limited EB immigrant visa numbers.67</w:t>
      </w:r>
    </w:p>
    <w:p w:rsidR="00425BAA" w:rsidRPr="00C25F04" w:rsidRDefault="00425BAA" w:rsidP="00425BAA">
      <w:pPr>
        <w:rPr>
          <w:rFonts w:asciiTheme="minorHAnsi" w:hAnsiTheme="minorHAnsi"/>
        </w:rPr>
      </w:pPr>
      <w:r w:rsidRPr="00C25F04">
        <w:rPr>
          <w:rFonts w:asciiTheme="minorHAnsi" w:hAnsiTheme="minorHAnsi"/>
        </w:rPr>
        <w:t xml:space="preserve">One of the most serious causes of under-utilization of visa numbers occurred because of the federal and state departments of labors' delays in processing significant numbers of labor certifications earlier this decade.68 </w:t>
      </w:r>
      <w:proofErr w:type="gramStart"/>
      <w:r w:rsidRPr="00C25F04">
        <w:rPr>
          <w:rFonts w:asciiTheme="minorHAnsi" w:hAnsiTheme="minorHAnsi"/>
        </w:rPr>
        <w:t>During</w:t>
      </w:r>
      <w:proofErr w:type="gramEnd"/>
      <w:r w:rsidRPr="00C25F04">
        <w:rPr>
          <w:rFonts w:asciiTheme="minorHAnsi" w:hAnsiTheme="minorHAnsi"/>
        </w:rPr>
        <w:t xml:space="preserve"> these years of economic expansion, tens of thousands of labor certifications were submitted on an annual basis, with adjudications slowing to a trickle. According to the USDOL, by late 2004, </w:t>
      </w:r>
      <w:r w:rsidRPr="00C25F04">
        <w:rPr>
          <w:rStyle w:val="StyleUnderline"/>
          <w:rFonts w:asciiTheme="minorHAnsi" w:hAnsiTheme="minorHAnsi"/>
        </w:rPr>
        <w:t>it was backlogged by nearly 400,000 applications, which is more than twice the available annual number of EB visas</w:t>
      </w:r>
      <w:r w:rsidRPr="00C25F04">
        <w:rPr>
          <w:rFonts w:asciiTheme="minorHAnsi" w:hAnsiTheme="minorHAnsi"/>
        </w:rPr>
        <w:t xml:space="preserve">.69 </w:t>
      </w:r>
      <w:proofErr w:type="gramStart"/>
      <w:r w:rsidRPr="00C25F04">
        <w:rPr>
          <w:rStyle w:val="StyleUnderline"/>
          <w:rFonts w:asciiTheme="minorHAnsi" w:hAnsiTheme="minorHAnsi"/>
        </w:rPr>
        <w:t>This</w:t>
      </w:r>
      <w:proofErr w:type="gramEnd"/>
      <w:r w:rsidRPr="00C25F04">
        <w:rPr>
          <w:rStyle w:val="StyleUnderline"/>
          <w:rFonts w:asciiTheme="minorHAnsi" w:hAnsiTheme="minorHAnsi"/>
        </w:rPr>
        <w:t xml:space="preserve"> buildup of pending labor certifications was quickly reduced by USDOL backlog reduction efforts in the years 2005 through 2007</w:t>
      </w:r>
      <w:r w:rsidRPr="00C25F04">
        <w:rPr>
          <w:rFonts w:asciiTheme="minorHAnsi" w:hAnsiTheme="minorHAnsi"/>
        </w:rPr>
        <w:t xml:space="preserve">."0 The expeditious approval of labor certification cases that had been pending for three to six years through USDOL backlog reduction efforts, plus </w:t>
      </w:r>
      <w:r w:rsidRPr="00C25F04">
        <w:rPr>
          <w:rStyle w:val="StyleUnderline"/>
          <w:rFonts w:asciiTheme="minorHAnsi" w:hAnsiTheme="minorHAnsi"/>
        </w:rPr>
        <w:t>the rapid adjudication of newly submitted labor certification cases, in a matter of weeks, overloaded the immigrant visa system, creating cutoff dates in many of the preference categories</w:t>
      </w:r>
      <w:r w:rsidRPr="00C25F04">
        <w:rPr>
          <w:rFonts w:asciiTheme="minorHAnsi" w:hAnsiTheme="minorHAnsi"/>
        </w:rPr>
        <w:t>. As is reflected in the monthly DOS visa bulletins, many of those who were previously caught in the USDOL backlogs are now caught in the immigrant visa backlogs with no clear end in sight-possibly for years.</w:t>
      </w:r>
    </w:p>
    <w:p w:rsidR="00425BAA" w:rsidRPr="00C25F04" w:rsidRDefault="00425BAA" w:rsidP="005B7AA7">
      <w:pPr>
        <w:rPr>
          <w:rFonts w:asciiTheme="minorHAnsi" w:hAnsiTheme="minorHAnsi"/>
        </w:rPr>
      </w:pPr>
    </w:p>
    <w:p w:rsidR="00D5035E" w:rsidRPr="00C25F04" w:rsidRDefault="00D5035E" w:rsidP="00D5035E">
      <w:pPr>
        <w:pStyle w:val="Heading4"/>
        <w:rPr>
          <w:rStyle w:val="Style13ptBold"/>
          <w:rFonts w:asciiTheme="minorHAnsi" w:hAnsiTheme="minorHAnsi"/>
          <w:b/>
        </w:rPr>
      </w:pPr>
      <w:r w:rsidRPr="00C25F04">
        <w:rPr>
          <w:rStyle w:val="Style13ptBold"/>
          <w:rFonts w:asciiTheme="minorHAnsi" w:hAnsiTheme="minorHAnsi"/>
          <w:b/>
        </w:rPr>
        <w:t xml:space="preserve">Providing green cards to foreign students is key to maintain stem innovation and economic growth – temporary visas fail </w:t>
      </w:r>
    </w:p>
    <w:p w:rsidR="00D5035E" w:rsidRPr="00C25F04" w:rsidRDefault="00D5035E" w:rsidP="00D5035E">
      <w:pPr>
        <w:rPr>
          <w:rFonts w:asciiTheme="minorHAnsi" w:hAnsiTheme="minorHAnsi"/>
        </w:rPr>
      </w:pPr>
      <w:r w:rsidRPr="00C25F04">
        <w:rPr>
          <w:rStyle w:val="Style13ptBold"/>
          <w:rFonts w:asciiTheme="minorHAnsi" w:hAnsiTheme="minorHAnsi"/>
        </w:rPr>
        <w:t>Schuck and Tyler 10</w:t>
      </w:r>
      <w:r w:rsidRPr="00C25F04">
        <w:rPr>
          <w:rFonts w:asciiTheme="minorHAnsi" w:hAnsiTheme="minorHAnsi"/>
        </w:rPr>
        <w:t>- Simeon E. Baldwin Professor Emeritus of Law at Yale University ( November, Peter H. , and John E., Hein Online, “Making the Case for Changing U.S. Policy regarding Highly Skilled Immigrants” Fordham Urban Law Journal 38(1), 327-362. )//TVZ</w:t>
      </w:r>
    </w:p>
    <w:p w:rsidR="00D5035E" w:rsidRPr="00C25F04" w:rsidRDefault="00D5035E" w:rsidP="00D5035E">
      <w:pPr>
        <w:rPr>
          <w:rStyle w:val="StyleUnderline"/>
          <w:rFonts w:asciiTheme="minorHAnsi" w:hAnsiTheme="minorHAnsi"/>
        </w:rPr>
      </w:pPr>
      <w:r w:rsidRPr="00C25F04">
        <w:rPr>
          <w:rStyle w:val="StyleUnderline"/>
          <w:rFonts w:asciiTheme="minorHAnsi" w:hAnsiTheme="minorHAnsi"/>
        </w:rPr>
        <w:t>Many advocates of economic growth propose allowing foreign-born graduates of U.S. universities to stay</w:t>
      </w:r>
      <w:r w:rsidRPr="00C25F04">
        <w:rPr>
          <w:rFonts w:asciiTheme="minorHAnsi" w:hAnsiTheme="minorHAnsi"/>
        </w:rPr>
        <w:t xml:space="preserve">. These advocates include New York City Mayor Michael Bloomberg, Craig Barrett from Intel Corporation, United States Senators Schumer and Graham, Robert Litan and Tim Kane from the Kauffman Foundation, Vivek Wadhwa, and many others.1 16 </w:t>
      </w:r>
      <w:r w:rsidRPr="00C25F04">
        <w:rPr>
          <w:rStyle w:val="StyleUnderline"/>
          <w:rFonts w:asciiTheme="minorHAnsi" w:hAnsiTheme="minorHAnsi"/>
        </w:rPr>
        <w:t>The United States makes a substantial economic and knowledge investment in foreign students,' 17 and those students can contribute significantly to a pipeline of talent for high-skill labor, innovation, firms, and jobs.]</w:t>
      </w:r>
      <w:r w:rsidRPr="00C25F04">
        <w:rPr>
          <w:rFonts w:asciiTheme="minorHAnsi" w:hAnsiTheme="minorHAnsi"/>
        </w:rPr>
        <w:t xml:space="preserve">1 8 </w:t>
      </w:r>
      <w:r w:rsidRPr="00C25F04">
        <w:rPr>
          <w:rStyle w:val="Emphasis"/>
          <w:rFonts w:asciiTheme="minorHAnsi" w:hAnsiTheme="minorHAnsi"/>
        </w:rPr>
        <w:t>It is foolish and self-defeating that we do not reap the benefits of these high quality American educations and experiences</w:t>
      </w:r>
      <w:r w:rsidRPr="00C25F04">
        <w:rPr>
          <w:rStyle w:val="StyleUnderline"/>
          <w:rFonts w:asciiTheme="minorHAnsi" w:hAnsiTheme="minorHAnsi"/>
        </w:rPr>
        <w:t>.</w:t>
      </w:r>
      <w:r w:rsidRPr="00C25F04">
        <w:rPr>
          <w:rFonts w:asciiTheme="minorHAnsi" w:hAnsiTheme="minorHAnsi"/>
        </w:rPr>
        <w:t xml:space="preserve"> 119 In addition, economic communities and networks develop around strong academic programs and their graduates, both native- and foreign-born. Silicon Valley, Boston's Route 128, and the Research Triangle are only the best-known examples. 120 </w:t>
      </w:r>
      <w:r w:rsidRPr="00C25F04">
        <w:rPr>
          <w:rStyle w:val="StyleUnderline"/>
          <w:rFonts w:asciiTheme="minorHAnsi" w:hAnsiTheme="minorHAnsi"/>
        </w:rPr>
        <w:t>It harms the economy and communities to force foreign-born graduates of U.S. schools to abandon their professional communities, which are then denied the fruits of their investments in educating them.</w:t>
      </w:r>
    </w:p>
    <w:p w:rsidR="00D5035E" w:rsidRPr="00C25F04" w:rsidRDefault="00D5035E" w:rsidP="00D5035E">
      <w:pPr>
        <w:rPr>
          <w:rFonts w:asciiTheme="minorHAnsi" w:hAnsiTheme="minorHAnsi"/>
        </w:rPr>
      </w:pPr>
      <w:r w:rsidRPr="00C25F04">
        <w:rPr>
          <w:rStyle w:val="StyleUnderline"/>
          <w:rFonts w:asciiTheme="minorHAnsi" w:hAnsiTheme="minorHAnsi"/>
        </w:rPr>
        <w:t>Therefore, foreign-born persons who earn a graduate degree from a U.S. university, particularly in a STEM discipline, should receive a green card</w:t>
      </w:r>
      <w:r w:rsidRPr="00C25F04">
        <w:rPr>
          <w:rFonts w:asciiTheme="minorHAnsi" w:hAnsiTheme="minorHAnsi"/>
        </w:rPr>
        <w:t xml:space="preserve"> or at least a provisional visa, as described in the introduction to this section, </w:t>
      </w:r>
      <w:r w:rsidRPr="00C25F04">
        <w:rPr>
          <w:rStyle w:val="StyleUnderline"/>
          <w:rFonts w:asciiTheme="minorHAnsi" w:hAnsiTheme="minorHAnsi"/>
        </w:rPr>
        <w:t>if they meet other minimal criteria designed to ensure their assimilation and contributions, such as English fluency and no criminal record.</w:t>
      </w:r>
      <w:r w:rsidRPr="00C25F04">
        <w:rPr>
          <w:rFonts w:asciiTheme="minorHAnsi" w:hAnsiTheme="minorHAnsi"/>
        </w:rPr>
        <w:t xml:space="preserve"> At a minimum, degree recipients should have more than one year after graduation within which to qualify for alternative visa status by starting a company, creating jobs, working in a STEM job, or an alternative.</w:t>
      </w:r>
    </w:p>
    <w:p w:rsidR="00D5035E" w:rsidRPr="00C25F04" w:rsidRDefault="00D5035E" w:rsidP="00D5035E">
      <w:pPr>
        <w:rPr>
          <w:rFonts w:asciiTheme="minorHAnsi" w:hAnsiTheme="minorHAnsi"/>
        </w:rPr>
      </w:pPr>
      <w:r w:rsidRPr="00C25F04">
        <w:rPr>
          <w:rFonts w:asciiTheme="minorHAnsi" w:hAnsiTheme="minorHAnsi"/>
        </w:rPr>
        <w:t xml:space="preserve">Variations on this theme could better target those who are most likely to advance innovation and economic growth. For instance, the STAPLE Act, introduced by Congressman Robert Flake from Arizona, proposes visas for those who earn a doctorate from a U.S. university in various STEM disciplines.'21 </w:t>
      </w:r>
      <w:r w:rsidRPr="00C25F04">
        <w:rPr>
          <w:rStyle w:val="StyleUnderline"/>
          <w:rFonts w:asciiTheme="minorHAnsi" w:hAnsiTheme="minorHAnsi"/>
        </w:rPr>
        <w:t>Given the disproportionate number of foreign-born people who have or are currently receiving doctorates, who have founded STEM- oriented firms in the United States, or who work at STEM-based firms</w:t>
      </w:r>
      <w:r w:rsidRPr="00C25F04">
        <w:rPr>
          <w:rFonts w:asciiTheme="minorHAnsi" w:hAnsiTheme="minorHAnsi"/>
        </w:rPr>
        <w:t xml:space="preserve">, 122 </w:t>
      </w:r>
      <w:r w:rsidRPr="00C25F04">
        <w:rPr>
          <w:rStyle w:val="StyleUnderline"/>
          <w:rFonts w:asciiTheme="minorHAnsi" w:hAnsiTheme="minorHAnsi"/>
        </w:rPr>
        <w:t xml:space="preserve">this approach could be fruitful. </w:t>
      </w:r>
      <w:r w:rsidRPr="00C25F04">
        <w:rPr>
          <w:rFonts w:asciiTheme="minorHAnsi" w:hAnsiTheme="minorHAnsi"/>
        </w:rPr>
        <w:t>Another variation would extend the visa to those who earn a master's degree in a STEM discipline from a U.S. university, because foreign-born people with either master's or doctorate degrees in science or engineering are more likely to be involved with patenting activity. 123 This could give new choices to the almost 260,000 foreign-born students who were enrolled at various stages of graduate STEM programs at U.S. universities in the 2005-2006 academic year, 124 and corresponding opportunities for employers, innovation, and business starts and growth for the U.S. economy.</w:t>
      </w:r>
    </w:p>
    <w:p w:rsidR="00D5035E" w:rsidRPr="00C25F04" w:rsidRDefault="00D5035E" w:rsidP="00D5035E">
      <w:pPr>
        <w:rPr>
          <w:rFonts w:asciiTheme="minorHAnsi" w:hAnsiTheme="minorHAnsi"/>
        </w:rPr>
      </w:pPr>
      <w:r w:rsidRPr="00C25F04">
        <w:rPr>
          <w:rFonts w:asciiTheme="minorHAnsi" w:hAnsiTheme="minorHAnsi"/>
        </w:rPr>
        <w:t>Another variant would have provided temporary status to foreign-born people who earn a degree from a U.S. university in engineering or the physical sciences. A new visa class, F-4, would have allowed transitions to permanent status after three years if the visa-holder had worked in his or her discipline for that time.125 Unlike the H-1B, the F-4 would not have depended on a specific employer's sponsorship and job offer in the United States and would have afforded greater mobility for the visa-holder to change jobs.126 Still, the proposed F-4 suffered from a lack of clarity about what it means to "work" in the discipline during the temporary period. More specifically, it was unclear whether the proposed F-4 mandated limits or permitted a visa-holder to start and grow a business (or fail in attempts to grow a business) in the discipline.</w:t>
      </w:r>
    </w:p>
    <w:p w:rsidR="00D5035E" w:rsidRPr="00C25F04" w:rsidRDefault="00D5035E" w:rsidP="00D5035E">
      <w:pPr>
        <w:rPr>
          <w:rFonts w:asciiTheme="minorHAnsi" w:hAnsiTheme="minorHAnsi"/>
        </w:rPr>
      </w:pPr>
      <w:r w:rsidRPr="00C25F04">
        <w:rPr>
          <w:rFonts w:asciiTheme="minorHAnsi" w:hAnsiTheme="minorHAnsi"/>
        </w:rPr>
        <w:t xml:space="preserve">A provisional visa for STEM-graduates, rather than a temporary visa, might be more politically attractive and practical. </w:t>
      </w:r>
      <w:r w:rsidRPr="00C25F04">
        <w:rPr>
          <w:rStyle w:val="Emphasis"/>
          <w:rFonts w:asciiTheme="minorHAnsi" w:hAnsiTheme="minorHAnsi"/>
        </w:rPr>
        <w:t>Even well-designed temporary visas can be unpredictable and subject to exploitation and abuse.</w:t>
      </w:r>
      <w:r w:rsidRPr="00C25F04">
        <w:rPr>
          <w:rFonts w:asciiTheme="minorHAnsi" w:hAnsiTheme="minorHAnsi"/>
        </w:rPr>
        <w:t xml:space="preserve"> 127 As discussed in Part III.A.5, </w:t>
      </w:r>
      <w:r w:rsidRPr="00C25F04">
        <w:rPr>
          <w:rStyle w:val="StyleUnderline"/>
          <w:rFonts w:asciiTheme="minorHAnsi" w:hAnsiTheme="minorHAnsi"/>
        </w:rPr>
        <w:t>temporary visas can also inhibit entrepreneurship.</w:t>
      </w:r>
      <w:r w:rsidRPr="00C25F04">
        <w:rPr>
          <w:rFonts w:asciiTheme="minorHAnsi" w:hAnsiTheme="minorHAnsi"/>
        </w:rPr>
        <w:t xml:space="preserve"> A provisional visa for graduates addresses those problems while also requiring that the graduate demonstrate that permanent residence is deserved. In this way, provisional visas balance against both the "supply shock" risk and the permanent increase in the labor market that accompanies an immediate green card. 128</w:t>
      </w:r>
    </w:p>
    <w:p w:rsidR="00D5035E" w:rsidRPr="00C25F04" w:rsidRDefault="00D5035E" w:rsidP="00D5035E">
      <w:pPr>
        <w:rPr>
          <w:rFonts w:asciiTheme="minorHAnsi" w:hAnsiTheme="minorHAnsi"/>
        </w:rPr>
      </w:pPr>
      <w:r w:rsidRPr="00C25F04">
        <w:rPr>
          <w:rFonts w:asciiTheme="minorHAnsi" w:hAnsiTheme="minorHAnsi"/>
        </w:rPr>
        <w:t>If new visa categories for STEM graduates cannot clearly and easily lead to permanent residence, portability between employers or to entrepreneur- ship must, at a minimum, be permitted. While the H-1B limits portability partly to allow the sponsoring employer to recoup its expenditures in recruiting and bringing the immigrant to the United States, this rationale does not apply to the proposed new category. Portability to a new employer, at least for STEM graduates, will allow the labor market to operate more efficiently.'29 In addition, allowing portability to self-employment or entrepreneurship acknowledges that foreign students do not necessarily plan to start businesses at the outset but form the idea over time. 130</w:t>
      </w:r>
    </w:p>
    <w:p w:rsidR="00D5035E" w:rsidRPr="00C25F04" w:rsidRDefault="00D5035E" w:rsidP="005B7AA7">
      <w:pPr>
        <w:rPr>
          <w:rFonts w:asciiTheme="minorHAnsi" w:hAnsiTheme="minorHAnsi"/>
        </w:rPr>
      </w:pPr>
    </w:p>
    <w:p w:rsidR="00B14529" w:rsidRPr="00C25F04" w:rsidRDefault="00B14529" w:rsidP="005D4A60">
      <w:pPr>
        <w:pStyle w:val="Heading3"/>
        <w:rPr>
          <w:rFonts w:asciiTheme="minorHAnsi" w:hAnsiTheme="minorHAnsi"/>
        </w:rPr>
      </w:pPr>
      <w:r w:rsidRPr="00C25F04">
        <w:rPr>
          <w:rFonts w:asciiTheme="minorHAnsi" w:hAnsiTheme="minorHAnsi"/>
        </w:rPr>
        <w:t xml:space="preserve">AT: CP Temporary </w:t>
      </w:r>
      <w:r w:rsidR="005D4A60" w:rsidRPr="00C25F04">
        <w:rPr>
          <w:rFonts w:asciiTheme="minorHAnsi" w:hAnsiTheme="minorHAnsi"/>
        </w:rPr>
        <w:t>–</w:t>
      </w:r>
      <w:r w:rsidRPr="00C25F04">
        <w:rPr>
          <w:rFonts w:asciiTheme="minorHAnsi" w:hAnsiTheme="minorHAnsi"/>
        </w:rPr>
        <w:t xml:space="preserve"> </w:t>
      </w:r>
      <w:r w:rsidR="005D4A60" w:rsidRPr="00C25F04">
        <w:rPr>
          <w:rFonts w:asciiTheme="minorHAnsi" w:hAnsiTheme="minorHAnsi"/>
        </w:rPr>
        <w:t xml:space="preserve">Doesn’t Solve Students </w:t>
      </w:r>
    </w:p>
    <w:p w:rsidR="005D4A60" w:rsidRPr="00C25F04" w:rsidRDefault="005D4A60" w:rsidP="005D4A60">
      <w:pPr>
        <w:rPr>
          <w:rFonts w:asciiTheme="minorHAnsi" w:hAnsiTheme="minorHAnsi"/>
        </w:rPr>
      </w:pPr>
    </w:p>
    <w:p w:rsidR="002A2E34" w:rsidRPr="00C25F04" w:rsidRDefault="002A2E34" w:rsidP="002A2E34">
      <w:pPr>
        <w:pStyle w:val="Heading4"/>
        <w:rPr>
          <w:rFonts w:asciiTheme="minorHAnsi" w:hAnsiTheme="minorHAnsi"/>
        </w:rPr>
      </w:pPr>
      <w:r w:rsidRPr="00C25F04">
        <w:rPr>
          <w:rFonts w:asciiTheme="minorHAnsi" w:hAnsiTheme="minorHAnsi"/>
        </w:rPr>
        <w:t xml:space="preserve">International student are considering other countries because of </w:t>
      </w:r>
      <w:r w:rsidRPr="00C25F04">
        <w:rPr>
          <w:rFonts w:asciiTheme="minorHAnsi" w:hAnsiTheme="minorHAnsi"/>
          <w:u w:val="single"/>
        </w:rPr>
        <w:t>uncertainty</w:t>
      </w:r>
      <w:r w:rsidRPr="00C25F04">
        <w:rPr>
          <w:rFonts w:asciiTheme="minorHAnsi" w:hAnsiTheme="minorHAnsi"/>
        </w:rPr>
        <w:t xml:space="preserve"> in the visa process --- plan is necessary boost students to keep U.S. universities afloat</w:t>
      </w:r>
    </w:p>
    <w:p w:rsidR="002A2E34" w:rsidRPr="00C25F04" w:rsidRDefault="002A2E34" w:rsidP="002A2E34">
      <w:pPr>
        <w:rPr>
          <w:rFonts w:asciiTheme="minorHAnsi" w:hAnsiTheme="minorHAnsi"/>
        </w:rPr>
      </w:pPr>
      <w:r w:rsidRPr="00C25F04">
        <w:rPr>
          <w:rStyle w:val="Style13ptBold"/>
          <w:rFonts w:asciiTheme="minorHAnsi" w:hAnsiTheme="minorHAnsi"/>
        </w:rPr>
        <w:t>Harris, 14</w:t>
      </w:r>
      <w:r w:rsidRPr="00C25F04">
        <w:rPr>
          <w:rFonts w:asciiTheme="minorHAnsi" w:hAnsiTheme="minorHAnsi"/>
        </w:rPr>
        <w:t xml:space="preserve"> –  journalist and major in political science and international relations as an Eli Whitney Scholar from Yale University (Lauren, “Education and Immigration: Why Keeping International Students Is a Good Thing for the Economy”, The Huffington Post, 7/23/2014, </w:t>
      </w:r>
      <w:hyperlink r:id="rId112" w:history="1">
        <w:r w:rsidRPr="00C25F04">
          <w:rPr>
            <w:rStyle w:val="Hyperlink"/>
            <w:rFonts w:asciiTheme="minorHAnsi" w:hAnsiTheme="minorHAnsi"/>
          </w:rPr>
          <w:t>https://www.huffingtonpost.com/entry/education-and-immigration_b_5609706)//RCU</w:t>
        </w:r>
      </w:hyperlink>
    </w:p>
    <w:p w:rsidR="002A2E34" w:rsidRPr="00C25F04" w:rsidRDefault="002A2E34" w:rsidP="002A2E34">
      <w:pPr>
        <w:rPr>
          <w:rStyle w:val="StyleUnderline"/>
          <w:rFonts w:asciiTheme="minorHAnsi" w:hAnsiTheme="minorHAnsi"/>
        </w:rPr>
      </w:pPr>
      <w:r w:rsidRPr="00C25F04">
        <w:rPr>
          <w:rStyle w:val="StyleUnderline"/>
          <w:rFonts w:asciiTheme="minorHAnsi" w:hAnsiTheme="minorHAnsi"/>
        </w:rPr>
        <w:t>The United States is seeing increasing numbers of international students</w:t>
      </w:r>
      <w:r w:rsidRPr="00C25F04">
        <w:rPr>
          <w:rFonts w:asciiTheme="minorHAnsi" w:hAnsiTheme="minorHAnsi"/>
        </w:rPr>
        <w:t xml:space="preserve">. According to the International Students Report, 819,644 international studied in U.S. colleges and universities in 2013. U.S. Immigration and Custom Enforcement’s Homeland Securities Investigations projects that number will likely increase significantly for the 2014 school year. Still, </w:t>
      </w:r>
      <w:r w:rsidRPr="00C25F04">
        <w:rPr>
          <w:rStyle w:val="StyleUnderline"/>
          <w:rFonts w:asciiTheme="minorHAnsi" w:hAnsiTheme="minorHAnsi"/>
        </w:rPr>
        <w:t>some international students are turning to other countries because of their easier immigration policies that allow students to remain in the country once they graduate. But what’s the problem with having these students leave once they graduate? Plenty.</w:t>
      </w:r>
    </w:p>
    <w:p w:rsidR="002A2E34" w:rsidRPr="00C25F04" w:rsidRDefault="002A2E34" w:rsidP="002A2E34">
      <w:pPr>
        <w:rPr>
          <w:rStyle w:val="StyleUnderline"/>
          <w:rFonts w:asciiTheme="minorHAnsi" w:hAnsiTheme="minorHAnsi"/>
        </w:rPr>
      </w:pPr>
      <w:r w:rsidRPr="00C25F04">
        <w:rPr>
          <w:rStyle w:val="StyleUnderline"/>
          <w:rFonts w:asciiTheme="minorHAnsi" w:hAnsiTheme="minorHAnsi"/>
        </w:rPr>
        <w:t>International students have enrolled at American institutions and this is good for the bottom line of these schools. Administrators at these institutions say such students promote the diversity and global perspectives on campus, but these students provide more.</w:t>
      </w:r>
      <w:r w:rsidRPr="00C25F04">
        <w:rPr>
          <w:rFonts w:asciiTheme="minorHAnsi" w:hAnsiTheme="minorHAnsi"/>
        </w:rPr>
        <w:t xml:space="preserve"> The economic downturn of the past five years has forced a decline in state spending at the universities. </w:t>
      </w:r>
      <w:r w:rsidRPr="00C25F04">
        <w:rPr>
          <w:rStyle w:val="StyleUnderline"/>
          <w:rFonts w:asciiTheme="minorHAnsi" w:hAnsiTheme="minorHAnsi"/>
        </w:rPr>
        <w:t>The numbers reveal a 28 percent reduction on higher education spending and out-of-state and international students have kept these schools in the black.</w:t>
      </w:r>
    </w:p>
    <w:p w:rsidR="002A2E34" w:rsidRPr="00C25F04" w:rsidRDefault="002A2E34" w:rsidP="002A2E34">
      <w:pPr>
        <w:rPr>
          <w:rFonts w:asciiTheme="minorHAnsi" w:hAnsiTheme="minorHAnsi"/>
        </w:rPr>
      </w:pPr>
      <w:r w:rsidRPr="00C25F04">
        <w:rPr>
          <w:rStyle w:val="StyleUnderline"/>
          <w:rFonts w:asciiTheme="minorHAnsi" w:hAnsiTheme="minorHAnsi"/>
        </w:rPr>
        <w:t xml:space="preserve">Francesco Sanchez, the undersecretary for international trade at the Commerce Department, has said that the U.S. has “no better export.” </w:t>
      </w:r>
      <w:r w:rsidRPr="00C25F04">
        <w:rPr>
          <w:rFonts w:asciiTheme="minorHAnsi" w:hAnsiTheme="minorHAnsi"/>
        </w:rPr>
        <w:t>Former Secretary of Treasury, and former Harvard president Larry Summers, acknowledges that “exporting higher education” is a vital part of his own recommendations for encouraging economic growth.</w:t>
      </w:r>
    </w:p>
    <w:p w:rsidR="002A2E34" w:rsidRPr="00C25F04" w:rsidRDefault="002A2E34" w:rsidP="002A2E34">
      <w:pPr>
        <w:rPr>
          <w:rStyle w:val="StyleUnderline"/>
          <w:rFonts w:asciiTheme="minorHAnsi" w:hAnsiTheme="minorHAnsi"/>
        </w:rPr>
      </w:pPr>
      <w:r w:rsidRPr="00C25F04">
        <w:rPr>
          <w:rFonts w:asciiTheme="minorHAnsi" w:hAnsiTheme="minorHAnsi"/>
        </w:rPr>
        <w:t xml:space="preserve">While some international students gain financial assistance from U.S. universities, it is nowhere near the amount that is available to American students. </w:t>
      </w:r>
      <w:r w:rsidRPr="00C25F04">
        <w:rPr>
          <w:rStyle w:val="StyleUnderline"/>
          <w:rFonts w:asciiTheme="minorHAnsi" w:hAnsiTheme="minorHAnsi"/>
        </w:rPr>
        <w:t>More often than not the international students who study here pay full fare, or their governments pay a high percentage of their tuition costs, and that makes them highly desirable to schools.</w:t>
      </w:r>
    </w:p>
    <w:p w:rsidR="002A2E34" w:rsidRPr="00C25F04" w:rsidRDefault="002A2E34" w:rsidP="002A2E34">
      <w:pPr>
        <w:rPr>
          <w:rFonts w:asciiTheme="minorHAnsi" w:hAnsiTheme="minorHAnsi"/>
        </w:rPr>
      </w:pPr>
      <w:r w:rsidRPr="00C25F04">
        <w:rPr>
          <w:rFonts w:asciiTheme="minorHAnsi" w:hAnsiTheme="minorHAnsi"/>
        </w:rPr>
        <w:t xml:space="preserve">Of particular interest, </w:t>
      </w:r>
      <w:r w:rsidRPr="00C25F04">
        <w:rPr>
          <w:rStyle w:val="StyleUnderline"/>
          <w:rFonts w:asciiTheme="minorHAnsi" w:hAnsiTheme="minorHAnsi"/>
        </w:rPr>
        <w:t xml:space="preserve">a full 35 percent of the advanced degrees these students seek is in STEM fields: science, technology, engineering, and math. </w:t>
      </w:r>
      <w:r w:rsidRPr="00C25F04">
        <w:rPr>
          <w:rStyle w:val="Emphasis"/>
          <w:rFonts w:asciiTheme="minorHAnsi" w:hAnsiTheme="minorHAnsi"/>
        </w:rPr>
        <w:t>Students pursuing degrees in STEM is good for the future of American business if</w:t>
      </w:r>
      <w:r w:rsidRPr="00C25F04">
        <w:rPr>
          <w:rFonts w:asciiTheme="minorHAnsi" w:hAnsiTheme="minorHAnsi"/>
        </w:rPr>
        <w:t xml:space="preserve"> — emphasis added, </w:t>
      </w:r>
      <w:r w:rsidRPr="00C25F04">
        <w:rPr>
          <w:rStyle w:val="Emphasis"/>
          <w:rFonts w:asciiTheme="minorHAnsi" w:hAnsiTheme="minorHAnsi"/>
        </w:rPr>
        <w:t>they are allowed to remain in the U.S. once graduating</w:t>
      </w:r>
      <w:r w:rsidRPr="00C25F04">
        <w:rPr>
          <w:rFonts w:asciiTheme="minorHAnsi" w:hAnsiTheme="minorHAnsi"/>
        </w:rPr>
        <w:t xml:space="preserve">. When these international students graduate we lose highly trained and valuable human capital. </w:t>
      </w:r>
      <w:r w:rsidRPr="00C25F04">
        <w:rPr>
          <w:rStyle w:val="StyleUnderline"/>
          <w:rFonts w:asciiTheme="minorHAnsi" w:hAnsiTheme="minorHAnsi"/>
        </w:rPr>
        <w:t>When they are sent packing to their home countries, they take potential businesses and the possibility of hiring Americans for those job openings with them.</w:t>
      </w:r>
    </w:p>
    <w:p w:rsidR="002A2E34" w:rsidRPr="00C25F04" w:rsidRDefault="002A2E34" w:rsidP="002A2E34">
      <w:pPr>
        <w:rPr>
          <w:rFonts w:asciiTheme="minorHAnsi" w:hAnsiTheme="minorHAnsi"/>
        </w:rPr>
      </w:pPr>
      <w:r w:rsidRPr="00C25F04">
        <w:rPr>
          <w:rFonts w:asciiTheme="minorHAnsi" w:hAnsiTheme="minorHAnsi"/>
        </w:rPr>
        <w:t>Take, Asaf Darash, an Israeli entrepreneur, who received his Ph.D. from University of California at Berkley in computer science. Darash founded Regpak, a company that helps organizations process online reservations. His skills attracted investors, clients, and created jobs. He hired 15 employees in San Francisco. When his visa was not renewed he had no choice but to leave the U.S., taking his talents and jobs with him.</w:t>
      </w:r>
    </w:p>
    <w:p w:rsidR="002A2E34" w:rsidRPr="00C25F04" w:rsidRDefault="002A2E34" w:rsidP="002A2E34">
      <w:pPr>
        <w:rPr>
          <w:rFonts w:asciiTheme="minorHAnsi" w:hAnsiTheme="minorHAnsi"/>
        </w:rPr>
      </w:pPr>
      <w:r w:rsidRPr="00C25F04">
        <w:rPr>
          <w:rFonts w:asciiTheme="minorHAnsi" w:hAnsiTheme="minorHAnsi"/>
        </w:rPr>
        <w:t>The United States recently approved a series of reforms to the immigration codes, though fairly narrow in scope they may usher in a new era and enable many highly educated international students in STEM fields the ability to remain in the country once they graduate. But are the measures too little, too late?</w:t>
      </w:r>
    </w:p>
    <w:p w:rsidR="002A2E34" w:rsidRPr="00C25F04" w:rsidRDefault="002A2E34" w:rsidP="002A2E34">
      <w:pPr>
        <w:rPr>
          <w:rStyle w:val="StyleUnderline"/>
          <w:rFonts w:asciiTheme="minorHAnsi" w:hAnsiTheme="minorHAnsi"/>
        </w:rPr>
      </w:pPr>
      <w:r w:rsidRPr="00C25F04">
        <w:rPr>
          <w:rFonts w:asciiTheme="minorHAnsi" w:hAnsiTheme="minorHAnsi"/>
        </w:rPr>
        <w:t xml:space="preserve">More troubling is </w:t>
      </w:r>
      <w:r w:rsidRPr="00C25F04">
        <w:rPr>
          <w:rStyle w:val="Emphasis"/>
          <w:rFonts w:asciiTheme="minorHAnsi" w:hAnsiTheme="minorHAnsi"/>
          <w:sz w:val="28"/>
        </w:rPr>
        <w:t>many international students are turning to other countries because of visa benefits</w:t>
      </w:r>
      <w:r w:rsidRPr="00C25F04">
        <w:rPr>
          <w:rFonts w:asciiTheme="minorHAnsi" w:hAnsiTheme="minorHAnsi"/>
        </w:rPr>
        <w:t xml:space="preserve">. Take Canada, where over 100,000 international students from around the world come to obtain a high-quality secondary education. The United Kingdom has claimed 390,000 this past year. </w:t>
      </w:r>
      <w:r w:rsidRPr="00C25F04">
        <w:rPr>
          <w:rStyle w:val="StyleUnderline"/>
          <w:rFonts w:asciiTheme="minorHAnsi" w:hAnsiTheme="minorHAnsi"/>
        </w:rPr>
        <w:t xml:space="preserve">These numbers are on the rise </w:t>
      </w:r>
      <w:r w:rsidRPr="00C25F04">
        <w:rPr>
          <w:rStyle w:val="Emphasis"/>
          <w:rFonts w:asciiTheme="minorHAnsi" w:hAnsiTheme="minorHAnsi"/>
        </w:rPr>
        <w:t>because of the competitive nature of visa programs aimed to allow students the ability to remain in the country after graduation</w:t>
      </w:r>
      <w:r w:rsidRPr="00C25F04">
        <w:rPr>
          <w:rFonts w:asciiTheme="minorHAnsi" w:hAnsiTheme="minorHAnsi"/>
        </w:rPr>
        <w:t xml:space="preserve">, as well as offering visas to their families. </w:t>
      </w:r>
      <w:r w:rsidRPr="00C25F04">
        <w:rPr>
          <w:rStyle w:val="StyleUnderline"/>
          <w:rFonts w:asciiTheme="minorHAnsi" w:hAnsiTheme="minorHAnsi"/>
        </w:rPr>
        <w:t>This is troubling for the U.S. economy, as the number of immigrant start-ups is in decline, with entrepreneurs struggling to obtain a limited number of visas and green cards. The result: U.S. trained students leave and launch companies in other countries that offer perks to start businesses there.</w:t>
      </w:r>
    </w:p>
    <w:p w:rsidR="002A2E34" w:rsidRPr="00C25F04" w:rsidRDefault="002A2E34" w:rsidP="002A2E34">
      <w:pPr>
        <w:rPr>
          <w:rStyle w:val="StyleUnderline"/>
          <w:rFonts w:asciiTheme="minorHAnsi" w:hAnsiTheme="minorHAnsi"/>
        </w:rPr>
      </w:pPr>
      <w:r w:rsidRPr="00C25F04">
        <w:rPr>
          <w:rFonts w:asciiTheme="minorHAnsi" w:hAnsiTheme="minorHAnsi"/>
        </w:rPr>
        <w:t xml:space="preserve">According to the Brookings Institute </w:t>
      </w:r>
      <w:r w:rsidRPr="00C25F04">
        <w:rPr>
          <w:rStyle w:val="StyleUnderline"/>
          <w:rFonts w:asciiTheme="minorHAnsi" w:hAnsiTheme="minorHAnsi"/>
        </w:rPr>
        <w:t xml:space="preserve">the United States is the “global hub” of higher education attracting 21 percent of all students studying abroad, but they caution that </w:t>
      </w:r>
      <w:r w:rsidRPr="00C25F04">
        <w:rPr>
          <w:rStyle w:val="Emphasis"/>
          <w:rFonts w:asciiTheme="minorHAnsi" w:hAnsiTheme="minorHAnsi"/>
        </w:rPr>
        <w:t>the number of international students is likely to diminish as uncertainty rises over the ability to remain in the U.S. once they graduate</w:t>
      </w:r>
      <w:r w:rsidRPr="00C25F04">
        <w:rPr>
          <w:rStyle w:val="StyleUnderline"/>
          <w:rFonts w:asciiTheme="minorHAnsi" w:hAnsiTheme="minorHAnsi"/>
        </w:rPr>
        <w:t>.</w:t>
      </w:r>
    </w:p>
    <w:p w:rsidR="002A2E34" w:rsidRPr="00C25F04" w:rsidRDefault="002A2E34" w:rsidP="002A2E34">
      <w:pPr>
        <w:rPr>
          <w:rFonts w:asciiTheme="minorHAnsi" w:hAnsiTheme="minorHAnsi"/>
        </w:rPr>
      </w:pPr>
      <w:r w:rsidRPr="00C25F04">
        <w:rPr>
          <w:rStyle w:val="StyleUnderline"/>
          <w:rFonts w:asciiTheme="minorHAnsi" w:hAnsiTheme="minorHAnsi"/>
        </w:rPr>
        <w:t>The current immigration policy hurts the United States</w:t>
      </w:r>
      <w:r w:rsidRPr="00C25F04">
        <w:rPr>
          <w:rFonts w:asciiTheme="minorHAnsi" w:hAnsiTheme="minorHAnsi"/>
        </w:rPr>
        <w:t xml:space="preserve">. International students’ spending helps boost the economy by supporting jobs and industries. A recent NAFSA analysis showed that </w:t>
      </w:r>
      <w:r w:rsidRPr="00C25F04">
        <w:rPr>
          <w:rStyle w:val="StyleUnderline"/>
          <w:rFonts w:asciiTheme="minorHAnsi" w:hAnsiTheme="minorHAnsi"/>
        </w:rPr>
        <w:t>in the 2012-13 school year, international students contributed 24 billion dollars to the economy</w:t>
      </w:r>
      <w:r w:rsidRPr="00C25F04">
        <w:rPr>
          <w:rFonts w:asciiTheme="minorHAnsi" w:hAnsiTheme="minorHAnsi"/>
        </w:rPr>
        <w:t>. Not only do international students often pay full price for tuition, they also add to the economy by purchasing consumer goods and services.</w:t>
      </w:r>
    </w:p>
    <w:p w:rsidR="002A2E34" w:rsidRPr="00C25F04" w:rsidRDefault="002A2E34" w:rsidP="002A2E34">
      <w:pPr>
        <w:rPr>
          <w:rStyle w:val="StyleUnderline"/>
          <w:rFonts w:asciiTheme="minorHAnsi" w:hAnsiTheme="minorHAnsi"/>
        </w:rPr>
      </w:pPr>
      <w:r w:rsidRPr="00C25F04">
        <w:rPr>
          <w:rFonts w:asciiTheme="minorHAnsi" w:hAnsiTheme="minorHAnsi"/>
        </w:rPr>
        <w:t xml:space="preserve">Under the current visa system, if an employer wants to hire a foreign student to work in the United States, they are most likely to rely on the H-1B visa program, which permits work for up to six years after graduating. If an employer eventually sponsors an H-1B worker for a green card to stay permanently in the United States, the wait time can be longer than 10 years, especially for individuals from highly backlogged countries such as India or China. In 2010, only 26,502 of all new H-1B visas approved went to U.S. foreign students, of which 19,922 held advanced degrees from American universities. </w:t>
      </w:r>
      <w:r w:rsidRPr="00C25F04">
        <w:rPr>
          <w:rStyle w:val="StyleUnderline"/>
          <w:rFonts w:asciiTheme="minorHAnsi" w:hAnsiTheme="minorHAnsi"/>
        </w:rPr>
        <w:t xml:space="preserve">If legislation is passed to give green cards to foreign students who graduate with advanced degrees in STEM fields from American universities, </w:t>
      </w:r>
      <w:r w:rsidRPr="00C25F04">
        <w:rPr>
          <w:rStyle w:val="Emphasis"/>
          <w:rFonts w:asciiTheme="minorHAnsi" w:hAnsiTheme="minorHAnsi"/>
        </w:rPr>
        <w:t>the number of foreign graduates working in the 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Emphasis"/>
          <w:rFonts w:asciiTheme="minorHAnsi" w:hAnsiTheme="minorHAnsi"/>
        </w:rPr>
        <w:t>could increase dramatically</w:t>
      </w:r>
      <w:r w:rsidRPr="00C25F04">
        <w:rPr>
          <w:rStyle w:val="StyleUnderline"/>
          <w:rFonts w:asciiTheme="minorHAnsi" w:hAnsiTheme="minorHAnsi"/>
        </w:rPr>
        <w:t>.</w:t>
      </w:r>
    </w:p>
    <w:p w:rsidR="002A2E34" w:rsidRPr="00C25F04" w:rsidRDefault="002A2E34" w:rsidP="002A2E34">
      <w:pPr>
        <w:rPr>
          <w:rFonts w:asciiTheme="minorHAnsi" w:hAnsiTheme="minorHAnsi"/>
        </w:rPr>
      </w:pPr>
      <w:r w:rsidRPr="00C25F04">
        <w:rPr>
          <w:rStyle w:val="StyleUnderline"/>
          <w:rFonts w:asciiTheme="minorHAnsi" w:hAnsiTheme="minorHAnsi"/>
        </w:rPr>
        <w:t xml:space="preserve">Perhaps one of the greatest values of highly trained international students is their potential boon to the growth of U.S. economy by </w:t>
      </w:r>
      <w:r w:rsidRPr="00C25F04">
        <w:rPr>
          <w:rStyle w:val="Emphasis"/>
          <w:rFonts w:asciiTheme="minorHAnsi" w:hAnsiTheme="minorHAnsi"/>
        </w:rPr>
        <w:t>creating new jobs as business entrepreneurs</w:t>
      </w:r>
      <w:r w:rsidRPr="00C25F04">
        <w:rPr>
          <w:rFonts w:asciiTheme="minorHAnsi" w:hAnsiTheme="minorHAnsi"/>
        </w:rPr>
        <w:t xml:space="preserve">. Moreover, in a period in which educators, employers and politicians acknowledge the dire need for highly skilled people to fill STEM jobs. </w:t>
      </w:r>
      <w:r w:rsidRPr="00C25F04">
        <w:rPr>
          <w:rStyle w:val="StyleUnderline"/>
          <w:rFonts w:asciiTheme="minorHAnsi" w:hAnsiTheme="minorHAnsi"/>
        </w:rPr>
        <w:t>Research shows that foreign STEM graduates are proven job creators.</w:t>
      </w:r>
      <w:r w:rsidRPr="00C25F04">
        <w:rPr>
          <w:rFonts w:asciiTheme="minorHAnsi" w:hAnsiTheme="minorHAnsi"/>
        </w:rPr>
        <w:t xml:space="preserve"> Unfortunately, </w:t>
      </w:r>
      <w:r w:rsidRPr="00C25F04">
        <w:rPr>
          <w:rStyle w:val="StyleUnderline"/>
          <w:rFonts w:asciiTheme="minorHAnsi" w:hAnsiTheme="minorHAnsi"/>
        </w:rPr>
        <w:t>the vast majority of these highly trained students must leave the country once they complete their studies</w:t>
      </w:r>
      <w:r w:rsidRPr="00C25F04">
        <w:rPr>
          <w:rFonts w:asciiTheme="minorHAnsi" w:hAnsiTheme="minorHAnsi"/>
        </w:rPr>
        <w:t>.</w:t>
      </w:r>
    </w:p>
    <w:p w:rsidR="002A2E34" w:rsidRPr="00C25F04" w:rsidRDefault="002A2E34" w:rsidP="002A2E34">
      <w:pPr>
        <w:rPr>
          <w:rStyle w:val="StyleUnderline"/>
          <w:rFonts w:asciiTheme="minorHAnsi" w:hAnsiTheme="minorHAnsi"/>
        </w:rPr>
      </w:pPr>
      <w:r w:rsidRPr="00C25F04">
        <w:rPr>
          <w:rFonts w:asciiTheme="minorHAnsi" w:hAnsiTheme="minorHAnsi"/>
        </w:rPr>
        <w:t xml:space="preserve">It was once said the cornerstone of a democracy is an educated electorate. Similarly, the cornerstone of a thriving economy is an educated workforce. The American economy is a smart economy rendering sophisticated products and services to consumers and clients the world over. </w:t>
      </w:r>
      <w:r w:rsidRPr="00C25F04">
        <w:rPr>
          <w:rStyle w:val="StyleUnderline"/>
          <w:rFonts w:asciiTheme="minorHAnsi" w:hAnsiTheme="minorHAnsi"/>
        </w:rPr>
        <w:t>The continued growth of this economy requires sophisticated employees trained in engineering, technologies and the sciences. For this reason, we should take steps as a nation to streamline immigration policy and practice for such individuals.</w:t>
      </w:r>
    </w:p>
    <w:p w:rsidR="002A2E34" w:rsidRPr="00C25F04" w:rsidRDefault="002A2E34" w:rsidP="005D4A60">
      <w:pPr>
        <w:rPr>
          <w:rFonts w:asciiTheme="minorHAnsi" w:hAnsiTheme="minorHAnsi"/>
        </w:rPr>
      </w:pPr>
    </w:p>
    <w:p w:rsidR="005D4A60" w:rsidRPr="00C25F04" w:rsidRDefault="005D4A60" w:rsidP="005D4A60">
      <w:pPr>
        <w:pStyle w:val="Heading4"/>
        <w:rPr>
          <w:rFonts w:asciiTheme="minorHAnsi" w:hAnsiTheme="minorHAnsi"/>
        </w:rPr>
      </w:pPr>
      <w:r w:rsidRPr="00C25F04">
        <w:rPr>
          <w:rFonts w:asciiTheme="minorHAnsi" w:hAnsiTheme="minorHAnsi"/>
        </w:rPr>
        <w:t xml:space="preserve">The lack of </w:t>
      </w:r>
      <w:r w:rsidRPr="00C25F04">
        <w:rPr>
          <w:rFonts w:asciiTheme="minorHAnsi" w:hAnsiTheme="minorHAnsi"/>
          <w:u w:val="single"/>
        </w:rPr>
        <w:t>guaranteed</w:t>
      </w:r>
      <w:r w:rsidRPr="00C25F04">
        <w:rPr>
          <w:rFonts w:asciiTheme="minorHAnsi" w:hAnsiTheme="minorHAnsi"/>
        </w:rPr>
        <w:t xml:space="preserve"> </w:t>
      </w:r>
      <w:r w:rsidRPr="00C25F04">
        <w:rPr>
          <w:rFonts w:asciiTheme="minorHAnsi" w:hAnsiTheme="minorHAnsi"/>
          <w:u w:val="single"/>
        </w:rPr>
        <w:t>long-term</w:t>
      </w:r>
      <w:r w:rsidRPr="00C25F04">
        <w:rPr>
          <w:rFonts w:asciiTheme="minorHAnsi" w:hAnsiTheme="minorHAnsi"/>
        </w:rPr>
        <w:t xml:space="preserve"> employment opportunities will discourage foreign students from coming to study in the U.S. </w:t>
      </w:r>
    </w:p>
    <w:p w:rsidR="005D4A60" w:rsidRPr="00C25F04" w:rsidRDefault="005D4A60" w:rsidP="005D4A60">
      <w:pPr>
        <w:rPr>
          <w:rFonts w:asciiTheme="minorHAnsi" w:hAnsiTheme="minorHAnsi"/>
        </w:rPr>
      </w:pPr>
      <w:r w:rsidRPr="00C25F04">
        <w:rPr>
          <w:rStyle w:val="Style13ptBold"/>
          <w:rFonts w:asciiTheme="minorHAnsi" w:hAnsiTheme="minorHAnsi"/>
        </w:rPr>
        <w:t>Sataline, 17</w:t>
      </w:r>
      <w:r w:rsidRPr="00C25F04">
        <w:rPr>
          <w:rFonts w:asciiTheme="minorHAnsi" w:hAnsiTheme="minorHAnsi"/>
        </w:rPr>
        <w:t xml:space="preserve"> (9/22/17, Suzanne, “Trump Has Started a Brain Drain Back to India; Indian immigrants are a vital pillar of the U.S. economy, but they're starting to reconsider their options,” </w:t>
      </w:r>
      <w:hyperlink r:id="rId113" w:history="1">
        <w:r w:rsidRPr="00C25F04">
          <w:rPr>
            <w:rStyle w:val="Hyperlink"/>
            <w:rFonts w:asciiTheme="minorHAnsi" w:hAnsiTheme="minorHAnsi"/>
          </w:rPr>
          <w:t>http://foreignpolicy.com/2017/09/22/trump-has-started-a-brain-drain-back-to-india/</w:t>
        </w:r>
      </w:hyperlink>
      <w:r w:rsidRPr="00C25F04">
        <w:rPr>
          <w:rFonts w:asciiTheme="minorHAnsi" w:hAnsiTheme="minorHAnsi"/>
        </w:rPr>
        <w:t>, accessed on 5/28/18, JMP)</w:t>
      </w:r>
    </w:p>
    <w:p w:rsidR="005D4A60" w:rsidRPr="00C25F04" w:rsidRDefault="005D4A60" w:rsidP="005D4A60">
      <w:pPr>
        <w:rPr>
          <w:rFonts w:asciiTheme="minorHAnsi" w:hAnsiTheme="minorHAnsi"/>
        </w:rPr>
      </w:pPr>
      <w:r w:rsidRPr="00C25F04">
        <w:rPr>
          <w:rFonts w:asciiTheme="minorHAnsi" w:hAnsiTheme="minorHAnsi"/>
        </w:rPr>
        <w:t xml:space="preserve">In 2005, two years after Sameer </w:t>
      </w:r>
      <w:r w:rsidRPr="00C25F04">
        <w:rPr>
          <w:rStyle w:val="StyleUnderline"/>
          <w:rFonts w:asciiTheme="minorHAnsi" w:hAnsiTheme="minorHAnsi"/>
        </w:rPr>
        <w:t>Sahay arrived</w:t>
      </w:r>
      <w:r w:rsidRPr="00C25F04">
        <w:rPr>
          <w:rFonts w:asciiTheme="minorHAnsi" w:hAnsiTheme="minorHAnsi"/>
        </w:rPr>
        <w:t xml:space="preserve"> in the United States </w:t>
      </w:r>
      <w:r w:rsidRPr="00C25F04">
        <w:rPr>
          <w:rStyle w:val="StyleUnderline"/>
          <w:rFonts w:asciiTheme="minorHAnsi" w:hAnsiTheme="minorHAnsi"/>
        </w:rPr>
        <w:t>from India to pursue an MBA</w:t>
      </w:r>
      <w:r w:rsidRPr="00C25F04">
        <w:rPr>
          <w:rFonts w:asciiTheme="minorHAnsi" w:hAnsiTheme="minorHAnsi"/>
        </w:rPr>
        <w:t xml:space="preserve">, he was thrilled when </w:t>
      </w:r>
      <w:r w:rsidRPr="00C25F04">
        <w:rPr>
          <w:rStyle w:val="StyleUnderline"/>
          <w:rFonts w:asciiTheme="minorHAnsi" w:hAnsiTheme="minorHAnsi"/>
        </w:rPr>
        <w:t>an Oregon health care company hired him and agreed to sponsor his green card</w:t>
      </w:r>
      <w:r w:rsidRPr="00C25F04">
        <w:rPr>
          <w:rFonts w:asciiTheme="minorHAnsi" w:hAnsiTheme="minorHAnsi"/>
        </w:rPr>
        <w:t>. His life as an American, he thought, had begun.</w:t>
      </w:r>
    </w:p>
    <w:p w:rsidR="005D4A60" w:rsidRPr="00C25F04" w:rsidRDefault="005D4A60" w:rsidP="005D4A60">
      <w:pPr>
        <w:rPr>
          <w:rFonts w:asciiTheme="minorHAnsi" w:hAnsiTheme="minorHAnsi"/>
        </w:rPr>
      </w:pPr>
      <w:r w:rsidRPr="00C25F04">
        <w:rPr>
          <w:rStyle w:val="StyleUnderline"/>
          <w:rFonts w:asciiTheme="minorHAnsi" w:hAnsiTheme="minorHAnsi"/>
        </w:rPr>
        <w:t>Twelve years later, Sahay</w:t>
      </w:r>
      <w:r w:rsidRPr="00C25F04">
        <w:rPr>
          <w:rFonts w:asciiTheme="minorHAnsi" w:hAnsiTheme="minorHAnsi"/>
        </w:rPr>
        <w:t xml:space="preserve">, now 50, </w:t>
      </w:r>
      <w:r w:rsidRPr="00C25F04">
        <w:rPr>
          <w:rStyle w:val="StyleUnderline"/>
          <w:rFonts w:asciiTheme="minorHAnsi" w:hAnsiTheme="minorHAnsi"/>
        </w:rPr>
        <w:t>is</w:t>
      </w:r>
      <w:r w:rsidRPr="00C25F04">
        <w:rPr>
          <w:rFonts w:asciiTheme="minorHAnsi" w:hAnsiTheme="minorHAnsi"/>
        </w:rPr>
        <w:t xml:space="preserve"> still a data architect, </w:t>
      </w:r>
      <w:r w:rsidRPr="00C25F04">
        <w:rPr>
          <w:rStyle w:val="StyleUnderline"/>
          <w:rFonts w:asciiTheme="minorHAnsi" w:hAnsiTheme="minorHAnsi"/>
        </w:rPr>
        <w:t xml:space="preserve">still working for the same firm, and </w:t>
      </w:r>
      <w:r w:rsidRPr="00C25F04">
        <w:rPr>
          <w:rStyle w:val="Emphasis"/>
          <w:rFonts w:asciiTheme="minorHAnsi" w:hAnsiTheme="minorHAnsi"/>
        </w:rPr>
        <w:t>still waiting for that green card</w:t>
      </w:r>
      <w:r w:rsidRPr="00C25F04">
        <w:rPr>
          <w:rFonts w:asciiTheme="minorHAnsi" w:hAnsiTheme="minorHAnsi"/>
        </w:rPr>
        <w:t xml:space="preserve">. It’s not clear when he’ll clear the government backlog. He does know that </w:t>
      </w:r>
      <w:r w:rsidRPr="00C25F04">
        <w:rPr>
          <w:rStyle w:val="Emphasis"/>
          <w:rFonts w:asciiTheme="minorHAnsi" w:hAnsiTheme="minorHAnsi"/>
        </w:rPr>
        <w:t>his provisional status stalled his career</w:t>
      </w:r>
      <w:r w:rsidRPr="00C25F04">
        <w:rPr>
          <w:rFonts w:asciiTheme="minorHAnsi" w:hAnsiTheme="minorHAnsi"/>
        </w:rPr>
        <w:t xml:space="preserve"> — changing jobs would have required the company to file a new petition. “Personally, I have sacrificed my career to help my family to have a better life,” Sahay says. “That has taken its toll. Had I gotten a green card, I could have moved on, moved up, done a lot more things. This held me where I was 10 years ago.”</w:t>
      </w:r>
    </w:p>
    <w:p w:rsidR="005D4A60" w:rsidRPr="00C25F04" w:rsidRDefault="005D4A60" w:rsidP="005D4A60">
      <w:pPr>
        <w:rPr>
          <w:rFonts w:asciiTheme="minorHAnsi" w:hAnsiTheme="minorHAnsi"/>
        </w:rPr>
      </w:pPr>
      <w:r w:rsidRPr="00C25F04">
        <w:rPr>
          <w:rFonts w:asciiTheme="minorHAnsi" w:hAnsiTheme="minorHAnsi"/>
        </w:rPr>
        <w:t xml:space="preserve">Tangled and contradictory immigration policies of this sort have frustrated Indian immigrants for years, but the United States was seen as a prize worth pursuing. Now, though, </w:t>
      </w:r>
      <w:r w:rsidRPr="00C25F04">
        <w:rPr>
          <w:rStyle w:val="Emphasis"/>
          <w:rFonts w:asciiTheme="minorHAnsi" w:hAnsiTheme="minorHAnsi"/>
        </w:rPr>
        <w:t>many Indians — long a vital pillar of U.S. hospitals, tech firms, and engineering efforts — are reconsidering their options</w:t>
      </w:r>
      <w:r w:rsidRPr="00C25F04">
        <w:rPr>
          <w:rFonts w:asciiTheme="minorHAnsi" w:hAnsiTheme="minorHAnsi"/>
        </w:rPr>
        <w:t xml:space="preserve">. Despite a chummy Rose Garden meeting between U.S. President Donald Trump and Indian Prime Minister Narendra Modi in June, </w:t>
      </w:r>
      <w:r w:rsidRPr="00C25F04">
        <w:rPr>
          <w:rStyle w:val="StyleUnderline"/>
          <w:rFonts w:asciiTheme="minorHAnsi" w:hAnsiTheme="minorHAnsi"/>
        </w:rPr>
        <w:t>the permanent legal status of many Indians in America has become far more uncertain since Trump</w:t>
      </w:r>
      <w:r w:rsidRPr="00C25F04">
        <w:rPr>
          <w:rFonts w:asciiTheme="minorHAnsi" w:hAnsiTheme="minorHAnsi"/>
        </w:rPr>
        <w:t>’s election.</w:t>
      </w:r>
    </w:p>
    <w:p w:rsidR="005D4A60" w:rsidRPr="00C25F04" w:rsidRDefault="005D4A60" w:rsidP="005D4A60">
      <w:pPr>
        <w:rPr>
          <w:rFonts w:asciiTheme="minorHAnsi" w:hAnsiTheme="minorHAnsi"/>
        </w:rPr>
      </w:pPr>
      <w:r w:rsidRPr="00C25F04">
        <w:rPr>
          <w:rFonts w:asciiTheme="minorHAnsi" w:hAnsiTheme="minorHAnsi"/>
        </w:rPr>
        <w:t>In the president’s short time in office, his promises and policies — from the “Muslim ban” to a directive that may alter who gets a work visa — have convinced many foreign nationals that they are not welcome. 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 Changes in the U.S. skilled visa scheme could trigger large economic and intellectual losses, especially in states with many South Asian residents such as California and New Jersey. Some foreign nationals there wonder if Trump’s policies will trigger an Indian brain drain.</w:t>
      </w:r>
    </w:p>
    <w:p w:rsidR="005D4A60" w:rsidRPr="00C25F04" w:rsidRDefault="005D4A60" w:rsidP="005D4A60">
      <w:pPr>
        <w:rPr>
          <w:rFonts w:asciiTheme="minorHAnsi" w:hAnsiTheme="minorHAnsi"/>
        </w:rPr>
      </w:pPr>
      <w:r w:rsidRPr="00C25F04">
        <w:rPr>
          <w:rStyle w:val="StyleUnderline"/>
          <w:rFonts w:asciiTheme="minorHAnsi" w:hAnsiTheme="minorHAnsi"/>
        </w:rPr>
        <w:t>Since Trump</w:t>
      </w:r>
      <w:r w:rsidRPr="00C25F04">
        <w:rPr>
          <w:rFonts w:asciiTheme="minorHAnsi" w:hAnsiTheme="minorHAnsi"/>
        </w:rPr>
        <w:t xml:space="preserve">’s election, </w:t>
      </w:r>
      <w:r w:rsidRPr="00C25F04">
        <w:rPr>
          <w:rStyle w:val="StyleUnderline"/>
          <w:rFonts w:asciiTheme="minorHAnsi" w:hAnsiTheme="minorHAnsi"/>
        </w:rPr>
        <w:t>the number of Indian-born residents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searching for jobs back in India has climbed more than tenfold</w:t>
      </w:r>
      <w:r w:rsidRPr="00C25F04">
        <w:rPr>
          <w:rFonts w:asciiTheme="minorHAnsi" w:hAnsiTheme="minorHAnsi"/>
        </w:rPr>
        <w:t xml:space="preserve">, consulting firm Deloitte Touche Tohmatsu found. Six hundred people were searching in December, and the number spiked in March to 7,000. </w:t>
      </w:r>
      <w:r w:rsidRPr="00C25F04">
        <w:rPr>
          <w:rStyle w:val="Emphasis"/>
          <w:rFonts w:asciiTheme="minorHAnsi" w:hAnsiTheme="minorHAnsi"/>
        </w:rPr>
        <w:t>Four out of 10 U.S. colleges say they’ve seen a sharp drop in international applicants for the fall term, especially among applicants from India and China, the top sources for international students.</w:t>
      </w:r>
      <w:r w:rsidRPr="00C25F04">
        <w:rPr>
          <w:rFonts w:asciiTheme="minorHAnsi" w:hAnsiTheme="minorHAnsi"/>
        </w:rPr>
        <w:t xml:space="preserve"> Nearly 167,000 Indians studied at American colleges in the 2015-2016 school year.</w:t>
      </w:r>
    </w:p>
    <w:p w:rsidR="005D4A60" w:rsidRPr="00C25F04" w:rsidRDefault="005D4A60" w:rsidP="005D4A60">
      <w:pPr>
        <w:rPr>
          <w:rFonts w:asciiTheme="minorHAnsi" w:hAnsiTheme="minorHAnsi"/>
        </w:rPr>
      </w:pPr>
      <w:r w:rsidRPr="00C25F04">
        <w:rPr>
          <w:rFonts w:asciiTheme="minorHAnsi" w:hAnsiTheme="minorHAnsi"/>
        </w:rPr>
        <w:t>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w:t>
      </w:r>
    </w:p>
    <w:p w:rsidR="005D4A60" w:rsidRPr="00C25F04" w:rsidRDefault="005D4A60" w:rsidP="005D4A60">
      <w:pPr>
        <w:rPr>
          <w:rFonts w:asciiTheme="minorHAnsi" w:hAnsiTheme="minorHAnsi"/>
        </w:rPr>
      </w:pPr>
      <w:r w:rsidRPr="00C25F04">
        <w:rPr>
          <w:rStyle w:val="StyleUnderline"/>
          <w:rFonts w:asciiTheme="minorHAnsi" w:hAnsiTheme="minorHAnsi"/>
        </w:rPr>
        <w:t>This year, the number of people applying for a</w:t>
      </w:r>
      <w:r w:rsidRPr="00C25F04">
        <w:rPr>
          <w:rFonts w:asciiTheme="minorHAnsi" w:hAnsiTheme="minorHAnsi"/>
        </w:rPr>
        <w:t xml:space="preserve"> high-skilled worker visa, the </w:t>
      </w:r>
      <w:r w:rsidRPr="00C25F04">
        <w:rPr>
          <w:rStyle w:val="StyleUnderline"/>
          <w:rFonts w:asciiTheme="minorHAnsi" w:hAnsiTheme="minorHAnsi"/>
        </w:rPr>
        <w:t>H-1B, dropped for the first time in four years</w:t>
      </w:r>
      <w:r w:rsidRPr="00C25F04">
        <w:rPr>
          <w:rFonts w:asciiTheme="minorHAnsi" w:hAnsiTheme="minorHAnsi"/>
        </w:rPr>
        <w:t xml:space="preserve"> — from 236,000 last year to 199,000,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w:t>
      </w:r>
    </w:p>
    <w:p w:rsidR="005D4A60" w:rsidRPr="00C25F04" w:rsidRDefault="005D4A60" w:rsidP="005D4A60">
      <w:pPr>
        <w:rPr>
          <w:rStyle w:val="StyleUnderline"/>
          <w:rFonts w:asciiTheme="minorHAnsi" w:hAnsiTheme="minorHAnsi"/>
        </w:rPr>
      </w:pPr>
      <w:r w:rsidRPr="00C25F04">
        <w:rPr>
          <w:rFonts w:asciiTheme="minorHAnsi" w:hAnsiTheme="minorHAnsi"/>
        </w:rPr>
        <w:t xml:space="preserve">“The platform he got elected on, that hatred, denigrating other religions, it wasn’t making America great again and uplift the world. It’s ‘We’re going to make America great’ at the cost to the rest of the world. We’re doing long-term damage here,” says Vivek Wadhwa, a distinguished fellow at Carnegie Mellon University. At the same time, </w:t>
      </w:r>
      <w:r w:rsidRPr="00C25F04">
        <w:rPr>
          <w:rStyle w:val="StyleUnderline"/>
          <w:rFonts w:asciiTheme="minorHAnsi" w:hAnsiTheme="minorHAnsi"/>
        </w:rPr>
        <w:t>the opportunities in India are growing exponentially. “They don’t have to leave.”</w:t>
      </w:r>
    </w:p>
    <w:p w:rsidR="005D4A60" w:rsidRPr="00C25F04" w:rsidRDefault="005D4A60" w:rsidP="005D4A60">
      <w:pPr>
        <w:rPr>
          <w:rFonts w:asciiTheme="minorHAnsi" w:hAnsiTheme="minorHAnsi"/>
        </w:rPr>
      </w:pPr>
      <w:r w:rsidRPr="00C25F04">
        <w:rPr>
          <w:rFonts w:asciiTheme="minorHAnsi" w:hAnsiTheme="minorHAnsi"/>
        </w:rPr>
        <w:t>Nearly 127,000 Indians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w:t>
      </w:r>
    </w:p>
    <w:p w:rsidR="005D4A60" w:rsidRPr="00C25F04" w:rsidRDefault="005D4A60" w:rsidP="005D4A60">
      <w:pPr>
        <w:rPr>
          <w:rFonts w:asciiTheme="minorHAnsi" w:hAnsiTheme="minorHAnsi"/>
        </w:rPr>
      </w:pPr>
      <w:r w:rsidRPr="00C25F04">
        <w:rPr>
          <w:rFonts w:asciiTheme="minorHAnsi" w:hAnsiTheme="minorHAnsi"/>
        </w:rPr>
        <w:t xml:space="preserve">In April, Trump rolled out another “America First” policy and announced changes to the program. He signed an executive order that may alter who gets the annual visas, saying he wants to ensure that only the highest-skilled, </w:t>
      </w:r>
      <w:proofErr w:type="gramStart"/>
      <w:r w:rsidRPr="00C25F04">
        <w:rPr>
          <w:rFonts w:asciiTheme="minorHAnsi" w:hAnsiTheme="minorHAnsi"/>
        </w:rPr>
        <w:t>best</w:t>
      </w:r>
      <w:proofErr w:type="gramEnd"/>
      <w:r w:rsidRPr="00C25F04">
        <w:rPr>
          <w:rFonts w:asciiTheme="minorHAnsi" w:hAnsiTheme="minorHAnsi"/>
        </w:rPr>
        <w:t>-paid immigrant workers gain entry. Lower-skilled workers would be prevented from taking jobs from Americans, he said. Outsourcing firms, such as Infosys, expect a sharp drop in the number of visas they would receive, which would hurt Indians who possess only undergraduate degrees.</w:t>
      </w:r>
    </w:p>
    <w:p w:rsidR="005D4A60" w:rsidRPr="00C25F04" w:rsidRDefault="005D4A60" w:rsidP="005D4A60">
      <w:pPr>
        <w:rPr>
          <w:rFonts w:asciiTheme="minorHAnsi" w:hAnsiTheme="minorHAnsi"/>
        </w:rPr>
      </w:pPr>
      <w:r w:rsidRPr="00C25F04">
        <w:rPr>
          <w:rStyle w:val="Emphasis"/>
          <w:rFonts w:asciiTheme="minorHAnsi" w:hAnsiTheme="minorHAnsi"/>
          <w:sz w:val="28"/>
        </w:rPr>
        <w:t>The policies and outcomes have discouraged both undergraduate and graduate students from India who would like to study science and engineering in the</w:t>
      </w:r>
      <w:r w:rsidRPr="00C25F04">
        <w:rPr>
          <w:rFonts w:asciiTheme="minorHAnsi" w:hAnsiTheme="minorHAnsi"/>
        </w:rPr>
        <w:t xml:space="preserve"> </w:t>
      </w:r>
      <w:r w:rsidRPr="00C25F04">
        <w:rPr>
          <w:rStyle w:val="Emphasis"/>
          <w:rFonts w:asciiTheme="minorHAnsi" w:hAnsiTheme="minorHAnsi"/>
          <w:sz w:val="28"/>
        </w:rPr>
        <w:t>U</w:t>
      </w:r>
      <w:r w:rsidRPr="00C25F04">
        <w:rPr>
          <w:rFonts w:asciiTheme="minorHAnsi" w:hAnsiTheme="minorHAnsi"/>
        </w:rPr>
        <w:t xml:space="preserve">nited </w:t>
      </w:r>
      <w:r w:rsidRPr="00C25F04">
        <w:rPr>
          <w:rStyle w:val="Emphasis"/>
          <w:rFonts w:asciiTheme="minorHAnsi" w:hAnsiTheme="minorHAnsi"/>
          <w:sz w:val="28"/>
        </w:rPr>
        <w:t>S</w:t>
      </w:r>
      <w:r w:rsidRPr="00C25F04">
        <w:rPr>
          <w:rFonts w:asciiTheme="minorHAnsi" w:hAnsiTheme="minorHAnsi"/>
        </w:rPr>
        <w:t xml:space="preserve">tates, </w:t>
      </w:r>
      <w:r w:rsidRPr="00C25F04">
        <w:rPr>
          <w:rStyle w:val="StyleUnderline"/>
          <w:rFonts w:asciiTheme="minorHAnsi" w:hAnsiTheme="minorHAnsi"/>
        </w:rPr>
        <w:t>says</w:t>
      </w:r>
      <w:r w:rsidRPr="00C25F04">
        <w:rPr>
          <w:rFonts w:asciiTheme="minorHAnsi" w:hAnsiTheme="minorHAnsi"/>
        </w:rPr>
        <w:t xml:space="preserve"> Tahmina </w:t>
      </w:r>
      <w:r w:rsidRPr="00C25F04">
        <w:rPr>
          <w:rStyle w:val="StyleUnderline"/>
          <w:rFonts w:asciiTheme="minorHAnsi" w:hAnsiTheme="minorHAnsi"/>
        </w:rPr>
        <w:t>Watson, an immigration attorney</w:t>
      </w:r>
      <w:r w:rsidRPr="00C25F04">
        <w:rPr>
          <w:rFonts w:asciiTheme="minorHAnsi" w:hAnsiTheme="minorHAnsi"/>
        </w:rPr>
        <w:t xml:space="preserve"> in Seattle. </w:t>
      </w:r>
      <w:r w:rsidRPr="00C25F04">
        <w:rPr>
          <w:rStyle w:val="Emphasis"/>
          <w:rFonts w:asciiTheme="minorHAnsi" w:hAnsiTheme="minorHAnsi"/>
          <w:sz w:val="28"/>
        </w:rPr>
        <w:t>“Why would students come here if the path to a long-term career does not exist?”</w:t>
      </w:r>
      <w:r w:rsidRPr="00C25F04">
        <w:rPr>
          <w:rFonts w:asciiTheme="minorHAnsi" w:hAnsiTheme="minorHAnsi"/>
        </w:rPr>
        <w:t xml:space="preserve"> she says.</w:t>
      </w:r>
    </w:p>
    <w:p w:rsidR="005D4A60" w:rsidRPr="00C25F04" w:rsidRDefault="005D4A60" w:rsidP="005D4A60">
      <w:pPr>
        <w:rPr>
          <w:rFonts w:asciiTheme="minorHAnsi" w:hAnsiTheme="minorHAnsi"/>
        </w:rPr>
      </w:pPr>
      <w:r w:rsidRPr="00C25F04">
        <w:rPr>
          <w:rFonts w:asciiTheme="minorHAnsi" w:hAnsiTheme="minorHAnsi"/>
        </w:rPr>
        <w:t>So many workers have been frustrated that attorney Brent Renison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w:t>
      </w:r>
    </w:p>
    <w:p w:rsidR="005D4A60" w:rsidRPr="00C25F04" w:rsidRDefault="005D4A60" w:rsidP="005D4A60">
      <w:pPr>
        <w:rPr>
          <w:rFonts w:asciiTheme="minorHAnsi" w:hAnsiTheme="minorHAnsi"/>
        </w:rPr>
      </w:pPr>
      <w:r w:rsidRPr="00C25F04">
        <w:rPr>
          <w:rStyle w:val="StyleUnderline"/>
          <w:rFonts w:asciiTheme="minorHAnsi" w:hAnsiTheme="minorHAnsi"/>
        </w:rPr>
        <w:t>“Some people are moving out of the country, taking valuable skills with them,”</w:t>
      </w:r>
      <w:r w:rsidRPr="00C25F04">
        <w:rPr>
          <w:rFonts w:asciiTheme="minorHAnsi" w:hAnsiTheme="minorHAnsi"/>
        </w:rPr>
        <w:t xml:space="preserve"> Renison says. </w:t>
      </w:r>
      <w:r w:rsidRPr="00C25F04">
        <w:rPr>
          <w:rStyle w:val="Emphasis"/>
          <w:rFonts w:asciiTheme="minorHAnsi" w:hAnsiTheme="minorHAnsi"/>
          <w:sz w:val="28"/>
        </w:rPr>
        <w:t>“Some people are choosing not to come. If this persists, were going to lose a lot of the foreign students we educate.”</w:t>
      </w:r>
    </w:p>
    <w:p w:rsidR="005D4A60" w:rsidRPr="00C25F04" w:rsidRDefault="005D4A60" w:rsidP="005D4A60">
      <w:pPr>
        <w:rPr>
          <w:rFonts w:asciiTheme="minorHAnsi" w:hAnsiTheme="minorHAnsi"/>
        </w:rPr>
      </w:pPr>
      <w:r w:rsidRPr="00C25F04">
        <w:rPr>
          <w:rFonts w:asciiTheme="minorHAnsi" w:hAnsiTheme="minorHAnsi"/>
        </w:rPr>
        <w:t xml:space="preserve">The system was barely functioning as it was. Applications for work visas already were so clogged in the federal bureaucracy that in recent years even Ivy League graduates couldn’t be certain of receiving one. </w:t>
      </w:r>
      <w:r w:rsidRPr="00C25F04">
        <w:rPr>
          <w:rStyle w:val="Emphasis"/>
          <w:rFonts w:asciiTheme="minorHAnsi" w:hAnsiTheme="minorHAnsi"/>
        </w:rPr>
        <w:t>Getting a work visa hasn’t guaranteed stability</w:t>
      </w:r>
      <w:r w:rsidRPr="00C25F04">
        <w:rPr>
          <w:rFonts w:asciiTheme="minorHAnsi" w:hAnsiTheme="minorHAnsi"/>
        </w:rPr>
        <w:t xml:space="preserve">, as Sahay, the data architect, knows. </w:t>
      </w:r>
      <w:r w:rsidRPr="00C25F04">
        <w:rPr>
          <w:rStyle w:val="StyleUnderline"/>
          <w:rFonts w:asciiTheme="minorHAnsi" w:hAnsiTheme="minorHAnsi"/>
        </w:rPr>
        <w:t>Employers can sponsor immigrants’ green cards</w:t>
      </w:r>
      <w:r w:rsidRPr="00C25F04">
        <w:rPr>
          <w:rFonts w:asciiTheme="minorHAnsi" w:hAnsiTheme="minorHAnsi"/>
        </w:rPr>
        <w:t xml:space="preserve">, or permanent visas, </w:t>
      </w:r>
      <w:r w:rsidRPr="00C25F04">
        <w:rPr>
          <w:rStyle w:val="StyleUnderline"/>
          <w:rFonts w:asciiTheme="minorHAnsi" w:hAnsiTheme="minorHAnsi"/>
        </w:rPr>
        <w:t xml:space="preserve">but the approvals process is backlogged. </w:t>
      </w:r>
      <w:r w:rsidRPr="00C25F04">
        <w:rPr>
          <w:rStyle w:val="Emphasis"/>
          <w:rFonts w:asciiTheme="minorHAnsi" w:hAnsiTheme="minorHAnsi"/>
        </w:rPr>
        <w:t>The federal government places caps for green cards on each country each year.</w:t>
      </w:r>
      <w:r w:rsidRPr="00C25F04">
        <w:rPr>
          <w:rStyle w:val="StyleUnderline"/>
          <w:rFonts w:asciiTheme="minorHAnsi" w:hAnsiTheme="minorHAnsi"/>
        </w:rPr>
        <w:t xml:space="preserve"> Indians seeking permanent residency say it’s routine for them to linger in line for a decade or more. </w:t>
      </w:r>
      <w:r w:rsidRPr="00C25F04">
        <w:rPr>
          <w:rStyle w:val="Emphasis"/>
          <w:rFonts w:asciiTheme="minorHAnsi" w:hAnsiTheme="minorHAnsi"/>
        </w:rPr>
        <w:t>Up to 2 million Indian workers here and abroad may be waiting in a green card backlog that could take a decade or more to clear if there are no changes to the system</w:t>
      </w:r>
      <w:r w:rsidRPr="00C25F04">
        <w:rPr>
          <w:rFonts w:asciiTheme="minorHAnsi" w:hAnsiTheme="minorHAnsi"/>
        </w:rPr>
        <w:t>, says David Bier, an immigration policy analyst at the Cato Institute think tank.</w:t>
      </w:r>
    </w:p>
    <w:p w:rsidR="005D4A60" w:rsidRPr="00C25F04" w:rsidRDefault="005D4A60" w:rsidP="005D4A60">
      <w:pPr>
        <w:rPr>
          <w:rFonts w:asciiTheme="minorHAnsi" w:hAnsiTheme="minorHAnsi"/>
        </w:rPr>
      </w:pPr>
      <w:r w:rsidRPr="00C25F04">
        <w:rPr>
          <w:rStyle w:val="Emphasis"/>
          <w:rFonts w:asciiTheme="minorHAnsi" w:hAnsiTheme="minorHAnsi"/>
        </w:rPr>
        <w:t>Those concerns may add to the shortage of highly skilled technology workers 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just as Canada or Singapore vie for those same people</w:t>
      </w:r>
      <w:r w:rsidRPr="00C25F04">
        <w:rPr>
          <w:rFonts w:asciiTheme="minorHAnsi" w:hAnsiTheme="minorHAnsi"/>
        </w:rPr>
        <w:t xml:space="preserve">. Every other startup company, says Vish Mishra, an investor with Clearstone Venture Partners, a venture capital firm in Silicon Valley, has operations based overseas or recruits workers in India, Eastern Europe, Canada or Israel. </w:t>
      </w:r>
      <w:r w:rsidRPr="00C25F04">
        <w:rPr>
          <w:rStyle w:val="Emphasis"/>
          <w:rFonts w:asciiTheme="minorHAnsi" w:hAnsiTheme="minorHAnsi"/>
        </w:rPr>
        <w:t>“You’re not going to have, all of a sudden, 200,000 [American] people filling the gap that exists.</w:t>
      </w:r>
      <w:r w:rsidRPr="00C25F04">
        <w:rPr>
          <w:rStyle w:val="StyleUnderline"/>
          <w:rFonts w:asciiTheme="minorHAnsi" w:hAnsiTheme="minorHAnsi"/>
        </w:rPr>
        <w:t xml:space="preserve"> What are businesses going to do? Businesses have to import talent,”</w:t>
      </w:r>
      <w:r w:rsidRPr="00C25F04">
        <w:rPr>
          <w:rFonts w:asciiTheme="minorHAnsi" w:hAnsiTheme="minorHAnsi"/>
        </w:rPr>
        <w:t xml:space="preserve"> he says.</w:t>
      </w:r>
    </w:p>
    <w:p w:rsidR="005D4A60" w:rsidRPr="00C25F04" w:rsidRDefault="005D4A60" w:rsidP="005D4A60">
      <w:pPr>
        <w:rPr>
          <w:rFonts w:asciiTheme="minorHAnsi" w:hAnsiTheme="minorHAnsi"/>
        </w:rPr>
      </w:pPr>
      <w:r w:rsidRPr="00C25F04">
        <w:rPr>
          <w:rFonts w:asciiTheme="minorHAnsi" w:hAnsiTheme="minorHAnsi"/>
        </w:rPr>
        <w:t>Canada has become more attractive just since the U.S. presidential election. The country granted temporary work visas to 1,960 Indian nationals in all of 2015, and 2,120 total in the fourth quarter of 2016 and first quarter of this year.</w:t>
      </w:r>
    </w:p>
    <w:p w:rsidR="005D4A60" w:rsidRPr="00C25F04" w:rsidRDefault="005D4A60" w:rsidP="005D4A60">
      <w:pPr>
        <w:rPr>
          <w:rFonts w:asciiTheme="minorHAnsi" w:hAnsiTheme="minorHAnsi"/>
        </w:rPr>
      </w:pPr>
      <w:r w:rsidRPr="00C25F04">
        <w:rPr>
          <w:rFonts w:asciiTheme="minorHAnsi" w:hAnsiTheme="minorHAnsi"/>
        </w:rPr>
        <w:t>In November, Canada announced that as of June, the country would speed the processing of standard visas and work permits to two weeks for highly skilled talent working for companies doing business in Canada. The move, the government says, will help companies grow and fuel job growth for Canadians.</w:t>
      </w:r>
    </w:p>
    <w:p w:rsidR="005D4A60" w:rsidRPr="00C25F04" w:rsidRDefault="005D4A60" w:rsidP="005D4A60">
      <w:pPr>
        <w:rPr>
          <w:rFonts w:asciiTheme="minorHAnsi" w:hAnsiTheme="minorHAnsi"/>
        </w:rPr>
      </w:pPr>
      <w:r w:rsidRPr="00C25F04">
        <w:rPr>
          <w:rFonts w:asciiTheme="minorHAnsi" w:hAnsiTheme="minorHAnsi"/>
        </w:rPr>
        <w:t xml:space="preserve">Meanwhile, </w:t>
      </w:r>
      <w:r w:rsidRPr="00C25F04">
        <w:rPr>
          <w:rStyle w:val="StyleUnderline"/>
          <w:rFonts w:asciiTheme="minorHAnsi" w:hAnsiTheme="minorHAnsi"/>
        </w:rPr>
        <w:t>in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tech workers and engineers are bound to established companies that filed paperwork for them years back. </w:t>
      </w:r>
      <w:r w:rsidRPr="00C25F04">
        <w:rPr>
          <w:rStyle w:val="Emphasis"/>
          <w:rFonts w:asciiTheme="minorHAnsi" w:hAnsiTheme="minorHAnsi"/>
        </w:rPr>
        <w:t>Almost everyone in the Indian tech community knows a weekend entrepreneur who desperately wants to start his or her own company but can’t quit work because they would be visa-less.</w:t>
      </w:r>
      <w:r w:rsidRPr="00C25F04">
        <w:rPr>
          <w:rFonts w:asciiTheme="minorHAnsi" w:hAnsiTheme="minorHAnsi"/>
        </w:rPr>
        <w:t xml:space="preserve"> Meanwhile, friends and family in India beg them to come home and bring their ideas to India’s own booming silicon valleys.</w:t>
      </w:r>
    </w:p>
    <w:p w:rsidR="005D4A60" w:rsidRPr="00C25F04" w:rsidRDefault="005D4A60" w:rsidP="005D4A60">
      <w:pPr>
        <w:rPr>
          <w:rFonts w:asciiTheme="minorHAnsi" w:hAnsiTheme="minorHAnsi"/>
        </w:rPr>
      </w:pPr>
    </w:p>
    <w:p w:rsidR="002E1FCE" w:rsidRPr="00C25F04" w:rsidRDefault="002E1FCE" w:rsidP="002E1FCE">
      <w:pPr>
        <w:pStyle w:val="Heading4"/>
        <w:rPr>
          <w:rFonts w:asciiTheme="minorHAnsi" w:hAnsiTheme="minorHAnsi"/>
          <w:strike/>
        </w:rPr>
      </w:pPr>
      <w:r w:rsidRPr="00C25F04">
        <w:rPr>
          <w:rFonts w:asciiTheme="minorHAnsi" w:hAnsiTheme="minorHAnsi"/>
        </w:rPr>
        <w:t xml:space="preserve">Granting </w:t>
      </w:r>
      <w:r w:rsidRPr="00C25F04">
        <w:rPr>
          <w:rFonts w:asciiTheme="minorHAnsi" w:hAnsiTheme="minorHAnsi"/>
          <w:u w:val="single"/>
        </w:rPr>
        <w:t>permanent</w:t>
      </w:r>
      <w:r w:rsidRPr="00C25F04">
        <w:rPr>
          <w:rFonts w:asciiTheme="minorHAnsi" w:hAnsiTheme="minorHAnsi"/>
        </w:rPr>
        <w:t xml:space="preserve"> status is key --- current immigration fuels uncertainty that discourages Chinese students</w:t>
      </w:r>
    </w:p>
    <w:p w:rsidR="002E1FCE" w:rsidRPr="00C25F04" w:rsidRDefault="002E1FCE" w:rsidP="002E1FCE">
      <w:pPr>
        <w:rPr>
          <w:rFonts w:asciiTheme="minorHAnsi" w:hAnsiTheme="minorHAnsi"/>
          <w:bCs/>
        </w:rPr>
      </w:pPr>
      <w:r w:rsidRPr="00C25F04">
        <w:rPr>
          <w:rStyle w:val="Style13ptBold"/>
          <w:rFonts w:asciiTheme="minorHAnsi" w:hAnsiTheme="minorHAnsi"/>
        </w:rPr>
        <w:t>Yan and Berliner 10</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Institute of EducationTsinghua UniversityBeijingPeople’s Republic of China, and division of leadership and policy studies at Arizona State University (Kun Yan and David Berliner, ”Chinese international students in the United States: demographic trends, motivations, acculturation features and adjustment challenges”, Asia Pacific Education Review, 19 August 2010,</w:t>
      </w:r>
      <w:r w:rsidRPr="00C25F04">
        <w:rPr>
          <w:rStyle w:val="Hyperlink"/>
          <w:rFonts w:asciiTheme="minorHAnsi" w:hAnsiTheme="minorHAnsi"/>
        </w:rPr>
        <w:t xml:space="preserve"> Springer Link Think Tank</w:t>
      </w:r>
      <w:r w:rsidRPr="00C25F04">
        <w:rPr>
          <w:rStyle w:val="Style13ptBold"/>
          <w:rFonts w:asciiTheme="minorHAnsi" w:hAnsiTheme="minorHAnsi"/>
          <w:b w:val="0"/>
          <w:sz w:val="22"/>
        </w:rPr>
        <w:t>)//abaime</w:t>
      </w:r>
    </w:p>
    <w:p w:rsidR="002E1FCE" w:rsidRPr="00C25F04" w:rsidRDefault="002E1FCE" w:rsidP="002E1FCE">
      <w:pPr>
        <w:rPr>
          <w:rFonts w:asciiTheme="minorHAnsi" w:hAnsiTheme="minorHAnsi"/>
          <w:u w:val="single"/>
        </w:rPr>
      </w:pPr>
      <w:r w:rsidRPr="00C25F04">
        <w:rPr>
          <w:rFonts w:asciiTheme="minorHAnsi" w:hAnsiTheme="minorHAnsi"/>
          <w:u w:val="single"/>
        </w:rPr>
        <w:t xml:space="preserve">Chinese students reside in marginal status positions in the US and many of them learn that it is difficult for them to reach their dreams (finding decent jobs or attaining permanent residency in the United States) due to lack of legitimate access. </w:t>
      </w:r>
      <w:r w:rsidRPr="00C25F04">
        <w:rPr>
          <w:rStyle w:val="Emphasis"/>
          <w:rFonts w:asciiTheme="minorHAnsi" w:hAnsiTheme="minorHAnsi"/>
        </w:rPr>
        <w:t>Visa issues, job opportunities and immigration concerns were identified as the greatest stressor to Chinese students due to current immigration policy</w:t>
      </w:r>
      <w:r w:rsidRPr="00C25F04">
        <w:rPr>
          <w:rFonts w:asciiTheme="minorHAnsi" w:hAnsiTheme="minorHAnsi"/>
          <w:u w:val="single"/>
        </w:rPr>
        <w:t>. Students reported feeling lots of restraints due to their visa status.</w:t>
      </w:r>
      <w:r w:rsidRPr="00C25F04">
        <w:rPr>
          <w:rFonts w:asciiTheme="minorHAnsi" w:hAnsiTheme="minorHAnsi"/>
        </w:rPr>
        <w:t xml:space="preserve"> Major restraints included the limited number of working hours; the restriction to having an on-campus job, even if the student faced an urgent financial emergency; the limitations in applying for student loans because students are neither citizens nor permanent residents of the United States; the </w:t>
      </w:r>
      <w:r w:rsidRPr="00C25F04">
        <w:rPr>
          <w:rFonts w:asciiTheme="minorHAnsi" w:hAnsiTheme="minorHAnsi"/>
          <w:u w:val="single"/>
        </w:rPr>
        <w:t xml:space="preserve">travel restrictions forbidding students return to China to visit their parents, husbands, or wives because they might not be able to obtain a visa to come back to the US, once they arrive in China; the </w:t>
      </w:r>
      <w:r w:rsidRPr="00C25F04">
        <w:rPr>
          <w:rFonts w:asciiTheme="minorHAnsi" w:hAnsiTheme="minorHAnsi"/>
          <w:b/>
          <w:u w:val="single"/>
        </w:rPr>
        <w:t>difficulties associated with changing visas if students decide to remain in the US to pursue other life goals after graduation; and the very limited opportunities for foreign students to switch their student visas in order to become permanent residents of the United States</w:t>
      </w:r>
      <w:r w:rsidRPr="00C25F04">
        <w:rPr>
          <w:rFonts w:asciiTheme="minorHAnsi" w:hAnsiTheme="minorHAnsi"/>
          <w:u w:val="single"/>
        </w:rPr>
        <w:t>. Students identified the chronic stress from the “marginal status” as a daily struggle for most Chinese international students. Just as a newly-arrived student claimed:</w:t>
      </w:r>
    </w:p>
    <w:p w:rsidR="002E1FCE" w:rsidRPr="00C25F04" w:rsidRDefault="002E1FCE" w:rsidP="002E1FCE">
      <w:pPr>
        <w:rPr>
          <w:rFonts w:asciiTheme="minorHAnsi" w:hAnsiTheme="minorHAnsi"/>
          <w:u w:val="single"/>
        </w:rPr>
      </w:pPr>
      <w:r w:rsidRPr="00C25F04">
        <w:rPr>
          <w:rFonts w:asciiTheme="minorHAnsi" w:hAnsiTheme="minorHAnsi"/>
          <w:u w:val="single"/>
        </w:rPr>
        <w:t xml:space="preserve">Most of us are not sure if we will be able to find jobs, since the immigration regulations really limit our opportunities in many ways, including limited hours for on-campus work, and limited work permits after graduation. Of course, </w:t>
      </w:r>
      <w:r w:rsidRPr="00C25F04">
        <w:rPr>
          <w:rFonts w:asciiTheme="minorHAnsi" w:hAnsiTheme="minorHAnsi"/>
          <w:b/>
          <w:u w:val="single"/>
        </w:rPr>
        <w:t>we are unable to receive many social services since we are not</w:t>
      </w:r>
      <w:r w:rsidRPr="00C25F04">
        <w:rPr>
          <w:rFonts w:asciiTheme="minorHAnsi" w:hAnsiTheme="minorHAnsi"/>
          <w:u w:val="single"/>
        </w:rPr>
        <w:t xml:space="preserve"> US citizens </w:t>
      </w:r>
      <w:r w:rsidRPr="00C25F04">
        <w:rPr>
          <w:rFonts w:asciiTheme="minorHAnsi" w:hAnsiTheme="minorHAnsi"/>
          <w:b/>
          <w:u w:val="single"/>
        </w:rPr>
        <w:t>or permanent residents of the United States</w:t>
      </w:r>
      <w:r w:rsidRPr="00C25F04">
        <w:rPr>
          <w:rFonts w:asciiTheme="minorHAnsi" w:hAnsiTheme="minorHAnsi"/>
          <w:u w:val="single"/>
        </w:rPr>
        <w:t>. I just feel that we are in a disadvantaged position for being Chinese foreign students in this country.</w:t>
      </w:r>
    </w:p>
    <w:p w:rsidR="002E1FCE" w:rsidRPr="00C25F04" w:rsidRDefault="002E1FCE" w:rsidP="002E1FCE">
      <w:pPr>
        <w:rPr>
          <w:rFonts w:asciiTheme="minorHAnsi" w:hAnsiTheme="minorHAnsi"/>
          <w:u w:val="single"/>
        </w:rPr>
      </w:pPr>
      <w:r w:rsidRPr="00C25F04">
        <w:rPr>
          <w:rFonts w:asciiTheme="minorHAnsi" w:hAnsiTheme="minorHAnsi"/>
        </w:rPr>
        <w:t xml:space="preserve">Students also indicated that </w:t>
      </w:r>
      <w:r w:rsidRPr="00C25F04">
        <w:rPr>
          <w:rFonts w:asciiTheme="minorHAnsi" w:hAnsiTheme="minorHAnsi"/>
          <w:u w:val="single"/>
        </w:rPr>
        <w:t xml:space="preserve">Chinese students felt American visa policies place them in a role conflict. They must pretend to be dedicated students who are legally in the United States only temporarily to pursue their advanced degrees, yet </w:t>
      </w:r>
      <w:r w:rsidRPr="00C25F04">
        <w:rPr>
          <w:rStyle w:val="Emphasis"/>
          <w:rFonts w:asciiTheme="minorHAnsi" w:hAnsiTheme="minorHAnsi"/>
        </w:rPr>
        <w:t>they secretly want to remain in the United States after their graduation and find a way, though it is not guaranteed, to acquire permanent resident status</w:t>
      </w:r>
      <w:r w:rsidRPr="00C25F04">
        <w:rPr>
          <w:rFonts w:asciiTheme="minorHAnsi" w:hAnsiTheme="minorHAnsi"/>
          <w:u w:val="single"/>
        </w:rPr>
        <w:t xml:space="preserve"> or US citizenship</w:t>
      </w:r>
      <w:r w:rsidRPr="00C25F04">
        <w:rPr>
          <w:rFonts w:asciiTheme="minorHAnsi" w:hAnsiTheme="minorHAnsi"/>
        </w:rPr>
        <w:t xml:space="preserve">. Despite the great frustration and restrains associated with their F1 visa status, </w:t>
      </w:r>
      <w:r w:rsidRPr="00C25F04">
        <w:rPr>
          <w:rFonts w:asciiTheme="minorHAnsi" w:hAnsiTheme="minorHAnsi"/>
          <w:u w:val="single"/>
        </w:rPr>
        <w:t>most of students felt that their frustrating lifestyle seems less painful compared to millions of Chinese youth who remain in China because they can not even get entrance visas from US embassies.</w:t>
      </w:r>
    </w:p>
    <w:p w:rsidR="002E1FCE" w:rsidRPr="00C25F04" w:rsidRDefault="002E1FCE" w:rsidP="002E1FCE">
      <w:pPr>
        <w:rPr>
          <w:rFonts w:asciiTheme="minorHAnsi" w:hAnsiTheme="minorHAnsi"/>
        </w:rPr>
      </w:pPr>
      <w:r w:rsidRPr="00C25F04">
        <w:rPr>
          <w:rFonts w:asciiTheme="minorHAnsi" w:hAnsiTheme="minorHAnsi"/>
        </w:rPr>
        <w:t xml:space="preserve">In addition, dating and </w:t>
      </w:r>
      <w:r w:rsidRPr="00C25F04">
        <w:rPr>
          <w:rStyle w:val="StyleUnderline"/>
          <w:rFonts w:asciiTheme="minorHAnsi" w:hAnsiTheme="minorHAnsi"/>
        </w:rPr>
        <w:t>marriage issues also pose serious challenges to Chinese international students.</w:t>
      </w:r>
      <w:r w:rsidRPr="00C25F04">
        <w:rPr>
          <w:rFonts w:asciiTheme="minorHAnsi" w:hAnsiTheme="minorHAnsi"/>
          <w:u w:val="single"/>
        </w:rPr>
        <w:t xml:space="preserve"> Interview showed single students expressed the great anxiety and frustration in finding Chinese boyfriend/girlfriend or husband/wife among the limited number of candidates.</w:t>
      </w:r>
      <w:r w:rsidRPr="00C25F04">
        <w:rPr>
          <w:rFonts w:asciiTheme="minorHAnsi" w:hAnsiTheme="minorHAnsi"/>
        </w:rPr>
        <w:t xml:space="preserve"> Students were also greatly concerned that long-distance and long-term separation easily resulted in the break-up of their relationships or marriages. For most Chinese students, the love or marriage in America is difficult to achieve and easily falls apart. Long-time separation, long-distance, limited candidates, and over academic-oriented and less socially involved characters are all contributing factors.</w:t>
      </w:r>
    </w:p>
    <w:p w:rsidR="002E1FCE" w:rsidRPr="00C25F04" w:rsidRDefault="002E1FCE" w:rsidP="002E1FCE">
      <w:pPr>
        <w:rPr>
          <w:rFonts w:asciiTheme="minorHAnsi" w:hAnsiTheme="minorHAnsi"/>
        </w:rPr>
      </w:pPr>
      <w:r w:rsidRPr="00C25F04">
        <w:rPr>
          <w:rFonts w:asciiTheme="minorHAnsi" w:hAnsiTheme="minorHAnsi"/>
        </w:rPr>
        <w:t xml:space="preserve">Taken together, </w:t>
      </w:r>
      <w:r w:rsidRPr="00C25F04">
        <w:rPr>
          <w:rFonts w:asciiTheme="minorHAnsi" w:hAnsiTheme="minorHAnsi"/>
          <w:u w:val="single"/>
        </w:rPr>
        <w:t>Chinese international students are likely to have the less positive or satisfying experience, experience more psychological disturbance, and have greater concerns in general than other international students</w:t>
      </w:r>
      <w:r w:rsidRPr="00C25F04">
        <w:rPr>
          <w:rFonts w:asciiTheme="minorHAnsi" w:hAnsiTheme="minorHAnsi"/>
        </w:rPr>
        <w:t>.</w:t>
      </w:r>
    </w:p>
    <w:p w:rsidR="002E1FCE" w:rsidRPr="00C25F04" w:rsidRDefault="002E1FCE" w:rsidP="005D4A60">
      <w:pPr>
        <w:rPr>
          <w:rFonts w:asciiTheme="minorHAnsi" w:hAnsiTheme="minorHAnsi"/>
        </w:rPr>
      </w:pPr>
    </w:p>
    <w:p w:rsidR="00B112EB" w:rsidRPr="00C25F04" w:rsidRDefault="00B112EB" w:rsidP="005D4A60">
      <w:pPr>
        <w:rPr>
          <w:rFonts w:asciiTheme="minorHAnsi" w:hAnsiTheme="minorHAnsi"/>
        </w:rPr>
      </w:pPr>
    </w:p>
    <w:p w:rsidR="00530EEA" w:rsidRPr="00C25F04" w:rsidRDefault="00530EEA" w:rsidP="005A6B08">
      <w:pPr>
        <w:pStyle w:val="Heading3"/>
        <w:rPr>
          <w:rFonts w:asciiTheme="minorHAnsi" w:hAnsiTheme="minorHAnsi"/>
        </w:rPr>
      </w:pPr>
      <w:r w:rsidRPr="00C25F04">
        <w:rPr>
          <w:rFonts w:asciiTheme="minorHAnsi" w:hAnsiTheme="minorHAnsi"/>
        </w:rPr>
        <w:t xml:space="preserve">AT: CP Auctions </w:t>
      </w:r>
      <w:r w:rsidR="005A6B08" w:rsidRPr="00C25F04">
        <w:rPr>
          <w:rFonts w:asciiTheme="minorHAnsi" w:hAnsiTheme="minorHAnsi"/>
        </w:rPr>
        <w:t>– Oversupply Good</w:t>
      </w:r>
    </w:p>
    <w:p w:rsidR="00363509" w:rsidRPr="00C25F04" w:rsidRDefault="00363509" w:rsidP="005A6B08">
      <w:pPr>
        <w:rPr>
          <w:rFonts w:asciiTheme="minorHAnsi" w:hAnsiTheme="minorHAnsi"/>
        </w:rPr>
      </w:pPr>
    </w:p>
    <w:p w:rsidR="00486A59" w:rsidRPr="00C25F04" w:rsidRDefault="00486A59" w:rsidP="002D3C7A">
      <w:pPr>
        <w:pStyle w:val="Heading4"/>
        <w:rPr>
          <w:rFonts w:asciiTheme="minorHAnsi" w:hAnsiTheme="minorHAnsi"/>
        </w:rPr>
      </w:pPr>
      <w:r w:rsidRPr="00C25F04">
        <w:rPr>
          <w:rFonts w:asciiTheme="minorHAnsi" w:hAnsiTheme="minorHAnsi"/>
        </w:rPr>
        <w:t xml:space="preserve">***note when prepping file --- the Bertuzzi 13 </w:t>
      </w:r>
      <w:proofErr w:type="gramStart"/>
      <w:r w:rsidRPr="00C25F04">
        <w:rPr>
          <w:rFonts w:asciiTheme="minorHAnsi" w:hAnsiTheme="minorHAnsi"/>
        </w:rPr>
        <w:t>ev</w:t>
      </w:r>
      <w:proofErr w:type="gramEnd"/>
      <w:r w:rsidRPr="00C25F04">
        <w:rPr>
          <w:rFonts w:asciiTheme="minorHAnsi" w:hAnsiTheme="minorHAnsi"/>
        </w:rPr>
        <w:t xml:space="preserve"> in the </w:t>
      </w:r>
      <w:r w:rsidR="002D3C7A" w:rsidRPr="00C25F04">
        <w:rPr>
          <w:rFonts w:asciiTheme="minorHAnsi" w:hAnsiTheme="minorHAnsi"/>
        </w:rPr>
        <w:t xml:space="preserve">STEM Exemption section could also be useful for the oversupply argument </w:t>
      </w:r>
    </w:p>
    <w:p w:rsidR="002D3C7A" w:rsidRPr="00C25F04" w:rsidRDefault="002D3C7A" w:rsidP="002D3C7A">
      <w:pPr>
        <w:rPr>
          <w:rFonts w:asciiTheme="minorHAnsi" w:hAnsiTheme="minorHAnsi"/>
        </w:rPr>
      </w:pPr>
    </w:p>
    <w:p w:rsidR="005A6B08" w:rsidRPr="00C25F04" w:rsidRDefault="005A6B08" w:rsidP="005A6B08">
      <w:pPr>
        <w:pStyle w:val="Heading4"/>
        <w:rPr>
          <w:rFonts w:asciiTheme="minorHAnsi" w:hAnsiTheme="minorHAnsi"/>
        </w:rPr>
      </w:pPr>
      <w:r w:rsidRPr="00C25F04">
        <w:rPr>
          <w:rFonts w:asciiTheme="minorHAnsi" w:hAnsiTheme="minorHAnsi"/>
        </w:rPr>
        <w:t xml:space="preserve">An oversupply of high-skilled immigrants is good – </w:t>
      </w:r>
      <w:r w:rsidR="00F316DC" w:rsidRPr="00C25F04">
        <w:rPr>
          <w:rFonts w:asciiTheme="minorHAnsi" w:hAnsiTheme="minorHAnsi"/>
        </w:rPr>
        <w:t xml:space="preserve">ensures that the U.S. dominates the battle for talent and </w:t>
      </w:r>
      <w:r w:rsidRPr="00C25F04">
        <w:rPr>
          <w:rFonts w:asciiTheme="minorHAnsi" w:hAnsiTheme="minorHAnsi"/>
        </w:rPr>
        <w:t>creates more jobs that check wage depression</w:t>
      </w:r>
    </w:p>
    <w:p w:rsidR="005A6B08" w:rsidRPr="00C25F04" w:rsidRDefault="005A6B08" w:rsidP="005A6B08">
      <w:pPr>
        <w:rPr>
          <w:rFonts w:asciiTheme="minorHAnsi" w:hAnsiTheme="minorHAnsi"/>
        </w:rPr>
      </w:pPr>
      <w:r w:rsidRPr="00C25F04">
        <w:rPr>
          <w:rStyle w:val="Style13ptBold"/>
          <w:rFonts w:asciiTheme="minorHAnsi" w:hAnsiTheme="minorHAnsi"/>
        </w:rPr>
        <w:t>Frank, '9</w:t>
      </w:r>
      <w:r w:rsidRPr="00C25F04">
        <w:rPr>
          <w:rFonts w:asciiTheme="minorHAnsi" w:hAnsiTheme="minorHAnsi"/>
        </w:rPr>
        <w:t xml:space="preserve"> – Writer, Editor, and Veteran Journalist (T.A, "Green Cards for Grads," Washington Monthly, 5-1-2009, </w:t>
      </w:r>
      <w:hyperlink r:id="rId114" w:history="1">
        <w:r w:rsidR="00CF6AA4" w:rsidRPr="00C25F04">
          <w:rPr>
            <w:rStyle w:val="Hyperlink"/>
            <w:rFonts w:asciiTheme="minorHAnsi" w:hAnsiTheme="minorHAnsi"/>
          </w:rPr>
          <w:t>https://washingtonmonthly.com/2009/05/01/green-cards-for-grads/)//SB</w:t>
        </w:r>
      </w:hyperlink>
    </w:p>
    <w:p w:rsidR="00CF6AA4" w:rsidRPr="00C25F04" w:rsidRDefault="00CF6AA4" w:rsidP="00CF6AA4">
      <w:pPr>
        <w:rPr>
          <w:rFonts w:asciiTheme="minorHAnsi" w:hAnsiTheme="minorHAnsi"/>
        </w:rPr>
      </w:pPr>
      <w:r w:rsidRPr="00C25F04">
        <w:rPr>
          <w:rFonts w:asciiTheme="minorHAnsi" w:hAnsiTheme="minorHAnsi"/>
        </w:rPr>
        <w:t>I recently spent several days in Northern California and came down with a mild case of wealth poisoning. This often happens when I travel to places like San Francisco and Palo Alto. The greenness, tidiness, and modernity of the Bay Area start to chafe, like a Barbra Streisand interview, and I become homesick for the soothing grime of Los Angeles. The feeling is especially strong in Silicon Valley, which seems determined to show the world how rich you can get without having any fun.</w:t>
      </w:r>
    </w:p>
    <w:p w:rsidR="00CF6AA4" w:rsidRPr="00C25F04" w:rsidRDefault="00CF6AA4" w:rsidP="00CF6AA4">
      <w:pPr>
        <w:rPr>
          <w:rFonts w:asciiTheme="minorHAnsi" w:hAnsiTheme="minorHAnsi"/>
        </w:rPr>
      </w:pPr>
      <w:r w:rsidRPr="00C25F04">
        <w:rPr>
          <w:rFonts w:asciiTheme="minorHAnsi" w:hAnsiTheme="minorHAnsi"/>
        </w:rPr>
        <w:t xml:space="preserve">But Im not actually complaining. </w:t>
      </w:r>
      <w:r w:rsidRPr="00C25F04">
        <w:rPr>
          <w:rStyle w:val="StyleUnderline"/>
          <w:rFonts w:asciiTheme="minorHAnsi" w:hAnsiTheme="minorHAnsi"/>
        </w:rPr>
        <w:t>Thanks to innovation in places like Silicon Valley, the United States remains economically competitive in the world.</w:t>
      </w:r>
      <w:r w:rsidRPr="00C25F04">
        <w:rPr>
          <w:rFonts w:asciiTheme="minorHAnsi" w:hAnsiTheme="minorHAnsi"/>
        </w:rPr>
        <w:t xml:space="preserve"> </w:t>
      </w:r>
      <w:proofErr w:type="gramStart"/>
      <w:r w:rsidRPr="00C25F04">
        <w:rPr>
          <w:rFonts w:asciiTheme="minorHAnsi" w:hAnsiTheme="minorHAnsi"/>
        </w:rPr>
        <w:t>Its</w:t>
      </w:r>
      <w:proofErr w:type="gramEnd"/>
      <w:r w:rsidRPr="00C25F04">
        <w:rPr>
          <w:rFonts w:asciiTheme="minorHAnsi" w:hAnsiTheme="minorHAnsi"/>
        </w:rPr>
        <w:t xml:space="preserve"> the Bay Area that allows California to lead the nation in high-tech exports, </w:t>
      </w:r>
      <w:r w:rsidRPr="00C25F04">
        <w:rPr>
          <w:rStyle w:val="StyleUnderline"/>
          <w:rFonts w:asciiTheme="minorHAnsi" w:hAnsiTheme="minorHAnsi"/>
        </w:rPr>
        <w:t>pulling in</w:t>
      </w:r>
      <w:r w:rsidRPr="00C25F04">
        <w:rPr>
          <w:rFonts w:asciiTheme="minorHAnsi" w:hAnsiTheme="minorHAnsi"/>
        </w:rPr>
        <w:t xml:space="preserve"> nearly </w:t>
      </w:r>
      <w:r w:rsidRPr="00C25F04">
        <w:rPr>
          <w:rStyle w:val="StyleUnderline"/>
          <w:rFonts w:asciiTheme="minorHAnsi" w:hAnsiTheme="minorHAnsi"/>
        </w:rPr>
        <w:t>$50 billion annually.</w:t>
      </w:r>
      <w:r w:rsidRPr="00C25F04">
        <w:rPr>
          <w:rFonts w:asciiTheme="minorHAnsi" w:hAnsiTheme="minorHAnsi"/>
        </w:rPr>
        <w:t xml:space="preserve"> Last year, 39 percent of all venture capital in the United States found its way to Silicon Valley, an indication that the companies there are doing something right.</w:t>
      </w:r>
    </w:p>
    <w:p w:rsidR="00CF6AA4" w:rsidRPr="00C25F04" w:rsidRDefault="00CF6AA4" w:rsidP="00CF6AA4">
      <w:pPr>
        <w:rPr>
          <w:rFonts w:asciiTheme="minorHAnsi" w:hAnsiTheme="minorHAnsi"/>
          <w:b/>
          <w:iCs/>
          <w:u w:val="single"/>
        </w:rPr>
      </w:pPr>
      <w:r w:rsidRPr="00C25F04">
        <w:rPr>
          <w:rStyle w:val="StyleUnderline"/>
          <w:rFonts w:asciiTheme="minorHAnsi" w:hAnsiTheme="minorHAnsi"/>
        </w:rPr>
        <w:t>This would all be very comforting, were the prosperity of Americas technology hubs not so fragile.</w:t>
      </w:r>
      <w:r w:rsidRPr="00C25F04">
        <w:rPr>
          <w:rFonts w:asciiTheme="minorHAnsi" w:hAnsiTheme="minorHAnsi"/>
        </w:rPr>
        <w:t xml:space="preserve"> Unlike heavy industry, which relies on factories that are expensive to launch and hard to move, </w:t>
      </w:r>
      <w:r w:rsidRPr="00C25F04">
        <w:rPr>
          <w:rStyle w:val="StyleUnderline"/>
          <w:rFonts w:asciiTheme="minorHAnsi" w:hAnsiTheme="minorHAnsi"/>
        </w:rPr>
        <w:t xml:space="preserve">the knowledge industry is mobile. </w:t>
      </w:r>
      <w:proofErr w:type="gramStart"/>
      <w:r w:rsidRPr="00C25F04">
        <w:rPr>
          <w:rStyle w:val="StyleUnderline"/>
          <w:rFonts w:asciiTheme="minorHAnsi" w:hAnsiTheme="minorHAnsi"/>
        </w:rPr>
        <w:t>Its</w:t>
      </w:r>
      <w:proofErr w:type="gramEnd"/>
      <w:r w:rsidRPr="00C25F04">
        <w:rPr>
          <w:rFonts w:asciiTheme="minorHAnsi" w:hAnsiTheme="minorHAnsi"/>
        </w:rPr>
        <w:t xml:space="preserve"> also relatively</w:t>
      </w:r>
      <w:r w:rsidRPr="00C25F04">
        <w:rPr>
          <w:rStyle w:val="StyleUnderline"/>
          <w:rFonts w:asciiTheme="minorHAnsi" w:hAnsiTheme="minorHAnsi"/>
        </w:rPr>
        <w:t xml:space="preserve"> simple to capitalize</w:t>
      </w:r>
      <w:r w:rsidRPr="00C25F04">
        <w:rPr>
          <w:rFonts w:asciiTheme="minorHAnsi" w:hAnsiTheme="minorHAnsi"/>
        </w:rPr>
        <w:t xml:space="preserve">, </w:t>
      </w:r>
      <w:r w:rsidRPr="00C25F04">
        <w:rPr>
          <w:rStyle w:val="StyleUnderline"/>
          <w:rFonts w:asciiTheme="minorHAnsi" w:hAnsiTheme="minorHAnsi"/>
        </w:rPr>
        <w:t>because</w:t>
      </w:r>
      <w:r w:rsidRPr="00C25F04">
        <w:rPr>
          <w:rFonts w:asciiTheme="minorHAnsi" w:hAnsiTheme="minorHAnsi"/>
        </w:rPr>
        <w:t xml:space="preserve">, fundamentally, </w:t>
      </w:r>
      <w:r w:rsidRPr="00C25F04">
        <w:rPr>
          <w:rStyle w:val="Emphasis"/>
          <w:rFonts w:asciiTheme="minorHAnsi" w:hAnsiTheme="minorHAnsi"/>
        </w:rPr>
        <w:t>information technology is all about the brains. Whoever gets the best ones wins.</w:t>
      </w:r>
    </w:p>
    <w:p w:rsidR="00CF6AA4" w:rsidRPr="00C25F04" w:rsidRDefault="00CF6AA4" w:rsidP="00CF6AA4">
      <w:pPr>
        <w:rPr>
          <w:rFonts w:asciiTheme="minorHAnsi" w:hAnsiTheme="minorHAnsi"/>
        </w:rPr>
      </w:pPr>
      <w:r w:rsidRPr="00C25F04">
        <w:rPr>
          <w:rStyle w:val="StyleUnderline"/>
          <w:rFonts w:asciiTheme="minorHAnsi" w:hAnsiTheme="minorHAnsi"/>
        </w:rPr>
        <w:t>For years, the United States</w:t>
      </w:r>
      <w:r w:rsidRPr="00C25F04">
        <w:rPr>
          <w:rFonts w:asciiTheme="minorHAnsi" w:hAnsiTheme="minorHAnsi"/>
        </w:rPr>
        <w:t xml:space="preserve"> effortlessly </w:t>
      </w:r>
      <w:r w:rsidRPr="00C25F04">
        <w:rPr>
          <w:rStyle w:val="StyleUnderline"/>
          <w:rFonts w:asciiTheme="minorHAnsi" w:hAnsiTheme="minorHAnsi"/>
        </w:rPr>
        <w:t>excelled at this</w:t>
      </w:r>
      <w:r w:rsidRPr="00C25F04">
        <w:rPr>
          <w:rFonts w:asciiTheme="minorHAnsi" w:hAnsiTheme="minorHAnsi"/>
        </w:rPr>
        <w:t xml:space="preserve"> game. The governments of China and India made conditions too disagreeable for innovators, while Europe and Australia effectively coasted. But </w:t>
      </w:r>
      <w:r w:rsidRPr="00C25F04">
        <w:rPr>
          <w:rStyle w:val="StyleUnderline"/>
          <w:rFonts w:asciiTheme="minorHAnsi" w:hAnsiTheme="minorHAnsi"/>
        </w:rPr>
        <w:t>our</w:t>
      </w:r>
      <w:r w:rsidRPr="00C25F04">
        <w:rPr>
          <w:rFonts w:asciiTheme="minorHAnsi" w:hAnsiTheme="minorHAnsi"/>
        </w:rPr>
        <w:t xml:space="preserve"> run of lazy </w:t>
      </w:r>
      <w:r w:rsidRPr="00C25F04">
        <w:rPr>
          <w:rStyle w:val="StyleUnderline"/>
          <w:rFonts w:asciiTheme="minorHAnsi" w:hAnsiTheme="minorHAnsi"/>
        </w:rPr>
        <w:t>luck is long gone.</w:t>
      </w:r>
      <w:r w:rsidRPr="00C25F04">
        <w:rPr>
          <w:rFonts w:asciiTheme="minorHAnsi" w:hAnsiTheme="minorHAnsi"/>
        </w:rPr>
        <w:t xml:space="preserve"> Today, </w:t>
      </w:r>
      <w:r w:rsidRPr="00C25F04">
        <w:rPr>
          <w:rStyle w:val="StyleUnderline"/>
          <w:rFonts w:asciiTheme="minorHAnsi" w:hAnsiTheme="minorHAnsi"/>
        </w:rPr>
        <w:t>China, India, the European Union, Australia, and other competitors are all vying to attract</w:t>
      </w:r>
      <w:r w:rsidRPr="00C25F04">
        <w:rPr>
          <w:rFonts w:asciiTheme="minorHAnsi" w:hAnsiTheme="minorHAnsi"/>
        </w:rPr>
        <w:t xml:space="preserve"> the most promising</w:t>
      </w:r>
      <w:r w:rsidRPr="00C25F04">
        <w:rPr>
          <w:rStyle w:val="StyleUnderline"/>
          <w:rFonts w:asciiTheme="minorHAnsi" w:hAnsiTheme="minorHAnsi"/>
        </w:rPr>
        <w:t xml:space="preserve"> talents</w:t>
      </w:r>
      <w:r w:rsidRPr="00C25F04">
        <w:rPr>
          <w:rFonts w:asciiTheme="minorHAnsi" w:hAnsiTheme="minorHAnsi"/>
        </w:rPr>
        <w:t xml:space="preserve"> to their shores. </w:t>
      </w:r>
      <w:r w:rsidRPr="00C25F04">
        <w:rPr>
          <w:rStyle w:val="StyleUnderline"/>
          <w:rFonts w:asciiTheme="minorHAnsi" w:hAnsiTheme="minorHAnsi"/>
        </w:rPr>
        <w:t>China and India have greatly improved conditions for would-be entrepreneurs, and the EU is considering a skills-based “blue card” to compete with the green card</w:t>
      </w:r>
      <w:r w:rsidRPr="00C25F04">
        <w:rPr>
          <w:rFonts w:asciiTheme="minorHAnsi" w:hAnsiTheme="minorHAnsi"/>
        </w:rPr>
        <w:t xml:space="preserve"> offered here.</w:t>
      </w:r>
    </w:p>
    <w:p w:rsidR="00CF6AA4" w:rsidRPr="00C25F04" w:rsidRDefault="00CF6AA4" w:rsidP="00CF6AA4">
      <w:pPr>
        <w:rPr>
          <w:rFonts w:asciiTheme="minorHAnsi" w:hAnsiTheme="minorHAnsi"/>
        </w:rPr>
      </w:pPr>
      <w:r w:rsidRPr="00C25F04">
        <w:rPr>
          <w:rFonts w:asciiTheme="minorHAnsi" w:hAnsiTheme="minorHAnsi"/>
        </w:rPr>
        <w:t xml:space="preserve">Now, </w:t>
      </w:r>
      <w:r w:rsidRPr="00C25F04">
        <w:rPr>
          <w:rStyle w:val="StyleUnderline"/>
          <w:rFonts w:asciiTheme="minorHAnsi" w:hAnsiTheme="minorHAnsi"/>
        </w:rPr>
        <w:t>we are starting to see our rivals pull ahead of us.</w:t>
      </w:r>
      <w:r w:rsidRPr="00C25F04">
        <w:rPr>
          <w:rFonts w:asciiTheme="minorHAnsi" w:hAnsiTheme="minorHAnsi"/>
        </w:rPr>
        <w:t xml:space="preserve"> In 2007, </w:t>
      </w:r>
      <w:r w:rsidRPr="00C25F04">
        <w:rPr>
          <w:rStyle w:val="StyleUnderline"/>
          <w:rFonts w:asciiTheme="minorHAnsi" w:hAnsiTheme="minorHAnsi"/>
        </w:rPr>
        <w:t>high-tech exports from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to other countries totaled $214 billion, but imports amounted to $333 billion</w:t>
      </w:r>
      <w:r w:rsidRPr="00C25F04">
        <w:rPr>
          <w:rFonts w:asciiTheme="minorHAnsi" w:hAnsiTheme="minorHAnsi"/>
        </w:rPr>
        <w:t xml:space="preserve">. If we must do the math (and in this case we must, even if India offers to help), then </w:t>
      </w:r>
      <w:r w:rsidRPr="00C25F04">
        <w:rPr>
          <w:rStyle w:val="StyleUnderline"/>
          <w:rFonts w:asciiTheme="minorHAnsi" w:hAnsiTheme="minorHAnsi"/>
        </w:rPr>
        <w:t>we arrive at an ugly result: a high-tech trade deficit of</w:t>
      </w:r>
      <w:r w:rsidRPr="00C25F04">
        <w:rPr>
          <w:rFonts w:asciiTheme="minorHAnsi" w:hAnsiTheme="minorHAnsi"/>
        </w:rPr>
        <w:t xml:space="preserve"> nearly </w:t>
      </w:r>
      <w:r w:rsidRPr="00C25F04">
        <w:rPr>
          <w:rStyle w:val="StyleUnderline"/>
          <w:rFonts w:asciiTheme="minorHAnsi" w:hAnsiTheme="minorHAnsi"/>
        </w:rPr>
        <w:t>$119 billion.</w:t>
      </w:r>
      <w:r w:rsidRPr="00C25F04">
        <w:rPr>
          <w:rFonts w:asciiTheme="minorHAnsi" w:hAnsiTheme="minorHAnsi"/>
        </w:rPr>
        <w:t xml:space="preserve"> When the worlds leader in innovation </w:t>
      </w:r>
      <w:proofErr w:type="gramStart"/>
      <w:r w:rsidRPr="00C25F04">
        <w:rPr>
          <w:rFonts w:asciiTheme="minorHAnsi" w:hAnsiTheme="minorHAnsi"/>
        </w:rPr>
        <w:t>cant</w:t>
      </w:r>
      <w:proofErr w:type="gramEnd"/>
      <w:r w:rsidRPr="00C25F04">
        <w:rPr>
          <w:rFonts w:asciiTheme="minorHAnsi" w:hAnsiTheme="minorHAnsi"/>
        </w:rPr>
        <w:t xml:space="preserve"> break even, its a dubious leader.</w:t>
      </w:r>
    </w:p>
    <w:p w:rsidR="00CF6AA4" w:rsidRPr="00C25F04" w:rsidRDefault="00CF6AA4" w:rsidP="00CF6AA4">
      <w:pPr>
        <w:rPr>
          <w:rStyle w:val="StyleUnderline"/>
          <w:rFonts w:asciiTheme="minorHAnsi" w:hAnsiTheme="minorHAnsi"/>
        </w:rPr>
      </w:pPr>
      <w:r w:rsidRPr="00C25F04">
        <w:rPr>
          <w:rFonts w:asciiTheme="minorHAnsi" w:hAnsiTheme="minorHAnsi"/>
        </w:rPr>
        <w:t xml:space="preserve">One way </w:t>
      </w:r>
      <w:r w:rsidRPr="00C25F04">
        <w:rPr>
          <w:rStyle w:val="Emphasis"/>
          <w:rFonts w:asciiTheme="minorHAnsi" w:hAnsiTheme="minorHAnsi"/>
        </w:rPr>
        <w:t>to regain our dominance in the tech sector would be to get more of the brightest people in the world to move here</w:t>
      </w:r>
      <w:r w:rsidRPr="00C25F04">
        <w:rPr>
          <w:rStyle w:val="StyleUnderline"/>
          <w:rFonts w:asciiTheme="minorHAnsi" w:hAnsiTheme="minorHAnsi"/>
        </w:rPr>
        <w:t>.</w:t>
      </w:r>
      <w:r w:rsidRPr="00C25F04">
        <w:rPr>
          <w:rFonts w:asciiTheme="minorHAnsi" w:hAnsiTheme="minorHAnsi"/>
        </w:rPr>
        <w:t xml:space="preserve"> According to a recent report issued by Duke University and the University of California at Berkeley, roughly </w:t>
      </w:r>
      <w:r w:rsidRPr="00C25F04">
        <w:rPr>
          <w:rStyle w:val="StyleUnderline"/>
          <w:rFonts w:asciiTheme="minorHAnsi" w:hAnsiTheme="minorHAnsi"/>
        </w:rPr>
        <w:t>a quarter of technology and engineering start-ups 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have founders who were born abroad.</w:t>
      </w:r>
      <w:r w:rsidRPr="00C25F04">
        <w:rPr>
          <w:rFonts w:asciiTheme="minorHAnsi" w:hAnsiTheme="minorHAnsi"/>
        </w:rPr>
        <w:t xml:space="preserve"> Over half of Silicon Valley start-ups have at least one immigrant founder. And, according to Microsoft, 35 percent of its patents filed last year came from visa and green card holders. </w:t>
      </w:r>
      <w:r w:rsidRPr="00C25F04">
        <w:rPr>
          <w:rStyle w:val="StyleUnderline"/>
          <w:rFonts w:asciiTheme="minorHAnsi" w:hAnsiTheme="minorHAnsi"/>
        </w:rPr>
        <w:t>Skilled immigration has become central to innovation and entrepreneurship in the United States.</w:t>
      </w:r>
    </w:p>
    <w:p w:rsidR="00CF6AA4" w:rsidRPr="00C25F04" w:rsidRDefault="00CF6AA4" w:rsidP="00CF6AA4">
      <w:pPr>
        <w:rPr>
          <w:rFonts w:asciiTheme="minorHAnsi" w:hAnsiTheme="minorHAnsi"/>
        </w:rPr>
      </w:pPr>
      <w:r w:rsidRPr="00C25F04">
        <w:rPr>
          <w:rFonts w:asciiTheme="minorHAnsi" w:hAnsiTheme="minorHAnsi"/>
        </w:rPr>
        <w:t xml:space="preserve">As things stand, however, </w:t>
      </w:r>
      <w:r w:rsidRPr="00C25F04">
        <w:rPr>
          <w:rStyle w:val="StyleUnderline"/>
          <w:rFonts w:asciiTheme="minorHAnsi" w:hAnsiTheme="minorHAnsi"/>
        </w:rPr>
        <w:t>were not exactly making new talent feel welcome. The United States provides advanced degrees to</w:t>
      </w:r>
      <w:r w:rsidRPr="00C25F04">
        <w:rPr>
          <w:rFonts w:asciiTheme="minorHAnsi" w:hAnsiTheme="minorHAnsi"/>
        </w:rPr>
        <w:t xml:space="preserve"> thousands of </w:t>
      </w:r>
      <w:r w:rsidRPr="00C25F04">
        <w:rPr>
          <w:rStyle w:val="StyleUnderline"/>
          <w:rFonts w:asciiTheme="minorHAnsi" w:hAnsiTheme="minorHAnsi"/>
        </w:rPr>
        <w:t>the worlds most gifted</w:t>
      </w:r>
      <w:r w:rsidRPr="00C25F04">
        <w:rPr>
          <w:rFonts w:asciiTheme="minorHAnsi" w:hAnsiTheme="minorHAnsi"/>
        </w:rPr>
        <w:t xml:space="preserve"> students </w:t>
      </w:r>
      <w:r w:rsidRPr="00C25F04">
        <w:rPr>
          <w:rStyle w:val="StyleUnderline"/>
          <w:rFonts w:asciiTheme="minorHAnsi" w:hAnsiTheme="minorHAnsi"/>
        </w:rPr>
        <w:t>and then sends them home, where they can work for our competitors.</w:t>
      </w:r>
      <w:r w:rsidRPr="00C25F04">
        <w:rPr>
          <w:rFonts w:asciiTheme="minorHAnsi" w:hAnsiTheme="minorHAnsi"/>
        </w:rPr>
        <w:t xml:space="preserve"> That we pursue such a policy only increases my concern that all the smart people in the United States have already left.</w:t>
      </w:r>
    </w:p>
    <w:p w:rsidR="00CF6AA4" w:rsidRPr="00C25F04" w:rsidRDefault="00CF6AA4" w:rsidP="00CF6AA4">
      <w:pPr>
        <w:rPr>
          <w:rFonts w:asciiTheme="minorHAnsi" w:hAnsiTheme="minorHAnsi"/>
        </w:rPr>
      </w:pPr>
      <w:r w:rsidRPr="00C25F04">
        <w:rPr>
          <w:rStyle w:val="StyleUnderline"/>
          <w:rFonts w:asciiTheme="minorHAnsi" w:hAnsiTheme="minorHAnsi"/>
        </w:rPr>
        <w:t>Students who wish to stay here</w:t>
      </w:r>
      <w:r w:rsidRPr="00C25F04">
        <w:rPr>
          <w:rFonts w:asciiTheme="minorHAnsi" w:hAnsiTheme="minorHAnsi"/>
        </w:rPr>
        <w:t xml:space="preserve"> after graduating </w:t>
      </w:r>
      <w:r w:rsidRPr="00C25F04">
        <w:rPr>
          <w:rStyle w:val="StyleUnderline"/>
          <w:rFonts w:asciiTheme="minorHAnsi" w:hAnsiTheme="minorHAnsi"/>
        </w:rPr>
        <w:t>must undergo arduous procedures that encourage people to exit rather than stay.</w:t>
      </w:r>
      <w:r w:rsidRPr="00C25F04">
        <w:rPr>
          <w:rFonts w:asciiTheme="minorHAnsi" w:hAnsiTheme="minorHAnsi"/>
        </w:rPr>
        <w:t xml:space="preserve"> Some are lucky enough to obtain O-1 visas or green cards purely on the basis of “extraordinary ability,” but </w:t>
      </w:r>
      <w:r w:rsidRPr="00C25F04">
        <w:rPr>
          <w:rStyle w:val="StyleUnderline"/>
          <w:rFonts w:asciiTheme="minorHAnsi" w:hAnsiTheme="minorHAnsi"/>
        </w:rPr>
        <w:t>requirements are so stringent that few students can meet them</w:t>
      </w:r>
      <w:r w:rsidRPr="00C25F04">
        <w:rPr>
          <w:rFonts w:asciiTheme="minorHAnsi" w:hAnsiTheme="minorHAnsi"/>
        </w:rPr>
        <w:t xml:space="preserve"> early in their careers. Most face years of working on H-1B visas, for which demand dwarfs supply. </w:t>
      </w:r>
      <w:r w:rsidRPr="00C25F04">
        <w:rPr>
          <w:rStyle w:val="StyleUnderline"/>
          <w:rFonts w:asciiTheme="minorHAnsi" w:hAnsiTheme="minorHAnsi"/>
        </w:rPr>
        <w:t xml:space="preserve">Because the H-1B relies on employer sponsorship, which can easily be revoked, </w:t>
      </w:r>
      <w:r w:rsidRPr="00C25F04">
        <w:rPr>
          <w:rStyle w:val="Emphasis"/>
          <w:rFonts w:asciiTheme="minorHAnsi" w:hAnsiTheme="minorHAnsi"/>
        </w:rPr>
        <w:t>foreign workers are vulnerable to exploitation, which makes</w:t>
      </w:r>
      <w:r w:rsidRPr="00C25F04">
        <w:rPr>
          <w:rFonts w:asciiTheme="minorHAnsi" w:hAnsiTheme="minorHAnsi"/>
        </w:rPr>
        <w:t xml:space="preserve"> the prospect of</w:t>
      </w:r>
      <w:r w:rsidRPr="00C25F04">
        <w:rPr>
          <w:rStyle w:val="StyleUnderline"/>
          <w:rFonts w:asciiTheme="minorHAnsi" w:hAnsiTheme="minorHAnsi"/>
        </w:rPr>
        <w:t xml:space="preserve"> </w:t>
      </w:r>
      <w:r w:rsidRPr="00C25F04">
        <w:rPr>
          <w:rStyle w:val="Emphasis"/>
          <w:rFonts w:asciiTheme="minorHAnsi" w:hAnsiTheme="minorHAnsi"/>
        </w:rPr>
        <w:t>working here less attractive and drives down wages</w:t>
      </w:r>
      <w:r w:rsidRPr="00C25F04">
        <w:rPr>
          <w:rFonts w:asciiTheme="minorHAnsi" w:hAnsiTheme="minorHAnsi"/>
        </w:rPr>
        <w:t xml:space="preserve"> for everyone. And once the clock runs out on an H-1B visa, </w:t>
      </w:r>
      <w:r w:rsidRPr="00C25F04">
        <w:rPr>
          <w:rStyle w:val="StyleUnderline"/>
          <w:rFonts w:asciiTheme="minorHAnsi" w:hAnsiTheme="minorHAnsi"/>
        </w:rPr>
        <w:t>the line for an employment-based green card is daunting, with more than a million applicants waiting</w:t>
      </w:r>
      <w:r w:rsidRPr="00C25F04">
        <w:rPr>
          <w:rFonts w:asciiTheme="minorHAnsi" w:hAnsiTheme="minorHAnsi"/>
        </w:rPr>
        <w:t xml:space="preserve"> for just over 100,000 spots each year. Whats more, </w:t>
      </w:r>
      <w:r w:rsidRPr="00C25F04">
        <w:rPr>
          <w:rStyle w:val="StyleUnderline"/>
          <w:rFonts w:asciiTheme="minorHAnsi" w:hAnsiTheme="minorHAnsi"/>
        </w:rPr>
        <w:t xml:space="preserve">a maximum of 7 percent of employment-based green cards may go to citizens of any one country, meaning that Chinese and Indians are at an immense disadvantage </w:t>
      </w:r>
      <w:r w:rsidRPr="00C25F04">
        <w:rPr>
          <w:rFonts w:asciiTheme="minorHAnsi" w:hAnsiTheme="minorHAnsi"/>
        </w:rPr>
        <w:t>to, say, Tuvaluans.</w:t>
      </w:r>
    </w:p>
    <w:p w:rsidR="00CF6AA4" w:rsidRPr="00C25F04" w:rsidRDefault="00CF6AA4" w:rsidP="00CF6AA4">
      <w:pPr>
        <w:rPr>
          <w:rFonts w:asciiTheme="minorHAnsi" w:hAnsiTheme="minorHAnsi"/>
        </w:rPr>
      </w:pPr>
      <w:r w:rsidRPr="00C25F04">
        <w:rPr>
          <w:rFonts w:asciiTheme="minorHAnsi" w:hAnsiTheme="minorHAnsi"/>
        </w:rPr>
        <w:t>For many applicants, no option remains but to leave the country. Although precise numbers arent available, newspaper reports and statements by college professors and students suggest that today, in contrast to only five or ten years ago, students from China and India are more likely to return home after completing their education in the United States.</w:t>
      </w:r>
    </w:p>
    <w:p w:rsidR="00CF6AA4" w:rsidRPr="00C25F04" w:rsidRDefault="00CF6AA4" w:rsidP="00CF6AA4">
      <w:pPr>
        <w:rPr>
          <w:rFonts w:asciiTheme="minorHAnsi" w:hAnsiTheme="minorHAnsi"/>
        </w:rPr>
      </w:pPr>
      <w:r w:rsidRPr="00C25F04">
        <w:rPr>
          <w:rFonts w:asciiTheme="minorHAnsi" w:hAnsiTheme="minorHAnsi"/>
        </w:rPr>
        <w:t xml:space="preserve">Capitol Hill isnt entirely oblivious to such problems. While there is immense disagreement over how to resolve the status of those who are in the country illegally, most </w:t>
      </w:r>
      <w:r w:rsidRPr="00C25F04">
        <w:rPr>
          <w:rStyle w:val="StyleUnderline"/>
          <w:rFonts w:asciiTheme="minorHAnsi" w:hAnsiTheme="minorHAnsi"/>
        </w:rPr>
        <w:t>members of Congress recognize that legally employed, accomplished immigrants are valuable to the economy.</w:t>
      </w:r>
      <w:r w:rsidRPr="00C25F04">
        <w:rPr>
          <w:rFonts w:asciiTheme="minorHAnsi" w:hAnsiTheme="minorHAnsi"/>
        </w:rPr>
        <w:t xml:space="preserve"> Even a hard-liner like Republican Tom Tancredo has conceded that “the kind of immigration that would have a positive impact would most likely be the kind that is made up of high-income, high-skilled people.” Nevertheless, because the entire topic of immigration has become so poisonous, even the most milquetoast stand-alone legislative proposals have stalled.</w:t>
      </w:r>
    </w:p>
    <w:p w:rsidR="00CF6AA4" w:rsidRPr="00C25F04" w:rsidRDefault="00CF6AA4" w:rsidP="005A6B08">
      <w:pPr>
        <w:rPr>
          <w:rFonts w:asciiTheme="minorHAnsi" w:hAnsiTheme="minorHAnsi"/>
        </w:rPr>
      </w:pPr>
      <w:r w:rsidRPr="00C25F04">
        <w:rPr>
          <w:rFonts w:asciiTheme="minorHAnsi" w:hAnsiTheme="minorHAnsi"/>
        </w:rPr>
        <w:t>One bill that seemed to have a decent chance at passage was sponsored by Republican Senator John Cornyn in 2007 and would have removed caps on employment-based green cards for workers with advanced degrees. (The bill wouldnt have scrapped H-1Bs, but it would have made them more easily available, which is better than nothing.) This went nowhere. Arlen Specter proposed something similar. This went nowhere. Last year, congressional Democrats such as Zoe Lofgren of San Jose proposed lifting the 7-percent-per-country cap on green cards. Guess where that went.</w:t>
      </w:r>
    </w:p>
    <w:p w:rsidR="005A6B08" w:rsidRPr="00C25F04" w:rsidRDefault="005A6B08" w:rsidP="005A6B08">
      <w:pPr>
        <w:rPr>
          <w:rFonts w:asciiTheme="minorHAnsi" w:hAnsiTheme="minorHAnsi"/>
        </w:rPr>
      </w:pPr>
      <w:r w:rsidRPr="00C25F04">
        <w:rPr>
          <w:rFonts w:asciiTheme="minorHAnsi" w:hAnsiTheme="minorHAnsi"/>
        </w:rPr>
        <w:t xml:space="preserve">Lately, with the country in recession, Senators Charles Grassley and Dick Durbin have tried to restrict H-1Bs even further, stating that Americans should get an easier shot at available jobs. One especially prominent opponent of increased H-1B immigration is </w:t>
      </w:r>
      <w:r w:rsidRPr="00C25F04">
        <w:rPr>
          <w:rStyle w:val="StyleUnderline"/>
          <w:rFonts w:asciiTheme="minorHAnsi" w:hAnsiTheme="minorHAnsi"/>
        </w:rPr>
        <w:t>Professor Norm Matloff</w:t>
      </w:r>
      <w:r w:rsidRPr="00C25F04">
        <w:rPr>
          <w:rFonts w:asciiTheme="minorHAnsi" w:hAnsiTheme="minorHAnsi"/>
        </w:rPr>
        <w:t xml:space="preserve">, a computer scientist at the University of California at Davis. Matloff </w:t>
      </w:r>
      <w:r w:rsidRPr="00C25F04">
        <w:rPr>
          <w:rStyle w:val="StyleUnderline"/>
          <w:rFonts w:asciiTheme="minorHAnsi" w:hAnsiTheme="minorHAnsi"/>
        </w:rPr>
        <w:t>believes that Silicon Valley is blinded by</w:t>
      </w:r>
      <w:r w:rsidRPr="00C25F04">
        <w:rPr>
          <w:rFonts w:asciiTheme="minorHAnsi" w:hAnsiTheme="minorHAnsi"/>
        </w:rPr>
        <w:t xml:space="preserve"> two vices: </w:t>
      </w:r>
      <w:r w:rsidRPr="00C25F04">
        <w:rPr>
          <w:rStyle w:val="StyleUnderline"/>
          <w:rFonts w:asciiTheme="minorHAnsi" w:hAnsiTheme="minorHAnsi"/>
        </w:rPr>
        <w:t>greed and ageism. Because of greed, technology companies hire H-1B immigrants, who save them money. Because of ageism, Silicon Valley pushes out older programmers who are perfectly qualified</w:t>
      </w:r>
      <w:r w:rsidRPr="00C25F04">
        <w:rPr>
          <w:rFonts w:asciiTheme="minorHAnsi" w:hAnsiTheme="minorHAnsi"/>
        </w:rPr>
        <w:t xml:space="preserve"> to do the work. </w:t>
      </w:r>
      <w:r w:rsidRPr="00C25F04">
        <w:rPr>
          <w:rStyle w:val="StyleUnderline"/>
          <w:rFonts w:asciiTheme="minorHAnsi" w:hAnsiTheme="minorHAnsi"/>
        </w:rPr>
        <w:t>Such practices not only force talented older Americans out of the technology industry, they also discourage bright young Americans from entering it</w:t>
      </w:r>
      <w:r w:rsidRPr="00C25F04">
        <w:rPr>
          <w:rFonts w:asciiTheme="minorHAnsi" w:hAnsiTheme="minorHAnsi"/>
        </w:rPr>
        <w:t>, thus squandering some of the countrys finest potential talents. American technology workers would be doing better if there were fewer foreign workers, says Matloff, and Silicon Valley would be just as profitable and innovative, if not more so.</w:t>
      </w:r>
    </w:p>
    <w:p w:rsidR="005A6B08" w:rsidRPr="00C25F04" w:rsidRDefault="005A6B08" w:rsidP="005A6B08">
      <w:pPr>
        <w:rPr>
          <w:rFonts w:asciiTheme="minorHAnsi" w:hAnsiTheme="minorHAnsi"/>
        </w:rPr>
      </w:pPr>
      <w:r w:rsidRPr="00C25F04">
        <w:rPr>
          <w:rFonts w:asciiTheme="minorHAnsi" w:hAnsiTheme="minorHAnsi"/>
        </w:rPr>
        <w:t xml:space="preserve">Now, theres no way to say for sure that Matloff is wrong. But </w:t>
      </w:r>
      <w:r w:rsidRPr="00C25F04">
        <w:rPr>
          <w:rStyle w:val="StyleUnderline"/>
          <w:rFonts w:asciiTheme="minorHAnsi" w:hAnsiTheme="minorHAnsi"/>
        </w:rPr>
        <w:t xml:space="preserve">two points work against his overall line of thinking. The first is that </w:t>
      </w:r>
      <w:r w:rsidRPr="00C25F04">
        <w:rPr>
          <w:rStyle w:val="Emphasis"/>
          <w:rFonts w:asciiTheme="minorHAnsi" w:hAnsiTheme="minorHAnsi"/>
        </w:rPr>
        <w:t>high-skilled U.S. workers have enjoyed tremendous increases in wages</w:t>
      </w:r>
      <w:r w:rsidRPr="00C25F04">
        <w:rPr>
          <w:rFonts w:asciiTheme="minorHAnsi" w:hAnsiTheme="minorHAnsi"/>
        </w:rPr>
        <w:t xml:space="preserve"> in the past few decades, </w:t>
      </w:r>
      <w:r w:rsidRPr="00C25F04">
        <w:rPr>
          <w:rStyle w:val="StyleUnderline"/>
          <w:rFonts w:asciiTheme="minorHAnsi" w:hAnsiTheme="minorHAnsi"/>
        </w:rPr>
        <w:t>while low-skilled workers have seen losses and stagnation.</w:t>
      </w:r>
      <w:r w:rsidRPr="00C25F04">
        <w:rPr>
          <w:rFonts w:asciiTheme="minorHAnsi" w:hAnsiTheme="minorHAnsi"/>
        </w:rPr>
        <w:t xml:space="preserve"> To the extent that immigration has had a negative effect on the wages of American-born workers, the burden hasnt been borne by graduates of MIT.</w:t>
      </w:r>
    </w:p>
    <w:p w:rsidR="005A6B08" w:rsidRPr="00C25F04" w:rsidRDefault="005A6B08" w:rsidP="005A6B08">
      <w:pPr>
        <w:rPr>
          <w:rFonts w:asciiTheme="minorHAnsi" w:hAnsiTheme="minorHAnsi"/>
        </w:rPr>
      </w:pPr>
      <w:r w:rsidRPr="00C25F04">
        <w:rPr>
          <w:rFonts w:asciiTheme="minorHAnsi" w:hAnsiTheme="minorHAnsi"/>
        </w:rPr>
        <w:t xml:space="preserve">The second is that </w:t>
      </w:r>
      <w:r w:rsidRPr="00C25F04">
        <w:rPr>
          <w:rStyle w:val="Emphasis"/>
          <w:rFonts w:asciiTheme="minorHAnsi" w:hAnsiTheme="minorHAnsi"/>
          <w:sz w:val="28"/>
        </w:rPr>
        <w:t>from the perspective of the U</w:t>
      </w:r>
      <w:r w:rsidRPr="00C25F04">
        <w:rPr>
          <w:rFonts w:asciiTheme="minorHAnsi" w:hAnsiTheme="minorHAnsi"/>
        </w:rPr>
        <w:t xml:space="preserve">nited </w:t>
      </w:r>
      <w:r w:rsidRPr="00C25F04">
        <w:rPr>
          <w:rStyle w:val="Emphasis"/>
          <w:rFonts w:asciiTheme="minorHAnsi" w:hAnsiTheme="minorHAnsi"/>
          <w:sz w:val="28"/>
        </w:rPr>
        <w:t>S</w:t>
      </w:r>
      <w:r w:rsidRPr="00C25F04">
        <w:rPr>
          <w:rFonts w:asciiTheme="minorHAnsi" w:hAnsiTheme="minorHAnsi"/>
        </w:rPr>
        <w:t xml:space="preserve">tates </w:t>
      </w:r>
      <w:r w:rsidRPr="00C25F04">
        <w:rPr>
          <w:rStyle w:val="Emphasis"/>
          <w:rFonts w:asciiTheme="minorHAnsi" w:hAnsiTheme="minorHAnsi"/>
          <w:sz w:val="28"/>
          <w:szCs w:val="28"/>
        </w:rPr>
        <w:t>as a whole, its worth remembering that even if Matloff is right about ageism in Silicon Valley</w:t>
      </w:r>
      <w:r w:rsidRPr="00C25F04">
        <w:rPr>
          <w:rFonts w:asciiTheme="minorHAnsi" w:hAnsiTheme="minorHAnsi"/>
        </w:rPr>
        <w:t xml:space="preserve"> (and if he is, we have a legal system to address such claims), </w:t>
      </w:r>
      <w:r w:rsidRPr="00C25F04">
        <w:rPr>
          <w:rStyle w:val="Emphasis"/>
          <w:rFonts w:asciiTheme="minorHAnsi" w:hAnsiTheme="minorHAnsi"/>
          <w:sz w:val="28"/>
        </w:rPr>
        <w:t xml:space="preserve">the point of nourishing such a place isnt only to provide American technology workers with employment. </w:t>
      </w:r>
      <w:proofErr w:type="gramStart"/>
      <w:r w:rsidRPr="00C25F04">
        <w:rPr>
          <w:rStyle w:val="Emphasis"/>
          <w:rFonts w:asciiTheme="minorHAnsi" w:hAnsiTheme="minorHAnsi"/>
          <w:sz w:val="28"/>
        </w:rPr>
        <w:t>Its</w:t>
      </w:r>
      <w:proofErr w:type="gramEnd"/>
      <w:r w:rsidRPr="00C25F04">
        <w:rPr>
          <w:rStyle w:val="Emphasis"/>
          <w:rFonts w:asciiTheme="minorHAnsi" w:hAnsiTheme="minorHAnsi"/>
          <w:sz w:val="28"/>
        </w:rPr>
        <w:t xml:space="preserve"> to provide the nation with wealth and a technological edge. </w:t>
      </w:r>
      <w:proofErr w:type="gramStart"/>
      <w:r w:rsidRPr="00C25F04">
        <w:rPr>
          <w:rStyle w:val="Emphasis"/>
          <w:rFonts w:asciiTheme="minorHAnsi" w:hAnsiTheme="minorHAnsi"/>
          <w:sz w:val="28"/>
        </w:rPr>
        <w:t>Its</w:t>
      </w:r>
      <w:proofErr w:type="gramEnd"/>
      <w:r w:rsidRPr="00C25F04">
        <w:rPr>
          <w:rStyle w:val="Emphasis"/>
          <w:rFonts w:asciiTheme="minorHAnsi" w:hAnsiTheme="minorHAnsi"/>
          <w:sz w:val="28"/>
        </w:rPr>
        <w:t xml:space="preserve"> to help right our trade balance through high-tech, high-income industries.</w:t>
      </w:r>
      <w:r w:rsidRPr="00C25F04">
        <w:rPr>
          <w:rFonts w:asciiTheme="minorHAnsi" w:hAnsiTheme="minorHAnsi"/>
        </w:rPr>
        <w:t xml:space="preserve"> And to do that, </w:t>
      </w:r>
      <w:r w:rsidRPr="00C25F04">
        <w:rPr>
          <w:rStyle w:val="Emphasis"/>
          <w:rFonts w:asciiTheme="minorHAnsi" w:hAnsiTheme="minorHAnsi"/>
          <w:sz w:val="28"/>
        </w:rPr>
        <w:t>we need to do more than simply fill available vacancies with qualified applicants. For any endeavor that aims to be the best of its sort, an oversupply of talent is necessary.</w:t>
      </w:r>
      <w:r w:rsidRPr="00C25F04">
        <w:rPr>
          <w:rFonts w:asciiTheme="minorHAnsi" w:hAnsiTheme="minorHAnsi"/>
        </w:rPr>
        <w:t xml:space="preserve"> For every professional violinist in the United States, dozens of nearly-as-goodor sometimes even superiorviolinists are out of luck in the quest for orchestral employment. If we examine a different sector, such as professional basketball, all these principles are taken for granted. Take Yao Ming of the Houston Rockets. Hes a one-man multimillion-dollar business, and his talent creates work for hundreds of Americans who work for him directly or indirectly in support roles. Undeniably, though, he is also taking away a job that an American-born basketball player could do instead, and there are thousands of American-born basketball players unable to find employment in the field. If the point of having basketball teams is to provide as many American basketball players as possible with jobs, then the United States is following a very wrongheaded immigration policy. (Out of fewer than 500 NBA players currently employed in the United States, more than seventy are foreign-born.) But if the point is to create the most competitive teams in the world and to broaden the appeal (and export, and merchandising, and ticket sales, and broadcasts) of basketball to as wide a world market as possible, then our current policy is rather good.</w:t>
      </w:r>
    </w:p>
    <w:p w:rsidR="005A6B08" w:rsidRPr="00C25F04" w:rsidRDefault="005A6B08" w:rsidP="005A6B08">
      <w:pPr>
        <w:rPr>
          <w:rFonts w:asciiTheme="minorHAnsi" w:hAnsiTheme="minorHAnsi"/>
        </w:rPr>
      </w:pPr>
      <w:r w:rsidRPr="00C25F04">
        <w:rPr>
          <w:rStyle w:val="StyleUnderline"/>
          <w:rFonts w:asciiTheme="minorHAnsi" w:hAnsiTheme="minorHAnsi"/>
        </w:rPr>
        <w:t>A sensible immigration policy would</w:t>
      </w:r>
      <w:r w:rsidRPr="00C25F04">
        <w:rPr>
          <w:rFonts w:asciiTheme="minorHAnsi" w:hAnsiTheme="minorHAnsi"/>
        </w:rPr>
        <w:t xml:space="preserve"> cease placing undue burdens on low-income Americans (in the form of millions of low-skill workers) and </w:t>
      </w:r>
      <w:r w:rsidRPr="00C25F04">
        <w:rPr>
          <w:rStyle w:val="StyleUnderline"/>
          <w:rFonts w:asciiTheme="minorHAnsi" w:hAnsiTheme="minorHAnsi"/>
        </w:rPr>
        <w:t>start adding to the ranks of high-skill workers, who generate greater innovation and wealth. An immigrant janitor competes for one of a limited number of janitorial jobs</w:t>
      </w:r>
      <w:r w:rsidRPr="00C25F04">
        <w:rPr>
          <w:rFonts w:asciiTheme="minorHAnsi" w:hAnsiTheme="minorHAnsi"/>
        </w:rPr>
        <w:t xml:space="preserve">, and an oversupply of candidates merely drives down wages. </w:t>
      </w:r>
      <w:r w:rsidRPr="00C25F04">
        <w:rPr>
          <w:rStyle w:val="StyleUnderline"/>
          <w:rFonts w:asciiTheme="minorHAnsi" w:hAnsiTheme="minorHAnsi"/>
        </w:rPr>
        <w:t>But an immigrant inventor may devise a product that will be manufactured, distributed, marketed, and even exportedall processes that create jobs.</w:t>
      </w:r>
      <w:r w:rsidRPr="00C25F04">
        <w:rPr>
          <w:rFonts w:asciiTheme="minorHAnsi" w:hAnsiTheme="minorHAnsi"/>
        </w:rPr>
        <w:t xml:space="preserve"> While low-skill workers tend to take jobs, </w:t>
      </w:r>
      <w:r w:rsidRPr="00C25F04">
        <w:rPr>
          <w:rStyle w:val="Emphasis"/>
          <w:rFonts w:asciiTheme="minorHAnsi" w:hAnsiTheme="minorHAnsi"/>
        </w:rPr>
        <w:t>high-skill workers tend to make jobs. And high-skill workers who are displaced can at worst usually move down the job chain</w:t>
      </w:r>
      <w:r w:rsidRPr="00C25F04">
        <w:rPr>
          <w:rFonts w:asciiTheme="minorHAnsi" w:hAnsiTheme="minorHAnsi"/>
        </w:rPr>
        <w:t>: an unemployed nuclear physicist may take a temporary job as a cashier. But low-skill workers who are displaced can rarely move up the job chain: an unemployed cashier cannot take a temporary job as a nuclear physicist.</w:t>
      </w:r>
    </w:p>
    <w:p w:rsidR="005A6B08" w:rsidRPr="00C25F04" w:rsidRDefault="005A6B08" w:rsidP="005A6B08">
      <w:pPr>
        <w:rPr>
          <w:rFonts w:asciiTheme="minorHAnsi" w:hAnsiTheme="minorHAnsi"/>
        </w:rPr>
      </w:pPr>
      <w:r w:rsidRPr="00C25F04">
        <w:rPr>
          <w:rFonts w:asciiTheme="minorHAnsi" w:hAnsiTheme="minorHAnsi"/>
        </w:rPr>
        <w:t xml:space="preserve">The way forward, then, should be pretty simple in principle. </w:t>
      </w:r>
      <w:r w:rsidRPr="00C25F04">
        <w:rPr>
          <w:rStyle w:val="StyleUnderline"/>
          <w:rFonts w:asciiTheme="minorHAnsi" w:hAnsiTheme="minorHAnsi"/>
        </w:rPr>
        <w:t xml:space="preserve">Any student with an advanced degree in </w:t>
      </w:r>
      <w:r w:rsidRPr="00C25F04">
        <w:rPr>
          <w:rStyle w:val="Emphasis"/>
          <w:rFonts w:asciiTheme="minorHAnsi" w:hAnsiTheme="minorHAnsi"/>
        </w:rPr>
        <w:t>s</w:t>
      </w:r>
      <w:r w:rsidRPr="00C25F04">
        <w:rPr>
          <w:rFonts w:asciiTheme="minorHAnsi" w:hAnsiTheme="minorHAnsi"/>
        </w:rPr>
        <w:t xml:space="preserve">cience, </w:t>
      </w:r>
      <w:r w:rsidRPr="00C25F04">
        <w:rPr>
          <w:rStyle w:val="Emphasis"/>
          <w:rFonts w:asciiTheme="minorHAnsi" w:hAnsiTheme="minorHAnsi"/>
        </w:rPr>
        <w:t>t</w:t>
      </w:r>
      <w:r w:rsidRPr="00C25F04">
        <w:rPr>
          <w:rFonts w:asciiTheme="minorHAnsi" w:hAnsiTheme="minorHAnsi"/>
        </w:rPr>
        <w:t xml:space="preserve">echnology, </w:t>
      </w:r>
      <w:r w:rsidRPr="00C25F04">
        <w:rPr>
          <w:rStyle w:val="Emphasis"/>
          <w:rFonts w:asciiTheme="minorHAnsi" w:hAnsiTheme="minorHAnsi"/>
        </w:rPr>
        <w:t>e</w:t>
      </w:r>
      <w:r w:rsidRPr="00C25F04">
        <w:rPr>
          <w:rFonts w:asciiTheme="minorHAnsi" w:hAnsiTheme="minorHAnsi"/>
        </w:rPr>
        <w:t xml:space="preserve">ngineering, or </w:t>
      </w:r>
      <w:r w:rsidRPr="00C25F04">
        <w:rPr>
          <w:rStyle w:val="Emphasis"/>
          <w:rFonts w:asciiTheme="minorHAnsi" w:hAnsiTheme="minorHAnsi"/>
        </w:rPr>
        <w:t>m</w:t>
      </w:r>
      <w:r w:rsidRPr="00C25F04">
        <w:rPr>
          <w:rFonts w:asciiTheme="minorHAnsi" w:hAnsiTheme="minorHAnsi"/>
        </w:rPr>
        <w:t xml:space="preserve">ath </w:t>
      </w:r>
      <w:r w:rsidRPr="00C25F04">
        <w:rPr>
          <w:rStyle w:val="StyleUnderline"/>
          <w:rFonts w:asciiTheme="minorHAnsi" w:hAnsiTheme="minorHAnsi"/>
        </w:rPr>
        <w:t>should be offered</w:t>
      </w:r>
      <w:r w:rsidRPr="00C25F04">
        <w:rPr>
          <w:rFonts w:asciiTheme="minorHAnsi" w:hAnsiTheme="minorHAnsi"/>
        </w:rPr>
        <w:t xml:space="preserve"> </w:t>
      </w:r>
      <w:r w:rsidRPr="00C25F04">
        <w:rPr>
          <w:rStyle w:val="StyleUnderline"/>
          <w:rFonts w:asciiTheme="minorHAnsi" w:hAnsiTheme="minorHAnsi"/>
        </w:rPr>
        <w:t>a reasonable chance at permanent residency 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tates, provided that she can obtain (and retain) employment in her field. The overall aim of any policy we devise should be to prevent an exodus of the people weve educated.</w:t>
      </w:r>
    </w:p>
    <w:p w:rsidR="005A6B08" w:rsidRPr="00C25F04" w:rsidRDefault="005A6B08" w:rsidP="005A6B08">
      <w:pPr>
        <w:rPr>
          <w:rFonts w:asciiTheme="minorHAnsi" w:hAnsiTheme="minorHAnsi"/>
        </w:rPr>
      </w:pPr>
    </w:p>
    <w:p w:rsidR="000E7D6B" w:rsidRPr="00C25F04" w:rsidRDefault="000E7D6B" w:rsidP="000E7D6B">
      <w:pPr>
        <w:pStyle w:val="Heading4"/>
        <w:rPr>
          <w:rFonts w:asciiTheme="minorHAnsi" w:hAnsiTheme="minorHAnsi"/>
        </w:rPr>
      </w:pPr>
      <w:r w:rsidRPr="00C25F04">
        <w:rPr>
          <w:rFonts w:asciiTheme="minorHAnsi" w:hAnsiTheme="minorHAnsi"/>
        </w:rPr>
        <w:t>The CP doesn’t solve the aff – without an oversupply of workers other countries will attract the top talent to pull ahead of the US</w:t>
      </w:r>
    </w:p>
    <w:p w:rsidR="000E7D6B" w:rsidRPr="00C25F04" w:rsidRDefault="000E7D6B" w:rsidP="000E7D6B">
      <w:pPr>
        <w:shd w:val="clear" w:color="auto" w:fill="FFFFFF"/>
        <w:spacing w:line="235" w:lineRule="atLeast"/>
        <w:rPr>
          <w:rFonts w:asciiTheme="minorHAnsi" w:hAnsiTheme="minorHAnsi"/>
        </w:rPr>
      </w:pPr>
      <w:r w:rsidRPr="00C25F04">
        <w:rPr>
          <w:rStyle w:val="m6213045495989588786gmail-style13ptbold"/>
          <w:rFonts w:asciiTheme="minorHAnsi" w:hAnsiTheme="minorHAnsi" w:cs="Calibri"/>
          <w:b/>
          <w:bCs/>
          <w:color w:val="222222"/>
          <w:sz w:val="26"/>
        </w:rPr>
        <w:t>Sullivan, 13</w:t>
      </w:r>
      <w:r w:rsidRPr="00C25F04">
        <w:rPr>
          <w:rFonts w:asciiTheme="minorHAnsi" w:hAnsiTheme="minorHAnsi" w:cs="Calibri"/>
          <w:color w:val="222222"/>
        </w:rPr>
        <w:t> </w:t>
      </w:r>
      <w:r w:rsidRPr="00C25F04">
        <w:rPr>
          <w:rFonts w:asciiTheme="minorHAnsi" w:hAnsiTheme="minorHAnsi"/>
        </w:rPr>
        <w:t>(2/18/13, Kevin, “Other countries court skilled immigrants frustrated by U.S. visa laws,” </w:t>
      </w:r>
      <w:hyperlink r:id="rId115" w:tgtFrame="_blank" w:history="1">
        <w:r w:rsidRPr="00C25F04">
          <w:rPr>
            <w:rStyle w:val="Hyperlink"/>
            <w:rFonts w:asciiTheme="minorHAnsi" w:hAnsiTheme="minorHAnsi"/>
          </w:rPr>
          <w:t>https://www.washingtonpost.com/national/other-countries-court-skilled-immigrants-frustrated-by-us-visa-laws/2013/02/18/73d9f7ce-7137-11e2-ac36-3d8d9dcaa2e2_story.html?noredirect=on&amp;utm_term=.02dd16c7aa8c</w:t>
        </w:r>
      </w:hyperlink>
      <w:r w:rsidRPr="00C25F04">
        <w:rPr>
          <w:rFonts w:asciiTheme="minorHAnsi" w:hAnsiTheme="minorHAnsi"/>
        </w:rPr>
        <w:t>, accessed on 6/24/18) // GK</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CAMBRIDGE, Mass. — </w:t>
      </w:r>
      <w:proofErr w:type="gramStart"/>
      <w:r w:rsidRPr="00C25F04">
        <w:rPr>
          <w:rFonts w:asciiTheme="minorHAnsi" w:hAnsiTheme="minorHAnsi" w:cs="Calibri"/>
          <w:color w:val="222222"/>
        </w:rPr>
        <w:t>The</w:t>
      </w:r>
      <w:proofErr w:type="gramEnd"/>
      <w:r w:rsidRPr="00C25F04">
        <w:rPr>
          <w:rFonts w:asciiTheme="minorHAnsi" w:hAnsiTheme="minorHAnsi" w:cs="Calibri"/>
          <w:color w:val="222222"/>
        </w:rPr>
        <w:t xml:space="preserve"> contraption sits in a basement lab at the Massachusetts Institute of Technology, a mishmash of hoses, wires, whirring pumps and a 12-foot-high plastic tower filled with steam and dripping water, all set on plastic milk crates.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It looks like a high school science project, but it was developed by two postdoctoral mechanical engineers at MIT. And it just might be a breakthrough that creates wealth and jobs in the United States and transforms the white-hot industry of oil and natural gas hydraulic fracturing, or fracking.</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That is, as long as the foreign-born inventors aren’t forced to leave the country.</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Anurag Bajpayee and Prakash Narayan Govindan, both from India, have started a company to sell the system to oil businesses that are desperate for a cheaper, cleaner way to dispose of the billions of gallons of contaminated water produced by fracking.</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Oil companies have flown them to Texas and North Dakota. They say they are about to close on millions of dollars in financing, and they expect to hire 100 employees in the next couple of years. Scientific American magazine called water-decontamination technology developed by Bajpayee one of the top 10 “world-changing ideas” of 2012.</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But their student visas expire soon,</w:t>
      </w:r>
      <w:r w:rsidRPr="00C25F04">
        <w:rPr>
          <w:rFonts w:asciiTheme="minorHAnsi" w:hAnsiTheme="minorHAnsi" w:cs="Calibri"/>
          <w:color w:val="222222"/>
        </w:rPr>
        <w:t xml:space="preserve"> both before summer, </w:t>
      </w:r>
      <w:r w:rsidRPr="00C25F04">
        <w:rPr>
          <w:rFonts w:asciiTheme="minorHAnsi" w:hAnsiTheme="minorHAnsi" w:cs="Calibri"/>
          <w:color w:val="222222"/>
          <w:u w:val="single"/>
        </w:rPr>
        <w:t xml:space="preserve">and </w:t>
      </w:r>
      <w:r w:rsidRPr="00C25F04">
        <w:rPr>
          <w:rFonts w:asciiTheme="minorHAnsi" w:hAnsiTheme="minorHAnsi" w:cs="Calibri"/>
          <w:b/>
          <w:color w:val="222222"/>
          <w:u w:val="single"/>
        </w:rPr>
        <w:t>because of the restrictive U.S. visa system, they may</w:t>
      </w:r>
      <w:r w:rsidRPr="00C25F04">
        <w:rPr>
          <w:rFonts w:asciiTheme="minorHAnsi" w:hAnsiTheme="minorHAnsi" w:cs="Calibri"/>
          <w:color w:val="222222"/>
          <w:u w:val="single"/>
        </w:rPr>
        <w:t xml:space="preserve"> have to </w:t>
      </w:r>
      <w:r w:rsidRPr="00C25F04">
        <w:rPr>
          <w:rFonts w:asciiTheme="minorHAnsi" w:hAnsiTheme="minorHAnsi" w:cs="Calibri"/>
          <w:b/>
          <w:color w:val="222222"/>
          <w:u w:val="single"/>
        </w:rPr>
        <w:t>move their company to India</w:t>
      </w:r>
      <w:r w:rsidRPr="00C25F04">
        <w:rPr>
          <w:rFonts w:asciiTheme="minorHAnsi" w:hAnsiTheme="minorHAnsi" w:cs="Calibri"/>
          <w:color w:val="222222"/>
          <w:u w:val="single"/>
        </w:rPr>
        <w:t xml:space="preserve"> or another country.</w:t>
      </w:r>
      <w:r w:rsidRPr="00C25F04">
        <w:rPr>
          <w:rFonts w:asciiTheme="minorHAnsi" w:hAnsiTheme="minorHAnsi" w:cs="Calibri"/>
          <w:color w:val="222222"/>
        </w:rPr>
        <w:t xml:space="preserve"> “We love it here,” said Bajpayee, a cheerful 27-year-old in an argyle sweater and jeans. “But </w:t>
      </w:r>
      <w:r w:rsidRPr="00C25F04">
        <w:rPr>
          <w:rFonts w:asciiTheme="minorHAnsi" w:hAnsiTheme="minorHAnsi" w:cs="Calibri"/>
          <w:color w:val="222222"/>
          <w:u w:val="single"/>
        </w:rPr>
        <w:t>there are so many hoops you have to jump through. And you risk getting deported while you are creating jobs</w:t>
      </w:r>
      <w:r w:rsidRPr="00C25F04">
        <w:rPr>
          <w:rFonts w:asciiTheme="minorHAnsi" w:hAnsiTheme="minorHAnsi" w:cs="Calibri"/>
          <w:color w:val="222222"/>
        </w:rPr>
        <w:t>.”</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Much of the immigration debate in Washington has centered on the 11 million undocumented migrants in the country. But, from the halls of MIT to the boardrooms of Silicon Valley, business and academic </w:t>
      </w:r>
      <w:r w:rsidRPr="00C25F04">
        <w:rPr>
          <w:rFonts w:asciiTheme="minorHAnsi" w:hAnsiTheme="minorHAnsi" w:cs="Calibri"/>
          <w:color w:val="222222"/>
          <w:u w:val="single"/>
        </w:rPr>
        <w:t>leaders are more focused on</w:t>
      </w:r>
      <w:r w:rsidRPr="00C25F04">
        <w:rPr>
          <w:rFonts w:asciiTheme="minorHAnsi" w:hAnsiTheme="minorHAnsi" w:cs="Calibri"/>
          <w:color w:val="222222"/>
        </w:rPr>
        <w:t xml:space="preserve"> what they call </w:t>
      </w:r>
      <w:r w:rsidRPr="00C25F04">
        <w:rPr>
          <w:rFonts w:asciiTheme="minorHAnsi" w:hAnsiTheme="minorHAnsi" w:cs="Calibri"/>
          <w:color w:val="222222"/>
          <w:u w:val="single"/>
        </w:rPr>
        <w:t xml:space="preserve">an even greater threat to the U.S. economy: immigration laws that </w:t>
      </w:r>
      <w:r w:rsidRPr="00C25F04">
        <w:rPr>
          <w:rFonts w:asciiTheme="minorHAnsi" w:hAnsiTheme="minorHAnsi" w:cs="Calibri"/>
          <w:b/>
          <w:color w:val="222222"/>
          <w:u w:val="single"/>
        </w:rPr>
        <w:t>chase away highly skilled foreigners educated in U.S. universities</w:t>
      </w:r>
      <w:r w:rsidRPr="00C25F04">
        <w:rPr>
          <w:rFonts w:asciiTheme="minorHAnsi" w:hAnsiTheme="minorHAnsi" w:cs="Calibri"/>
          <w:color w:val="222222"/>
          <w:u w:val="single"/>
        </w:rPr>
        <w:t>, often with degrees</w:t>
      </w:r>
      <w:r w:rsidRPr="00C25F04">
        <w:rPr>
          <w:rFonts w:asciiTheme="minorHAnsi" w:hAnsiTheme="minorHAnsi" w:cs="Calibri"/>
          <w:color w:val="222222"/>
        </w:rPr>
        <w:t xml:space="preserve"> funded by U.S. taxpayers.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 xml:space="preserve">While </w:t>
      </w:r>
      <w:r w:rsidRPr="00C25F04">
        <w:rPr>
          <w:rFonts w:asciiTheme="minorHAnsi" w:hAnsiTheme="minorHAnsi" w:cs="Calibri"/>
          <w:b/>
          <w:color w:val="222222"/>
          <w:u w:val="single"/>
        </w:rPr>
        <w:t>other countries are actively recruiting foreign-born U.S. graduates</w:t>
      </w:r>
      <w:r w:rsidRPr="00C25F04">
        <w:rPr>
          <w:rFonts w:asciiTheme="minorHAnsi" w:hAnsiTheme="minorHAnsi" w:cs="Calibri"/>
          <w:color w:val="222222"/>
          <w:u w:val="single"/>
        </w:rPr>
        <w:t>, the United States has strict limits on visas</w:t>
      </w:r>
      <w:r w:rsidRPr="00C25F04">
        <w:rPr>
          <w:rFonts w:asciiTheme="minorHAnsi" w:hAnsiTheme="minorHAnsi" w:cs="Calibri"/>
          <w:color w:val="222222"/>
        </w:rPr>
        <w:t xml:space="preserve"> for highly skilled workers that often put them on waiting lists of many years. And unlike Canada and other countries, the United States offers no specific visa for young entrepreneurs like Bajpayee and Narayan who want to start a business in America.</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“We train these people and then we push them away, while Chile and the U.K. and Canada are coming in to recruit them,” said Bill Aulet, managing director of the Martin Trust Center for MIT Entrepreneurship. “These are people who are creating jobs. It is so outrageous to me.”</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Solution is gridlocked</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The situation exemplifies the worst in Washington gridlock: Even when both sides agree on something, they can’t agree on how to make it happen.</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President Obama supports making it easier for foreigners who earn master’s degrees or PhDs at U.S. universities to get green cards, as does a bipartisan group of U.S. senators working on reform. A solution is stuck in partisan infighting, however, over how to craft comprehensive reforms that address both skilled and unskilled immigrants.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Republicans have proposed increasing the number of visas for skilled immigrants by cutting the number available for unskilled immigrants — a trade-off that Democrats oppose.</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Obama and some in Congress have also proposed creating a “start-up visa” for foreign entrepreneurs, similar to what Canada and other countries offer. Many applaud this plan, but not all.</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“It’s a stupid idea,” said Mark Krikorian of the Center for Immigration Studies, which supports tighter immigration controls. “What is an entrepreneur? Businesses come and go.”</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That kind of talk is heresy </w:t>
      </w:r>
      <w:r w:rsidRPr="00C25F04">
        <w:rPr>
          <w:rFonts w:asciiTheme="minorHAnsi" w:hAnsiTheme="minorHAnsi" w:cs="Calibri"/>
          <w:color w:val="222222"/>
          <w:u w:val="single"/>
        </w:rPr>
        <w:t>in Silicon Valley</w:t>
      </w:r>
      <w:r w:rsidRPr="00C25F04">
        <w:rPr>
          <w:rFonts w:asciiTheme="minorHAnsi" w:hAnsiTheme="minorHAnsi" w:cs="Calibri"/>
          <w:color w:val="222222"/>
        </w:rPr>
        <w:t xml:space="preserve">, where </w:t>
      </w:r>
      <w:r w:rsidRPr="00C25F04">
        <w:rPr>
          <w:rFonts w:asciiTheme="minorHAnsi" w:hAnsiTheme="minorHAnsi" w:cs="Calibri"/>
          <w:color w:val="222222"/>
          <w:u w:val="single"/>
        </w:rPr>
        <w:t>business leaders have begged the government for more-welcoming immigration laws.</w:t>
      </w:r>
      <w:r w:rsidRPr="00C25F04">
        <w:rPr>
          <w:rFonts w:asciiTheme="minorHAnsi" w:hAnsiTheme="minorHAnsi" w:cs="Calibri"/>
          <w:color w:val="222222"/>
        </w:rPr>
        <w:t xml:space="preserve"> The biggest obstacle to growth in America’s tech industry, they say, is a desperate shortage of highly skilled workers in the STEM fields: science, technology, engineering and mathematics.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Style w:val="Emphasis"/>
          <w:rFonts w:asciiTheme="minorHAnsi" w:hAnsiTheme="minorHAnsi"/>
          <w:sz w:val="28"/>
        </w:rPr>
        <w:t>“No matter how many visas they gave out, those people would all get jobs and we would still need more,”</w:t>
      </w:r>
      <w:r w:rsidRPr="00C25F04">
        <w:rPr>
          <w:rStyle w:val="StyleUnderline"/>
          <w:rFonts w:asciiTheme="minorHAnsi" w:hAnsiTheme="minorHAnsi"/>
        </w:rPr>
        <w:t xml:space="preserve"> said</w:t>
      </w:r>
      <w:r w:rsidRPr="00C25F04">
        <w:rPr>
          <w:rFonts w:asciiTheme="minorHAnsi" w:hAnsiTheme="minorHAnsi" w:cs="Calibri"/>
          <w:color w:val="222222"/>
        </w:rPr>
        <w:t xml:space="preserve"> Margit </w:t>
      </w:r>
      <w:r w:rsidRPr="00C25F04">
        <w:rPr>
          <w:rStyle w:val="StyleUnderline"/>
          <w:rFonts w:asciiTheme="minorHAnsi" w:hAnsiTheme="minorHAnsi"/>
        </w:rPr>
        <w:t>Wennmachers, a partner at Andreessen Horowitz, a major venture-capital firm in Silicon Valley.</w:t>
      </w:r>
      <w:r w:rsidRPr="00C25F04">
        <w:rPr>
          <w:rFonts w:asciiTheme="minorHAnsi" w:hAnsiTheme="minorHAnsi" w:cs="Calibri"/>
          <w:color w:val="222222"/>
        </w:rPr>
        <w:t xml:space="preserve"> </w:t>
      </w:r>
      <w:r w:rsidRPr="00C25F04">
        <w:rPr>
          <w:rStyle w:val="Emphasis"/>
          <w:rFonts w:asciiTheme="minorHAnsi" w:hAnsiTheme="minorHAnsi"/>
          <w:sz w:val="28"/>
        </w:rPr>
        <w:t>“It’s not like we need 10,000. I think we could do with a million and still be hungry.</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According to a study by the Brookings Institution, about half of all PhDs working in science and technology are foreign-born. And about 40 percent of all MIT graduate students are from other countries.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Leon Sandler, executive director of MIT’s Deshpande Center for Technical Innovation, said it costs about $250,000 to educate a single PhD student and the U.S. government pays for at least 80 percent of MIT’s graduate research.</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“Essentially we are funding their research, spending a quarter-million dollars in taxpayer money; then we make it hard for these people to stay here,” said Sandler, whose group helps start-ups and provided nearly $150,000 to support Bajpayee and Narayan. “If you want more innovation in this country, fix the visa situation.”</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 global bidding war</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b/>
          <w:color w:val="222222"/>
          <w:u w:val="single"/>
        </w:rPr>
        <w:t>Countries from Canada to Germany to Australia to Singapore are enthusiastically courting foreign entrepreneurs</w:t>
      </w:r>
      <w:r w:rsidRPr="00C25F04">
        <w:rPr>
          <w:rFonts w:asciiTheme="minorHAnsi" w:hAnsiTheme="minorHAnsi" w:cs="Calibri"/>
          <w:color w:val="222222"/>
          <w:u w:val="single"/>
        </w:rPr>
        <w:t xml:space="preserve"> with relatively easy visas. </w:t>
      </w:r>
      <w:r w:rsidRPr="00C25F04">
        <w:rPr>
          <w:rFonts w:asciiTheme="minorHAnsi" w:hAnsiTheme="minorHAnsi" w:cs="Calibri"/>
          <w:b/>
          <w:color w:val="222222"/>
          <w:u w:val="single"/>
        </w:rPr>
        <w:t>Some offer cash.</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u w:val="single"/>
        </w:rPr>
        <w:t>China has given bonuses of up to $150,000 to thousands of highly skilled expatriates who have come home to work or start businesses</w:t>
      </w:r>
      <w:r w:rsidRPr="00C25F04">
        <w:rPr>
          <w:rFonts w:asciiTheme="minorHAnsi" w:hAnsiTheme="minorHAnsi" w:cs="Calibri"/>
          <w:color w:val="222222"/>
        </w:rPr>
        <w:t>. Chile is luring top talent with $40,000 in capital, free office space and a quick visa through its “Start-up Chile” program.</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Officials said the program has had more than 5,600 applicants since it started in 2010; it has accepted more than 1,000 entrepreneurs from 51 countries. </w:t>
      </w:r>
      <w:r w:rsidRPr="00C25F04">
        <w:rPr>
          <w:rFonts w:asciiTheme="minorHAnsi" w:hAnsiTheme="minorHAnsi" w:cs="Calibri"/>
          <w:color w:val="222222"/>
          <w:u w:val="single"/>
        </w:rPr>
        <w:t xml:space="preserve">The program has attracted </w:t>
      </w:r>
      <w:r w:rsidRPr="00C25F04">
        <w:rPr>
          <w:rFonts w:asciiTheme="minorHAnsi" w:hAnsiTheme="minorHAnsi" w:cs="Calibri"/>
          <w:b/>
          <w:color w:val="222222"/>
          <w:u w:val="single"/>
        </w:rPr>
        <w:t>dozens of foreign-born graduates of U.S. universities</w:t>
      </w:r>
      <w:r w:rsidRPr="00C25F04">
        <w:rPr>
          <w:rFonts w:asciiTheme="minorHAnsi" w:hAnsiTheme="minorHAnsi" w:cs="Calibri"/>
          <w:color w:val="222222"/>
          <w:u w:val="single"/>
        </w:rPr>
        <w:t>,</w:t>
      </w:r>
      <w:r w:rsidRPr="00C25F04">
        <w:rPr>
          <w:rFonts w:asciiTheme="minorHAnsi" w:hAnsiTheme="minorHAnsi" w:cs="Calibri"/>
          <w:color w:val="222222"/>
        </w:rPr>
        <w:t xml:space="preserve"> who have started 47 businesses there.</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On </w:t>
      </w:r>
      <w:r w:rsidRPr="00C25F04">
        <w:rPr>
          <w:rStyle w:val="aqj"/>
          <w:rFonts w:asciiTheme="minorHAnsi" w:hAnsiTheme="minorHAnsi" w:cs="Calibri"/>
          <w:color w:val="222222"/>
        </w:rPr>
        <w:t>April 1</w:t>
      </w:r>
      <w:r w:rsidRPr="00C25F04">
        <w:rPr>
          <w:rFonts w:asciiTheme="minorHAnsi" w:hAnsiTheme="minorHAnsi" w:cs="Calibri"/>
          <w:color w:val="222222"/>
        </w:rPr>
        <w:t xml:space="preserve">, </w:t>
      </w:r>
      <w:r w:rsidRPr="00C25F04">
        <w:rPr>
          <w:rFonts w:asciiTheme="minorHAnsi" w:hAnsiTheme="minorHAnsi" w:cs="Calibri"/>
          <w:b/>
          <w:color w:val="222222"/>
          <w:u w:val="single"/>
        </w:rPr>
        <w:t>Canada</w:t>
      </w:r>
      <w:r w:rsidRPr="00C25F04">
        <w:rPr>
          <w:rFonts w:asciiTheme="minorHAnsi" w:hAnsiTheme="minorHAnsi" w:cs="Calibri"/>
          <w:color w:val="222222"/>
          <w:u w:val="single"/>
        </w:rPr>
        <w:t xml:space="preserve"> plans to launch a start-up visa program </w:t>
      </w:r>
      <w:r w:rsidRPr="00C25F04">
        <w:rPr>
          <w:rFonts w:asciiTheme="minorHAnsi" w:hAnsiTheme="minorHAnsi" w:cs="Calibri"/>
          <w:b/>
          <w:color w:val="222222"/>
          <w:u w:val="single"/>
        </w:rPr>
        <w:t>giving entrepreneurs immediate permanent residence</w:t>
      </w:r>
      <w:r w:rsidRPr="00C25F04">
        <w:rPr>
          <w:rFonts w:asciiTheme="minorHAnsi" w:hAnsiTheme="minorHAnsi" w:cs="Calibri"/>
          <w:color w:val="222222"/>
          <w:u w:val="single"/>
        </w:rPr>
        <w:t>.</w:t>
      </w:r>
      <w:r w:rsidRPr="00C25F04">
        <w:rPr>
          <w:rFonts w:asciiTheme="minorHAnsi" w:hAnsiTheme="minorHAnsi" w:cs="Calibri"/>
          <w:color w:val="222222"/>
        </w:rPr>
        <w:t xml:space="preserve"> Citizenship and Immigration Minister Jason Kenney told reporters last month that the program was designed, in part, to poach foreigners from the United States.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“We see the bright, young, international tech developers in the U.S. who are stuck on temporary visas as an immediate market, if you will, for this program,” Kenney said at a </w:t>
      </w:r>
      <w:r w:rsidRPr="00C25F04">
        <w:rPr>
          <w:rStyle w:val="aqj"/>
          <w:rFonts w:asciiTheme="minorHAnsi" w:hAnsiTheme="minorHAnsi" w:cs="Calibri"/>
          <w:color w:val="222222"/>
        </w:rPr>
        <w:t>Jan. 25</w:t>
      </w:r>
      <w:r w:rsidRPr="00C25F04">
        <w:rPr>
          <w:rFonts w:asciiTheme="minorHAnsi" w:hAnsiTheme="minorHAnsi" w:cs="Calibri"/>
          <w:color w:val="222222"/>
        </w:rPr>
        <w:t> news conference in Toronto.</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Many </w:t>
      </w:r>
      <w:r w:rsidRPr="00C25F04">
        <w:rPr>
          <w:rFonts w:asciiTheme="minorHAnsi" w:hAnsiTheme="minorHAnsi" w:cs="Calibri"/>
          <w:b/>
          <w:color w:val="222222"/>
          <w:u w:val="single"/>
        </w:rPr>
        <w:t>foreign governments and companies are actively recruiting in U.S. centers of higher education</w:t>
      </w:r>
      <w:r w:rsidRPr="00C25F04">
        <w:rPr>
          <w:rFonts w:asciiTheme="minorHAnsi" w:hAnsiTheme="minorHAnsi" w:cs="Calibri"/>
          <w:color w:val="222222"/>
        </w:rPr>
        <w:t xml:space="preserve"> from Cambridge, Mass., to Stanford, Calif., </w:t>
      </w:r>
      <w:r w:rsidRPr="00C25F04">
        <w:rPr>
          <w:rFonts w:asciiTheme="minorHAnsi" w:hAnsiTheme="minorHAnsi" w:cs="Calibri"/>
          <w:color w:val="222222"/>
          <w:u w:val="single"/>
        </w:rPr>
        <w:t xml:space="preserve">offering top graduates alternatives to the expensive, lengthy, </w:t>
      </w:r>
      <w:proofErr w:type="gramStart"/>
      <w:r w:rsidRPr="00C25F04">
        <w:rPr>
          <w:rFonts w:asciiTheme="minorHAnsi" w:hAnsiTheme="minorHAnsi" w:cs="Calibri"/>
          <w:color w:val="222222"/>
          <w:u w:val="single"/>
        </w:rPr>
        <w:t>difficult</w:t>
      </w:r>
      <w:proofErr w:type="gramEnd"/>
      <w:r w:rsidRPr="00C25F04">
        <w:rPr>
          <w:rFonts w:asciiTheme="minorHAnsi" w:hAnsiTheme="minorHAnsi" w:cs="Calibri"/>
          <w:color w:val="222222"/>
          <w:u w:val="single"/>
        </w:rPr>
        <w:t xml:space="preserve"> and, some say, even hostile U.S. visa system.</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Switzerland, for example, has a “science consulate” with a sleek, modern storefront on a street between MIT and Harvard devoted to promoting Swiss companies and universities to top students.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 Silicon Valley company, Blueseed, has proposed a novel way to skirt U.S. immigration laws: It is trying to create a tech hub on a leased cruise ship in international waters 12 miles off the California coast. Entrepreneurs could run their start-ups there with no need for a visa, and ferry to Silicon Valley on visitor visas to meet with investors or clients.</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More than 1,000 entrepreneurs from 64 countries have expressed interest, and investors have put up more than $400,000, said Blueseed executive Dario Mutabdzija, a U.S. citizen who came to the United States as a refugee from the former Yugoslavia.</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“The current U.S. laws are not appropriate for the current economic reality,” Mutabdzija said. “Blueseed has become a poster child for that.”</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Other options elsewhere</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Bajpayee and Narayan want to stay in the United States. They don’t want to move to Chile or Israel or Singapore, which seem too small and too far from their main markets in the U.S. oil and gas fields. But, they said, </w:t>
      </w:r>
      <w:r w:rsidRPr="00C25F04">
        <w:rPr>
          <w:rFonts w:asciiTheme="minorHAnsi" w:hAnsiTheme="minorHAnsi" w:cs="Calibri"/>
          <w:color w:val="222222"/>
          <w:u w:val="single"/>
        </w:rPr>
        <w:t xml:space="preserve">if they can’t legally stay in the United States, </w:t>
      </w:r>
      <w:r w:rsidRPr="00C25F04">
        <w:rPr>
          <w:rFonts w:asciiTheme="minorHAnsi" w:hAnsiTheme="minorHAnsi" w:cs="Calibri"/>
          <w:b/>
          <w:color w:val="222222"/>
          <w:u w:val="single"/>
        </w:rPr>
        <w:t>they have other options to consider</w:t>
      </w:r>
      <w:r w:rsidRPr="00C25F04">
        <w:rPr>
          <w:rFonts w:asciiTheme="minorHAnsi" w:hAnsiTheme="minorHAnsi" w:cs="Calibri"/>
          <w:color w:val="222222"/>
        </w:rPr>
        <w:t>.</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b/>
          <w:color w:val="222222"/>
          <w:u w:val="single"/>
        </w:rPr>
        <w:t>Indian and Chinese investors want them to locate in those countries.</w:t>
      </w:r>
      <w:r w:rsidRPr="00C25F04">
        <w:rPr>
          <w:rFonts w:asciiTheme="minorHAnsi" w:hAnsiTheme="minorHAnsi" w:cs="Calibri"/>
          <w:color w:val="222222"/>
        </w:rPr>
        <w:t xml:space="preserve"> Brazilian mining company officials have called, too, hoping to lure them to Brazil. They have thought about moving to Australia.</w:t>
      </w:r>
    </w:p>
    <w:p w:rsidR="000E7D6B" w:rsidRPr="00C25F04" w:rsidRDefault="000E7D6B" w:rsidP="000E7D6B">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u w:val="single"/>
        </w:rPr>
        <w:t>“If it doesn’t happen in the U.S.,” Narayan said, “we will make it happen somewhere else.”</w:t>
      </w:r>
    </w:p>
    <w:p w:rsidR="000E7D6B" w:rsidRPr="00C25F04" w:rsidRDefault="000E7D6B" w:rsidP="000E7D6B">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Bajpayee came to the United States from India 10 years ago, when he was 18, drawn by the dream of attending a U.S. university. He ended up at the University of Missouri because his uncle lived nearby.</w:t>
      </w:r>
    </w:p>
    <w:p w:rsidR="003B1D42" w:rsidRPr="00C25F04" w:rsidRDefault="003B1D42" w:rsidP="003B1D42">
      <w:pPr>
        <w:rPr>
          <w:rFonts w:asciiTheme="minorHAnsi" w:hAnsiTheme="minorHAnsi"/>
        </w:rPr>
      </w:pPr>
    </w:p>
    <w:p w:rsidR="00461923" w:rsidRPr="00C25F04" w:rsidRDefault="00461923" w:rsidP="00461923">
      <w:pPr>
        <w:pStyle w:val="Heading3"/>
        <w:rPr>
          <w:rFonts w:asciiTheme="minorHAnsi" w:hAnsiTheme="minorHAnsi"/>
        </w:rPr>
      </w:pPr>
      <w:r w:rsidRPr="00C25F04">
        <w:rPr>
          <w:rFonts w:asciiTheme="minorHAnsi" w:hAnsiTheme="minorHAnsi"/>
        </w:rPr>
        <w:t xml:space="preserve">AT: </w:t>
      </w:r>
      <w:r w:rsidR="009341F0" w:rsidRPr="00C25F04">
        <w:rPr>
          <w:rFonts w:asciiTheme="minorHAnsi" w:hAnsiTheme="minorHAnsi"/>
        </w:rPr>
        <w:t xml:space="preserve">CP </w:t>
      </w:r>
      <w:r w:rsidRPr="00C25F04">
        <w:rPr>
          <w:rFonts w:asciiTheme="minorHAnsi" w:hAnsiTheme="minorHAnsi"/>
        </w:rPr>
        <w:t>Auctions – Need More Immigrants for Demographics</w:t>
      </w:r>
    </w:p>
    <w:p w:rsidR="00461923" w:rsidRPr="00C25F04" w:rsidRDefault="00461923" w:rsidP="00461923">
      <w:pPr>
        <w:rPr>
          <w:rFonts w:asciiTheme="minorHAnsi" w:hAnsiTheme="minorHAnsi"/>
        </w:rPr>
      </w:pPr>
    </w:p>
    <w:p w:rsidR="00461923" w:rsidRPr="00C25F04" w:rsidRDefault="00461923" w:rsidP="00461923">
      <w:pPr>
        <w:pStyle w:val="Heading4"/>
        <w:rPr>
          <w:rFonts w:asciiTheme="minorHAnsi" w:hAnsiTheme="minorHAnsi"/>
        </w:rPr>
      </w:pPr>
      <w:r w:rsidRPr="00C25F04">
        <w:rPr>
          <w:rFonts w:asciiTheme="minorHAnsi" w:hAnsiTheme="minorHAnsi"/>
        </w:rPr>
        <w:t>Expanding immigration is crucial to overcome factors that contribute to shortages.</w:t>
      </w:r>
    </w:p>
    <w:p w:rsidR="00461923" w:rsidRPr="00C25F04" w:rsidRDefault="00461923" w:rsidP="00461923">
      <w:pPr>
        <w:rPr>
          <w:rFonts w:asciiTheme="minorHAnsi" w:hAnsiTheme="minorHAnsi"/>
        </w:rPr>
      </w:pPr>
      <w:r w:rsidRPr="00C25F04">
        <w:rPr>
          <w:rFonts w:asciiTheme="minorHAnsi" w:hAnsiTheme="minorHAnsi"/>
          <w:b/>
          <w:sz w:val="26"/>
          <w:szCs w:val="26"/>
        </w:rPr>
        <w:t>Stephens 18</w:t>
      </w:r>
      <w:r w:rsidRPr="00C25F04">
        <w:rPr>
          <w:rFonts w:asciiTheme="minorHAnsi" w:hAnsiTheme="minorHAnsi"/>
        </w:rPr>
        <w:t xml:space="preserve"> - American journalist, editor, and political commentator (Bret, “Our Real Immigration Problem”, The New York Times, June 21</w:t>
      </w:r>
      <w:r w:rsidRPr="00C25F04">
        <w:rPr>
          <w:rFonts w:asciiTheme="minorHAnsi" w:hAnsiTheme="minorHAnsi"/>
          <w:vertAlign w:val="superscript"/>
        </w:rPr>
        <w:t>st</w:t>
      </w:r>
      <w:r w:rsidRPr="00C25F04">
        <w:rPr>
          <w:rFonts w:asciiTheme="minorHAnsi" w:hAnsiTheme="minorHAnsi"/>
        </w:rPr>
        <w:t xml:space="preserve"> 2018, </w:t>
      </w:r>
      <w:hyperlink r:id="rId116" w:history="1">
        <w:r w:rsidRPr="00C25F04">
          <w:rPr>
            <w:rStyle w:val="Hyperlink"/>
            <w:rFonts w:asciiTheme="minorHAnsi" w:hAnsiTheme="minorHAnsi"/>
          </w:rPr>
          <w:t>https://www.nytimes.com/2018/06/21/opinion/trump-immigration-reform.html</w:t>
        </w:r>
      </w:hyperlink>
      <w:r w:rsidRPr="00C25F04">
        <w:rPr>
          <w:rFonts w:asciiTheme="minorHAnsi" w:hAnsiTheme="minorHAnsi"/>
        </w:rPr>
        <w:t xml:space="preserve"> //DK</w:t>
      </w:r>
    </w:p>
    <w:p w:rsidR="00461923" w:rsidRPr="00C25F04" w:rsidRDefault="00461923" w:rsidP="00461923">
      <w:pPr>
        <w:rPr>
          <w:rFonts w:asciiTheme="minorHAnsi" w:hAnsiTheme="minorHAnsi"/>
        </w:rPr>
      </w:pPr>
      <w:r w:rsidRPr="00C25F04">
        <w:rPr>
          <w:rFonts w:asciiTheme="minorHAnsi" w:hAnsiTheme="minorHAnsi"/>
        </w:rPr>
        <w:t xml:space="preserve">And I draw a political conclusion: </w:t>
      </w:r>
      <w:r w:rsidRPr="00C25F04">
        <w:rPr>
          <w:rStyle w:val="StyleUnderline"/>
          <w:rFonts w:asciiTheme="minorHAnsi" w:hAnsiTheme="minorHAnsi"/>
        </w:rPr>
        <w:t>America is vast, largely empty and often lonely</w:t>
      </w:r>
      <w:r w:rsidRPr="00C25F04">
        <w:rPr>
          <w:rFonts w:asciiTheme="minorHAnsi" w:hAnsiTheme="minorHAnsi"/>
        </w:rPr>
        <w:t>. Roughly 80 percent of Americans live in urban areas, covering just 3 percent of the overall landmass. We have a population density of 35 people per square kilometer — as opposed to 212 for Switzerland and 271 for the U.K.</w:t>
      </w:r>
    </w:p>
    <w:p w:rsidR="00461923" w:rsidRPr="00C25F04" w:rsidRDefault="00461923" w:rsidP="00461923">
      <w:pPr>
        <w:rPr>
          <w:rFonts w:asciiTheme="minorHAnsi" w:hAnsiTheme="minorHAnsi"/>
          <w:b/>
          <w:iCs/>
          <w:u w:val="single"/>
          <w:bdr w:val="single" w:sz="8" w:space="0" w:color="auto"/>
        </w:rPr>
      </w:pPr>
      <w:r w:rsidRPr="00C25F04">
        <w:rPr>
          <w:rStyle w:val="Emphasis"/>
          <w:rFonts w:asciiTheme="minorHAnsi" w:hAnsiTheme="minorHAnsi"/>
        </w:rPr>
        <w:t>We could use some more people. Make that a lot more.</w:t>
      </w:r>
    </w:p>
    <w:p w:rsidR="00461923" w:rsidRPr="00C25F04" w:rsidRDefault="00461923" w:rsidP="00461923">
      <w:pPr>
        <w:rPr>
          <w:rStyle w:val="StyleUnderline"/>
          <w:rFonts w:asciiTheme="minorHAnsi" w:hAnsiTheme="minorHAnsi"/>
        </w:rPr>
      </w:pPr>
      <w:r w:rsidRPr="00C25F04">
        <w:rPr>
          <w:rFonts w:asciiTheme="minorHAnsi" w:hAnsiTheme="minorHAnsi"/>
        </w:rPr>
        <w:t xml:space="preserve">That’s a point worth bearing in mind in the larger immigration debate unfolding in Congress. </w:t>
      </w:r>
      <w:r w:rsidRPr="00C25F04">
        <w:rPr>
          <w:rStyle w:val="StyleUnderline"/>
          <w:rFonts w:asciiTheme="minorHAnsi" w:hAnsiTheme="minorHAnsi"/>
        </w:rPr>
        <w:t>The Trump administration’s policy of forcibly separating migrant Latin American children from their parents was a moral outrage that</w:t>
      </w:r>
      <w:r w:rsidRPr="00C25F04">
        <w:rPr>
          <w:rFonts w:asciiTheme="minorHAnsi" w:hAnsiTheme="minorHAnsi"/>
        </w:rPr>
        <w:t xml:space="preserve">, had it not been belatedly terminated on Wednesday, </w:t>
      </w:r>
      <w:r w:rsidRPr="00C25F04">
        <w:rPr>
          <w:rStyle w:val="StyleUnderline"/>
          <w:rFonts w:asciiTheme="minorHAnsi" w:hAnsiTheme="minorHAnsi"/>
        </w:rPr>
        <w:t>would have taken its place in the annals of American ignominy.</w:t>
      </w:r>
    </w:p>
    <w:p w:rsidR="00461923" w:rsidRPr="00C25F04" w:rsidRDefault="00461923" w:rsidP="00461923">
      <w:pPr>
        <w:rPr>
          <w:rFonts w:asciiTheme="minorHAnsi" w:hAnsiTheme="minorHAnsi"/>
        </w:rPr>
      </w:pPr>
      <w:r w:rsidRPr="00C25F04">
        <w:rPr>
          <w:rFonts w:asciiTheme="minorHAnsi" w:hAnsiTheme="minorHAnsi"/>
        </w:rPr>
        <w:t xml:space="preserve">It was also a moral outrage that concealed a political folly. As of this writing, </w:t>
      </w:r>
      <w:r w:rsidRPr="00C25F04">
        <w:rPr>
          <w:rStyle w:val="StyleUnderline"/>
          <w:rFonts w:asciiTheme="minorHAnsi" w:hAnsiTheme="minorHAnsi"/>
        </w:rPr>
        <w:t>House Republicans are flailing in their efforts to pass a comprehensive immigration bill</w:t>
      </w:r>
      <w:r w:rsidRPr="00C25F04">
        <w:rPr>
          <w:rFonts w:asciiTheme="minorHAnsi" w:hAnsiTheme="minorHAnsi"/>
        </w:rPr>
        <w:t>. That’s just as well since, as the Cato Institute’s David Bier points out, even the more moderate of the two G.O.P. bills would have cut overall legal immigration.</w:t>
      </w:r>
    </w:p>
    <w:p w:rsidR="00461923" w:rsidRPr="00C25F04" w:rsidRDefault="00461923" w:rsidP="00461923">
      <w:pPr>
        <w:rPr>
          <w:rFonts w:asciiTheme="minorHAnsi" w:hAnsiTheme="minorHAnsi"/>
          <w:b/>
          <w:u w:val="single"/>
        </w:rPr>
      </w:pPr>
      <w:r w:rsidRPr="00C25F04">
        <w:rPr>
          <w:rFonts w:asciiTheme="minorHAnsi" w:hAnsiTheme="minorHAnsi"/>
        </w:rPr>
        <w:t xml:space="preserve">But that means </w:t>
      </w:r>
      <w:r w:rsidRPr="00C25F04">
        <w:rPr>
          <w:rStyle w:val="StyleUnderline"/>
          <w:rFonts w:asciiTheme="minorHAnsi" w:hAnsiTheme="minorHAnsi"/>
        </w:rPr>
        <w:t>we still need real immigration reform</w:t>
      </w:r>
      <w:r w:rsidRPr="00C25F04">
        <w:rPr>
          <w:rFonts w:asciiTheme="minorHAnsi" w:hAnsiTheme="minorHAnsi"/>
        </w:rPr>
        <w:t xml:space="preserve">, and not simply as an act of decency toward so-called Dreamers brought to this country as children by their undocumented parents. </w:t>
      </w:r>
      <w:r w:rsidRPr="00C25F04">
        <w:rPr>
          <w:rStyle w:val="StyleUnderline"/>
          <w:rFonts w:asciiTheme="minorHAnsi" w:hAnsiTheme="minorHAnsi"/>
        </w:rPr>
        <w:t>America’s immigration crisis right now is that we don’t have enough immigrants.</w:t>
      </w:r>
    </w:p>
    <w:p w:rsidR="00461923" w:rsidRPr="00C25F04" w:rsidRDefault="00461923" w:rsidP="00461923">
      <w:pPr>
        <w:rPr>
          <w:rFonts w:asciiTheme="minorHAnsi" w:hAnsiTheme="minorHAnsi"/>
        </w:rPr>
      </w:pPr>
      <w:r w:rsidRPr="00C25F04">
        <w:rPr>
          <w:rFonts w:asciiTheme="minorHAnsi" w:hAnsiTheme="minorHAnsi"/>
        </w:rPr>
        <w:t>Consider some facts.</w:t>
      </w:r>
    </w:p>
    <w:p w:rsidR="00461923" w:rsidRPr="00C25F04" w:rsidRDefault="00461923" w:rsidP="00461923">
      <w:pPr>
        <w:rPr>
          <w:rFonts w:asciiTheme="minorHAnsi" w:hAnsiTheme="minorHAnsi"/>
        </w:rPr>
      </w:pPr>
      <w:r w:rsidRPr="00C25F04">
        <w:rPr>
          <w:rFonts w:asciiTheme="minorHAnsi" w:hAnsiTheme="minorHAnsi"/>
        </w:rPr>
        <w:t xml:space="preserve">First: </w:t>
      </w:r>
      <w:r w:rsidRPr="00C25F04">
        <w:rPr>
          <w:rStyle w:val="StyleUnderline"/>
          <w:rFonts w:asciiTheme="minorHAnsi" w:hAnsiTheme="minorHAnsi"/>
        </w:rPr>
        <w:t>The U.S. fertility rate has fallen to a record low</w:t>
      </w:r>
      <w:r w:rsidRPr="00C25F04">
        <w:rPr>
          <w:rFonts w:asciiTheme="minorHAnsi" w:hAnsiTheme="minorHAnsi"/>
        </w:rPr>
        <w:t>. In May, The Times reported that women “had nearly 500,000 fewer babies than in 2007, despite the fact that there were an estimated 7 percent more women in their prime childbearing years.” That’s a harbinger of long-term, Japanese-style economic decline.</w:t>
      </w:r>
    </w:p>
    <w:p w:rsidR="00461923" w:rsidRPr="00C25F04" w:rsidRDefault="00461923" w:rsidP="00461923">
      <w:pPr>
        <w:rPr>
          <w:rFonts w:asciiTheme="minorHAnsi" w:hAnsiTheme="minorHAnsi"/>
        </w:rPr>
      </w:pPr>
      <w:r w:rsidRPr="00C25F04">
        <w:rPr>
          <w:rFonts w:asciiTheme="minorHAnsi" w:hAnsiTheme="minorHAnsi"/>
        </w:rPr>
        <w:t xml:space="preserve">Second: </w:t>
      </w:r>
      <w:r w:rsidRPr="00C25F04">
        <w:rPr>
          <w:rStyle w:val="StyleUnderline"/>
          <w:rFonts w:asciiTheme="minorHAnsi" w:hAnsiTheme="minorHAnsi"/>
        </w:rPr>
        <w:t>Americans are getting older</w:t>
      </w:r>
      <w:r w:rsidRPr="00C25F04">
        <w:rPr>
          <w:rFonts w:asciiTheme="minorHAnsi" w:hAnsiTheme="minorHAnsi"/>
        </w:rPr>
        <w:t>. In 2010 there were more than 40 million Americans over the age of 65. By 2050 the number will be closer to 90 million, or an estimated 22.1 percent of the population. That won’t be as catastrophic as Japan, where 40.1 percent of people will be over 65. But remember: We’ve only avoided Japan’s demographic fate so far by resisting its longstanding anti-immigration policies.</w:t>
      </w:r>
    </w:p>
    <w:p w:rsidR="00461923" w:rsidRPr="00C25F04" w:rsidRDefault="00461923" w:rsidP="00461923">
      <w:pPr>
        <w:rPr>
          <w:rFonts w:asciiTheme="minorHAnsi" w:hAnsiTheme="minorHAnsi"/>
        </w:rPr>
      </w:pPr>
      <w:r w:rsidRPr="00C25F04">
        <w:rPr>
          <w:rFonts w:asciiTheme="minorHAnsi" w:hAnsiTheme="minorHAnsi"/>
        </w:rPr>
        <w:t xml:space="preserve">Third: </w:t>
      </w:r>
      <w:r w:rsidRPr="00C25F04">
        <w:rPr>
          <w:rStyle w:val="StyleUnderline"/>
          <w:rFonts w:asciiTheme="minorHAnsi" w:hAnsiTheme="minorHAnsi"/>
        </w:rPr>
        <w:t>The Federal Reserve has reported labor shortages in multiple industries throughout the country</w:t>
      </w:r>
      <w:r w:rsidRPr="00C25F04">
        <w:rPr>
          <w:rFonts w:asciiTheme="minorHAnsi" w:hAnsiTheme="minorHAnsi"/>
        </w:rPr>
        <w:t xml:space="preserve">. </w:t>
      </w:r>
      <w:r w:rsidRPr="00C25F04">
        <w:rPr>
          <w:rStyle w:val="StyleUnderline"/>
          <w:rFonts w:asciiTheme="minorHAnsi" w:hAnsiTheme="minorHAnsi"/>
        </w:rPr>
        <w:t>That inhibits business growth</w:t>
      </w:r>
      <w:r w:rsidRPr="00C25F04">
        <w:rPr>
          <w:rFonts w:asciiTheme="minorHAnsi" w:hAnsiTheme="minorHAnsi"/>
        </w:rPr>
        <w:t xml:space="preserve">. </w:t>
      </w:r>
      <w:r w:rsidRPr="00C25F04">
        <w:rPr>
          <w:rStyle w:val="Emphasis"/>
          <w:rFonts w:asciiTheme="minorHAnsi" w:hAnsiTheme="minorHAnsi"/>
        </w:rPr>
        <w:t>Nor are the shortages only a matter of missing “skills”</w:t>
      </w:r>
      <w:r w:rsidRPr="00C25F04">
        <w:rPr>
          <w:rFonts w:asciiTheme="minorHAnsi" w:hAnsiTheme="minorHAnsi"/>
        </w:rPr>
        <w:t>: The New American Economy think tank estimates that the number of farm workers fell by 20 percent between 2002 and 2014, accounting for $3 billion a year in revenue losses.</w:t>
      </w:r>
    </w:p>
    <w:p w:rsidR="00461923" w:rsidRPr="00C25F04" w:rsidRDefault="00461923" w:rsidP="00461923">
      <w:pPr>
        <w:rPr>
          <w:rFonts w:asciiTheme="minorHAnsi" w:hAnsiTheme="minorHAnsi"/>
          <w:b/>
          <w:u w:val="single"/>
        </w:rPr>
      </w:pPr>
      <w:r w:rsidRPr="00C25F04">
        <w:rPr>
          <w:rFonts w:asciiTheme="minorHAnsi" w:hAnsiTheme="minorHAnsi"/>
        </w:rPr>
        <w:t xml:space="preserve">Fourth: </w:t>
      </w:r>
      <w:r w:rsidRPr="00C25F04">
        <w:rPr>
          <w:rStyle w:val="StyleUnderline"/>
          <w:rFonts w:asciiTheme="minorHAnsi" w:hAnsiTheme="minorHAnsi"/>
        </w:rPr>
        <w:t>Much of rural or small-town America is emptying out</w:t>
      </w:r>
      <w:r w:rsidRPr="00C25F04">
        <w:rPr>
          <w:rFonts w:asciiTheme="minorHAnsi" w:hAnsiTheme="minorHAnsi"/>
        </w:rPr>
        <w:t xml:space="preserve">. In hundreds of rural counties, </w:t>
      </w:r>
      <w:r w:rsidRPr="00C25F04">
        <w:rPr>
          <w:rStyle w:val="StyleUnderline"/>
          <w:rFonts w:asciiTheme="minorHAnsi" w:hAnsiTheme="minorHAnsi"/>
        </w:rPr>
        <w:t>more people are dying than are being born</w:t>
      </w:r>
      <w:r w:rsidRPr="00C25F04">
        <w:rPr>
          <w:rFonts w:asciiTheme="minorHAnsi" w:hAnsiTheme="minorHAnsi"/>
        </w:rPr>
        <w:t xml:space="preserve">, according to the Department of Agriculture. The same Trumpian conservatives who claim to want to save the American heartland from the fabled Latin American Horde are guaranteeing </w:t>
      </w:r>
      <w:r w:rsidRPr="00C25F04">
        <w:rPr>
          <w:rStyle w:val="StyleUnderline"/>
          <w:rFonts w:asciiTheme="minorHAnsi" w:hAnsiTheme="minorHAnsi"/>
        </w:rPr>
        <w:t>conditions that over time will turn the heartland into a wasteland.</w:t>
      </w:r>
    </w:p>
    <w:p w:rsidR="00461923" w:rsidRPr="00C25F04" w:rsidRDefault="00461923" w:rsidP="00461923">
      <w:pPr>
        <w:rPr>
          <w:rFonts w:asciiTheme="minorHAnsi" w:hAnsiTheme="minorHAnsi"/>
        </w:rPr>
      </w:pPr>
      <w:r w:rsidRPr="00C25F04">
        <w:rPr>
          <w:rFonts w:asciiTheme="minorHAnsi" w:hAnsiTheme="minorHAnsi"/>
        </w:rPr>
        <w:t xml:space="preserve">Fifth: </w:t>
      </w:r>
      <w:r w:rsidRPr="00C25F04">
        <w:rPr>
          <w:rStyle w:val="StyleUnderline"/>
          <w:rFonts w:asciiTheme="minorHAnsi" w:hAnsiTheme="minorHAnsi"/>
        </w:rPr>
        <w:t>The immigrant share</w:t>
      </w:r>
      <w:r w:rsidRPr="00C25F04">
        <w:rPr>
          <w:rFonts w:asciiTheme="minorHAnsi" w:hAnsiTheme="minorHAnsi"/>
        </w:rPr>
        <w:t xml:space="preserve"> (including the undocumented) </w:t>
      </w:r>
      <w:r w:rsidRPr="00C25F04">
        <w:rPr>
          <w:rStyle w:val="StyleUnderline"/>
          <w:rFonts w:asciiTheme="minorHAnsi" w:hAnsiTheme="minorHAnsi"/>
        </w:rPr>
        <w:t>of the U.S. population is not especially large</w:t>
      </w:r>
      <w:r w:rsidRPr="00C25F04">
        <w:rPr>
          <w:rFonts w:asciiTheme="minorHAnsi" w:hAnsiTheme="minorHAnsi"/>
        </w:rPr>
        <w:t>: About 13.5 percent, high by recent history but below its late 19th century peak of 14.8 percent. In Israel, the share is 22.6 percent; in Australia, 27.7 percent, according to O.E.C.D. data, another indicator of the powerful correlation between high levels of immigration and sustained economic dynamism.</w:t>
      </w:r>
    </w:p>
    <w:p w:rsidR="00461923" w:rsidRPr="00C25F04" w:rsidRDefault="00461923" w:rsidP="00461923">
      <w:pPr>
        <w:rPr>
          <w:rFonts w:asciiTheme="minorHAnsi" w:hAnsiTheme="minorHAnsi"/>
        </w:rPr>
      </w:pPr>
      <w:r w:rsidRPr="00C25F04">
        <w:rPr>
          <w:rFonts w:asciiTheme="minorHAnsi" w:hAnsiTheme="minorHAnsi"/>
        </w:rPr>
        <w:t xml:space="preserve">Finally, </w:t>
      </w:r>
      <w:r w:rsidRPr="00C25F04">
        <w:rPr>
          <w:rStyle w:val="StyleUnderline"/>
          <w:rFonts w:asciiTheme="minorHAnsi" w:hAnsiTheme="minorHAnsi"/>
        </w:rPr>
        <w:t>immigrants</w:t>
      </w:r>
      <w:r w:rsidRPr="00C25F04">
        <w:rPr>
          <w:rFonts w:asciiTheme="minorHAnsi" w:hAnsiTheme="minorHAnsi"/>
        </w:rPr>
        <w:t xml:space="preserve"> — legal or otherwise — </w:t>
      </w:r>
      <w:r w:rsidRPr="00C25F04">
        <w:rPr>
          <w:rStyle w:val="StyleUnderline"/>
          <w:rFonts w:asciiTheme="minorHAnsi" w:hAnsiTheme="minorHAnsi"/>
        </w:rPr>
        <w:t>make better citizens than native-born Americans</w:t>
      </w:r>
      <w:r w:rsidRPr="00C25F04">
        <w:rPr>
          <w:rFonts w:asciiTheme="minorHAnsi" w:hAnsiTheme="minorHAnsi"/>
        </w:rPr>
        <w:t>. More entrepreneurial. More church-going. Less likely to have kids out of wedlock. Far less likely to commit crime. These are the kind of attributes Republicans claim to admire.</w:t>
      </w:r>
    </w:p>
    <w:p w:rsidR="009341F0" w:rsidRPr="00C25F04" w:rsidRDefault="009341F0" w:rsidP="009341F0">
      <w:pPr>
        <w:rPr>
          <w:rFonts w:asciiTheme="minorHAnsi" w:hAnsiTheme="minorHAnsi"/>
        </w:rPr>
      </w:pPr>
      <w:r w:rsidRPr="00C25F04">
        <w:rPr>
          <w:rFonts w:asciiTheme="minorHAnsi" w:hAnsiTheme="minorHAnsi"/>
        </w:rPr>
        <w:t>Or at least they used to, before they became the party of Trump — of his nativism, demagoguery, and penchant for capricious cruelty. It was nice to hear Republican legislators decry the family separation policy. But there’s no sugarcoating the fact that a plurality of Republicans, 46 percent, favored it, while only 32 percent were opposed, according to an Ipsos poll commissioned by the Daily Beast.</w:t>
      </w:r>
    </w:p>
    <w:p w:rsidR="009341F0" w:rsidRPr="00C25F04" w:rsidRDefault="009341F0" w:rsidP="009341F0">
      <w:pPr>
        <w:rPr>
          <w:rFonts w:asciiTheme="minorHAnsi" w:hAnsiTheme="minorHAnsi"/>
        </w:rPr>
      </w:pPr>
      <w:r w:rsidRPr="00C25F04">
        <w:rPr>
          <w:rFonts w:asciiTheme="minorHAnsi" w:hAnsiTheme="minorHAnsi"/>
        </w:rPr>
        <w:t>This isn’t a party that’s merely losing its policy bearings. It’s one that’s losing its moral sense. If anti-Semitism is the socialism of fools, then opposition to immigration is the conservatism of morons. It mistakes identity for virtue, entitlement for merit, geographic place for moral value. In a nation of immigrants, it’s un-American.</w:t>
      </w:r>
    </w:p>
    <w:p w:rsidR="009341F0" w:rsidRPr="00C25F04" w:rsidRDefault="009341F0" w:rsidP="009341F0">
      <w:pPr>
        <w:rPr>
          <w:rStyle w:val="StyleUnderline"/>
          <w:rFonts w:asciiTheme="minorHAnsi" w:hAnsiTheme="minorHAnsi"/>
        </w:rPr>
      </w:pPr>
      <w:r w:rsidRPr="00C25F04">
        <w:rPr>
          <w:rFonts w:asciiTheme="minorHAnsi" w:hAnsiTheme="minorHAnsi"/>
        </w:rPr>
        <w:t xml:space="preserve">I’ll be accused of wanting open borders. </w:t>
      </w:r>
      <w:r w:rsidRPr="00C25F04">
        <w:rPr>
          <w:rStyle w:val="StyleUnderline"/>
          <w:rFonts w:asciiTheme="minorHAnsi" w:hAnsiTheme="minorHAnsi"/>
        </w:rPr>
        <w:t xml:space="preserve">Subtract terrorists, criminals, violent fanatics and political extremists from the mix, and I </w:t>
      </w:r>
      <w:r w:rsidRPr="00C25F04">
        <w:rPr>
          <w:rStyle w:val="Emphasis"/>
          <w:rFonts w:asciiTheme="minorHAnsi" w:hAnsiTheme="minorHAnsi"/>
        </w:rPr>
        <w:t>plead guilty to wanting more-open borders. Come on in. There’s more than enough room in this broad and fruitful land of the free.</w:t>
      </w:r>
    </w:p>
    <w:p w:rsidR="00461923" w:rsidRPr="00C25F04" w:rsidRDefault="00461923" w:rsidP="003B1D42">
      <w:pPr>
        <w:rPr>
          <w:rFonts w:asciiTheme="minorHAnsi" w:hAnsiTheme="minorHAnsi"/>
        </w:rPr>
      </w:pPr>
    </w:p>
    <w:p w:rsidR="00F56EC0" w:rsidRPr="00C25F04" w:rsidRDefault="00F56EC0" w:rsidP="00F56EC0">
      <w:pPr>
        <w:pStyle w:val="Heading3"/>
        <w:rPr>
          <w:rFonts w:asciiTheme="minorHAnsi" w:hAnsiTheme="minorHAnsi"/>
        </w:rPr>
      </w:pPr>
      <w:r w:rsidRPr="00C25F04">
        <w:rPr>
          <w:rFonts w:asciiTheme="minorHAnsi" w:hAnsiTheme="minorHAnsi"/>
        </w:rPr>
        <w:t xml:space="preserve">AT: CP Auctions – Fails </w:t>
      </w:r>
    </w:p>
    <w:p w:rsidR="00F56EC0" w:rsidRPr="00C25F04" w:rsidRDefault="00F56EC0" w:rsidP="00F56EC0">
      <w:pPr>
        <w:rPr>
          <w:rFonts w:asciiTheme="minorHAnsi" w:hAnsiTheme="minorHAnsi"/>
        </w:rPr>
      </w:pPr>
    </w:p>
    <w:p w:rsidR="00F56EC0" w:rsidRPr="00C25F04" w:rsidRDefault="00F56EC0" w:rsidP="00F56EC0">
      <w:pPr>
        <w:pStyle w:val="Heading4"/>
        <w:rPr>
          <w:rFonts w:asciiTheme="minorHAnsi" w:hAnsiTheme="minorHAnsi"/>
        </w:rPr>
      </w:pPr>
      <w:r w:rsidRPr="00C25F04">
        <w:rPr>
          <w:rFonts w:asciiTheme="minorHAnsi" w:hAnsiTheme="minorHAnsi"/>
        </w:rPr>
        <w:t>The CP fails in practice – low revenues, collusion, shilling, budget limits, and backlash</w:t>
      </w:r>
    </w:p>
    <w:p w:rsidR="00F56EC0" w:rsidRPr="00C25F04" w:rsidRDefault="00F56EC0" w:rsidP="00F56EC0">
      <w:pPr>
        <w:rPr>
          <w:rFonts w:asciiTheme="minorHAnsi" w:hAnsiTheme="minorHAnsi"/>
        </w:rPr>
      </w:pPr>
      <w:r w:rsidRPr="00C25F04">
        <w:rPr>
          <w:rStyle w:val="Style13ptBold"/>
          <w:rFonts w:asciiTheme="minorHAnsi" w:hAnsiTheme="minorHAnsi"/>
        </w:rPr>
        <w:t>Ausubel and Milgrom, 05</w:t>
      </w:r>
      <w:r w:rsidRPr="00C25F04">
        <w:rPr>
          <w:rFonts w:asciiTheme="minorHAnsi" w:hAnsiTheme="minorHAnsi"/>
        </w:rPr>
        <w:t xml:space="preserve"> </w:t>
      </w:r>
      <w:proofErr w:type="gramStart"/>
      <w:r w:rsidRPr="00C25F04">
        <w:rPr>
          <w:rFonts w:asciiTheme="minorHAnsi" w:hAnsiTheme="minorHAnsi"/>
        </w:rPr>
        <w:t>–  Professor</w:t>
      </w:r>
      <w:proofErr w:type="gramEnd"/>
      <w:r w:rsidRPr="00C25F04">
        <w:rPr>
          <w:rFonts w:asciiTheme="minorHAnsi" w:hAnsiTheme="minorHAnsi"/>
        </w:rPr>
        <w:t xml:space="preserve"> of Economics in the Department of Economics at the University of Maryland (Lawrence, “The Lovely but Lonely Vickrey Auction”, MIT University Press, 2005, </w:t>
      </w:r>
      <w:hyperlink r:id="rId117" w:history="1">
        <w:r w:rsidRPr="00C25F04">
          <w:rPr>
            <w:rStyle w:val="Hyperlink"/>
            <w:rFonts w:asciiTheme="minorHAnsi" w:hAnsiTheme="minorHAnsi"/>
          </w:rPr>
          <w:t>https://web.stanford.edu/~milgrom/publishedarticles/Lovely%20but%20Lonely%20Vickrey%20Auction-072404a, pg. 10-16)//RCU</w:t>
        </w:r>
      </w:hyperlink>
    </w:p>
    <w:p w:rsidR="00F56EC0" w:rsidRPr="00C25F04" w:rsidRDefault="00F56EC0" w:rsidP="00F56EC0">
      <w:pPr>
        <w:rPr>
          <w:rStyle w:val="StyleUnderline"/>
          <w:rFonts w:asciiTheme="minorHAnsi" w:hAnsiTheme="minorHAnsi"/>
        </w:rPr>
      </w:pPr>
      <w:r w:rsidRPr="00C25F04">
        <w:rPr>
          <w:rStyle w:val="StyleUnderline"/>
          <w:rFonts w:asciiTheme="minorHAnsi" w:hAnsiTheme="minorHAnsi"/>
        </w:rPr>
        <w:t>Analyses of the VCG mechanism often exclude any discussion of the auction revenues. This is an important omission. For private sellers, revenues are the primary concern. Even in the government-run spectrum auctions, in which priorities like allocational efficiency</w:t>
      </w:r>
      <w:r w:rsidRPr="00C25F04">
        <w:rPr>
          <w:rFonts w:asciiTheme="minorHAnsi" w:hAnsiTheme="minorHAnsi"/>
        </w:rPr>
        <w:t xml:space="preserve">, promoting ownership by small businesses or women- or minority- 11 owned businesses, rewarding innovation, and avoiding concentration of ownership </w:t>
      </w:r>
      <w:r w:rsidRPr="00C25F04">
        <w:rPr>
          <w:rStyle w:val="StyleUnderline"/>
          <w:rFonts w:asciiTheme="minorHAnsi" w:hAnsiTheme="minorHAnsi"/>
        </w:rPr>
        <w:t xml:space="preserve">are weighty considerations, one of the performance measures most emphasized by the public and politicians alike is the final auction revenue.3 </w:t>
      </w:r>
    </w:p>
    <w:p w:rsidR="00F56EC0" w:rsidRPr="00C25F04" w:rsidRDefault="00F56EC0" w:rsidP="00F56EC0">
      <w:pPr>
        <w:rPr>
          <w:rFonts w:asciiTheme="minorHAnsi" w:hAnsiTheme="minorHAnsi"/>
        </w:rPr>
      </w:pPr>
      <w:r w:rsidRPr="00C25F04">
        <w:rPr>
          <w:rStyle w:val="StyleUnderline"/>
          <w:rFonts w:asciiTheme="minorHAnsi" w:hAnsiTheme="minorHAnsi"/>
        </w:rPr>
        <w:t xml:space="preserve">Against this background, it is particularly troubling that the Vickrey </w:t>
      </w:r>
      <w:r w:rsidRPr="00C25F04">
        <w:rPr>
          <w:rStyle w:val="Emphasis"/>
          <w:rFonts w:asciiTheme="minorHAnsi" w:hAnsiTheme="minorHAnsi"/>
        </w:rPr>
        <w:t>auction revenues can be very low or zero, even when the items being sold are quite valuable and competition is ample</w:t>
      </w:r>
      <w:r w:rsidRPr="00C25F04">
        <w:rPr>
          <w:rFonts w:asciiTheme="minorHAnsi" w:hAnsiTheme="minorHAnsi"/>
        </w:rPr>
        <w:t>. For example</w:t>
      </w:r>
      <w:proofErr w:type="gramStart"/>
      <w:r w:rsidRPr="00C25F04">
        <w:rPr>
          <w:rFonts w:asciiTheme="minorHAnsi" w:hAnsiTheme="minorHAnsi"/>
        </w:rPr>
        <w:t>,4</w:t>
      </w:r>
      <w:proofErr w:type="gramEnd"/>
      <w:r w:rsidRPr="00C25F04">
        <w:rPr>
          <w:rFonts w:asciiTheme="minorHAnsi" w:hAnsiTheme="minorHAnsi"/>
        </w:rPr>
        <w:t xml:space="preserve"> consider a hypothetical auction of two spectrum licenses to three bidders. Suppose that bidder 1 wants only the package of two licenses and is willing to pay $2 billion, while bidders 2 and 3 are both willing to pay $2 billion for a single license. The VCG mechanism assigns the licenses efficiently to bidders 2 and 3. The price paid by bidder 2 is the difference in the value of one license or two licenses to the remaining bidders. Since that difference is zero, the price is zero! The same conclusion applies symmetrically to bidder 3, so the total auction revenues are zero. </w:t>
      </w:r>
    </w:p>
    <w:p w:rsidR="00F56EC0" w:rsidRPr="00C25F04" w:rsidRDefault="00F56EC0" w:rsidP="00F56EC0">
      <w:pPr>
        <w:rPr>
          <w:rFonts w:asciiTheme="minorHAnsi" w:hAnsiTheme="minorHAnsi"/>
        </w:rPr>
      </w:pPr>
      <w:r w:rsidRPr="00C25F04">
        <w:rPr>
          <w:rFonts w:asciiTheme="minorHAnsi" w:hAnsiTheme="minorHAnsi"/>
        </w:rPr>
        <w:t xml:space="preserve">Notice that, in this example, if the government had sold the two licenses as an indivisible whole, then it would have had three bidders each willing to pay $2 billion for the combined license. That is ample competition: an ascending auction would have been expected to lead to a price of $2 billion. This revenue deficiency of the VCG mechanism is decisive to reject it for most practical applications. </w:t>
      </w:r>
    </w:p>
    <w:p w:rsidR="00F56EC0" w:rsidRPr="00C25F04" w:rsidRDefault="00F56EC0" w:rsidP="00F56EC0">
      <w:pPr>
        <w:rPr>
          <w:rStyle w:val="StyleUnderline"/>
          <w:rFonts w:asciiTheme="minorHAnsi" w:hAnsiTheme="minorHAnsi"/>
        </w:rPr>
      </w:pPr>
      <w:r w:rsidRPr="00C25F04">
        <w:rPr>
          <w:rStyle w:val="StyleUnderline"/>
          <w:rFonts w:asciiTheme="minorHAnsi" w:hAnsiTheme="minorHAnsi"/>
        </w:rPr>
        <w:t>Closely related to the revenue deficiency of the Vickrey auction is the nonmonotonicity of seller revenues both in the set of bidders and in the amounts bid. In the preceding example</w:t>
      </w:r>
      <w:r w:rsidRPr="00C25F04">
        <w:rPr>
          <w:rFonts w:asciiTheme="minorHAnsi" w:hAnsiTheme="minorHAnsi"/>
        </w:rPr>
        <w:t xml:space="preserve">, if the third bidder were absent or if its value for a license were reduced from $2 billion to zero, then </w:t>
      </w:r>
      <w:r w:rsidRPr="00C25F04">
        <w:rPr>
          <w:rStyle w:val="StyleUnderline"/>
          <w:rFonts w:asciiTheme="minorHAnsi" w:hAnsiTheme="minorHAnsi"/>
        </w:rPr>
        <w:t xml:space="preserve">the seller’s revenues in the VCG auction would increase from $0 to $2 billion. This non-monotonicity is not only a potential public relations problem but also creates loopholes and vulnerabilities that bidders can sometimes exploit. </w:t>
      </w:r>
    </w:p>
    <w:p w:rsidR="00F56EC0" w:rsidRPr="00C25F04" w:rsidRDefault="00F56EC0" w:rsidP="00F56EC0">
      <w:pPr>
        <w:rPr>
          <w:rFonts w:asciiTheme="minorHAnsi" w:hAnsiTheme="minorHAnsi"/>
        </w:rPr>
      </w:pPr>
      <w:r w:rsidRPr="00C25F04">
        <w:rPr>
          <w:rStyle w:val="StyleUnderline"/>
          <w:rFonts w:asciiTheme="minorHAnsi" w:hAnsiTheme="minorHAnsi"/>
        </w:rPr>
        <w:t>One is the Vickrey design’s vulnerability to collusion, even by losing bidders.</w:t>
      </w:r>
      <w:r w:rsidRPr="00C25F04">
        <w:rPr>
          <w:rFonts w:asciiTheme="minorHAnsi" w:hAnsiTheme="minorHAnsi"/>
        </w:rPr>
        <w:t xml:space="preserve"> This can be illustrated by a variant of the preceding example, in which bidder 1’s values are unchanged but bidders 2 and 3 have their values reduced so that each is willing to pay only $0.5 billion to acquire a single license. </w:t>
      </w:r>
      <w:r w:rsidRPr="00C25F04">
        <w:rPr>
          <w:rStyle w:val="StyleUnderline"/>
          <w:rFonts w:asciiTheme="minorHAnsi" w:hAnsiTheme="minorHAnsi"/>
        </w:rPr>
        <w:t xml:space="preserve">The change in values alters the efficient allocation, making bidders 2 and 3 losers in the auction. However, notice that if the bidders each bid $2 billion for their individual licenses, then the outcome will be the same as above: each will win one license at a price of zero! This shows that </w:t>
      </w:r>
      <w:r w:rsidRPr="00C25F04">
        <w:rPr>
          <w:rStyle w:val="Emphasis"/>
          <w:rFonts w:asciiTheme="minorHAnsi" w:hAnsiTheme="minorHAnsi"/>
        </w:rPr>
        <w:t>the VCG mechanism has the unusual vulnerability that even losing bidders may possess profitable joint deviations, facilitating collusion in the auction</w:t>
      </w:r>
      <w:r w:rsidRPr="00C25F04">
        <w:rPr>
          <w:rFonts w:asciiTheme="minorHAnsi" w:hAnsiTheme="minorHAnsi"/>
        </w:rPr>
        <w:t xml:space="preserve">. </w:t>
      </w:r>
    </w:p>
    <w:p w:rsidR="00F56EC0" w:rsidRPr="00C25F04" w:rsidRDefault="00F56EC0" w:rsidP="00F56EC0">
      <w:pPr>
        <w:rPr>
          <w:rStyle w:val="StyleUnderline"/>
          <w:rFonts w:asciiTheme="minorHAnsi" w:hAnsiTheme="minorHAnsi"/>
        </w:rPr>
      </w:pPr>
      <w:r w:rsidRPr="00C25F04">
        <w:rPr>
          <w:rStyle w:val="StyleUnderline"/>
          <w:rFonts w:asciiTheme="minorHAnsi" w:hAnsiTheme="minorHAnsi"/>
        </w:rPr>
        <w:t>A closely related stratagem is a version of shill bidding—a bidder’s use of multiple identities in the auction</w:t>
      </w:r>
      <w:r w:rsidRPr="00C25F04">
        <w:rPr>
          <w:rFonts w:asciiTheme="minorHAnsi" w:hAnsiTheme="minorHAnsi"/>
        </w:rPr>
        <w:t xml:space="preserve">—as discussed in chapter 7 of this book.5 To construct this example, let us replace bidders 2 and 3 of the preceding example by a single combined bidder whose values are $0.5 billion for a single license and $1.0 billion for the pair of licenses. Again, the efficient allocation assigns the licenses to bidder 1, so the combined bidder is destined to lose. However, </w:t>
      </w:r>
      <w:r w:rsidRPr="00C25F04">
        <w:rPr>
          <w:rStyle w:val="StyleUnderline"/>
          <w:rFonts w:asciiTheme="minorHAnsi" w:hAnsiTheme="minorHAnsi"/>
        </w:rPr>
        <w:t>if the auctioneer cannot keep track of the bidders’ real identities, then the combined bidder could participate in the auction under two names</w:t>
      </w:r>
      <w:r w:rsidRPr="00C25F04">
        <w:rPr>
          <w:rFonts w:asciiTheme="minorHAnsi" w:hAnsiTheme="minorHAnsi"/>
        </w:rPr>
        <w:t xml:space="preserve">—“bidder 2” and “bidder 3”— </w:t>
      </w:r>
      <w:r w:rsidRPr="00C25F04">
        <w:rPr>
          <w:rStyle w:val="StyleUnderline"/>
          <w:rFonts w:asciiTheme="minorHAnsi" w:hAnsiTheme="minorHAnsi"/>
        </w:rPr>
        <w:t>each of whom bids</w:t>
      </w:r>
      <w:r w:rsidRPr="00C25F04">
        <w:rPr>
          <w:rFonts w:asciiTheme="minorHAnsi" w:hAnsiTheme="minorHAnsi"/>
        </w:rPr>
        <w:t xml:space="preserve"> $2 billion </w:t>
      </w:r>
      <w:r w:rsidRPr="00C25F04">
        <w:rPr>
          <w:rStyle w:val="StyleUnderline"/>
          <w:rFonts w:asciiTheme="minorHAnsi" w:hAnsiTheme="minorHAnsi"/>
        </w:rPr>
        <w:t>for a single license</w:t>
      </w:r>
      <w:r w:rsidRPr="00C25F04">
        <w:rPr>
          <w:rFonts w:asciiTheme="minorHAnsi" w:hAnsiTheme="minorHAnsi"/>
        </w:rPr>
        <w:t xml:space="preserve">. As we have already seen, </w:t>
      </w:r>
      <w:r w:rsidRPr="00C25F04">
        <w:rPr>
          <w:rStyle w:val="StyleUnderline"/>
          <w:rFonts w:asciiTheme="minorHAnsi" w:hAnsiTheme="minorHAnsi"/>
        </w:rPr>
        <w:t xml:space="preserve">the result is that bidders 2 and 3 win at a price of zero, so the combined bidder wins both licenses at a total price of zero. </w:t>
      </w:r>
    </w:p>
    <w:p w:rsidR="00F56EC0" w:rsidRPr="00C25F04" w:rsidRDefault="00F56EC0" w:rsidP="00F56EC0">
      <w:pPr>
        <w:rPr>
          <w:rFonts w:asciiTheme="minorHAnsi" w:hAnsiTheme="minorHAnsi"/>
        </w:rPr>
      </w:pPr>
      <w:r w:rsidRPr="00C25F04">
        <w:rPr>
          <w:rStyle w:val="StyleUnderline"/>
          <w:rFonts w:asciiTheme="minorHAnsi" w:hAnsiTheme="minorHAnsi"/>
        </w:rPr>
        <w:t>A related difficulty with the VCG mechanism arises even if all the bidders play</w:t>
      </w:r>
      <w:r w:rsidRPr="00C25F04">
        <w:rPr>
          <w:rFonts w:asciiTheme="minorHAnsi" w:hAnsiTheme="minorHAnsi"/>
        </w:rPr>
        <w:t xml:space="preserve"> their dominant strategies, </w:t>
      </w:r>
      <w:r w:rsidRPr="00C25F04">
        <w:rPr>
          <w:rStyle w:val="StyleUnderline"/>
          <w:rFonts w:asciiTheme="minorHAnsi" w:hAnsiTheme="minorHAnsi"/>
        </w:rPr>
        <w:t>with no collusion or multiple identities</w:t>
      </w:r>
      <w:r w:rsidRPr="00C25F04">
        <w:rPr>
          <w:rFonts w:asciiTheme="minorHAnsi" w:hAnsiTheme="minorHAnsi"/>
        </w:rPr>
        <w:t xml:space="preserve">. Suppose again that bidders 2 and 3 each value a single license at $2 billion, but that by combining operations they could increase the value of the package from $4 billion to $4+X billion. If all bidders bid their values as in the original Vickrey analysis, then the unmerged bidders 2 and 3 would pay zero and earn a total profit of $4 billion. A merger by bidders 2 and 3 before the auction would raise the price from zero to $2 billion, so the firms would find it profitable to merge only if X&gt;$2 billion. Thus, </w:t>
      </w:r>
      <w:r w:rsidRPr="00C25F04">
        <w:rPr>
          <w:rStyle w:val="StyleUnderline"/>
          <w:rFonts w:asciiTheme="minorHAnsi" w:hAnsiTheme="minorHAnsi"/>
        </w:rPr>
        <w:t>while the dominant strategy solution of the VCG mechanism provides the proper incentives for bidding with a fixed set of bidders, it distorts pre-auction decisions related to merging bidders</w:t>
      </w:r>
      <w:r w:rsidRPr="00C25F04">
        <w:rPr>
          <w:rFonts w:asciiTheme="minorHAnsi" w:hAnsiTheme="minorHAnsi"/>
        </w:rPr>
        <w:t xml:space="preserve">. </w:t>
      </w:r>
    </w:p>
    <w:p w:rsidR="00F56EC0" w:rsidRPr="00C25F04" w:rsidRDefault="00F56EC0" w:rsidP="00F56EC0">
      <w:pPr>
        <w:rPr>
          <w:rFonts w:asciiTheme="minorHAnsi" w:hAnsiTheme="minorHAnsi"/>
        </w:rPr>
      </w:pPr>
      <w:r w:rsidRPr="00C25F04">
        <w:rPr>
          <w:rFonts w:asciiTheme="minorHAnsi" w:hAnsiTheme="minorHAnsi"/>
        </w:rPr>
        <w:t xml:space="preserve">Notice that, in each of these examples, bidder 1 has value only for the entire package. If we modified the examples to make the licenses substitutes for bidder 1, for example, by specifying that bidder 1 was willing to pay $1 billion for each license rather than just $2 billion for the pair, then all of our conclusions would change. The seller’s total revenue in the first example would be $2 billion, which is a competitive payment in the sense that the payoff outcome lies in the core.6 This modification reverses all of the related examples, eliminating non-monotonicities in seller revenues, profitable joint deviations by losing bidders, the profitable use of multiple identities in bidding, and the bias against value-creating mergers. </w:t>
      </w:r>
    </w:p>
    <w:p w:rsidR="00F56EC0" w:rsidRPr="00C25F04" w:rsidRDefault="00F56EC0" w:rsidP="00F56EC0">
      <w:pPr>
        <w:rPr>
          <w:rFonts w:asciiTheme="minorHAnsi" w:hAnsiTheme="minorHAnsi"/>
        </w:rPr>
      </w:pPr>
      <w:r w:rsidRPr="00C25F04">
        <w:rPr>
          <w:rFonts w:asciiTheme="minorHAnsi" w:hAnsiTheme="minorHAnsi"/>
        </w:rPr>
        <w:t xml:space="preserve">The </w:t>
      </w:r>
      <w:proofErr w:type="gramStart"/>
      <w:r w:rsidRPr="00C25F04">
        <w:rPr>
          <w:rFonts w:asciiTheme="minorHAnsi" w:hAnsiTheme="minorHAnsi"/>
        </w:rPr>
        <w:t>substitutes</w:t>
      </w:r>
      <w:proofErr w:type="gramEnd"/>
      <w:r w:rsidRPr="00C25F04">
        <w:rPr>
          <w:rFonts w:asciiTheme="minorHAnsi" w:hAnsiTheme="minorHAnsi"/>
        </w:rPr>
        <w:t xml:space="preserve"> condition turns out to play a decisive role in characterizing the performance of the Vickrey auction. The formal analysis below develops that conclusion. We show that the kinds of problems described above cannot arise if all bidders are limited to having </w:t>
      </w:r>
      <w:proofErr w:type="gramStart"/>
      <w:r w:rsidRPr="00C25F04">
        <w:rPr>
          <w:rFonts w:asciiTheme="minorHAnsi" w:hAnsiTheme="minorHAnsi"/>
        </w:rPr>
        <w:t>substitutes</w:t>
      </w:r>
      <w:proofErr w:type="gramEnd"/>
      <w:r w:rsidRPr="00C25F04">
        <w:rPr>
          <w:rFonts w:asciiTheme="minorHAnsi" w:hAnsiTheme="minorHAnsi"/>
        </w:rPr>
        <w:t xml:space="preserve"> preferences. Moreover, if the possible bidder values include the additive values and if they are not restricted only to substitutes preferences, then there exist values profiles that exhibit all of the kinds of problems described above. </w:t>
      </w:r>
    </w:p>
    <w:p w:rsidR="00F56EC0" w:rsidRPr="00C25F04" w:rsidRDefault="00F56EC0" w:rsidP="00F56EC0">
      <w:pPr>
        <w:rPr>
          <w:rFonts w:asciiTheme="minorHAnsi" w:hAnsiTheme="minorHAnsi"/>
        </w:rPr>
      </w:pPr>
      <w:r w:rsidRPr="00C25F04">
        <w:rPr>
          <w:rFonts w:asciiTheme="minorHAnsi" w:hAnsiTheme="minorHAnsi"/>
        </w:rPr>
        <w:t xml:space="preserve">Before turning to that formal analysis, we illustrate some other, simpler drawbacks of the VCG auction design. </w:t>
      </w:r>
    </w:p>
    <w:p w:rsidR="00F56EC0" w:rsidRPr="00C25F04" w:rsidRDefault="00F56EC0" w:rsidP="00F56EC0">
      <w:pPr>
        <w:rPr>
          <w:rFonts w:asciiTheme="minorHAnsi" w:hAnsiTheme="minorHAnsi"/>
        </w:rPr>
      </w:pPr>
      <w:r w:rsidRPr="00C25F04">
        <w:rPr>
          <w:rStyle w:val="StyleUnderline"/>
          <w:rFonts w:asciiTheme="minorHAnsi" w:hAnsiTheme="minorHAnsi"/>
        </w:rPr>
        <w:t>The Vickrey theory incorporates the very restrictive assumption that bidders’ payoffs are quasi-linear.</w:t>
      </w:r>
      <w:r w:rsidRPr="00C25F04">
        <w:rPr>
          <w:rFonts w:asciiTheme="minorHAnsi" w:hAnsiTheme="minorHAnsi"/>
        </w:rPr>
        <w:t xml:space="preserve"> This requires that payoffs can be expressed as the value of the items received minus the payment made. In particular, </w:t>
      </w:r>
      <w:r w:rsidRPr="00C25F04">
        <w:rPr>
          <w:rStyle w:val="StyleUnderline"/>
          <w:rFonts w:asciiTheme="minorHAnsi" w:hAnsiTheme="minorHAnsi"/>
        </w:rPr>
        <w:t>it requires that there is no effective budget limit to constrain the bidders and that the buyer, in a procurement auction, does not have any overall limit on its cost of procurement</w:t>
      </w:r>
      <w:r w:rsidRPr="00C25F04">
        <w:rPr>
          <w:rFonts w:asciiTheme="minorHAnsi" w:hAnsiTheme="minorHAnsi"/>
        </w:rPr>
        <w:t xml:space="preserve">. Although we have no data on how frequently these assumptions are satisfied, it appears that failures may be common in practice. </w:t>
      </w:r>
    </w:p>
    <w:p w:rsidR="00F56EC0" w:rsidRPr="00C25F04" w:rsidRDefault="00F56EC0" w:rsidP="00F56EC0">
      <w:pPr>
        <w:rPr>
          <w:rFonts w:asciiTheme="minorHAnsi" w:hAnsiTheme="minorHAnsi"/>
        </w:rPr>
      </w:pPr>
      <w:r w:rsidRPr="00C25F04">
        <w:rPr>
          <w:rStyle w:val="StyleUnderline"/>
          <w:rFonts w:asciiTheme="minorHAnsi" w:hAnsiTheme="minorHAnsi"/>
        </w:rPr>
        <w:t>It is easy to see that the dominant strategy property breaks down when bidders have limited budgets</w:t>
      </w:r>
      <w:r w:rsidRPr="00C25F04">
        <w:rPr>
          <w:rFonts w:asciiTheme="minorHAnsi" w:hAnsiTheme="minorHAnsi"/>
        </w:rPr>
        <w:t xml:space="preserve">.7 For example, </w:t>
      </w:r>
      <w:r w:rsidRPr="00C25F04">
        <w:rPr>
          <w:rStyle w:val="StyleUnderline"/>
          <w:rFonts w:asciiTheme="minorHAnsi" w:hAnsiTheme="minorHAnsi"/>
        </w:rPr>
        <w:t>consider an auction in which each bidder has a budget of $1.2 billion to spend</w:t>
      </w:r>
      <w:r w:rsidRPr="00C25F04">
        <w:rPr>
          <w:rFonts w:asciiTheme="minorHAnsi" w:hAnsiTheme="minorHAnsi"/>
        </w:rPr>
        <w:t xml:space="preserve">. Values are determined separately from budgets: </w:t>
      </w:r>
      <w:r w:rsidRPr="00C25F04">
        <w:rPr>
          <w:rStyle w:val="StyleUnderline"/>
          <w:rFonts w:asciiTheme="minorHAnsi" w:hAnsiTheme="minorHAnsi"/>
        </w:rPr>
        <w:t>they reflect the increment to the net present value of the bidder’s profits if it acquires the specified spectrum licenses</w:t>
      </w:r>
      <w:r w:rsidRPr="00C25F04">
        <w:rPr>
          <w:rFonts w:asciiTheme="minorHAnsi" w:hAnsiTheme="minorHAnsi"/>
        </w:rPr>
        <w:t xml:space="preserve">. Bidder A has values of $1 billion for a single license or $2 billion for the pair. Bidders B and C each want only one license. For bidder B, the value of a license is $800 million. Bidder C’s value is unknown to the other bidders, because it depends on whether C is able to acquire a particular substitute outside of the auction. Depending on 7 Che and Gale (1998) analyze revenue differences among first-price and second-price auctions in the presence of budget constraints. 15 the circumstances, bidder C may be willing to pay either $1.1 billion or zero for a license. In a Vickrey auction, bidder A should win either two licenses or one, depending on the last bidder’s decision. In either case, its total payment will be $800 million, so its budget is always adequate to make its Vickrey payment. Yet, if A’s budget limit constrains it to bid no more than $1.2 billion for any package, then it has no dominant strategy. For suppose that bidders B and C adopt their dominant strategies, submitting bids equal to their values. Then, if bidder C bids zero, then A must bid less than $400 million for a single license (and, say, $1.2 billion for the package) to win both licenses and maximize its payoff. If instead bidder C bids $1.1 billion, then A must bid more than $800 million for a single license to win a single license and maximize its payoff. Since A’s best bid depends on C’s bid, A has no dominant strategy. </w:t>
      </w:r>
    </w:p>
    <w:p w:rsidR="00F56EC0" w:rsidRPr="00C25F04" w:rsidRDefault="00F56EC0" w:rsidP="00F56EC0">
      <w:pPr>
        <w:rPr>
          <w:rFonts w:asciiTheme="minorHAnsi" w:hAnsiTheme="minorHAnsi"/>
        </w:rPr>
      </w:pPr>
      <w:r w:rsidRPr="00C25F04">
        <w:rPr>
          <w:rFonts w:asciiTheme="minorHAnsi" w:hAnsiTheme="minorHAnsi"/>
        </w:rPr>
        <w:t xml:space="preserve">Vickrey auctions are sometimes viewed as unfair because two bidders may pay different prices for identical allocations. To illustrate, suppose there are two bidders and two identical items. Bidder 1 bids 12 for a single item and 13 for the package, while bidder 2 bids 12 for a single item and 20 for the package. The result is that each bidder wins one item, but the prices they pay are 8 and 1, respectively, even though the items are identical and each has made the same bid for the item it wins. </w:t>
      </w:r>
    </w:p>
    <w:p w:rsidR="00F56EC0" w:rsidRPr="00C25F04" w:rsidRDefault="00F56EC0" w:rsidP="00F56EC0">
      <w:pPr>
        <w:rPr>
          <w:rFonts w:asciiTheme="minorHAnsi" w:hAnsiTheme="minorHAnsi"/>
        </w:rPr>
      </w:pPr>
      <w:r w:rsidRPr="00C25F04">
        <w:rPr>
          <w:rStyle w:val="StyleUnderline"/>
          <w:rFonts w:asciiTheme="minorHAnsi" w:hAnsiTheme="minorHAnsi"/>
        </w:rPr>
        <w:t>Rothkopf, Teisberg and Kahn (1990) have argued that the VCG auction design presents a privacy preservation problem. Bidders may rationally be reluctant to report their true values, fearing that the information they reveal will later be used against them</w:t>
      </w:r>
      <w:r w:rsidRPr="00C25F04">
        <w:rPr>
          <w:rFonts w:asciiTheme="minorHAnsi" w:hAnsiTheme="minorHAnsi"/>
        </w:rPr>
        <w:t xml:space="preserve">. For example, </w:t>
      </w:r>
      <w:r w:rsidRPr="00C25F04">
        <w:rPr>
          <w:rStyle w:val="StyleUnderline"/>
          <w:rFonts w:asciiTheme="minorHAnsi" w:hAnsiTheme="minorHAnsi"/>
        </w:rPr>
        <w:t>the public has sometimes been outraged when bidders for government assets are permitted to pay significantly less than their announced maximum prices in a Vickrey auction</w:t>
      </w:r>
      <w:r w:rsidRPr="00C25F04">
        <w:rPr>
          <w:rFonts w:asciiTheme="minorHAnsi" w:hAnsiTheme="minorHAnsi"/>
        </w:rPr>
        <w:t xml:space="preserve"> (McMillan (1994)), </w:t>
      </w:r>
      <w:r w:rsidRPr="00C25F04">
        <w:rPr>
          <w:rStyle w:val="StyleUnderline"/>
          <w:rFonts w:asciiTheme="minorHAnsi" w:hAnsiTheme="minorHAnsi"/>
        </w:rPr>
        <w:t>and such reactions can lead to cancellations, 16 renegotiations, or at least negative publicity</w:t>
      </w:r>
      <w:r w:rsidRPr="00C25F04">
        <w:rPr>
          <w:rFonts w:asciiTheme="minorHAnsi" w:hAnsiTheme="minorHAnsi"/>
        </w:rPr>
        <w:t xml:space="preserve">. Modern systems of encryption make it technically feasible to verify the auction outcome without revealing the actual bids, so the privacy concern may seem less fundamental than the others weaknesses reported above. Moreover, the widespread use of proxy bidders, in which bidders are asked to report their values or maximum bids, in electronic auctions conducted by Google (for ad placements), eBay, Amazon and others, establish that privacy concerns are not always decisive. </w:t>
      </w:r>
    </w:p>
    <w:p w:rsidR="00F56EC0" w:rsidRPr="00C25F04" w:rsidRDefault="00F56EC0" w:rsidP="00F56EC0">
      <w:pPr>
        <w:rPr>
          <w:rStyle w:val="StyleUnderline"/>
          <w:rFonts w:asciiTheme="minorHAnsi" w:hAnsiTheme="minorHAnsi"/>
        </w:rPr>
      </w:pPr>
      <w:r w:rsidRPr="00C25F04">
        <w:rPr>
          <w:rFonts w:asciiTheme="minorHAnsi" w:hAnsiTheme="minorHAnsi"/>
        </w:rPr>
        <w:t xml:space="preserve">Our entire discussion above has assumed the so-called “private values” model, in which each bidder’s payoff depends solely on its own estimate of value and not on its opponents’ estimates of value. This is appropriate, inasmuch as the classic theory of the Vickrey auction and the VCG mechanism is developed for a private values model. Without private values, they immediately lose their dominant-strategy property.8 Moreover, serious problems may arise when Vickrey auctions are applied in other frequently studied models. In the common value model of Milgrom (1981) and the “almost common value” model of Klemperer (1998), revenues can be nearly zero for a different reason than above, related to the extreme sensitivity of equilibria in the second price auction to the winner’s curse. In the model of Bulow, Huang and Klemperer (1999), </w:t>
      </w:r>
      <w:r w:rsidRPr="00C25F04">
        <w:rPr>
          <w:rStyle w:val="StyleUnderline"/>
          <w:rFonts w:asciiTheme="minorHAnsi" w:hAnsiTheme="minorHAnsi"/>
        </w:rPr>
        <w:t>the allocational efficiency of the second price auction design discourages entry by bidders who are unlikely to be part of the efficient allocation. The paucity of entry can be another reason for very low prices.</w:t>
      </w:r>
    </w:p>
    <w:p w:rsidR="00F56EC0" w:rsidRPr="00C25F04" w:rsidRDefault="00F56EC0" w:rsidP="00F56EC0">
      <w:pPr>
        <w:rPr>
          <w:rFonts w:asciiTheme="minorHAnsi" w:hAnsiTheme="minorHAnsi"/>
        </w:rPr>
      </w:pPr>
    </w:p>
    <w:p w:rsidR="00F56EC0" w:rsidRPr="00C25F04" w:rsidRDefault="00F56EC0" w:rsidP="00F56EC0">
      <w:pPr>
        <w:pStyle w:val="Heading4"/>
        <w:rPr>
          <w:rFonts w:asciiTheme="minorHAnsi" w:hAnsiTheme="minorHAnsi"/>
        </w:rPr>
      </w:pPr>
      <w:r w:rsidRPr="00C25F04">
        <w:rPr>
          <w:rFonts w:asciiTheme="minorHAnsi" w:hAnsiTheme="minorHAnsi"/>
        </w:rPr>
        <w:t>Weaknesses outweigh its usefulness – fails in practice</w:t>
      </w:r>
    </w:p>
    <w:p w:rsidR="00F56EC0" w:rsidRPr="00C25F04" w:rsidRDefault="00F56EC0" w:rsidP="00F56EC0">
      <w:pPr>
        <w:rPr>
          <w:rFonts w:asciiTheme="minorHAnsi" w:hAnsiTheme="minorHAnsi"/>
        </w:rPr>
      </w:pPr>
      <w:r w:rsidRPr="00C25F04">
        <w:rPr>
          <w:rStyle w:val="Style13ptBold"/>
          <w:rFonts w:asciiTheme="minorHAnsi" w:hAnsiTheme="minorHAnsi"/>
        </w:rPr>
        <w:t>Ausubel and Milgrom, 05</w:t>
      </w:r>
      <w:r w:rsidRPr="00C25F04">
        <w:rPr>
          <w:rFonts w:asciiTheme="minorHAnsi" w:hAnsiTheme="minorHAnsi"/>
        </w:rPr>
        <w:t xml:space="preserve"> </w:t>
      </w:r>
      <w:proofErr w:type="gramStart"/>
      <w:r w:rsidRPr="00C25F04">
        <w:rPr>
          <w:rFonts w:asciiTheme="minorHAnsi" w:hAnsiTheme="minorHAnsi"/>
        </w:rPr>
        <w:t>–  Professor</w:t>
      </w:r>
      <w:proofErr w:type="gramEnd"/>
      <w:r w:rsidRPr="00C25F04">
        <w:rPr>
          <w:rFonts w:asciiTheme="minorHAnsi" w:hAnsiTheme="minorHAnsi"/>
        </w:rPr>
        <w:t xml:space="preserve"> of Economics in the Department of Economics at the University of Maryland (Lawrence, “The Lovely but Lonely Vickrey Auction”, MIT University Press, 2005, </w:t>
      </w:r>
      <w:hyperlink r:id="rId118" w:history="1">
        <w:r w:rsidRPr="00C25F04">
          <w:rPr>
            <w:rStyle w:val="Hyperlink"/>
            <w:rFonts w:asciiTheme="minorHAnsi" w:hAnsiTheme="minorHAnsi"/>
          </w:rPr>
          <w:t>https://web.stanford.edu/~milgrom/publishedarticles/Lovely%20but%20Lonely%20Vickrey%20Auction-072404a, pg. 33-35)//RCU</w:t>
        </w:r>
      </w:hyperlink>
    </w:p>
    <w:p w:rsidR="00F56EC0" w:rsidRPr="00C25F04" w:rsidRDefault="00F56EC0" w:rsidP="00F56EC0">
      <w:pPr>
        <w:rPr>
          <w:rFonts w:asciiTheme="minorHAnsi" w:hAnsiTheme="minorHAnsi"/>
        </w:rPr>
      </w:pPr>
      <w:r w:rsidRPr="00C25F04">
        <w:rPr>
          <w:rFonts w:asciiTheme="minorHAnsi" w:hAnsiTheme="minorHAnsi"/>
        </w:rPr>
        <w:t xml:space="preserve">Although </w:t>
      </w:r>
      <w:r w:rsidRPr="00C25F04">
        <w:rPr>
          <w:rStyle w:val="StyleUnderline"/>
          <w:rFonts w:asciiTheme="minorHAnsi" w:hAnsiTheme="minorHAnsi"/>
        </w:rPr>
        <w:t>the VCG mechanism</w:t>
      </w:r>
      <w:r w:rsidRPr="00C25F04">
        <w:rPr>
          <w:rFonts w:asciiTheme="minorHAnsi" w:hAnsiTheme="minorHAnsi"/>
        </w:rPr>
        <w:t xml:space="preserve"> has virtues that are important for applications, it also </w:t>
      </w:r>
      <w:r w:rsidRPr="00C25F04">
        <w:rPr>
          <w:rStyle w:val="StyleUnderline"/>
          <w:rFonts w:asciiTheme="minorHAnsi" w:hAnsiTheme="minorHAnsi"/>
        </w:rPr>
        <w:t>suffers from serious weaknesses that limit its usefulness</w:t>
      </w:r>
      <w:r w:rsidRPr="00C25F04">
        <w:rPr>
          <w:rFonts w:asciiTheme="minorHAnsi" w:hAnsiTheme="minorHAnsi"/>
        </w:rPr>
        <w:t xml:space="preserve">. </w:t>
      </w:r>
    </w:p>
    <w:p w:rsidR="00F56EC0" w:rsidRPr="00C25F04" w:rsidRDefault="00F56EC0" w:rsidP="00F56EC0">
      <w:pPr>
        <w:rPr>
          <w:rStyle w:val="StyleUnderline"/>
          <w:rFonts w:asciiTheme="minorHAnsi" w:hAnsiTheme="minorHAnsi"/>
        </w:rPr>
      </w:pPr>
      <w:r w:rsidRPr="00C25F04">
        <w:rPr>
          <w:rStyle w:val="StyleUnderline"/>
          <w:rFonts w:asciiTheme="minorHAnsi" w:hAnsiTheme="minorHAnsi"/>
        </w:rPr>
        <w:t>The most obvious disadvantages of the design are the complexity of the problem it poses to bidders, the reluctance of bidders to reveal their values, and the strategic issues posed by budget constraints</w:t>
      </w:r>
      <w:r w:rsidRPr="00C25F04">
        <w:rPr>
          <w:rFonts w:asciiTheme="minorHAnsi" w:hAnsiTheme="minorHAnsi"/>
        </w:rPr>
        <w:t xml:space="preserve">. Complexity problems are universal in auctions where bidders are required to enumerate values associated with all subsets or the auctioneer must solve a large integer programming problem. </w:t>
      </w:r>
      <w:r w:rsidRPr="00C25F04">
        <w:rPr>
          <w:rStyle w:val="StyleUnderline"/>
          <w:rFonts w:asciiTheme="minorHAnsi" w:hAnsiTheme="minorHAnsi"/>
        </w:rPr>
        <w:t xml:space="preserve">Bidder reluctance to reveal values is most significant when that information might leak out and adversely affect other 34 decisions or negotiations. Budget constraints are serious. If budget limits applied to bids, then, as we showed, they can destroy the dominant strategy property even when there is no chance that the price charged will exceed the bidder’s budget. </w:t>
      </w:r>
    </w:p>
    <w:p w:rsidR="00F56EC0" w:rsidRPr="00C25F04" w:rsidRDefault="00F56EC0" w:rsidP="00F56EC0">
      <w:pPr>
        <w:rPr>
          <w:rFonts w:asciiTheme="minorHAnsi" w:hAnsiTheme="minorHAnsi"/>
        </w:rPr>
      </w:pPr>
      <w:r w:rsidRPr="00C25F04">
        <w:rPr>
          <w:rFonts w:asciiTheme="minorHAnsi" w:hAnsiTheme="minorHAnsi"/>
        </w:rPr>
        <w:t xml:space="preserve">In the case of homogeneous goods and nonincreasing marginal values, these three disadvantages of a Vickrey auction can be avoided by using the efficient ascending auction of Ausubel (1997, 2002), in which the auctioneer iteratively announces a price and bidders respond with quantities. Items are awarded at the current price whenever they are “clinched,” in the sense that the aggregate demand of a bidder’s opponents becomes less than the available supply. The price continues to be incremented until the market clears. </w:t>
      </w:r>
    </w:p>
    <w:p w:rsidR="00F56EC0" w:rsidRPr="00C25F04" w:rsidRDefault="00F56EC0" w:rsidP="00F56EC0">
      <w:pPr>
        <w:rPr>
          <w:rStyle w:val="StyleUnderline"/>
          <w:rFonts w:asciiTheme="minorHAnsi" w:hAnsiTheme="minorHAnsi"/>
        </w:rPr>
      </w:pPr>
      <w:r w:rsidRPr="00C25F04">
        <w:rPr>
          <w:rFonts w:asciiTheme="minorHAnsi" w:hAnsiTheme="minorHAnsi"/>
        </w:rPr>
        <w:t>With private values, the Ausubel auction yields the same outcome as the multi-unit Vickrey auction: truthful reporting is a subgame perfect equilibrium of the game; and in a discrete formulation with incomplete information, it is the unique outcome of iterated elimination of weakly dominated strategies. In the Ausubel auction, privacy is preserved, because bidders never report their demands at any prices exceeding the clearing price. And the Ausubel auction performs better in the face of budget constraints, because bidders have the opportunity to reduce their demands to keep within their budgets as the bidding evolves</w:t>
      </w:r>
      <w:r w:rsidRPr="00C25F04">
        <w:rPr>
          <w:rStyle w:val="StyleUnderline"/>
          <w:rFonts w:asciiTheme="minorHAnsi" w:hAnsiTheme="minorHAnsi"/>
        </w:rPr>
        <w:t>. When the items being sold may not be substitutes</w:t>
      </w:r>
      <w:proofErr w:type="gramStart"/>
      <w:r w:rsidRPr="00C25F04">
        <w:rPr>
          <w:rStyle w:val="StyleUnderline"/>
          <w:rFonts w:asciiTheme="minorHAnsi" w:hAnsiTheme="minorHAnsi"/>
        </w:rPr>
        <w:t>,14</w:t>
      </w:r>
      <w:proofErr w:type="gramEnd"/>
      <w:r w:rsidRPr="00C25F04">
        <w:rPr>
          <w:rStyle w:val="StyleUnderline"/>
          <w:rFonts w:asciiTheme="minorHAnsi" w:hAnsiTheme="minorHAnsi"/>
        </w:rPr>
        <w:t xml:space="preserve"> the VCG mechanism suffers from additional problems that are decisive for most practical applications. It can generate very low revenues</w:t>
      </w:r>
      <w:r w:rsidRPr="00C25F04">
        <w:rPr>
          <w:rFonts w:asciiTheme="minorHAnsi" w:hAnsiTheme="minorHAnsi"/>
        </w:rPr>
        <w:t xml:space="preserve">—so low that the outcome is not in the core. Revenues can fall when additional bidders are introduced and or when bidders values are increased. </w:t>
      </w:r>
      <w:r w:rsidRPr="00C25F04">
        <w:rPr>
          <w:rStyle w:val="StyleUnderline"/>
          <w:rFonts w:asciiTheme="minorHAnsi" w:hAnsiTheme="minorHAnsi"/>
        </w:rPr>
        <w:t>Collusion is facilitated: even losing bidders can have profitable joint deviations</w:t>
      </w:r>
      <w:r w:rsidRPr="00C25F04">
        <w:rPr>
          <w:rFonts w:asciiTheme="minorHAnsi" w:hAnsiTheme="minorHAnsi"/>
        </w:rPr>
        <w:t xml:space="preserve">. Also, </w:t>
      </w:r>
      <w:r w:rsidRPr="00C25F04">
        <w:rPr>
          <w:rStyle w:val="StyleUnderline"/>
          <w:rFonts w:asciiTheme="minorHAnsi" w:hAnsiTheme="minorHAnsi"/>
        </w:rPr>
        <w:t>bidders can sometimes profitably pose as multiple bidders, using pseudonyms to bid and increase their profits. If bidders can have any additive valuation functions, then these several additional problems can be excluded only when the goods are substitutes for the bidders.</w:t>
      </w:r>
      <w:r w:rsidRPr="00C25F04">
        <w:rPr>
          <w:rFonts w:asciiTheme="minorHAnsi" w:hAnsiTheme="minorHAnsi"/>
        </w:rPr>
        <w:t xml:space="preserve"> Thus, the problems are serious in the very case of complementary goods for which package bidding is believed to have its greatest potential payoff. Moreover, even </w:t>
      </w:r>
      <w:r w:rsidRPr="00C25F04">
        <w:rPr>
          <w:rStyle w:val="StyleUnderline"/>
          <w:rFonts w:asciiTheme="minorHAnsi" w:hAnsiTheme="minorHAnsi"/>
        </w:rPr>
        <w:t>when goods are substitutes, the VCG mechanism still has other imperfections. As we showed by example, it can discourage value-creating mergers among bidders.</w:t>
      </w:r>
    </w:p>
    <w:p w:rsidR="00F56EC0" w:rsidRPr="00C25F04" w:rsidRDefault="00F56EC0" w:rsidP="00F56EC0">
      <w:pPr>
        <w:rPr>
          <w:rFonts w:asciiTheme="minorHAnsi" w:hAnsiTheme="minorHAnsi"/>
        </w:rPr>
      </w:pPr>
      <w:r w:rsidRPr="00C25F04">
        <w:rPr>
          <w:rStyle w:val="StyleUnderline"/>
          <w:rFonts w:asciiTheme="minorHAnsi" w:hAnsiTheme="minorHAnsi"/>
        </w:rPr>
        <w:t xml:space="preserve">For all of these </w:t>
      </w:r>
      <w:r w:rsidRPr="00C25F04">
        <w:rPr>
          <w:rFonts w:asciiTheme="minorHAnsi" w:hAnsiTheme="minorHAnsi"/>
        </w:rPr>
        <w:t>reasons,</w:t>
      </w:r>
      <w:r w:rsidRPr="00C25F04">
        <w:rPr>
          <w:rStyle w:val="Emphasis"/>
          <w:rFonts w:asciiTheme="minorHAnsi" w:hAnsiTheme="minorHAnsi"/>
        </w:rPr>
        <w:t xml:space="preserve"> it is useful to think of the VCG theory as a lovely and elegant reference point—but not as a likely real-world auction design</w:t>
      </w:r>
      <w:r w:rsidRPr="00C25F04">
        <w:rPr>
          <w:rFonts w:asciiTheme="minorHAnsi" w:hAnsiTheme="minorHAnsi"/>
        </w:rPr>
        <w:t>. Better, more practical procedures are needed. We offer our own candidate designs in Ausubel and Milgrom (2002) and in chapters 3 and 5 of this book.</w:t>
      </w:r>
    </w:p>
    <w:p w:rsidR="00F56EC0" w:rsidRPr="00C25F04" w:rsidRDefault="00F56EC0" w:rsidP="00F56EC0">
      <w:pPr>
        <w:rPr>
          <w:rFonts w:asciiTheme="minorHAnsi" w:hAnsiTheme="minorHAnsi"/>
        </w:rPr>
      </w:pPr>
    </w:p>
    <w:p w:rsidR="003B6ADF" w:rsidRPr="00C25F04" w:rsidRDefault="003B6ADF" w:rsidP="003B6ADF">
      <w:pPr>
        <w:pStyle w:val="Heading4"/>
        <w:rPr>
          <w:rFonts w:asciiTheme="minorHAnsi" w:hAnsiTheme="minorHAnsi"/>
        </w:rPr>
      </w:pPr>
      <w:r w:rsidRPr="00C25F04">
        <w:rPr>
          <w:rFonts w:asciiTheme="minorHAnsi" w:hAnsiTheme="minorHAnsi"/>
        </w:rPr>
        <w:t>Isn’t representative of the “true value” – budgets</w:t>
      </w:r>
    </w:p>
    <w:p w:rsidR="003B6ADF" w:rsidRPr="00C25F04" w:rsidRDefault="003B6ADF" w:rsidP="003B6ADF">
      <w:pPr>
        <w:rPr>
          <w:rFonts w:asciiTheme="minorHAnsi" w:hAnsiTheme="minorHAnsi"/>
        </w:rPr>
      </w:pPr>
      <w:r w:rsidRPr="00C25F04">
        <w:rPr>
          <w:rStyle w:val="Style13ptBold"/>
          <w:rFonts w:asciiTheme="minorHAnsi" w:hAnsiTheme="minorHAnsi"/>
        </w:rPr>
        <w:t>Rothkopf, 07</w:t>
      </w:r>
      <w:r w:rsidRPr="00C25F04">
        <w:rPr>
          <w:rFonts w:asciiTheme="minorHAnsi" w:hAnsiTheme="minorHAnsi"/>
        </w:rPr>
        <w:t xml:space="preserve"> –  10th President of INFORMS, Smeal Chaired Professor of Supply Chain and Information Systems at Pennsylvania State University and  Professor of Management Science and Information Systems at Rutgers University (Michael, “Thirteen Reasons Why the Vickrey-Clarke-Groves Process Is Not Practical”, Operations Research Journal, March-April 2007, </w:t>
      </w:r>
      <w:hyperlink r:id="rId119" w:history="1">
        <w:r w:rsidRPr="00C25F04">
          <w:rPr>
            <w:rStyle w:val="Hyperlink"/>
            <w:rFonts w:asciiTheme="minorHAnsi" w:hAnsiTheme="minorHAnsi"/>
          </w:rPr>
          <w:t>fhttps://cs.uwaterloo.ca/~klarson/teaching/F08-886/Rothkopf.pdf, pg. 192-193)//RCU</w:t>
        </w:r>
      </w:hyperlink>
    </w:p>
    <w:p w:rsidR="003B6ADF" w:rsidRPr="00C25F04" w:rsidRDefault="003B6ADF" w:rsidP="003B6ADF">
      <w:pPr>
        <w:rPr>
          <w:rFonts w:asciiTheme="minorHAnsi" w:hAnsiTheme="minorHAnsi"/>
        </w:rPr>
      </w:pPr>
      <w:r w:rsidRPr="00C25F04">
        <w:rPr>
          <w:rFonts w:asciiTheme="minorHAnsi" w:hAnsiTheme="minorHAnsi"/>
        </w:rPr>
        <w:t xml:space="preserve">Budget Constraints </w:t>
      </w:r>
    </w:p>
    <w:p w:rsidR="003B6ADF" w:rsidRPr="00C25F04" w:rsidRDefault="003B6ADF" w:rsidP="003B6ADF">
      <w:pPr>
        <w:rPr>
          <w:rStyle w:val="StyleUnderline"/>
          <w:rFonts w:asciiTheme="minorHAnsi" w:hAnsiTheme="minorHAnsi"/>
        </w:rPr>
      </w:pPr>
      <w:r w:rsidRPr="00C25F04">
        <w:rPr>
          <w:rStyle w:val="StyleUnderline"/>
          <w:rFonts w:asciiTheme="minorHAnsi" w:hAnsiTheme="minorHAnsi"/>
        </w:rPr>
        <w:t>Capital markets are not perfect and frictionless. Suppose that bidders have budget constraints</w:t>
      </w:r>
      <w:r w:rsidRPr="00C25F04">
        <w:rPr>
          <w:rFonts w:asciiTheme="minorHAnsi" w:hAnsiTheme="minorHAnsi"/>
        </w:rPr>
        <w:t xml:space="preserve">, i.e., they cannot always arrange the financing to bid their true values. This situation has been studied in Vickrey auctions by Che and Gale (1996, 1998, </w:t>
      </w:r>
      <w:proofErr w:type="gramStart"/>
      <w:r w:rsidRPr="00C25F04">
        <w:rPr>
          <w:rFonts w:asciiTheme="minorHAnsi" w:hAnsiTheme="minorHAnsi"/>
        </w:rPr>
        <w:t>2000</w:t>
      </w:r>
      <w:proofErr w:type="gramEnd"/>
      <w:r w:rsidRPr="00C25F04">
        <w:rPr>
          <w:rFonts w:asciiTheme="minorHAnsi" w:hAnsiTheme="minorHAnsi"/>
        </w:rPr>
        <w:t xml:space="preserve">). </w:t>
      </w:r>
      <w:r w:rsidRPr="00C25F04">
        <w:rPr>
          <w:rStyle w:val="StyleUnderline"/>
          <w:rFonts w:asciiTheme="minorHAnsi" w:hAnsiTheme="minorHAnsi"/>
        </w:rPr>
        <w:t>More recently, Borgs</w:t>
      </w:r>
      <w:r w:rsidRPr="00C25F04">
        <w:rPr>
          <w:rFonts w:asciiTheme="minorHAnsi" w:hAnsiTheme="minorHAnsi"/>
        </w:rPr>
        <w:t xml:space="preserve"> et al. (2005)</w:t>
      </w:r>
      <w:r w:rsidRPr="00C25F04">
        <w:rPr>
          <w:rStyle w:val="StyleUnderline"/>
          <w:rFonts w:asciiTheme="minorHAnsi" w:hAnsiTheme="minorHAnsi"/>
        </w:rPr>
        <w:t xml:space="preserve"> showed that budget constraints destroy truthful bidding in VCG processes.9 </w:t>
      </w:r>
    </w:p>
    <w:p w:rsidR="003B6ADF" w:rsidRPr="00C25F04" w:rsidRDefault="003B6ADF" w:rsidP="003B6ADF">
      <w:pPr>
        <w:rPr>
          <w:rFonts w:asciiTheme="minorHAnsi" w:hAnsiTheme="minorHAnsi"/>
          <w:b/>
          <w:u w:val="single"/>
        </w:rPr>
      </w:pPr>
      <w:r w:rsidRPr="00C25F04">
        <w:rPr>
          <w:rFonts w:asciiTheme="minorHAnsi" w:hAnsiTheme="minorHAnsi"/>
        </w:rPr>
        <w:t xml:space="preserve">This problem is not restricted to situations in which the bid taker knows that one or more of the bidders has a budget constraint. It is also relevant when the bid taker is not sure that none of the bidders has such a constraint. </w:t>
      </w:r>
      <w:r w:rsidRPr="00C25F04">
        <w:rPr>
          <w:rStyle w:val="StyleUnderline"/>
          <w:rFonts w:asciiTheme="minorHAnsi" w:hAnsiTheme="minorHAnsi"/>
        </w:rPr>
        <w:t>In general, it will be hard for a bid taker to know if bidders are budget constrained</w:t>
      </w:r>
      <w:r w:rsidRPr="00C25F04">
        <w:rPr>
          <w:rFonts w:asciiTheme="minorHAnsi" w:hAnsiTheme="minorHAnsi"/>
        </w:rPr>
        <w:t xml:space="preserve">. In particular, looking at bids in past auctions will not reveal if a bidder was budget constrained. </w:t>
      </w:r>
      <w:r w:rsidRPr="00C25F04">
        <w:rPr>
          <w:rStyle w:val="StyleUnderline"/>
          <w:rFonts w:asciiTheme="minorHAnsi" w:hAnsiTheme="minorHAnsi"/>
        </w:rPr>
        <w:t>For example, I was an advisor in an auction for a spectrum license to a bidder who valued the asset at $85 million. He was only able to finance a bid of $65 million</w:t>
      </w:r>
      <w:r w:rsidRPr="00C25F04">
        <w:rPr>
          <w:rFonts w:asciiTheme="minorHAnsi" w:hAnsiTheme="minorHAnsi"/>
        </w:rPr>
        <w:t xml:space="preserve">. From his bidding, which stopped </w:t>
      </w:r>
      <w:r w:rsidRPr="00C25F04">
        <w:rPr>
          <w:rStyle w:val="StyleUnderline"/>
          <w:rFonts w:asciiTheme="minorHAnsi" w:hAnsiTheme="minorHAnsi"/>
        </w:rPr>
        <w:t>when the price reached $65 million, the seller would have had no way of knowing that his value was higher.</w:t>
      </w:r>
    </w:p>
    <w:p w:rsidR="003B6ADF" w:rsidRPr="00C25F04" w:rsidRDefault="003B6ADF" w:rsidP="003B6ADF">
      <w:pPr>
        <w:rPr>
          <w:rFonts w:asciiTheme="minorHAnsi" w:hAnsiTheme="minorHAnsi"/>
        </w:rPr>
      </w:pPr>
    </w:p>
    <w:p w:rsidR="003B6ADF" w:rsidRPr="00C25F04" w:rsidRDefault="003B6ADF" w:rsidP="003B6ADF">
      <w:pPr>
        <w:pStyle w:val="Heading4"/>
        <w:rPr>
          <w:rFonts w:asciiTheme="minorHAnsi" w:hAnsiTheme="minorHAnsi"/>
        </w:rPr>
      </w:pPr>
      <w:r w:rsidRPr="00C25F04">
        <w:rPr>
          <w:rFonts w:asciiTheme="minorHAnsi" w:hAnsiTheme="minorHAnsi"/>
        </w:rPr>
        <w:t>Honest bidding hurts companies in negotiations – creates adverse incentive to drive prices up</w:t>
      </w:r>
    </w:p>
    <w:p w:rsidR="003B6ADF" w:rsidRPr="00C25F04" w:rsidRDefault="003B6ADF" w:rsidP="003B6ADF">
      <w:pPr>
        <w:rPr>
          <w:rFonts w:asciiTheme="minorHAnsi" w:hAnsiTheme="minorHAnsi"/>
        </w:rPr>
      </w:pPr>
      <w:r w:rsidRPr="00C25F04">
        <w:rPr>
          <w:rStyle w:val="Style13ptBold"/>
          <w:rFonts w:asciiTheme="minorHAnsi" w:hAnsiTheme="minorHAnsi"/>
        </w:rPr>
        <w:t>Rothkopf, 07</w:t>
      </w:r>
      <w:r w:rsidRPr="00C25F04">
        <w:rPr>
          <w:rFonts w:asciiTheme="minorHAnsi" w:hAnsiTheme="minorHAnsi"/>
        </w:rPr>
        <w:t xml:space="preserve"> –  10th President of INFORMS, Smeal Chaired Professor of Supply Chain and Information Systems at Pennsylvania State University and  Professor of Management Science and Information Systems at Rutgers University (Michael, “Thirteen Reasons Why the Vickrey-Clarke-Groves Process Is Not Practical”, Operations Research Journal, March-April 2007, </w:t>
      </w:r>
      <w:hyperlink r:id="rId120" w:history="1">
        <w:r w:rsidRPr="00C25F04">
          <w:rPr>
            <w:rStyle w:val="Hyperlink"/>
            <w:rFonts w:asciiTheme="minorHAnsi" w:hAnsiTheme="minorHAnsi"/>
          </w:rPr>
          <w:t>fhttps://cs.uwaterloo.ca/~klarson/teaching/F08-886/Rothkopf.pdf, pg. 193)//RCU</w:t>
        </w:r>
      </w:hyperlink>
    </w:p>
    <w:p w:rsidR="003B6ADF" w:rsidRPr="00C25F04" w:rsidRDefault="003B6ADF" w:rsidP="003B6ADF">
      <w:pPr>
        <w:rPr>
          <w:rStyle w:val="StyleUnderline"/>
          <w:rFonts w:asciiTheme="minorHAnsi" w:hAnsiTheme="minorHAnsi"/>
        </w:rPr>
      </w:pPr>
      <w:r w:rsidRPr="00C25F04">
        <w:rPr>
          <w:rFonts w:asciiTheme="minorHAnsi" w:hAnsiTheme="minorHAnsi"/>
        </w:rPr>
        <w:t xml:space="preserve">Generally, </w:t>
      </w:r>
      <w:r w:rsidRPr="00C25F04">
        <w:rPr>
          <w:rStyle w:val="StyleUnderline"/>
          <w:rFonts w:asciiTheme="minorHAnsi" w:hAnsiTheme="minorHAnsi"/>
        </w:rPr>
        <w:t>businessmen do not like to reveal their costs or values</w:t>
      </w:r>
      <w:r w:rsidRPr="00C25F04">
        <w:rPr>
          <w:rFonts w:asciiTheme="minorHAnsi" w:hAnsiTheme="minorHAnsi"/>
        </w:rPr>
        <w:t xml:space="preserve">. Some auction forms do not require them to do so. </w:t>
      </w:r>
      <w:r w:rsidRPr="00C25F04">
        <w:rPr>
          <w:rStyle w:val="StyleUnderline"/>
          <w:rFonts w:asciiTheme="minorHAnsi" w:hAnsiTheme="minorHAnsi"/>
        </w:rPr>
        <w:t>A bid in a standard sealed-bid auction is not a statement of true value, but an offer.</w:t>
      </w:r>
      <w:r w:rsidRPr="00C25F04">
        <w:rPr>
          <w:rFonts w:asciiTheme="minorHAnsi" w:hAnsiTheme="minorHAnsi"/>
        </w:rPr>
        <w:t xml:space="preserve"> Similarly, no one knows whether the winner of an English auction would have been willing to bid more than she did. Vickrey auctions, however, if they work as they are supposed to, require bidders to reveal their true costs or values. If it were in fact truly in their interest to do so, it might be argued that businessmen would learn to overcome their reluctance. However, is it really in their interest to do so? </w:t>
      </w:r>
      <w:r w:rsidRPr="00C25F04">
        <w:rPr>
          <w:rStyle w:val="StyleUnderline"/>
          <w:rFonts w:asciiTheme="minorHAnsi" w:hAnsiTheme="minorHAnsi"/>
        </w:rPr>
        <w:t>Suppose that a government agency is taking bids for a major construction project using a Vickrey auction with publicly opened bids, that you submit the winning bid of $100 million (your true cost), and that the next best bid is for $150 million.</w:t>
      </w:r>
      <w:r w:rsidRPr="00C25F04">
        <w:rPr>
          <w:rFonts w:asciiTheme="minorHAnsi" w:hAnsiTheme="minorHAnsi"/>
        </w:rPr>
        <w:t xml:space="preserve"> If this were an isolated transaction, you would expect to have a profit of $50 million. Suppose, however, that in order to complete the project you need to negotiate with others—perhaps local licensing boards, banks, construction companies, and labor unions. </w:t>
      </w:r>
      <w:r w:rsidRPr="00C25F04">
        <w:rPr>
          <w:rStyle w:val="StyleUnderline"/>
          <w:rFonts w:asciiTheme="minorHAnsi" w:hAnsiTheme="minorHAnsi"/>
        </w:rPr>
        <w:t xml:space="preserve">Your negotiating position will be weak because all of them will know that you have $50 million you don’t “need.” </w:t>
      </w:r>
      <w:r w:rsidRPr="00C25F04">
        <w:rPr>
          <w:rFonts w:asciiTheme="minorHAnsi" w:hAnsiTheme="minorHAnsi"/>
        </w:rPr>
        <w:t xml:space="preserve">You would very much wish that you had bid more than your true cost, because having done so would improve your position in such negotiations. In particular, </w:t>
      </w:r>
      <w:r w:rsidRPr="00C25F04">
        <w:rPr>
          <w:rStyle w:val="StyleUnderline"/>
          <w:rFonts w:asciiTheme="minorHAnsi" w:hAnsiTheme="minorHAnsi"/>
        </w:rPr>
        <w:t xml:space="preserve">it would be in your interest to bid more in order to keep a greater proportion of your apparent profit. </w:t>
      </w:r>
    </w:p>
    <w:p w:rsidR="003B6ADF" w:rsidRPr="00C25F04" w:rsidRDefault="003B6ADF" w:rsidP="003B6ADF">
      <w:pPr>
        <w:rPr>
          <w:rFonts w:asciiTheme="minorHAnsi" w:hAnsiTheme="minorHAnsi"/>
        </w:rPr>
      </w:pPr>
      <w:r w:rsidRPr="00C25F04">
        <w:rPr>
          <w:rStyle w:val="StyleUnderline"/>
          <w:rFonts w:asciiTheme="minorHAnsi" w:hAnsiTheme="minorHAnsi"/>
        </w:rPr>
        <w:t>This is a general phenomenon</w:t>
      </w:r>
      <w:r w:rsidRPr="00C25F04">
        <w:rPr>
          <w:rFonts w:asciiTheme="minorHAnsi" w:hAnsiTheme="minorHAnsi"/>
        </w:rPr>
        <w:t>. Rothkopf et al. (1990) showed that</w:t>
      </w:r>
      <w:r w:rsidRPr="00C25F04">
        <w:rPr>
          <w:rStyle w:val="StyleUnderline"/>
          <w:rFonts w:asciiTheme="minorHAnsi" w:hAnsiTheme="minorHAnsi"/>
        </w:rPr>
        <w:t xml:space="preserve"> if third parties capture a fraction of the revealed economic gain in a Vickrey auction, bidders will have incentive to shade their bids so that all of that captured gain is</w:t>
      </w:r>
      <w:r w:rsidRPr="00C25F04">
        <w:rPr>
          <w:rFonts w:asciiTheme="minorHAnsi" w:hAnsiTheme="minorHAnsi"/>
        </w:rPr>
        <w:t>, on average,</w:t>
      </w:r>
      <w:r w:rsidRPr="00C25F04">
        <w:rPr>
          <w:rStyle w:val="StyleUnderline"/>
          <w:rFonts w:asciiTheme="minorHAnsi" w:hAnsiTheme="minorHAnsi"/>
        </w:rPr>
        <w:t xml:space="preserve"> added to their bids</w:t>
      </w:r>
      <w:r w:rsidRPr="00C25F04">
        <w:rPr>
          <w:rFonts w:asciiTheme="minorHAnsi" w:hAnsiTheme="minorHAnsi"/>
        </w:rPr>
        <w:t xml:space="preserve">. (See also Englebrecht-Wiggans and Kahn 1991.) Thus, </w:t>
      </w:r>
      <w:r w:rsidRPr="00C25F04">
        <w:rPr>
          <w:rStyle w:val="Emphasis"/>
          <w:rFonts w:asciiTheme="minorHAnsi" w:hAnsiTheme="minorHAnsi"/>
        </w:rPr>
        <w:t>the bid taker can be expected to pay extra</w:t>
      </w:r>
      <w:r w:rsidRPr="00C25F04">
        <w:rPr>
          <w:rStyle w:val="StyleUnderline"/>
          <w:rFonts w:asciiTheme="minorHAnsi" w:hAnsiTheme="minorHAnsi"/>
        </w:rPr>
        <w:t xml:space="preserve"> if he chooses to hold a Vickrey auction</w:t>
      </w:r>
      <w:r w:rsidRPr="00C25F04">
        <w:rPr>
          <w:rFonts w:asciiTheme="minorHAnsi" w:hAnsiTheme="minorHAnsi"/>
        </w:rPr>
        <w:t xml:space="preserve">. </w:t>
      </w:r>
    </w:p>
    <w:p w:rsidR="003B6ADF" w:rsidRPr="00C25F04" w:rsidRDefault="003B6ADF" w:rsidP="003B6ADF">
      <w:pPr>
        <w:rPr>
          <w:rStyle w:val="StyleUnderline"/>
          <w:rFonts w:asciiTheme="minorHAnsi" w:hAnsiTheme="minorHAnsi"/>
        </w:rPr>
      </w:pPr>
      <w:r w:rsidRPr="00C25F04">
        <w:rPr>
          <w:rFonts w:asciiTheme="minorHAnsi" w:hAnsiTheme="minorHAnsi"/>
        </w:rPr>
        <w:t xml:space="preserve">There may also be political ramifications of the revelation of a large gap between the best bid and the second best bid. In a government transaction, the government may be hard-pressed to explain why the large extra payment is warranted.10 It is proof of the sale’s lack of competitiveness. A progressive auction would not disclose this. One way to look at a Vickrey auction is that it induces competitors with market power to behave efficiently by paying them the amount they could extract by using their market power. However, if that payment is large and visible, </w:t>
      </w:r>
      <w:r w:rsidRPr="00C25F04">
        <w:rPr>
          <w:rStyle w:val="StyleUnderline"/>
          <w:rFonts w:asciiTheme="minorHAnsi" w:hAnsiTheme="minorHAnsi"/>
        </w:rPr>
        <w:t>it may well lead to political pressure to control the market power rather than to buy it off. In turn, this possibility may well lead bidders to change their bids.</w:t>
      </w:r>
    </w:p>
    <w:p w:rsidR="003B6ADF" w:rsidRPr="00C25F04" w:rsidRDefault="003B6ADF" w:rsidP="003B6ADF">
      <w:pPr>
        <w:rPr>
          <w:rFonts w:asciiTheme="minorHAnsi" w:hAnsiTheme="minorHAnsi"/>
        </w:rPr>
      </w:pPr>
    </w:p>
    <w:p w:rsidR="003B6ADF" w:rsidRPr="00C25F04" w:rsidRDefault="003B6ADF" w:rsidP="003B6ADF">
      <w:pPr>
        <w:pStyle w:val="Heading4"/>
        <w:rPr>
          <w:rFonts w:asciiTheme="minorHAnsi" w:hAnsiTheme="minorHAnsi"/>
        </w:rPr>
      </w:pPr>
      <w:r w:rsidRPr="00C25F04">
        <w:rPr>
          <w:rFonts w:asciiTheme="minorHAnsi" w:hAnsiTheme="minorHAnsi"/>
        </w:rPr>
        <w:t>Susceptible to cheating</w:t>
      </w:r>
    </w:p>
    <w:p w:rsidR="003B6ADF" w:rsidRPr="00C25F04" w:rsidRDefault="003B6ADF" w:rsidP="003B6ADF">
      <w:pPr>
        <w:rPr>
          <w:rFonts w:asciiTheme="minorHAnsi" w:hAnsiTheme="minorHAnsi"/>
        </w:rPr>
      </w:pPr>
      <w:r w:rsidRPr="00C25F04">
        <w:rPr>
          <w:rStyle w:val="Style13ptBold"/>
          <w:rFonts w:asciiTheme="minorHAnsi" w:hAnsiTheme="minorHAnsi"/>
        </w:rPr>
        <w:t>Rothkopf, 07</w:t>
      </w:r>
      <w:r w:rsidRPr="00C25F04">
        <w:rPr>
          <w:rFonts w:asciiTheme="minorHAnsi" w:hAnsiTheme="minorHAnsi"/>
        </w:rPr>
        <w:t xml:space="preserve"> –  10th President of INFORMS, Smeal Chaired Professor of Supply Chain and Information Systems at Pennsylvania State University and  Professor of Management Science and Information Systems at Rutgers University (Michael, “Thirteen Reasons Why the Vickrey-Clarke-Groves Process Is Not Practical”, Operations Research Journal, March-April 2007, </w:t>
      </w:r>
      <w:hyperlink r:id="rId121" w:history="1">
        <w:r w:rsidRPr="00C25F04">
          <w:rPr>
            <w:rStyle w:val="Hyperlink"/>
            <w:rFonts w:asciiTheme="minorHAnsi" w:hAnsiTheme="minorHAnsi"/>
          </w:rPr>
          <w:t>fhttps://cs.uwaterloo.ca/~klarson/teaching/F08-886/Rothkopf.pdf, pg. 193-194)//RCU</w:t>
        </w:r>
      </w:hyperlink>
    </w:p>
    <w:p w:rsidR="003B6ADF" w:rsidRPr="00C25F04" w:rsidRDefault="003B6ADF" w:rsidP="003B6ADF">
      <w:pPr>
        <w:rPr>
          <w:rFonts w:asciiTheme="minorHAnsi" w:hAnsiTheme="minorHAnsi"/>
        </w:rPr>
      </w:pPr>
      <w:r w:rsidRPr="00C25F04">
        <w:rPr>
          <w:rFonts w:asciiTheme="minorHAnsi" w:hAnsiTheme="minorHAnsi"/>
        </w:rPr>
        <w:t>Four Kinds of Cheating</w:t>
      </w:r>
    </w:p>
    <w:p w:rsidR="003B6ADF" w:rsidRPr="00C25F04" w:rsidRDefault="003B6ADF" w:rsidP="003B6ADF">
      <w:pPr>
        <w:rPr>
          <w:rFonts w:asciiTheme="minorHAnsi" w:hAnsiTheme="minorHAnsi"/>
        </w:rPr>
      </w:pPr>
      <w:r w:rsidRPr="00C25F04">
        <w:rPr>
          <w:rFonts w:asciiTheme="minorHAnsi" w:hAnsiTheme="minorHAnsi"/>
        </w:rPr>
        <w:t xml:space="preserve">Auction theory is generally developed on the assumption that the auction has rules and that these rules will be followed. In practice, some auctions are more subject to cheating than others, and choice of auction form may depend upon resistance to cheating and the reassurance that this resistance gives to participants. </w:t>
      </w:r>
      <w:r w:rsidRPr="00C25F04">
        <w:rPr>
          <w:rStyle w:val="StyleUnderline"/>
          <w:rFonts w:asciiTheme="minorHAnsi" w:hAnsiTheme="minorHAnsi"/>
        </w:rPr>
        <w:t>Vickrey auctions are relatively susceptible to two different kinds of cheating</w:t>
      </w:r>
      <w:r w:rsidRPr="00C25F04">
        <w:rPr>
          <w:rFonts w:asciiTheme="minorHAnsi" w:hAnsiTheme="minorHAnsi"/>
        </w:rPr>
        <w:t xml:space="preserve">, and multi-item VCG processes are susceptible to two more kinds.11 </w:t>
      </w:r>
    </w:p>
    <w:p w:rsidR="003B6ADF" w:rsidRPr="00C25F04" w:rsidRDefault="003B6ADF" w:rsidP="003B6ADF">
      <w:pPr>
        <w:rPr>
          <w:rFonts w:asciiTheme="minorHAnsi" w:hAnsiTheme="minorHAnsi"/>
        </w:rPr>
      </w:pPr>
      <w:r w:rsidRPr="00C25F04">
        <w:rPr>
          <w:rFonts w:asciiTheme="minorHAnsi" w:hAnsiTheme="minorHAnsi"/>
        </w:rPr>
        <w:t xml:space="preserve">First of all, as Robinson (1985) pointed out and on which Graham and Marshall (1987) elaborated, </w:t>
      </w:r>
      <w:r w:rsidRPr="00C25F04">
        <w:rPr>
          <w:rStyle w:val="StyleUnderline"/>
          <w:rFonts w:asciiTheme="minorHAnsi" w:hAnsiTheme="minorHAnsi"/>
        </w:rPr>
        <w:t>Vickrey auctions</w:t>
      </w:r>
      <w:r w:rsidRPr="00C25F04">
        <w:rPr>
          <w:rFonts w:asciiTheme="minorHAnsi" w:hAnsiTheme="minorHAnsi"/>
        </w:rPr>
        <w:t xml:space="preserve"> (and English auctions as well, but not standard sealed bidding or Dutch auctions) </w:t>
      </w:r>
      <w:r w:rsidRPr="00C25F04">
        <w:rPr>
          <w:rStyle w:val="StyleUnderline"/>
          <w:rFonts w:asciiTheme="minorHAnsi" w:hAnsiTheme="minorHAnsi"/>
        </w:rPr>
        <w:t>are relatively susceptible to conspiracies by bidders. The problem is that in such auctions collusive conspiracies by bidders are stable.</w:t>
      </w:r>
      <w:r w:rsidRPr="00C25F04">
        <w:rPr>
          <w:rFonts w:asciiTheme="minorHAnsi" w:hAnsiTheme="minorHAnsi"/>
        </w:rPr>
        <w:t xml:space="preserve"> Here is an example to illustrate this. </w:t>
      </w:r>
      <w:r w:rsidRPr="00C25F04">
        <w:rPr>
          <w:rStyle w:val="StyleUnderline"/>
          <w:rFonts w:asciiTheme="minorHAnsi" w:hAnsiTheme="minorHAnsi"/>
        </w:rPr>
        <w:t>Suppose something is to be auctioned off to two bidders, one of whom values it at $100 and the other</w:t>
      </w:r>
      <w:r w:rsidRPr="00C25F04">
        <w:rPr>
          <w:rFonts w:asciiTheme="minorHAnsi" w:hAnsiTheme="minorHAnsi"/>
        </w:rPr>
        <w:t xml:space="preserve"> of whom values it </w:t>
      </w:r>
      <w:r w:rsidRPr="00C25F04">
        <w:rPr>
          <w:rStyle w:val="StyleUnderline"/>
          <w:rFonts w:asciiTheme="minorHAnsi" w:hAnsiTheme="minorHAnsi"/>
        </w:rPr>
        <w:t>at $90. In a well-functioning auction, the item should sell for about $90. Suppose, however, that the bidder with the higher value agrees to pay the other bidder a substantial bribe if she fails to top the first bidder’s initial bid of $10. In a progressive auction or a Vickrey auction, such a conspiracy is stable</w:t>
      </w:r>
      <w:r w:rsidRPr="00C25F04">
        <w:rPr>
          <w:rFonts w:asciiTheme="minorHAnsi" w:hAnsiTheme="minorHAnsi"/>
        </w:rPr>
        <w:t xml:space="preserve">. In the Vickrey auction, the bidder who is to win bids $100. If the other bidder bids $90, the winner will win anyway, know that the deal has been broken, and not make the payoff. In a standard sealed-bid auction, the bidder who is supposed to win at $10 has to submit a bid at that amount. If the conspirator who was to lose instead submits a bid of $11, she will win. Because the conspiracy is illegal, there is no way for the intended winner to enforce the conspiracy agreement or avoid losing the auction. Hence, such conspiracies are somewhat less likely. </w:t>
      </w:r>
    </w:p>
    <w:p w:rsidR="003B6ADF" w:rsidRPr="00C25F04" w:rsidRDefault="003B6ADF" w:rsidP="003B6ADF">
      <w:pPr>
        <w:rPr>
          <w:rFonts w:asciiTheme="minorHAnsi" w:hAnsiTheme="minorHAnsi"/>
        </w:rPr>
      </w:pPr>
      <w:r w:rsidRPr="00C25F04">
        <w:rPr>
          <w:rStyle w:val="StyleUnderline"/>
          <w:rFonts w:asciiTheme="minorHAnsi" w:hAnsiTheme="minorHAnsi"/>
        </w:rPr>
        <w:t>A particular concern in Vickrey auctions is cheating by the bid taker. If the bid taker makes up an artificial bid that is for an amount between the two best bids, it will capture some of the profit due to the winning bidder</w:t>
      </w:r>
      <w:r w:rsidRPr="00C25F04">
        <w:rPr>
          <w:rFonts w:asciiTheme="minorHAnsi" w:hAnsiTheme="minorHAnsi"/>
        </w:rPr>
        <w:t xml:space="preserve">. For example, if the high bid is $15 and the second highest bid is $10, an artificial bid of $14 will raise the winning bidder’s payment by $4. </w:t>
      </w:r>
      <w:r w:rsidRPr="00C25F04">
        <w:rPr>
          <w:rStyle w:val="StyleUnderline"/>
          <w:rFonts w:asciiTheme="minorHAnsi" w:hAnsiTheme="minorHAnsi"/>
        </w:rPr>
        <w:t>Having a trusted third party handle the bids is not a complete cure for this problem</w:t>
      </w:r>
      <w:r w:rsidRPr="00C25F04">
        <w:rPr>
          <w:rFonts w:asciiTheme="minorHAnsi" w:hAnsiTheme="minorHAnsi"/>
        </w:rPr>
        <w:t xml:space="preserve">, because if the bid taker can approximately anticipate the bids by the two highest sincere bidders, it can procure an insincere bid by an ally to cut the winning bidder’s profit.12 This kind of cheating has been modeled in Rothkopf and Harstad (1995), and an instance of cheating by a bid taker in a Vickrey auction is documented in Lucking-Reiley (2000).13 </w:t>
      </w:r>
    </w:p>
    <w:p w:rsidR="003B6ADF" w:rsidRPr="00C25F04" w:rsidRDefault="003B6ADF" w:rsidP="003B6ADF">
      <w:pPr>
        <w:rPr>
          <w:rFonts w:asciiTheme="minorHAnsi" w:hAnsiTheme="minorHAnsi"/>
        </w:rPr>
      </w:pPr>
      <w:r w:rsidRPr="00C25F04">
        <w:rPr>
          <w:rStyle w:val="StyleUnderline"/>
          <w:rFonts w:asciiTheme="minorHAnsi" w:hAnsiTheme="minorHAnsi"/>
        </w:rPr>
        <w:t>Sakurai</w:t>
      </w:r>
      <w:r w:rsidRPr="00C25F04">
        <w:rPr>
          <w:rFonts w:asciiTheme="minorHAnsi" w:hAnsiTheme="minorHAnsi"/>
        </w:rPr>
        <w:t xml:space="preserve"> et al. (1999) </w:t>
      </w:r>
      <w:r w:rsidRPr="00C25F04">
        <w:rPr>
          <w:rStyle w:val="StyleUnderline"/>
          <w:rFonts w:asciiTheme="minorHAnsi" w:hAnsiTheme="minorHAnsi"/>
        </w:rPr>
        <w:t>pointed out a new vulnerability</w:t>
      </w:r>
      <w:r w:rsidRPr="00C25F04">
        <w:rPr>
          <w:rFonts w:asciiTheme="minorHAnsi" w:hAnsiTheme="minorHAnsi"/>
        </w:rPr>
        <w:t xml:space="preserve"> of the VCG process—“</w:t>
      </w:r>
      <w:r w:rsidRPr="00C25F04">
        <w:rPr>
          <w:rStyle w:val="StyleUnderline"/>
          <w:rFonts w:asciiTheme="minorHAnsi" w:hAnsiTheme="minorHAnsi"/>
        </w:rPr>
        <w:t>false-name” bids</w:t>
      </w:r>
      <w:r w:rsidRPr="00C25F04">
        <w:rPr>
          <w:rFonts w:asciiTheme="minorHAnsi" w:hAnsiTheme="minorHAnsi"/>
        </w:rPr>
        <w:t xml:space="preserve">. Consider an auction in which there are two bidders and three items, a, b, and c, for sale. Bidder 1 values [a, b, c] at $2 and bidder 2 values [a, b, c] at $3. Neither values any smaller aggregation of items. In the honestly conducted Vickrey auction, bidder 2 will win all three items and pay $2. However, </w:t>
      </w:r>
      <w:r w:rsidRPr="00C25F04">
        <w:rPr>
          <w:rStyle w:val="StyleUnderline"/>
          <w:rFonts w:asciiTheme="minorHAnsi" w:hAnsiTheme="minorHAnsi"/>
        </w:rPr>
        <w:t>suppose that bidder 2 decides instead to submit bids under three different names—2a, 2b, and 2c</w:t>
      </w:r>
      <w:r w:rsidRPr="00C25F04">
        <w:rPr>
          <w:rFonts w:asciiTheme="minorHAnsi" w:hAnsiTheme="minorHAnsi"/>
        </w:rPr>
        <w:t xml:space="preserve">. Suppose that 2a bids $1 for {a}; 2b bids $1 for {b}, and 2c bids $1 for {c}. Now, the three bidders 2a, 2b, and 2c each win the item they bid on, but none of them have to make any net payment. For example, without bidder 2a, the revenue would be $2; with him, the apparent value is $3, so while he pays $1 for {a}, he gets a Vickrey payment, i.e., a refund, of his apparent contribution to the surplus, of $1. </w:t>
      </w:r>
      <w:r w:rsidRPr="00C25F04">
        <w:rPr>
          <w:rStyle w:val="StyleUnderline"/>
          <w:rFonts w:asciiTheme="minorHAnsi" w:hAnsiTheme="minorHAnsi"/>
        </w:rPr>
        <w:t>A bid taker is potentially vulnerable to such false-name bids unless he has complete control of the identities and contractual arrangements between all of the bidders.</w:t>
      </w:r>
      <w:r w:rsidRPr="00C25F04">
        <w:rPr>
          <w:rFonts w:asciiTheme="minorHAnsi" w:hAnsiTheme="minorHAnsi"/>
        </w:rPr>
        <w:t xml:space="preserve"> </w:t>
      </w:r>
    </w:p>
    <w:p w:rsidR="003B6ADF" w:rsidRPr="00C25F04" w:rsidRDefault="003B6ADF" w:rsidP="00F56EC0">
      <w:pPr>
        <w:rPr>
          <w:rFonts w:asciiTheme="minorHAnsi" w:hAnsiTheme="minorHAnsi"/>
        </w:rPr>
      </w:pPr>
    </w:p>
    <w:p w:rsidR="00392EDA" w:rsidRPr="00C25F04" w:rsidRDefault="00392EDA" w:rsidP="00392EDA">
      <w:pPr>
        <w:pStyle w:val="Heading4"/>
        <w:rPr>
          <w:rFonts w:asciiTheme="minorHAnsi" w:hAnsiTheme="minorHAnsi"/>
        </w:rPr>
      </w:pPr>
      <w:r w:rsidRPr="00C25F04">
        <w:rPr>
          <w:rFonts w:asciiTheme="minorHAnsi" w:hAnsiTheme="minorHAnsi"/>
        </w:rPr>
        <w:t>Embarrassment deters bidders</w:t>
      </w:r>
    </w:p>
    <w:p w:rsidR="00392EDA" w:rsidRPr="00C25F04" w:rsidRDefault="00392EDA" w:rsidP="00392EDA">
      <w:pPr>
        <w:rPr>
          <w:rFonts w:asciiTheme="minorHAnsi" w:hAnsiTheme="minorHAnsi"/>
        </w:rPr>
      </w:pPr>
      <w:r w:rsidRPr="00C25F04">
        <w:rPr>
          <w:rStyle w:val="Style13ptBold"/>
          <w:rFonts w:asciiTheme="minorHAnsi" w:hAnsiTheme="minorHAnsi"/>
        </w:rPr>
        <w:t>Klemperer, 01</w:t>
      </w:r>
      <w:r w:rsidRPr="00C25F04">
        <w:rPr>
          <w:rFonts w:asciiTheme="minorHAnsi" w:hAnsiTheme="minorHAnsi"/>
        </w:rPr>
        <w:t xml:space="preserve"> </w:t>
      </w:r>
      <w:proofErr w:type="gramStart"/>
      <w:r w:rsidRPr="00C25F04">
        <w:rPr>
          <w:rFonts w:asciiTheme="minorHAnsi" w:hAnsiTheme="minorHAnsi"/>
        </w:rPr>
        <w:t>–  Edgeworth</w:t>
      </w:r>
      <w:proofErr w:type="gramEnd"/>
      <w:r w:rsidRPr="00C25F04">
        <w:rPr>
          <w:rFonts w:asciiTheme="minorHAnsi" w:hAnsiTheme="minorHAnsi"/>
        </w:rPr>
        <w:t xml:space="preserve"> Professor of Economics at Oxford University (Paul, “Collusion and Predation in Auction Markets”, University of Oxford Press, February 2001, </w:t>
      </w:r>
      <w:hyperlink r:id="rId122" w:history="1">
        <w:r w:rsidRPr="00C25F04">
          <w:rPr>
            <w:rStyle w:val="Hyperlink"/>
            <w:rFonts w:asciiTheme="minorHAnsi" w:hAnsiTheme="minorHAnsi"/>
          </w:rPr>
          <w:t>ftp://cramton.umd.edu/econ415/klemperer-what-really-matters-in-auction-design.pdf, pg. 12)//RCU</w:t>
        </w:r>
      </w:hyperlink>
    </w:p>
    <w:p w:rsidR="00392EDA" w:rsidRPr="00C25F04" w:rsidRDefault="00392EDA" w:rsidP="00392EDA">
      <w:pPr>
        <w:rPr>
          <w:rStyle w:val="StyleUnderline"/>
          <w:rFonts w:asciiTheme="minorHAnsi" w:hAnsiTheme="minorHAnsi"/>
        </w:rPr>
      </w:pPr>
      <w:r w:rsidRPr="00C25F04">
        <w:rPr>
          <w:rStyle w:val="StyleUnderline"/>
          <w:rFonts w:asciiTheme="minorHAnsi" w:hAnsiTheme="minorHAnsi"/>
        </w:rPr>
        <w:t>Some “failures” are perceived more than real. For example, a second-price sealed-bid auction</w:t>
      </w:r>
      <w:r w:rsidRPr="00C25F04">
        <w:rPr>
          <w:rFonts w:asciiTheme="minorHAnsi" w:hAnsiTheme="minorHAnsi"/>
        </w:rPr>
        <w:t xml:space="preserve"> – in which the winner pays the runner-up’s bid – </w:t>
      </w:r>
      <w:r w:rsidRPr="00C25F04">
        <w:rPr>
          <w:rStyle w:val="StyleUnderline"/>
          <w:rFonts w:asciiTheme="minorHAnsi" w:hAnsiTheme="minorHAnsi"/>
        </w:rPr>
        <w:t>can be embarrasing for the auctioneer if the winner’s actual bid is revealed to be far more than the runner-up’s</w:t>
      </w:r>
      <w:r w:rsidRPr="00C25F04">
        <w:rPr>
          <w:rFonts w:asciiTheme="minorHAnsi" w:hAnsiTheme="minorHAnsi"/>
        </w:rPr>
        <w:t xml:space="preserve">, even if the auction was ex-ante both efficient and revenue maximizing. McMillan (1994) reports </w:t>
      </w:r>
      <w:r w:rsidRPr="00C25F04">
        <w:rPr>
          <w:rStyle w:val="StyleUnderline"/>
          <w:rFonts w:asciiTheme="minorHAnsi" w:hAnsiTheme="minorHAnsi"/>
        </w:rPr>
        <w:t>a second-price New Zealand auction in which the winner bid NZ $7 million but paid the runner-up’s bid of NZ $5,000.</w:t>
      </w:r>
      <w:r w:rsidRPr="00C25F04">
        <w:rPr>
          <w:rFonts w:asciiTheme="minorHAnsi" w:hAnsiTheme="minorHAnsi"/>
        </w:rPr>
        <w:t xml:space="preserve"> Of course, a reser]\ve price should probably have been imposed, but </w:t>
      </w:r>
      <w:r w:rsidRPr="00C25F04">
        <w:rPr>
          <w:rStyle w:val="StyleUnderline"/>
          <w:rFonts w:asciiTheme="minorHAnsi" w:hAnsiTheme="minorHAnsi"/>
        </w:rPr>
        <w:t xml:space="preserve">if an appropriate reserve price had been used this might have been an economically, but not politically, sensible auction. First-price sealed-bid auctions, by contrast can be embarrasing either for a winning bidder who pays a lot more than the second bid, or for a loser who just narrowly underbids the winner. So </w:t>
      </w:r>
      <w:r w:rsidRPr="00C25F04">
        <w:rPr>
          <w:rStyle w:val="Emphasis"/>
          <w:rFonts w:asciiTheme="minorHAnsi" w:hAnsiTheme="minorHAnsi"/>
        </w:rPr>
        <w:t>firms</w:t>
      </w:r>
      <w:r w:rsidRPr="00C25F04">
        <w:rPr>
          <w:rStyle w:val="StyleUnderline"/>
          <w:rFonts w:asciiTheme="minorHAnsi" w:hAnsiTheme="minorHAnsi"/>
        </w:rPr>
        <w:t xml:space="preserve">, or at least their managers, </w:t>
      </w:r>
      <w:r w:rsidRPr="00C25F04">
        <w:rPr>
          <w:rStyle w:val="Emphasis"/>
          <w:rFonts w:asciiTheme="minorHAnsi" w:hAnsiTheme="minorHAnsi"/>
        </w:rPr>
        <w:t>can oppose first-price auctions</w:t>
      </w:r>
      <w:r w:rsidRPr="00C25F04">
        <w:rPr>
          <w:rStyle w:val="StyleUnderline"/>
          <w:rFonts w:asciiTheme="minorHAnsi" w:hAnsiTheme="minorHAnsi"/>
        </w:rPr>
        <w:t>.</w:t>
      </w:r>
    </w:p>
    <w:p w:rsidR="00392EDA" w:rsidRPr="00C25F04" w:rsidRDefault="00392EDA" w:rsidP="00F56EC0">
      <w:pPr>
        <w:rPr>
          <w:rFonts w:asciiTheme="minorHAnsi" w:hAnsiTheme="minorHAnsi"/>
        </w:rPr>
      </w:pPr>
    </w:p>
    <w:p w:rsidR="00F05F15" w:rsidRPr="00C25F04" w:rsidRDefault="00F05F15" w:rsidP="00F05F15">
      <w:pPr>
        <w:pStyle w:val="Heading3"/>
        <w:rPr>
          <w:rFonts w:asciiTheme="minorHAnsi" w:hAnsiTheme="minorHAnsi"/>
        </w:rPr>
      </w:pPr>
      <w:r w:rsidRPr="00C25F04">
        <w:rPr>
          <w:rFonts w:asciiTheme="minorHAnsi" w:hAnsiTheme="minorHAnsi"/>
        </w:rPr>
        <w:t>--- AT: CP isn’t based on VCG Theory</w:t>
      </w:r>
    </w:p>
    <w:p w:rsidR="00F05F15" w:rsidRPr="00C25F04" w:rsidRDefault="00F05F15" w:rsidP="00F05F15">
      <w:pPr>
        <w:rPr>
          <w:rFonts w:asciiTheme="minorHAnsi" w:hAnsiTheme="minorHAnsi"/>
        </w:rPr>
      </w:pPr>
    </w:p>
    <w:p w:rsidR="00756C87" w:rsidRPr="00C25F04" w:rsidRDefault="00EA5D0C" w:rsidP="00756C87">
      <w:pPr>
        <w:pStyle w:val="Heading4"/>
        <w:rPr>
          <w:rFonts w:asciiTheme="minorHAnsi" w:hAnsiTheme="minorHAnsi"/>
        </w:rPr>
      </w:pPr>
      <w:r w:rsidRPr="00C25F04">
        <w:rPr>
          <w:rFonts w:asciiTheme="minorHAnsi" w:hAnsiTheme="minorHAnsi"/>
        </w:rPr>
        <w:t>CP is based on VCG Theory</w:t>
      </w:r>
    </w:p>
    <w:p w:rsidR="00756C87" w:rsidRPr="00C25F04" w:rsidRDefault="00756C87" w:rsidP="00756C87">
      <w:pPr>
        <w:rPr>
          <w:rFonts w:asciiTheme="minorHAnsi" w:hAnsiTheme="minorHAnsi"/>
        </w:rPr>
      </w:pPr>
      <w:r w:rsidRPr="00C25F04">
        <w:rPr>
          <w:rStyle w:val="Style13ptBold"/>
          <w:rFonts w:asciiTheme="minorHAnsi" w:hAnsiTheme="minorHAnsi"/>
        </w:rPr>
        <w:t>Rothkopf, 07</w:t>
      </w:r>
      <w:r w:rsidRPr="00C25F04">
        <w:rPr>
          <w:rFonts w:asciiTheme="minorHAnsi" w:hAnsiTheme="minorHAnsi"/>
        </w:rPr>
        <w:t xml:space="preserve"> –  10th President of INFORMS, Smeal Chaired Professor of Supply Chain and Information Systems at Pennsylvania State University and  Professor of Management Science and Information Systems at Rutgers University (Michael, “Thirteen Reasons Why the Vickrey-Clarke-Groves Process Is Not Practical”, Operations Research Journal, March-April 2007, </w:t>
      </w:r>
      <w:hyperlink r:id="rId123" w:history="1">
        <w:r w:rsidRPr="00C25F04">
          <w:rPr>
            <w:rStyle w:val="Hyperlink"/>
            <w:rFonts w:asciiTheme="minorHAnsi" w:hAnsiTheme="minorHAnsi"/>
          </w:rPr>
          <w:t>fhttps://cs.uwaterloo.ca/~klarson/teaching/F08-886/Rothkopf.pdf, pg. 12)//RCU</w:t>
        </w:r>
      </w:hyperlink>
    </w:p>
    <w:p w:rsidR="00756C87" w:rsidRPr="00C25F04" w:rsidRDefault="00756C87" w:rsidP="00756C87">
      <w:pPr>
        <w:rPr>
          <w:rFonts w:asciiTheme="minorHAnsi" w:hAnsiTheme="minorHAnsi"/>
          <w:b/>
          <w:iCs/>
          <w:u w:val="single"/>
          <w:bdr w:val="single" w:sz="8" w:space="0" w:color="auto"/>
        </w:rPr>
      </w:pPr>
      <w:r w:rsidRPr="00C25F04">
        <w:rPr>
          <w:rStyle w:val="StyleUnderline"/>
          <w:rFonts w:asciiTheme="minorHAnsi" w:hAnsiTheme="minorHAnsi"/>
        </w:rPr>
        <w:t>In 1961</w:t>
      </w:r>
      <w:r w:rsidRPr="00C25F04">
        <w:rPr>
          <w:rFonts w:asciiTheme="minorHAnsi" w:hAnsiTheme="minorHAnsi"/>
        </w:rPr>
        <w:t xml:space="preserve">, in the first published game-theoretic model of auctions, William </w:t>
      </w:r>
      <w:r w:rsidRPr="00C25F04">
        <w:rPr>
          <w:rStyle w:val="StyleUnderline"/>
          <w:rFonts w:asciiTheme="minorHAnsi" w:hAnsiTheme="minorHAnsi"/>
        </w:rPr>
        <w:t>Vickrey analyzed an unusual auction form, sealed bidding in which the highest bidder wins but the price is set by the bid of the best losing bid.</w:t>
      </w:r>
      <w:r w:rsidRPr="00C25F04">
        <w:rPr>
          <w:rFonts w:asciiTheme="minorHAnsi" w:hAnsiTheme="minorHAnsi"/>
        </w:rPr>
        <w:t xml:space="preserve"> Vickrey argued that bidders in such auctions should bid their true value.1 Thus, the bidder with the highest true value would always win, making the auction allocation perfectly efficient. He also proved a “revenue neutrality theorem” that showed that (with independent private values) the expected revenue of the seller was the same for this auction as for standard first price sealed bidding, English (i.e., progressive) auctions, and Dutch (i.e., descending price) auctions.2 This work was one of three topics mentioned in Vickrey’s Nobel Prize citation. </w:t>
      </w:r>
      <w:r w:rsidRPr="00C25F04">
        <w:rPr>
          <w:rStyle w:val="Emphasis"/>
          <w:rFonts w:asciiTheme="minorHAnsi" w:hAnsiTheme="minorHAnsi"/>
        </w:rPr>
        <w:t>Auctions in which the best losing bid sets the price for the winner are now commonly called Vickrey auctions.</w:t>
      </w:r>
    </w:p>
    <w:p w:rsidR="00F05F15" w:rsidRPr="00C25F04" w:rsidRDefault="00F05F15" w:rsidP="00F05F15">
      <w:pPr>
        <w:rPr>
          <w:rFonts w:asciiTheme="minorHAnsi" w:hAnsiTheme="minorHAnsi"/>
        </w:rPr>
      </w:pPr>
    </w:p>
    <w:p w:rsidR="006810D2" w:rsidRPr="00C25F04" w:rsidRDefault="00FB766D" w:rsidP="00FB766D">
      <w:pPr>
        <w:pStyle w:val="Heading3"/>
        <w:rPr>
          <w:rFonts w:asciiTheme="minorHAnsi" w:hAnsiTheme="minorHAnsi"/>
        </w:rPr>
      </w:pPr>
      <w:r w:rsidRPr="00C25F04">
        <w:rPr>
          <w:rFonts w:asciiTheme="minorHAnsi" w:hAnsiTheme="minorHAnsi"/>
        </w:rPr>
        <w:t xml:space="preserve">AT: CP Auctions – Won’t Solve If Only Temporary </w:t>
      </w:r>
    </w:p>
    <w:p w:rsidR="00FB766D" w:rsidRPr="00C25F04" w:rsidRDefault="00FB766D" w:rsidP="00FB766D">
      <w:pPr>
        <w:rPr>
          <w:rFonts w:asciiTheme="minorHAnsi" w:hAnsiTheme="minorHAnsi"/>
        </w:rPr>
      </w:pPr>
    </w:p>
    <w:p w:rsidR="00FB766D" w:rsidRPr="00C25F04" w:rsidRDefault="00FB766D" w:rsidP="00FB766D">
      <w:pPr>
        <w:pStyle w:val="Heading4"/>
        <w:rPr>
          <w:rFonts w:asciiTheme="minorHAnsi" w:hAnsiTheme="minorHAnsi"/>
        </w:rPr>
      </w:pPr>
      <w:r w:rsidRPr="00C25F04">
        <w:rPr>
          <w:rFonts w:asciiTheme="minorHAnsi" w:hAnsiTheme="minorHAnsi"/>
        </w:rPr>
        <w:t>Auctions won’t do enough and will instead drive workers and employers away</w:t>
      </w:r>
    </w:p>
    <w:p w:rsidR="00FB766D" w:rsidRPr="00C25F04" w:rsidRDefault="00FB766D" w:rsidP="00FB766D">
      <w:pPr>
        <w:rPr>
          <w:rFonts w:asciiTheme="minorHAnsi" w:hAnsiTheme="minorHAnsi"/>
        </w:rPr>
      </w:pPr>
      <w:r w:rsidRPr="00C25F04">
        <w:rPr>
          <w:rStyle w:val="Style13ptBold"/>
          <w:rFonts w:asciiTheme="minorHAnsi" w:hAnsiTheme="minorHAnsi"/>
        </w:rPr>
        <w:t>Paparelli, '10</w:t>
      </w:r>
      <w:r w:rsidRPr="00C25F04">
        <w:rPr>
          <w:rFonts w:asciiTheme="minorHAnsi" w:hAnsiTheme="minorHAnsi"/>
        </w:rPr>
        <w:t xml:space="preserve"> – founder and past president of the Alliance of Business Immigration Lawyers (Matthew and Angelo, "Revising Our Immigration Rules for Foreign Workers," New York Times, 9-21-2010, https://www.nytimes.com/2010/09/22/opinion/l22immig.html?mtrref=www.google.com&amp;amp;assetType=opinion)//SB</w:t>
      </w:r>
    </w:p>
    <w:p w:rsidR="00FB766D" w:rsidRPr="00C25F04" w:rsidRDefault="00FB766D" w:rsidP="00FB766D">
      <w:pPr>
        <w:rPr>
          <w:rFonts w:asciiTheme="minorHAnsi" w:hAnsiTheme="minorHAnsi"/>
        </w:rPr>
      </w:pPr>
      <w:r w:rsidRPr="00C25F04">
        <w:rPr>
          <w:rFonts w:asciiTheme="minorHAnsi" w:hAnsiTheme="minorHAnsi"/>
        </w:rPr>
        <w:t>To the Editor:</w:t>
      </w:r>
    </w:p>
    <w:p w:rsidR="00FB766D" w:rsidRPr="00C25F04" w:rsidRDefault="00FB766D" w:rsidP="00FB766D">
      <w:pPr>
        <w:rPr>
          <w:rStyle w:val="StyleUnderline"/>
          <w:rFonts w:asciiTheme="minorHAnsi" w:hAnsiTheme="minorHAnsi"/>
        </w:rPr>
      </w:pPr>
      <w:r w:rsidRPr="00C25F04">
        <w:rPr>
          <w:rFonts w:asciiTheme="minorHAnsi" w:hAnsiTheme="minorHAnsi"/>
        </w:rPr>
        <w:t xml:space="preserve">Pia Orrenius and Madeline Zavodny correctly note that </w:t>
      </w:r>
      <w:r w:rsidRPr="00C25F04">
        <w:rPr>
          <w:rStyle w:val="StyleUnderline"/>
          <w:rFonts w:asciiTheme="minorHAnsi" w:hAnsiTheme="minorHAnsi"/>
        </w:rPr>
        <w:t>today’s immigration laws</w:t>
      </w:r>
      <w:r w:rsidRPr="00C25F04">
        <w:rPr>
          <w:rFonts w:asciiTheme="minorHAnsi" w:hAnsiTheme="minorHAnsi"/>
        </w:rPr>
        <w:t xml:space="preserve"> are a crazy quilt of befuddling provisions that </w:t>
      </w:r>
      <w:r w:rsidRPr="00C25F04">
        <w:rPr>
          <w:rStyle w:val="StyleUnderline"/>
          <w:rFonts w:asciiTheme="minorHAnsi" w:hAnsiTheme="minorHAnsi"/>
        </w:rPr>
        <w:t>scarcely serve our national economic interests. Their stimulative cure, however, would harm the nation in the long term.</w:t>
      </w:r>
    </w:p>
    <w:p w:rsidR="00FB766D" w:rsidRPr="00C25F04" w:rsidRDefault="00FB766D" w:rsidP="00FB766D">
      <w:pPr>
        <w:rPr>
          <w:rStyle w:val="StyleUnderline"/>
          <w:rFonts w:asciiTheme="minorHAnsi" w:hAnsiTheme="minorHAnsi"/>
        </w:rPr>
      </w:pPr>
      <w:r w:rsidRPr="00C25F04">
        <w:rPr>
          <w:rStyle w:val="StyleUnderline"/>
          <w:rFonts w:asciiTheme="minorHAnsi" w:hAnsiTheme="minorHAnsi"/>
        </w:rPr>
        <w:t xml:space="preserve">They propose to create what amounts to a latter-day slave </w:t>
      </w:r>
      <w:r w:rsidRPr="00C25F04">
        <w:rPr>
          <w:rStyle w:val="Emphasis"/>
          <w:rFonts w:asciiTheme="minorHAnsi" w:hAnsiTheme="minorHAnsi"/>
        </w:rPr>
        <w:t>auction</w:t>
      </w:r>
      <w:r w:rsidRPr="00C25F04">
        <w:rPr>
          <w:rStyle w:val="StyleUnderline"/>
          <w:rFonts w:asciiTheme="minorHAnsi" w:hAnsiTheme="minorHAnsi"/>
        </w:rPr>
        <w:t xml:space="preserve"> that </w:t>
      </w:r>
      <w:r w:rsidRPr="00C25F04">
        <w:rPr>
          <w:rStyle w:val="Emphasis"/>
          <w:rFonts w:asciiTheme="minorHAnsi" w:hAnsiTheme="minorHAnsi"/>
        </w:rPr>
        <w:t>would deprive talented foreign workers of a long-term privilege</w:t>
      </w:r>
      <w:r w:rsidRPr="00C25F04">
        <w:rPr>
          <w:rStyle w:val="StyleUnderline"/>
          <w:rFonts w:asciiTheme="minorHAnsi" w:hAnsiTheme="minorHAnsi"/>
        </w:rPr>
        <w:t xml:space="preserve"> of remaining 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 xml:space="preserve">or becoming citizens. </w:t>
      </w:r>
      <w:r w:rsidRPr="00C25F04">
        <w:rPr>
          <w:rStyle w:val="Emphasis"/>
          <w:rFonts w:asciiTheme="minorHAnsi" w:hAnsiTheme="minorHAnsi"/>
        </w:rPr>
        <w:t>Few worthy immigrants would be willing to enter the country</w:t>
      </w:r>
      <w:r w:rsidRPr="00C25F04">
        <w:rPr>
          <w:rFonts w:asciiTheme="minorHAnsi" w:hAnsiTheme="minorHAnsi"/>
        </w:rPr>
        <w:t xml:space="preserve"> with their families </w:t>
      </w:r>
      <w:r w:rsidRPr="00C25F04">
        <w:rPr>
          <w:rStyle w:val="StyleUnderline"/>
          <w:rFonts w:asciiTheme="minorHAnsi" w:hAnsiTheme="minorHAnsi"/>
        </w:rPr>
        <w:t>on a promise of portable work permission that could be yanked whenever the economy dipped</w:t>
      </w:r>
      <w:r w:rsidRPr="00C25F04">
        <w:rPr>
          <w:rFonts w:asciiTheme="minorHAnsi" w:hAnsiTheme="minorHAnsi"/>
        </w:rPr>
        <w:t>.</w:t>
      </w:r>
    </w:p>
    <w:p w:rsidR="00FB766D" w:rsidRPr="00C25F04" w:rsidRDefault="00FB766D" w:rsidP="00FB766D">
      <w:pPr>
        <w:rPr>
          <w:rStyle w:val="StyleUnderline"/>
          <w:rFonts w:asciiTheme="minorHAnsi" w:hAnsiTheme="minorHAnsi"/>
        </w:rPr>
      </w:pPr>
      <w:r w:rsidRPr="00C25F04">
        <w:rPr>
          <w:rFonts w:asciiTheme="minorHAnsi" w:hAnsiTheme="minorHAnsi"/>
        </w:rPr>
        <w:t xml:space="preserve">Increasing the cost of entry through exorbitant user fees or </w:t>
      </w:r>
      <w:r w:rsidRPr="00C25F04">
        <w:rPr>
          <w:rStyle w:val="Emphasis"/>
          <w:rFonts w:asciiTheme="minorHAnsi" w:hAnsiTheme="minorHAnsi"/>
        </w:rPr>
        <w:t>auctions will dissuade American employers and talented foreign workers.</w:t>
      </w:r>
      <w:r w:rsidRPr="00C25F04">
        <w:rPr>
          <w:rStyle w:val="StyleUnderline"/>
          <w:rFonts w:asciiTheme="minorHAnsi" w:hAnsiTheme="minorHAnsi"/>
        </w:rPr>
        <w:t xml:space="preserve"> It will only cause</w:t>
      </w:r>
      <w:r w:rsidRPr="00C25F04">
        <w:rPr>
          <w:rFonts w:asciiTheme="minorHAnsi" w:hAnsiTheme="minorHAnsi"/>
        </w:rPr>
        <w:t xml:space="preserve"> more </w:t>
      </w:r>
      <w:r w:rsidRPr="00C25F04">
        <w:rPr>
          <w:rStyle w:val="StyleUnderline"/>
          <w:rFonts w:asciiTheme="minorHAnsi" w:hAnsiTheme="minorHAnsi"/>
        </w:rPr>
        <w:t>jobs to be outsourced and</w:t>
      </w:r>
      <w:r w:rsidRPr="00C25F04">
        <w:rPr>
          <w:rFonts w:asciiTheme="minorHAnsi" w:hAnsiTheme="minorHAnsi"/>
        </w:rPr>
        <w:t xml:space="preserve"> more </w:t>
      </w:r>
      <w:r w:rsidRPr="00C25F04">
        <w:rPr>
          <w:rStyle w:val="StyleUnderline"/>
          <w:rFonts w:asciiTheme="minorHAnsi" w:hAnsiTheme="minorHAnsi"/>
        </w:rPr>
        <w:t>foreign workers to stay away.</w:t>
      </w:r>
    </w:p>
    <w:p w:rsidR="00FB766D" w:rsidRPr="00C25F04" w:rsidRDefault="00FB766D" w:rsidP="00FB766D">
      <w:pPr>
        <w:tabs>
          <w:tab w:val="left" w:pos="2160"/>
        </w:tabs>
        <w:rPr>
          <w:rFonts w:asciiTheme="minorHAnsi" w:hAnsiTheme="minorHAnsi"/>
        </w:rPr>
      </w:pPr>
      <w:r w:rsidRPr="00C25F04">
        <w:rPr>
          <w:rStyle w:val="StyleUnderline"/>
          <w:rFonts w:asciiTheme="minorHAnsi" w:hAnsiTheme="minorHAnsi"/>
        </w:rPr>
        <w:t>We need to revamp our immigration system so that it encourages innovation, prudent risk-taking and job creation.</w:t>
      </w:r>
      <w:r w:rsidRPr="00C25F04">
        <w:rPr>
          <w:rFonts w:asciiTheme="minorHAnsi" w:hAnsiTheme="minorHAnsi"/>
        </w:rPr>
        <w:t xml:space="preserve"> Ivory tower solutions that fail to consider the motivations and alternative options of American employers and foreign citizens will not achieve these ends.</w:t>
      </w:r>
    </w:p>
    <w:p w:rsidR="00FB766D" w:rsidRPr="00C25F04" w:rsidRDefault="00FB766D" w:rsidP="00FB766D">
      <w:pPr>
        <w:tabs>
          <w:tab w:val="left" w:pos="2160"/>
        </w:tabs>
        <w:rPr>
          <w:rFonts w:asciiTheme="minorHAnsi" w:hAnsiTheme="minorHAnsi"/>
        </w:rPr>
      </w:pPr>
      <w:r w:rsidRPr="00C25F04">
        <w:rPr>
          <w:rFonts w:asciiTheme="minorHAnsi" w:hAnsiTheme="minorHAnsi"/>
        </w:rPr>
        <w:t>Angelo A. Paparelli</w:t>
      </w:r>
    </w:p>
    <w:p w:rsidR="00FB766D" w:rsidRPr="00C25F04" w:rsidRDefault="00FB766D" w:rsidP="00FB766D">
      <w:pPr>
        <w:tabs>
          <w:tab w:val="left" w:pos="2160"/>
        </w:tabs>
        <w:rPr>
          <w:rFonts w:asciiTheme="minorHAnsi" w:hAnsiTheme="minorHAnsi"/>
        </w:rPr>
      </w:pPr>
      <w:r w:rsidRPr="00C25F04">
        <w:rPr>
          <w:rFonts w:asciiTheme="minorHAnsi" w:hAnsiTheme="minorHAnsi"/>
        </w:rPr>
        <w:t>Los Angeles, Sept. 15, 2010</w:t>
      </w:r>
    </w:p>
    <w:p w:rsidR="00FB766D" w:rsidRPr="00C25F04" w:rsidRDefault="00FB766D" w:rsidP="00FB766D">
      <w:pPr>
        <w:rPr>
          <w:rFonts w:asciiTheme="minorHAnsi" w:hAnsiTheme="minorHAnsi"/>
        </w:rPr>
      </w:pPr>
    </w:p>
    <w:p w:rsidR="00FB766D" w:rsidRPr="00C25F04" w:rsidRDefault="000A7459" w:rsidP="000A7459">
      <w:pPr>
        <w:pStyle w:val="Heading3"/>
        <w:rPr>
          <w:rFonts w:asciiTheme="minorHAnsi" w:hAnsiTheme="minorHAnsi"/>
        </w:rPr>
      </w:pPr>
      <w:r w:rsidRPr="00C25F04">
        <w:rPr>
          <w:rFonts w:asciiTheme="minorHAnsi" w:hAnsiTheme="minorHAnsi"/>
        </w:rPr>
        <w:t>AT: CP Point System</w:t>
      </w:r>
    </w:p>
    <w:p w:rsidR="000A7459" w:rsidRPr="00C25F04" w:rsidRDefault="000A7459" w:rsidP="000A7459">
      <w:pPr>
        <w:rPr>
          <w:rFonts w:asciiTheme="minorHAnsi" w:hAnsiTheme="minorHAnsi"/>
        </w:rPr>
      </w:pPr>
    </w:p>
    <w:p w:rsidR="000A7459" w:rsidRPr="00C25F04" w:rsidRDefault="000A7459" w:rsidP="000A7459">
      <w:pPr>
        <w:pStyle w:val="Heading4"/>
        <w:rPr>
          <w:rFonts w:asciiTheme="minorHAnsi" w:hAnsiTheme="minorHAnsi"/>
        </w:rPr>
      </w:pPr>
      <w:r w:rsidRPr="00C25F04">
        <w:rPr>
          <w:rFonts w:asciiTheme="minorHAnsi" w:hAnsiTheme="minorHAnsi"/>
        </w:rPr>
        <w:t>A point-based system fails – Canada proves</w:t>
      </w:r>
    </w:p>
    <w:p w:rsidR="000A7459" w:rsidRPr="00C25F04" w:rsidRDefault="000A7459" w:rsidP="000A7459">
      <w:pPr>
        <w:rPr>
          <w:rFonts w:asciiTheme="minorHAnsi" w:hAnsiTheme="minorHAnsi"/>
        </w:rPr>
      </w:pPr>
      <w:r w:rsidRPr="00C25F04">
        <w:rPr>
          <w:rFonts w:asciiTheme="minorHAnsi" w:hAnsiTheme="minorHAnsi"/>
        </w:rPr>
        <w:t xml:space="preserve">Daniel </w:t>
      </w:r>
      <w:r w:rsidRPr="00C25F04">
        <w:rPr>
          <w:rStyle w:val="Style13ptBold"/>
          <w:rFonts w:asciiTheme="minorHAnsi" w:hAnsiTheme="minorHAnsi"/>
        </w:rPr>
        <w:t>Griswold</w:t>
      </w:r>
      <w:r w:rsidRPr="00C25F04">
        <w:rPr>
          <w:rFonts w:asciiTheme="minorHAnsi" w:hAnsiTheme="minorHAnsi"/>
        </w:rPr>
        <w:t>, 10/20</w:t>
      </w:r>
      <w:r w:rsidRPr="00C25F04">
        <w:rPr>
          <w:rStyle w:val="Style13ptBold"/>
          <w:rFonts w:asciiTheme="minorHAnsi" w:hAnsiTheme="minorHAnsi"/>
        </w:rPr>
        <w:t>17</w:t>
      </w:r>
      <w:r w:rsidRPr="00C25F04">
        <w:rPr>
          <w:rFonts w:asciiTheme="minorHAnsi" w:hAnsiTheme="minorHAnsi"/>
        </w:rPr>
        <w:t>, senior research fellow and co-director of the Program on the American Economy and Globalization at the Mercatus Center at George Mason University, “Reforming the US Immigration System to Promote Growth,” https://www.mercatus.org/system/files/griswold-immigration-reform-mercatus-research-v1.pdf, accessed on 6/28/2018 //Frese</w:t>
      </w:r>
    </w:p>
    <w:p w:rsidR="000A7459" w:rsidRPr="00C25F04" w:rsidRDefault="000A7459" w:rsidP="000A7459">
      <w:pPr>
        <w:rPr>
          <w:rFonts w:asciiTheme="minorHAnsi" w:hAnsiTheme="minorHAnsi"/>
        </w:rPr>
      </w:pPr>
      <w:r w:rsidRPr="00C25F04">
        <w:rPr>
          <w:rStyle w:val="StyleUnderline"/>
          <w:rFonts w:asciiTheme="minorHAnsi" w:hAnsiTheme="minorHAnsi"/>
        </w:rPr>
        <w:t>The</w:t>
      </w:r>
      <w:r w:rsidRPr="00C25F04">
        <w:rPr>
          <w:rFonts w:asciiTheme="minorHAnsi" w:hAnsiTheme="minorHAnsi"/>
        </w:rPr>
        <w:t xml:space="preserve"> Many </w:t>
      </w:r>
      <w:r w:rsidRPr="00C25F04">
        <w:rPr>
          <w:rStyle w:val="StyleUnderline"/>
          <w:rFonts w:asciiTheme="minorHAnsi" w:hAnsiTheme="minorHAnsi"/>
        </w:rPr>
        <w:t>Problems of a Supply-Side Point System</w:t>
      </w:r>
    </w:p>
    <w:p w:rsidR="000A7459" w:rsidRPr="00C25F04" w:rsidRDefault="000A7459" w:rsidP="000A7459">
      <w:pPr>
        <w:rPr>
          <w:rFonts w:asciiTheme="minorHAnsi" w:hAnsiTheme="minorHAnsi"/>
        </w:rPr>
      </w:pPr>
      <w:r w:rsidRPr="00C25F04">
        <w:rPr>
          <w:rStyle w:val="StyleUnderline"/>
          <w:rFonts w:asciiTheme="minorHAnsi" w:hAnsiTheme="minorHAnsi"/>
        </w:rPr>
        <w:t xml:space="preserve">A supply-side system gives the government more direct control over what kind of foreign-born workers enter the workforce, but it also can lead to a mismatch between the skills of the admitted immigrants and </w:t>
      </w:r>
      <w:r w:rsidRPr="00C25F04">
        <w:rPr>
          <w:rStyle w:val="Emphasis"/>
          <w:rFonts w:asciiTheme="minorHAnsi" w:hAnsiTheme="minorHAnsi"/>
        </w:rPr>
        <w:t>the actual needs of domestic employers</w:t>
      </w:r>
      <w:r w:rsidRPr="00C25F04">
        <w:rPr>
          <w:rFonts w:asciiTheme="minorHAnsi" w:hAnsiTheme="minorHAnsi"/>
        </w:rPr>
        <w:t xml:space="preserve">. A supply-side or points-based system can be more predictable but also </w:t>
      </w:r>
      <w:r w:rsidRPr="00C25F04">
        <w:rPr>
          <w:rStyle w:val="StyleUnderline"/>
          <w:rFonts w:asciiTheme="minorHAnsi" w:hAnsiTheme="minorHAnsi"/>
        </w:rPr>
        <w:t>less flexible to the changing needs of the economy</w:t>
      </w:r>
      <w:r w:rsidRPr="00C25F04">
        <w:rPr>
          <w:rFonts w:asciiTheme="minorHAnsi" w:hAnsiTheme="minorHAnsi"/>
        </w:rPr>
        <w:t>.</w:t>
      </w:r>
    </w:p>
    <w:p w:rsidR="000A7459" w:rsidRPr="00C25F04" w:rsidRDefault="000A7459" w:rsidP="000A7459">
      <w:pPr>
        <w:rPr>
          <w:rFonts w:asciiTheme="minorHAnsi" w:hAnsiTheme="minorHAnsi"/>
        </w:rPr>
      </w:pPr>
      <w:r w:rsidRPr="00C25F04">
        <w:rPr>
          <w:rFonts w:asciiTheme="minorHAnsi" w:hAnsiTheme="minorHAnsi"/>
        </w:rPr>
        <w:t xml:space="preserve">Under a government-managed point system, </w:t>
      </w:r>
      <w:r w:rsidRPr="00C25F04">
        <w:rPr>
          <w:rStyle w:val="StyleUnderline"/>
          <w:rFonts w:asciiTheme="minorHAnsi" w:hAnsiTheme="minorHAnsi"/>
        </w:rPr>
        <w:t>immigrant applicants can exaggerate their credentials or language skills</w:t>
      </w:r>
      <w:r w:rsidRPr="00C25F04">
        <w:rPr>
          <w:rFonts w:asciiTheme="minorHAnsi" w:hAnsiTheme="minorHAnsi"/>
        </w:rPr>
        <w:t xml:space="preserve">. Compared to private employers, </w:t>
      </w:r>
      <w:r w:rsidRPr="00C25F04">
        <w:rPr>
          <w:rStyle w:val="StyleUnderline"/>
          <w:rFonts w:asciiTheme="minorHAnsi" w:hAnsiTheme="minorHAnsi"/>
        </w:rPr>
        <w:t>the government may not have adequate resources or incentives to screen out such applicants</w:t>
      </w:r>
      <w:r w:rsidRPr="00C25F04">
        <w:rPr>
          <w:rFonts w:asciiTheme="minorHAnsi" w:hAnsiTheme="minorHAnsi"/>
        </w:rPr>
        <w:t xml:space="preserve">. Highly educated immigrants who score well in a government created point system may also find themselves </w:t>
      </w:r>
      <w:r w:rsidRPr="00C25F04">
        <w:rPr>
          <w:rStyle w:val="StyleUnderline"/>
          <w:rFonts w:asciiTheme="minorHAnsi" w:hAnsiTheme="minorHAnsi"/>
        </w:rPr>
        <w:t>underemployed because of a lack of demand for their specific skills in the private labor market.54 The supply of applicants under a point system can exceed the demand, creating waiting lists</w:t>
      </w:r>
      <w:r w:rsidRPr="00C25F04">
        <w:rPr>
          <w:rFonts w:asciiTheme="minorHAnsi" w:hAnsiTheme="minorHAnsi"/>
        </w:rPr>
        <w:t xml:space="preserve"> of applicants in which the most skilled and employable are not necessarily those at the front the of line.55</w:t>
      </w:r>
    </w:p>
    <w:p w:rsidR="000A7459" w:rsidRPr="00C25F04" w:rsidRDefault="000A7459" w:rsidP="000A7459">
      <w:pPr>
        <w:rPr>
          <w:rFonts w:asciiTheme="minorHAnsi" w:hAnsiTheme="minorHAnsi"/>
        </w:rPr>
      </w:pPr>
      <w:r w:rsidRPr="00C25F04">
        <w:rPr>
          <w:rFonts w:asciiTheme="minorHAnsi" w:hAnsiTheme="minorHAnsi"/>
        </w:rPr>
        <w:t xml:space="preserve">In Canada, </w:t>
      </w:r>
      <w:r w:rsidRPr="00C25F04">
        <w:rPr>
          <w:rStyle w:val="StyleUnderline"/>
          <w:rFonts w:asciiTheme="minorHAnsi" w:hAnsiTheme="minorHAnsi"/>
        </w:rPr>
        <w:t>evidence from the point system suggests that the education, experience, and language skills of the immigrants admitted under the system have disappointed a significant number of employers in Canada</w:t>
      </w:r>
      <w:r w:rsidRPr="00C25F04">
        <w:rPr>
          <w:rFonts w:asciiTheme="minorHAnsi" w:hAnsiTheme="minorHAnsi"/>
        </w:rPr>
        <w:t>. This dissatisfaction prompted the government to contract third parties to test the language skills of foreign-born job candidates as part of the admission process.56</w:t>
      </w:r>
    </w:p>
    <w:p w:rsidR="000A7459" w:rsidRPr="00C25F04" w:rsidRDefault="000A7459" w:rsidP="000A7459">
      <w:pPr>
        <w:rPr>
          <w:rFonts w:asciiTheme="minorHAnsi" w:hAnsiTheme="minorHAnsi"/>
        </w:rPr>
      </w:pPr>
      <w:r w:rsidRPr="00C25F04">
        <w:rPr>
          <w:rFonts w:asciiTheme="minorHAnsi" w:hAnsiTheme="minorHAnsi"/>
        </w:rPr>
        <w:t xml:space="preserve">As further evidence of the mismatch, </w:t>
      </w:r>
      <w:r w:rsidRPr="00C25F04">
        <w:rPr>
          <w:rStyle w:val="StyleUnderline"/>
          <w:rFonts w:asciiTheme="minorHAnsi" w:hAnsiTheme="minorHAnsi"/>
        </w:rPr>
        <w:t>foreign-born workers in the STEM fields in Canada are less likely to be employed in STEM than foreign-born workers in the United States</w:t>
      </w:r>
      <w:r w:rsidRPr="00C25F04">
        <w:rPr>
          <w:rFonts w:asciiTheme="minorHAnsi" w:hAnsiTheme="minorHAnsi"/>
        </w:rPr>
        <w:t>, a difference that is most notable among PhD holders.57 In Australia, the unemployment rate among immigrants who had applied from abroad through the points system was much higher in late 2013 than among those who had entered with a job offer.58</w:t>
      </w:r>
    </w:p>
    <w:p w:rsidR="000A7459" w:rsidRPr="00C25F04" w:rsidRDefault="000A7459" w:rsidP="000A7459">
      <w:pPr>
        <w:rPr>
          <w:rFonts w:asciiTheme="minorHAnsi" w:hAnsiTheme="minorHAnsi"/>
        </w:rPr>
      </w:pPr>
    </w:p>
    <w:p w:rsidR="008E59E0" w:rsidRPr="00C25F04" w:rsidRDefault="008E59E0" w:rsidP="008E59E0">
      <w:pPr>
        <w:pStyle w:val="Heading3"/>
        <w:rPr>
          <w:rFonts w:asciiTheme="minorHAnsi" w:hAnsiTheme="minorHAnsi"/>
        </w:rPr>
      </w:pPr>
      <w:r w:rsidRPr="00C25F04">
        <w:rPr>
          <w:rFonts w:asciiTheme="minorHAnsi" w:hAnsiTheme="minorHAnsi"/>
        </w:rPr>
        <w:t>AT: CP Domestic Education</w:t>
      </w:r>
    </w:p>
    <w:p w:rsidR="008E59E0" w:rsidRPr="00C25F04" w:rsidRDefault="008E59E0" w:rsidP="008E59E0">
      <w:pPr>
        <w:rPr>
          <w:rFonts w:asciiTheme="minorHAnsi" w:hAnsiTheme="minorHAnsi"/>
        </w:rPr>
      </w:pPr>
    </w:p>
    <w:p w:rsidR="008E59E0" w:rsidRPr="00C25F04" w:rsidRDefault="008E59E0" w:rsidP="008E59E0">
      <w:pPr>
        <w:pStyle w:val="Heading4"/>
        <w:rPr>
          <w:rFonts w:asciiTheme="minorHAnsi" w:hAnsiTheme="minorHAnsi"/>
        </w:rPr>
      </w:pPr>
      <w:r w:rsidRPr="00C25F04">
        <w:rPr>
          <w:rFonts w:asciiTheme="minorHAnsi" w:hAnsiTheme="minorHAnsi"/>
        </w:rPr>
        <w:t>Growing demand proves shortages of skilled laborers – domestic students not sufficient to meet demand.</w:t>
      </w:r>
    </w:p>
    <w:p w:rsidR="008E59E0" w:rsidRPr="00C25F04" w:rsidRDefault="008E59E0" w:rsidP="008E59E0">
      <w:pPr>
        <w:rPr>
          <w:rFonts w:asciiTheme="minorHAnsi" w:hAnsiTheme="minorHAnsi"/>
        </w:rPr>
      </w:pPr>
      <w:r w:rsidRPr="00C25F04">
        <w:rPr>
          <w:rFonts w:asciiTheme="minorHAnsi" w:hAnsiTheme="minorHAnsi"/>
          <w:b/>
          <w:sz w:val="26"/>
          <w:szCs w:val="26"/>
        </w:rPr>
        <w:t>Nager and Atkinson 15</w:t>
      </w:r>
      <w:r w:rsidRPr="00C25F04">
        <w:rPr>
          <w:rFonts w:asciiTheme="minorHAnsi" w:hAnsiTheme="minorHAnsi"/>
        </w:rPr>
        <w:t xml:space="preserve"> - </w:t>
      </w:r>
      <w:r w:rsidRPr="00C25F04">
        <w:rPr>
          <w:rFonts w:asciiTheme="minorHAnsi" w:hAnsiTheme="minorHAnsi"/>
          <w:sz w:val="18"/>
        </w:rPr>
        <w:t xml:space="preserve">*Economic policy analyst at the Information Technology and Innovation Foundation **Founder and president of the Information Technology and Innovation Foundation (Adams and Robert, “Debunking the Top Ten Arguments </w:t>
      </w:r>
      <w:proofErr w:type="gramStart"/>
      <w:r w:rsidRPr="00C25F04">
        <w:rPr>
          <w:rFonts w:asciiTheme="minorHAnsi" w:hAnsiTheme="minorHAnsi"/>
          <w:sz w:val="18"/>
        </w:rPr>
        <w:t>Against</w:t>
      </w:r>
      <w:proofErr w:type="gramEnd"/>
      <w:r w:rsidRPr="00C25F04">
        <w:rPr>
          <w:rFonts w:asciiTheme="minorHAnsi" w:hAnsiTheme="minorHAnsi"/>
          <w:sz w:val="18"/>
        </w:rPr>
        <w:t xml:space="preserve"> High-Skilled Immigration”, Information Technology &amp; Innovation Foundation, April 2015, </w:t>
      </w:r>
      <w:hyperlink r:id="rId124" w:history="1">
        <w:r w:rsidRPr="00C25F04">
          <w:rPr>
            <w:rStyle w:val="Hyperlink"/>
            <w:rFonts w:asciiTheme="minorHAnsi" w:hAnsiTheme="minorHAnsi"/>
            <w:sz w:val="18"/>
          </w:rPr>
          <w:t>http://www2.itif.org/2015-debunking-myths-high-skilled.pdf //</w:t>
        </w:r>
      </w:hyperlink>
      <w:r w:rsidRPr="00C25F04">
        <w:rPr>
          <w:rFonts w:asciiTheme="minorHAnsi" w:hAnsiTheme="minorHAnsi"/>
          <w:sz w:val="18"/>
        </w:rPr>
        <w:t xml:space="preserve"> DK</w:t>
      </w:r>
    </w:p>
    <w:p w:rsidR="008E59E0" w:rsidRPr="00C25F04" w:rsidRDefault="008E59E0" w:rsidP="008E59E0">
      <w:pPr>
        <w:rPr>
          <w:rFonts w:asciiTheme="minorHAnsi" w:hAnsiTheme="minorHAnsi"/>
        </w:rPr>
      </w:pPr>
      <w:r w:rsidRPr="00C25F04">
        <w:rPr>
          <w:rFonts w:asciiTheme="minorHAnsi" w:hAnsiTheme="minorHAnsi"/>
        </w:rPr>
        <w:t>Myth 2: American universities will supply enough computer science graduates to meet workforce demand growth over the next 10 years</w:t>
      </w:r>
    </w:p>
    <w:p w:rsidR="008E59E0" w:rsidRPr="00C25F04" w:rsidRDefault="008E59E0" w:rsidP="008E59E0">
      <w:pPr>
        <w:rPr>
          <w:rFonts w:asciiTheme="minorHAnsi" w:hAnsiTheme="minorHAnsi"/>
        </w:rPr>
      </w:pPr>
      <w:r w:rsidRPr="00C25F04">
        <w:rPr>
          <w:rStyle w:val="StyleUnderline"/>
          <w:rFonts w:asciiTheme="minorHAnsi" w:hAnsiTheme="minorHAnsi"/>
        </w:rPr>
        <w:t>If the opponents of expanded high-skilled immigration can make the case that U.S. universities are producing enough domestic STEM talent to meet demand, then the case for high-skilled immigration is lessened</w:t>
      </w:r>
      <w:r w:rsidRPr="00C25F04">
        <w:rPr>
          <w:rFonts w:asciiTheme="minorHAnsi" w:hAnsiTheme="minorHAnsi"/>
        </w:rPr>
        <w:t>. Salzman’s testimony, for example, asserts that while IT jobs are growing, many do not require a bachelor’s degree in computer science; thus, the shortage is imagined and the current graduation rate is sufficient.</w:t>
      </w:r>
    </w:p>
    <w:p w:rsidR="008E59E0" w:rsidRPr="00C25F04" w:rsidRDefault="008E59E0" w:rsidP="008E59E0">
      <w:pPr>
        <w:rPr>
          <w:rFonts w:asciiTheme="minorHAnsi" w:hAnsiTheme="minorHAnsi"/>
        </w:rPr>
      </w:pPr>
      <w:r w:rsidRPr="00C25F04">
        <w:rPr>
          <w:rFonts w:asciiTheme="minorHAnsi" w:hAnsiTheme="minorHAnsi"/>
        </w:rPr>
        <w:t xml:space="preserve">However, the </w:t>
      </w:r>
      <w:r w:rsidRPr="00C25F04">
        <w:rPr>
          <w:rStyle w:val="StyleUnderline"/>
          <w:rFonts w:asciiTheme="minorHAnsi" w:hAnsiTheme="minorHAnsi"/>
        </w:rPr>
        <w:t>facts do not support this claim</w:t>
      </w:r>
      <w:r w:rsidRPr="00C25F04">
        <w:rPr>
          <w:rFonts w:asciiTheme="minorHAnsi" w:hAnsiTheme="minorHAnsi"/>
        </w:rPr>
        <w:t xml:space="preserve">. First, </w:t>
      </w:r>
      <w:r w:rsidRPr="00C25F04">
        <w:rPr>
          <w:rStyle w:val="StyleUnderline"/>
          <w:rFonts w:asciiTheme="minorHAnsi" w:hAnsiTheme="minorHAnsi"/>
        </w:rPr>
        <w:t>IT jobs are growing much faster than other occupations</w:t>
      </w:r>
      <w:r w:rsidRPr="00C25F04">
        <w:rPr>
          <w:rFonts w:asciiTheme="minorHAnsi" w:hAnsiTheme="minorHAnsi"/>
        </w:rPr>
        <w:t xml:space="preserve">. Given projected job growth and current graduation levels, </w:t>
      </w:r>
      <w:r w:rsidRPr="00C25F04">
        <w:rPr>
          <w:rStyle w:val="Emphasis"/>
          <w:rFonts w:asciiTheme="minorHAnsi" w:hAnsiTheme="minorHAnsi"/>
        </w:rPr>
        <w:t>the STEM shortage is likely to deepen rather than improve</w:t>
      </w:r>
      <w:r w:rsidRPr="00C25F04">
        <w:rPr>
          <w:rFonts w:asciiTheme="minorHAnsi" w:hAnsiTheme="minorHAnsi"/>
        </w:rPr>
        <w:t>. Over the last decade, the U.S. economy has added over 1.1 million new computer jobs, a 36 percent increase compared to just 3 percent in the overall job market.7 While both computing and overall jobs took a hit in 2008, computing jobs began bouncing back the next year and by 2011 had surpassed 2008 levels.8</w:t>
      </w:r>
    </w:p>
    <w:p w:rsidR="008E59E0" w:rsidRPr="00C25F04" w:rsidRDefault="008E59E0" w:rsidP="008E59E0">
      <w:pPr>
        <w:rPr>
          <w:rStyle w:val="Emphasis"/>
          <w:rFonts w:asciiTheme="minorHAnsi" w:hAnsiTheme="minorHAnsi"/>
        </w:rPr>
      </w:pPr>
      <w:r w:rsidRPr="00C25F04">
        <w:rPr>
          <w:rStyle w:val="StyleUnderline"/>
          <w:rFonts w:asciiTheme="minorHAnsi" w:hAnsiTheme="minorHAnsi"/>
        </w:rPr>
        <w:t>Estimates for job growth</w:t>
      </w:r>
      <w:r w:rsidRPr="00C25F04">
        <w:rPr>
          <w:rFonts w:asciiTheme="minorHAnsi" w:hAnsiTheme="minorHAnsi"/>
        </w:rPr>
        <w:t xml:space="preserve"> in computing occupations in the coming decade </w:t>
      </w:r>
      <w:r w:rsidRPr="00C25F04">
        <w:rPr>
          <w:rStyle w:val="StyleUnderline"/>
          <w:rFonts w:asciiTheme="minorHAnsi" w:hAnsiTheme="minorHAnsi"/>
        </w:rPr>
        <w:t>vary from 658,000 new jobs to 1.4 million</w:t>
      </w:r>
      <w:r w:rsidRPr="00C25F04">
        <w:rPr>
          <w:rFonts w:asciiTheme="minorHAnsi" w:hAnsiTheme="minorHAnsi"/>
        </w:rPr>
        <w:t xml:space="preserve">.9 </w:t>
      </w:r>
      <w:proofErr w:type="gramStart"/>
      <w:r w:rsidRPr="00C25F04">
        <w:rPr>
          <w:rFonts w:asciiTheme="minorHAnsi" w:hAnsiTheme="minorHAnsi"/>
        </w:rPr>
        <w:t>If</w:t>
      </w:r>
      <w:proofErr w:type="gramEnd"/>
      <w:r w:rsidRPr="00C25F04">
        <w:rPr>
          <w:rFonts w:asciiTheme="minorHAnsi" w:hAnsiTheme="minorHAnsi"/>
        </w:rPr>
        <w:t xml:space="preserve"> growth since 2005 remains steady, 150,000 computer jobs will be created each year over the next decade. In 2013, however, </w:t>
      </w:r>
      <w:r w:rsidRPr="00C25F04">
        <w:rPr>
          <w:rStyle w:val="StyleUnderline"/>
          <w:rFonts w:asciiTheme="minorHAnsi" w:hAnsiTheme="minorHAnsi"/>
        </w:rPr>
        <w:t>U.S. universities graduated just 50,962 computer scientists with bachelor’s degrees</w:t>
      </w:r>
      <w:r w:rsidRPr="00C25F04">
        <w:rPr>
          <w:rFonts w:asciiTheme="minorHAnsi" w:hAnsiTheme="minorHAnsi"/>
        </w:rPr>
        <w:t xml:space="preserve">—a high-water mark for recent years that reflects a possibly temporary spike in interest in computer science—and 24,603 computer scientists with advanced degrees.10 Moreover, while only about 5 percent of bachelor’s students in computer science are foreign born, 49 percent of graduate students in computer science are from abroad.11 Without high-skilled immigration expansion, many of these advanced graduates will be forced to leave, limiting the number of workers with computer science degrees in the United States. Additionally, </w:t>
      </w:r>
      <w:r w:rsidRPr="00C25F04">
        <w:rPr>
          <w:rStyle w:val="StyleUnderline"/>
          <w:rFonts w:asciiTheme="minorHAnsi" w:hAnsiTheme="minorHAnsi"/>
        </w:rPr>
        <w:t>all computer science majors may not use their skills in traditional IT sectors and occupations, as advanced computer skills are universally desired in all corners of the economy</w:t>
      </w:r>
      <w:r w:rsidRPr="00C25F04">
        <w:rPr>
          <w:rFonts w:asciiTheme="minorHAnsi" w:hAnsiTheme="minorHAnsi"/>
        </w:rPr>
        <w:t xml:space="preserve">. In short, </w:t>
      </w:r>
      <w:r w:rsidRPr="00C25F04">
        <w:rPr>
          <w:rStyle w:val="Emphasis"/>
          <w:rFonts w:asciiTheme="minorHAnsi" w:hAnsiTheme="minorHAnsi"/>
        </w:rPr>
        <w:t>current rates of supply will come nowhere near satisfying increasing demand.</w:t>
      </w:r>
    </w:p>
    <w:p w:rsidR="008E59E0" w:rsidRPr="00C25F04" w:rsidRDefault="008E59E0" w:rsidP="008E59E0">
      <w:pPr>
        <w:rPr>
          <w:rFonts w:asciiTheme="minorHAnsi" w:hAnsiTheme="minorHAnsi"/>
        </w:rPr>
      </w:pPr>
    </w:p>
    <w:p w:rsidR="00FF020E" w:rsidRPr="00C25F04" w:rsidRDefault="00FF020E" w:rsidP="007E1280">
      <w:pPr>
        <w:pStyle w:val="Heading3"/>
        <w:rPr>
          <w:rFonts w:asciiTheme="minorHAnsi" w:hAnsiTheme="minorHAnsi"/>
        </w:rPr>
      </w:pPr>
      <w:r w:rsidRPr="00C25F04">
        <w:rPr>
          <w:rFonts w:asciiTheme="minorHAnsi" w:hAnsiTheme="minorHAnsi"/>
        </w:rPr>
        <w:t xml:space="preserve">AT: CP Remove Tariffs on China </w:t>
      </w:r>
    </w:p>
    <w:p w:rsidR="007E1280" w:rsidRPr="00C25F04" w:rsidRDefault="007E1280" w:rsidP="007E1280">
      <w:pPr>
        <w:rPr>
          <w:rFonts w:asciiTheme="minorHAnsi" w:hAnsiTheme="minorHAnsi"/>
        </w:rPr>
      </w:pPr>
    </w:p>
    <w:p w:rsidR="00FF020E" w:rsidRPr="00C25F04" w:rsidRDefault="00FF020E" w:rsidP="00FF020E">
      <w:pPr>
        <w:pStyle w:val="Heading4"/>
        <w:rPr>
          <w:rFonts w:asciiTheme="minorHAnsi" w:hAnsiTheme="minorHAnsi"/>
        </w:rPr>
      </w:pPr>
      <w:r w:rsidRPr="00C25F04">
        <w:rPr>
          <w:rFonts w:asciiTheme="minorHAnsi" w:hAnsiTheme="minorHAnsi"/>
        </w:rPr>
        <w:t xml:space="preserve">There are a </w:t>
      </w:r>
      <w:r w:rsidRPr="00C25F04">
        <w:rPr>
          <w:rFonts w:asciiTheme="minorHAnsi" w:hAnsiTheme="minorHAnsi"/>
          <w:u w:val="single"/>
        </w:rPr>
        <w:t>litany</w:t>
      </w:r>
      <w:r w:rsidRPr="00C25F04">
        <w:rPr>
          <w:rFonts w:asciiTheme="minorHAnsi" w:hAnsiTheme="minorHAnsi"/>
        </w:rPr>
        <w:t xml:space="preserve"> of reasons China is investing in its semiconductor industry </w:t>
      </w:r>
      <w:r w:rsidRPr="00C25F04">
        <w:rPr>
          <w:rFonts w:asciiTheme="minorHAnsi" w:hAnsiTheme="minorHAnsi"/>
          <w:u w:val="single"/>
        </w:rPr>
        <w:t>aside</w:t>
      </w:r>
      <w:r w:rsidRPr="00C25F04">
        <w:rPr>
          <w:rFonts w:asciiTheme="minorHAnsi" w:hAnsiTheme="minorHAnsi"/>
        </w:rPr>
        <w:t xml:space="preserve"> from Trump’s tariffs </w:t>
      </w:r>
    </w:p>
    <w:p w:rsidR="00FF020E" w:rsidRPr="00C25F04" w:rsidRDefault="00FF020E" w:rsidP="00FF020E">
      <w:pPr>
        <w:rPr>
          <w:rFonts w:asciiTheme="minorHAnsi" w:hAnsiTheme="minorHAnsi"/>
        </w:rPr>
      </w:pPr>
      <w:r w:rsidRPr="00C25F04">
        <w:rPr>
          <w:rStyle w:val="Style13ptBold"/>
          <w:rFonts w:asciiTheme="minorHAnsi" w:hAnsiTheme="minorHAnsi"/>
        </w:rPr>
        <w:t>Tyson, 18</w:t>
      </w:r>
      <w:r w:rsidRPr="00C25F04">
        <w:rPr>
          <w:rFonts w:asciiTheme="minorHAnsi" w:hAnsiTheme="minorHAnsi"/>
        </w:rPr>
        <w:t xml:space="preserve"> – Laura; a former chair of the president's Council of Economic Advisers, is a professor at the Haas School of Business at the University of California, Berkeley, a senior adviser at the Rock Creek Group, and a member of the World Economic Forum Global Agenda Council on Gender Parity. (“U.S. needs to fight China with its own aggressive industrial policy” MarketWatch. June 22, 2018. </w:t>
      </w:r>
      <w:hyperlink r:id="rId125" w:history="1">
        <w:r w:rsidRPr="00C25F04">
          <w:rPr>
            <w:rStyle w:val="Hyperlink"/>
            <w:rFonts w:asciiTheme="minorHAnsi" w:hAnsiTheme="minorHAnsi"/>
          </w:rPr>
          <w:t>https://www.marketwatch.com/story/us-needs-to-fight-china-with-its-own-aggressive-industrial-policy-2018-06-22</w:t>
        </w:r>
      </w:hyperlink>
      <w:r w:rsidRPr="00C25F04">
        <w:rPr>
          <w:rFonts w:asciiTheme="minorHAnsi" w:hAnsiTheme="minorHAnsi"/>
        </w:rPr>
        <w:t>) // GK</w:t>
      </w:r>
    </w:p>
    <w:p w:rsidR="00FF020E" w:rsidRPr="00C25F04" w:rsidRDefault="00FF020E" w:rsidP="00FF020E">
      <w:pPr>
        <w:rPr>
          <w:rFonts w:asciiTheme="minorHAnsi" w:hAnsiTheme="minorHAnsi"/>
          <w:b/>
          <w:u w:val="single"/>
        </w:rPr>
      </w:pPr>
      <w:r w:rsidRPr="00C25F04">
        <w:rPr>
          <w:rFonts w:asciiTheme="minorHAnsi" w:hAnsiTheme="minorHAnsi"/>
        </w:rPr>
        <w:t xml:space="preserve">BERKELEY, Calif. (Project Syndicate) — </w:t>
      </w:r>
      <w:proofErr w:type="gramStart"/>
      <w:r w:rsidRPr="00C25F04">
        <w:rPr>
          <w:rFonts w:asciiTheme="minorHAnsi" w:hAnsiTheme="minorHAnsi"/>
        </w:rPr>
        <w:t>With</w:t>
      </w:r>
      <w:proofErr w:type="gramEnd"/>
      <w:r w:rsidRPr="00C25F04">
        <w:rPr>
          <w:rFonts w:asciiTheme="minorHAnsi" w:hAnsiTheme="minorHAnsi"/>
        </w:rPr>
        <w:t xml:space="preserve"> its ambitious Made in China 2025 strategy, </w:t>
      </w:r>
      <w:r w:rsidRPr="00C25F04">
        <w:rPr>
          <w:rFonts w:asciiTheme="minorHAnsi" w:hAnsiTheme="minorHAnsi"/>
          <w:u w:val="single"/>
        </w:rPr>
        <w:t xml:space="preserve">China has made clear its objective to secure global economic leadership in advanced technology industries. This places it in </w:t>
      </w:r>
      <w:r w:rsidRPr="00C25F04">
        <w:rPr>
          <w:rFonts w:asciiTheme="minorHAnsi" w:hAnsiTheme="minorHAnsi"/>
          <w:b/>
          <w:u w:val="single"/>
        </w:rPr>
        <w:t>direct competition with the United States</w:t>
      </w:r>
      <w:r w:rsidRPr="00C25F04">
        <w:rPr>
          <w:rFonts w:asciiTheme="minorHAnsi" w:hAnsiTheme="minorHAnsi"/>
        </w:rPr>
        <w:t xml:space="preserve"> — which currently leads in those industries — </w:t>
      </w:r>
      <w:r w:rsidRPr="00C25F04">
        <w:rPr>
          <w:rFonts w:asciiTheme="minorHAnsi" w:hAnsiTheme="minorHAnsi"/>
          <w:u w:val="single"/>
        </w:rPr>
        <w:t xml:space="preserve">in what is emerging as an undeclared but intensifying cold war over technologies with both </w:t>
      </w:r>
      <w:r w:rsidRPr="00C25F04">
        <w:rPr>
          <w:rFonts w:asciiTheme="minorHAnsi" w:hAnsiTheme="minorHAnsi"/>
          <w:b/>
          <w:u w:val="single"/>
        </w:rPr>
        <w:t>commercial and military applications.</w:t>
      </w:r>
    </w:p>
    <w:p w:rsidR="00FF020E" w:rsidRPr="00C25F04" w:rsidRDefault="00FF020E" w:rsidP="00FF020E">
      <w:pPr>
        <w:rPr>
          <w:rFonts w:asciiTheme="minorHAnsi" w:hAnsiTheme="minorHAnsi"/>
        </w:rPr>
      </w:pPr>
      <w:r w:rsidRPr="00C25F04">
        <w:rPr>
          <w:rFonts w:asciiTheme="minorHAnsi" w:hAnsiTheme="minorHAnsi"/>
        </w:rPr>
        <w:t xml:space="preserve">With its investments in such dual-use technologies, </w:t>
      </w:r>
      <w:r w:rsidRPr="00C25F04">
        <w:rPr>
          <w:rFonts w:asciiTheme="minorHAnsi" w:hAnsiTheme="minorHAnsi"/>
          <w:u w:val="single"/>
        </w:rPr>
        <w:t xml:space="preserve">China is seeking more than to compete commercially with the U.S.; it is also </w:t>
      </w:r>
      <w:r w:rsidRPr="00C25F04">
        <w:rPr>
          <w:rFonts w:asciiTheme="minorHAnsi" w:hAnsiTheme="minorHAnsi"/>
          <w:b/>
          <w:u w:val="single"/>
        </w:rPr>
        <w:t>seeking greater military and geopolitical power</w:t>
      </w:r>
      <w:r w:rsidRPr="00C25F04">
        <w:rPr>
          <w:rFonts w:asciiTheme="minorHAnsi" w:hAnsiTheme="minorHAnsi"/>
        </w:rPr>
        <w:t>. And it has deployed a variety of methods — including weak intellectual property (IP) protections, technology transfers as a condition for joint ventures with Chinese partners, evasion of export controls, and regulatory harassment — to acquire such technologies from the U.S. and other trading partners.</w:t>
      </w:r>
    </w:p>
    <w:p w:rsidR="00FF020E" w:rsidRPr="00C25F04" w:rsidRDefault="00FF020E" w:rsidP="00FF020E">
      <w:pPr>
        <w:rPr>
          <w:rFonts w:asciiTheme="minorHAnsi" w:hAnsiTheme="minorHAnsi"/>
        </w:rPr>
      </w:pPr>
      <w:r w:rsidRPr="00C25F04">
        <w:rPr>
          <w:rFonts w:asciiTheme="minorHAnsi" w:hAnsiTheme="minorHAnsi"/>
        </w:rPr>
        <w:t>China’s intentions and practices have long been an irritant in Sino-American relations. The so-called Section 301 trade investigation launched by President Donald Trump’s administration last year charged that China’s trade and industrial policies, which provide advantages to specific technology industries, violate both U.S. and international trade law.</w:t>
      </w:r>
    </w:p>
    <w:p w:rsidR="00FF020E" w:rsidRPr="00C25F04" w:rsidRDefault="00FF020E" w:rsidP="00FF020E">
      <w:pPr>
        <w:rPr>
          <w:rFonts w:asciiTheme="minorHAnsi" w:hAnsiTheme="minorHAnsi"/>
        </w:rPr>
      </w:pPr>
      <w:r w:rsidRPr="00C25F04">
        <w:rPr>
          <w:rFonts w:asciiTheme="minorHAnsi" w:hAnsiTheme="minorHAnsi"/>
        </w:rPr>
        <w:t>The Section 301 report recommends curbing this behavior by imposing 25% tariffs on a number of Chinese exports — worth a total value of about $50 billion — that allegedly benefit from these policies. The Trump administration has just followed through on this recommendation, unleashing another round of tariffs on China — and prompting immediate retaliation.</w:t>
      </w:r>
    </w:p>
    <w:p w:rsidR="00FF020E" w:rsidRPr="00C25F04" w:rsidRDefault="00FF020E" w:rsidP="00FF020E">
      <w:pPr>
        <w:rPr>
          <w:rFonts w:asciiTheme="minorHAnsi" w:hAnsiTheme="minorHAnsi"/>
        </w:rPr>
      </w:pPr>
      <w:r w:rsidRPr="00C25F04">
        <w:rPr>
          <w:rFonts w:asciiTheme="minorHAnsi" w:hAnsiTheme="minorHAnsi"/>
        </w:rPr>
        <w:t>Trump has cited national security concerns in order to justify his tariffs — including the hefty tariffs on steel and aluminum (automotive imports may be next) that he has imposed. But applying this rationale to America’s closest allies turns the national-security claim into a mere fig leaf for traditional protectionism for commercial objectives.</w:t>
      </w:r>
    </w:p>
    <w:p w:rsidR="00FF020E" w:rsidRPr="00C25F04" w:rsidRDefault="00FF020E" w:rsidP="00FF020E">
      <w:pPr>
        <w:rPr>
          <w:rFonts w:asciiTheme="minorHAnsi" w:hAnsiTheme="minorHAnsi"/>
        </w:rPr>
      </w:pPr>
      <w:r w:rsidRPr="00C25F04">
        <w:rPr>
          <w:rFonts w:asciiTheme="minorHAnsi" w:hAnsiTheme="minorHAnsi"/>
        </w:rPr>
        <w:t>When it comes to technology and trade with China, there are legitimate national security concerns, which are all the more salient because technologies developed by U.S. businesses for commercial purposes increasingly match the sophistication of those developed by the military in key areas like virtual reality, facial recognition, and drones.</w:t>
      </w:r>
    </w:p>
    <w:p w:rsidR="00FF020E" w:rsidRPr="00C25F04" w:rsidRDefault="00FF020E" w:rsidP="00FF020E">
      <w:pPr>
        <w:rPr>
          <w:rFonts w:asciiTheme="minorHAnsi" w:hAnsiTheme="minorHAnsi"/>
        </w:rPr>
      </w:pPr>
      <w:r w:rsidRPr="00C25F04">
        <w:rPr>
          <w:rFonts w:asciiTheme="minorHAnsi" w:hAnsiTheme="minorHAnsi"/>
        </w:rPr>
        <w:t xml:space="preserve">Yet tariffs are not the answer. In fact, even tariffs targeting only Chinese products that benefit from the government’s mercantilist practices are counterproductive, because they effectively tax the U.S. companies they are supposed to defend. </w:t>
      </w:r>
      <w:r w:rsidRPr="00C25F04">
        <w:rPr>
          <w:rFonts w:asciiTheme="minorHAnsi" w:hAnsiTheme="minorHAnsi"/>
          <w:u w:val="single"/>
        </w:rPr>
        <w:t>The reason lies in today’s complex global supply chains.</w:t>
      </w:r>
    </w:p>
    <w:p w:rsidR="00FF020E" w:rsidRPr="00C25F04" w:rsidRDefault="00FF020E" w:rsidP="00FF020E">
      <w:pPr>
        <w:rPr>
          <w:rFonts w:asciiTheme="minorHAnsi" w:hAnsiTheme="minorHAnsi"/>
        </w:rPr>
      </w:pPr>
      <w:r w:rsidRPr="00C25F04">
        <w:rPr>
          <w:rFonts w:asciiTheme="minorHAnsi" w:hAnsiTheme="minorHAnsi"/>
        </w:rPr>
        <w:t>Many of China’s exports targeted by the Trump administration’s tariffs are produced by “foreign-funded enterprises,” in China, and U.S. and other non-Chinese companies are major investors. Moreover, such products — including 86% of U.S. imports from China in computer and electronic products, 63% in electronic equipment and components, and 59% in nonelectrical machinery — usually embody high-value inputs or equipment produced by foreign (often U.S.) companies outside China.</w:t>
      </w:r>
    </w:p>
    <w:p w:rsidR="00FF020E" w:rsidRPr="00C25F04" w:rsidRDefault="00FF020E" w:rsidP="00FF020E">
      <w:pPr>
        <w:rPr>
          <w:rFonts w:asciiTheme="minorHAnsi" w:hAnsiTheme="minorHAnsi"/>
        </w:rPr>
      </w:pPr>
      <w:r w:rsidRPr="00C25F04">
        <w:rPr>
          <w:rFonts w:asciiTheme="minorHAnsi" w:hAnsiTheme="minorHAnsi"/>
        </w:rPr>
        <w:t>This means that the value added to technology goods “produced” in China is considerably less than the value of those exports. It also means that U.S. businesses operating in China are vital links and major beneficiaries of the very supply chains that will be disrupted by Trump’s tariffs.</w:t>
      </w:r>
    </w:p>
    <w:p w:rsidR="00FF020E" w:rsidRPr="00C25F04" w:rsidRDefault="00FF020E" w:rsidP="00FF020E">
      <w:pPr>
        <w:rPr>
          <w:rFonts w:asciiTheme="minorHAnsi" w:hAnsiTheme="minorHAnsi"/>
          <w:u w:val="single"/>
        </w:rPr>
      </w:pPr>
      <w:r w:rsidRPr="00C25F04">
        <w:rPr>
          <w:rFonts w:asciiTheme="minorHAnsi" w:hAnsiTheme="minorHAnsi"/>
          <w:u w:val="single"/>
        </w:rPr>
        <w:t>So if tariffs cannot counter China’s violations of U.S. and international trade law, what can? A special report on semiconductors — essential to U.S. national security and economic competitiveness</w:t>
      </w:r>
      <w:r w:rsidRPr="00C25F04">
        <w:rPr>
          <w:rFonts w:asciiTheme="minorHAnsi" w:hAnsiTheme="minorHAnsi"/>
        </w:rPr>
        <w:t xml:space="preserve"> — for President Barack’s Obama’s Council of Advisors on Science and Technology (PCAST) </w:t>
      </w:r>
      <w:r w:rsidRPr="00C25F04">
        <w:rPr>
          <w:rFonts w:asciiTheme="minorHAnsi" w:hAnsiTheme="minorHAnsi"/>
          <w:u w:val="single"/>
        </w:rPr>
        <w:t>provides some answers.</w:t>
      </w:r>
    </w:p>
    <w:p w:rsidR="00FF020E" w:rsidRPr="00C25F04" w:rsidRDefault="00FF020E" w:rsidP="00FF020E">
      <w:pPr>
        <w:rPr>
          <w:rFonts w:asciiTheme="minorHAnsi" w:hAnsiTheme="minorHAnsi"/>
        </w:rPr>
      </w:pPr>
      <w:r w:rsidRPr="00C25F04">
        <w:rPr>
          <w:rFonts w:asciiTheme="minorHAnsi" w:hAnsiTheme="minorHAnsi"/>
        </w:rPr>
        <w:t>The report, written by a nonpartisan group of business and academic leaders (I was a member), proposed that the U.S. work with its allies to enforce international law, push China to comply with its World Trade Organization obligations, and strengthen export controls and inward investment restrictions. The European Union, Japan, South Korea, and Taiwan all have prominent roles in the global supply chain for semiconductors, and some have already tightened security on the flow of semiconductor intellectual property to China and on the acquisition of semiconductor companies by Chinese investors.</w:t>
      </w:r>
    </w:p>
    <w:p w:rsidR="00FF020E" w:rsidRPr="00C25F04" w:rsidRDefault="00FF020E" w:rsidP="00FF020E">
      <w:pPr>
        <w:rPr>
          <w:rFonts w:asciiTheme="minorHAnsi" w:hAnsiTheme="minorHAnsi"/>
        </w:rPr>
      </w:pPr>
      <w:r w:rsidRPr="00C25F04">
        <w:rPr>
          <w:rFonts w:asciiTheme="minorHAnsi" w:hAnsiTheme="minorHAnsi"/>
        </w:rPr>
        <w:t>The PCAST report recommends that the U.S. adopt similar tactics, calibrating export controls and inward investment limits according to China’s behavior. Proposed bipartisan legislation to expand the jurisdiction of the Committee on Foreign Investment in the U.S. (which reviews mergers and acquisitions of domestic companies by foreign entities) to a broader range of investments — including Chinese venture capital and private-equity investments in U.S. start-ups — is consistent with this recommendation.</w:t>
      </w:r>
    </w:p>
    <w:p w:rsidR="00FF020E" w:rsidRPr="00C25F04" w:rsidRDefault="00FF020E" w:rsidP="00FF020E">
      <w:pPr>
        <w:rPr>
          <w:rFonts w:asciiTheme="minorHAnsi" w:hAnsiTheme="minorHAnsi"/>
        </w:rPr>
      </w:pPr>
      <w:r w:rsidRPr="00C25F04">
        <w:rPr>
          <w:rFonts w:asciiTheme="minorHAnsi" w:hAnsiTheme="minorHAnsi"/>
        </w:rPr>
        <w:t xml:space="preserve">The PCAST report acknowledges that </w:t>
      </w:r>
      <w:r w:rsidRPr="00C25F04">
        <w:rPr>
          <w:rFonts w:asciiTheme="minorHAnsi" w:hAnsiTheme="minorHAnsi"/>
          <w:u w:val="single"/>
        </w:rPr>
        <w:t>the U.S. cannot stop China from pursuing industrial policies to build its advanced technology industries.</w:t>
      </w:r>
      <w:r w:rsidRPr="00C25F04">
        <w:rPr>
          <w:rFonts w:asciiTheme="minorHAnsi" w:hAnsiTheme="minorHAnsi"/>
        </w:rPr>
        <w:t xml:space="preserve"> After all, </w:t>
      </w:r>
      <w:r w:rsidRPr="00C25F04">
        <w:rPr>
          <w:rFonts w:asciiTheme="minorHAnsi" w:hAnsiTheme="minorHAnsi"/>
          <w:u w:val="single"/>
        </w:rPr>
        <w:t>in the 19th century, many countries, including the U.S., used such policies to build their industrial bases. And, as the threat of</w:t>
      </w:r>
      <w:r w:rsidRPr="00C25F04">
        <w:rPr>
          <w:rFonts w:asciiTheme="minorHAnsi" w:hAnsiTheme="minorHAnsi"/>
        </w:rPr>
        <w:t xml:space="preserve"> recent (now reversed) U.S. </w:t>
      </w:r>
      <w:r w:rsidRPr="00C25F04">
        <w:rPr>
          <w:rFonts w:asciiTheme="minorHAnsi" w:hAnsiTheme="minorHAnsi"/>
          <w:u w:val="single"/>
        </w:rPr>
        <w:t>sanctions on the Chinese telecoms firm ZTE confirms, China cannot depend on a reliable supply of critical inputs from the U.S.; it must depend on its own capabilities.</w:t>
      </w:r>
    </w:p>
    <w:p w:rsidR="00FF020E" w:rsidRPr="00C25F04" w:rsidRDefault="00FF020E" w:rsidP="00FF020E">
      <w:pPr>
        <w:rPr>
          <w:rFonts w:asciiTheme="minorHAnsi" w:hAnsiTheme="minorHAnsi"/>
        </w:rPr>
      </w:pPr>
      <w:r w:rsidRPr="00C25F04">
        <w:rPr>
          <w:rFonts w:asciiTheme="minorHAnsi" w:hAnsiTheme="minorHAnsi"/>
        </w:rPr>
        <w:t>Moreover, as the PCAST report notes, Chinese subsidies for science and technology industries are not zero-sum; they can benefit U.S. consumers through innovation, lower costs, and lower prices. The challenge for U.S. policy is to ensure that Chinese policies comply with WTO rules, including the requirement to notify other countries of subsidy programs and the prohibition of zero-sum tactics like IP theft, forced technology transfer, and discriminatory procurement practices.</w:t>
      </w:r>
    </w:p>
    <w:p w:rsidR="00FF020E" w:rsidRPr="00C25F04" w:rsidRDefault="00FF020E" w:rsidP="00FF020E">
      <w:pPr>
        <w:rPr>
          <w:rFonts w:asciiTheme="minorHAnsi" w:hAnsiTheme="minorHAnsi"/>
        </w:rPr>
      </w:pPr>
      <w:r w:rsidRPr="00C25F04">
        <w:rPr>
          <w:rFonts w:asciiTheme="minorHAnsi" w:hAnsiTheme="minorHAnsi"/>
        </w:rPr>
        <w:t xml:space="preserve">Finally, </w:t>
      </w:r>
      <w:r w:rsidRPr="00C25F04">
        <w:rPr>
          <w:rFonts w:asciiTheme="minorHAnsi" w:hAnsiTheme="minorHAnsi"/>
          <w:u w:val="single"/>
        </w:rPr>
        <w:t xml:space="preserve">the PCAST report underscores the need for the U.S. to respond to China’s challenge in semiconductors with </w:t>
      </w:r>
      <w:r w:rsidRPr="00C25F04">
        <w:rPr>
          <w:rFonts w:asciiTheme="minorHAnsi" w:hAnsiTheme="minorHAnsi"/>
          <w:b/>
          <w:u w:val="single"/>
        </w:rPr>
        <w:t>an industrial policy of its own</w:t>
      </w:r>
      <w:r w:rsidRPr="00C25F04">
        <w:rPr>
          <w:rFonts w:asciiTheme="minorHAnsi" w:hAnsiTheme="minorHAnsi"/>
          <w:u w:val="single"/>
        </w:rPr>
        <w:t>. Such a policy should include</w:t>
      </w:r>
      <w:r w:rsidRPr="00C25F04">
        <w:rPr>
          <w:rFonts w:asciiTheme="minorHAnsi" w:hAnsiTheme="minorHAnsi"/>
        </w:rPr>
        <w:t xml:space="preserve"> lower business taxes, more funding for basic research and development, </w:t>
      </w:r>
      <w:r w:rsidRPr="00C25F04">
        <w:rPr>
          <w:rFonts w:asciiTheme="minorHAnsi" w:hAnsiTheme="minorHAnsi"/>
          <w:b/>
          <w:u w:val="single"/>
        </w:rPr>
        <w:t>higher investment in talent development</w:t>
      </w:r>
      <w:r w:rsidRPr="00C25F04">
        <w:rPr>
          <w:rFonts w:asciiTheme="minorHAnsi" w:hAnsiTheme="minorHAnsi"/>
        </w:rPr>
        <w:t>, and federal support for a series of “moonshot” programs in areas like biodefense systems, threat detection networks, and a distributed electric grid.</w:t>
      </w:r>
    </w:p>
    <w:p w:rsidR="00FF020E" w:rsidRPr="00C25F04" w:rsidRDefault="00FF020E" w:rsidP="00FF020E">
      <w:pPr>
        <w:rPr>
          <w:rFonts w:asciiTheme="minorHAnsi" w:hAnsiTheme="minorHAnsi"/>
        </w:rPr>
      </w:pPr>
      <w:r w:rsidRPr="00C25F04">
        <w:rPr>
          <w:rFonts w:asciiTheme="minorHAnsi" w:hAnsiTheme="minorHAnsi"/>
        </w:rPr>
        <w:t xml:space="preserve">Ultimately, </w:t>
      </w:r>
      <w:r w:rsidRPr="00C25F04">
        <w:rPr>
          <w:rFonts w:asciiTheme="minorHAnsi" w:hAnsiTheme="minorHAnsi"/>
          <w:u w:val="single"/>
        </w:rPr>
        <w:t xml:space="preserve">whether the U.S. semiconductor industry withstands the challenge that China poses will depend not on America’s success in curbing China’s progress, but rather on </w:t>
      </w:r>
      <w:r w:rsidRPr="00C25F04">
        <w:rPr>
          <w:rFonts w:asciiTheme="minorHAnsi" w:hAnsiTheme="minorHAnsi"/>
          <w:b/>
          <w:u w:val="single"/>
        </w:rPr>
        <w:t>its ability to sustain and support innovation by U.S. companies.</w:t>
      </w:r>
      <w:r w:rsidR="009E0821">
        <w:rPr>
          <w:rFonts w:asciiTheme="minorHAnsi" w:hAnsiTheme="minorHAnsi"/>
        </w:rPr>
        <w:t xml:space="preserve"> </w:t>
      </w:r>
    </w:p>
    <w:p w:rsidR="00FF020E" w:rsidRPr="00C25F04" w:rsidRDefault="00FF020E" w:rsidP="00FF020E">
      <w:pPr>
        <w:rPr>
          <w:rFonts w:asciiTheme="minorHAnsi" w:hAnsiTheme="minorHAnsi"/>
        </w:rPr>
      </w:pPr>
      <w:r w:rsidRPr="00C25F04">
        <w:rPr>
          <w:rFonts w:asciiTheme="minorHAnsi" w:hAnsiTheme="minorHAnsi"/>
        </w:rPr>
        <w:t>History is replete with examples of the Thucydides Trap, tensions between rising and established powers escalate into military conflict. Rather than allow intensifying techo-nationalism to push China and the U.S. into this trap — with devastating consequences for the entire world — we need smart and calibrated policies for trade with China in high-technology products.</w:t>
      </w:r>
    </w:p>
    <w:p w:rsidR="00FF020E" w:rsidRPr="00C25F04" w:rsidRDefault="00FF020E" w:rsidP="008E59E0">
      <w:pPr>
        <w:rPr>
          <w:rFonts w:asciiTheme="minorHAnsi" w:hAnsiTheme="minorHAnsi"/>
        </w:rPr>
      </w:pPr>
    </w:p>
    <w:sectPr w:rsidR="00FF020E" w:rsidRPr="00C25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Yu Gothic">
    <w:altName w:val="MS Gothic"/>
    <w:charset w:val="80"/>
    <w:family w:val="swiss"/>
    <w:pitch w:val="variable"/>
    <w:sig w:usb0="00000000"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9B60FD"/>
    <w:multiLevelType w:val="hybridMultilevel"/>
    <w:tmpl w:val="3B80F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63C6E"/>
    <w:rsid w:val="000139A3"/>
    <w:rsid w:val="00015042"/>
    <w:rsid w:val="00017E82"/>
    <w:rsid w:val="00022EA4"/>
    <w:rsid w:val="0002679E"/>
    <w:rsid w:val="000269D1"/>
    <w:rsid w:val="00034029"/>
    <w:rsid w:val="00042FE1"/>
    <w:rsid w:val="000478BC"/>
    <w:rsid w:val="00050E33"/>
    <w:rsid w:val="00052FEB"/>
    <w:rsid w:val="00065D26"/>
    <w:rsid w:val="000662D1"/>
    <w:rsid w:val="00066B7E"/>
    <w:rsid w:val="00071313"/>
    <w:rsid w:val="0007423C"/>
    <w:rsid w:val="00075C36"/>
    <w:rsid w:val="000810E1"/>
    <w:rsid w:val="00081B86"/>
    <w:rsid w:val="000870ED"/>
    <w:rsid w:val="000874CB"/>
    <w:rsid w:val="00090524"/>
    <w:rsid w:val="000905E4"/>
    <w:rsid w:val="000972A3"/>
    <w:rsid w:val="000A7459"/>
    <w:rsid w:val="000B27B5"/>
    <w:rsid w:val="000B2C1E"/>
    <w:rsid w:val="000B45D1"/>
    <w:rsid w:val="000B5C4E"/>
    <w:rsid w:val="000B69D4"/>
    <w:rsid w:val="000B75C3"/>
    <w:rsid w:val="000C265C"/>
    <w:rsid w:val="000C30B9"/>
    <w:rsid w:val="000C6BAB"/>
    <w:rsid w:val="000C790B"/>
    <w:rsid w:val="000C7A26"/>
    <w:rsid w:val="000D5FDE"/>
    <w:rsid w:val="000D6F1A"/>
    <w:rsid w:val="000E1441"/>
    <w:rsid w:val="000E1F2B"/>
    <w:rsid w:val="000E1F8D"/>
    <w:rsid w:val="000E2E79"/>
    <w:rsid w:val="000E34CC"/>
    <w:rsid w:val="000E4588"/>
    <w:rsid w:val="000E7D6B"/>
    <w:rsid w:val="00100833"/>
    <w:rsid w:val="00101260"/>
    <w:rsid w:val="00104529"/>
    <w:rsid w:val="00105942"/>
    <w:rsid w:val="00107396"/>
    <w:rsid w:val="0011642A"/>
    <w:rsid w:val="00121683"/>
    <w:rsid w:val="0012224C"/>
    <w:rsid w:val="00125613"/>
    <w:rsid w:val="00126733"/>
    <w:rsid w:val="00130099"/>
    <w:rsid w:val="0013538F"/>
    <w:rsid w:val="00137761"/>
    <w:rsid w:val="0014157D"/>
    <w:rsid w:val="00142283"/>
    <w:rsid w:val="00144A4C"/>
    <w:rsid w:val="00145253"/>
    <w:rsid w:val="001453DF"/>
    <w:rsid w:val="00154428"/>
    <w:rsid w:val="00155079"/>
    <w:rsid w:val="0016052C"/>
    <w:rsid w:val="00167EAA"/>
    <w:rsid w:val="0017406C"/>
    <w:rsid w:val="00176692"/>
    <w:rsid w:val="00176AB0"/>
    <w:rsid w:val="00177B7D"/>
    <w:rsid w:val="00180460"/>
    <w:rsid w:val="0018322D"/>
    <w:rsid w:val="001903EE"/>
    <w:rsid w:val="0019044E"/>
    <w:rsid w:val="001A201A"/>
    <w:rsid w:val="001A31BE"/>
    <w:rsid w:val="001A39F8"/>
    <w:rsid w:val="001A6C0E"/>
    <w:rsid w:val="001B5776"/>
    <w:rsid w:val="001C0140"/>
    <w:rsid w:val="001C30FF"/>
    <w:rsid w:val="001C3405"/>
    <w:rsid w:val="001C416C"/>
    <w:rsid w:val="001C4825"/>
    <w:rsid w:val="001C6978"/>
    <w:rsid w:val="001C698C"/>
    <w:rsid w:val="001D0A06"/>
    <w:rsid w:val="001D647A"/>
    <w:rsid w:val="001E02C8"/>
    <w:rsid w:val="001E1060"/>
    <w:rsid w:val="001E11AC"/>
    <w:rsid w:val="001E31F4"/>
    <w:rsid w:val="001E3326"/>
    <w:rsid w:val="001E3724"/>
    <w:rsid w:val="001E4682"/>
    <w:rsid w:val="001E527A"/>
    <w:rsid w:val="001F07D2"/>
    <w:rsid w:val="001F2D15"/>
    <w:rsid w:val="001F2F4A"/>
    <w:rsid w:val="001F78CE"/>
    <w:rsid w:val="00200EFC"/>
    <w:rsid w:val="00202B6A"/>
    <w:rsid w:val="002058B9"/>
    <w:rsid w:val="0020592D"/>
    <w:rsid w:val="002075B7"/>
    <w:rsid w:val="00207CF4"/>
    <w:rsid w:val="00211A4B"/>
    <w:rsid w:val="00215849"/>
    <w:rsid w:val="00217D2B"/>
    <w:rsid w:val="00220037"/>
    <w:rsid w:val="00221C05"/>
    <w:rsid w:val="002225BB"/>
    <w:rsid w:val="002304E4"/>
    <w:rsid w:val="0023218D"/>
    <w:rsid w:val="00234A63"/>
    <w:rsid w:val="00240E50"/>
    <w:rsid w:val="00245A54"/>
    <w:rsid w:val="002468ED"/>
    <w:rsid w:val="00246BAB"/>
    <w:rsid w:val="00251A2C"/>
    <w:rsid w:val="00251FC7"/>
    <w:rsid w:val="00254F9C"/>
    <w:rsid w:val="00260E7B"/>
    <w:rsid w:val="00261BCE"/>
    <w:rsid w:val="00261D5F"/>
    <w:rsid w:val="002635B4"/>
    <w:rsid w:val="00264424"/>
    <w:rsid w:val="00264A5A"/>
    <w:rsid w:val="0026576D"/>
    <w:rsid w:val="002677DC"/>
    <w:rsid w:val="002739EF"/>
    <w:rsid w:val="00277E82"/>
    <w:rsid w:val="00283003"/>
    <w:rsid w:val="00283AF5"/>
    <w:rsid w:val="00284AF6"/>
    <w:rsid w:val="002855A7"/>
    <w:rsid w:val="00291196"/>
    <w:rsid w:val="00295902"/>
    <w:rsid w:val="002A25B6"/>
    <w:rsid w:val="002A2D4F"/>
    <w:rsid w:val="002A2E34"/>
    <w:rsid w:val="002A4DCF"/>
    <w:rsid w:val="002A55E1"/>
    <w:rsid w:val="002B146A"/>
    <w:rsid w:val="002B46F0"/>
    <w:rsid w:val="002B518D"/>
    <w:rsid w:val="002B5E17"/>
    <w:rsid w:val="002B624E"/>
    <w:rsid w:val="002C300F"/>
    <w:rsid w:val="002C42CB"/>
    <w:rsid w:val="002C7EB6"/>
    <w:rsid w:val="002D00E6"/>
    <w:rsid w:val="002D3C7A"/>
    <w:rsid w:val="002D4AD5"/>
    <w:rsid w:val="002D73EB"/>
    <w:rsid w:val="002D7F2C"/>
    <w:rsid w:val="002E009A"/>
    <w:rsid w:val="002E1FCE"/>
    <w:rsid w:val="002F005E"/>
    <w:rsid w:val="002F0373"/>
    <w:rsid w:val="002F0538"/>
    <w:rsid w:val="002F1902"/>
    <w:rsid w:val="002F2E0F"/>
    <w:rsid w:val="002F4496"/>
    <w:rsid w:val="002F74C6"/>
    <w:rsid w:val="0030412D"/>
    <w:rsid w:val="0030514F"/>
    <w:rsid w:val="00311887"/>
    <w:rsid w:val="00314825"/>
    <w:rsid w:val="00315690"/>
    <w:rsid w:val="00316B75"/>
    <w:rsid w:val="00320775"/>
    <w:rsid w:val="0032304D"/>
    <w:rsid w:val="00325646"/>
    <w:rsid w:val="0032711B"/>
    <w:rsid w:val="00333AB9"/>
    <w:rsid w:val="00333DDD"/>
    <w:rsid w:val="00335C03"/>
    <w:rsid w:val="003431CC"/>
    <w:rsid w:val="003431E2"/>
    <w:rsid w:val="003460F2"/>
    <w:rsid w:val="0034641F"/>
    <w:rsid w:val="00347A64"/>
    <w:rsid w:val="0035129E"/>
    <w:rsid w:val="0035205B"/>
    <w:rsid w:val="00355188"/>
    <w:rsid w:val="003604AE"/>
    <w:rsid w:val="00363509"/>
    <w:rsid w:val="00370880"/>
    <w:rsid w:val="003712C9"/>
    <w:rsid w:val="00371991"/>
    <w:rsid w:val="00372E7A"/>
    <w:rsid w:val="0037362E"/>
    <w:rsid w:val="00375580"/>
    <w:rsid w:val="0038158C"/>
    <w:rsid w:val="00382B43"/>
    <w:rsid w:val="003846A0"/>
    <w:rsid w:val="00384917"/>
    <w:rsid w:val="003868A5"/>
    <w:rsid w:val="003902BA"/>
    <w:rsid w:val="00392A2E"/>
    <w:rsid w:val="00392EDA"/>
    <w:rsid w:val="003949EA"/>
    <w:rsid w:val="00396323"/>
    <w:rsid w:val="0039646B"/>
    <w:rsid w:val="00397DDB"/>
    <w:rsid w:val="003A09E2"/>
    <w:rsid w:val="003A2242"/>
    <w:rsid w:val="003A26FA"/>
    <w:rsid w:val="003A3B6C"/>
    <w:rsid w:val="003A3B9B"/>
    <w:rsid w:val="003A5BE7"/>
    <w:rsid w:val="003B1D42"/>
    <w:rsid w:val="003B3DBA"/>
    <w:rsid w:val="003B6ADF"/>
    <w:rsid w:val="003C3959"/>
    <w:rsid w:val="003D03AB"/>
    <w:rsid w:val="003D1830"/>
    <w:rsid w:val="003D284A"/>
    <w:rsid w:val="003D28CE"/>
    <w:rsid w:val="003D410C"/>
    <w:rsid w:val="003D49B9"/>
    <w:rsid w:val="003D7C2D"/>
    <w:rsid w:val="003E0906"/>
    <w:rsid w:val="003E52FE"/>
    <w:rsid w:val="003E575E"/>
    <w:rsid w:val="003E5CD2"/>
    <w:rsid w:val="003E662F"/>
    <w:rsid w:val="003E7530"/>
    <w:rsid w:val="003F0249"/>
    <w:rsid w:val="003F0E0F"/>
    <w:rsid w:val="003F134E"/>
    <w:rsid w:val="003F50B6"/>
    <w:rsid w:val="003F7B64"/>
    <w:rsid w:val="00407037"/>
    <w:rsid w:val="00411487"/>
    <w:rsid w:val="004141C7"/>
    <w:rsid w:val="004142AA"/>
    <w:rsid w:val="00414C82"/>
    <w:rsid w:val="0042186B"/>
    <w:rsid w:val="004227CF"/>
    <w:rsid w:val="00425280"/>
    <w:rsid w:val="00425BAA"/>
    <w:rsid w:val="00431323"/>
    <w:rsid w:val="004326A3"/>
    <w:rsid w:val="00432767"/>
    <w:rsid w:val="00433304"/>
    <w:rsid w:val="00436DE9"/>
    <w:rsid w:val="00443A49"/>
    <w:rsid w:val="00445208"/>
    <w:rsid w:val="004521E4"/>
    <w:rsid w:val="004605D6"/>
    <w:rsid w:val="0046138C"/>
    <w:rsid w:val="00461923"/>
    <w:rsid w:val="00461C81"/>
    <w:rsid w:val="00470B38"/>
    <w:rsid w:val="00470F0C"/>
    <w:rsid w:val="00473113"/>
    <w:rsid w:val="0047364D"/>
    <w:rsid w:val="00475FB7"/>
    <w:rsid w:val="004776F9"/>
    <w:rsid w:val="00477D15"/>
    <w:rsid w:val="00483ED2"/>
    <w:rsid w:val="00484650"/>
    <w:rsid w:val="00486A59"/>
    <w:rsid w:val="0048728D"/>
    <w:rsid w:val="00490C65"/>
    <w:rsid w:val="004923DE"/>
    <w:rsid w:val="0049536F"/>
    <w:rsid w:val="0049690A"/>
    <w:rsid w:val="00496EF5"/>
    <w:rsid w:val="00497B02"/>
    <w:rsid w:val="00497C73"/>
    <w:rsid w:val="004A652D"/>
    <w:rsid w:val="004A6CD2"/>
    <w:rsid w:val="004B65BA"/>
    <w:rsid w:val="004B66F4"/>
    <w:rsid w:val="004C09FB"/>
    <w:rsid w:val="004C4D2E"/>
    <w:rsid w:val="004C60E8"/>
    <w:rsid w:val="004C777F"/>
    <w:rsid w:val="004D4699"/>
    <w:rsid w:val="004D7B10"/>
    <w:rsid w:val="004E3579"/>
    <w:rsid w:val="004E4818"/>
    <w:rsid w:val="004E57BA"/>
    <w:rsid w:val="004E728B"/>
    <w:rsid w:val="004F1324"/>
    <w:rsid w:val="004F39E0"/>
    <w:rsid w:val="004F70E5"/>
    <w:rsid w:val="00501256"/>
    <w:rsid w:val="00501D2F"/>
    <w:rsid w:val="0050254F"/>
    <w:rsid w:val="00504062"/>
    <w:rsid w:val="00504D38"/>
    <w:rsid w:val="005120E9"/>
    <w:rsid w:val="0051325A"/>
    <w:rsid w:val="00515207"/>
    <w:rsid w:val="005167A3"/>
    <w:rsid w:val="00516829"/>
    <w:rsid w:val="00516E5B"/>
    <w:rsid w:val="00520CE9"/>
    <w:rsid w:val="005213C1"/>
    <w:rsid w:val="00521763"/>
    <w:rsid w:val="005269D9"/>
    <w:rsid w:val="00527F7B"/>
    <w:rsid w:val="00530292"/>
    <w:rsid w:val="00530EEA"/>
    <w:rsid w:val="00531381"/>
    <w:rsid w:val="00531443"/>
    <w:rsid w:val="00534777"/>
    <w:rsid w:val="00534DD0"/>
    <w:rsid w:val="005373FE"/>
    <w:rsid w:val="00537BD5"/>
    <w:rsid w:val="00537D3C"/>
    <w:rsid w:val="005434B0"/>
    <w:rsid w:val="00550B38"/>
    <w:rsid w:val="00563AF6"/>
    <w:rsid w:val="00566F94"/>
    <w:rsid w:val="00567752"/>
    <w:rsid w:val="00571E0C"/>
    <w:rsid w:val="0057268A"/>
    <w:rsid w:val="00572836"/>
    <w:rsid w:val="0057624D"/>
    <w:rsid w:val="005779DF"/>
    <w:rsid w:val="00581938"/>
    <w:rsid w:val="0058469F"/>
    <w:rsid w:val="005865EC"/>
    <w:rsid w:val="00586A65"/>
    <w:rsid w:val="005943FC"/>
    <w:rsid w:val="0059452D"/>
    <w:rsid w:val="00596B59"/>
    <w:rsid w:val="005A4638"/>
    <w:rsid w:val="005A6B08"/>
    <w:rsid w:val="005B0420"/>
    <w:rsid w:val="005B0D51"/>
    <w:rsid w:val="005B1D3E"/>
    <w:rsid w:val="005B1D3F"/>
    <w:rsid w:val="005B27CF"/>
    <w:rsid w:val="005B3344"/>
    <w:rsid w:val="005B39A8"/>
    <w:rsid w:val="005B6460"/>
    <w:rsid w:val="005B6AAE"/>
    <w:rsid w:val="005B7AA7"/>
    <w:rsid w:val="005C0593"/>
    <w:rsid w:val="005C0F79"/>
    <w:rsid w:val="005C69C5"/>
    <w:rsid w:val="005D2912"/>
    <w:rsid w:val="005D4A60"/>
    <w:rsid w:val="005D5366"/>
    <w:rsid w:val="005D612E"/>
    <w:rsid w:val="005E04BC"/>
    <w:rsid w:val="005E0C62"/>
    <w:rsid w:val="005E70B3"/>
    <w:rsid w:val="005F547E"/>
    <w:rsid w:val="00600C09"/>
    <w:rsid w:val="00601BC5"/>
    <w:rsid w:val="00601E19"/>
    <w:rsid w:val="00604084"/>
    <w:rsid w:val="00605A29"/>
    <w:rsid w:val="00605C48"/>
    <w:rsid w:val="00606349"/>
    <w:rsid w:val="006065BD"/>
    <w:rsid w:val="006075D9"/>
    <w:rsid w:val="0061022F"/>
    <w:rsid w:val="00610830"/>
    <w:rsid w:val="006150FA"/>
    <w:rsid w:val="006164D8"/>
    <w:rsid w:val="00617735"/>
    <w:rsid w:val="006218A8"/>
    <w:rsid w:val="0062663F"/>
    <w:rsid w:val="00630A67"/>
    <w:rsid w:val="0063194E"/>
    <w:rsid w:val="006322B4"/>
    <w:rsid w:val="0063695E"/>
    <w:rsid w:val="00645628"/>
    <w:rsid w:val="00645FA9"/>
    <w:rsid w:val="00646102"/>
    <w:rsid w:val="00647866"/>
    <w:rsid w:val="00653B36"/>
    <w:rsid w:val="006545DC"/>
    <w:rsid w:val="00655DEA"/>
    <w:rsid w:val="0065664F"/>
    <w:rsid w:val="00661D21"/>
    <w:rsid w:val="00662F76"/>
    <w:rsid w:val="0066329B"/>
    <w:rsid w:val="00665003"/>
    <w:rsid w:val="00670A27"/>
    <w:rsid w:val="006713CF"/>
    <w:rsid w:val="00675D85"/>
    <w:rsid w:val="006778B7"/>
    <w:rsid w:val="006803B4"/>
    <w:rsid w:val="006810C6"/>
    <w:rsid w:val="006810D2"/>
    <w:rsid w:val="0068356D"/>
    <w:rsid w:val="00683D92"/>
    <w:rsid w:val="00687B54"/>
    <w:rsid w:val="006919DE"/>
    <w:rsid w:val="00691AF9"/>
    <w:rsid w:val="006932C9"/>
    <w:rsid w:val="00694D0B"/>
    <w:rsid w:val="006961C2"/>
    <w:rsid w:val="006A1A65"/>
    <w:rsid w:val="006A2AD0"/>
    <w:rsid w:val="006A3E19"/>
    <w:rsid w:val="006B4615"/>
    <w:rsid w:val="006C2375"/>
    <w:rsid w:val="006C3970"/>
    <w:rsid w:val="006C539C"/>
    <w:rsid w:val="006D101A"/>
    <w:rsid w:val="006D2731"/>
    <w:rsid w:val="006D4ECC"/>
    <w:rsid w:val="006D76CF"/>
    <w:rsid w:val="006E13CD"/>
    <w:rsid w:val="006E4379"/>
    <w:rsid w:val="006E6F85"/>
    <w:rsid w:val="006E7379"/>
    <w:rsid w:val="006F4082"/>
    <w:rsid w:val="0070122D"/>
    <w:rsid w:val="007015AD"/>
    <w:rsid w:val="0070473F"/>
    <w:rsid w:val="00705EB7"/>
    <w:rsid w:val="00706171"/>
    <w:rsid w:val="00712803"/>
    <w:rsid w:val="00714C45"/>
    <w:rsid w:val="007152C1"/>
    <w:rsid w:val="007171E2"/>
    <w:rsid w:val="00722258"/>
    <w:rsid w:val="00723E27"/>
    <w:rsid w:val="007243E5"/>
    <w:rsid w:val="00726732"/>
    <w:rsid w:val="00743833"/>
    <w:rsid w:val="007444C2"/>
    <w:rsid w:val="00746EA4"/>
    <w:rsid w:val="007470EF"/>
    <w:rsid w:val="00752429"/>
    <w:rsid w:val="007553BA"/>
    <w:rsid w:val="00755714"/>
    <w:rsid w:val="00755D90"/>
    <w:rsid w:val="00756C87"/>
    <w:rsid w:val="007609CB"/>
    <w:rsid w:val="00761AEF"/>
    <w:rsid w:val="007630E1"/>
    <w:rsid w:val="0076582F"/>
    <w:rsid w:val="00766921"/>
    <w:rsid w:val="00766EA0"/>
    <w:rsid w:val="0077311C"/>
    <w:rsid w:val="00774123"/>
    <w:rsid w:val="00777222"/>
    <w:rsid w:val="0078003E"/>
    <w:rsid w:val="00780EB0"/>
    <w:rsid w:val="00780FAC"/>
    <w:rsid w:val="00785178"/>
    <w:rsid w:val="00786C86"/>
    <w:rsid w:val="00790EA2"/>
    <w:rsid w:val="0079227B"/>
    <w:rsid w:val="00793C62"/>
    <w:rsid w:val="00795BCF"/>
    <w:rsid w:val="00796392"/>
    <w:rsid w:val="00797690"/>
    <w:rsid w:val="007A2226"/>
    <w:rsid w:val="007A7C72"/>
    <w:rsid w:val="007B512D"/>
    <w:rsid w:val="007B7860"/>
    <w:rsid w:val="007C14F3"/>
    <w:rsid w:val="007C1598"/>
    <w:rsid w:val="007C5529"/>
    <w:rsid w:val="007D0550"/>
    <w:rsid w:val="007D0972"/>
    <w:rsid w:val="007D5CAD"/>
    <w:rsid w:val="007E1280"/>
    <w:rsid w:val="007E3ACD"/>
    <w:rsid w:val="007E54B7"/>
    <w:rsid w:val="007F033B"/>
    <w:rsid w:val="007F0E69"/>
    <w:rsid w:val="007F5B66"/>
    <w:rsid w:val="007F7AD3"/>
    <w:rsid w:val="00802906"/>
    <w:rsid w:val="0080381D"/>
    <w:rsid w:val="00815237"/>
    <w:rsid w:val="00821646"/>
    <w:rsid w:val="00823A1C"/>
    <w:rsid w:val="00825848"/>
    <w:rsid w:val="008314BB"/>
    <w:rsid w:val="008320BF"/>
    <w:rsid w:val="00835AB2"/>
    <w:rsid w:val="00842164"/>
    <w:rsid w:val="00845B9D"/>
    <w:rsid w:val="008472C8"/>
    <w:rsid w:val="00851A0C"/>
    <w:rsid w:val="00852614"/>
    <w:rsid w:val="00852E19"/>
    <w:rsid w:val="00857AD8"/>
    <w:rsid w:val="00860096"/>
    <w:rsid w:val="00860984"/>
    <w:rsid w:val="00860D9D"/>
    <w:rsid w:val="0086191A"/>
    <w:rsid w:val="00865FC7"/>
    <w:rsid w:val="00866676"/>
    <w:rsid w:val="00883754"/>
    <w:rsid w:val="008873BA"/>
    <w:rsid w:val="00891F94"/>
    <w:rsid w:val="008941CE"/>
    <w:rsid w:val="008962A5"/>
    <w:rsid w:val="00896A44"/>
    <w:rsid w:val="008A1BF4"/>
    <w:rsid w:val="008A3514"/>
    <w:rsid w:val="008A4FB6"/>
    <w:rsid w:val="008A5729"/>
    <w:rsid w:val="008B3ECB"/>
    <w:rsid w:val="008B4E85"/>
    <w:rsid w:val="008C1B2E"/>
    <w:rsid w:val="008C7996"/>
    <w:rsid w:val="008D05CC"/>
    <w:rsid w:val="008D0C95"/>
    <w:rsid w:val="008D12D0"/>
    <w:rsid w:val="008D1380"/>
    <w:rsid w:val="008E0BE0"/>
    <w:rsid w:val="008E13DA"/>
    <w:rsid w:val="008E49E8"/>
    <w:rsid w:val="008E59D2"/>
    <w:rsid w:val="008E59E0"/>
    <w:rsid w:val="008E7AA7"/>
    <w:rsid w:val="008F25A5"/>
    <w:rsid w:val="008F4DE5"/>
    <w:rsid w:val="008F771F"/>
    <w:rsid w:val="00903A1B"/>
    <w:rsid w:val="0090411D"/>
    <w:rsid w:val="0090515D"/>
    <w:rsid w:val="00906FAA"/>
    <w:rsid w:val="0091627E"/>
    <w:rsid w:val="00921E7D"/>
    <w:rsid w:val="0092352E"/>
    <w:rsid w:val="009242A3"/>
    <w:rsid w:val="00926377"/>
    <w:rsid w:val="00926F00"/>
    <w:rsid w:val="009341F0"/>
    <w:rsid w:val="00940247"/>
    <w:rsid w:val="0094713F"/>
    <w:rsid w:val="009508D6"/>
    <w:rsid w:val="00950A1D"/>
    <w:rsid w:val="009535F5"/>
    <w:rsid w:val="00957D54"/>
    <w:rsid w:val="00957F38"/>
    <w:rsid w:val="009659B9"/>
    <w:rsid w:val="0096672E"/>
    <w:rsid w:val="0097032B"/>
    <w:rsid w:val="00971C10"/>
    <w:rsid w:val="00972AFE"/>
    <w:rsid w:val="00972D20"/>
    <w:rsid w:val="0098220B"/>
    <w:rsid w:val="00982C90"/>
    <w:rsid w:val="009851FA"/>
    <w:rsid w:val="009A7F35"/>
    <w:rsid w:val="009B47FA"/>
    <w:rsid w:val="009B5148"/>
    <w:rsid w:val="009B6F93"/>
    <w:rsid w:val="009C2975"/>
    <w:rsid w:val="009C65EE"/>
    <w:rsid w:val="009C6898"/>
    <w:rsid w:val="009C6DAE"/>
    <w:rsid w:val="009C7650"/>
    <w:rsid w:val="009D01D0"/>
    <w:rsid w:val="009D2EAD"/>
    <w:rsid w:val="009D54B2"/>
    <w:rsid w:val="009D6F21"/>
    <w:rsid w:val="009D7A83"/>
    <w:rsid w:val="009E0821"/>
    <w:rsid w:val="009E1922"/>
    <w:rsid w:val="009E33C4"/>
    <w:rsid w:val="009E43BA"/>
    <w:rsid w:val="009F3E16"/>
    <w:rsid w:val="009F4B06"/>
    <w:rsid w:val="009F7ED2"/>
    <w:rsid w:val="00A001E7"/>
    <w:rsid w:val="00A005C4"/>
    <w:rsid w:val="00A0320A"/>
    <w:rsid w:val="00A10C79"/>
    <w:rsid w:val="00A246C5"/>
    <w:rsid w:val="00A24DC8"/>
    <w:rsid w:val="00A35109"/>
    <w:rsid w:val="00A40874"/>
    <w:rsid w:val="00A409ED"/>
    <w:rsid w:val="00A41269"/>
    <w:rsid w:val="00A41F53"/>
    <w:rsid w:val="00A46F48"/>
    <w:rsid w:val="00A47561"/>
    <w:rsid w:val="00A5497F"/>
    <w:rsid w:val="00A54C70"/>
    <w:rsid w:val="00A57780"/>
    <w:rsid w:val="00A60C06"/>
    <w:rsid w:val="00A6260A"/>
    <w:rsid w:val="00A66523"/>
    <w:rsid w:val="00A74661"/>
    <w:rsid w:val="00A84188"/>
    <w:rsid w:val="00A848EC"/>
    <w:rsid w:val="00A878D2"/>
    <w:rsid w:val="00A93661"/>
    <w:rsid w:val="00A950CE"/>
    <w:rsid w:val="00A95652"/>
    <w:rsid w:val="00A97A3E"/>
    <w:rsid w:val="00AA1BCF"/>
    <w:rsid w:val="00AA20BA"/>
    <w:rsid w:val="00AA3217"/>
    <w:rsid w:val="00AA36F0"/>
    <w:rsid w:val="00AA6F8A"/>
    <w:rsid w:val="00AB02F9"/>
    <w:rsid w:val="00AB2DC4"/>
    <w:rsid w:val="00AB38DC"/>
    <w:rsid w:val="00AB3B96"/>
    <w:rsid w:val="00AC0AB8"/>
    <w:rsid w:val="00AC1E59"/>
    <w:rsid w:val="00AC2267"/>
    <w:rsid w:val="00AC51E4"/>
    <w:rsid w:val="00AC6472"/>
    <w:rsid w:val="00AD0101"/>
    <w:rsid w:val="00AD30C8"/>
    <w:rsid w:val="00AD4F1E"/>
    <w:rsid w:val="00AE4843"/>
    <w:rsid w:val="00AE4A91"/>
    <w:rsid w:val="00AE59E2"/>
    <w:rsid w:val="00AE5EFF"/>
    <w:rsid w:val="00AE74EB"/>
    <w:rsid w:val="00AF17CB"/>
    <w:rsid w:val="00B00EE3"/>
    <w:rsid w:val="00B02931"/>
    <w:rsid w:val="00B02A83"/>
    <w:rsid w:val="00B061CC"/>
    <w:rsid w:val="00B11179"/>
    <w:rsid w:val="00B112EB"/>
    <w:rsid w:val="00B11D6D"/>
    <w:rsid w:val="00B12D8A"/>
    <w:rsid w:val="00B13C4A"/>
    <w:rsid w:val="00B14529"/>
    <w:rsid w:val="00B149E8"/>
    <w:rsid w:val="00B27A57"/>
    <w:rsid w:val="00B3149E"/>
    <w:rsid w:val="00B33C6D"/>
    <w:rsid w:val="00B40F4B"/>
    <w:rsid w:val="00B4508F"/>
    <w:rsid w:val="00B47848"/>
    <w:rsid w:val="00B5059B"/>
    <w:rsid w:val="00B5088E"/>
    <w:rsid w:val="00B51746"/>
    <w:rsid w:val="00B5180A"/>
    <w:rsid w:val="00B55AD5"/>
    <w:rsid w:val="00B614A7"/>
    <w:rsid w:val="00B64375"/>
    <w:rsid w:val="00B64F20"/>
    <w:rsid w:val="00B66661"/>
    <w:rsid w:val="00B7097C"/>
    <w:rsid w:val="00B70E16"/>
    <w:rsid w:val="00B8057C"/>
    <w:rsid w:val="00B81D46"/>
    <w:rsid w:val="00B82E91"/>
    <w:rsid w:val="00B8345D"/>
    <w:rsid w:val="00B87CB7"/>
    <w:rsid w:val="00B92B2B"/>
    <w:rsid w:val="00B931C0"/>
    <w:rsid w:val="00B94DEC"/>
    <w:rsid w:val="00B97E20"/>
    <w:rsid w:val="00BA31C7"/>
    <w:rsid w:val="00BA3CD1"/>
    <w:rsid w:val="00BA5BA9"/>
    <w:rsid w:val="00BA73EF"/>
    <w:rsid w:val="00BB0288"/>
    <w:rsid w:val="00BB35B1"/>
    <w:rsid w:val="00BB5866"/>
    <w:rsid w:val="00BB65AC"/>
    <w:rsid w:val="00BB7872"/>
    <w:rsid w:val="00BC44CC"/>
    <w:rsid w:val="00BC7FF3"/>
    <w:rsid w:val="00BD1A42"/>
    <w:rsid w:val="00BD1E30"/>
    <w:rsid w:val="00BD6238"/>
    <w:rsid w:val="00BE4D34"/>
    <w:rsid w:val="00BE5C4E"/>
    <w:rsid w:val="00BF14E2"/>
    <w:rsid w:val="00BF2A82"/>
    <w:rsid w:val="00BF2B12"/>
    <w:rsid w:val="00BF593B"/>
    <w:rsid w:val="00BF65BC"/>
    <w:rsid w:val="00BF6803"/>
    <w:rsid w:val="00BF773A"/>
    <w:rsid w:val="00BF7E81"/>
    <w:rsid w:val="00C05FE9"/>
    <w:rsid w:val="00C0616F"/>
    <w:rsid w:val="00C06EC0"/>
    <w:rsid w:val="00C07C0C"/>
    <w:rsid w:val="00C127F6"/>
    <w:rsid w:val="00C12CE8"/>
    <w:rsid w:val="00C13773"/>
    <w:rsid w:val="00C1478E"/>
    <w:rsid w:val="00C14ADE"/>
    <w:rsid w:val="00C1614D"/>
    <w:rsid w:val="00C1661E"/>
    <w:rsid w:val="00C17B3C"/>
    <w:rsid w:val="00C17CC8"/>
    <w:rsid w:val="00C20052"/>
    <w:rsid w:val="00C205A7"/>
    <w:rsid w:val="00C225DC"/>
    <w:rsid w:val="00C23E36"/>
    <w:rsid w:val="00C24738"/>
    <w:rsid w:val="00C258D2"/>
    <w:rsid w:val="00C25F04"/>
    <w:rsid w:val="00C30027"/>
    <w:rsid w:val="00C3091B"/>
    <w:rsid w:val="00C3093D"/>
    <w:rsid w:val="00C31080"/>
    <w:rsid w:val="00C435AA"/>
    <w:rsid w:val="00C4541E"/>
    <w:rsid w:val="00C5055A"/>
    <w:rsid w:val="00C530DF"/>
    <w:rsid w:val="00C531B1"/>
    <w:rsid w:val="00C56971"/>
    <w:rsid w:val="00C57EC0"/>
    <w:rsid w:val="00C70B12"/>
    <w:rsid w:val="00C70F9E"/>
    <w:rsid w:val="00C747A3"/>
    <w:rsid w:val="00C74C78"/>
    <w:rsid w:val="00C74FEC"/>
    <w:rsid w:val="00C77B60"/>
    <w:rsid w:val="00C80F3D"/>
    <w:rsid w:val="00C81D0D"/>
    <w:rsid w:val="00C83417"/>
    <w:rsid w:val="00C8461D"/>
    <w:rsid w:val="00C849BB"/>
    <w:rsid w:val="00C85D1F"/>
    <w:rsid w:val="00C90085"/>
    <w:rsid w:val="00C9266B"/>
    <w:rsid w:val="00C957E0"/>
    <w:rsid w:val="00C9604F"/>
    <w:rsid w:val="00CA19AA"/>
    <w:rsid w:val="00CA1B92"/>
    <w:rsid w:val="00CA1D35"/>
    <w:rsid w:val="00CA20E2"/>
    <w:rsid w:val="00CA24D7"/>
    <w:rsid w:val="00CA294B"/>
    <w:rsid w:val="00CA50CB"/>
    <w:rsid w:val="00CA5793"/>
    <w:rsid w:val="00CB415A"/>
    <w:rsid w:val="00CB44F4"/>
    <w:rsid w:val="00CB4F7C"/>
    <w:rsid w:val="00CB77E4"/>
    <w:rsid w:val="00CC5298"/>
    <w:rsid w:val="00CC583C"/>
    <w:rsid w:val="00CC58AE"/>
    <w:rsid w:val="00CC590E"/>
    <w:rsid w:val="00CD5CAB"/>
    <w:rsid w:val="00CD736E"/>
    <w:rsid w:val="00CD798D"/>
    <w:rsid w:val="00CE161E"/>
    <w:rsid w:val="00CE181E"/>
    <w:rsid w:val="00CE6322"/>
    <w:rsid w:val="00CE6508"/>
    <w:rsid w:val="00CE673F"/>
    <w:rsid w:val="00CF0229"/>
    <w:rsid w:val="00CF1201"/>
    <w:rsid w:val="00CF2327"/>
    <w:rsid w:val="00CF48C7"/>
    <w:rsid w:val="00CF59A8"/>
    <w:rsid w:val="00CF6AA4"/>
    <w:rsid w:val="00CF74E8"/>
    <w:rsid w:val="00D0071B"/>
    <w:rsid w:val="00D157BB"/>
    <w:rsid w:val="00D16319"/>
    <w:rsid w:val="00D20DAA"/>
    <w:rsid w:val="00D2116B"/>
    <w:rsid w:val="00D27DDF"/>
    <w:rsid w:val="00D325A9"/>
    <w:rsid w:val="00D33F38"/>
    <w:rsid w:val="00D36A8A"/>
    <w:rsid w:val="00D5035E"/>
    <w:rsid w:val="00D5060F"/>
    <w:rsid w:val="00D51C39"/>
    <w:rsid w:val="00D53A3D"/>
    <w:rsid w:val="00D5776B"/>
    <w:rsid w:val="00D61409"/>
    <w:rsid w:val="00D621E8"/>
    <w:rsid w:val="00D62602"/>
    <w:rsid w:val="00D63C6E"/>
    <w:rsid w:val="00D63E0B"/>
    <w:rsid w:val="00D6691E"/>
    <w:rsid w:val="00D66CCD"/>
    <w:rsid w:val="00D7075A"/>
    <w:rsid w:val="00D71170"/>
    <w:rsid w:val="00D72029"/>
    <w:rsid w:val="00D72CD1"/>
    <w:rsid w:val="00D73014"/>
    <w:rsid w:val="00D74370"/>
    <w:rsid w:val="00D75953"/>
    <w:rsid w:val="00D84A96"/>
    <w:rsid w:val="00D909CB"/>
    <w:rsid w:val="00D9459D"/>
    <w:rsid w:val="00D96246"/>
    <w:rsid w:val="00DA1C92"/>
    <w:rsid w:val="00DA25D4"/>
    <w:rsid w:val="00DA3130"/>
    <w:rsid w:val="00DA5801"/>
    <w:rsid w:val="00DA651B"/>
    <w:rsid w:val="00DA6538"/>
    <w:rsid w:val="00DA7B73"/>
    <w:rsid w:val="00DB0735"/>
    <w:rsid w:val="00DB170C"/>
    <w:rsid w:val="00DB455C"/>
    <w:rsid w:val="00DB6DAA"/>
    <w:rsid w:val="00DB74D1"/>
    <w:rsid w:val="00DC1EFC"/>
    <w:rsid w:val="00DC419B"/>
    <w:rsid w:val="00DC5BDF"/>
    <w:rsid w:val="00DC6266"/>
    <w:rsid w:val="00DC630C"/>
    <w:rsid w:val="00DC743E"/>
    <w:rsid w:val="00DD308F"/>
    <w:rsid w:val="00DD383A"/>
    <w:rsid w:val="00DE2597"/>
    <w:rsid w:val="00DE630D"/>
    <w:rsid w:val="00DF2696"/>
    <w:rsid w:val="00DF36DB"/>
    <w:rsid w:val="00DF372E"/>
    <w:rsid w:val="00DF6350"/>
    <w:rsid w:val="00DF6ABB"/>
    <w:rsid w:val="00E04CD1"/>
    <w:rsid w:val="00E056EE"/>
    <w:rsid w:val="00E05779"/>
    <w:rsid w:val="00E05F1B"/>
    <w:rsid w:val="00E127E0"/>
    <w:rsid w:val="00E13298"/>
    <w:rsid w:val="00E139DF"/>
    <w:rsid w:val="00E15E75"/>
    <w:rsid w:val="00E16A72"/>
    <w:rsid w:val="00E222E6"/>
    <w:rsid w:val="00E2267A"/>
    <w:rsid w:val="00E23D3B"/>
    <w:rsid w:val="00E24D6D"/>
    <w:rsid w:val="00E312B9"/>
    <w:rsid w:val="00E319DC"/>
    <w:rsid w:val="00E4059F"/>
    <w:rsid w:val="00E40BE7"/>
    <w:rsid w:val="00E4380F"/>
    <w:rsid w:val="00E444CD"/>
    <w:rsid w:val="00E479FE"/>
    <w:rsid w:val="00E5262C"/>
    <w:rsid w:val="00E53991"/>
    <w:rsid w:val="00E53B6C"/>
    <w:rsid w:val="00E55FD2"/>
    <w:rsid w:val="00E56102"/>
    <w:rsid w:val="00E5736D"/>
    <w:rsid w:val="00E57822"/>
    <w:rsid w:val="00E619F3"/>
    <w:rsid w:val="00E646A6"/>
    <w:rsid w:val="00E71172"/>
    <w:rsid w:val="00E73423"/>
    <w:rsid w:val="00E835AA"/>
    <w:rsid w:val="00E86A80"/>
    <w:rsid w:val="00E86E23"/>
    <w:rsid w:val="00E873B9"/>
    <w:rsid w:val="00E87CAC"/>
    <w:rsid w:val="00E90089"/>
    <w:rsid w:val="00E9171A"/>
    <w:rsid w:val="00E95628"/>
    <w:rsid w:val="00E96B8F"/>
    <w:rsid w:val="00E9718D"/>
    <w:rsid w:val="00E9730C"/>
    <w:rsid w:val="00EA026B"/>
    <w:rsid w:val="00EA1C7D"/>
    <w:rsid w:val="00EA5D0C"/>
    <w:rsid w:val="00EA5F9E"/>
    <w:rsid w:val="00EA760F"/>
    <w:rsid w:val="00EA7C47"/>
    <w:rsid w:val="00EB238C"/>
    <w:rsid w:val="00EB2DB5"/>
    <w:rsid w:val="00EB68BB"/>
    <w:rsid w:val="00EC7157"/>
    <w:rsid w:val="00EC7C58"/>
    <w:rsid w:val="00EC7DC4"/>
    <w:rsid w:val="00ED0007"/>
    <w:rsid w:val="00ED0579"/>
    <w:rsid w:val="00ED30CF"/>
    <w:rsid w:val="00ED3AC3"/>
    <w:rsid w:val="00ED57E0"/>
    <w:rsid w:val="00EE2AB0"/>
    <w:rsid w:val="00EE2F59"/>
    <w:rsid w:val="00EE449B"/>
    <w:rsid w:val="00EF17B9"/>
    <w:rsid w:val="00EF2683"/>
    <w:rsid w:val="00EF4444"/>
    <w:rsid w:val="00EF4C86"/>
    <w:rsid w:val="00EF7E80"/>
    <w:rsid w:val="00F02685"/>
    <w:rsid w:val="00F05F15"/>
    <w:rsid w:val="00F05F79"/>
    <w:rsid w:val="00F07E0F"/>
    <w:rsid w:val="00F113E4"/>
    <w:rsid w:val="00F15D6B"/>
    <w:rsid w:val="00F176EF"/>
    <w:rsid w:val="00F21709"/>
    <w:rsid w:val="00F239A2"/>
    <w:rsid w:val="00F316DC"/>
    <w:rsid w:val="00F35A38"/>
    <w:rsid w:val="00F37B9D"/>
    <w:rsid w:val="00F4033F"/>
    <w:rsid w:val="00F40EBA"/>
    <w:rsid w:val="00F43908"/>
    <w:rsid w:val="00F45E10"/>
    <w:rsid w:val="00F50937"/>
    <w:rsid w:val="00F517D6"/>
    <w:rsid w:val="00F52768"/>
    <w:rsid w:val="00F53CA5"/>
    <w:rsid w:val="00F56EC0"/>
    <w:rsid w:val="00F635B4"/>
    <w:rsid w:val="00F6364A"/>
    <w:rsid w:val="00F64524"/>
    <w:rsid w:val="00F67856"/>
    <w:rsid w:val="00F755BA"/>
    <w:rsid w:val="00F7665E"/>
    <w:rsid w:val="00F774D6"/>
    <w:rsid w:val="00F83060"/>
    <w:rsid w:val="00F85C40"/>
    <w:rsid w:val="00F86D15"/>
    <w:rsid w:val="00F9113A"/>
    <w:rsid w:val="00F92F0E"/>
    <w:rsid w:val="00F935E3"/>
    <w:rsid w:val="00F95800"/>
    <w:rsid w:val="00F9614A"/>
    <w:rsid w:val="00FA288D"/>
    <w:rsid w:val="00FB0FD5"/>
    <w:rsid w:val="00FB2E6E"/>
    <w:rsid w:val="00FB766D"/>
    <w:rsid w:val="00FC2F2A"/>
    <w:rsid w:val="00FC4F3C"/>
    <w:rsid w:val="00FC7482"/>
    <w:rsid w:val="00FD373A"/>
    <w:rsid w:val="00FE02C5"/>
    <w:rsid w:val="00FE2546"/>
    <w:rsid w:val="00FE4011"/>
    <w:rsid w:val="00FE6A44"/>
    <w:rsid w:val="00FE7CB0"/>
    <w:rsid w:val="00FF020E"/>
    <w:rsid w:val="00FF2190"/>
    <w:rsid w:val="00FF40BF"/>
    <w:rsid w:val="00FF442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FBBA7B-DFA8-4EEA-AAC3-7A74702F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5188"/>
    <w:pPr>
      <w:spacing w:after="160" w:line="259" w:lineRule="auto"/>
    </w:pPr>
    <w:rPr>
      <w:rFonts w:ascii="Calibri" w:hAnsi="Calibri"/>
    </w:rPr>
  </w:style>
  <w:style w:type="paragraph" w:styleId="Heading1">
    <w:name w:val="heading 1"/>
    <w:aliases w:val="Pocket"/>
    <w:basedOn w:val="Normal"/>
    <w:next w:val="Normal"/>
    <w:link w:val="Heading1Char"/>
    <w:qFormat/>
    <w:rsid w:val="003551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51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51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3551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51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5188"/>
  </w:style>
  <w:style w:type="character" w:customStyle="1" w:styleId="Heading1Char">
    <w:name w:val="Heading 1 Char"/>
    <w:aliases w:val="Pocket Char"/>
    <w:basedOn w:val="DefaultParagraphFont"/>
    <w:link w:val="Heading1"/>
    <w:rsid w:val="003551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51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518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35518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35518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55188"/>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35518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355188"/>
    <w:rPr>
      <w:color w:val="auto"/>
      <w:u w:val="none"/>
    </w:rPr>
  </w:style>
  <w:style w:type="character" w:styleId="FollowedHyperlink">
    <w:name w:val="FollowedHyperlink"/>
    <w:basedOn w:val="DefaultParagraphFont"/>
    <w:uiPriority w:val="99"/>
    <w:semiHidden/>
    <w:unhideWhenUsed/>
    <w:rsid w:val="00355188"/>
    <w:rPr>
      <w:color w:val="auto"/>
      <w:u w:val="none"/>
    </w:rPr>
  </w:style>
  <w:style w:type="paragraph" w:customStyle="1" w:styleId="textbold">
    <w:name w:val="text bold"/>
    <w:basedOn w:val="Normal"/>
    <w:link w:val="Emphasis"/>
    <w:uiPriority w:val="7"/>
    <w:qFormat/>
    <w:rsid w:val="00774123"/>
    <w:pPr>
      <w:ind w:left="720"/>
      <w:jc w:val="both"/>
    </w:pPr>
    <w:rPr>
      <w:b/>
      <w:iCs/>
      <w:u w:val="singl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77412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6213045495989588786gmail-style13ptbold">
    <w:name w:val="m_6213045495989588786gmail-style13ptbold"/>
    <w:basedOn w:val="DefaultParagraphFont"/>
    <w:rsid w:val="00D16319"/>
  </w:style>
  <w:style w:type="paragraph" w:styleId="ListParagraph">
    <w:name w:val="List Paragraph"/>
    <w:basedOn w:val="Normal"/>
    <w:uiPriority w:val="34"/>
    <w:unhideWhenUsed/>
    <w:qFormat/>
    <w:rsid w:val="00714C45"/>
    <w:pPr>
      <w:ind w:left="720"/>
      <w:contextualSpacing/>
    </w:pPr>
  </w:style>
  <w:style w:type="character" w:customStyle="1" w:styleId="aqj">
    <w:name w:val="aqj"/>
    <w:basedOn w:val="DefaultParagraphFont"/>
    <w:rsid w:val="000E7D6B"/>
  </w:style>
  <w:style w:type="character" w:customStyle="1" w:styleId="gmail-style13ptbold">
    <w:name w:val="gmail-style13ptbold"/>
    <w:basedOn w:val="DefaultParagraphFont"/>
    <w:rsid w:val="00C747A3"/>
  </w:style>
  <w:style w:type="character" w:customStyle="1" w:styleId="apple-converted-space">
    <w:name w:val="apple-converted-space"/>
    <w:basedOn w:val="DefaultParagraphFont"/>
    <w:rsid w:val="00C747A3"/>
  </w:style>
  <w:style w:type="character" w:customStyle="1" w:styleId="gmail-styleunderline">
    <w:name w:val="gmail-styleunderline"/>
    <w:basedOn w:val="DefaultParagraphFont"/>
    <w:rsid w:val="00C747A3"/>
  </w:style>
  <w:style w:type="character" w:customStyle="1" w:styleId="m-5156237671796814033gmail-styleunderline">
    <w:name w:val="m_-5156237671796814033gmail-styleunderline"/>
    <w:basedOn w:val="DefaultParagraphFont"/>
    <w:rsid w:val="00264424"/>
  </w:style>
  <w:style w:type="character" w:customStyle="1" w:styleId="m-5156237671796814033gmail-style13ptbold">
    <w:name w:val="m_-5156237671796814033gmail-style13ptbold"/>
    <w:basedOn w:val="DefaultParagraphFont"/>
    <w:rsid w:val="00264424"/>
  </w:style>
  <w:style w:type="character" w:customStyle="1" w:styleId="m-5156237671796814033gmail-msohyperlink">
    <w:name w:val="m_-5156237671796814033gmail-msohyperlink"/>
    <w:basedOn w:val="DefaultParagraphFont"/>
    <w:rsid w:val="00264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49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ericanimmigrationcouncil.org/sites/default/files/research/Batalova%20Students.pdf" TargetMode="External"/><Relationship Id="rId117" Type="http://schemas.openxmlformats.org/officeDocument/2006/relationships/hyperlink" Target="https://web.stanford.edu/~milgrom/publishedarticles/Lovely%20but%20Lonely%20Vickrey%20Auction-072404a,%20pg.%2010-16)//RCU" TargetMode="External"/><Relationship Id="rId21" Type="http://schemas.openxmlformats.org/officeDocument/2006/relationships/hyperlink" Target="https://www.cnbc.com/2018/05/04/china-aims-to-steal-us-a-i-crown-and-not-even-trade-war-will-stop-it.html" TargetMode="External"/><Relationship Id="rId42" Type="http://schemas.openxmlformats.org/officeDocument/2006/relationships/hyperlink" Target="https://economictimes.indiatimes.com/nri/visa-and-immigration/microsoft-supports-legislation-to-eliminate-per-country-limit-for-green-cards/articleshow/64664811.cms" TargetMode="External"/><Relationship Id="rId47" Type="http://schemas.openxmlformats.org/officeDocument/2006/relationships/hyperlink" Target="https://kb.osu.edu/dspace/bitstream/handle/1811/78449/1/OSBLJ_V8N1_129.pdf,%20pg.%20154-156)//RCU" TargetMode="External"/><Relationship Id="rId63" Type="http://schemas.openxmlformats.org/officeDocument/2006/relationships/hyperlink" Target="https://kb.osu.edu/dspace/bitstream/handle/1811/78449/1/OSBLJ_V8N1_129.pdf,%20pg.%20325-327)//RCU" TargetMode="External"/><Relationship Id="rId68" Type="http://schemas.openxmlformats.org/officeDocument/2006/relationships/hyperlink" Target="http://www.progressivepolicy.org/wp-content/uploads/2017/05/How-the-Startup-Economy-is-Spreading-Across-the-Country-%E2%80%94-and-How-It-Can-Be-Accelerate-final.pdf" TargetMode="External"/><Relationship Id="rId84" Type="http://schemas.openxmlformats.org/officeDocument/2006/relationships/hyperlink" Target="http://www2.itif.org/2015-debunking-myths-high-skilled.pdf%20//" TargetMode="External"/><Relationship Id="rId89" Type="http://schemas.openxmlformats.org/officeDocument/2006/relationships/hyperlink" Target="https://www.technologyreview.com/s/610379/heres-how-the-us-needs-to-prepare-for-the-age-of-artificial-intelligence/)//RCU" TargetMode="External"/><Relationship Id="rId112" Type="http://schemas.openxmlformats.org/officeDocument/2006/relationships/hyperlink" Target="https://www.huffingtonpost.com/entry/education-and-immigration_b_5609706)//RCU" TargetMode="External"/><Relationship Id="rId16" Type="http://schemas.openxmlformats.org/officeDocument/2006/relationships/hyperlink" Target="https://object.cato.org/sites/cato.org/files/serials/files/cato-journal/2017/9/cato-journal-v37n3.pdf,%20pg.%20474-478)//RCU" TargetMode="External"/><Relationship Id="rId107" Type="http://schemas.openxmlformats.org/officeDocument/2006/relationships/hyperlink" Target="http://www.imf.org/external/pubs/ft/fandd/2016/03/people.htm" TargetMode="External"/><Relationship Id="rId11" Type="http://schemas.openxmlformats.org/officeDocument/2006/relationships/hyperlink" Target="https://thediplomat.com/2014/08/only-us-can-prevent-great-power-war/" TargetMode="External"/><Relationship Id="rId32" Type="http://schemas.openxmlformats.org/officeDocument/2006/relationships/hyperlink" Target="http://www.nber.org/chapters/c14108.pdf,%20pg.%2010-13)//RCU" TargetMode="External"/><Relationship Id="rId37" Type="http://schemas.openxmlformats.org/officeDocument/2006/relationships/hyperlink" Target="http://thehill.com/opinion/immigration/377886-congress-leave-no-h-1bs-behind" TargetMode="External"/><Relationship Id="rId53" Type="http://schemas.openxmlformats.org/officeDocument/2006/relationships/hyperlink" Target="https://www.migrationpolicy.org/article/international-students-united-states)" TargetMode="External"/><Relationship Id="rId58" Type="http://schemas.openxmlformats.org/officeDocument/2006/relationships/hyperlink" Target="http://www.sciencediplomacy.org/files/how_collaborating_in_international_science_helps_america.pdf" TargetMode="External"/><Relationship Id="rId74" Type="http://schemas.openxmlformats.org/officeDocument/2006/relationships/hyperlink" Target="https://psmag.com/news/is-the-oil-industry-dying" TargetMode="External"/><Relationship Id="rId79" Type="http://schemas.openxmlformats.org/officeDocument/2006/relationships/hyperlink" Target="https://www.nationalreview.com/2018/06/free-market-republicans-must-help-working-class-voters/" TargetMode="External"/><Relationship Id="rId102" Type="http://schemas.openxmlformats.org/officeDocument/2006/relationships/hyperlink" Target="mailto:htsyndication@hindustantimes.com" TargetMode="External"/><Relationship Id="rId123" Type="http://schemas.openxmlformats.org/officeDocument/2006/relationships/hyperlink" Target="ftp://cramton.umd.edu/econ415/klemperer-what-really-matters-in-auction-design.pdf,%20pg.%2012)//RCU" TargetMode="External"/><Relationship Id="rId5" Type="http://schemas.openxmlformats.org/officeDocument/2006/relationships/webSettings" Target="webSettings.xml"/><Relationship Id="rId90" Type="http://schemas.openxmlformats.org/officeDocument/2006/relationships/hyperlink" Target="https://www.washingtonpost.com/amphtml/outlook/five-myths/five-myths-about-artificial-intelligence/2018/04/27/76c35408-4959-11e8-827e-190efaf1f1ee_story.html?noredirect=on" TargetMode="External"/><Relationship Id="rId95" Type="http://schemas.openxmlformats.org/officeDocument/2006/relationships/hyperlink" Target="https://www.semiconductors.org/issues/immigration/immigration_workforce/" TargetMode="External"/><Relationship Id="rId19" Type="http://schemas.openxmlformats.org/officeDocument/2006/relationships/hyperlink" Target="https://www.cnbc.com/2018/04/09/trumps-war-on-immigration-causing-silicon-valley-brain-drain.html" TargetMode="External"/><Relationship Id="rId14" Type="http://schemas.openxmlformats.org/officeDocument/2006/relationships/hyperlink" Target="https://www.theatlantic.com/business/archive/2018/02/trump-growth-immigration/554186/" TargetMode="External"/><Relationship Id="rId22" Type="http://schemas.openxmlformats.org/officeDocument/2006/relationships/hyperlink" Target="http://thehill.com/opinion/technology/363621-us-is-losing-ground-on-technology-superiority" TargetMode="External"/><Relationship Id="rId27" Type="http://schemas.openxmlformats.org/officeDocument/2006/relationships/hyperlink" Target="https://search-proquest-com.proxy.lib.umich.edu/docview/200742092?pq-origsite=gscholar" TargetMode="External"/><Relationship Id="rId30" Type="http://schemas.openxmlformats.org/officeDocument/2006/relationships/hyperlink" Target="https://www.washingtonpost.com/news/grade-point/wp/2017/03/21/why-open-borders-are-crucial-for-innovation/?noredirect=on&amp;utm_term=.b5a063840160)//RCU" TargetMode="External"/><Relationship Id="rId35" Type="http://schemas.openxmlformats.org/officeDocument/2006/relationships/hyperlink" Target="http://www.nfap.com/pdf/WAITING_NFAP_Policy_Brief_October_2011.pdf" TargetMode="External"/><Relationship Id="rId43" Type="http://schemas.openxmlformats.org/officeDocument/2006/relationships/hyperlink" Target="https://books.google.com/books?hl=en&amp;lr=&amp;id=4UuQRuCC620C&amp;oi=fnd&amp;pg=PA7&amp;dq=remove+%22per-country%22+green+card+caps&amp;ots=xS7xMGjcZt&amp;sig=xe-ga4rb2Op4yAaTcPT5mwARnGI" TargetMode="External"/><Relationship Id="rId48" Type="http://schemas.openxmlformats.org/officeDocument/2006/relationships/hyperlink" Target="https://cen.acs.org/articles/95/i11/Foreign-students-postdocs-US-worry-about-the-future.html" TargetMode="External"/><Relationship Id="rId56" Type="http://schemas.openxmlformats.org/officeDocument/2006/relationships/hyperlink" Target="https://www.colorado.edu/today/2013/10/31/us-policy-should-encourage-highly-skilled-foreign-phd-students-stay-cu-led-study-finds)//RCU" TargetMode="External"/><Relationship Id="rId64" Type="http://schemas.openxmlformats.org/officeDocument/2006/relationships/hyperlink" Target="https://kb.osu.edu/dspace/bitstream/handle/1811/78449/1/OSBLJ_V8N1_129.pdf,%20pg.%20325-327)//RCU" TargetMode="External"/><Relationship Id="rId69" Type="http://schemas.openxmlformats.org/officeDocument/2006/relationships/hyperlink" Target="http://www.progressivepolicy.org/wp-content/uploads/2017/05/How-the-Startup-Economy-is-Spreading-Across-the-Country-%E2%80%94-and-How-It-Can-Be-Accelerate-final.pdf" TargetMode="External"/><Relationship Id="rId77" Type="http://schemas.openxmlformats.org/officeDocument/2006/relationships/hyperlink" Target="https://www.nytimes.com/2017/10/22/technology/artificial-intelligence-experts-salaries.html)//RCU" TargetMode="External"/><Relationship Id="rId100" Type="http://schemas.openxmlformats.org/officeDocument/2006/relationships/hyperlink" Target="http://www2.itif.org/2015-debunking-myths-high-skilled.pdf%20//" TargetMode="External"/><Relationship Id="rId105" Type="http://schemas.openxmlformats.org/officeDocument/2006/relationships/hyperlink" Target="https://www.pgpf.org/blog/2018/06/the-two-reasons-long-term-economic-growth-will-slow-and-why-the-boost-from-tax-cuts-is-only-temporary" TargetMode="External"/><Relationship Id="rId113" Type="http://schemas.openxmlformats.org/officeDocument/2006/relationships/hyperlink" Target="http://foreignpolicy.com/2017/09/22/trump-has-started-a-brain-drain-back-to-india/" TargetMode="External"/><Relationship Id="rId118" Type="http://schemas.openxmlformats.org/officeDocument/2006/relationships/hyperlink" Target="https://web.stanford.edu/~milgrom/publishedarticles/Lovely%20but%20Lonely%20Vickrey%20Auction-072404a,%20pg.%2033-35)//RCU" TargetMode="External"/><Relationship Id="rId126" Type="http://schemas.openxmlformats.org/officeDocument/2006/relationships/fontTable" Target="fontTable.xml"/><Relationship Id="rId8" Type="http://schemas.openxmlformats.org/officeDocument/2006/relationships/hyperlink" Target="https://theconversation.com/could-science-diplomacy-be-the-key-to-stabilizing-international-relations-87836" TargetMode="External"/><Relationship Id="rId51" Type="http://schemas.openxmlformats.org/officeDocument/2006/relationships/hyperlink" Target="http://www.arkansasonline.com/news/2018/jun/27/travel-ban-won-t-stop-global-recruitmen/?f=news" TargetMode="External"/><Relationship Id="rId72" Type="http://schemas.openxmlformats.org/officeDocument/2006/relationships/hyperlink" Target="https://books.google.com/books?hl=en&amp;lr=&amp;id=4UuQRuCC620C&amp;oi=fnd&amp;pg=PA7&amp;dq=remove+%22per-country%22+green+card+caps&amp;ots=xS7xMGjcZt&amp;sig=xe-ga4rb2Op4yAaTcPT5mwARnGI" TargetMode="External"/><Relationship Id="rId80" Type="http://schemas.openxmlformats.org/officeDocument/2006/relationships/hyperlink" Target="http://money.cnn.com/2018/01/17/news/economy/us-worker-shortage/index.html%20//" TargetMode="External"/><Relationship Id="rId85" Type="http://schemas.openxmlformats.org/officeDocument/2006/relationships/hyperlink" Target="http://www2.itif.org/2015-debunking-myths-high-skilled.pdf%20//" TargetMode="External"/><Relationship Id="rId93" Type="http://schemas.openxmlformats.org/officeDocument/2006/relationships/hyperlink" Target="http://blog.semiconductors.org/blog/semiconductor-industry-to-continue-action-on-climate-change" TargetMode="External"/><Relationship Id="rId98" Type="http://schemas.openxmlformats.org/officeDocument/2006/relationships/hyperlink" Target="http://www.semi.org/en/electronics-manufacturing-critical-need-new-talent" TargetMode="External"/><Relationship Id="rId121" Type="http://schemas.openxmlformats.org/officeDocument/2006/relationships/hyperlink" Target="ftp://cramton.umd.edu/econ415/klemperer-what-really-matters-in-auction-design.pdf,%20pg.%2012)//RCU" TargetMode="External"/><Relationship Id="rId3" Type="http://schemas.openxmlformats.org/officeDocument/2006/relationships/styles" Target="styles.xml"/><Relationship Id="rId12" Type="http://schemas.openxmlformats.org/officeDocument/2006/relationships/hyperlink" Target="https://www.bizjournals.com/pittsburgh/news/2018/06/06/viewpoint-the-need-for-a-common-sense-immigration.html" TargetMode="External"/><Relationship Id="rId17" Type="http://schemas.openxmlformats.org/officeDocument/2006/relationships/hyperlink" Target="http://www.anamnesis.info/sites/default/files/D_Drezner_2016.pdf" TargetMode="External"/><Relationship Id="rId25" Type="http://schemas.openxmlformats.org/officeDocument/2006/relationships/hyperlink" Target="https://www.dni.gov/files/documents/nic/GT-Full-Report.pdf" TargetMode="External"/><Relationship Id="rId33" Type="http://schemas.openxmlformats.org/officeDocument/2006/relationships/hyperlink" Target="https://link-springer-com.proxy.lib.umich.edu/content/pdf/10.1023%2FA%3A1010697201627.pdf" TargetMode="External"/><Relationship Id="rId38" Type="http://schemas.openxmlformats.org/officeDocument/2006/relationships/hyperlink" Target="https://books.google.com/books?hl=en&amp;lr=&amp;id=4UuQRuCC620C&amp;oi=fnd&amp;pg=PA7&amp;dq=remove+%22per-country%22+green+card+caps&amp;ots=xS7xMGjcZt&amp;sig=xe-ga4rb2Op4yAaTcPT5mwARnGI" TargetMode="External"/><Relationship Id="rId46" Type="http://schemas.openxmlformats.org/officeDocument/2006/relationships/hyperlink" Target="https://kb.osu.edu/dspace/bitstream/handle/1811/78449/1/OSBLJ_V8N1_129.pdf,%20pg.%20156-157)//RCU" TargetMode="External"/><Relationship Id="rId59" Type="http://schemas.openxmlformats.org/officeDocument/2006/relationships/hyperlink" Target="https://www.nytimes.com/2017/02/28/business/economy/economy-labor-wages-subcontracting.html" TargetMode="External"/><Relationship Id="rId67" Type="http://schemas.openxmlformats.org/officeDocument/2006/relationships/hyperlink" Target="http://www.nber.org.proxy.lib.umich.edu/chapters/c14101.pdf)//abaime" TargetMode="External"/><Relationship Id="rId103" Type="http://schemas.openxmlformats.org/officeDocument/2006/relationships/hyperlink" Target="https://www.washingtonpost.com/news/grade-point/wp/2017/03/21/why-open-borders-are-crucial-for-innovation/?noredirect=on&amp;utm_term=.b5a063840160)//RCU" TargetMode="External"/><Relationship Id="rId108" Type="http://schemas.openxmlformats.org/officeDocument/2006/relationships/hyperlink" Target="https://www.washingtonpost.com/news/grade-point/wp/2017/03/21/why-open-borders-are-crucial-for-innovation/?noredirect=on&amp;utm_term=.b5a063840160)//RCU" TargetMode="External"/><Relationship Id="rId116" Type="http://schemas.openxmlformats.org/officeDocument/2006/relationships/hyperlink" Target="https://www.nytimes.com/2018/06/21/opinion/trump-immigration-reform.html" TargetMode="External"/><Relationship Id="rId124" Type="http://schemas.openxmlformats.org/officeDocument/2006/relationships/hyperlink" Target="http://www2.itif.org/2015-debunking-myths-high-skilled.pdf%20//" TargetMode="External"/><Relationship Id="rId20" Type="http://schemas.openxmlformats.org/officeDocument/2006/relationships/hyperlink" Target="https://blogs.microsoft.com/on-the-issues/2017/10/06/per-country-limits-employment-based-green-cards-neither-fair-good-country/" TargetMode="External"/><Relationship Id="rId41" Type="http://schemas.openxmlformats.org/officeDocument/2006/relationships/image" Target="media/image3.png"/><Relationship Id="rId54" Type="http://schemas.openxmlformats.org/officeDocument/2006/relationships/hyperlink" Target="https://m.huffpost.com/us/entry/6161588)//RCU" TargetMode="External"/><Relationship Id="rId62" Type="http://schemas.openxmlformats.org/officeDocument/2006/relationships/hyperlink" Target="https://www.washingtonpost.com/news/grade-point/wp/2017/03/21/why-open-borders-are-crucial-for-innovation/?noredirect=on&amp;utm_term=.b5a063840160)//RCU" TargetMode="External"/><Relationship Id="rId70" Type="http://schemas.openxmlformats.org/officeDocument/2006/relationships/hyperlink" Target="https://kb.osu.edu/dspace/bitstream/handle/1811/78449/1/OSBLJ_V8N1_129.pdf,%20pg.%20130-131)//RCU" TargetMode="External"/><Relationship Id="rId75" Type="http://schemas.openxmlformats.org/officeDocument/2006/relationships/hyperlink" Target="https://www.thedailybeast.com/trumps-travel-ban-puts-americas-brain-drain-in-hyperdrive" TargetMode="External"/><Relationship Id="rId83" Type="http://schemas.openxmlformats.org/officeDocument/2006/relationships/hyperlink" Target="http://foreignpolicynews.org/author/arthurguarino/" TargetMode="External"/><Relationship Id="rId88" Type="http://schemas.openxmlformats.org/officeDocument/2006/relationships/hyperlink" Target="http://nationalinterest.org/feature/america-the-geopolitics-upheaval-21258" TargetMode="External"/><Relationship Id="rId91" Type="http://schemas.openxmlformats.org/officeDocument/2006/relationships/hyperlink" Target="https://www.forbes.com/forbes/welcome/?toURL=https://www.forbes.com/sites/forbestechcouncil/2018/02/01/chinas-influence-through-manufacturing/&amp;refURL=https://www.google.com/&amp;referrer=https://www.google.com/" TargetMode="External"/><Relationship Id="rId96" Type="http://schemas.openxmlformats.org/officeDocument/2006/relationships/hyperlink" Target="https://www.semiconductors.org/issues/immigration/immigration_workforce/" TargetMode="External"/><Relationship Id="rId111" Type="http://schemas.openxmlformats.org/officeDocument/2006/relationships/hyperlink" Target="https://www.thechicagocouncil.org/sites/default/files/report_economic_benefit_retaining_foreign-born_students.pdf,%20pg.%203)//RCU" TargetMode="External"/><Relationship Id="rId1" Type="http://schemas.openxmlformats.org/officeDocument/2006/relationships/customXml" Target="../customXml/item1.xml"/><Relationship Id="rId6" Type="http://schemas.openxmlformats.org/officeDocument/2006/relationships/hyperlink" Target="https://www.migrationpolicy.org/article/stay-or-not-stay-calculus-international-stem-students-united-states" TargetMode="External"/><Relationship Id="rId15" Type="http://schemas.openxmlformats.org/officeDocument/2006/relationships/hyperlink" Target="https://www.mercatus.org/system/files/griswold-immigration-reform-mercatus-research-v1.pdf" TargetMode="External"/><Relationship Id="rId23" Type="http://schemas.openxmlformats.org/officeDocument/2006/relationships/hyperlink" Target="https://www.economist.com/leaders/2018/01/25/the-growing-danger-of-great-power-conflict" TargetMode="External"/><Relationship Id="rId28" Type="http://schemas.openxmlformats.org/officeDocument/2006/relationships/hyperlink" Target="https://www.theatlantic.com/business/archive/2012/06/stapling-green-cards-to-diplomas-time-to-make-this-cliche-a-law/258803/" TargetMode="External"/><Relationship Id="rId36" Type="http://schemas.openxmlformats.org/officeDocument/2006/relationships/hyperlink" Target="http://www.nfap.com/pdf/WAITING_NFAP_Policy_Brief_October_2011.pdf" TargetMode="External"/><Relationship Id="rId49" Type="http://schemas.openxmlformats.org/officeDocument/2006/relationships/hyperlink" Target="https://www.chronicle.com/article/In-Upholding-Trump-s-Travel/243765" TargetMode="External"/><Relationship Id="rId57" Type="http://schemas.openxmlformats.org/officeDocument/2006/relationships/hyperlink" Target="http://www.sciencediplomacy.org/perspective/2018/21st-century-research-university" TargetMode="External"/><Relationship Id="rId106" Type="http://schemas.openxmlformats.org/officeDocument/2006/relationships/hyperlink" Target="http://www2.itif.org/2015-debunking-myths-high-skilled.pdf%20//" TargetMode="External"/><Relationship Id="rId114" Type="http://schemas.openxmlformats.org/officeDocument/2006/relationships/hyperlink" Target="https://washingtonmonthly.com/2009/05/01/green-cards-for-grads/)//SB" TargetMode="External"/><Relationship Id="rId119" Type="http://schemas.openxmlformats.org/officeDocument/2006/relationships/hyperlink" Target="ftp://cramton.umd.edu/econ415/klemperer-what-really-matters-in-auction-design.pdf,%20pg.%2012)//RCU" TargetMode="External"/><Relationship Id="rId127" Type="http://schemas.openxmlformats.org/officeDocument/2006/relationships/theme" Target="theme/theme1.xml"/><Relationship Id="rId10" Type="http://schemas.openxmlformats.org/officeDocument/2006/relationships/hyperlink" Target="http://www.aila.org/File/Related/13020147a.pdf" TargetMode="External"/><Relationship Id="rId31" Type="http://schemas.openxmlformats.org/officeDocument/2006/relationships/hyperlink" Target="http://www.nber.org/papers/w24519)" TargetMode="External"/><Relationship Id="rId44" Type="http://schemas.openxmlformats.org/officeDocument/2006/relationships/hyperlink" Target="http://www.nfap.com/pdf/WAITING_NFAP_Policy_Brief_October_2011.pdf" TargetMode="External"/><Relationship Id="rId52" Type="http://schemas.openxmlformats.org/officeDocument/2006/relationships/hyperlink" Target="https://www.weforum.org/agenda/2015/04/how-to-make-overseas-stem-students-stay-in-the-us/" TargetMode="External"/><Relationship Id="rId60" Type="http://schemas.openxmlformats.org/officeDocument/2006/relationships/hyperlink" Target="http://www2.itif.org/2015-debunking-myths-high-skilled.pdf%20//" TargetMode="External"/><Relationship Id="rId65" Type="http://schemas.openxmlformats.org/officeDocument/2006/relationships/hyperlink" Target="https://www.sba.gov/sites/default/files/advocacy/rs432tot-Immigrant-STEM-Entrepreneurs.pdf,%20pg.%2052)//RCU" TargetMode="External"/><Relationship Id="rId73" Type="http://schemas.openxmlformats.org/officeDocument/2006/relationships/hyperlink" Target="https://www.thechicagocouncil.org/sites/default/files/report_economic_benefit_retaining_foreign-born_students.pdf,%20pg.%204-5)//RCU" TargetMode="External"/><Relationship Id="rId78" Type="http://schemas.openxmlformats.org/officeDocument/2006/relationships/hyperlink" Target="https://www.itic.org/news-events/techwonk-blog/winning-the-global-race-for-talent%20//" TargetMode="External"/><Relationship Id="rId81" Type="http://schemas.openxmlformats.org/officeDocument/2006/relationships/hyperlink" Target="https://globalriskinsights.com/2017/09/labor-shortage-united-states-dire-issue/" TargetMode="External"/><Relationship Id="rId86" Type="http://schemas.openxmlformats.org/officeDocument/2006/relationships/hyperlink" Target="https://www.washingtonpost.com/news/wonk/wp/2018/06/20/how-the-u-s-cornered-the-market-for-skilled-immigrants/?noredirect=on&amp;utm_term=.52fb1a0f5ead" TargetMode="External"/><Relationship Id="rId94" Type="http://schemas.openxmlformats.org/officeDocument/2006/relationships/hyperlink" Target="https://books.google.com/books?hl=en&amp;lr=&amp;id=4UuQRuCC620C&amp;oi=fnd&amp;pg=PA7&amp;dq=remove+%22per-country%22+green+card+caps&amp;ots=xS7xMGjcZt&amp;sig=xe-ga4rb2Op4yAaTcPT5mwARnGI" TargetMode="External"/><Relationship Id="rId99" Type="http://schemas.openxmlformats.org/officeDocument/2006/relationships/hyperlink" Target="https://www.wsj.com/articales/china-plans-47-billion-fund-to-boost-its-semiconductor-industry-1525434907" TargetMode="External"/><Relationship Id="rId101" Type="http://schemas.openxmlformats.org/officeDocument/2006/relationships/hyperlink" Target="http://proxy.lib.umich.edu/login?url=https://search-proquest-com.proxy.lib.umich.edu/docview/1687363715?accountid=14667)//SB" TargetMode="External"/><Relationship Id="rId122" Type="http://schemas.openxmlformats.org/officeDocument/2006/relationships/hyperlink" Target="ftp://cramton.umd.edu/econ415/klemperer-what-really-matters-in-auction-design.pdf,%20pg.%2012)//RCU" TargetMode="External"/><Relationship Id="rId4" Type="http://schemas.openxmlformats.org/officeDocument/2006/relationships/settings" Target="settings.xml"/><Relationship Id="rId9" Type="http://schemas.openxmlformats.org/officeDocument/2006/relationships/hyperlink" Target="https://www.washingtonpost.com/national/health-science/china-challenges-american-dominance-of-science/2018/06/03/c1e0cfe4-48d5-11e8-827e-190efaf1f1ee_story.html?noredirect=on&amp;utm_term=.f1805b336919)//" TargetMode="External"/><Relationship Id="rId13" Type="http://schemas.openxmlformats.org/officeDocument/2006/relationships/hyperlink" Target="https://www.washingtonpost.com/national/other-countries-court-skilled-immigrants-frustrated-by-us-visa-laws/2013/02/18/73d9f7ce-7137-11e2-ac36-3d8d9dcaa2e2_story.html?noredirect=on&amp;utm_term=.02dd16c7aa8c" TargetMode="External"/><Relationship Id="rId18" Type="http://schemas.openxmlformats.org/officeDocument/2006/relationships/hyperlink" Target="https://jscholarship.library.jhu.edu/bitstream/handle/1774.2/37262/MANN-THESIS-2014.pdf" TargetMode="External"/><Relationship Id="rId39" Type="http://schemas.openxmlformats.org/officeDocument/2006/relationships/hyperlink" Target="http://www.nfap.com/pdf/WAITING_NFAP_Policy_Brief_October_2011.pdf" TargetMode="External"/><Relationship Id="rId109" Type="http://schemas.openxmlformats.org/officeDocument/2006/relationships/hyperlink" Target="https://www.businessroundtable.org/sites/default/files/immigration_reports/BRT%20immigration%20report.pdf,%20pg.%2025)//RCU" TargetMode="External"/><Relationship Id="rId34" Type="http://schemas.openxmlformats.org/officeDocument/2006/relationships/hyperlink" Target="https://books.google.com/books?hl=en&amp;lr=&amp;id=4UuQRuCC620C&amp;oi=fnd&amp;pg=PA7&amp;dq=remove+%22per-country%22+green+card+caps&amp;ots=xS7xMGjcZt&amp;sig=xe-ga4rb2Op4yAaTcPT5mwARnGI" TargetMode="External"/><Relationship Id="rId50" Type="http://schemas.openxmlformats.org/officeDocument/2006/relationships/hyperlink" Target="https://www.washingtonpost.com/news/grade-point/wp/2017/03/21/why-open-borders-are-crucial-for-innovation/?noredirect=on&amp;utm_term=.b5a063840160)//RCU" TargetMode="External"/><Relationship Id="rId55" Type="http://schemas.openxmlformats.org/officeDocument/2006/relationships/hyperlink" Target="https://www.washingtonpost.com/news/grade-point/wp/2017/03/21/why-open-borders-are-crucial-for-innovation/?noredirect=on&amp;utm_term=.b5a063840160)//RCU" TargetMode="External"/><Relationship Id="rId76" Type="http://schemas.openxmlformats.org/officeDocument/2006/relationships/hyperlink" Target="https://www.chronicle.com/article/In-Upholding-Trump-s-Travel/243765" TargetMode="External"/><Relationship Id="rId97" Type="http://schemas.openxmlformats.org/officeDocument/2006/relationships/hyperlink" Target="https://www.wsj.com/articles/chinas-next-target-u-s-microchip-hegemony-1501168303" TargetMode="External"/><Relationship Id="rId104" Type="http://schemas.openxmlformats.org/officeDocument/2006/relationships/hyperlink" Target="http://www.startribune.com/immigration-plays-a-key-role-in-economic-growth-kashkari-says/486193101/" TargetMode="External"/><Relationship Id="rId120" Type="http://schemas.openxmlformats.org/officeDocument/2006/relationships/hyperlink" Target="ftp://cramton.umd.edu/econ415/klemperer-what-really-matters-in-auction-design.pdf,%20pg.%2012)//RCU" TargetMode="External"/><Relationship Id="rId125" Type="http://schemas.openxmlformats.org/officeDocument/2006/relationships/hyperlink" Target="https://www.marketwatch.com/story/us-needs-to-fight-china-with-its-own-aggressive-industrial-policy-2018-06-22" TargetMode="External"/><Relationship Id="rId7" Type="http://schemas.openxmlformats.org/officeDocument/2006/relationships/hyperlink" Target="https://www.businessroundtable.org/sites/default/files/immigration_reports/BRT%20immigration%20report.pdf,%20pg.%2025)//RCU" TargetMode="External"/><Relationship Id="rId71" Type="http://schemas.openxmlformats.org/officeDocument/2006/relationships/hyperlink" Target="https://www.nytimes.com/2017/10/22/technology/artificial-intelligence-experts-salaries.html)//RCU" TargetMode="External"/><Relationship Id="rId92" Type="http://schemas.openxmlformats.org/officeDocument/2006/relationships/hyperlink" Target="http://blog.semiconductors.org/blog/challenges-and-opportunities-facing-semiconductor-workforce" TargetMode="External"/><Relationship Id="rId2" Type="http://schemas.openxmlformats.org/officeDocument/2006/relationships/numbering" Target="numbering.xml"/><Relationship Id="rId29" Type="http://schemas.openxmlformats.org/officeDocument/2006/relationships/image" Target="media/image1.png"/><Relationship Id="rId24" Type="http://schemas.openxmlformats.org/officeDocument/2006/relationships/hyperlink" Target="https://othjournal.com/2018/03/26/21st-century-strategic-deterrence-beyond-nuclear/" TargetMode="External"/><Relationship Id="rId40" Type="http://schemas.openxmlformats.org/officeDocument/2006/relationships/image" Target="media/image2.png"/><Relationship Id="rId45" Type="http://schemas.openxmlformats.org/officeDocument/2006/relationships/image" Target="media/image4.png"/><Relationship Id="rId66" Type="http://schemas.openxmlformats.org/officeDocument/2006/relationships/hyperlink" Target="https://www.forbes.com/sites/stuartanderson/2017/12/15/kicking-out-international-students-will-mean-fewer-entrepreneurs/" TargetMode="External"/><Relationship Id="rId87" Type="http://schemas.openxmlformats.org/officeDocument/2006/relationships/hyperlink" Target="https://www.forbes.com/sites/stuartanderson/2018/02/12/right-now-merit-based-just-means-fewer-immigrants/" TargetMode="External"/><Relationship Id="rId110" Type="http://schemas.openxmlformats.org/officeDocument/2006/relationships/hyperlink" Target="https://books.google.com/books?hl=en&amp;lr=&amp;id=4UuQRuCC620C&amp;oi=fnd&amp;pg=PA7&amp;dq=remove+%22per-country%22+green+card+caps&amp;ots=xS7xMGjcZt&amp;sig=xe-ga4rb2Op4yAaTcPT5mwARnGI" TargetMode="External"/><Relationship Id="rId115" Type="http://schemas.openxmlformats.org/officeDocument/2006/relationships/hyperlink" Target="https://www.washingtonpost.com/national/other-countries-court-skilled-immigrants-frustrated-by-us-visa-laws/2013/02/18/73d9f7ce-7137-11e2-ac36-3d8d9dcaa2e2_story.html?noredirect=on&amp;utm_term=.02dd16c7aa8c" TargetMode="External"/><Relationship Id="rId61" Type="http://schemas.openxmlformats.org/officeDocument/2006/relationships/hyperlink" Target="http://www2.itif.org/2015-debunking-myths-high-skilled.pdf%20//" TargetMode="External"/><Relationship Id="rId82" Type="http://schemas.openxmlformats.org/officeDocument/2006/relationships/hyperlink" Target="http://www2.itif.org/2015-debunking-myths-high-skilled.pdf%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CD45-B0D1-4B0C-80DC-1B2AC17A3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190818</Words>
  <Characters>1087665</Characters>
  <Application>Microsoft Office Word</Application>
  <DocSecurity>0</DocSecurity>
  <Lines>9063</Lines>
  <Paragraphs>2551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To do</vt:lpstr>
      <vt:lpstr>EB Visas v2.0 – HJPV</vt:lpstr>
      <vt:lpstr>        Notes</vt:lpstr>
      <vt:lpstr>        1ac University Advantage </vt:lpstr>
    </vt:vector>
  </TitlesOfParts>
  <Company/>
  <LinksUpToDate>false</LinksUpToDate>
  <CharactersWithSpaces>1275932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17</cp:revision>
  <dcterms:created xsi:type="dcterms:W3CDTF">2018-07-01T20:34:00Z</dcterms:created>
  <dcterms:modified xsi:type="dcterms:W3CDTF">2018-07-01T21:24:00Z</dcterms:modified>
</cp:coreProperties>
</file>