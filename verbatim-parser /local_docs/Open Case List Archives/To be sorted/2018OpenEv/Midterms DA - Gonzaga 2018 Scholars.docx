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AB795" w14:textId="347CD3AA" w:rsidR="00BD7F50" w:rsidRPr="00E16AF4" w:rsidRDefault="00BD7F50" w:rsidP="00BD7F50">
      <w:pPr>
        <w:pStyle w:val="Heading1"/>
        <w:rPr>
          <w:rFonts w:cs="Times New Roman"/>
        </w:rPr>
      </w:pPr>
      <w:bookmarkStart w:id="0" w:name="_Hlk519429838"/>
      <w:bookmarkStart w:id="1" w:name="_Toc518723799"/>
      <w:bookmarkStart w:id="2" w:name="_Toc519436405"/>
      <w:bookmarkStart w:id="3" w:name="_GoBack"/>
      <w:bookmarkEnd w:id="3"/>
      <w:r>
        <w:rPr>
          <w:rFonts w:cs="Times New Roman"/>
        </w:rPr>
        <w:t>Midterms DAs</w:t>
      </w:r>
      <w:r>
        <w:rPr>
          <w:rFonts w:cs="Times New Roman"/>
        </w:rPr>
        <w:t xml:space="preserve"> – Scholars – GDI – 2018</w:t>
      </w:r>
      <w:bookmarkEnd w:id="1"/>
      <w:bookmarkEnd w:id="2"/>
    </w:p>
    <w:p w14:paraId="668B4981" w14:textId="33D10370" w:rsidR="00F0357F" w:rsidRDefault="00F0357F" w:rsidP="00BD7F50"/>
    <w:sdt>
      <w:sdtPr>
        <w:id w:val="-942684619"/>
        <w:docPartObj>
          <w:docPartGallery w:val="Table of Contents"/>
          <w:docPartUnique/>
        </w:docPartObj>
      </w:sdtPr>
      <w:sdtEndPr>
        <w:rPr>
          <w:rFonts w:ascii="Times New Roman" w:eastAsiaTheme="minorHAnsi" w:hAnsi="Times New Roman" w:cs="Times New Roman"/>
          <w:b/>
          <w:bCs/>
          <w:noProof/>
          <w:color w:val="auto"/>
          <w:sz w:val="22"/>
          <w:szCs w:val="22"/>
        </w:rPr>
      </w:sdtEndPr>
      <w:sdtContent>
        <w:p w14:paraId="054E979A" w14:textId="18AC1C67" w:rsidR="00BD7F50" w:rsidRPr="00BD7F50" w:rsidRDefault="00BD7F50">
          <w:pPr>
            <w:pStyle w:val="TOCHeading"/>
            <w:rPr>
              <w:rFonts w:ascii="Times New Roman" w:hAnsi="Times New Roman" w:cs="Times New Roman"/>
              <w:b/>
              <w:color w:val="0D0D0D" w:themeColor="text1" w:themeTint="F2"/>
            </w:rPr>
          </w:pPr>
          <w:r w:rsidRPr="00BD7F50">
            <w:rPr>
              <w:rFonts w:ascii="Times New Roman" w:hAnsi="Times New Roman" w:cs="Times New Roman"/>
              <w:b/>
              <w:color w:val="0D0D0D" w:themeColor="text1" w:themeTint="F2"/>
            </w:rPr>
            <w:t>Table of Contents</w:t>
          </w:r>
        </w:p>
        <w:p w14:paraId="3AA8D3E0" w14:textId="346FC4AD" w:rsidR="00AC13C6" w:rsidRDefault="00BD7F50">
          <w:pPr>
            <w:pStyle w:val="TOC1"/>
            <w:tabs>
              <w:tab w:val="right" w:leader="dot" w:pos="935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9436405" w:history="1">
            <w:r w:rsidR="00AC13C6" w:rsidRPr="00DD0FD4">
              <w:rPr>
                <w:rStyle w:val="Hyperlink"/>
                <w:noProof/>
              </w:rPr>
              <w:t>Midterms DAs – Scholars – GDI – 2018</w:t>
            </w:r>
            <w:r w:rsidR="00AC13C6">
              <w:rPr>
                <w:noProof/>
                <w:webHidden/>
              </w:rPr>
              <w:tab/>
            </w:r>
            <w:r w:rsidR="00AC13C6">
              <w:rPr>
                <w:noProof/>
                <w:webHidden/>
              </w:rPr>
              <w:fldChar w:fldCharType="begin"/>
            </w:r>
            <w:r w:rsidR="00AC13C6">
              <w:rPr>
                <w:noProof/>
                <w:webHidden/>
              </w:rPr>
              <w:instrText xml:space="preserve"> PAGEREF _Toc519436405 \h </w:instrText>
            </w:r>
            <w:r w:rsidR="00AC13C6">
              <w:rPr>
                <w:noProof/>
                <w:webHidden/>
              </w:rPr>
            </w:r>
            <w:r w:rsidR="00AC13C6">
              <w:rPr>
                <w:noProof/>
                <w:webHidden/>
              </w:rPr>
              <w:fldChar w:fldCharType="separate"/>
            </w:r>
            <w:r w:rsidR="00AC13C6">
              <w:rPr>
                <w:noProof/>
                <w:webHidden/>
              </w:rPr>
              <w:t>1</w:t>
            </w:r>
            <w:r w:rsidR="00AC13C6">
              <w:rPr>
                <w:noProof/>
                <w:webHidden/>
              </w:rPr>
              <w:fldChar w:fldCharType="end"/>
            </w:r>
          </w:hyperlink>
        </w:p>
        <w:p w14:paraId="79D50B51" w14:textId="2105726D" w:rsidR="00AC13C6" w:rsidRDefault="00AC13C6">
          <w:pPr>
            <w:pStyle w:val="TOC1"/>
            <w:tabs>
              <w:tab w:val="right" w:leader="dot" w:pos="9350"/>
            </w:tabs>
            <w:rPr>
              <w:rFonts w:asciiTheme="minorHAnsi" w:eastAsiaTheme="minorEastAsia" w:hAnsiTheme="minorHAnsi" w:cstheme="minorBidi"/>
              <w:noProof/>
            </w:rPr>
          </w:pPr>
          <w:hyperlink w:anchor="_Toc519436406" w:history="1">
            <w:r w:rsidRPr="00DD0FD4">
              <w:rPr>
                <w:rStyle w:val="Hyperlink"/>
                <w:noProof/>
              </w:rPr>
              <w:t>Notes About Using the File</w:t>
            </w:r>
            <w:r>
              <w:rPr>
                <w:noProof/>
                <w:webHidden/>
              </w:rPr>
              <w:tab/>
            </w:r>
            <w:r>
              <w:rPr>
                <w:noProof/>
                <w:webHidden/>
              </w:rPr>
              <w:fldChar w:fldCharType="begin"/>
            </w:r>
            <w:r>
              <w:rPr>
                <w:noProof/>
                <w:webHidden/>
              </w:rPr>
              <w:instrText xml:space="preserve"> PAGEREF _Toc519436406 \h </w:instrText>
            </w:r>
            <w:r>
              <w:rPr>
                <w:noProof/>
                <w:webHidden/>
              </w:rPr>
            </w:r>
            <w:r>
              <w:rPr>
                <w:noProof/>
                <w:webHidden/>
              </w:rPr>
              <w:fldChar w:fldCharType="separate"/>
            </w:r>
            <w:r>
              <w:rPr>
                <w:noProof/>
                <w:webHidden/>
              </w:rPr>
              <w:t>8</w:t>
            </w:r>
            <w:r>
              <w:rPr>
                <w:noProof/>
                <w:webHidden/>
              </w:rPr>
              <w:fldChar w:fldCharType="end"/>
            </w:r>
          </w:hyperlink>
        </w:p>
        <w:p w14:paraId="7D20258C" w14:textId="496A37A3" w:rsidR="00AC13C6" w:rsidRDefault="00AC13C6">
          <w:pPr>
            <w:pStyle w:val="TOC2"/>
            <w:tabs>
              <w:tab w:val="right" w:leader="dot" w:pos="9350"/>
            </w:tabs>
            <w:rPr>
              <w:rFonts w:asciiTheme="minorHAnsi" w:eastAsiaTheme="minorEastAsia" w:hAnsiTheme="minorHAnsi" w:cstheme="minorBidi"/>
              <w:noProof/>
            </w:rPr>
          </w:pPr>
          <w:hyperlink w:anchor="_Toc519436407" w:history="1">
            <w:r w:rsidRPr="00DD0FD4">
              <w:rPr>
                <w:rStyle w:val="Hyperlink"/>
                <w:noProof/>
              </w:rPr>
              <w:t>Two Major Versions of the DA</w:t>
            </w:r>
            <w:r>
              <w:rPr>
                <w:noProof/>
                <w:webHidden/>
              </w:rPr>
              <w:tab/>
            </w:r>
            <w:r>
              <w:rPr>
                <w:noProof/>
                <w:webHidden/>
              </w:rPr>
              <w:fldChar w:fldCharType="begin"/>
            </w:r>
            <w:r>
              <w:rPr>
                <w:noProof/>
                <w:webHidden/>
              </w:rPr>
              <w:instrText xml:space="preserve"> PAGEREF _Toc519436407 \h </w:instrText>
            </w:r>
            <w:r>
              <w:rPr>
                <w:noProof/>
                <w:webHidden/>
              </w:rPr>
            </w:r>
            <w:r>
              <w:rPr>
                <w:noProof/>
                <w:webHidden/>
              </w:rPr>
              <w:fldChar w:fldCharType="separate"/>
            </w:r>
            <w:r>
              <w:rPr>
                <w:noProof/>
                <w:webHidden/>
              </w:rPr>
              <w:t>9</w:t>
            </w:r>
            <w:r>
              <w:rPr>
                <w:noProof/>
                <w:webHidden/>
              </w:rPr>
              <w:fldChar w:fldCharType="end"/>
            </w:r>
          </w:hyperlink>
        </w:p>
        <w:p w14:paraId="554D6744" w14:textId="175AADD0" w:rsidR="00AC13C6" w:rsidRDefault="00AC13C6">
          <w:pPr>
            <w:pStyle w:val="TOC3"/>
            <w:tabs>
              <w:tab w:val="right" w:leader="dot" w:pos="9350"/>
            </w:tabs>
            <w:rPr>
              <w:rFonts w:asciiTheme="minorHAnsi" w:eastAsiaTheme="minorEastAsia" w:hAnsiTheme="minorHAnsi" w:cstheme="minorBidi"/>
              <w:noProof/>
            </w:rPr>
          </w:pPr>
          <w:hyperlink w:anchor="_Toc519436408" w:history="1">
            <w:r w:rsidRPr="00DD0FD4">
              <w:rPr>
                <w:rStyle w:val="Hyperlink"/>
                <w:noProof/>
              </w:rPr>
              <w:t>Version 1 – Dems Win Good</w:t>
            </w:r>
            <w:r>
              <w:rPr>
                <w:noProof/>
                <w:webHidden/>
              </w:rPr>
              <w:tab/>
            </w:r>
            <w:r>
              <w:rPr>
                <w:noProof/>
                <w:webHidden/>
              </w:rPr>
              <w:fldChar w:fldCharType="begin"/>
            </w:r>
            <w:r>
              <w:rPr>
                <w:noProof/>
                <w:webHidden/>
              </w:rPr>
              <w:instrText xml:space="preserve"> PAGEREF _Toc519436408 \h </w:instrText>
            </w:r>
            <w:r>
              <w:rPr>
                <w:noProof/>
                <w:webHidden/>
              </w:rPr>
            </w:r>
            <w:r>
              <w:rPr>
                <w:noProof/>
                <w:webHidden/>
              </w:rPr>
              <w:fldChar w:fldCharType="separate"/>
            </w:r>
            <w:r>
              <w:rPr>
                <w:noProof/>
                <w:webHidden/>
              </w:rPr>
              <w:t>10</w:t>
            </w:r>
            <w:r>
              <w:rPr>
                <w:noProof/>
                <w:webHidden/>
              </w:rPr>
              <w:fldChar w:fldCharType="end"/>
            </w:r>
          </w:hyperlink>
        </w:p>
        <w:p w14:paraId="157F7BD7" w14:textId="5AEE87AE" w:rsidR="00AC13C6" w:rsidRDefault="00AC13C6">
          <w:pPr>
            <w:pStyle w:val="TOC3"/>
            <w:tabs>
              <w:tab w:val="right" w:leader="dot" w:pos="9350"/>
            </w:tabs>
            <w:rPr>
              <w:rFonts w:asciiTheme="minorHAnsi" w:eastAsiaTheme="minorEastAsia" w:hAnsiTheme="minorHAnsi" w:cstheme="minorBidi"/>
              <w:noProof/>
            </w:rPr>
          </w:pPr>
          <w:hyperlink w:anchor="_Toc519436409" w:history="1">
            <w:r w:rsidRPr="00DD0FD4">
              <w:rPr>
                <w:rStyle w:val="Hyperlink"/>
                <w:noProof/>
              </w:rPr>
              <w:t>Version 2 – GOP Win Good</w:t>
            </w:r>
            <w:r>
              <w:rPr>
                <w:noProof/>
                <w:webHidden/>
              </w:rPr>
              <w:tab/>
            </w:r>
            <w:r>
              <w:rPr>
                <w:noProof/>
                <w:webHidden/>
              </w:rPr>
              <w:fldChar w:fldCharType="begin"/>
            </w:r>
            <w:r>
              <w:rPr>
                <w:noProof/>
                <w:webHidden/>
              </w:rPr>
              <w:instrText xml:space="preserve"> PAGEREF _Toc519436409 \h </w:instrText>
            </w:r>
            <w:r>
              <w:rPr>
                <w:noProof/>
                <w:webHidden/>
              </w:rPr>
            </w:r>
            <w:r>
              <w:rPr>
                <w:noProof/>
                <w:webHidden/>
              </w:rPr>
              <w:fldChar w:fldCharType="separate"/>
            </w:r>
            <w:r>
              <w:rPr>
                <w:noProof/>
                <w:webHidden/>
              </w:rPr>
              <w:t>11</w:t>
            </w:r>
            <w:r>
              <w:rPr>
                <w:noProof/>
                <w:webHidden/>
              </w:rPr>
              <w:fldChar w:fldCharType="end"/>
            </w:r>
          </w:hyperlink>
        </w:p>
        <w:p w14:paraId="56BE9C4E" w14:textId="77AA1883" w:rsidR="00AC13C6" w:rsidRDefault="00AC13C6">
          <w:pPr>
            <w:pStyle w:val="TOC2"/>
            <w:tabs>
              <w:tab w:val="right" w:leader="dot" w:pos="9350"/>
            </w:tabs>
            <w:rPr>
              <w:rFonts w:asciiTheme="minorHAnsi" w:eastAsiaTheme="minorEastAsia" w:hAnsiTheme="minorHAnsi" w:cstheme="minorBidi"/>
              <w:noProof/>
            </w:rPr>
          </w:pPr>
          <w:hyperlink w:anchor="_Toc519436410" w:history="1">
            <w:r w:rsidRPr="00DD0FD4">
              <w:rPr>
                <w:rStyle w:val="Hyperlink"/>
                <w:noProof/>
              </w:rPr>
              <w:t>I’m Neg – What Parts of this File Do I Use?</w:t>
            </w:r>
            <w:r>
              <w:rPr>
                <w:noProof/>
                <w:webHidden/>
              </w:rPr>
              <w:tab/>
            </w:r>
            <w:r>
              <w:rPr>
                <w:noProof/>
                <w:webHidden/>
              </w:rPr>
              <w:fldChar w:fldCharType="begin"/>
            </w:r>
            <w:r>
              <w:rPr>
                <w:noProof/>
                <w:webHidden/>
              </w:rPr>
              <w:instrText xml:space="preserve"> PAGEREF _Toc519436410 \h </w:instrText>
            </w:r>
            <w:r>
              <w:rPr>
                <w:noProof/>
                <w:webHidden/>
              </w:rPr>
            </w:r>
            <w:r>
              <w:rPr>
                <w:noProof/>
                <w:webHidden/>
              </w:rPr>
              <w:fldChar w:fldCharType="separate"/>
            </w:r>
            <w:r>
              <w:rPr>
                <w:noProof/>
                <w:webHidden/>
              </w:rPr>
              <w:t>12</w:t>
            </w:r>
            <w:r>
              <w:rPr>
                <w:noProof/>
                <w:webHidden/>
              </w:rPr>
              <w:fldChar w:fldCharType="end"/>
            </w:r>
          </w:hyperlink>
        </w:p>
        <w:p w14:paraId="697F34D3" w14:textId="3CD7A203" w:rsidR="00AC13C6" w:rsidRDefault="00AC13C6">
          <w:pPr>
            <w:pStyle w:val="TOC2"/>
            <w:tabs>
              <w:tab w:val="right" w:leader="dot" w:pos="9350"/>
            </w:tabs>
            <w:rPr>
              <w:rFonts w:asciiTheme="minorHAnsi" w:eastAsiaTheme="minorEastAsia" w:hAnsiTheme="minorHAnsi" w:cstheme="minorBidi"/>
              <w:noProof/>
            </w:rPr>
          </w:pPr>
          <w:hyperlink w:anchor="_Toc519436411" w:history="1">
            <w:r w:rsidRPr="00DD0FD4">
              <w:rPr>
                <w:rStyle w:val="Hyperlink"/>
                <w:noProof/>
              </w:rPr>
              <w:t>I’m Aff – What Parts of this File Do I Use?</w:t>
            </w:r>
            <w:r>
              <w:rPr>
                <w:noProof/>
                <w:webHidden/>
              </w:rPr>
              <w:tab/>
            </w:r>
            <w:r>
              <w:rPr>
                <w:noProof/>
                <w:webHidden/>
              </w:rPr>
              <w:fldChar w:fldCharType="begin"/>
            </w:r>
            <w:r>
              <w:rPr>
                <w:noProof/>
                <w:webHidden/>
              </w:rPr>
              <w:instrText xml:space="preserve"> PAGEREF _Toc519436411 \h </w:instrText>
            </w:r>
            <w:r>
              <w:rPr>
                <w:noProof/>
                <w:webHidden/>
              </w:rPr>
            </w:r>
            <w:r>
              <w:rPr>
                <w:noProof/>
                <w:webHidden/>
              </w:rPr>
              <w:fldChar w:fldCharType="separate"/>
            </w:r>
            <w:r>
              <w:rPr>
                <w:noProof/>
                <w:webHidden/>
              </w:rPr>
              <w:t>13</w:t>
            </w:r>
            <w:r>
              <w:rPr>
                <w:noProof/>
                <w:webHidden/>
              </w:rPr>
              <w:fldChar w:fldCharType="end"/>
            </w:r>
          </w:hyperlink>
        </w:p>
        <w:p w14:paraId="501A7059" w14:textId="3E8E6620" w:rsidR="00AC13C6" w:rsidRDefault="00AC13C6">
          <w:pPr>
            <w:pStyle w:val="TOC1"/>
            <w:tabs>
              <w:tab w:val="right" w:leader="dot" w:pos="9350"/>
            </w:tabs>
            <w:rPr>
              <w:rFonts w:asciiTheme="minorHAnsi" w:eastAsiaTheme="minorEastAsia" w:hAnsiTheme="minorHAnsi" w:cstheme="minorBidi"/>
              <w:noProof/>
            </w:rPr>
          </w:pPr>
          <w:hyperlink w:anchor="_Toc519436412" w:history="1">
            <w:r w:rsidRPr="00DD0FD4">
              <w:rPr>
                <w:rStyle w:val="Hyperlink"/>
                <w:noProof/>
              </w:rPr>
              <w:t>Midterms DA – Dems Win Good</w:t>
            </w:r>
            <w:r>
              <w:rPr>
                <w:noProof/>
                <w:webHidden/>
              </w:rPr>
              <w:tab/>
            </w:r>
            <w:r>
              <w:rPr>
                <w:noProof/>
                <w:webHidden/>
              </w:rPr>
              <w:fldChar w:fldCharType="begin"/>
            </w:r>
            <w:r>
              <w:rPr>
                <w:noProof/>
                <w:webHidden/>
              </w:rPr>
              <w:instrText xml:space="preserve"> PAGEREF _Toc519436412 \h </w:instrText>
            </w:r>
            <w:r>
              <w:rPr>
                <w:noProof/>
                <w:webHidden/>
              </w:rPr>
            </w:r>
            <w:r>
              <w:rPr>
                <w:noProof/>
                <w:webHidden/>
              </w:rPr>
              <w:fldChar w:fldCharType="separate"/>
            </w:r>
            <w:r>
              <w:rPr>
                <w:noProof/>
                <w:webHidden/>
              </w:rPr>
              <w:t>14</w:t>
            </w:r>
            <w:r>
              <w:rPr>
                <w:noProof/>
                <w:webHidden/>
              </w:rPr>
              <w:fldChar w:fldCharType="end"/>
            </w:r>
          </w:hyperlink>
        </w:p>
        <w:p w14:paraId="2154DD2D" w14:textId="662AA488" w:rsidR="00AC13C6" w:rsidRDefault="00AC13C6">
          <w:pPr>
            <w:pStyle w:val="TOC2"/>
            <w:tabs>
              <w:tab w:val="right" w:leader="dot" w:pos="9350"/>
            </w:tabs>
            <w:rPr>
              <w:rFonts w:asciiTheme="minorHAnsi" w:eastAsiaTheme="minorEastAsia" w:hAnsiTheme="minorHAnsi" w:cstheme="minorBidi"/>
              <w:noProof/>
            </w:rPr>
          </w:pPr>
          <w:hyperlink w:anchor="_Toc519436413" w:history="1">
            <w:r w:rsidRPr="00DD0FD4">
              <w:rPr>
                <w:rStyle w:val="Hyperlink"/>
                <w:noProof/>
              </w:rPr>
              <w:t>1NC Shell</w:t>
            </w:r>
            <w:r>
              <w:rPr>
                <w:noProof/>
                <w:webHidden/>
              </w:rPr>
              <w:tab/>
            </w:r>
            <w:r>
              <w:rPr>
                <w:noProof/>
                <w:webHidden/>
              </w:rPr>
              <w:fldChar w:fldCharType="begin"/>
            </w:r>
            <w:r>
              <w:rPr>
                <w:noProof/>
                <w:webHidden/>
              </w:rPr>
              <w:instrText xml:space="preserve"> PAGEREF _Toc519436413 \h </w:instrText>
            </w:r>
            <w:r>
              <w:rPr>
                <w:noProof/>
                <w:webHidden/>
              </w:rPr>
            </w:r>
            <w:r>
              <w:rPr>
                <w:noProof/>
                <w:webHidden/>
              </w:rPr>
              <w:fldChar w:fldCharType="separate"/>
            </w:r>
            <w:r>
              <w:rPr>
                <w:noProof/>
                <w:webHidden/>
              </w:rPr>
              <w:t>15</w:t>
            </w:r>
            <w:r>
              <w:rPr>
                <w:noProof/>
                <w:webHidden/>
              </w:rPr>
              <w:fldChar w:fldCharType="end"/>
            </w:r>
          </w:hyperlink>
        </w:p>
        <w:p w14:paraId="4FB5CED4" w14:textId="7802C14F" w:rsidR="00AC13C6" w:rsidRDefault="00AC13C6">
          <w:pPr>
            <w:pStyle w:val="TOC3"/>
            <w:tabs>
              <w:tab w:val="right" w:leader="dot" w:pos="9350"/>
            </w:tabs>
            <w:rPr>
              <w:rFonts w:asciiTheme="minorHAnsi" w:eastAsiaTheme="minorEastAsia" w:hAnsiTheme="minorHAnsi" w:cstheme="minorBidi"/>
              <w:noProof/>
            </w:rPr>
          </w:pPr>
          <w:hyperlink w:anchor="_Toc519436414" w:history="1">
            <w:r w:rsidRPr="00DD0FD4">
              <w:rPr>
                <w:rStyle w:val="Hyperlink"/>
                <w:noProof/>
              </w:rPr>
              <w:t>Midterms – Dems Win Good – 1NC Shell</w:t>
            </w:r>
            <w:r>
              <w:rPr>
                <w:noProof/>
                <w:webHidden/>
              </w:rPr>
              <w:tab/>
            </w:r>
            <w:r>
              <w:rPr>
                <w:noProof/>
                <w:webHidden/>
              </w:rPr>
              <w:fldChar w:fldCharType="begin"/>
            </w:r>
            <w:r>
              <w:rPr>
                <w:noProof/>
                <w:webHidden/>
              </w:rPr>
              <w:instrText xml:space="preserve"> PAGEREF _Toc519436414 \h </w:instrText>
            </w:r>
            <w:r>
              <w:rPr>
                <w:noProof/>
                <w:webHidden/>
              </w:rPr>
            </w:r>
            <w:r>
              <w:rPr>
                <w:noProof/>
                <w:webHidden/>
              </w:rPr>
              <w:fldChar w:fldCharType="separate"/>
            </w:r>
            <w:r>
              <w:rPr>
                <w:noProof/>
                <w:webHidden/>
              </w:rPr>
              <w:t>16</w:t>
            </w:r>
            <w:r>
              <w:rPr>
                <w:noProof/>
                <w:webHidden/>
              </w:rPr>
              <w:fldChar w:fldCharType="end"/>
            </w:r>
          </w:hyperlink>
        </w:p>
        <w:p w14:paraId="0CCC7FCC" w14:textId="624411D2" w:rsidR="00AC13C6" w:rsidRDefault="00AC13C6">
          <w:pPr>
            <w:pStyle w:val="TOC2"/>
            <w:tabs>
              <w:tab w:val="right" w:leader="dot" w:pos="9350"/>
            </w:tabs>
            <w:rPr>
              <w:rFonts w:asciiTheme="minorHAnsi" w:eastAsiaTheme="minorEastAsia" w:hAnsiTheme="minorHAnsi" w:cstheme="minorBidi"/>
              <w:noProof/>
            </w:rPr>
          </w:pPr>
          <w:hyperlink w:anchor="_Toc519436415" w:history="1">
            <w:r w:rsidRPr="00DD0FD4">
              <w:rPr>
                <w:rStyle w:val="Hyperlink"/>
                <w:noProof/>
              </w:rPr>
              <w:t>Uniqueness</w:t>
            </w:r>
            <w:r>
              <w:rPr>
                <w:noProof/>
                <w:webHidden/>
              </w:rPr>
              <w:tab/>
            </w:r>
            <w:r>
              <w:rPr>
                <w:noProof/>
                <w:webHidden/>
              </w:rPr>
              <w:fldChar w:fldCharType="begin"/>
            </w:r>
            <w:r>
              <w:rPr>
                <w:noProof/>
                <w:webHidden/>
              </w:rPr>
              <w:instrText xml:space="preserve"> PAGEREF _Toc519436415 \h </w:instrText>
            </w:r>
            <w:r>
              <w:rPr>
                <w:noProof/>
                <w:webHidden/>
              </w:rPr>
            </w:r>
            <w:r>
              <w:rPr>
                <w:noProof/>
                <w:webHidden/>
              </w:rPr>
              <w:fldChar w:fldCharType="separate"/>
            </w:r>
            <w:r>
              <w:rPr>
                <w:noProof/>
                <w:webHidden/>
              </w:rPr>
              <w:t>20</w:t>
            </w:r>
            <w:r>
              <w:rPr>
                <w:noProof/>
                <w:webHidden/>
              </w:rPr>
              <w:fldChar w:fldCharType="end"/>
            </w:r>
          </w:hyperlink>
        </w:p>
        <w:p w14:paraId="1C4F745A" w14:textId="2986166C" w:rsidR="00AC13C6" w:rsidRDefault="00AC13C6">
          <w:pPr>
            <w:pStyle w:val="TOC3"/>
            <w:tabs>
              <w:tab w:val="right" w:leader="dot" w:pos="9350"/>
            </w:tabs>
            <w:rPr>
              <w:rFonts w:asciiTheme="minorHAnsi" w:eastAsiaTheme="minorEastAsia" w:hAnsiTheme="minorHAnsi" w:cstheme="minorBidi"/>
              <w:noProof/>
            </w:rPr>
          </w:pPr>
          <w:hyperlink w:anchor="_Toc519436416" w:history="1">
            <w:r w:rsidRPr="00DD0FD4">
              <w:rPr>
                <w:rStyle w:val="Hyperlink"/>
                <w:noProof/>
              </w:rPr>
              <w:t>Dems Win Now – Immigration Platforming</w:t>
            </w:r>
            <w:r>
              <w:rPr>
                <w:noProof/>
                <w:webHidden/>
              </w:rPr>
              <w:tab/>
            </w:r>
            <w:r>
              <w:rPr>
                <w:noProof/>
                <w:webHidden/>
              </w:rPr>
              <w:fldChar w:fldCharType="begin"/>
            </w:r>
            <w:r>
              <w:rPr>
                <w:noProof/>
                <w:webHidden/>
              </w:rPr>
              <w:instrText xml:space="preserve"> PAGEREF _Toc519436416 \h </w:instrText>
            </w:r>
            <w:r>
              <w:rPr>
                <w:noProof/>
                <w:webHidden/>
              </w:rPr>
            </w:r>
            <w:r>
              <w:rPr>
                <w:noProof/>
                <w:webHidden/>
              </w:rPr>
              <w:fldChar w:fldCharType="separate"/>
            </w:r>
            <w:r>
              <w:rPr>
                <w:noProof/>
                <w:webHidden/>
              </w:rPr>
              <w:t>21</w:t>
            </w:r>
            <w:r>
              <w:rPr>
                <w:noProof/>
                <w:webHidden/>
              </w:rPr>
              <w:fldChar w:fldCharType="end"/>
            </w:r>
          </w:hyperlink>
        </w:p>
        <w:p w14:paraId="2F2F5FDC" w14:textId="46015AE0" w:rsidR="00AC13C6" w:rsidRDefault="00AC13C6">
          <w:pPr>
            <w:pStyle w:val="TOC3"/>
            <w:tabs>
              <w:tab w:val="right" w:leader="dot" w:pos="9350"/>
            </w:tabs>
            <w:rPr>
              <w:rFonts w:asciiTheme="minorHAnsi" w:eastAsiaTheme="minorEastAsia" w:hAnsiTheme="minorHAnsi" w:cstheme="minorBidi"/>
              <w:noProof/>
            </w:rPr>
          </w:pPr>
          <w:hyperlink w:anchor="_Toc519436417" w:history="1">
            <w:r w:rsidRPr="00DD0FD4">
              <w:rPr>
                <w:rStyle w:val="Hyperlink"/>
                <w:noProof/>
              </w:rPr>
              <w:t>Dems Win Now – Trump Incompetence on Immigration</w:t>
            </w:r>
            <w:r>
              <w:rPr>
                <w:noProof/>
                <w:webHidden/>
              </w:rPr>
              <w:tab/>
            </w:r>
            <w:r>
              <w:rPr>
                <w:noProof/>
                <w:webHidden/>
              </w:rPr>
              <w:fldChar w:fldCharType="begin"/>
            </w:r>
            <w:r>
              <w:rPr>
                <w:noProof/>
                <w:webHidden/>
              </w:rPr>
              <w:instrText xml:space="preserve"> PAGEREF _Toc519436417 \h </w:instrText>
            </w:r>
            <w:r>
              <w:rPr>
                <w:noProof/>
                <w:webHidden/>
              </w:rPr>
            </w:r>
            <w:r>
              <w:rPr>
                <w:noProof/>
                <w:webHidden/>
              </w:rPr>
              <w:fldChar w:fldCharType="separate"/>
            </w:r>
            <w:r>
              <w:rPr>
                <w:noProof/>
                <w:webHidden/>
              </w:rPr>
              <w:t>24</w:t>
            </w:r>
            <w:r>
              <w:rPr>
                <w:noProof/>
                <w:webHidden/>
              </w:rPr>
              <w:fldChar w:fldCharType="end"/>
            </w:r>
          </w:hyperlink>
        </w:p>
        <w:p w14:paraId="477D597B" w14:textId="7D975EA8" w:rsidR="00AC13C6" w:rsidRDefault="00AC13C6">
          <w:pPr>
            <w:pStyle w:val="TOC3"/>
            <w:tabs>
              <w:tab w:val="right" w:leader="dot" w:pos="9350"/>
            </w:tabs>
            <w:rPr>
              <w:rFonts w:asciiTheme="minorHAnsi" w:eastAsiaTheme="minorEastAsia" w:hAnsiTheme="minorHAnsi" w:cstheme="minorBidi"/>
              <w:noProof/>
            </w:rPr>
          </w:pPr>
          <w:hyperlink w:anchor="_Toc519436418" w:history="1">
            <w:r w:rsidRPr="00DD0FD4">
              <w:rPr>
                <w:rStyle w:val="Hyperlink"/>
                <w:noProof/>
              </w:rPr>
              <w:t>Dems Win Now – Fearmongering Turns Off Moderates</w:t>
            </w:r>
            <w:r>
              <w:rPr>
                <w:noProof/>
                <w:webHidden/>
              </w:rPr>
              <w:tab/>
            </w:r>
            <w:r>
              <w:rPr>
                <w:noProof/>
                <w:webHidden/>
              </w:rPr>
              <w:fldChar w:fldCharType="begin"/>
            </w:r>
            <w:r>
              <w:rPr>
                <w:noProof/>
                <w:webHidden/>
              </w:rPr>
              <w:instrText xml:space="preserve"> PAGEREF _Toc519436418 \h </w:instrText>
            </w:r>
            <w:r>
              <w:rPr>
                <w:noProof/>
                <w:webHidden/>
              </w:rPr>
            </w:r>
            <w:r>
              <w:rPr>
                <w:noProof/>
                <w:webHidden/>
              </w:rPr>
              <w:fldChar w:fldCharType="separate"/>
            </w:r>
            <w:r>
              <w:rPr>
                <w:noProof/>
                <w:webHidden/>
              </w:rPr>
              <w:t>26</w:t>
            </w:r>
            <w:r>
              <w:rPr>
                <w:noProof/>
                <w:webHidden/>
              </w:rPr>
              <w:fldChar w:fldCharType="end"/>
            </w:r>
          </w:hyperlink>
        </w:p>
        <w:p w14:paraId="2EDEA65E" w14:textId="1D68BE95" w:rsidR="00AC13C6" w:rsidRDefault="00AC13C6">
          <w:pPr>
            <w:pStyle w:val="TOC3"/>
            <w:tabs>
              <w:tab w:val="right" w:leader="dot" w:pos="9350"/>
            </w:tabs>
            <w:rPr>
              <w:rFonts w:asciiTheme="minorHAnsi" w:eastAsiaTheme="minorEastAsia" w:hAnsiTheme="minorHAnsi" w:cstheme="minorBidi"/>
              <w:noProof/>
            </w:rPr>
          </w:pPr>
          <w:hyperlink w:anchor="_Toc519436419" w:history="1">
            <w:r w:rsidRPr="00DD0FD4">
              <w:rPr>
                <w:rStyle w:val="Hyperlink"/>
                <w:noProof/>
              </w:rPr>
              <w:t>Link Uniqueness – Dems Have Edge on Immigration</w:t>
            </w:r>
            <w:r>
              <w:rPr>
                <w:noProof/>
                <w:webHidden/>
              </w:rPr>
              <w:tab/>
            </w:r>
            <w:r>
              <w:rPr>
                <w:noProof/>
                <w:webHidden/>
              </w:rPr>
              <w:fldChar w:fldCharType="begin"/>
            </w:r>
            <w:r>
              <w:rPr>
                <w:noProof/>
                <w:webHidden/>
              </w:rPr>
              <w:instrText xml:space="preserve"> PAGEREF _Toc519436419 \h </w:instrText>
            </w:r>
            <w:r>
              <w:rPr>
                <w:noProof/>
                <w:webHidden/>
              </w:rPr>
            </w:r>
            <w:r>
              <w:rPr>
                <w:noProof/>
                <w:webHidden/>
              </w:rPr>
              <w:fldChar w:fldCharType="separate"/>
            </w:r>
            <w:r>
              <w:rPr>
                <w:noProof/>
                <w:webHidden/>
              </w:rPr>
              <w:t>27</w:t>
            </w:r>
            <w:r>
              <w:rPr>
                <w:noProof/>
                <w:webHidden/>
              </w:rPr>
              <w:fldChar w:fldCharType="end"/>
            </w:r>
          </w:hyperlink>
        </w:p>
        <w:p w14:paraId="2EA12018" w14:textId="5A8CC0E6" w:rsidR="00AC13C6" w:rsidRDefault="00AC13C6">
          <w:pPr>
            <w:pStyle w:val="TOC3"/>
            <w:tabs>
              <w:tab w:val="right" w:leader="dot" w:pos="9350"/>
            </w:tabs>
            <w:rPr>
              <w:rFonts w:asciiTheme="minorHAnsi" w:eastAsiaTheme="minorEastAsia" w:hAnsiTheme="minorHAnsi" w:cstheme="minorBidi"/>
              <w:noProof/>
            </w:rPr>
          </w:pPr>
          <w:hyperlink w:anchor="_Toc519436420" w:history="1">
            <w:r w:rsidRPr="00DD0FD4">
              <w:rPr>
                <w:rStyle w:val="Hyperlink"/>
                <w:noProof/>
              </w:rPr>
              <w:t>Dems Win Now – GOP Unpopular</w:t>
            </w:r>
            <w:r>
              <w:rPr>
                <w:noProof/>
                <w:webHidden/>
              </w:rPr>
              <w:tab/>
            </w:r>
            <w:r>
              <w:rPr>
                <w:noProof/>
                <w:webHidden/>
              </w:rPr>
              <w:fldChar w:fldCharType="begin"/>
            </w:r>
            <w:r>
              <w:rPr>
                <w:noProof/>
                <w:webHidden/>
              </w:rPr>
              <w:instrText xml:space="preserve"> PAGEREF _Toc519436420 \h </w:instrText>
            </w:r>
            <w:r>
              <w:rPr>
                <w:noProof/>
                <w:webHidden/>
              </w:rPr>
            </w:r>
            <w:r>
              <w:rPr>
                <w:noProof/>
                <w:webHidden/>
              </w:rPr>
              <w:fldChar w:fldCharType="separate"/>
            </w:r>
            <w:r>
              <w:rPr>
                <w:noProof/>
                <w:webHidden/>
              </w:rPr>
              <w:t>28</w:t>
            </w:r>
            <w:r>
              <w:rPr>
                <w:noProof/>
                <w:webHidden/>
              </w:rPr>
              <w:fldChar w:fldCharType="end"/>
            </w:r>
          </w:hyperlink>
        </w:p>
        <w:p w14:paraId="7658F82E" w14:textId="43AF0033" w:rsidR="00AC13C6" w:rsidRDefault="00AC13C6">
          <w:pPr>
            <w:pStyle w:val="TOC3"/>
            <w:tabs>
              <w:tab w:val="right" w:leader="dot" w:pos="9350"/>
            </w:tabs>
            <w:rPr>
              <w:rFonts w:asciiTheme="minorHAnsi" w:eastAsiaTheme="minorEastAsia" w:hAnsiTheme="minorHAnsi" w:cstheme="minorBidi"/>
              <w:noProof/>
            </w:rPr>
          </w:pPr>
          <w:hyperlink w:anchor="_Toc519436421" w:history="1">
            <w:r w:rsidRPr="00DD0FD4">
              <w:rPr>
                <w:rStyle w:val="Hyperlink"/>
                <w:noProof/>
              </w:rPr>
              <w:t>Dems Win Now – Low Republican Turnout</w:t>
            </w:r>
            <w:r>
              <w:rPr>
                <w:noProof/>
                <w:webHidden/>
              </w:rPr>
              <w:tab/>
            </w:r>
            <w:r>
              <w:rPr>
                <w:noProof/>
                <w:webHidden/>
              </w:rPr>
              <w:fldChar w:fldCharType="begin"/>
            </w:r>
            <w:r>
              <w:rPr>
                <w:noProof/>
                <w:webHidden/>
              </w:rPr>
              <w:instrText xml:space="preserve"> PAGEREF _Toc519436421 \h </w:instrText>
            </w:r>
            <w:r>
              <w:rPr>
                <w:noProof/>
                <w:webHidden/>
              </w:rPr>
            </w:r>
            <w:r>
              <w:rPr>
                <w:noProof/>
                <w:webHidden/>
              </w:rPr>
              <w:fldChar w:fldCharType="separate"/>
            </w:r>
            <w:r>
              <w:rPr>
                <w:noProof/>
                <w:webHidden/>
              </w:rPr>
              <w:t>29</w:t>
            </w:r>
            <w:r>
              <w:rPr>
                <w:noProof/>
                <w:webHidden/>
              </w:rPr>
              <w:fldChar w:fldCharType="end"/>
            </w:r>
          </w:hyperlink>
        </w:p>
        <w:p w14:paraId="4E35F725" w14:textId="53C74C66" w:rsidR="00AC13C6" w:rsidRDefault="00AC13C6">
          <w:pPr>
            <w:pStyle w:val="TOC3"/>
            <w:tabs>
              <w:tab w:val="right" w:leader="dot" w:pos="9350"/>
            </w:tabs>
            <w:rPr>
              <w:rFonts w:asciiTheme="minorHAnsi" w:eastAsiaTheme="minorEastAsia" w:hAnsiTheme="minorHAnsi" w:cstheme="minorBidi"/>
              <w:noProof/>
            </w:rPr>
          </w:pPr>
          <w:hyperlink w:anchor="_Toc519436422" w:history="1">
            <w:r w:rsidRPr="00DD0FD4">
              <w:rPr>
                <w:rStyle w:val="Hyperlink"/>
                <w:noProof/>
              </w:rPr>
              <w:t>Dems Win Now – GOP Pollsters Agree</w:t>
            </w:r>
            <w:r>
              <w:rPr>
                <w:noProof/>
                <w:webHidden/>
              </w:rPr>
              <w:tab/>
            </w:r>
            <w:r>
              <w:rPr>
                <w:noProof/>
                <w:webHidden/>
              </w:rPr>
              <w:fldChar w:fldCharType="begin"/>
            </w:r>
            <w:r>
              <w:rPr>
                <w:noProof/>
                <w:webHidden/>
              </w:rPr>
              <w:instrText xml:space="preserve"> PAGEREF _Toc519436422 \h </w:instrText>
            </w:r>
            <w:r>
              <w:rPr>
                <w:noProof/>
                <w:webHidden/>
              </w:rPr>
            </w:r>
            <w:r>
              <w:rPr>
                <w:noProof/>
                <w:webHidden/>
              </w:rPr>
              <w:fldChar w:fldCharType="separate"/>
            </w:r>
            <w:r>
              <w:rPr>
                <w:noProof/>
                <w:webHidden/>
              </w:rPr>
              <w:t>31</w:t>
            </w:r>
            <w:r>
              <w:rPr>
                <w:noProof/>
                <w:webHidden/>
              </w:rPr>
              <w:fldChar w:fldCharType="end"/>
            </w:r>
          </w:hyperlink>
        </w:p>
        <w:p w14:paraId="075718CB" w14:textId="3EED95AB" w:rsidR="00AC13C6" w:rsidRDefault="00AC13C6">
          <w:pPr>
            <w:pStyle w:val="TOC3"/>
            <w:tabs>
              <w:tab w:val="right" w:leader="dot" w:pos="9350"/>
            </w:tabs>
            <w:rPr>
              <w:rFonts w:asciiTheme="minorHAnsi" w:eastAsiaTheme="minorEastAsia" w:hAnsiTheme="minorHAnsi" w:cstheme="minorBidi"/>
              <w:noProof/>
            </w:rPr>
          </w:pPr>
          <w:hyperlink w:anchor="_Toc519436423" w:history="1">
            <w:r w:rsidRPr="00DD0FD4">
              <w:rPr>
                <w:rStyle w:val="Hyperlink"/>
                <w:noProof/>
              </w:rPr>
              <w:t>Dems Win Now – Trump Unpopularity</w:t>
            </w:r>
            <w:r>
              <w:rPr>
                <w:noProof/>
                <w:webHidden/>
              </w:rPr>
              <w:tab/>
            </w:r>
            <w:r>
              <w:rPr>
                <w:noProof/>
                <w:webHidden/>
              </w:rPr>
              <w:fldChar w:fldCharType="begin"/>
            </w:r>
            <w:r>
              <w:rPr>
                <w:noProof/>
                <w:webHidden/>
              </w:rPr>
              <w:instrText xml:space="preserve"> PAGEREF _Toc519436423 \h </w:instrText>
            </w:r>
            <w:r>
              <w:rPr>
                <w:noProof/>
                <w:webHidden/>
              </w:rPr>
            </w:r>
            <w:r>
              <w:rPr>
                <w:noProof/>
                <w:webHidden/>
              </w:rPr>
              <w:fldChar w:fldCharType="separate"/>
            </w:r>
            <w:r>
              <w:rPr>
                <w:noProof/>
                <w:webHidden/>
              </w:rPr>
              <w:t>32</w:t>
            </w:r>
            <w:r>
              <w:rPr>
                <w:noProof/>
                <w:webHidden/>
              </w:rPr>
              <w:fldChar w:fldCharType="end"/>
            </w:r>
          </w:hyperlink>
        </w:p>
        <w:p w14:paraId="335EC8C3" w14:textId="2681DA00" w:rsidR="00AC13C6" w:rsidRDefault="00AC13C6">
          <w:pPr>
            <w:pStyle w:val="TOC3"/>
            <w:tabs>
              <w:tab w:val="right" w:leader="dot" w:pos="9350"/>
            </w:tabs>
            <w:rPr>
              <w:rFonts w:asciiTheme="minorHAnsi" w:eastAsiaTheme="minorEastAsia" w:hAnsiTheme="minorHAnsi" w:cstheme="minorBidi"/>
              <w:noProof/>
            </w:rPr>
          </w:pPr>
          <w:hyperlink w:anchor="_Toc519436424" w:history="1">
            <w:r w:rsidRPr="00DD0FD4">
              <w:rPr>
                <w:rStyle w:val="Hyperlink"/>
                <w:noProof/>
              </w:rPr>
              <w:t>Dems Win Now – Suburban Areas</w:t>
            </w:r>
            <w:r>
              <w:rPr>
                <w:noProof/>
                <w:webHidden/>
              </w:rPr>
              <w:tab/>
            </w:r>
            <w:r>
              <w:rPr>
                <w:noProof/>
                <w:webHidden/>
              </w:rPr>
              <w:fldChar w:fldCharType="begin"/>
            </w:r>
            <w:r>
              <w:rPr>
                <w:noProof/>
                <w:webHidden/>
              </w:rPr>
              <w:instrText xml:space="preserve"> PAGEREF _Toc519436424 \h </w:instrText>
            </w:r>
            <w:r>
              <w:rPr>
                <w:noProof/>
                <w:webHidden/>
              </w:rPr>
            </w:r>
            <w:r>
              <w:rPr>
                <w:noProof/>
                <w:webHidden/>
              </w:rPr>
              <w:fldChar w:fldCharType="separate"/>
            </w:r>
            <w:r>
              <w:rPr>
                <w:noProof/>
                <w:webHidden/>
              </w:rPr>
              <w:t>37</w:t>
            </w:r>
            <w:r>
              <w:rPr>
                <w:noProof/>
                <w:webHidden/>
              </w:rPr>
              <w:fldChar w:fldCharType="end"/>
            </w:r>
          </w:hyperlink>
        </w:p>
        <w:p w14:paraId="5648B056" w14:textId="1558FB46" w:rsidR="00AC13C6" w:rsidRDefault="00AC13C6">
          <w:pPr>
            <w:pStyle w:val="TOC3"/>
            <w:tabs>
              <w:tab w:val="right" w:leader="dot" w:pos="9350"/>
            </w:tabs>
            <w:rPr>
              <w:rFonts w:asciiTheme="minorHAnsi" w:eastAsiaTheme="minorEastAsia" w:hAnsiTheme="minorHAnsi" w:cstheme="minorBidi"/>
              <w:noProof/>
            </w:rPr>
          </w:pPr>
          <w:hyperlink w:anchor="_Toc519436425" w:history="1">
            <w:r w:rsidRPr="00DD0FD4">
              <w:rPr>
                <w:rStyle w:val="Hyperlink"/>
                <w:noProof/>
              </w:rPr>
              <w:t>Dems Win House – Enthusiasm Growing</w:t>
            </w:r>
            <w:r>
              <w:rPr>
                <w:noProof/>
                <w:webHidden/>
              </w:rPr>
              <w:tab/>
            </w:r>
            <w:r>
              <w:rPr>
                <w:noProof/>
                <w:webHidden/>
              </w:rPr>
              <w:fldChar w:fldCharType="begin"/>
            </w:r>
            <w:r>
              <w:rPr>
                <w:noProof/>
                <w:webHidden/>
              </w:rPr>
              <w:instrText xml:space="preserve"> PAGEREF _Toc519436425 \h </w:instrText>
            </w:r>
            <w:r>
              <w:rPr>
                <w:noProof/>
                <w:webHidden/>
              </w:rPr>
            </w:r>
            <w:r>
              <w:rPr>
                <w:noProof/>
                <w:webHidden/>
              </w:rPr>
              <w:fldChar w:fldCharType="separate"/>
            </w:r>
            <w:r>
              <w:rPr>
                <w:noProof/>
                <w:webHidden/>
              </w:rPr>
              <w:t>39</w:t>
            </w:r>
            <w:r>
              <w:rPr>
                <w:noProof/>
                <w:webHidden/>
              </w:rPr>
              <w:fldChar w:fldCharType="end"/>
            </w:r>
          </w:hyperlink>
        </w:p>
        <w:p w14:paraId="3DA1C8BB" w14:textId="1EEAA1CE" w:rsidR="00AC13C6" w:rsidRDefault="00AC13C6">
          <w:pPr>
            <w:pStyle w:val="TOC3"/>
            <w:tabs>
              <w:tab w:val="right" w:leader="dot" w:pos="9350"/>
            </w:tabs>
            <w:rPr>
              <w:rFonts w:asciiTheme="minorHAnsi" w:eastAsiaTheme="minorEastAsia" w:hAnsiTheme="minorHAnsi" w:cstheme="minorBidi"/>
              <w:noProof/>
            </w:rPr>
          </w:pPr>
          <w:hyperlink w:anchor="_Toc519436426" w:history="1">
            <w:r w:rsidRPr="00DD0FD4">
              <w:rPr>
                <w:rStyle w:val="Hyperlink"/>
                <w:noProof/>
              </w:rPr>
              <w:t>Dems Win House – Polls Prove</w:t>
            </w:r>
            <w:r>
              <w:rPr>
                <w:noProof/>
                <w:webHidden/>
              </w:rPr>
              <w:tab/>
            </w:r>
            <w:r>
              <w:rPr>
                <w:noProof/>
                <w:webHidden/>
              </w:rPr>
              <w:fldChar w:fldCharType="begin"/>
            </w:r>
            <w:r>
              <w:rPr>
                <w:noProof/>
                <w:webHidden/>
              </w:rPr>
              <w:instrText xml:space="preserve"> PAGEREF _Toc519436426 \h </w:instrText>
            </w:r>
            <w:r>
              <w:rPr>
                <w:noProof/>
                <w:webHidden/>
              </w:rPr>
            </w:r>
            <w:r>
              <w:rPr>
                <w:noProof/>
                <w:webHidden/>
              </w:rPr>
              <w:fldChar w:fldCharType="separate"/>
            </w:r>
            <w:r>
              <w:rPr>
                <w:noProof/>
                <w:webHidden/>
              </w:rPr>
              <w:t>44</w:t>
            </w:r>
            <w:r>
              <w:rPr>
                <w:noProof/>
                <w:webHidden/>
              </w:rPr>
              <w:fldChar w:fldCharType="end"/>
            </w:r>
          </w:hyperlink>
        </w:p>
        <w:p w14:paraId="029E8095" w14:textId="140C6F6E" w:rsidR="00AC13C6" w:rsidRDefault="00AC13C6">
          <w:pPr>
            <w:pStyle w:val="TOC3"/>
            <w:tabs>
              <w:tab w:val="right" w:leader="dot" w:pos="9350"/>
            </w:tabs>
            <w:rPr>
              <w:rFonts w:asciiTheme="minorHAnsi" w:eastAsiaTheme="minorEastAsia" w:hAnsiTheme="minorHAnsi" w:cstheme="minorBidi"/>
              <w:noProof/>
            </w:rPr>
          </w:pPr>
          <w:hyperlink w:anchor="_Toc519436427" w:history="1">
            <w:r w:rsidRPr="00DD0FD4">
              <w:rPr>
                <w:rStyle w:val="Hyperlink"/>
                <w:noProof/>
              </w:rPr>
              <w:t>AT – Fundraising Alt Cause</w:t>
            </w:r>
            <w:r>
              <w:rPr>
                <w:noProof/>
                <w:webHidden/>
              </w:rPr>
              <w:tab/>
            </w:r>
            <w:r>
              <w:rPr>
                <w:noProof/>
                <w:webHidden/>
              </w:rPr>
              <w:fldChar w:fldCharType="begin"/>
            </w:r>
            <w:r>
              <w:rPr>
                <w:noProof/>
                <w:webHidden/>
              </w:rPr>
              <w:instrText xml:space="preserve"> PAGEREF _Toc519436427 \h </w:instrText>
            </w:r>
            <w:r>
              <w:rPr>
                <w:noProof/>
                <w:webHidden/>
              </w:rPr>
            </w:r>
            <w:r>
              <w:rPr>
                <w:noProof/>
                <w:webHidden/>
              </w:rPr>
              <w:fldChar w:fldCharType="separate"/>
            </w:r>
            <w:r>
              <w:rPr>
                <w:noProof/>
                <w:webHidden/>
              </w:rPr>
              <w:t>45</w:t>
            </w:r>
            <w:r>
              <w:rPr>
                <w:noProof/>
                <w:webHidden/>
              </w:rPr>
              <w:fldChar w:fldCharType="end"/>
            </w:r>
          </w:hyperlink>
        </w:p>
        <w:p w14:paraId="15B79505" w14:textId="078FE70B" w:rsidR="00AC13C6" w:rsidRDefault="00AC13C6">
          <w:pPr>
            <w:pStyle w:val="TOC3"/>
            <w:tabs>
              <w:tab w:val="right" w:leader="dot" w:pos="9350"/>
            </w:tabs>
            <w:rPr>
              <w:rFonts w:asciiTheme="minorHAnsi" w:eastAsiaTheme="minorEastAsia" w:hAnsiTheme="minorHAnsi" w:cstheme="minorBidi"/>
              <w:noProof/>
            </w:rPr>
          </w:pPr>
          <w:hyperlink w:anchor="_Toc519436428" w:history="1">
            <w:r w:rsidRPr="00DD0FD4">
              <w:rPr>
                <w:rStyle w:val="Hyperlink"/>
                <w:noProof/>
              </w:rPr>
              <w:t>AT – Infighting Alt Cause</w:t>
            </w:r>
            <w:r>
              <w:rPr>
                <w:noProof/>
                <w:webHidden/>
              </w:rPr>
              <w:tab/>
            </w:r>
            <w:r>
              <w:rPr>
                <w:noProof/>
                <w:webHidden/>
              </w:rPr>
              <w:fldChar w:fldCharType="begin"/>
            </w:r>
            <w:r>
              <w:rPr>
                <w:noProof/>
                <w:webHidden/>
              </w:rPr>
              <w:instrText xml:space="preserve"> PAGEREF _Toc519436428 \h </w:instrText>
            </w:r>
            <w:r>
              <w:rPr>
                <w:noProof/>
                <w:webHidden/>
              </w:rPr>
            </w:r>
            <w:r>
              <w:rPr>
                <w:noProof/>
                <w:webHidden/>
              </w:rPr>
              <w:fldChar w:fldCharType="separate"/>
            </w:r>
            <w:r>
              <w:rPr>
                <w:noProof/>
                <w:webHidden/>
              </w:rPr>
              <w:t>47</w:t>
            </w:r>
            <w:r>
              <w:rPr>
                <w:noProof/>
                <w:webHidden/>
              </w:rPr>
              <w:fldChar w:fldCharType="end"/>
            </w:r>
          </w:hyperlink>
        </w:p>
        <w:p w14:paraId="3EDC9FD5" w14:textId="16A28CAD" w:rsidR="00AC13C6" w:rsidRDefault="00AC13C6">
          <w:pPr>
            <w:pStyle w:val="TOC3"/>
            <w:tabs>
              <w:tab w:val="right" w:leader="dot" w:pos="9350"/>
            </w:tabs>
            <w:rPr>
              <w:rFonts w:asciiTheme="minorHAnsi" w:eastAsiaTheme="minorEastAsia" w:hAnsiTheme="minorHAnsi" w:cstheme="minorBidi"/>
              <w:noProof/>
            </w:rPr>
          </w:pPr>
          <w:hyperlink w:anchor="_Toc519436429" w:history="1">
            <w:r w:rsidRPr="00DD0FD4">
              <w:rPr>
                <w:rStyle w:val="Hyperlink"/>
                <w:noProof/>
              </w:rPr>
              <w:t>AT – Cloud (TX-27) Win Changes Momentum</w:t>
            </w:r>
            <w:r>
              <w:rPr>
                <w:noProof/>
                <w:webHidden/>
              </w:rPr>
              <w:tab/>
            </w:r>
            <w:r>
              <w:rPr>
                <w:noProof/>
                <w:webHidden/>
              </w:rPr>
              <w:fldChar w:fldCharType="begin"/>
            </w:r>
            <w:r>
              <w:rPr>
                <w:noProof/>
                <w:webHidden/>
              </w:rPr>
              <w:instrText xml:space="preserve"> PAGEREF _Toc519436429 \h </w:instrText>
            </w:r>
            <w:r>
              <w:rPr>
                <w:noProof/>
                <w:webHidden/>
              </w:rPr>
            </w:r>
            <w:r>
              <w:rPr>
                <w:noProof/>
                <w:webHidden/>
              </w:rPr>
              <w:fldChar w:fldCharType="separate"/>
            </w:r>
            <w:r>
              <w:rPr>
                <w:noProof/>
                <w:webHidden/>
              </w:rPr>
              <w:t>49</w:t>
            </w:r>
            <w:r>
              <w:rPr>
                <w:noProof/>
                <w:webHidden/>
              </w:rPr>
              <w:fldChar w:fldCharType="end"/>
            </w:r>
          </w:hyperlink>
        </w:p>
        <w:p w14:paraId="30EC9602" w14:textId="6FE2E20E" w:rsidR="00AC13C6" w:rsidRDefault="00AC13C6">
          <w:pPr>
            <w:pStyle w:val="TOC3"/>
            <w:tabs>
              <w:tab w:val="right" w:leader="dot" w:pos="9350"/>
            </w:tabs>
            <w:rPr>
              <w:rFonts w:asciiTheme="minorHAnsi" w:eastAsiaTheme="minorEastAsia" w:hAnsiTheme="minorHAnsi" w:cstheme="minorBidi"/>
              <w:noProof/>
            </w:rPr>
          </w:pPr>
          <w:hyperlink w:anchor="_Toc519436430" w:history="1">
            <w:r w:rsidRPr="00DD0FD4">
              <w:rPr>
                <w:rStyle w:val="Hyperlink"/>
                <w:noProof/>
              </w:rPr>
              <w:t>AT – Supreme Court Ensures GOP Win</w:t>
            </w:r>
            <w:r>
              <w:rPr>
                <w:noProof/>
                <w:webHidden/>
              </w:rPr>
              <w:tab/>
            </w:r>
            <w:r>
              <w:rPr>
                <w:noProof/>
                <w:webHidden/>
              </w:rPr>
              <w:fldChar w:fldCharType="begin"/>
            </w:r>
            <w:r>
              <w:rPr>
                <w:noProof/>
                <w:webHidden/>
              </w:rPr>
              <w:instrText xml:space="preserve"> PAGEREF _Toc519436430 \h </w:instrText>
            </w:r>
            <w:r>
              <w:rPr>
                <w:noProof/>
                <w:webHidden/>
              </w:rPr>
            </w:r>
            <w:r>
              <w:rPr>
                <w:noProof/>
                <w:webHidden/>
              </w:rPr>
              <w:fldChar w:fldCharType="separate"/>
            </w:r>
            <w:r>
              <w:rPr>
                <w:noProof/>
                <w:webHidden/>
              </w:rPr>
              <w:t>50</w:t>
            </w:r>
            <w:r>
              <w:rPr>
                <w:noProof/>
                <w:webHidden/>
              </w:rPr>
              <w:fldChar w:fldCharType="end"/>
            </w:r>
          </w:hyperlink>
        </w:p>
        <w:p w14:paraId="7F438637" w14:textId="20C3E39F" w:rsidR="00AC13C6" w:rsidRDefault="00AC13C6">
          <w:pPr>
            <w:pStyle w:val="TOC3"/>
            <w:tabs>
              <w:tab w:val="right" w:leader="dot" w:pos="9350"/>
            </w:tabs>
            <w:rPr>
              <w:rFonts w:asciiTheme="minorHAnsi" w:eastAsiaTheme="minorEastAsia" w:hAnsiTheme="minorHAnsi" w:cstheme="minorBidi"/>
              <w:noProof/>
            </w:rPr>
          </w:pPr>
          <w:hyperlink w:anchor="_Toc519436431" w:history="1">
            <w:r w:rsidRPr="00DD0FD4">
              <w:rPr>
                <w:rStyle w:val="Hyperlink"/>
                <w:noProof/>
              </w:rPr>
              <w:t>AT – Can’t Predict/Too Soon</w:t>
            </w:r>
            <w:r>
              <w:rPr>
                <w:noProof/>
                <w:webHidden/>
              </w:rPr>
              <w:tab/>
            </w:r>
            <w:r>
              <w:rPr>
                <w:noProof/>
                <w:webHidden/>
              </w:rPr>
              <w:fldChar w:fldCharType="begin"/>
            </w:r>
            <w:r>
              <w:rPr>
                <w:noProof/>
                <w:webHidden/>
              </w:rPr>
              <w:instrText xml:space="preserve"> PAGEREF _Toc519436431 \h </w:instrText>
            </w:r>
            <w:r>
              <w:rPr>
                <w:noProof/>
                <w:webHidden/>
              </w:rPr>
            </w:r>
            <w:r>
              <w:rPr>
                <w:noProof/>
                <w:webHidden/>
              </w:rPr>
              <w:fldChar w:fldCharType="separate"/>
            </w:r>
            <w:r>
              <w:rPr>
                <w:noProof/>
                <w:webHidden/>
              </w:rPr>
              <w:t>54</w:t>
            </w:r>
            <w:r>
              <w:rPr>
                <w:noProof/>
                <w:webHidden/>
              </w:rPr>
              <w:fldChar w:fldCharType="end"/>
            </w:r>
          </w:hyperlink>
        </w:p>
        <w:p w14:paraId="5C80F4B9" w14:textId="1AD4644C" w:rsidR="00AC13C6" w:rsidRDefault="00AC13C6">
          <w:pPr>
            <w:pStyle w:val="TOC3"/>
            <w:tabs>
              <w:tab w:val="right" w:leader="dot" w:pos="9350"/>
            </w:tabs>
            <w:rPr>
              <w:rFonts w:asciiTheme="minorHAnsi" w:eastAsiaTheme="minorEastAsia" w:hAnsiTheme="minorHAnsi" w:cstheme="minorBidi"/>
              <w:noProof/>
            </w:rPr>
          </w:pPr>
          <w:hyperlink w:anchor="_Toc519436432" w:history="1">
            <w:r w:rsidRPr="00DD0FD4">
              <w:rPr>
                <w:rStyle w:val="Hyperlink"/>
                <w:noProof/>
              </w:rPr>
              <w:t>AT – Abolish ICE Hurts Dems</w:t>
            </w:r>
            <w:r>
              <w:rPr>
                <w:noProof/>
                <w:webHidden/>
              </w:rPr>
              <w:tab/>
            </w:r>
            <w:r>
              <w:rPr>
                <w:noProof/>
                <w:webHidden/>
              </w:rPr>
              <w:fldChar w:fldCharType="begin"/>
            </w:r>
            <w:r>
              <w:rPr>
                <w:noProof/>
                <w:webHidden/>
              </w:rPr>
              <w:instrText xml:space="preserve"> PAGEREF _Toc519436432 \h </w:instrText>
            </w:r>
            <w:r>
              <w:rPr>
                <w:noProof/>
                <w:webHidden/>
              </w:rPr>
            </w:r>
            <w:r>
              <w:rPr>
                <w:noProof/>
                <w:webHidden/>
              </w:rPr>
              <w:fldChar w:fldCharType="separate"/>
            </w:r>
            <w:r>
              <w:rPr>
                <w:noProof/>
                <w:webHidden/>
              </w:rPr>
              <w:t>55</w:t>
            </w:r>
            <w:r>
              <w:rPr>
                <w:noProof/>
                <w:webHidden/>
              </w:rPr>
              <w:fldChar w:fldCharType="end"/>
            </w:r>
          </w:hyperlink>
        </w:p>
        <w:p w14:paraId="5A394A14" w14:textId="0354DFB3" w:rsidR="00AC13C6" w:rsidRDefault="00AC13C6">
          <w:pPr>
            <w:pStyle w:val="TOC3"/>
            <w:tabs>
              <w:tab w:val="right" w:leader="dot" w:pos="9350"/>
            </w:tabs>
            <w:rPr>
              <w:rFonts w:asciiTheme="minorHAnsi" w:eastAsiaTheme="minorEastAsia" w:hAnsiTheme="minorHAnsi" w:cstheme="minorBidi"/>
              <w:noProof/>
            </w:rPr>
          </w:pPr>
          <w:hyperlink w:anchor="_Toc519436433" w:history="1">
            <w:r w:rsidRPr="00DD0FD4">
              <w:rPr>
                <w:rStyle w:val="Hyperlink"/>
                <w:noProof/>
              </w:rPr>
              <w:t>AT – Russia Hacking Hurts Dems</w:t>
            </w:r>
            <w:r>
              <w:rPr>
                <w:noProof/>
                <w:webHidden/>
              </w:rPr>
              <w:tab/>
            </w:r>
            <w:r>
              <w:rPr>
                <w:noProof/>
                <w:webHidden/>
              </w:rPr>
              <w:fldChar w:fldCharType="begin"/>
            </w:r>
            <w:r>
              <w:rPr>
                <w:noProof/>
                <w:webHidden/>
              </w:rPr>
              <w:instrText xml:space="preserve"> PAGEREF _Toc519436433 \h </w:instrText>
            </w:r>
            <w:r>
              <w:rPr>
                <w:noProof/>
                <w:webHidden/>
              </w:rPr>
            </w:r>
            <w:r>
              <w:rPr>
                <w:noProof/>
                <w:webHidden/>
              </w:rPr>
              <w:fldChar w:fldCharType="separate"/>
            </w:r>
            <w:r>
              <w:rPr>
                <w:noProof/>
                <w:webHidden/>
              </w:rPr>
              <w:t>57</w:t>
            </w:r>
            <w:r>
              <w:rPr>
                <w:noProof/>
                <w:webHidden/>
              </w:rPr>
              <w:fldChar w:fldCharType="end"/>
            </w:r>
          </w:hyperlink>
        </w:p>
        <w:p w14:paraId="62DBB82E" w14:textId="7D38B073" w:rsidR="00AC13C6" w:rsidRDefault="00AC13C6">
          <w:pPr>
            <w:pStyle w:val="TOC2"/>
            <w:tabs>
              <w:tab w:val="right" w:leader="dot" w:pos="9350"/>
            </w:tabs>
            <w:rPr>
              <w:rFonts w:asciiTheme="minorHAnsi" w:eastAsiaTheme="minorEastAsia" w:hAnsiTheme="minorHAnsi" w:cstheme="minorBidi"/>
              <w:noProof/>
            </w:rPr>
          </w:pPr>
          <w:hyperlink w:anchor="_Toc519436434" w:history="1">
            <w:r w:rsidRPr="00DD0FD4">
              <w:rPr>
                <w:rStyle w:val="Hyperlink"/>
                <w:noProof/>
              </w:rPr>
              <w:t>Links – General</w:t>
            </w:r>
            <w:r>
              <w:rPr>
                <w:noProof/>
                <w:webHidden/>
              </w:rPr>
              <w:tab/>
            </w:r>
            <w:r>
              <w:rPr>
                <w:noProof/>
                <w:webHidden/>
              </w:rPr>
              <w:fldChar w:fldCharType="begin"/>
            </w:r>
            <w:r>
              <w:rPr>
                <w:noProof/>
                <w:webHidden/>
              </w:rPr>
              <w:instrText xml:space="preserve"> PAGEREF _Toc519436434 \h </w:instrText>
            </w:r>
            <w:r>
              <w:rPr>
                <w:noProof/>
                <w:webHidden/>
              </w:rPr>
            </w:r>
            <w:r>
              <w:rPr>
                <w:noProof/>
                <w:webHidden/>
              </w:rPr>
              <w:fldChar w:fldCharType="separate"/>
            </w:r>
            <w:r>
              <w:rPr>
                <w:noProof/>
                <w:webHidden/>
              </w:rPr>
              <w:t>58</w:t>
            </w:r>
            <w:r>
              <w:rPr>
                <w:noProof/>
                <w:webHidden/>
              </w:rPr>
              <w:fldChar w:fldCharType="end"/>
            </w:r>
          </w:hyperlink>
        </w:p>
        <w:p w14:paraId="2235B187" w14:textId="6B7C43DC" w:rsidR="00AC13C6" w:rsidRDefault="00AC13C6">
          <w:pPr>
            <w:pStyle w:val="TOC3"/>
            <w:tabs>
              <w:tab w:val="right" w:leader="dot" w:pos="9350"/>
            </w:tabs>
            <w:rPr>
              <w:rFonts w:asciiTheme="minorHAnsi" w:eastAsiaTheme="minorEastAsia" w:hAnsiTheme="minorHAnsi" w:cstheme="minorBidi"/>
              <w:noProof/>
            </w:rPr>
          </w:pPr>
          <w:hyperlink w:anchor="_Toc519436435" w:history="1">
            <w:r w:rsidRPr="00DD0FD4">
              <w:rPr>
                <w:rStyle w:val="Hyperlink"/>
                <w:noProof/>
              </w:rPr>
              <w:t>Hampers Dem Messaging</w:t>
            </w:r>
            <w:r>
              <w:rPr>
                <w:noProof/>
                <w:webHidden/>
              </w:rPr>
              <w:tab/>
            </w:r>
            <w:r>
              <w:rPr>
                <w:noProof/>
                <w:webHidden/>
              </w:rPr>
              <w:fldChar w:fldCharType="begin"/>
            </w:r>
            <w:r>
              <w:rPr>
                <w:noProof/>
                <w:webHidden/>
              </w:rPr>
              <w:instrText xml:space="preserve"> PAGEREF _Toc519436435 \h </w:instrText>
            </w:r>
            <w:r>
              <w:rPr>
                <w:noProof/>
                <w:webHidden/>
              </w:rPr>
            </w:r>
            <w:r>
              <w:rPr>
                <w:noProof/>
                <w:webHidden/>
              </w:rPr>
              <w:fldChar w:fldCharType="separate"/>
            </w:r>
            <w:r>
              <w:rPr>
                <w:noProof/>
                <w:webHidden/>
              </w:rPr>
              <w:t>59</w:t>
            </w:r>
            <w:r>
              <w:rPr>
                <w:noProof/>
                <w:webHidden/>
              </w:rPr>
              <w:fldChar w:fldCharType="end"/>
            </w:r>
          </w:hyperlink>
        </w:p>
        <w:p w14:paraId="00E84257" w14:textId="69C52818" w:rsidR="00AC13C6" w:rsidRDefault="00AC13C6">
          <w:pPr>
            <w:pStyle w:val="TOC3"/>
            <w:tabs>
              <w:tab w:val="right" w:leader="dot" w:pos="9350"/>
            </w:tabs>
            <w:rPr>
              <w:rFonts w:asciiTheme="minorHAnsi" w:eastAsiaTheme="minorEastAsia" w:hAnsiTheme="minorHAnsi" w:cstheme="minorBidi"/>
              <w:noProof/>
            </w:rPr>
          </w:pPr>
          <w:hyperlink w:anchor="_Toc519436436" w:history="1">
            <w:r w:rsidRPr="00DD0FD4">
              <w:rPr>
                <w:rStyle w:val="Hyperlink"/>
                <w:noProof/>
              </w:rPr>
              <w:t>Reverses GOP Rhetoric</w:t>
            </w:r>
            <w:r>
              <w:rPr>
                <w:noProof/>
                <w:webHidden/>
              </w:rPr>
              <w:tab/>
            </w:r>
            <w:r>
              <w:rPr>
                <w:noProof/>
                <w:webHidden/>
              </w:rPr>
              <w:fldChar w:fldCharType="begin"/>
            </w:r>
            <w:r>
              <w:rPr>
                <w:noProof/>
                <w:webHidden/>
              </w:rPr>
              <w:instrText xml:space="preserve"> PAGEREF _Toc519436436 \h </w:instrText>
            </w:r>
            <w:r>
              <w:rPr>
                <w:noProof/>
                <w:webHidden/>
              </w:rPr>
            </w:r>
            <w:r>
              <w:rPr>
                <w:noProof/>
                <w:webHidden/>
              </w:rPr>
              <w:fldChar w:fldCharType="separate"/>
            </w:r>
            <w:r>
              <w:rPr>
                <w:noProof/>
                <w:webHidden/>
              </w:rPr>
              <w:t>65</w:t>
            </w:r>
            <w:r>
              <w:rPr>
                <w:noProof/>
                <w:webHidden/>
              </w:rPr>
              <w:fldChar w:fldCharType="end"/>
            </w:r>
          </w:hyperlink>
        </w:p>
        <w:p w14:paraId="6945C338" w14:textId="53FFEA40" w:rsidR="00AC13C6" w:rsidRDefault="00AC13C6">
          <w:pPr>
            <w:pStyle w:val="TOC3"/>
            <w:tabs>
              <w:tab w:val="right" w:leader="dot" w:pos="9350"/>
            </w:tabs>
            <w:rPr>
              <w:rFonts w:asciiTheme="minorHAnsi" w:eastAsiaTheme="minorEastAsia" w:hAnsiTheme="minorHAnsi" w:cstheme="minorBidi"/>
              <w:noProof/>
            </w:rPr>
          </w:pPr>
          <w:hyperlink w:anchor="_Toc519436437" w:history="1">
            <w:r w:rsidRPr="00DD0FD4">
              <w:rPr>
                <w:rStyle w:val="Hyperlink"/>
                <w:noProof/>
              </w:rPr>
              <w:t>Reverses GOP Policy</w:t>
            </w:r>
            <w:r>
              <w:rPr>
                <w:noProof/>
                <w:webHidden/>
              </w:rPr>
              <w:tab/>
            </w:r>
            <w:r>
              <w:rPr>
                <w:noProof/>
                <w:webHidden/>
              </w:rPr>
              <w:fldChar w:fldCharType="begin"/>
            </w:r>
            <w:r>
              <w:rPr>
                <w:noProof/>
                <w:webHidden/>
              </w:rPr>
              <w:instrText xml:space="preserve"> PAGEREF _Toc519436437 \h </w:instrText>
            </w:r>
            <w:r>
              <w:rPr>
                <w:noProof/>
                <w:webHidden/>
              </w:rPr>
            </w:r>
            <w:r>
              <w:rPr>
                <w:noProof/>
                <w:webHidden/>
              </w:rPr>
              <w:fldChar w:fldCharType="separate"/>
            </w:r>
            <w:r>
              <w:rPr>
                <w:noProof/>
                <w:webHidden/>
              </w:rPr>
              <w:t>68</w:t>
            </w:r>
            <w:r>
              <w:rPr>
                <w:noProof/>
                <w:webHidden/>
              </w:rPr>
              <w:fldChar w:fldCharType="end"/>
            </w:r>
          </w:hyperlink>
        </w:p>
        <w:p w14:paraId="345F1D5A" w14:textId="3FE7B3F3" w:rsidR="00AC13C6" w:rsidRDefault="00AC13C6">
          <w:pPr>
            <w:pStyle w:val="TOC3"/>
            <w:tabs>
              <w:tab w:val="right" w:leader="dot" w:pos="9350"/>
            </w:tabs>
            <w:rPr>
              <w:rFonts w:asciiTheme="minorHAnsi" w:eastAsiaTheme="minorEastAsia" w:hAnsiTheme="minorHAnsi" w:cstheme="minorBidi"/>
              <w:noProof/>
            </w:rPr>
          </w:pPr>
          <w:hyperlink w:anchor="_Toc519436438" w:history="1">
            <w:r w:rsidRPr="00DD0FD4">
              <w:rPr>
                <w:rStyle w:val="Hyperlink"/>
                <w:noProof/>
              </w:rPr>
              <w:t>Trump Manipulates Voters</w:t>
            </w:r>
            <w:r>
              <w:rPr>
                <w:noProof/>
                <w:webHidden/>
              </w:rPr>
              <w:tab/>
            </w:r>
            <w:r>
              <w:rPr>
                <w:noProof/>
                <w:webHidden/>
              </w:rPr>
              <w:fldChar w:fldCharType="begin"/>
            </w:r>
            <w:r>
              <w:rPr>
                <w:noProof/>
                <w:webHidden/>
              </w:rPr>
              <w:instrText xml:space="preserve"> PAGEREF _Toc519436438 \h </w:instrText>
            </w:r>
            <w:r>
              <w:rPr>
                <w:noProof/>
                <w:webHidden/>
              </w:rPr>
            </w:r>
            <w:r>
              <w:rPr>
                <w:noProof/>
                <w:webHidden/>
              </w:rPr>
              <w:fldChar w:fldCharType="separate"/>
            </w:r>
            <w:r>
              <w:rPr>
                <w:noProof/>
                <w:webHidden/>
              </w:rPr>
              <w:t>70</w:t>
            </w:r>
            <w:r>
              <w:rPr>
                <w:noProof/>
                <w:webHidden/>
              </w:rPr>
              <w:fldChar w:fldCharType="end"/>
            </w:r>
          </w:hyperlink>
        </w:p>
        <w:p w14:paraId="3FF5DB1D" w14:textId="176ED510" w:rsidR="00AC13C6" w:rsidRDefault="00AC13C6">
          <w:pPr>
            <w:pStyle w:val="TOC3"/>
            <w:tabs>
              <w:tab w:val="right" w:leader="dot" w:pos="9350"/>
            </w:tabs>
            <w:rPr>
              <w:rFonts w:asciiTheme="minorHAnsi" w:eastAsiaTheme="minorEastAsia" w:hAnsiTheme="minorHAnsi" w:cstheme="minorBidi"/>
              <w:noProof/>
            </w:rPr>
          </w:pPr>
          <w:hyperlink w:anchor="_Toc519436439" w:history="1">
            <w:r w:rsidRPr="00DD0FD4">
              <w:rPr>
                <w:rStyle w:val="Hyperlink"/>
                <w:noProof/>
              </w:rPr>
              <w:t>GOP Spins the Plan</w:t>
            </w:r>
            <w:r>
              <w:rPr>
                <w:noProof/>
                <w:webHidden/>
              </w:rPr>
              <w:tab/>
            </w:r>
            <w:r>
              <w:rPr>
                <w:noProof/>
                <w:webHidden/>
              </w:rPr>
              <w:fldChar w:fldCharType="begin"/>
            </w:r>
            <w:r>
              <w:rPr>
                <w:noProof/>
                <w:webHidden/>
              </w:rPr>
              <w:instrText xml:space="preserve"> PAGEREF _Toc519436439 \h </w:instrText>
            </w:r>
            <w:r>
              <w:rPr>
                <w:noProof/>
                <w:webHidden/>
              </w:rPr>
            </w:r>
            <w:r>
              <w:rPr>
                <w:noProof/>
                <w:webHidden/>
              </w:rPr>
              <w:fldChar w:fldCharType="separate"/>
            </w:r>
            <w:r>
              <w:rPr>
                <w:noProof/>
                <w:webHidden/>
              </w:rPr>
              <w:t>73</w:t>
            </w:r>
            <w:r>
              <w:rPr>
                <w:noProof/>
                <w:webHidden/>
              </w:rPr>
              <w:fldChar w:fldCharType="end"/>
            </w:r>
          </w:hyperlink>
        </w:p>
        <w:p w14:paraId="55E3C412" w14:textId="515F5CC1" w:rsidR="00AC13C6" w:rsidRDefault="00AC13C6">
          <w:pPr>
            <w:pStyle w:val="TOC3"/>
            <w:tabs>
              <w:tab w:val="right" w:leader="dot" w:pos="9350"/>
            </w:tabs>
            <w:rPr>
              <w:rFonts w:asciiTheme="minorHAnsi" w:eastAsiaTheme="minorEastAsia" w:hAnsiTheme="minorHAnsi" w:cstheme="minorBidi"/>
              <w:noProof/>
            </w:rPr>
          </w:pPr>
          <w:hyperlink w:anchor="_Toc519436440" w:history="1">
            <w:r w:rsidRPr="00DD0FD4">
              <w:rPr>
                <w:rStyle w:val="Hyperlink"/>
                <w:noProof/>
              </w:rPr>
              <w:t>GOP Blames Dems</w:t>
            </w:r>
            <w:r>
              <w:rPr>
                <w:noProof/>
                <w:webHidden/>
              </w:rPr>
              <w:tab/>
            </w:r>
            <w:r>
              <w:rPr>
                <w:noProof/>
                <w:webHidden/>
              </w:rPr>
              <w:fldChar w:fldCharType="begin"/>
            </w:r>
            <w:r>
              <w:rPr>
                <w:noProof/>
                <w:webHidden/>
              </w:rPr>
              <w:instrText xml:space="preserve"> PAGEREF _Toc519436440 \h </w:instrText>
            </w:r>
            <w:r>
              <w:rPr>
                <w:noProof/>
                <w:webHidden/>
              </w:rPr>
            </w:r>
            <w:r>
              <w:rPr>
                <w:noProof/>
                <w:webHidden/>
              </w:rPr>
              <w:fldChar w:fldCharType="separate"/>
            </w:r>
            <w:r>
              <w:rPr>
                <w:noProof/>
                <w:webHidden/>
              </w:rPr>
              <w:t>78</w:t>
            </w:r>
            <w:r>
              <w:rPr>
                <w:noProof/>
                <w:webHidden/>
              </w:rPr>
              <w:fldChar w:fldCharType="end"/>
            </w:r>
          </w:hyperlink>
        </w:p>
        <w:p w14:paraId="1DE5CCE5" w14:textId="1A561B9A" w:rsidR="00AC13C6" w:rsidRDefault="00AC13C6">
          <w:pPr>
            <w:pStyle w:val="TOC3"/>
            <w:tabs>
              <w:tab w:val="right" w:leader="dot" w:pos="9350"/>
            </w:tabs>
            <w:rPr>
              <w:rFonts w:asciiTheme="minorHAnsi" w:eastAsiaTheme="minorEastAsia" w:hAnsiTheme="minorHAnsi" w:cstheme="minorBidi"/>
              <w:noProof/>
            </w:rPr>
          </w:pPr>
          <w:hyperlink w:anchor="_Toc519436441" w:history="1">
            <w:r w:rsidRPr="00DD0FD4">
              <w:rPr>
                <w:rStyle w:val="Hyperlink"/>
                <w:noProof/>
              </w:rPr>
              <w:t>Women Voters</w:t>
            </w:r>
            <w:r>
              <w:rPr>
                <w:noProof/>
                <w:webHidden/>
              </w:rPr>
              <w:tab/>
            </w:r>
            <w:r>
              <w:rPr>
                <w:noProof/>
                <w:webHidden/>
              </w:rPr>
              <w:fldChar w:fldCharType="begin"/>
            </w:r>
            <w:r>
              <w:rPr>
                <w:noProof/>
                <w:webHidden/>
              </w:rPr>
              <w:instrText xml:space="preserve"> PAGEREF _Toc519436441 \h </w:instrText>
            </w:r>
            <w:r>
              <w:rPr>
                <w:noProof/>
                <w:webHidden/>
              </w:rPr>
            </w:r>
            <w:r>
              <w:rPr>
                <w:noProof/>
                <w:webHidden/>
              </w:rPr>
              <w:fldChar w:fldCharType="separate"/>
            </w:r>
            <w:r>
              <w:rPr>
                <w:noProof/>
                <w:webHidden/>
              </w:rPr>
              <w:t>79</w:t>
            </w:r>
            <w:r>
              <w:rPr>
                <w:noProof/>
                <w:webHidden/>
              </w:rPr>
              <w:fldChar w:fldCharType="end"/>
            </w:r>
          </w:hyperlink>
        </w:p>
        <w:p w14:paraId="13F22551" w14:textId="2C4D121B" w:rsidR="00AC13C6" w:rsidRDefault="00AC13C6">
          <w:pPr>
            <w:pStyle w:val="TOC3"/>
            <w:tabs>
              <w:tab w:val="right" w:leader="dot" w:pos="9350"/>
            </w:tabs>
            <w:rPr>
              <w:rFonts w:asciiTheme="minorHAnsi" w:eastAsiaTheme="minorEastAsia" w:hAnsiTheme="minorHAnsi" w:cstheme="minorBidi"/>
              <w:noProof/>
            </w:rPr>
          </w:pPr>
          <w:hyperlink w:anchor="_Toc519436442" w:history="1">
            <w:r w:rsidRPr="00DD0FD4">
              <w:rPr>
                <w:rStyle w:val="Hyperlink"/>
                <w:noProof/>
              </w:rPr>
              <w:t>Attracts Moderates/Independents</w:t>
            </w:r>
            <w:r>
              <w:rPr>
                <w:noProof/>
                <w:webHidden/>
              </w:rPr>
              <w:tab/>
            </w:r>
            <w:r>
              <w:rPr>
                <w:noProof/>
                <w:webHidden/>
              </w:rPr>
              <w:fldChar w:fldCharType="begin"/>
            </w:r>
            <w:r>
              <w:rPr>
                <w:noProof/>
                <w:webHidden/>
              </w:rPr>
              <w:instrText xml:space="preserve"> PAGEREF _Toc519436442 \h </w:instrText>
            </w:r>
            <w:r>
              <w:rPr>
                <w:noProof/>
                <w:webHidden/>
              </w:rPr>
            </w:r>
            <w:r>
              <w:rPr>
                <w:noProof/>
                <w:webHidden/>
              </w:rPr>
              <w:fldChar w:fldCharType="separate"/>
            </w:r>
            <w:r>
              <w:rPr>
                <w:noProof/>
                <w:webHidden/>
              </w:rPr>
              <w:t>82</w:t>
            </w:r>
            <w:r>
              <w:rPr>
                <w:noProof/>
                <w:webHidden/>
              </w:rPr>
              <w:fldChar w:fldCharType="end"/>
            </w:r>
          </w:hyperlink>
        </w:p>
        <w:p w14:paraId="4B8E49C6" w14:textId="0B5F6FA8" w:rsidR="00AC13C6" w:rsidRDefault="00AC13C6">
          <w:pPr>
            <w:pStyle w:val="TOC3"/>
            <w:tabs>
              <w:tab w:val="right" w:leader="dot" w:pos="9350"/>
            </w:tabs>
            <w:rPr>
              <w:rFonts w:asciiTheme="minorHAnsi" w:eastAsiaTheme="minorEastAsia" w:hAnsiTheme="minorHAnsi" w:cstheme="minorBidi"/>
              <w:noProof/>
            </w:rPr>
          </w:pPr>
          <w:hyperlink w:anchor="_Toc519436443" w:history="1">
            <w:r w:rsidRPr="00DD0FD4">
              <w:rPr>
                <w:rStyle w:val="Hyperlink"/>
                <w:noProof/>
              </w:rPr>
              <w:t>Moderate Immigration Reform</w:t>
            </w:r>
            <w:r>
              <w:rPr>
                <w:noProof/>
                <w:webHidden/>
              </w:rPr>
              <w:tab/>
            </w:r>
            <w:r>
              <w:rPr>
                <w:noProof/>
                <w:webHidden/>
              </w:rPr>
              <w:fldChar w:fldCharType="begin"/>
            </w:r>
            <w:r>
              <w:rPr>
                <w:noProof/>
                <w:webHidden/>
              </w:rPr>
              <w:instrText xml:space="preserve"> PAGEREF _Toc519436443 \h </w:instrText>
            </w:r>
            <w:r>
              <w:rPr>
                <w:noProof/>
                <w:webHidden/>
              </w:rPr>
            </w:r>
            <w:r>
              <w:rPr>
                <w:noProof/>
                <w:webHidden/>
              </w:rPr>
              <w:fldChar w:fldCharType="separate"/>
            </w:r>
            <w:r>
              <w:rPr>
                <w:noProof/>
                <w:webHidden/>
              </w:rPr>
              <w:t>84</w:t>
            </w:r>
            <w:r>
              <w:rPr>
                <w:noProof/>
                <w:webHidden/>
              </w:rPr>
              <w:fldChar w:fldCharType="end"/>
            </w:r>
          </w:hyperlink>
        </w:p>
        <w:p w14:paraId="2CB1175C" w14:textId="4D87B6EE" w:rsidR="00AC13C6" w:rsidRDefault="00AC13C6">
          <w:pPr>
            <w:pStyle w:val="TOC3"/>
            <w:tabs>
              <w:tab w:val="right" w:leader="dot" w:pos="9350"/>
            </w:tabs>
            <w:rPr>
              <w:rFonts w:asciiTheme="minorHAnsi" w:eastAsiaTheme="minorEastAsia" w:hAnsiTheme="minorHAnsi" w:cstheme="minorBidi"/>
              <w:noProof/>
            </w:rPr>
          </w:pPr>
          <w:hyperlink w:anchor="_Toc519436444" w:history="1">
            <w:r w:rsidRPr="00DD0FD4">
              <w:rPr>
                <w:rStyle w:val="Hyperlink"/>
                <w:noProof/>
              </w:rPr>
              <w:t>AT – Trump Stokes Racial Resentment = Base Turnout</w:t>
            </w:r>
            <w:r>
              <w:rPr>
                <w:noProof/>
                <w:webHidden/>
              </w:rPr>
              <w:tab/>
            </w:r>
            <w:r>
              <w:rPr>
                <w:noProof/>
                <w:webHidden/>
              </w:rPr>
              <w:fldChar w:fldCharType="begin"/>
            </w:r>
            <w:r>
              <w:rPr>
                <w:noProof/>
                <w:webHidden/>
              </w:rPr>
              <w:instrText xml:space="preserve"> PAGEREF _Toc519436444 \h </w:instrText>
            </w:r>
            <w:r>
              <w:rPr>
                <w:noProof/>
                <w:webHidden/>
              </w:rPr>
            </w:r>
            <w:r>
              <w:rPr>
                <w:noProof/>
                <w:webHidden/>
              </w:rPr>
              <w:fldChar w:fldCharType="separate"/>
            </w:r>
            <w:r>
              <w:rPr>
                <w:noProof/>
                <w:webHidden/>
              </w:rPr>
              <w:t>87</w:t>
            </w:r>
            <w:r>
              <w:rPr>
                <w:noProof/>
                <w:webHidden/>
              </w:rPr>
              <w:fldChar w:fldCharType="end"/>
            </w:r>
          </w:hyperlink>
        </w:p>
        <w:p w14:paraId="20D9E384" w14:textId="09CEFA90" w:rsidR="00AC13C6" w:rsidRDefault="00AC13C6">
          <w:pPr>
            <w:pStyle w:val="TOC2"/>
            <w:tabs>
              <w:tab w:val="right" w:leader="dot" w:pos="9350"/>
            </w:tabs>
            <w:rPr>
              <w:rFonts w:asciiTheme="minorHAnsi" w:eastAsiaTheme="minorEastAsia" w:hAnsiTheme="minorHAnsi" w:cstheme="minorBidi"/>
              <w:noProof/>
            </w:rPr>
          </w:pPr>
          <w:hyperlink w:anchor="_Toc519436445" w:history="1">
            <w:r w:rsidRPr="00DD0FD4">
              <w:rPr>
                <w:rStyle w:val="Hyperlink"/>
                <w:noProof/>
              </w:rPr>
              <w:t>Links – Aff Specific</w:t>
            </w:r>
            <w:r>
              <w:rPr>
                <w:noProof/>
                <w:webHidden/>
              </w:rPr>
              <w:tab/>
            </w:r>
            <w:r>
              <w:rPr>
                <w:noProof/>
                <w:webHidden/>
              </w:rPr>
              <w:fldChar w:fldCharType="begin"/>
            </w:r>
            <w:r>
              <w:rPr>
                <w:noProof/>
                <w:webHidden/>
              </w:rPr>
              <w:instrText xml:space="preserve"> PAGEREF _Toc519436445 \h </w:instrText>
            </w:r>
            <w:r>
              <w:rPr>
                <w:noProof/>
                <w:webHidden/>
              </w:rPr>
            </w:r>
            <w:r>
              <w:rPr>
                <w:noProof/>
                <w:webHidden/>
              </w:rPr>
              <w:fldChar w:fldCharType="separate"/>
            </w:r>
            <w:r>
              <w:rPr>
                <w:noProof/>
                <w:webHidden/>
              </w:rPr>
              <w:t>88</w:t>
            </w:r>
            <w:r>
              <w:rPr>
                <w:noProof/>
                <w:webHidden/>
              </w:rPr>
              <w:fldChar w:fldCharType="end"/>
            </w:r>
          </w:hyperlink>
        </w:p>
        <w:p w14:paraId="61F9F02E" w14:textId="15A4A767" w:rsidR="00AC13C6" w:rsidRDefault="00AC13C6">
          <w:pPr>
            <w:pStyle w:val="TOC3"/>
            <w:tabs>
              <w:tab w:val="right" w:leader="dot" w:pos="9350"/>
            </w:tabs>
            <w:rPr>
              <w:rFonts w:asciiTheme="minorHAnsi" w:eastAsiaTheme="minorEastAsia" w:hAnsiTheme="minorHAnsi" w:cstheme="minorBidi"/>
              <w:noProof/>
            </w:rPr>
          </w:pPr>
          <w:hyperlink w:anchor="_Toc519436446" w:history="1">
            <w:r w:rsidRPr="00DD0FD4">
              <w:rPr>
                <w:rStyle w:val="Hyperlink"/>
                <w:noProof/>
              </w:rPr>
              <w:t>DACA/Dreamers</w:t>
            </w:r>
            <w:r>
              <w:rPr>
                <w:noProof/>
                <w:webHidden/>
              </w:rPr>
              <w:tab/>
            </w:r>
            <w:r>
              <w:rPr>
                <w:noProof/>
                <w:webHidden/>
              </w:rPr>
              <w:fldChar w:fldCharType="begin"/>
            </w:r>
            <w:r>
              <w:rPr>
                <w:noProof/>
                <w:webHidden/>
              </w:rPr>
              <w:instrText xml:space="preserve"> PAGEREF _Toc519436446 \h </w:instrText>
            </w:r>
            <w:r>
              <w:rPr>
                <w:noProof/>
                <w:webHidden/>
              </w:rPr>
            </w:r>
            <w:r>
              <w:rPr>
                <w:noProof/>
                <w:webHidden/>
              </w:rPr>
              <w:fldChar w:fldCharType="separate"/>
            </w:r>
            <w:r>
              <w:rPr>
                <w:noProof/>
                <w:webHidden/>
              </w:rPr>
              <w:t>89</w:t>
            </w:r>
            <w:r>
              <w:rPr>
                <w:noProof/>
                <w:webHidden/>
              </w:rPr>
              <w:fldChar w:fldCharType="end"/>
            </w:r>
          </w:hyperlink>
        </w:p>
        <w:p w14:paraId="4C7FFB83" w14:textId="48B7D3D8" w:rsidR="00AC13C6" w:rsidRDefault="00AC13C6">
          <w:pPr>
            <w:pStyle w:val="TOC3"/>
            <w:tabs>
              <w:tab w:val="right" w:leader="dot" w:pos="9350"/>
            </w:tabs>
            <w:rPr>
              <w:rFonts w:asciiTheme="minorHAnsi" w:eastAsiaTheme="minorEastAsia" w:hAnsiTheme="minorHAnsi" w:cstheme="minorBidi"/>
              <w:noProof/>
            </w:rPr>
          </w:pPr>
          <w:hyperlink w:anchor="_Toc519436447" w:history="1">
            <w:r w:rsidRPr="00DD0FD4">
              <w:rPr>
                <w:rStyle w:val="Hyperlink"/>
                <w:noProof/>
              </w:rPr>
              <w:t>Detention Centers</w:t>
            </w:r>
            <w:r>
              <w:rPr>
                <w:noProof/>
                <w:webHidden/>
              </w:rPr>
              <w:tab/>
            </w:r>
            <w:r>
              <w:rPr>
                <w:noProof/>
                <w:webHidden/>
              </w:rPr>
              <w:fldChar w:fldCharType="begin"/>
            </w:r>
            <w:r>
              <w:rPr>
                <w:noProof/>
                <w:webHidden/>
              </w:rPr>
              <w:instrText xml:space="preserve"> PAGEREF _Toc519436447 \h </w:instrText>
            </w:r>
            <w:r>
              <w:rPr>
                <w:noProof/>
                <w:webHidden/>
              </w:rPr>
            </w:r>
            <w:r>
              <w:rPr>
                <w:noProof/>
                <w:webHidden/>
              </w:rPr>
              <w:fldChar w:fldCharType="separate"/>
            </w:r>
            <w:r>
              <w:rPr>
                <w:noProof/>
                <w:webHidden/>
              </w:rPr>
              <w:t>94</w:t>
            </w:r>
            <w:r>
              <w:rPr>
                <w:noProof/>
                <w:webHidden/>
              </w:rPr>
              <w:fldChar w:fldCharType="end"/>
            </w:r>
          </w:hyperlink>
        </w:p>
        <w:p w14:paraId="64E0B285" w14:textId="6ED495A4" w:rsidR="00AC13C6" w:rsidRDefault="00AC13C6">
          <w:pPr>
            <w:pStyle w:val="TOC3"/>
            <w:tabs>
              <w:tab w:val="right" w:leader="dot" w:pos="9350"/>
            </w:tabs>
            <w:rPr>
              <w:rFonts w:asciiTheme="minorHAnsi" w:eastAsiaTheme="minorEastAsia" w:hAnsiTheme="minorHAnsi" w:cstheme="minorBidi"/>
              <w:noProof/>
            </w:rPr>
          </w:pPr>
          <w:hyperlink w:anchor="_Toc519436448" w:history="1">
            <w:r w:rsidRPr="00DD0FD4">
              <w:rPr>
                <w:rStyle w:val="Hyperlink"/>
                <w:noProof/>
              </w:rPr>
              <w:t>EB-5</w:t>
            </w:r>
            <w:r>
              <w:rPr>
                <w:noProof/>
                <w:webHidden/>
              </w:rPr>
              <w:tab/>
            </w:r>
            <w:r>
              <w:rPr>
                <w:noProof/>
                <w:webHidden/>
              </w:rPr>
              <w:fldChar w:fldCharType="begin"/>
            </w:r>
            <w:r>
              <w:rPr>
                <w:noProof/>
                <w:webHidden/>
              </w:rPr>
              <w:instrText xml:space="preserve"> PAGEREF _Toc519436448 \h </w:instrText>
            </w:r>
            <w:r>
              <w:rPr>
                <w:noProof/>
                <w:webHidden/>
              </w:rPr>
            </w:r>
            <w:r>
              <w:rPr>
                <w:noProof/>
                <w:webHidden/>
              </w:rPr>
              <w:fldChar w:fldCharType="separate"/>
            </w:r>
            <w:r>
              <w:rPr>
                <w:noProof/>
                <w:webHidden/>
              </w:rPr>
              <w:t>96</w:t>
            </w:r>
            <w:r>
              <w:rPr>
                <w:noProof/>
                <w:webHidden/>
              </w:rPr>
              <w:fldChar w:fldCharType="end"/>
            </w:r>
          </w:hyperlink>
        </w:p>
        <w:p w14:paraId="1B2D81AB" w14:textId="2D36F249" w:rsidR="00AC13C6" w:rsidRDefault="00AC13C6">
          <w:pPr>
            <w:pStyle w:val="TOC3"/>
            <w:tabs>
              <w:tab w:val="right" w:leader="dot" w:pos="9350"/>
            </w:tabs>
            <w:rPr>
              <w:rFonts w:asciiTheme="minorHAnsi" w:eastAsiaTheme="minorEastAsia" w:hAnsiTheme="minorHAnsi" w:cstheme="minorBidi"/>
              <w:noProof/>
            </w:rPr>
          </w:pPr>
          <w:hyperlink w:anchor="_Toc519436449" w:history="1">
            <w:r w:rsidRPr="00DD0FD4">
              <w:rPr>
                <w:rStyle w:val="Hyperlink"/>
                <w:noProof/>
              </w:rPr>
              <w:t>Family Separation</w:t>
            </w:r>
            <w:r>
              <w:rPr>
                <w:noProof/>
                <w:webHidden/>
              </w:rPr>
              <w:tab/>
            </w:r>
            <w:r>
              <w:rPr>
                <w:noProof/>
                <w:webHidden/>
              </w:rPr>
              <w:fldChar w:fldCharType="begin"/>
            </w:r>
            <w:r>
              <w:rPr>
                <w:noProof/>
                <w:webHidden/>
              </w:rPr>
              <w:instrText xml:space="preserve"> PAGEREF _Toc519436449 \h </w:instrText>
            </w:r>
            <w:r>
              <w:rPr>
                <w:noProof/>
                <w:webHidden/>
              </w:rPr>
            </w:r>
            <w:r>
              <w:rPr>
                <w:noProof/>
                <w:webHidden/>
              </w:rPr>
              <w:fldChar w:fldCharType="separate"/>
            </w:r>
            <w:r>
              <w:rPr>
                <w:noProof/>
                <w:webHidden/>
              </w:rPr>
              <w:t>97</w:t>
            </w:r>
            <w:r>
              <w:rPr>
                <w:noProof/>
                <w:webHidden/>
              </w:rPr>
              <w:fldChar w:fldCharType="end"/>
            </w:r>
          </w:hyperlink>
        </w:p>
        <w:p w14:paraId="3BD43F6F" w14:textId="160DE730" w:rsidR="00AC13C6" w:rsidRDefault="00AC13C6">
          <w:pPr>
            <w:pStyle w:val="TOC3"/>
            <w:tabs>
              <w:tab w:val="right" w:leader="dot" w:pos="9350"/>
            </w:tabs>
            <w:rPr>
              <w:rFonts w:asciiTheme="minorHAnsi" w:eastAsiaTheme="minorEastAsia" w:hAnsiTheme="minorHAnsi" w:cstheme="minorBidi"/>
              <w:noProof/>
            </w:rPr>
          </w:pPr>
          <w:hyperlink w:anchor="_Toc519436450" w:history="1">
            <w:r w:rsidRPr="00DD0FD4">
              <w:rPr>
                <w:rStyle w:val="Hyperlink"/>
                <w:noProof/>
              </w:rPr>
              <w:t>Low-Skilled Immigration</w:t>
            </w:r>
            <w:r>
              <w:rPr>
                <w:noProof/>
                <w:webHidden/>
              </w:rPr>
              <w:tab/>
            </w:r>
            <w:r>
              <w:rPr>
                <w:noProof/>
                <w:webHidden/>
              </w:rPr>
              <w:fldChar w:fldCharType="begin"/>
            </w:r>
            <w:r>
              <w:rPr>
                <w:noProof/>
                <w:webHidden/>
              </w:rPr>
              <w:instrText xml:space="preserve"> PAGEREF _Toc519436450 \h </w:instrText>
            </w:r>
            <w:r>
              <w:rPr>
                <w:noProof/>
                <w:webHidden/>
              </w:rPr>
            </w:r>
            <w:r>
              <w:rPr>
                <w:noProof/>
                <w:webHidden/>
              </w:rPr>
              <w:fldChar w:fldCharType="separate"/>
            </w:r>
            <w:r>
              <w:rPr>
                <w:noProof/>
                <w:webHidden/>
              </w:rPr>
              <w:t>100</w:t>
            </w:r>
            <w:r>
              <w:rPr>
                <w:noProof/>
                <w:webHidden/>
              </w:rPr>
              <w:fldChar w:fldCharType="end"/>
            </w:r>
          </w:hyperlink>
        </w:p>
        <w:p w14:paraId="589255A5" w14:textId="5460828A" w:rsidR="00AC13C6" w:rsidRDefault="00AC13C6">
          <w:pPr>
            <w:pStyle w:val="TOC3"/>
            <w:tabs>
              <w:tab w:val="right" w:leader="dot" w:pos="9350"/>
            </w:tabs>
            <w:rPr>
              <w:rFonts w:asciiTheme="minorHAnsi" w:eastAsiaTheme="minorEastAsia" w:hAnsiTheme="minorHAnsi" w:cstheme="minorBidi"/>
              <w:noProof/>
            </w:rPr>
          </w:pPr>
          <w:hyperlink w:anchor="_Toc519436451" w:history="1">
            <w:r w:rsidRPr="00DD0FD4">
              <w:rPr>
                <w:rStyle w:val="Hyperlink"/>
                <w:noProof/>
              </w:rPr>
              <w:t>MAVNI</w:t>
            </w:r>
            <w:r>
              <w:rPr>
                <w:noProof/>
                <w:webHidden/>
              </w:rPr>
              <w:tab/>
            </w:r>
            <w:r>
              <w:rPr>
                <w:noProof/>
                <w:webHidden/>
              </w:rPr>
              <w:fldChar w:fldCharType="begin"/>
            </w:r>
            <w:r>
              <w:rPr>
                <w:noProof/>
                <w:webHidden/>
              </w:rPr>
              <w:instrText xml:space="preserve"> PAGEREF _Toc519436451 \h </w:instrText>
            </w:r>
            <w:r>
              <w:rPr>
                <w:noProof/>
                <w:webHidden/>
              </w:rPr>
            </w:r>
            <w:r>
              <w:rPr>
                <w:noProof/>
                <w:webHidden/>
              </w:rPr>
              <w:fldChar w:fldCharType="separate"/>
            </w:r>
            <w:r>
              <w:rPr>
                <w:noProof/>
                <w:webHidden/>
              </w:rPr>
              <w:t>102</w:t>
            </w:r>
            <w:r>
              <w:rPr>
                <w:noProof/>
                <w:webHidden/>
              </w:rPr>
              <w:fldChar w:fldCharType="end"/>
            </w:r>
          </w:hyperlink>
        </w:p>
        <w:p w14:paraId="00EC905C" w14:textId="6EAE792D" w:rsidR="00AC13C6" w:rsidRDefault="00AC13C6">
          <w:pPr>
            <w:pStyle w:val="TOC3"/>
            <w:tabs>
              <w:tab w:val="right" w:leader="dot" w:pos="9350"/>
            </w:tabs>
            <w:rPr>
              <w:rFonts w:asciiTheme="minorHAnsi" w:eastAsiaTheme="minorEastAsia" w:hAnsiTheme="minorHAnsi" w:cstheme="minorBidi"/>
              <w:noProof/>
            </w:rPr>
          </w:pPr>
          <w:hyperlink w:anchor="_Toc519436452" w:history="1">
            <w:r w:rsidRPr="00DD0FD4">
              <w:rPr>
                <w:rStyle w:val="Hyperlink"/>
                <w:noProof/>
              </w:rPr>
              <w:t>Open Borders</w:t>
            </w:r>
            <w:r>
              <w:rPr>
                <w:noProof/>
                <w:webHidden/>
              </w:rPr>
              <w:tab/>
            </w:r>
            <w:r>
              <w:rPr>
                <w:noProof/>
                <w:webHidden/>
              </w:rPr>
              <w:fldChar w:fldCharType="begin"/>
            </w:r>
            <w:r>
              <w:rPr>
                <w:noProof/>
                <w:webHidden/>
              </w:rPr>
              <w:instrText xml:space="preserve"> PAGEREF _Toc519436452 \h </w:instrText>
            </w:r>
            <w:r>
              <w:rPr>
                <w:noProof/>
                <w:webHidden/>
              </w:rPr>
            </w:r>
            <w:r>
              <w:rPr>
                <w:noProof/>
                <w:webHidden/>
              </w:rPr>
              <w:fldChar w:fldCharType="separate"/>
            </w:r>
            <w:r>
              <w:rPr>
                <w:noProof/>
                <w:webHidden/>
              </w:rPr>
              <w:t>104</w:t>
            </w:r>
            <w:r>
              <w:rPr>
                <w:noProof/>
                <w:webHidden/>
              </w:rPr>
              <w:fldChar w:fldCharType="end"/>
            </w:r>
          </w:hyperlink>
        </w:p>
        <w:p w14:paraId="0E6ABEBD" w14:textId="5D18F6DD" w:rsidR="00AC13C6" w:rsidRDefault="00AC13C6">
          <w:pPr>
            <w:pStyle w:val="TOC2"/>
            <w:tabs>
              <w:tab w:val="right" w:leader="dot" w:pos="9350"/>
            </w:tabs>
            <w:rPr>
              <w:rFonts w:asciiTheme="minorHAnsi" w:eastAsiaTheme="minorEastAsia" w:hAnsiTheme="minorHAnsi" w:cstheme="minorBidi"/>
              <w:noProof/>
            </w:rPr>
          </w:pPr>
          <w:hyperlink w:anchor="_Toc519436453" w:history="1">
            <w:r w:rsidRPr="00DD0FD4">
              <w:rPr>
                <w:rStyle w:val="Hyperlink"/>
                <w:noProof/>
              </w:rPr>
              <w:t>Link Magnifiers</w:t>
            </w:r>
            <w:r>
              <w:rPr>
                <w:noProof/>
                <w:webHidden/>
              </w:rPr>
              <w:tab/>
            </w:r>
            <w:r>
              <w:rPr>
                <w:noProof/>
                <w:webHidden/>
              </w:rPr>
              <w:fldChar w:fldCharType="begin"/>
            </w:r>
            <w:r>
              <w:rPr>
                <w:noProof/>
                <w:webHidden/>
              </w:rPr>
              <w:instrText xml:space="preserve"> PAGEREF _Toc519436453 \h </w:instrText>
            </w:r>
            <w:r>
              <w:rPr>
                <w:noProof/>
                <w:webHidden/>
              </w:rPr>
            </w:r>
            <w:r>
              <w:rPr>
                <w:noProof/>
                <w:webHidden/>
              </w:rPr>
              <w:fldChar w:fldCharType="separate"/>
            </w:r>
            <w:r>
              <w:rPr>
                <w:noProof/>
                <w:webHidden/>
              </w:rPr>
              <w:t>105</w:t>
            </w:r>
            <w:r>
              <w:rPr>
                <w:noProof/>
                <w:webHidden/>
              </w:rPr>
              <w:fldChar w:fldCharType="end"/>
            </w:r>
          </w:hyperlink>
        </w:p>
        <w:p w14:paraId="30241DAC" w14:textId="6132D41C" w:rsidR="00AC13C6" w:rsidRDefault="00AC13C6">
          <w:pPr>
            <w:pStyle w:val="TOC3"/>
            <w:tabs>
              <w:tab w:val="right" w:leader="dot" w:pos="9350"/>
            </w:tabs>
            <w:rPr>
              <w:rFonts w:asciiTheme="minorHAnsi" w:eastAsiaTheme="minorEastAsia" w:hAnsiTheme="minorHAnsi" w:cstheme="minorBidi"/>
              <w:noProof/>
            </w:rPr>
          </w:pPr>
          <w:hyperlink w:anchor="_Toc519436454" w:history="1">
            <w:r w:rsidRPr="00DD0FD4">
              <w:rPr>
                <w:rStyle w:val="Hyperlink"/>
                <w:noProof/>
              </w:rPr>
              <w:t>Immigration Key – General</w:t>
            </w:r>
            <w:r>
              <w:rPr>
                <w:noProof/>
                <w:webHidden/>
              </w:rPr>
              <w:tab/>
            </w:r>
            <w:r>
              <w:rPr>
                <w:noProof/>
                <w:webHidden/>
              </w:rPr>
              <w:fldChar w:fldCharType="begin"/>
            </w:r>
            <w:r>
              <w:rPr>
                <w:noProof/>
                <w:webHidden/>
              </w:rPr>
              <w:instrText xml:space="preserve"> PAGEREF _Toc519436454 \h </w:instrText>
            </w:r>
            <w:r>
              <w:rPr>
                <w:noProof/>
                <w:webHidden/>
              </w:rPr>
            </w:r>
            <w:r>
              <w:rPr>
                <w:noProof/>
                <w:webHidden/>
              </w:rPr>
              <w:fldChar w:fldCharType="separate"/>
            </w:r>
            <w:r>
              <w:rPr>
                <w:noProof/>
                <w:webHidden/>
              </w:rPr>
              <w:t>106</w:t>
            </w:r>
            <w:r>
              <w:rPr>
                <w:noProof/>
                <w:webHidden/>
              </w:rPr>
              <w:fldChar w:fldCharType="end"/>
            </w:r>
          </w:hyperlink>
        </w:p>
        <w:p w14:paraId="7493199F" w14:textId="7DF9D7A9" w:rsidR="00AC13C6" w:rsidRDefault="00AC13C6">
          <w:pPr>
            <w:pStyle w:val="TOC3"/>
            <w:tabs>
              <w:tab w:val="right" w:leader="dot" w:pos="9350"/>
            </w:tabs>
            <w:rPr>
              <w:rFonts w:asciiTheme="minorHAnsi" w:eastAsiaTheme="minorEastAsia" w:hAnsiTheme="minorHAnsi" w:cstheme="minorBidi"/>
              <w:noProof/>
            </w:rPr>
          </w:pPr>
          <w:hyperlink w:anchor="_Toc519436455" w:history="1">
            <w:r w:rsidRPr="00DD0FD4">
              <w:rPr>
                <w:rStyle w:val="Hyperlink"/>
                <w:noProof/>
              </w:rPr>
              <w:t>Immigration Key – Base</w:t>
            </w:r>
            <w:r>
              <w:rPr>
                <w:noProof/>
                <w:webHidden/>
              </w:rPr>
              <w:tab/>
            </w:r>
            <w:r>
              <w:rPr>
                <w:noProof/>
                <w:webHidden/>
              </w:rPr>
              <w:fldChar w:fldCharType="begin"/>
            </w:r>
            <w:r>
              <w:rPr>
                <w:noProof/>
                <w:webHidden/>
              </w:rPr>
              <w:instrText xml:space="preserve"> PAGEREF _Toc519436455 \h </w:instrText>
            </w:r>
            <w:r>
              <w:rPr>
                <w:noProof/>
                <w:webHidden/>
              </w:rPr>
            </w:r>
            <w:r>
              <w:rPr>
                <w:noProof/>
                <w:webHidden/>
              </w:rPr>
              <w:fldChar w:fldCharType="separate"/>
            </w:r>
            <w:r>
              <w:rPr>
                <w:noProof/>
                <w:webHidden/>
              </w:rPr>
              <w:t>110</w:t>
            </w:r>
            <w:r>
              <w:rPr>
                <w:noProof/>
                <w:webHidden/>
              </w:rPr>
              <w:fldChar w:fldCharType="end"/>
            </w:r>
          </w:hyperlink>
        </w:p>
        <w:p w14:paraId="4A4AF1EB" w14:textId="6D3E4139" w:rsidR="00AC13C6" w:rsidRDefault="00AC13C6">
          <w:pPr>
            <w:pStyle w:val="TOC3"/>
            <w:tabs>
              <w:tab w:val="right" w:leader="dot" w:pos="9350"/>
            </w:tabs>
            <w:rPr>
              <w:rFonts w:asciiTheme="minorHAnsi" w:eastAsiaTheme="minorEastAsia" w:hAnsiTheme="minorHAnsi" w:cstheme="minorBidi"/>
              <w:noProof/>
            </w:rPr>
          </w:pPr>
          <w:hyperlink w:anchor="_Toc519436456" w:history="1">
            <w:r w:rsidRPr="00DD0FD4">
              <w:rPr>
                <w:rStyle w:val="Hyperlink"/>
                <w:noProof/>
              </w:rPr>
              <w:t>Immigration Key – Abolish ICE Slogans</w:t>
            </w:r>
            <w:r>
              <w:rPr>
                <w:noProof/>
                <w:webHidden/>
              </w:rPr>
              <w:tab/>
            </w:r>
            <w:r>
              <w:rPr>
                <w:noProof/>
                <w:webHidden/>
              </w:rPr>
              <w:fldChar w:fldCharType="begin"/>
            </w:r>
            <w:r>
              <w:rPr>
                <w:noProof/>
                <w:webHidden/>
              </w:rPr>
              <w:instrText xml:space="preserve"> PAGEREF _Toc519436456 \h </w:instrText>
            </w:r>
            <w:r>
              <w:rPr>
                <w:noProof/>
                <w:webHidden/>
              </w:rPr>
            </w:r>
            <w:r>
              <w:rPr>
                <w:noProof/>
                <w:webHidden/>
              </w:rPr>
              <w:fldChar w:fldCharType="separate"/>
            </w:r>
            <w:r>
              <w:rPr>
                <w:noProof/>
                <w:webHidden/>
              </w:rPr>
              <w:t>111</w:t>
            </w:r>
            <w:r>
              <w:rPr>
                <w:noProof/>
                <w:webHidden/>
              </w:rPr>
              <w:fldChar w:fldCharType="end"/>
            </w:r>
          </w:hyperlink>
        </w:p>
        <w:p w14:paraId="382F9E10" w14:textId="5FAD63C5" w:rsidR="00AC13C6" w:rsidRDefault="00AC13C6">
          <w:pPr>
            <w:pStyle w:val="TOC3"/>
            <w:tabs>
              <w:tab w:val="right" w:leader="dot" w:pos="9350"/>
            </w:tabs>
            <w:rPr>
              <w:rFonts w:asciiTheme="minorHAnsi" w:eastAsiaTheme="minorEastAsia" w:hAnsiTheme="minorHAnsi" w:cstheme="minorBidi"/>
              <w:noProof/>
            </w:rPr>
          </w:pPr>
          <w:hyperlink w:anchor="_Toc519436457" w:history="1">
            <w:r w:rsidRPr="00DD0FD4">
              <w:rPr>
                <w:rStyle w:val="Hyperlink"/>
                <w:noProof/>
              </w:rPr>
              <w:t>Immigration Key – Polls Prove</w:t>
            </w:r>
            <w:r>
              <w:rPr>
                <w:noProof/>
                <w:webHidden/>
              </w:rPr>
              <w:tab/>
            </w:r>
            <w:r>
              <w:rPr>
                <w:noProof/>
                <w:webHidden/>
              </w:rPr>
              <w:fldChar w:fldCharType="begin"/>
            </w:r>
            <w:r>
              <w:rPr>
                <w:noProof/>
                <w:webHidden/>
              </w:rPr>
              <w:instrText xml:space="preserve"> PAGEREF _Toc519436457 \h </w:instrText>
            </w:r>
            <w:r>
              <w:rPr>
                <w:noProof/>
                <w:webHidden/>
              </w:rPr>
            </w:r>
            <w:r>
              <w:rPr>
                <w:noProof/>
                <w:webHidden/>
              </w:rPr>
              <w:fldChar w:fldCharType="separate"/>
            </w:r>
            <w:r>
              <w:rPr>
                <w:noProof/>
                <w:webHidden/>
              </w:rPr>
              <w:t>113</w:t>
            </w:r>
            <w:r>
              <w:rPr>
                <w:noProof/>
                <w:webHidden/>
              </w:rPr>
              <w:fldChar w:fldCharType="end"/>
            </w:r>
          </w:hyperlink>
        </w:p>
        <w:p w14:paraId="15CF8F8D" w14:textId="42C33AB8" w:rsidR="00AC13C6" w:rsidRDefault="00AC13C6">
          <w:pPr>
            <w:pStyle w:val="TOC3"/>
            <w:tabs>
              <w:tab w:val="right" w:leader="dot" w:pos="9350"/>
            </w:tabs>
            <w:rPr>
              <w:rFonts w:asciiTheme="minorHAnsi" w:eastAsiaTheme="minorEastAsia" w:hAnsiTheme="minorHAnsi" w:cstheme="minorBidi"/>
              <w:noProof/>
            </w:rPr>
          </w:pPr>
          <w:hyperlink w:anchor="_Toc519436458" w:history="1">
            <w:r w:rsidRPr="00DD0FD4">
              <w:rPr>
                <w:rStyle w:val="Hyperlink"/>
                <w:noProof/>
              </w:rPr>
              <w:t>Immigration Key – Suburban Districts</w:t>
            </w:r>
            <w:r>
              <w:rPr>
                <w:noProof/>
                <w:webHidden/>
              </w:rPr>
              <w:tab/>
            </w:r>
            <w:r>
              <w:rPr>
                <w:noProof/>
                <w:webHidden/>
              </w:rPr>
              <w:fldChar w:fldCharType="begin"/>
            </w:r>
            <w:r>
              <w:rPr>
                <w:noProof/>
                <w:webHidden/>
              </w:rPr>
              <w:instrText xml:space="preserve"> PAGEREF _Toc519436458 \h </w:instrText>
            </w:r>
            <w:r>
              <w:rPr>
                <w:noProof/>
                <w:webHidden/>
              </w:rPr>
            </w:r>
            <w:r>
              <w:rPr>
                <w:noProof/>
                <w:webHidden/>
              </w:rPr>
              <w:fldChar w:fldCharType="separate"/>
            </w:r>
            <w:r>
              <w:rPr>
                <w:noProof/>
                <w:webHidden/>
              </w:rPr>
              <w:t>114</w:t>
            </w:r>
            <w:r>
              <w:rPr>
                <w:noProof/>
                <w:webHidden/>
              </w:rPr>
              <w:fldChar w:fldCharType="end"/>
            </w:r>
          </w:hyperlink>
        </w:p>
        <w:p w14:paraId="56C2CF7D" w14:textId="4C632C76" w:rsidR="00AC13C6" w:rsidRDefault="00AC13C6">
          <w:pPr>
            <w:pStyle w:val="TOC3"/>
            <w:tabs>
              <w:tab w:val="right" w:leader="dot" w:pos="9350"/>
            </w:tabs>
            <w:rPr>
              <w:rFonts w:asciiTheme="minorHAnsi" w:eastAsiaTheme="minorEastAsia" w:hAnsiTheme="minorHAnsi" w:cstheme="minorBidi"/>
              <w:noProof/>
            </w:rPr>
          </w:pPr>
          <w:hyperlink w:anchor="_Toc519436459" w:history="1">
            <w:r w:rsidRPr="00DD0FD4">
              <w:rPr>
                <w:rStyle w:val="Hyperlink"/>
                <w:noProof/>
              </w:rPr>
              <w:t>Trump Can Switch Voters – Rhetoric</w:t>
            </w:r>
            <w:r>
              <w:rPr>
                <w:noProof/>
                <w:webHidden/>
              </w:rPr>
              <w:tab/>
            </w:r>
            <w:r>
              <w:rPr>
                <w:noProof/>
                <w:webHidden/>
              </w:rPr>
              <w:fldChar w:fldCharType="begin"/>
            </w:r>
            <w:r>
              <w:rPr>
                <w:noProof/>
                <w:webHidden/>
              </w:rPr>
              <w:instrText xml:space="preserve"> PAGEREF _Toc519436459 \h </w:instrText>
            </w:r>
            <w:r>
              <w:rPr>
                <w:noProof/>
                <w:webHidden/>
              </w:rPr>
            </w:r>
            <w:r>
              <w:rPr>
                <w:noProof/>
                <w:webHidden/>
              </w:rPr>
              <w:fldChar w:fldCharType="separate"/>
            </w:r>
            <w:r>
              <w:rPr>
                <w:noProof/>
                <w:webHidden/>
              </w:rPr>
              <w:t>116</w:t>
            </w:r>
            <w:r>
              <w:rPr>
                <w:noProof/>
                <w:webHidden/>
              </w:rPr>
              <w:fldChar w:fldCharType="end"/>
            </w:r>
          </w:hyperlink>
        </w:p>
        <w:p w14:paraId="0A9EE241" w14:textId="02DD0486" w:rsidR="00AC13C6" w:rsidRDefault="00AC13C6">
          <w:pPr>
            <w:pStyle w:val="TOC3"/>
            <w:tabs>
              <w:tab w:val="right" w:leader="dot" w:pos="9350"/>
            </w:tabs>
            <w:rPr>
              <w:rFonts w:asciiTheme="minorHAnsi" w:eastAsiaTheme="minorEastAsia" w:hAnsiTheme="minorHAnsi" w:cstheme="minorBidi"/>
              <w:noProof/>
            </w:rPr>
          </w:pPr>
          <w:hyperlink w:anchor="_Toc519436460" w:history="1">
            <w:r w:rsidRPr="00DD0FD4">
              <w:rPr>
                <w:rStyle w:val="Hyperlink"/>
                <w:noProof/>
              </w:rPr>
              <w:t>Trump Popularity</w:t>
            </w:r>
            <w:r>
              <w:rPr>
                <w:noProof/>
                <w:webHidden/>
              </w:rPr>
              <w:tab/>
            </w:r>
            <w:r>
              <w:rPr>
                <w:noProof/>
                <w:webHidden/>
              </w:rPr>
              <w:fldChar w:fldCharType="begin"/>
            </w:r>
            <w:r>
              <w:rPr>
                <w:noProof/>
                <w:webHidden/>
              </w:rPr>
              <w:instrText xml:space="preserve"> PAGEREF _Toc519436460 \h </w:instrText>
            </w:r>
            <w:r>
              <w:rPr>
                <w:noProof/>
                <w:webHidden/>
              </w:rPr>
            </w:r>
            <w:r>
              <w:rPr>
                <w:noProof/>
                <w:webHidden/>
              </w:rPr>
              <w:fldChar w:fldCharType="separate"/>
            </w:r>
            <w:r>
              <w:rPr>
                <w:noProof/>
                <w:webHidden/>
              </w:rPr>
              <w:t>118</w:t>
            </w:r>
            <w:r>
              <w:rPr>
                <w:noProof/>
                <w:webHidden/>
              </w:rPr>
              <w:fldChar w:fldCharType="end"/>
            </w:r>
          </w:hyperlink>
        </w:p>
        <w:p w14:paraId="0C5A840D" w14:textId="3C836C8F" w:rsidR="00AC13C6" w:rsidRDefault="00AC13C6">
          <w:pPr>
            <w:pStyle w:val="TOC3"/>
            <w:tabs>
              <w:tab w:val="right" w:leader="dot" w:pos="9350"/>
            </w:tabs>
            <w:rPr>
              <w:rFonts w:asciiTheme="minorHAnsi" w:eastAsiaTheme="minorEastAsia" w:hAnsiTheme="minorHAnsi" w:cstheme="minorBidi"/>
              <w:noProof/>
            </w:rPr>
          </w:pPr>
          <w:hyperlink w:anchor="_Toc519436461" w:history="1">
            <w:r w:rsidRPr="00DD0FD4">
              <w:rPr>
                <w:rStyle w:val="Hyperlink"/>
                <w:noProof/>
              </w:rPr>
              <w:t>Party Key</w:t>
            </w:r>
            <w:r>
              <w:rPr>
                <w:noProof/>
                <w:webHidden/>
              </w:rPr>
              <w:tab/>
            </w:r>
            <w:r>
              <w:rPr>
                <w:noProof/>
                <w:webHidden/>
              </w:rPr>
              <w:fldChar w:fldCharType="begin"/>
            </w:r>
            <w:r>
              <w:rPr>
                <w:noProof/>
                <w:webHidden/>
              </w:rPr>
              <w:instrText xml:space="preserve"> PAGEREF _Toc519436461 \h </w:instrText>
            </w:r>
            <w:r>
              <w:rPr>
                <w:noProof/>
                <w:webHidden/>
              </w:rPr>
            </w:r>
            <w:r>
              <w:rPr>
                <w:noProof/>
                <w:webHidden/>
              </w:rPr>
              <w:fldChar w:fldCharType="separate"/>
            </w:r>
            <w:r>
              <w:rPr>
                <w:noProof/>
                <w:webHidden/>
              </w:rPr>
              <w:t>121</w:t>
            </w:r>
            <w:r>
              <w:rPr>
                <w:noProof/>
                <w:webHidden/>
              </w:rPr>
              <w:fldChar w:fldCharType="end"/>
            </w:r>
          </w:hyperlink>
        </w:p>
        <w:p w14:paraId="07888F30" w14:textId="28B90937" w:rsidR="00AC13C6" w:rsidRDefault="00AC13C6">
          <w:pPr>
            <w:pStyle w:val="TOC3"/>
            <w:tabs>
              <w:tab w:val="right" w:leader="dot" w:pos="9350"/>
            </w:tabs>
            <w:rPr>
              <w:rFonts w:asciiTheme="minorHAnsi" w:eastAsiaTheme="minorEastAsia" w:hAnsiTheme="minorHAnsi" w:cstheme="minorBidi"/>
              <w:noProof/>
            </w:rPr>
          </w:pPr>
          <w:hyperlink w:anchor="_Toc519436462" w:history="1">
            <w:r w:rsidRPr="00DD0FD4">
              <w:rPr>
                <w:rStyle w:val="Hyperlink"/>
                <w:noProof/>
              </w:rPr>
              <w:t>Discharge Petition</w:t>
            </w:r>
            <w:r>
              <w:rPr>
                <w:noProof/>
                <w:webHidden/>
              </w:rPr>
              <w:tab/>
            </w:r>
            <w:r>
              <w:rPr>
                <w:noProof/>
                <w:webHidden/>
              </w:rPr>
              <w:fldChar w:fldCharType="begin"/>
            </w:r>
            <w:r>
              <w:rPr>
                <w:noProof/>
                <w:webHidden/>
              </w:rPr>
              <w:instrText xml:space="preserve"> PAGEREF _Toc519436462 \h </w:instrText>
            </w:r>
            <w:r>
              <w:rPr>
                <w:noProof/>
                <w:webHidden/>
              </w:rPr>
            </w:r>
            <w:r>
              <w:rPr>
                <w:noProof/>
                <w:webHidden/>
              </w:rPr>
              <w:fldChar w:fldCharType="separate"/>
            </w:r>
            <w:r>
              <w:rPr>
                <w:noProof/>
                <w:webHidden/>
              </w:rPr>
              <w:t>122</w:t>
            </w:r>
            <w:r>
              <w:rPr>
                <w:noProof/>
                <w:webHidden/>
              </w:rPr>
              <w:fldChar w:fldCharType="end"/>
            </w:r>
          </w:hyperlink>
        </w:p>
        <w:p w14:paraId="1CE9DB36" w14:textId="5C91D3F7" w:rsidR="00AC13C6" w:rsidRDefault="00AC13C6">
          <w:pPr>
            <w:pStyle w:val="TOC3"/>
            <w:tabs>
              <w:tab w:val="right" w:leader="dot" w:pos="9350"/>
            </w:tabs>
            <w:rPr>
              <w:rFonts w:asciiTheme="minorHAnsi" w:eastAsiaTheme="minorEastAsia" w:hAnsiTheme="minorHAnsi" w:cstheme="minorBidi"/>
              <w:noProof/>
            </w:rPr>
          </w:pPr>
          <w:hyperlink w:anchor="_Toc519436463" w:history="1">
            <w:r w:rsidRPr="00DD0FD4">
              <w:rPr>
                <w:rStyle w:val="Hyperlink"/>
                <w:noProof/>
              </w:rPr>
              <w:t>Centrism Key to Midwest</w:t>
            </w:r>
            <w:r>
              <w:rPr>
                <w:noProof/>
                <w:webHidden/>
              </w:rPr>
              <w:tab/>
            </w:r>
            <w:r>
              <w:rPr>
                <w:noProof/>
                <w:webHidden/>
              </w:rPr>
              <w:fldChar w:fldCharType="begin"/>
            </w:r>
            <w:r>
              <w:rPr>
                <w:noProof/>
                <w:webHidden/>
              </w:rPr>
              <w:instrText xml:space="preserve"> PAGEREF _Toc519436463 \h </w:instrText>
            </w:r>
            <w:r>
              <w:rPr>
                <w:noProof/>
                <w:webHidden/>
              </w:rPr>
            </w:r>
            <w:r>
              <w:rPr>
                <w:noProof/>
                <w:webHidden/>
              </w:rPr>
              <w:fldChar w:fldCharType="separate"/>
            </w:r>
            <w:r>
              <w:rPr>
                <w:noProof/>
                <w:webHidden/>
              </w:rPr>
              <w:t>124</w:t>
            </w:r>
            <w:r>
              <w:rPr>
                <w:noProof/>
                <w:webHidden/>
              </w:rPr>
              <w:fldChar w:fldCharType="end"/>
            </w:r>
          </w:hyperlink>
        </w:p>
        <w:p w14:paraId="528B77FD" w14:textId="26CF6CA9" w:rsidR="00AC13C6" w:rsidRDefault="00AC13C6">
          <w:pPr>
            <w:pStyle w:val="TOC2"/>
            <w:tabs>
              <w:tab w:val="right" w:leader="dot" w:pos="9350"/>
            </w:tabs>
            <w:rPr>
              <w:rFonts w:asciiTheme="minorHAnsi" w:eastAsiaTheme="minorEastAsia" w:hAnsiTheme="minorHAnsi" w:cstheme="minorBidi"/>
              <w:noProof/>
            </w:rPr>
          </w:pPr>
          <w:hyperlink w:anchor="_Toc519436464" w:history="1">
            <w:r w:rsidRPr="00DD0FD4">
              <w:rPr>
                <w:rStyle w:val="Hyperlink"/>
                <w:noProof/>
              </w:rPr>
              <w:t>Answers to Aff Link Args</w:t>
            </w:r>
            <w:r>
              <w:rPr>
                <w:noProof/>
                <w:webHidden/>
              </w:rPr>
              <w:tab/>
            </w:r>
            <w:r>
              <w:rPr>
                <w:noProof/>
                <w:webHidden/>
              </w:rPr>
              <w:fldChar w:fldCharType="begin"/>
            </w:r>
            <w:r>
              <w:rPr>
                <w:noProof/>
                <w:webHidden/>
              </w:rPr>
              <w:instrText xml:space="preserve"> PAGEREF _Toc519436464 \h </w:instrText>
            </w:r>
            <w:r>
              <w:rPr>
                <w:noProof/>
                <w:webHidden/>
              </w:rPr>
            </w:r>
            <w:r>
              <w:rPr>
                <w:noProof/>
                <w:webHidden/>
              </w:rPr>
              <w:fldChar w:fldCharType="separate"/>
            </w:r>
            <w:r>
              <w:rPr>
                <w:noProof/>
                <w:webHidden/>
              </w:rPr>
              <w:t>126</w:t>
            </w:r>
            <w:r>
              <w:rPr>
                <w:noProof/>
                <w:webHidden/>
              </w:rPr>
              <w:fldChar w:fldCharType="end"/>
            </w:r>
          </w:hyperlink>
        </w:p>
        <w:p w14:paraId="4B8708CA" w14:textId="51D27920" w:rsidR="00AC13C6" w:rsidRDefault="00AC13C6">
          <w:pPr>
            <w:pStyle w:val="TOC3"/>
            <w:tabs>
              <w:tab w:val="right" w:leader="dot" w:pos="9350"/>
            </w:tabs>
            <w:rPr>
              <w:rFonts w:asciiTheme="minorHAnsi" w:eastAsiaTheme="minorEastAsia" w:hAnsiTheme="minorHAnsi" w:cstheme="minorBidi"/>
              <w:noProof/>
            </w:rPr>
          </w:pPr>
          <w:hyperlink w:anchor="_Toc519436465" w:history="1">
            <w:r w:rsidRPr="00DD0FD4">
              <w:rPr>
                <w:rStyle w:val="Hyperlink"/>
                <w:noProof/>
              </w:rPr>
              <w:t>AT – Link Turn – Alienate GOP Base</w:t>
            </w:r>
            <w:r>
              <w:rPr>
                <w:noProof/>
                <w:webHidden/>
              </w:rPr>
              <w:tab/>
            </w:r>
            <w:r>
              <w:rPr>
                <w:noProof/>
                <w:webHidden/>
              </w:rPr>
              <w:fldChar w:fldCharType="begin"/>
            </w:r>
            <w:r>
              <w:rPr>
                <w:noProof/>
                <w:webHidden/>
              </w:rPr>
              <w:instrText xml:space="preserve"> PAGEREF _Toc519436465 \h </w:instrText>
            </w:r>
            <w:r>
              <w:rPr>
                <w:noProof/>
                <w:webHidden/>
              </w:rPr>
            </w:r>
            <w:r>
              <w:rPr>
                <w:noProof/>
                <w:webHidden/>
              </w:rPr>
              <w:fldChar w:fldCharType="separate"/>
            </w:r>
            <w:r>
              <w:rPr>
                <w:noProof/>
                <w:webHidden/>
              </w:rPr>
              <w:t>127</w:t>
            </w:r>
            <w:r>
              <w:rPr>
                <w:noProof/>
                <w:webHidden/>
              </w:rPr>
              <w:fldChar w:fldCharType="end"/>
            </w:r>
          </w:hyperlink>
        </w:p>
        <w:p w14:paraId="16690C18" w14:textId="76CCA236" w:rsidR="00AC13C6" w:rsidRDefault="00AC13C6">
          <w:pPr>
            <w:pStyle w:val="TOC3"/>
            <w:tabs>
              <w:tab w:val="right" w:leader="dot" w:pos="9350"/>
            </w:tabs>
            <w:rPr>
              <w:rFonts w:asciiTheme="minorHAnsi" w:eastAsiaTheme="minorEastAsia" w:hAnsiTheme="minorHAnsi" w:cstheme="minorBidi"/>
              <w:noProof/>
            </w:rPr>
          </w:pPr>
          <w:hyperlink w:anchor="_Toc519436466" w:history="1">
            <w:r w:rsidRPr="00DD0FD4">
              <w:rPr>
                <w:rStyle w:val="Hyperlink"/>
                <w:noProof/>
              </w:rPr>
              <w:t>AT – Economy – Doesn’t Turn out Base</w:t>
            </w:r>
            <w:r>
              <w:rPr>
                <w:noProof/>
                <w:webHidden/>
              </w:rPr>
              <w:tab/>
            </w:r>
            <w:r>
              <w:rPr>
                <w:noProof/>
                <w:webHidden/>
              </w:rPr>
              <w:fldChar w:fldCharType="begin"/>
            </w:r>
            <w:r>
              <w:rPr>
                <w:noProof/>
                <w:webHidden/>
              </w:rPr>
              <w:instrText xml:space="preserve"> PAGEREF _Toc519436466 \h </w:instrText>
            </w:r>
            <w:r>
              <w:rPr>
                <w:noProof/>
                <w:webHidden/>
              </w:rPr>
            </w:r>
            <w:r>
              <w:rPr>
                <w:noProof/>
                <w:webHidden/>
              </w:rPr>
              <w:fldChar w:fldCharType="separate"/>
            </w:r>
            <w:r>
              <w:rPr>
                <w:noProof/>
                <w:webHidden/>
              </w:rPr>
              <w:t>129</w:t>
            </w:r>
            <w:r>
              <w:rPr>
                <w:noProof/>
                <w:webHidden/>
              </w:rPr>
              <w:fldChar w:fldCharType="end"/>
            </w:r>
          </w:hyperlink>
        </w:p>
        <w:p w14:paraId="5701BEF9" w14:textId="49ECA966" w:rsidR="00AC13C6" w:rsidRDefault="00AC13C6">
          <w:pPr>
            <w:pStyle w:val="TOC3"/>
            <w:tabs>
              <w:tab w:val="right" w:leader="dot" w:pos="9350"/>
            </w:tabs>
            <w:rPr>
              <w:rFonts w:asciiTheme="minorHAnsi" w:eastAsiaTheme="minorEastAsia" w:hAnsiTheme="minorHAnsi" w:cstheme="minorBidi"/>
              <w:noProof/>
            </w:rPr>
          </w:pPr>
          <w:hyperlink w:anchor="_Toc519436467" w:history="1">
            <w:r w:rsidRPr="00DD0FD4">
              <w:rPr>
                <w:rStyle w:val="Hyperlink"/>
                <w:noProof/>
              </w:rPr>
              <w:t>AT – Left Tilt Hurts Dems in Midwest</w:t>
            </w:r>
            <w:r>
              <w:rPr>
                <w:noProof/>
                <w:webHidden/>
              </w:rPr>
              <w:tab/>
            </w:r>
            <w:r>
              <w:rPr>
                <w:noProof/>
                <w:webHidden/>
              </w:rPr>
              <w:fldChar w:fldCharType="begin"/>
            </w:r>
            <w:r>
              <w:rPr>
                <w:noProof/>
                <w:webHidden/>
              </w:rPr>
              <w:instrText xml:space="preserve"> PAGEREF _Toc519436467 \h </w:instrText>
            </w:r>
            <w:r>
              <w:rPr>
                <w:noProof/>
                <w:webHidden/>
              </w:rPr>
            </w:r>
            <w:r>
              <w:rPr>
                <w:noProof/>
                <w:webHidden/>
              </w:rPr>
              <w:fldChar w:fldCharType="separate"/>
            </w:r>
            <w:r>
              <w:rPr>
                <w:noProof/>
                <w:webHidden/>
              </w:rPr>
              <w:t>130</w:t>
            </w:r>
            <w:r>
              <w:rPr>
                <w:noProof/>
                <w:webHidden/>
              </w:rPr>
              <w:fldChar w:fldCharType="end"/>
            </w:r>
          </w:hyperlink>
        </w:p>
        <w:p w14:paraId="79083085" w14:textId="7E78F1CC" w:rsidR="00AC13C6" w:rsidRDefault="00AC13C6">
          <w:pPr>
            <w:pStyle w:val="TOC2"/>
            <w:tabs>
              <w:tab w:val="right" w:leader="dot" w:pos="9350"/>
            </w:tabs>
            <w:rPr>
              <w:rFonts w:asciiTheme="minorHAnsi" w:eastAsiaTheme="minorEastAsia" w:hAnsiTheme="minorHAnsi" w:cstheme="minorBidi"/>
              <w:noProof/>
            </w:rPr>
          </w:pPr>
          <w:hyperlink w:anchor="_Toc519436468" w:history="1">
            <w:r w:rsidRPr="00DD0FD4">
              <w:rPr>
                <w:rStyle w:val="Hyperlink"/>
                <w:noProof/>
              </w:rPr>
              <w:t>Trump Bad Impacts</w:t>
            </w:r>
            <w:r>
              <w:rPr>
                <w:noProof/>
                <w:webHidden/>
              </w:rPr>
              <w:tab/>
            </w:r>
            <w:r>
              <w:rPr>
                <w:noProof/>
                <w:webHidden/>
              </w:rPr>
              <w:fldChar w:fldCharType="begin"/>
            </w:r>
            <w:r>
              <w:rPr>
                <w:noProof/>
                <w:webHidden/>
              </w:rPr>
              <w:instrText xml:space="preserve"> PAGEREF _Toc519436468 \h </w:instrText>
            </w:r>
            <w:r>
              <w:rPr>
                <w:noProof/>
                <w:webHidden/>
              </w:rPr>
            </w:r>
            <w:r>
              <w:rPr>
                <w:noProof/>
                <w:webHidden/>
              </w:rPr>
              <w:fldChar w:fldCharType="separate"/>
            </w:r>
            <w:r>
              <w:rPr>
                <w:noProof/>
                <w:webHidden/>
              </w:rPr>
              <w:t>131</w:t>
            </w:r>
            <w:r>
              <w:rPr>
                <w:noProof/>
                <w:webHidden/>
              </w:rPr>
              <w:fldChar w:fldCharType="end"/>
            </w:r>
          </w:hyperlink>
        </w:p>
        <w:p w14:paraId="4A3A44E5" w14:textId="55A0C739" w:rsidR="00AC13C6" w:rsidRDefault="00AC13C6">
          <w:pPr>
            <w:pStyle w:val="TOC3"/>
            <w:tabs>
              <w:tab w:val="right" w:leader="dot" w:pos="9350"/>
            </w:tabs>
            <w:rPr>
              <w:rFonts w:asciiTheme="minorHAnsi" w:eastAsiaTheme="minorEastAsia" w:hAnsiTheme="minorHAnsi" w:cstheme="minorBidi"/>
              <w:noProof/>
            </w:rPr>
          </w:pPr>
          <w:hyperlink w:anchor="_Toc519436469" w:history="1">
            <w:r w:rsidRPr="00DD0FD4">
              <w:rPr>
                <w:rStyle w:val="Hyperlink"/>
                <w:noProof/>
              </w:rPr>
              <w:t>Check Trump [General]</w:t>
            </w:r>
            <w:r>
              <w:rPr>
                <w:noProof/>
                <w:webHidden/>
              </w:rPr>
              <w:tab/>
            </w:r>
            <w:r>
              <w:rPr>
                <w:noProof/>
                <w:webHidden/>
              </w:rPr>
              <w:fldChar w:fldCharType="begin"/>
            </w:r>
            <w:r>
              <w:rPr>
                <w:noProof/>
                <w:webHidden/>
              </w:rPr>
              <w:instrText xml:space="preserve"> PAGEREF _Toc519436469 \h </w:instrText>
            </w:r>
            <w:r>
              <w:rPr>
                <w:noProof/>
                <w:webHidden/>
              </w:rPr>
            </w:r>
            <w:r>
              <w:rPr>
                <w:noProof/>
                <w:webHidden/>
              </w:rPr>
              <w:fldChar w:fldCharType="separate"/>
            </w:r>
            <w:r>
              <w:rPr>
                <w:noProof/>
                <w:webHidden/>
              </w:rPr>
              <w:t>132</w:t>
            </w:r>
            <w:r>
              <w:rPr>
                <w:noProof/>
                <w:webHidden/>
              </w:rPr>
              <w:fldChar w:fldCharType="end"/>
            </w:r>
          </w:hyperlink>
        </w:p>
        <w:p w14:paraId="3871D24B" w14:textId="065685F5" w:rsidR="00AC13C6" w:rsidRDefault="00AC13C6">
          <w:pPr>
            <w:pStyle w:val="TOC3"/>
            <w:tabs>
              <w:tab w:val="right" w:leader="dot" w:pos="9350"/>
            </w:tabs>
            <w:rPr>
              <w:rFonts w:asciiTheme="minorHAnsi" w:eastAsiaTheme="minorEastAsia" w:hAnsiTheme="minorHAnsi" w:cstheme="minorBidi"/>
              <w:noProof/>
            </w:rPr>
          </w:pPr>
          <w:hyperlink w:anchor="_Toc519436470" w:history="1">
            <w:r w:rsidRPr="00DD0FD4">
              <w:rPr>
                <w:rStyle w:val="Hyperlink"/>
                <w:noProof/>
              </w:rPr>
              <w:t>Check Trump – Immigration/De-regulation</w:t>
            </w:r>
            <w:r>
              <w:rPr>
                <w:noProof/>
                <w:webHidden/>
              </w:rPr>
              <w:tab/>
            </w:r>
            <w:r>
              <w:rPr>
                <w:noProof/>
                <w:webHidden/>
              </w:rPr>
              <w:fldChar w:fldCharType="begin"/>
            </w:r>
            <w:r>
              <w:rPr>
                <w:noProof/>
                <w:webHidden/>
              </w:rPr>
              <w:instrText xml:space="preserve"> PAGEREF _Toc519436470 \h </w:instrText>
            </w:r>
            <w:r>
              <w:rPr>
                <w:noProof/>
                <w:webHidden/>
              </w:rPr>
            </w:r>
            <w:r>
              <w:rPr>
                <w:noProof/>
                <w:webHidden/>
              </w:rPr>
              <w:fldChar w:fldCharType="separate"/>
            </w:r>
            <w:r>
              <w:rPr>
                <w:noProof/>
                <w:webHidden/>
              </w:rPr>
              <w:t>134</w:t>
            </w:r>
            <w:r>
              <w:rPr>
                <w:noProof/>
                <w:webHidden/>
              </w:rPr>
              <w:fldChar w:fldCharType="end"/>
            </w:r>
          </w:hyperlink>
        </w:p>
        <w:p w14:paraId="019D5D91" w14:textId="64928A83" w:rsidR="00AC13C6" w:rsidRDefault="00AC13C6">
          <w:pPr>
            <w:pStyle w:val="TOC3"/>
            <w:tabs>
              <w:tab w:val="right" w:leader="dot" w:pos="9350"/>
            </w:tabs>
            <w:rPr>
              <w:rFonts w:asciiTheme="minorHAnsi" w:eastAsiaTheme="minorEastAsia" w:hAnsiTheme="minorHAnsi" w:cstheme="minorBidi"/>
              <w:noProof/>
            </w:rPr>
          </w:pPr>
          <w:hyperlink w:anchor="_Toc519436471" w:history="1">
            <w:r w:rsidRPr="00DD0FD4">
              <w:rPr>
                <w:rStyle w:val="Hyperlink"/>
                <w:noProof/>
              </w:rPr>
              <w:t>Turns Case – Immigrant Restrictions</w:t>
            </w:r>
            <w:r>
              <w:rPr>
                <w:noProof/>
                <w:webHidden/>
              </w:rPr>
              <w:tab/>
            </w:r>
            <w:r>
              <w:rPr>
                <w:noProof/>
                <w:webHidden/>
              </w:rPr>
              <w:fldChar w:fldCharType="begin"/>
            </w:r>
            <w:r>
              <w:rPr>
                <w:noProof/>
                <w:webHidden/>
              </w:rPr>
              <w:instrText xml:space="preserve"> PAGEREF _Toc519436471 \h </w:instrText>
            </w:r>
            <w:r>
              <w:rPr>
                <w:noProof/>
                <w:webHidden/>
              </w:rPr>
            </w:r>
            <w:r>
              <w:rPr>
                <w:noProof/>
                <w:webHidden/>
              </w:rPr>
              <w:fldChar w:fldCharType="separate"/>
            </w:r>
            <w:r>
              <w:rPr>
                <w:noProof/>
                <w:webHidden/>
              </w:rPr>
              <w:t>135</w:t>
            </w:r>
            <w:r>
              <w:rPr>
                <w:noProof/>
                <w:webHidden/>
              </w:rPr>
              <w:fldChar w:fldCharType="end"/>
            </w:r>
          </w:hyperlink>
        </w:p>
        <w:p w14:paraId="0D1B40BF" w14:textId="6841326B" w:rsidR="00AC13C6" w:rsidRDefault="00AC13C6">
          <w:pPr>
            <w:pStyle w:val="TOC3"/>
            <w:tabs>
              <w:tab w:val="right" w:leader="dot" w:pos="9350"/>
            </w:tabs>
            <w:rPr>
              <w:rFonts w:asciiTheme="minorHAnsi" w:eastAsiaTheme="minorEastAsia" w:hAnsiTheme="minorHAnsi" w:cstheme="minorBidi"/>
              <w:noProof/>
            </w:rPr>
          </w:pPr>
          <w:hyperlink w:anchor="_Toc519436472" w:history="1">
            <w:r w:rsidRPr="00DD0FD4">
              <w:rPr>
                <w:rStyle w:val="Hyperlink"/>
                <w:noProof/>
              </w:rPr>
              <w:t>Turns Case – Undocumented Immigrants</w:t>
            </w:r>
            <w:r>
              <w:rPr>
                <w:noProof/>
                <w:webHidden/>
              </w:rPr>
              <w:tab/>
            </w:r>
            <w:r>
              <w:rPr>
                <w:noProof/>
                <w:webHidden/>
              </w:rPr>
              <w:fldChar w:fldCharType="begin"/>
            </w:r>
            <w:r>
              <w:rPr>
                <w:noProof/>
                <w:webHidden/>
              </w:rPr>
              <w:instrText xml:space="preserve"> PAGEREF _Toc519436472 \h </w:instrText>
            </w:r>
            <w:r>
              <w:rPr>
                <w:noProof/>
                <w:webHidden/>
              </w:rPr>
            </w:r>
            <w:r>
              <w:rPr>
                <w:noProof/>
                <w:webHidden/>
              </w:rPr>
              <w:fldChar w:fldCharType="separate"/>
            </w:r>
            <w:r>
              <w:rPr>
                <w:noProof/>
                <w:webHidden/>
              </w:rPr>
              <w:t>136</w:t>
            </w:r>
            <w:r>
              <w:rPr>
                <w:noProof/>
                <w:webHidden/>
              </w:rPr>
              <w:fldChar w:fldCharType="end"/>
            </w:r>
          </w:hyperlink>
        </w:p>
        <w:p w14:paraId="698F9449" w14:textId="0E87F787" w:rsidR="00AC13C6" w:rsidRDefault="00AC13C6">
          <w:pPr>
            <w:pStyle w:val="TOC3"/>
            <w:tabs>
              <w:tab w:val="right" w:leader="dot" w:pos="9350"/>
            </w:tabs>
            <w:rPr>
              <w:rFonts w:asciiTheme="minorHAnsi" w:eastAsiaTheme="minorEastAsia" w:hAnsiTheme="minorHAnsi" w:cstheme="minorBidi"/>
              <w:noProof/>
            </w:rPr>
          </w:pPr>
          <w:hyperlink w:anchor="_Toc519436473" w:history="1">
            <w:r w:rsidRPr="00DD0FD4">
              <w:rPr>
                <w:rStyle w:val="Hyperlink"/>
                <w:noProof/>
              </w:rPr>
              <w:t>Trump Bad – Laundry List</w:t>
            </w:r>
            <w:r>
              <w:rPr>
                <w:noProof/>
                <w:webHidden/>
              </w:rPr>
              <w:tab/>
            </w:r>
            <w:r>
              <w:rPr>
                <w:noProof/>
                <w:webHidden/>
              </w:rPr>
              <w:fldChar w:fldCharType="begin"/>
            </w:r>
            <w:r>
              <w:rPr>
                <w:noProof/>
                <w:webHidden/>
              </w:rPr>
              <w:instrText xml:space="preserve"> PAGEREF _Toc519436473 \h </w:instrText>
            </w:r>
            <w:r>
              <w:rPr>
                <w:noProof/>
                <w:webHidden/>
              </w:rPr>
            </w:r>
            <w:r>
              <w:rPr>
                <w:noProof/>
                <w:webHidden/>
              </w:rPr>
              <w:fldChar w:fldCharType="separate"/>
            </w:r>
            <w:r>
              <w:rPr>
                <w:noProof/>
                <w:webHidden/>
              </w:rPr>
              <w:t>137</w:t>
            </w:r>
            <w:r>
              <w:rPr>
                <w:noProof/>
                <w:webHidden/>
              </w:rPr>
              <w:fldChar w:fldCharType="end"/>
            </w:r>
          </w:hyperlink>
        </w:p>
        <w:p w14:paraId="4438A300" w14:textId="6C1FA9A4" w:rsidR="00AC13C6" w:rsidRDefault="00AC13C6">
          <w:pPr>
            <w:pStyle w:val="TOC3"/>
            <w:tabs>
              <w:tab w:val="right" w:leader="dot" w:pos="9350"/>
            </w:tabs>
            <w:rPr>
              <w:rFonts w:asciiTheme="minorHAnsi" w:eastAsiaTheme="minorEastAsia" w:hAnsiTheme="minorHAnsi" w:cstheme="minorBidi"/>
              <w:noProof/>
            </w:rPr>
          </w:pPr>
          <w:hyperlink w:anchor="_Toc519436474" w:history="1">
            <w:r w:rsidRPr="00DD0FD4">
              <w:rPr>
                <w:rStyle w:val="Hyperlink"/>
                <w:noProof/>
              </w:rPr>
              <w:t>Trump Bad – Democracy/Leadership</w:t>
            </w:r>
            <w:r>
              <w:rPr>
                <w:noProof/>
                <w:webHidden/>
              </w:rPr>
              <w:tab/>
            </w:r>
            <w:r>
              <w:rPr>
                <w:noProof/>
                <w:webHidden/>
              </w:rPr>
              <w:fldChar w:fldCharType="begin"/>
            </w:r>
            <w:r>
              <w:rPr>
                <w:noProof/>
                <w:webHidden/>
              </w:rPr>
              <w:instrText xml:space="preserve"> PAGEREF _Toc519436474 \h </w:instrText>
            </w:r>
            <w:r>
              <w:rPr>
                <w:noProof/>
                <w:webHidden/>
              </w:rPr>
            </w:r>
            <w:r>
              <w:rPr>
                <w:noProof/>
                <w:webHidden/>
              </w:rPr>
              <w:fldChar w:fldCharType="separate"/>
            </w:r>
            <w:r>
              <w:rPr>
                <w:noProof/>
                <w:webHidden/>
              </w:rPr>
              <w:t>140</w:t>
            </w:r>
            <w:r>
              <w:rPr>
                <w:noProof/>
                <w:webHidden/>
              </w:rPr>
              <w:fldChar w:fldCharType="end"/>
            </w:r>
          </w:hyperlink>
        </w:p>
        <w:p w14:paraId="4BD21D80" w14:textId="666F2BF9" w:rsidR="00AC13C6" w:rsidRDefault="00AC13C6">
          <w:pPr>
            <w:pStyle w:val="TOC3"/>
            <w:tabs>
              <w:tab w:val="right" w:leader="dot" w:pos="9350"/>
            </w:tabs>
            <w:rPr>
              <w:rFonts w:asciiTheme="minorHAnsi" w:eastAsiaTheme="minorEastAsia" w:hAnsiTheme="minorHAnsi" w:cstheme="minorBidi"/>
              <w:noProof/>
            </w:rPr>
          </w:pPr>
          <w:hyperlink w:anchor="_Toc519436475" w:history="1">
            <w:r w:rsidRPr="00DD0FD4">
              <w:rPr>
                <w:rStyle w:val="Hyperlink"/>
                <w:noProof/>
              </w:rPr>
              <w:t>Trump Bad – Populism</w:t>
            </w:r>
            <w:r>
              <w:rPr>
                <w:noProof/>
                <w:webHidden/>
              </w:rPr>
              <w:tab/>
            </w:r>
            <w:r>
              <w:rPr>
                <w:noProof/>
                <w:webHidden/>
              </w:rPr>
              <w:fldChar w:fldCharType="begin"/>
            </w:r>
            <w:r>
              <w:rPr>
                <w:noProof/>
                <w:webHidden/>
              </w:rPr>
              <w:instrText xml:space="preserve"> PAGEREF _Toc519436475 \h </w:instrText>
            </w:r>
            <w:r>
              <w:rPr>
                <w:noProof/>
                <w:webHidden/>
              </w:rPr>
            </w:r>
            <w:r>
              <w:rPr>
                <w:noProof/>
                <w:webHidden/>
              </w:rPr>
              <w:fldChar w:fldCharType="separate"/>
            </w:r>
            <w:r>
              <w:rPr>
                <w:noProof/>
                <w:webHidden/>
              </w:rPr>
              <w:t>142</w:t>
            </w:r>
            <w:r>
              <w:rPr>
                <w:noProof/>
                <w:webHidden/>
              </w:rPr>
              <w:fldChar w:fldCharType="end"/>
            </w:r>
          </w:hyperlink>
        </w:p>
        <w:p w14:paraId="56C2A3EC" w14:textId="04449265" w:rsidR="00AC13C6" w:rsidRDefault="00AC13C6">
          <w:pPr>
            <w:pStyle w:val="TOC3"/>
            <w:tabs>
              <w:tab w:val="right" w:leader="dot" w:pos="9350"/>
            </w:tabs>
            <w:rPr>
              <w:rFonts w:asciiTheme="minorHAnsi" w:eastAsiaTheme="minorEastAsia" w:hAnsiTheme="minorHAnsi" w:cstheme="minorBidi"/>
              <w:noProof/>
            </w:rPr>
          </w:pPr>
          <w:hyperlink w:anchor="_Toc519436476" w:history="1">
            <w:r w:rsidRPr="00DD0FD4">
              <w:rPr>
                <w:rStyle w:val="Hyperlink"/>
                <w:noProof/>
              </w:rPr>
              <w:t>Trump Bad – Racism</w:t>
            </w:r>
            <w:r>
              <w:rPr>
                <w:noProof/>
                <w:webHidden/>
              </w:rPr>
              <w:tab/>
            </w:r>
            <w:r>
              <w:rPr>
                <w:noProof/>
                <w:webHidden/>
              </w:rPr>
              <w:fldChar w:fldCharType="begin"/>
            </w:r>
            <w:r>
              <w:rPr>
                <w:noProof/>
                <w:webHidden/>
              </w:rPr>
              <w:instrText xml:space="preserve"> PAGEREF _Toc519436476 \h </w:instrText>
            </w:r>
            <w:r>
              <w:rPr>
                <w:noProof/>
                <w:webHidden/>
              </w:rPr>
            </w:r>
            <w:r>
              <w:rPr>
                <w:noProof/>
                <w:webHidden/>
              </w:rPr>
              <w:fldChar w:fldCharType="separate"/>
            </w:r>
            <w:r>
              <w:rPr>
                <w:noProof/>
                <w:webHidden/>
              </w:rPr>
              <w:t>145</w:t>
            </w:r>
            <w:r>
              <w:rPr>
                <w:noProof/>
                <w:webHidden/>
              </w:rPr>
              <w:fldChar w:fldCharType="end"/>
            </w:r>
          </w:hyperlink>
        </w:p>
        <w:p w14:paraId="04176835" w14:textId="0015A675" w:rsidR="00AC13C6" w:rsidRDefault="00AC13C6">
          <w:pPr>
            <w:pStyle w:val="TOC3"/>
            <w:tabs>
              <w:tab w:val="right" w:leader="dot" w:pos="9350"/>
            </w:tabs>
            <w:rPr>
              <w:rFonts w:asciiTheme="minorHAnsi" w:eastAsiaTheme="minorEastAsia" w:hAnsiTheme="minorHAnsi" w:cstheme="minorBidi"/>
              <w:noProof/>
            </w:rPr>
          </w:pPr>
          <w:hyperlink w:anchor="_Toc519436477" w:history="1">
            <w:r w:rsidRPr="00DD0FD4">
              <w:rPr>
                <w:rStyle w:val="Hyperlink"/>
                <w:noProof/>
              </w:rPr>
              <w:t>Trump Bad – War</w:t>
            </w:r>
            <w:r>
              <w:rPr>
                <w:noProof/>
                <w:webHidden/>
              </w:rPr>
              <w:tab/>
            </w:r>
            <w:r>
              <w:rPr>
                <w:noProof/>
                <w:webHidden/>
              </w:rPr>
              <w:fldChar w:fldCharType="begin"/>
            </w:r>
            <w:r>
              <w:rPr>
                <w:noProof/>
                <w:webHidden/>
              </w:rPr>
              <w:instrText xml:space="preserve"> PAGEREF _Toc519436477 \h </w:instrText>
            </w:r>
            <w:r>
              <w:rPr>
                <w:noProof/>
                <w:webHidden/>
              </w:rPr>
            </w:r>
            <w:r>
              <w:rPr>
                <w:noProof/>
                <w:webHidden/>
              </w:rPr>
              <w:fldChar w:fldCharType="separate"/>
            </w:r>
            <w:r>
              <w:rPr>
                <w:noProof/>
                <w:webHidden/>
              </w:rPr>
              <w:t>146</w:t>
            </w:r>
            <w:r>
              <w:rPr>
                <w:noProof/>
                <w:webHidden/>
              </w:rPr>
              <w:fldChar w:fldCharType="end"/>
            </w:r>
          </w:hyperlink>
        </w:p>
        <w:p w14:paraId="11057A12" w14:textId="58AE11A8" w:rsidR="00AC13C6" w:rsidRDefault="00AC13C6">
          <w:pPr>
            <w:pStyle w:val="TOC3"/>
            <w:tabs>
              <w:tab w:val="right" w:leader="dot" w:pos="9350"/>
            </w:tabs>
            <w:rPr>
              <w:rFonts w:asciiTheme="minorHAnsi" w:eastAsiaTheme="minorEastAsia" w:hAnsiTheme="minorHAnsi" w:cstheme="minorBidi"/>
              <w:noProof/>
            </w:rPr>
          </w:pPr>
          <w:hyperlink w:anchor="_Toc519436478" w:history="1">
            <w:r w:rsidRPr="00DD0FD4">
              <w:rPr>
                <w:rStyle w:val="Hyperlink"/>
                <w:noProof/>
              </w:rPr>
              <w:t>Mueller Investigation</w:t>
            </w:r>
            <w:r>
              <w:rPr>
                <w:noProof/>
                <w:webHidden/>
              </w:rPr>
              <w:tab/>
            </w:r>
            <w:r>
              <w:rPr>
                <w:noProof/>
                <w:webHidden/>
              </w:rPr>
              <w:fldChar w:fldCharType="begin"/>
            </w:r>
            <w:r>
              <w:rPr>
                <w:noProof/>
                <w:webHidden/>
              </w:rPr>
              <w:instrText xml:space="preserve"> PAGEREF _Toc519436478 \h </w:instrText>
            </w:r>
            <w:r>
              <w:rPr>
                <w:noProof/>
                <w:webHidden/>
              </w:rPr>
            </w:r>
            <w:r>
              <w:rPr>
                <w:noProof/>
                <w:webHidden/>
              </w:rPr>
              <w:fldChar w:fldCharType="separate"/>
            </w:r>
            <w:r>
              <w:rPr>
                <w:noProof/>
                <w:webHidden/>
              </w:rPr>
              <w:t>151</w:t>
            </w:r>
            <w:r>
              <w:rPr>
                <w:noProof/>
                <w:webHidden/>
              </w:rPr>
              <w:fldChar w:fldCharType="end"/>
            </w:r>
          </w:hyperlink>
        </w:p>
        <w:p w14:paraId="1A28BC97" w14:textId="72148169" w:rsidR="00AC13C6" w:rsidRDefault="00AC13C6">
          <w:pPr>
            <w:pStyle w:val="TOC3"/>
            <w:tabs>
              <w:tab w:val="right" w:leader="dot" w:pos="9350"/>
            </w:tabs>
            <w:rPr>
              <w:rFonts w:asciiTheme="minorHAnsi" w:eastAsiaTheme="minorEastAsia" w:hAnsiTheme="minorHAnsi" w:cstheme="minorBidi"/>
              <w:noProof/>
            </w:rPr>
          </w:pPr>
          <w:hyperlink w:anchor="_Toc519436479" w:history="1">
            <w:r w:rsidRPr="00DD0FD4">
              <w:rPr>
                <w:rStyle w:val="Hyperlink"/>
                <w:noProof/>
              </w:rPr>
              <w:t>Dem Leadership</w:t>
            </w:r>
            <w:r>
              <w:rPr>
                <w:noProof/>
                <w:webHidden/>
              </w:rPr>
              <w:tab/>
            </w:r>
            <w:r>
              <w:rPr>
                <w:noProof/>
                <w:webHidden/>
              </w:rPr>
              <w:fldChar w:fldCharType="begin"/>
            </w:r>
            <w:r>
              <w:rPr>
                <w:noProof/>
                <w:webHidden/>
              </w:rPr>
              <w:instrText xml:space="preserve"> PAGEREF _Toc519436479 \h </w:instrText>
            </w:r>
            <w:r>
              <w:rPr>
                <w:noProof/>
                <w:webHidden/>
              </w:rPr>
            </w:r>
            <w:r>
              <w:rPr>
                <w:noProof/>
                <w:webHidden/>
              </w:rPr>
              <w:fldChar w:fldCharType="separate"/>
            </w:r>
            <w:r>
              <w:rPr>
                <w:noProof/>
                <w:webHidden/>
              </w:rPr>
              <w:t>152</w:t>
            </w:r>
            <w:r>
              <w:rPr>
                <w:noProof/>
                <w:webHidden/>
              </w:rPr>
              <w:fldChar w:fldCharType="end"/>
            </w:r>
          </w:hyperlink>
        </w:p>
        <w:p w14:paraId="27D79B3D" w14:textId="2A087CD7" w:rsidR="00AC13C6" w:rsidRDefault="00AC13C6">
          <w:pPr>
            <w:pStyle w:val="TOC2"/>
            <w:tabs>
              <w:tab w:val="right" w:leader="dot" w:pos="9350"/>
            </w:tabs>
            <w:rPr>
              <w:rFonts w:asciiTheme="minorHAnsi" w:eastAsiaTheme="minorEastAsia" w:hAnsiTheme="minorHAnsi" w:cstheme="minorBidi"/>
              <w:noProof/>
            </w:rPr>
          </w:pPr>
          <w:hyperlink w:anchor="_Toc519436480" w:history="1">
            <w:r w:rsidRPr="00DD0FD4">
              <w:rPr>
                <w:rStyle w:val="Hyperlink"/>
                <w:noProof/>
              </w:rPr>
              <w:t>Impeachment Impacts</w:t>
            </w:r>
            <w:r>
              <w:rPr>
                <w:noProof/>
                <w:webHidden/>
              </w:rPr>
              <w:tab/>
            </w:r>
            <w:r>
              <w:rPr>
                <w:noProof/>
                <w:webHidden/>
              </w:rPr>
              <w:fldChar w:fldCharType="begin"/>
            </w:r>
            <w:r>
              <w:rPr>
                <w:noProof/>
                <w:webHidden/>
              </w:rPr>
              <w:instrText xml:space="preserve"> PAGEREF _Toc519436480 \h </w:instrText>
            </w:r>
            <w:r>
              <w:rPr>
                <w:noProof/>
                <w:webHidden/>
              </w:rPr>
            </w:r>
            <w:r>
              <w:rPr>
                <w:noProof/>
                <w:webHidden/>
              </w:rPr>
              <w:fldChar w:fldCharType="separate"/>
            </w:r>
            <w:r>
              <w:rPr>
                <w:noProof/>
                <w:webHidden/>
              </w:rPr>
              <w:t>153</w:t>
            </w:r>
            <w:r>
              <w:rPr>
                <w:noProof/>
                <w:webHidden/>
              </w:rPr>
              <w:fldChar w:fldCharType="end"/>
            </w:r>
          </w:hyperlink>
        </w:p>
        <w:p w14:paraId="156B3759" w14:textId="7165D470" w:rsidR="00AC13C6" w:rsidRDefault="00AC13C6">
          <w:pPr>
            <w:pStyle w:val="TOC3"/>
            <w:tabs>
              <w:tab w:val="right" w:leader="dot" w:pos="9350"/>
            </w:tabs>
            <w:rPr>
              <w:rFonts w:asciiTheme="minorHAnsi" w:eastAsiaTheme="minorEastAsia" w:hAnsiTheme="minorHAnsi" w:cstheme="minorBidi"/>
              <w:noProof/>
            </w:rPr>
          </w:pPr>
          <w:hyperlink w:anchor="_Toc519436481" w:history="1">
            <w:r w:rsidRPr="00DD0FD4">
              <w:rPr>
                <w:rStyle w:val="Hyperlink"/>
                <w:noProof/>
              </w:rPr>
              <w:t>House Win Key</w:t>
            </w:r>
            <w:r>
              <w:rPr>
                <w:noProof/>
                <w:webHidden/>
              </w:rPr>
              <w:tab/>
            </w:r>
            <w:r>
              <w:rPr>
                <w:noProof/>
                <w:webHidden/>
              </w:rPr>
              <w:fldChar w:fldCharType="begin"/>
            </w:r>
            <w:r>
              <w:rPr>
                <w:noProof/>
                <w:webHidden/>
              </w:rPr>
              <w:instrText xml:space="preserve"> PAGEREF _Toc519436481 \h </w:instrText>
            </w:r>
            <w:r>
              <w:rPr>
                <w:noProof/>
                <w:webHidden/>
              </w:rPr>
            </w:r>
            <w:r>
              <w:rPr>
                <w:noProof/>
                <w:webHidden/>
              </w:rPr>
              <w:fldChar w:fldCharType="separate"/>
            </w:r>
            <w:r>
              <w:rPr>
                <w:noProof/>
                <w:webHidden/>
              </w:rPr>
              <w:t>154</w:t>
            </w:r>
            <w:r>
              <w:rPr>
                <w:noProof/>
                <w:webHidden/>
              </w:rPr>
              <w:fldChar w:fldCharType="end"/>
            </w:r>
          </w:hyperlink>
        </w:p>
        <w:p w14:paraId="4D37100C" w14:textId="43F9EF0F" w:rsidR="00AC13C6" w:rsidRDefault="00AC13C6">
          <w:pPr>
            <w:pStyle w:val="TOC3"/>
            <w:tabs>
              <w:tab w:val="right" w:leader="dot" w:pos="9350"/>
            </w:tabs>
            <w:rPr>
              <w:rFonts w:asciiTheme="minorHAnsi" w:eastAsiaTheme="minorEastAsia" w:hAnsiTheme="minorHAnsi" w:cstheme="minorBidi"/>
              <w:noProof/>
            </w:rPr>
          </w:pPr>
          <w:hyperlink w:anchor="_Toc519436482" w:history="1">
            <w:r w:rsidRPr="00DD0FD4">
              <w:rPr>
                <w:rStyle w:val="Hyperlink"/>
                <w:noProof/>
              </w:rPr>
              <w:t>AT – Won’t Impeach</w:t>
            </w:r>
            <w:r>
              <w:rPr>
                <w:noProof/>
                <w:webHidden/>
              </w:rPr>
              <w:tab/>
            </w:r>
            <w:r>
              <w:rPr>
                <w:noProof/>
                <w:webHidden/>
              </w:rPr>
              <w:fldChar w:fldCharType="begin"/>
            </w:r>
            <w:r>
              <w:rPr>
                <w:noProof/>
                <w:webHidden/>
              </w:rPr>
              <w:instrText xml:space="preserve"> PAGEREF _Toc519436482 \h </w:instrText>
            </w:r>
            <w:r>
              <w:rPr>
                <w:noProof/>
                <w:webHidden/>
              </w:rPr>
            </w:r>
            <w:r>
              <w:rPr>
                <w:noProof/>
                <w:webHidden/>
              </w:rPr>
              <w:fldChar w:fldCharType="separate"/>
            </w:r>
            <w:r>
              <w:rPr>
                <w:noProof/>
                <w:webHidden/>
              </w:rPr>
              <w:t>157</w:t>
            </w:r>
            <w:r>
              <w:rPr>
                <w:noProof/>
                <w:webHidden/>
              </w:rPr>
              <w:fldChar w:fldCharType="end"/>
            </w:r>
          </w:hyperlink>
        </w:p>
        <w:p w14:paraId="546F7779" w14:textId="63D13ADA" w:rsidR="00AC13C6" w:rsidRDefault="00AC13C6">
          <w:pPr>
            <w:pStyle w:val="TOC3"/>
            <w:tabs>
              <w:tab w:val="right" w:leader="dot" w:pos="9350"/>
            </w:tabs>
            <w:rPr>
              <w:rFonts w:asciiTheme="minorHAnsi" w:eastAsiaTheme="minorEastAsia" w:hAnsiTheme="minorHAnsi" w:cstheme="minorBidi"/>
              <w:noProof/>
            </w:rPr>
          </w:pPr>
          <w:hyperlink w:anchor="_Toc519436483" w:history="1">
            <w:r w:rsidRPr="00DD0FD4">
              <w:rPr>
                <w:rStyle w:val="Hyperlink"/>
                <w:noProof/>
              </w:rPr>
              <w:t>AT – Senate Key</w:t>
            </w:r>
            <w:r>
              <w:rPr>
                <w:noProof/>
                <w:webHidden/>
              </w:rPr>
              <w:tab/>
            </w:r>
            <w:r>
              <w:rPr>
                <w:noProof/>
                <w:webHidden/>
              </w:rPr>
              <w:fldChar w:fldCharType="begin"/>
            </w:r>
            <w:r>
              <w:rPr>
                <w:noProof/>
                <w:webHidden/>
              </w:rPr>
              <w:instrText xml:space="preserve"> PAGEREF _Toc519436483 \h </w:instrText>
            </w:r>
            <w:r>
              <w:rPr>
                <w:noProof/>
                <w:webHidden/>
              </w:rPr>
            </w:r>
            <w:r>
              <w:rPr>
                <w:noProof/>
                <w:webHidden/>
              </w:rPr>
              <w:fldChar w:fldCharType="separate"/>
            </w:r>
            <w:r>
              <w:rPr>
                <w:noProof/>
                <w:webHidden/>
              </w:rPr>
              <w:t>160</w:t>
            </w:r>
            <w:r>
              <w:rPr>
                <w:noProof/>
                <w:webHidden/>
              </w:rPr>
              <w:fldChar w:fldCharType="end"/>
            </w:r>
          </w:hyperlink>
        </w:p>
        <w:p w14:paraId="53473200" w14:textId="5EC92840" w:rsidR="00AC13C6" w:rsidRDefault="00AC13C6">
          <w:pPr>
            <w:pStyle w:val="TOC3"/>
            <w:tabs>
              <w:tab w:val="right" w:leader="dot" w:pos="9350"/>
            </w:tabs>
            <w:rPr>
              <w:rFonts w:asciiTheme="minorHAnsi" w:eastAsiaTheme="minorEastAsia" w:hAnsiTheme="minorHAnsi" w:cstheme="minorBidi"/>
              <w:noProof/>
            </w:rPr>
          </w:pPr>
          <w:hyperlink w:anchor="_Toc519436484" w:history="1">
            <w:r w:rsidRPr="00DD0FD4">
              <w:rPr>
                <w:rStyle w:val="Hyperlink"/>
                <w:noProof/>
              </w:rPr>
              <w:t>AT – Pence Worse</w:t>
            </w:r>
            <w:r>
              <w:rPr>
                <w:noProof/>
                <w:webHidden/>
              </w:rPr>
              <w:tab/>
            </w:r>
            <w:r>
              <w:rPr>
                <w:noProof/>
                <w:webHidden/>
              </w:rPr>
              <w:fldChar w:fldCharType="begin"/>
            </w:r>
            <w:r>
              <w:rPr>
                <w:noProof/>
                <w:webHidden/>
              </w:rPr>
              <w:instrText xml:space="preserve"> PAGEREF _Toc519436484 \h </w:instrText>
            </w:r>
            <w:r>
              <w:rPr>
                <w:noProof/>
                <w:webHidden/>
              </w:rPr>
            </w:r>
            <w:r>
              <w:rPr>
                <w:noProof/>
                <w:webHidden/>
              </w:rPr>
              <w:fldChar w:fldCharType="separate"/>
            </w:r>
            <w:r>
              <w:rPr>
                <w:noProof/>
                <w:webHidden/>
              </w:rPr>
              <w:t>163</w:t>
            </w:r>
            <w:r>
              <w:rPr>
                <w:noProof/>
                <w:webHidden/>
              </w:rPr>
              <w:fldChar w:fldCharType="end"/>
            </w:r>
          </w:hyperlink>
        </w:p>
        <w:p w14:paraId="6D560A0E" w14:textId="11C5875F" w:rsidR="00AC13C6" w:rsidRDefault="00AC13C6">
          <w:pPr>
            <w:pStyle w:val="TOC2"/>
            <w:tabs>
              <w:tab w:val="right" w:leader="dot" w:pos="9350"/>
            </w:tabs>
            <w:rPr>
              <w:rFonts w:asciiTheme="minorHAnsi" w:eastAsiaTheme="minorEastAsia" w:hAnsiTheme="minorHAnsi" w:cstheme="minorBidi"/>
              <w:noProof/>
            </w:rPr>
          </w:pPr>
          <w:hyperlink w:anchor="_Toc519436485" w:history="1">
            <w:r w:rsidRPr="00DD0FD4">
              <w:rPr>
                <w:rStyle w:val="Hyperlink"/>
                <w:noProof/>
              </w:rPr>
              <w:t>Obamacare Good Impacts</w:t>
            </w:r>
            <w:r>
              <w:rPr>
                <w:noProof/>
                <w:webHidden/>
              </w:rPr>
              <w:tab/>
            </w:r>
            <w:r>
              <w:rPr>
                <w:noProof/>
                <w:webHidden/>
              </w:rPr>
              <w:fldChar w:fldCharType="begin"/>
            </w:r>
            <w:r>
              <w:rPr>
                <w:noProof/>
                <w:webHidden/>
              </w:rPr>
              <w:instrText xml:space="preserve"> PAGEREF _Toc519436485 \h </w:instrText>
            </w:r>
            <w:r>
              <w:rPr>
                <w:noProof/>
                <w:webHidden/>
              </w:rPr>
            </w:r>
            <w:r>
              <w:rPr>
                <w:noProof/>
                <w:webHidden/>
              </w:rPr>
              <w:fldChar w:fldCharType="separate"/>
            </w:r>
            <w:r>
              <w:rPr>
                <w:noProof/>
                <w:webHidden/>
              </w:rPr>
              <w:t>167</w:t>
            </w:r>
            <w:r>
              <w:rPr>
                <w:noProof/>
                <w:webHidden/>
              </w:rPr>
              <w:fldChar w:fldCharType="end"/>
            </w:r>
          </w:hyperlink>
        </w:p>
        <w:p w14:paraId="18CCB60C" w14:textId="73B65EE9" w:rsidR="00AC13C6" w:rsidRDefault="00AC13C6">
          <w:pPr>
            <w:pStyle w:val="TOC3"/>
            <w:tabs>
              <w:tab w:val="right" w:leader="dot" w:pos="9350"/>
            </w:tabs>
            <w:rPr>
              <w:rFonts w:asciiTheme="minorHAnsi" w:eastAsiaTheme="minorEastAsia" w:hAnsiTheme="minorHAnsi" w:cstheme="minorBidi"/>
              <w:noProof/>
            </w:rPr>
          </w:pPr>
          <w:hyperlink w:anchor="_Toc519436486" w:history="1">
            <w:r w:rsidRPr="00DD0FD4">
              <w:rPr>
                <w:rStyle w:val="Hyperlink"/>
                <w:noProof/>
              </w:rPr>
              <w:t>GOP Will Repeal Obamacare</w:t>
            </w:r>
            <w:r>
              <w:rPr>
                <w:noProof/>
                <w:webHidden/>
              </w:rPr>
              <w:tab/>
            </w:r>
            <w:r>
              <w:rPr>
                <w:noProof/>
                <w:webHidden/>
              </w:rPr>
              <w:fldChar w:fldCharType="begin"/>
            </w:r>
            <w:r>
              <w:rPr>
                <w:noProof/>
                <w:webHidden/>
              </w:rPr>
              <w:instrText xml:space="preserve"> PAGEREF _Toc519436486 \h </w:instrText>
            </w:r>
            <w:r>
              <w:rPr>
                <w:noProof/>
                <w:webHidden/>
              </w:rPr>
            </w:r>
            <w:r>
              <w:rPr>
                <w:noProof/>
                <w:webHidden/>
              </w:rPr>
              <w:fldChar w:fldCharType="separate"/>
            </w:r>
            <w:r>
              <w:rPr>
                <w:noProof/>
                <w:webHidden/>
              </w:rPr>
              <w:t>168</w:t>
            </w:r>
            <w:r>
              <w:rPr>
                <w:noProof/>
                <w:webHidden/>
              </w:rPr>
              <w:fldChar w:fldCharType="end"/>
            </w:r>
          </w:hyperlink>
        </w:p>
        <w:p w14:paraId="0070A0B0" w14:textId="345ACF72" w:rsidR="00AC13C6" w:rsidRDefault="00AC13C6">
          <w:pPr>
            <w:pStyle w:val="TOC3"/>
            <w:tabs>
              <w:tab w:val="right" w:leader="dot" w:pos="9350"/>
            </w:tabs>
            <w:rPr>
              <w:rFonts w:asciiTheme="minorHAnsi" w:eastAsiaTheme="minorEastAsia" w:hAnsiTheme="minorHAnsi" w:cstheme="minorBidi"/>
              <w:noProof/>
            </w:rPr>
          </w:pPr>
          <w:hyperlink w:anchor="_Toc519436487" w:history="1">
            <w:r w:rsidRPr="00DD0FD4">
              <w:rPr>
                <w:rStyle w:val="Hyperlink"/>
                <w:noProof/>
              </w:rPr>
              <w:t>Obamacare Repeal Bad – Econ/Health</w:t>
            </w:r>
            <w:r>
              <w:rPr>
                <w:noProof/>
                <w:webHidden/>
              </w:rPr>
              <w:tab/>
            </w:r>
            <w:r>
              <w:rPr>
                <w:noProof/>
                <w:webHidden/>
              </w:rPr>
              <w:fldChar w:fldCharType="begin"/>
            </w:r>
            <w:r>
              <w:rPr>
                <w:noProof/>
                <w:webHidden/>
              </w:rPr>
              <w:instrText xml:space="preserve"> PAGEREF _Toc519436487 \h </w:instrText>
            </w:r>
            <w:r>
              <w:rPr>
                <w:noProof/>
                <w:webHidden/>
              </w:rPr>
            </w:r>
            <w:r>
              <w:rPr>
                <w:noProof/>
                <w:webHidden/>
              </w:rPr>
              <w:fldChar w:fldCharType="separate"/>
            </w:r>
            <w:r>
              <w:rPr>
                <w:noProof/>
                <w:webHidden/>
              </w:rPr>
              <w:t>171</w:t>
            </w:r>
            <w:r>
              <w:rPr>
                <w:noProof/>
                <w:webHidden/>
              </w:rPr>
              <w:fldChar w:fldCharType="end"/>
            </w:r>
          </w:hyperlink>
        </w:p>
        <w:p w14:paraId="7BD1277F" w14:textId="7E3981A7" w:rsidR="00AC13C6" w:rsidRDefault="00AC13C6">
          <w:pPr>
            <w:pStyle w:val="TOC3"/>
            <w:tabs>
              <w:tab w:val="right" w:leader="dot" w:pos="9350"/>
            </w:tabs>
            <w:rPr>
              <w:rFonts w:asciiTheme="minorHAnsi" w:eastAsiaTheme="minorEastAsia" w:hAnsiTheme="minorHAnsi" w:cstheme="minorBidi"/>
              <w:noProof/>
            </w:rPr>
          </w:pPr>
          <w:hyperlink w:anchor="_Toc519436488" w:history="1">
            <w:r w:rsidRPr="00DD0FD4">
              <w:rPr>
                <w:rStyle w:val="Hyperlink"/>
                <w:noProof/>
              </w:rPr>
              <w:t>Obamacare Repeal Bad – Public Health</w:t>
            </w:r>
            <w:r>
              <w:rPr>
                <w:noProof/>
                <w:webHidden/>
              </w:rPr>
              <w:tab/>
            </w:r>
            <w:r>
              <w:rPr>
                <w:noProof/>
                <w:webHidden/>
              </w:rPr>
              <w:fldChar w:fldCharType="begin"/>
            </w:r>
            <w:r>
              <w:rPr>
                <w:noProof/>
                <w:webHidden/>
              </w:rPr>
              <w:instrText xml:space="preserve"> PAGEREF _Toc519436488 \h </w:instrText>
            </w:r>
            <w:r>
              <w:rPr>
                <w:noProof/>
                <w:webHidden/>
              </w:rPr>
            </w:r>
            <w:r>
              <w:rPr>
                <w:noProof/>
                <w:webHidden/>
              </w:rPr>
              <w:fldChar w:fldCharType="separate"/>
            </w:r>
            <w:r>
              <w:rPr>
                <w:noProof/>
                <w:webHidden/>
              </w:rPr>
              <w:t>173</w:t>
            </w:r>
            <w:r>
              <w:rPr>
                <w:noProof/>
                <w:webHidden/>
              </w:rPr>
              <w:fldChar w:fldCharType="end"/>
            </w:r>
          </w:hyperlink>
        </w:p>
        <w:p w14:paraId="21E52FBF" w14:textId="69432AD5" w:rsidR="00AC13C6" w:rsidRDefault="00AC13C6">
          <w:pPr>
            <w:pStyle w:val="TOC1"/>
            <w:tabs>
              <w:tab w:val="right" w:leader="dot" w:pos="9350"/>
            </w:tabs>
            <w:rPr>
              <w:rFonts w:asciiTheme="minorHAnsi" w:eastAsiaTheme="minorEastAsia" w:hAnsiTheme="minorHAnsi" w:cstheme="minorBidi"/>
              <w:noProof/>
            </w:rPr>
          </w:pPr>
          <w:hyperlink w:anchor="_Toc519436489" w:history="1">
            <w:r w:rsidRPr="00DD0FD4">
              <w:rPr>
                <w:rStyle w:val="Hyperlink"/>
                <w:noProof/>
              </w:rPr>
              <w:t>Midterms DA – GOP Win Good</w:t>
            </w:r>
            <w:r>
              <w:rPr>
                <w:noProof/>
                <w:webHidden/>
              </w:rPr>
              <w:tab/>
            </w:r>
            <w:r>
              <w:rPr>
                <w:noProof/>
                <w:webHidden/>
              </w:rPr>
              <w:fldChar w:fldCharType="begin"/>
            </w:r>
            <w:r>
              <w:rPr>
                <w:noProof/>
                <w:webHidden/>
              </w:rPr>
              <w:instrText xml:space="preserve"> PAGEREF _Toc519436489 \h </w:instrText>
            </w:r>
            <w:r>
              <w:rPr>
                <w:noProof/>
                <w:webHidden/>
              </w:rPr>
            </w:r>
            <w:r>
              <w:rPr>
                <w:noProof/>
                <w:webHidden/>
              </w:rPr>
              <w:fldChar w:fldCharType="separate"/>
            </w:r>
            <w:r>
              <w:rPr>
                <w:noProof/>
                <w:webHidden/>
              </w:rPr>
              <w:t>174</w:t>
            </w:r>
            <w:r>
              <w:rPr>
                <w:noProof/>
                <w:webHidden/>
              </w:rPr>
              <w:fldChar w:fldCharType="end"/>
            </w:r>
          </w:hyperlink>
        </w:p>
        <w:p w14:paraId="70657419" w14:textId="3296B288" w:rsidR="00AC13C6" w:rsidRDefault="00AC13C6">
          <w:pPr>
            <w:pStyle w:val="TOC2"/>
            <w:tabs>
              <w:tab w:val="right" w:leader="dot" w:pos="9350"/>
            </w:tabs>
            <w:rPr>
              <w:rFonts w:asciiTheme="minorHAnsi" w:eastAsiaTheme="minorEastAsia" w:hAnsiTheme="minorHAnsi" w:cstheme="minorBidi"/>
              <w:noProof/>
            </w:rPr>
          </w:pPr>
          <w:hyperlink w:anchor="_Toc519436490" w:history="1">
            <w:r w:rsidRPr="00DD0FD4">
              <w:rPr>
                <w:rStyle w:val="Hyperlink"/>
                <w:noProof/>
              </w:rPr>
              <w:t>1NC Shells</w:t>
            </w:r>
            <w:r>
              <w:rPr>
                <w:noProof/>
                <w:webHidden/>
              </w:rPr>
              <w:tab/>
            </w:r>
            <w:r>
              <w:rPr>
                <w:noProof/>
                <w:webHidden/>
              </w:rPr>
              <w:fldChar w:fldCharType="begin"/>
            </w:r>
            <w:r>
              <w:rPr>
                <w:noProof/>
                <w:webHidden/>
              </w:rPr>
              <w:instrText xml:space="preserve"> PAGEREF _Toc519436490 \h </w:instrText>
            </w:r>
            <w:r>
              <w:rPr>
                <w:noProof/>
                <w:webHidden/>
              </w:rPr>
            </w:r>
            <w:r>
              <w:rPr>
                <w:noProof/>
                <w:webHidden/>
              </w:rPr>
              <w:fldChar w:fldCharType="separate"/>
            </w:r>
            <w:r>
              <w:rPr>
                <w:noProof/>
                <w:webHidden/>
              </w:rPr>
              <w:t>175</w:t>
            </w:r>
            <w:r>
              <w:rPr>
                <w:noProof/>
                <w:webHidden/>
              </w:rPr>
              <w:fldChar w:fldCharType="end"/>
            </w:r>
          </w:hyperlink>
        </w:p>
        <w:p w14:paraId="7F23C862" w14:textId="2C673668" w:rsidR="00AC13C6" w:rsidRDefault="00AC13C6">
          <w:pPr>
            <w:pStyle w:val="TOC3"/>
            <w:tabs>
              <w:tab w:val="right" w:leader="dot" w:pos="9350"/>
            </w:tabs>
            <w:rPr>
              <w:rFonts w:asciiTheme="minorHAnsi" w:eastAsiaTheme="minorEastAsia" w:hAnsiTheme="minorHAnsi" w:cstheme="minorBidi"/>
              <w:noProof/>
            </w:rPr>
          </w:pPr>
          <w:hyperlink w:anchor="_Toc519436491" w:history="1">
            <w:r w:rsidRPr="00DD0FD4">
              <w:rPr>
                <w:rStyle w:val="Hyperlink"/>
                <w:noProof/>
              </w:rPr>
              <w:t>Midterms – GOP Win Good – Infrastructure 1NC Shell</w:t>
            </w:r>
            <w:r>
              <w:rPr>
                <w:noProof/>
                <w:webHidden/>
              </w:rPr>
              <w:tab/>
            </w:r>
            <w:r>
              <w:rPr>
                <w:noProof/>
                <w:webHidden/>
              </w:rPr>
              <w:fldChar w:fldCharType="begin"/>
            </w:r>
            <w:r>
              <w:rPr>
                <w:noProof/>
                <w:webHidden/>
              </w:rPr>
              <w:instrText xml:space="preserve"> PAGEREF _Toc519436491 \h </w:instrText>
            </w:r>
            <w:r>
              <w:rPr>
                <w:noProof/>
                <w:webHidden/>
              </w:rPr>
            </w:r>
            <w:r>
              <w:rPr>
                <w:noProof/>
                <w:webHidden/>
              </w:rPr>
              <w:fldChar w:fldCharType="separate"/>
            </w:r>
            <w:r>
              <w:rPr>
                <w:noProof/>
                <w:webHidden/>
              </w:rPr>
              <w:t>176</w:t>
            </w:r>
            <w:r>
              <w:rPr>
                <w:noProof/>
                <w:webHidden/>
              </w:rPr>
              <w:fldChar w:fldCharType="end"/>
            </w:r>
          </w:hyperlink>
        </w:p>
        <w:p w14:paraId="1ACB479F" w14:textId="03200960" w:rsidR="00AC13C6" w:rsidRDefault="00AC13C6">
          <w:pPr>
            <w:pStyle w:val="TOC3"/>
            <w:tabs>
              <w:tab w:val="right" w:leader="dot" w:pos="9350"/>
            </w:tabs>
            <w:rPr>
              <w:rFonts w:asciiTheme="minorHAnsi" w:eastAsiaTheme="minorEastAsia" w:hAnsiTheme="minorHAnsi" w:cstheme="minorBidi"/>
              <w:noProof/>
            </w:rPr>
          </w:pPr>
          <w:hyperlink w:anchor="_Toc519436492" w:history="1">
            <w:r w:rsidRPr="00DD0FD4">
              <w:rPr>
                <w:rStyle w:val="Hyperlink"/>
                <w:noProof/>
              </w:rPr>
              <w:t>Midterms – GOP Win Good – North Korea 1NC Shell</w:t>
            </w:r>
            <w:r>
              <w:rPr>
                <w:noProof/>
                <w:webHidden/>
              </w:rPr>
              <w:tab/>
            </w:r>
            <w:r>
              <w:rPr>
                <w:noProof/>
                <w:webHidden/>
              </w:rPr>
              <w:fldChar w:fldCharType="begin"/>
            </w:r>
            <w:r>
              <w:rPr>
                <w:noProof/>
                <w:webHidden/>
              </w:rPr>
              <w:instrText xml:space="preserve"> PAGEREF _Toc519436492 \h </w:instrText>
            </w:r>
            <w:r>
              <w:rPr>
                <w:noProof/>
                <w:webHidden/>
              </w:rPr>
            </w:r>
            <w:r>
              <w:rPr>
                <w:noProof/>
                <w:webHidden/>
              </w:rPr>
              <w:fldChar w:fldCharType="separate"/>
            </w:r>
            <w:r>
              <w:rPr>
                <w:noProof/>
                <w:webHidden/>
              </w:rPr>
              <w:t>184</w:t>
            </w:r>
            <w:r>
              <w:rPr>
                <w:noProof/>
                <w:webHidden/>
              </w:rPr>
              <w:fldChar w:fldCharType="end"/>
            </w:r>
          </w:hyperlink>
        </w:p>
        <w:p w14:paraId="03876785" w14:textId="4901B464" w:rsidR="00AC13C6" w:rsidRDefault="00AC13C6">
          <w:pPr>
            <w:pStyle w:val="TOC2"/>
            <w:tabs>
              <w:tab w:val="right" w:leader="dot" w:pos="9350"/>
            </w:tabs>
            <w:rPr>
              <w:rFonts w:asciiTheme="minorHAnsi" w:eastAsiaTheme="minorEastAsia" w:hAnsiTheme="minorHAnsi" w:cstheme="minorBidi"/>
              <w:noProof/>
            </w:rPr>
          </w:pPr>
          <w:hyperlink w:anchor="_Toc519436493" w:history="1">
            <w:r w:rsidRPr="00DD0FD4">
              <w:rPr>
                <w:rStyle w:val="Hyperlink"/>
                <w:noProof/>
              </w:rPr>
              <w:t>Uniqueness</w:t>
            </w:r>
            <w:r>
              <w:rPr>
                <w:noProof/>
                <w:webHidden/>
              </w:rPr>
              <w:tab/>
            </w:r>
            <w:r>
              <w:rPr>
                <w:noProof/>
                <w:webHidden/>
              </w:rPr>
              <w:fldChar w:fldCharType="begin"/>
            </w:r>
            <w:r>
              <w:rPr>
                <w:noProof/>
                <w:webHidden/>
              </w:rPr>
              <w:instrText xml:space="preserve"> PAGEREF _Toc519436493 \h </w:instrText>
            </w:r>
            <w:r>
              <w:rPr>
                <w:noProof/>
                <w:webHidden/>
              </w:rPr>
            </w:r>
            <w:r>
              <w:rPr>
                <w:noProof/>
                <w:webHidden/>
              </w:rPr>
              <w:fldChar w:fldCharType="separate"/>
            </w:r>
            <w:r>
              <w:rPr>
                <w:noProof/>
                <w:webHidden/>
              </w:rPr>
              <w:t>190</w:t>
            </w:r>
            <w:r>
              <w:rPr>
                <w:noProof/>
                <w:webHidden/>
              </w:rPr>
              <w:fldChar w:fldCharType="end"/>
            </w:r>
          </w:hyperlink>
        </w:p>
        <w:p w14:paraId="7C9B1B1A" w14:textId="7484E86E" w:rsidR="00AC13C6" w:rsidRDefault="00AC13C6">
          <w:pPr>
            <w:pStyle w:val="TOC3"/>
            <w:tabs>
              <w:tab w:val="right" w:leader="dot" w:pos="9350"/>
            </w:tabs>
            <w:rPr>
              <w:rFonts w:asciiTheme="minorHAnsi" w:eastAsiaTheme="minorEastAsia" w:hAnsiTheme="minorHAnsi" w:cstheme="minorBidi"/>
              <w:noProof/>
            </w:rPr>
          </w:pPr>
          <w:hyperlink w:anchor="_Toc519436494" w:history="1">
            <w:r w:rsidRPr="00DD0FD4">
              <w:rPr>
                <w:rStyle w:val="Hyperlink"/>
                <w:noProof/>
              </w:rPr>
              <w:t>Uniqueness – GOP Wins – General</w:t>
            </w:r>
            <w:r>
              <w:rPr>
                <w:noProof/>
                <w:webHidden/>
              </w:rPr>
              <w:tab/>
            </w:r>
            <w:r>
              <w:rPr>
                <w:noProof/>
                <w:webHidden/>
              </w:rPr>
              <w:fldChar w:fldCharType="begin"/>
            </w:r>
            <w:r>
              <w:rPr>
                <w:noProof/>
                <w:webHidden/>
              </w:rPr>
              <w:instrText xml:space="preserve"> PAGEREF _Toc519436494 \h </w:instrText>
            </w:r>
            <w:r>
              <w:rPr>
                <w:noProof/>
                <w:webHidden/>
              </w:rPr>
            </w:r>
            <w:r>
              <w:rPr>
                <w:noProof/>
                <w:webHidden/>
              </w:rPr>
              <w:fldChar w:fldCharType="separate"/>
            </w:r>
            <w:r>
              <w:rPr>
                <w:noProof/>
                <w:webHidden/>
              </w:rPr>
              <w:t>191</w:t>
            </w:r>
            <w:r>
              <w:rPr>
                <w:noProof/>
                <w:webHidden/>
              </w:rPr>
              <w:fldChar w:fldCharType="end"/>
            </w:r>
          </w:hyperlink>
        </w:p>
        <w:p w14:paraId="656BA0B7" w14:textId="082C9882" w:rsidR="00AC13C6" w:rsidRDefault="00AC13C6">
          <w:pPr>
            <w:pStyle w:val="TOC3"/>
            <w:tabs>
              <w:tab w:val="right" w:leader="dot" w:pos="9350"/>
            </w:tabs>
            <w:rPr>
              <w:rFonts w:asciiTheme="minorHAnsi" w:eastAsiaTheme="minorEastAsia" w:hAnsiTheme="minorHAnsi" w:cstheme="minorBidi"/>
              <w:noProof/>
            </w:rPr>
          </w:pPr>
          <w:hyperlink w:anchor="_Toc519436495" w:history="1">
            <w:r w:rsidRPr="00DD0FD4">
              <w:rPr>
                <w:rStyle w:val="Hyperlink"/>
                <w:noProof/>
              </w:rPr>
              <w:t>Uniqueness – GOP Wins – RNC</w:t>
            </w:r>
            <w:r>
              <w:rPr>
                <w:noProof/>
                <w:webHidden/>
              </w:rPr>
              <w:tab/>
            </w:r>
            <w:r>
              <w:rPr>
                <w:noProof/>
                <w:webHidden/>
              </w:rPr>
              <w:fldChar w:fldCharType="begin"/>
            </w:r>
            <w:r>
              <w:rPr>
                <w:noProof/>
                <w:webHidden/>
              </w:rPr>
              <w:instrText xml:space="preserve"> PAGEREF _Toc519436495 \h </w:instrText>
            </w:r>
            <w:r>
              <w:rPr>
                <w:noProof/>
                <w:webHidden/>
              </w:rPr>
            </w:r>
            <w:r>
              <w:rPr>
                <w:noProof/>
                <w:webHidden/>
              </w:rPr>
              <w:fldChar w:fldCharType="separate"/>
            </w:r>
            <w:r>
              <w:rPr>
                <w:noProof/>
                <w:webHidden/>
              </w:rPr>
              <w:t>195</w:t>
            </w:r>
            <w:r>
              <w:rPr>
                <w:noProof/>
                <w:webHidden/>
              </w:rPr>
              <w:fldChar w:fldCharType="end"/>
            </w:r>
          </w:hyperlink>
        </w:p>
        <w:p w14:paraId="6D017873" w14:textId="7E351E8C" w:rsidR="00AC13C6" w:rsidRDefault="00AC13C6">
          <w:pPr>
            <w:pStyle w:val="TOC3"/>
            <w:tabs>
              <w:tab w:val="right" w:leader="dot" w:pos="9350"/>
            </w:tabs>
            <w:rPr>
              <w:rFonts w:asciiTheme="minorHAnsi" w:eastAsiaTheme="minorEastAsia" w:hAnsiTheme="minorHAnsi" w:cstheme="minorBidi"/>
              <w:noProof/>
            </w:rPr>
          </w:pPr>
          <w:hyperlink w:anchor="_Toc519436496" w:history="1">
            <w:r w:rsidRPr="00DD0FD4">
              <w:rPr>
                <w:rStyle w:val="Hyperlink"/>
                <w:noProof/>
              </w:rPr>
              <w:t>Uniqueness – GOP Wins – AT – Dem Enthusiasm</w:t>
            </w:r>
            <w:r>
              <w:rPr>
                <w:noProof/>
                <w:webHidden/>
              </w:rPr>
              <w:tab/>
            </w:r>
            <w:r>
              <w:rPr>
                <w:noProof/>
                <w:webHidden/>
              </w:rPr>
              <w:fldChar w:fldCharType="begin"/>
            </w:r>
            <w:r>
              <w:rPr>
                <w:noProof/>
                <w:webHidden/>
              </w:rPr>
              <w:instrText xml:space="preserve"> PAGEREF _Toc519436496 \h </w:instrText>
            </w:r>
            <w:r>
              <w:rPr>
                <w:noProof/>
                <w:webHidden/>
              </w:rPr>
            </w:r>
            <w:r>
              <w:rPr>
                <w:noProof/>
                <w:webHidden/>
              </w:rPr>
              <w:fldChar w:fldCharType="separate"/>
            </w:r>
            <w:r>
              <w:rPr>
                <w:noProof/>
                <w:webHidden/>
              </w:rPr>
              <w:t>196</w:t>
            </w:r>
            <w:r>
              <w:rPr>
                <w:noProof/>
                <w:webHidden/>
              </w:rPr>
              <w:fldChar w:fldCharType="end"/>
            </w:r>
          </w:hyperlink>
        </w:p>
        <w:p w14:paraId="6C76CA29" w14:textId="325316D5" w:rsidR="00AC13C6" w:rsidRDefault="00AC13C6">
          <w:pPr>
            <w:pStyle w:val="TOC3"/>
            <w:tabs>
              <w:tab w:val="right" w:leader="dot" w:pos="9350"/>
            </w:tabs>
            <w:rPr>
              <w:rFonts w:asciiTheme="minorHAnsi" w:eastAsiaTheme="minorEastAsia" w:hAnsiTheme="minorHAnsi" w:cstheme="minorBidi"/>
              <w:noProof/>
            </w:rPr>
          </w:pPr>
          <w:hyperlink w:anchor="_Toc519436497" w:history="1">
            <w:r w:rsidRPr="00DD0FD4">
              <w:rPr>
                <w:rStyle w:val="Hyperlink"/>
                <w:noProof/>
              </w:rPr>
              <w:t>Uniqueness – GOP Wins – Older Voters</w:t>
            </w:r>
            <w:r>
              <w:rPr>
                <w:noProof/>
                <w:webHidden/>
              </w:rPr>
              <w:tab/>
            </w:r>
            <w:r>
              <w:rPr>
                <w:noProof/>
                <w:webHidden/>
              </w:rPr>
              <w:fldChar w:fldCharType="begin"/>
            </w:r>
            <w:r>
              <w:rPr>
                <w:noProof/>
                <w:webHidden/>
              </w:rPr>
              <w:instrText xml:space="preserve"> PAGEREF _Toc519436497 \h </w:instrText>
            </w:r>
            <w:r>
              <w:rPr>
                <w:noProof/>
                <w:webHidden/>
              </w:rPr>
            </w:r>
            <w:r>
              <w:rPr>
                <w:noProof/>
                <w:webHidden/>
              </w:rPr>
              <w:fldChar w:fldCharType="separate"/>
            </w:r>
            <w:r>
              <w:rPr>
                <w:noProof/>
                <w:webHidden/>
              </w:rPr>
              <w:t>197</w:t>
            </w:r>
            <w:r>
              <w:rPr>
                <w:noProof/>
                <w:webHidden/>
              </w:rPr>
              <w:fldChar w:fldCharType="end"/>
            </w:r>
          </w:hyperlink>
        </w:p>
        <w:p w14:paraId="243686CD" w14:textId="6516A13F" w:rsidR="00AC13C6" w:rsidRDefault="00AC13C6">
          <w:pPr>
            <w:pStyle w:val="TOC3"/>
            <w:tabs>
              <w:tab w:val="right" w:leader="dot" w:pos="9350"/>
            </w:tabs>
            <w:rPr>
              <w:rFonts w:asciiTheme="minorHAnsi" w:eastAsiaTheme="minorEastAsia" w:hAnsiTheme="minorHAnsi" w:cstheme="minorBidi"/>
              <w:noProof/>
            </w:rPr>
          </w:pPr>
          <w:hyperlink w:anchor="_Toc519436498" w:history="1">
            <w:r w:rsidRPr="00DD0FD4">
              <w:rPr>
                <w:rStyle w:val="Hyperlink"/>
                <w:noProof/>
              </w:rPr>
              <w:t>Uniqueness – White Working-Class</w:t>
            </w:r>
            <w:r>
              <w:rPr>
                <w:noProof/>
                <w:webHidden/>
              </w:rPr>
              <w:tab/>
            </w:r>
            <w:r>
              <w:rPr>
                <w:noProof/>
                <w:webHidden/>
              </w:rPr>
              <w:fldChar w:fldCharType="begin"/>
            </w:r>
            <w:r>
              <w:rPr>
                <w:noProof/>
                <w:webHidden/>
              </w:rPr>
              <w:instrText xml:space="preserve"> PAGEREF _Toc519436498 \h </w:instrText>
            </w:r>
            <w:r>
              <w:rPr>
                <w:noProof/>
                <w:webHidden/>
              </w:rPr>
            </w:r>
            <w:r>
              <w:rPr>
                <w:noProof/>
                <w:webHidden/>
              </w:rPr>
              <w:fldChar w:fldCharType="separate"/>
            </w:r>
            <w:r>
              <w:rPr>
                <w:noProof/>
                <w:webHidden/>
              </w:rPr>
              <w:t>199</w:t>
            </w:r>
            <w:r>
              <w:rPr>
                <w:noProof/>
                <w:webHidden/>
              </w:rPr>
              <w:fldChar w:fldCharType="end"/>
            </w:r>
          </w:hyperlink>
        </w:p>
        <w:p w14:paraId="5ADE1C58" w14:textId="75184E25" w:rsidR="00AC13C6" w:rsidRDefault="00AC13C6">
          <w:pPr>
            <w:pStyle w:val="TOC3"/>
            <w:tabs>
              <w:tab w:val="right" w:leader="dot" w:pos="9350"/>
            </w:tabs>
            <w:rPr>
              <w:rFonts w:asciiTheme="minorHAnsi" w:eastAsiaTheme="minorEastAsia" w:hAnsiTheme="minorHAnsi" w:cstheme="minorBidi"/>
              <w:noProof/>
            </w:rPr>
          </w:pPr>
          <w:hyperlink w:anchor="_Toc519436499" w:history="1">
            <w:r w:rsidRPr="00DD0FD4">
              <w:rPr>
                <w:rStyle w:val="Hyperlink"/>
                <w:noProof/>
              </w:rPr>
              <w:t>Uniqueness – AT – Millennial Women</w:t>
            </w:r>
            <w:r>
              <w:rPr>
                <w:noProof/>
                <w:webHidden/>
              </w:rPr>
              <w:tab/>
            </w:r>
            <w:r>
              <w:rPr>
                <w:noProof/>
                <w:webHidden/>
              </w:rPr>
              <w:fldChar w:fldCharType="begin"/>
            </w:r>
            <w:r>
              <w:rPr>
                <w:noProof/>
                <w:webHidden/>
              </w:rPr>
              <w:instrText xml:space="preserve"> PAGEREF _Toc519436499 \h </w:instrText>
            </w:r>
            <w:r>
              <w:rPr>
                <w:noProof/>
                <w:webHidden/>
              </w:rPr>
            </w:r>
            <w:r>
              <w:rPr>
                <w:noProof/>
                <w:webHidden/>
              </w:rPr>
              <w:fldChar w:fldCharType="separate"/>
            </w:r>
            <w:r>
              <w:rPr>
                <w:noProof/>
                <w:webHidden/>
              </w:rPr>
              <w:t>201</w:t>
            </w:r>
            <w:r>
              <w:rPr>
                <w:noProof/>
                <w:webHidden/>
              </w:rPr>
              <w:fldChar w:fldCharType="end"/>
            </w:r>
          </w:hyperlink>
        </w:p>
        <w:p w14:paraId="15F24CD0" w14:textId="410A987C" w:rsidR="00AC13C6" w:rsidRDefault="00AC13C6">
          <w:pPr>
            <w:pStyle w:val="TOC3"/>
            <w:tabs>
              <w:tab w:val="right" w:leader="dot" w:pos="9350"/>
            </w:tabs>
            <w:rPr>
              <w:rFonts w:asciiTheme="minorHAnsi" w:eastAsiaTheme="minorEastAsia" w:hAnsiTheme="minorHAnsi" w:cstheme="minorBidi"/>
              <w:noProof/>
            </w:rPr>
          </w:pPr>
          <w:hyperlink w:anchor="_Toc519436500" w:history="1">
            <w:r w:rsidRPr="00DD0FD4">
              <w:rPr>
                <w:rStyle w:val="Hyperlink"/>
                <w:noProof/>
              </w:rPr>
              <w:t>Uniqueness – Dems Too Far Behind</w:t>
            </w:r>
            <w:r>
              <w:rPr>
                <w:noProof/>
                <w:webHidden/>
              </w:rPr>
              <w:tab/>
            </w:r>
            <w:r>
              <w:rPr>
                <w:noProof/>
                <w:webHidden/>
              </w:rPr>
              <w:fldChar w:fldCharType="begin"/>
            </w:r>
            <w:r>
              <w:rPr>
                <w:noProof/>
                <w:webHidden/>
              </w:rPr>
              <w:instrText xml:space="preserve"> PAGEREF _Toc519436500 \h </w:instrText>
            </w:r>
            <w:r>
              <w:rPr>
                <w:noProof/>
                <w:webHidden/>
              </w:rPr>
            </w:r>
            <w:r>
              <w:rPr>
                <w:noProof/>
                <w:webHidden/>
              </w:rPr>
              <w:fldChar w:fldCharType="separate"/>
            </w:r>
            <w:r>
              <w:rPr>
                <w:noProof/>
                <w:webHidden/>
              </w:rPr>
              <w:t>202</w:t>
            </w:r>
            <w:r>
              <w:rPr>
                <w:noProof/>
                <w:webHidden/>
              </w:rPr>
              <w:fldChar w:fldCharType="end"/>
            </w:r>
          </w:hyperlink>
        </w:p>
        <w:p w14:paraId="0B79902C" w14:textId="6B68C4C8" w:rsidR="00AC13C6" w:rsidRDefault="00AC13C6">
          <w:pPr>
            <w:pStyle w:val="TOC3"/>
            <w:tabs>
              <w:tab w:val="right" w:leader="dot" w:pos="9350"/>
            </w:tabs>
            <w:rPr>
              <w:rFonts w:asciiTheme="minorHAnsi" w:eastAsiaTheme="minorEastAsia" w:hAnsiTheme="minorHAnsi" w:cstheme="minorBidi"/>
              <w:noProof/>
            </w:rPr>
          </w:pPr>
          <w:hyperlink w:anchor="_Toc519436501" w:history="1">
            <w:r w:rsidRPr="00DD0FD4">
              <w:rPr>
                <w:rStyle w:val="Hyperlink"/>
                <w:noProof/>
              </w:rPr>
              <w:t>AT – GOP Divided Now</w:t>
            </w:r>
            <w:r>
              <w:rPr>
                <w:noProof/>
                <w:webHidden/>
              </w:rPr>
              <w:tab/>
            </w:r>
            <w:r>
              <w:rPr>
                <w:noProof/>
                <w:webHidden/>
              </w:rPr>
              <w:fldChar w:fldCharType="begin"/>
            </w:r>
            <w:r>
              <w:rPr>
                <w:noProof/>
                <w:webHidden/>
              </w:rPr>
              <w:instrText xml:space="preserve"> PAGEREF _Toc519436501 \h </w:instrText>
            </w:r>
            <w:r>
              <w:rPr>
                <w:noProof/>
                <w:webHidden/>
              </w:rPr>
            </w:r>
            <w:r>
              <w:rPr>
                <w:noProof/>
                <w:webHidden/>
              </w:rPr>
              <w:fldChar w:fldCharType="separate"/>
            </w:r>
            <w:r>
              <w:rPr>
                <w:noProof/>
                <w:webHidden/>
              </w:rPr>
              <w:t>204</w:t>
            </w:r>
            <w:r>
              <w:rPr>
                <w:noProof/>
                <w:webHidden/>
              </w:rPr>
              <w:fldChar w:fldCharType="end"/>
            </w:r>
          </w:hyperlink>
        </w:p>
        <w:p w14:paraId="519C9BD6" w14:textId="41D54505" w:rsidR="00AC13C6" w:rsidRDefault="00AC13C6">
          <w:pPr>
            <w:pStyle w:val="TOC3"/>
            <w:tabs>
              <w:tab w:val="right" w:leader="dot" w:pos="9350"/>
            </w:tabs>
            <w:rPr>
              <w:rFonts w:asciiTheme="minorHAnsi" w:eastAsiaTheme="minorEastAsia" w:hAnsiTheme="minorHAnsi" w:cstheme="minorBidi"/>
              <w:noProof/>
            </w:rPr>
          </w:pPr>
          <w:hyperlink w:anchor="_Toc519436502" w:history="1">
            <w:r w:rsidRPr="00DD0FD4">
              <w:rPr>
                <w:rStyle w:val="Hyperlink"/>
                <w:noProof/>
              </w:rPr>
              <w:t>Brink – Close Now</w:t>
            </w:r>
            <w:r>
              <w:rPr>
                <w:noProof/>
                <w:webHidden/>
              </w:rPr>
              <w:tab/>
            </w:r>
            <w:r>
              <w:rPr>
                <w:noProof/>
                <w:webHidden/>
              </w:rPr>
              <w:fldChar w:fldCharType="begin"/>
            </w:r>
            <w:r>
              <w:rPr>
                <w:noProof/>
                <w:webHidden/>
              </w:rPr>
              <w:instrText xml:space="preserve"> PAGEREF _Toc519436502 \h </w:instrText>
            </w:r>
            <w:r>
              <w:rPr>
                <w:noProof/>
                <w:webHidden/>
              </w:rPr>
            </w:r>
            <w:r>
              <w:rPr>
                <w:noProof/>
                <w:webHidden/>
              </w:rPr>
              <w:fldChar w:fldCharType="separate"/>
            </w:r>
            <w:r>
              <w:rPr>
                <w:noProof/>
                <w:webHidden/>
              </w:rPr>
              <w:t>206</w:t>
            </w:r>
            <w:r>
              <w:rPr>
                <w:noProof/>
                <w:webHidden/>
              </w:rPr>
              <w:fldChar w:fldCharType="end"/>
            </w:r>
          </w:hyperlink>
        </w:p>
        <w:p w14:paraId="00132EE6" w14:textId="13B7DAA1" w:rsidR="00AC13C6" w:rsidRDefault="00AC13C6">
          <w:pPr>
            <w:pStyle w:val="TOC2"/>
            <w:tabs>
              <w:tab w:val="right" w:leader="dot" w:pos="9350"/>
            </w:tabs>
            <w:rPr>
              <w:rFonts w:asciiTheme="minorHAnsi" w:eastAsiaTheme="minorEastAsia" w:hAnsiTheme="minorHAnsi" w:cstheme="minorBidi"/>
              <w:noProof/>
            </w:rPr>
          </w:pPr>
          <w:hyperlink w:anchor="_Toc519436503" w:history="1">
            <w:r w:rsidRPr="00DD0FD4">
              <w:rPr>
                <w:rStyle w:val="Hyperlink"/>
                <w:noProof/>
              </w:rPr>
              <w:t>Links – General</w:t>
            </w:r>
            <w:r>
              <w:rPr>
                <w:noProof/>
                <w:webHidden/>
              </w:rPr>
              <w:tab/>
            </w:r>
            <w:r>
              <w:rPr>
                <w:noProof/>
                <w:webHidden/>
              </w:rPr>
              <w:fldChar w:fldCharType="begin"/>
            </w:r>
            <w:r>
              <w:rPr>
                <w:noProof/>
                <w:webHidden/>
              </w:rPr>
              <w:instrText xml:space="preserve"> PAGEREF _Toc519436503 \h </w:instrText>
            </w:r>
            <w:r>
              <w:rPr>
                <w:noProof/>
                <w:webHidden/>
              </w:rPr>
            </w:r>
            <w:r>
              <w:rPr>
                <w:noProof/>
                <w:webHidden/>
              </w:rPr>
              <w:fldChar w:fldCharType="separate"/>
            </w:r>
            <w:r>
              <w:rPr>
                <w:noProof/>
                <w:webHidden/>
              </w:rPr>
              <w:t>207</w:t>
            </w:r>
            <w:r>
              <w:rPr>
                <w:noProof/>
                <w:webHidden/>
              </w:rPr>
              <w:fldChar w:fldCharType="end"/>
            </w:r>
          </w:hyperlink>
        </w:p>
        <w:p w14:paraId="7AFACBF9" w14:textId="4BD78A69" w:rsidR="00AC13C6" w:rsidRDefault="00AC13C6">
          <w:pPr>
            <w:pStyle w:val="TOC3"/>
            <w:tabs>
              <w:tab w:val="right" w:leader="dot" w:pos="9350"/>
            </w:tabs>
            <w:rPr>
              <w:rFonts w:asciiTheme="minorHAnsi" w:eastAsiaTheme="minorEastAsia" w:hAnsiTheme="minorHAnsi" w:cstheme="minorBidi"/>
              <w:noProof/>
            </w:rPr>
          </w:pPr>
          <w:hyperlink w:anchor="_Toc519436504" w:history="1">
            <w:r w:rsidRPr="00DD0FD4">
              <w:rPr>
                <w:rStyle w:val="Hyperlink"/>
                <w:noProof/>
              </w:rPr>
              <w:t>Generic – Anti-Immigration</w:t>
            </w:r>
            <w:r>
              <w:rPr>
                <w:noProof/>
                <w:webHidden/>
              </w:rPr>
              <w:tab/>
            </w:r>
            <w:r>
              <w:rPr>
                <w:noProof/>
                <w:webHidden/>
              </w:rPr>
              <w:fldChar w:fldCharType="begin"/>
            </w:r>
            <w:r>
              <w:rPr>
                <w:noProof/>
                <w:webHidden/>
              </w:rPr>
              <w:instrText xml:space="preserve"> PAGEREF _Toc519436504 \h </w:instrText>
            </w:r>
            <w:r>
              <w:rPr>
                <w:noProof/>
                <w:webHidden/>
              </w:rPr>
            </w:r>
            <w:r>
              <w:rPr>
                <w:noProof/>
                <w:webHidden/>
              </w:rPr>
              <w:fldChar w:fldCharType="separate"/>
            </w:r>
            <w:r>
              <w:rPr>
                <w:noProof/>
                <w:webHidden/>
              </w:rPr>
              <w:t>208</w:t>
            </w:r>
            <w:r>
              <w:rPr>
                <w:noProof/>
                <w:webHidden/>
              </w:rPr>
              <w:fldChar w:fldCharType="end"/>
            </w:r>
          </w:hyperlink>
        </w:p>
        <w:p w14:paraId="027005ED" w14:textId="57A49B23" w:rsidR="00AC13C6" w:rsidRDefault="00AC13C6">
          <w:pPr>
            <w:pStyle w:val="TOC3"/>
            <w:tabs>
              <w:tab w:val="right" w:leader="dot" w:pos="9350"/>
            </w:tabs>
            <w:rPr>
              <w:rFonts w:asciiTheme="minorHAnsi" w:eastAsiaTheme="minorEastAsia" w:hAnsiTheme="minorHAnsi" w:cstheme="minorBidi"/>
              <w:noProof/>
            </w:rPr>
          </w:pPr>
          <w:hyperlink w:anchor="_Toc519436505" w:history="1">
            <w:r w:rsidRPr="00DD0FD4">
              <w:rPr>
                <w:rStyle w:val="Hyperlink"/>
                <w:noProof/>
              </w:rPr>
              <w:t>Betrayal</w:t>
            </w:r>
            <w:r>
              <w:rPr>
                <w:noProof/>
                <w:webHidden/>
              </w:rPr>
              <w:tab/>
            </w:r>
            <w:r>
              <w:rPr>
                <w:noProof/>
                <w:webHidden/>
              </w:rPr>
              <w:fldChar w:fldCharType="begin"/>
            </w:r>
            <w:r>
              <w:rPr>
                <w:noProof/>
                <w:webHidden/>
              </w:rPr>
              <w:instrText xml:space="preserve"> PAGEREF _Toc519436505 \h </w:instrText>
            </w:r>
            <w:r>
              <w:rPr>
                <w:noProof/>
                <w:webHidden/>
              </w:rPr>
            </w:r>
            <w:r>
              <w:rPr>
                <w:noProof/>
                <w:webHidden/>
              </w:rPr>
              <w:fldChar w:fldCharType="separate"/>
            </w:r>
            <w:r>
              <w:rPr>
                <w:noProof/>
                <w:webHidden/>
              </w:rPr>
              <w:t>214</w:t>
            </w:r>
            <w:r>
              <w:rPr>
                <w:noProof/>
                <w:webHidden/>
              </w:rPr>
              <w:fldChar w:fldCharType="end"/>
            </w:r>
          </w:hyperlink>
        </w:p>
        <w:p w14:paraId="1E9FF698" w14:textId="1EB1C493" w:rsidR="00AC13C6" w:rsidRDefault="00AC13C6">
          <w:pPr>
            <w:pStyle w:val="TOC3"/>
            <w:tabs>
              <w:tab w:val="right" w:leader="dot" w:pos="9350"/>
            </w:tabs>
            <w:rPr>
              <w:rFonts w:asciiTheme="minorHAnsi" w:eastAsiaTheme="minorEastAsia" w:hAnsiTheme="minorHAnsi" w:cstheme="minorBidi"/>
              <w:noProof/>
            </w:rPr>
          </w:pPr>
          <w:hyperlink w:anchor="_Toc519436506" w:history="1">
            <w:r w:rsidRPr="00DD0FD4">
              <w:rPr>
                <w:rStyle w:val="Hyperlink"/>
                <w:noProof/>
              </w:rPr>
              <w:t>Party Fracturing and Base Distrust</w:t>
            </w:r>
            <w:r>
              <w:rPr>
                <w:noProof/>
                <w:webHidden/>
              </w:rPr>
              <w:tab/>
            </w:r>
            <w:r>
              <w:rPr>
                <w:noProof/>
                <w:webHidden/>
              </w:rPr>
              <w:fldChar w:fldCharType="begin"/>
            </w:r>
            <w:r>
              <w:rPr>
                <w:noProof/>
                <w:webHidden/>
              </w:rPr>
              <w:instrText xml:space="preserve"> PAGEREF _Toc519436506 \h </w:instrText>
            </w:r>
            <w:r>
              <w:rPr>
                <w:noProof/>
                <w:webHidden/>
              </w:rPr>
            </w:r>
            <w:r>
              <w:rPr>
                <w:noProof/>
                <w:webHidden/>
              </w:rPr>
              <w:fldChar w:fldCharType="separate"/>
            </w:r>
            <w:r>
              <w:rPr>
                <w:noProof/>
                <w:webHidden/>
              </w:rPr>
              <w:t>216</w:t>
            </w:r>
            <w:r>
              <w:rPr>
                <w:noProof/>
                <w:webHidden/>
              </w:rPr>
              <w:fldChar w:fldCharType="end"/>
            </w:r>
          </w:hyperlink>
        </w:p>
        <w:p w14:paraId="79C3E01D" w14:textId="3588F30D" w:rsidR="00AC13C6" w:rsidRDefault="00AC13C6">
          <w:pPr>
            <w:pStyle w:val="TOC3"/>
            <w:tabs>
              <w:tab w:val="right" w:leader="dot" w:pos="9350"/>
            </w:tabs>
            <w:rPr>
              <w:rFonts w:asciiTheme="minorHAnsi" w:eastAsiaTheme="minorEastAsia" w:hAnsiTheme="minorHAnsi" w:cstheme="minorBidi"/>
              <w:noProof/>
            </w:rPr>
          </w:pPr>
          <w:hyperlink w:anchor="_Toc519436507" w:history="1">
            <w:r w:rsidRPr="00DD0FD4">
              <w:rPr>
                <w:rStyle w:val="Hyperlink"/>
                <w:noProof/>
              </w:rPr>
              <w:t>Party Identity</w:t>
            </w:r>
            <w:r>
              <w:rPr>
                <w:noProof/>
                <w:webHidden/>
              </w:rPr>
              <w:tab/>
            </w:r>
            <w:r>
              <w:rPr>
                <w:noProof/>
                <w:webHidden/>
              </w:rPr>
              <w:fldChar w:fldCharType="begin"/>
            </w:r>
            <w:r>
              <w:rPr>
                <w:noProof/>
                <w:webHidden/>
              </w:rPr>
              <w:instrText xml:space="preserve"> PAGEREF _Toc519436507 \h </w:instrText>
            </w:r>
            <w:r>
              <w:rPr>
                <w:noProof/>
                <w:webHidden/>
              </w:rPr>
            </w:r>
            <w:r>
              <w:rPr>
                <w:noProof/>
                <w:webHidden/>
              </w:rPr>
              <w:fldChar w:fldCharType="separate"/>
            </w:r>
            <w:r>
              <w:rPr>
                <w:noProof/>
                <w:webHidden/>
              </w:rPr>
              <w:t>217</w:t>
            </w:r>
            <w:r>
              <w:rPr>
                <w:noProof/>
                <w:webHidden/>
              </w:rPr>
              <w:fldChar w:fldCharType="end"/>
            </w:r>
          </w:hyperlink>
        </w:p>
        <w:p w14:paraId="6A79A089" w14:textId="138A238C" w:rsidR="00AC13C6" w:rsidRDefault="00AC13C6">
          <w:pPr>
            <w:pStyle w:val="TOC3"/>
            <w:tabs>
              <w:tab w:val="right" w:leader="dot" w:pos="9350"/>
            </w:tabs>
            <w:rPr>
              <w:rFonts w:asciiTheme="minorHAnsi" w:eastAsiaTheme="minorEastAsia" w:hAnsiTheme="minorHAnsi" w:cstheme="minorBidi"/>
              <w:noProof/>
            </w:rPr>
          </w:pPr>
          <w:hyperlink w:anchor="_Toc519436508" w:history="1">
            <w:r w:rsidRPr="00DD0FD4">
              <w:rPr>
                <w:rStyle w:val="Hyperlink"/>
                <w:noProof/>
              </w:rPr>
              <w:t>Soft Approach</w:t>
            </w:r>
            <w:r>
              <w:rPr>
                <w:noProof/>
                <w:webHidden/>
              </w:rPr>
              <w:tab/>
            </w:r>
            <w:r>
              <w:rPr>
                <w:noProof/>
                <w:webHidden/>
              </w:rPr>
              <w:fldChar w:fldCharType="begin"/>
            </w:r>
            <w:r>
              <w:rPr>
                <w:noProof/>
                <w:webHidden/>
              </w:rPr>
              <w:instrText xml:space="preserve"> PAGEREF _Toc519436508 \h </w:instrText>
            </w:r>
            <w:r>
              <w:rPr>
                <w:noProof/>
                <w:webHidden/>
              </w:rPr>
            </w:r>
            <w:r>
              <w:rPr>
                <w:noProof/>
                <w:webHidden/>
              </w:rPr>
              <w:fldChar w:fldCharType="separate"/>
            </w:r>
            <w:r>
              <w:rPr>
                <w:noProof/>
                <w:webHidden/>
              </w:rPr>
              <w:t>218</w:t>
            </w:r>
            <w:r>
              <w:rPr>
                <w:noProof/>
                <w:webHidden/>
              </w:rPr>
              <w:fldChar w:fldCharType="end"/>
            </w:r>
          </w:hyperlink>
        </w:p>
        <w:p w14:paraId="5710861A" w14:textId="674DFC36" w:rsidR="00AC13C6" w:rsidRDefault="00AC13C6">
          <w:pPr>
            <w:pStyle w:val="TOC3"/>
            <w:tabs>
              <w:tab w:val="right" w:leader="dot" w:pos="9350"/>
            </w:tabs>
            <w:rPr>
              <w:rFonts w:asciiTheme="minorHAnsi" w:eastAsiaTheme="minorEastAsia" w:hAnsiTheme="minorHAnsi" w:cstheme="minorBidi"/>
              <w:noProof/>
            </w:rPr>
          </w:pPr>
          <w:hyperlink w:anchor="_Toc519436509" w:history="1">
            <w:r w:rsidRPr="00DD0FD4">
              <w:rPr>
                <w:rStyle w:val="Hyperlink"/>
                <w:noProof/>
              </w:rPr>
              <w:t>White Working-Class Voters</w:t>
            </w:r>
            <w:r>
              <w:rPr>
                <w:noProof/>
                <w:webHidden/>
              </w:rPr>
              <w:tab/>
            </w:r>
            <w:r>
              <w:rPr>
                <w:noProof/>
                <w:webHidden/>
              </w:rPr>
              <w:fldChar w:fldCharType="begin"/>
            </w:r>
            <w:r>
              <w:rPr>
                <w:noProof/>
                <w:webHidden/>
              </w:rPr>
              <w:instrText xml:space="preserve"> PAGEREF _Toc519436509 \h </w:instrText>
            </w:r>
            <w:r>
              <w:rPr>
                <w:noProof/>
                <w:webHidden/>
              </w:rPr>
            </w:r>
            <w:r>
              <w:rPr>
                <w:noProof/>
                <w:webHidden/>
              </w:rPr>
              <w:fldChar w:fldCharType="separate"/>
            </w:r>
            <w:r>
              <w:rPr>
                <w:noProof/>
                <w:webHidden/>
              </w:rPr>
              <w:t>219</w:t>
            </w:r>
            <w:r>
              <w:rPr>
                <w:noProof/>
                <w:webHidden/>
              </w:rPr>
              <w:fldChar w:fldCharType="end"/>
            </w:r>
          </w:hyperlink>
        </w:p>
        <w:p w14:paraId="2FF58796" w14:textId="4621E57D" w:rsidR="00AC13C6" w:rsidRDefault="00AC13C6">
          <w:pPr>
            <w:pStyle w:val="TOC2"/>
            <w:tabs>
              <w:tab w:val="right" w:leader="dot" w:pos="9350"/>
            </w:tabs>
            <w:rPr>
              <w:rFonts w:asciiTheme="minorHAnsi" w:eastAsiaTheme="minorEastAsia" w:hAnsiTheme="minorHAnsi" w:cstheme="minorBidi"/>
              <w:noProof/>
            </w:rPr>
          </w:pPr>
          <w:hyperlink w:anchor="_Toc519436510" w:history="1">
            <w:r w:rsidRPr="00DD0FD4">
              <w:rPr>
                <w:rStyle w:val="Hyperlink"/>
                <w:noProof/>
              </w:rPr>
              <w:t>Links – Specific</w:t>
            </w:r>
            <w:r>
              <w:rPr>
                <w:noProof/>
                <w:webHidden/>
              </w:rPr>
              <w:tab/>
            </w:r>
            <w:r>
              <w:rPr>
                <w:noProof/>
                <w:webHidden/>
              </w:rPr>
              <w:fldChar w:fldCharType="begin"/>
            </w:r>
            <w:r>
              <w:rPr>
                <w:noProof/>
                <w:webHidden/>
              </w:rPr>
              <w:instrText xml:space="preserve"> PAGEREF _Toc519436510 \h </w:instrText>
            </w:r>
            <w:r>
              <w:rPr>
                <w:noProof/>
                <w:webHidden/>
              </w:rPr>
            </w:r>
            <w:r>
              <w:rPr>
                <w:noProof/>
                <w:webHidden/>
              </w:rPr>
              <w:fldChar w:fldCharType="separate"/>
            </w:r>
            <w:r>
              <w:rPr>
                <w:noProof/>
                <w:webHidden/>
              </w:rPr>
              <w:t>221</w:t>
            </w:r>
            <w:r>
              <w:rPr>
                <w:noProof/>
                <w:webHidden/>
              </w:rPr>
              <w:fldChar w:fldCharType="end"/>
            </w:r>
          </w:hyperlink>
        </w:p>
        <w:p w14:paraId="795F4DCB" w14:textId="15E8879C" w:rsidR="00AC13C6" w:rsidRDefault="00AC13C6">
          <w:pPr>
            <w:pStyle w:val="TOC3"/>
            <w:tabs>
              <w:tab w:val="right" w:leader="dot" w:pos="9350"/>
            </w:tabs>
            <w:rPr>
              <w:rFonts w:asciiTheme="minorHAnsi" w:eastAsiaTheme="minorEastAsia" w:hAnsiTheme="minorHAnsi" w:cstheme="minorBidi"/>
              <w:noProof/>
            </w:rPr>
          </w:pPr>
          <w:hyperlink w:anchor="_Toc519436511" w:history="1">
            <w:r w:rsidRPr="00DD0FD4">
              <w:rPr>
                <w:rStyle w:val="Hyperlink"/>
                <w:noProof/>
              </w:rPr>
              <w:t>DACA/Dream</w:t>
            </w:r>
            <w:r>
              <w:rPr>
                <w:noProof/>
                <w:webHidden/>
              </w:rPr>
              <w:tab/>
            </w:r>
            <w:r>
              <w:rPr>
                <w:noProof/>
                <w:webHidden/>
              </w:rPr>
              <w:fldChar w:fldCharType="begin"/>
            </w:r>
            <w:r>
              <w:rPr>
                <w:noProof/>
                <w:webHidden/>
              </w:rPr>
              <w:instrText xml:space="preserve"> PAGEREF _Toc519436511 \h </w:instrText>
            </w:r>
            <w:r>
              <w:rPr>
                <w:noProof/>
                <w:webHidden/>
              </w:rPr>
            </w:r>
            <w:r>
              <w:rPr>
                <w:noProof/>
                <w:webHidden/>
              </w:rPr>
              <w:fldChar w:fldCharType="separate"/>
            </w:r>
            <w:r>
              <w:rPr>
                <w:noProof/>
                <w:webHidden/>
              </w:rPr>
              <w:t>222</w:t>
            </w:r>
            <w:r>
              <w:rPr>
                <w:noProof/>
                <w:webHidden/>
              </w:rPr>
              <w:fldChar w:fldCharType="end"/>
            </w:r>
          </w:hyperlink>
        </w:p>
        <w:p w14:paraId="58386FD0" w14:textId="697FB0B1" w:rsidR="00AC13C6" w:rsidRDefault="00AC13C6">
          <w:pPr>
            <w:pStyle w:val="TOC3"/>
            <w:tabs>
              <w:tab w:val="right" w:leader="dot" w:pos="9350"/>
            </w:tabs>
            <w:rPr>
              <w:rFonts w:asciiTheme="minorHAnsi" w:eastAsiaTheme="minorEastAsia" w:hAnsiTheme="minorHAnsi" w:cstheme="minorBidi"/>
              <w:noProof/>
            </w:rPr>
          </w:pPr>
          <w:hyperlink w:anchor="_Toc519436512" w:history="1">
            <w:r w:rsidRPr="00DD0FD4">
              <w:rPr>
                <w:rStyle w:val="Hyperlink"/>
                <w:noProof/>
              </w:rPr>
              <w:t>Family Separations</w:t>
            </w:r>
            <w:r>
              <w:rPr>
                <w:noProof/>
                <w:webHidden/>
              </w:rPr>
              <w:tab/>
            </w:r>
            <w:r>
              <w:rPr>
                <w:noProof/>
                <w:webHidden/>
              </w:rPr>
              <w:fldChar w:fldCharType="begin"/>
            </w:r>
            <w:r>
              <w:rPr>
                <w:noProof/>
                <w:webHidden/>
              </w:rPr>
              <w:instrText xml:space="preserve"> PAGEREF _Toc519436512 \h </w:instrText>
            </w:r>
            <w:r>
              <w:rPr>
                <w:noProof/>
                <w:webHidden/>
              </w:rPr>
            </w:r>
            <w:r>
              <w:rPr>
                <w:noProof/>
                <w:webHidden/>
              </w:rPr>
              <w:fldChar w:fldCharType="separate"/>
            </w:r>
            <w:r>
              <w:rPr>
                <w:noProof/>
                <w:webHidden/>
              </w:rPr>
              <w:t>223</w:t>
            </w:r>
            <w:r>
              <w:rPr>
                <w:noProof/>
                <w:webHidden/>
              </w:rPr>
              <w:fldChar w:fldCharType="end"/>
            </w:r>
          </w:hyperlink>
        </w:p>
        <w:p w14:paraId="08265D33" w14:textId="3D8BC753" w:rsidR="00AC13C6" w:rsidRDefault="00AC13C6">
          <w:pPr>
            <w:pStyle w:val="TOC3"/>
            <w:tabs>
              <w:tab w:val="right" w:leader="dot" w:pos="9350"/>
            </w:tabs>
            <w:rPr>
              <w:rFonts w:asciiTheme="minorHAnsi" w:eastAsiaTheme="minorEastAsia" w:hAnsiTheme="minorHAnsi" w:cstheme="minorBidi"/>
              <w:noProof/>
            </w:rPr>
          </w:pPr>
          <w:hyperlink w:anchor="_Toc519436513" w:history="1">
            <w:r w:rsidRPr="00DD0FD4">
              <w:rPr>
                <w:rStyle w:val="Hyperlink"/>
                <w:noProof/>
              </w:rPr>
              <w:t>Public Charge</w:t>
            </w:r>
            <w:r>
              <w:rPr>
                <w:noProof/>
                <w:webHidden/>
              </w:rPr>
              <w:tab/>
            </w:r>
            <w:r>
              <w:rPr>
                <w:noProof/>
                <w:webHidden/>
              </w:rPr>
              <w:fldChar w:fldCharType="begin"/>
            </w:r>
            <w:r>
              <w:rPr>
                <w:noProof/>
                <w:webHidden/>
              </w:rPr>
              <w:instrText xml:space="preserve"> PAGEREF _Toc519436513 \h </w:instrText>
            </w:r>
            <w:r>
              <w:rPr>
                <w:noProof/>
                <w:webHidden/>
              </w:rPr>
            </w:r>
            <w:r>
              <w:rPr>
                <w:noProof/>
                <w:webHidden/>
              </w:rPr>
              <w:fldChar w:fldCharType="separate"/>
            </w:r>
            <w:r>
              <w:rPr>
                <w:noProof/>
                <w:webHidden/>
              </w:rPr>
              <w:t>224</w:t>
            </w:r>
            <w:r>
              <w:rPr>
                <w:noProof/>
                <w:webHidden/>
              </w:rPr>
              <w:fldChar w:fldCharType="end"/>
            </w:r>
          </w:hyperlink>
        </w:p>
        <w:p w14:paraId="42D230D0" w14:textId="31390D94" w:rsidR="00AC13C6" w:rsidRDefault="00AC13C6">
          <w:pPr>
            <w:pStyle w:val="TOC3"/>
            <w:tabs>
              <w:tab w:val="right" w:leader="dot" w:pos="9350"/>
            </w:tabs>
            <w:rPr>
              <w:rFonts w:asciiTheme="minorHAnsi" w:eastAsiaTheme="minorEastAsia" w:hAnsiTheme="minorHAnsi" w:cstheme="minorBidi"/>
              <w:noProof/>
            </w:rPr>
          </w:pPr>
          <w:hyperlink w:anchor="_Toc519436514" w:history="1">
            <w:r w:rsidRPr="00DD0FD4">
              <w:rPr>
                <w:rStyle w:val="Hyperlink"/>
                <w:noProof/>
              </w:rPr>
              <w:t>Refugees Link</w:t>
            </w:r>
            <w:r>
              <w:rPr>
                <w:noProof/>
                <w:webHidden/>
              </w:rPr>
              <w:tab/>
            </w:r>
            <w:r>
              <w:rPr>
                <w:noProof/>
                <w:webHidden/>
              </w:rPr>
              <w:fldChar w:fldCharType="begin"/>
            </w:r>
            <w:r>
              <w:rPr>
                <w:noProof/>
                <w:webHidden/>
              </w:rPr>
              <w:instrText xml:space="preserve"> PAGEREF _Toc519436514 \h </w:instrText>
            </w:r>
            <w:r>
              <w:rPr>
                <w:noProof/>
                <w:webHidden/>
              </w:rPr>
            </w:r>
            <w:r>
              <w:rPr>
                <w:noProof/>
                <w:webHidden/>
              </w:rPr>
              <w:fldChar w:fldCharType="separate"/>
            </w:r>
            <w:r>
              <w:rPr>
                <w:noProof/>
                <w:webHidden/>
              </w:rPr>
              <w:t>225</w:t>
            </w:r>
            <w:r>
              <w:rPr>
                <w:noProof/>
                <w:webHidden/>
              </w:rPr>
              <w:fldChar w:fldCharType="end"/>
            </w:r>
          </w:hyperlink>
        </w:p>
        <w:p w14:paraId="14A779C0" w14:textId="1D6C189A" w:rsidR="00AC13C6" w:rsidRDefault="00AC13C6">
          <w:pPr>
            <w:pStyle w:val="TOC3"/>
            <w:tabs>
              <w:tab w:val="right" w:leader="dot" w:pos="9350"/>
            </w:tabs>
            <w:rPr>
              <w:rFonts w:asciiTheme="minorHAnsi" w:eastAsiaTheme="minorEastAsia" w:hAnsiTheme="minorHAnsi" w:cstheme="minorBidi"/>
              <w:noProof/>
            </w:rPr>
          </w:pPr>
          <w:hyperlink w:anchor="_Toc519436515" w:history="1">
            <w:r w:rsidRPr="00DD0FD4">
              <w:rPr>
                <w:rStyle w:val="Hyperlink"/>
                <w:noProof/>
              </w:rPr>
              <w:t>Prostitution Inadmissibility</w:t>
            </w:r>
            <w:r>
              <w:rPr>
                <w:noProof/>
                <w:webHidden/>
              </w:rPr>
              <w:tab/>
            </w:r>
            <w:r>
              <w:rPr>
                <w:noProof/>
                <w:webHidden/>
              </w:rPr>
              <w:fldChar w:fldCharType="begin"/>
            </w:r>
            <w:r>
              <w:rPr>
                <w:noProof/>
                <w:webHidden/>
              </w:rPr>
              <w:instrText xml:space="preserve"> PAGEREF _Toc519436515 \h </w:instrText>
            </w:r>
            <w:r>
              <w:rPr>
                <w:noProof/>
                <w:webHidden/>
              </w:rPr>
            </w:r>
            <w:r>
              <w:rPr>
                <w:noProof/>
                <w:webHidden/>
              </w:rPr>
              <w:fldChar w:fldCharType="separate"/>
            </w:r>
            <w:r>
              <w:rPr>
                <w:noProof/>
                <w:webHidden/>
              </w:rPr>
              <w:t>227</w:t>
            </w:r>
            <w:r>
              <w:rPr>
                <w:noProof/>
                <w:webHidden/>
              </w:rPr>
              <w:fldChar w:fldCharType="end"/>
            </w:r>
          </w:hyperlink>
        </w:p>
        <w:p w14:paraId="77F67A96" w14:textId="1687E08C" w:rsidR="00AC13C6" w:rsidRDefault="00AC13C6">
          <w:pPr>
            <w:pStyle w:val="TOC3"/>
            <w:tabs>
              <w:tab w:val="right" w:leader="dot" w:pos="9350"/>
            </w:tabs>
            <w:rPr>
              <w:rFonts w:asciiTheme="minorHAnsi" w:eastAsiaTheme="minorEastAsia" w:hAnsiTheme="minorHAnsi" w:cstheme="minorBidi"/>
              <w:noProof/>
            </w:rPr>
          </w:pPr>
          <w:hyperlink w:anchor="_Toc519436516" w:history="1">
            <w:r w:rsidRPr="00DD0FD4">
              <w:rPr>
                <w:rStyle w:val="Hyperlink"/>
                <w:noProof/>
              </w:rPr>
              <w:t>Abolish ICE</w:t>
            </w:r>
            <w:r>
              <w:rPr>
                <w:noProof/>
                <w:webHidden/>
              </w:rPr>
              <w:tab/>
            </w:r>
            <w:r>
              <w:rPr>
                <w:noProof/>
                <w:webHidden/>
              </w:rPr>
              <w:fldChar w:fldCharType="begin"/>
            </w:r>
            <w:r>
              <w:rPr>
                <w:noProof/>
                <w:webHidden/>
              </w:rPr>
              <w:instrText xml:space="preserve"> PAGEREF _Toc519436516 \h </w:instrText>
            </w:r>
            <w:r>
              <w:rPr>
                <w:noProof/>
                <w:webHidden/>
              </w:rPr>
            </w:r>
            <w:r>
              <w:rPr>
                <w:noProof/>
                <w:webHidden/>
              </w:rPr>
              <w:fldChar w:fldCharType="separate"/>
            </w:r>
            <w:r>
              <w:rPr>
                <w:noProof/>
                <w:webHidden/>
              </w:rPr>
              <w:t>228</w:t>
            </w:r>
            <w:r>
              <w:rPr>
                <w:noProof/>
                <w:webHidden/>
              </w:rPr>
              <w:fldChar w:fldCharType="end"/>
            </w:r>
          </w:hyperlink>
        </w:p>
        <w:p w14:paraId="45C9C367" w14:textId="18583DFC" w:rsidR="00AC13C6" w:rsidRDefault="00AC13C6">
          <w:pPr>
            <w:pStyle w:val="TOC2"/>
            <w:tabs>
              <w:tab w:val="right" w:leader="dot" w:pos="9350"/>
            </w:tabs>
            <w:rPr>
              <w:rFonts w:asciiTheme="minorHAnsi" w:eastAsiaTheme="minorEastAsia" w:hAnsiTheme="minorHAnsi" w:cstheme="minorBidi"/>
              <w:noProof/>
            </w:rPr>
          </w:pPr>
          <w:hyperlink w:anchor="_Toc519436517" w:history="1">
            <w:r w:rsidRPr="00DD0FD4">
              <w:rPr>
                <w:rStyle w:val="Hyperlink"/>
                <w:noProof/>
              </w:rPr>
              <w:t>Immigration Key</w:t>
            </w:r>
            <w:r>
              <w:rPr>
                <w:noProof/>
                <w:webHidden/>
              </w:rPr>
              <w:tab/>
            </w:r>
            <w:r>
              <w:rPr>
                <w:noProof/>
                <w:webHidden/>
              </w:rPr>
              <w:fldChar w:fldCharType="begin"/>
            </w:r>
            <w:r>
              <w:rPr>
                <w:noProof/>
                <w:webHidden/>
              </w:rPr>
              <w:instrText xml:space="preserve"> PAGEREF _Toc519436517 \h </w:instrText>
            </w:r>
            <w:r>
              <w:rPr>
                <w:noProof/>
                <w:webHidden/>
              </w:rPr>
            </w:r>
            <w:r>
              <w:rPr>
                <w:noProof/>
                <w:webHidden/>
              </w:rPr>
              <w:fldChar w:fldCharType="separate"/>
            </w:r>
            <w:r>
              <w:rPr>
                <w:noProof/>
                <w:webHidden/>
              </w:rPr>
              <w:t>230</w:t>
            </w:r>
            <w:r>
              <w:rPr>
                <w:noProof/>
                <w:webHidden/>
              </w:rPr>
              <w:fldChar w:fldCharType="end"/>
            </w:r>
          </w:hyperlink>
        </w:p>
        <w:p w14:paraId="685A2A72" w14:textId="40CDC74C" w:rsidR="00AC13C6" w:rsidRDefault="00AC13C6">
          <w:pPr>
            <w:pStyle w:val="TOC3"/>
            <w:tabs>
              <w:tab w:val="right" w:leader="dot" w:pos="9350"/>
            </w:tabs>
            <w:rPr>
              <w:rFonts w:asciiTheme="minorHAnsi" w:eastAsiaTheme="minorEastAsia" w:hAnsiTheme="minorHAnsi" w:cstheme="minorBidi"/>
              <w:noProof/>
            </w:rPr>
          </w:pPr>
          <w:hyperlink w:anchor="_Toc519436518" w:history="1">
            <w:r w:rsidRPr="00DD0FD4">
              <w:rPr>
                <w:rStyle w:val="Hyperlink"/>
                <w:noProof/>
              </w:rPr>
              <w:t>Polls</w:t>
            </w:r>
            <w:r>
              <w:rPr>
                <w:noProof/>
                <w:webHidden/>
              </w:rPr>
              <w:tab/>
            </w:r>
            <w:r>
              <w:rPr>
                <w:noProof/>
                <w:webHidden/>
              </w:rPr>
              <w:fldChar w:fldCharType="begin"/>
            </w:r>
            <w:r>
              <w:rPr>
                <w:noProof/>
                <w:webHidden/>
              </w:rPr>
              <w:instrText xml:space="preserve"> PAGEREF _Toc519436518 \h </w:instrText>
            </w:r>
            <w:r>
              <w:rPr>
                <w:noProof/>
                <w:webHidden/>
              </w:rPr>
            </w:r>
            <w:r>
              <w:rPr>
                <w:noProof/>
                <w:webHidden/>
              </w:rPr>
              <w:fldChar w:fldCharType="separate"/>
            </w:r>
            <w:r>
              <w:rPr>
                <w:noProof/>
                <w:webHidden/>
              </w:rPr>
              <w:t>231</w:t>
            </w:r>
            <w:r>
              <w:rPr>
                <w:noProof/>
                <w:webHidden/>
              </w:rPr>
              <w:fldChar w:fldCharType="end"/>
            </w:r>
          </w:hyperlink>
        </w:p>
        <w:p w14:paraId="661B440F" w14:textId="53D525AC" w:rsidR="00AC13C6" w:rsidRDefault="00AC13C6">
          <w:pPr>
            <w:pStyle w:val="TOC3"/>
            <w:tabs>
              <w:tab w:val="right" w:leader="dot" w:pos="9350"/>
            </w:tabs>
            <w:rPr>
              <w:rFonts w:asciiTheme="minorHAnsi" w:eastAsiaTheme="minorEastAsia" w:hAnsiTheme="minorHAnsi" w:cstheme="minorBidi"/>
              <w:noProof/>
            </w:rPr>
          </w:pPr>
          <w:hyperlink w:anchor="_Toc519436519" w:history="1">
            <w:r w:rsidRPr="00DD0FD4">
              <w:rPr>
                <w:rStyle w:val="Hyperlink"/>
                <w:noProof/>
              </w:rPr>
              <w:t>GOP Infighting</w:t>
            </w:r>
            <w:r>
              <w:rPr>
                <w:noProof/>
                <w:webHidden/>
              </w:rPr>
              <w:tab/>
            </w:r>
            <w:r>
              <w:rPr>
                <w:noProof/>
                <w:webHidden/>
              </w:rPr>
              <w:fldChar w:fldCharType="begin"/>
            </w:r>
            <w:r>
              <w:rPr>
                <w:noProof/>
                <w:webHidden/>
              </w:rPr>
              <w:instrText xml:space="preserve"> PAGEREF _Toc519436519 \h </w:instrText>
            </w:r>
            <w:r>
              <w:rPr>
                <w:noProof/>
                <w:webHidden/>
              </w:rPr>
            </w:r>
            <w:r>
              <w:rPr>
                <w:noProof/>
                <w:webHidden/>
              </w:rPr>
              <w:fldChar w:fldCharType="separate"/>
            </w:r>
            <w:r>
              <w:rPr>
                <w:noProof/>
                <w:webHidden/>
              </w:rPr>
              <w:t>232</w:t>
            </w:r>
            <w:r>
              <w:rPr>
                <w:noProof/>
                <w:webHidden/>
              </w:rPr>
              <w:fldChar w:fldCharType="end"/>
            </w:r>
          </w:hyperlink>
        </w:p>
        <w:p w14:paraId="3F0EDBD3" w14:textId="7CDFF695" w:rsidR="00AC13C6" w:rsidRDefault="00AC13C6">
          <w:pPr>
            <w:pStyle w:val="TOC2"/>
            <w:tabs>
              <w:tab w:val="right" w:leader="dot" w:pos="9350"/>
            </w:tabs>
            <w:rPr>
              <w:rFonts w:asciiTheme="minorHAnsi" w:eastAsiaTheme="minorEastAsia" w:hAnsiTheme="minorHAnsi" w:cstheme="minorBidi"/>
              <w:noProof/>
            </w:rPr>
          </w:pPr>
          <w:hyperlink w:anchor="_Toc519436520" w:history="1">
            <w:r w:rsidRPr="00DD0FD4">
              <w:rPr>
                <w:rStyle w:val="Hyperlink"/>
                <w:noProof/>
              </w:rPr>
              <w:t>Internal Links</w:t>
            </w:r>
            <w:r>
              <w:rPr>
                <w:noProof/>
                <w:webHidden/>
              </w:rPr>
              <w:tab/>
            </w:r>
            <w:r>
              <w:rPr>
                <w:noProof/>
                <w:webHidden/>
              </w:rPr>
              <w:fldChar w:fldCharType="begin"/>
            </w:r>
            <w:r>
              <w:rPr>
                <w:noProof/>
                <w:webHidden/>
              </w:rPr>
              <w:instrText xml:space="preserve"> PAGEREF _Toc519436520 \h </w:instrText>
            </w:r>
            <w:r>
              <w:rPr>
                <w:noProof/>
                <w:webHidden/>
              </w:rPr>
            </w:r>
            <w:r>
              <w:rPr>
                <w:noProof/>
                <w:webHidden/>
              </w:rPr>
              <w:fldChar w:fldCharType="separate"/>
            </w:r>
            <w:r>
              <w:rPr>
                <w:noProof/>
                <w:webHidden/>
              </w:rPr>
              <w:t>234</w:t>
            </w:r>
            <w:r>
              <w:rPr>
                <w:noProof/>
                <w:webHidden/>
              </w:rPr>
              <w:fldChar w:fldCharType="end"/>
            </w:r>
          </w:hyperlink>
        </w:p>
        <w:p w14:paraId="38140877" w14:textId="209B9E22" w:rsidR="00AC13C6" w:rsidRDefault="00AC13C6">
          <w:pPr>
            <w:pStyle w:val="TOC3"/>
            <w:tabs>
              <w:tab w:val="right" w:leader="dot" w:pos="9350"/>
            </w:tabs>
            <w:rPr>
              <w:rFonts w:asciiTheme="minorHAnsi" w:eastAsiaTheme="minorEastAsia" w:hAnsiTheme="minorHAnsi" w:cstheme="minorBidi"/>
              <w:noProof/>
            </w:rPr>
          </w:pPr>
          <w:hyperlink w:anchor="_Toc519436521" w:history="1">
            <w:r w:rsidRPr="00DD0FD4">
              <w:rPr>
                <w:rStyle w:val="Hyperlink"/>
                <w:noProof/>
              </w:rPr>
              <w:t>Trump Key to GOP Win</w:t>
            </w:r>
            <w:r>
              <w:rPr>
                <w:noProof/>
                <w:webHidden/>
              </w:rPr>
              <w:tab/>
            </w:r>
            <w:r>
              <w:rPr>
                <w:noProof/>
                <w:webHidden/>
              </w:rPr>
              <w:fldChar w:fldCharType="begin"/>
            </w:r>
            <w:r>
              <w:rPr>
                <w:noProof/>
                <w:webHidden/>
              </w:rPr>
              <w:instrText xml:space="preserve"> PAGEREF _Toc519436521 \h </w:instrText>
            </w:r>
            <w:r>
              <w:rPr>
                <w:noProof/>
                <w:webHidden/>
              </w:rPr>
            </w:r>
            <w:r>
              <w:rPr>
                <w:noProof/>
                <w:webHidden/>
              </w:rPr>
              <w:fldChar w:fldCharType="separate"/>
            </w:r>
            <w:r>
              <w:rPr>
                <w:noProof/>
                <w:webHidden/>
              </w:rPr>
              <w:t>235</w:t>
            </w:r>
            <w:r>
              <w:rPr>
                <w:noProof/>
                <w:webHidden/>
              </w:rPr>
              <w:fldChar w:fldCharType="end"/>
            </w:r>
          </w:hyperlink>
        </w:p>
        <w:p w14:paraId="73959CC3" w14:textId="7674AE58" w:rsidR="00AC13C6" w:rsidRDefault="00AC13C6">
          <w:pPr>
            <w:pStyle w:val="TOC2"/>
            <w:tabs>
              <w:tab w:val="right" w:leader="dot" w:pos="9350"/>
            </w:tabs>
            <w:rPr>
              <w:rFonts w:asciiTheme="minorHAnsi" w:eastAsiaTheme="minorEastAsia" w:hAnsiTheme="minorHAnsi" w:cstheme="minorBidi"/>
              <w:noProof/>
            </w:rPr>
          </w:pPr>
          <w:hyperlink w:anchor="_Toc519436522" w:history="1">
            <w:r w:rsidRPr="00DD0FD4">
              <w:rPr>
                <w:rStyle w:val="Hyperlink"/>
                <w:noProof/>
              </w:rPr>
              <w:t>Impeachment Bad Impact</w:t>
            </w:r>
            <w:r>
              <w:rPr>
                <w:noProof/>
                <w:webHidden/>
              </w:rPr>
              <w:tab/>
            </w:r>
            <w:r>
              <w:rPr>
                <w:noProof/>
                <w:webHidden/>
              </w:rPr>
              <w:fldChar w:fldCharType="begin"/>
            </w:r>
            <w:r>
              <w:rPr>
                <w:noProof/>
                <w:webHidden/>
              </w:rPr>
              <w:instrText xml:space="preserve"> PAGEREF _Toc519436522 \h </w:instrText>
            </w:r>
            <w:r>
              <w:rPr>
                <w:noProof/>
                <w:webHidden/>
              </w:rPr>
            </w:r>
            <w:r>
              <w:rPr>
                <w:noProof/>
                <w:webHidden/>
              </w:rPr>
              <w:fldChar w:fldCharType="separate"/>
            </w:r>
            <w:r>
              <w:rPr>
                <w:noProof/>
                <w:webHidden/>
              </w:rPr>
              <w:t>236</w:t>
            </w:r>
            <w:r>
              <w:rPr>
                <w:noProof/>
                <w:webHidden/>
              </w:rPr>
              <w:fldChar w:fldCharType="end"/>
            </w:r>
          </w:hyperlink>
        </w:p>
        <w:p w14:paraId="4DABD562" w14:textId="504D8659" w:rsidR="00AC13C6" w:rsidRDefault="00AC13C6">
          <w:pPr>
            <w:pStyle w:val="TOC3"/>
            <w:tabs>
              <w:tab w:val="right" w:leader="dot" w:pos="9350"/>
            </w:tabs>
            <w:rPr>
              <w:rFonts w:asciiTheme="minorHAnsi" w:eastAsiaTheme="minorEastAsia" w:hAnsiTheme="minorHAnsi" w:cstheme="minorBidi"/>
              <w:noProof/>
            </w:rPr>
          </w:pPr>
          <w:hyperlink w:anchor="_Toc519436523" w:history="1">
            <w:r w:rsidRPr="00DD0FD4">
              <w:rPr>
                <w:rStyle w:val="Hyperlink"/>
                <w:noProof/>
              </w:rPr>
              <w:t>Dem Win = Impeachment</w:t>
            </w:r>
            <w:r>
              <w:rPr>
                <w:noProof/>
                <w:webHidden/>
              </w:rPr>
              <w:tab/>
            </w:r>
            <w:r>
              <w:rPr>
                <w:noProof/>
                <w:webHidden/>
              </w:rPr>
              <w:fldChar w:fldCharType="begin"/>
            </w:r>
            <w:r>
              <w:rPr>
                <w:noProof/>
                <w:webHidden/>
              </w:rPr>
              <w:instrText xml:space="preserve"> PAGEREF _Toc519436523 \h </w:instrText>
            </w:r>
            <w:r>
              <w:rPr>
                <w:noProof/>
                <w:webHidden/>
              </w:rPr>
            </w:r>
            <w:r>
              <w:rPr>
                <w:noProof/>
                <w:webHidden/>
              </w:rPr>
              <w:fldChar w:fldCharType="separate"/>
            </w:r>
            <w:r>
              <w:rPr>
                <w:noProof/>
                <w:webHidden/>
              </w:rPr>
              <w:t>237</w:t>
            </w:r>
            <w:r>
              <w:rPr>
                <w:noProof/>
                <w:webHidden/>
              </w:rPr>
              <w:fldChar w:fldCharType="end"/>
            </w:r>
          </w:hyperlink>
        </w:p>
        <w:p w14:paraId="5425E3D9" w14:textId="18A8997D" w:rsidR="00AC13C6" w:rsidRDefault="00AC13C6">
          <w:pPr>
            <w:pStyle w:val="TOC3"/>
            <w:tabs>
              <w:tab w:val="right" w:leader="dot" w:pos="9350"/>
            </w:tabs>
            <w:rPr>
              <w:rFonts w:asciiTheme="minorHAnsi" w:eastAsiaTheme="minorEastAsia" w:hAnsiTheme="minorHAnsi" w:cstheme="minorBidi"/>
              <w:noProof/>
            </w:rPr>
          </w:pPr>
          <w:hyperlink w:anchor="_Toc519436524" w:history="1">
            <w:r w:rsidRPr="00DD0FD4">
              <w:rPr>
                <w:rStyle w:val="Hyperlink"/>
                <w:noProof/>
              </w:rPr>
              <w:t>AT – Senate Win Key</w:t>
            </w:r>
            <w:r>
              <w:rPr>
                <w:noProof/>
                <w:webHidden/>
              </w:rPr>
              <w:tab/>
            </w:r>
            <w:r>
              <w:rPr>
                <w:noProof/>
                <w:webHidden/>
              </w:rPr>
              <w:fldChar w:fldCharType="begin"/>
            </w:r>
            <w:r>
              <w:rPr>
                <w:noProof/>
                <w:webHidden/>
              </w:rPr>
              <w:instrText xml:space="preserve"> PAGEREF _Toc519436524 \h </w:instrText>
            </w:r>
            <w:r>
              <w:rPr>
                <w:noProof/>
                <w:webHidden/>
              </w:rPr>
            </w:r>
            <w:r>
              <w:rPr>
                <w:noProof/>
                <w:webHidden/>
              </w:rPr>
              <w:fldChar w:fldCharType="separate"/>
            </w:r>
            <w:r>
              <w:rPr>
                <w:noProof/>
                <w:webHidden/>
              </w:rPr>
              <w:t>240</w:t>
            </w:r>
            <w:r>
              <w:rPr>
                <w:noProof/>
                <w:webHidden/>
              </w:rPr>
              <w:fldChar w:fldCharType="end"/>
            </w:r>
          </w:hyperlink>
        </w:p>
        <w:p w14:paraId="4CA2CE1A" w14:textId="1D23230D" w:rsidR="00AC13C6" w:rsidRDefault="00AC13C6">
          <w:pPr>
            <w:pStyle w:val="TOC3"/>
            <w:tabs>
              <w:tab w:val="right" w:leader="dot" w:pos="9350"/>
            </w:tabs>
            <w:rPr>
              <w:rFonts w:asciiTheme="minorHAnsi" w:eastAsiaTheme="minorEastAsia" w:hAnsiTheme="minorHAnsi" w:cstheme="minorBidi"/>
              <w:noProof/>
            </w:rPr>
          </w:pPr>
          <w:hyperlink w:anchor="_Toc519436525" w:history="1">
            <w:r w:rsidRPr="00DD0FD4">
              <w:rPr>
                <w:rStyle w:val="Hyperlink"/>
                <w:noProof/>
              </w:rPr>
              <w:t>Pence Bad</w:t>
            </w:r>
            <w:r>
              <w:rPr>
                <w:noProof/>
                <w:webHidden/>
              </w:rPr>
              <w:tab/>
            </w:r>
            <w:r>
              <w:rPr>
                <w:noProof/>
                <w:webHidden/>
              </w:rPr>
              <w:fldChar w:fldCharType="begin"/>
            </w:r>
            <w:r>
              <w:rPr>
                <w:noProof/>
                <w:webHidden/>
              </w:rPr>
              <w:instrText xml:space="preserve"> PAGEREF _Toc519436525 \h </w:instrText>
            </w:r>
            <w:r>
              <w:rPr>
                <w:noProof/>
                <w:webHidden/>
              </w:rPr>
            </w:r>
            <w:r>
              <w:rPr>
                <w:noProof/>
                <w:webHidden/>
              </w:rPr>
              <w:fldChar w:fldCharType="separate"/>
            </w:r>
            <w:r>
              <w:rPr>
                <w:noProof/>
                <w:webHidden/>
              </w:rPr>
              <w:t>244</w:t>
            </w:r>
            <w:r>
              <w:rPr>
                <w:noProof/>
                <w:webHidden/>
              </w:rPr>
              <w:fldChar w:fldCharType="end"/>
            </w:r>
          </w:hyperlink>
        </w:p>
        <w:p w14:paraId="1CC9A638" w14:textId="0DF916DA" w:rsidR="00AC13C6" w:rsidRDefault="00AC13C6">
          <w:pPr>
            <w:pStyle w:val="TOC3"/>
            <w:tabs>
              <w:tab w:val="right" w:leader="dot" w:pos="9350"/>
            </w:tabs>
            <w:rPr>
              <w:rFonts w:asciiTheme="minorHAnsi" w:eastAsiaTheme="minorEastAsia" w:hAnsiTheme="minorHAnsi" w:cstheme="minorBidi"/>
              <w:noProof/>
            </w:rPr>
          </w:pPr>
          <w:hyperlink w:anchor="_Toc519436526" w:history="1">
            <w:r w:rsidRPr="00DD0FD4">
              <w:rPr>
                <w:rStyle w:val="Hyperlink"/>
                <w:noProof/>
              </w:rPr>
              <w:t>Interventionism Bad</w:t>
            </w:r>
            <w:r>
              <w:rPr>
                <w:noProof/>
                <w:webHidden/>
              </w:rPr>
              <w:tab/>
            </w:r>
            <w:r>
              <w:rPr>
                <w:noProof/>
                <w:webHidden/>
              </w:rPr>
              <w:fldChar w:fldCharType="begin"/>
            </w:r>
            <w:r>
              <w:rPr>
                <w:noProof/>
                <w:webHidden/>
              </w:rPr>
              <w:instrText xml:space="preserve"> PAGEREF _Toc519436526 \h </w:instrText>
            </w:r>
            <w:r>
              <w:rPr>
                <w:noProof/>
                <w:webHidden/>
              </w:rPr>
            </w:r>
            <w:r>
              <w:rPr>
                <w:noProof/>
                <w:webHidden/>
              </w:rPr>
              <w:fldChar w:fldCharType="separate"/>
            </w:r>
            <w:r>
              <w:rPr>
                <w:noProof/>
                <w:webHidden/>
              </w:rPr>
              <w:t>250</w:t>
            </w:r>
            <w:r>
              <w:rPr>
                <w:noProof/>
                <w:webHidden/>
              </w:rPr>
              <w:fldChar w:fldCharType="end"/>
            </w:r>
          </w:hyperlink>
        </w:p>
        <w:p w14:paraId="7EFA85F6" w14:textId="011DA4DD" w:rsidR="00AC13C6" w:rsidRDefault="00AC13C6">
          <w:pPr>
            <w:pStyle w:val="TOC3"/>
            <w:tabs>
              <w:tab w:val="right" w:leader="dot" w:pos="9350"/>
            </w:tabs>
            <w:rPr>
              <w:rFonts w:asciiTheme="minorHAnsi" w:eastAsiaTheme="minorEastAsia" w:hAnsiTheme="minorHAnsi" w:cstheme="minorBidi"/>
              <w:noProof/>
            </w:rPr>
          </w:pPr>
          <w:hyperlink w:anchor="_Toc519436527" w:history="1">
            <w:r w:rsidRPr="00DD0FD4">
              <w:rPr>
                <w:rStyle w:val="Hyperlink"/>
                <w:noProof/>
              </w:rPr>
              <w:t>Impeachment Bad – Impact Magnifier</w:t>
            </w:r>
            <w:r>
              <w:rPr>
                <w:noProof/>
                <w:webHidden/>
              </w:rPr>
              <w:tab/>
            </w:r>
            <w:r>
              <w:rPr>
                <w:noProof/>
                <w:webHidden/>
              </w:rPr>
              <w:fldChar w:fldCharType="begin"/>
            </w:r>
            <w:r>
              <w:rPr>
                <w:noProof/>
                <w:webHidden/>
              </w:rPr>
              <w:instrText xml:space="preserve"> PAGEREF _Toc519436527 \h </w:instrText>
            </w:r>
            <w:r>
              <w:rPr>
                <w:noProof/>
                <w:webHidden/>
              </w:rPr>
            </w:r>
            <w:r>
              <w:rPr>
                <w:noProof/>
                <w:webHidden/>
              </w:rPr>
              <w:fldChar w:fldCharType="separate"/>
            </w:r>
            <w:r>
              <w:rPr>
                <w:noProof/>
                <w:webHidden/>
              </w:rPr>
              <w:t>255</w:t>
            </w:r>
            <w:r>
              <w:rPr>
                <w:noProof/>
                <w:webHidden/>
              </w:rPr>
              <w:fldChar w:fldCharType="end"/>
            </w:r>
          </w:hyperlink>
        </w:p>
        <w:p w14:paraId="6BF2237A" w14:textId="66233C07" w:rsidR="00AC13C6" w:rsidRDefault="00AC13C6">
          <w:pPr>
            <w:pStyle w:val="TOC2"/>
            <w:tabs>
              <w:tab w:val="right" w:leader="dot" w:pos="9350"/>
            </w:tabs>
            <w:rPr>
              <w:rFonts w:asciiTheme="minorHAnsi" w:eastAsiaTheme="minorEastAsia" w:hAnsiTheme="minorHAnsi" w:cstheme="minorBidi"/>
              <w:noProof/>
            </w:rPr>
          </w:pPr>
          <w:hyperlink w:anchor="_Toc519436528" w:history="1">
            <w:r w:rsidRPr="00DD0FD4">
              <w:rPr>
                <w:rStyle w:val="Hyperlink"/>
                <w:noProof/>
              </w:rPr>
              <w:t>Infrastructure Good Impact</w:t>
            </w:r>
            <w:r>
              <w:rPr>
                <w:noProof/>
                <w:webHidden/>
              </w:rPr>
              <w:tab/>
            </w:r>
            <w:r>
              <w:rPr>
                <w:noProof/>
                <w:webHidden/>
              </w:rPr>
              <w:fldChar w:fldCharType="begin"/>
            </w:r>
            <w:r>
              <w:rPr>
                <w:noProof/>
                <w:webHidden/>
              </w:rPr>
              <w:instrText xml:space="preserve"> PAGEREF _Toc519436528 \h </w:instrText>
            </w:r>
            <w:r>
              <w:rPr>
                <w:noProof/>
                <w:webHidden/>
              </w:rPr>
            </w:r>
            <w:r>
              <w:rPr>
                <w:noProof/>
                <w:webHidden/>
              </w:rPr>
              <w:fldChar w:fldCharType="separate"/>
            </w:r>
            <w:r>
              <w:rPr>
                <w:noProof/>
                <w:webHidden/>
              </w:rPr>
              <w:t>257</w:t>
            </w:r>
            <w:r>
              <w:rPr>
                <w:noProof/>
                <w:webHidden/>
              </w:rPr>
              <w:fldChar w:fldCharType="end"/>
            </w:r>
          </w:hyperlink>
        </w:p>
        <w:p w14:paraId="4347FBED" w14:textId="7C611BCF" w:rsidR="00AC13C6" w:rsidRDefault="00AC13C6">
          <w:pPr>
            <w:pStyle w:val="TOC3"/>
            <w:tabs>
              <w:tab w:val="right" w:leader="dot" w:pos="9350"/>
            </w:tabs>
            <w:rPr>
              <w:rFonts w:asciiTheme="minorHAnsi" w:eastAsiaTheme="minorEastAsia" w:hAnsiTheme="minorHAnsi" w:cstheme="minorBidi"/>
              <w:noProof/>
            </w:rPr>
          </w:pPr>
          <w:hyperlink w:anchor="_Toc519436529" w:history="1">
            <w:r w:rsidRPr="00DD0FD4">
              <w:rPr>
                <w:rStyle w:val="Hyperlink"/>
                <w:noProof/>
              </w:rPr>
              <w:t>Infrastructure – Solves Warming, Econ, Heg</w:t>
            </w:r>
            <w:r>
              <w:rPr>
                <w:noProof/>
                <w:webHidden/>
              </w:rPr>
              <w:tab/>
            </w:r>
            <w:r>
              <w:rPr>
                <w:noProof/>
                <w:webHidden/>
              </w:rPr>
              <w:fldChar w:fldCharType="begin"/>
            </w:r>
            <w:r>
              <w:rPr>
                <w:noProof/>
                <w:webHidden/>
              </w:rPr>
              <w:instrText xml:space="preserve"> PAGEREF _Toc519436529 \h </w:instrText>
            </w:r>
            <w:r>
              <w:rPr>
                <w:noProof/>
                <w:webHidden/>
              </w:rPr>
            </w:r>
            <w:r>
              <w:rPr>
                <w:noProof/>
                <w:webHidden/>
              </w:rPr>
              <w:fldChar w:fldCharType="separate"/>
            </w:r>
            <w:r>
              <w:rPr>
                <w:noProof/>
                <w:webHidden/>
              </w:rPr>
              <w:t>258</w:t>
            </w:r>
            <w:r>
              <w:rPr>
                <w:noProof/>
                <w:webHidden/>
              </w:rPr>
              <w:fldChar w:fldCharType="end"/>
            </w:r>
          </w:hyperlink>
        </w:p>
        <w:p w14:paraId="3B988FA2" w14:textId="7E8721DF" w:rsidR="00AC13C6" w:rsidRDefault="00AC13C6">
          <w:pPr>
            <w:pStyle w:val="TOC3"/>
            <w:tabs>
              <w:tab w:val="right" w:leader="dot" w:pos="9350"/>
            </w:tabs>
            <w:rPr>
              <w:rFonts w:asciiTheme="minorHAnsi" w:eastAsiaTheme="minorEastAsia" w:hAnsiTheme="minorHAnsi" w:cstheme="minorBidi"/>
              <w:noProof/>
            </w:rPr>
          </w:pPr>
          <w:hyperlink w:anchor="_Toc519436530" w:history="1">
            <w:r w:rsidRPr="00DD0FD4">
              <w:rPr>
                <w:rStyle w:val="Hyperlink"/>
                <w:noProof/>
              </w:rPr>
              <w:t>Infrastructure – Solves Competitiveness</w:t>
            </w:r>
            <w:r>
              <w:rPr>
                <w:noProof/>
                <w:webHidden/>
              </w:rPr>
              <w:tab/>
            </w:r>
            <w:r>
              <w:rPr>
                <w:noProof/>
                <w:webHidden/>
              </w:rPr>
              <w:fldChar w:fldCharType="begin"/>
            </w:r>
            <w:r>
              <w:rPr>
                <w:noProof/>
                <w:webHidden/>
              </w:rPr>
              <w:instrText xml:space="preserve"> PAGEREF _Toc519436530 \h </w:instrText>
            </w:r>
            <w:r>
              <w:rPr>
                <w:noProof/>
                <w:webHidden/>
              </w:rPr>
            </w:r>
            <w:r>
              <w:rPr>
                <w:noProof/>
                <w:webHidden/>
              </w:rPr>
              <w:fldChar w:fldCharType="separate"/>
            </w:r>
            <w:r>
              <w:rPr>
                <w:noProof/>
                <w:webHidden/>
              </w:rPr>
              <w:t>260</w:t>
            </w:r>
            <w:r>
              <w:rPr>
                <w:noProof/>
                <w:webHidden/>
              </w:rPr>
              <w:fldChar w:fldCharType="end"/>
            </w:r>
          </w:hyperlink>
        </w:p>
        <w:p w14:paraId="66CB2034" w14:textId="1963B67E" w:rsidR="00AC13C6" w:rsidRDefault="00AC13C6">
          <w:pPr>
            <w:pStyle w:val="TOC3"/>
            <w:tabs>
              <w:tab w:val="right" w:leader="dot" w:pos="9350"/>
            </w:tabs>
            <w:rPr>
              <w:rFonts w:asciiTheme="minorHAnsi" w:eastAsiaTheme="minorEastAsia" w:hAnsiTheme="minorHAnsi" w:cstheme="minorBidi"/>
              <w:noProof/>
            </w:rPr>
          </w:pPr>
          <w:hyperlink w:anchor="_Toc519436531" w:history="1">
            <w:r w:rsidRPr="00DD0FD4">
              <w:rPr>
                <w:rStyle w:val="Hyperlink"/>
                <w:noProof/>
              </w:rPr>
              <w:t>Competitiveness Good – Primacy</w:t>
            </w:r>
            <w:r>
              <w:rPr>
                <w:noProof/>
                <w:webHidden/>
              </w:rPr>
              <w:tab/>
            </w:r>
            <w:r>
              <w:rPr>
                <w:noProof/>
                <w:webHidden/>
              </w:rPr>
              <w:fldChar w:fldCharType="begin"/>
            </w:r>
            <w:r>
              <w:rPr>
                <w:noProof/>
                <w:webHidden/>
              </w:rPr>
              <w:instrText xml:space="preserve"> PAGEREF _Toc519436531 \h </w:instrText>
            </w:r>
            <w:r>
              <w:rPr>
                <w:noProof/>
                <w:webHidden/>
              </w:rPr>
            </w:r>
            <w:r>
              <w:rPr>
                <w:noProof/>
                <w:webHidden/>
              </w:rPr>
              <w:fldChar w:fldCharType="separate"/>
            </w:r>
            <w:r>
              <w:rPr>
                <w:noProof/>
                <w:webHidden/>
              </w:rPr>
              <w:t>262</w:t>
            </w:r>
            <w:r>
              <w:rPr>
                <w:noProof/>
                <w:webHidden/>
              </w:rPr>
              <w:fldChar w:fldCharType="end"/>
            </w:r>
          </w:hyperlink>
        </w:p>
        <w:p w14:paraId="199F4961" w14:textId="7C750E7F" w:rsidR="00AC13C6" w:rsidRDefault="00AC13C6">
          <w:pPr>
            <w:pStyle w:val="TOC3"/>
            <w:tabs>
              <w:tab w:val="right" w:leader="dot" w:pos="9350"/>
            </w:tabs>
            <w:rPr>
              <w:rFonts w:asciiTheme="minorHAnsi" w:eastAsiaTheme="minorEastAsia" w:hAnsiTheme="minorHAnsi" w:cstheme="minorBidi"/>
              <w:noProof/>
            </w:rPr>
          </w:pPr>
          <w:hyperlink w:anchor="_Toc519436532" w:history="1">
            <w:r w:rsidRPr="00DD0FD4">
              <w:rPr>
                <w:rStyle w:val="Hyperlink"/>
                <w:noProof/>
              </w:rPr>
              <w:t>Infrastructure – Solves Structural Inequality</w:t>
            </w:r>
            <w:r>
              <w:rPr>
                <w:noProof/>
                <w:webHidden/>
              </w:rPr>
              <w:tab/>
            </w:r>
            <w:r>
              <w:rPr>
                <w:noProof/>
                <w:webHidden/>
              </w:rPr>
              <w:fldChar w:fldCharType="begin"/>
            </w:r>
            <w:r>
              <w:rPr>
                <w:noProof/>
                <w:webHidden/>
              </w:rPr>
              <w:instrText xml:space="preserve"> PAGEREF _Toc519436532 \h </w:instrText>
            </w:r>
            <w:r>
              <w:rPr>
                <w:noProof/>
                <w:webHidden/>
              </w:rPr>
            </w:r>
            <w:r>
              <w:rPr>
                <w:noProof/>
                <w:webHidden/>
              </w:rPr>
              <w:fldChar w:fldCharType="separate"/>
            </w:r>
            <w:r>
              <w:rPr>
                <w:noProof/>
                <w:webHidden/>
              </w:rPr>
              <w:t>263</w:t>
            </w:r>
            <w:r>
              <w:rPr>
                <w:noProof/>
                <w:webHidden/>
              </w:rPr>
              <w:fldChar w:fldCharType="end"/>
            </w:r>
          </w:hyperlink>
        </w:p>
        <w:p w14:paraId="0ECEC397" w14:textId="4B0E2E15" w:rsidR="00AC13C6" w:rsidRDefault="00AC13C6">
          <w:pPr>
            <w:pStyle w:val="TOC2"/>
            <w:tabs>
              <w:tab w:val="right" w:leader="dot" w:pos="9350"/>
            </w:tabs>
            <w:rPr>
              <w:rFonts w:asciiTheme="minorHAnsi" w:eastAsiaTheme="minorEastAsia" w:hAnsiTheme="minorHAnsi" w:cstheme="minorBidi"/>
              <w:noProof/>
            </w:rPr>
          </w:pPr>
          <w:hyperlink w:anchor="_Toc519436533" w:history="1">
            <w:r w:rsidRPr="00DD0FD4">
              <w:rPr>
                <w:rStyle w:val="Hyperlink"/>
                <w:noProof/>
              </w:rPr>
              <w:t>Trump North Korea Diplomacy Good</w:t>
            </w:r>
            <w:r>
              <w:rPr>
                <w:noProof/>
                <w:webHidden/>
              </w:rPr>
              <w:tab/>
            </w:r>
            <w:r>
              <w:rPr>
                <w:noProof/>
                <w:webHidden/>
              </w:rPr>
              <w:fldChar w:fldCharType="begin"/>
            </w:r>
            <w:r>
              <w:rPr>
                <w:noProof/>
                <w:webHidden/>
              </w:rPr>
              <w:instrText xml:space="preserve"> PAGEREF _Toc519436533 \h </w:instrText>
            </w:r>
            <w:r>
              <w:rPr>
                <w:noProof/>
                <w:webHidden/>
              </w:rPr>
            </w:r>
            <w:r>
              <w:rPr>
                <w:noProof/>
                <w:webHidden/>
              </w:rPr>
              <w:fldChar w:fldCharType="separate"/>
            </w:r>
            <w:r>
              <w:rPr>
                <w:noProof/>
                <w:webHidden/>
              </w:rPr>
              <w:t>265</w:t>
            </w:r>
            <w:r>
              <w:rPr>
                <w:noProof/>
                <w:webHidden/>
              </w:rPr>
              <w:fldChar w:fldCharType="end"/>
            </w:r>
          </w:hyperlink>
        </w:p>
        <w:p w14:paraId="2D3237EC" w14:textId="05B5C73B" w:rsidR="00AC13C6" w:rsidRDefault="00AC13C6">
          <w:pPr>
            <w:pStyle w:val="TOC3"/>
            <w:tabs>
              <w:tab w:val="right" w:leader="dot" w:pos="9350"/>
            </w:tabs>
            <w:rPr>
              <w:rFonts w:asciiTheme="minorHAnsi" w:eastAsiaTheme="minorEastAsia" w:hAnsiTheme="minorHAnsi" w:cstheme="minorBidi"/>
              <w:noProof/>
            </w:rPr>
          </w:pPr>
          <w:hyperlink w:anchor="_Toc519436534" w:history="1">
            <w:r w:rsidRPr="00DD0FD4">
              <w:rPr>
                <w:rStyle w:val="Hyperlink"/>
                <w:noProof/>
              </w:rPr>
              <w:t>North Korea War – Trump Key to Denuclearization</w:t>
            </w:r>
            <w:r>
              <w:rPr>
                <w:noProof/>
                <w:webHidden/>
              </w:rPr>
              <w:tab/>
            </w:r>
            <w:r>
              <w:rPr>
                <w:noProof/>
                <w:webHidden/>
              </w:rPr>
              <w:fldChar w:fldCharType="begin"/>
            </w:r>
            <w:r>
              <w:rPr>
                <w:noProof/>
                <w:webHidden/>
              </w:rPr>
              <w:instrText xml:space="preserve"> PAGEREF _Toc519436534 \h </w:instrText>
            </w:r>
            <w:r>
              <w:rPr>
                <w:noProof/>
                <w:webHidden/>
              </w:rPr>
            </w:r>
            <w:r>
              <w:rPr>
                <w:noProof/>
                <w:webHidden/>
              </w:rPr>
              <w:fldChar w:fldCharType="separate"/>
            </w:r>
            <w:r>
              <w:rPr>
                <w:noProof/>
                <w:webHidden/>
              </w:rPr>
              <w:t>266</w:t>
            </w:r>
            <w:r>
              <w:rPr>
                <w:noProof/>
                <w:webHidden/>
              </w:rPr>
              <w:fldChar w:fldCharType="end"/>
            </w:r>
          </w:hyperlink>
        </w:p>
        <w:p w14:paraId="7A9817D2" w14:textId="4B8AEFAE" w:rsidR="00AC13C6" w:rsidRDefault="00AC13C6">
          <w:pPr>
            <w:pStyle w:val="TOC3"/>
            <w:tabs>
              <w:tab w:val="right" w:leader="dot" w:pos="9350"/>
            </w:tabs>
            <w:rPr>
              <w:rFonts w:asciiTheme="minorHAnsi" w:eastAsiaTheme="minorEastAsia" w:hAnsiTheme="minorHAnsi" w:cstheme="minorBidi"/>
              <w:noProof/>
            </w:rPr>
          </w:pPr>
          <w:hyperlink w:anchor="_Toc519436535" w:history="1">
            <w:r w:rsidRPr="00DD0FD4">
              <w:rPr>
                <w:rStyle w:val="Hyperlink"/>
                <w:noProof/>
              </w:rPr>
              <w:t>North Korea War – Trump Solves Relations</w:t>
            </w:r>
            <w:r>
              <w:rPr>
                <w:noProof/>
                <w:webHidden/>
              </w:rPr>
              <w:tab/>
            </w:r>
            <w:r>
              <w:rPr>
                <w:noProof/>
                <w:webHidden/>
              </w:rPr>
              <w:fldChar w:fldCharType="begin"/>
            </w:r>
            <w:r>
              <w:rPr>
                <w:noProof/>
                <w:webHidden/>
              </w:rPr>
              <w:instrText xml:space="preserve"> PAGEREF _Toc519436535 \h </w:instrText>
            </w:r>
            <w:r>
              <w:rPr>
                <w:noProof/>
                <w:webHidden/>
              </w:rPr>
            </w:r>
            <w:r>
              <w:rPr>
                <w:noProof/>
                <w:webHidden/>
              </w:rPr>
              <w:fldChar w:fldCharType="separate"/>
            </w:r>
            <w:r>
              <w:rPr>
                <w:noProof/>
                <w:webHidden/>
              </w:rPr>
              <w:t>269</w:t>
            </w:r>
            <w:r>
              <w:rPr>
                <w:noProof/>
                <w:webHidden/>
              </w:rPr>
              <w:fldChar w:fldCharType="end"/>
            </w:r>
          </w:hyperlink>
        </w:p>
        <w:p w14:paraId="37D6D13F" w14:textId="744DF45B" w:rsidR="00AC13C6" w:rsidRDefault="00AC13C6">
          <w:pPr>
            <w:pStyle w:val="TOC3"/>
            <w:tabs>
              <w:tab w:val="right" w:leader="dot" w:pos="9350"/>
            </w:tabs>
            <w:rPr>
              <w:rFonts w:asciiTheme="minorHAnsi" w:eastAsiaTheme="minorEastAsia" w:hAnsiTheme="minorHAnsi" w:cstheme="minorBidi"/>
              <w:noProof/>
            </w:rPr>
          </w:pPr>
          <w:hyperlink w:anchor="_Toc519436536" w:history="1">
            <w:r w:rsidRPr="00DD0FD4">
              <w:rPr>
                <w:rStyle w:val="Hyperlink"/>
                <w:noProof/>
              </w:rPr>
              <w:t>North Korea Miscalculation Risk High</w:t>
            </w:r>
            <w:r>
              <w:rPr>
                <w:noProof/>
                <w:webHidden/>
              </w:rPr>
              <w:tab/>
            </w:r>
            <w:r>
              <w:rPr>
                <w:noProof/>
                <w:webHidden/>
              </w:rPr>
              <w:fldChar w:fldCharType="begin"/>
            </w:r>
            <w:r>
              <w:rPr>
                <w:noProof/>
                <w:webHidden/>
              </w:rPr>
              <w:instrText xml:space="preserve"> PAGEREF _Toc519436536 \h </w:instrText>
            </w:r>
            <w:r>
              <w:rPr>
                <w:noProof/>
                <w:webHidden/>
              </w:rPr>
            </w:r>
            <w:r>
              <w:rPr>
                <w:noProof/>
                <w:webHidden/>
              </w:rPr>
              <w:fldChar w:fldCharType="separate"/>
            </w:r>
            <w:r>
              <w:rPr>
                <w:noProof/>
                <w:webHidden/>
              </w:rPr>
              <w:t>270</w:t>
            </w:r>
            <w:r>
              <w:rPr>
                <w:noProof/>
                <w:webHidden/>
              </w:rPr>
              <w:fldChar w:fldCharType="end"/>
            </w:r>
          </w:hyperlink>
        </w:p>
        <w:p w14:paraId="47261E66" w14:textId="5065FD12" w:rsidR="00AC13C6" w:rsidRDefault="00AC13C6">
          <w:pPr>
            <w:pStyle w:val="TOC3"/>
            <w:tabs>
              <w:tab w:val="right" w:leader="dot" w:pos="9350"/>
            </w:tabs>
            <w:rPr>
              <w:rFonts w:asciiTheme="minorHAnsi" w:eastAsiaTheme="minorEastAsia" w:hAnsiTheme="minorHAnsi" w:cstheme="minorBidi"/>
              <w:noProof/>
            </w:rPr>
          </w:pPr>
          <w:hyperlink w:anchor="_Toc519436537" w:history="1">
            <w:r w:rsidRPr="00DD0FD4">
              <w:rPr>
                <w:rStyle w:val="Hyperlink"/>
                <w:noProof/>
              </w:rPr>
              <w:t>AT – Can’t Denuclearize North Korea</w:t>
            </w:r>
            <w:r>
              <w:rPr>
                <w:noProof/>
                <w:webHidden/>
              </w:rPr>
              <w:tab/>
            </w:r>
            <w:r>
              <w:rPr>
                <w:noProof/>
                <w:webHidden/>
              </w:rPr>
              <w:fldChar w:fldCharType="begin"/>
            </w:r>
            <w:r>
              <w:rPr>
                <w:noProof/>
                <w:webHidden/>
              </w:rPr>
              <w:instrText xml:space="preserve"> PAGEREF _Toc519436537 \h </w:instrText>
            </w:r>
            <w:r>
              <w:rPr>
                <w:noProof/>
                <w:webHidden/>
              </w:rPr>
            </w:r>
            <w:r>
              <w:rPr>
                <w:noProof/>
                <w:webHidden/>
              </w:rPr>
              <w:fldChar w:fldCharType="separate"/>
            </w:r>
            <w:r>
              <w:rPr>
                <w:noProof/>
                <w:webHidden/>
              </w:rPr>
              <w:t>271</w:t>
            </w:r>
            <w:r>
              <w:rPr>
                <w:noProof/>
                <w:webHidden/>
              </w:rPr>
              <w:fldChar w:fldCharType="end"/>
            </w:r>
          </w:hyperlink>
        </w:p>
        <w:p w14:paraId="1C6917F5" w14:textId="6FE3FF32" w:rsidR="00AC13C6" w:rsidRDefault="00AC13C6">
          <w:pPr>
            <w:pStyle w:val="TOC1"/>
            <w:tabs>
              <w:tab w:val="right" w:leader="dot" w:pos="9350"/>
            </w:tabs>
            <w:rPr>
              <w:rFonts w:asciiTheme="minorHAnsi" w:eastAsiaTheme="minorEastAsia" w:hAnsiTheme="minorHAnsi" w:cstheme="minorBidi"/>
              <w:noProof/>
            </w:rPr>
          </w:pPr>
          <w:hyperlink w:anchor="_Toc519436538" w:history="1">
            <w:r w:rsidRPr="00DD0FD4">
              <w:rPr>
                <w:rStyle w:val="Hyperlink"/>
                <w:noProof/>
              </w:rPr>
              <w:t>Midterms Neg – Either Version</w:t>
            </w:r>
            <w:r>
              <w:rPr>
                <w:noProof/>
                <w:webHidden/>
              </w:rPr>
              <w:tab/>
            </w:r>
            <w:r>
              <w:rPr>
                <w:noProof/>
                <w:webHidden/>
              </w:rPr>
              <w:fldChar w:fldCharType="begin"/>
            </w:r>
            <w:r>
              <w:rPr>
                <w:noProof/>
                <w:webHidden/>
              </w:rPr>
              <w:instrText xml:space="preserve"> PAGEREF _Toc519436538 \h </w:instrText>
            </w:r>
            <w:r>
              <w:rPr>
                <w:noProof/>
                <w:webHidden/>
              </w:rPr>
            </w:r>
            <w:r>
              <w:rPr>
                <w:noProof/>
                <w:webHidden/>
              </w:rPr>
              <w:fldChar w:fldCharType="separate"/>
            </w:r>
            <w:r>
              <w:rPr>
                <w:noProof/>
                <w:webHidden/>
              </w:rPr>
              <w:t>272</w:t>
            </w:r>
            <w:r>
              <w:rPr>
                <w:noProof/>
                <w:webHidden/>
              </w:rPr>
              <w:fldChar w:fldCharType="end"/>
            </w:r>
          </w:hyperlink>
        </w:p>
        <w:p w14:paraId="06C8D0DF" w14:textId="6B55DB95" w:rsidR="00AC13C6" w:rsidRDefault="00AC13C6">
          <w:pPr>
            <w:pStyle w:val="TOC2"/>
            <w:tabs>
              <w:tab w:val="right" w:leader="dot" w:pos="9350"/>
            </w:tabs>
            <w:rPr>
              <w:rFonts w:asciiTheme="minorHAnsi" w:eastAsiaTheme="minorEastAsia" w:hAnsiTheme="minorHAnsi" w:cstheme="minorBidi"/>
              <w:noProof/>
            </w:rPr>
          </w:pPr>
          <w:hyperlink w:anchor="_Toc519436539" w:history="1">
            <w:r w:rsidRPr="00DD0FD4">
              <w:rPr>
                <w:rStyle w:val="Hyperlink"/>
                <w:noProof/>
              </w:rPr>
              <w:t>AT – Other Issues Key</w:t>
            </w:r>
            <w:r>
              <w:rPr>
                <w:noProof/>
                <w:webHidden/>
              </w:rPr>
              <w:tab/>
            </w:r>
            <w:r>
              <w:rPr>
                <w:noProof/>
                <w:webHidden/>
              </w:rPr>
              <w:fldChar w:fldCharType="begin"/>
            </w:r>
            <w:r>
              <w:rPr>
                <w:noProof/>
                <w:webHidden/>
              </w:rPr>
              <w:instrText xml:space="preserve"> PAGEREF _Toc519436539 \h </w:instrText>
            </w:r>
            <w:r>
              <w:rPr>
                <w:noProof/>
                <w:webHidden/>
              </w:rPr>
            </w:r>
            <w:r>
              <w:rPr>
                <w:noProof/>
                <w:webHidden/>
              </w:rPr>
              <w:fldChar w:fldCharType="separate"/>
            </w:r>
            <w:r>
              <w:rPr>
                <w:noProof/>
                <w:webHidden/>
              </w:rPr>
              <w:t>273</w:t>
            </w:r>
            <w:r>
              <w:rPr>
                <w:noProof/>
                <w:webHidden/>
              </w:rPr>
              <w:fldChar w:fldCharType="end"/>
            </w:r>
          </w:hyperlink>
        </w:p>
        <w:p w14:paraId="6101BDB2" w14:textId="40404B13" w:rsidR="00AC13C6" w:rsidRDefault="00AC13C6">
          <w:pPr>
            <w:pStyle w:val="TOC3"/>
            <w:tabs>
              <w:tab w:val="right" w:leader="dot" w:pos="9350"/>
            </w:tabs>
            <w:rPr>
              <w:rFonts w:asciiTheme="minorHAnsi" w:eastAsiaTheme="minorEastAsia" w:hAnsiTheme="minorHAnsi" w:cstheme="minorBidi"/>
              <w:noProof/>
            </w:rPr>
          </w:pPr>
          <w:hyperlink w:anchor="_Toc519436540" w:history="1">
            <w:r w:rsidRPr="00DD0FD4">
              <w:rPr>
                <w:rStyle w:val="Hyperlink"/>
                <w:noProof/>
              </w:rPr>
              <w:t>AT – SCOTUS Key</w:t>
            </w:r>
            <w:r>
              <w:rPr>
                <w:noProof/>
                <w:webHidden/>
              </w:rPr>
              <w:tab/>
            </w:r>
            <w:r>
              <w:rPr>
                <w:noProof/>
                <w:webHidden/>
              </w:rPr>
              <w:fldChar w:fldCharType="begin"/>
            </w:r>
            <w:r>
              <w:rPr>
                <w:noProof/>
                <w:webHidden/>
              </w:rPr>
              <w:instrText xml:space="preserve"> PAGEREF _Toc519436540 \h </w:instrText>
            </w:r>
            <w:r>
              <w:rPr>
                <w:noProof/>
                <w:webHidden/>
              </w:rPr>
            </w:r>
            <w:r>
              <w:rPr>
                <w:noProof/>
                <w:webHidden/>
              </w:rPr>
              <w:fldChar w:fldCharType="separate"/>
            </w:r>
            <w:r>
              <w:rPr>
                <w:noProof/>
                <w:webHidden/>
              </w:rPr>
              <w:t>274</w:t>
            </w:r>
            <w:r>
              <w:rPr>
                <w:noProof/>
                <w:webHidden/>
              </w:rPr>
              <w:fldChar w:fldCharType="end"/>
            </w:r>
          </w:hyperlink>
        </w:p>
        <w:p w14:paraId="1AD748D5" w14:textId="256A5D72" w:rsidR="00AC13C6" w:rsidRDefault="00AC13C6">
          <w:pPr>
            <w:pStyle w:val="TOC2"/>
            <w:tabs>
              <w:tab w:val="right" w:leader="dot" w:pos="9350"/>
            </w:tabs>
            <w:rPr>
              <w:rFonts w:asciiTheme="minorHAnsi" w:eastAsiaTheme="minorEastAsia" w:hAnsiTheme="minorHAnsi" w:cstheme="minorBidi"/>
              <w:noProof/>
            </w:rPr>
          </w:pPr>
          <w:hyperlink w:anchor="_Toc519436541" w:history="1">
            <w:r w:rsidRPr="00DD0FD4">
              <w:rPr>
                <w:rStyle w:val="Hyperlink"/>
                <w:noProof/>
              </w:rPr>
              <w:t>AT – Poll/Predictions Indicts</w:t>
            </w:r>
            <w:r>
              <w:rPr>
                <w:noProof/>
                <w:webHidden/>
              </w:rPr>
              <w:tab/>
            </w:r>
            <w:r>
              <w:rPr>
                <w:noProof/>
                <w:webHidden/>
              </w:rPr>
              <w:fldChar w:fldCharType="begin"/>
            </w:r>
            <w:r>
              <w:rPr>
                <w:noProof/>
                <w:webHidden/>
              </w:rPr>
              <w:instrText xml:space="preserve"> PAGEREF _Toc519436541 \h </w:instrText>
            </w:r>
            <w:r>
              <w:rPr>
                <w:noProof/>
                <w:webHidden/>
              </w:rPr>
            </w:r>
            <w:r>
              <w:rPr>
                <w:noProof/>
                <w:webHidden/>
              </w:rPr>
              <w:fldChar w:fldCharType="separate"/>
            </w:r>
            <w:r>
              <w:rPr>
                <w:noProof/>
                <w:webHidden/>
              </w:rPr>
              <w:t>275</w:t>
            </w:r>
            <w:r>
              <w:rPr>
                <w:noProof/>
                <w:webHidden/>
              </w:rPr>
              <w:fldChar w:fldCharType="end"/>
            </w:r>
          </w:hyperlink>
        </w:p>
        <w:p w14:paraId="5011CDD3" w14:textId="2BEADD58" w:rsidR="00AC13C6" w:rsidRDefault="00AC13C6">
          <w:pPr>
            <w:pStyle w:val="TOC3"/>
            <w:tabs>
              <w:tab w:val="right" w:leader="dot" w:pos="9350"/>
            </w:tabs>
            <w:rPr>
              <w:rFonts w:asciiTheme="minorHAnsi" w:eastAsiaTheme="minorEastAsia" w:hAnsiTheme="minorHAnsi" w:cstheme="minorBidi"/>
              <w:noProof/>
            </w:rPr>
          </w:pPr>
          <w:hyperlink w:anchor="_Toc519436542" w:history="1">
            <w:r w:rsidRPr="00DD0FD4">
              <w:rPr>
                <w:rStyle w:val="Hyperlink"/>
                <w:noProof/>
              </w:rPr>
              <w:t>AT – Too Soon</w:t>
            </w:r>
            <w:r>
              <w:rPr>
                <w:noProof/>
                <w:webHidden/>
              </w:rPr>
              <w:tab/>
            </w:r>
            <w:r>
              <w:rPr>
                <w:noProof/>
                <w:webHidden/>
              </w:rPr>
              <w:fldChar w:fldCharType="begin"/>
            </w:r>
            <w:r>
              <w:rPr>
                <w:noProof/>
                <w:webHidden/>
              </w:rPr>
              <w:instrText xml:space="preserve"> PAGEREF _Toc519436542 \h </w:instrText>
            </w:r>
            <w:r>
              <w:rPr>
                <w:noProof/>
                <w:webHidden/>
              </w:rPr>
            </w:r>
            <w:r>
              <w:rPr>
                <w:noProof/>
                <w:webHidden/>
              </w:rPr>
              <w:fldChar w:fldCharType="separate"/>
            </w:r>
            <w:r>
              <w:rPr>
                <w:noProof/>
                <w:webHidden/>
              </w:rPr>
              <w:t>276</w:t>
            </w:r>
            <w:r>
              <w:rPr>
                <w:noProof/>
                <w:webHidden/>
              </w:rPr>
              <w:fldChar w:fldCharType="end"/>
            </w:r>
          </w:hyperlink>
        </w:p>
        <w:p w14:paraId="5611E534" w14:textId="13E6A81E" w:rsidR="00AC13C6" w:rsidRDefault="00AC13C6">
          <w:pPr>
            <w:pStyle w:val="TOC3"/>
            <w:tabs>
              <w:tab w:val="right" w:leader="dot" w:pos="9350"/>
            </w:tabs>
            <w:rPr>
              <w:rFonts w:asciiTheme="minorHAnsi" w:eastAsiaTheme="minorEastAsia" w:hAnsiTheme="minorHAnsi" w:cstheme="minorBidi"/>
              <w:noProof/>
            </w:rPr>
          </w:pPr>
          <w:hyperlink w:anchor="_Toc519436543" w:history="1">
            <w:r w:rsidRPr="00DD0FD4">
              <w:rPr>
                <w:rStyle w:val="Hyperlink"/>
                <w:noProof/>
              </w:rPr>
              <w:t>AT – Polls Flawed</w:t>
            </w:r>
            <w:r>
              <w:rPr>
                <w:noProof/>
                <w:webHidden/>
              </w:rPr>
              <w:tab/>
            </w:r>
            <w:r>
              <w:rPr>
                <w:noProof/>
                <w:webHidden/>
              </w:rPr>
              <w:fldChar w:fldCharType="begin"/>
            </w:r>
            <w:r>
              <w:rPr>
                <w:noProof/>
                <w:webHidden/>
              </w:rPr>
              <w:instrText xml:space="preserve"> PAGEREF _Toc519436543 \h </w:instrText>
            </w:r>
            <w:r>
              <w:rPr>
                <w:noProof/>
                <w:webHidden/>
              </w:rPr>
            </w:r>
            <w:r>
              <w:rPr>
                <w:noProof/>
                <w:webHidden/>
              </w:rPr>
              <w:fldChar w:fldCharType="separate"/>
            </w:r>
            <w:r>
              <w:rPr>
                <w:noProof/>
                <w:webHidden/>
              </w:rPr>
              <w:t>278</w:t>
            </w:r>
            <w:r>
              <w:rPr>
                <w:noProof/>
                <w:webHidden/>
              </w:rPr>
              <w:fldChar w:fldCharType="end"/>
            </w:r>
          </w:hyperlink>
        </w:p>
        <w:p w14:paraId="0792D5A9" w14:textId="3FF3C608" w:rsidR="00AC13C6" w:rsidRDefault="00AC13C6">
          <w:pPr>
            <w:pStyle w:val="TOC2"/>
            <w:tabs>
              <w:tab w:val="right" w:leader="dot" w:pos="9350"/>
            </w:tabs>
            <w:rPr>
              <w:rFonts w:asciiTheme="minorHAnsi" w:eastAsiaTheme="minorEastAsia" w:hAnsiTheme="minorHAnsi" w:cstheme="minorBidi"/>
              <w:noProof/>
            </w:rPr>
          </w:pPr>
          <w:hyperlink w:anchor="_Toc519436544" w:history="1">
            <w:r w:rsidRPr="00DD0FD4">
              <w:rPr>
                <w:rStyle w:val="Hyperlink"/>
                <w:noProof/>
              </w:rPr>
              <w:t>AT – Russia Hacks Midterms</w:t>
            </w:r>
            <w:r>
              <w:rPr>
                <w:noProof/>
                <w:webHidden/>
              </w:rPr>
              <w:tab/>
            </w:r>
            <w:r>
              <w:rPr>
                <w:noProof/>
                <w:webHidden/>
              </w:rPr>
              <w:fldChar w:fldCharType="begin"/>
            </w:r>
            <w:r>
              <w:rPr>
                <w:noProof/>
                <w:webHidden/>
              </w:rPr>
              <w:instrText xml:space="preserve"> PAGEREF _Toc519436544 \h </w:instrText>
            </w:r>
            <w:r>
              <w:rPr>
                <w:noProof/>
                <w:webHidden/>
              </w:rPr>
            </w:r>
            <w:r>
              <w:rPr>
                <w:noProof/>
                <w:webHidden/>
              </w:rPr>
              <w:fldChar w:fldCharType="separate"/>
            </w:r>
            <w:r>
              <w:rPr>
                <w:noProof/>
                <w:webHidden/>
              </w:rPr>
              <w:t>286</w:t>
            </w:r>
            <w:r>
              <w:rPr>
                <w:noProof/>
                <w:webHidden/>
              </w:rPr>
              <w:fldChar w:fldCharType="end"/>
            </w:r>
          </w:hyperlink>
        </w:p>
        <w:p w14:paraId="271B58BD" w14:textId="6C16A049" w:rsidR="00AC13C6" w:rsidRDefault="00AC13C6">
          <w:pPr>
            <w:pStyle w:val="TOC3"/>
            <w:tabs>
              <w:tab w:val="right" w:leader="dot" w:pos="9350"/>
            </w:tabs>
            <w:rPr>
              <w:rFonts w:asciiTheme="minorHAnsi" w:eastAsiaTheme="minorEastAsia" w:hAnsiTheme="minorHAnsi" w:cstheme="minorBidi"/>
              <w:noProof/>
            </w:rPr>
          </w:pPr>
          <w:hyperlink w:anchor="_Toc519436545" w:history="1">
            <w:r w:rsidRPr="00DD0FD4">
              <w:rPr>
                <w:rStyle w:val="Hyperlink"/>
                <w:noProof/>
              </w:rPr>
              <w:t>Security Measures Solve</w:t>
            </w:r>
            <w:r>
              <w:rPr>
                <w:noProof/>
                <w:webHidden/>
              </w:rPr>
              <w:tab/>
            </w:r>
            <w:r>
              <w:rPr>
                <w:noProof/>
                <w:webHidden/>
              </w:rPr>
              <w:fldChar w:fldCharType="begin"/>
            </w:r>
            <w:r>
              <w:rPr>
                <w:noProof/>
                <w:webHidden/>
              </w:rPr>
              <w:instrText xml:space="preserve"> PAGEREF _Toc519436545 \h </w:instrText>
            </w:r>
            <w:r>
              <w:rPr>
                <w:noProof/>
                <w:webHidden/>
              </w:rPr>
            </w:r>
            <w:r>
              <w:rPr>
                <w:noProof/>
                <w:webHidden/>
              </w:rPr>
              <w:fldChar w:fldCharType="separate"/>
            </w:r>
            <w:r>
              <w:rPr>
                <w:noProof/>
                <w:webHidden/>
              </w:rPr>
              <w:t>287</w:t>
            </w:r>
            <w:r>
              <w:rPr>
                <w:noProof/>
                <w:webHidden/>
              </w:rPr>
              <w:fldChar w:fldCharType="end"/>
            </w:r>
          </w:hyperlink>
        </w:p>
        <w:p w14:paraId="5F2801CE" w14:textId="6E258B94" w:rsidR="00AC13C6" w:rsidRDefault="00AC13C6">
          <w:pPr>
            <w:pStyle w:val="TOC3"/>
            <w:tabs>
              <w:tab w:val="right" w:leader="dot" w:pos="9350"/>
            </w:tabs>
            <w:rPr>
              <w:rFonts w:asciiTheme="minorHAnsi" w:eastAsiaTheme="minorEastAsia" w:hAnsiTheme="minorHAnsi" w:cstheme="minorBidi"/>
              <w:noProof/>
            </w:rPr>
          </w:pPr>
          <w:hyperlink w:anchor="_Toc519436546" w:history="1">
            <w:r w:rsidRPr="00DD0FD4">
              <w:rPr>
                <w:rStyle w:val="Hyperlink"/>
                <w:noProof/>
              </w:rPr>
              <w:t>Russia Won’t Hack</w:t>
            </w:r>
            <w:r>
              <w:rPr>
                <w:noProof/>
                <w:webHidden/>
              </w:rPr>
              <w:tab/>
            </w:r>
            <w:r>
              <w:rPr>
                <w:noProof/>
                <w:webHidden/>
              </w:rPr>
              <w:fldChar w:fldCharType="begin"/>
            </w:r>
            <w:r>
              <w:rPr>
                <w:noProof/>
                <w:webHidden/>
              </w:rPr>
              <w:instrText xml:space="preserve"> PAGEREF _Toc519436546 \h </w:instrText>
            </w:r>
            <w:r>
              <w:rPr>
                <w:noProof/>
                <w:webHidden/>
              </w:rPr>
            </w:r>
            <w:r>
              <w:rPr>
                <w:noProof/>
                <w:webHidden/>
              </w:rPr>
              <w:fldChar w:fldCharType="separate"/>
            </w:r>
            <w:r>
              <w:rPr>
                <w:noProof/>
                <w:webHidden/>
              </w:rPr>
              <w:t>293</w:t>
            </w:r>
            <w:r>
              <w:rPr>
                <w:noProof/>
                <w:webHidden/>
              </w:rPr>
              <w:fldChar w:fldCharType="end"/>
            </w:r>
          </w:hyperlink>
        </w:p>
        <w:p w14:paraId="1CDA300D" w14:textId="1539B504" w:rsidR="00AC13C6" w:rsidRDefault="00AC13C6">
          <w:pPr>
            <w:pStyle w:val="TOC1"/>
            <w:tabs>
              <w:tab w:val="right" w:leader="dot" w:pos="9350"/>
            </w:tabs>
            <w:rPr>
              <w:rFonts w:asciiTheme="minorHAnsi" w:eastAsiaTheme="minorEastAsia" w:hAnsiTheme="minorHAnsi" w:cstheme="minorBidi"/>
              <w:noProof/>
            </w:rPr>
          </w:pPr>
          <w:hyperlink w:anchor="_Toc519436547" w:history="1">
            <w:r w:rsidRPr="00DD0FD4">
              <w:rPr>
                <w:rStyle w:val="Hyperlink"/>
                <w:noProof/>
              </w:rPr>
              <w:t>Aff Answers to Either Version of Midterms</w:t>
            </w:r>
            <w:r>
              <w:rPr>
                <w:noProof/>
                <w:webHidden/>
              </w:rPr>
              <w:tab/>
            </w:r>
            <w:r>
              <w:rPr>
                <w:noProof/>
                <w:webHidden/>
              </w:rPr>
              <w:fldChar w:fldCharType="begin"/>
            </w:r>
            <w:r>
              <w:rPr>
                <w:noProof/>
                <w:webHidden/>
              </w:rPr>
              <w:instrText xml:space="preserve"> PAGEREF _Toc519436547 \h </w:instrText>
            </w:r>
            <w:r>
              <w:rPr>
                <w:noProof/>
                <w:webHidden/>
              </w:rPr>
            </w:r>
            <w:r>
              <w:rPr>
                <w:noProof/>
                <w:webHidden/>
              </w:rPr>
              <w:fldChar w:fldCharType="separate"/>
            </w:r>
            <w:r>
              <w:rPr>
                <w:noProof/>
                <w:webHidden/>
              </w:rPr>
              <w:t>296</w:t>
            </w:r>
            <w:r>
              <w:rPr>
                <w:noProof/>
                <w:webHidden/>
              </w:rPr>
              <w:fldChar w:fldCharType="end"/>
            </w:r>
          </w:hyperlink>
        </w:p>
        <w:p w14:paraId="797231FE" w14:textId="3B3CB29A" w:rsidR="00AC13C6" w:rsidRDefault="00AC13C6">
          <w:pPr>
            <w:pStyle w:val="TOC2"/>
            <w:tabs>
              <w:tab w:val="right" w:leader="dot" w:pos="9350"/>
            </w:tabs>
            <w:rPr>
              <w:rFonts w:asciiTheme="minorHAnsi" w:eastAsiaTheme="minorEastAsia" w:hAnsiTheme="minorHAnsi" w:cstheme="minorBidi"/>
              <w:noProof/>
            </w:rPr>
          </w:pPr>
          <w:hyperlink w:anchor="_Toc519436548" w:history="1">
            <w:r w:rsidRPr="00DD0FD4">
              <w:rPr>
                <w:rStyle w:val="Hyperlink"/>
                <w:noProof/>
              </w:rPr>
              <w:t>Uniqueness Answers</w:t>
            </w:r>
            <w:r>
              <w:rPr>
                <w:noProof/>
                <w:webHidden/>
              </w:rPr>
              <w:tab/>
            </w:r>
            <w:r>
              <w:rPr>
                <w:noProof/>
                <w:webHidden/>
              </w:rPr>
              <w:fldChar w:fldCharType="begin"/>
            </w:r>
            <w:r>
              <w:rPr>
                <w:noProof/>
                <w:webHidden/>
              </w:rPr>
              <w:instrText xml:space="preserve"> PAGEREF _Toc519436548 \h </w:instrText>
            </w:r>
            <w:r>
              <w:rPr>
                <w:noProof/>
                <w:webHidden/>
              </w:rPr>
            </w:r>
            <w:r>
              <w:rPr>
                <w:noProof/>
                <w:webHidden/>
              </w:rPr>
              <w:fldChar w:fldCharType="separate"/>
            </w:r>
            <w:r>
              <w:rPr>
                <w:noProof/>
                <w:webHidden/>
              </w:rPr>
              <w:t>297</w:t>
            </w:r>
            <w:r>
              <w:rPr>
                <w:noProof/>
                <w:webHidden/>
              </w:rPr>
              <w:fldChar w:fldCharType="end"/>
            </w:r>
          </w:hyperlink>
        </w:p>
        <w:p w14:paraId="2CF4E439" w14:textId="6E3B1762" w:rsidR="00AC13C6" w:rsidRDefault="00AC13C6">
          <w:pPr>
            <w:pStyle w:val="TOC3"/>
            <w:tabs>
              <w:tab w:val="right" w:leader="dot" w:pos="9350"/>
            </w:tabs>
            <w:rPr>
              <w:rFonts w:asciiTheme="minorHAnsi" w:eastAsiaTheme="minorEastAsia" w:hAnsiTheme="minorHAnsi" w:cstheme="minorBidi"/>
              <w:noProof/>
            </w:rPr>
          </w:pPr>
          <w:hyperlink w:anchor="_Toc519436549" w:history="1">
            <w:r w:rsidRPr="00DD0FD4">
              <w:rPr>
                <w:rStyle w:val="Hyperlink"/>
                <w:noProof/>
              </w:rPr>
              <w:t>Can’t Predict – Black Swans</w:t>
            </w:r>
            <w:r>
              <w:rPr>
                <w:noProof/>
                <w:webHidden/>
              </w:rPr>
              <w:tab/>
            </w:r>
            <w:r>
              <w:rPr>
                <w:noProof/>
                <w:webHidden/>
              </w:rPr>
              <w:fldChar w:fldCharType="begin"/>
            </w:r>
            <w:r>
              <w:rPr>
                <w:noProof/>
                <w:webHidden/>
              </w:rPr>
              <w:instrText xml:space="preserve"> PAGEREF _Toc519436549 \h </w:instrText>
            </w:r>
            <w:r>
              <w:rPr>
                <w:noProof/>
                <w:webHidden/>
              </w:rPr>
            </w:r>
            <w:r>
              <w:rPr>
                <w:noProof/>
                <w:webHidden/>
              </w:rPr>
              <w:fldChar w:fldCharType="separate"/>
            </w:r>
            <w:r>
              <w:rPr>
                <w:noProof/>
                <w:webHidden/>
              </w:rPr>
              <w:t>298</w:t>
            </w:r>
            <w:r>
              <w:rPr>
                <w:noProof/>
                <w:webHidden/>
              </w:rPr>
              <w:fldChar w:fldCharType="end"/>
            </w:r>
          </w:hyperlink>
        </w:p>
        <w:p w14:paraId="49E4176D" w14:textId="66496A82" w:rsidR="00AC13C6" w:rsidRDefault="00AC13C6">
          <w:pPr>
            <w:pStyle w:val="TOC3"/>
            <w:tabs>
              <w:tab w:val="right" w:leader="dot" w:pos="9350"/>
            </w:tabs>
            <w:rPr>
              <w:rFonts w:asciiTheme="minorHAnsi" w:eastAsiaTheme="minorEastAsia" w:hAnsiTheme="minorHAnsi" w:cstheme="minorBidi"/>
              <w:noProof/>
            </w:rPr>
          </w:pPr>
          <w:hyperlink w:anchor="_Toc519436550" w:history="1">
            <w:r w:rsidRPr="00DD0FD4">
              <w:rPr>
                <w:rStyle w:val="Hyperlink"/>
                <w:noProof/>
              </w:rPr>
              <w:t>Can’t Predict – Elections Hacked</w:t>
            </w:r>
            <w:r>
              <w:rPr>
                <w:noProof/>
                <w:webHidden/>
              </w:rPr>
              <w:tab/>
            </w:r>
            <w:r>
              <w:rPr>
                <w:noProof/>
                <w:webHidden/>
              </w:rPr>
              <w:fldChar w:fldCharType="begin"/>
            </w:r>
            <w:r>
              <w:rPr>
                <w:noProof/>
                <w:webHidden/>
              </w:rPr>
              <w:instrText xml:space="preserve"> PAGEREF _Toc519436550 \h </w:instrText>
            </w:r>
            <w:r>
              <w:rPr>
                <w:noProof/>
                <w:webHidden/>
              </w:rPr>
            </w:r>
            <w:r>
              <w:rPr>
                <w:noProof/>
                <w:webHidden/>
              </w:rPr>
              <w:fldChar w:fldCharType="separate"/>
            </w:r>
            <w:r>
              <w:rPr>
                <w:noProof/>
                <w:webHidden/>
              </w:rPr>
              <w:t>304</w:t>
            </w:r>
            <w:r>
              <w:rPr>
                <w:noProof/>
                <w:webHidden/>
              </w:rPr>
              <w:fldChar w:fldCharType="end"/>
            </w:r>
          </w:hyperlink>
        </w:p>
        <w:p w14:paraId="4E639DB1" w14:textId="5EB0D20C" w:rsidR="00AC13C6" w:rsidRDefault="00AC13C6">
          <w:pPr>
            <w:pStyle w:val="TOC3"/>
            <w:tabs>
              <w:tab w:val="right" w:leader="dot" w:pos="9350"/>
            </w:tabs>
            <w:rPr>
              <w:rFonts w:asciiTheme="minorHAnsi" w:eastAsiaTheme="minorEastAsia" w:hAnsiTheme="minorHAnsi" w:cstheme="minorBidi"/>
              <w:noProof/>
            </w:rPr>
          </w:pPr>
          <w:hyperlink w:anchor="_Toc519436551" w:history="1">
            <w:r w:rsidRPr="00DD0FD4">
              <w:rPr>
                <w:rStyle w:val="Hyperlink"/>
                <w:noProof/>
              </w:rPr>
              <w:t>Can’t Predict – Too Early</w:t>
            </w:r>
            <w:r>
              <w:rPr>
                <w:noProof/>
                <w:webHidden/>
              </w:rPr>
              <w:tab/>
            </w:r>
            <w:r>
              <w:rPr>
                <w:noProof/>
                <w:webHidden/>
              </w:rPr>
              <w:fldChar w:fldCharType="begin"/>
            </w:r>
            <w:r>
              <w:rPr>
                <w:noProof/>
                <w:webHidden/>
              </w:rPr>
              <w:instrText xml:space="preserve"> PAGEREF _Toc519436551 \h </w:instrText>
            </w:r>
            <w:r>
              <w:rPr>
                <w:noProof/>
                <w:webHidden/>
              </w:rPr>
            </w:r>
            <w:r>
              <w:rPr>
                <w:noProof/>
                <w:webHidden/>
              </w:rPr>
              <w:fldChar w:fldCharType="separate"/>
            </w:r>
            <w:r>
              <w:rPr>
                <w:noProof/>
                <w:webHidden/>
              </w:rPr>
              <w:t>313</w:t>
            </w:r>
            <w:r>
              <w:rPr>
                <w:noProof/>
                <w:webHidden/>
              </w:rPr>
              <w:fldChar w:fldCharType="end"/>
            </w:r>
          </w:hyperlink>
        </w:p>
        <w:p w14:paraId="5EA57B1F" w14:textId="324AB3C3" w:rsidR="00AC13C6" w:rsidRDefault="00AC13C6">
          <w:pPr>
            <w:pStyle w:val="TOC3"/>
            <w:tabs>
              <w:tab w:val="right" w:leader="dot" w:pos="9350"/>
            </w:tabs>
            <w:rPr>
              <w:rFonts w:asciiTheme="minorHAnsi" w:eastAsiaTheme="minorEastAsia" w:hAnsiTheme="minorHAnsi" w:cstheme="minorBidi"/>
              <w:noProof/>
            </w:rPr>
          </w:pPr>
          <w:hyperlink w:anchor="_Toc519436552" w:history="1">
            <w:r w:rsidRPr="00DD0FD4">
              <w:rPr>
                <w:rStyle w:val="Hyperlink"/>
                <w:noProof/>
              </w:rPr>
              <w:t>Can’t Predict – Mueller – October Surprise</w:t>
            </w:r>
            <w:r>
              <w:rPr>
                <w:noProof/>
                <w:webHidden/>
              </w:rPr>
              <w:tab/>
            </w:r>
            <w:r>
              <w:rPr>
                <w:noProof/>
                <w:webHidden/>
              </w:rPr>
              <w:fldChar w:fldCharType="begin"/>
            </w:r>
            <w:r>
              <w:rPr>
                <w:noProof/>
                <w:webHidden/>
              </w:rPr>
              <w:instrText xml:space="preserve"> PAGEREF _Toc519436552 \h </w:instrText>
            </w:r>
            <w:r>
              <w:rPr>
                <w:noProof/>
                <w:webHidden/>
              </w:rPr>
            </w:r>
            <w:r>
              <w:rPr>
                <w:noProof/>
                <w:webHidden/>
              </w:rPr>
              <w:fldChar w:fldCharType="separate"/>
            </w:r>
            <w:r>
              <w:rPr>
                <w:noProof/>
                <w:webHidden/>
              </w:rPr>
              <w:t>314</w:t>
            </w:r>
            <w:r>
              <w:rPr>
                <w:noProof/>
                <w:webHidden/>
              </w:rPr>
              <w:fldChar w:fldCharType="end"/>
            </w:r>
          </w:hyperlink>
        </w:p>
        <w:p w14:paraId="0D713CB7" w14:textId="6872F3AC" w:rsidR="00AC13C6" w:rsidRDefault="00AC13C6">
          <w:pPr>
            <w:pStyle w:val="TOC3"/>
            <w:tabs>
              <w:tab w:val="right" w:leader="dot" w:pos="9350"/>
            </w:tabs>
            <w:rPr>
              <w:rFonts w:asciiTheme="minorHAnsi" w:eastAsiaTheme="minorEastAsia" w:hAnsiTheme="minorHAnsi" w:cstheme="minorBidi"/>
              <w:noProof/>
            </w:rPr>
          </w:pPr>
          <w:hyperlink w:anchor="_Toc519436553" w:history="1">
            <w:r w:rsidRPr="00DD0FD4">
              <w:rPr>
                <w:rStyle w:val="Hyperlink"/>
                <w:noProof/>
              </w:rPr>
              <w:t>Can’t Predict – Gerrymandering Delay</w:t>
            </w:r>
            <w:r>
              <w:rPr>
                <w:noProof/>
                <w:webHidden/>
              </w:rPr>
              <w:tab/>
            </w:r>
            <w:r>
              <w:rPr>
                <w:noProof/>
                <w:webHidden/>
              </w:rPr>
              <w:fldChar w:fldCharType="begin"/>
            </w:r>
            <w:r>
              <w:rPr>
                <w:noProof/>
                <w:webHidden/>
              </w:rPr>
              <w:instrText xml:space="preserve"> PAGEREF _Toc519436553 \h </w:instrText>
            </w:r>
            <w:r>
              <w:rPr>
                <w:noProof/>
                <w:webHidden/>
              </w:rPr>
            </w:r>
            <w:r>
              <w:rPr>
                <w:noProof/>
                <w:webHidden/>
              </w:rPr>
              <w:fldChar w:fldCharType="separate"/>
            </w:r>
            <w:r>
              <w:rPr>
                <w:noProof/>
                <w:webHidden/>
              </w:rPr>
              <w:t>315</w:t>
            </w:r>
            <w:r>
              <w:rPr>
                <w:noProof/>
                <w:webHidden/>
              </w:rPr>
              <w:fldChar w:fldCharType="end"/>
            </w:r>
          </w:hyperlink>
        </w:p>
        <w:p w14:paraId="4C32F3E6" w14:textId="65577579" w:rsidR="00AC13C6" w:rsidRDefault="00AC13C6">
          <w:pPr>
            <w:pStyle w:val="TOC3"/>
            <w:tabs>
              <w:tab w:val="right" w:leader="dot" w:pos="9350"/>
            </w:tabs>
            <w:rPr>
              <w:rFonts w:asciiTheme="minorHAnsi" w:eastAsiaTheme="minorEastAsia" w:hAnsiTheme="minorHAnsi" w:cstheme="minorBidi"/>
              <w:noProof/>
            </w:rPr>
          </w:pPr>
          <w:hyperlink w:anchor="_Toc519436554" w:history="1">
            <w:r w:rsidRPr="00DD0FD4">
              <w:rPr>
                <w:rStyle w:val="Hyperlink"/>
                <w:noProof/>
              </w:rPr>
              <w:t>Can’t Predict – Immigration Wild Card</w:t>
            </w:r>
            <w:r>
              <w:rPr>
                <w:noProof/>
                <w:webHidden/>
              </w:rPr>
              <w:tab/>
            </w:r>
            <w:r>
              <w:rPr>
                <w:noProof/>
                <w:webHidden/>
              </w:rPr>
              <w:fldChar w:fldCharType="begin"/>
            </w:r>
            <w:r>
              <w:rPr>
                <w:noProof/>
                <w:webHidden/>
              </w:rPr>
              <w:instrText xml:space="preserve"> PAGEREF _Toc519436554 \h </w:instrText>
            </w:r>
            <w:r>
              <w:rPr>
                <w:noProof/>
                <w:webHidden/>
              </w:rPr>
            </w:r>
            <w:r>
              <w:rPr>
                <w:noProof/>
                <w:webHidden/>
              </w:rPr>
              <w:fldChar w:fldCharType="separate"/>
            </w:r>
            <w:r>
              <w:rPr>
                <w:noProof/>
                <w:webHidden/>
              </w:rPr>
              <w:t>316</w:t>
            </w:r>
            <w:r>
              <w:rPr>
                <w:noProof/>
                <w:webHidden/>
              </w:rPr>
              <w:fldChar w:fldCharType="end"/>
            </w:r>
          </w:hyperlink>
        </w:p>
        <w:p w14:paraId="59C399F7" w14:textId="7CCBAF00" w:rsidR="00AC13C6" w:rsidRDefault="00AC13C6">
          <w:pPr>
            <w:pStyle w:val="TOC2"/>
            <w:tabs>
              <w:tab w:val="right" w:leader="dot" w:pos="9350"/>
            </w:tabs>
            <w:rPr>
              <w:rFonts w:asciiTheme="minorHAnsi" w:eastAsiaTheme="minorEastAsia" w:hAnsiTheme="minorHAnsi" w:cstheme="minorBidi"/>
              <w:noProof/>
            </w:rPr>
          </w:pPr>
          <w:hyperlink w:anchor="_Toc519436555" w:history="1">
            <w:r w:rsidRPr="00DD0FD4">
              <w:rPr>
                <w:rStyle w:val="Hyperlink"/>
                <w:noProof/>
              </w:rPr>
              <w:t>Russia Disrupts Election</w:t>
            </w:r>
            <w:r>
              <w:rPr>
                <w:noProof/>
                <w:webHidden/>
              </w:rPr>
              <w:tab/>
            </w:r>
            <w:r>
              <w:rPr>
                <w:noProof/>
                <w:webHidden/>
              </w:rPr>
              <w:fldChar w:fldCharType="begin"/>
            </w:r>
            <w:r>
              <w:rPr>
                <w:noProof/>
                <w:webHidden/>
              </w:rPr>
              <w:instrText xml:space="preserve"> PAGEREF _Toc519436555 \h </w:instrText>
            </w:r>
            <w:r>
              <w:rPr>
                <w:noProof/>
                <w:webHidden/>
              </w:rPr>
            </w:r>
            <w:r>
              <w:rPr>
                <w:noProof/>
                <w:webHidden/>
              </w:rPr>
              <w:fldChar w:fldCharType="separate"/>
            </w:r>
            <w:r>
              <w:rPr>
                <w:noProof/>
                <w:webHidden/>
              </w:rPr>
              <w:t>318</w:t>
            </w:r>
            <w:r>
              <w:rPr>
                <w:noProof/>
                <w:webHidden/>
              </w:rPr>
              <w:fldChar w:fldCharType="end"/>
            </w:r>
          </w:hyperlink>
        </w:p>
        <w:p w14:paraId="3FF689A6" w14:textId="4BE6ECE0" w:rsidR="00AC13C6" w:rsidRDefault="00AC13C6">
          <w:pPr>
            <w:pStyle w:val="TOC3"/>
            <w:tabs>
              <w:tab w:val="right" w:leader="dot" w:pos="9350"/>
            </w:tabs>
            <w:rPr>
              <w:rFonts w:asciiTheme="minorHAnsi" w:eastAsiaTheme="minorEastAsia" w:hAnsiTheme="minorHAnsi" w:cstheme="minorBidi"/>
              <w:noProof/>
            </w:rPr>
          </w:pPr>
          <w:hyperlink w:anchor="_Toc519436556" w:history="1">
            <w:r w:rsidRPr="00DD0FD4">
              <w:rPr>
                <w:rStyle w:val="Hyperlink"/>
                <w:noProof/>
              </w:rPr>
              <w:t>Russia Hack Inevitable</w:t>
            </w:r>
            <w:r>
              <w:rPr>
                <w:noProof/>
                <w:webHidden/>
              </w:rPr>
              <w:tab/>
            </w:r>
            <w:r>
              <w:rPr>
                <w:noProof/>
                <w:webHidden/>
              </w:rPr>
              <w:fldChar w:fldCharType="begin"/>
            </w:r>
            <w:r>
              <w:rPr>
                <w:noProof/>
                <w:webHidden/>
              </w:rPr>
              <w:instrText xml:space="preserve"> PAGEREF _Toc519436556 \h </w:instrText>
            </w:r>
            <w:r>
              <w:rPr>
                <w:noProof/>
                <w:webHidden/>
              </w:rPr>
            </w:r>
            <w:r>
              <w:rPr>
                <w:noProof/>
                <w:webHidden/>
              </w:rPr>
              <w:fldChar w:fldCharType="separate"/>
            </w:r>
            <w:r>
              <w:rPr>
                <w:noProof/>
                <w:webHidden/>
              </w:rPr>
              <w:t>319</w:t>
            </w:r>
            <w:r>
              <w:rPr>
                <w:noProof/>
                <w:webHidden/>
              </w:rPr>
              <w:fldChar w:fldCharType="end"/>
            </w:r>
          </w:hyperlink>
        </w:p>
        <w:p w14:paraId="700B74E0" w14:textId="08E34932" w:rsidR="00AC13C6" w:rsidRDefault="00AC13C6">
          <w:pPr>
            <w:pStyle w:val="TOC3"/>
            <w:tabs>
              <w:tab w:val="right" w:leader="dot" w:pos="9350"/>
            </w:tabs>
            <w:rPr>
              <w:rFonts w:asciiTheme="minorHAnsi" w:eastAsiaTheme="minorEastAsia" w:hAnsiTheme="minorHAnsi" w:cstheme="minorBidi"/>
              <w:noProof/>
            </w:rPr>
          </w:pPr>
          <w:hyperlink w:anchor="_Toc519436557" w:history="1">
            <w:r w:rsidRPr="00DD0FD4">
              <w:rPr>
                <w:rStyle w:val="Hyperlink"/>
                <w:noProof/>
              </w:rPr>
              <w:t>AT – No Hacks</w:t>
            </w:r>
            <w:r>
              <w:rPr>
                <w:noProof/>
                <w:webHidden/>
              </w:rPr>
              <w:tab/>
            </w:r>
            <w:r>
              <w:rPr>
                <w:noProof/>
                <w:webHidden/>
              </w:rPr>
              <w:fldChar w:fldCharType="begin"/>
            </w:r>
            <w:r>
              <w:rPr>
                <w:noProof/>
                <w:webHidden/>
              </w:rPr>
              <w:instrText xml:space="preserve"> PAGEREF _Toc519436557 \h </w:instrText>
            </w:r>
            <w:r>
              <w:rPr>
                <w:noProof/>
                <w:webHidden/>
              </w:rPr>
            </w:r>
            <w:r>
              <w:rPr>
                <w:noProof/>
                <w:webHidden/>
              </w:rPr>
              <w:fldChar w:fldCharType="separate"/>
            </w:r>
            <w:r>
              <w:rPr>
                <w:noProof/>
                <w:webHidden/>
              </w:rPr>
              <w:t>322</w:t>
            </w:r>
            <w:r>
              <w:rPr>
                <w:noProof/>
                <w:webHidden/>
              </w:rPr>
              <w:fldChar w:fldCharType="end"/>
            </w:r>
          </w:hyperlink>
        </w:p>
        <w:p w14:paraId="028FB1D6" w14:textId="31E922EB" w:rsidR="00AC13C6" w:rsidRDefault="00AC13C6">
          <w:pPr>
            <w:pStyle w:val="TOC3"/>
            <w:tabs>
              <w:tab w:val="right" w:leader="dot" w:pos="9350"/>
            </w:tabs>
            <w:rPr>
              <w:rFonts w:asciiTheme="minorHAnsi" w:eastAsiaTheme="minorEastAsia" w:hAnsiTheme="minorHAnsi" w:cstheme="minorBidi"/>
              <w:noProof/>
            </w:rPr>
          </w:pPr>
          <w:hyperlink w:anchor="_Toc519436558" w:history="1">
            <w:r w:rsidRPr="00DD0FD4">
              <w:rPr>
                <w:rStyle w:val="Hyperlink"/>
                <w:noProof/>
              </w:rPr>
              <w:t>AT – Security Upgrades</w:t>
            </w:r>
            <w:r>
              <w:rPr>
                <w:noProof/>
                <w:webHidden/>
              </w:rPr>
              <w:tab/>
            </w:r>
            <w:r>
              <w:rPr>
                <w:noProof/>
                <w:webHidden/>
              </w:rPr>
              <w:fldChar w:fldCharType="begin"/>
            </w:r>
            <w:r>
              <w:rPr>
                <w:noProof/>
                <w:webHidden/>
              </w:rPr>
              <w:instrText xml:space="preserve"> PAGEREF _Toc519436558 \h </w:instrText>
            </w:r>
            <w:r>
              <w:rPr>
                <w:noProof/>
                <w:webHidden/>
              </w:rPr>
            </w:r>
            <w:r>
              <w:rPr>
                <w:noProof/>
                <w:webHidden/>
              </w:rPr>
              <w:fldChar w:fldCharType="separate"/>
            </w:r>
            <w:r>
              <w:rPr>
                <w:noProof/>
                <w:webHidden/>
              </w:rPr>
              <w:t>325</w:t>
            </w:r>
            <w:r>
              <w:rPr>
                <w:noProof/>
                <w:webHidden/>
              </w:rPr>
              <w:fldChar w:fldCharType="end"/>
            </w:r>
          </w:hyperlink>
        </w:p>
        <w:p w14:paraId="5DA606FA" w14:textId="4AFA3F7F" w:rsidR="00AC13C6" w:rsidRDefault="00AC13C6">
          <w:pPr>
            <w:pStyle w:val="TOC2"/>
            <w:tabs>
              <w:tab w:val="right" w:leader="dot" w:pos="9350"/>
            </w:tabs>
            <w:rPr>
              <w:rFonts w:asciiTheme="minorHAnsi" w:eastAsiaTheme="minorEastAsia" w:hAnsiTheme="minorHAnsi" w:cstheme="minorBidi"/>
              <w:noProof/>
            </w:rPr>
          </w:pPr>
          <w:hyperlink w:anchor="_Toc519436559" w:history="1">
            <w:r w:rsidRPr="00DD0FD4">
              <w:rPr>
                <w:rStyle w:val="Hyperlink"/>
                <w:noProof/>
              </w:rPr>
              <w:t>Link Answers</w:t>
            </w:r>
            <w:r>
              <w:rPr>
                <w:noProof/>
                <w:webHidden/>
              </w:rPr>
              <w:tab/>
            </w:r>
            <w:r>
              <w:rPr>
                <w:noProof/>
                <w:webHidden/>
              </w:rPr>
              <w:fldChar w:fldCharType="begin"/>
            </w:r>
            <w:r>
              <w:rPr>
                <w:noProof/>
                <w:webHidden/>
              </w:rPr>
              <w:instrText xml:space="preserve"> PAGEREF _Toc519436559 \h </w:instrText>
            </w:r>
            <w:r>
              <w:rPr>
                <w:noProof/>
                <w:webHidden/>
              </w:rPr>
            </w:r>
            <w:r>
              <w:rPr>
                <w:noProof/>
                <w:webHidden/>
              </w:rPr>
              <w:fldChar w:fldCharType="separate"/>
            </w:r>
            <w:r>
              <w:rPr>
                <w:noProof/>
                <w:webHidden/>
              </w:rPr>
              <w:t>330</w:t>
            </w:r>
            <w:r>
              <w:rPr>
                <w:noProof/>
                <w:webHidden/>
              </w:rPr>
              <w:fldChar w:fldCharType="end"/>
            </w:r>
          </w:hyperlink>
        </w:p>
        <w:p w14:paraId="4566936B" w14:textId="4F59D171" w:rsidR="00AC13C6" w:rsidRDefault="00AC13C6">
          <w:pPr>
            <w:pStyle w:val="TOC3"/>
            <w:tabs>
              <w:tab w:val="right" w:leader="dot" w:pos="9350"/>
            </w:tabs>
            <w:rPr>
              <w:rFonts w:asciiTheme="minorHAnsi" w:eastAsiaTheme="minorEastAsia" w:hAnsiTheme="minorHAnsi" w:cstheme="minorBidi"/>
              <w:noProof/>
            </w:rPr>
          </w:pPr>
          <w:hyperlink w:anchor="_Toc519436560" w:history="1">
            <w:r w:rsidRPr="00DD0FD4">
              <w:rPr>
                <w:rStyle w:val="Hyperlink"/>
                <w:noProof/>
              </w:rPr>
              <w:t>Immigration Not Key – Kavanaugh and Abortion</w:t>
            </w:r>
            <w:r>
              <w:rPr>
                <w:noProof/>
                <w:webHidden/>
              </w:rPr>
              <w:tab/>
            </w:r>
            <w:r>
              <w:rPr>
                <w:noProof/>
                <w:webHidden/>
              </w:rPr>
              <w:fldChar w:fldCharType="begin"/>
            </w:r>
            <w:r>
              <w:rPr>
                <w:noProof/>
                <w:webHidden/>
              </w:rPr>
              <w:instrText xml:space="preserve"> PAGEREF _Toc519436560 \h </w:instrText>
            </w:r>
            <w:r>
              <w:rPr>
                <w:noProof/>
                <w:webHidden/>
              </w:rPr>
            </w:r>
            <w:r>
              <w:rPr>
                <w:noProof/>
                <w:webHidden/>
              </w:rPr>
              <w:fldChar w:fldCharType="separate"/>
            </w:r>
            <w:r>
              <w:rPr>
                <w:noProof/>
                <w:webHidden/>
              </w:rPr>
              <w:t>331</w:t>
            </w:r>
            <w:r>
              <w:rPr>
                <w:noProof/>
                <w:webHidden/>
              </w:rPr>
              <w:fldChar w:fldCharType="end"/>
            </w:r>
          </w:hyperlink>
        </w:p>
        <w:p w14:paraId="0B323E40" w14:textId="6EC1A3A2" w:rsidR="00AC13C6" w:rsidRDefault="00AC13C6">
          <w:pPr>
            <w:pStyle w:val="TOC3"/>
            <w:tabs>
              <w:tab w:val="right" w:leader="dot" w:pos="9350"/>
            </w:tabs>
            <w:rPr>
              <w:rFonts w:asciiTheme="minorHAnsi" w:eastAsiaTheme="minorEastAsia" w:hAnsiTheme="minorHAnsi" w:cstheme="minorBidi"/>
              <w:noProof/>
            </w:rPr>
          </w:pPr>
          <w:hyperlink w:anchor="_Toc519436561" w:history="1">
            <w:r w:rsidRPr="00DD0FD4">
              <w:rPr>
                <w:rStyle w:val="Hyperlink"/>
                <w:noProof/>
              </w:rPr>
              <w:t>Immigration Not Key – Abortion Rights</w:t>
            </w:r>
            <w:r>
              <w:rPr>
                <w:noProof/>
                <w:webHidden/>
              </w:rPr>
              <w:tab/>
            </w:r>
            <w:r>
              <w:rPr>
                <w:noProof/>
                <w:webHidden/>
              </w:rPr>
              <w:fldChar w:fldCharType="begin"/>
            </w:r>
            <w:r>
              <w:rPr>
                <w:noProof/>
                <w:webHidden/>
              </w:rPr>
              <w:instrText xml:space="preserve"> PAGEREF _Toc519436561 \h </w:instrText>
            </w:r>
            <w:r>
              <w:rPr>
                <w:noProof/>
                <w:webHidden/>
              </w:rPr>
            </w:r>
            <w:r>
              <w:rPr>
                <w:noProof/>
                <w:webHidden/>
              </w:rPr>
              <w:fldChar w:fldCharType="separate"/>
            </w:r>
            <w:r>
              <w:rPr>
                <w:noProof/>
                <w:webHidden/>
              </w:rPr>
              <w:t>336</w:t>
            </w:r>
            <w:r>
              <w:rPr>
                <w:noProof/>
                <w:webHidden/>
              </w:rPr>
              <w:fldChar w:fldCharType="end"/>
            </w:r>
          </w:hyperlink>
        </w:p>
        <w:p w14:paraId="218AD094" w14:textId="05A991AF" w:rsidR="00AC13C6" w:rsidRDefault="00AC13C6">
          <w:pPr>
            <w:pStyle w:val="TOC3"/>
            <w:tabs>
              <w:tab w:val="right" w:leader="dot" w:pos="9350"/>
            </w:tabs>
            <w:rPr>
              <w:rFonts w:asciiTheme="minorHAnsi" w:eastAsiaTheme="minorEastAsia" w:hAnsiTheme="minorHAnsi" w:cstheme="minorBidi"/>
              <w:noProof/>
            </w:rPr>
          </w:pPr>
          <w:hyperlink w:anchor="_Toc519436562" w:history="1">
            <w:r w:rsidRPr="00DD0FD4">
              <w:rPr>
                <w:rStyle w:val="Hyperlink"/>
                <w:noProof/>
              </w:rPr>
              <w:t>Immigration Not Key – Court Nomination</w:t>
            </w:r>
            <w:r>
              <w:rPr>
                <w:noProof/>
                <w:webHidden/>
              </w:rPr>
              <w:tab/>
            </w:r>
            <w:r>
              <w:rPr>
                <w:noProof/>
                <w:webHidden/>
              </w:rPr>
              <w:fldChar w:fldCharType="begin"/>
            </w:r>
            <w:r>
              <w:rPr>
                <w:noProof/>
                <w:webHidden/>
              </w:rPr>
              <w:instrText xml:space="preserve"> PAGEREF _Toc519436562 \h </w:instrText>
            </w:r>
            <w:r>
              <w:rPr>
                <w:noProof/>
                <w:webHidden/>
              </w:rPr>
            </w:r>
            <w:r>
              <w:rPr>
                <w:noProof/>
                <w:webHidden/>
              </w:rPr>
              <w:fldChar w:fldCharType="separate"/>
            </w:r>
            <w:r>
              <w:rPr>
                <w:noProof/>
                <w:webHidden/>
              </w:rPr>
              <w:t>338</w:t>
            </w:r>
            <w:r>
              <w:rPr>
                <w:noProof/>
                <w:webHidden/>
              </w:rPr>
              <w:fldChar w:fldCharType="end"/>
            </w:r>
          </w:hyperlink>
        </w:p>
        <w:p w14:paraId="65708180" w14:textId="132E7844" w:rsidR="00AC13C6" w:rsidRDefault="00AC13C6">
          <w:pPr>
            <w:pStyle w:val="TOC3"/>
            <w:tabs>
              <w:tab w:val="right" w:leader="dot" w:pos="9350"/>
            </w:tabs>
            <w:rPr>
              <w:rFonts w:asciiTheme="minorHAnsi" w:eastAsiaTheme="minorEastAsia" w:hAnsiTheme="minorHAnsi" w:cstheme="minorBidi"/>
              <w:noProof/>
            </w:rPr>
          </w:pPr>
          <w:hyperlink w:anchor="_Toc519436563" w:history="1">
            <w:r w:rsidRPr="00DD0FD4">
              <w:rPr>
                <w:rStyle w:val="Hyperlink"/>
                <w:noProof/>
              </w:rPr>
              <w:t>Immigration Not Key – Econ and Healthcare</w:t>
            </w:r>
            <w:r>
              <w:rPr>
                <w:noProof/>
                <w:webHidden/>
              </w:rPr>
              <w:tab/>
            </w:r>
            <w:r>
              <w:rPr>
                <w:noProof/>
                <w:webHidden/>
              </w:rPr>
              <w:fldChar w:fldCharType="begin"/>
            </w:r>
            <w:r>
              <w:rPr>
                <w:noProof/>
                <w:webHidden/>
              </w:rPr>
              <w:instrText xml:space="preserve"> PAGEREF _Toc519436563 \h </w:instrText>
            </w:r>
            <w:r>
              <w:rPr>
                <w:noProof/>
                <w:webHidden/>
              </w:rPr>
            </w:r>
            <w:r>
              <w:rPr>
                <w:noProof/>
                <w:webHidden/>
              </w:rPr>
              <w:fldChar w:fldCharType="separate"/>
            </w:r>
            <w:r>
              <w:rPr>
                <w:noProof/>
                <w:webHidden/>
              </w:rPr>
              <w:t>340</w:t>
            </w:r>
            <w:r>
              <w:rPr>
                <w:noProof/>
                <w:webHidden/>
              </w:rPr>
              <w:fldChar w:fldCharType="end"/>
            </w:r>
          </w:hyperlink>
        </w:p>
        <w:p w14:paraId="2824ED22" w14:textId="3E146519" w:rsidR="00AC13C6" w:rsidRDefault="00AC13C6">
          <w:pPr>
            <w:pStyle w:val="TOC3"/>
            <w:tabs>
              <w:tab w:val="right" w:leader="dot" w:pos="9350"/>
            </w:tabs>
            <w:rPr>
              <w:rFonts w:asciiTheme="minorHAnsi" w:eastAsiaTheme="minorEastAsia" w:hAnsiTheme="minorHAnsi" w:cstheme="minorBidi"/>
              <w:noProof/>
            </w:rPr>
          </w:pPr>
          <w:hyperlink w:anchor="_Toc519436564" w:history="1">
            <w:r w:rsidRPr="00DD0FD4">
              <w:rPr>
                <w:rStyle w:val="Hyperlink"/>
                <w:noProof/>
              </w:rPr>
              <w:t>Immigration Not Key – Economic Policy</w:t>
            </w:r>
            <w:r>
              <w:rPr>
                <w:noProof/>
                <w:webHidden/>
              </w:rPr>
              <w:tab/>
            </w:r>
            <w:r>
              <w:rPr>
                <w:noProof/>
                <w:webHidden/>
              </w:rPr>
              <w:fldChar w:fldCharType="begin"/>
            </w:r>
            <w:r>
              <w:rPr>
                <w:noProof/>
                <w:webHidden/>
              </w:rPr>
              <w:instrText xml:space="preserve"> PAGEREF _Toc519436564 \h </w:instrText>
            </w:r>
            <w:r>
              <w:rPr>
                <w:noProof/>
                <w:webHidden/>
              </w:rPr>
            </w:r>
            <w:r>
              <w:rPr>
                <w:noProof/>
                <w:webHidden/>
              </w:rPr>
              <w:fldChar w:fldCharType="separate"/>
            </w:r>
            <w:r>
              <w:rPr>
                <w:noProof/>
                <w:webHidden/>
              </w:rPr>
              <w:t>341</w:t>
            </w:r>
            <w:r>
              <w:rPr>
                <w:noProof/>
                <w:webHidden/>
              </w:rPr>
              <w:fldChar w:fldCharType="end"/>
            </w:r>
          </w:hyperlink>
        </w:p>
        <w:p w14:paraId="2BA9FED4" w14:textId="0FC5E41D" w:rsidR="00AC13C6" w:rsidRDefault="00AC13C6">
          <w:pPr>
            <w:pStyle w:val="TOC3"/>
            <w:tabs>
              <w:tab w:val="right" w:leader="dot" w:pos="9350"/>
            </w:tabs>
            <w:rPr>
              <w:rFonts w:asciiTheme="minorHAnsi" w:eastAsiaTheme="minorEastAsia" w:hAnsiTheme="minorHAnsi" w:cstheme="minorBidi"/>
              <w:noProof/>
            </w:rPr>
          </w:pPr>
          <w:hyperlink w:anchor="_Toc519436565" w:history="1">
            <w:r w:rsidRPr="00DD0FD4">
              <w:rPr>
                <w:rStyle w:val="Hyperlink"/>
                <w:noProof/>
              </w:rPr>
              <w:t>Immigration Not Key – Healthcare</w:t>
            </w:r>
            <w:r>
              <w:rPr>
                <w:noProof/>
                <w:webHidden/>
              </w:rPr>
              <w:tab/>
            </w:r>
            <w:r>
              <w:rPr>
                <w:noProof/>
                <w:webHidden/>
              </w:rPr>
              <w:fldChar w:fldCharType="begin"/>
            </w:r>
            <w:r>
              <w:rPr>
                <w:noProof/>
                <w:webHidden/>
              </w:rPr>
              <w:instrText xml:space="preserve"> PAGEREF _Toc519436565 \h </w:instrText>
            </w:r>
            <w:r>
              <w:rPr>
                <w:noProof/>
                <w:webHidden/>
              </w:rPr>
            </w:r>
            <w:r>
              <w:rPr>
                <w:noProof/>
                <w:webHidden/>
              </w:rPr>
              <w:fldChar w:fldCharType="separate"/>
            </w:r>
            <w:r>
              <w:rPr>
                <w:noProof/>
                <w:webHidden/>
              </w:rPr>
              <w:t>343</w:t>
            </w:r>
            <w:r>
              <w:rPr>
                <w:noProof/>
                <w:webHidden/>
              </w:rPr>
              <w:fldChar w:fldCharType="end"/>
            </w:r>
          </w:hyperlink>
        </w:p>
        <w:p w14:paraId="33A1DDD0" w14:textId="125586C3" w:rsidR="00AC13C6" w:rsidRDefault="00AC13C6">
          <w:pPr>
            <w:pStyle w:val="TOC3"/>
            <w:tabs>
              <w:tab w:val="right" w:leader="dot" w:pos="9350"/>
            </w:tabs>
            <w:rPr>
              <w:rFonts w:asciiTheme="minorHAnsi" w:eastAsiaTheme="minorEastAsia" w:hAnsiTheme="minorHAnsi" w:cstheme="minorBidi"/>
              <w:noProof/>
            </w:rPr>
          </w:pPr>
          <w:hyperlink w:anchor="_Toc519436566" w:history="1">
            <w:r w:rsidRPr="00DD0FD4">
              <w:rPr>
                <w:rStyle w:val="Hyperlink"/>
                <w:noProof/>
              </w:rPr>
              <w:t>Immigration Not Key – Gun Violence</w:t>
            </w:r>
            <w:r>
              <w:rPr>
                <w:noProof/>
                <w:webHidden/>
              </w:rPr>
              <w:tab/>
            </w:r>
            <w:r>
              <w:rPr>
                <w:noProof/>
                <w:webHidden/>
              </w:rPr>
              <w:fldChar w:fldCharType="begin"/>
            </w:r>
            <w:r>
              <w:rPr>
                <w:noProof/>
                <w:webHidden/>
              </w:rPr>
              <w:instrText xml:space="preserve"> PAGEREF _Toc519436566 \h </w:instrText>
            </w:r>
            <w:r>
              <w:rPr>
                <w:noProof/>
                <w:webHidden/>
              </w:rPr>
            </w:r>
            <w:r>
              <w:rPr>
                <w:noProof/>
                <w:webHidden/>
              </w:rPr>
              <w:fldChar w:fldCharType="separate"/>
            </w:r>
            <w:r>
              <w:rPr>
                <w:noProof/>
                <w:webHidden/>
              </w:rPr>
              <w:t>348</w:t>
            </w:r>
            <w:r>
              <w:rPr>
                <w:noProof/>
                <w:webHidden/>
              </w:rPr>
              <w:fldChar w:fldCharType="end"/>
            </w:r>
          </w:hyperlink>
        </w:p>
        <w:p w14:paraId="63C74363" w14:textId="35D1A2B4" w:rsidR="00AC13C6" w:rsidRDefault="00AC13C6">
          <w:pPr>
            <w:pStyle w:val="TOC3"/>
            <w:tabs>
              <w:tab w:val="right" w:leader="dot" w:pos="9350"/>
            </w:tabs>
            <w:rPr>
              <w:rFonts w:asciiTheme="minorHAnsi" w:eastAsiaTheme="minorEastAsia" w:hAnsiTheme="minorHAnsi" w:cstheme="minorBidi"/>
              <w:noProof/>
            </w:rPr>
          </w:pPr>
          <w:hyperlink w:anchor="_Toc519436567" w:history="1">
            <w:r w:rsidRPr="00DD0FD4">
              <w:rPr>
                <w:rStyle w:val="Hyperlink"/>
                <w:noProof/>
              </w:rPr>
              <w:t>Immigration Not Key – NFL and Pelosi</w:t>
            </w:r>
            <w:r>
              <w:rPr>
                <w:noProof/>
                <w:webHidden/>
              </w:rPr>
              <w:tab/>
            </w:r>
            <w:r>
              <w:rPr>
                <w:noProof/>
                <w:webHidden/>
              </w:rPr>
              <w:fldChar w:fldCharType="begin"/>
            </w:r>
            <w:r>
              <w:rPr>
                <w:noProof/>
                <w:webHidden/>
              </w:rPr>
              <w:instrText xml:space="preserve"> PAGEREF _Toc519436567 \h </w:instrText>
            </w:r>
            <w:r>
              <w:rPr>
                <w:noProof/>
                <w:webHidden/>
              </w:rPr>
            </w:r>
            <w:r>
              <w:rPr>
                <w:noProof/>
                <w:webHidden/>
              </w:rPr>
              <w:fldChar w:fldCharType="separate"/>
            </w:r>
            <w:r>
              <w:rPr>
                <w:noProof/>
                <w:webHidden/>
              </w:rPr>
              <w:t>349</w:t>
            </w:r>
            <w:r>
              <w:rPr>
                <w:noProof/>
                <w:webHidden/>
              </w:rPr>
              <w:fldChar w:fldCharType="end"/>
            </w:r>
          </w:hyperlink>
        </w:p>
        <w:p w14:paraId="6E710A19" w14:textId="42402E14" w:rsidR="00AC13C6" w:rsidRDefault="00AC13C6">
          <w:pPr>
            <w:pStyle w:val="TOC3"/>
            <w:tabs>
              <w:tab w:val="right" w:leader="dot" w:pos="9350"/>
            </w:tabs>
            <w:rPr>
              <w:rFonts w:asciiTheme="minorHAnsi" w:eastAsiaTheme="minorEastAsia" w:hAnsiTheme="minorHAnsi" w:cstheme="minorBidi"/>
              <w:noProof/>
            </w:rPr>
          </w:pPr>
          <w:hyperlink w:anchor="_Toc519436568" w:history="1">
            <w:r w:rsidRPr="00DD0FD4">
              <w:rPr>
                <w:rStyle w:val="Hyperlink"/>
                <w:noProof/>
              </w:rPr>
              <w:t>Immigration Not Key – Veterans</w:t>
            </w:r>
            <w:r>
              <w:rPr>
                <w:noProof/>
                <w:webHidden/>
              </w:rPr>
              <w:tab/>
            </w:r>
            <w:r>
              <w:rPr>
                <w:noProof/>
                <w:webHidden/>
              </w:rPr>
              <w:fldChar w:fldCharType="begin"/>
            </w:r>
            <w:r>
              <w:rPr>
                <w:noProof/>
                <w:webHidden/>
              </w:rPr>
              <w:instrText xml:space="preserve"> PAGEREF _Toc519436568 \h </w:instrText>
            </w:r>
            <w:r>
              <w:rPr>
                <w:noProof/>
                <w:webHidden/>
              </w:rPr>
            </w:r>
            <w:r>
              <w:rPr>
                <w:noProof/>
                <w:webHidden/>
              </w:rPr>
              <w:fldChar w:fldCharType="separate"/>
            </w:r>
            <w:r>
              <w:rPr>
                <w:noProof/>
                <w:webHidden/>
              </w:rPr>
              <w:t>351</w:t>
            </w:r>
            <w:r>
              <w:rPr>
                <w:noProof/>
                <w:webHidden/>
              </w:rPr>
              <w:fldChar w:fldCharType="end"/>
            </w:r>
          </w:hyperlink>
        </w:p>
        <w:p w14:paraId="019D58D2" w14:textId="7F9430CF" w:rsidR="00AC13C6" w:rsidRDefault="00AC13C6">
          <w:pPr>
            <w:pStyle w:val="TOC3"/>
            <w:tabs>
              <w:tab w:val="right" w:leader="dot" w:pos="9350"/>
            </w:tabs>
            <w:rPr>
              <w:rFonts w:asciiTheme="minorHAnsi" w:eastAsiaTheme="minorEastAsia" w:hAnsiTheme="minorHAnsi" w:cstheme="minorBidi"/>
              <w:noProof/>
            </w:rPr>
          </w:pPr>
          <w:hyperlink w:anchor="_Toc519436569" w:history="1">
            <w:r w:rsidRPr="00DD0FD4">
              <w:rPr>
                <w:rStyle w:val="Hyperlink"/>
                <w:noProof/>
              </w:rPr>
              <w:t>Immigration Not Key – Party Referendum</w:t>
            </w:r>
            <w:r>
              <w:rPr>
                <w:noProof/>
                <w:webHidden/>
              </w:rPr>
              <w:tab/>
            </w:r>
            <w:r>
              <w:rPr>
                <w:noProof/>
                <w:webHidden/>
              </w:rPr>
              <w:fldChar w:fldCharType="begin"/>
            </w:r>
            <w:r>
              <w:rPr>
                <w:noProof/>
                <w:webHidden/>
              </w:rPr>
              <w:instrText xml:space="preserve"> PAGEREF _Toc519436569 \h </w:instrText>
            </w:r>
            <w:r>
              <w:rPr>
                <w:noProof/>
                <w:webHidden/>
              </w:rPr>
            </w:r>
            <w:r>
              <w:rPr>
                <w:noProof/>
                <w:webHidden/>
              </w:rPr>
              <w:fldChar w:fldCharType="separate"/>
            </w:r>
            <w:r>
              <w:rPr>
                <w:noProof/>
                <w:webHidden/>
              </w:rPr>
              <w:t>354</w:t>
            </w:r>
            <w:r>
              <w:rPr>
                <w:noProof/>
                <w:webHidden/>
              </w:rPr>
              <w:fldChar w:fldCharType="end"/>
            </w:r>
          </w:hyperlink>
        </w:p>
        <w:p w14:paraId="0C652DF5" w14:textId="64BBCC82" w:rsidR="00AC13C6" w:rsidRDefault="00AC13C6">
          <w:pPr>
            <w:pStyle w:val="TOC3"/>
            <w:tabs>
              <w:tab w:val="right" w:leader="dot" w:pos="9350"/>
            </w:tabs>
            <w:rPr>
              <w:rFonts w:asciiTheme="minorHAnsi" w:eastAsiaTheme="minorEastAsia" w:hAnsiTheme="minorHAnsi" w:cstheme="minorBidi"/>
              <w:noProof/>
            </w:rPr>
          </w:pPr>
          <w:hyperlink w:anchor="_Toc519436570" w:history="1">
            <w:r w:rsidRPr="00DD0FD4">
              <w:rPr>
                <w:rStyle w:val="Hyperlink"/>
                <w:noProof/>
              </w:rPr>
              <w:t>AT – Trump Coattails</w:t>
            </w:r>
            <w:r>
              <w:rPr>
                <w:noProof/>
                <w:webHidden/>
              </w:rPr>
              <w:tab/>
            </w:r>
            <w:r>
              <w:rPr>
                <w:noProof/>
                <w:webHidden/>
              </w:rPr>
              <w:fldChar w:fldCharType="begin"/>
            </w:r>
            <w:r>
              <w:rPr>
                <w:noProof/>
                <w:webHidden/>
              </w:rPr>
              <w:instrText xml:space="preserve"> PAGEREF _Toc519436570 \h </w:instrText>
            </w:r>
            <w:r>
              <w:rPr>
                <w:noProof/>
                <w:webHidden/>
              </w:rPr>
            </w:r>
            <w:r>
              <w:rPr>
                <w:noProof/>
                <w:webHidden/>
              </w:rPr>
              <w:fldChar w:fldCharType="separate"/>
            </w:r>
            <w:r>
              <w:rPr>
                <w:noProof/>
                <w:webHidden/>
              </w:rPr>
              <w:t>355</w:t>
            </w:r>
            <w:r>
              <w:rPr>
                <w:noProof/>
                <w:webHidden/>
              </w:rPr>
              <w:fldChar w:fldCharType="end"/>
            </w:r>
          </w:hyperlink>
        </w:p>
        <w:p w14:paraId="20A0D64A" w14:textId="37E23827" w:rsidR="00AC13C6" w:rsidRDefault="00AC13C6">
          <w:pPr>
            <w:pStyle w:val="TOC3"/>
            <w:tabs>
              <w:tab w:val="right" w:leader="dot" w:pos="9350"/>
            </w:tabs>
            <w:rPr>
              <w:rFonts w:asciiTheme="minorHAnsi" w:eastAsiaTheme="minorEastAsia" w:hAnsiTheme="minorHAnsi" w:cstheme="minorBidi"/>
              <w:noProof/>
            </w:rPr>
          </w:pPr>
          <w:hyperlink w:anchor="_Toc519436571" w:history="1">
            <w:r w:rsidRPr="00DD0FD4">
              <w:rPr>
                <w:rStyle w:val="Hyperlink"/>
                <w:noProof/>
              </w:rPr>
              <w:t>No Link – GOP Can’t Message on Immigration</w:t>
            </w:r>
            <w:r>
              <w:rPr>
                <w:noProof/>
                <w:webHidden/>
              </w:rPr>
              <w:tab/>
            </w:r>
            <w:r>
              <w:rPr>
                <w:noProof/>
                <w:webHidden/>
              </w:rPr>
              <w:fldChar w:fldCharType="begin"/>
            </w:r>
            <w:r>
              <w:rPr>
                <w:noProof/>
                <w:webHidden/>
              </w:rPr>
              <w:instrText xml:space="preserve"> PAGEREF _Toc519436571 \h </w:instrText>
            </w:r>
            <w:r>
              <w:rPr>
                <w:noProof/>
                <w:webHidden/>
              </w:rPr>
            </w:r>
            <w:r>
              <w:rPr>
                <w:noProof/>
                <w:webHidden/>
              </w:rPr>
              <w:fldChar w:fldCharType="separate"/>
            </w:r>
            <w:r>
              <w:rPr>
                <w:noProof/>
                <w:webHidden/>
              </w:rPr>
              <w:t>357</w:t>
            </w:r>
            <w:r>
              <w:rPr>
                <w:noProof/>
                <w:webHidden/>
              </w:rPr>
              <w:fldChar w:fldCharType="end"/>
            </w:r>
          </w:hyperlink>
        </w:p>
        <w:p w14:paraId="5549A265" w14:textId="6287886A" w:rsidR="00AC13C6" w:rsidRDefault="00AC13C6">
          <w:pPr>
            <w:pStyle w:val="TOC1"/>
            <w:tabs>
              <w:tab w:val="right" w:leader="dot" w:pos="9350"/>
            </w:tabs>
            <w:rPr>
              <w:rFonts w:asciiTheme="minorHAnsi" w:eastAsiaTheme="minorEastAsia" w:hAnsiTheme="minorHAnsi" w:cstheme="minorBidi"/>
              <w:noProof/>
            </w:rPr>
          </w:pPr>
          <w:hyperlink w:anchor="_Toc519436572" w:history="1">
            <w:r w:rsidRPr="00DD0FD4">
              <w:rPr>
                <w:rStyle w:val="Hyperlink"/>
                <w:noProof/>
              </w:rPr>
              <w:t>Aff Answers to Impeachment</w:t>
            </w:r>
            <w:r>
              <w:rPr>
                <w:noProof/>
                <w:webHidden/>
              </w:rPr>
              <w:tab/>
            </w:r>
            <w:r>
              <w:rPr>
                <w:noProof/>
                <w:webHidden/>
              </w:rPr>
              <w:fldChar w:fldCharType="begin"/>
            </w:r>
            <w:r>
              <w:rPr>
                <w:noProof/>
                <w:webHidden/>
              </w:rPr>
              <w:instrText xml:space="preserve"> PAGEREF _Toc519436572 \h </w:instrText>
            </w:r>
            <w:r>
              <w:rPr>
                <w:noProof/>
                <w:webHidden/>
              </w:rPr>
            </w:r>
            <w:r>
              <w:rPr>
                <w:noProof/>
                <w:webHidden/>
              </w:rPr>
              <w:fldChar w:fldCharType="separate"/>
            </w:r>
            <w:r>
              <w:rPr>
                <w:noProof/>
                <w:webHidden/>
              </w:rPr>
              <w:t>359</w:t>
            </w:r>
            <w:r>
              <w:rPr>
                <w:noProof/>
                <w:webHidden/>
              </w:rPr>
              <w:fldChar w:fldCharType="end"/>
            </w:r>
          </w:hyperlink>
        </w:p>
        <w:p w14:paraId="04E7E628" w14:textId="1FFE9112" w:rsidR="00AC13C6" w:rsidRDefault="00AC13C6">
          <w:pPr>
            <w:pStyle w:val="TOC2"/>
            <w:tabs>
              <w:tab w:val="right" w:leader="dot" w:pos="9350"/>
            </w:tabs>
            <w:rPr>
              <w:rFonts w:asciiTheme="minorHAnsi" w:eastAsiaTheme="minorEastAsia" w:hAnsiTheme="minorHAnsi" w:cstheme="minorBidi"/>
              <w:noProof/>
            </w:rPr>
          </w:pPr>
          <w:hyperlink w:anchor="_Toc519436573" w:history="1">
            <w:r w:rsidRPr="00DD0FD4">
              <w:rPr>
                <w:rStyle w:val="Hyperlink"/>
                <w:noProof/>
              </w:rPr>
              <w:t>Uniqueness Answers</w:t>
            </w:r>
            <w:r>
              <w:rPr>
                <w:noProof/>
                <w:webHidden/>
              </w:rPr>
              <w:tab/>
            </w:r>
            <w:r>
              <w:rPr>
                <w:noProof/>
                <w:webHidden/>
              </w:rPr>
              <w:fldChar w:fldCharType="begin"/>
            </w:r>
            <w:r>
              <w:rPr>
                <w:noProof/>
                <w:webHidden/>
              </w:rPr>
              <w:instrText xml:space="preserve"> PAGEREF _Toc519436573 \h </w:instrText>
            </w:r>
            <w:r>
              <w:rPr>
                <w:noProof/>
                <w:webHidden/>
              </w:rPr>
            </w:r>
            <w:r>
              <w:rPr>
                <w:noProof/>
                <w:webHidden/>
              </w:rPr>
              <w:fldChar w:fldCharType="separate"/>
            </w:r>
            <w:r>
              <w:rPr>
                <w:noProof/>
                <w:webHidden/>
              </w:rPr>
              <w:t>360</w:t>
            </w:r>
            <w:r>
              <w:rPr>
                <w:noProof/>
                <w:webHidden/>
              </w:rPr>
              <w:fldChar w:fldCharType="end"/>
            </w:r>
          </w:hyperlink>
        </w:p>
        <w:p w14:paraId="4F754613" w14:textId="79937CA7" w:rsidR="00AC13C6" w:rsidRDefault="00AC13C6">
          <w:pPr>
            <w:pStyle w:val="TOC3"/>
            <w:tabs>
              <w:tab w:val="right" w:leader="dot" w:pos="9350"/>
            </w:tabs>
            <w:rPr>
              <w:rFonts w:asciiTheme="minorHAnsi" w:eastAsiaTheme="minorEastAsia" w:hAnsiTheme="minorHAnsi" w:cstheme="minorBidi"/>
              <w:noProof/>
            </w:rPr>
          </w:pPr>
          <w:hyperlink w:anchor="_Toc519436574" w:history="1">
            <w:r w:rsidRPr="00DD0FD4">
              <w:rPr>
                <w:rStyle w:val="Hyperlink"/>
                <w:noProof/>
              </w:rPr>
              <w:t>No Impeachment – Pipe Dream</w:t>
            </w:r>
            <w:r>
              <w:rPr>
                <w:noProof/>
                <w:webHidden/>
              </w:rPr>
              <w:tab/>
            </w:r>
            <w:r>
              <w:rPr>
                <w:noProof/>
                <w:webHidden/>
              </w:rPr>
              <w:fldChar w:fldCharType="begin"/>
            </w:r>
            <w:r>
              <w:rPr>
                <w:noProof/>
                <w:webHidden/>
              </w:rPr>
              <w:instrText xml:space="preserve"> PAGEREF _Toc519436574 \h </w:instrText>
            </w:r>
            <w:r>
              <w:rPr>
                <w:noProof/>
                <w:webHidden/>
              </w:rPr>
            </w:r>
            <w:r>
              <w:rPr>
                <w:noProof/>
                <w:webHidden/>
              </w:rPr>
              <w:fldChar w:fldCharType="separate"/>
            </w:r>
            <w:r>
              <w:rPr>
                <w:noProof/>
                <w:webHidden/>
              </w:rPr>
              <w:t>361</w:t>
            </w:r>
            <w:r>
              <w:rPr>
                <w:noProof/>
                <w:webHidden/>
              </w:rPr>
              <w:fldChar w:fldCharType="end"/>
            </w:r>
          </w:hyperlink>
        </w:p>
        <w:p w14:paraId="610E33EC" w14:textId="7920BC69" w:rsidR="00AC13C6" w:rsidRDefault="00AC13C6">
          <w:pPr>
            <w:pStyle w:val="TOC3"/>
            <w:tabs>
              <w:tab w:val="right" w:leader="dot" w:pos="9350"/>
            </w:tabs>
            <w:rPr>
              <w:rFonts w:asciiTheme="minorHAnsi" w:eastAsiaTheme="minorEastAsia" w:hAnsiTheme="minorHAnsi" w:cstheme="minorBidi"/>
              <w:noProof/>
            </w:rPr>
          </w:pPr>
          <w:hyperlink w:anchor="_Toc519436575" w:history="1">
            <w:r w:rsidRPr="00DD0FD4">
              <w:rPr>
                <w:rStyle w:val="Hyperlink"/>
                <w:noProof/>
              </w:rPr>
              <w:t>No Impeachment – Too Divisive</w:t>
            </w:r>
            <w:r>
              <w:rPr>
                <w:noProof/>
                <w:webHidden/>
              </w:rPr>
              <w:tab/>
            </w:r>
            <w:r>
              <w:rPr>
                <w:noProof/>
                <w:webHidden/>
              </w:rPr>
              <w:fldChar w:fldCharType="begin"/>
            </w:r>
            <w:r>
              <w:rPr>
                <w:noProof/>
                <w:webHidden/>
              </w:rPr>
              <w:instrText xml:space="preserve"> PAGEREF _Toc519436575 \h </w:instrText>
            </w:r>
            <w:r>
              <w:rPr>
                <w:noProof/>
                <w:webHidden/>
              </w:rPr>
            </w:r>
            <w:r>
              <w:rPr>
                <w:noProof/>
                <w:webHidden/>
              </w:rPr>
              <w:fldChar w:fldCharType="separate"/>
            </w:r>
            <w:r>
              <w:rPr>
                <w:noProof/>
                <w:webHidden/>
              </w:rPr>
              <w:t>362</w:t>
            </w:r>
            <w:r>
              <w:rPr>
                <w:noProof/>
                <w:webHidden/>
              </w:rPr>
              <w:fldChar w:fldCharType="end"/>
            </w:r>
          </w:hyperlink>
        </w:p>
        <w:p w14:paraId="78EAC996" w14:textId="3F824C38" w:rsidR="00AC13C6" w:rsidRDefault="00AC13C6">
          <w:pPr>
            <w:pStyle w:val="TOC3"/>
            <w:tabs>
              <w:tab w:val="right" w:leader="dot" w:pos="9350"/>
            </w:tabs>
            <w:rPr>
              <w:rFonts w:asciiTheme="minorHAnsi" w:eastAsiaTheme="minorEastAsia" w:hAnsiTheme="minorHAnsi" w:cstheme="minorBidi"/>
              <w:noProof/>
            </w:rPr>
          </w:pPr>
          <w:hyperlink w:anchor="_Toc519436576" w:history="1">
            <w:r w:rsidRPr="00DD0FD4">
              <w:rPr>
                <w:rStyle w:val="Hyperlink"/>
                <w:noProof/>
              </w:rPr>
              <w:t>No Impeachment – No Dem Focus</w:t>
            </w:r>
            <w:r>
              <w:rPr>
                <w:noProof/>
                <w:webHidden/>
              </w:rPr>
              <w:tab/>
            </w:r>
            <w:r>
              <w:rPr>
                <w:noProof/>
                <w:webHidden/>
              </w:rPr>
              <w:fldChar w:fldCharType="begin"/>
            </w:r>
            <w:r>
              <w:rPr>
                <w:noProof/>
                <w:webHidden/>
              </w:rPr>
              <w:instrText xml:space="preserve"> PAGEREF _Toc519436576 \h </w:instrText>
            </w:r>
            <w:r>
              <w:rPr>
                <w:noProof/>
                <w:webHidden/>
              </w:rPr>
            </w:r>
            <w:r>
              <w:rPr>
                <w:noProof/>
                <w:webHidden/>
              </w:rPr>
              <w:fldChar w:fldCharType="separate"/>
            </w:r>
            <w:r>
              <w:rPr>
                <w:noProof/>
                <w:webHidden/>
              </w:rPr>
              <w:t>366</w:t>
            </w:r>
            <w:r>
              <w:rPr>
                <w:noProof/>
                <w:webHidden/>
              </w:rPr>
              <w:fldChar w:fldCharType="end"/>
            </w:r>
          </w:hyperlink>
        </w:p>
        <w:p w14:paraId="62446C10" w14:textId="5A7AA4FD" w:rsidR="00AC13C6" w:rsidRDefault="00AC13C6">
          <w:pPr>
            <w:pStyle w:val="TOC3"/>
            <w:tabs>
              <w:tab w:val="right" w:leader="dot" w:pos="9350"/>
            </w:tabs>
            <w:rPr>
              <w:rFonts w:asciiTheme="minorHAnsi" w:eastAsiaTheme="minorEastAsia" w:hAnsiTheme="minorHAnsi" w:cstheme="minorBidi"/>
              <w:noProof/>
            </w:rPr>
          </w:pPr>
          <w:hyperlink w:anchor="_Toc519436577" w:history="1">
            <w:r w:rsidRPr="00DD0FD4">
              <w:rPr>
                <w:rStyle w:val="Hyperlink"/>
                <w:noProof/>
              </w:rPr>
              <w:t>No Impeachment – Dem Division</w:t>
            </w:r>
            <w:r>
              <w:rPr>
                <w:noProof/>
                <w:webHidden/>
              </w:rPr>
              <w:tab/>
            </w:r>
            <w:r>
              <w:rPr>
                <w:noProof/>
                <w:webHidden/>
              </w:rPr>
              <w:fldChar w:fldCharType="begin"/>
            </w:r>
            <w:r>
              <w:rPr>
                <w:noProof/>
                <w:webHidden/>
              </w:rPr>
              <w:instrText xml:space="preserve"> PAGEREF _Toc519436577 \h </w:instrText>
            </w:r>
            <w:r>
              <w:rPr>
                <w:noProof/>
                <w:webHidden/>
              </w:rPr>
            </w:r>
            <w:r>
              <w:rPr>
                <w:noProof/>
                <w:webHidden/>
              </w:rPr>
              <w:fldChar w:fldCharType="separate"/>
            </w:r>
            <w:r>
              <w:rPr>
                <w:noProof/>
                <w:webHidden/>
              </w:rPr>
              <w:t>369</w:t>
            </w:r>
            <w:r>
              <w:rPr>
                <w:noProof/>
                <w:webHidden/>
              </w:rPr>
              <w:fldChar w:fldCharType="end"/>
            </w:r>
          </w:hyperlink>
        </w:p>
        <w:p w14:paraId="75F2834B" w14:textId="799753A4" w:rsidR="00AC13C6" w:rsidRDefault="00AC13C6">
          <w:pPr>
            <w:pStyle w:val="TOC3"/>
            <w:tabs>
              <w:tab w:val="right" w:leader="dot" w:pos="9350"/>
            </w:tabs>
            <w:rPr>
              <w:rFonts w:asciiTheme="minorHAnsi" w:eastAsiaTheme="minorEastAsia" w:hAnsiTheme="minorHAnsi" w:cstheme="minorBidi"/>
              <w:noProof/>
            </w:rPr>
          </w:pPr>
          <w:hyperlink w:anchor="_Toc519436578" w:history="1">
            <w:r w:rsidRPr="00DD0FD4">
              <w:rPr>
                <w:rStyle w:val="Hyperlink"/>
                <w:noProof/>
              </w:rPr>
              <w:t>No Impeachment – Merits</w:t>
            </w:r>
            <w:r>
              <w:rPr>
                <w:noProof/>
                <w:webHidden/>
              </w:rPr>
              <w:tab/>
            </w:r>
            <w:r>
              <w:rPr>
                <w:noProof/>
                <w:webHidden/>
              </w:rPr>
              <w:fldChar w:fldCharType="begin"/>
            </w:r>
            <w:r>
              <w:rPr>
                <w:noProof/>
                <w:webHidden/>
              </w:rPr>
              <w:instrText xml:space="preserve"> PAGEREF _Toc519436578 \h </w:instrText>
            </w:r>
            <w:r>
              <w:rPr>
                <w:noProof/>
                <w:webHidden/>
              </w:rPr>
            </w:r>
            <w:r>
              <w:rPr>
                <w:noProof/>
                <w:webHidden/>
              </w:rPr>
              <w:fldChar w:fldCharType="separate"/>
            </w:r>
            <w:r>
              <w:rPr>
                <w:noProof/>
                <w:webHidden/>
              </w:rPr>
              <w:t>370</w:t>
            </w:r>
            <w:r>
              <w:rPr>
                <w:noProof/>
                <w:webHidden/>
              </w:rPr>
              <w:fldChar w:fldCharType="end"/>
            </w:r>
          </w:hyperlink>
        </w:p>
        <w:p w14:paraId="73A3BA25" w14:textId="256782AF" w:rsidR="00AC13C6" w:rsidRDefault="00AC13C6">
          <w:pPr>
            <w:pStyle w:val="TOC3"/>
            <w:tabs>
              <w:tab w:val="right" w:leader="dot" w:pos="9350"/>
            </w:tabs>
            <w:rPr>
              <w:rFonts w:asciiTheme="minorHAnsi" w:eastAsiaTheme="minorEastAsia" w:hAnsiTheme="minorHAnsi" w:cstheme="minorBidi"/>
              <w:noProof/>
            </w:rPr>
          </w:pPr>
          <w:hyperlink w:anchor="_Toc519436579" w:history="1">
            <w:r w:rsidRPr="00DD0FD4">
              <w:rPr>
                <w:rStyle w:val="Hyperlink"/>
                <w:noProof/>
              </w:rPr>
              <w:t>No Impeachment – Unconstitutional</w:t>
            </w:r>
            <w:r>
              <w:rPr>
                <w:noProof/>
                <w:webHidden/>
              </w:rPr>
              <w:tab/>
            </w:r>
            <w:r>
              <w:rPr>
                <w:noProof/>
                <w:webHidden/>
              </w:rPr>
              <w:fldChar w:fldCharType="begin"/>
            </w:r>
            <w:r>
              <w:rPr>
                <w:noProof/>
                <w:webHidden/>
              </w:rPr>
              <w:instrText xml:space="preserve"> PAGEREF _Toc519436579 \h </w:instrText>
            </w:r>
            <w:r>
              <w:rPr>
                <w:noProof/>
                <w:webHidden/>
              </w:rPr>
            </w:r>
            <w:r>
              <w:rPr>
                <w:noProof/>
                <w:webHidden/>
              </w:rPr>
              <w:fldChar w:fldCharType="separate"/>
            </w:r>
            <w:r>
              <w:rPr>
                <w:noProof/>
                <w:webHidden/>
              </w:rPr>
              <w:t>372</w:t>
            </w:r>
            <w:r>
              <w:rPr>
                <w:noProof/>
                <w:webHidden/>
              </w:rPr>
              <w:fldChar w:fldCharType="end"/>
            </w:r>
          </w:hyperlink>
        </w:p>
        <w:p w14:paraId="6B291ED7" w14:textId="0C2ECF62" w:rsidR="00AC13C6" w:rsidRDefault="00AC13C6">
          <w:pPr>
            <w:pStyle w:val="TOC2"/>
            <w:tabs>
              <w:tab w:val="right" w:leader="dot" w:pos="9350"/>
            </w:tabs>
            <w:rPr>
              <w:rFonts w:asciiTheme="minorHAnsi" w:eastAsiaTheme="minorEastAsia" w:hAnsiTheme="minorHAnsi" w:cstheme="minorBidi"/>
              <w:noProof/>
            </w:rPr>
          </w:pPr>
          <w:hyperlink w:anchor="_Toc519436580" w:history="1">
            <w:r w:rsidRPr="00DD0FD4">
              <w:rPr>
                <w:rStyle w:val="Hyperlink"/>
                <w:noProof/>
              </w:rPr>
              <w:t>Internal Link Answer</w:t>
            </w:r>
            <w:r>
              <w:rPr>
                <w:noProof/>
                <w:webHidden/>
              </w:rPr>
              <w:tab/>
            </w:r>
            <w:r>
              <w:rPr>
                <w:noProof/>
                <w:webHidden/>
              </w:rPr>
              <w:fldChar w:fldCharType="begin"/>
            </w:r>
            <w:r>
              <w:rPr>
                <w:noProof/>
                <w:webHidden/>
              </w:rPr>
              <w:instrText xml:space="preserve"> PAGEREF _Toc519436580 \h </w:instrText>
            </w:r>
            <w:r>
              <w:rPr>
                <w:noProof/>
                <w:webHidden/>
              </w:rPr>
            </w:r>
            <w:r>
              <w:rPr>
                <w:noProof/>
                <w:webHidden/>
              </w:rPr>
              <w:fldChar w:fldCharType="separate"/>
            </w:r>
            <w:r>
              <w:rPr>
                <w:noProof/>
                <w:webHidden/>
              </w:rPr>
              <w:t>373</w:t>
            </w:r>
            <w:r>
              <w:rPr>
                <w:noProof/>
                <w:webHidden/>
              </w:rPr>
              <w:fldChar w:fldCharType="end"/>
            </w:r>
          </w:hyperlink>
        </w:p>
        <w:p w14:paraId="2391129F" w14:textId="14373B3A" w:rsidR="00AC13C6" w:rsidRDefault="00AC13C6">
          <w:pPr>
            <w:pStyle w:val="TOC3"/>
            <w:tabs>
              <w:tab w:val="right" w:leader="dot" w:pos="9350"/>
            </w:tabs>
            <w:rPr>
              <w:rFonts w:asciiTheme="minorHAnsi" w:eastAsiaTheme="minorEastAsia" w:hAnsiTheme="minorHAnsi" w:cstheme="minorBidi"/>
              <w:noProof/>
            </w:rPr>
          </w:pPr>
          <w:hyperlink w:anchor="_Toc519436581" w:history="1">
            <w:r w:rsidRPr="00DD0FD4">
              <w:rPr>
                <w:rStyle w:val="Hyperlink"/>
                <w:noProof/>
              </w:rPr>
              <w:t>Public Opinion Key</w:t>
            </w:r>
            <w:r>
              <w:rPr>
                <w:noProof/>
                <w:webHidden/>
              </w:rPr>
              <w:tab/>
            </w:r>
            <w:r>
              <w:rPr>
                <w:noProof/>
                <w:webHidden/>
              </w:rPr>
              <w:fldChar w:fldCharType="begin"/>
            </w:r>
            <w:r>
              <w:rPr>
                <w:noProof/>
                <w:webHidden/>
              </w:rPr>
              <w:instrText xml:space="preserve"> PAGEREF _Toc519436581 \h </w:instrText>
            </w:r>
            <w:r>
              <w:rPr>
                <w:noProof/>
                <w:webHidden/>
              </w:rPr>
            </w:r>
            <w:r>
              <w:rPr>
                <w:noProof/>
                <w:webHidden/>
              </w:rPr>
              <w:fldChar w:fldCharType="separate"/>
            </w:r>
            <w:r>
              <w:rPr>
                <w:noProof/>
                <w:webHidden/>
              </w:rPr>
              <w:t>374</w:t>
            </w:r>
            <w:r>
              <w:rPr>
                <w:noProof/>
                <w:webHidden/>
              </w:rPr>
              <w:fldChar w:fldCharType="end"/>
            </w:r>
          </w:hyperlink>
        </w:p>
        <w:p w14:paraId="0F8422A0" w14:textId="4ACAE699" w:rsidR="00AC13C6" w:rsidRDefault="00AC13C6">
          <w:pPr>
            <w:pStyle w:val="TOC2"/>
            <w:tabs>
              <w:tab w:val="right" w:leader="dot" w:pos="9350"/>
            </w:tabs>
            <w:rPr>
              <w:rFonts w:asciiTheme="minorHAnsi" w:eastAsiaTheme="minorEastAsia" w:hAnsiTheme="minorHAnsi" w:cstheme="minorBidi"/>
              <w:noProof/>
            </w:rPr>
          </w:pPr>
          <w:hyperlink w:anchor="_Toc519436582" w:history="1">
            <w:r w:rsidRPr="00DD0FD4">
              <w:rPr>
                <w:rStyle w:val="Hyperlink"/>
                <w:noProof/>
              </w:rPr>
              <w:t>Impact Answer</w:t>
            </w:r>
            <w:r>
              <w:rPr>
                <w:noProof/>
                <w:webHidden/>
              </w:rPr>
              <w:tab/>
            </w:r>
            <w:r>
              <w:rPr>
                <w:noProof/>
                <w:webHidden/>
              </w:rPr>
              <w:fldChar w:fldCharType="begin"/>
            </w:r>
            <w:r>
              <w:rPr>
                <w:noProof/>
                <w:webHidden/>
              </w:rPr>
              <w:instrText xml:space="preserve"> PAGEREF _Toc519436582 \h </w:instrText>
            </w:r>
            <w:r>
              <w:rPr>
                <w:noProof/>
                <w:webHidden/>
              </w:rPr>
            </w:r>
            <w:r>
              <w:rPr>
                <w:noProof/>
                <w:webHidden/>
              </w:rPr>
              <w:fldChar w:fldCharType="separate"/>
            </w:r>
            <w:r>
              <w:rPr>
                <w:noProof/>
                <w:webHidden/>
              </w:rPr>
              <w:t>375</w:t>
            </w:r>
            <w:r>
              <w:rPr>
                <w:noProof/>
                <w:webHidden/>
              </w:rPr>
              <w:fldChar w:fldCharType="end"/>
            </w:r>
          </w:hyperlink>
        </w:p>
        <w:p w14:paraId="5B3104D4" w14:textId="672D119C" w:rsidR="00AC13C6" w:rsidRDefault="00AC13C6">
          <w:pPr>
            <w:pStyle w:val="TOC3"/>
            <w:tabs>
              <w:tab w:val="right" w:leader="dot" w:pos="9350"/>
            </w:tabs>
            <w:rPr>
              <w:rFonts w:asciiTheme="minorHAnsi" w:eastAsiaTheme="minorEastAsia" w:hAnsiTheme="minorHAnsi" w:cstheme="minorBidi"/>
              <w:noProof/>
            </w:rPr>
          </w:pPr>
          <w:hyperlink w:anchor="_Toc519436583" w:history="1">
            <w:r w:rsidRPr="00DD0FD4">
              <w:rPr>
                <w:rStyle w:val="Hyperlink"/>
                <w:noProof/>
              </w:rPr>
              <w:t>Impeachment Doesn’t Solve – Pence</w:t>
            </w:r>
            <w:r>
              <w:rPr>
                <w:noProof/>
                <w:webHidden/>
              </w:rPr>
              <w:tab/>
            </w:r>
            <w:r>
              <w:rPr>
                <w:noProof/>
                <w:webHidden/>
              </w:rPr>
              <w:fldChar w:fldCharType="begin"/>
            </w:r>
            <w:r>
              <w:rPr>
                <w:noProof/>
                <w:webHidden/>
              </w:rPr>
              <w:instrText xml:space="preserve"> PAGEREF _Toc519436583 \h </w:instrText>
            </w:r>
            <w:r>
              <w:rPr>
                <w:noProof/>
                <w:webHidden/>
              </w:rPr>
            </w:r>
            <w:r>
              <w:rPr>
                <w:noProof/>
                <w:webHidden/>
              </w:rPr>
              <w:fldChar w:fldCharType="separate"/>
            </w:r>
            <w:r>
              <w:rPr>
                <w:noProof/>
                <w:webHidden/>
              </w:rPr>
              <w:t>376</w:t>
            </w:r>
            <w:r>
              <w:rPr>
                <w:noProof/>
                <w:webHidden/>
              </w:rPr>
              <w:fldChar w:fldCharType="end"/>
            </w:r>
          </w:hyperlink>
        </w:p>
        <w:p w14:paraId="02931568" w14:textId="516FC042" w:rsidR="00AC13C6" w:rsidRDefault="00AC13C6">
          <w:pPr>
            <w:pStyle w:val="TOC1"/>
            <w:tabs>
              <w:tab w:val="right" w:leader="dot" w:pos="9350"/>
            </w:tabs>
            <w:rPr>
              <w:rFonts w:asciiTheme="minorHAnsi" w:eastAsiaTheme="minorEastAsia" w:hAnsiTheme="minorHAnsi" w:cstheme="minorBidi"/>
              <w:noProof/>
            </w:rPr>
          </w:pPr>
          <w:hyperlink w:anchor="_Toc519436584" w:history="1">
            <w:r w:rsidRPr="00DD0FD4">
              <w:rPr>
                <w:rStyle w:val="Hyperlink"/>
                <w:noProof/>
              </w:rPr>
              <w:t>Aff Answers to Dems Win Good</w:t>
            </w:r>
            <w:r>
              <w:rPr>
                <w:noProof/>
                <w:webHidden/>
              </w:rPr>
              <w:tab/>
            </w:r>
            <w:r>
              <w:rPr>
                <w:noProof/>
                <w:webHidden/>
              </w:rPr>
              <w:fldChar w:fldCharType="begin"/>
            </w:r>
            <w:r>
              <w:rPr>
                <w:noProof/>
                <w:webHidden/>
              </w:rPr>
              <w:instrText xml:space="preserve"> PAGEREF _Toc519436584 \h </w:instrText>
            </w:r>
            <w:r>
              <w:rPr>
                <w:noProof/>
                <w:webHidden/>
              </w:rPr>
            </w:r>
            <w:r>
              <w:rPr>
                <w:noProof/>
                <w:webHidden/>
              </w:rPr>
              <w:fldChar w:fldCharType="separate"/>
            </w:r>
            <w:r>
              <w:rPr>
                <w:noProof/>
                <w:webHidden/>
              </w:rPr>
              <w:t>377</w:t>
            </w:r>
            <w:r>
              <w:rPr>
                <w:noProof/>
                <w:webHidden/>
              </w:rPr>
              <w:fldChar w:fldCharType="end"/>
            </w:r>
          </w:hyperlink>
        </w:p>
        <w:p w14:paraId="5FA8E8D5" w14:textId="045C4834" w:rsidR="00AC13C6" w:rsidRDefault="00AC13C6">
          <w:pPr>
            <w:pStyle w:val="TOC2"/>
            <w:tabs>
              <w:tab w:val="right" w:leader="dot" w:pos="9350"/>
            </w:tabs>
            <w:rPr>
              <w:rFonts w:asciiTheme="minorHAnsi" w:eastAsiaTheme="minorEastAsia" w:hAnsiTheme="minorHAnsi" w:cstheme="minorBidi"/>
              <w:noProof/>
            </w:rPr>
          </w:pPr>
          <w:hyperlink w:anchor="_Toc519436585" w:history="1">
            <w:r w:rsidRPr="00DD0FD4">
              <w:rPr>
                <w:rStyle w:val="Hyperlink"/>
                <w:noProof/>
              </w:rPr>
              <w:t>Uniqueness Answers – AT – Dems Win Now</w:t>
            </w:r>
            <w:r>
              <w:rPr>
                <w:noProof/>
                <w:webHidden/>
              </w:rPr>
              <w:tab/>
            </w:r>
            <w:r>
              <w:rPr>
                <w:noProof/>
                <w:webHidden/>
              </w:rPr>
              <w:fldChar w:fldCharType="begin"/>
            </w:r>
            <w:r>
              <w:rPr>
                <w:noProof/>
                <w:webHidden/>
              </w:rPr>
              <w:instrText xml:space="preserve"> PAGEREF _Toc519436585 \h </w:instrText>
            </w:r>
            <w:r>
              <w:rPr>
                <w:noProof/>
                <w:webHidden/>
              </w:rPr>
            </w:r>
            <w:r>
              <w:rPr>
                <w:noProof/>
                <w:webHidden/>
              </w:rPr>
              <w:fldChar w:fldCharType="separate"/>
            </w:r>
            <w:r>
              <w:rPr>
                <w:noProof/>
                <w:webHidden/>
              </w:rPr>
              <w:t>378</w:t>
            </w:r>
            <w:r>
              <w:rPr>
                <w:noProof/>
                <w:webHidden/>
              </w:rPr>
              <w:fldChar w:fldCharType="end"/>
            </w:r>
          </w:hyperlink>
        </w:p>
        <w:p w14:paraId="6DF91A1B" w14:textId="43CB9F94" w:rsidR="00AC13C6" w:rsidRDefault="00AC13C6">
          <w:pPr>
            <w:pStyle w:val="TOC3"/>
            <w:tabs>
              <w:tab w:val="right" w:leader="dot" w:pos="9350"/>
            </w:tabs>
            <w:rPr>
              <w:rFonts w:asciiTheme="minorHAnsi" w:eastAsiaTheme="minorEastAsia" w:hAnsiTheme="minorHAnsi" w:cstheme="minorBidi"/>
              <w:noProof/>
            </w:rPr>
          </w:pPr>
          <w:hyperlink w:anchor="_Toc519436586" w:history="1">
            <w:r w:rsidRPr="00DD0FD4">
              <w:rPr>
                <w:rStyle w:val="Hyperlink"/>
                <w:noProof/>
              </w:rPr>
              <w:t>Can’t Predict – Democratic Candidates</w:t>
            </w:r>
            <w:r>
              <w:rPr>
                <w:noProof/>
                <w:webHidden/>
              </w:rPr>
              <w:tab/>
            </w:r>
            <w:r>
              <w:rPr>
                <w:noProof/>
                <w:webHidden/>
              </w:rPr>
              <w:fldChar w:fldCharType="begin"/>
            </w:r>
            <w:r>
              <w:rPr>
                <w:noProof/>
                <w:webHidden/>
              </w:rPr>
              <w:instrText xml:space="preserve"> PAGEREF _Toc519436586 \h </w:instrText>
            </w:r>
            <w:r>
              <w:rPr>
                <w:noProof/>
                <w:webHidden/>
              </w:rPr>
            </w:r>
            <w:r>
              <w:rPr>
                <w:noProof/>
                <w:webHidden/>
              </w:rPr>
              <w:fldChar w:fldCharType="separate"/>
            </w:r>
            <w:r>
              <w:rPr>
                <w:noProof/>
                <w:webHidden/>
              </w:rPr>
              <w:t>379</w:t>
            </w:r>
            <w:r>
              <w:rPr>
                <w:noProof/>
                <w:webHidden/>
              </w:rPr>
              <w:fldChar w:fldCharType="end"/>
            </w:r>
          </w:hyperlink>
        </w:p>
        <w:p w14:paraId="086B6FC7" w14:textId="575BCE50" w:rsidR="00AC13C6" w:rsidRDefault="00AC13C6">
          <w:pPr>
            <w:pStyle w:val="TOC3"/>
            <w:tabs>
              <w:tab w:val="right" w:leader="dot" w:pos="9350"/>
            </w:tabs>
            <w:rPr>
              <w:rFonts w:asciiTheme="minorHAnsi" w:eastAsiaTheme="minorEastAsia" w:hAnsiTheme="minorHAnsi" w:cstheme="minorBidi"/>
              <w:noProof/>
            </w:rPr>
          </w:pPr>
          <w:hyperlink w:anchor="_Toc519436587" w:history="1">
            <w:r w:rsidRPr="00DD0FD4">
              <w:rPr>
                <w:rStyle w:val="Hyperlink"/>
                <w:noProof/>
              </w:rPr>
              <w:t>Can’t Predict – Economic Concerns</w:t>
            </w:r>
            <w:r>
              <w:rPr>
                <w:noProof/>
                <w:webHidden/>
              </w:rPr>
              <w:tab/>
            </w:r>
            <w:r>
              <w:rPr>
                <w:noProof/>
                <w:webHidden/>
              </w:rPr>
              <w:fldChar w:fldCharType="begin"/>
            </w:r>
            <w:r>
              <w:rPr>
                <w:noProof/>
                <w:webHidden/>
              </w:rPr>
              <w:instrText xml:space="preserve"> PAGEREF _Toc519436587 \h </w:instrText>
            </w:r>
            <w:r>
              <w:rPr>
                <w:noProof/>
                <w:webHidden/>
              </w:rPr>
            </w:r>
            <w:r>
              <w:rPr>
                <w:noProof/>
                <w:webHidden/>
              </w:rPr>
              <w:fldChar w:fldCharType="separate"/>
            </w:r>
            <w:r>
              <w:rPr>
                <w:noProof/>
                <w:webHidden/>
              </w:rPr>
              <w:t>381</w:t>
            </w:r>
            <w:r>
              <w:rPr>
                <w:noProof/>
                <w:webHidden/>
              </w:rPr>
              <w:fldChar w:fldCharType="end"/>
            </w:r>
          </w:hyperlink>
        </w:p>
        <w:p w14:paraId="1CABE369" w14:textId="323DF5F0" w:rsidR="00AC13C6" w:rsidRDefault="00AC13C6">
          <w:pPr>
            <w:pStyle w:val="TOC3"/>
            <w:tabs>
              <w:tab w:val="right" w:leader="dot" w:pos="9350"/>
            </w:tabs>
            <w:rPr>
              <w:rFonts w:asciiTheme="minorHAnsi" w:eastAsiaTheme="minorEastAsia" w:hAnsiTheme="minorHAnsi" w:cstheme="minorBidi"/>
              <w:noProof/>
            </w:rPr>
          </w:pPr>
          <w:hyperlink w:anchor="_Toc519436588" w:history="1">
            <w:r w:rsidRPr="00DD0FD4">
              <w:rPr>
                <w:rStyle w:val="Hyperlink"/>
                <w:noProof/>
              </w:rPr>
              <w:t>Can’t Predict – Polls Not Accurate</w:t>
            </w:r>
            <w:r>
              <w:rPr>
                <w:noProof/>
                <w:webHidden/>
              </w:rPr>
              <w:tab/>
            </w:r>
            <w:r>
              <w:rPr>
                <w:noProof/>
                <w:webHidden/>
              </w:rPr>
              <w:fldChar w:fldCharType="begin"/>
            </w:r>
            <w:r>
              <w:rPr>
                <w:noProof/>
                <w:webHidden/>
              </w:rPr>
              <w:instrText xml:space="preserve"> PAGEREF _Toc519436588 \h </w:instrText>
            </w:r>
            <w:r>
              <w:rPr>
                <w:noProof/>
                <w:webHidden/>
              </w:rPr>
            </w:r>
            <w:r>
              <w:rPr>
                <w:noProof/>
                <w:webHidden/>
              </w:rPr>
              <w:fldChar w:fldCharType="separate"/>
            </w:r>
            <w:r>
              <w:rPr>
                <w:noProof/>
                <w:webHidden/>
              </w:rPr>
              <w:t>383</w:t>
            </w:r>
            <w:r>
              <w:rPr>
                <w:noProof/>
                <w:webHidden/>
              </w:rPr>
              <w:fldChar w:fldCharType="end"/>
            </w:r>
          </w:hyperlink>
        </w:p>
        <w:p w14:paraId="093FFCE1" w14:textId="33F4C3A2" w:rsidR="00AC13C6" w:rsidRDefault="00AC13C6">
          <w:pPr>
            <w:pStyle w:val="TOC3"/>
            <w:tabs>
              <w:tab w:val="right" w:leader="dot" w:pos="9350"/>
            </w:tabs>
            <w:rPr>
              <w:rFonts w:asciiTheme="minorHAnsi" w:eastAsiaTheme="minorEastAsia" w:hAnsiTheme="minorHAnsi" w:cstheme="minorBidi"/>
              <w:noProof/>
            </w:rPr>
          </w:pPr>
          <w:hyperlink w:anchor="_Toc519436589" w:history="1">
            <w:r w:rsidRPr="00DD0FD4">
              <w:rPr>
                <w:rStyle w:val="Hyperlink"/>
                <w:noProof/>
              </w:rPr>
              <w:t>Can’t Predict – Too Close</w:t>
            </w:r>
            <w:r>
              <w:rPr>
                <w:noProof/>
                <w:webHidden/>
              </w:rPr>
              <w:tab/>
            </w:r>
            <w:r>
              <w:rPr>
                <w:noProof/>
                <w:webHidden/>
              </w:rPr>
              <w:fldChar w:fldCharType="begin"/>
            </w:r>
            <w:r>
              <w:rPr>
                <w:noProof/>
                <w:webHidden/>
              </w:rPr>
              <w:instrText xml:space="preserve"> PAGEREF _Toc519436589 \h </w:instrText>
            </w:r>
            <w:r>
              <w:rPr>
                <w:noProof/>
                <w:webHidden/>
              </w:rPr>
            </w:r>
            <w:r>
              <w:rPr>
                <w:noProof/>
                <w:webHidden/>
              </w:rPr>
              <w:fldChar w:fldCharType="separate"/>
            </w:r>
            <w:r>
              <w:rPr>
                <w:noProof/>
                <w:webHidden/>
              </w:rPr>
              <w:t>384</w:t>
            </w:r>
            <w:r>
              <w:rPr>
                <w:noProof/>
                <w:webHidden/>
              </w:rPr>
              <w:fldChar w:fldCharType="end"/>
            </w:r>
          </w:hyperlink>
        </w:p>
        <w:p w14:paraId="76D4ED05" w14:textId="752962BF" w:rsidR="00AC13C6" w:rsidRDefault="00AC13C6">
          <w:pPr>
            <w:pStyle w:val="TOC3"/>
            <w:tabs>
              <w:tab w:val="right" w:leader="dot" w:pos="9350"/>
            </w:tabs>
            <w:rPr>
              <w:rFonts w:asciiTheme="minorHAnsi" w:eastAsiaTheme="minorEastAsia" w:hAnsiTheme="minorHAnsi" w:cstheme="minorBidi"/>
              <w:noProof/>
            </w:rPr>
          </w:pPr>
          <w:hyperlink w:anchor="_Toc519436590" w:history="1">
            <w:r w:rsidRPr="00DD0FD4">
              <w:rPr>
                <w:rStyle w:val="Hyperlink"/>
                <w:noProof/>
              </w:rPr>
              <w:t>Non-Unique – Dems Have to Mobilize Latinx Voters</w:t>
            </w:r>
            <w:r>
              <w:rPr>
                <w:noProof/>
                <w:webHidden/>
              </w:rPr>
              <w:tab/>
            </w:r>
            <w:r>
              <w:rPr>
                <w:noProof/>
                <w:webHidden/>
              </w:rPr>
              <w:fldChar w:fldCharType="begin"/>
            </w:r>
            <w:r>
              <w:rPr>
                <w:noProof/>
                <w:webHidden/>
              </w:rPr>
              <w:instrText xml:space="preserve"> PAGEREF _Toc519436590 \h </w:instrText>
            </w:r>
            <w:r>
              <w:rPr>
                <w:noProof/>
                <w:webHidden/>
              </w:rPr>
            </w:r>
            <w:r>
              <w:rPr>
                <w:noProof/>
                <w:webHidden/>
              </w:rPr>
              <w:fldChar w:fldCharType="separate"/>
            </w:r>
            <w:r>
              <w:rPr>
                <w:noProof/>
                <w:webHidden/>
              </w:rPr>
              <w:t>385</w:t>
            </w:r>
            <w:r>
              <w:rPr>
                <w:noProof/>
                <w:webHidden/>
              </w:rPr>
              <w:fldChar w:fldCharType="end"/>
            </w:r>
          </w:hyperlink>
        </w:p>
        <w:p w14:paraId="6195DC3D" w14:textId="503E2165" w:rsidR="00AC13C6" w:rsidRDefault="00AC13C6">
          <w:pPr>
            <w:pStyle w:val="TOC3"/>
            <w:tabs>
              <w:tab w:val="right" w:leader="dot" w:pos="9350"/>
            </w:tabs>
            <w:rPr>
              <w:rFonts w:asciiTheme="minorHAnsi" w:eastAsiaTheme="minorEastAsia" w:hAnsiTheme="minorHAnsi" w:cstheme="minorBidi"/>
              <w:noProof/>
            </w:rPr>
          </w:pPr>
          <w:hyperlink w:anchor="_Toc519436591" w:history="1">
            <w:r w:rsidRPr="00DD0FD4">
              <w:rPr>
                <w:rStyle w:val="Hyperlink"/>
                <w:noProof/>
              </w:rPr>
              <w:t>Non-Unique – Dems Divided – Campaign</w:t>
            </w:r>
            <w:r>
              <w:rPr>
                <w:noProof/>
                <w:webHidden/>
              </w:rPr>
              <w:tab/>
            </w:r>
            <w:r>
              <w:rPr>
                <w:noProof/>
                <w:webHidden/>
              </w:rPr>
              <w:fldChar w:fldCharType="begin"/>
            </w:r>
            <w:r>
              <w:rPr>
                <w:noProof/>
                <w:webHidden/>
              </w:rPr>
              <w:instrText xml:space="preserve"> PAGEREF _Toc519436591 \h </w:instrText>
            </w:r>
            <w:r>
              <w:rPr>
                <w:noProof/>
                <w:webHidden/>
              </w:rPr>
            </w:r>
            <w:r>
              <w:rPr>
                <w:noProof/>
                <w:webHidden/>
              </w:rPr>
              <w:fldChar w:fldCharType="separate"/>
            </w:r>
            <w:r>
              <w:rPr>
                <w:noProof/>
                <w:webHidden/>
              </w:rPr>
              <w:t>387</w:t>
            </w:r>
            <w:r>
              <w:rPr>
                <w:noProof/>
                <w:webHidden/>
              </w:rPr>
              <w:fldChar w:fldCharType="end"/>
            </w:r>
          </w:hyperlink>
        </w:p>
        <w:p w14:paraId="4D2F0114" w14:textId="19ECC72D" w:rsidR="00AC13C6" w:rsidRDefault="00AC13C6">
          <w:pPr>
            <w:pStyle w:val="TOC3"/>
            <w:tabs>
              <w:tab w:val="right" w:leader="dot" w:pos="9350"/>
            </w:tabs>
            <w:rPr>
              <w:rFonts w:asciiTheme="minorHAnsi" w:eastAsiaTheme="minorEastAsia" w:hAnsiTheme="minorHAnsi" w:cstheme="minorBidi"/>
              <w:noProof/>
            </w:rPr>
          </w:pPr>
          <w:hyperlink w:anchor="_Toc519436592" w:history="1">
            <w:r w:rsidRPr="00DD0FD4">
              <w:rPr>
                <w:rStyle w:val="Hyperlink"/>
                <w:noProof/>
              </w:rPr>
              <w:t>Non-Unique – Dems Divided – Party Leadership</w:t>
            </w:r>
            <w:r>
              <w:rPr>
                <w:noProof/>
                <w:webHidden/>
              </w:rPr>
              <w:tab/>
            </w:r>
            <w:r>
              <w:rPr>
                <w:noProof/>
                <w:webHidden/>
              </w:rPr>
              <w:fldChar w:fldCharType="begin"/>
            </w:r>
            <w:r>
              <w:rPr>
                <w:noProof/>
                <w:webHidden/>
              </w:rPr>
              <w:instrText xml:space="preserve"> PAGEREF _Toc519436592 \h </w:instrText>
            </w:r>
            <w:r>
              <w:rPr>
                <w:noProof/>
                <w:webHidden/>
              </w:rPr>
            </w:r>
            <w:r>
              <w:rPr>
                <w:noProof/>
                <w:webHidden/>
              </w:rPr>
              <w:fldChar w:fldCharType="separate"/>
            </w:r>
            <w:r>
              <w:rPr>
                <w:noProof/>
                <w:webHidden/>
              </w:rPr>
              <w:t>390</w:t>
            </w:r>
            <w:r>
              <w:rPr>
                <w:noProof/>
                <w:webHidden/>
              </w:rPr>
              <w:fldChar w:fldCharType="end"/>
            </w:r>
          </w:hyperlink>
        </w:p>
        <w:p w14:paraId="1F492BD7" w14:textId="78346C8B" w:rsidR="00AC13C6" w:rsidRDefault="00AC13C6">
          <w:pPr>
            <w:pStyle w:val="TOC3"/>
            <w:tabs>
              <w:tab w:val="right" w:leader="dot" w:pos="9350"/>
            </w:tabs>
            <w:rPr>
              <w:rFonts w:asciiTheme="minorHAnsi" w:eastAsiaTheme="minorEastAsia" w:hAnsiTheme="minorHAnsi" w:cstheme="minorBidi"/>
              <w:noProof/>
            </w:rPr>
          </w:pPr>
          <w:hyperlink w:anchor="_Toc519436593" w:history="1">
            <w:r w:rsidRPr="00DD0FD4">
              <w:rPr>
                <w:rStyle w:val="Hyperlink"/>
                <w:noProof/>
              </w:rPr>
              <w:t>Non-Unique – ICE Hurts/Divides Dems</w:t>
            </w:r>
            <w:r>
              <w:rPr>
                <w:noProof/>
                <w:webHidden/>
              </w:rPr>
              <w:tab/>
            </w:r>
            <w:r>
              <w:rPr>
                <w:noProof/>
                <w:webHidden/>
              </w:rPr>
              <w:fldChar w:fldCharType="begin"/>
            </w:r>
            <w:r>
              <w:rPr>
                <w:noProof/>
                <w:webHidden/>
              </w:rPr>
              <w:instrText xml:space="preserve"> PAGEREF _Toc519436593 \h </w:instrText>
            </w:r>
            <w:r>
              <w:rPr>
                <w:noProof/>
                <w:webHidden/>
              </w:rPr>
            </w:r>
            <w:r>
              <w:rPr>
                <w:noProof/>
                <w:webHidden/>
              </w:rPr>
              <w:fldChar w:fldCharType="separate"/>
            </w:r>
            <w:r>
              <w:rPr>
                <w:noProof/>
                <w:webHidden/>
              </w:rPr>
              <w:t>392</w:t>
            </w:r>
            <w:r>
              <w:rPr>
                <w:noProof/>
                <w:webHidden/>
              </w:rPr>
              <w:fldChar w:fldCharType="end"/>
            </w:r>
          </w:hyperlink>
        </w:p>
        <w:p w14:paraId="5523AD32" w14:textId="2421FC89" w:rsidR="00AC13C6" w:rsidRDefault="00AC13C6">
          <w:pPr>
            <w:pStyle w:val="TOC3"/>
            <w:tabs>
              <w:tab w:val="right" w:leader="dot" w:pos="9350"/>
            </w:tabs>
            <w:rPr>
              <w:rFonts w:asciiTheme="minorHAnsi" w:eastAsiaTheme="minorEastAsia" w:hAnsiTheme="minorHAnsi" w:cstheme="minorBidi"/>
              <w:noProof/>
            </w:rPr>
          </w:pPr>
          <w:hyperlink w:anchor="_Toc519436594" w:history="1">
            <w:r w:rsidRPr="00DD0FD4">
              <w:rPr>
                <w:rStyle w:val="Hyperlink"/>
                <w:noProof/>
              </w:rPr>
              <w:t>AT – Abolish ICE Helps Dems</w:t>
            </w:r>
            <w:r>
              <w:rPr>
                <w:noProof/>
                <w:webHidden/>
              </w:rPr>
              <w:tab/>
            </w:r>
            <w:r>
              <w:rPr>
                <w:noProof/>
                <w:webHidden/>
              </w:rPr>
              <w:fldChar w:fldCharType="begin"/>
            </w:r>
            <w:r>
              <w:rPr>
                <w:noProof/>
                <w:webHidden/>
              </w:rPr>
              <w:instrText xml:space="preserve"> PAGEREF _Toc519436594 \h </w:instrText>
            </w:r>
            <w:r>
              <w:rPr>
                <w:noProof/>
                <w:webHidden/>
              </w:rPr>
            </w:r>
            <w:r>
              <w:rPr>
                <w:noProof/>
                <w:webHidden/>
              </w:rPr>
              <w:fldChar w:fldCharType="separate"/>
            </w:r>
            <w:r>
              <w:rPr>
                <w:noProof/>
                <w:webHidden/>
              </w:rPr>
              <w:t>396</w:t>
            </w:r>
            <w:r>
              <w:rPr>
                <w:noProof/>
                <w:webHidden/>
              </w:rPr>
              <w:fldChar w:fldCharType="end"/>
            </w:r>
          </w:hyperlink>
        </w:p>
        <w:p w14:paraId="54B84C0D" w14:textId="622F04D2" w:rsidR="00AC13C6" w:rsidRDefault="00AC13C6">
          <w:pPr>
            <w:pStyle w:val="TOC3"/>
            <w:tabs>
              <w:tab w:val="right" w:leader="dot" w:pos="9350"/>
            </w:tabs>
            <w:rPr>
              <w:rFonts w:asciiTheme="minorHAnsi" w:eastAsiaTheme="minorEastAsia" w:hAnsiTheme="minorHAnsi" w:cstheme="minorBidi"/>
              <w:noProof/>
            </w:rPr>
          </w:pPr>
          <w:hyperlink w:anchor="_Toc519436595" w:history="1">
            <w:r w:rsidRPr="00DD0FD4">
              <w:rPr>
                <w:rStyle w:val="Hyperlink"/>
                <w:noProof/>
              </w:rPr>
              <w:t>Non-Unique – Russian Hacks</w:t>
            </w:r>
            <w:r>
              <w:rPr>
                <w:noProof/>
                <w:webHidden/>
              </w:rPr>
              <w:tab/>
            </w:r>
            <w:r>
              <w:rPr>
                <w:noProof/>
                <w:webHidden/>
              </w:rPr>
              <w:fldChar w:fldCharType="begin"/>
            </w:r>
            <w:r>
              <w:rPr>
                <w:noProof/>
                <w:webHidden/>
              </w:rPr>
              <w:instrText xml:space="preserve"> PAGEREF _Toc519436595 \h </w:instrText>
            </w:r>
            <w:r>
              <w:rPr>
                <w:noProof/>
                <w:webHidden/>
              </w:rPr>
            </w:r>
            <w:r>
              <w:rPr>
                <w:noProof/>
                <w:webHidden/>
              </w:rPr>
              <w:fldChar w:fldCharType="separate"/>
            </w:r>
            <w:r>
              <w:rPr>
                <w:noProof/>
                <w:webHidden/>
              </w:rPr>
              <w:t>398</w:t>
            </w:r>
            <w:r>
              <w:rPr>
                <w:noProof/>
                <w:webHidden/>
              </w:rPr>
              <w:fldChar w:fldCharType="end"/>
            </w:r>
          </w:hyperlink>
        </w:p>
        <w:p w14:paraId="3D4A7659" w14:textId="581307B3" w:rsidR="00AC13C6" w:rsidRDefault="00AC13C6">
          <w:pPr>
            <w:pStyle w:val="TOC3"/>
            <w:tabs>
              <w:tab w:val="right" w:leader="dot" w:pos="9350"/>
            </w:tabs>
            <w:rPr>
              <w:rFonts w:asciiTheme="minorHAnsi" w:eastAsiaTheme="minorEastAsia" w:hAnsiTheme="minorHAnsi" w:cstheme="minorBidi"/>
              <w:noProof/>
            </w:rPr>
          </w:pPr>
          <w:hyperlink w:anchor="_Toc519436596" w:history="1">
            <w:r w:rsidRPr="00DD0FD4">
              <w:rPr>
                <w:rStyle w:val="Hyperlink"/>
                <w:noProof/>
              </w:rPr>
              <w:t>Non-Unique – GOP Wins – General</w:t>
            </w:r>
            <w:r>
              <w:rPr>
                <w:noProof/>
                <w:webHidden/>
              </w:rPr>
              <w:tab/>
            </w:r>
            <w:r>
              <w:rPr>
                <w:noProof/>
                <w:webHidden/>
              </w:rPr>
              <w:fldChar w:fldCharType="begin"/>
            </w:r>
            <w:r>
              <w:rPr>
                <w:noProof/>
                <w:webHidden/>
              </w:rPr>
              <w:instrText xml:space="preserve"> PAGEREF _Toc519436596 \h </w:instrText>
            </w:r>
            <w:r>
              <w:rPr>
                <w:noProof/>
                <w:webHidden/>
              </w:rPr>
            </w:r>
            <w:r>
              <w:rPr>
                <w:noProof/>
                <w:webHidden/>
              </w:rPr>
              <w:fldChar w:fldCharType="separate"/>
            </w:r>
            <w:r>
              <w:rPr>
                <w:noProof/>
                <w:webHidden/>
              </w:rPr>
              <w:t>400</w:t>
            </w:r>
            <w:r>
              <w:rPr>
                <w:noProof/>
                <w:webHidden/>
              </w:rPr>
              <w:fldChar w:fldCharType="end"/>
            </w:r>
          </w:hyperlink>
        </w:p>
        <w:p w14:paraId="6CAB1630" w14:textId="4C5A01DB" w:rsidR="00AC13C6" w:rsidRDefault="00AC13C6">
          <w:pPr>
            <w:pStyle w:val="TOC3"/>
            <w:tabs>
              <w:tab w:val="right" w:leader="dot" w:pos="9350"/>
            </w:tabs>
            <w:rPr>
              <w:rFonts w:asciiTheme="minorHAnsi" w:eastAsiaTheme="minorEastAsia" w:hAnsiTheme="minorHAnsi" w:cstheme="minorBidi"/>
              <w:noProof/>
            </w:rPr>
          </w:pPr>
          <w:hyperlink w:anchor="_Toc519436597" w:history="1">
            <w:r w:rsidRPr="00DD0FD4">
              <w:rPr>
                <w:rStyle w:val="Hyperlink"/>
                <w:noProof/>
              </w:rPr>
              <w:t>Non-Unique – GOP Wins – Older Voters</w:t>
            </w:r>
            <w:r>
              <w:rPr>
                <w:noProof/>
                <w:webHidden/>
              </w:rPr>
              <w:tab/>
            </w:r>
            <w:r>
              <w:rPr>
                <w:noProof/>
                <w:webHidden/>
              </w:rPr>
              <w:fldChar w:fldCharType="begin"/>
            </w:r>
            <w:r>
              <w:rPr>
                <w:noProof/>
                <w:webHidden/>
              </w:rPr>
              <w:instrText xml:space="preserve"> PAGEREF _Toc519436597 \h </w:instrText>
            </w:r>
            <w:r>
              <w:rPr>
                <w:noProof/>
                <w:webHidden/>
              </w:rPr>
            </w:r>
            <w:r>
              <w:rPr>
                <w:noProof/>
                <w:webHidden/>
              </w:rPr>
              <w:fldChar w:fldCharType="separate"/>
            </w:r>
            <w:r>
              <w:rPr>
                <w:noProof/>
                <w:webHidden/>
              </w:rPr>
              <w:t>401</w:t>
            </w:r>
            <w:r>
              <w:rPr>
                <w:noProof/>
                <w:webHidden/>
              </w:rPr>
              <w:fldChar w:fldCharType="end"/>
            </w:r>
          </w:hyperlink>
        </w:p>
        <w:p w14:paraId="7A7F11D1" w14:textId="69BE9D38" w:rsidR="00AC13C6" w:rsidRDefault="00AC13C6">
          <w:pPr>
            <w:pStyle w:val="TOC3"/>
            <w:tabs>
              <w:tab w:val="right" w:leader="dot" w:pos="9350"/>
            </w:tabs>
            <w:rPr>
              <w:rFonts w:asciiTheme="minorHAnsi" w:eastAsiaTheme="minorEastAsia" w:hAnsiTheme="minorHAnsi" w:cstheme="minorBidi"/>
              <w:noProof/>
            </w:rPr>
          </w:pPr>
          <w:hyperlink w:anchor="_Toc519436598" w:history="1">
            <w:r w:rsidRPr="00DD0FD4">
              <w:rPr>
                <w:rStyle w:val="Hyperlink"/>
                <w:noProof/>
              </w:rPr>
              <w:t>Non-Unique – GOP Wins – RNC</w:t>
            </w:r>
            <w:r>
              <w:rPr>
                <w:noProof/>
                <w:webHidden/>
              </w:rPr>
              <w:tab/>
            </w:r>
            <w:r>
              <w:rPr>
                <w:noProof/>
                <w:webHidden/>
              </w:rPr>
              <w:fldChar w:fldCharType="begin"/>
            </w:r>
            <w:r>
              <w:rPr>
                <w:noProof/>
                <w:webHidden/>
              </w:rPr>
              <w:instrText xml:space="preserve"> PAGEREF _Toc519436598 \h </w:instrText>
            </w:r>
            <w:r>
              <w:rPr>
                <w:noProof/>
                <w:webHidden/>
              </w:rPr>
            </w:r>
            <w:r>
              <w:rPr>
                <w:noProof/>
                <w:webHidden/>
              </w:rPr>
              <w:fldChar w:fldCharType="separate"/>
            </w:r>
            <w:r>
              <w:rPr>
                <w:noProof/>
                <w:webHidden/>
              </w:rPr>
              <w:t>403</w:t>
            </w:r>
            <w:r>
              <w:rPr>
                <w:noProof/>
                <w:webHidden/>
              </w:rPr>
              <w:fldChar w:fldCharType="end"/>
            </w:r>
          </w:hyperlink>
        </w:p>
        <w:p w14:paraId="77DB6BCB" w14:textId="015FF066" w:rsidR="00AC13C6" w:rsidRDefault="00AC13C6">
          <w:pPr>
            <w:pStyle w:val="TOC3"/>
            <w:tabs>
              <w:tab w:val="right" w:leader="dot" w:pos="9350"/>
            </w:tabs>
            <w:rPr>
              <w:rFonts w:asciiTheme="minorHAnsi" w:eastAsiaTheme="minorEastAsia" w:hAnsiTheme="minorHAnsi" w:cstheme="minorBidi"/>
              <w:noProof/>
            </w:rPr>
          </w:pPr>
          <w:hyperlink w:anchor="_Toc519436599" w:history="1">
            <w:r w:rsidRPr="00DD0FD4">
              <w:rPr>
                <w:rStyle w:val="Hyperlink"/>
                <w:noProof/>
              </w:rPr>
              <w:t>Non-Unique – GOP Wins – Takes into Account Dem Enthusiasm</w:t>
            </w:r>
            <w:r>
              <w:rPr>
                <w:noProof/>
                <w:webHidden/>
              </w:rPr>
              <w:tab/>
            </w:r>
            <w:r>
              <w:rPr>
                <w:noProof/>
                <w:webHidden/>
              </w:rPr>
              <w:fldChar w:fldCharType="begin"/>
            </w:r>
            <w:r>
              <w:rPr>
                <w:noProof/>
                <w:webHidden/>
              </w:rPr>
              <w:instrText xml:space="preserve"> PAGEREF _Toc519436599 \h </w:instrText>
            </w:r>
            <w:r>
              <w:rPr>
                <w:noProof/>
                <w:webHidden/>
              </w:rPr>
            </w:r>
            <w:r>
              <w:rPr>
                <w:noProof/>
                <w:webHidden/>
              </w:rPr>
              <w:fldChar w:fldCharType="separate"/>
            </w:r>
            <w:r>
              <w:rPr>
                <w:noProof/>
                <w:webHidden/>
              </w:rPr>
              <w:t>404</w:t>
            </w:r>
            <w:r>
              <w:rPr>
                <w:noProof/>
                <w:webHidden/>
              </w:rPr>
              <w:fldChar w:fldCharType="end"/>
            </w:r>
          </w:hyperlink>
        </w:p>
        <w:p w14:paraId="37C3481A" w14:textId="14486E4E" w:rsidR="00AC13C6" w:rsidRDefault="00AC13C6">
          <w:pPr>
            <w:pStyle w:val="TOC3"/>
            <w:tabs>
              <w:tab w:val="right" w:leader="dot" w:pos="9350"/>
            </w:tabs>
            <w:rPr>
              <w:rFonts w:asciiTheme="minorHAnsi" w:eastAsiaTheme="minorEastAsia" w:hAnsiTheme="minorHAnsi" w:cstheme="minorBidi"/>
              <w:noProof/>
            </w:rPr>
          </w:pPr>
          <w:hyperlink w:anchor="_Toc519436600" w:history="1">
            <w:r w:rsidRPr="00DD0FD4">
              <w:rPr>
                <w:rStyle w:val="Hyperlink"/>
                <w:noProof/>
              </w:rPr>
              <w:t>Non-Unique – GOP Wins Senate – Polls</w:t>
            </w:r>
            <w:r>
              <w:rPr>
                <w:noProof/>
                <w:webHidden/>
              </w:rPr>
              <w:tab/>
            </w:r>
            <w:r>
              <w:rPr>
                <w:noProof/>
                <w:webHidden/>
              </w:rPr>
              <w:fldChar w:fldCharType="begin"/>
            </w:r>
            <w:r>
              <w:rPr>
                <w:noProof/>
                <w:webHidden/>
              </w:rPr>
              <w:instrText xml:space="preserve"> PAGEREF _Toc519436600 \h </w:instrText>
            </w:r>
            <w:r>
              <w:rPr>
                <w:noProof/>
                <w:webHidden/>
              </w:rPr>
            </w:r>
            <w:r>
              <w:rPr>
                <w:noProof/>
                <w:webHidden/>
              </w:rPr>
              <w:fldChar w:fldCharType="separate"/>
            </w:r>
            <w:r>
              <w:rPr>
                <w:noProof/>
                <w:webHidden/>
              </w:rPr>
              <w:t>405</w:t>
            </w:r>
            <w:r>
              <w:rPr>
                <w:noProof/>
                <w:webHidden/>
              </w:rPr>
              <w:fldChar w:fldCharType="end"/>
            </w:r>
          </w:hyperlink>
        </w:p>
        <w:p w14:paraId="59B1E2F0" w14:textId="0D8007B1" w:rsidR="00AC13C6" w:rsidRDefault="00AC13C6">
          <w:pPr>
            <w:pStyle w:val="TOC3"/>
            <w:tabs>
              <w:tab w:val="right" w:leader="dot" w:pos="9350"/>
            </w:tabs>
            <w:rPr>
              <w:rFonts w:asciiTheme="minorHAnsi" w:eastAsiaTheme="minorEastAsia" w:hAnsiTheme="minorHAnsi" w:cstheme="minorBidi"/>
              <w:noProof/>
            </w:rPr>
          </w:pPr>
          <w:hyperlink w:anchor="_Toc519436601" w:history="1">
            <w:r w:rsidRPr="00DD0FD4">
              <w:rPr>
                <w:rStyle w:val="Hyperlink"/>
                <w:noProof/>
              </w:rPr>
              <w:t>Non-Unique – GOP Wins Senate – Dem Senators Ticket-Splitting</w:t>
            </w:r>
            <w:r>
              <w:rPr>
                <w:noProof/>
                <w:webHidden/>
              </w:rPr>
              <w:tab/>
            </w:r>
            <w:r>
              <w:rPr>
                <w:noProof/>
                <w:webHidden/>
              </w:rPr>
              <w:fldChar w:fldCharType="begin"/>
            </w:r>
            <w:r>
              <w:rPr>
                <w:noProof/>
                <w:webHidden/>
              </w:rPr>
              <w:instrText xml:space="preserve"> PAGEREF _Toc519436601 \h </w:instrText>
            </w:r>
            <w:r>
              <w:rPr>
                <w:noProof/>
                <w:webHidden/>
              </w:rPr>
            </w:r>
            <w:r>
              <w:rPr>
                <w:noProof/>
                <w:webHidden/>
              </w:rPr>
              <w:fldChar w:fldCharType="separate"/>
            </w:r>
            <w:r>
              <w:rPr>
                <w:noProof/>
                <w:webHidden/>
              </w:rPr>
              <w:t>408</w:t>
            </w:r>
            <w:r>
              <w:rPr>
                <w:noProof/>
                <w:webHidden/>
              </w:rPr>
              <w:fldChar w:fldCharType="end"/>
            </w:r>
          </w:hyperlink>
        </w:p>
        <w:p w14:paraId="185BF4B2" w14:textId="20888F60" w:rsidR="00AC13C6" w:rsidRDefault="00AC13C6">
          <w:pPr>
            <w:pStyle w:val="TOC2"/>
            <w:tabs>
              <w:tab w:val="right" w:leader="dot" w:pos="9350"/>
            </w:tabs>
            <w:rPr>
              <w:rFonts w:asciiTheme="minorHAnsi" w:eastAsiaTheme="minorEastAsia" w:hAnsiTheme="minorHAnsi" w:cstheme="minorBidi"/>
              <w:noProof/>
            </w:rPr>
          </w:pPr>
          <w:hyperlink w:anchor="_Toc519436602" w:history="1">
            <w:r w:rsidRPr="00DD0FD4">
              <w:rPr>
                <w:rStyle w:val="Hyperlink"/>
                <w:noProof/>
              </w:rPr>
              <w:t>Uniqueness Overwhelms</w:t>
            </w:r>
            <w:r>
              <w:rPr>
                <w:noProof/>
                <w:webHidden/>
              </w:rPr>
              <w:tab/>
            </w:r>
            <w:r>
              <w:rPr>
                <w:noProof/>
                <w:webHidden/>
              </w:rPr>
              <w:fldChar w:fldCharType="begin"/>
            </w:r>
            <w:r>
              <w:rPr>
                <w:noProof/>
                <w:webHidden/>
              </w:rPr>
              <w:instrText xml:space="preserve"> PAGEREF _Toc519436602 \h </w:instrText>
            </w:r>
            <w:r>
              <w:rPr>
                <w:noProof/>
                <w:webHidden/>
              </w:rPr>
            </w:r>
            <w:r>
              <w:rPr>
                <w:noProof/>
                <w:webHidden/>
              </w:rPr>
              <w:fldChar w:fldCharType="separate"/>
            </w:r>
            <w:r>
              <w:rPr>
                <w:noProof/>
                <w:webHidden/>
              </w:rPr>
              <w:t>410</w:t>
            </w:r>
            <w:r>
              <w:rPr>
                <w:noProof/>
                <w:webHidden/>
              </w:rPr>
              <w:fldChar w:fldCharType="end"/>
            </w:r>
          </w:hyperlink>
        </w:p>
        <w:p w14:paraId="1AC70C89" w14:textId="097BD6CA" w:rsidR="00AC13C6" w:rsidRDefault="00AC13C6">
          <w:pPr>
            <w:pStyle w:val="TOC3"/>
            <w:tabs>
              <w:tab w:val="right" w:leader="dot" w:pos="9350"/>
            </w:tabs>
            <w:rPr>
              <w:rFonts w:asciiTheme="minorHAnsi" w:eastAsiaTheme="minorEastAsia" w:hAnsiTheme="minorHAnsi" w:cstheme="minorBidi"/>
              <w:noProof/>
            </w:rPr>
          </w:pPr>
          <w:hyperlink w:anchor="_Toc519436603" w:history="1">
            <w:r w:rsidRPr="00DD0FD4">
              <w:rPr>
                <w:rStyle w:val="Hyperlink"/>
                <w:noProof/>
              </w:rPr>
              <w:t>Uniqueness Overwhelms – History Proves Incumbent Party Loses</w:t>
            </w:r>
            <w:r>
              <w:rPr>
                <w:noProof/>
                <w:webHidden/>
              </w:rPr>
              <w:tab/>
            </w:r>
            <w:r>
              <w:rPr>
                <w:noProof/>
                <w:webHidden/>
              </w:rPr>
              <w:fldChar w:fldCharType="begin"/>
            </w:r>
            <w:r>
              <w:rPr>
                <w:noProof/>
                <w:webHidden/>
              </w:rPr>
              <w:instrText xml:space="preserve"> PAGEREF _Toc519436603 \h </w:instrText>
            </w:r>
            <w:r>
              <w:rPr>
                <w:noProof/>
                <w:webHidden/>
              </w:rPr>
            </w:r>
            <w:r>
              <w:rPr>
                <w:noProof/>
                <w:webHidden/>
              </w:rPr>
              <w:fldChar w:fldCharType="separate"/>
            </w:r>
            <w:r>
              <w:rPr>
                <w:noProof/>
                <w:webHidden/>
              </w:rPr>
              <w:t>411</w:t>
            </w:r>
            <w:r>
              <w:rPr>
                <w:noProof/>
                <w:webHidden/>
              </w:rPr>
              <w:fldChar w:fldCharType="end"/>
            </w:r>
          </w:hyperlink>
        </w:p>
        <w:p w14:paraId="61389C44" w14:textId="653FF72B" w:rsidR="00AC13C6" w:rsidRDefault="00AC13C6">
          <w:pPr>
            <w:pStyle w:val="TOC3"/>
            <w:tabs>
              <w:tab w:val="right" w:leader="dot" w:pos="9350"/>
            </w:tabs>
            <w:rPr>
              <w:rFonts w:asciiTheme="minorHAnsi" w:eastAsiaTheme="minorEastAsia" w:hAnsiTheme="minorHAnsi" w:cstheme="minorBidi"/>
              <w:noProof/>
            </w:rPr>
          </w:pPr>
          <w:hyperlink w:anchor="_Toc519436604" w:history="1">
            <w:r w:rsidRPr="00DD0FD4">
              <w:rPr>
                <w:rStyle w:val="Hyperlink"/>
                <w:noProof/>
              </w:rPr>
              <w:t>Uniqueness Overwhelms – Dems Win – Health Care and Gun Safety</w:t>
            </w:r>
            <w:r>
              <w:rPr>
                <w:noProof/>
                <w:webHidden/>
              </w:rPr>
              <w:tab/>
            </w:r>
            <w:r>
              <w:rPr>
                <w:noProof/>
                <w:webHidden/>
              </w:rPr>
              <w:fldChar w:fldCharType="begin"/>
            </w:r>
            <w:r>
              <w:rPr>
                <w:noProof/>
                <w:webHidden/>
              </w:rPr>
              <w:instrText xml:space="preserve"> PAGEREF _Toc519436604 \h </w:instrText>
            </w:r>
            <w:r>
              <w:rPr>
                <w:noProof/>
                <w:webHidden/>
              </w:rPr>
            </w:r>
            <w:r>
              <w:rPr>
                <w:noProof/>
                <w:webHidden/>
              </w:rPr>
              <w:fldChar w:fldCharType="separate"/>
            </w:r>
            <w:r>
              <w:rPr>
                <w:noProof/>
                <w:webHidden/>
              </w:rPr>
              <w:t>413</w:t>
            </w:r>
            <w:r>
              <w:rPr>
                <w:noProof/>
                <w:webHidden/>
              </w:rPr>
              <w:fldChar w:fldCharType="end"/>
            </w:r>
          </w:hyperlink>
        </w:p>
        <w:p w14:paraId="53CFB4E5" w14:textId="51D65785" w:rsidR="00AC13C6" w:rsidRDefault="00AC13C6">
          <w:pPr>
            <w:pStyle w:val="TOC3"/>
            <w:tabs>
              <w:tab w:val="right" w:leader="dot" w:pos="9350"/>
            </w:tabs>
            <w:rPr>
              <w:rFonts w:asciiTheme="minorHAnsi" w:eastAsiaTheme="minorEastAsia" w:hAnsiTheme="minorHAnsi" w:cstheme="minorBidi"/>
              <w:noProof/>
            </w:rPr>
          </w:pPr>
          <w:hyperlink w:anchor="_Toc519436605" w:history="1">
            <w:r w:rsidRPr="00DD0FD4">
              <w:rPr>
                <w:rStyle w:val="Hyperlink"/>
                <w:noProof/>
              </w:rPr>
              <w:t>Uniqueness Overwhelms – Dems Win – Fundraising</w:t>
            </w:r>
            <w:r>
              <w:rPr>
                <w:noProof/>
                <w:webHidden/>
              </w:rPr>
              <w:tab/>
            </w:r>
            <w:r>
              <w:rPr>
                <w:noProof/>
                <w:webHidden/>
              </w:rPr>
              <w:fldChar w:fldCharType="begin"/>
            </w:r>
            <w:r>
              <w:rPr>
                <w:noProof/>
                <w:webHidden/>
              </w:rPr>
              <w:instrText xml:space="preserve"> PAGEREF _Toc519436605 \h </w:instrText>
            </w:r>
            <w:r>
              <w:rPr>
                <w:noProof/>
                <w:webHidden/>
              </w:rPr>
            </w:r>
            <w:r>
              <w:rPr>
                <w:noProof/>
                <w:webHidden/>
              </w:rPr>
              <w:fldChar w:fldCharType="separate"/>
            </w:r>
            <w:r>
              <w:rPr>
                <w:noProof/>
                <w:webHidden/>
              </w:rPr>
              <w:t>414</w:t>
            </w:r>
            <w:r>
              <w:rPr>
                <w:noProof/>
                <w:webHidden/>
              </w:rPr>
              <w:fldChar w:fldCharType="end"/>
            </w:r>
          </w:hyperlink>
        </w:p>
        <w:p w14:paraId="625B8703" w14:textId="3B6D4FFF" w:rsidR="00AC13C6" w:rsidRDefault="00AC13C6">
          <w:pPr>
            <w:pStyle w:val="TOC3"/>
            <w:tabs>
              <w:tab w:val="right" w:leader="dot" w:pos="9350"/>
            </w:tabs>
            <w:rPr>
              <w:rFonts w:asciiTheme="minorHAnsi" w:eastAsiaTheme="minorEastAsia" w:hAnsiTheme="minorHAnsi" w:cstheme="minorBidi"/>
              <w:noProof/>
            </w:rPr>
          </w:pPr>
          <w:hyperlink w:anchor="_Toc519436606" w:history="1">
            <w:r w:rsidRPr="00DD0FD4">
              <w:rPr>
                <w:rStyle w:val="Hyperlink"/>
                <w:noProof/>
              </w:rPr>
              <w:t>Uniqueness Overwhelms – Dems Win – Bloomberg Funding</w:t>
            </w:r>
            <w:r>
              <w:rPr>
                <w:noProof/>
                <w:webHidden/>
              </w:rPr>
              <w:tab/>
            </w:r>
            <w:r>
              <w:rPr>
                <w:noProof/>
                <w:webHidden/>
              </w:rPr>
              <w:fldChar w:fldCharType="begin"/>
            </w:r>
            <w:r>
              <w:rPr>
                <w:noProof/>
                <w:webHidden/>
              </w:rPr>
              <w:instrText xml:space="preserve"> PAGEREF _Toc519436606 \h </w:instrText>
            </w:r>
            <w:r>
              <w:rPr>
                <w:noProof/>
                <w:webHidden/>
              </w:rPr>
            </w:r>
            <w:r>
              <w:rPr>
                <w:noProof/>
                <w:webHidden/>
              </w:rPr>
              <w:fldChar w:fldCharType="separate"/>
            </w:r>
            <w:r>
              <w:rPr>
                <w:noProof/>
                <w:webHidden/>
              </w:rPr>
              <w:t>416</w:t>
            </w:r>
            <w:r>
              <w:rPr>
                <w:noProof/>
                <w:webHidden/>
              </w:rPr>
              <w:fldChar w:fldCharType="end"/>
            </w:r>
          </w:hyperlink>
        </w:p>
        <w:p w14:paraId="6C57656A" w14:textId="5FE11D97" w:rsidR="00AC13C6" w:rsidRDefault="00AC13C6">
          <w:pPr>
            <w:pStyle w:val="TOC3"/>
            <w:tabs>
              <w:tab w:val="right" w:leader="dot" w:pos="9350"/>
            </w:tabs>
            <w:rPr>
              <w:rFonts w:asciiTheme="minorHAnsi" w:eastAsiaTheme="minorEastAsia" w:hAnsiTheme="minorHAnsi" w:cstheme="minorBidi"/>
              <w:noProof/>
            </w:rPr>
          </w:pPr>
          <w:hyperlink w:anchor="_Toc519436607" w:history="1">
            <w:r w:rsidRPr="00DD0FD4">
              <w:rPr>
                <w:rStyle w:val="Hyperlink"/>
                <w:noProof/>
              </w:rPr>
              <w:t>Uniqueness Overwhelms – Dem Turnout</w:t>
            </w:r>
            <w:r>
              <w:rPr>
                <w:noProof/>
                <w:webHidden/>
              </w:rPr>
              <w:tab/>
            </w:r>
            <w:r>
              <w:rPr>
                <w:noProof/>
                <w:webHidden/>
              </w:rPr>
              <w:fldChar w:fldCharType="begin"/>
            </w:r>
            <w:r>
              <w:rPr>
                <w:noProof/>
                <w:webHidden/>
              </w:rPr>
              <w:instrText xml:space="preserve"> PAGEREF _Toc519436607 \h </w:instrText>
            </w:r>
            <w:r>
              <w:rPr>
                <w:noProof/>
                <w:webHidden/>
              </w:rPr>
            </w:r>
            <w:r>
              <w:rPr>
                <w:noProof/>
                <w:webHidden/>
              </w:rPr>
              <w:fldChar w:fldCharType="separate"/>
            </w:r>
            <w:r>
              <w:rPr>
                <w:noProof/>
                <w:webHidden/>
              </w:rPr>
              <w:t>417</w:t>
            </w:r>
            <w:r>
              <w:rPr>
                <w:noProof/>
                <w:webHidden/>
              </w:rPr>
              <w:fldChar w:fldCharType="end"/>
            </w:r>
          </w:hyperlink>
        </w:p>
        <w:p w14:paraId="6FDA7FDA" w14:textId="5D575B65" w:rsidR="00AC13C6" w:rsidRDefault="00AC13C6">
          <w:pPr>
            <w:pStyle w:val="TOC2"/>
            <w:tabs>
              <w:tab w:val="right" w:leader="dot" w:pos="9350"/>
            </w:tabs>
            <w:rPr>
              <w:rFonts w:asciiTheme="minorHAnsi" w:eastAsiaTheme="minorEastAsia" w:hAnsiTheme="minorHAnsi" w:cstheme="minorBidi"/>
              <w:noProof/>
            </w:rPr>
          </w:pPr>
          <w:hyperlink w:anchor="_Toc519436608" w:history="1">
            <w:r w:rsidRPr="00DD0FD4">
              <w:rPr>
                <w:rStyle w:val="Hyperlink"/>
                <w:noProof/>
              </w:rPr>
              <w:t>Link Answers</w:t>
            </w:r>
            <w:r>
              <w:rPr>
                <w:noProof/>
                <w:webHidden/>
              </w:rPr>
              <w:tab/>
            </w:r>
            <w:r>
              <w:rPr>
                <w:noProof/>
                <w:webHidden/>
              </w:rPr>
              <w:fldChar w:fldCharType="begin"/>
            </w:r>
            <w:r>
              <w:rPr>
                <w:noProof/>
                <w:webHidden/>
              </w:rPr>
              <w:instrText xml:space="preserve"> PAGEREF _Toc519436608 \h </w:instrText>
            </w:r>
            <w:r>
              <w:rPr>
                <w:noProof/>
                <w:webHidden/>
              </w:rPr>
            </w:r>
            <w:r>
              <w:rPr>
                <w:noProof/>
                <w:webHidden/>
              </w:rPr>
              <w:fldChar w:fldCharType="separate"/>
            </w:r>
            <w:r>
              <w:rPr>
                <w:noProof/>
                <w:webHidden/>
              </w:rPr>
              <w:t>419</w:t>
            </w:r>
            <w:r>
              <w:rPr>
                <w:noProof/>
                <w:webHidden/>
              </w:rPr>
              <w:fldChar w:fldCharType="end"/>
            </w:r>
          </w:hyperlink>
        </w:p>
        <w:p w14:paraId="2C67C136" w14:textId="4D6FB8EA" w:rsidR="00AC13C6" w:rsidRDefault="00AC13C6">
          <w:pPr>
            <w:pStyle w:val="TOC3"/>
            <w:tabs>
              <w:tab w:val="right" w:leader="dot" w:pos="9350"/>
            </w:tabs>
            <w:rPr>
              <w:rFonts w:asciiTheme="minorHAnsi" w:eastAsiaTheme="minorEastAsia" w:hAnsiTheme="minorHAnsi" w:cstheme="minorBidi"/>
              <w:noProof/>
            </w:rPr>
          </w:pPr>
          <w:hyperlink w:anchor="_Toc519436609" w:history="1">
            <w:r w:rsidRPr="00DD0FD4">
              <w:rPr>
                <w:rStyle w:val="Hyperlink"/>
                <w:noProof/>
              </w:rPr>
              <w:t>Link Turn – Demobilizes Base</w:t>
            </w:r>
            <w:r>
              <w:rPr>
                <w:noProof/>
                <w:webHidden/>
              </w:rPr>
              <w:tab/>
            </w:r>
            <w:r>
              <w:rPr>
                <w:noProof/>
                <w:webHidden/>
              </w:rPr>
              <w:fldChar w:fldCharType="begin"/>
            </w:r>
            <w:r>
              <w:rPr>
                <w:noProof/>
                <w:webHidden/>
              </w:rPr>
              <w:instrText xml:space="preserve"> PAGEREF _Toc519436609 \h </w:instrText>
            </w:r>
            <w:r>
              <w:rPr>
                <w:noProof/>
                <w:webHidden/>
              </w:rPr>
            </w:r>
            <w:r>
              <w:rPr>
                <w:noProof/>
                <w:webHidden/>
              </w:rPr>
              <w:fldChar w:fldCharType="separate"/>
            </w:r>
            <w:r>
              <w:rPr>
                <w:noProof/>
                <w:webHidden/>
              </w:rPr>
              <w:t>420</w:t>
            </w:r>
            <w:r>
              <w:rPr>
                <w:noProof/>
                <w:webHidden/>
              </w:rPr>
              <w:fldChar w:fldCharType="end"/>
            </w:r>
          </w:hyperlink>
        </w:p>
        <w:p w14:paraId="236C0791" w14:textId="2ACC2EE1" w:rsidR="00AC13C6" w:rsidRDefault="00AC13C6">
          <w:pPr>
            <w:pStyle w:val="TOC3"/>
            <w:tabs>
              <w:tab w:val="right" w:leader="dot" w:pos="9350"/>
            </w:tabs>
            <w:rPr>
              <w:rFonts w:asciiTheme="minorHAnsi" w:eastAsiaTheme="minorEastAsia" w:hAnsiTheme="minorHAnsi" w:cstheme="minorBidi"/>
              <w:noProof/>
            </w:rPr>
          </w:pPr>
          <w:hyperlink w:anchor="_Toc519436610" w:history="1">
            <w:r w:rsidRPr="00DD0FD4">
              <w:rPr>
                <w:rStyle w:val="Hyperlink"/>
                <w:noProof/>
              </w:rPr>
              <w:t>Link Turn – Abolish ICE Unpopular</w:t>
            </w:r>
            <w:r>
              <w:rPr>
                <w:noProof/>
                <w:webHidden/>
              </w:rPr>
              <w:tab/>
            </w:r>
            <w:r>
              <w:rPr>
                <w:noProof/>
                <w:webHidden/>
              </w:rPr>
              <w:fldChar w:fldCharType="begin"/>
            </w:r>
            <w:r>
              <w:rPr>
                <w:noProof/>
                <w:webHidden/>
              </w:rPr>
              <w:instrText xml:space="preserve"> PAGEREF _Toc519436610 \h </w:instrText>
            </w:r>
            <w:r>
              <w:rPr>
                <w:noProof/>
                <w:webHidden/>
              </w:rPr>
            </w:r>
            <w:r>
              <w:rPr>
                <w:noProof/>
                <w:webHidden/>
              </w:rPr>
              <w:fldChar w:fldCharType="separate"/>
            </w:r>
            <w:r>
              <w:rPr>
                <w:noProof/>
                <w:webHidden/>
              </w:rPr>
              <w:t>423</w:t>
            </w:r>
            <w:r>
              <w:rPr>
                <w:noProof/>
                <w:webHidden/>
              </w:rPr>
              <w:fldChar w:fldCharType="end"/>
            </w:r>
          </w:hyperlink>
        </w:p>
        <w:p w14:paraId="026AFC14" w14:textId="0F300690" w:rsidR="00AC13C6" w:rsidRDefault="00AC13C6">
          <w:pPr>
            <w:pStyle w:val="TOC3"/>
            <w:tabs>
              <w:tab w:val="right" w:leader="dot" w:pos="9350"/>
            </w:tabs>
            <w:rPr>
              <w:rFonts w:asciiTheme="minorHAnsi" w:eastAsiaTheme="minorEastAsia" w:hAnsiTheme="minorHAnsi" w:cstheme="minorBidi"/>
              <w:noProof/>
            </w:rPr>
          </w:pPr>
          <w:hyperlink w:anchor="_Toc519436611" w:history="1">
            <w:r w:rsidRPr="00DD0FD4">
              <w:rPr>
                <w:rStyle w:val="Hyperlink"/>
                <w:noProof/>
              </w:rPr>
              <w:t>No Link – No Platforming</w:t>
            </w:r>
            <w:r>
              <w:rPr>
                <w:noProof/>
                <w:webHidden/>
              </w:rPr>
              <w:tab/>
            </w:r>
            <w:r>
              <w:rPr>
                <w:noProof/>
                <w:webHidden/>
              </w:rPr>
              <w:fldChar w:fldCharType="begin"/>
            </w:r>
            <w:r>
              <w:rPr>
                <w:noProof/>
                <w:webHidden/>
              </w:rPr>
              <w:instrText xml:space="preserve"> PAGEREF _Toc519436611 \h </w:instrText>
            </w:r>
            <w:r>
              <w:rPr>
                <w:noProof/>
                <w:webHidden/>
              </w:rPr>
            </w:r>
            <w:r>
              <w:rPr>
                <w:noProof/>
                <w:webHidden/>
              </w:rPr>
              <w:fldChar w:fldCharType="separate"/>
            </w:r>
            <w:r>
              <w:rPr>
                <w:noProof/>
                <w:webHidden/>
              </w:rPr>
              <w:t>425</w:t>
            </w:r>
            <w:r>
              <w:rPr>
                <w:noProof/>
                <w:webHidden/>
              </w:rPr>
              <w:fldChar w:fldCharType="end"/>
            </w:r>
          </w:hyperlink>
        </w:p>
        <w:p w14:paraId="5D5539CB" w14:textId="66F2A792" w:rsidR="00AC13C6" w:rsidRDefault="00AC13C6">
          <w:pPr>
            <w:pStyle w:val="TOC3"/>
            <w:tabs>
              <w:tab w:val="right" w:leader="dot" w:pos="9350"/>
            </w:tabs>
            <w:rPr>
              <w:rFonts w:asciiTheme="minorHAnsi" w:eastAsiaTheme="minorEastAsia" w:hAnsiTheme="minorHAnsi" w:cstheme="minorBidi"/>
              <w:noProof/>
            </w:rPr>
          </w:pPr>
          <w:hyperlink w:anchor="_Toc519436612" w:history="1">
            <w:r w:rsidRPr="00DD0FD4">
              <w:rPr>
                <w:rStyle w:val="Hyperlink"/>
                <w:noProof/>
              </w:rPr>
              <w:t>AT – Immigration Motivates Hispanic Voters</w:t>
            </w:r>
            <w:r>
              <w:rPr>
                <w:noProof/>
                <w:webHidden/>
              </w:rPr>
              <w:tab/>
            </w:r>
            <w:r>
              <w:rPr>
                <w:noProof/>
                <w:webHidden/>
              </w:rPr>
              <w:fldChar w:fldCharType="begin"/>
            </w:r>
            <w:r>
              <w:rPr>
                <w:noProof/>
                <w:webHidden/>
              </w:rPr>
              <w:instrText xml:space="preserve"> PAGEREF _Toc519436612 \h </w:instrText>
            </w:r>
            <w:r>
              <w:rPr>
                <w:noProof/>
                <w:webHidden/>
              </w:rPr>
            </w:r>
            <w:r>
              <w:rPr>
                <w:noProof/>
                <w:webHidden/>
              </w:rPr>
              <w:fldChar w:fldCharType="separate"/>
            </w:r>
            <w:r>
              <w:rPr>
                <w:noProof/>
                <w:webHidden/>
              </w:rPr>
              <w:t>427</w:t>
            </w:r>
            <w:r>
              <w:rPr>
                <w:noProof/>
                <w:webHidden/>
              </w:rPr>
              <w:fldChar w:fldCharType="end"/>
            </w:r>
          </w:hyperlink>
        </w:p>
        <w:p w14:paraId="2997193C" w14:textId="3645C037" w:rsidR="00AC13C6" w:rsidRDefault="00AC13C6">
          <w:pPr>
            <w:pStyle w:val="TOC2"/>
            <w:tabs>
              <w:tab w:val="right" w:leader="dot" w:pos="9350"/>
            </w:tabs>
            <w:rPr>
              <w:rFonts w:asciiTheme="minorHAnsi" w:eastAsiaTheme="minorEastAsia" w:hAnsiTheme="minorHAnsi" w:cstheme="minorBidi"/>
              <w:noProof/>
            </w:rPr>
          </w:pPr>
          <w:hyperlink w:anchor="_Toc519436613" w:history="1">
            <w:r w:rsidRPr="00DD0FD4">
              <w:rPr>
                <w:rStyle w:val="Hyperlink"/>
                <w:noProof/>
              </w:rPr>
              <w:t>Impact Answers</w:t>
            </w:r>
            <w:r>
              <w:rPr>
                <w:noProof/>
                <w:webHidden/>
              </w:rPr>
              <w:tab/>
            </w:r>
            <w:r>
              <w:rPr>
                <w:noProof/>
                <w:webHidden/>
              </w:rPr>
              <w:fldChar w:fldCharType="begin"/>
            </w:r>
            <w:r>
              <w:rPr>
                <w:noProof/>
                <w:webHidden/>
              </w:rPr>
              <w:instrText xml:space="preserve"> PAGEREF _Toc519436613 \h </w:instrText>
            </w:r>
            <w:r>
              <w:rPr>
                <w:noProof/>
                <w:webHidden/>
              </w:rPr>
            </w:r>
            <w:r>
              <w:rPr>
                <w:noProof/>
                <w:webHidden/>
              </w:rPr>
              <w:fldChar w:fldCharType="separate"/>
            </w:r>
            <w:r>
              <w:rPr>
                <w:noProof/>
                <w:webHidden/>
              </w:rPr>
              <w:t>429</w:t>
            </w:r>
            <w:r>
              <w:rPr>
                <w:noProof/>
                <w:webHidden/>
              </w:rPr>
              <w:fldChar w:fldCharType="end"/>
            </w:r>
          </w:hyperlink>
        </w:p>
        <w:p w14:paraId="24AFE046" w14:textId="6CBDFC3D" w:rsidR="00AC13C6" w:rsidRDefault="00AC13C6">
          <w:pPr>
            <w:pStyle w:val="TOC3"/>
            <w:tabs>
              <w:tab w:val="right" w:leader="dot" w:pos="9350"/>
            </w:tabs>
            <w:rPr>
              <w:rFonts w:asciiTheme="minorHAnsi" w:eastAsiaTheme="minorEastAsia" w:hAnsiTheme="minorHAnsi" w:cstheme="minorBidi"/>
              <w:noProof/>
            </w:rPr>
          </w:pPr>
          <w:hyperlink w:anchor="_Toc519436614" w:history="1">
            <w:r w:rsidRPr="00DD0FD4">
              <w:rPr>
                <w:rStyle w:val="Hyperlink"/>
                <w:noProof/>
              </w:rPr>
              <w:t>No Internal Link – Dems Don’t Succeed</w:t>
            </w:r>
            <w:r>
              <w:rPr>
                <w:noProof/>
                <w:webHidden/>
              </w:rPr>
              <w:tab/>
            </w:r>
            <w:r>
              <w:rPr>
                <w:noProof/>
                <w:webHidden/>
              </w:rPr>
              <w:fldChar w:fldCharType="begin"/>
            </w:r>
            <w:r>
              <w:rPr>
                <w:noProof/>
                <w:webHidden/>
              </w:rPr>
              <w:instrText xml:space="preserve"> PAGEREF _Toc519436614 \h </w:instrText>
            </w:r>
            <w:r>
              <w:rPr>
                <w:noProof/>
                <w:webHidden/>
              </w:rPr>
            </w:r>
            <w:r>
              <w:rPr>
                <w:noProof/>
                <w:webHidden/>
              </w:rPr>
              <w:fldChar w:fldCharType="separate"/>
            </w:r>
            <w:r>
              <w:rPr>
                <w:noProof/>
                <w:webHidden/>
              </w:rPr>
              <w:t>430</w:t>
            </w:r>
            <w:r>
              <w:rPr>
                <w:noProof/>
                <w:webHidden/>
              </w:rPr>
              <w:fldChar w:fldCharType="end"/>
            </w:r>
          </w:hyperlink>
        </w:p>
        <w:p w14:paraId="0A3BB03B" w14:textId="5FD21E47" w:rsidR="00AC13C6" w:rsidRDefault="00AC13C6">
          <w:pPr>
            <w:pStyle w:val="TOC3"/>
            <w:tabs>
              <w:tab w:val="right" w:leader="dot" w:pos="9350"/>
            </w:tabs>
            <w:rPr>
              <w:rFonts w:asciiTheme="minorHAnsi" w:eastAsiaTheme="minorEastAsia" w:hAnsiTheme="minorHAnsi" w:cstheme="minorBidi"/>
              <w:noProof/>
            </w:rPr>
          </w:pPr>
          <w:hyperlink w:anchor="_Toc519436615" w:history="1">
            <w:r w:rsidRPr="00DD0FD4">
              <w:rPr>
                <w:rStyle w:val="Hyperlink"/>
                <w:noProof/>
              </w:rPr>
              <w:t>AT – Dem Win = Immigration Reform</w:t>
            </w:r>
            <w:r>
              <w:rPr>
                <w:noProof/>
                <w:webHidden/>
              </w:rPr>
              <w:tab/>
            </w:r>
            <w:r>
              <w:rPr>
                <w:noProof/>
                <w:webHidden/>
              </w:rPr>
              <w:fldChar w:fldCharType="begin"/>
            </w:r>
            <w:r>
              <w:rPr>
                <w:noProof/>
                <w:webHidden/>
              </w:rPr>
              <w:instrText xml:space="preserve"> PAGEREF _Toc519436615 \h </w:instrText>
            </w:r>
            <w:r>
              <w:rPr>
                <w:noProof/>
                <w:webHidden/>
              </w:rPr>
            </w:r>
            <w:r>
              <w:rPr>
                <w:noProof/>
                <w:webHidden/>
              </w:rPr>
              <w:fldChar w:fldCharType="separate"/>
            </w:r>
            <w:r>
              <w:rPr>
                <w:noProof/>
                <w:webHidden/>
              </w:rPr>
              <w:t>437</w:t>
            </w:r>
            <w:r>
              <w:rPr>
                <w:noProof/>
                <w:webHidden/>
              </w:rPr>
              <w:fldChar w:fldCharType="end"/>
            </w:r>
          </w:hyperlink>
        </w:p>
        <w:p w14:paraId="2EE46FE5" w14:textId="2F4C5927" w:rsidR="00AC13C6" w:rsidRDefault="00AC13C6">
          <w:pPr>
            <w:pStyle w:val="TOC1"/>
            <w:tabs>
              <w:tab w:val="right" w:leader="dot" w:pos="9350"/>
            </w:tabs>
            <w:rPr>
              <w:rFonts w:asciiTheme="minorHAnsi" w:eastAsiaTheme="minorEastAsia" w:hAnsiTheme="minorHAnsi" w:cstheme="minorBidi"/>
              <w:noProof/>
            </w:rPr>
          </w:pPr>
          <w:hyperlink w:anchor="_Toc519436616" w:history="1">
            <w:r w:rsidRPr="00DD0FD4">
              <w:rPr>
                <w:rStyle w:val="Hyperlink"/>
                <w:noProof/>
              </w:rPr>
              <w:t>Aff Answers to GOP Win Good</w:t>
            </w:r>
            <w:r>
              <w:rPr>
                <w:noProof/>
                <w:webHidden/>
              </w:rPr>
              <w:tab/>
            </w:r>
            <w:r>
              <w:rPr>
                <w:noProof/>
                <w:webHidden/>
              </w:rPr>
              <w:fldChar w:fldCharType="begin"/>
            </w:r>
            <w:r>
              <w:rPr>
                <w:noProof/>
                <w:webHidden/>
              </w:rPr>
              <w:instrText xml:space="preserve"> PAGEREF _Toc519436616 \h </w:instrText>
            </w:r>
            <w:r>
              <w:rPr>
                <w:noProof/>
                <w:webHidden/>
              </w:rPr>
            </w:r>
            <w:r>
              <w:rPr>
                <w:noProof/>
                <w:webHidden/>
              </w:rPr>
              <w:fldChar w:fldCharType="separate"/>
            </w:r>
            <w:r>
              <w:rPr>
                <w:noProof/>
                <w:webHidden/>
              </w:rPr>
              <w:t>439</w:t>
            </w:r>
            <w:r>
              <w:rPr>
                <w:noProof/>
                <w:webHidden/>
              </w:rPr>
              <w:fldChar w:fldCharType="end"/>
            </w:r>
          </w:hyperlink>
        </w:p>
        <w:p w14:paraId="0CA58155" w14:textId="1B7DF0D8" w:rsidR="00AC13C6" w:rsidRDefault="00AC13C6">
          <w:pPr>
            <w:pStyle w:val="TOC2"/>
            <w:tabs>
              <w:tab w:val="right" w:leader="dot" w:pos="9350"/>
            </w:tabs>
            <w:rPr>
              <w:rFonts w:asciiTheme="minorHAnsi" w:eastAsiaTheme="minorEastAsia" w:hAnsiTheme="minorHAnsi" w:cstheme="minorBidi"/>
              <w:noProof/>
            </w:rPr>
          </w:pPr>
          <w:hyperlink w:anchor="_Toc519436617" w:history="1">
            <w:r w:rsidRPr="00DD0FD4">
              <w:rPr>
                <w:rStyle w:val="Hyperlink"/>
                <w:noProof/>
              </w:rPr>
              <w:t>Uniqueness Answers – AT – GOP Win Now</w:t>
            </w:r>
            <w:r>
              <w:rPr>
                <w:noProof/>
                <w:webHidden/>
              </w:rPr>
              <w:tab/>
            </w:r>
            <w:r>
              <w:rPr>
                <w:noProof/>
                <w:webHidden/>
              </w:rPr>
              <w:fldChar w:fldCharType="begin"/>
            </w:r>
            <w:r>
              <w:rPr>
                <w:noProof/>
                <w:webHidden/>
              </w:rPr>
              <w:instrText xml:space="preserve"> PAGEREF _Toc519436617 \h </w:instrText>
            </w:r>
            <w:r>
              <w:rPr>
                <w:noProof/>
                <w:webHidden/>
              </w:rPr>
            </w:r>
            <w:r>
              <w:rPr>
                <w:noProof/>
                <w:webHidden/>
              </w:rPr>
              <w:fldChar w:fldCharType="separate"/>
            </w:r>
            <w:r>
              <w:rPr>
                <w:noProof/>
                <w:webHidden/>
              </w:rPr>
              <w:t>440</w:t>
            </w:r>
            <w:r>
              <w:rPr>
                <w:noProof/>
                <w:webHidden/>
              </w:rPr>
              <w:fldChar w:fldCharType="end"/>
            </w:r>
          </w:hyperlink>
        </w:p>
        <w:p w14:paraId="445F44E3" w14:textId="4F7A60CB" w:rsidR="00AC13C6" w:rsidRDefault="00AC13C6">
          <w:pPr>
            <w:pStyle w:val="TOC3"/>
            <w:tabs>
              <w:tab w:val="right" w:leader="dot" w:pos="9350"/>
            </w:tabs>
            <w:rPr>
              <w:rFonts w:asciiTheme="minorHAnsi" w:eastAsiaTheme="minorEastAsia" w:hAnsiTheme="minorHAnsi" w:cstheme="minorBidi"/>
              <w:noProof/>
            </w:rPr>
          </w:pPr>
          <w:hyperlink w:anchor="_Toc519436618" w:history="1">
            <w:r w:rsidRPr="00DD0FD4">
              <w:rPr>
                <w:rStyle w:val="Hyperlink"/>
                <w:noProof/>
              </w:rPr>
              <w:t>Non-Unique – Family Separations</w:t>
            </w:r>
            <w:r>
              <w:rPr>
                <w:noProof/>
                <w:webHidden/>
              </w:rPr>
              <w:tab/>
            </w:r>
            <w:r>
              <w:rPr>
                <w:noProof/>
                <w:webHidden/>
              </w:rPr>
              <w:fldChar w:fldCharType="begin"/>
            </w:r>
            <w:r>
              <w:rPr>
                <w:noProof/>
                <w:webHidden/>
              </w:rPr>
              <w:instrText xml:space="preserve"> PAGEREF _Toc519436618 \h </w:instrText>
            </w:r>
            <w:r>
              <w:rPr>
                <w:noProof/>
                <w:webHidden/>
              </w:rPr>
            </w:r>
            <w:r>
              <w:rPr>
                <w:noProof/>
                <w:webHidden/>
              </w:rPr>
              <w:fldChar w:fldCharType="separate"/>
            </w:r>
            <w:r>
              <w:rPr>
                <w:noProof/>
                <w:webHidden/>
              </w:rPr>
              <w:t>441</w:t>
            </w:r>
            <w:r>
              <w:rPr>
                <w:noProof/>
                <w:webHidden/>
              </w:rPr>
              <w:fldChar w:fldCharType="end"/>
            </w:r>
          </w:hyperlink>
        </w:p>
        <w:p w14:paraId="15E29C59" w14:textId="49AF3364" w:rsidR="00AC13C6" w:rsidRDefault="00AC13C6">
          <w:pPr>
            <w:pStyle w:val="TOC3"/>
            <w:tabs>
              <w:tab w:val="right" w:leader="dot" w:pos="9350"/>
            </w:tabs>
            <w:rPr>
              <w:rFonts w:asciiTheme="minorHAnsi" w:eastAsiaTheme="minorEastAsia" w:hAnsiTheme="minorHAnsi" w:cstheme="minorBidi"/>
              <w:noProof/>
            </w:rPr>
          </w:pPr>
          <w:hyperlink w:anchor="_Toc519436619" w:history="1">
            <w:r w:rsidRPr="00DD0FD4">
              <w:rPr>
                <w:rStyle w:val="Hyperlink"/>
                <w:noProof/>
              </w:rPr>
              <w:t>Non-Unique – GOP Messaging Flawed</w:t>
            </w:r>
            <w:r>
              <w:rPr>
                <w:noProof/>
                <w:webHidden/>
              </w:rPr>
              <w:tab/>
            </w:r>
            <w:r>
              <w:rPr>
                <w:noProof/>
                <w:webHidden/>
              </w:rPr>
              <w:fldChar w:fldCharType="begin"/>
            </w:r>
            <w:r>
              <w:rPr>
                <w:noProof/>
                <w:webHidden/>
              </w:rPr>
              <w:instrText xml:space="preserve"> PAGEREF _Toc519436619 \h </w:instrText>
            </w:r>
            <w:r>
              <w:rPr>
                <w:noProof/>
                <w:webHidden/>
              </w:rPr>
            </w:r>
            <w:r>
              <w:rPr>
                <w:noProof/>
                <w:webHidden/>
              </w:rPr>
              <w:fldChar w:fldCharType="separate"/>
            </w:r>
            <w:r>
              <w:rPr>
                <w:noProof/>
                <w:webHidden/>
              </w:rPr>
              <w:t>442</w:t>
            </w:r>
            <w:r>
              <w:rPr>
                <w:noProof/>
                <w:webHidden/>
              </w:rPr>
              <w:fldChar w:fldCharType="end"/>
            </w:r>
          </w:hyperlink>
        </w:p>
        <w:p w14:paraId="3194BAAE" w14:textId="57D65906" w:rsidR="00AC13C6" w:rsidRDefault="00AC13C6">
          <w:pPr>
            <w:pStyle w:val="TOC3"/>
            <w:tabs>
              <w:tab w:val="right" w:leader="dot" w:pos="9350"/>
            </w:tabs>
            <w:rPr>
              <w:rFonts w:asciiTheme="minorHAnsi" w:eastAsiaTheme="minorEastAsia" w:hAnsiTheme="minorHAnsi" w:cstheme="minorBidi"/>
              <w:noProof/>
            </w:rPr>
          </w:pPr>
          <w:hyperlink w:anchor="_Toc519436620" w:history="1">
            <w:r w:rsidRPr="00DD0FD4">
              <w:rPr>
                <w:rStyle w:val="Hyperlink"/>
                <w:noProof/>
              </w:rPr>
              <w:t>Non-Unique – GOP Can’t Win – Independents Switch</w:t>
            </w:r>
            <w:r>
              <w:rPr>
                <w:noProof/>
                <w:webHidden/>
              </w:rPr>
              <w:tab/>
            </w:r>
            <w:r>
              <w:rPr>
                <w:noProof/>
                <w:webHidden/>
              </w:rPr>
              <w:fldChar w:fldCharType="begin"/>
            </w:r>
            <w:r>
              <w:rPr>
                <w:noProof/>
                <w:webHidden/>
              </w:rPr>
              <w:instrText xml:space="preserve"> PAGEREF _Toc519436620 \h </w:instrText>
            </w:r>
            <w:r>
              <w:rPr>
                <w:noProof/>
                <w:webHidden/>
              </w:rPr>
            </w:r>
            <w:r>
              <w:rPr>
                <w:noProof/>
                <w:webHidden/>
              </w:rPr>
              <w:fldChar w:fldCharType="separate"/>
            </w:r>
            <w:r>
              <w:rPr>
                <w:noProof/>
                <w:webHidden/>
              </w:rPr>
              <w:t>444</w:t>
            </w:r>
            <w:r>
              <w:rPr>
                <w:noProof/>
                <w:webHidden/>
              </w:rPr>
              <w:fldChar w:fldCharType="end"/>
            </w:r>
          </w:hyperlink>
        </w:p>
        <w:p w14:paraId="31CA6F77" w14:textId="177353A8" w:rsidR="00AC13C6" w:rsidRDefault="00AC13C6">
          <w:pPr>
            <w:pStyle w:val="TOC3"/>
            <w:tabs>
              <w:tab w:val="right" w:leader="dot" w:pos="9350"/>
            </w:tabs>
            <w:rPr>
              <w:rFonts w:asciiTheme="minorHAnsi" w:eastAsiaTheme="minorEastAsia" w:hAnsiTheme="minorHAnsi" w:cstheme="minorBidi"/>
              <w:noProof/>
            </w:rPr>
          </w:pPr>
          <w:hyperlink w:anchor="_Toc519436621" w:history="1">
            <w:r w:rsidRPr="00DD0FD4">
              <w:rPr>
                <w:rStyle w:val="Hyperlink"/>
                <w:noProof/>
              </w:rPr>
              <w:t>Non-Unique – Dems Win the Economy Issue</w:t>
            </w:r>
            <w:r>
              <w:rPr>
                <w:noProof/>
                <w:webHidden/>
              </w:rPr>
              <w:tab/>
            </w:r>
            <w:r>
              <w:rPr>
                <w:noProof/>
                <w:webHidden/>
              </w:rPr>
              <w:fldChar w:fldCharType="begin"/>
            </w:r>
            <w:r>
              <w:rPr>
                <w:noProof/>
                <w:webHidden/>
              </w:rPr>
              <w:instrText xml:space="preserve"> PAGEREF _Toc519436621 \h </w:instrText>
            </w:r>
            <w:r>
              <w:rPr>
                <w:noProof/>
                <w:webHidden/>
              </w:rPr>
            </w:r>
            <w:r>
              <w:rPr>
                <w:noProof/>
                <w:webHidden/>
              </w:rPr>
              <w:fldChar w:fldCharType="separate"/>
            </w:r>
            <w:r>
              <w:rPr>
                <w:noProof/>
                <w:webHidden/>
              </w:rPr>
              <w:t>446</w:t>
            </w:r>
            <w:r>
              <w:rPr>
                <w:noProof/>
                <w:webHidden/>
              </w:rPr>
              <w:fldChar w:fldCharType="end"/>
            </w:r>
          </w:hyperlink>
        </w:p>
        <w:p w14:paraId="3E23024B" w14:textId="11B3BAE0" w:rsidR="00AC13C6" w:rsidRDefault="00AC13C6">
          <w:pPr>
            <w:pStyle w:val="TOC3"/>
            <w:tabs>
              <w:tab w:val="right" w:leader="dot" w:pos="9350"/>
            </w:tabs>
            <w:rPr>
              <w:rFonts w:asciiTheme="minorHAnsi" w:eastAsiaTheme="minorEastAsia" w:hAnsiTheme="minorHAnsi" w:cstheme="minorBidi"/>
              <w:noProof/>
            </w:rPr>
          </w:pPr>
          <w:hyperlink w:anchor="_Toc519436622" w:history="1">
            <w:r w:rsidRPr="00DD0FD4">
              <w:rPr>
                <w:rStyle w:val="Hyperlink"/>
                <w:noProof/>
              </w:rPr>
              <w:t>Non-Unique – Tariffs Hurt GOP</w:t>
            </w:r>
            <w:r>
              <w:rPr>
                <w:noProof/>
                <w:webHidden/>
              </w:rPr>
              <w:tab/>
            </w:r>
            <w:r>
              <w:rPr>
                <w:noProof/>
                <w:webHidden/>
              </w:rPr>
              <w:fldChar w:fldCharType="begin"/>
            </w:r>
            <w:r>
              <w:rPr>
                <w:noProof/>
                <w:webHidden/>
              </w:rPr>
              <w:instrText xml:space="preserve"> PAGEREF _Toc519436622 \h </w:instrText>
            </w:r>
            <w:r>
              <w:rPr>
                <w:noProof/>
                <w:webHidden/>
              </w:rPr>
            </w:r>
            <w:r>
              <w:rPr>
                <w:noProof/>
                <w:webHidden/>
              </w:rPr>
              <w:fldChar w:fldCharType="separate"/>
            </w:r>
            <w:r>
              <w:rPr>
                <w:noProof/>
                <w:webHidden/>
              </w:rPr>
              <w:t>447</w:t>
            </w:r>
            <w:r>
              <w:rPr>
                <w:noProof/>
                <w:webHidden/>
              </w:rPr>
              <w:fldChar w:fldCharType="end"/>
            </w:r>
          </w:hyperlink>
        </w:p>
        <w:p w14:paraId="601BDDD2" w14:textId="3826BC7A" w:rsidR="00AC13C6" w:rsidRDefault="00AC13C6">
          <w:pPr>
            <w:pStyle w:val="TOC3"/>
            <w:tabs>
              <w:tab w:val="right" w:leader="dot" w:pos="9350"/>
            </w:tabs>
            <w:rPr>
              <w:rFonts w:asciiTheme="minorHAnsi" w:eastAsiaTheme="minorEastAsia" w:hAnsiTheme="minorHAnsi" w:cstheme="minorBidi"/>
              <w:noProof/>
            </w:rPr>
          </w:pPr>
          <w:hyperlink w:anchor="_Toc519436623" w:history="1">
            <w:r w:rsidRPr="00DD0FD4">
              <w:rPr>
                <w:rStyle w:val="Hyperlink"/>
                <w:noProof/>
              </w:rPr>
              <w:t>Non-Unique – Tax Cuts Hurt GOP</w:t>
            </w:r>
            <w:r>
              <w:rPr>
                <w:noProof/>
                <w:webHidden/>
              </w:rPr>
              <w:tab/>
            </w:r>
            <w:r>
              <w:rPr>
                <w:noProof/>
                <w:webHidden/>
              </w:rPr>
              <w:fldChar w:fldCharType="begin"/>
            </w:r>
            <w:r>
              <w:rPr>
                <w:noProof/>
                <w:webHidden/>
              </w:rPr>
              <w:instrText xml:space="preserve"> PAGEREF _Toc519436623 \h </w:instrText>
            </w:r>
            <w:r>
              <w:rPr>
                <w:noProof/>
                <w:webHidden/>
              </w:rPr>
            </w:r>
            <w:r>
              <w:rPr>
                <w:noProof/>
                <w:webHidden/>
              </w:rPr>
              <w:fldChar w:fldCharType="separate"/>
            </w:r>
            <w:r>
              <w:rPr>
                <w:noProof/>
                <w:webHidden/>
              </w:rPr>
              <w:t>448</w:t>
            </w:r>
            <w:r>
              <w:rPr>
                <w:noProof/>
                <w:webHidden/>
              </w:rPr>
              <w:fldChar w:fldCharType="end"/>
            </w:r>
          </w:hyperlink>
        </w:p>
        <w:p w14:paraId="2819B4AE" w14:textId="062B5D83" w:rsidR="00AC13C6" w:rsidRDefault="00AC13C6">
          <w:pPr>
            <w:pStyle w:val="TOC3"/>
            <w:tabs>
              <w:tab w:val="right" w:leader="dot" w:pos="9350"/>
            </w:tabs>
            <w:rPr>
              <w:rFonts w:asciiTheme="minorHAnsi" w:eastAsiaTheme="minorEastAsia" w:hAnsiTheme="minorHAnsi" w:cstheme="minorBidi"/>
              <w:noProof/>
            </w:rPr>
          </w:pPr>
          <w:hyperlink w:anchor="_Toc519436624" w:history="1">
            <w:r w:rsidRPr="00DD0FD4">
              <w:rPr>
                <w:rStyle w:val="Hyperlink"/>
                <w:noProof/>
              </w:rPr>
              <w:t>AT – SCOTUS Ensures GOP Win</w:t>
            </w:r>
            <w:r>
              <w:rPr>
                <w:noProof/>
                <w:webHidden/>
              </w:rPr>
              <w:tab/>
            </w:r>
            <w:r>
              <w:rPr>
                <w:noProof/>
                <w:webHidden/>
              </w:rPr>
              <w:fldChar w:fldCharType="begin"/>
            </w:r>
            <w:r>
              <w:rPr>
                <w:noProof/>
                <w:webHidden/>
              </w:rPr>
              <w:instrText xml:space="preserve"> PAGEREF _Toc519436624 \h </w:instrText>
            </w:r>
            <w:r>
              <w:rPr>
                <w:noProof/>
                <w:webHidden/>
              </w:rPr>
            </w:r>
            <w:r>
              <w:rPr>
                <w:noProof/>
                <w:webHidden/>
              </w:rPr>
              <w:fldChar w:fldCharType="separate"/>
            </w:r>
            <w:r>
              <w:rPr>
                <w:noProof/>
                <w:webHidden/>
              </w:rPr>
              <w:t>449</w:t>
            </w:r>
            <w:r>
              <w:rPr>
                <w:noProof/>
                <w:webHidden/>
              </w:rPr>
              <w:fldChar w:fldCharType="end"/>
            </w:r>
          </w:hyperlink>
        </w:p>
        <w:p w14:paraId="7D35468E" w14:textId="017A5FD8" w:rsidR="00AC13C6" w:rsidRDefault="00AC13C6">
          <w:pPr>
            <w:pStyle w:val="TOC2"/>
            <w:tabs>
              <w:tab w:val="right" w:leader="dot" w:pos="9350"/>
            </w:tabs>
            <w:rPr>
              <w:rFonts w:asciiTheme="minorHAnsi" w:eastAsiaTheme="minorEastAsia" w:hAnsiTheme="minorHAnsi" w:cstheme="minorBidi"/>
              <w:noProof/>
            </w:rPr>
          </w:pPr>
          <w:hyperlink w:anchor="_Toc519436625" w:history="1">
            <w:r w:rsidRPr="00DD0FD4">
              <w:rPr>
                <w:rStyle w:val="Hyperlink"/>
                <w:noProof/>
              </w:rPr>
              <w:t>Link Answers</w:t>
            </w:r>
            <w:r>
              <w:rPr>
                <w:noProof/>
                <w:webHidden/>
              </w:rPr>
              <w:tab/>
            </w:r>
            <w:r>
              <w:rPr>
                <w:noProof/>
                <w:webHidden/>
              </w:rPr>
              <w:fldChar w:fldCharType="begin"/>
            </w:r>
            <w:r>
              <w:rPr>
                <w:noProof/>
                <w:webHidden/>
              </w:rPr>
              <w:instrText xml:space="preserve"> PAGEREF _Toc519436625 \h </w:instrText>
            </w:r>
            <w:r>
              <w:rPr>
                <w:noProof/>
                <w:webHidden/>
              </w:rPr>
            </w:r>
            <w:r>
              <w:rPr>
                <w:noProof/>
                <w:webHidden/>
              </w:rPr>
              <w:fldChar w:fldCharType="separate"/>
            </w:r>
            <w:r>
              <w:rPr>
                <w:noProof/>
                <w:webHidden/>
              </w:rPr>
              <w:t>450</w:t>
            </w:r>
            <w:r>
              <w:rPr>
                <w:noProof/>
                <w:webHidden/>
              </w:rPr>
              <w:fldChar w:fldCharType="end"/>
            </w:r>
          </w:hyperlink>
        </w:p>
        <w:p w14:paraId="7FE0C37F" w14:textId="0B56D039" w:rsidR="00AC13C6" w:rsidRDefault="00AC13C6">
          <w:pPr>
            <w:pStyle w:val="TOC3"/>
            <w:tabs>
              <w:tab w:val="right" w:leader="dot" w:pos="9350"/>
            </w:tabs>
            <w:rPr>
              <w:rFonts w:asciiTheme="minorHAnsi" w:eastAsiaTheme="minorEastAsia" w:hAnsiTheme="minorHAnsi" w:cstheme="minorBidi"/>
              <w:noProof/>
            </w:rPr>
          </w:pPr>
          <w:hyperlink w:anchor="_Toc519436626" w:history="1">
            <w:r w:rsidRPr="00DD0FD4">
              <w:rPr>
                <w:rStyle w:val="Hyperlink"/>
                <w:noProof/>
              </w:rPr>
              <w:t>No Link – Immigration Non-factor</w:t>
            </w:r>
            <w:r>
              <w:rPr>
                <w:noProof/>
                <w:webHidden/>
              </w:rPr>
              <w:tab/>
            </w:r>
            <w:r>
              <w:rPr>
                <w:noProof/>
                <w:webHidden/>
              </w:rPr>
              <w:fldChar w:fldCharType="begin"/>
            </w:r>
            <w:r>
              <w:rPr>
                <w:noProof/>
                <w:webHidden/>
              </w:rPr>
              <w:instrText xml:space="preserve"> PAGEREF _Toc519436626 \h </w:instrText>
            </w:r>
            <w:r>
              <w:rPr>
                <w:noProof/>
                <w:webHidden/>
              </w:rPr>
            </w:r>
            <w:r>
              <w:rPr>
                <w:noProof/>
                <w:webHidden/>
              </w:rPr>
              <w:fldChar w:fldCharType="separate"/>
            </w:r>
            <w:r>
              <w:rPr>
                <w:noProof/>
                <w:webHidden/>
              </w:rPr>
              <w:t>451</w:t>
            </w:r>
            <w:r>
              <w:rPr>
                <w:noProof/>
                <w:webHidden/>
              </w:rPr>
              <w:fldChar w:fldCharType="end"/>
            </w:r>
          </w:hyperlink>
        </w:p>
        <w:p w14:paraId="6CB8E089" w14:textId="48372D0E" w:rsidR="00AC13C6" w:rsidRDefault="00AC13C6">
          <w:pPr>
            <w:pStyle w:val="TOC3"/>
            <w:tabs>
              <w:tab w:val="right" w:leader="dot" w:pos="9350"/>
            </w:tabs>
            <w:rPr>
              <w:rFonts w:asciiTheme="minorHAnsi" w:eastAsiaTheme="minorEastAsia" w:hAnsiTheme="minorHAnsi" w:cstheme="minorBidi"/>
              <w:noProof/>
            </w:rPr>
          </w:pPr>
          <w:hyperlink w:anchor="_Toc519436627" w:history="1">
            <w:r w:rsidRPr="00DD0FD4">
              <w:rPr>
                <w:rStyle w:val="Hyperlink"/>
                <w:noProof/>
              </w:rPr>
              <w:t>Immigration Not Key – Economy</w:t>
            </w:r>
            <w:r>
              <w:rPr>
                <w:noProof/>
                <w:webHidden/>
              </w:rPr>
              <w:tab/>
            </w:r>
            <w:r>
              <w:rPr>
                <w:noProof/>
                <w:webHidden/>
              </w:rPr>
              <w:fldChar w:fldCharType="begin"/>
            </w:r>
            <w:r>
              <w:rPr>
                <w:noProof/>
                <w:webHidden/>
              </w:rPr>
              <w:instrText xml:space="preserve"> PAGEREF _Toc519436627 \h </w:instrText>
            </w:r>
            <w:r>
              <w:rPr>
                <w:noProof/>
                <w:webHidden/>
              </w:rPr>
            </w:r>
            <w:r>
              <w:rPr>
                <w:noProof/>
                <w:webHidden/>
              </w:rPr>
              <w:fldChar w:fldCharType="separate"/>
            </w:r>
            <w:r>
              <w:rPr>
                <w:noProof/>
                <w:webHidden/>
              </w:rPr>
              <w:t>452</w:t>
            </w:r>
            <w:r>
              <w:rPr>
                <w:noProof/>
                <w:webHidden/>
              </w:rPr>
              <w:fldChar w:fldCharType="end"/>
            </w:r>
          </w:hyperlink>
        </w:p>
        <w:p w14:paraId="0B8ADC49" w14:textId="2B96C371" w:rsidR="00AC13C6" w:rsidRDefault="00AC13C6">
          <w:pPr>
            <w:pStyle w:val="TOC3"/>
            <w:tabs>
              <w:tab w:val="right" w:leader="dot" w:pos="9350"/>
            </w:tabs>
            <w:rPr>
              <w:rFonts w:asciiTheme="minorHAnsi" w:eastAsiaTheme="minorEastAsia" w:hAnsiTheme="minorHAnsi" w:cstheme="minorBidi"/>
              <w:noProof/>
            </w:rPr>
          </w:pPr>
          <w:hyperlink w:anchor="_Toc519436628" w:history="1">
            <w:r w:rsidRPr="00DD0FD4">
              <w:rPr>
                <w:rStyle w:val="Hyperlink"/>
                <w:noProof/>
              </w:rPr>
              <w:t>No Link – Solutions Depoliticize Immigration</w:t>
            </w:r>
            <w:r>
              <w:rPr>
                <w:noProof/>
                <w:webHidden/>
              </w:rPr>
              <w:tab/>
            </w:r>
            <w:r>
              <w:rPr>
                <w:noProof/>
                <w:webHidden/>
              </w:rPr>
              <w:fldChar w:fldCharType="begin"/>
            </w:r>
            <w:r>
              <w:rPr>
                <w:noProof/>
                <w:webHidden/>
              </w:rPr>
              <w:instrText xml:space="preserve"> PAGEREF _Toc519436628 \h </w:instrText>
            </w:r>
            <w:r>
              <w:rPr>
                <w:noProof/>
                <w:webHidden/>
              </w:rPr>
            </w:r>
            <w:r>
              <w:rPr>
                <w:noProof/>
                <w:webHidden/>
              </w:rPr>
              <w:fldChar w:fldCharType="separate"/>
            </w:r>
            <w:r>
              <w:rPr>
                <w:noProof/>
                <w:webHidden/>
              </w:rPr>
              <w:t>453</w:t>
            </w:r>
            <w:r>
              <w:rPr>
                <w:noProof/>
                <w:webHidden/>
              </w:rPr>
              <w:fldChar w:fldCharType="end"/>
            </w:r>
          </w:hyperlink>
        </w:p>
        <w:p w14:paraId="6931A160" w14:textId="62B0DA66" w:rsidR="00AC13C6" w:rsidRDefault="00AC13C6">
          <w:pPr>
            <w:pStyle w:val="TOC3"/>
            <w:tabs>
              <w:tab w:val="right" w:leader="dot" w:pos="9350"/>
            </w:tabs>
            <w:rPr>
              <w:rFonts w:asciiTheme="minorHAnsi" w:eastAsiaTheme="minorEastAsia" w:hAnsiTheme="minorHAnsi" w:cstheme="minorBidi"/>
              <w:noProof/>
            </w:rPr>
          </w:pPr>
          <w:hyperlink w:anchor="_Toc519436629" w:history="1">
            <w:r w:rsidRPr="00DD0FD4">
              <w:rPr>
                <w:rStyle w:val="Hyperlink"/>
                <w:noProof/>
              </w:rPr>
              <w:t>No Link – Sways Latino Voters</w:t>
            </w:r>
            <w:r>
              <w:rPr>
                <w:noProof/>
                <w:webHidden/>
              </w:rPr>
              <w:tab/>
            </w:r>
            <w:r>
              <w:rPr>
                <w:noProof/>
                <w:webHidden/>
              </w:rPr>
              <w:fldChar w:fldCharType="begin"/>
            </w:r>
            <w:r>
              <w:rPr>
                <w:noProof/>
                <w:webHidden/>
              </w:rPr>
              <w:instrText xml:space="preserve"> PAGEREF _Toc519436629 \h </w:instrText>
            </w:r>
            <w:r>
              <w:rPr>
                <w:noProof/>
                <w:webHidden/>
              </w:rPr>
            </w:r>
            <w:r>
              <w:rPr>
                <w:noProof/>
                <w:webHidden/>
              </w:rPr>
              <w:fldChar w:fldCharType="separate"/>
            </w:r>
            <w:r>
              <w:rPr>
                <w:noProof/>
                <w:webHidden/>
              </w:rPr>
              <w:t>454</w:t>
            </w:r>
            <w:r>
              <w:rPr>
                <w:noProof/>
                <w:webHidden/>
              </w:rPr>
              <w:fldChar w:fldCharType="end"/>
            </w:r>
          </w:hyperlink>
        </w:p>
        <w:p w14:paraId="3008DD4E" w14:textId="572950E0" w:rsidR="00AC13C6" w:rsidRDefault="00AC13C6">
          <w:pPr>
            <w:pStyle w:val="TOC3"/>
            <w:tabs>
              <w:tab w:val="right" w:leader="dot" w:pos="9350"/>
            </w:tabs>
            <w:rPr>
              <w:rFonts w:asciiTheme="minorHAnsi" w:eastAsiaTheme="minorEastAsia" w:hAnsiTheme="minorHAnsi" w:cstheme="minorBidi"/>
              <w:noProof/>
            </w:rPr>
          </w:pPr>
          <w:hyperlink w:anchor="_Toc519436630" w:history="1">
            <w:r w:rsidRPr="00DD0FD4">
              <w:rPr>
                <w:rStyle w:val="Hyperlink"/>
                <w:noProof/>
              </w:rPr>
              <w:t>No Link – Trump Fights Plan</w:t>
            </w:r>
            <w:r>
              <w:rPr>
                <w:noProof/>
                <w:webHidden/>
              </w:rPr>
              <w:tab/>
            </w:r>
            <w:r>
              <w:rPr>
                <w:noProof/>
                <w:webHidden/>
              </w:rPr>
              <w:fldChar w:fldCharType="begin"/>
            </w:r>
            <w:r>
              <w:rPr>
                <w:noProof/>
                <w:webHidden/>
              </w:rPr>
              <w:instrText xml:space="preserve"> PAGEREF _Toc519436630 \h </w:instrText>
            </w:r>
            <w:r>
              <w:rPr>
                <w:noProof/>
                <w:webHidden/>
              </w:rPr>
            </w:r>
            <w:r>
              <w:rPr>
                <w:noProof/>
                <w:webHidden/>
              </w:rPr>
              <w:fldChar w:fldCharType="separate"/>
            </w:r>
            <w:r>
              <w:rPr>
                <w:noProof/>
                <w:webHidden/>
              </w:rPr>
              <w:t>455</w:t>
            </w:r>
            <w:r>
              <w:rPr>
                <w:noProof/>
                <w:webHidden/>
              </w:rPr>
              <w:fldChar w:fldCharType="end"/>
            </w:r>
          </w:hyperlink>
        </w:p>
        <w:p w14:paraId="5F1ED5B9" w14:textId="02810E8C" w:rsidR="00AC13C6" w:rsidRDefault="00AC13C6">
          <w:pPr>
            <w:pStyle w:val="TOC3"/>
            <w:tabs>
              <w:tab w:val="right" w:leader="dot" w:pos="9350"/>
            </w:tabs>
            <w:rPr>
              <w:rFonts w:asciiTheme="minorHAnsi" w:eastAsiaTheme="minorEastAsia" w:hAnsiTheme="minorHAnsi" w:cstheme="minorBidi"/>
              <w:noProof/>
            </w:rPr>
          </w:pPr>
          <w:hyperlink w:anchor="_Toc519436631" w:history="1">
            <w:r w:rsidRPr="00DD0FD4">
              <w:rPr>
                <w:rStyle w:val="Hyperlink"/>
                <w:noProof/>
              </w:rPr>
              <w:t>Link Turn – Skilled Workers Popular</w:t>
            </w:r>
            <w:r>
              <w:rPr>
                <w:noProof/>
                <w:webHidden/>
              </w:rPr>
              <w:tab/>
            </w:r>
            <w:r>
              <w:rPr>
                <w:noProof/>
                <w:webHidden/>
              </w:rPr>
              <w:fldChar w:fldCharType="begin"/>
            </w:r>
            <w:r>
              <w:rPr>
                <w:noProof/>
                <w:webHidden/>
              </w:rPr>
              <w:instrText xml:space="preserve"> PAGEREF _Toc519436631 \h </w:instrText>
            </w:r>
            <w:r>
              <w:rPr>
                <w:noProof/>
                <w:webHidden/>
              </w:rPr>
            </w:r>
            <w:r>
              <w:rPr>
                <w:noProof/>
                <w:webHidden/>
              </w:rPr>
              <w:fldChar w:fldCharType="separate"/>
            </w:r>
            <w:r>
              <w:rPr>
                <w:noProof/>
                <w:webHidden/>
              </w:rPr>
              <w:t>456</w:t>
            </w:r>
            <w:r>
              <w:rPr>
                <w:noProof/>
                <w:webHidden/>
              </w:rPr>
              <w:fldChar w:fldCharType="end"/>
            </w:r>
          </w:hyperlink>
        </w:p>
        <w:p w14:paraId="3CF9F29F" w14:textId="26FC271C" w:rsidR="00AC13C6" w:rsidRDefault="00AC13C6">
          <w:pPr>
            <w:pStyle w:val="TOC3"/>
            <w:tabs>
              <w:tab w:val="right" w:leader="dot" w:pos="9350"/>
            </w:tabs>
            <w:rPr>
              <w:rFonts w:asciiTheme="minorHAnsi" w:eastAsiaTheme="minorEastAsia" w:hAnsiTheme="minorHAnsi" w:cstheme="minorBidi"/>
              <w:noProof/>
            </w:rPr>
          </w:pPr>
          <w:hyperlink w:anchor="_Toc519436632" w:history="1">
            <w:r w:rsidRPr="00DD0FD4">
              <w:rPr>
                <w:rStyle w:val="Hyperlink"/>
                <w:noProof/>
              </w:rPr>
              <w:t>Link Turn – Generic</w:t>
            </w:r>
            <w:r>
              <w:rPr>
                <w:noProof/>
                <w:webHidden/>
              </w:rPr>
              <w:tab/>
            </w:r>
            <w:r>
              <w:rPr>
                <w:noProof/>
                <w:webHidden/>
              </w:rPr>
              <w:fldChar w:fldCharType="begin"/>
            </w:r>
            <w:r>
              <w:rPr>
                <w:noProof/>
                <w:webHidden/>
              </w:rPr>
              <w:instrText xml:space="preserve"> PAGEREF _Toc519436632 \h </w:instrText>
            </w:r>
            <w:r>
              <w:rPr>
                <w:noProof/>
                <w:webHidden/>
              </w:rPr>
            </w:r>
            <w:r>
              <w:rPr>
                <w:noProof/>
                <w:webHidden/>
              </w:rPr>
              <w:fldChar w:fldCharType="separate"/>
            </w:r>
            <w:r>
              <w:rPr>
                <w:noProof/>
                <w:webHidden/>
              </w:rPr>
              <w:t>459</w:t>
            </w:r>
            <w:r>
              <w:rPr>
                <w:noProof/>
                <w:webHidden/>
              </w:rPr>
              <w:fldChar w:fldCharType="end"/>
            </w:r>
          </w:hyperlink>
        </w:p>
        <w:p w14:paraId="5BDDA47D" w14:textId="50881C6A" w:rsidR="00AC13C6" w:rsidRDefault="00AC13C6">
          <w:pPr>
            <w:pStyle w:val="TOC3"/>
            <w:tabs>
              <w:tab w:val="right" w:leader="dot" w:pos="9350"/>
            </w:tabs>
            <w:rPr>
              <w:rFonts w:asciiTheme="minorHAnsi" w:eastAsiaTheme="minorEastAsia" w:hAnsiTheme="minorHAnsi" w:cstheme="minorBidi"/>
              <w:noProof/>
            </w:rPr>
          </w:pPr>
          <w:hyperlink w:anchor="_Toc519436633" w:history="1">
            <w:r w:rsidRPr="00DD0FD4">
              <w:rPr>
                <w:rStyle w:val="Hyperlink"/>
                <w:noProof/>
              </w:rPr>
              <w:t>Link Turn – DACA Increases Defense Spending</w:t>
            </w:r>
            <w:r>
              <w:rPr>
                <w:noProof/>
                <w:webHidden/>
              </w:rPr>
              <w:tab/>
            </w:r>
            <w:r>
              <w:rPr>
                <w:noProof/>
                <w:webHidden/>
              </w:rPr>
              <w:fldChar w:fldCharType="begin"/>
            </w:r>
            <w:r>
              <w:rPr>
                <w:noProof/>
                <w:webHidden/>
              </w:rPr>
              <w:instrText xml:space="preserve"> PAGEREF _Toc519436633 \h </w:instrText>
            </w:r>
            <w:r>
              <w:rPr>
                <w:noProof/>
                <w:webHidden/>
              </w:rPr>
            </w:r>
            <w:r>
              <w:rPr>
                <w:noProof/>
                <w:webHidden/>
              </w:rPr>
              <w:fldChar w:fldCharType="separate"/>
            </w:r>
            <w:r>
              <w:rPr>
                <w:noProof/>
                <w:webHidden/>
              </w:rPr>
              <w:t>461</w:t>
            </w:r>
            <w:r>
              <w:rPr>
                <w:noProof/>
                <w:webHidden/>
              </w:rPr>
              <w:fldChar w:fldCharType="end"/>
            </w:r>
          </w:hyperlink>
        </w:p>
        <w:p w14:paraId="60FC2A5F" w14:textId="561BB78F" w:rsidR="00AC13C6" w:rsidRDefault="00AC13C6">
          <w:pPr>
            <w:pStyle w:val="TOC3"/>
            <w:tabs>
              <w:tab w:val="right" w:leader="dot" w:pos="9350"/>
            </w:tabs>
            <w:rPr>
              <w:rFonts w:asciiTheme="minorHAnsi" w:eastAsiaTheme="minorEastAsia" w:hAnsiTheme="minorHAnsi" w:cstheme="minorBidi"/>
              <w:noProof/>
            </w:rPr>
          </w:pPr>
          <w:hyperlink w:anchor="_Toc519436634" w:history="1">
            <w:r w:rsidRPr="00DD0FD4">
              <w:rPr>
                <w:rStyle w:val="Hyperlink"/>
                <w:noProof/>
              </w:rPr>
              <w:t>Link Turn – DREAMers</w:t>
            </w:r>
            <w:r>
              <w:rPr>
                <w:noProof/>
                <w:webHidden/>
              </w:rPr>
              <w:tab/>
            </w:r>
            <w:r>
              <w:rPr>
                <w:noProof/>
                <w:webHidden/>
              </w:rPr>
              <w:fldChar w:fldCharType="begin"/>
            </w:r>
            <w:r>
              <w:rPr>
                <w:noProof/>
                <w:webHidden/>
              </w:rPr>
              <w:instrText xml:space="preserve"> PAGEREF _Toc519436634 \h </w:instrText>
            </w:r>
            <w:r>
              <w:rPr>
                <w:noProof/>
                <w:webHidden/>
              </w:rPr>
            </w:r>
            <w:r>
              <w:rPr>
                <w:noProof/>
                <w:webHidden/>
              </w:rPr>
              <w:fldChar w:fldCharType="separate"/>
            </w:r>
            <w:r>
              <w:rPr>
                <w:noProof/>
                <w:webHidden/>
              </w:rPr>
              <w:t>463</w:t>
            </w:r>
            <w:r>
              <w:rPr>
                <w:noProof/>
                <w:webHidden/>
              </w:rPr>
              <w:fldChar w:fldCharType="end"/>
            </w:r>
          </w:hyperlink>
        </w:p>
        <w:p w14:paraId="44F26BFB" w14:textId="2BF783AA" w:rsidR="00AC13C6" w:rsidRDefault="00AC13C6">
          <w:pPr>
            <w:pStyle w:val="TOC3"/>
            <w:tabs>
              <w:tab w:val="right" w:leader="dot" w:pos="9350"/>
            </w:tabs>
            <w:rPr>
              <w:rFonts w:asciiTheme="minorHAnsi" w:eastAsiaTheme="minorEastAsia" w:hAnsiTheme="minorHAnsi" w:cstheme="minorBidi"/>
              <w:noProof/>
            </w:rPr>
          </w:pPr>
          <w:hyperlink w:anchor="_Toc519436635" w:history="1">
            <w:r w:rsidRPr="00DD0FD4">
              <w:rPr>
                <w:rStyle w:val="Hyperlink"/>
                <w:noProof/>
              </w:rPr>
              <w:t>Link Turn – Media Coverage</w:t>
            </w:r>
            <w:r>
              <w:rPr>
                <w:noProof/>
                <w:webHidden/>
              </w:rPr>
              <w:tab/>
            </w:r>
            <w:r>
              <w:rPr>
                <w:noProof/>
                <w:webHidden/>
              </w:rPr>
              <w:fldChar w:fldCharType="begin"/>
            </w:r>
            <w:r>
              <w:rPr>
                <w:noProof/>
                <w:webHidden/>
              </w:rPr>
              <w:instrText xml:space="preserve"> PAGEREF _Toc519436635 \h </w:instrText>
            </w:r>
            <w:r>
              <w:rPr>
                <w:noProof/>
                <w:webHidden/>
              </w:rPr>
            </w:r>
            <w:r>
              <w:rPr>
                <w:noProof/>
                <w:webHidden/>
              </w:rPr>
              <w:fldChar w:fldCharType="separate"/>
            </w:r>
            <w:r>
              <w:rPr>
                <w:noProof/>
                <w:webHidden/>
              </w:rPr>
              <w:t>465</w:t>
            </w:r>
            <w:r>
              <w:rPr>
                <w:noProof/>
                <w:webHidden/>
              </w:rPr>
              <w:fldChar w:fldCharType="end"/>
            </w:r>
          </w:hyperlink>
        </w:p>
        <w:p w14:paraId="2325647C" w14:textId="224FDF1B" w:rsidR="00AC13C6" w:rsidRDefault="00AC13C6">
          <w:pPr>
            <w:pStyle w:val="TOC2"/>
            <w:tabs>
              <w:tab w:val="right" w:leader="dot" w:pos="9350"/>
            </w:tabs>
            <w:rPr>
              <w:rFonts w:asciiTheme="minorHAnsi" w:eastAsiaTheme="minorEastAsia" w:hAnsiTheme="minorHAnsi" w:cstheme="minorBidi"/>
              <w:noProof/>
            </w:rPr>
          </w:pPr>
          <w:hyperlink w:anchor="_Toc519436636" w:history="1">
            <w:r w:rsidRPr="00DD0FD4">
              <w:rPr>
                <w:rStyle w:val="Hyperlink"/>
                <w:noProof/>
              </w:rPr>
              <w:t>Impact Answers</w:t>
            </w:r>
            <w:r>
              <w:rPr>
                <w:noProof/>
                <w:webHidden/>
              </w:rPr>
              <w:tab/>
            </w:r>
            <w:r>
              <w:rPr>
                <w:noProof/>
                <w:webHidden/>
              </w:rPr>
              <w:fldChar w:fldCharType="begin"/>
            </w:r>
            <w:r>
              <w:rPr>
                <w:noProof/>
                <w:webHidden/>
              </w:rPr>
              <w:instrText xml:space="preserve"> PAGEREF _Toc519436636 \h </w:instrText>
            </w:r>
            <w:r>
              <w:rPr>
                <w:noProof/>
                <w:webHidden/>
              </w:rPr>
            </w:r>
            <w:r>
              <w:rPr>
                <w:noProof/>
                <w:webHidden/>
              </w:rPr>
              <w:fldChar w:fldCharType="separate"/>
            </w:r>
            <w:r>
              <w:rPr>
                <w:noProof/>
                <w:webHidden/>
              </w:rPr>
              <w:t>467</w:t>
            </w:r>
            <w:r>
              <w:rPr>
                <w:noProof/>
                <w:webHidden/>
              </w:rPr>
              <w:fldChar w:fldCharType="end"/>
            </w:r>
          </w:hyperlink>
        </w:p>
        <w:p w14:paraId="6C8CBCE4" w14:textId="3786C92E" w:rsidR="00AC13C6" w:rsidRDefault="00AC13C6">
          <w:pPr>
            <w:pStyle w:val="TOC3"/>
            <w:tabs>
              <w:tab w:val="right" w:leader="dot" w:pos="9350"/>
            </w:tabs>
            <w:rPr>
              <w:rFonts w:asciiTheme="minorHAnsi" w:eastAsiaTheme="minorEastAsia" w:hAnsiTheme="minorHAnsi" w:cstheme="minorBidi"/>
              <w:noProof/>
            </w:rPr>
          </w:pPr>
          <w:hyperlink w:anchor="_Toc519436637" w:history="1">
            <w:r w:rsidRPr="00DD0FD4">
              <w:rPr>
                <w:rStyle w:val="Hyperlink"/>
                <w:noProof/>
              </w:rPr>
              <w:t>No Impact – Infrastructure</w:t>
            </w:r>
            <w:r>
              <w:rPr>
                <w:noProof/>
                <w:webHidden/>
              </w:rPr>
              <w:tab/>
            </w:r>
            <w:r>
              <w:rPr>
                <w:noProof/>
                <w:webHidden/>
              </w:rPr>
              <w:fldChar w:fldCharType="begin"/>
            </w:r>
            <w:r>
              <w:rPr>
                <w:noProof/>
                <w:webHidden/>
              </w:rPr>
              <w:instrText xml:space="preserve"> PAGEREF _Toc519436637 \h </w:instrText>
            </w:r>
            <w:r>
              <w:rPr>
                <w:noProof/>
                <w:webHidden/>
              </w:rPr>
            </w:r>
            <w:r>
              <w:rPr>
                <w:noProof/>
                <w:webHidden/>
              </w:rPr>
              <w:fldChar w:fldCharType="separate"/>
            </w:r>
            <w:r>
              <w:rPr>
                <w:noProof/>
                <w:webHidden/>
              </w:rPr>
              <w:t>468</w:t>
            </w:r>
            <w:r>
              <w:rPr>
                <w:noProof/>
                <w:webHidden/>
              </w:rPr>
              <w:fldChar w:fldCharType="end"/>
            </w:r>
          </w:hyperlink>
        </w:p>
        <w:p w14:paraId="331AA6D8" w14:textId="69D20F7B" w:rsidR="00BD7F50" w:rsidRDefault="00BD7F50">
          <w:r>
            <w:rPr>
              <w:b/>
              <w:bCs/>
              <w:noProof/>
            </w:rPr>
            <w:fldChar w:fldCharType="end"/>
          </w:r>
        </w:p>
      </w:sdtContent>
    </w:sdt>
    <w:p w14:paraId="747DC1FE" w14:textId="77777777" w:rsidR="00BD7F50" w:rsidRDefault="00BD7F50" w:rsidP="00BD7F50"/>
    <w:p w14:paraId="6F9365FB" w14:textId="7F9732F8" w:rsidR="0013219A" w:rsidRDefault="0013219A" w:rsidP="0013219A">
      <w:pPr>
        <w:pStyle w:val="Heading1"/>
      </w:pPr>
      <w:bookmarkStart w:id="4" w:name="_Toc519436406"/>
      <w:r>
        <w:lastRenderedPageBreak/>
        <w:t>Notes About Using the File</w:t>
      </w:r>
      <w:bookmarkEnd w:id="4"/>
    </w:p>
    <w:p w14:paraId="3303EA9B" w14:textId="515C6083" w:rsidR="0013219A" w:rsidRDefault="0013219A" w:rsidP="0013219A"/>
    <w:p w14:paraId="5FEF6A7D" w14:textId="364F5B08" w:rsidR="0013219A" w:rsidRDefault="0013219A" w:rsidP="00CD2DA9">
      <w:pPr>
        <w:pStyle w:val="Heading2"/>
      </w:pPr>
      <w:bookmarkStart w:id="5" w:name="_Toc519436407"/>
      <w:r>
        <w:lastRenderedPageBreak/>
        <w:t xml:space="preserve">Two </w:t>
      </w:r>
      <w:r w:rsidR="00C13E1E">
        <w:t xml:space="preserve">Major </w:t>
      </w:r>
      <w:r>
        <w:t>Versions of the DA</w:t>
      </w:r>
      <w:bookmarkEnd w:id="5"/>
    </w:p>
    <w:p w14:paraId="262A3441" w14:textId="77777777" w:rsidR="0013219A" w:rsidRPr="0013219A" w:rsidRDefault="0013219A" w:rsidP="0013219A"/>
    <w:p w14:paraId="34FF6873" w14:textId="1D641A19" w:rsidR="0013219A" w:rsidRDefault="00E14427" w:rsidP="00CD2DA9">
      <w:pPr>
        <w:pStyle w:val="Heading3"/>
      </w:pPr>
      <w:bookmarkStart w:id="6" w:name="_Toc519436408"/>
      <w:r>
        <w:lastRenderedPageBreak/>
        <w:t xml:space="preserve">Version 1 – </w:t>
      </w:r>
      <w:r w:rsidR="0013219A">
        <w:t>Dem</w:t>
      </w:r>
      <w:r w:rsidR="00C13E1E">
        <w:t>s</w:t>
      </w:r>
      <w:r w:rsidR="0013219A">
        <w:t xml:space="preserve"> Win Good</w:t>
      </w:r>
      <w:bookmarkEnd w:id="6"/>
    </w:p>
    <w:p w14:paraId="45E99943" w14:textId="2DA96AA5" w:rsidR="00CD2DA9" w:rsidRDefault="00CD2DA9" w:rsidP="00CD2DA9"/>
    <w:p w14:paraId="2A3DC22A" w14:textId="02F44F57" w:rsidR="00CD2DA9" w:rsidRPr="00CD2DA9" w:rsidRDefault="00CD2DA9" w:rsidP="00CD2DA9">
      <w:pPr>
        <w:pStyle w:val="Heading4"/>
      </w:pPr>
      <w:r>
        <w:t>Basic shell:</w:t>
      </w:r>
    </w:p>
    <w:p w14:paraId="294B5A7C" w14:textId="77777777" w:rsidR="0013219A" w:rsidRDefault="0013219A" w:rsidP="0013219A">
      <w:r>
        <w:t>Democrats are going to win now</w:t>
      </w:r>
    </w:p>
    <w:p w14:paraId="4B81798E" w14:textId="77777777" w:rsidR="0013219A" w:rsidRDefault="0013219A" w:rsidP="0013219A">
      <w:r>
        <w:t>Plan causes Democrats to lose</w:t>
      </w:r>
    </w:p>
    <w:p w14:paraId="308A4BE8" w14:textId="5A12F8D2" w:rsidR="0013219A" w:rsidRDefault="0013219A" w:rsidP="0013219A">
      <w:r>
        <w:t>Democrat Win Good</w:t>
      </w:r>
      <w:r w:rsidR="00E14427">
        <w:t xml:space="preserve"> because Dems check bad Trump</w:t>
      </w:r>
    </w:p>
    <w:p w14:paraId="24E064BC" w14:textId="0680EF4D" w:rsidR="00E14427" w:rsidRDefault="00E14427" w:rsidP="0013219A"/>
    <w:p w14:paraId="1B690BF5" w14:textId="0DC716C5" w:rsidR="00BB6F4F" w:rsidRDefault="00BB6F4F" w:rsidP="00BB6F4F">
      <w:pPr>
        <w:pStyle w:val="Heading4"/>
      </w:pPr>
      <w:r>
        <w:t>Basic link options:</w:t>
      </w:r>
    </w:p>
    <w:p w14:paraId="29C14967" w14:textId="7729B2FB" w:rsidR="00BB6F4F" w:rsidRDefault="00BB6F4F" w:rsidP="00BB6F4F"/>
    <w:p w14:paraId="3B2BDCF7" w14:textId="3B3F08BF" w:rsidR="00BB6F4F" w:rsidRDefault="00BB6F4F" w:rsidP="00BB6F4F">
      <w:r>
        <w:t xml:space="preserve">Plan is popular, GOP takes credit, </w:t>
      </w:r>
      <w:r w:rsidR="00B5520E">
        <w:t xml:space="preserve">helps GOP win </w:t>
      </w:r>
      <w:r>
        <w:t>and Dems lose</w:t>
      </w:r>
    </w:p>
    <w:p w14:paraId="3A09478A" w14:textId="51EA857A" w:rsidR="00BB6F4F" w:rsidRPr="00BB6F4F" w:rsidRDefault="00BB6F4F" w:rsidP="00BB6F4F">
      <w:pPr>
        <w:rPr>
          <w:b/>
          <w:u w:val="single"/>
        </w:rPr>
      </w:pPr>
      <w:r w:rsidRPr="00BB6F4F">
        <w:rPr>
          <w:b/>
          <w:u w:val="single"/>
        </w:rPr>
        <w:t>OR</w:t>
      </w:r>
    </w:p>
    <w:p w14:paraId="15C43ABA" w14:textId="70C5CC04" w:rsidR="00BB6F4F" w:rsidRPr="00BB6F4F" w:rsidRDefault="00BB6F4F" w:rsidP="00BB6F4F">
      <w:r>
        <w:t>Plan is unpopular, Dems get the blame, and Dems lose</w:t>
      </w:r>
    </w:p>
    <w:p w14:paraId="18C38CBB" w14:textId="77777777" w:rsidR="00BB6F4F" w:rsidRDefault="00BB6F4F" w:rsidP="0013219A"/>
    <w:p w14:paraId="3C190A02" w14:textId="6FDB7F3B" w:rsidR="0013219A" w:rsidRDefault="00E14427" w:rsidP="00CD2DA9">
      <w:pPr>
        <w:pStyle w:val="Heading3"/>
      </w:pPr>
      <w:bookmarkStart w:id="7" w:name="_Toc519436409"/>
      <w:r>
        <w:lastRenderedPageBreak/>
        <w:t>Version 2 – GOP Win Good</w:t>
      </w:r>
      <w:bookmarkEnd w:id="7"/>
    </w:p>
    <w:p w14:paraId="205A275A" w14:textId="77777777" w:rsidR="00CD2DA9" w:rsidRPr="00CD2DA9" w:rsidRDefault="00CD2DA9" w:rsidP="00CD2DA9">
      <w:pPr>
        <w:pStyle w:val="Heading4"/>
      </w:pPr>
      <w:r>
        <w:t>Basic shell:</w:t>
      </w:r>
    </w:p>
    <w:p w14:paraId="52ACE0DC" w14:textId="681DD5F9" w:rsidR="00E14427" w:rsidRDefault="00E14427" w:rsidP="00E14427">
      <w:r>
        <w:t>GOP will win now</w:t>
      </w:r>
    </w:p>
    <w:p w14:paraId="67D70FE4" w14:textId="6C40C510" w:rsidR="00E14427" w:rsidRDefault="00E14427" w:rsidP="00E14427">
      <w:r>
        <w:t>Plan causes GOP to lose</w:t>
      </w:r>
    </w:p>
    <w:p w14:paraId="3FB70827" w14:textId="710FD087" w:rsidR="00E14427" w:rsidRDefault="00E14427" w:rsidP="00E14427">
      <w:r>
        <w:t>GOP win good because</w:t>
      </w:r>
      <w:r w:rsidR="00CD2DA9">
        <w:t xml:space="preserve"> (depending on which 1NC shell you read):</w:t>
      </w:r>
    </w:p>
    <w:p w14:paraId="723B3567" w14:textId="69532951" w:rsidR="00CD2DA9" w:rsidRDefault="00CD2DA9" w:rsidP="00E14427">
      <w:r>
        <w:tab/>
        <w:t>They stop Trump’s impeachment, which would ruin Trump’s North Korea diplomacy</w:t>
      </w:r>
    </w:p>
    <w:p w14:paraId="66DF8C95" w14:textId="69972313" w:rsidR="00CD2DA9" w:rsidRPr="00BB6F4F" w:rsidRDefault="00BB6F4F" w:rsidP="00E14427">
      <w:pPr>
        <w:rPr>
          <w:b/>
          <w:u w:val="single"/>
        </w:rPr>
      </w:pPr>
      <w:r w:rsidRPr="00BB6F4F">
        <w:rPr>
          <w:b/>
          <w:u w:val="single"/>
        </w:rPr>
        <w:t>OR</w:t>
      </w:r>
    </w:p>
    <w:p w14:paraId="45F5C36F" w14:textId="16EC3131" w:rsidR="00CD2DA9" w:rsidRDefault="00CD2DA9" w:rsidP="00E14427">
      <w:r>
        <w:tab/>
        <w:t>GOP will pass infrastructure reform, solving climate change</w:t>
      </w:r>
    </w:p>
    <w:p w14:paraId="7E27EBD4" w14:textId="5C8F2BB6" w:rsidR="00CD2DA9" w:rsidRDefault="00CD2DA9" w:rsidP="00E14427"/>
    <w:p w14:paraId="662988C2" w14:textId="77777777" w:rsidR="00BB6F4F" w:rsidRDefault="00BB6F4F" w:rsidP="00BB6F4F">
      <w:pPr>
        <w:pStyle w:val="Heading4"/>
      </w:pPr>
      <w:r>
        <w:t>Basic link options:</w:t>
      </w:r>
    </w:p>
    <w:p w14:paraId="62707A27" w14:textId="77777777" w:rsidR="00BB6F4F" w:rsidRDefault="00BB6F4F" w:rsidP="00BB6F4F"/>
    <w:p w14:paraId="100B17CB" w14:textId="168F4B82" w:rsidR="00BB6F4F" w:rsidRDefault="00BB6F4F" w:rsidP="00BB6F4F">
      <w:r>
        <w:t xml:space="preserve">Plan is popular, </w:t>
      </w:r>
      <w:r>
        <w:t>Dems</w:t>
      </w:r>
      <w:r>
        <w:t xml:space="preserve"> takes credit, </w:t>
      </w:r>
      <w:r w:rsidR="00B5520E">
        <w:t xml:space="preserve">helps Dems win </w:t>
      </w:r>
      <w:r>
        <w:t xml:space="preserve">and </w:t>
      </w:r>
      <w:r>
        <w:t>GOP</w:t>
      </w:r>
      <w:r>
        <w:t xml:space="preserve"> lose</w:t>
      </w:r>
      <w:r>
        <w:t>s</w:t>
      </w:r>
    </w:p>
    <w:p w14:paraId="149C7042" w14:textId="77777777" w:rsidR="00BB6F4F" w:rsidRPr="00BB6F4F" w:rsidRDefault="00BB6F4F" w:rsidP="00BB6F4F">
      <w:pPr>
        <w:rPr>
          <w:b/>
          <w:u w:val="single"/>
        </w:rPr>
      </w:pPr>
      <w:r w:rsidRPr="00BB6F4F">
        <w:rPr>
          <w:b/>
          <w:u w:val="single"/>
        </w:rPr>
        <w:t>OR</w:t>
      </w:r>
    </w:p>
    <w:p w14:paraId="508B5F94" w14:textId="353D27E2" w:rsidR="00BB6F4F" w:rsidRPr="00BB6F4F" w:rsidRDefault="00BB6F4F" w:rsidP="00BB6F4F">
      <w:r>
        <w:t xml:space="preserve">Plan is unpopular, </w:t>
      </w:r>
      <w:r>
        <w:t>GOP</w:t>
      </w:r>
      <w:r>
        <w:t xml:space="preserve"> get</w:t>
      </w:r>
      <w:r>
        <w:t>s</w:t>
      </w:r>
      <w:r>
        <w:t xml:space="preserve"> the blame, and </w:t>
      </w:r>
      <w:r>
        <w:t>GOP</w:t>
      </w:r>
      <w:r>
        <w:t xml:space="preserve"> lose</w:t>
      </w:r>
      <w:r>
        <w:t>s</w:t>
      </w:r>
    </w:p>
    <w:p w14:paraId="7B8CBD28" w14:textId="7C3F5443" w:rsidR="00CD2DA9" w:rsidRDefault="00CD2DA9" w:rsidP="00E14427"/>
    <w:p w14:paraId="4696AA0B" w14:textId="77777777" w:rsidR="00BF1CCA" w:rsidRDefault="00BF1CCA" w:rsidP="00BF1CCA">
      <w:pPr>
        <w:pStyle w:val="Heading2"/>
      </w:pPr>
      <w:bookmarkStart w:id="8" w:name="_Toc519436410"/>
      <w:r>
        <w:lastRenderedPageBreak/>
        <w:t>I’m Neg – What Parts of this File Do I Use?</w:t>
      </w:r>
      <w:bookmarkEnd w:id="8"/>
    </w:p>
    <w:p w14:paraId="1D0641C3" w14:textId="77777777" w:rsidR="00BF1CCA" w:rsidRDefault="00BF1CCA" w:rsidP="00BF1CCA"/>
    <w:p w14:paraId="1415A08C" w14:textId="77777777" w:rsidR="00BF1CCA" w:rsidRPr="00B5520E" w:rsidRDefault="00BF1CCA" w:rsidP="00BF1CCA">
      <w:pPr>
        <w:pStyle w:val="Heading4"/>
      </w:pPr>
      <w:r w:rsidRPr="00B5520E">
        <w:t>The majority of cards</w:t>
      </w:r>
      <w:r>
        <w:t>…</w:t>
      </w:r>
    </w:p>
    <w:p w14:paraId="1CBCD202" w14:textId="17826E29" w:rsidR="00BF1CCA" w:rsidRDefault="00BF1CCA" w:rsidP="00BF1CCA">
      <w:r>
        <w:t xml:space="preserve">…that you will need when you are neg will be found under the header for the </w:t>
      </w:r>
      <w:r w:rsidRPr="00B5520E">
        <w:rPr>
          <w:rStyle w:val="Emphasis"/>
        </w:rPr>
        <w:t>version of the disad</w:t>
      </w:r>
      <w:r>
        <w:t xml:space="preserve"> that you are reading – for example “Midterms DA – Dem</w:t>
      </w:r>
      <w:r>
        <w:t>s</w:t>
      </w:r>
      <w:r>
        <w:t xml:space="preserve"> Win Good”.</w:t>
      </w:r>
    </w:p>
    <w:p w14:paraId="12D16495" w14:textId="77777777" w:rsidR="00BF1CCA" w:rsidRDefault="00BF1CCA" w:rsidP="00BF1CCA"/>
    <w:p w14:paraId="060C510B" w14:textId="01C8DD36" w:rsidR="00BF1CCA" w:rsidRDefault="00BF1CCA" w:rsidP="00BF1CCA">
      <w:r>
        <w:t xml:space="preserve">You typically won’t want to be using things from the opposite version of the disad that you are reading – i.e. </w:t>
      </w:r>
      <w:r w:rsidRPr="00C15526">
        <w:rPr>
          <w:rStyle w:val="Emphasis"/>
        </w:rPr>
        <w:t>don’t read from both</w:t>
      </w:r>
      <w:r>
        <w:t xml:space="preserve"> “Midterms DA – Dem</w:t>
      </w:r>
      <w:r>
        <w:t>s</w:t>
      </w:r>
      <w:r>
        <w:t xml:space="preserve"> Win Good” and “Midterms DA – GOP Win Good” in the same debate.</w:t>
      </w:r>
    </w:p>
    <w:p w14:paraId="218DCD38" w14:textId="77777777" w:rsidR="00BF1CCA" w:rsidRDefault="00BF1CCA" w:rsidP="00BF1CCA"/>
    <w:p w14:paraId="580695FD" w14:textId="77777777" w:rsidR="00BF1CCA" w:rsidRDefault="00BF1CCA" w:rsidP="00BF1CCA">
      <w:pPr>
        <w:pStyle w:val="Heading4"/>
      </w:pPr>
      <w:r>
        <w:t>Some cards…</w:t>
      </w:r>
    </w:p>
    <w:p w14:paraId="0FB4F10A" w14:textId="77777777" w:rsidR="00BF1CCA" w:rsidRDefault="00BF1CCA" w:rsidP="00BF1CCA">
      <w:r>
        <w:t xml:space="preserve">…that you will need when you are neg will be found under the header </w:t>
      </w:r>
      <w:r w:rsidRPr="00526E5F">
        <w:rPr>
          <w:rStyle w:val="Emphasis"/>
        </w:rPr>
        <w:t>“Midterms Neg – Either Version”</w:t>
      </w:r>
      <w:r>
        <w:t>. These are cards that are less dependent on the version of the DA – i.e. they should work whichever version you are reading.</w:t>
      </w:r>
    </w:p>
    <w:p w14:paraId="2B8FD637" w14:textId="77777777" w:rsidR="00BF1CCA" w:rsidRDefault="00BF1CCA" w:rsidP="00BF1CCA"/>
    <w:p w14:paraId="4819BDB1" w14:textId="77777777" w:rsidR="00BF1CCA" w:rsidRDefault="00BF1CCA" w:rsidP="00BF1CCA">
      <w:pPr>
        <w:pStyle w:val="Heading4"/>
      </w:pPr>
      <w:r>
        <w:t>Some other cards…</w:t>
      </w:r>
    </w:p>
    <w:p w14:paraId="1E8F149B" w14:textId="5173EB11" w:rsidR="00BF1CCA" w:rsidRDefault="00BF1CCA" w:rsidP="00BF1CCA">
      <w:r>
        <w:t xml:space="preserve">…that you will need when you are neg will be found in the </w:t>
      </w:r>
      <w:r w:rsidRPr="00526E5F">
        <w:rPr>
          <w:rStyle w:val="Emphasis"/>
        </w:rPr>
        <w:t>aff answers to the opposite version of the disad that you are reading</w:t>
      </w:r>
      <w:r>
        <w:t>. For instance, if you are reading “Midterms DA – Dem Win Good” as your disad when you are negative, an affirmative team might say “Dems lose/GOP wins now”. In addition to using uniqueness from the “Midterms DA – Dem</w:t>
      </w:r>
      <w:r>
        <w:t>s</w:t>
      </w:r>
      <w:r>
        <w:t xml:space="preserve"> Win Good” section of the file to answer this argument, there may be useful uniqueness cards in the “Aff Answers to GOP Win Good” in the aff uniqueness arguments – i.e. that say the GOP is losing. </w:t>
      </w:r>
    </w:p>
    <w:p w14:paraId="721647F6" w14:textId="77777777" w:rsidR="00BF1CCA" w:rsidRDefault="00BF1CCA" w:rsidP="00BF1CCA"/>
    <w:p w14:paraId="5BD39769" w14:textId="670DCD1B" w:rsidR="00BF1CCA" w:rsidRDefault="00BF1CCA" w:rsidP="00BF1CCA">
      <w:r>
        <w:t>This also works the same way if you are reading “Midterms DA – GOP Win Good”, you might find helpful uniqueness cards in the “Aff Answers to Dem</w:t>
      </w:r>
      <w:r>
        <w:t>s</w:t>
      </w:r>
      <w:r>
        <w:t xml:space="preserve"> Win Good”.</w:t>
      </w:r>
    </w:p>
    <w:p w14:paraId="5F64787A" w14:textId="2C6EB84A" w:rsidR="00BF1CCA" w:rsidRDefault="00BF1CCA" w:rsidP="00BF1CCA"/>
    <w:p w14:paraId="64EBA4CC" w14:textId="39A20DBE" w:rsidR="00BF1CCA" w:rsidRDefault="00BF1CCA" w:rsidP="00BF1CCA">
      <w:pPr>
        <w:pStyle w:val="Heading2"/>
      </w:pPr>
      <w:bookmarkStart w:id="9" w:name="_Toc519436411"/>
      <w:r>
        <w:lastRenderedPageBreak/>
        <w:t xml:space="preserve">I’m </w:t>
      </w:r>
      <w:r>
        <w:t>Aff</w:t>
      </w:r>
      <w:r>
        <w:t xml:space="preserve"> – What Parts of this File Do I Use?</w:t>
      </w:r>
      <w:bookmarkEnd w:id="9"/>
    </w:p>
    <w:p w14:paraId="3F1E1155" w14:textId="77777777" w:rsidR="00BF1CCA" w:rsidRDefault="00BF1CCA" w:rsidP="00BF1CCA"/>
    <w:p w14:paraId="7F8BC0F1" w14:textId="77777777" w:rsidR="00BF1CCA" w:rsidRPr="00B5520E" w:rsidRDefault="00BF1CCA" w:rsidP="00BF1CCA">
      <w:pPr>
        <w:pStyle w:val="Heading4"/>
      </w:pPr>
      <w:r w:rsidRPr="00B5520E">
        <w:t>The majority of cards</w:t>
      </w:r>
      <w:r>
        <w:t>…</w:t>
      </w:r>
    </w:p>
    <w:p w14:paraId="2F75E04D" w14:textId="41E2EB6D" w:rsidR="00BF1CCA" w:rsidRDefault="00BF1CCA" w:rsidP="00BF1CCA">
      <w:r>
        <w:t xml:space="preserve">…that you will need when you are </w:t>
      </w:r>
      <w:r w:rsidR="002A5ED3">
        <w:t>aff</w:t>
      </w:r>
      <w:r>
        <w:t xml:space="preserve"> will be found under the header for the</w:t>
      </w:r>
      <w:r>
        <w:t xml:space="preserve"> </w:t>
      </w:r>
      <w:r w:rsidRPr="00851CEB">
        <w:rPr>
          <w:rStyle w:val="Emphasis"/>
        </w:rPr>
        <w:t>aff answers to version of the disad</w:t>
      </w:r>
      <w:r>
        <w:t xml:space="preserve"> that </w:t>
      </w:r>
      <w:r w:rsidR="00851CEB">
        <w:t xml:space="preserve">is read against you </w:t>
      </w:r>
      <w:r>
        <w:t>– for example “</w:t>
      </w:r>
      <w:r w:rsidR="00851CEB">
        <w:t>Aff Answers to</w:t>
      </w:r>
      <w:r>
        <w:t xml:space="preserve"> Dem</w:t>
      </w:r>
      <w:r>
        <w:t>s</w:t>
      </w:r>
      <w:r>
        <w:t xml:space="preserve"> Win Good”</w:t>
      </w:r>
      <w:r w:rsidR="00FD4E87">
        <w:t>, when your opponent reads “Midterms DA – Dems Win Good”</w:t>
      </w:r>
      <w:r>
        <w:t>.</w:t>
      </w:r>
    </w:p>
    <w:p w14:paraId="582AC276" w14:textId="77777777" w:rsidR="00BF1CCA" w:rsidRDefault="00BF1CCA" w:rsidP="00BF1CCA"/>
    <w:p w14:paraId="7B73168F" w14:textId="5D9AE781" w:rsidR="00BF1CCA" w:rsidRDefault="00BF1CCA" w:rsidP="00BF1CCA">
      <w:r>
        <w:t xml:space="preserve">You typically won’t want to be using things from the opposite version of the disad that you are </w:t>
      </w:r>
      <w:r w:rsidR="002A5ED3">
        <w:t>answering</w:t>
      </w:r>
      <w:r>
        <w:t xml:space="preserve"> – i.e. </w:t>
      </w:r>
      <w:r w:rsidRPr="00C15526">
        <w:rPr>
          <w:rStyle w:val="Emphasis"/>
        </w:rPr>
        <w:t>don’t read from both</w:t>
      </w:r>
      <w:r>
        <w:t xml:space="preserve"> </w:t>
      </w:r>
      <w:r w:rsidR="002A5ED3">
        <w:t>“Aff Answers to Dems Win Good”</w:t>
      </w:r>
      <w:r w:rsidR="002A5ED3">
        <w:t xml:space="preserve"> </w:t>
      </w:r>
      <w:r>
        <w:t>and</w:t>
      </w:r>
      <w:r w:rsidR="002A5ED3">
        <w:t xml:space="preserve"> </w:t>
      </w:r>
      <w:r w:rsidR="002A5ED3">
        <w:t xml:space="preserve">“Aff Answers to </w:t>
      </w:r>
      <w:r w:rsidR="002A5ED3">
        <w:t>GOP</w:t>
      </w:r>
      <w:r w:rsidR="002A5ED3">
        <w:t xml:space="preserve"> Win Good”</w:t>
      </w:r>
      <w:r>
        <w:t xml:space="preserve"> in the same debate.</w:t>
      </w:r>
    </w:p>
    <w:p w14:paraId="09356928" w14:textId="77777777" w:rsidR="00BF1CCA" w:rsidRDefault="00BF1CCA" w:rsidP="00BF1CCA"/>
    <w:p w14:paraId="610FEB16" w14:textId="77777777" w:rsidR="00BF1CCA" w:rsidRDefault="00BF1CCA" w:rsidP="00BF1CCA">
      <w:pPr>
        <w:pStyle w:val="Heading4"/>
      </w:pPr>
      <w:r>
        <w:t>Some cards…</w:t>
      </w:r>
    </w:p>
    <w:p w14:paraId="30D08570" w14:textId="77777777" w:rsidR="00FD4E87" w:rsidRDefault="00BF1CCA" w:rsidP="00BF1CCA">
      <w:r>
        <w:t xml:space="preserve">…that you will need when you are </w:t>
      </w:r>
      <w:r w:rsidR="002A5ED3">
        <w:t>aff</w:t>
      </w:r>
      <w:r>
        <w:t xml:space="preserve"> will be found under the header</w:t>
      </w:r>
      <w:r w:rsidR="00FD4E87">
        <w:t>s:</w:t>
      </w:r>
    </w:p>
    <w:p w14:paraId="5B087D27" w14:textId="65DAF1D4" w:rsidR="00FD4E87" w:rsidRDefault="002A5ED3" w:rsidP="00BF1CCA">
      <w:r>
        <w:rPr>
          <w:rStyle w:val="Emphasis"/>
        </w:rPr>
        <w:t>Aff Answers to Either Version of Midterms</w:t>
      </w:r>
    </w:p>
    <w:p w14:paraId="2396E153" w14:textId="6E4EF35C" w:rsidR="00FD4E87" w:rsidRPr="00FD4E87" w:rsidRDefault="00FD4E87" w:rsidP="00BF1CCA">
      <w:pPr>
        <w:rPr>
          <w:rStyle w:val="Emphasis"/>
        </w:rPr>
      </w:pPr>
      <w:r w:rsidRPr="00FD4E87">
        <w:rPr>
          <w:rStyle w:val="Emphasis"/>
        </w:rPr>
        <w:t>Aff Answers to Impeachment</w:t>
      </w:r>
    </w:p>
    <w:p w14:paraId="3CFC966F" w14:textId="77777777" w:rsidR="00FD4E87" w:rsidRDefault="00FD4E87" w:rsidP="00BF1CCA"/>
    <w:p w14:paraId="3ABA96BD" w14:textId="6FB63AD9" w:rsidR="00BF1CCA" w:rsidRDefault="00BF1CCA" w:rsidP="00BF1CCA">
      <w:r>
        <w:t xml:space="preserve">These are cards that are less dependent on the version of the DA – i.e. they should work whichever version you are </w:t>
      </w:r>
      <w:r w:rsidR="002A5ED3">
        <w:t>answering</w:t>
      </w:r>
      <w:r>
        <w:t>.</w:t>
      </w:r>
    </w:p>
    <w:p w14:paraId="2335B225" w14:textId="77777777" w:rsidR="00BF1CCA" w:rsidRDefault="00BF1CCA" w:rsidP="00BF1CCA"/>
    <w:p w14:paraId="5DFFF4FB" w14:textId="77777777" w:rsidR="00BF1CCA" w:rsidRDefault="00BF1CCA" w:rsidP="00BF1CCA">
      <w:pPr>
        <w:pStyle w:val="Heading4"/>
      </w:pPr>
      <w:r>
        <w:t>Some other cards…</w:t>
      </w:r>
    </w:p>
    <w:p w14:paraId="3F661C39" w14:textId="2C7D12EB" w:rsidR="00BF1CCA" w:rsidRDefault="00BF1CCA" w:rsidP="00BF1CCA">
      <w:r>
        <w:t xml:space="preserve">…that you </w:t>
      </w:r>
      <w:r w:rsidR="002A5ED3">
        <w:t xml:space="preserve">may </w:t>
      </w:r>
      <w:r>
        <w:t xml:space="preserve">need when you are </w:t>
      </w:r>
      <w:r w:rsidR="002A5ED3">
        <w:t>aff</w:t>
      </w:r>
      <w:r>
        <w:t xml:space="preserve"> will be found in the </w:t>
      </w:r>
      <w:r w:rsidR="002A5ED3">
        <w:rPr>
          <w:rStyle w:val="Emphasis"/>
        </w:rPr>
        <w:t>neg</w:t>
      </w:r>
      <w:r w:rsidRPr="00526E5F">
        <w:rPr>
          <w:rStyle w:val="Emphasis"/>
        </w:rPr>
        <w:t xml:space="preserve"> </w:t>
      </w:r>
      <w:r w:rsidR="002A5ED3">
        <w:rPr>
          <w:rStyle w:val="Emphasis"/>
        </w:rPr>
        <w:t xml:space="preserve">section in </w:t>
      </w:r>
      <w:r w:rsidRPr="00526E5F">
        <w:rPr>
          <w:rStyle w:val="Emphasis"/>
        </w:rPr>
        <w:t xml:space="preserve">the opposite version of the disad that you are </w:t>
      </w:r>
      <w:r w:rsidR="002A5ED3">
        <w:rPr>
          <w:rStyle w:val="Emphasis"/>
        </w:rPr>
        <w:t>answering</w:t>
      </w:r>
      <w:r>
        <w:t xml:space="preserve">. For instance, if you are </w:t>
      </w:r>
      <w:r w:rsidR="002A5ED3">
        <w:t>answering</w:t>
      </w:r>
      <w:r>
        <w:t xml:space="preserve"> “Midterms DA – Dem Win Good” as </w:t>
      </w:r>
      <w:r w:rsidR="00C7482A">
        <w:t xml:space="preserve">the </w:t>
      </w:r>
      <w:r>
        <w:t xml:space="preserve">disad when you are </w:t>
      </w:r>
      <w:r w:rsidR="00C7482A">
        <w:t>affirmative</w:t>
      </w:r>
      <w:r>
        <w:t>, a</w:t>
      </w:r>
      <w:r w:rsidR="00C7482A">
        <w:t xml:space="preserve"> neg </w:t>
      </w:r>
      <w:r>
        <w:t xml:space="preserve">team might say “Dems wins now”. In addition to using uniqueness </w:t>
      </w:r>
      <w:r w:rsidR="00C7482A">
        <w:t xml:space="preserve">answers from the “Aff Answers to Dems Win Good” </w:t>
      </w:r>
      <w:r>
        <w:t>section of the file to answer this argument, there may be useful uniqueness cards in the “</w:t>
      </w:r>
      <w:r w:rsidR="00C7482A">
        <w:t xml:space="preserve">Midterms DA – </w:t>
      </w:r>
      <w:r>
        <w:t xml:space="preserve">GOP Win Good” in the uniqueness arguments – i.e. that say the GOP is </w:t>
      </w:r>
      <w:r w:rsidR="00C7482A">
        <w:t>winning</w:t>
      </w:r>
      <w:r>
        <w:t xml:space="preserve">. </w:t>
      </w:r>
    </w:p>
    <w:p w14:paraId="4B5584C8" w14:textId="77777777" w:rsidR="00BF1CCA" w:rsidRDefault="00BF1CCA" w:rsidP="00BF1CCA"/>
    <w:p w14:paraId="2AD3D0D6" w14:textId="25B48DFD" w:rsidR="00BF1CCA" w:rsidRDefault="00BF1CCA" w:rsidP="00BF1CCA">
      <w:r>
        <w:t xml:space="preserve">This also works the same way if you are </w:t>
      </w:r>
      <w:r w:rsidR="00C7482A">
        <w:t>answering</w:t>
      </w:r>
      <w:r>
        <w:t xml:space="preserve"> “Midterms DA – GOP Win Good”, you might find helpful uniqueness cards in the “</w:t>
      </w:r>
      <w:r w:rsidR="00C7482A">
        <w:t>Midterms DA – Dem Win Good</w:t>
      </w:r>
      <w:r>
        <w:t>”.</w:t>
      </w:r>
    </w:p>
    <w:p w14:paraId="2EA0ABCD" w14:textId="77777777" w:rsidR="00BF1CCA" w:rsidRPr="00B5520E" w:rsidRDefault="00BF1CCA" w:rsidP="00BF1CCA"/>
    <w:p w14:paraId="4991FDE4" w14:textId="11DB0A95" w:rsidR="00934A52" w:rsidRPr="00F129C1" w:rsidRDefault="00523986" w:rsidP="00523986">
      <w:pPr>
        <w:pStyle w:val="Heading1"/>
        <w:rPr>
          <w:rFonts w:cs="Times New Roman"/>
        </w:rPr>
      </w:pPr>
      <w:bookmarkStart w:id="10" w:name="_Toc519436412"/>
      <w:r w:rsidRPr="00F129C1">
        <w:rPr>
          <w:rFonts w:cs="Times New Roman"/>
        </w:rPr>
        <w:lastRenderedPageBreak/>
        <w:t>Midte</w:t>
      </w:r>
      <w:r w:rsidR="002D6530" w:rsidRPr="00F129C1">
        <w:rPr>
          <w:rFonts w:cs="Times New Roman"/>
        </w:rPr>
        <w:t>rms DA – Dem</w:t>
      </w:r>
      <w:r w:rsidR="00BF1CCA">
        <w:rPr>
          <w:rFonts w:cs="Times New Roman"/>
        </w:rPr>
        <w:t>s</w:t>
      </w:r>
      <w:r w:rsidR="002D6530" w:rsidRPr="00F129C1">
        <w:rPr>
          <w:rFonts w:cs="Times New Roman"/>
        </w:rPr>
        <w:t xml:space="preserve"> Win Good</w:t>
      </w:r>
      <w:bookmarkEnd w:id="10"/>
    </w:p>
    <w:p w14:paraId="2E63D6CB" w14:textId="741BCF10" w:rsidR="002D6530" w:rsidRPr="00F129C1" w:rsidRDefault="002D6530" w:rsidP="002D6530">
      <w:pPr>
        <w:pStyle w:val="Heading2"/>
        <w:rPr>
          <w:rFonts w:cs="Times New Roman"/>
        </w:rPr>
      </w:pPr>
      <w:bookmarkStart w:id="11" w:name="_Toc519436413"/>
      <w:bookmarkEnd w:id="0"/>
      <w:r w:rsidRPr="00F129C1">
        <w:rPr>
          <w:rFonts w:cs="Times New Roman"/>
        </w:rPr>
        <w:lastRenderedPageBreak/>
        <w:t>1NC</w:t>
      </w:r>
      <w:r w:rsidR="00C33DB4" w:rsidRPr="00F129C1">
        <w:rPr>
          <w:rFonts w:cs="Times New Roman"/>
        </w:rPr>
        <w:t xml:space="preserve"> Shell</w:t>
      </w:r>
      <w:bookmarkEnd w:id="11"/>
    </w:p>
    <w:p w14:paraId="421365F0" w14:textId="0149E601" w:rsidR="002D6530" w:rsidRPr="00F129C1" w:rsidRDefault="00C33DB4" w:rsidP="002D6530">
      <w:pPr>
        <w:pStyle w:val="Heading3"/>
        <w:rPr>
          <w:rFonts w:cs="Times New Roman"/>
        </w:rPr>
      </w:pPr>
      <w:bookmarkStart w:id="12" w:name="_Toc519436414"/>
      <w:r w:rsidRPr="00F129C1">
        <w:rPr>
          <w:rFonts w:cs="Times New Roman"/>
        </w:rPr>
        <w:lastRenderedPageBreak/>
        <w:t xml:space="preserve">Midterms </w:t>
      </w:r>
      <w:r w:rsidR="00C13E1E">
        <w:rPr>
          <w:rFonts w:cs="Times New Roman"/>
        </w:rPr>
        <w:t xml:space="preserve">– </w:t>
      </w:r>
      <w:r w:rsidR="00787835" w:rsidRPr="00F129C1">
        <w:rPr>
          <w:rFonts w:cs="Times New Roman"/>
        </w:rPr>
        <w:t xml:space="preserve">Dems </w:t>
      </w:r>
      <w:r w:rsidR="00C13E1E">
        <w:rPr>
          <w:rFonts w:cs="Times New Roman"/>
        </w:rPr>
        <w:t xml:space="preserve">Win </w:t>
      </w:r>
      <w:r w:rsidR="00787835" w:rsidRPr="00F129C1">
        <w:rPr>
          <w:rFonts w:cs="Times New Roman"/>
        </w:rPr>
        <w:t xml:space="preserve">Good </w:t>
      </w:r>
      <w:r w:rsidR="00C13E1E">
        <w:rPr>
          <w:rFonts w:cs="Times New Roman"/>
        </w:rPr>
        <w:t>– 1NC Shell</w:t>
      </w:r>
      <w:bookmarkEnd w:id="12"/>
    </w:p>
    <w:p w14:paraId="006234BB" w14:textId="77777777" w:rsidR="00C10027" w:rsidRPr="00F129C1" w:rsidRDefault="00C10027" w:rsidP="00C10027"/>
    <w:p w14:paraId="382F9305" w14:textId="1151EF20" w:rsidR="002D6530" w:rsidRPr="00F129C1" w:rsidRDefault="002D6530" w:rsidP="002D6530">
      <w:pPr>
        <w:pStyle w:val="Heading4"/>
        <w:rPr>
          <w:rFonts w:cs="Times New Roman"/>
        </w:rPr>
      </w:pPr>
      <w:r w:rsidRPr="00F129C1">
        <w:rPr>
          <w:rFonts w:cs="Times New Roman"/>
        </w:rPr>
        <w:t>A. Uniqueness – Dems ahead now but it’s close – must appeal to swing voters</w:t>
      </w:r>
    </w:p>
    <w:p w14:paraId="1427F6FE" w14:textId="77777777" w:rsidR="002D6530" w:rsidRPr="00F129C1" w:rsidRDefault="002D6530" w:rsidP="002D6530">
      <w:pPr>
        <w:rPr>
          <w:b/>
          <w:sz w:val="26"/>
          <w:szCs w:val="26"/>
        </w:rPr>
      </w:pPr>
      <w:r w:rsidRPr="00F129C1">
        <w:rPr>
          <w:b/>
          <w:sz w:val="26"/>
          <w:szCs w:val="26"/>
        </w:rPr>
        <w:t>McManus, Los Angeles Times, contributing writer to Opinion, 7-5-18</w:t>
      </w:r>
    </w:p>
    <w:p w14:paraId="5C3B2F62" w14:textId="62E0D193" w:rsidR="002D6530" w:rsidRPr="00F129C1" w:rsidRDefault="002D6530" w:rsidP="002D6530">
      <w:r w:rsidRPr="00F129C1">
        <w:t>(Doyle, 7-5</w:t>
      </w:r>
      <w:r w:rsidR="00947300" w:rsidRPr="00F129C1">
        <w:t>-18</w:t>
      </w:r>
      <w:r w:rsidRPr="00F129C1">
        <w:t>, Los Angeles Times, “Democrats should get centered; Midterm fundamentals favor Democrats. But they have to win swing voters.”, accessed via JCP LexisNexis, accessed 7/8/18, GDI-JG)</w:t>
      </w:r>
    </w:p>
    <w:p w14:paraId="65D4DFD9" w14:textId="77777777" w:rsidR="00947300" w:rsidRPr="00F129C1" w:rsidRDefault="00947300" w:rsidP="002D6530"/>
    <w:p w14:paraId="6595BCE2" w14:textId="77777777" w:rsidR="002D6530" w:rsidRPr="00F129C1" w:rsidRDefault="002D6530" w:rsidP="002D6530">
      <w:pPr>
        <w:rPr>
          <w:rStyle w:val="StyleUnderline"/>
        </w:rPr>
      </w:pPr>
      <w:r w:rsidRPr="00F129C1">
        <w:rPr>
          <w:rStyle w:val="StyleUnderline"/>
        </w:rPr>
        <w:t>Like most midterms,</w:t>
      </w:r>
      <w:r w:rsidRPr="00F129C1">
        <w:t xml:space="preserve"> </w:t>
      </w:r>
      <w:r w:rsidRPr="00F129C1">
        <w:rPr>
          <w:rStyle w:val="StyleUnderline"/>
        </w:rPr>
        <w:t>this one will be a referendum on the incumbent president</w:t>
      </w:r>
      <w:r w:rsidRPr="00F129C1">
        <w:t xml:space="preserve"> -- only more so. A </w:t>
      </w:r>
      <w:r w:rsidRPr="00F129C1">
        <w:rPr>
          <w:rStyle w:val="StyleUnderline"/>
        </w:rPr>
        <w:t xml:space="preserve">Pew Research Center </w:t>
      </w:r>
      <w:r w:rsidRPr="00F129C1">
        <w:t xml:space="preserve">poll last month </w:t>
      </w:r>
      <w:r w:rsidRPr="00F129C1">
        <w:rPr>
          <w:rStyle w:val="StyleUnderline"/>
        </w:rPr>
        <w:t>showed that voters on all sides are unusually focused on choosing which party controls Congress and making their votes a judgment on the president.</w:t>
      </w:r>
    </w:p>
    <w:p w14:paraId="3C7C14BA" w14:textId="77777777" w:rsidR="002D6530" w:rsidRPr="00F129C1" w:rsidRDefault="002D6530" w:rsidP="002D6530">
      <w:pPr>
        <w:rPr>
          <w:rStyle w:val="StyleUnderline"/>
        </w:rPr>
      </w:pPr>
      <w:r w:rsidRPr="00F129C1">
        <w:rPr>
          <w:rStyle w:val="Emphasis"/>
        </w:rPr>
        <w:t>That's bad news for Republicans.</w:t>
      </w:r>
      <w:r w:rsidRPr="00F129C1">
        <w:t xml:space="preserve"> Despite occasional good weeks, </w:t>
      </w:r>
      <w:r w:rsidRPr="00F129C1">
        <w:rPr>
          <w:rStyle w:val="StyleUnderline"/>
        </w:rPr>
        <w:t>Trump remains the most unpopular first-term president of modern times.</w:t>
      </w:r>
      <w:r w:rsidRPr="00F129C1">
        <w:t xml:space="preserve"> </w:t>
      </w:r>
      <w:r w:rsidRPr="00F129C1">
        <w:rPr>
          <w:rStyle w:val="StyleUnderline"/>
        </w:rPr>
        <w:t>His current approval rating of about 43%</w:t>
      </w:r>
      <w:r w:rsidRPr="00F129C1">
        <w:t xml:space="preserve"> (as averaged by Real Clear Politics) </w:t>
      </w:r>
      <w:r w:rsidRPr="00F129C1">
        <w:rPr>
          <w:rStyle w:val="StyleUnderline"/>
        </w:rPr>
        <w:t>is below Obama's 47% at this point in 2010, the year Democrats lost the House of Representatives.</w:t>
      </w:r>
    </w:p>
    <w:p w14:paraId="7F33E940" w14:textId="77777777" w:rsidR="002D6530" w:rsidRPr="00F129C1" w:rsidRDefault="002D6530" w:rsidP="002D6530">
      <w:r w:rsidRPr="00F129C1">
        <w:rPr>
          <w:rStyle w:val="StyleUnderline"/>
        </w:rPr>
        <w:t>Democrats have the advantage of an "enthusiasm gap</w:t>
      </w:r>
      <w:r w:rsidRPr="00F129C1">
        <w:t xml:space="preserve">," according to Pew, </w:t>
      </w:r>
      <w:r w:rsidRPr="00F129C1">
        <w:rPr>
          <w:rStyle w:val="StyleUnderline"/>
        </w:rPr>
        <w:t>with self-described liberals especially fired u</w:t>
      </w:r>
      <w:r w:rsidRPr="00F129C1">
        <w:t xml:space="preserve">p. </w:t>
      </w:r>
      <w:r w:rsidRPr="00F129C1">
        <w:rPr>
          <w:rStyle w:val="Emphasis"/>
        </w:rPr>
        <w:t>But the Democratic lead on the question of which party voters prefer has ebbed</w:t>
      </w:r>
      <w:r w:rsidRPr="00F129C1">
        <w:t xml:space="preserve"> from 13 points in January to 6 points today (46% to 40%) -- not high enough to assure a change in control of Congress.</w:t>
      </w:r>
    </w:p>
    <w:p w14:paraId="0588399C" w14:textId="77777777" w:rsidR="002D6530" w:rsidRPr="00F129C1" w:rsidRDefault="002D6530" w:rsidP="002D6530">
      <w:r w:rsidRPr="00F129C1">
        <w:t xml:space="preserve">Those numbers at least should indicate to </w:t>
      </w:r>
      <w:r w:rsidRPr="00F129C1">
        <w:rPr>
          <w:rStyle w:val="StyleUnderline"/>
        </w:rPr>
        <w:t>Democrats that they can stop worrying about their base -- liberal and progressive voters plan to turn out.</w:t>
      </w:r>
      <w:r w:rsidRPr="00F129C1">
        <w:t xml:space="preserve"> </w:t>
      </w:r>
      <w:r w:rsidRPr="00F129C1">
        <w:rPr>
          <w:rStyle w:val="StyleUnderline"/>
        </w:rPr>
        <w:t>The key to winning back the House</w:t>
      </w:r>
      <w:r w:rsidRPr="00F129C1">
        <w:t xml:space="preserve">, veteran party strategists argue, </w:t>
      </w:r>
      <w:r w:rsidRPr="00F129C1">
        <w:rPr>
          <w:rStyle w:val="StyleUnderline"/>
        </w:rPr>
        <w:t>is appealing to voters in the center.</w:t>
      </w:r>
    </w:p>
    <w:p w14:paraId="5616C4CD" w14:textId="528DA234" w:rsidR="002D6530" w:rsidRPr="00F129C1" w:rsidRDefault="002D6530" w:rsidP="002D6530">
      <w:r w:rsidRPr="00F129C1">
        <w:t>"</w:t>
      </w:r>
      <w:r w:rsidRPr="00F129C1">
        <w:rPr>
          <w:rStyle w:val="StyleUnderline"/>
        </w:rPr>
        <w:t>Keep the debate on issues that matter to swing voters</w:t>
      </w:r>
      <w:r w:rsidRPr="00F129C1">
        <w:t>," advises Mark Mellman, who has worked for Sen. Heidi Heitkamp (D-N.D.) and California's Barbara Boxer. Don't push a left-wing wish list -- even after Democratic socialist Alexandria Ocasio-Cortez's primary win in New York City last week.</w:t>
      </w:r>
    </w:p>
    <w:p w14:paraId="1E948E8B" w14:textId="77777777" w:rsidR="00C10027" w:rsidRPr="00F129C1" w:rsidRDefault="00C10027" w:rsidP="002D6530"/>
    <w:p w14:paraId="4EB45530" w14:textId="1164B96A" w:rsidR="0035548E" w:rsidRPr="00F129C1" w:rsidRDefault="0035548E" w:rsidP="0035548E">
      <w:pPr>
        <w:pStyle w:val="Heading4"/>
        <w:rPr>
          <w:rFonts w:cs="Times New Roman"/>
        </w:rPr>
      </w:pPr>
      <w:r w:rsidRPr="00F129C1">
        <w:rPr>
          <w:rFonts w:cs="Times New Roman"/>
        </w:rPr>
        <w:t xml:space="preserve">B. Link – </w:t>
      </w:r>
      <w:r w:rsidR="002C39C7" w:rsidRPr="00F129C1">
        <w:rPr>
          <w:rFonts w:cs="Times New Roman"/>
        </w:rPr>
        <w:t>I</w:t>
      </w:r>
      <w:r w:rsidRPr="00F129C1">
        <w:rPr>
          <w:rFonts w:cs="Times New Roman"/>
        </w:rPr>
        <w:t>mmigration key issue but Dems ahead now – plan reverses perceptions</w:t>
      </w:r>
    </w:p>
    <w:p w14:paraId="7734F843" w14:textId="16EC530C" w:rsidR="0035548E" w:rsidRPr="00F129C1" w:rsidRDefault="0035548E" w:rsidP="0035548E">
      <w:pPr>
        <w:rPr>
          <w:b/>
          <w:sz w:val="26"/>
          <w:szCs w:val="26"/>
        </w:rPr>
      </w:pPr>
      <w:r w:rsidRPr="00F129C1">
        <w:rPr>
          <w:b/>
          <w:sz w:val="26"/>
          <w:szCs w:val="26"/>
        </w:rPr>
        <w:t xml:space="preserve">Zanona, The Hill, staff writer, </w:t>
      </w:r>
      <w:r w:rsidR="00C10027" w:rsidRPr="00F129C1">
        <w:rPr>
          <w:b/>
          <w:sz w:val="26"/>
          <w:szCs w:val="26"/>
        </w:rPr>
        <w:t>&amp;</w:t>
      </w:r>
      <w:r w:rsidRPr="00F129C1">
        <w:rPr>
          <w:b/>
          <w:sz w:val="26"/>
          <w:szCs w:val="26"/>
        </w:rPr>
        <w:t xml:space="preserve"> Brufke, The Hill, Capitol Hill reporter, 6-29-18</w:t>
      </w:r>
    </w:p>
    <w:p w14:paraId="46251CC6" w14:textId="625BA05E" w:rsidR="0035548E" w:rsidRPr="00F129C1" w:rsidRDefault="0035548E" w:rsidP="0035548E">
      <w:r w:rsidRPr="00F129C1">
        <w:t>(Melanie and Juliegrace, 6-29</w:t>
      </w:r>
      <w:r w:rsidR="00947300" w:rsidRPr="00F129C1">
        <w:t>-18</w:t>
      </w:r>
      <w:r w:rsidRPr="00F129C1">
        <w:t xml:space="preserve">, The Hill, “Lawmakers take immigration battle to ballot box”, </w:t>
      </w:r>
      <w:hyperlink r:id="rId5" w:history="1">
        <w:r w:rsidRPr="00F129C1">
          <w:rPr>
            <w:rStyle w:val="Hyperlink"/>
          </w:rPr>
          <w:t>http://thehill.com/homenews/house/394888-lawmakers-take-immigration-battle-to-ballot-box</w:t>
        </w:r>
      </w:hyperlink>
      <w:r w:rsidRPr="00F129C1">
        <w:t>, accessed 7/8/18, GDI-JG)</w:t>
      </w:r>
    </w:p>
    <w:p w14:paraId="7CEB483A" w14:textId="77777777" w:rsidR="00C10027" w:rsidRPr="00F129C1" w:rsidRDefault="00C10027" w:rsidP="0035548E"/>
    <w:p w14:paraId="18CDAA47" w14:textId="77777777" w:rsidR="0035548E" w:rsidRPr="00F129C1" w:rsidRDefault="0035548E" w:rsidP="0035548E">
      <w:r w:rsidRPr="00F129C1">
        <w:rPr>
          <w:rStyle w:val="StyleUnderline"/>
        </w:rPr>
        <w:t>Both parties think their immigration message will fire up their base in the midterm elections</w:t>
      </w:r>
      <w:r w:rsidRPr="00F129C1">
        <w:t>, ensuring a clash on the campaign trail over one of the most divisive issues facing Congress.</w:t>
      </w:r>
    </w:p>
    <w:p w14:paraId="250A312C" w14:textId="77777777" w:rsidR="0035548E" w:rsidRPr="00F129C1" w:rsidRDefault="0035548E" w:rsidP="0035548E">
      <w:pPr>
        <w:rPr>
          <w:rStyle w:val="StyleUnderline"/>
        </w:rPr>
      </w:pPr>
      <w:r w:rsidRPr="00F129C1">
        <w:rPr>
          <w:rStyle w:val="StyleUnderline"/>
        </w:rPr>
        <w:t>Democrats are slamming Republicans for failing to address the plight of “Dreamers” and families separated at the U.S.-Mexico border, labeling the Trump administration as inhumane and accusing GOP leaders of being ineffective.</w:t>
      </w:r>
    </w:p>
    <w:p w14:paraId="130D347D" w14:textId="77777777" w:rsidR="0035548E" w:rsidRPr="00F129C1" w:rsidRDefault="0035548E" w:rsidP="0035548E">
      <w:r w:rsidRPr="00F129C1">
        <w:rPr>
          <w:rStyle w:val="StyleUnderline"/>
        </w:rPr>
        <w:lastRenderedPageBreak/>
        <w:t>Trump</w:t>
      </w:r>
      <w:r w:rsidRPr="00F129C1">
        <w:t xml:space="preserve">, meanwhile, </w:t>
      </w:r>
      <w:r w:rsidRPr="00F129C1">
        <w:rPr>
          <w:rStyle w:val="StyleUnderline"/>
        </w:rPr>
        <w:t>is calling attention to the crimes committed by immigrants in the country illegally and MS-13 gang members and drumming up fear that the Democrats want open borders</w:t>
      </w:r>
      <w:r w:rsidRPr="00F129C1">
        <w:t>, resurrecting the same anti-immigration rhetoric he used on the 2016 campaign trail.</w:t>
      </w:r>
    </w:p>
    <w:p w14:paraId="7CA3482B" w14:textId="77777777" w:rsidR="0035548E" w:rsidRPr="00F129C1" w:rsidRDefault="0035548E" w:rsidP="0035548E">
      <w:r w:rsidRPr="00F129C1">
        <w:t>“As a base mobilizer, it’s an effective issue,” said GOP strategist Matt Mackowiak.</w:t>
      </w:r>
    </w:p>
    <w:p w14:paraId="1F1492A2" w14:textId="77777777" w:rsidR="0035548E" w:rsidRPr="00F129C1" w:rsidRDefault="0035548E" w:rsidP="0035548E">
      <w:r w:rsidRPr="00F129C1">
        <w:t>“But it’s effective for both sides,” he added.</w:t>
      </w:r>
    </w:p>
    <w:p w14:paraId="734A11D0" w14:textId="77777777" w:rsidR="0035548E" w:rsidRPr="00F129C1" w:rsidRDefault="0035548E" w:rsidP="0035548E">
      <w:pPr>
        <w:rPr>
          <w:rStyle w:val="Emphasis"/>
        </w:rPr>
      </w:pPr>
      <w:r w:rsidRPr="00F129C1">
        <w:rPr>
          <w:rStyle w:val="Emphasis"/>
        </w:rPr>
        <w:t>Amplifying the issue,</w:t>
      </w:r>
      <w:r w:rsidRPr="00F129C1">
        <w:t xml:space="preserve"> however, </w:t>
      </w:r>
      <w:r w:rsidRPr="00F129C1">
        <w:rPr>
          <w:rStyle w:val="Emphasis"/>
        </w:rPr>
        <w:t>could be a risky gambit for vulnerable GOP lawmakers who are up for reelection in suburban and moderate swing districts.</w:t>
      </w:r>
    </w:p>
    <w:p w14:paraId="7B9A44E8" w14:textId="60448908" w:rsidR="0035548E" w:rsidRPr="00F129C1" w:rsidRDefault="0035548E" w:rsidP="0035548E">
      <w:pPr>
        <w:rPr>
          <w:rStyle w:val="StyleUnderline"/>
        </w:rPr>
      </w:pPr>
      <w:r w:rsidRPr="00F129C1">
        <w:t>“</w:t>
      </w:r>
      <w:r w:rsidRPr="00F129C1">
        <w:rPr>
          <w:rStyle w:val="StyleUnderline"/>
        </w:rPr>
        <w:t>A lot of the competitive races are in suburban districts with upper-class independents and Republicans</w:t>
      </w:r>
      <w:r w:rsidRPr="00F129C1">
        <w:t>,” said Brad Bannon, a Democratic strategist.</w:t>
      </w:r>
      <w:r w:rsidR="00EA7ED6" w:rsidRPr="00F129C1">
        <w:t xml:space="preserve"> </w:t>
      </w:r>
      <w:r w:rsidRPr="00F129C1">
        <w:rPr>
          <w:rStyle w:val="StyleUnderline"/>
        </w:rPr>
        <w:t>“They aren’t preoccupied with MS-13. They care about these kids at the border.”</w:t>
      </w:r>
    </w:p>
    <w:p w14:paraId="68526B4B" w14:textId="77777777" w:rsidR="0035548E" w:rsidRPr="00F129C1" w:rsidRDefault="0035548E" w:rsidP="0035548E">
      <w:r w:rsidRPr="00F129C1">
        <w:rPr>
          <w:rStyle w:val="Emphasis"/>
        </w:rPr>
        <w:t>GOP leaders had largely tried to avoid tackling immigration in a critical midterm election year</w:t>
      </w:r>
      <w:r w:rsidRPr="00F129C1">
        <w:t xml:space="preserve"> where their House and Senate majorities are at stake.</w:t>
      </w:r>
    </w:p>
    <w:p w14:paraId="3CEB158E" w14:textId="77777777" w:rsidR="0035548E" w:rsidRPr="00F129C1" w:rsidRDefault="0035548E" w:rsidP="0035548E">
      <w:pPr>
        <w:rPr>
          <w:rStyle w:val="Emphasis"/>
        </w:rPr>
      </w:pPr>
      <w:r w:rsidRPr="00F129C1">
        <w:rPr>
          <w:rStyle w:val="Emphasis"/>
        </w:rPr>
        <w:t>But the hot-button issue was thrust into the spotlight this summer after an insurgent group of centrist Republicans tried to use a discharge petition to force a freewheeling House floor debate on immigration.</w:t>
      </w:r>
    </w:p>
    <w:p w14:paraId="21A6C559" w14:textId="77777777" w:rsidR="0035548E" w:rsidRPr="00F129C1" w:rsidRDefault="0035548E" w:rsidP="0035548E">
      <w:pPr>
        <w:rPr>
          <w:rStyle w:val="StyleUnderline"/>
        </w:rPr>
      </w:pPr>
      <w:r w:rsidRPr="00F129C1">
        <w:t xml:space="preserve">And </w:t>
      </w:r>
      <w:r w:rsidRPr="00F129C1">
        <w:rPr>
          <w:rStyle w:val="StyleUnderline"/>
        </w:rPr>
        <w:t>the Trump’s administration’s “zero tolerance” immigration policy has led to thousands of children being separated from their parents</w:t>
      </w:r>
      <w:r w:rsidRPr="00F129C1">
        <w:t xml:space="preserve"> at the border, </w:t>
      </w:r>
      <w:r w:rsidRPr="00F129C1">
        <w:rPr>
          <w:rStyle w:val="StyleUnderline"/>
        </w:rPr>
        <w:t>sparking international outrage and creating an election-year nightmare for the GOP.</w:t>
      </w:r>
    </w:p>
    <w:p w14:paraId="15EDBC3B" w14:textId="77777777" w:rsidR="0035548E" w:rsidRPr="00F129C1" w:rsidRDefault="0035548E" w:rsidP="0035548E">
      <w:r w:rsidRPr="00F129C1">
        <w:t>Two Republican-backed immigration bills to protect Dreamers, who came to the country illegally as children, failed in the House this month. And neither chamber tackled legislation to prevent family separations at the border before they left town for the July Fourth recess, though Trump did sign an executive order to temporarily fix the problem.</w:t>
      </w:r>
    </w:p>
    <w:p w14:paraId="5C5ACF31" w14:textId="77777777" w:rsidR="0035548E" w:rsidRPr="00F129C1" w:rsidRDefault="0035548E" w:rsidP="0035548E">
      <w:pPr>
        <w:rPr>
          <w:rStyle w:val="Emphasis"/>
        </w:rPr>
      </w:pPr>
      <w:r w:rsidRPr="00F129C1">
        <w:rPr>
          <w:rStyle w:val="StyleUnderline"/>
        </w:rPr>
        <w:t>Democrats are already seizing on the images and audio of children crying and screaming for their mothers while being held in detention centers behind chain-linked fences</w:t>
      </w:r>
      <w:r w:rsidRPr="00F129C1">
        <w:t xml:space="preserve"> — </w:t>
      </w:r>
      <w:r w:rsidRPr="00F129C1">
        <w:rPr>
          <w:rStyle w:val="Emphasis"/>
        </w:rPr>
        <w:t>recordings that are sure to be made into attack ads this fall.</w:t>
      </w:r>
    </w:p>
    <w:p w14:paraId="22CB67A4" w14:textId="77777777" w:rsidR="0035548E" w:rsidRPr="00F129C1" w:rsidRDefault="0035548E" w:rsidP="0035548E">
      <w:r w:rsidRPr="00F129C1">
        <w:t>Rep. Ted Lieu (D-Calif.) even tried to play the audio on the House floor earlier this month before he was shut down.</w:t>
      </w:r>
    </w:p>
    <w:p w14:paraId="7053B413" w14:textId="77777777" w:rsidR="0035548E" w:rsidRPr="00F129C1" w:rsidRDefault="0035548E" w:rsidP="0035548E">
      <w:r w:rsidRPr="00F129C1">
        <w:t xml:space="preserve">“As we sit here today, </w:t>
      </w:r>
      <w:r w:rsidRPr="00F129C1">
        <w:rPr>
          <w:rStyle w:val="StyleUnderline"/>
        </w:rPr>
        <w:t>there’s still thousands of babies and kids ripped away from their parents by Trump’s child separation policy that have not been reunited</w:t>
      </w:r>
      <w:r w:rsidRPr="00F129C1">
        <w:t>,” Lieu said on the House floor this week before lawmakers left town. “</w:t>
      </w:r>
      <w:r w:rsidRPr="00F129C1">
        <w:rPr>
          <w:rStyle w:val="StyleUnderline"/>
        </w:rPr>
        <w:t>That is evil, and it’s shameful that no democratic bills have been brought on this floor to address that.”</w:t>
      </w:r>
    </w:p>
    <w:p w14:paraId="56303144" w14:textId="77777777" w:rsidR="0035548E" w:rsidRPr="00F129C1" w:rsidRDefault="0035548E" w:rsidP="0035548E">
      <w:r w:rsidRPr="00F129C1">
        <w:t>“Have a nice vacation,” he added.</w:t>
      </w:r>
    </w:p>
    <w:p w14:paraId="7D3A7FA0" w14:textId="2D83FB38" w:rsidR="002D6530" w:rsidRPr="00F129C1" w:rsidRDefault="0035548E" w:rsidP="0035548E">
      <w:pPr>
        <w:rPr>
          <w:u w:val="single"/>
        </w:rPr>
      </w:pPr>
      <w:r w:rsidRPr="00F129C1">
        <w:rPr>
          <w:rStyle w:val="StyleUnderline"/>
        </w:rPr>
        <w:t>Democratic strategists</w:t>
      </w:r>
      <w:r w:rsidRPr="00F129C1">
        <w:t xml:space="preserve">, pointing to a recent CNN poll, </w:t>
      </w:r>
      <w:r w:rsidRPr="00F129C1">
        <w:rPr>
          <w:rStyle w:val="StyleUnderline"/>
        </w:rPr>
        <w:t>say the party still maintains an enthusiasm advantage in the midterms, largely fueled by rage over Trump’s policies such as the family separation issue.</w:t>
      </w:r>
    </w:p>
    <w:p w14:paraId="1C1FBD3C" w14:textId="77777777" w:rsidR="002F6251" w:rsidRPr="00F129C1" w:rsidRDefault="002F6251" w:rsidP="002D6530"/>
    <w:p w14:paraId="6A803F38" w14:textId="30DA7ADE" w:rsidR="0035548E" w:rsidRPr="00F129C1" w:rsidRDefault="0035548E" w:rsidP="0035548E">
      <w:pPr>
        <w:pStyle w:val="Heading4"/>
        <w:rPr>
          <w:rFonts w:cs="Times New Roman"/>
        </w:rPr>
      </w:pPr>
      <w:r w:rsidRPr="00F129C1">
        <w:rPr>
          <w:rFonts w:cs="Times New Roman"/>
        </w:rPr>
        <w:lastRenderedPageBreak/>
        <w:t>C. Internal Link – Democratic majorities would check Trump – key to re-attain democracy</w:t>
      </w:r>
    </w:p>
    <w:p w14:paraId="550640F4" w14:textId="693EE722" w:rsidR="0035548E" w:rsidRPr="00F129C1" w:rsidRDefault="0035548E" w:rsidP="0035548E">
      <w:pPr>
        <w:rPr>
          <w:b/>
          <w:sz w:val="26"/>
          <w:szCs w:val="26"/>
        </w:rPr>
      </w:pPr>
      <w:r w:rsidRPr="00F129C1">
        <w:rPr>
          <w:b/>
          <w:sz w:val="26"/>
          <w:szCs w:val="26"/>
        </w:rPr>
        <w:t>Yglesias, Vox Senior Correspondent, 18</w:t>
      </w:r>
    </w:p>
    <w:p w14:paraId="6BF6A2E9" w14:textId="37689653" w:rsidR="0035548E" w:rsidRPr="00F129C1" w:rsidRDefault="0035548E" w:rsidP="0035548E">
      <w:r w:rsidRPr="00F129C1">
        <w:t>(Matthew, 1-4</w:t>
      </w:r>
      <w:r w:rsidR="00947300" w:rsidRPr="00F129C1">
        <w:t>-18</w:t>
      </w:r>
      <w:r w:rsidRPr="00F129C1">
        <w:t xml:space="preserve">, Vox, “2018 is the year that will decide if Trumpocracy replaces American democracy”, </w:t>
      </w:r>
      <w:hyperlink r:id="rId6" w:history="1">
        <w:r w:rsidRPr="00F129C1">
          <w:rPr>
            <w:rStyle w:val="Hyperlink"/>
          </w:rPr>
          <w:t>https://www.vox.com/policy-and-politics/2018/1/4/16841070/trumpocracy-or-democracy</w:t>
        </w:r>
      </w:hyperlink>
      <w:r w:rsidRPr="00F129C1">
        <w:t>, accessed 7/10/18, GDI-JG)</w:t>
      </w:r>
    </w:p>
    <w:p w14:paraId="0C27B0C7" w14:textId="77777777" w:rsidR="00C10027" w:rsidRPr="00F129C1" w:rsidRDefault="00C10027" w:rsidP="0035548E"/>
    <w:p w14:paraId="6FD4AF6A" w14:textId="77777777" w:rsidR="0035548E" w:rsidRPr="00F129C1" w:rsidRDefault="0035548E" w:rsidP="0035548E">
      <w:r w:rsidRPr="00F129C1">
        <w:t>*We do not endorse ableist language</w:t>
      </w:r>
    </w:p>
    <w:p w14:paraId="4D5A6F91" w14:textId="77777777" w:rsidR="0035548E" w:rsidRPr="00F129C1" w:rsidRDefault="0035548E" w:rsidP="0035548E">
      <w:pPr>
        <w:rPr>
          <w:rStyle w:val="StyleUnderline"/>
        </w:rPr>
      </w:pPr>
      <w:r w:rsidRPr="00F129C1">
        <w:rPr>
          <w:rStyle w:val="StyleUnderline"/>
        </w:rPr>
        <w:t xml:space="preserve">Trump often acts as if he is unaware of exactly how vulnerable he is </w:t>
      </w:r>
      <w:r w:rsidRPr="00F129C1">
        <w:t xml:space="preserve">on the investigative front in the event that Democrats win a majority in the House or Senate. </w:t>
      </w:r>
      <w:r w:rsidRPr="00F129C1">
        <w:rPr>
          <w:rStyle w:val="StyleUnderline"/>
        </w:rPr>
        <w:t xml:space="preserve">He </w:t>
      </w:r>
      <w:r w:rsidRPr="00F129C1">
        <w:t xml:space="preserve">has, for example, </w:t>
      </w:r>
      <w:r w:rsidRPr="00F129C1">
        <w:rPr>
          <w:rStyle w:val="StyleUnderline"/>
        </w:rPr>
        <w:t>warned</w:t>
      </w:r>
      <w:r w:rsidRPr="00F129C1">
        <w:t xml:space="preserve"> special counsel Robert </w:t>
      </w:r>
      <w:r w:rsidRPr="00F129C1">
        <w:rPr>
          <w:rStyle w:val="StyleUnderline"/>
        </w:rPr>
        <w:t>Mueller not to go poking around in his family’s finances</w:t>
      </w:r>
      <w:r w:rsidRPr="00F129C1">
        <w:t xml:space="preserve"> </w:t>
      </w:r>
      <w:r w:rsidRPr="00F129C1">
        <w:rPr>
          <w:rStyle w:val="StyleUnderline"/>
        </w:rPr>
        <w:t>— arguing that should be off limits for an inquiry that’s supposed to be about Russia and the 2016 election.</w:t>
      </w:r>
    </w:p>
    <w:p w14:paraId="2176E379" w14:textId="77777777" w:rsidR="0035548E" w:rsidRPr="00F129C1" w:rsidRDefault="0035548E" w:rsidP="0035548E">
      <w:pPr>
        <w:rPr>
          <w:rStyle w:val="StyleUnderline"/>
        </w:rPr>
      </w:pPr>
      <w:r w:rsidRPr="00F129C1">
        <w:rPr>
          <w:rStyle w:val="StyleUnderline"/>
        </w:rPr>
        <w:t>But congressional committees can investigate whatever they want, and the finances of the Trump Organization and the extended Trump family certainly fit the bill.</w:t>
      </w:r>
    </w:p>
    <w:p w14:paraId="69014B9B" w14:textId="77777777" w:rsidR="0035548E" w:rsidRPr="00F129C1" w:rsidRDefault="0035548E" w:rsidP="0035548E">
      <w:r w:rsidRPr="00F129C1">
        <w:rPr>
          <w:rStyle w:val="StyleUnderline"/>
        </w:rPr>
        <w:t>Everything</w:t>
      </w:r>
      <w:r w:rsidRPr="00F129C1">
        <w:t xml:space="preserve"> from Trump’s secret tax returns to the secret membership rosters at Trump’s various clubs </w:t>
      </w:r>
      <w:r w:rsidRPr="00F129C1">
        <w:rPr>
          <w:rStyle w:val="StyleUnderline"/>
        </w:rPr>
        <w:t>will likely come to light in the event Democrats gain hold of the subpoena power.</w:t>
      </w:r>
      <w:r w:rsidRPr="00F129C1">
        <w:t xml:space="preserve"> </w:t>
      </w:r>
      <w:r w:rsidRPr="00F129C1">
        <w:rPr>
          <w:rStyle w:val="StyleUnderline"/>
        </w:rPr>
        <w:t>Democrats will also want to look into</w:t>
      </w:r>
      <w:r w:rsidRPr="00F129C1">
        <w:t xml:space="preserve"> the </w:t>
      </w:r>
      <w:r w:rsidRPr="00F129C1">
        <w:rPr>
          <w:rStyle w:val="StyleUnderline"/>
        </w:rPr>
        <w:t>sexual assault allegations against Trump</w:t>
      </w:r>
      <w:r w:rsidRPr="00F129C1">
        <w:t>, giving his victims the ability to offer sworn testimony on the matter and forcing congressional Republicans into the awkward position of explicitly defending the alleged groper-in-chief rather than simply ignoring the charges.</w:t>
      </w:r>
    </w:p>
    <w:p w14:paraId="71BE716A" w14:textId="77777777" w:rsidR="0035548E" w:rsidRPr="00F129C1" w:rsidRDefault="0035548E" w:rsidP="0035548E">
      <w:pPr>
        <w:rPr>
          <w:rStyle w:val="StyleUnderline"/>
        </w:rPr>
      </w:pPr>
      <w:r w:rsidRPr="00F129C1">
        <w:rPr>
          <w:rStyle w:val="Emphasis"/>
        </w:rPr>
        <w:t>This would all spell trouble for Trump</w:t>
      </w:r>
      <w:r w:rsidRPr="00F129C1">
        <w:t xml:space="preserve">, both politically and financially, but it could also be paralyzing to his government. </w:t>
      </w:r>
      <w:r w:rsidRPr="00F129C1">
        <w:rPr>
          <w:rStyle w:val="StyleUnderline"/>
        </w:rPr>
        <w:t>The Trump White House has already seen unprecedented levels of turnover, which would only be accelerated by the legal bills that would follow from a Democratic majority.</w:t>
      </w:r>
    </w:p>
    <w:p w14:paraId="3211F63B" w14:textId="77777777" w:rsidR="0035548E" w:rsidRPr="00F129C1" w:rsidRDefault="0035548E" w:rsidP="0035548E">
      <w:pPr>
        <w:rPr>
          <w:rStyle w:val="Emphasis"/>
        </w:rPr>
      </w:pPr>
      <w:r w:rsidRPr="00F129C1">
        <w:t xml:space="preserve">Last and by no means least, </w:t>
      </w:r>
      <w:r w:rsidRPr="00F129C1">
        <w:rPr>
          <w:rStyle w:val="StyleUnderline"/>
        </w:rPr>
        <w:t>congressional oversight would allow career government officials</w:t>
      </w:r>
      <w:r w:rsidRPr="00F129C1">
        <w:t xml:space="preserve"> — whether in law enforcement, the intelligence community, or the civil service — </w:t>
      </w:r>
      <w:r w:rsidRPr="00F129C1">
        <w:rPr>
          <w:rStyle w:val="StyleUnderline"/>
        </w:rPr>
        <w:t>to bring forward complaints of bias, abuse of power, and politicization of work that should be nonpartisan</w:t>
      </w:r>
      <w:r w:rsidRPr="00F129C1">
        <w:t xml:space="preserve">. </w:t>
      </w:r>
      <w:r w:rsidRPr="00F129C1">
        <w:rPr>
          <w:rStyle w:val="StyleUnderline"/>
        </w:rPr>
        <w:t>Sunlight per se is no guarantee against abuses of power, but it’s certainly a potent check on them.</w:t>
      </w:r>
      <w:r w:rsidRPr="00F129C1">
        <w:t xml:space="preserve"> Conversely, </w:t>
      </w:r>
      <w:r w:rsidRPr="00F129C1">
        <w:rPr>
          <w:rStyle w:val="Emphasis"/>
        </w:rPr>
        <w:t>if the newly Trumpified GOP holds power, the gloves will really be off in terms of asserting control over the bureaucracy.</w:t>
      </w:r>
    </w:p>
    <w:p w14:paraId="761FFFAF" w14:textId="77777777" w:rsidR="0035548E" w:rsidRPr="00F129C1" w:rsidRDefault="0035548E" w:rsidP="0035548E">
      <w:r w:rsidRPr="00F129C1">
        <w:t>This is, according to Levitsky and Ziblatt, often a slower process than one might imagine — “</w:t>
      </w:r>
      <w:r w:rsidRPr="00F129C1">
        <w:rPr>
          <w:rStyle w:val="StyleUnderline"/>
        </w:rPr>
        <w:t>the erosion of democracy takes place piecemeal, often in baby steps,” composed of “quietly firing civil servants and other nonpartisan officials and replacing them with loyalists”</w:t>
      </w:r>
      <w:r w:rsidRPr="00F129C1">
        <w:t xml:space="preserve"> while packing the courts over time and eventually turning the intelligence and security services into arms of partisan politics. Thomas Honan, the acting director of Immigration and Customs Enforcement, said Tuesday morning on Fox News that elected officials in “sanctuary cities” should be arrested and held personally responsible if undocumented immigrants in their jurisdiction commit crimes. That’s not actually going to happen, at least not in the near term.</w:t>
      </w:r>
    </w:p>
    <w:p w14:paraId="44A0DD00" w14:textId="77777777" w:rsidR="0035548E" w:rsidRPr="00F129C1" w:rsidRDefault="0035548E" w:rsidP="0035548E"/>
    <w:p w14:paraId="141773A6" w14:textId="0EC7C197" w:rsidR="0035548E" w:rsidRPr="00F129C1" w:rsidRDefault="0035548E" w:rsidP="0035548E">
      <w:pPr>
        <w:pStyle w:val="Heading4"/>
        <w:rPr>
          <w:rFonts w:cs="Times New Roman"/>
        </w:rPr>
      </w:pPr>
      <w:r w:rsidRPr="00F129C1">
        <w:rPr>
          <w:rFonts w:cs="Times New Roman"/>
        </w:rPr>
        <w:lastRenderedPageBreak/>
        <w:t>D. Impact – Trump policy undermines global liberal order – risks war</w:t>
      </w:r>
    </w:p>
    <w:p w14:paraId="62BC6A97" w14:textId="39E47BEA" w:rsidR="0035548E" w:rsidRPr="00F129C1" w:rsidRDefault="0035548E" w:rsidP="0035548E">
      <w:pPr>
        <w:rPr>
          <w:b/>
          <w:sz w:val="26"/>
          <w:szCs w:val="26"/>
        </w:rPr>
      </w:pPr>
      <w:r w:rsidRPr="00F129C1">
        <w:rPr>
          <w:b/>
          <w:sz w:val="26"/>
          <w:szCs w:val="26"/>
        </w:rPr>
        <w:t>Kagan, The Brookings Institution Project on International Order and Strategy, Stephen &amp; Barbara Friedman Senior Fellow for Foreign Policy, 17</w:t>
      </w:r>
    </w:p>
    <w:p w14:paraId="7152010A" w14:textId="21531AB1" w:rsidR="0035548E" w:rsidRPr="00F129C1" w:rsidRDefault="0035548E" w:rsidP="0035548E">
      <w:r w:rsidRPr="00F129C1">
        <w:t xml:space="preserve">(Robert, 1-24-17, The Brookings Institution, “The twilight of the liberal world order”, </w:t>
      </w:r>
      <w:hyperlink r:id="rId7" w:history="1">
        <w:r w:rsidRPr="00F129C1">
          <w:rPr>
            <w:rStyle w:val="Hyperlink"/>
          </w:rPr>
          <w:t>https://www.brookings.edu/research/the-twilight-of-the-liberal-world-order/</w:t>
        </w:r>
      </w:hyperlink>
      <w:r w:rsidRPr="00F129C1">
        <w:t>, accessed 7/10/18, GDI-JG)</w:t>
      </w:r>
    </w:p>
    <w:p w14:paraId="73DAFC8F" w14:textId="77777777" w:rsidR="00C10027" w:rsidRPr="00F129C1" w:rsidRDefault="00C10027" w:rsidP="0035548E"/>
    <w:p w14:paraId="71FEC2D5" w14:textId="77777777" w:rsidR="0035548E" w:rsidRPr="00F129C1" w:rsidRDefault="0035548E" w:rsidP="0035548E">
      <w:pPr>
        <w:rPr>
          <w:rStyle w:val="StyleUnderline"/>
        </w:rPr>
      </w:pPr>
      <w:r w:rsidRPr="00F129C1">
        <w:rPr>
          <w:rStyle w:val="StyleUnderline"/>
        </w:rPr>
        <w:t xml:space="preserve">With </w:t>
      </w:r>
      <w:r w:rsidRPr="00F129C1">
        <w:t xml:space="preserve">the election of Donald </w:t>
      </w:r>
      <w:r w:rsidRPr="00F129C1">
        <w:rPr>
          <w:rStyle w:val="StyleUnderline"/>
        </w:rPr>
        <w:t>Trump, a majority of Americans have signaled their unwillingness to continue upholding the world order</w:t>
      </w:r>
      <w:r w:rsidRPr="00F129C1">
        <w:t>. Trump was not the only candidate in 2016 to run on a platform suggesting a much narrower definition of American interests and a lessening of the burdens of American global leadership. “</w:t>
      </w:r>
      <w:r w:rsidRPr="00F129C1">
        <w:rPr>
          <w:rStyle w:val="StyleUnderline"/>
        </w:rPr>
        <w:t>America First” is not just an empty phrase but a fairly coherent philosophy with a long lineage and many adherents in the American academy</w:t>
      </w:r>
      <w:r w:rsidRPr="00F129C1">
        <w:t xml:space="preserve">. It calls for viewing American interests through a narrow lens. </w:t>
      </w:r>
      <w:r w:rsidRPr="00F129C1">
        <w:rPr>
          <w:rStyle w:val="StyleUnderline"/>
        </w:rPr>
        <w:t xml:space="preserve">It suggests no longer supporting an international alliance structure, no longer seeking to deny great powers their spheres of influence and regional hegemony, no longer attempting to uphold liberal norms </w:t>
      </w:r>
      <w:r w:rsidRPr="00F129C1">
        <w:t xml:space="preserve">in the international system, </w:t>
      </w:r>
      <w:r w:rsidRPr="00F129C1">
        <w:rPr>
          <w:rStyle w:val="StyleUnderline"/>
        </w:rPr>
        <w:t>and no longer sacrificing short-term interests</w:t>
      </w:r>
      <w:r w:rsidRPr="00F129C1">
        <w:t>—in trade for instance—</w:t>
      </w:r>
      <w:r w:rsidRPr="00F129C1">
        <w:rPr>
          <w:rStyle w:val="StyleUnderline"/>
        </w:rPr>
        <w:t>in the longer-term interest of preserving an open economic order.</w:t>
      </w:r>
    </w:p>
    <w:p w14:paraId="55855C4A" w14:textId="77777777" w:rsidR="0035548E" w:rsidRPr="00F129C1" w:rsidRDefault="0035548E" w:rsidP="0035548E">
      <w:r w:rsidRPr="00F129C1">
        <w:t xml:space="preserve">Coming as it does at a time of growing great power competition, </w:t>
      </w:r>
      <w:r w:rsidRPr="00F129C1">
        <w:rPr>
          <w:rStyle w:val="Emphasis"/>
        </w:rPr>
        <w:t>this new approach in American foreign policy is likely to hasten a return to</w:t>
      </w:r>
      <w:r w:rsidRPr="00F129C1">
        <w:t xml:space="preserve"> the </w:t>
      </w:r>
      <w:r w:rsidRPr="00F129C1">
        <w:rPr>
          <w:rStyle w:val="Emphasis"/>
        </w:rPr>
        <w:t>instability and clashes</w:t>
      </w:r>
      <w:r w:rsidRPr="00F129C1">
        <w:t xml:space="preserve"> of previous eras. </w:t>
      </w:r>
      <w:r w:rsidRPr="00F129C1">
        <w:rPr>
          <w:rStyle w:val="StyleUnderline"/>
        </w:rPr>
        <w:t>These external challenges to the liberal world order and</w:t>
      </w:r>
      <w:r w:rsidRPr="00F129C1">
        <w:t xml:space="preserve"> the continuing </w:t>
      </w:r>
      <w:r w:rsidRPr="00F129C1">
        <w:rPr>
          <w:rStyle w:val="StyleUnderline"/>
        </w:rPr>
        <w:t>weakness and fracturing of the liberal world from within are likely to feed on each other</w:t>
      </w:r>
      <w:r w:rsidRPr="00F129C1">
        <w:t xml:space="preserve">. </w:t>
      </w:r>
      <w:r w:rsidRPr="00F129C1">
        <w:rPr>
          <w:rStyle w:val="StyleUnderline"/>
        </w:rPr>
        <w:t>The weakness</w:t>
      </w:r>
      <w:r w:rsidRPr="00F129C1">
        <w:t xml:space="preserve"> of the liberal core and the abdication by the United States of its global responsibilities </w:t>
      </w:r>
      <w:r w:rsidRPr="00F129C1">
        <w:rPr>
          <w:rStyle w:val="Emphasis"/>
        </w:rPr>
        <w:t xml:space="preserve">will encourage more aggressive revisionism by </w:t>
      </w:r>
      <w:r w:rsidRPr="00F129C1">
        <w:t>the</w:t>
      </w:r>
      <w:r w:rsidRPr="00F129C1">
        <w:rPr>
          <w:rStyle w:val="Emphasis"/>
        </w:rPr>
        <w:t xml:space="preserve"> dissatisfied powers</w:t>
      </w:r>
      <w:r w:rsidRPr="00F129C1">
        <w:t xml:space="preserve">, </w:t>
      </w:r>
      <w:r w:rsidRPr="00F129C1">
        <w:rPr>
          <w:rStyle w:val="StyleUnderline"/>
        </w:rPr>
        <w:t>which may</w:t>
      </w:r>
      <w:r w:rsidRPr="00F129C1">
        <w:t xml:space="preserve"> in turn </w:t>
      </w:r>
      <w:r w:rsidRPr="00F129C1">
        <w:rPr>
          <w:rStyle w:val="StyleUnderline"/>
        </w:rPr>
        <w:t>exacerbate</w:t>
      </w:r>
      <w:r w:rsidRPr="00F129C1">
        <w:t xml:space="preserve"> the sense of </w:t>
      </w:r>
      <w:r w:rsidRPr="00F129C1">
        <w:rPr>
          <w:rStyle w:val="StyleUnderline"/>
        </w:rPr>
        <w:t>weakness and helplessness and the loss of confidence</w:t>
      </w:r>
      <w:r w:rsidRPr="00F129C1">
        <w:t xml:space="preserve"> of the liberal world, </w:t>
      </w:r>
      <w:r w:rsidRPr="00F129C1">
        <w:rPr>
          <w:rStyle w:val="StyleUnderline"/>
        </w:rPr>
        <w:t>which will in turn increase the sense on the part of the great power autocracies that this is their opportunity to reorder the world</w:t>
      </w:r>
      <w:r w:rsidRPr="00F129C1">
        <w:t xml:space="preserve"> to conform to their interests.</w:t>
      </w:r>
    </w:p>
    <w:p w14:paraId="783266E9" w14:textId="77777777" w:rsidR="0035548E" w:rsidRPr="00F129C1" w:rsidRDefault="0035548E" w:rsidP="0035548E">
      <w:r w:rsidRPr="00F129C1">
        <w:t xml:space="preserve">History suggests that </w:t>
      </w:r>
      <w:r w:rsidRPr="00F129C1">
        <w:rPr>
          <w:rStyle w:val="StyleUnderline"/>
        </w:rPr>
        <w:t xml:space="preserve">this is a downward spiral from which it will be difficult to recover absent </w:t>
      </w:r>
      <w:r w:rsidRPr="00F129C1">
        <w:rPr>
          <w:rStyle w:val="Emphasis"/>
        </w:rPr>
        <w:t>a major conflict</w:t>
      </w:r>
      <w:r w:rsidRPr="00F129C1">
        <w:t>.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w:t>
      </w:r>
    </w:p>
    <w:p w14:paraId="3B496EFB" w14:textId="3A66067B" w:rsidR="0035548E" w:rsidRPr="00F129C1" w:rsidRDefault="0035548E" w:rsidP="002D6530">
      <w:r w:rsidRPr="00F129C1">
        <w:t xml:space="preserve">One thing for the new administration to keep in mind: </w:t>
      </w:r>
      <w:r w:rsidRPr="00F129C1">
        <w:rPr>
          <w:rStyle w:val="StyleUnderline"/>
        </w:rPr>
        <w:t>History tells us that revisionist great powers are not easy to satisfy short of complete capitulation</w:t>
      </w:r>
      <w:r w:rsidRPr="00F129C1">
        <w:t xml:space="preserve">. </w:t>
      </w:r>
      <w:r w:rsidRPr="00F129C1">
        <w:rPr>
          <w:rStyle w:val="StyleUnderline"/>
        </w:rPr>
        <w:t>Their sphere of influence is never quite large enough to satisfy their pride or their expanding need for security.</w:t>
      </w:r>
      <w:r w:rsidRPr="00F129C1">
        <w:t xml:space="preserve"> The “satiated” power that Bismarck spoke of is rare—even his Germany, in the end, could not be satiated. And of course, </w:t>
      </w:r>
      <w:r w:rsidRPr="00F129C1">
        <w:rPr>
          <w:rStyle w:val="StyleUnderline"/>
        </w:rPr>
        <w:t xml:space="preserve">rising great powers always express some historical grievance. </w:t>
      </w:r>
      <w:r w:rsidRPr="00F129C1">
        <w:t>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w:t>
      </w:r>
    </w:p>
    <w:p w14:paraId="77137475" w14:textId="77777777" w:rsidR="00C10027" w:rsidRPr="00F129C1" w:rsidRDefault="00C10027" w:rsidP="002D6530"/>
    <w:p w14:paraId="68BA7C1A" w14:textId="0D72A05E" w:rsidR="005B13F5" w:rsidRPr="00F129C1" w:rsidRDefault="005B13F5" w:rsidP="005B13F5">
      <w:pPr>
        <w:pStyle w:val="Heading2"/>
        <w:rPr>
          <w:rFonts w:cs="Times New Roman"/>
        </w:rPr>
      </w:pPr>
      <w:bookmarkStart w:id="13" w:name="_Toc519436415"/>
      <w:r w:rsidRPr="00F129C1">
        <w:rPr>
          <w:rFonts w:cs="Times New Roman"/>
        </w:rPr>
        <w:lastRenderedPageBreak/>
        <w:t>Uniqueness</w:t>
      </w:r>
      <w:bookmarkEnd w:id="13"/>
    </w:p>
    <w:p w14:paraId="017F0042" w14:textId="77777777" w:rsidR="00C10027" w:rsidRPr="00F129C1" w:rsidRDefault="00C10027" w:rsidP="00C10027"/>
    <w:p w14:paraId="6BD227AA" w14:textId="77777777" w:rsidR="00FD01FB" w:rsidRPr="00F129C1" w:rsidRDefault="00FD01FB" w:rsidP="00FD01FB">
      <w:pPr>
        <w:pStyle w:val="Heading3"/>
        <w:rPr>
          <w:rFonts w:cs="Times New Roman"/>
        </w:rPr>
      </w:pPr>
      <w:bookmarkStart w:id="14" w:name="_Toc519436416"/>
      <w:r w:rsidRPr="00F129C1">
        <w:rPr>
          <w:rFonts w:cs="Times New Roman"/>
        </w:rPr>
        <w:lastRenderedPageBreak/>
        <w:t>Dems Win Now – Immigration Platforming</w:t>
      </w:r>
      <w:bookmarkEnd w:id="14"/>
    </w:p>
    <w:p w14:paraId="78489F6A" w14:textId="77777777" w:rsidR="00FD01FB" w:rsidRPr="00F129C1" w:rsidRDefault="00FD01FB" w:rsidP="00FD01FB"/>
    <w:p w14:paraId="15188CB0" w14:textId="77777777" w:rsidR="00FD01FB" w:rsidRPr="00F129C1" w:rsidRDefault="00FD01FB" w:rsidP="00FD01FB">
      <w:pPr>
        <w:pStyle w:val="Heading4"/>
        <w:rPr>
          <w:rFonts w:cs="Times New Roman"/>
        </w:rPr>
      </w:pPr>
      <w:r w:rsidRPr="00F129C1">
        <w:rPr>
          <w:rFonts w:cs="Times New Roman"/>
        </w:rPr>
        <w:t>Trump immigration restrictions unpopular and lead to opposition – plan reverses voter perceptions</w:t>
      </w:r>
    </w:p>
    <w:p w14:paraId="69D9F40E" w14:textId="77777777" w:rsidR="00FD01FB" w:rsidRPr="00F129C1" w:rsidRDefault="00FD01FB" w:rsidP="00FD01FB">
      <w:pPr>
        <w:rPr>
          <w:b/>
          <w:sz w:val="26"/>
          <w:szCs w:val="26"/>
        </w:rPr>
      </w:pPr>
      <w:r w:rsidRPr="00F129C1">
        <w:rPr>
          <w:b/>
          <w:sz w:val="26"/>
          <w:szCs w:val="26"/>
        </w:rPr>
        <w:t>Thompson, Vanity Fair editor, 6-27-18</w:t>
      </w:r>
    </w:p>
    <w:p w14:paraId="6974BF29" w14:textId="77777777" w:rsidR="00FD01FB" w:rsidRPr="00F129C1" w:rsidRDefault="00FD01FB" w:rsidP="00FD01FB">
      <w:r w:rsidRPr="00F129C1">
        <w:t xml:space="preserve">(Isobel, 6-27-18, Vanity Fair, “TRUMP’S IMMIGRATION CRACKDOWN MAY BE ABOUT TO GET WORSE”, </w:t>
      </w:r>
      <w:hyperlink r:id="rId8" w:history="1">
        <w:r w:rsidRPr="00F129C1">
          <w:rPr>
            <w:rStyle w:val="Hyperlink"/>
          </w:rPr>
          <w:t>https://www.vanityfair.com/news/2018/06/immigration-crackdown-may-be-about-to-get-worse</w:t>
        </w:r>
      </w:hyperlink>
      <w:r w:rsidRPr="00F129C1">
        <w:t>, accessed 7/7/18, GDI-JG)</w:t>
      </w:r>
    </w:p>
    <w:p w14:paraId="3ED66E52" w14:textId="77777777" w:rsidR="00FD01FB" w:rsidRPr="00F129C1" w:rsidRDefault="00FD01FB" w:rsidP="00FD01FB"/>
    <w:p w14:paraId="4353253E" w14:textId="77777777" w:rsidR="00FD01FB" w:rsidRPr="00F129C1" w:rsidRDefault="00FD01FB" w:rsidP="00FD01FB">
      <w:r w:rsidRPr="00F129C1">
        <w:rPr>
          <w:rStyle w:val="Emphasis"/>
        </w:rPr>
        <w:t>Sabraw’s ruling is</w:t>
      </w:r>
      <w:r w:rsidRPr="00F129C1">
        <w:t xml:space="preserve"> </w:t>
      </w:r>
      <w:r w:rsidRPr="00F129C1">
        <w:rPr>
          <w:rStyle w:val="Emphasis"/>
        </w:rPr>
        <w:t>perhaps the most significant piece in an increasingly robust wave of opposition to Trump’s policy</w:t>
      </w:r>
      <w:r w:rsidRPr="00F129C1">
        <w:t xml:space="preserve">. In fact, </w:t>
      </w:r>
      <w:r w:rsidRPr="00F129C1">
        <w:rPr>
          <w:rStyle w:val="StyleUnderline"/>
        </w:rPr>
        <w:t>it came just hours after 17 states filed a federal lawsuit over family separation</w:t>
      </w:r>
      <w:r w:rsidRPr="00F129C1">
        <w:t xml:space="preserve">, arguing that policy, which the suit calls “abhorrent and indefensible,” violates the constitutional rights of separated families, and is motivated by “animus” toward Latinos. </w:t>
      </w:r>
      <w:r w:rsidRPr="00F129C1">
        <w:rPr>
          <w:rStyle w:val="StyleUnderline"/>
        </w:rPr>
        <w:t>The suit further argues that the separation of children from their parents detrimentally impacts the interests of the states’ residents and affects the states’ ability to shield children from abuse.</w:t>
      </w:r>
      <w:r w:rsidRPr="00F129C1">
        <w:t xml:space="preserve"> “</w:t>
      </w:r>
      <w:r w:rsidRPr="00F129C1">
        <w:rPr>
          <w:rStyle w:val="StyleUnderline"/>
        </w:rPr>
        <w:t>This case</w:t>
      </w:r>
      <w:r w:rsidRPr="00F129C1">
        <w:t xml:space="preserve">, like all our cases against this Administration, </w:t>
      </w:r>
      <w:r w:rsidRPr="00F129C1">
        <w:rPr>
          <w:rStyle w:val="StyleUnderline"/>
        </w:rPr>
        <w:t>says something important about who we are as a people</w:t>
      </w:r>
      <w:r w:rsidRPr="00F129C1">
        <w:t>,” said Washington state Attorney General Bob Ferguson, who is leading the suit. “We will stand up for the Constitution, basic decency and fundamental American values."</w:t>
      </w:r>
    </w:p>
    <w:p w14:paraId="67C8931D" w14:textId="77777777" w:rsidR="00FD01FB" w:rsidRPr="00F129C1" w:rsidRDefault="00FD01FB" w:rsidP="00FD01FB">
      <w:r w:rsidRPr="00F129C1">
        <w:rPr>
          <w:rStyle w:val="Emphasis"/>
        </w:rPr>
        <w:t>The issue is equally unpopular among voters</w:t>
      </w:r>
      <w:r w:rsidRPr="00F129C1">
        <w:t>—</w:t>
      </w:r>
      <w:r w:rsidRPr="00F129C1">
        <w:rPr>
          <w:rStyle w:val="StyleUnderline"/>
        </w:rPr>
        <w:t>a Politico/Morning Consult poll published Wednesday shows that just 44 percent of voters approve of the White House’s stance on immigration</w:t>
      </w:r>
      <w:r w:rsidRPr="00F129C1">
        <w:t xml:space="preserve">, while 74 percent say they support Trump’s decision to reverse the family-separation policy. </w:t>
      </w:r>
      <w:r w:rsidRPr="00F129C1">
        <w:rPr>
          <w:rStyle w:val="Emphasis"/>
        </w:rPr>
        <w:t>Yet in the past week, Trump has seemed unwilling to budge on his hard-line rhetoric, even reportedly confessing to aides that he regretted signing the order to end separations</w:t>
      </w:r>
      <w:r w:rsidRPr="00F129C1">
        <w:t xml:space="preserve"> in the first place. </w:t>
      </w:r>
      <w:r w:rsidRPr="00F129C1">
        <w:rPr>
          <w:rStyle w:val="StyleUnderline"/>
        </w:rPr>
        <w:t>The Supreme Court ruling in favor of the travel ban</w:t>
      </w:r>
      <w:r w:rsidRPr="00F129C1">
        <w:t xml:space="preserve">, Trump allies say, </w:t>
      </w:r>
      <w:r w:rsidRPr="00F129C1">
        <w:rPr>
          <w:rStyle w:val="StyleUnderline"/>
        </w:rPr>
        <w:t>may embolden him to strengthen his control over the nation’s borders</w:t>
      </w:r>
      <w:r w:rsidRPr="00F129C1">
        <w:t xml:space="preserve">, </w:t>
      </w:r>
      <w:r w:rsidRPr="00F129C1">
        <w:rPr>
          <w:rStyle w:val="Emphasis"/>
        </w:rPr>
        <w:t>whether or not doing so is popular</w:t>
      </w:r>
      <w:r w:rsidRPr="00F129C1">
        <w:t xml:space="preserve">: </w:t>
      </w:r>
      <w:r w:rsidRPr="00F129C1">
        <w:rPr>
          <w:rStyle w:val="StyleUnderline"/>
        </w:rPr>
        <w:t>“Travel ban vindication big deal for his psyche</w:t>
      </w:r>
      <w:r w:rsidRPr="00F129C1">
        <w:t>,” ex-White House aide Steve Bannon reportedly texted Axios’s Jonathan Swan. “</w:t>
      </w:r>
      <w:r w:rsidRPr="00F129C1">
        <w:rPr>
          <w:rStyle w:val="StyleUnderline"/>
        </w:rPr>
        <w:t>Reinforces his instincts are right and the haters are wrong</w:t>
      </w:r>
      <w:r w:rsidRPr="00F129C1">
        <w:t>.” Mark Krikorian, executive director of the Center for Immigration Studies, echoed this view, though with far less enthusiasm. “Of course he does—why not?” Krikorian said when asked whether he believed Trump felt empowered by the ruling. “The question is, how he will use it? What will he do?”</w:t>
      </w:r>
    </w:p>
    <w:p w14:paraId="14C0A657" w14:textId="77777777" w:rsidR="00FD01FB" w:rsidRPr="00F129C1" w:rsidRDefault="00FD01FB" w:rsidP="00FD01FB"/>
    <w:p w14:paraId="3DBA132D" w14:textId="77777777" w:rsidR="00FD01FB" w:rsidRPr="00F129C1" w:rsidRDefault="00FD01FB" w:rsidP="00FD01FB">
      <w:pPr>
        <w:pStyle w:val="Heading4"/>
        <w:rPr>
          <w:rFonts w:cs="Times New Roman"/>
        </w:rPr>
      </w:pPr>
      <w:r w:rsidRPr="00F129C1">
        <w:rPr>
          <w:rFonts w:cs="Times New Roman"/>
        </w:rPr>
        <w:t>Trump immigration restrictions rallying point for Dems – plan would reverse</w:t>
      </w:r>
    </w:p>
    <w:p w14:paraId="267E6856" w14:textId="77777777" w:rsidR="00FD01FB" w:rsidRPr="00F129C1" w:rsidRDefault="00FD01FB" w:rsidP="00FD01FB">
      <w:pPr>
        <w:rPr>
          <w:b/>
          <w:sz w:val="26"/>
          <w:szCs w:val="26"/>
        </w:rPr>
      </w:pPr>
      <w:r w:rsidRPr="00F129C1">
        <w:rPr>
          <w:b/>
          <w:sz w:val="26"/>
          <w:szCs w:val="26"/>
        </w:rPr>
        <w:t>Stanglin, USA Today, previous foreign editor, and Pitofsky, USA Today, intern, 6-30-18</w:t>
      </w:r>
    </w:p>
    <w:p w14:paraId="5A756D8D" w14:textId="77777777" w:rsidR="00FD01FB" w:rsidRPr="00F129C1" w:rsidRDefault="00FD01FB" w:rsidP="00FD01FB">
      <w:r w:rsidRPr="00F129C1">
        <w:t xml:space="preserve">(Doug and Marina, 6-30-18, USA Today, “In 50 states, hundreds of thousands protest immigration policy, with focus on midterms”, </w:t>
      </w:r>
      <w:hyperlink r:id="rId9" w:history="1">
        <w:r w:rsidRPr="00F129C1">
          <w:rPr>
            <w:rStyle w:val="Hyperlink"/>
          </w:rPr>
          <w:t>https://www.usatoday.com/story/news/2018/06/30/families-belong-together-rallies-hundreds-thousands-protest/747942002/</w:t>
        </w:r>
      </w:hyperlink>
      <w:r w:rsidRPr="00F129C1">
        <w:t>, accessed 7/7/18, GDI-JG)</w:t>
      </w:r>
    </w:p>
    <w:p w14:paraId="65F8B0E8" w14:textId="77777777" w:rsidR="00FD01FB" w:rsidRPr="00F129C1" w:rsidRDefault="00FD01FB" w:rsidP="00FD01FB"/>
    <w:p w14:paraId="10A7A9B2" w14:textId="77777777" w:rsidR="00FD01FB" w:rsidRPr="00F129C1" w:rsidRDefault="00FD01FB" w:rsidP="00FD01FB">
      <w:pPr>
        <w:rPr>
          <w:rStyle w:val="StyleUnderline"/>
        </w:rPr>
      </w:pPr>
      <w:r w:rsidRPr="00F129C1">
        <w:lastRenderedPageBreak/>
        <w:t xml:space="preserve">WASHINGTON — </w:t>
      </w:r>
      <w:r w:rsidRPr="00F129C1">
        <w:rPr>
          <w:rStyle w:val="StyleUnderline"/>
        </w:rPr>
        <w:t>Hundreds of thousands of people turned out from coast-to-coast</w:t>
      </w:r>
      <w:r w:rsidRPr="00F129C1">
        <w:t xml:space="preserve"> Saturday in "Families Belong Together" rallies </w:t>
      </w:r>
      <w:r w:rsidRPr="00F129C1">
        <w:rPr>
          <w:rStyle w:val="StyleUnderline"/>
        </w:rPr>
        <w:t>to protest the Trump administration's "zero tolerance" immigration policy and implore their fellow citizens to turn out to vote in November's midterm elections.</w:t>
      </w:r>
    </w:p>
    <w:p w14:paraId="0B25DD58" w14:textId="77777777" w:rsidR="00FD01FB" w:rsidRPr="00F129C1" w:rsidRDefault="00FD01FB" w:rsidP="00FD01FB">
      <w:pPr>
        <w:rPr>
          <w:rStyle w:val="StyleUnderline"/>
        </w:rPr>
      </w:pPr>
      <w:r w:rsidRPr="00F129C1">
        <w:t xml:space="preserve">While the thrust of the near 750 marches and rallies was to defend the 2,000 children separated from their parents at the U.S.-Mexico border, </w:t>
      </w:r>
      <w:r w:rsidRPr="00F129C1">
        <w:rPr>
          <w:rStyle w:val="StyleUnderline"/>
        </w:rPr>
        <w:t>the tone was decidedly political.</w:t>
      </w:r>
    </w:p>
    <w:p w14:paraId="46A93DFA" w14:textId="77777777" w:rsidR="00FD01FB" w:rsidRPr="00F129C1" w:rsidRDefault="00FD01FB" w:rsidP="00FD01FB">
      <w:r w:rsidRPr="00F129C1">
        <w:t xml:space="preserve">In Atlanta, Rep. John </w:t>
      </w:r>
      <w:r w:rsidRPr="00F129C1">
        <w:rPr>
          <w:rStyle w:val="StyleUnderline"/>
        </w:rPr>
        <w:t>Lewis</w:t>
      </w:r>
      <w:r w:rsidRPr="00F129C1">
        <w:t xml:space="preserve">, the civil rights icon who once marched with the Rev. Martin Luther King Jr., was </w:t>
      </w:r>
      <w:r w:rsidRPr="00F129C1">
        <w:rPr>
          <w:rStyle w:val="StyleUnderline"/>
        </w:rPr>
        <w:t xml:space="preserve">blunt: </w:t>
      </w:r>
      <w:r w:rsidRPr="00F129C1">
        <w:rPr>
          <w:rStyle w:val="Emphasis"/>
        </w:rPr>
        <w:t>"We've got to get out and vote like we never voted before,"</w:t>
      </w:r>
      <w:r w:rsidRPr="00F129C1">
        <w:rPr>
          <w:rStyle w:val="StyleUnderline"/>
        </w:rPr>
        <w:t xml:space="preserve"> he said, prompting chants from the crowd," </w:t>
      </w:r>
      <w:r w:rsidRPr="00F129C1">
        <w:rPr>
          <w:rStyle w:val="Emphasis"/>
        </w:rPr>
        <w:t>Vote! Vote! Vote!"</w:t>
      </w:r>
    </w:p>
    <w:p w14:paraId="65BB84D2" w14:textId="77777777" w:rsidR="00FD01FB" w:rsidRPr="00F129C1" w:rsidRDefault="00FD01FB" w:rsidP="00FD01FB">
      <w:r w:rsidRPr="00F129C1">
        <w:t>He roused the crowd by imploring them: "Don't give up, don't give in — keep marching."</w:t>
      </w:r>
    </w:p>
    <w:p w14:paraId="65E366CB" w14:textId="77777777" w:rsidR="00FD01FB" w:rsidRPr="00F129C1" w:rsidRDefault="00FD01FB" w:rsidP="00FD01FB">
      <w:pPr>
        <w:rPr>
          <w:rStyle w:val="StyleUnderline"/>
        </w:rPr>
      </w:pPr>
      <w:r w:rsidRPr="00F129C1">
        <w:rPr>
          <w:rStyle w:val="StyleUnderline"/>
        </w:rPr>
        <w:t>In Dallas</w:t>
      </w:r>
      <w:r w:rsidRPr="00F129C1">
        <w:t xml:space="preserve">, </w:t>
      </w:r>
      <w:r w:rsidRPr="00F129C1">
        <w:rPr>
          <w:rStyle w:val="StyleUnderline"/>
        </w:rPr>
        <w:t>where hundreds turned out downtown to call for a clear plan to reunify families separated by the administration policy, one sign said simply: “November is coming.”</w:t>
      </w:r>
    </w:p>
    <w:p w14:paraId="5FEB7946" w14:textId="77777777" w:rsidR="00FD01FB" w:rsidRPr="00F129C1" w:rsidRDefault="00FD01FB" w:rsidP="00FD01FB">
      <w:pPr>
        <w:rPr>
          <w:rStyle w:val="StyleUnderline"/>
        </w:rPr>
      </w:pPr>
      <w:r w:rsidRPr="00F129C1">
        <w:t xml:space="preserve">In the nation's capital, </w:t>
      </w:r>
      <w:r w:rsidRPr="00F129C1">
        <w:rPr>
          <w:rStyle w:val="StyleUnderline"/>
        </w:rPr>
        <w:t>thousands poured into Lafayette Square, across from the White House, to chant “We care” and “No Trump, No KKK, No Fascist USA.”</w:t>
      </w:r>
    </w:p>
    <w:p w14:paraId="6798521C" w14:textId="77777777" w:rsidR="00FD01FB" w:rsidRPr="00F129C1" w:rsidRDefault="00FD01FB" w:rsidP="00FD01FB">
      <w:pPr>
        <w:rPr>
          <w:rStyle w:val="StyleUnderline"/>
        </w:rPr>
      </w:pPr>
    </w:p>
    <w:p w14:paraId="5992FAA6" w14:textId="77777777" w:rsidR="00FD01FB" w:rsidRPr="00F129C1" w:rsidRDefault="00FD01FB" w:rsidP="00FD01FB">
      <w:pPr>
        <w:pStyle w:val="Heading4"/>
        <w:rPr>
          <w:rFonts w:cs="Times New Roman"/>
        </w:rPr>
      </w:pPr>
      <w:r w:rsidRPr="00F129C1">
        <w:rPr>
          <w:rFonts w:cs="Times New Roman"/>
        </w:rPr>
        <w:t>Immigration restrictions have rallied voters against the GOP for the midterms – plan upsets the strategy</w:t>
      </w:r>
    </w:p>
    <w:p w14:paraId="76A6A385" w14:textId="77777777" w:rsidR="00FD01FB" w:rsidRPr="00F129C1" w:rsidRDefault="00FD01FB" w:rsidP="00FD01FB">
      <w:pPr>
        <w:rPr>
          <w:b/>
          <w:sz w:val="26"/>
          <w:szCs w:val="26"/>
        </w:rPr>
      </w:pPr>
      <w:r w:rsidRPr="00F129C1">
        <w:rPr>
          <w:b/>
          <w:sz w:val="26"/>
          <w:szCs w:val="26"/>
        </w:rPr>
        <w:t>Chokshi, New York Times, general assignment reporter, 6-23-18</w:t>
      </w:r>
    </w:p>
    <w:p w14:paraId="71DC10C3" w14:textId="77777777" w:rsidR="00FD01FB" w:rsidRPr="00F129C1" w:rsidRDefault="00FD01FB" w:rsidP="00FD01FB">
      <w:r w:rsidRPr="00F129C1">
        <w:t>(Niraj, 6-23-18, The New York Times, “75 Percent of Americans Say Immigration Is Good for Country, Poll Finds”, accessed via JCP LexisNexis, accessed 7/8/18, GDI-JG)</w:t>
      </w:r>
    </w:p>
    <w:p w14:paraId="227BF4F7" w14:textId="77777777" w:rsidR="00FD01FB" w:rsidRPr="00F129C1" w:rsidRDefault="00FD01FB" w:rsidP="00FD01FB"/>
    <w:p w14:paraId="08715F68" w14:textId="77777777" w:rsidR="00FD01FB" w:rsidRPr="00F129C1" w:rsidRDefault="00FD01FB" w:rsidP="00FD01FB">
      <w:pPr>
        <w:rPr>
          <w:rStyle w:val="StyleUnderline"/>
        </w:rPr>
      </w:pPr>
      <w:r w:rsidRPr="00F129C1">
        <w:rPr>
          <w:rStyle w:val="StyleUnderline"/>
        </w:rPr>
        <w:t>Most Americans oppose the separation of immigrant families at the border,</w:t>
      </w:r>
      <w:r w:rsidRPr="00F129C1">
        <w:t xml:space="preserve"> </w:t>
      </w:r>
      <w:r w:rsidRPr="00F129C1">
        <w:rPr>
          <w:rStyle w:val="StyleUnderline"/>
        </w:rPr>
        <w:t>and a larger share of people than at any point since 2001 say immigration is good for the nation.</w:t>
      </w:r>
    </w:p>
    <w:p w14:paraId="0065CAB0" w14:textId="77777777" w:rsidR="00FD01FB" w:rsidRPr="00F129C1" w:rsidRDefault="00FD01FB" w:rsidP="00FD01FB">
      <w:pPr>
        <w:rPr>
          <w:rStyle w:val="Emphasis"/>
        </w:rPr>
      </w:pPr>
      <w:r w:rsidRPr="00F129C1">
        <w:rPr>
          <w:rStyle w:val="StyleUnderline"/>
        </w:rPr>
        <w:t>Those were</w:t>
      </w:r>
      <w:r w:rsidRPr="00F129C1">
        <w:t xml:space="preserve"> just some of the </w:t>
      </w:r>
      <w:r w:rsidRPr="00F129C1">
        <w:rPr>
          <w:rStyle w:val="StyleUnderline"/>
        </w:rPr>
        <w:t>findings of polls published in the past week that shed new light on</w:t>
      </w:r>
      <w:r w:rsidRPr="00F129C1">
        <w:t xml:space="preserve"> attitudes toward </w:t>
      </w:r>
      <w:r w:rsidRPr="00F129C1">
        <w:rPr>
          <w:rStyle w:val="StyleUnderline"/>
        </w:rPr>
        <w:t xml:space="preserve">immigration, </w:t>
      </w:r>
      <w:r w:rsidRPr="00F129C1">
        <w:rPr>
          <w:rStyle w:val="Emphasis"/>
        </w:rPr>
        <w:t>a subject that many Americans view as a top concern ahead of this fall’s midterm elections.</w:t>
      </w:r>
    </w:p>
    <w:p w14:paraId="5C1D745D" w14:textId="77777777" w:rsidR="00FD01FB" w:rsidRPr="00F129C1" w:rsidRDefault="00FD01FB" w:rsidP="00FD01FB">
      <w:r w:rsidRPr="00F129C1">
        <w:t xml:space="preserve">While most oppose President Trump’s policy of separating children from their parents at the border, </w:t>
      </w:r>
      <w:r w:rsidRPr="00F129C1">
        <w:rPr>
          <w:rStyle w:val="StyleUnderline"/>
        </w:rPr>
        <w:t>fellow Republicans were more likely to support it than not, the polls found</w:t>
      </w:r>
      <w:r w:rsidRPr="00F129C1">
        <w:t>. Since the polls were conducted, however, the president caved to public pressure and agreed to stop the separation policy by detaining families at the border together for an indefinite period.</w:t>
      </w:r>
    </w:p>
    <w:p w14:paraId="7105F6FD" w14:textId="77777777" w:rsidR="00FD01FB" w:rsidRPr="00F129C1" w:rsidRDefault="00FD01FB" w:rsidP="00FD01FB">
      <w:r w:rsidRPr="00F129C1">
        <w:t xml:space="preserve">And </w:t>
      </w:r>
      <w:r w:rsidRPr="00F129C1">
        <w:rPr>
          <w:rStyle w:val="StyleUnderline"/>
        </w:rPr>
        <w:t>despite the president’s anti-immigration message</w:t>
      </w:r>
      <w:r w:rsidRPr="00F129C1">
        <w:t xml:space="preserve">, </w:t>
      </w:r>
      <w:r w:rsidRPr="00F129C1">
        <w:rPr>
          <w:rStyle w:val="StyleUnderline"/>
        </w:rPr>
        <w:t>three in four Americans say immigration is generally good</w:t>
      </w:r>
      <w:r w:rsidRPr="00F129C1">
        <w:t xml:space="preserve"> for the nation, according to Gallup, the polling organization.</w:t>
      </w:r>
    </w:p>
    <w:p w14:paraId="0CE14305" w14:textId="77777777" w:rsidR="00FD01FB" w:rsidRPr="00F129C1" w:rsidRDefault="00FD01FB" w:rsidP="00FD01FB">
      <w:r w:rsidRPr="00F129C1">
        <w:t>“</w:t>
      </w:r>
      <w:r w:rsidRPr="00F129C1">
        <w:rPr>
          <w:rStyle w:val="StyleUnderline"/>
        </w:rPr>
        <w:t xml:space="preserve">Americans’ strong belief that immigration is a good thing for the country and that immigration levels shouldn’t be decreased present the president and Congress with some tough decisions </w:t>
      </w:r>
      <w:r w:rsidRPr="00F129C1">
        <w:rPr>
          <w:rStyle w:val="Emphasis"/>
        </w:rPr>
        <w:t>as the midterm elections loom</w:t>
      </w:r>
      <w:r w:rsidRPr="00F129C1">
        <w:t>,” Gallup said in a news release Thursday.</w:t>
      </w:r>
    </w:p>
    <w:p w14:paraId="38D4DB14" w14:textId="77777777" w:rsidR="00FD01FB" w:rsidRPr="00F129C1" w:rsidRDefault="00FD01FB" w:rsidP="00FD01FB">
      <w:r w:rsidRPr="00F129C1">
        <w:t>Here’s what the recent polls show.</w:t>
      </w:r>
    </w:p>
    <w:p w14:paraId="58E553F3" w14:textId="77777777" w:rsidR="00FD01FB" w:rsidRPr="00F129C1" w:rsidRDefault="00FD01FB" w:rsidP="00FD01FB">
      <w:pPr>
        <w:rPr>
          <w:rStyle w:val="StyleUnderline"/>
        </w:rPr>
      </w:pPr>
      <w:r w:rsidRPr="00F129C1">
        <w:rPr>
          <w:rStyle w:val="StyleUnderline"/>
        </w:rPr>
        <w:lastRenderedPageBreak/>
        <w:t>Record support for immigration</w:t>
      </w:r>
    </w:p>
    <w:p w14:paraId="70D26844" w14:textId="77777777" w:rsidR="00FD01FB" w:rsidRPr="00F129C1" w:rsidRDefault="00FD01FB" w:rsidP="00FD01FB">
      <w:r w:rsidRPr="00F129C1">
        <w:t xml:space="preserve">Despite the contentious political climate, </w:t>
      </w:r>
      <w:r w:rsidRPr="00F129C1">
        <w:rPr>
          <w:rStyle w:val="StyleUnderline"/>
        </w:rPr>
        <w:t>75 percent of Americans think immigration</w:t>
      </w:r>
      <w:r w:rsidRPr="00F129C1">
        <w:t xml:space="preserve">, in general, </w:t>
      </w:r>
      <w:r w:rsidRPr="00F129C1">
        <w:rPr>
          <w:rStyle w:val="StyleUnderline"/>
        </w:rPr>
        <w:t>is good for the nation</w:t>
      </w:r>
      <w:r w:rsidRPr="00F129C1">
        <w:t>, according to Gallup, which surveyed more than 1,500 adults during the first two weeks of June.</w:t>
      </w:r>
    </w:p>
    <w:p w14:paraId="52F6F47C" w14:textId="77777777" w:rsidR="00FD01FB" w:rsidRPr="00F129C1" w:rsidRDefault="00FD01FB" w:rsidP="00FD01FB">
      <w:pPr>
        <w:rPr>
          <w:rStyle w:val="StyleUnderline"/>
        </w:rPr>
      </w:pPr>
      <w:r w:rsidRPr="00F129C1">
        <w:rPr>
          <w:rStyle w:val="StyleUnderline"/>
        </w:rPr>
        <w:t>Among Democrats and those who lean toward the party, 85 percent viewed immigration positively, compared with 65 percent of Republicans and those who lean Republican.</w:t>
      </w:r>
    </w:p>
    <w:p w14:paraId="670E1595" w14:textId="77777777" w:rsidR="00FD01FB" w:rsidRPr="00F129C1" w:rsidRDefault="00FD01FB" w:rsidP="00FD01FB">
      <w:r w:rsidRPr="00F129C1">
        <w:rPr>
          <w:rStyle w:val="StyleUnderline"/>
        </w:rPr>
        <w:t xml:space="preserve">When asked their thoughts about “legal immigration” </w:t>
      </w:r>
      <w:r w:rsidRPr="00F129C1">
        <w:t xml:space="preserve">specifically, even more Americans, </w:t>
      </w:r>
      <w:r w:rsidRPr="00F129C1">
        <w:rPr>
          <w:rStyle w:val="StyleUnderline"/>
        </w:rPr>
        <w:t>about 84 percent, said it was good</w:t>
      </w:r>
      <w:r w:rsidRPr="00F129C1">
        <w:t xml:space="preserve"> for the country.</w:t>
      </w:r>
    </w:p>
    <w:p w14:paraId="225EDB7C" w14:textId="77777777" w:rsidR="00FD01FB" w:rsidRPr="00F129C1" w:rsidRDefault="00FD01FB" w:rsidP="00FD01FB">
      <w:r w:rsidRPr="00F129C1">
        <w:rPr>
          <w:rStyle w:val="Emphasis"/>
        </w:rPr>
        <w:t>Support for reining in immigration is at its lowest level in more than half a century</w:t>
      </w:r>
      <w:r w:rsidRPr="00F129C1">
        <w:t xml:space="preserve">: </w:t>
      </w:r>
      <w:r w:rsidRPr="00F129C1">
        <w:rPr>
          <w:rStyle w:val="StyleUnderline"/>
        </w:rPr>
        <w:t>Just 29 percent of Americans believe it should be decreased</w:t>
      </w:r>
      <w:r w:rsidRPr="00F129C1">
        <w:t>, the smallest share recorded by Gallup since at least 1965.</w:t>
      </w:r>
    </w:p>
    <w:p w14:paraId="2C16DC2B" w14:textId="77777777" w:rsidR="00FD01FB" w:rsidRPr="00F129C1" w:rsidRDefault="00FD01FB" w:rsidP="00FD01FB">
      <w:r w:rsidRPr="00F129C1">
        <w:t>Strong opposition to separating families</w:t>
      </w:r>
    </w:p>
    <w:p w14:paraId="04093956" w14:textId="77777777" w:rsidR="00FD01FB" w:rsidRPr="00F129C1" w:rsidRDefault="00FD01FB" w:rsidP="00FD01FB">
      <w:pPr>
        <w:rPr>
          <w:rStyle w:val="StyleUnderline"/>
        </w:rPr>
      </w:pPr>
      <w:r w:rsidRPr="00F129C1">
        <w:t xml:space="preserve">Several recent polls found that </w:t>
      </w:r>
      <w:r w:rsidRPr="00F129C1">
        <w:rPr>
          <w:rStyle w:val="StyleUnderline"/>
        </w:rPr>
        <w:t xml:space="preserve">most Americans disagreed with </w:t>
      </w:r>
      <w:r w:rsidRPr="00F129C1">
        <w:t xml:space="preserve">President </w:t>
      </w:r>
      <w:r w:rsidRPr="00F129C1">
        <w:rPr>
          <w:rStyle w:val="StyleUnderline"/>
        </w:rPr>
        <w:t>Trump taking a hard-line approach to immigration enforcement by separating families at the border.</w:t>
      </w:r>
    </w:p>
    <w:p w14:paraId="70E9584E" w14:textId="77777777" w:rsidR="00FD01FB" w:rsidRPr="00F129C1" w:rsidRDefault="00FD01FB" w:rsidP="00FD01FB">
      <w:pPr>
        <w:rPr>
          <w:rStyle w:val="StyleUnderline"/>
        </w:rPr>
      </w:pPr>
      <w:r w:rsidRPr="00F129C1">
        <w:t>“</w:t>
      </w:r>
      <w:r w:rsidRPr="00F129C1">
        <w:rPr>
          <w:rStyle w:val="StyleUnderline"/>
        </w:rPr>
        <w:t>When does public opinion become a demand that politicians just can’t ignore?”</w:t>
      </w:r>
      <w:r w:rsidRPr="00F129C1">
        <w:t xml:space="preserve"> Tim Malloy, assistant director of the Quinnipiac University Poll, said in a statement this week, announcing the results of a recent survey of more than 900 voters conducted last week and weekend. “</w:t>
      </w:r>
      <w:r w:rsidRPr="00F129C1">
        <w:rPr>
          <w:rStyle w:val="StyleUnderline"/>
        </w:rPr>
        <w:t>Two-thirds of American voters oppose the family separation policy at our borders.”</w:t>
      </w:r>
    </w:p>
    <w:p w14:paraId="42ED8DCA" w14:textId="77777777" w:rsidR="00FD01FB" w:rsidRPr="00F129C1" w:rsidRDefault="00FD01FB" w:rsidP="00FD01FB">
      <w:r w:rsidRPr="00F129C1">
        <w:rPr>
          <w:rStyle w:val="StyleUnderline"/>
        </w:rPr>
        <w:t>Two similar polls of adults</w:t>
      </w:r>
      <w:r w:rsidRPr="00F129C1">
        <w:t xml:space="preserve"> — one conducted by Ipsos and another conducted by YouGov with The Economist — </w:t>
      </w:r>
      <w:r w:rsidRPr="00F129C1">
        <w:rPr>
          <w:rStyle w:val="StyleUnderline"/>
        </w:rPr>
        <w:t>found comparable results</w:t>
      </w:r>
      <w:r w:rsidRPr="00F129C1">
        <w:t>, albeit with smaller majorities opposing the policy.</w:t>
      </w:r>
    </w:p>
    <w:p w14:paraId="2E655620" w14:textId="77777777" w:rsidR="00FD01FB" w:rsidRPr="00F129C1" w:rsidRDefault="00FD01FB" w:rsidP="00FD01FB">
      <w:r w:rsidRPr="00F129C1">
        <w:t xml:space="preserve">In all three polls, </w:t>
      </w:r>
      <w:r w:rsidRPr="00F129C1">
        <w:rPr>
          <w:rStyle w:val="StyleUnderline"/>
        </w:rPr>
        <w:t>those surveyed were about twice as likely to oppose separating families as to support it.</w:t>
      </w:r>
      <w:r w:rsidRPr="00F129C1">
        <w:t xml:space="preserve"> But there was a large partisan divide: Republicans were more likely to support family separation than oppose it, while Democrats overwhelmingly disliked it. Independents strongly opposed the policy, just not to the same degree as Democrats.</w:t>
      </w:r>
    </w:p>
    <w:p w14:paraId="00A5D801" w14:textId="77777777" w:rsidR="00FD01FB" w:rsidRPr="00F129C1" w:rsidRDefault="00FD01FB" w:rsidP="00FD01FB">
      <w:pPr>
        <w:rPr>
          <w:rStyle w:val="StyleUnderline"/>
        </w:rPr>
      </w:pPr>
      <w:r w:rsidRPr="00F129C1">
        <w:t>“</w:t>
      </w:r>
      <w:r w:rsidRPr="00F129C1">
        <w:rPr>
          <w:rStyle w:val="StyleUnderline"/>
        </w:rPr>
        <w:t>Neither quotes from the Bible nor get-tough talk can soften the images of crying children nor reverse the pain so many Americans feel</w:t>
      </w:r>
      <w:r w:rsidRPr="00F129C1">
        <w:t xml:space="preserve">,” Mr. Malloy said in the statement. </w:t>
      </w:r>
      <w:r w:rsidRPr="00F129C1">
        <w:rPr>
          <w:rStyle w:val="StyleUnderline"/>
        </w:rPr>
        <w:t>The administration was heavily criticized after Attorney General Jeff Sessions used a Bible passage to justify the separation policy and images of weeping children began to circulate widely.</w:t>
      </w:r>
    </w:p>
    <w:p w14:paraId="755C51B0" w14:textId="77777777" w:rsidR="00FD01FB" w:rsidRPr="00F129C1" w:rsidRDefault="00FD01FB" w:rsidP="00FD01FB"/>
    <w:p w14:paraId="0D4F5955" w14:textId="77777777" w:rsidR="00FD01FB" w:rsidRPr="00F129C1" w:rsidRDefault="00FD01FB" w:rsidP="00FD01FB">
      <w:pPr>
        <w:pStyle w:val="Heading3"/>
        <w:rPr>
          <w:rFonts w:cs="Times New Roman"/>
        </w:rPr>
      </w:pPr>
      <w:bookmarkStart w:id="15" w:name="_Toc519436417"/>
      <w:r w:rsidRPr="00F129C1">
        <w:rPr>
          <w:rFonts w:cs="Times New Roman"/>
        </w:rPr>
        <w:lastRenderedPageBreak/>
        <w:t>Dems Win Now – Trump Incompetence on Immigration</w:t>
      </w:r>
      <w:bookmarkEnd w:id="15"/>
    </w:p>
    <w:p w14:paraId="3822C894" w14:textId="77777777" w:rsidR="00FD01FB" w:rsidRPr="00F129C1" w:rsidRDefault="00FD01FB" w:rsidP="00FD01FB"/>
    <w:p w14:paraId="2975A02C" w14:textId="77777777" w:rsidR="00FD01FB" w:rsidRPr="00F129C1" w:rsidRDefault="00FD01FB" w:rsidP="00FD01FB">
      <w:pPr>
        <w:pStyle w:val="Heading4"/>
        <w:rPr>
          <w:rFonts w:cs="Times New Roman"/>
        </w:rPr>
      </w:pPr>
      <w:r w:rsidRPr="00F129C1">
        <w:rPr>
          <w:rFonts w:cs="Times New Roman"/>
        </w:rPr>
        <w:t>Blue wave coming – Trump blundered on top issues – including immigration</w:t>
      </w:r>
    </w:p>
    <w:p w14:paraId="208E79A0" w14:textId="77777777" w:rsidR="00FD01FB" w:rsidRPr="00F129C1" w:rsidRDefault="00FD01FB" w:rsidP="00FD01FB">
      <w:pPr>
        <w:rPr>
          <w:b/>
          <w:sz w:val="26"/>
          <w:szCs w:val="26"/>
        </w:rPr>
      </w:pPr>
      <w:r w:rsidRPr="00F129C1">
        <w:rPr>
          <w:b/>
          <w:sz w:val="26"/>
          <w:szCs w:val="26"/>
        </w:rPr>
        <w:t>Kuttner, Brandeis University, Heller School, professor, 7-9-18</w:t>
      </w:r>
    </w:p>
    <w:p w14:paraId="14DCA719" w14:textId="77777777" w:rsidR="00FD01FB" w:rsidRPr="00F129C1" w:rsidRDefault="00FD01FB" w:rsidP="00FD01FB">
      <w:r w:rsidRPr="00F129C1">
        <w:t xml:space="preserve">(Robert, 7-9-18, Huffington Post, “Trump Is Giving Democrats Everything They Need For The Midterms”, </w:t>
      </w:r>
      <w:hyperlink r:id="rId10" w:history="1">
        <w:r w:rsidRPr="00F129C1">
          <w:rPr>
            <w:rStyle w:val="Hyperlink"/>
          </w:rPr>
          <w:t>https://www.huffingtonpost.com/entry/opinion-kuttner-blue-wave_us_5b435638e4b07b827cc2afc7</w:t>
        </w:r>
      </w:hyperlink>
      <w:r w:rsidRPr="00F129C1">
        <w:t>, accessed 7/9/18, GDI-JG)</w:t>
      </w:r>
    </w:p>
    <w:p w14:paraId="700337DB" w14:textId="77777777" w:rsidR="00FD01FB" w:rsidRPr="00F129C1" w:rsidRDefault="00FD01FB" w:rsidP="00FD01FB"/>
    <w:p w14:paraId="4682BB3A" w14:textId="77777777" w:rsidR="00FD01FB" w:rsidRPr="00F129C1" w:rsidRDefault="00FD01FB" w:rsidP="00FD01FB">
      <w:pPr>
        <w:rPr>
          <w:rStyle w:val="StyleUnderline"/>
        </w:rPr>
      </w:pPr>
      <w:r w:rsidRPr="00F129C1">
        <w:t xml:space="preserve">So one hopes </w:t>
      </w:r>
      <w:r w:rsidRPr="00F129C1">
        <w:rPr>
          <w:rStyle w:val="StyleUnderline"/>
        </w:rPr>
        <w:t>voters</w:t>
      </w:r>
      <w:r w:rsidRPr="00F129C1">
        <w:t xml:space="preserve"> pay sufficient attention to the details. When they do, they </w:t>
      </w:r>
      <w:r w:rsidRPr="00F129C1">
        <w:rPr>
          <w:rStyle w:val="StyleUnderline"/>
        </w:rPr>
        <w:t>favor comprehensive immigration reform, and the public generally opposes Trump’s leadership on immigration by a margin of about 59 to 39.</w:t>
      </w:r>
    </w:p>
    <w:p w14:paraId="205584DA" w14:textId="77777777" w:rsidR="00FD01FB" w:rsidRPr="00F129C1" w:rsidRDefault="00FD01FB" w:rsidP="00FD01FB">
      <w:pPr>
        <w:rPr>
          <w:rStyle w:val="StyleUnderline"/>
        </w:rPr>
      </w:pPr>
      <w:r w:rsidRPr="00F129C1">
        <w:rPr>
          <w:rStyle w:val="StyleUnderline"/>
        </w:rPr>
        <w:t>The immigration issue</w:t>
      </w:r>
      <w:r w:rsidRPr="00F129C1">
        <w:t xml:space="preserve"> will boost turnout among Trump’s base. But my wager is that it </w:t>
      </w:r>
      <w:r w:rsidRPr="00F129C1">
        <w:rPr>
          <w:rStyle w:val="StyleUnderline"/>
        </w:rPr>
        <w:t>will increase turnout among progressives, citizen immigrants and swing voters even more.</w:t>
      </w:r>
    </w:p>
    <w:p w14:paraId="0BD65E70" w14:textId="77777777" w:rsidR="00FD01FB" w:rsidRPr="00F129C1" w:rsidRDefault="00FD01FB" w:rsidP="00FD01FB">
      <w:r w:rsidRPr="00F129C1">
        <w:rPr>
          <w:rStyle w:val="StyleUnderline"/>
        </w:rPr>
        <w:t>Trump is also booting other issues that for a time looked to be winners</w:t>
      </w:r>
      <w:r w:rsidRPr="00F129C1">
        <w:t xml:space="preserve">. </w:t>
      </w:r>
      <w:r w:rsidRPr="00F129C1">
        <w:rPr>
          <w:rStyle w:val="StyleUnderline"/>
        </w:rPr>
        <w:t>He gained some cheap headlines for meeting with</w:t>
      </w:r>
      <w:r w:rsidRPr="00F129C1">
        <w:t xml:space="preserve"> North Korea’s </w:t>
      </w:r>
      <w:r w:rsidRPr="00F129C1">
        <w:rPr>
          <w:rStyle w:val="StyleUnderline"/>
        </w:rPr>
        <w:t>Kim Jong Un</w:t>
      </w:r>
      <w:r w:rsidRPr="00F129C1">
        <w:t xml:space="preserve"> and claiming a breakthrough toward nuclear disarmament of the Korean peninsula.</w:t>
      </w:r>
    </w:p>
    <w:p w14:paraId="39F1ADDA" w14:textId="77777777" w:rsidR="00FD01FB" w:rsidRPr="00F129C1" w:rsidRDefault="00FD01FB" w:rsidP="00FD01FB">
      <w:pPr>
        <w:rPr>
          <w:rStyle w:val="StyleUnderline"/>
        </w:rPr>
      </w:pPr>
      <w:r w:rsidRPr="00F129C1">
        <w:rPr>
          <w:rStyle w:val="StyleUnderline"/>
        </w:rPr>
        <w:t>The tacit understanding seemed to be</w:t>
      </w:r>
      <w:r w:rsidRPr="00F129C1">
        <w:t xml:space="preserve"> </w:t>
      </w:r>
      <w:r w:rsidRPr="00F129C1">
        <w:rPr>
          <w:rStyle w:val="StyleUnderline"/>
        </w:rPr>
        <w:t xml:space="preserve">a choreography </w:t>
      </w:r>
      <w:r w:rsidRPr="00F129C1">
        <w:t xml:space="preserve">of simulated progress between now and November that </w:t>
      </w:r>
      <w:r w:rsidRPr="00F129C1">
        <w:rPr>
          <w:rStyle w:val="StyleUnderline"/>
        </w:rPr>
        <w:t xml:space="preserve">would make Trump look like a statesman as well as a master dealmaker. </w:t>
      </w:r>
      <w:r w:rsidRPr="00F129C1">
        <w:rPr>
          <w:rStyle w:val="Emphasis"/>
        </w:rPr>
        <w:t>But that assumption is now a shambles.</w:t>
      </w:r>
    </w:p>
    <w:p w14:paraId="07A762C2" w14:textId="77777777" w:rsidR="00FD01FB" w:rsidRPr="00F129C1" w:rsidRDefault="00FD01FB" w:rsidP="00FD01FB">
      <w:r w:rsidRPr="00F129C1">
        <w:t>Secretary of State Mike</w:t>
      </w:r>
      <w:r w:rsidRPr="00F129C1">
        <w:rPr>
          <w:rStyle w:val="StyleUnderline"/>
        </w:rPr>
        <w:t xml:space="preserve"> Pompeo made the mistake of actually pressing the North Koreans </w:t>
      </w:r>
      <w:r w:rsidRPr="00F129C1">
        <w:t>for some movement toward nuclear disarmament. They responded by accusing the United States of “a unilateral and gangster-like demand for de-nuclearization.”</w:t>
      </w:r>
    </w:p>
    <w:p w14:paraId="3B8468CB" w14:textId="77777777" w:rsidR="00FD01FB" w:rsidRPr="00F129C1" w:rsidRDefault="00FD01FB" w:rsidP="00FD01FB">
      <w:r w:rsidRPr="00F129C1">
        <w:t xml:space="preserve">We are now one step away from mutual name-calling, something Trump finds hard to resist. In any case, </w:t>
      </w:r>
      <w:r w:rsidRPr="00F129C1">
        <w:rPr>
          <w:rStyle w:val="StyleUnderline"/>
        </w:rPr>
        <w:t>it’s clear that the Korea deal was</w:t>
      </w:r>
      <w:r w:rsidRPr="00F129C1">
        <w:t xml:space="preserve">, to use Trump’s favorite term, </w:t>
      </w:r>
      <w:r w:rsidRPr="00F129C1">
        <w:rPr>
          <w:rStyle w:val="StyleUnderline"/>
        </w:rPr>
        <w:t>fake news</w:t>
      </w:r>
      <w:r w:rsidRPr="00F129C1">
        <w:t>.</w:t>
      </w:r>
    </w:p>
    <w:p w14:paraId="61B5160D" w14:textId="77777777" w:rsidR="00FD01FB" w:rsidRPr="00F129C1" w:rsidRDefault="00FD01FB" w:rsidP="00FD01FB">
      <w:r w:rsidRPr="00F129C1">
        <w:rPr>
          <w:rStyle w:val="StyleUnderline"/>
        </w:rPr>
        <w:t>And then there is trade. Here Trump had a strong hand</w:t>
      </w:r>
      <w:r w:rsidRPr="00F129C1">
        <w:t>. His public was prepared to back a tougher line, and his advocacy of the interests of American manufacturing was good politics in the American heartland.</w:t>
      </w:r>
    </w:p>
    <w:p w14:paraId="7B1BD68C" w14:textId="77777777" w:rsidR="00FD01FB" w:rsidRPr="00F129C1" w:rsidRDefault="00FD01FB" w:rsidP="00FD01FB">
      <w:pPr>
        <w:rPr>
          <w:rStyle w:val="StyleUnderline"/>
        </w:rPr>
      </w:pPr>
      <w:r w:rsidRPr="00F129C1">
        <w:rPr>
          <w:rStyle w:val="Emphasis"/>
        </w:rPr>
        <w:t>But Trump has</w:t>
      </w:r>
      <w:r w:rsidRPr="00F129C1">
        <w:t xml:space="preserve"> so </w:t>
      </w:r>
      <w:r w:rsidRPr="00F129C1">
        <w:rPr>
          <w:rStyle w:val="Emphasis"/>
        </w:rPr>
        <w:t>screwed up the details of trade diplomacy</w:t>
      </w:r>
      <w:r w:rsidRPr="00F129C1">
        <w:t xml:space="preserve"> that his winning hand now looks like a loser. </w:t>
      </w:r>
      <w:r w:rsidRPr="00F129C1">
        <w:rPr>
          <w:rStyle w:val="StyleUnderline"/>
        </w:rPr>
        <w:t>He has managed to unite the whole world against America rather than concentrating an alliance against the world’s most important trade predator, China.</w:t>
      </w:r>
    </w:p>
    <w:p w14:paraId="7602B34A" w14:textId="77777777" w:rsidR="00FD01FB" w:rsidRPr="00F129C1" w:rsidRDefault="00FD01FB" w:rsidP="00FD01FB">
      <w:r w:rsidRPr="00F129C1">
        <w:t xml:space="preserve">The total costs of a tariff war to an otherwise robust economy are modest ― a point being made by economists who are usually found claiming that free trade will do everything but cure warts ― yet </w:t>
      </w:r>
      <w:r w:rsidRPr="00F129C1">
        <w:rPr>
          <w:rStyle w:val="StyleUnderline"/>
        </w:rPr>
        <w:t>the Chinese are not fools and are superb at targeting their retaliatory tariffs at industries and regions that will do maximum political damage to Trump.</w:t>
      </w:r>
    </w:p>
    <w:p w14:paraId="60A51697" w14:textId="77777777" w:rsidR="00FD01FB" w:rsidRPr="00F129C1" w:rsidRDefault="00FD01FB" w:rsidP="00FD01FB">
      <w:pPr>
        <w:rPr>
          <w:rStyle w:val="StyleUnderline"/>
        </w:rPr>
      </w:pPr>
      <w:r w:rsidRPr="00F129C1">
        <w:rPr>
          <w:rStyle w:val="StyleUnderline"/>
        </w:rPr>
        <w:t xml:space="preserve">Trump has even managed to make iconic companies like General Motors and Harley Davidson the enemy, and has sown panic among soybean farmers. </w:t>
      </w:r>
      <w:r w:rsidRPr="00F129C1">
        <w:rPr>
          <w:rStyle w:val="Emphasis"/>
        </w:rPr>
        <w:t>There is no way this is good politics for him and his base.</w:t>
      </w:r>
    </w:p>
    <w:p w14:paraId="386090AC" w14:textId="77777777" w:rsidR="00FD01FB" w:rsidRPr="00F129C1" w:rsidRDefault="00FD01FB" w:rsidP="00FD01FB">
      <w:pPr>
        <w:rPr>
          <w:rStyle w:val="Emphasis"/>
        </w:rPr>
      </w:pPr>
      <w:r w:rsidRPr="00F129C1">
        <w:lastRenderedPageBreak/>
        <w:t xml:space="preserve">And </w:t>
      </w:r>
      <w:r w:rsidRPr="00F129C1">
        <w:rPr>
          <w:rStyle w:val="StyleUnderline"/>
        </w:rPr>
        <w:t xml:space="preserve">I haven’t even mentioned the continuing drip of the several outstanding investigations. So while the polls may show a slight lift in the broad standing of Trump and the Republican Congress, those numbers bounce up and down. </w:t>
      </w:r>
      <w:r w:rsidRPr="00F129C1">
        <w:rPr>
          <w:rStyle w:val="Emphasis"/>
        </w:rPr>
        <w:t>We can remain confident that 2018 is very likely to be a blue wave election.</w:t>
      </w:r>
    </w:p>
    <w:p w14:paraId="6B9AECF3" w14:textId="77777777" w:rsidR="00FD01FB" w:rsidRPr="00F129C1" w:rsidRDefault="00FD01FB" w:rsidP="00FD01FB">
      <w:pPr>
        <w:rPr>
          <w:u w:val="single"/>
        </w:rPr>
      </w:pPr>
    </w:p>
    <w:p w14:paraId="190876E9" w14:textId="77777777" w:rsidR="00FD01FB" w:rsidRPr="00F129C1" w:rsidRDefault="00FD01FB" w:rsidP="00FD01FB">
      <w:pPr>
        <w:pStyle w:val="Heading3"/>
        <w:rPr>
          <w:rFonts w:cs="Times New Roman"/>
        </w:rPr>
      </w:pPr>
      <w:bookmarkStart w:id="16" w:name="_Toc519436418"/>
      <w:r w:rsidRPr="00F129C1">
        <w:rPr>
          <w:rFonts w:cs="Times New Roman"/>
        </w:rPr>
        <w:lastRenderedPageBreak/>
        <w:t>Dems Win Now – Fearmongering Turns Off Moderates</w:t>
      </w:r>
      <w:bookmarkEnd w:id="16"/>
    </w:p>
    <w:p w14:paraId="74C68136" w14:textId="77777777" w:rsidR="00FD01FB" w:rsidRPr="00F129C1" w:rsidRDefault="00FD01FB" w:rsidP="00FD01FB"/>
    <w:p w14:paraId="7E57FA23" w14:textId="77777777" w:rsidR="00FD01FB" w:rsidRPr="00F129C1" w:rsidRDefault="00FD01FB" w:rsidP="00FD01FB">
      <w:pPr>
        <w:pStyle w:val="Heading4"/>
        <w:rPr>
          <w:rFonts w:cs="Times New Roman"/>
        </w:rPr>
      </w:pPr>
      <w:r w:rsidRPr="00F129C1">
        <w:rPr>
          <w:rFonts w:cs="Times New Roman"/>
        </w:rPr>
        <w:t>Fearmongering about immigration not working – moderate and conservative voters are turned off by hardline stance on immigration – Missouri special election proves</w:t>
      </w:r>
    </w:p>
    <w:p w14:paraId="102404EF" w14:textId="77777777" w:rsidR="00FD01FB" w:rsidRPr="00F129C1" w:rsidRDefault="00FD01FB" w:rsidP="00FD01FB">
      <w:pPr>
        <w:rPr>
          <w:rStyle w:val="Style13ptBold"/>
        </w:rPr>
      </w:pPr>
      <w:r w:rsidRPr="00F129C1">
        <w:rPr>
          <w:rStyle w:val="Style13ptBold"/>
        </w:rPr>
        <w:t>America’s Voice, progressive blog, 6-6-18</w:t>
      </w:r>
    </w:p>
    <w:p w14:paraId="50DDEDCF" w14:textId="77777777" w:rsidR="00FD01FB" w:rsidRPr="00F129C1" w:rsidRDefault="00FD01FB" w:rsidP="00FD01FB">
      <w:r w:rsidRPr="00F129C1">
        <w:t xml:space="preserve">(America’s Voice, 6-6-18, “Turnout in California and Democratic Pickup in Missouri Special Election Continue the Trend: The “Coalition of the Decent” is Winning and the GOP’s Anti-Immigrant Scapegoating is Not,” </w:t>
      </w:r>
      <w:hyperlink r:id="rId11" w:history="1">
        <w:r w:rsidRPr="00F129C1">
          <w:rPr>
            <w:rStyle w:val="Hyperlink"/>
          </w:rPr>
          <w:t>https://americasvoice.org/press_releases/turnout-in-california-and-democratic-pickup-in-missouri-special-election-continue-the-trend-the-coalition-of-the-decent-is-winning-and-the-gops-anti-immigrant-scapegoating/</w:t>
        </w:r>
      </w:hyperlink>
      <w:r w:rsidRPr="00F129C1">
        <w:t>, accessed 7/8/18, GDI-EJ)</w:t>
      </w:r>
    </w:p>
    <w:p w14:paraId="6CF905BF" w14:textId="77777777" w:rsidR="00FD01FB" w:rsidRPr="00F129C1" w:rsidRDefault="00FD01FB" w:rsidP="00FD01FB"/>
    <w:p w14:paraId="285E71A4" w14:textId="77777777" w:rsidR="00FD01FB" w:rsidRPr="00F129C1" w:rsidRDefault="00FD01FB" w:rsidP="00FD01FB">
      <w:r w:rsidRPr="00F129C1">
        <w:t xml:space="preserve">Meanwhile, </w:t>
      </w:r>
      <w:r w:rsidRPr="00F129C1">
        <w:rPr>
          <w:u w:val="single"/>
        </w:rPr>
        <w:t>in a Missouri special election, Democrats picked up an open Missouri State Senate. Just a year and a half ago, Trump won the district by 5 points. Yesterday, Democrat Lauren Arthur won by 19 points</w:t>
      </w:r>
      <w:r w:rsidRPr="00F129C1">
        <w:t xml:space="preserve">. </w:t>
      </w:r>
      <w:r w:rsidRPr="00F129C1">
        <w:rPr>
          <w:b/>
          <w:u w:val="single"/>
        </w:rPr>
        <w:t>In a strategy central to the GOP approach to 2018 midterms, the Republican Kevin Corlew and his backers ran ugly anti-immigrant ads against his Democratic opponent</w:t>
      </w:r>
      <w:r w:rsidRPr="00F129C1">
        <w:t>.</w:t>
      </w:r>
    </w:p>
    <w:p w14:paraId="4A3A60CB" w14:textId="77777777" w:rsidR="00FD01FB" w:rsidRPr="00F129C1" w:rsidRDefault="00FD01FB" w:rsidP="00FD01FB">
      <w:r w:rsidRPr="00F129C1">
        <w:t>As the Kansas City Star reported:</w:t>
      </w:r>
    </w:p>
    <w:p w14:paraId="3CA018C6" w14:textId="77777777" w:rsidR="00FD01FB" w:rsidRPr="00F129C1" w:rsidRDefault="00FD01FB" w:rsidP="00FD01FB">
      <w:r w:rsidRPr="00F129C1">
        <w:rPr>
          <w:u w:val="single"/>
        </w:rPr>
        <w:t>Robin Martinez, a 54-year-old attorney from the Village of Oaks, said that the attack ads against Arthur, including ones that linked illegal immigration to violence, turned him off Corlew’s candidacy. “It was unseemly and uncalled for,</w:t>
      </w:r>
      <w:r w:rsidRPr="00F129C1">
        <w:t>” he said about radio ads and mailers attacking Arthur.</w:t>
      </w:r>
    </w:p>
    <w:p w14:paraId="64E33347" w14:textId="77777777" w:rsidR="00FD01FB" w:rsidRPr="00F129C1" w:rsidRDefault="00FD01FB" w:rsidP="00FD01FB">
      <w:r w:rsidRPr="00F129C1">
        <w:t xml:space="preserve">“I’m really proud of the people of the district,” Arthur said Tuesday. “I think </w:t>
      </w:r>
      <w:r w:rsidRPr="00F129C1">
        <w:rPr>
          <w:u w:val="single"/>
        </w:rPr>
        <w:t>they looked into their better angels and they rejected the attacks, which I think were racist and misogynistic.</w:t>
      </w:r>
      <w:r w:rsidRPr="00F129C1">
        <w:t>”</w:t>
      </w:r>
    </w:p>
    <w:p w14:paraId="7B331257" w14:textId="77777777" w:rsidR="00FD01FB" w:rsidRPr="00F129C1" w:rsidRDefault="00FD01FB" w:rsidP="00FD01FB">
      <w:r w:rsidRPr="00F129C1">
        <w:t>Takeaways</w:t>
      </w:r>
    </w:p>
    <w:p w14:paraId="715394DB" w14:textId="50968C9F" w:rsidR="00FD01FB" w:rsidRPr="00F129C1" w:rsidRDefault="00FD01FB" w:rsidP="00FD01FB">
      <w:r w:rsidRPr="00F129C1">
        <w:t xml:space="preserve">To date, </w:t>
      </w:r>
      <w:r w:rsidRPr="00F129C1">
        <w:rPr>
          <w:u w:val="single"/>
        </w:rPr>
        <w:t>the GOP has attempted to use this ugly politics of fear around immigration to distract and divide the electorate in off-year and special elections in Virginia, New Jersey, New York, Pennsylvania, Arizona and Florida</w:t>
      </w:r>
      <w:r w:rsidRPr="00F129C1">
        <w:t xml:space="preserve">. </w:t>
      </w:r>
      <w:r w:rsidRPr="00F129C1">
        <w:rPr>
          <w:u w:val="single"/>
        </w:rPr>
        <w:t>In almost all of the general election contests, it either has not worked, or it has backfired</w:t>
      </w:r>
      <w:r w:rsidRPr="00F129C1">
        <w:t>.</w:t>
      </w:r>
    </w:p>
    <w:p w14:paraId="3A9D8867" w14:textId="77777777" w:rsidR="00D92945" w:rsidRPr="00F129C1" w:rsidRDefault="00D92945" w:rsidP="00FD01FB"/>
    <w:p w14:paraId="7247A045" w14:textId="77777777" w:rsidR="00FD01FB" w:rsidRPr="00F129C1" w:rsidRDefault="00FD01FB" w:rsidP="00FD01FB">
      <w:pPr>
        <w:pStyle w:val="Heading3"/>
        <w:rPr>
          <w:rFonts w:cs="Times New Roman"/>
        </w:rPr>
      </w:pPr>
      <w:bookmarkStart w:id="17" w:name="_Toc519436419"/>
      <w:r w:rsidRPr="00F129C1">
        <w:rPr>
          <w:rFonts w:cs="Times New Roman"/>
        </w:rPr>
        <w:lastRenderedPageBreak/>
        <w:t>Link Uniqueness – Dems Have Edge on Immigration</w:t>
      </w:r>
      <w:bookmarkEnd w:id="17"/>
    </w:p>
    <w:p w14:paraId="40DC75EC" w14:textId="77777777" w:rsidR="00FD01FB" w:rsidRPr="00F129C1" w:rsidRDefault="00FD01FB" w:rsidP="00FD01FB"/>
    <w:p w14:paraId="64A4A624" w14:textId="77777777" w:rsidR="00FD01FB" w:rsidRPr="00F129C1" w:rsidRDefault="00FD01FB" w:rsidP="00FD01FB">
      <w:pPr>
        <w:pStyle w:val="Heading4"/>
        <w:rPr>
          <w:rFonts w:cs="Times New Roman"/>
        </w:rPr>
      </w:pPr>
      <w:r w:rsidRPr="00F129C1">
        <w:rPr>
          <w:rFonts w:cs="Times New Roman"/>
        </w:rPr>
        <w:t>Current debate gives Dems the edge because Trump position is solidly hardline</w:t>
      </w:r>
    </w:p>
    <w:p w14:paraId="1B8690E4" w14:textId="77777777" w:rsidR="00FD01FB" w:rsidRPr="00F129C1" w:rsidRDefault="00FD01FB" w:rsidP="00FD01FB">
      <w:pPr>
        <w:rPr>
          <w:rStyle w:val="Style13ptBold"/>
        </w:rPr>
      </w:pPr>
      <w:r w:rsidRPr="00F129C1">
        <w:rPr>
          <w:rStyle w:val="Style13ptBold"/>
        </w:rPr>
        <w:t>Bacon, FiveThirtyEight senior writer, 6-20-18</w:t>
      </w:r>
    </w:p>
    <w:p w14:paraId="14713E31" w14:textId="77777777" w:rsidR="00FD01FB" w:rsidRPr="00F129C1" w:rsidRDefault="00FD01FB" w:rsidP="00FD01FB">
      <w:r w:rsidRPr="00F129C1">
        <w:t xml:space="preserve">[Perry, Jr., Nate Silver, FiveThirtyEight founder and editor in chief, Micah Cohen, FiveThirtyEight politics editor, Slack Chat, 6-20-18, FiveThirtyEight, “”Can Trump Use Hard-Line Immigration Policies To Turn Out GOP Voters?”, </w:t>
      </w:r>
      <w:hyperlink r:id="rId12" w:history="1">
        <w:r w:rsidRPr="00F129C1">
          <w:rPr>
            <w:rStyle w:val="Hyperlink"/>
          </w:rPr>
          <w:t>https://fivethirtyeight.com/features/can-trump-use-hard-line-immigration-policies-to-turn-out-gop-voters/</w:t>
        </w:r>
      </w:hyperlink>
      <w:r w:rsidRPr="00F129C1">
        <w:t>, accessed 7-7-18, AFB]</w:t>
      </w:r>
    </w:p>
    <w:p w14:paraId="576B9C97" w14:textId="77777777" w:rsidR="00FD01FB" w:rsidRPr="00F129C1" w:rsidRDefault="00FD01FB" w:rsidP="00FD01FB">
      <w:pPr>
        <w:rPr>
          <w:rStyle w:val="Style13ptBold"/>
        </w:rPr>
      </w:pPr>
    </w:p>
    <w:p w14:paraId="56632EF0" w14:textId="77777777" w:rsidR="00FD01FB" w:rsidRPr="00F129C1" w:rsidRDefault="00FD01FB" w:rsidP="00FD01FB">
      <w:pPr>
        <w:rPr>
          <w:rStyle w:val="StyleUnderline"/>
        </w:rPr>
      </w:pPr>
      <w:r w:rsidRPr="00F129C1">
        <w:t xml:space="preserve">perry: The polling is fine. But maybe the questions are not quite framing the right discussion. </w:t>
      </w:r>
      <w:r w:rsidRPr="00F129C1">
        <w:rPr>
          <w:rStyle w:val="StyleUnderline"/>
        </w:rPr>
        <w:t>The underlying question is really: “Do we have too many immigrants in America?”</w:t>
      </w:r>
    </w:p>
    <w:p w14:paraId="360C7E1C" w14:textId="77777777" w:rsidR="00FD01FB" w:rsidRPr="00F129C1" w:rsidRDefault="00FD01FB" w:rsidP="00FD01FB">
      <w:pPr>
        <w:rPr>
          <w:rStyle w:val="StyleUnderline"/>
        </w:rPr>
      </w:pPr>
      <w:r w:rsidRPr="00F129C1">
        <w:rPr>
          <w:rStyle w:val="StyleUnderline"/>
        </w:rPr>
        <w:t>And I think that question is more contested than, “Should we separate kids from their parents at the border?”</w:t>
      </w:r>
    </w:p>
    <w:p w14:paraId="184ED89B" w14:textId="77777777" w:rsidR="00FD01FB" w:rsidRPr="00F129C1" w:rsidRDefault="00FD01FB" w:rsidP="00FD01FB">
      <w:r w:rsidRPr="00F129C1">
        <w:rPr>
          <w:rStyle w:val="StyleUnderline"/>
        </w:rPr>
        <w:t>There is a sliver of Democrats who want to see decreased immigration levels, although that bloc is declining pretty sharply as immigration has become more an issue dividing the parties and the Democrats are generally the pro-immigration party now</w:t>
      </w:r>
      <w:r w:rsidRPr="00F129C1">
        <w:t>.</w:t>
      </w:r>
    </w:p>
    <w:p w14:paraId="23D88362" w14:textId="77777777" w:rsidR="00FD01FB" w:rsidRPr="00F129C1" w:rsidRDefault="00FD01FB" w:rsidP="00FD01FB">
      <w:r w:rsidRPr="00F129C1">
        <w:rPr>
          <w:noProof/>
        </w:rPr>
        <w:drawing>
          <wp:inline distT="0" distB="0" distL="0" distR="0" wp14:anchorId="7519D445" wp14:editId="7AF145B0">
            <wp:extent cx="3273425" cy="1800384"/>
            <wp:effectExtent l="0" t="0" r="3175" b="9525"/>
            <wp:docPr id="5" name="Picture 5" descr="https://fivethirtyeight.com/wp-content/uploads/2018/06/gallup_imm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fivethirtyeight.com/wp-content/uploads/2018/06/gallup_immi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2853" cy="1805569"/>
                    </a:xfrm>
                    <a:prstGeom prst="rect">
                      <a:avLst/>
                    </a:prstGeom>
                    <a:noFill/>
                    <a:ln>
                      <a:noFill/>
                    </a:ln>
                  </pic:spPr>
                </pic:pic>
              </a:graphicData>
            </a:graphic>
          </wp:inline>
        </w:drawing>
      </w:r>
    </w:p>
    <w:p w14:paraId="44350E9C" w14:textId="77777777" w:rsidR="00FD01FB" w:rsidRPr="00F129C1" w:rsidRDefault="00FD01FB" w:rsidP="00FD01FB">
      <w:pPr>
        <w:rPr>
          <w:rStyle w:val="StyleUnderline"/>
        </w:rPr>
      </w:pPr>
      <w:r w:rsidRPr="00F129C1">
        <w:rPr>
          <w:rStyle w:val="StyleUnderline"/>
        </w:rPr>
        <w:t>Per Gallup, the majority of Republicans are in the reducing immigration camp. And I agree with Micah’s implication, that if immigration were not such a party-line issue, we might see some Democrats express doubts about current immigration levels. But in this environment, Trump has made the questions so simple. “Are you for kids who have lived here their entire lives staying here?” (The Dreamers debate essentially.) “Do you want kids split from parents?”</w:t>
      </w:r>
    </w:p>
    <w:p w14:paraId="427E3F81" w14:textId="77777777" w:rsidR="00FD01FB" w:rsidRPr="00F129C1" w:rsidRDefault="00FD01FB" w:rsidP="00FD01FB">
      <w:pPr>
        <w:rPr>
          <w:b/>
          <w:u w:val="single"/>
        </w:rPr>
      </w:pPr>
      <w:r w:rsidRPr="00F129C1">
        <w:rPr>
          <w:rStyle w:val="StyleUnderline"/>
        </w:rPr>
        <w:t>Those are not hard questions for Democrats.</w:t>
      </w:r>
    </w:p>
    <w:p w14:paraId="0057009F" w14:textId="77777777" w:rsidR="00FD01FB" w:rsidRPr="00F129C1" w:rsidRDefault="00FD01FB" w:rsidP="00FD01FB">
      <w:r w:rsidRPr="00F129C1">
        <w:t>micah: Totes agree.</w:t>
      </w:r>
    </w:p>
    <w:p w14:paraId="24BF958D" w14:textId="77777777" w:rsidR="00FD01FB" w:rsidRPr="00F129C1" w:rsidRDefault="00FD01FB" w:rsidP="00FD01FB">
      <w:pPr>
        <w:rPr>
          <w:rStyle w:val="StyleUnderline"/>
        </w:rPr>
      </w:pPr>
      <w:r w:rsidRPr="00F129C1">
        <w:t xml:space="preserve">perry: </w:t>
      </w:r>
      <w:r w:rsidRPr="00F129C1">
        <w:rPr>
          <w:rStyle w:val="StyleUnderline"/>
        </w:rPr>
        <w:t>The current framing of this issue, with Trump’s hard-line proposals being discussed, unifies Democrats but divides Republicans. It’s not the kind of wedge you want if you are the Republican president, with a huge megaphone and an ability to change the newscycle with a single tweet.</w:t>
      </w:r>
    </w:p>
    <w:p w14:paraId="64D90821" w14:textId="77777777" w:rsidR="00FD01FB" w:rsidRPr="00F129C1" w:rsidRDefault="00FD01FB" w:rsidP="00FD01FB">
      <w:pPr>
        <w:rPr>
          <w:u w:val="single"/>
        </w:rPr>
      </w:pPr>
    </w:p>
    <w:p w14:paraId="5537D2C7" w14:textId="4865431D" w:rsidR="005B13F5" w:rsidRPr="00F129C1" w:rsidRDefault="005B13F5" w:rsidP="005B13F5">
      <w:pPr>
        <w:pStyle w:val="Heading3"/>
        <w:rPr>
          <w:rFonts w:cs="Times New Roman"/>
        </w:rPr>
      </w:pPr>
      <w:bookmarkStart w:id="18" w:name="_Toc519436420"/>
      <w:r w:rsidRPr="00F129C1">
        <w:rPr>
          <w:rFonts w:cs="Times New Roman"/>
        </w:rPr>
        <w:lastRenderedPageBreak/>
        <w:t>Dems Win Now – GOP Unpopular</w:t>
      </w:r>
      <w:bookmarkEnd w:id="18"/>
    </w:p>
    <w:p w14:paraId="63035CD0" w14:textId="77777777" w:rsidR="00C10027" w:rsidRPr="00F129C1" w:rsidRDefault="00C10027" w:rsidP="00C10027"/>
    <w:p w14:paraId="09DAF274" w14:textId="77777777" w:rsidR="00EA7ED6" w:rsidRPr="00F129C1" w:rsidRDefault="005B13F5" w:rsidP="005B13F5">
      <w:pPr>
        <w:pStyle w:val="Heading4"/>
        <w:rPr>
          <w:rFonts w:cs="Times New Roman"/>
        </w:rPr>
      </w:pPr>
      <w:r w:rsidRPr="00F129C1">
        <w:rPr>
          <w:rFonts w:cs="Times New Roman"/>
        </w:rPr>
        <w:t>GOP loses – unpopular policies</w:t>
      </w:r>
    </w:p>
    <w:p w14:paraId="1BB06B42" w14:textId="3FD1048F" w:rsidR="005B13F5" w:rsidRPr="00F129C1" w:rsidRDefault="005B13F5" w:rsidP="005B13F5">
      <w:pPr>
        <w:rPr>
          <w:b/>
          <w:sz w:val="26"/>
          <w:szCs w:val="26"/>
        </w:rPr>
      </w:pPr>
      <w:r w:rsidRPr="00F129C1">
        <w:rPr>
          <w:b/>
          <w:sz w:val="26"/>
          <w:szCs w:val="26"/>
        </w:rPr>
        <w:t>Nuccitelli, The Guardian, writer, 7-2-18</w:t>
      </w:r>
    </w:p>
    <w:p w14:paraId="5A0F904D" w14:textId="57955B9D" w:rsidR="005B13F5" w:rsidRPr="00F129C1" w:rsidRDefault="005B13F5" w:rsidP="005B13F5">
      <w:r w:rsidRPr="00F129C1">
        <w:t>(Dana, 7-2</w:t>
      </w:r>
      <w:r w:rsidR="00947300" w:rsidRPr="00F129C1">
        <w:t>-18</w:t>
      </w:r>
      <w:r w:rsidRPr="00F129C1">
        <w:t>, The Guardian, “Republicans try to save their deteriorating party with another push for a carbon tax; Like opposing civil rights and gay marriage, climate denial will drive voters away from the GOP”, accessed via JCP LexisNexis, accessed 7/8/18, GDI-JG)</w:t>
      </w:r>
    </w:p>
    <w:p w14:paraId="63D6BB01" w14:textId="77777777" w:rsidR="00C10027" w:rsidRPr="00F129C1" w:rsidRDefault="00C10027" w:rsidP="005B13F5"/>
    <w:p w14:paraId="221FC532" w14:textId="77777777" w:rsidR="005B13F5" w:rsidRPr="00F129C1" w:rsidRDefault="005B13F5" w:rsidP="005B13F5">
      <w:r w:rsidRPr="00F129C1">
        <w:rPr>
          <w:rStyle w:val="Emphasis"/>
        </w:rPr>
        <w:t>The Republican Party is rotting away</w:t>
      </w:r>
      <w:r w:rsidRPr="00F129C1">
        <w:t xml:space="preserve">. The problem is that </w:t>
      </w:r>
      <w:r w:rsidRPr="00F129C1">
        <w:rPr>
          <w:rStyle w:val="Emphasis"/>
        </w:rPr>
        <w:t>GOP policies just aren't popular</w:t>
      </w:r>
      <w:r w:rsidRPr="00F129C1">
        <w:t xml:space="preserve">. </w:t>
      </w:r>
      <w:r w:rsidRPr="00F129C1">
        <w:rPr>
          <w:rStyle w:val="StyleUnderline"/>
        </w:rPr>
        <w:t>Most Americans unsurprisingly oppose climate denial, tax cuts for the wealthy, and putting children</w:t>
      </w:r>
      <w:r w:rsidRPr="00F129C1">
        <w:t xml:space="preserve"> ( including toddlers ) </w:t>
      </w:r>
      <w:r w:rsidRPr="00F129C1">
        <w:rPr>
          <w:rStyle w:val="StyleUnderline"/>
        </w:rPr>
        <w:t>in concentration camps</w:t>
      </w:r>
      <w:r w:rsidRPr="00F129C1">
        <w:t>, for example.</w:t>
      </w:r>
    </w:p>
    <w:p w14:paraId="37DCE63B" w14:textId="77777777" w:rsidR="005B13F5" w:rsidRPr="00F129C1" w:rsidRDefault="005B13F5" w:rsidP="005B13F5">
      <w:r w:rsidRPr="00F129C1">
        <w:t xml:space="preserve">The Republican Party has thus far managed to continue winning elections by creating "a coalition between racists and plutocrats," as Paul Krugman put it. </w:t>
      </w:r>
      <w:r w:rsidRPr="00F129C1">
        <w:rPr>
          <w:rStyle w:val="StyleUnderline"/>
        </w:rPr>
        <w:t xml:space="preserve">The party's economic policies are aimed at benefitting wealthy individuals and corporations, </w:t>
      </w:r>
      <w:r w:rsidRPr="00F129C1">
        <w:rPr>
          <w:rStyle w:val="Emphasis"/>
        </w:rPr>
        <w:t>but that's a slim segment of the American electorate</w:t>
      </w:r>
      <w:r w:rsidRPr="00F129C1">
        <w:t>. The plutocrats can fund political campaigns, but to capture enough votes to win elections, the GOP has resorted to identity politics. Research has consistently shown that Trump won because of racial resentment among white voters.</w:t>
      </w:r>
    </w:p>
    <w:p w14:paraId="307941D2" w14:textId="77777777" w:rsidR="005B13F5" w:rsidRPr="00F129C1" w:rsidRDefault="005B13F5" w:rsidP="005B13F5">
      <w:r w:rsidRPr="00F129C1">
        <w:rPr>
          <w:rStyle w:val="StyleUnderline"/>
        </w:rPr>
        <w:t>The modern GOP is basically</w:t>
      </w:r>
      <w:r w:rsidRPr="00F129C1">
        <w:t xml:space="preserve"> Steve </w:t>
      </w:r>
      <w:r w:rsidRPr="00F129C1">
        <w:rPr>
          <w:rStyle w:val="StyleUnderline"/>
        </w:rPr>
        <w:t>Bannon</w:t>
      </w:r>
      <w:r w:rsidRPr="00F129C1">
        <w:t xml:space="preserve">, Steve </w:t>
      </w:r>
      <w:r w:rsidRPr="00F129C1">
        <w:rPr>
          <w:rStyle w:val="StyleUnderline"/>
        </w:rPr>
        <w:t>King and</w:t>
      </w:r>
      <w:r w:rsidRPr="00F129C1">
        <w:t xml:space="preserve"> Stephen </w:t>
      </w:r>
      <w:r w:rsidRPr="00F129C1">
        <w:rPr>
          <w:rStyle w:val="StyleUnderline"/>
        </w:rPr>
        <w:t xml:space="preserve">Miller on one side engaged in a project to preserve and enshrine dominance for its ethnic/racial base, and </w:t>
      </w:r>
      <w:r w:rsidRPr="00F129C1">
        <w:t>Paul</w:t>
      </w:r>
      <w:r w:rsidRPr="00F129C1">
        <w:rPr>
          <w:rStyle w:val="StyleUnderline"/>
        </w:rPr>
        <w:t xml:space="preserve"> Ryan and </w:t>
      </w:r>
      <w:r w:rsidRPr="00F129C1">
        <w:t>John</w:t>
      </w:r>
      <w:r w:rsidRPr="00F129C1">
        <w:rPr>
          <w:rStyle w:val="StyleUnderline"/>
        </w:rPr>
        <w:t xml:space="preserve"> Roberts on the other who pretend they have no idea what they're up</w:t>
      </w:r>
      <w:r w:rsidRPr="00F129C1">
        <w:t xml:space="preserve"> to.- Chris Hayes (@chrislhayes) June 26, 2018</w:t>
      </w:r>
    </w:p>
    <w:p w14:paraId="36DEEDB5" w14:textId="50A8AAB4" w:rsidR="005B13F5" w:rsidRPr="00F129C1" w:rsidRDefault="005B13F5" w:rsidP="005B13F5">
      <w:pPr>
        <w:rPr>
          <w:rStyle w:val="Emphasis"/>
        </w:rPr>
      </w:pPr>
      <w:r w:rsidRPr="00F129C1">
        <w:t xml:space="preserve">While that strategy has worked in the short-term, </w:t>
      </w:r>
      <w:r w:rsidRPr="00F129C1">
        <w:rPr>
          <w:rStyle w:val="Emphasis"/>
        </w:rPr>
        <w:t>some Republicans recognize that it can't work in the long-term, and they're fighting to save their party from extinction.</w:t>
      </w:r>
    </w:p>
    <w:p w14:paraId="71A9A38A" w14:textId="77777777" w:rsidR="00C10027" w:rsidRPr="00F129C1" w:rsidRDefault="00C10027" w:rsidP="005B13F5">
      <w:pPr>
        <w:rPr>
          <w:b/>
          <w:iCs/>
          <w:u w:val="single"/>
        </w:rPr>
      </w:pPr>
    </w:p>
    <w:p w14:paraId="3B4B6571" w14:textId="65BF6552" w:rsidR="005B13F5" w:rsidRPr="00F129C1" w:rsidRDefault="005B13F5" w:rsidP="005B13F5">
      <w:pPr>
        <w:pStyle w:val="Heading3"/>
        <w:rPr>
          <w:rFonts w:cs="Times New Roman"/>
        </w:rPr>
      </w:pPr>
      <w:bookmarkStart w:id="19" w:name="_Toc519436421"/>
      <w:r w:rsidRPr="00F129C1">
        <w:rPr>
          <w:rFonts w:cs="Times New Roman"/>
        </w:rPr>
        <w:lastRenderedPageBreak/>
        <w:t>Dems Win Now – Low Republican Turnout</w:t>
      </w:r>
      <w:bookmarkEnd w:id="19"/>
    </w:p>
    <w:p w14:paraId="7A9ED6CC" w14:textId="77777777" w:rsidR="006D3E24" w:rsidRPr="00F129C1" w:rsidRDefault="006D3E24" w:rsidP="006D3E24"/>
    <w:p w14:paraId="567F7791" w14:textId="77777777" w:rsidR="005B13F5" w:rsidRPr="00F129C1" w:rsidRDefault="005B13F5" w:rsidP="005B13F5">
      <w:pPr>
        <w:pStyle w:val="Heading4"/>
        <w:rPr>
          <w:rFonts w:cs="Times New Roman"/>
        </w:rPr>
      </w:pPr>
      <w:r w:rsidRPr="00F129C1">
        <w:rPr>
          <w:rFonts w:cs="Times New Roman"/>
        </w:rPr>
        <w:t>Dems win now but it’s close – losing strategic messaging would change results</w:t>
      </w:r>
    </w:p>
    <w:p w14:paraId="731AD582" w14:textId="0BFF8C8B" w:rsidR="005B13F5" w:rsidRPr="00F129C1" w:rsidRDefault="005B13F5" w:rsidP="005B13F5">
      <w:pPr>
        <w:rPr>
          <w:b/>
          <w:sz w:val="26"/>
          <w:szCs w:val="26"/>
        </w:rPr>
      </w:pPr>
      <w:r w:rsidRPr="00F129C1">
        <w:rPr>
          <w:b/>
          <w:sz w:val="26"/>
          <w:szCs w:val="26"/>
        </w:rPr>
        <w:t>Leonhardt, New York Times, Opinion Columnist, 7-3-18</w:t>
      </w:r>
    </w:p>
    <w:p w14:paraId="677DC247" w14:textId="2DCECE86" w:rsidR="005B13F5" w:rsidRPr="00F129C1" w:rsidRDefault="005B13F5" w:rsidP="005B13F5">
      <w:r w:rsidRPr="00F129C1">
        <w:t>(David, 7-3</w:t>
      </w:r>
      <w:r w:rsidR="00947300" w:rsidRPr="00F129C1">
        <w:t>-18</w:t>
      </w:r>
      <w:r w:rsidRPr="00F129C1">
        <w:t xml:space="preserve">, New York Times, “The Midterms Really Are Looking Good for Democrats”, </w:t>
      </w:r>
      <w:hyperlink r:id="rId14" w:history="1">
        <w:r w:rsidRPr="00F129C1">
          <w:rPr>
            <w:rStyle w:val="Hyperlink"/>
          </w:rPr>
          <w:t>https://www.nytimes.com/2018/07/03/opinion/democratic-party-midterm-elections-polling.html</w:t>
        </w:r>
      </w:hyperlink>
      <w:r w:rsidRPr="00F129C1">
        <w:t>, accessed 7/7/18, GDI-JG)</w:t>
      </w:r>
    </w:p>
    <w:p w14:paraId="269D5B31" w14:textId="77777777" w:rsidR="006D3E24" w:rsidRPr="00F129C1" w:rsidRDefault="006D3E24" w:rsidP="005B13F5"/>
    <w:p w14:paraId="5E9306EA" w14:textId="77777777" w:rsidR="005B13F5" w:rsidRPr="00F129C1" w:rsidRDefault="005B13F5" w:rsidP="005B13F5">
      <w:r w:rsidRPr="00F129C1">
        <w:t>*Internally cites Rachel Bitecofer, political scientist</w:t>
      </w:r>
    </w:p>
    <w:p w14:paraId="497D3924" w14:textId="77777777" w:rsidR="005B13F5" w:rsidRPr="00F129C1" w:rsidRDefault="005B13F5" w:rsidP="005B13F5">
      <w:pPr>
        <w:rPr>
          <w:rStyle w:val="StyleUnderline"/>
        </w:rPr>
      </w:pPr>
      <w:r w:rsidRPr="00F129C1">
        <w:t xml:space="preserve">President </w:t>
      </w:r>
      <w:r w:rsidRPr="00F129C1">
        <w:rPr>
          <w:rStyle w:val="StyleUnderline"/>
        </w:rPr>
        <w:t>Trump’s approval ratings have risen</w:t>
      </w:r>
      <w:r w:rsidRPr="00F129C1">
        <w:t xml:space="preserve"> since the beginning of the year, and </w:t>
      </w:r>
      <w:r w:rsidRPr="00F129C1">
        <w:rPr>
          <w:rStyle w:val="StyleUnderline"/>
        </w:rPr>
        <w:t>the Democrats’ polling advantage for the midterm elections has shrunk. It’s enough to create major anxiety for anyone who’s alarmed by the Trump presidency.</w:t>
      </w:r>
    </w:p>
    <w:p w14:paraId="6405F6C3" w14:textId="77777777" w:rsidR="005B13F5" w:rsidRPr="00F129C1" w:rsidRDefault="005B13F5" w:rsidP="005B13F5">
      <w:pPr>
        <w:rPr>
          <w:rStyle w:val="StyleUnderline"/>
        </w:rPr>
      </w:pPr>
      <w:r w:rsidRPr="00F129C1">
        <w:rPr>
          <w:rStyle w:val="StyleUnderline"/>
        </w:rPr>
        <w:t>But</w:t>
      </w:r>
      <w:r w:rsidRPr="00F129C1">
        <w:t xml:space="preserve"> Rachel </w:t>
      </w:r>
      <w:r w:rsidRPr="00F129C1">
        <w:rPr>
          <w:rStyle w:val="StyleUnderline"/>
        </w:rPr>
        <w:t>Bitecofer</w:t>
      </w:r>
      <w:r w:rsidRPr="00F129C1">
        <w:t xml:space="preserve">, </w:t>
      </w:r>
      <w:r w:rsidRPr="00F129C1">
        <w:rPr>
          <w:rStyle w:val="StyleUnderline"/>
        </w:rPr>
        <w:t>a political scientist with a historical bent</w:t>
      </w:r>
      <w:r w:rsidRPr="00F129C1">
        <w:t xml:space="preserve">, </w:t>
      </w:r>
      <w:r w:rsidRPr="00F129C1">
        <w:rPr>
          <w:rStyle w:val="StyleUnderline"/>
        </w:rPr>
        <w:t xml:space="preserve">has some advice: </w:t>
      </w:r>
      <w:r w:rsidRPr="00F129C1">
        <w:rPr>
          <w:rStyle w:val="Emphasis"/>
        </w:rPr>
        <w:t>Calm down</w:t>
      </w:r>
      <w:r w:rsidRPr="00F129C1">
        <w:t xml:space="preserve">. </w:t>
      </w:r>
      <w:r w:rsidRPr="00F129C1">
        <w:rPr>
          <w:rStyle w:val="StyleUnderline"/>
        </w:rPr>
        <w:t>The Democrats’ chances to retake the House remain extremely high</w:t>
      </w:r>
      <w:r w:rsidRPr="00F129C1">
        <w:t xml:space="preserve">, she writes in a new piece, and </w:t>
      </w:r>
      <w:r w:rsidRPr="00F129C1">
        <w:rPr>
          <w:rStyle w:val="StyleUnderline"/>
        </w:rPr>
        <w:t>those chances haven’t fallen much in recent months.</w:t>
      </w:r>
    </w:p>
    <w:p w14:paraId="53D88B21" w14:textId="77777777" w:rsidR="005B13F5" w:rsidRPr="00F129C1" w:rsidRDefault="005B13F5" w:rsidP="005B13F5">
      <w:r w:rsidRPr="00F129C1">
        <w:t xml:space="preserve">Bitecofer argues that the </w:t>
      </w:r>
      <w:r w:rsidRPr="00F129C1">
        <w:rPr>
          <w:rStyle w:val="StyleUnderline"/>
        </w:rPr>
        <w:t>conventional wisdom about the midterms is influenced too much by polls of all registered voters. Come November, many of them won’t actually vote</w:t>
      </w:r>
      <w:r w:rsidRPr="00F129C1">
        <w:t xml:space="preserve">. In particular, </w:t>
      </w:r>
      <w:r w:rsidRPr="00F129C1">
        <w:rPr>
          <w:rStyle w:val="StyleUnderline"/>
        </w:rPr>
        <w:t>reliable Republicans are likely to vote at a low rate, and reliable Democrats at a relatively high one</w:t>
      </w:r>
      <w:r w:rsidRPr="00F129C1">
        <w:t xml:space="preserve"> — </w:t>
      </w:r>
      <w:r w:rsidRPr="00F129C1">
        <w:rPr>
          <w:rStyle w:val="StyleUnderline"/>
        </w:rPr>
        <w:t>as is normal when a Republican occupies the White House</w:t>
      </w:r>
      <w:r w:rsidRPr="00F129C1">
        <w:t xml:space="preserve">. As for </w:t>
      </w:r>
      <w:r w:rsidRPr="00F129C1">
        <w:rPr>
          <w:rStyle w:val="StyleUnderline"/>
        </w:rPr>
        <w:t>swing voters</w:t>
      </w:r>
      <w:r w:rsidRPr="00F129C1">
        <w:t xml:space="preserve">, they </w:t>
      </w:r>
      <w:r w:rsidRPr="00F129C1">
        <w:rPr>
          <w:rStyle w:val="StyleUnderline"/>
        </w:rPr>
        <w:t>don’t matter as much because there aren’t a huge number of them</w:t>
      </w:r>
      <w:r w:rsidRPr="00F129C1">
        <w:t xml:space="preserve"> in today’s highly partisan atmosphere.</w:t>
      </w:r>
    </w:p>
    <w:p w14:paraId="355E473B" w14:textId="77777777" w:rsidR="005B13F5" w:rsidRPr="00F129C1" w:rsidRDefault="005B13F5" w:rsidP="005B13F5">
      <w:pPr>
        <w:rPr>
          <w:rStyle w:val="StyleUnderline"/>
        </w:rPr>
      </w:pPr>
      <w:r w:rsidRPr="00F129C1">
        <w:t xml:space="preserve">“Keep in mind, </w:t>
      </w:r>
      <w:r w:rsidRPr="00F129C1">
        <w:rPr>
          <w:rStyle w:val="StyleUnderline"/>
        </w:rPr>
        <w:t>midterm elections are low turnout elections</w:t>
      </w:r>
      <w:r w:rsidRPr="00F129C1">
        <w:t xml:space="preserve">,” Bitecofer writes in a post for the Wason Center for Public Policy at Christopher Newport University in Virginia, where she is the assistant director. “And </w:t>
      </w:r>
      <w:r w:rsidRPr="00F129C1">
        <w:rPr>
          <w:rStyle w:val="StyleUnderline"/>
        </w:rPr>
        <w:t>what drives turnout at the margins in off year and midterm elections is negative partisanship fueled by being locked out of power in Washington</w:t>
      </w:r>
      <w:r w:rsidRPr="00F129C1">
        <w:t xml:space="preserve">, particularly the big, white house at 1600 Pennsylvania Avenue.” </w:t>
      </w:r>
      <w:r w:rsidRPr="00F129C1">
        <w:rPr>
          <w:rStyle w:val="StyleUnderline"/>
        </w:rPr>
        <w:t>It has happened in the last three midterm elections — in 2010 and 2014 to the Republicans’s benefit, and in 2006 to Democrats’ benefit.</w:t>
      </w:r>
    </w:p>
    <w:p w14:paraId="7CDF7EE4" w14:textId="77777777" w:rsidR="005B13F5" w:rsidRPr="00F129C1" w:rsidRDefault="005B13F5" w:rsidP="005B13F5">
      <w:pPr>
        <w:rPr>
          <w:rStyle w:val="StyleUnderline"/>
        </w:rPr>
      </w:pPr>
      <w:r w:rsidRPr="00F129C1">
        <w:t xml:space="preserve">She points to last year’s statewide elections in Virginia as another example of this dynamic. </w:t>
      </w:r>
      <w:r w:rsidRPr="00F129C1">
        <w:rPr>
          <w:rStyle w:val="StyleUnderline"/>
        </w:rPr>
        <w:t>Many analysts predicted a narrow win for</w:t>
      </w:r>
      <w:r w:rsidRPr="00F129C1">
        <w:t xml:space="preserve"> Ralph </w:t>
      </w:r>
      <w:r w:rsidRPr="00F129C1">
        <w:rPr>
          <w:rStyle w:val="StyleUnderline"/>
        </w:rPr>
        <w:t>Northam</w:t>
      </w:r>
      <w:r w:rsidRPr="00F129C1">
        <w:t xml:space="preserve">, the Democratic candidate, based on pre-election polls. </w:t>
      </w:r>
      <w:r w:rsidRPr="00F129C1">
        <w:rPr>
          <w:rStyle w:val="StyleUnderline"/>
        </w:rPr>
        <w:t>Bitecofer predicted a larger one, because she expected a turnout gap. Northam ended up winning easily, by almost 9 percentage points.</w:t>
      </w:r>
    </w:p>
    <w:p w14:paraId="2513F694" w14:textId="77777777" w:rsidR="005B13F5" w:rsidRPr="00F129C1" w:rsidRDefault="005B13F5" w:rsidP="005B13F5">
      <w:r w:rsidRPr="00F129C1">
        <w:t xml:space="preserve">For this year’s midterms, </w:t>
      </w:r>
      <w:r w:rsidRPr="00F129C1">
        <w:rPr>
          <w:rStyle w:val="StyleUnderline"/>
        </w:rPr>
        <w:t>the Democrats still hold about a 7-point lead in the national polls</w:t>
      </w:r>
      <w:r w:rsidRPr="00F129C1">
        <w:t xml:space="preserve">. </w:t>
      </w:r>
      <w:r w:rsidRPr="00F129C1">
        <w:rPr>
          <w:rStyle w:val="StyleUnderline"/>
        </w:rPr>
        <w:t>Bitecofer expects that will translate into a larger advantage in the actual vote</w:t>
      </w:r>
      <w:r w:rsidRPr="00F129C1">
        <w:t xml:space="preserve">, and </w:t>
      </w:r>
      <w:r w:rsidRPr="00F129C1">
        <w:rPr>
          <w:rStyle w:val="Emphasis"/>
        </w:rPr>
        <w:t>she forecasts that Democrats will flip more than the 24 seats they need to retake the House</w:t>
      </w:r>
      <w:r w:rsidRPr="00F129C1">
        <w:t>. Her article includes a rating — will flip, likely to flip, toss up, etc. — for each seat.</w:t>
      </w:r>
    </w:p>
    <w:p w14:paraId="09E74816" w14:textId="77777777" w:rsidR="005B13F5" w:rsidRPr="00F129C1" w:rsidRDefault="005B13F5" w:rsidP="005B13F5">
      <w:pPr>
        <w:rPr>
          <w:rStyle w:val="StyleUnderline"/>
        </w:rPr>
      </w:pPr>
      <w:r w:rsidRPr="00F129C1">
        <w:t xml:space="preserve">As for </w:t>
      </w:r>
      <w:r w:rsidRPr="00F129C1">
        <w:rPr>
          <w:rStyle w:val="StyleUnderline"/>
        </w:rPr>
        <w:t>Trump’s approval rating</w:t>
      </w:r>
      <w:r w:rsidRPr="00F129C1">
        <w:t xml:space="preserve">, it </w:t>
      </w:r>
      <w:r w:rsidRPr="00F129C1">
        <w:rPr>
          <w:rStyle w:val="StyleUnderline"/>
        </w:rPr>
        <w:t>remains an unimpressive 42 percent, according to FiveThirtyEight.</w:t>
      </w:r>
    </w:p>
    <w:p w14:paraId="08C52FF0" w14:textId="77777777" w:rsidR="005B13F5" w:rsidRPr="00F129C1" w:rsidRDefault="005B13F5" w:rsidP="005B13F5">
      <w:r w:rsidRPr="00F129C1">
        <w:t>Obviously, Election Day is still more than four months away, and a lot could happen by then. I asked Bitecofer what she saw as the biggest risk facing the Democrats, and she replied by email:</w:t>
      </w:r>
    </w:p>
    <w:p w14:paraId="0FCCC9A8" w14:textId="7DC0207E" w:rsidR="005B13F5" w:rsidRPr="00F129C1" w:rsidRDefault="005B13F5" w:rsidP="005B13F5">
      <w:pPr>
        <w:rPr>
          <w:rStyle w:val="StyleUnderline"/>
        </w:rPr>
      </w:pPr>
      <w:r w:rsidRPr="00F129C1">
        <w:lastRenderedPageBreak/>
        <w:t>“</w:t>
      </w:r>
      <w:r w:rsidRPr="00F129C1">
        <w:rPr>
          <w:rStyle w:val="Emphasis"/>
        </w:rPr>
        <w:t>Biggest risk for Dems is poor strategic messaging</w:t>
      </w:r>
      <w:r w:rsidRPr="00F129C1">
        <w:t xml:space="preserve">. </w:t>
      </w:r>
      <w:r w:rsidRPr="00F129C1">
        <w:rPr>
          <w:rStyle w:val="StyleUnderline"/>
        </w:rPr>
        <w:t>Only a Democrat would look at a polarizing POTUS who polls in the low 40s and decide not to make him a centerpiece of their messaging</w:t>
      </w:r>
      <w:r w:rsidRPr="00F129C1">
        <w:t xml:space="preserve">. Obama was actually popular when the Rs deployed that strategy in 2010 and 2014. </w:t>
      </w:r>
      <w:r w:rsidRPr="00F129C1">
        <w:rPr>
          <w:rStyle w:val="StyleUnderline"/>
        </w:rPr>
        <w:t>You want to tap into that referendum effect as much as possible.”</w:t>
      </w:r>
    </w:p>
    <w:p w14:paraId="4EAB7CBB" w14:textId="77777777" w:rsidR="006D3E24" w:rsidRPr="00F129C1" w:rsidRDefault="006D3E24" w:rsidP="005B13F5">
      <w:pPr>
        <w:rPr>
          <w:rStyle w:val="StyleUnderline"/>
        </w:rPr>
      </w:pPr>
    </w:p>
    <w:p w14:paraId="6C5BF39A" w14:textId="77777777" w:rsidR="00FD01FB" w:rsidRPr="00F129C1" w:rsidRDefault="00FD01FB" w:rsidP="00FD01FB">
      <w:pPr>
        <w:pStyle w:val="Heading3"/>
        <w:rPr>
          <w:rFonts w:cs="Times New Roman"/>
        </w:rPr>
      </w:pPr>
      <w:bookmarkStart w:id="20" w:name="_Toc519436422"/>
      <w:r w:rsidRPr="00F129C1">
        <w:rPr>
          <w:rFonts w:cs="Times New Roman"/>
        </w:rPr>
        <w:lastRenderedPageBreak/>
        <w:t>Dems Win Now – GOP Pollsters Agree</w:t>
      </w:r>
      <w:bookmarkEnd w:id="20"/>
    </w:p>
    <w:p w14:paraId="1E9D4306" w14:textId="77777777" w:rsidR="00FD01FB" w:rsidRPr="00F129C1" w:rsidRDefault="00FD01FB" w:rsidP="00FD01FB"/>
    <w:p w14:paraId="1220FC33" w14:textId="77777777" w:rsidR="00FD01FB" w:rsidRPr="00F129C1" w:rsidRDefault="00FD01FB" w:rsidP="00FD01FB">
      <w:pPr>
        <w:pStyle w:val="Heading4"/>
        <w:rPr>
          <w:rFonts w:cs="Times New Roman"/>
        </w:rPr>
      </w:pPr>
      <w:r w:rsidRPr="00F129C1">
        <w:rPr>
          <w:rFonts w:cs="Times New Roman"/>
        </w:rPr>
        <w:t>Dems will take back the house – even GOP pollsters agree</w:t>
      </w:r>
    </w:p>
    <w:p w14:paraId="1677DACA" w14:textId="77777777" w:rsidR="00FD01FB" w:rsidRPr="00F129C1" w:rsidRDefault="00FD01FB" w:rsidP="00FD01FB">
      <w:pPr>
        <w:rPr>
          <w:b/>
          <w:sz w:val="26"/>
          <w:szCs w:val="26"/>
        </w:rPr>
      </w:pPr>
      <w:r w:rsidRPr="00F129C1">
        <w:rPr>
          <w:b/>
          <w:sz w:val="26"/>
          <w:szCs w:val="26"/>
        </w:rPr>
        <w:t>Bowden, The Hill, reporter, 6-22-18</w:t>
      </w:r>
    </w:p>
    <w:p w14:paraId="0F113BF2" w14:textId="77777777" w:rsidR="00FD01FB" w:rsidRPr="00F129C1" w:rsidRDefault="00FD01FB" w:rsidP="00FD01FB">
      <w:r w:rsidRPr="00F129C1">
        <w:t xml:space="preserve">(John, 6-22-18, The Hill, “GOP pollster: Democrats are poised to take back the House”, </w:t>
      </w:r>
      <w:hyperlink r:id="rId15" w:history="1">
        <w:r w:rsidRPr="00F129C1">
          <w:rPr>
            <w:rStyle w:val="Hyperlink"/>
          </w:rPr>
          <w:t>http://thehill.com/hilltv/what-americas-thinking/393735-gop-pollster-democrats-are-poised-to-take-back-the-house-in-the?utm_source=outbrain&amp;utm_medium=cpc&amp;utm_campaign=WAT3&amp;utm_source=outbrain&amp;utm_medium=recirc&amp;utm_campaign=WAT4</w:t>
        </w:r>
      </w:hyperlink>
      <w:r w:rsidRPr="00F129C1">
        <w:t>, accessed 7/8/18, GDI-JG)</w:t>
      </w:r>
    </w:p>
    <w:p w14:paraId="23356E1C" w14:textId="77777777" w:rsidR="00FD01FB" w:rsidRPr="00F129C1" w:rsidRDefault="00FD01FB" w:rsidP="00FD01FB">
      <w:r w:rsidRPr="00F129C1">
        <w:t>*internally cites Ed Goeas, The Tarrance Group, president and CEO</w:t>
      </w:r>
    </w:p>
    <w:p w14:paraId="53CDEEAE" w14:textId="77777777" w:rsidR="00FD01FB" w:rsidRPr="00F129C1" w:rsidRDefault="00FD01FB" w:rsidP="00FD01FB"/>
    <w:p w14:paraId="1E4A6021" w14:textId="77777777" w:rsidR="00FD01FB" w:rsidRPr="00F129C1" w:rsidRDefault="00FD01FB" w:rsidP="00FD01FB">
      <w:r w:rsidRPr="00F129C1">
        <w:rPr>
          <w:rStyle w:val="Emphasis"/>
        </w:rPr>
        <w:t>A Republican pollster says Democrats have a "better than ever" chance of taking back the House this fall,</w:t>
      </w:r>
      <w:r w:rsidRPr="00F129C1">
        <w:t xml:space="preserve"> despite President Trump's predictions of a "red wave" in November's midterms.</w:t>
      </w:r>
    </w:p>
    <w:p w14:paraId="2656A071" w14:textId="77777777" w:rsidR="00FD01FB" w:rsidRPr="00F129C1" w:rsidRDefault="00FD01FB" w:rsidP="00FD01FB">
      <w:pPr>
        <w:rPr>
          <w:rStyle w:val="StyleUnderline"/>
        </w:rPr>
      </w:pPr>
      <w:r w:rsidRPr="00F129C1">
        <w:t xml:space="preserve">Ed </w:t>
      </w:r>
      <w:r w:rsidRPr="00F129C1">
        <w:rPr>
          <w:rStyle w:val="StyleUnderline"/>
        </w:rPr>
        <w:t>Goeas</w:t>
      </w:r>
      <w:r w:rsidRPr="00F129C1">
        <w:t xml:space="preserve">, president and CEO of The Tarrance Group, a GOP research and polling firm, </w:t>
      </w:r>
      <w:r w:rsidRPr="00F129C1">
        <w:rPr>
          <w:rStyle w:val="StyleUnderline"/>
        </w:rPr>
        <w:t>told Hill.TV's Joe Concha that the president is poised to lose his majority in the House, warning that Democrats could take as many as 23 seats in November.</w:t>
      </w:r>
    </w:p>
    <w:p w14:paraId="6455C958" w14:textId="77777777" w:rsidR="00FD01FB" w:rsidRPr="00F129C1" w:rsidRDefault="00FD01FB" w:rsidP="00FD01FB">
      <w:r w:rsidRPr="00F129C1">
        <w:t xml:space="preserve">"Well, </w:t>
      </w:r>
      <w:r w:rsidRPr="00F129C1">
        <w:rPr>
          <w:rStyle w:val="StyleUnderline"/>
        </w:rPr>
        <w:t>the Democrats have to win 21 seats to take control</w:t>
      </w:r>
      <w:r w:rsidRPr="00F129C1">
        <w:rPr>
          <w:rStyle w:val="Emphasis"/>
        </w:rPr>
        <w:t>. I think it's a better than even chance at this point that that will happen,</w:t>
      </w:r>
      <w:r w:rsidRPr="00F129C1">
        <w:t>" Goeas said.</w:t>
      </w:r>
    </w:p>
    <w:p w14:paraId="4A1A1AF2" w14:textId="77777777" w:rsidR="00FD01FB" w:rsidRPr="00F129C1" w:rsidRDefault="00FD01FB" w:rsidP="00FD01FB">
      <w:pPr>
        <w:rPr>
          <w:rStyle w:val="StyleUnderline"/>
        </w:rPr>
      </w:pPr>
      <w:r w:rsidRPr="00F129C1">
        <w:t>"</w:t>
      </w:r>
      <w:r w:rsidRPr="00F129C1">
        <w:rPr>
          <w:rStyle w:val="Emphasis"/>
        </w:rPr>
        <w:t>Of the 32 seats that are toss-up seats, only four are Democrat, are Democratic seats,"</w:t>
      </w:r>
      <w:r w:rsidRPr="00F129C1">
        <w:t xml:space="preserve"> he added. "</w:t>
      </w:r>
      <w:r w:rsidRPr="00F129C1">
        <w:rPr>
          <w:rStyle w:val="StyleUnderline"/>
        </w:rPr>
        <w:t>So I'm going to say 23."</w:t>
      </w:r>
    </w:p>
    <w:p w14:paraId="668897EB" w14:textId="77777777" w:rsidR="00FD01FB" w:rsidRPr="00F129C1" w:rsidRDefault="00FD01FB" w:rsidP="00FD01FB">
      <w:pPr>
        <w:rPr>
          <w:u w:val="single"/>
        </w:rPr>
      </w:pPr>
    </w:p>
    <w:p w14:paraId="3E60DFBD" w14:textId="3A35C4A8" w:rsidR="005B13F5" w:rsidRPr="00F129C1" w:rsidRDefault="005B13F5" w:rsidP="006D3E24">
      <w:pPr>
        <w:pStyle w:val="Heading3"/>
        <w:rPr>
          <w:rFonts w:cs="Times New Roman"/>
        </w:rPr>
      </w:pPr>
      <w:bookmarkStart w:id="21" w:name="_Toc519436423"/>
      <w:r w:rsidRPr="00F129C1">
        <w:rPr>
          <w:rFonts w:cs="Times New Roman"/>
        </w:rPr>
        <w:lastRenderedPageBreak/>
        <w:t>Dems Win Now – Trump Unpopularity</w:t>
      </w:r>
      <w:bookmarkEnd w:id="21"/>
    </w:p>
    <w:p w14:paraId="3BC62119" w14:textId="77777777" w:rsidR="006D3E24" w:rsidRPr="00F129C1" w:rsidRDefault="006D3E24" w:rsidP="006D3E24"/>
    <w:p w14:paraId="257427DC" w14:textId="77777777" w:rsidR="005B13F5" w:rsidRPr="00F129C1" w:rsidRDefault="005B13F5" w:rsidP="005B13F5">
      <w:pPr>
        <w:pStyle w:val="Heading4"/>
        <w:rPr>
          <w:rFonts w:cs="Times New Roman"/>
        </w:rPr>
      </w:pPr>
      <w:r w:rsidRPr="00F129C1">
        <w:rPr>
          <w:rFonts w:cs="Times New Roman"/>
        </w:rPr>
        <w:t>Dems ahead now but it’s close – must appeal to swing voters</w:t>
      </w:r>
    </w:p>
    <w:p w14:paraId="7429E05C" w14:textId="2B235E5D" w:rsidR="005B13F5" w:rsidRPr="00F129C1" w:rsidRDefault="005B13F5" w:rsidP="005B13F5">
      <w:pPr>
        <w:rPr>
          <w:b/>
          <w:sz w:val="26"/>
          <w:szCs w:val="26"/>
        </w:rPr>
      </w:pPr>
      <w:r w:rsidRPr="00F129C1">
        <w:rPr>
          <w:b/>
          <w:sz w:val="26"/>
          <w:szCs w:val="26"/>
        </w:rPr>
        <w:t>McManus, Los Angeles Times, contri</w:t>
      </w:r>
      <w:r w:rsidR="00A86A6C" w:rsidRPr="00F129C1">
        <w:rPr>
          <w:b/>
          <w:sz w:val="26"/>
          <w:szCs w:val="26"/>
        </w:rPr>
        <w:t>buting writer to Opinion, 7-5-</w:t>
      </w:r>
      <w:r w:rsidRPr="00F129C1">
        <w:rPr>
          <w:b/>
          <w:sz w:val="26"/>
          <w:szCs w:val="26"/>
        </w:rPr>
        <w:t>18</w:t>
      </w:r>
    </w:p>
    <w:p w14:paraId="05912788" w14:textId="1604B023" w:rsidR="005B13F5" w:rsidRPr="00F129C1" w:rsidRDefault="005B13F5" w:rsidP="005B13F5">
      <w:r w:rsidRPr="00F129C1">
        <w:t>(Doyle, 7-5</w:t>
      </w:r>
      <w:r w:rsidR="00947300" w:rsidRPr="00F129C1">
        <w:t>-18</w:t>
      </w:r>
      <w:r w:rsidRPr="00F129C1">
        <w:t>, Los Angeles Times, “Democrats should get centered; Midterm fundamentals favor Democrats. But they have to win swing voters.”, accessed via JCP LexisNexis, accessed 7/8/18, GDI-JG)</w:t>
      </w:r>
    </w:p>
    <w:p w14:paraId="3A2496E0" w14:textId="77777777" w:rsidR="006D3E24" w:rsidRPr="00F129C1" w:rsidRDefault="006D3E24" w:rsidP="005B13F5"/>
    <w:p w14:paraId="2CA6347F" w14:textId="77777777" w:rsidR="005B13F5" w:rsidRPr="00F129C1" w:rsidRDefault="005B13F5" w:rsidP="005B13F5">
      <w:pPr>
        <w:rPr>
          <w:rStyle w:val="StyleUnderline"/>
        </w:rPr>
      </w:pPr>
      <w:r w:rsidRPr="00F129C1">
        <w:rPr>
          <w:rStyle w:val="StyleUnderline"/>
        </w:rPr>
        <w:t>Like most midterms,</w:t>
      </w:r>
      <w:r w:rsidRPr="00F129C1">
        <w:t xml:space="preserve"> </w:t>
      </w:r>
      <w:r w:rsidRPr="00F129C1">
        <w:rPr>
          <w:rStyle w:val="StyleUnderline"/>
        </w:rPr>
        <w:t>this one will be a referendum on the incumbent president</w:t>
      </w:r>
      <w:r w:rsidRPr="00F129C1">
        <w:t xml:space="preserve"> -- only more so. A </w:t>
      </w:r>
      <w:r w:rsidRPr="00F129C1">
        <w:rPr>
          <w:rStyle w:val="StyleUnderline"/>
        </w:rPr>
        <w:t xml:space="preserve">Pew Research Center </w:t>
      </w:r>
      <w:r w:rsidRPr="00F129C1">
        <w:t xml:space="preserve">poll last month </w:t>
      </w:r>
      <w:r w:rsidRPr="00F129C1">
        <w:rPr>
          <w:rStyle w:val="StyleUnderline"/>
        </w:rPr>
        <w:t>showed that voters on all sides are unusually focused on choosing which party controls Congress and making their votes a judgment on the president.</w:t>
      </w:r>
    </w:p>
    <w:p w14:paraId="7F38A66D" w14:textId="77777777" w:rsidR="005B13F5" w:rsidRPr="00F129C1" w:rsidRDefault="005B13F5" w:rsidP="005B13F5">
      <w:pPr>
        <w:rPr>
          <w:rStyle w:val="StyleUnderline"/>
        </w:rPr>
      </w:pPr>
      <w:r w:rsidRPr="00F129C1">
        <w:rPr>
          <w:rStyle w:val="Emphasis"/>
        </w:rPr>
        <w:t>That's bad news for Republicans.</w:t>
      </w:r>
      <w:r w:rsidRPr="00F129C1">
        <w:t xml:space="preserve"> Despite occasional good weeks, </w:t>
      </w:r>
      <w:r w:rsidRPr="00F129C1">
        <w:rPr>
          <w:rStyle w:val="StyleUnderline"/>
        </w:rPr>
        <w:t>Trump remains the most unpopular first-term president of modern times.</w:t>
      </w:r>
      <w:r w:rsidRPr="00F129C1">
        <w:t xml:space="preserve"> </w:t>
      </w:r>
      <w:r w:rsidRPr="00F129C1">
        <w:rPr>
          <w:rStyle w:val="StyleUnderline"/>
        </w:rPr>
        <w:t>His current approval rating of about 43%</w:t>
      </w:r>
      <w:r w:rsidRPr="00F129C1">
        <w:t xml:space="preserve"> (as averaged by Real Clear Politics) </w:t>
      </w:r>
      <w:r w:rsidRPr="00F129C1">
        <w:rPr>
          <w:rStyle w:val="StyleUnderline"/>
        </w:rPr>
        <w:t>is below Obama's 47% at this point in 2010, the year Democrats lost the House of Representatives.</w:t>
      </w:r>
    </w:p>
    <w:p w14:paraId="3B55AFF0" w14:textId="77777777" w:rsidR="005B13F5" w:rsidRPr="00F129C1" w:rsidRDefault="005B13F5" w:rsidP="005B13F5">
      <w:r w:rsidRPr="00F129C1">
        <w:rPr>
          <w:rStyle w:val="StyleUnderline"/>
        </w:rPr>
        <w:t>Democrats have the advantage of an "enthusiasm gap</w:t>
      </w:r>
      <w:r w:rsidRPr="00F129C1">
        <w:t xml:space="preserve">," according to Pew, </w:t>
      </w:r>
      <w:r w:rsidRPr="00F129C1">
        <w:rPr>
          <w:rStyle w:val="StyleUnderline"/>
        </w:rPr>
        <w:t>with self-described liberals especially fired u</w:t>
      </w:r>
      <w:r w:rsidRPr="00F129C1">
        <w:t xml:space="preserve">p. </w:t>
      </w:r>
      <w:r w:rsidRPr="00F129C1">
        <w:rPr>
          <w:rStyle w:val="Emphasis"/>
        </w:rPr>
        <w:t>But the Democratic lead on the question of which party voters prefer has ebbed</w:t>
      </w:r>
      <w:r w:rsidRPr="00F129C1">
        <w:t xml:space="preserve"> from 13 points in January to 6 points today (46% to 40%) -- not high enough to assure a change in control of Congress.</w:t>
      </w:r>
    </w:p>
    <w:p w14:paraId="614B6C44" w14:textId="77777777" w:rsidR="005B13F5" w:rsidRPr="00F129C1" w:rsidRDefault="005B13F5" w:rsidP="005B13F5">
      <w:r w:rsidRPr="00F129C1">
        <w:t xml:space="preserve">Those numbers at least should indicate to </w:t>
      </w:r>
      <w:r w:rsidRPr="00F129C1">
        <w:rPr>
          <w:rStyle w:val="StyleUnderline"/>
        </w:rPr>
        <w:t>Democrats that they can stop worrying about their base -- liberal and progressive voters plan to turn out.</w:t>
      </w:r>
      <w:r w:rsidRPr="00F129C1">
        <w:t xml:space="preserve"> </w:t>
      </w:r>
      <w:r w:rsidRPr="00F129C1">
        <w:rPr>
          <w:rStyle w:val="StyleUnderline"/>
        </w:rPr>
        <w:t>The key to winning back the House</w:t>
      </w:r>
      <w:r w:rsidRPr="00F129C1">
        <w:t xml:space="preserve">, veteran party strategists argue, </w:t>
      </w:r>
      <w:r w:rsidRPr="00F129C1">
        <w:rPr>
          <w:rStyle w:val="StyleUnderline"/>
        </w:rPr>
        <w:t>is appealing to voters in the center.</w:t>
      </w:r>
    </w:p>
    <w:p w14:paraId="258563FE" w14:textId="329C73CE" w:rsidR="005B13F5" w:rsidRPr="00F129C1" w:rsidRDefault="005B13F5" w:rsidP="005B13F5">
      <w:r w:rsidRPr="00F129C1">
        <w:t>"</w:t>
      </w:r>
      <w:r w:rsidRPr="00F129C1">
        <w:rPr>
          <w:rStyle w:val="StyleUnderline"/>
        </w:rPr>
        <w:t>Keep the debate on issues that matter to swing voters</w:t>
      </w:r>
      <w:r w:rsidRPr="00F129C1">
        <w:t>," advises Mark Mellman, who has worked for Sen. Heidi Heitkamp (D-N.D.) and California's Barbara Boxer. Don't push a left-wing wish list -- even after Democratic socialist Alexandria Ocasio-Cortez's primary win in New York City last week.</w:t>
      </w:r>
    </w:p>
    <w:p w14:paraId="371375DC" w14:textId="77777777" w:rsidR="00947300" w:rsidRPr="00F129C1" w:rsidRDefault="00947300" w:rsidP="005B13F5"/>
    <w:p w14:paraId="31D9FEAB" w14:textId="77777777" w:rsidR="004A79E5" w:rsidRPr="00F129C1" w:rsidRDefault="004A79E5" w:rsidP="004A79E5">
      <w:pPr>
        <w:pStyle w:val="Heading4"/>
        <w:rPr>
          <w:rFonts w:cs="Times New Roman"/>
        </w:rPr>
      </w:pPr>
      <w:r w:rsidRPr="00F129C1">
        <w:rPr>
          <w:rFonts w:cs="Times New Roman"/>
        </w:rPr>
        <w:t>Dems win now—wide array of polls, Trump popularity, history, and special election wins</w:t>
      </w:r>
    </w:p>
    <w:p w14:paraId="130BC1B0" w14:textId="77777777" w:rsidR="004A79E5" w:rsidRPr="00F129C1" w:rsidRDefault="004A79E5" w:rsidP="004A79E5">
      <w:pPr>
        <w:rPr>
          <w:rStyle w:val="Style13ptBold"/>
        </w:rPr>
      </w:pPr>
      <w:r w:rsidRPr="00F129C1">
        <w:rPr>
          <w:rStyle w:val="Style13ptBold"/>
        </w:rPr>
        <w:t>Wilson, correspondent, The Hill, 06/19/18</w:t>
      </w:r>
    </w:p>
    <w:p w14:paraId="45122F11" w14:textId="77777777" w:rsidR="004A79E5" w:rsidRPr="00F129C1" w:rsidRDefault="004A79E5" w:rsidP="004A79E5">
      <w:r w:rsidRPr="00F129C1">
        <w:t xml:space="preserve">[Reid, 6/19/18, The Hill, “20 weeks out from midterms, Dems and GOP brace for surprises,” </w:t>
      </w:r>
      <w:hyperlink r:id="rId16" w:history="1">
        <w:r w:rsidRPr="00F129C1">
          <w:rPr>
            <w:rStyle w:val="Hyperlink"/>
          </w:rPr>
          <w:t>http://thehill.com/homenews/state-watch/392872-20-weeks-out-from-midterms-dems-and-gop-brace-for-surprises</w:t>
        </w:r>
      </w:hyperlink>
      <w:r w:rsidRPr="00F129C1">
        <w:t>, accessed 07/09/2018, AMS]</w:t>
      </w:r>
    </w:p>
    <w:p w14:paraId="65A46681" w14:textId="77777777" w:rsidR="004A79E5" w:rsidRPr="00F129C1" w:rsidRDefault="004A79E5" w:rsidP="004A79E5"/>
    <w:p w14:paraId="6B105BAD" w14:textId="77777777" w:rsidR="00EA7ED6" w:rsidRPr="00F129C1" w:rsidRDefault="004A79E5" w:rsidP="004A79E5">
      <w:pPr>
        <w:rPr>
          <w:rStyle w:val="StyleUnderline"/>
        </w:rPr>
      </w:pPr>
      <w:r w:rsidRPr="00F129C1">
        <w:rPr>
          <w:rStyle w:val="StyleUnderline"/>
        </w:rPr>
        <w:t>The outsider party tends to make big gains in a president’s first midterm election, and that trend looks likely to hold: Democrats enjoy an advantage on the generic ballot of somewhere between 4 and 11 percentage points, according to surveys taken this month.</w:t>
      </w:r>
    </w:p>
    <w:p w14:paraId="095B5A06" w14:textId="1A6D382A" w:rsidR="004A79E5" w:rsidRPr="00F129C1" w:rsidRDefault="004A79E5" w:rsidP="004A79E5">
      <w:pPr>
        <w:rPr>
          <w:rStyle w:val="StyleUnderline"/>
        </w:rPr>
      </w:pPr>
      <w:r w:rsidRPr="00F129C1">
        <w:rPr>
          <w:rStyle w:val="StyleUnderline"/>
        </w:rPr>
        <w:t xml:space="preserve">Almost half of voters, 48 percent, say they would be more likely to cast a ballot for a candidate who promises to be a check on Trump, while just 31 percent say they would be more likely to back a </w:t>
      </w:r>
      <w:r w:rsidRPr="00F129C1">
        <w:rPr>
          <w:rStyle w:val="StyleUnderline"/>
        </w:rPr>
        <w:lastRenderedPageBreak/>
        <w:t>candidate who supports Trump most of the time, according to an NBC News/Wall Street Journal poll out last week</w:t>
      </w:r>
      <w:r w:rsidRPr="00F129C1">
        <w:t xml:space="preserve">. </w:t>
      </w:r>
      <w:r w:rsidRPr="00F129C1">
        <w:rPr>
          <w:rStyle w:val="StyleUnderline"/>
        </w:rPr>
        <w:t>Voters in that survey said they were less likely to vote for a candidate who backed Trump’s immigration policies or the GOP tax-reform bill.</w:t>
      </w:r>
    </w:p>
    <w:p w14:paraId="109956BF" w14:textId="77777777" w:rsidR="004A79E5" w:rsidRPr="00F129C1" w:rsidRDefault="004A79E5" w:rsidP="004A79E5">
      <w:r w:rsidRPr="00F129C1">
        <w:t>“</w:t>
      </w:r>
      <w:r w:rsidRPr="00F129C1">
        <w:rPr>
          <w:rStyle w:val="StyleUnderline"/>
        </w:rPr>
        <w:t>People want somebody who will hold the president accountable and not be a rubber stamp</w:t>
      </w:r>
      <w:r w:rsidRPr="00F129C1">
        <w:t>,” said Sen. </w:t>
      </w:r>
      <w:hyperlink r:id="rId17" w:history="1">
        <w:r w:rsidRPr="00F129C1">
          <w:rPr>
            <w:rStyle w:val="Hyperlink"/>
          </w:rPr>
          <w:t>Chris Van Hollen</w:t>
        </w:r>
      </w:hyperlink>
      <w:r w:rsidRPr="00F129C1">
        <w:t> (D-Md.), who heads the Democratic Senatorial Campaign Committee. “Voters in those states want a senator who’s going to stand up for their state.”</w:t>
      </w:r>
    </w:p>
    <w:p w14:paraId="65A1AA90" w14:textId="77777777" w:rsidR="004A79E5" w:rsidRPr="00F129C1" w:rsidRDefault="004A79E5" w:rsidP="004A79E5">
      <w:r w:rsidRPr="00F129C1">
        <w:rPr>
          <w:rStyle w:val="StyleUnderline"/>
        </w:rPr>
        <w:t>The out party’s gains have been even larger when a president’s approval rating is upside down. Trump’s approval rating is somewhere in the low- to mid-40s — lower than where former President Obama stood at this point in the 2010 midterms, when Republicans reclaimed control of Congress</w:t>
      </w:r>
      <w:r w:rsidRPr="00F129C1">
        <w:t>, but higher than where former President George W. Bush was in June 2006, 20 weeks before Democrats won the House.</w:t>
      </w:r>
    </w:p>
    <w:p w14:paraId="0619339A" w14:textId="77777777" w:rsidR="004A79E5" w:rsidRPr="00F129C1" w:rsidRDefault="004A79E5" w:rsidP="004A79E5">
      <w:r w:rsidRPr="00F129C1">
        <w:rPr>
          <w:rStyle w:val="StyleUnderline"/>
        </w:rPr>
        <w:t>And, perhaps most heartening for Democrats, their string of special election victories in state legislative districts and a House district in rural Pennsylvania hints at a level of enthusiasm among Democratic voters that far outpaces Republicans. In the NBC/Wall Street Journal poll, nearly two-thirds of Democrats said they were extremely interested in the midterm elections, while just 47 percent of Republicans said the same</w:t>
      </w:r>
      <w:r w:rsidRPr="00F129C1">
        <w:t>.</w:t>
      </w:r>
    </w:p>
    <w:p w14:paraId="461CBF44" w14:textId="009D5277" w:rsidR="00EA7ED6" w:rsidRPr="00F129C1" w:rsidRDefault="004A79E5" w:rsidP="004A79E5">
      <w:r w:rsidRPr="00F129C1">
        <w:t>“</w:t>
      </w:r>
      <w:r w:rsidRPr="00F129C1">
        <w:rPr>
          <w:rStyle w:val="StyleUnderline"/>
        </w:rPr>
        <w:t>The weather is good.</w:t>
      </w:r>
      <w:r w:rsidRPr="00F129C1">
        <w:t xml:space="preserve"> The district-by-district dynamics are a lot more complex,” said Ian Russell, a media consultant who worked at the Democratic Congressional Campaign Committee during the GOP waves of 2010 and 2014.</w:t>
      </w:r>
    </w:p>
    <w:p w14:paraId="2E715508" w14:textId="77777777" w:rsidR="00947300" w:rsidRPr="00F129C1" w:rsidRDefault="00947300" w:rsidP="004A79E5"/>
    <w:p w14:paraId="36E76F8E" w14:textId="6D99F36E" w:rsidR="004A52A4" w:rsidRPr="00F129C1" w:rsidRDefault="004A52A4" w:rsidP="004A52A4">
      <w:pPr>
        <w:pStyle w:val="Heading4"/>
        <w:rPr>
          <w:rFonts w:cs="Times New Roman"/>
        </w:rPr>
      </w:pPr>
      <w:r w:rsidRPr="00F129C1">
        <w:rPr>
          <w:rFonts w:cs="Times New Roman"/>
        </w:rPr>
        <w:t>Dems win now – Trump popularity in the Midwest and swing states waning</w:t>
      </w:r>
    </w:p>
    <w:p w14:paraId="268B2869" w14:textId="77777777" w:rsidR="00EA7ED6" w:rsidRPr="00F129C1" w:rsidRDefault="004A52A4" w:rsidP="004A52A4">
      <w:pPr>
        <w:rPr>
          <w:rStyle w:val="Style13ptBold"/>
        </w:rPr>
      </w:pPr>
      <w:r w:rsidRPr="00F129C1">
        <w:rPr>
          <w:rStyle w:val="Style13ptBold"/>
        </w:rPr>
        <w:t>Golshan, Vox Congress and elections reporter, 18</w:t>
      </w:r>
    </w:p>
    <w:p w14:paraId="52235EFC" w14:textId="57E27ABA" w:rsidR="004A52A4" w:rsidRPr="00F129C1" w:rsidRDefault="004A52A4" w:rsidP="004A52A4">
      <w:r w:rsidRPr="00F129C1">
        <w:t>[Tara, June 12</w:t>
      </w:r>
      <w:r w:rsidRPr="00F129C1">
        <w:rPr>
          <w:vertAlign w:val="superscript"/>
        </w:rPr>
        <w:t>th</w:t>
      </w:r>
      <w:r w:rsidRPr="00F129C1">
        <w:t xml:space="preserve">, 2018, Vox, “Forget the Rust Belt. Florida is now Trump’s strongest swing state,” </w:t>
      </w:r>
      <w:hyperlink r:id="rId18" w:history="1">
        <w:r w:rsidRPr="00F129C1">
          <w:rPr>
            <w:rStyle w:val="Hyperlink"/>
          </w:rPr>
          <w:t>https://www.vox.com/2018/7/12/17564904/trump-popularity-state-approval,accessed</w:t>
        </w:r>
      </w:hyperlink>
      <w:r w:rsidRPr="00F129C1">
        <w:t xml:space="preserve"> 7/12/18, KC]</w:t>
      </w:r>
    </w:p>
    <w:p w14:paraId="31FFBB12" w14:textId="77777777" w:rsidR="004A52A4" w:rsidRPr="00F129C1" w:rsidRDefault="004A52A4" w:rsidP="004A52A4"/>
    <w:p w14:paraId="3AB86CFE" w14:textId="77777777" w:rsidR="004A52A4" w:rsidRPr="00F129C1" w:rsidRDefault="004A52A4" w:rsidP="004A52A4">
      <w:r w:rsidRPr="00F129C1">
        <w:rPr>
          <w:rStyle w:val="StyleUnderline"/>
        </w:rPr>
        <w:t>President Donald Trump is substantially less popular a year and a half into his presidency than when he initially took office. His popularity in the Midwest has completely deflated. And more people disapprove of him than approve in almost every single swing state that proved crucial to his 2016 victory — except</w:t>
      </w:r>
      <w:r w:rsidRPr="00F129C1">
        <w:t xml:space="preserve"> in one: </w:t>
      </w:r>
      <w:r w:rsidRPr="00F129C1">
        <w:rPr>
          <w:rStyle w:val="StyleUnderline"/>
        </w:rPr>
        <w:t>Florida</w:t>
      </w:r>
      <w:r w:rsidRPr="00F129C1">
        <w:t>.</w:t>
      </w:r>
    </w:p>
    <w:p w14:paraId="503A22BD" w14:textId="77777777" w:rsidR="004A52A4" w:rsidRPr="00F129C1" w:rsidRDefault="004A52A4" w:rsidP="004A52A4">
      <w:r w:rsidRPr="00F129C1">
        <w:rPr>
          <w:rStyle w:val="StyleUnderline"/>
        </w:rPr>
        <w:t>Trump’s state-by-state approval rating has significantly dropped over the past year and a half.</w:t>
      </w:r>
      <w:r w:rsidRPr="00F129C1">
        <w:t xml:space="preserve"> In January 2017 he had a net-positive approval rating in almost every state in the country, except California, Massachusetts, Vermont, and Rhodes Island. That’s far from the case now.</w:t>
      </w:r>
    </w:p>
    <w:p w14:paraId="05361B01" w14:textId="77777777" w:rsidR="00EA7ED6" w:rsidRPr="00F129C1" w:rsidRDefault="004A52A4" w:rsidP="004A52A4">
      <w:r w:rsidRPr="00F129C1">
        <w:rPr>
          <w:rStyle w:val="StyleUnderline"/>
        </w:rPr>
        <w:t>Morning Consult has been tracking Trump’s net-approval rating (the percentage of approval minus the percentage of disapproval)</w:t>
      </w:r>
      <w:r w:rsidRPr="00F129C1">
        <w:t xml:space="preserve"> since he took office. Here’s what the map looked like as of June 2018; the states shaded green are where more</w:t>
      </w:r>
    </w:p>
    <w:p w14:paraId="5FE24590" w14:textId="4399FAC4" w:rsidR="004A52A4" w:rsidRPr="00F129C1" w:rsidRDefault="004A52A4" w:rsidP="004A52A4">
      <w:r w:rsidRPr="00F129C1">
        <w:rPr>
          <w:noProof/>
        </w:rPr>
        <w:lastRenderedPageBreak/>
        <w:drawing>
          <wp:inline distT="0" distB="0" distL="0" distR="0" wp14:anchorId="43758590" wp14:editId="0E91C333">
            <wp:extent cx="6819900" cy="4217566"/>
            <wp:effectExtent l="0" t="0" r="0" b="0"/>
            <wp:docPr id="4" name="Picture 4" descr="Macintosh HD:Users:Katrina:Desktop:Screen_Shot_2018_07_12_at_12.23.5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Katrina:Desktop:Screen_Shot_2018_07_12_at_12.23.56_P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25554" cy="4221063"/>
                    </a:xfrm>
                    <a:prstGeom prst="rect">
                      <a:avLst/>
                    </a:prstGeom>
                    <a:noFill/>
                    <a:ln>
                      <a:noFill/>
                    </a:ln>
                  </pic:spPr>
                </pic:pic>
              </a:graphicData>
            </a:graphic>
          </wp:inline>
        </w:drawing>
      </w:r>
    </w:p>
    <w:p w14:paraId="0693890C" w14:textId="77777777" w:rsidR="004A52A4" w:rsidRPr="00F129C1" w:rsidRDefault="004A52A4" w:rsidP="004A52A4">
      <w:r w:rsidRPr="00F129C1">
        <w:t>people approved than disapproved of Trump, and those tinted red are where more disapproved of the president than approved of him.</w:t>
      </w:r>
    </w:p>
    <w:p w14:paraId="64FD3BC4" w14:textId="77777777" w:rsidR="004A52A4" w:rsidRPr="00F129C1" w:rsidRDefault="004A52A4" w:rsidP="004A52A4"/>
    <w:p w14:paraId="61EAC710" w14:textId="77777777" w:rsidR="004A52A4" w:rsidRPr="00F129C1" w:rsidRDefault="004A52A4" w:rsidP="004A52A4">
      <w:r w:rsidRPr="00F129C1">
        <w:t>Trump’s net-approval rating by state in June 2018. Morning Consult</w:t>
      </w:r>
    </w:p>
    <w:p w14:paraId="06E38A21" w14:textId="77777777" w:rsidR="004A52A4" w:rsidRPr="00F129C1" w:rsidRDefault="004A52A4" w:rsidP="004A52A4">
      <w:r w:rsidRPr="00F129C1">
        <w:t xml:space="preserve">As you can see, </w:t>
      </w:r>
      <w:r w:rsidRPr="00F129C1">
        <w:rPr>
          <w:rStyle w:val="StyleUnderline"/>
        </w:rPr>
        <w:t>Trump is currently polling better in Florida than he is in Arizona, Iowa, Ohio, Wisconsin, Pennsylvania, Michigan, Utah, Nevada, or North Carolina (all states that proved crucial to his 2016 presidential win).</w:t>
      </w:r>
    </w:p>
    <w:p w14:paraId="6236DB3E" w14:textId="77777777" w:rsidR="004A52A4" w:rsidRPr="00F129C1" w:rsidRDefault="004A52A4" w:rsidP="004A52A4"/>
    <w:p w14:paraId="6D85CFC2" w14:textId="77777777" w:rsidR="004A52A4" w:rsidRPr="00F129C1" w:rsidRDefault="004A52A4" w:rsidP="004A52A4">
      <w:r w:rsidRPr="00F129C1">
        <w:rPr>
          <w:rStyle w:val="StyleUnderline"/>
        </w:rPr>
        <w:t>Compare this, for example, to Trump’s approval ratings when he was inaugurated in January 2016</w:t>
      </w:r>
      <w:r w:rsidRPr="00F129C1">
        <w:t>. Here’s the map from then, from Morning Consult:</w:t>
      </w:r>
    </w:p>
    <w:p w14:paraId="41803771" w14:textId="77777777" w:rsidR="004A52A4" w:rsidRPr="00F129C1" w:rsidRDefault="004A52A4" w:rsidP="004A52A4">
      <w:r w:rsidRPr="00F129C1">
        <w:rPr>
          <w:noProof/>
        </w:rPr>
        <w:lastRenderedPageBreak/>
        <w:drawing>
          <wp:inline distT="0" distB="0" distL="0" distR="0" wp14:anchorId="08FA45DC" wp14:editId="0456C398">
            <wp:extent cx="7059665" cy="4140200"/>
            <wp:effectExtent l="0" t="0" r="1905" b="0"/>
            <wp:docPr id="6" name="Picture 6" descr="Macintosh HD:Users:Katrina:Desktop:Screen_Shot_2018_07_12_at_12.24.0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Katrina:Desktop:Screen_Shot_2018_07_12_at_12.24.07_P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60233" cy="4140533"/>
                    </a:xfrm>
                    <a:prstGeom prst="rect">
                      <a:avLst/>
                    </a:prstGeom>
                    <a:noFill/>
                    <a:ln>
                      <a:noFill/>
                    </a:ln>
                  </pic:spPr>
                </pic:pic>
              </a:graphicData>
            </a:graphic>
          </wp:inline>
        </w:drawing>
      </w:r>
    </w:p>
    <w:p w14:paraId="6EDBCE87" w14:textId="77777777" w:rsidR="004A52A4" w:rsidRPr="00F129C1" w:rsidRDefault="004A52A4" w:rsidP="004A52A4">
      <w:r w:rsidRPr="00F129C1">
        <w:t>Trump’s net-approval rating by state in January 2017. Morning Consult</w:t>
      </w:r>
    </w:p>
    <w:p w14:paraId="018F0124" w14:textId="77777777" w:rsidR="004A52A4" w:rsidRPr="00F129C1" w:rsidRDefault="004A52A4" w:rsidP="004A52A4">
      <w:pPr>
        <w:rPr>
          <w:u w:val="single"/>
        </w:rPr>
      </w:pPr>
      <w:r w:rsidRPr="00F129C1">
        <w:rPr>
          <w:rStyle w:val="StyleUnderline"/>
        </w:rPr>
        <w:t>The difference is striking — and really important to consider before the 2018 midterm elections. Trump and the presidency may not be on the ballot, but congressional seats, statehouse races, and governorships are, and Democrats have a lot of ground to gain if they want to reshape the country’s power dynamics.</w:t>
      </w:r>
    </w:p>
    <w:p w14:paraId="662B6B5D" w14:textId="77777777" w:rsidR="004A52A4" w:rsidRPr="00F129C1" w:rsidRDefault="004A52A4" w:rsidP="004A52A4">
      <w:r w:rsidRPr="00F129C1">
        <w:t>Trump’s strength in Florida is bad news for the Democrats this coming fall: They are not only defending a US Senate seat there (Sen. Bill Nelson’s reelection bid is contested by Republican Rick Scott, a former governor), but they also hope to pick up several vulnerable Republican-held seats.</w:t>
      </w:r>
    </w:p>
    <w:p w14:paraId="2AC2ABD9" w14:textId="77777777" w:rsidR="004A52A4" w:rsidRPr="00F129C1" w:rsidRDefault="004A52A4" w:rsidP="004A52A4">
      <w:r w:rsidRPr="00F129C1">
        <w:t>In Florida Trump’s voter base isn’t comprised of the overlooked white working-class voters who figured prominently in postmortems of the 2016 election. As Michael Grunwald wrote for Politico, the “economically secure retirement meccas” that delivered Trump his presidential victory are giving Republicans hope they can stave off a possible “blue wave” election in 2018:</w:t>
      </w:r>
    </w:p>
    <w:p w14:paraId="094779B4" w14:textId="77777777" w:rsidR="004A52A4" w:rsidRPr="00F129C1" w:rsidRDefault="004A52A4" w:rsidP="004A52A4">
      <w:r w:rsidRPr="00F129C1">
        <w:t>For all the hype about Puerto Ricans moving to the Sunshine State after Hurricane Maria, or high school students like the Parkland gun control activists turning 18 and registering to vote, any Democratic surge could be offset by the migration of Republican-leaning seniors who like Florida’s balmy weather and lack of income tax.</w:t>
      </w:r>
    </w:p>
    <w:p w14:paraId="1614A803" w14:textId="77777777" w:rsidR="004A52A4" w:rsidRPr="00F129C1" w:rsidRDefault="004A52A4" w:rsidP="004A52A4">
      <w:r w:rsidRPr="00F129C1">
        <w:t>This read is consistent with a recent Axios/Survey Monkey poll that indicated Scott had a 3 percentage-point lead over Nelson in Florida. That poll also showed Republican sentiment favored the unseating of Democratic senators being unseated in Indiana and North Dakota, where Trump remains popular.</w:t>
      </w:r>
    </w:p>
    <w:p w14:paraId="317E48B7" w14:textId="77777777" w:rsidR="004A52A4" w:rsidRPr="00F129C1" w:rsidRDefault="004A52A4" w:rsidP="004A52A4">
      <w:r w:rsidRPr="00F129C1">
        <w:lastRenderedPageBreak/>
        <w:t xml:space="preserve">But it’s not all bad news for Democrats. </w:t>
      </w:r>
      <w:r w:rsidRPr="00F129C1">
        <w:rPr>
          <w:rStyle w:val="StyleUnderline"/>
        </w:rPr>
        <w:t>Trump’s lack of popularity in Pennsylvania, Wisconsin, and Michigan, and his decreasing popularity in states like Missouri, could prove critical to the Democrats’ gaining more power in November.</w:t>
      </w:r>
    </w:p>
    <w:p w14:paraId="27D1748B" w14:textId="4CD7D76B" w:rsidR="004A79E5" w:rsidRPr="00F129C1" w:rsidRDefault="004A52A4" w:rsidP="004A52A4">
      <w:pPr>
        <w:rPr>
          <w:rStyle w:val="StyleUnderline"/>
        </w:rPr>
      </w:pPr>
      <w:r w:rsidRPr="00F129C1">
        <w:rPr>
          <w:rStyle w:val="StyleUnderline"/>
        </w:rPr>
        <w:t>It won’t be an easy election for Democrats, but enthusiasm appears to be on their side.</w:t>
      </w:r>
    </w:p>
    <w:p w14:paraId="0F6FFC1A" w14:textId="77777777" w:rsidR="00947300" w:rsidRPr="00F129C1" w:rsidRDefault="00947300" w:rsidP="004A52A4"/>
    <w:p w14:paraId="2EC97C04" w14:textId="56273388" w:rsidR="00964852" w:rsidRPr="00F129C1" w:rsidRDefault="00964852" w:rsidP="00964852">
      <w:pPr>
        <w:pStyle w:val="Heading3"/>
        <w:rPr>
          <w:rFonts w:cs="Times New Roman"/>
        </w:rPr>
      </w:pPr>
      <w:bookmarkStart w:id="22" w:name="_Toc519436424"/>
      <w:r w:rsidRPr="00F129C1">
        <w:rPr>
          <w:rFonts w:cs="Times New Roman"/>
        </w:rPr>
        <w:lastRenderedPageBreak/>
        <w:t>Dems Win Now – Suburban Areas</w:t>
      </w:r>
      <w:bookmarkEnd w:id="22"/>
    </w:p>
    <w:p w14:paraId="38F0CA30" w14:textId="77777777" w:rsidR="00947300" w:rsidRPr="00F129C1" w:rsidRDefault="00947300" w:rsidP="00947300"/>
    <w:p w14:paraId="02A7800C" w14:textId="77777777" w:rsidR="00964852" w:rsidRPr="00F129C1" w:rsidRDefault="00964852" w:rsidP="00964852">
      <w:pPr>
        <w:pStyle w:val="Heading4"/>
        <w:rPr>
          <w:rFonts w:cs="Times New Roman"/>
        </w:rPr>
      </w:pPr>
      <w:r w:rsidRPr="00F129C1">
        <w:rPr>
          <w:rFonts w:cs="Times New Roman"/>
        </w:rPr>
        <w:t>Dems win – Bloomberg funding helps Dems win suburban areas</w:t>
      </w:r>
    </w:p>
    <w:p w14:paraId="6EE7F09F" w14:textId="2931CE56" w:rsidR="00964852" w:rsidRPr="00F129C1" w:rsidRDefault="00964852" w:rsidP="00964852">
      <w:pPr>
        <w:rPr>
          <w:b/>
          <w:sz w:val="26"/>
          <w:szCs w:val="26"/>
        </w:rPr>
      </w:pPr>
      <w:r w:rsidRPr="00F129C1">
        <w:rPr>
          <w:b/>
          <w:sz w:val="26"/>
          <w:szCs w:val="26"/>
        </w:rPr>
        <w:t>Burns, The New York Times, national political correspondent, 6-21</w:t>
      </w:r>
      <w:r w:rsidR="00947300" w:rsidRPr="00F129C1">
        <w:rPr>
          <w:b/>
          <w:sz w:val="26"/>
          <w:szCs w:val="26"/>
        </w:rPr>
        <w:t>-18</w:t>
      </w:r>
    </w:p>
    <w:p w14:paraId="530700AB" w14:textId="08896EDB" w:rsidR="00964852" w:rsidRPr="00F129C1" w:rsidRDefault="00964852" w:rsidP="00964852">
      <w:r w:rsidRPr="00F129C1">
        <w:t>(Alexander, 6-21</w:t>
      </w:r>
      <w:r w:rsidR="00947300" w:rsidRPr="00F129C1">
        <w:t>-18</w:t>
      </w:r>
      <w:r w:rsidRPr="00F129C1">
        <w:t>, The New York Times, “In Midterms, Bloomberg Has Mission, and $80 Million, for Democrats”, accessed via JCP LexisNexis, accessed 7/9/18, GDI-JG)</w:t>
      </w:r>
    </w:p>
    <w:p w14:paraId="1B6E6BC0" w14:textId="77777777" w:rsidR="00947300" w:rsidRPr="00F129C1" w:rsidRDefault="00947300" w:rsidP="00964852"/>
    <w:p w14:paraId="4EB18918" w14:textId="77777777" w:rsidR="00964852" w:rsidRPr="00F129C1" w:rsidRDefault="00964852" w:rsidP="00964852">
      <w:pPr>
        <w:rPr>
          <w:rStyle w:val="Emphasis"/>
        </w:rPr>
      </w:pPr>
      <w:r w:rsidRPr="00F129C1">
        <w:t xml:space="preserve">Michael R. </w:t>
      </w:r>
      <w:r w:rsidRPr="00F129C1">
        <w:rPr>
          <w:rStyle w:val="StyleUnderline"/>
        </w:rPr>
        <w:t>Bloomberg</w:t>
      </w:r>
      <w:r w:rsidRPr="00F129C1">
        <w:t xml:space="preserve">, the billionaire former mayor of New York City, </w:t>
      </w:r>
      <w:r w:rsidRPr="00F129C1">
        <w:rPr>
          <w:rStyle w:val="StyleUnderline"/>
        </w:rPr>
        <w:t xml:space="preserve">has decided to throw his political clout and personal fortune behind the Democratic campaign to take control of the House </w:t>
      </w:r>
      <w:r w:rsidRPr="00F129C1">
        <w:t xml:space="preserve">of Representatives this year, </w:t>
      </w:r>
      <w:r w:rsidRPr="00F129C1">
        <w:rPr>
          <w:rStyle w:val="Emphasis"/>
        </w:rPr>
        <w:t>directing aides to spend tens of millions of dollars in an effort to expel Republicans from power.</w:t>
      </w:r>
    </w:p>
    <w:p w14:paraId="0BE549EB" w14:textId="77777777" w:rsidR="00964852" w:rsidRPr="00F129C1" w:rsidRDefault="00964852" w:rsidP="00964852">
      <w:r w:rsidRPr="00F129C1">
        <w:t xml:space="preserve">Mr. </w:t>
      </w:r>
      <w:r w:rsidRPr="00F129C1">
        <w:rPr>
          <w:rStyle w:val="StyleUnderline"/>
        </w:rPr>
        <w:t>Bloomberg</w:t>
      </w:r>
      <w:r w:rsidRPr="00F129C1">
        <w:t xml:space="preserve"> -- a political independent who has championed left-of-center policies on gun control, immigration and the environment -- </w:t>
      </w:r>
      <w:r w:rsidRPr="00F129C1">
        <w:rPr>
          <w:rStyle w:val="Emphasis"/>
        </w:rPr>
        <w:t>has approved a plan to pour at least $80 million into the 2018 election</w:t>
      </w:r>
      <w:r w:rsidRPr="00F129C1">
        <w:t xml:space="preserve">, </w:t>
      </w:r>
      <w:r w:rsidRPr="00F129C1">
        <w:rPr>
          <w:rStyle w:val="StyleUnderline"/>
        </w:rPr>
        <w:t>with the bulk of that money going to support Democratic congressional candidates</w:t>
      </w:r>
      <w:r w:rsidRPr="00F129C1">
        <w:t>, advisers to Mr. Bloomberg said.</w:t>
      </w:r>
    </w:p>
    <w:p w14:paraId="76517AEF" w14:textId="77777777" w:rsidR="00964852" w:rsidRPr="00F129C1" w:rsidRDefault="00964852" w:rsidP="00964852">
      <w:r w:rsidRPr="00F129C1">
        <w:t xml:space="preserve">By siding so emphatically with one party, Mr. </w:t>
      </w:r>
      <w:r w:rsidRPr="00F129C1">
        <w:rPr>
          <w:rStyle w:val="StyleUnderline"/>
        </w:rPr>
        <w:t>Bloomberg has the potential to upend the financial dynamics of the midterm campaign, which have appeared to favor Republicans up to this point.</w:t>
      </w:r>
      <w:r w:rsidRPr="00F129C1">
        <w:t xml:space="preserve"> </w:t>
      </w:r>
      <w:r w:rsidRPr="00F129C1">
        <w:rPr>
          <w:rStyle w:val="StyleUnderline"/>
        </w:rPr>
        <w:t>Facing intense opposition to</w:t>
      </w:r>
      <w:r w:rsidRPr="00F129C1">
        <w:t xml:space="preserve"> President </w:t>
      </w:r>
      <w:r w:rsidRPr="00F129C1">
        <w:rPr>
          <w:rStyle w:val="StyleUnderline"/>
        </w:rPr>
        <w:t>Trump and conservative policies, Republicans have been counting on a strong economy and heavily funded outside groups</w:t>
      </w:r>
      <w:r w:rsidRPr="00F129C1">
        <w:t xml:space="preserve"> to give them a political advantage in key races, especially in affluent suburbs where it is expensive to run television ads.</w:t>
      </w:r>
    </w:p>
    <w:p w14:paraId="2EE6165D" w14:textId="77777777" w:rsidR="00964852" w:rsidRPr="00F129C1" w:rsidRDefault="00964852" w:rsidP="00964852">
      <w:r w:rsidRPr="00F129C1">
        <w:t xml:space="preserve">Mr. </w:t>
      </w:r>
      <w:r w:rsidRPr="00F129C1">
        <w:rPr>
          <w:rStyle w:val="StyleUnderline"/>
        </w:rPr>
        <w:t>Bloomberg's intervention is likely to undermine that financial advantage by bankrolling advertising on television, online and in the mail for Democratic candidates in a dozen or more congressional districts</w:t>
      </w:r>
      <w:r w:rsidRPr="00F129C1">
        <w:t xml:space="preserve">, </w:t>
      </w:r>
      <w:r w:rsidRPr="00F129C1">
        <w:rPr>
          <w:rStyle w:val="StyleUnderline"/>
        </w:rPr>
        <w:t>chiefly in moderate suburban areas where</w:t>
      </w:r>
      <w:r w:rsidRPr="00F129C1">
        <w:t xml:space="preserve"> Mr. </w:t>
      </w:r>
      <w:r w:rsidRPr="00F129C1">
        <w:rPr>
          <w:rStyle w:val="StyleUnderline"/>
        </w:rPr>
        <w:t>Trump is unpopular.</w:t>
      </w:r>
      <w:r w:rsidRPr="00F129C1">
        <w:t xml:space="preserve"> </w:t>
      </w:r>
      <w:r w:rsidRPr="00F129C1">
        <w:rPr>
          <w:rStyle w:val="Emphasis"/>
        </w:rPr>
        <w:t>Democrats need to gain 23 congressional seats</w:t>
      </w:r>
      <w:r w:rsidRPr="00F129C1">
        <w:t xml:space="preserve"> to win a majority.</w:t>
      </w:r>
    </w:p>
    <w:p w14:paraId="4BF4CB38" w14:textId="77777777" w:rsidR="00964852" w:rsidRPr="00F129C1" w:rsidRDefault="00964852" w:rsidP="00964852">
      <w:r w:rsidRPr="00F129C1">
        <w:t>While Mr. Bloomberg has not chosen his list of targeted races yet, he is unlikely to get involved in rural, conservative-leaning districts where his views on guns and other issues could stir an uproar, according to people briefed on his plans, some of whom spoke on condition of anonymity to discuss private deliberations.</w:t>
      </w:r>
    </w:p>
    <w:p w14:paraId="09251098" w14:textId="77777777" w:rsidR="00964852" w:rsidRPr="00F129C1" w:rsidRDefault="00964852" w:rsidP="00964852">
      <w:r w:rsidRPr="00F129C1">
        <w:rPr>
          <w:rStyle w:val="StyleUnderline"/>
        </w:rPr>
        <w:t>The new alliance between</w:t>
      </w:r>
      <w:r w:rsidRPr="00F129C1">
        <w:t xml:space="preserve"> Mr. </w:t>
      </w:r>
      <w:r w:rsidRPr="00F129C1">
        <w:rPr>
          <w:rStyle w:val="StyleUnderline"/>
        </w:rPr>
        <w:t>Bloomberg</w:t>
      </w:r>
      <w:r w:rsidRPr="00F129C1">
        <w:t xml:space="preserve">, 76, </w:t>
      </w:r>
      <w:r w:rsidRPr="00F129C1">
        <w:rPr>
          <w:rStyle w:val="StyleUnderline"/>
        </w:rPr>
        <w:t>and congressional Democrats</w:t>
      </w:r>
      <w:r w:rsidRPr="00F129C1">
        <w:t xml:space="preserve"> marks a fresh stage in the former mayor's political evolution. And it </w:t>
      </w:r>
      <w:r w:rsidRPr="00F129C1">
        <w:rPr>
          <w:rStyle w:val="StyleUnderline"/>
        </w:rPr>
        <w:t>promises to put New York and its political leaders even more squarely at the center of a midterm campaign</w:t>
      </w:r>
      <w:r w:rsidRPr="00F129C1">
        <w:t xml:space="preserve"> already stocked with prominent characters from the city, including a president who made his fortune in Manhattan real estate; the top Democrat in the Senate, Chuck Schumer; and Mr. Bloomberg's predecessor in Gracie Mansion, Rudolph W. Giuliani, who serves as a lawyer for Mr. Trump.</w:t>
      </w:r>
    </w:p>
    <w:p w14:paraId="6DFA4440" w14:textId="77777777" w:rsidR="00964852" w:rsidRPr="00F129C1" w:rsidRDefault="00964852" w:rsidP="00964852">
      <w:r w:rsidRPr="00F129C1">
        <w:t>[Here's how two rogue billionaires -- one on the left, one on the right -- have emerged as the some of the biggest political spenders of the 2018 elections.]</w:t>
      </w:r>
    </w:p>
    <w:p w14:paraId="35192B75" w14:textId="77777777" w:rsidR="00964852" w:rsidRPr="00F129C1" w:rsidRDefault="00964852" w:rsidP="00964852">
      <w:r w:rsidRPr="00F129C1">
        <w:t xml:space="preserve">After moving freely between elite circles in both parties for years, Mr. </w:t>
      </w:r>
      <w:r w:rsidRPr="00F129C1">
        <w:rPr>
          <w:rStyle w:val="Emphasis"/>
        </w:rPr>
        <w:t>Bloomberg is now poised to become one of the Democrats' most important benefactors:</w:t>
      </w:r>
      <w:r w:rsidRPr="00F129C1">
        <w:t xml:space="preserve"> </w:t>
      </w:r>
      <w:r w:rsidRPr="00F129C1">
        <w:rPr>
          <w:rStyle w:val="StyleUnderline"/>
        </w:rPr>
        <w:t>His spending on House campaigns appears likely to exceed the involvement of donors</w:t>
      </w:r>
      <w:r w:rsidRPr="00F129C1">
        <w:t xml:space="preserve"> </w:t>
      </w:r>
      <w:r w:rsidRPr="00F129C1">
        <w:rPr>
          <w:rStyle w:val="StyleUnderline"/>
        </w:rPr>
        <w:t>like</w:t>
      </w:r>
      <w:r w:rsidRPr="00F129C1">
        <w:t xml:space="preserve"> Sheldon </w:t>
      </w:r>
      <w:r w:rsidRPr="00F129C1">
        <w:rPr>
          <w:rStyle w:val="StyleUnderline"/>
        </w:rPr>
        <w:t>Adelson</w:t>
      </w:r>
      <w:r w:rsidRPr="00F129C1">
        <w:t xml:space="preserve">, the Republican casino </w:t>
      </w:r>
      <w:r w:rsidRPr="00F129C1">
        <w:lastRenderedPageBreak/>
        <w:t xml:space="preserve">billionaire who recently donated $30 million to a ''super PAC'' aligned with Speaker Paul D. Ryan, </w:t>
      </w:r>
      <w:r w:rsidRPr="00F129C1">
        <w:rPr>
          <w:rStyle w:val="StyleUnderline"/>
        </w:rPr>
        <w:t>and</w:t>
      </w:r>
      <w:r w:rsidRPr="00F129C1">
        <w:t xml:space="preserve"> Tom </w:t>
      </w:r>
      <w:r w:rsidRPr="00F129C1">
        <w:rPr>
          <w:rStyle w:val="StyleUnderline"/>
        </w:rPr>
        <w:t>Steyer</w:t>
      </w:r>
      <w:r w:rsidRPr="00F129C1">
        <w:t>, the liberal hedge-fund investor spending tens of millions of dollars on voter-turnout programs and television ads demanding Mr. Trump's impeachment.</w:t>
      </w:r>
    </w:p>
    <w:p w14:paraId="21A50A09" w14:textId="76287452" w:rsidR="00964852" w:rsidRPr="00F129C1" w:rsidRDefault="00964852" w:rsidP="00964852">
      <w:r w:rsidRPr="00F129C1">
        <w:rPr>
          <w:rStyle w:val="StyleUnderline"/>
        </w:rPr>
        <w:t>Massive campaign spending by partisan billionaires</w:t>
      </w:r>
      <w:r w:rsidRPr="00F129C1">
        <w:t xml:space="preserve"> -- like Mr. Adelson and Mr. Steyer, and the powerful conservative donor network led by the Koch brothers -- </w:t>
      </w:r>
      <w:r w:rsidRPr="00F129C1">
        <w:rPr>
          <w:rStyle w:val="StyleUnderline"/>
        </w:rPr>
        <w:t>has yielded a hodgepodge of results over the years. In many cases, it has helped to amplify existing political trends, allowing parties already on the rise to gain ground even more rapidly</w:t>
      </w:r>
      <w:r w:rsidRPr="00F129C1">
        <w:t xml:space="preserve">. </w:t>
      </w:r>
      <w:r w:rsidRPr="00F129C1">
        <w:rPr>
          <w:rStyle w:val="StyleUnderline"/>
        </w:rPr>
        <w:t>In other instances, billionaire-funded ''super PACs'' have helped parties limit their losses in difficult political conditions</w:t>
      </w:r>
      <w:r w:rsidRPr="00F129C1">
        <w:t>, as Republicans hope their outside groups will do this year. But money alone rarely determines the outcome of national elections.</w:t>
      </w:r>
    </w:p>
    <w:p w14:paraId="09036A40" w14:textId="77777777" w:rsidR="00947300" w:rsidRPr="00F129C1" w:rsidRDefault="00947300" w:rsidP="00964852"/>
    <w:p w14:paraId="289FB0C0" w14:textId="54DC5720" w:rsidR="00B91E6D" w:rsidRPr="00F129C1" w:rsidRDefault="00B91E6D" w:rsidP="00B91E6D">
      <w:pPr>
        <w:pStyle w:val="Heading3"/>
        <w:rPr>
          <w:rFonts w:cs="Times New Roman"/>
        </w:rPr>
      </w:pPr>
      <w:bookmarkStart w:id="23" w:name="_Toc519436425"/>
      <w:r w:rsidRPr="00F129C1">
        <w:rPr>
          <w:rFonts w:cs="Times New Roman"/>
        </w:rPr>
        <w:lastRenderedPageBreak/>
        <w:t>Dems Win House – Enthusiasm Growing</w:t>
      </w:r>
      <w:bookmarkEnd w:id="23"/>
    </w:p>
    <w:p w14:paraId="24075871" w14:textId="77777777" w:rsidR="00947300" w:rsidRPr="00F129C1" w:rsidRDefault="00947300" w:rsidP="00947300"/>
    <w:p w14:paraId="114C73DE" w14:textId="77777777" w:rsidR="00B91E6D" w:rsidRPr="00F129C1" w:rsidRDefault="00B91E6D" w:rsidP="00B91E6D">
      <w:pPr>
        <w:pStyle w:val="Heading4"/>
        <w:rPr>
          <w:rFonts w:cs="Times New Roman"/>
        </w:rPr>
      </w:pPr>
      <w:r w:rsidRPr="00F129C1">
        <w:rPr>
          <w:rFonts w:cs="Times New Roman"/>
        </w:rPr>
        <w:t>Dems win the House – enthusiasm and resources</w:t>
      </w:r>
    </w:p>
    <w:p w14:paraId="0835723A" w14:textId="3A66C6AB" w:rsidR="00EA7ED6" w:rsidRPr="00F129C1" w:rsidRDefault="00B91E6D" w:rsidP="00B91E6D">
      <w:pPr>
        <w:rPr>
          <w:b/>
          <w:sz w:val="26"/>
          <w:szCs w:val="26"/>
        </w:rPr>
      </w:pPr>
      <w:r w:rsidRPr="00F129C1">
        <w:rPr>
          <w:b/>
          <w:sz w:val="26"/>
          <w:szCs w:val="26"/>
        </w:rPr>
        <w:t>Bernstein, Bloomberg, Opinion columnist, 7-12</w:t>
      </w:r>
      <w:r w:rsidR="00947300" w:rsidRPr="00F129C1">
        <w:rPr>
          <w:b/>
          <w:sz w:val="26"/>
          <w:szCs w:val="26"/>
        </w:rPr>
        <w:t>-18</w:t>
      </w:r>
    </w:p>
    <w:p w14:paraId="23D7B9E4" w14:textId="48D8BD85" w:rsidR="00B91E6D" w:rsidRPr="00F129C1" w:rsidRDefault="00B91E6D" w:rsidP="00B91E6D">
      <w:r w:rsidRPr="00F129C1">
        <w:t>(Johnathan, 7-12</w:t>
      </w:r>
      <w:r w:rsidR="00947300" w:rsidRPr="00F129C1">
        <w:t>-18</w:t>
      </w:r>
      <w:r w:rsidRPr="00F129C1">
        <w:t xml:space="preserve">, Bloomberg, “Democrats Are Gaining Ground in House Midterms”, </w:t>
      </w:r>
      <w:hyperlink r:id="rId21" w:history="1">
        <w:r w:rsidRPr="00F129C1">
          <w:rPr>
            <w:rStyle w:val="Hyperlink"/>
          </w:rPr>
          <w:t>https://www.bloomberg.com/view/articles/2018-07-12/democrats-are-gaining-ground-in-house-midterm-elections</w:t>
        </w:r>
      </w:hyperlink>
      <w:r w:rsidRPr="00F129C1">
        <w:t>, accessed 7/12/18, GDI-JG)</w:t>
      </w:r>
    </w:p>
    <w:p w14:paraId="3DEB6252" w14:textId="77777777" w:rsidR="00947300" w:rsidRPr="00F129C1" w:rsidRDefault="00947300" w:rsidP="00B91E6D"/>
    <w:p w14:paraId="1297F147" w14:textId="77777777" w:rsidR="00EA7ED6" w:rsidRPr="00F129C1" w:rsidRDefault="00B91E6D" w:rsidP="00B91E6D">
      <w:pPr>
        <w:rPr>
          <w:rStyle w:val="StyleUnderline"/>
        </w:rPr>
      </w:pPr>
      <w:r w:rsidRPr="00F129C1">
        <w:t xml:space="preserve">It’s becoming more likely that </w:t>
      </w:r>
      <w:r w:rsidRPr="00F129C1">
        <w:rPr>
          <w:rStyle w:val="Emphasis"/>
        </w:rPr>
        <w:t>this fall’s elections will go very well for the Democrats</w:t>
      </w:r>
      <w:r w:rsidRPr="00F129C1">
        <w:t xml:space="preserve">. I haven’t looked for a while at how the House is shaping up, so here’s what we know now: The margin of error in any prediction about the House is large, and it’s certainly very possible that Republicans will retain a small majority there, but </w:t>
      </w:r>
      <w:r w:rsidRPr="00F129C1">
        <w:rPr>
          <w:rStyle w:val="StyleUnderline"/>
        </w:rPr>
        <w:t>Democrats should be clearly favored to reach the 218 seats needed.</w:t>
      </w:r>
    </w:p>
    <w:p w14:paraId="000DED39" w14:textId="77777777" w:rsidR="00EA7ED6" w:rsidRPr="00F129C1" w:rsidRDefault="00B91E6D" w:rsidP="00B91E6D">
      <w:pPr>
        <w:rPr>
          <w:rStyle w:val="Emphasis"/>
        </w:rPr>
      </w:pPr>
      <w:r w:rsidRPr="00F129C1">
        <w:t xml:space="preserve">The </w:t>
      </w:r>
      <w:r w:rsidRPr="00F129C1">
        <w:rPr>
          <w:rStyle w:val="StyleUnderline"/>
        </w:rPr>
        <w:t>indicators have looked good</w:t>
      </w:r>
      <w:r w:rsidRPr="00F129C1">
        <w:t xml:space="preserve"> for them </w:t>
      </w:r>
      <w:r w:rsidRPr="00F129C1">
        <w:rPr>
          <w:rStyle w:val="StyleUnderline"/>
        </w:rPr>
        <w:t>all year, from good results in special elections to their polling lead in generic ballot questions to seat-by-seat analyses</w:t>
      </w:r>
      <w:r w:rsidRPr="00F129C1">
        <w:t xml:space="preserve">. Looking at the Cook Political Report’s ratings, </w:t>
      </w:r>
      <w:r w:rsidRPr="00F129C1">
        <w:rPr>
          <w:rStyle w:val="Emphasis"/>
        </w:rPr>
        <w:t>Democrats are now favored in 201 districts</w:t>
      </w:r>
      <w:r w:rsidRPr="00F129C1">
        <w:t xml:space="preserve">. </w:t>
      </w:r>
      <w:r w:rsidRPr="00F129C1">
        <w:rPr>
          <w:rStyle w:val="StyleUnderline"/>
        </w:rPr>
        <w:t>If they can win all of those plus the two Democratic-held toss-up seats, they’ll only need to win 15 of the 22 Republican-held toss-ups to get to 218</w:t>
      </w:r>
      <w:r w:rsidRPr="00F129C1">
        <w:t xml:space="preserve">. And </w:t>
      </w:r>
      <w:r w:rsidRPr="00F129C1">
        <w:rPr>
          <w:rStyle w:val="Emphasis"/>
        </w:rPr>
        <w:t>that’s ignoring another 26 “lean Republican” and 29 “likely Republican” districts.</w:t>
      </w:r>
    </w:p>
    <w:p w14:paraId="6685146A" w14:textId="6A0FED42" w:rsidR="00B91E6D" w:rsidRPr="00F129C1" w:rsidRDefault="00B91E6D" w:rsidP="00B91E6D">
      <w:r w:rsidRPr="00F129C1">
        <w:rPr>
          <w:rStyle w:val="StyleUnderline"/>
        </w:rPr>
        <w:t>A huge factor here has been</w:t>
      </w:r>
      <w:r w:rsidRPr="00F129C1">
        <w:t xml:space="preserve"> the Democratic Party’s </w:t>
      </w:r>
      <w:r w:rsidRPr="00F129C1">
        <w:rPr>
          <w:rStyle w:val="StyleUnderline"/>
        </w:rPr>
        <w:t>intensity</w:t>
      </w:r>
      <w:r w:rsidRPr="00F129C1">
        <w:t xml:space="preserve">. </w:t>
      </w:r>
      <w:r w:rsidRPr="00F129C1">
        <w:rPr>
          <w:rStyle w:val="StyleUnderline"/>
        </w:rPr>
        <w:t>It’s produced a deep field of candidates, which means Democrats are well positioned to take advantage of either a late overall shift their way or Republican stumbles</w:t>
      </w:r>
      <w:r w:rsidRPr="00F129C1">
        <w:t xml:space="preserve">. Granted, Democratic recruiting isn’t perfect; for example, they may well lose in Pennsylvania’s 1st District because a weak candidate won the primary there. No doubt others who looked strong in the spring will turn out to be busts in the fall. But </w:t>
      </w:r>
      <w:r w:rsidRPr="00F129C1">
        <w:rPr>
          <w:rStyle w:val="Emphasis"/>
        </w:rPr>
        <w:t>overall, Democrats have exploited enthusiasm to field a strong group of candidates.</w:t>
      </w:r>
    </w:p>
    <w:p w14:paraId="3F773148" w14:textId="77777777" w:rsidR="00EA7ED6" w:rsidRPr="00F129C1" w:rsidRDefault="00B91E6D" w:rsidP="00B91E6D">
      <w:pPr>
        <w:rPr>
          <w:rStyle w:val="StyleUnderline"/>
        </w:rPr>
      </w:pPr>
      <w:r w:rsidRPr="00F129C1">
        <w:t xml:space="preserve">And </w:t>
      </w:r>
      <w:r w:rsidRPr="00F129C1">
        <w:rPr>
          <w:rStyle w:val="StyleUnderline"/>
        </w:rPr>
        <w:t>those candidates will have resources.</w:t>
      </w:r>
      <w:r w:rsidRPr="00F129C1">
        <w:t xml:space="preserve"> Second-quarter fundraising totals are still being reported, but so far </w:t>
      </w:r>
      <w:r w:rsidRPr="00F129C1">
        <w:rPr>
          <w:rStyle w:val="StyleUnderline"/>
        </w:rPr>
        <w:t>Democrats have an astonishing 13 challengers and open-seat candidates who each raised $1 million in that quarter</w:t>
      </w:r>
      <w:r w:rsidRPr="00F129C1">
        <w:rPr>
          <w:rStyle w:val="Emphasis"/>
        </w:rPr>
        <w:t xml:space="preserve">. That simply hasn’t happened in previous cycles. </w:t>
      </w:r>
      <w:r w:rsidRPr="00F129C1">
        <w:t xml:space="preserve">Again: Some of these, such as Andrew Janz running against Devin Nunes in California’s 22nd District, don’t appear to have very good chances of winning. Democrats are going to burn a lot of money in some of those districts. But </w:t>
      </w:r>
      <w:r w:rsidRPr="00F129C1">
        <w:rPr>
          <w:rStyle w:val="StyleUnderline"/>
        </w:rPr>
        <w:t>they’re going to have what they need in competitive races, and it’s always possible a few well-funded candidates will surprise in what currently look to be safe or nearly safe Republican seats.</w:t>
      </w:r>
    </w:p>
    <w:p w14:paraId="635FA03E" w14:textId="31525AEE" w:rsidR="00B91E6D" w:rsidRPr="00F129C1" w:rsidRDefault="00B91E6D" w:rsidP="00B91E6D">
      <w:r w:rsidRPr="00F129C1">
        <w:rPr>
          <w:rStyle w:val="StyleUnderline"/>
        </w:rPr>
        <w:t>House elections depend on two factors. One set is locked in by the end of the primary elections; those factors</w:t>
      </w:r>
      <w:r w:rsidRPr="00F129C1">
        <w:t xml:space="preserve"> are almost done, and they </w:t>
      </w:r>
      <w:r w:rsidRPr="00F129C1">
        <w:rPr>
          <w:rStyle w:val="Emphasis"/>
        </w:rPr>
        <w:t>overwhelmingly favor Democrats</w:t>
      </w:r>
      <w:r w:rsidRPr="00F129C1">
        <w:t xml:space="preserve">. </w:t>
      </w:r>
      <w:r w:rsidRPr="00F129C1">
        <w:rPr>
          <w:rStyle w:val="StyleUnderline"/>
        </w:rPr>
        <w:t>The other set has to do with how voters actually feel about the parties (and the president)</w:t>
      </w:r>
      <w:r w:rsidRPr="00F129C1">
        <w:t xml:space="preserve"> in the final weeks of a campaign. </w:t>
      </w:r>
      <w:r w:rsidRPr="00F129C1">
        <w:rPr>
          <w:rStyle w:val="Emphasis"/>
        </w:rPr>
        <w:t>The numbers now say that Democrats will be helped there</w:t>
      </w:r>
      <w:r w:rsidRPr="00F129C1">
        <w:t>, too, although not by as much — but there’s still plenty of time for President Donald Trump to become more or less popular, and raise or lower Republican candidates with him.</w:t>
      </w:r>
    </w:p>
    <w:p w14:paraId="66935931" w14:textId="0A27B6D0" w:rsidR="00B91E6D" w:rsidRPr="00F129C1" w:rsidRDefault="00B91E6D" w:rsidP="00B91E6D">
      <w:pPr>
        <w:rPr>
          <w:rStyle w:val="Emphasis"/>
        </w:rPr>
      </w:pPr>
      <w:r w:rsidRPr="00F129C1">
        <w:t xml:space="preserve">To put it another way: Of the elected presidents during the polling era, Trump at this point is slightly more popular than Jimmy Carter and slightly less popular than Ronald Reagan, Barack Obama and Bill Clinton — and in all four of those cases, the president’s party had a terrible midterm election. Trump can </w:t>
      </w:r>
      <w:r w:rsidRPr="00F129C1">
        <w:lastRenderedPageBreak/>
        <w:t xml:space="preserve">take comfort in knowing that three of those four were re-elected. But </w:t>
      </w:r>
      <w:r w:rsidRPr="00F129C1">
        <w:rPr>
          <w:rStyle w:val="Emphasis"/>
        </w:rPr>
        <w:t>for Republicans running in 2018, the only real question is how bad it’s going to be.</w:t>
      </w:r>
    </w:p>
    <w:p w14:paraId="309D06EE" w14:textId="77777777" w:rsidR="00947300" w:rsidRPr="00F129C1" w:rsidRDefault="00947300" w:rsidP="00B91E6D">
      <w:pPr>
        <w:rPr>
          <w:rStyle w:val="Emphasis"/>
        </w:rPr>
      </w:pPr>
    </w:p>
    <w:p w14:paraId="68C146C7" w14:textId="77777777" w:rsidR="006343B8" w:rsidRPr="00F129C1" w:rsidRDefault="006343B8" w:rsidP="006343B8">
      <w:pPr>
        <w:pStyle w:val="Heading4"/>
        <w:rPr>
          <w:rFonts w:cs="Times New Roman"/>
        </w:rPr>
      </w:pPr>
      <w:r w:rsidRPr="00F129C1">
        <w:rPr>
          <w:rFonts w:cs="Times New Roman"/>
        </w:rPr>
        <w:t>Dems likely to win midterms – voter motivation high</w:t>
      </w:r>
    </w:p>
    <w:p w14:paraId="59C53F38" w14:textId="77777777" w:rsidR="006343B8" w:rsidRPr="00F129C1" w:rsidRDefault="006343B8" w:rsidP="006343B8">
      <w:pPr>
        <w:rPr>
          <w:rStyle w:val="Style13ptBold"/>
        </w:rPr>
      </w:pPr>
      <w:r w:rsidRPr="00F129C1">
        <w:rPr>
          <w:rStyle w:val="Style13ptBold"/>
        </w:rPr>
        <w:t>Guskin, The Washington Post polling analyst, 18</w:t>
      </w:r>
    </w:p>
    <w:p w14:paraId="7F173C01" w14:textId="131FA93D" w:rsidR="006343B8" w:rsidRPr="00F129C1" w:rsidRDefault="006343B8" w:rsidP="006343B8">
      <w:r w:rsidRPr="00F129C1">
        <w:t xml:space="preserve">[Emily, 7/12/18, The Washington Post, “Democrats are more enthusiastic about voting in midterms, poll shows”, </w:t>
      </w:r>
      <w:hyperlink r:id="rId22" w:history="1">
        <w:r w:rsidRPr="00F129C1">
          <w:rPr>
            <w:rStyle w:val="Hyperlink"/>
          </w:rPr>
          <w:t>https://www.washingtonpost.com/news/the-fix/wp/2018/07/12/democrats-more-enthusiastic-about-voting-in-midterms/?noredirect=on&amp;utm_term=.215feebb84d6&amp;wpisrc=nl_politics-pm&amp;wpmm=1</w:t>
        </w:r>
      </w:hyperlink>
      <w:r w:rsidRPr="00F129C1">
        <w:t>, accessed 7/12/18, MC]</w:t>
      </w:r>
    </w:p>
    <w:p w14:paraId="40AC354B" w14:textId="77777777" w:rsidR="00947300" w:rsidRPr="00F129C1" w:rsidRDefault="00947300" w:rsidP="006343B8">
      <w:pPr>
        <w:rPr>
          <w:rStyle w:val="Style13ptBold"/>
          <w:b w:val="0"/>
        </w:rPr>
      </w:pPr>
    </w:p>
    <w:p w14:paraId="3965EB73" w14:textId="77777777" w:rsidR="006343B8" w:rsidRPr="00F129C1" w:rsidRDefault="006343B8" w:rsidP="006343B8">
      <w:pPr>
        <w:rPr>
          <w:rStyle w:val="StyleUnderline"/>
        </w:rPr>
      </w:pPr>
      <w:r w:rsidRPr="00F129C1">
        <w:rPr>
          <w:rStyle w:val="StyleUnderline"/>
        </w:rPr>
        <w:t>With less than four months until the midterm elections, it looks as though Democrats have a significant edge in enthusiasm, according to a Washington Post-Schar School poll this month.</w:t>
      </w:r>
    </w:p>
    <w:p w14:paraId="160662A3" w14:textId="77777777" w:rsidR="006343B8" w:rsidRPr="00F129C1" w:rsidRDefault="006343B8" w:rsidP="006343B8">
      <w:r w:rsidRPr="00F129C1">
        <w:t>But the Democrats’ advantage is smaller in battleground congressional districts.</w:t>
      </w:r>
    </w:p>
    <w:p w14:paraId="0E02C21D" w14:textId="77777777" w:rsidR="006343B8" w:rsidRPr="00F129C1" w:rsidRDefault="006343B8" w:rsidP="006343B8">
      <w:pPr>
        <w:rPr>
          <w:rStyle w:val="StyleUnderline"/>
        </w:rPr>
      </w:pPr>
      <w:r w:rsidRPr="00F129C1">
        <w:rPr>
          <w:rStyle w:val="StyleUnderline"/>
        </w:rPr>
        <w:t>Overall, 46 percent of registered voters say that it is “extremely” important to vote in this year’s midterm elections. This rises to 58 percent among Democrats and Democratic-leaning independents compared with 38 percent of Republican leaners.</w:t>
      </w:r>
    </w:p>
    <w:p w14:paraId="1ADD7D2C" w14:textId="77777777" w:rsidR="006343B8" w:rsidRPr="00F129C1" w:rsidRDefault="006343B8" w:rsidP="006343B8">
      <w:r w:rsidRPr="00F129C1">
        <w:t>The partisan gap shrinks a bit across the 58 congressional districts defined as “toss up” or “leaning” toward one party’s candidate or another, according to the Cook Political Report (as of June 20). Among Democratic leaners in battlegrounds, 59 percent say that it’s extremely important to vote in midterms, and 46 percent of Republican leaners in battlegrounds say the same.</w:t>
      </w:r>
    </w:p>
    <w:p w14:paraId="3E17C206" w14:textId="77777777" w:rsidR="006343B8" w:rsidRPr="00F129C1" w:rsidRDefault="006343B8" w:rsidP="006343B8">
      <w:r w:rsidRPr="00F129C1">
        <w:t>Democrats say it's more important to vote this fall, but edge is smaller in battleground districts</w:t>
      </w:r>
    </w:p>
    <w:p w14:paraId="307B2D22" w14:textId="77777777" w:rsidR="006343B8" w:rsidRPr="00F129C1" w:rsidRDefault="006343B8" w:rsidP="006343B8">
      <w:pPr>
        <w:rPr>
          <w:rStyle w:val="StyleUnderline"/>
        </w:rPr>
      </w:pPr>
      <w:r w:rsidRPr="00F129C1">
        <w:rPr>
          <w:rStyle w:val="StyleUnderline"/>
        </w:rPr>
        <w:t>Put another way, while Democratic-leaning voters are just about as likely to say it is extremely important to vote regardless of whether they live in a battleground district, Republican-leaning voters in battleground districts are more motivated to vote than Republicans who live in less competitive areas (46 percent vs. 37 percent).</w:t>
      </w:r>
    </w:p>
    <w:p w14:paraId="007F39BD" w14:textId="77777777" w:rsidR="006343B8" w:rsidRPr="00F129C1" w:rsidRDefault="006343B8" w:rsidP="006343B8">
      <w:r w:rsidRPr="00F129C1">
        <w:t xml:space="preserve">This is just one measure of interest in election turnout, and the partisan enthusiasm gap can range significantly depending on the metric. </w:t>
      </w:r>
      <w:r w:rsidRPr="00F129C1">
        <w:rPr>
          <w:rStyle w:val="StyleUnderline"/>
        </w:rPr>
        <w:t>For instance, state polling in competitive U.S. Senate races by SurveyMonkey for Axios released this week found that on average, Democratic and Republican voters were about equal in saying that they are “certain” to vote, but more Democrats said they are “more enthusiastic” about voting this year than in past congressional elections.</w:t>
      </w:r>
    </w:p>
    <w:p w14:paraId="2BD6A69B" w14:textId="77777777" w:rsidR="006343B8" w:rsidRPr="00F129C1" w:rsidRDefault="006343B8" w:rsidP="006343B8">
      <w:r w:rsidRPr="00F129C1">
        <w:t>Gender and opinions on President Trump also factor in. For one, 54 percent of men say it’s extremely important to vote in midterms this year, compared with 39 percent of women. That’s a gap that runs against the fact that women typically turn out at higher rates, as The Post’s Dan Balz wrote last weekend. College graduates are also more likely to say it’s extremely important (58 percent) than voters without college degrees (40 percent), which is consistent with higher turnout rates among people with more formal education.</w:t>
      </w:r>
    </w:p>
    <w:p w14:paraId="64C262D2" w14:textId="77777777" w:rsidR="006343B8" w:rsidRPr="00F129C1" w:rsidRDefault="006343B8" w:rsidP="006343B8">
      <w:pPr>
        <w:rPr>
          <w:rStyle w:val="StyleUnderline"/>
        </w:rPr>
      </w:pPr>
      <w:r w:rsidRPr="00F129C1">
        <w:rPr>
          <w:rStyle w:val="StyleUnderline"/>
        </w:rPr>
        <w:t xml:space="preserve">Perhaps unsurprisingly, voters with strongly positive and negative views of Trump say it’s more important to vote this year than those with less passionate views. Among those who “approve somewhat” or “disapprove somewhat,” an identical 22 percent say it’s extremely important to vote. </w:t>
      </w:r>
      <w:r w:rsidRPr="00F129C1">
        <w:rPr>
          <w:rStyle w:val="StyleUnderline"/>
        </w:rPr>
        <w:lastRenderedPageBreak/>
        <w:t>And a 55 percent majority of those who strongly approve of Trump say it’s extremely important to turn out, rising to 68 percent among voters who strongly disapprove of Trump.</w:t>
      </w:r>
    </w:p>
    <w:p w14:paraId="105607D1" w14:textId="77777777" w:rsidR="006343B8" w:rsidRPr="00F129C1" w:rsidRDefault="006343B8" w:rsidP="006343B8">
      <w:pPr>
        <w:rPr>
          <w:rStyle w:val="StyleUnderline"/>
        </w:rPr>
      </w:pPr>
      <w:r w:rsidRPr="00F129C1">
        <w:rPr>
          <w:rStyle w:val="StyleUnderline"/>
        </w:rPr>
        <w:t>While strong Trump supporters come fairly close to strong Trump opponents on this measure, their smaller share of the electorate illustrates a key factor driving Democrats’ turnout edge. While 21 percent of registered voters strongly approve of Trump, 38 percent strongly disapprove.</w:t>
      </w:r>
    </w:p>
    <w:p w14:paraId="4F769FE9" w14:textId="7C2616B7" w:rsidR="006343B8" w:rsidRPr="00F129C1" w:rsidRDefault="006343B8" w:rsidP="006343B8">
      <w:r w:rsidRPr="00F129C1">
        <w:t>This Washington Post-Schar School poll was conducted from June 27 through July 2 among 1,302 registered voters, including an oversample of 774 voters in battleground districts. Margin of error for registered voters is plus or minus five percentage points, both overall and among those in battleground districts. Among the 528 registered voters in non-battleground districts, the margin of error is plus or minus six points.</w:t>
      </w:r>
    </w:p>
    <w:p w14:paraId="5C42636A" w14:textId="77777777" w:rsidR="000963C9" w:rsidRPr="00F129C1" w:rsidRDefault="000963C9" w:rsidP="006343B8"/>
    <w:p w14:paraId="14E19653" w14:textId="77777777" w:rsidR="006343B8" w:rsidRPr="00F129C1" w:rsidRDefault="006343B8" w:rsidP="006343B8">
      <w:pPr>
        <w:pStyle w:val="Heading4"/>
        <w:rPr>
          <w:rFonts w:cs="Times New Roman"/>
        </w:rPr>
      </w:pPr>
      <w:r w:rsidRPr="00F129C1">
        <w:rPr>
          <w:rFonts w:cs="Times New Roman"/>
        </w:rPr>
        <w:t>Young women rallying against Trump and Republican policies means the democrats will win the elections now</w:t>
      </w:r>
    </w:p>
    <w:p w14:paraId="2D50981D" w14:textId="316351D4" w:rsidR="006343B8" w:rsidRPr="00F129C1" w:rsidRDefault="006343B8" w:rsidP="006343B8">
      <w:pPr>
        <w:rPr>
          <w:rStyle w:val="Style13ptBold"/>
        </w:rPr>
      </w:pPr>
      <w:r w:rsidRPr="00F129C1">
        <w:rPr>
          <w:rStyle w:val="Style13ptBold"/>
        </w:rPr>
        <w:t xml:space="preserve">Cox, PRRI research director, </w:t>
      </w:r>
      <w:r w:rsidR="00317A70" w:rsidRPr="00F129C1">
        <w:rPr>
          <w:rStyle w:val="Style13ptBold"/>
        </w:rPr>
        <w:t xml:space="preserve">&amp; </w:t>
      </w:r>
      <w:r w:rsidRPr="00F129C1">
        <w:rPr>
          <w:rStyle w:val="Style13ptBold"/>
        </w:rPr>
        <w:t>Deckman, Washington College professor, 18</w:t>
      </w:r>
    </w:p>
    <w:p w14:paraId="07E85F97" w14:textId="79ECB9F0" w:rsidR="006343B8" w:rsidRPr="00F129C1" w:rsidRDefault="006343B8" w:rsidP="006343B8">
      <w:r w:rsidRPr="00F129C1">
        <w:t xml:space="preserve">[Daniel, Melissa, 7/5/18, FiveThirtyEight, “Young Women Could Redefine The Women’s Vote”, </w:t>
      </w:r>
      <w:hyperlink r:id="rId23" w:history="1">
        <w:r w:rsidRPr="00F129C1">
          <w:rPr>
            <w:rStyle w:val="Hyperlink"/>
          </w:rPr>
          <w:t>https://fivethirtyeight.com/features/why-young-women-might-get-more-women-elected/</w:t>
        </w:r>
      </w:hyperlink>
      <w:r w:rsidRPr="00F129C1">
        <w:t>, accessed 7/12/18, MC]</w:t>
      </w:r>
    </w:p>
    <w:p w14:paraId="09A623A0" w14:textId="77777777" w:rsidR="000963C9" w:rsidRPr="00F129C1" w:rsidRDefault="000963C9" w:rsidP="006343B8"/>
    <w:p w14:paraId="78A7C92B" w14:textId="77777777" w:rsidR="006343B8" w:rsidRPr="00F129C1" w:rsidRDefault="006343B8" w:rsidP="006343B8">
      <w:r w:rsidRPr="00F129C1">
        <w:rPr>
          <w:rStyle w:val="StyleUnderline"/>
        </w:rPr>
        <w:t>The 2018 midterm elections are shaping up to be a watershed year for women and politics. Not only are a record number of women running for political office in 2018, but many of them are running campaigns that tout the underrepresentation of women in an effort to galvanize the women’s vote</w:t>
      </w:r>
      <w:r w:rsidRPr="00F129C1">
        <w:t>. MJ Hegar, an Air Force veteran and young mother running for Congress in Texas as a Democrat, said that “women are sick of” male elected leaders promising to protect women’s rights. Her biographical campaign ad, “Doors,” featured prominently the significant obstacles she faced as a woman in the military. This theme was also picked up by Alexandria Ocasio-Cortez, a Democrat from New York, who began one of her ads by saying that “women like me are not supposed to run for office.” Kelda Roys, a Democrat running for governor of Wisconsin, ran a campaign ad in which she breastfed her baby.</w:t>
      </w:r>
    </w:p>
    <w:p w14:paraId="57DD61FE" w14:textId="77777777" w:rsidR="006343B8" w:rsidRPr="00F129C1" w:rsidRDefault="006343B8" w:rsidP="006343B8">
      <w:pPr>
        <w:rPr>
          <w:rStyle w:val="StyleUnderline"/>
        </w:rPr>
      </w:pPr>
      <w:r w:rsidRPr="00F129C1">
        <w:t xml:space="preserve">Will such a strategy prove effective? Historically, women overall have never shown a preference for voting for other women merely because of their gender. Political scientists have long shown that party and incumbency matter far more in the voting calculus of female voters (and male voters, for that matter). </w:t>
      </w:r>
      <w:r w:rsidRPr="00F129C1">
        <w:rPr>
          <w:rStyle w:val="StyleUnderline"/>
        </w:rPr>
        <w:t>But younger women could change that during this election. A recent Suffolk/USA Today poll found that nearly one-third of young women — those age 18 to 34 — would prefer voting for a woman over a man, compared with 19 percent of women overall.</w:t>
      </w:r>
    </w:p>
    <w:p w14:paraId="57957A1E" w14:textId="77777777" w:rsidR="00EA7ED6" w:rsidRPr="00F129C1" w:rsidRDefault="006343B8" w:rsidP="006343B8">
      <w:r w:rsidRPr="00F129C1">
        <w:t>At first glance, these polling results are somewhat surprising, given that young women appeared more apathetic about Hillary Clinton’s historic candidacy for the presidency than older women did. In both of her presidential primary campaigns, Clinton was the second choice for young women, according to exit polls in certain states. In the 2008 Democratic primary, young women supported Barack Obama over Clinton. Eight years later, young women favored Bernie Sanders over Clinton by an even larger margin.</w:t>
      </w:r>
    </w:p>
    <w:p w14:paraId="596981CF" w14:textId="5AAA6FF2" w:rsidR="006343B8" w:rsidRPr="00F129C1" w:rsidRDefault="006343B8" w:rsidP="006343B8">
      <w:r w:rsidRPr="00F129C1">
        <w:t xml:space="preserve">But if young women expressed some ambivalence about Clinton’s candidacy in particular, they are now showing a greater interest in supporting female candidates more generally. </w:t>
      </w:r>
      <w:r w:rsidRPr="00F129C1">
        <w:rPr>
          <w:rStyle w:val="StyleUnderline"/>
        </w:rPr>
        <w:t xml:space="preserve">A recent CBS News poll found that roughly two-thirds (65 percent) of women age 18 through 44 believe the country would </w:t>
      </w:r>
      <w:r w:rsidRPr="00F129C1">
        <w:rPr>
          <w:rStyle w:val="StyleUnderline"/>
        </w:rPr>
        <w:lastRenderedPageBreak/>
        <w:t>be better off if more women were serving in political office. Older women (53 percent) and men overall (38 percent) are considerably less likely to agree. The same poll also found that 61 percent of young women say electing more women to political office is a very important priority for them, a view shared by only about half of older women</w:t>
      </w:r>
      <w:r w:rsidRPr="00F129C1">
        <w:t>.</w:t>
      </w:r>
    </w:p>
    <w:p w14:paraId="3FA5B73E" w14:textId="77777777" w:rsidR="006343B8" w:rsidRPr="00F129C1" w:rsidRDefault="006343B8" w:rsidP="006343B8">
      <w:r w:rsidRPr="00F129C1">
        <w:t>Why are younger women increasingly likely to express solidarity with other women? There are few explanations worth considering.</w:t>
      </w:r>
    </w:p>
    <w:p w14:paraId="5373A595" w14:textId="77777777" w:rsidR="006343B8" w:rsidRPr="00F129C1" w:rsidRDefault="006343B8" w:rsidP="006343B8">
      <w:r w:rsidRPr="00F129C1">
        <w:t>The #MeToo movement has served as a powerful unifying force for women. Unlike other issues that affect women — like the gender pay gap, which primarily affects working women — sexual harassment crosses lines of culture, class and generation. It’s also fairly ubiquitous in American society: Eighty-one percent of women say they have experienced sexual harassment in their lifetime. However, the #MeToo movement has had a more profound effect on young women than older women. Compared with older women, young women are more likely to say the movement has affected how they think about sexual harassment and assault. It is also informing their political priorities, namely the election of more women to political office.</w:t>
      </w:r>
    </w:p>
    <w:p w14:paraId="16A419BA" w14:textId="77777777" w:rsidR="006343B8" w:rsidRPr="00F129C1" w:rsidRDefault="006343B8" w:rsidP="006343B8">
      <w:r w:rsidRPr="00F129C1">
        <w:t>But it’s not limited to politics. The increasing public attention to the problem of sexual harassment and assault is also affecting dynamics in the workplace. Americans have long expressed a preference for male bosses, but views are changing rapidly. In the past couple of years, the percentage of women saying they would rather work for a man has plummeted. Today, women are as likely to say they would prefer to work for a man as a woman. And younger women say they would rather have a female boss than a male one.</w:t>
      </w:r>
    </w:p>
    <w:p w14:paraId="307BAAD2" w14:textId="77777777" w:rsidR="006343B8" w:rsidRPr="00F129C1" w:rsidRDefault="006343B8" w:rsidP="006343B8">
      <w:r w:rsidRPr="00F129C1">
        <w:t>Young women today are also far more likely to be single than those in their parents’ and grandparents’ generations were at this age. A study published in 2017 found that white married women’s political behavior tends to be oriented more narrowly to further the interests of their husbands and family. In contrast, women who are single are more likely to see their interests as aligned with those of other women. Kelsy Kretschmer, an Oregon State University professor and one of the authors of the study, told The Guardian, “Just being married makes women more conservative in their vote choice.”</w:t>
      </w:r>
    </w:p>
    <w:p w14:paraId="13550140" w14:textId="77777777" w:rsidR="006343B8" w:rsidRPr="00F129C1" w:rsidRDefault="006343B8" w:rsidP="006343B8">
      <w:r w:rsidRPr="00F129C1">
        <w:rPr>
          <w:rStyle w:val="StyleUnderline"/>
        </w:rPr>
        <w:t>Another reason that young women may feel a greater sense of solidarity with other women is that their political views are becoming more aligned with one another, particularly on questions of reproductive health. Young women have become increasingly supportive of abortion access at a time when the political climate has become increasingly hostile to it. Over the past few years, an unprecedented number of restrictions have been placed on abortion at the state level. From 2010 to 2016, states enacted 338 restrictions on abortion. The Trump administration has stepped in to propose its own restrictions on abortion access by withholding funds from service providers like Planned Parenthood. Many young women have internalized the threat</w:t>
      </w:r>
      <w:r w:rsidRPr="00F129C1">
        <w:t>. Earlier this year, close to half of young women said it was at least somewhat likely that legal abortion would be unobtainable in their lifetime. With Justice Anthony Kennedy’s retirement from the Supreme Court, the fears about the fate of Roe v. Wade are almost certainly going to multiply. Moments after the announcement, CNN legal analyst Jeffrey Toobin tweeted: “Abortion will be illegal in twenty states in 18 months.”</w:t>
      </w:r>
    </w:p>
    <w:p w14:paraId="3F1DA840" w14:textId="77777777" w:rsidR="006343B8" w:rsidRPr="00F129C1" w:rsidRDefault="006343B8" w:rsidP="006343B8">
      <w:pPr>
        <w:rPr>
          <w:rStyle w:val="StyleUnderline"/>
        </w:rPr>
      </w:pPr>
      <w:r w:rsidRPr="00F129C1">
        <w:rPr>
          <w:rStyle w:val="StyleUnderline"/>
        </w:rPr>
        <w:t xml:space="preserve">The president’s role is also one that is difficult to ignore. Young women may wish to empower other women as a way to oppose the president. Trump is consistently viewed more negatively by women than men, but young women especially dislike him. In a PRRI survey from March, more than three-quarters of young women viewed Trump unfavorably, including a majority who had a very unfavorable view of him. It’s notable that this animosity is not only personal: In a January survey from CBS News, nearly 6 in 10 (59 percent) women age 18 through 44 said Trump’s policies were </w:t>
      </w:r>
      <w:r w:rsidRPr="00F129C1">
        <w:rPr>
          <w:rStyle w:val="StyleUnderline"/>
        </w:rPr>
        <w:lastRenderedPageBreak/>
        <w:t>generally harmful to women, a view that was much less common among older women. A recent Pew report documented a dramatic swing in Democratic affiliation among millennial women, with 70 percent now identifying with or leaning toward the Democratic Party.</w:t>
      </w:r>
    </w:p>
    <w:p w14:paraId="6FCC7B56" w14:textId="77777777" w:rsidR="006343B8" w:rsidRPr="00F129C1" w:rsidRDefault="006343B8" w:rsidP="006343B8">
      <w:r w:rsidRPr="00F129C1">
        <w:t>Most young women view Trump unfavorably</w:t>
      </w:r>
    </w:p>
    <w:p w14:paraId="12A47527" w14:textId="77777777" w:rsidR="006343B8" w:rsidRPr="00F129C1" w:rsidRDefault="006343B8" w:rsidP="006343B8">
      <w:r w:rsidRPr="00F129C1">
        <w:t xml:space="preserve">Skeptics who question the potential of young women to usher in a new political era point out that young people, more generally, are less politically active than older Americans and that women, more broadly, are less likely to become engaged in the political process than men. </w:t>
      </w:r>
      <w:r w:rsidRPr="00F129C1">
        <w:rPr>
          <w:rStyle w:val="StyleUnderline"/>
        </w:rPr>
        <w:t>But recent evidence suggests that Trump may serve as an effective antidote to the chronic inattention and apathy that plague younger voters. And young women appear particularly energized: A study conducted by PRRI and MTV released earlier this year found that young women were significantly more likely to report engaging in political activity than young men, defying historical trends</w:t>
      </w:r>
      <w:r w:rsidRPr="00F129C1">
        <w:t>.</w:t>
      </w:r>
    </w:p>
    <w:p w14:paraId="4A2F03A7" w14:textId="361B53E2" w:rsidR="006343B8" w:rsidRPr="00F129C1" w:rsidRDefault="006343B8" w:rsidP="006343B8">
      <w:pPr>
        <w:rPr>
          <w:rStyle w:val="StyleUnderline"/>
        </w:rPr>
      </w:pPr>
      <w:r w:rsidRPr="00F129C1">
        <w:t xml:space="preserve">We often think of political eras as defined by the values, character and politics of whoever occupies the Oval Office. </w:t>
      </w:r>
      <w:r w:rsidRPr="00F129C1">
        <w:rPr>
          <w:rStyle w:val="StyleUnderline"/>
        </w:rPr>
        <w:t>But political eras are also shaped by the forces that emerge to challenge them.</w:t>
      </w:r>
      <w:r w:rsidRPr="00F129C1">
        <w:t xml:space="preserve"> Bill Clinton faced a robust and organized conservative Christian political movement, which dominated the conversation on sexual morality for more than a decade. Obama contended with the Tea Party movement that sent 60 members to Congress and moved the entire Republican caucus in a far more conservative direction. It is hardly a coincidence that the Trump era also witnessed the emergence of the #MeToo movement. </w:t>
      </w:r>
      <w:r w:rsidRPr="00F129C1">
        <w:rPr>
          <w:rStyle w:val="StyleUnderline"/>
        </w:rPr>
        <w:t>If young women remain committed to empowering women, they, more than Trump, will be responsible for defining this era in American history.</w:t>
      </w:r>
    </w:p>
    <w:p w14:paraId="516DCB89" w14:textId="77777777" w:rsidR="000963C9" w:rsidRPr="00F129C1" w:rsidRDefault="000963C9" w:rsidP="006343B8">
      <w:pPr>
        <w:rPr>
          <w:rStyle w:val="StyleUnderline"/>
        </w:rPr>
      </w:pPr>
    </w:p>
    <w:p w14:paraId="2E9AE9B8" w14:textId="79827EF9" w:rsidR="00250DEF" w:rsidRPr="00F129C1" w:rsidRDefault="00250DEF" w:rsidP="00250DEF">
      <w:pPr>
        <w:pStyle w:val="Heading3"/>
        <w:rPr>
          <w:rFonts w:cs="Times New Roman"/>
        </w:rPr>
      </w:pPr>
      <w:bookmarkStart w:id="24" w:name="_Toc519436426"/>
      <w:r w:rsidRPr="00F129C1">
        <w:rPr>
          <w:rFonts w:cs="Times New Roman"/>
        </w:rPr>
        <w:lastRenderedPageBreak/>
        <w:t>Dems Win House – Polls Prove</w:t>
      </w:r>
      <w:bookmarkEnd w:id="24"/>
    </w:p>
    <w:p w14:paraId="1E4E1F81" w14:textId="77777777" w:rsidR="000963C9" w:rsidRPr="00F129C1" w:rsidRDefault="000963C9" w:rsidP="000963C9"/>
    <w:p w14:paraId="560A43D6" w14:textId="77777777" w:rsidR="00250DEF" w:rsidRPr="00F129C1" w:rsidRDefault="00250DEF" w:rsidP="00250DEF">
      <w:pPr>
        <w:pStyle w:val="Heading4"/>
        <w:rPr>
          <w:rFonts w:cs="Times New Roman"/>
        </w:rPr>
      </w:pPr>
      <w:r w:rsidRPr="00F129C1">
        <w:rPr>
          <w:rFonts w:cs="Times New Roman"/>
        </w:rPr>
        <w:t>Dems hold the edge in the House—Polls show a nine percent lead</w:t>
      </w:r>
    </w:p>
    <w:p w14:paraId="62D950D1" w14:textId="77777777" w:rsidR="00250DEF" w:rsidRPr="00F129C1" w:rsidRDefault="00250DEF" w:rsidP="00250DEF">
      <w:pPr>
        <w:rPr>
          <w:rStyle w:val="Style13ptBold"/>
        </w:rPr>
      </w:pPr>
      <w:r w:rsidRPr="00F129C1">
        <w:rPr>
          <w:rStyle w:val="Style13ptBold"/>
        </w:rPr>
        <w:t>McCormick, Bloomberg political correspondent, 7/10/18</w:t>
      </w:r>
    </w:p>
    <w:p w14:paraId="45FE473B" w14:textId="77777777" w:rsidR="00250DEF" w:rsidRPr="00F129C1" w:rsidRDefault="00250DEF" w:rsidP="00250DEF">
      <w:r w:rsidRPr="00F129C1">
        <w:t xml:space="preserve">[John, 7/10/2018, Bloomberg, “Democrats Hold Overall Turnout Edge in Competitive House Races.” </w:t>
      </w:r>
      <w:hyperlink r:id="rId24" w:history="1">
        <w:r w:rsidRPr="00F129C1">
          <w:rPr>
            <w:rStyle w:val="Hyperlink"/>
          </w:rPr>
          <w:t>https://www.bloomberg.com/news/articles/2018-07-10/democrats-hold-overall-turnout-edge-in-competitive-house-races?utm_source=google&amp;utm_medium=bd&amp;cmpId=google</w:t>
        </w:r>
      </w:hyperlink>
      <w:r w:rsidRPr="00F129C1">
        <w:t>, accessed 7/10/2018, GDI-AGS]</w:t>
      </w:r>
    </w:p>
    <w:p w14:paraId="46FF6C17" w14:textId="77777777" w:rsidR="00250DEF" w:rsidRPr="00F129C1" w:rsidRDefault="00250DEF" w:rsidP="00250DEF"/>
    <w:p w14:paraId="4FE27709" w14:textId="77777777" w:rsidR="00250DEF" w:rsidRPr="00F129C1" w:rsidRDefault="00250DEF" w:rsidP="00250DEF">
      <w:r w:rsidRPr="00F129C1">
        <w:rPr>
          <w:rStyle w:val="StyleUnderline"/>
        </w:rPr>
        <w:t>Democrats turned out more voters overall than Republicans in 14 of the most competitive congressional districts</w:t>
      </w:r>
      <w:r w:rsidRPr="00F129C1">
        <w:t xml:space="preserve"> that have had primaries so far, </w:t>
      </w:r>
      <w:r w:rsidRPr="00F129C1">
        <w:rPr>
          <w:rStyle w:val="StyleUnderline"/>
        </w:rPr>
        <w:t>signaling the eagerness of the party’s base to confront Donald Trump</w:t>
      </w:r>
      <w:r w:rsidRPr="00F129C1">
        <w:t xml:space="preserve"> in the first midterm election of his presidency.</w:t>
      </w:r>
    </w:p>
    <w:p w14:paraId="3DFD7574" w14:textId="77777777" w:rsidR="00250DEF" w:rsidRPr="00F129C1" w:rsidRDefault="00250DEF" w:rsidP="00250DEF">
      <w:r w:rsidRPr="00F129C1">
        <w:t>While the turnout numbers are positive for the party, they don’t indicate a decisive edge in the November congressional elections that will determine whether Democrats gain a majority in the House.</w:t>
      </w:r>
    </w:p>
    <w:p w14:paraId="3F8FAD2C" w14:textId="77777777" w:rsidR="00250DEF" w:rsidRPr="00F129C1" w:rsidRDefault="00250DEF" w:rsidP="00250DEF">
      <w:pPr>
        <w:rPr>
          <w:rStyle w:val="StyleUnderline"/>
        </w:rPr>
      </w:pPr>
      <w:r w:rsidRPr="00F129C1">
        <w:t xml:space="preserve">The advantage also isn’t spread evenly. </w:t>
      </w:r>
      <w:r w:rsidRPr="00F129C1">
        <w:rPr>
          <w:rStyle w:val="StyleUnderline"/>
        </w:rPr>
        <w:t>Democrats tallied more total votes than Republicans in just half of the 14 the districts,</w:t>
      </w:r>
      <w:r w:rsidRPr="00F129C1">
        <w:t xml:space="preserve"> and they’ll need to win in many of those places to gain at least </w:t>
      </w:r>
      <w:r w:rsidRPr="00F129C1">
        <w:rPr>
          <w:rStyle w:val="StyleUnderline"/>
        </w:rPr>
        <w:t>23 U.S. House seats to take control of the chamber.</w:t>
      </w:r>
    </w:p>
    <w:p w14:paraId="05F33626" w14:textId="77777777" w:rsidR="00250DEF" w:rsidRPr="00F129C1" w:rsidRDefault="00250DEF" w:rsidP="00250DEF">
      <w:pPr>
        <w:rPr>
          <w:rStyle w:val="StyleUnderline"/>
        </w:rPr>
      </w:pPr>
      <w:r w:rsidRPr="00F129C1">
        <w:t xml:space="preserve">Expectations have been high for Democrats as the intensity of dissatisfaction with the president among the party’s core voters has boosted candidate recruitment and fundraising. </w:t>
      </w:r>
      <w:r w:rsidRPr="00F129C1">
        <w:rPr>
          <w:rStyle w:val="StyleUnderline"/>
        </w:rPr>
        <w:t>Added to that are historical trends that point to losses for the party in power in between presidential election years.</w:t>
      </w:r>
    </w:p>
    <w:p w14:paraId="2122FB2A" w14:textId="07354161" w:rsidR="00250DEF" w:rsidRPr="00F129C1" w:rsidRDefault="00250DEF" w:rsidP="00250DEF">
      <w:r w:rsidRPr="00F129C1">
        <w:t xml:space="preserve">Unofficial vote totals from the still-unfinished primary season show </w:t>
      </w:r>
      <w:r w:rsidRPr="00F129C1">
        <w:rPr>
          <w:rStyle w:val="StyleUnderline"/>
        </w:rPr>
        <w:t>Democrats received about 806,000 votes in the 14 districts, while Republicans won about 727,000,</w:t>
      </w:r>
      <w:r w:rsidRPr="00F129C1">
        <w:t xml:space="preserve"> according to a Bloomberg News tally. That’s roughly 52.6 percent for Democrats and 47.4 percent for GOP candidates.</w:t>
      </w:r>
    </w:p>
    <w:p w14:paraId="2119E568" w14:textId="77777777" w:rsidR="000963C9" w:rsidRPr="00F129C1" w:rsidRDefault="000963C9" w:rsidP="00250DEF">
      <w:pPr>
        <w:rPr>
          <w:rStyle w:val="Emphasis"/>
        </w:rPr>
      </w:pPr>
    </w:p>
    <w:p w14:paraId="2FB2AEBF" w14:textId="12437606" w:rsidR="00B91E6D" w:rsidRPr="00F129C1" w:rsidRDefault="000963C9" w:rsidP="00B91E6D">
      <w:pPr>
        <w:pStyle w:val="Heading3"/>
        <w:rPr>
          <w:rFonts w:cs="Times New Roman"/>
        </w:rPr>
      </w:pPr>
      <w:bookmarkStart w:id="25" w:name="_Toc519436427"/>
      <w:r w:rsidRPr="00F129C1">
        <w:rPr>
          <w:rFonts w:cs="Times New Roman"/>
        </w:rPr>
        <w:lastRenderedPageBreak/>
        <w:t>AT</w:t>
      </w:r>
      <w:r w:rsidR="00C10027" w:rsidRPr="00F129C1">
        <w:rPr>
          <w:rFonts w:cs="Times New Roman"/>
        </w:rPr>
        <w:t xml:space="preserve"> –</w:t>
      </w:r>
      <w:r w:rsidR="00B91E6D" w:rsidRPr="00F129C1">
        <w:rPr>
          <w:rFonts w:cs="Times New Roman"/>
        </w:rPr>
        <w:t xml:space="preserve"> Fundraising Alt Cause</w:t>
      </w:r>
      <w:bookmarkEnd w:id="25"/>
    </w:p>
    <w:p w14:paraId="41138A2A" w14:textId="77777777" w:rsidR="000963C9" w:rsidRPr="00F129C1" w:rsidRDefault="000963C9" w:rsidP="000963C9"/>
    <w:p w14:paraId="74E6B451" w14:textId="77777777" w:rsidR="00B91E6D" w:rsidRPr="00F129C1" w:rsidRDefault="00B91E6D" w:rsidP="00B91E6D">
      <w:pPr>
        <w:pStyle w:val="Heading4"/>
        <w:rPr>
          <w:rFonts w:cs="Times New Roman"/>
        </w:rPr>
      </w:pPr>
      <w:r w:rsidRPr="00F129C1">
        <w:rPr>
          <w:rFonts w:cs="Times New Roman"/>
        </w:rPr>
        <w:t>More fundraising doesn’t guarantee election success – rise of Ocasio-Cortez proves</w:t>
      </w:r>
    </w:p>
    <w:p w14:paraId="51A08CF2" w14:textId="51B466A7" w:rsidR="00B91E6D" w:rsidRPr="00F129C1" w:rsidRDefault="00B91E6D" w:rsidP="00B91E6D">
      <w:pPr>
        <w:rPr>
          <w:b/>
          <w:sz w:val="26"/>
          <w:szCs w:val="26"/>
        </w:rPr>
      </w:pPr>
      <w:r w:rsidRPr="00F129C1">
        <w:rPr>
          <w:b/>
          <w:sz w:val="26"/>
          <w:szCs w:val="26"/>
        </w:rPr>
        <w:t>Shapiro, Brennan Center for Justice, fellow, 7-7-18</w:t>
      </w:r>
    </w:p>
    <w:p w14:paraId="174C1421" w14:textId="4A8DBC4A" w:rsidR="00B91E6D" w:rsidRPr="00F129C1" w:rsidRDefault="00B91E6D" w:rsidP="00B91E6D">
      <w:r w:rsidRPr="00F129C1">
        <w:t>(Walter, 7-7</w:t>
      </w:r>
      <w:r w:rsidR="00947300" w:rsidRPr="00F129C1">
        <w:t>-18</w:t>
      </w:r>
      <w:r w:rsidRPr="00F129C1">
        <w:t xml:space="preserve">, The Brookings Institution, “Money is not destiny”, </w:t>
      </w:r>
      <w:hyperlink r:id="rId25" w:history="1">
        <w:r w:rsidRPr="00F129C1">
          <w:rPr>
            <w:rStyle w:val="Hyperlink"/>
          </w:rPr>
          <w:t>https://www.brookings.edu/blog/fixgov/2018/07/07/money-is-not-destiny/?utm_campaign=Brookings%20Brief&amp;utm_source=hs_email&amp;utm_medium=email&amp;utm_content=64327081</w:t>
        </w:r>
      </w:hyperlink>
      <w:r w:rsidRPr="00F129C1">
        <w:t>, accessed 7/10/18, GDI-JG)</w:t>
      </w:r>
    </w:p>
    <w:p w14:paraId="0A845B54" w14:textId="77777777" w:rsidR="00C10027" w:rsidRPr="00F129C1" w:rsidRDefault="00C10027" w:rsidP="00B91E6D"/>
    <w:p w14:paraId="5CAD0543" w14:textId="77777777" w:rsidR="00B91E6D" w:rsidRPr="00F129C1" w:rsidRDefault="00B91E6D" w:rsidP="00B91E6D">
      <w:r w:rsidRPr="00F129C1">
        <w:t xml:space="preserve">But </w:t>
      </w:r>
      <w:r w:rsidRPr="00F129C1">
        <w:rPr>
          <w:rStyle w:val="StyleUnderline"/>
        </w:rPr>
        <w:t>Patel</w:t>
      </w:r>
      <w:r w:rsidRPr="00F129C1">
        <w:t xml:space="preserve">, who worked on the Barack Obama and Hillary Clinton campaigns, </w:t>
      </w:r>
      <w:r w:rsidRPr="00F129C1">
        <w:rPr>
          <w:rStyle w:val="StyleUnderline"/>
        </w:rPr>
        <w:t>mostly won attention in the most traditional way possible—by the size of his campaign bankroll</w:t>
      </w:r>
      <w:r w:rsidRPr="00F129C1">
        <w:t>. As the Times reported five days before the primary, “</w:t>
      </w:r>
      <w:r w:rsidRPr="00F129C1">
        <w:rPr>
          <w:rStyle w:val="StyleUnderline"/>
        </w:rPr>
        <w:t>Mr. Patel, a hotel executive, made a splash by amassing $1.2 million in a few short months—rivaling Ms. Maloney’s haul.”</w:t>
      </w:r>
    </w:p>
    <w:p w14:paraId="74AFBBEB" w14:textId="77777777" w:rsidR="00B91E6D" w:rsidRPr="00F129C1" w:rsidRDefault="00B91E6D" w:rsidP="00B91E6D">
      <w:pPr>
        <w:rPr>
          <w:rStyle w:val="StyleUnderline"/>
        </w:rPr>
      </w:pPr>
      <w:r w:rsidRPr="00F129C1">
        <w:t>Like almost all primary challengers to entrenched congressional incumbents,</w:t>
      </w:r>
      <w:r w:rsidRPr="00F129C1">
        <w:rPr>
          <w:rStyle w:val="StyleUnderline"/>
        </w:rPr>
        <w:t xml:space="preserve"> Patel fell short, losing to Maloney 59-to-41 percent.</w:t>
      </w:r>
      <w:r w:rsidRPr="00F129C1">
        <w:t xml:space="preserve"> But </w:t>
      </w:r>
      <w:r w:rsidRPr="00F129C1">
        <w:rPr>
          <w:rStyle w:val="StyleUnderline"/>
        </w:rPr>
        <w:t>Patel’s aggressive wooing of younger voters and his even more aggressive fundraising helped distract</w:t>
      </w:r>
      <w:r w:rsidRPr="00F129C1">
        <w:t xml:space="preserve"> the Times and many national campaign reporters </w:t>
      </w:r>
      <w:r w:rsidRPr="00F129C1">
        <w:rPr>
          <w:rStyle w:val="StyleUnderline"/>
        </w:rPr>
        <w:t>from a far more dramatic story in the outer boroughs—</w:t>
      </w:r>
      <w:r w:rsidRPr="00F129C1">
        <w:rPr>
          <w:rStyle w:val="Emphasis"/>
        </w:rPr>
        <w:t xml:space="preserve">the giant-killer primary victory of left-wing insurgent </w:t>
      </w:r>
      <w:r w:rsidRPr="00F129C1">
        <w:t>Alexandria</w:t>
      </w:r>
      <w:r w:rsidRPr="00F129C1">
        <w:rPr>
          <w:rStyle w:val="Emphasis"/>
        </w:rPr>
        <w:t xml:space="preserve"> Ocasio-Cortez.</w:t>
      </w:r>
    </w:p>
    <w:p w14:paraId="14C92BBF" w14:textId="77777777" w:rsidR="00B91E6D" w:rsidRPr="00F129C1" w:rsidRDefault="00B91E6D" w:rsidP="00B91E6D">
      <w:r w:rsidRPr="00F129C1">
        <w:t xml:space="preserve">By traditional standards, </w:t>
      </w:r>
      <w:r w:rsidRPr="00F129C1">
        <w:rPr>
          <w:rStyle w:val="StyleUnderline"/>
        </w:rPr>
        <w:t xml:space="preserve">everything about Ocasio-Cortez made her an implausible candidate to upend </w:t>
      </w:r>
      <w:r w:rsidRPr="00F129C1">
        <w:t xml:space="preserve">Joe </w:t>
      </w:r>
      <w:r w:rsidRPr="00F129C1">
        <w:rPr>
          <w:rStyle w:val="StyleUnderline"/>
        </w:rPr>
        <w:t>Crowley, the fourth highest-ranking House Democrat and a potential successor to</w:t>
      </w:r>
      <w:r w:rsidRPr="00F129C1">
        <w:t xml:space="preserve"> Minority Leader Rep. Nancy </w:t>
      </w:r>
      <w:r w:rsidRPr="00F129C1">
        <w:rPr>
          <w:rStyle w:val="StyleUnderline"/>
        </w:rPr>
        <w:t>Pelosi</w:t>
      </w:r>
      <w:r w:rsidRPr="00F129C1">
        <w:t xml:space="preserve">. </w:t>
      </w:r>
      <w:r w:rsidRPr="00F129C1">
        <w:rPr>
          <w:rStyle w:val="StyleUnderline"/>
        </w:rPr>
        <w:t>Ocasio-Cortez was too young</w:t>
      </w:r>
      <w:r w:rsidRPr="00F129C1">
        <w:t xml:space="preserve"> (at 28 she will be the youngest woman ever elected to Congress), </w:t>
      </w:r>
      <w:r w:rsidRPr="00F129C1">
        <w:rPr>
          <w:rStyle w:val="StyleUnderline"/>
        </w:rPr>
        <w:t>too much of a party outsider</w:t>
      </w:r>
      <w:r w:rsidRPr="00F129C1">
        <w:t xml:space="preserve"> (she worked as an organizer for Bernie Sanders in 2016), </w:t>
      </w:r>
      <w:r w:rsidRPr="00F129C1">
        <w:rPr>
          <w:rStyle w:val="StyleUnderline"/>
        </w:rPr>
        <w:t>and too underfunded</w:t>
      </w:r>
      <w:r w:rsidRPr="00F129C1">
        <w:t xml:space="preserve"> (she raised about one quarter as much money as Patel).</w:t>
      </w:r>
    </w:p>
    <w:p w14:paraId="049FFE28" w14:textId="77777777" w:rsidR="00B91E6D" w:rsidRPr="00F129C1" w:rsidRDefault="00B91E6D" w:rsidP="00B91E6D">
      <w:r w:rsidRPr="00F129C1">
        <w:t>Jill Abramson, the former executive editor of the Times who was ousted in 2014, felt compelled to tweet after the newspaper belatedly scrambled to cover Crowley’s defeat, “Kind of pisses me off that @nytimes is still asking Who Is Ocasio-Cortez? when it should have covered her campaign. Missing her rise akin to not seeing Trump’s win coming in 2016.”</w:t>
      </w:r>
    </w:p>
    <w:p w14:paraId="08E5E7C0" w14:textId="77777777" w:rsidR="00B91E6D" w:rsidRPr="00F129C1" w:rsidRDefault="00B91E6D" w:rsidP="00B91E6D">
      <w:pPr>
        <w:rPr>
          <w:rStyle w:val="Emphasis"/>
        </w:rPr>
      </w:pPr>
      <w:r w:rsidRPr="00F129C1">
        <w:t xml:space="preserve">Abramson is right. </w:t>
      </w:r>
      <w:r w:rsidRPr="00F129C1">
        <w:rPr>
          <w:rStyle w:val="StyleUnderline"/>
        </w:rPr>
        <w:t>The Times muffed the biggest story of the congressional primary season</w:t>
      </w:r>
      <w:r w:rsidRPr="00F129C1">
        <w:t xml:space="preserve">— and it happened in New York’s 14th district connecting parts of the Bronx and Queens. </w:t>
      </w:r>
      <w:r w:rsidRPr="00F129C1">
        <w:rPr>
          <w:rStyle w:val="Emphasis"/>
        </w:rPr>
        <w:t>But the underlying problem extends far beyond the coverage decisions of the Times’ Metro section.</w:t>
      </w:r>
    </w:p>
    <w:p w14:paraId="76F87276" w14:textId="77777777" w:rsidR="00B91E6D" w:rsidRPr="00F129C1" w:rsidRDefault="00B91E6D" w:rsidP="00B91E6D">
      <w:r w:rsidRPr="00F129C1">
        <w:t>Some of it is the establishmentarian bias of most political reporters who, as a result, didn’t see Bernie Sanders or Donald Trump coming. (I plead as guilty as the rest). Ocasio-Cortez, who describes herself as a “working-class New Yorker,” certainly did not fit the mold of a traditional congressional candidate.</w:t>
      </w:r>
    </w:p>
    <w:p w14:paraId="344BFE2C" w14:textId="77777777" w:rsidR="00B91E6D" w:rsidRPr="00F129C1" w:rsidRDefault="00B91E6D" w:rsidP="00B91E6D">
      <w:pPr>
        <w:rPr>
          <w:rStyle w:val="Emphasis"/>
        </w:rPr>
      </w:pPr>
      <w:r w:rsidRPr="00F129C1">
        <w:t xml:space="preserve">But </w:t>
      </w:r>
      <w:r w:rsidRPr="00F129C1">
        <w:rPr>
          <w:rStyle w:val="StyleUnderline"/>
        </w:rPr>
        <w:t>there is another related belief structure that undermines campaign reporting</w:t>
      </w:r>
      <w:r w:rsidRPr="00F129C1">
        <w:t xml:space="preserve">—and </w:t>
      </w:r>
      <w:r w:rsidRPr="00F129C1">
        <w:rPr>
          <w:rStyle w:val="Emphasis"/>
        </w:rPr>
        <w:t>that is the widespread conviction that, in politics, money is the measure of all things.</w:t>
      </w:r>
    </w:p>
    <w:p w14:paraId="6262A7A3" w14:textId="77777777" w:rsidR="00B91E6D" w:rsidRPr="00F129C1" w:rsidRDefault="00B91E6D" w:rsidP="00B91E6D">
      <w:pPr>
        <w:rPr>
          <w:rStyle w:val="Emphasis"/>
        </w:rPr>
      </w:pPr>
      <w:r w:rsidRPr="00F129C1">
        <w:t xml:space="preserve">That </w:t>
      </w:r>
      <w:r w:rsidRPr="00F129C1">
        <w:rPr>
          <w:rStyle w:val="StyleUnderline"/>
        </w:rPr>
        <w:t>money-talks credo made sense back</w:t>
      </w:r>
      <w:r w:rsidRPr="00F129C1">
        <w:t xml:space="preserve"> in the era </w:t>
      </w:r>
      <w:r w:rsidRPr="00F129C1">
        <w:rPr>
          <w:rStyle w:val="StyleUnderline"/>
        </w:rPr>
        <w:t xml:space="preserve">when virtually all voters watched expensive campaign commercials on network TV </w:t>
      </w:r>
      <w:r w:rsidRPr="00F129C1">
        <w:t xml:space="preserve">and the only form of small-donor fund-raising was through stamped letters sent through the mail. </w:t>
      </w:r>
      <w:r w:rsidRPr="00F129C1">
        <w:rPr>
          <w:rStyle w:val="Emphasis"/>
        </w:rPr>
        <w:t xml:space="preserve">But that 20th-century playbook has grown increasingly outmoded </w:t>
      </w:r>
      <w:r w:rsidRPr="00F129C1">
        <w:t>with every passing election.</w:t>
      </w:r>
    </w:p>
    <w:p w14:paraId="7DC60741" w14:textId="77777777" w:rsidR="00B91E6D" w:rsidRPr="00F129C1" w:rsidRDefault="00B91E6D" w:rsidP="00B91E6D">
      <w:r w:rsidRPr="00F129C1">
        <w:lastRenderedPageBreak/>
        <w:t xml:space="preserve">These days, </w:t>
      </w:r>
      <w:r w:rsidRPr="00F129C1">
        <w:rPr>
          <w:rStyle w:val="StyleUnderline"/>
        </w:rPr>
        <w:t>candidates can still squander millions on 30-second TV spots</w:t>
      </w:r>
      <w:r w:rsidRPr="00F129C1">
        <w:t xml:space="preserve">—and often win that way. </w:t>
      </w:r>
      <w:r w:rsidRPr="00F129C1">
        <w:rPr>
          <w:rStyle w:val="Emphasis"/>
        </w:rPr>
        <w:t>But as outsiders like Ocasio-Cortez have demonstrated, it is also possible to cleverly harness social media to reach voters at a far lower cost</w:t>
      </w:r>
      <w:r w:rsidRPr="00F129C1">
        <w:t>. Ocasio-Cortez’s candidacy was powered by vibrant online videos that underscored the themes of her antiestablishment campaign (“We’ve got the people, they’ve got the money”) while still being visually arresting.</w:t>
      </w:r>
    </w:p>
    <w:p w14:paraId="31115029" w14:textId="12B05D7D" w:rsidR="00B91E6D" w:rsidRPr="00F129C1" w:rsidRDefault="00B91E6D" w:rsidP="00B91E6D">
      <w:pPr>
        <w:rPr>
          <w:rStyle w:val="StyleUnderline"/>
        </w:rPr>
      </w:pPr>
      <w:r w:rsidRPr="00F129C1">
        <w:t xml:space="preserve">Campaigns are changing, but most political reporters are wedded to the old rules. </w:t>
      </w:r>
      <w:r w:rsidRPr="00F129C1">
        <w:rPr>
          <w:rStyle w:val="StyleUnderline"/>
        </w:rPr>
        <w:t>There is safety in a system that places inordinate emphasis on objective measures like polls and campaign coffers.</w:t>
      </w:r>
    </w:p>
    <w:p w14:paraId="12FF5230" w14:textId="77777777" w:rsidR="00C10027" w:rsidRPr="00F129C1" w:rsidRDefault="00C10027" w:rsidP="00B91E6D">
      <w:pPr>
        <w:rPr>
          <w:rStyle w:val="StyleUnderline"/>
        </w:rPr>
      </w:pPr>
    </w:p>
    <w:p w14:paraId="003CFF01" w14:textId="77777777" w:rsidR="00B91E6D" w:rsidRPr="00F129C1" w:rsidRDefault="00B91E6D" w:rsidP="00B91E6D">
      <w:pPr>
        <w:pStyle w:val="Heading4"/>
        <w:rPr>
          <w:rFonts w:cs="Times New Roman"/>
        </w:rPr>
      </w:pPr>
      <w:r w:rsidRPr="00F129C1">
        <w:rPr>
          <w:rFonts w:cs="Times New Roman"/>
        </w:rPr>
        <w:t>Money misleading factor for election success – smart investment and enthusiasm also matter</w:t>
      </w:r>
    </w:p>
    <w:p w14:paraId="706DA653" w14:textId="70818E25" w:rsidR="009F6C93" w:rsidRPr="00F129C1" w:rsidRDefault="009F6C93" w:rsidP="009F6C93">
      <w:pPr>
        <w:rPr>
          <w:b/>
          <w:sz w:val="26"/>
          <w:szCs w:val="26"/>
        </w:rPr>
      </w:pPr>
      <w:r w:rsidRPr="00F129C1">
        <w:rPr>
          <w:b/>
          <w:sz w:val="26"/>
          <w:szCs w:val="26"/>
        </w:rPr>
        <w:t>Shapiro, Brennan Center for Justice, fellow, 7-7-18</w:t>
      </w:r>
    </w:p>
    <w:p w14:paraId="55C48D4D" w14:textId="721F1069" w:rsidR="009F6C93" w:rsidRPr="00F129C1" w:rsidRDefault="009F6C93" w:rsidP="009F6C93">
      <w:r w:rsidRPr="00F129C1">
        <w:t>(Walter, 7-7</w:t>
      </w:r>
      <w:r w:rsidR="00947300" w:rsidRPr="00F129C1">
        <w:t>-18</w:t>
      </w:r>
      <w:r w:rsidRPr="00F129C1">
        <w:t xml:space="preserve">, The Brookings Institution, “Money is not destiny”, </w:t>
      </w:r>
      <w:hyperlink r:id="rId26" w:history="1">
        <w:r w:rsidRPr="00F129C1">
          <w:rPr>
            <w:rStyle w:val="Hyperlink"/>
          </w:rPr>
          <w:t>https://www.brookings.edu/blog/fixgov/2018/07/07/money-is-not-destiny/?utm_campaign=Brookings%20Brief&amp;utm_source=hs_email&amp;utm_medium=email&amp;utm_content=64327081</w:t>
        </w:r>
      </w:hyperlink>
      <w:r w:rsidRPr="00F129C1">
        <w:t>, accessed 7/10/18, GDI-JG)</w:t>
      </w:r>
    </w:p>
    <w:p w14:paraId="552A7268" w14:textId="77777777" w:rsidR="000963C9" w:rsidRPr="00F129C1" w:rsidRDefault="000963C9" w:rsidP="009F6C93"/>
    <w:p w14:paraId="3F0F6F21" w14:textId="77777777" w:rsidR="00B91E6D" w:rsidRPr="00F129C1" w:rsidRDefault="00B91E6D" w:rsidP="00B91E6D">
      <w:pPr>
        <w:rPr>
          <w:rStyle w:val="StyleUnderline"/>
        </w:rPr>
      </w:pPr>
      <w:r w:rsidRPr="00F129C1">
        <w:t xml:space="preserve">These days, though, </w:t>
      </w:r>
      <w:r w:rsidRPr="00F129C1">
        <w:rPr>
          <w:rStyle w:val="StyleUnderline"/>
        </w:rPr>
        <w:t xml:space="preserve">money can be a misleading indicator as </w:t>
      </w:r>
      <w:r w:rsidRPr="00F129C1">
        <w:t xml:space="preserve">outgoing Rep. Joe </w:t>
      </w:r>
      <w:r w:rsidRPr="00F129C1">
        <w:rPr>
          <w:rStyle w:val="StyleUnderline"/>
        </w:rPr>
        <w:t>Crowley would be the first to admit. I</w:t>
      </w:r>
      <w:r w:rsidRPr="00F129C1">
        <w:t xml:space="preserve">n a telling statistic, </w:t>
      </w:r>
      <w:r w:rsidRPr="00F129C1">
        <w:rPr>
          <w:rStyle w:val="StyleUnderline"/>
        </w:rPr>
        <w:t xml:space="preserve">Crowley in the 2017-18 campaign cycle corralled more money from real-estate interests </w:t>
      </w:r>
      <w:r w:rsidRPr="00F129C1">
        <w:t xml:space="preserve">($347,000) </w:t>
      </w:r>
      <w:r w:rsidRPr="00F129C1">
        <w:rPr>
          <w:rStyle w:val="StyleUnderline"/>
        </w:rPr>
        <w:t>than Ocasio-Cortez raised for her entire campaign.</w:t>
      </w:r>
    </w:p>
    <w:p w14:paraId="4E270D72" w14:textId="77777777" w:rsidR="00B91E6D" w:rsidRPr="00F129C1" w:rsidRDefault="00B91E6D" w:rsidP="00B91E6D">
      <w:r w:rsidRPr="00F129C1">
        <w:t xml:space="preserve">To put fund-raising totals in context, </w:t>
      </w:r>
      <w:r w:rsidRPr="00F129C1">
        <w:rPr>
          <w:rStyle w:val="StyleUnderline"/>
        </w:rPr>
        <w:t>a reporter today</w:t>
      </w:r>
      <w:r w:rsidRPr="00F129C1">
        <w:t xml:space="preserve"> also </w:t>
      </w:r>
      <w:r w:rsidRPr="00F129C1">
        <w:rPr>
          <w:rStyle w:val="StyleUnderline"/>
        </w:rPr>
        <w:t>needs to know how effectively the money is being spent, how much enthusiasm the candidate is generating, and the developing impressions of voters.</w:t>
      </w:r>
      <w:r w:rsidRPr="00F129C1">
        <w:t xml:space="preserve"> </w:t>
      </w:r>
      <w:r w:rsidRPr="00F129C1">
        <w:rPr>
          <w:rStyle w:val="Emphasis"/>
        </w:rPr>
        <w:t>Some of that information is unknowable</w:t>
      </w:r>
      <w:r w:rsidRPr="00F129C1">
        <w:t>—since campaign-finance disclosure forms provide little information about consultant fees. But most of it requires the kind of old-fashioned reporting that is difficult under the financial pressures that now govern journalism.</w:t>
      </w:r>
    </w:p>
    <w:p w14:paraId="4B3BA914" w14:textId="77777777" w:rsidR="00B91E6D" w:rsidRPr="00F129C1" w:rsidRDefault="00B91E6D" w:rsidP="00B91E6D">
      <w:pPr>
        <w:rPr>
          <w:rStyle w:val="StyleUnderline"/>
        </w:rPr>
      </w:pPr>
      <w:r w:rsidRPr="00F129C1">
        <w:rPr>
          <w:rStyle w:val="StyleUnderline"/>
        </w:rPr>
        <w:t>Not all candidates are equal</w:t>
      </w:r>
      <w:r w:rsidRPr="00F129C1">
        <w:t xml:space="preserve">—a fringe figure with no discernable financial or public support is not entitled to more than minimal coverage. </w:t>
      </w:r>
      <w:r w:rsidRPr="00F129C1">
        <w:rPr>
          <w:rStyle w:val="StyleUnderline"/>
        </w:rPr>
        <w:t>But when a candidate like Ocasio-Cortez raises a credible sum ($300,000 in her case), she or he should be taken seriously even if outspent.</w:t>
      </w:r>
    </w:p>
    <w:p w14:paraId="4AD235DD" w14:textId="067FDA52" w:rsidR="00B91E6D" w:rsidRPr="00F129C1" w:rsidRDefault="00B91E6D" w:rsidP="00B91E6D">
      <w:pPr>
        <w:rPr>
          <w:rStyle w:val="Emphasis"/>
        </w:rPr>
      </w:pPr>
      <w:r w:rsidRPr="00F129C1">
        <w:t xml:space="preserve">Online media and fund-raising means that, even in the era of Citizens United, </w:t>
      </w:r>
      <w:r w:rsidRPr="00F129C1">
        <w:rPr>
          <w:rStyle w:val="Emphasis"/>
        </w:rPr>
        <w:t>campaign money does not always guarantee destiny.</w:t>
      </w:r>
    </w:p>
    <w:p w14:paraId="71E720E0" w14:textId="77777777" w:rsidR="000963C9" w:rsidRPr="00F129C1" w:rsidRDefault="000963C9" w:rsidP="00B91E6D">
      <w:pPr>
        <w:rPr>
          <w:b/>
          <w:iCs/>
          <w:u w:val="single"/>
        </w:rPr>
      </w:pPr>
    </w:p>
    <w:p w14:paraId="407025C5" w14:textId="1CE20CF3" w:rsidR="00B91E6D" w:rsidRPr="00F129C1" w:rsidRDefault="00B91E6D" w:rsidP="00B91E6D">
      <w:pPr>
        <w:pStyle w:val="Heading3"/>
        <w:rPr>
          <w:rFonts w:cs="Times New Roman"/>
        </w:rPr>
      </w:pPr>
      <w:bookmarkStart w:id="26" w:name="_Toc519436428"/>
      <w:r w:rsidRPr="00F129C1">
        <w:rPr>
          <w:rFonts w:cs="Times New Roman"/>
        </w:rPr>
        <w:lastRenderedPageBreak/>
        <w:t>A</w:t>
      </w:r>
      <w:r w:rsidR="000963C9" w:rsidRPr="00F129C1">
        <w:rPr>
          <w:rFonts w:cs="Times New Roman"/>
        </w:rPr>
        <w:t>T –</w:t>
      </w:r>
      <w:r w:rsidRPr="00F129C1">
        <w:rPr>
          <w:rFonts w:cs="Times New Roman"/>
        </w:rPr>
        <w:t xml:space="preserve"> Infighting Alt Cause</w:t>
      </w:r>
      <w:bookmarkEnd w:id="26"/>
    </w:p>
    <w:p w14:paraId="2717878B" w14:textId="77777777" w:rsidR="000963C9" w:rsidRPr="00F129C1" w:rsidRDefault="000963C9" w:rsidP="000963C9"/>
    <w:p w14:paraId="2965D966" w14:textId="77777777" w:rsidR="00B91E6D" w:rsidRPr="00F129C1" w:rsidRDefault="00B91E6D" w:rsidP="00B91E6D">
      <w:pPr>
        <w:pStyle w:val="Heading4"/>
        <w:rPr>
          <w:rFonts w:cs="Times New Roman"/>
        </w:rPr>
      </w:pPr>
      <w:r w:rsidRPr="00F129C1">
        <w:rPr>
          <w:rFonts w:cs="Times New Roman"/>
        </w:rPr>
        <w:t>Party unity not key to Dem win – empirics prove</w:t>
      </w:r>
    </w:p>
    <w:p w14:paraId="4351E7EF" w14:textId="2F19A947" w:rsidR="00B91E6D" w:rsidRPr="00F129C1" w:rsidRDefault="00B91E6D" w:rsidP="00B91E6D">
      <w:pPr>
        <w:rPr>
          <w:b/>
          <w:sz w:val="26"/>
          <w:szCs w:val="26"/>
        </w:rPr>
      </w:pPr>
      <w:r w:rsidRPr="00F129C1">
        <w:rPr>
          <w:b/>
          <w:sz w:val="26"/>
          <w:szCs w:val="26"/>
        </w:rPr>
        <w:t>Grossman, Michigan State University, political scientist, and Hopkins, Boston College, political science, associate professor, 7-12-18</w:t>
      </w:r>
    </w:p>
    <w:p w14:paraId="383B9969" w14:textId="2F729D6E" w:rsidR="00B91E6D" w:rsidRPr="00F129C1" w:rsidRDefault="00B91E6D" w:rsidP="00B91E6D">
      <w:r w:rsidRPr="00F129C1">
        <w:t>(Matt and David A., 7-12</w:t>
      </w:r>
      <w:r w:rsidR="00947300" w:rsidRPr="00F129C1">
        <w:t>-18</w:t>
      </w:r>
      <w:r w:rsidRPr="00F129C1">
        <w:t>, The New York Times, “No, Democrats Aren’t Ruining Their Midterm Chances”, accessed via JCP LexisNexis, accessed 7/12/18, GDI-JG)</w:t>
      </w:r>
    </w:p>
    <w:p w14:paraId="3AC1BE4B" w14:textId="77777777" w:rsidR="000963C9" w:rsidRPr="00F129C1" w:rsidRDefault="000963C9" w:rsidP="00B91E6D"/>
    <w:p w14:paraId="617925F6" w14:textId="77777777" w:rsidR="00B91E6D" w:rsidRPr="00F129C1" w:rsidRDefault="00B91E6D" w:rsidP="00B91E6D">
      <w:r w:rsidRPr="00F129C1">
        <w:rPr>
          <w:rStyle w:val="StyleUnderline"/>
        </w:rPr>
        <w:t>Will Democratic gains in the November midterm elections be squandered by</w:t>
      </w:r>
      <w:r w:rsidRPr="00F129C1">
        <w:t xml:space="preserve"> an inopportune bout of </w:t>
      </w:r>
      <w:r w:rsidRPr="00F129C1">
        <w:rPr>
          <w:rStyle w:val="StyleUnderline"/>
        </w:rPr>
        <w:t>party infighting</w:t>
      </w:r>
      <w:r w:rsidRPr="00F129C1">
        <w:t>? The upset by the first-time candidate Alexandria Ocasio-Cortez over the 10-term incumbent and House Democratic Caucus chairman Joseph Crowley in New York’s 14th Congressional District primary has reinvigorated this debate.</w:t>
      </w:r>
    </w:p>
    <w:p w14:paraId="7FB23FE1" w14:textId="77777777" w:rsidR="00B91E6D" w:rsidRPr="00F129C1" w:rsidRDefault="00B91E6D" w:rsidP="00B91E6D">
      <w:r w:rsidRPr="00F129C1">
        <w:t>Ms. Ocasio-Cortez, a member of the Democratic Socialists of America and an alumna of Bernie Sanders’s 2016 presidential campaign, ran on an ambitious left-wing platform while attacking “establishment incumbents” and “the institutional Democratic Party” for their supposed ideological timidity. Nancy Pelosi, the House Democratic leader, appeared to minimize Ms. Ocasio-Cortez’s victory by describing it as “just one district”; some political analysts warned that the popularity of such appeals in the blue precincts of Queens and the Bronx is unlikely to be equaled in the places elsewhere in the country where federal elections are usually decided.</w:t>
      </w:r>
    </w:p>
    <w:p w14:paraId="7449A20E" w14:textId="77777777" w:rsidR="00B91E6D" w:rsidRPr="00F129C1" w:rsidRDefault="00B91E6D" w:rsidP="00B91E6D">
      <w:pPr>
        <w:rPr>
          <w:rStyle w:val="StyleUnderline"/>
        </w:rPr>
      </w:pPr>
      <w:r w:rsidRPr="00F129C1">
        <w:t xml:space="preserve">Top </w:t>
      </w:r>
      <w:r w:rsidRPr="00F129C1">
        <w:rPr>
          <w:rStyle w:val="StyleUnderline"/>
        </w:rPr>
        <w:t>Democratic officials</w:t>
      </w:r>
      <w:r w:rsidRPr="00F129C1">
        <w:t xml:space="preserve"> — and their sympathizers in the pundit class — </w:t>
      </w:r>
      <w:r w:rsidRPr="00F129C1">
        <w:rPr>
          <w:rStyle w:val="StyleUnderline"/>
        </w:rPr>
        <w:t>are evidently concerned that the surge in liberal activism</w:t>
      </w:r>
      <w:r w:rsidRPr="00F129C1">
        <w:t xml:space="preserve"> provoked by the Trump presidency </w:t>
      </w:r>
      <w:r w:rsidRPr="00F129C1">
        <w:rPr>
          <w:rStyle w:val="StyleUnderline"/>
        </w:rPr>
        <w:t>may pose a threat to the party’s fortunes in 2018 by exacerbating</w:t>
      </w:r>
      <w:r w:rsidRPr="00F129C1">
        <w:t xml:space="preserve"> what a recent Timesarticle described as “a moment of </w:t>
      </w:r>
      <w:r w:rsidRPr="00F129C1">
        <w:rPr>
          <w:rStyle w:val="StyleUnderline"/>
        </w:rPr>
        <w:t>extraordinary conflict” and “turmoil on the left.”</w:t>
      </w:r>
    </w:p>
    <w:p w14:paraId="47DAF516" w14:textId="77777777" w:rsidR="00B91E6D" w:rsidRPr="00F129C1" w:rsidRDefault="00B91E6D" w:rsidP="00B91E6D">
      <w:pPr>
        <w:rPr>
          <w:rStyle w:val="StyleUnderline"/>
        </w:rPr>
      </w:pPr>
      <w:r w:rsidRPr="00F129C1">
        <w:rPr>
          <w:rStyle w:val="Emphasis"/>
        </w:rPr>
        <w:t>But they needn’t worry too much:</w:t>
      </w:r>
      <w:r w:rsidRPr="00F129C1">
        <w:t xml:space="preserve"> American history demonstrates that </w:t>
      </w:r>
      <w:r w:rsidRPr="00F129C1">
        <w:rPr>
          <w:rStyle w:val="StyleUnderline"/>
        </w:rPr>
        <w:t>party unity is not a necessary condition for electoral success. Democrats repeatedly won presidential and congressional elections by landslide margins</w:t>
      </w:r>
      <w:r w:rsidRPr="00F129C1">
        <w:t xml:space="preserve"> in the decades </w:t>
      </w:r>
      <w:r w:rsidRPr="00F129C1">
        <w:rPr>
          <w:rStyle w:val="StyleUnderline"/>
        </w:rPr>
        <w:t>between the 1930s and 1960s even as the national party was deeply split</w:t>
      </w:r>
      <w:r w:rsidRPr="00F129C1">
        <w:t xml:space="preserve"> between Northern and Southern </w:t>
      </w:r>
      <w:r w:rsidRPr="00F129C1">
        <w:rPr>
          <w:rStyle w:val="StyleUnderline"/>
        </w:rPr>
        <w:t xml:space="preserve">wings that disagreed on issues ranging from civil rights to the Vietnam War — </w:t>
      </w:r>
      <w:r w:rsidRPr="00F129C1">
        <w:rPr>
          <w:rStyle w:val="Emphasis"/>
        </w:rPr>
        <w:t xml:space="preserve">much more fundamental rifts than any current divide </w:t>
      </w:r>
      <w:r w:rsidRPr="00F129C1">
        <w:t>within the party.</w:t>
      </w:r>
    </w:p>
    <w:p w14:paraId="35F92C87" w14:textId="77777777" w:rsidR="00B91E6D" w:rsidRPr="00F129C1" w:rsidRDefault="00B91E6D" w:rsidP="00B91E6D">
      <w:pPr>
        <w:rPr>
          <w:rStyle w:val="Emphasis"/>
        </w:rPr>
      </w:pPr>
      <w:r w:rsidRPr="00F129C1">
        <w:t xml:space="preserve">More recently, </w:t>
      </w:r>
      <w:r w:rsidRPr="00F129C1">
        <w:rPr>
          <w:rStyle w:val="StyleUnderline"/>
        </w:rPr>
        <w:t>the growth of the Tea Party movement during</w:t>
      </w:r>
      <w:r w:rsidRPr="00F129C1">
        <w:t xml:space="preserve"> the presidency of </w:t>
      </w:r>
      <w:r w:rsidRPr="00F129C1">
        <w:rPr>
          <w:rStyle w:val="StyleUnderline"/>
        </w:rPr>
        <w:t>Barack Obama produced notably sharp fractures among Republicans</w:t>
      </w:r>
      <w:r w:rsidRPr="00F129C1">
        <w:t xml:space="preserve"> that ended the careers of several leading politicians, </w:t>
      </w:r>
      <w:r w:rsidRPr="00F129C1">
        <w:rPr>
          <w:rStyle w:val="Emphasis"/>
        </w:rPr>
        <w:t>but it did not prevent Republican candidates from netting 70 House seats and 14 Senate seats between 2010 and 2014.</w:t>
      </w:r>
    </w:p>
    <w:p w14:paraId="332E0139" w14:textId="77777777" w:rsidR="00B91E6D" w:rsidRPr="00F129C1" w:rsidRDefault="00B91E6D" w:rsidP="00B91E6D">
      <w:pPr>
        <w:rPr>
          <w:rStyle w:val="StyleUnderline"/>
        </w:rPr>
      </w:pPr>
      <w:r w:rsidRPr="00F129C1">
        <w:t xml:space="preserve">Political commentators often suggest that national parties maximize their electoral effectiveness when they push a single policy program or message. But </w:t>
      </w:r>
      <w:r w:rsidRPr="00F129C1">
        <w:rPr>
          <w:rStyle w:val="StyleUnderline"/>
        </w:rPr>
        <w:t>the Democratic Party is organized as a coalition of social groups and best served when candidates are free to shape individual campaign appeals tailored to the interests of their own constituencies</w:t>
      </w:r>
      <w:r w:rsidRPr="00F129C1">
        <w:t xml:space="preserve">. </w:t>
      </w:r>
      <w:r w:rsidRPr="00F129C1">
        <w:rPr>
          <w:rStyle w:val="StyleUnderline"/>
        </w:rPr>
        <w:t>Rather than acting as a single party “base”</w:t>
      </w:r>
      <w:r w:rsidRPr="00F129C1">
        <w:t xml:space="preserve"> with a common set of policy goals or ideological commitments, </w:t>
      </w:r>
      <w:r w:rsidRPr="00F129C1">
        <w:rPr>
          <w:rStyle w:val="StyleUnderline"/>
        </w:rPr>
        <w:t>Democratic supporters are made up of a diverse array of social groups</w:t>
      </w:r>
      <w:r w:rsidRPr="00F129C1">
        <w:t xml:space="preserve"> strewn across state and district boundaries, each with its own agenda of political concerns and quest for representation among the party leadership. </w:t>
      </w:r>
      <w:r w:rsidRPr="00F129C1">
        <w:rPr>
          <w:rStyle w:val="StyleUnderline"/>
        </w:rPr>
        <w:t xml:space="preserve">Mobilizing the collective </w:t>
      </w:r>
      <w:r w:rsidRPr="00F129C1">
        <w:rPr>
          <w:rStyle w:val="StyleUnderline"/>
        </w:rPr>
        <w:lastRenderedPageBreak/>
        <w:t>Democratic faithful from coast to coast therefore requires a variety of distinct campaign messages — and messengers.</w:t>
      </w:r>
    </w:p>
    <w:p w14:paraId="06F1BACE" w14:textId="77777777" w:rsidR="00B91E6D" w:rsidRPr="00F129C1" w:rsidRDefault="00B91E6D" w:rsidP="00B91E6D">
      <w:pPr>
        <w:rPr>
          <w:rStyle w:val="StyleUnderline"/>
        </w:rPr>
      </w:pPr>
      <w:r w:rsidRPr="00F129C1">
        <w:t xml:space="preserve">The differing complexion of the Democratic electorate from one place to another also helps to explain why pressure from party liberals for greater ideological purity (and a more confrontational approach toward the Trump administration) is not evenly distributed across the nation. While veteran blue-state officeholders like Mr. Crowley, Gov. Andrew Cuomo of New York and Senator Dianne Feinstein of California face intraparty challengers from the left, </w:t>
      </w:r>
      <w:r w:rsidRPr="00F129C1">
        <w:rPr>
          <w:rStyle w:val="StyleUnderline"/>
        </w:rPr>
        <w:t>moderate Senate Democrats facing re-election in red states have all either won their primaries or appear on the way to renomination without fear of serious contestation.</w:t>
      </w:r>
    </w:p>
    <w:p w14:paraId="0298352D" w14:textId="29855790" w:rsidR="00B91E6D" w:rsidRPr="00F129C1" w:rsidRDefault="00B91E6D" w:rsidP="00B91E6D">
      <w:r w:rsidRPr="00F129C1">
        <w:t xml:space="preserve">As a result, </w:t>
      </w:r>
      <w:r w:rsidRPr="00F129C1">
        <w:rPr>
          <w:rStyle w:val="StyleUnderline"/>
        </w:rPr>
        <w:t>the widespread surge of anti-Trump activism over the past two years has not endangered Democratic electoral prospects</w:t>
      </w:r>
      <w:r w:rsidRPr="00F129C1">
        <w:t xml:space="preserve"> by producing a raft of candidates who are poor fits for the broader voting public in their home seats. Special-election nominees like Doug Jones and Conor Lamb have received enthusiastic support from liberal activists despite keeping their distance from the left wing of the party.</w:t>
      </w:r>
    </w:p>
    <w:p w14:paraId="7B7CF691" w14:textId="77777777" w:rsidR="00947300" w:rsidRPr="00F129C1" w:rsidRDefault="00947300" w:rsidP="00B91E6D"/>
    <w:p w14:paraId="0959C159" w14:textId="7FFCC331" w:rsidR="005B13F5" w:rsidRPr="00F129C1" w:rsidRDefault="000963C9" w:rsidP="000963C9">
      <w:pPr>
        <w:pStyle w:val="Heading3"/>
        <w:rPr>
          <w:rFonts w:cs="Times New Roman"/>
        </w:rPr>
      </w:pPr>
      <w:bookmarkStart w:id="27" w:name="_Toc519436429"/>
      <w:r w:rsidRPr="00F129C1">
        <w:rPr>
          <w:rFonts w:cs="Times New Roman"/>
        </w:rPr>
        <w:lastRenderedPageBreak/>
        <w:t xml:space="preserve">AT – </w:t>
      </w:r>
      <w:r w:rsidR="005B13F5" w:rsidRPr="00F129C1">
        <w:rPr>
          <w:rFonts w:cs="Times New Roman"/>
        </w:rPr>
        <w:t xml:space="preserve">Cloud </w:t>
      </w:r>
      <w:r w:rsidRPr="00F129C1">
        <w:rPr>
          <w:rFonts w:cs="Times New Roman"/>
        </w:rPr>
        <w:t xml:space="preserve">(TX-27) </w:t>
      </w:r>
      <w:r w:rsidR="005B13F5" w:rsidRPr="00F129C1">
        <w:rPr>
          <w:rFonts w:cs="Times New Roman"/>
        </w:rPr>
        <w:t>Win Changes Momentum</w:t>
      </w:r>
      <w:bookmarkEnd w:id="27"/>
    </w:p>
    <w:p w14:paraId="70B62828" w14:textId="77777777" w:rsidR="000963C9" w:rsidRPr="00F129C1" w:rsidRDefault="000963C9" w:rsidP="000963C9"/>
    <w:p w14:paraId="535B1E0A" w14:textId="77777777" w:rsidR="005B13F5" w:rsidRPr="00F129C1" w:rsidRDefault="005B13F5" w:rsidP="005B13F5">
      <w:pPr>
        <w:pStyle w:val="Heading4"/>
        <w:rPr>
          <w:rFonts w:cs="Times New Roman"/>
        </w:rPr>
      </w:pPr>
      <w:r w:rsidRPr="00F129C1">
        <w:rPr>
          <w:rFonts w:cs="Times New Roman"/>
        </w:rPr>
        <w:t>Cloud’s win doesn’t change the midterms – Dems still ahead in special elections and the outcome was unrepresentative</w:t>
      </w:r>
    </w:p>
    <w:p w14:paraId="699C5400" w14:textId="1A725453" w:rsidR="005B13F5" w:rsidRPr="00F129C1" w:rsidRDefault="005B13F5" w:rsidP="005B13F5">
      <w:pPr>
        <w:rPr>
          <w:b/>
          <w:sz w:val="26"/>
          <w:szCs w:val="26"/>
        </w:rPr>
      </w:pPr>
      <w:r w:rsidRPr="00F129C1">
        <w:rPr>
          <w:b/>
          <w:sz w:val="26"/>
          <w:szCs w:val="26"/>
        </w:rPr>
        <w:t>Rakich, FiveThirtyEight, politics writer, 7-1-18</w:t>
      </w:r>
    </w:p>
    <w:p w14:paraId="2D4F7332" w14:textId="4CE2837D" w:rsidR="005B13F5" w:rsidRPr="00F129C1" w:rsidRDefault="005B13F5" w:rsidP="005B13F5">
      <w:r w:rsidRPr="00F129C1">
        <w:t>(Nathaniel, 7-1</w:t>
      </w:r>
      <w:r w:rsidR="00947300" w:rsidRPr="00F129C1">
        <w:t>-18</w:t>
      </w:r>
      <w:r w:rsidRPr="00F129C1">
        <w:t xml:space="preserve">, FiveThirtyEight, “Saturday’s Special Election In Texas Could Be A Good Sign For The GOP … Or Not”, </w:t>
      </w:r>
      <w:hyperlink r:id="rId27" w:history="1">
        <w:r w:rsidRPr="00F129C1">
          <w:rPr>
            <w:rStyle w:val="Hyperlink"/>
          </w:rPr>
          <w:t>https://fivethirtyeight.com/features/saturdays-special-election-in-texas-could-be-a-good-sign-for-the-gop-or-not/</w:t>
        </w:r>
      </w:hyperlink>
      <w:r w:rsidRPr="00F129C1">
        <w:t>, accessed 7/7/18, GDI-JG)</w:t>
      </w:r>
    </w:p>
    <w:p w14:paraId="0C6BB102" w14:textId="77777777" w:rsidR="000963C9" w:rsidRPr="00F129C1" w:rsidRDefault="000963C9" w:rsidP="005B13F5"/>
    <w:p w14:paraId="5C030DEB" w14:textId="77777777" w:rsidR="005B13F5" w:rsidRPr="00F129C1" w:rsidRDefault="005B13F5" w:rsidP="005B13F5">
      <w:r w:rsidRPr="00F129C1">
        <w:t xml:space="preserve">So </w:t>
      </w:r>
      <w:r w:rsidRPr="00F129C1">
        <w:rPr>
          <w:rStyle w:val="StyleUnderline"/>
        </w:rPr>
        <w:t>what does it mean that Democratic performance was underwhelming</w:t>
      </w:r>
      <w:r w:rsidRPr="00F129C1">
        <w:t xml:space="preserve"> (relatively speaking — they still overperformed by 5 points) in Texas’s 27th District? Well, </w:t>
      </w:r>
      <w:r w:rsidRPr="00F129C1">
        <w:rPr>
          <w:rStyle w:val="Emphasis"/>
        </w:rPr>
        <w:t>it’s important not to draw conclusions from just one special election</w:t>
      </w:r>
      <w:r w:rsidRPr="00F129C1">
        <w:t xml:space="preserve">. </w:t>
      </w:r>
      <w:r w:rsidRPr="00F129C1">
        <w:rPr>
          <w:rStyle w:val="StyleUnderline"/>
        </w:rPr>
        <w:t>A party’s overperformance in a single race has much less predictive power than the aggregate of all special election overperformances</w:t>
      </w:r>
      <w:r w:rsidRPr="00F129C1">
        <w:t xml:space="preserve">, </w:t>
      </w:r>
      <w:r w:rsidRPr="00F129C1">
        <w:rPr>
          <w:rStyle w:val="Emphasis"/>
        </w:rPr>
        <w:t>which remains a very favorable indicator for Democrats</w:t>
      </w:r>
      <w:r w:rsidRPr="00F129C1">
        <w:t xml:space="preserve">: Including the margin swing in Texas’s 27th, </w:t>
      </w:r>
      <w:r w:rsidRPr="00F129C1">
        <w:rPr>
          <w:rStyle w:val="StyleUnderline"/>
        </w:rPr>
        <w:t>the average swing toward Democrats in this cycle’s special elections is now “only” 16 points.</w:t>
      </w:r>
      <w:r w:rsidRPr="00F129C1">
        <w:t xml:space="preserve"> That said, it’s difficult to ignore that the 5-point swing toward Democrats in Texas is quite close to Democrats’ current 7-point lead in generic congressional ballot polling. Generic-ballot polling has been telling us almost all cycle long to expect a less dramatic Democratic wave than the one hinted at by special election results. Maybe Saturday’s election in Texas is finally a sign that the two indicators are coming into agreement.</w:t>
      </w:r>
    </w:p>
    <w:p w14:paraId="7C39D885" w14:textId="04F9F34D" w:rsidR="005B13F5" w:rsidRPr="00F129C1" w:rsidRDefault="005B13F5" w:rsidP="005B13F5">
      <w:r w:rsidRPr="00F129C1">
        <w:t xml:space="preserve">But it could just as easily not be. Like I said, </w:t>
      </w:r>
      <w:r w:rsidRPr="00F129C1">
        <w:rPr>
          <w:rStyle w:val="StyleUnderline"/>
        </w:rPr>
        <w:t>Saturday’s election was unusual</w:t>
      </w:r>
      <w:r w:rsidRPr="00F129C1">
        <w:t xml:space="preserve">. </w:t>
      </w:r>
      <w:r w:rsidRPr="00F129C1">
        <w:rPr>
          <w:rStyle w:val="StyleUnderline"/>
        </w:rPr>
        <w:t>The odd timing and the sleepy campaign added up to an extremely low-turnout election</w:t>
      </w:r>
      <w:r w:rsidRPr="00F129C1">
        <w:t xml:space="preserve">. Only 36,268 ballots were cast, compared with 230,580 in the 27th District general election in 2016 and 131,047 in 2014. This was the third election in the 27th District in four months — the regularly scheduled primary March 6, a primary runoff May 22 and the special election on Saturday — so </w:t>
      </w:r>
      <w:r w:rsidRPr="00F129C1">
        <w:rPr>
          <w:rStyle w:val="StyleUnderline"/>
        </w:rPr>
        <w:t>voter fatigue may have set in, which could mean that the special election is unrepresentative of the mood of the electorate.</w:t>
      </w:r>
      <w:r w:rsidRPr="00F129C1">
        <w:t xml:space="preserve"> Basically, </w:t>
      </w:r>
      <w:r w:rsidRPr="00F129C1">
        <w:rPr>
          <w:rStyle w:val="StyleUnderline"/>
        </w:rPr>
        <w:t xml:space="preserve">this wasn’t a great data point for Democrats, </w:t>
      </w:r>
      <w:r w:rsidRPr="00F129C1">
        <w:rPr>
          <w:rStyle w:val="Emphasis"/>
        </w:rPr>
        <w:t>but it probably shouldn’t change your priors much. This cycle’s special elections still imply a Democratic wave of historic proportions,</w:t>
      </w:r>
      <w:r w:rsidRPr="00F129C1">
        <w:t xml:space="preserve"> while the generic ballot polling still points to a close race for House control. Lots of uncertainty remains, and you should be prepared for either outcome.</w:t>
      </w:r>
    </w:p>
    <w:p w14:paraId="03F77CF6" w14:textId="77777777" w:rsidR="00317A70" w:rsidRPr="00F129C1" w:rsidRDefault="00317A70" w:rsidP="005B13F5"/>
    <w:p w14:paraId="6EFE6CC8" w14:textId="083CE292" w:rsidR="00335E0B" w:rsidRPr="00F129C1" w:rsidRDefault="00335E0B" w:rsidP="00335E0B">
      <w:pPr>
        <w:pStyle w:val="Heading3"/>
        <w:rPr>
          <w:rFonts w:cs="Times New Roman"/>
        </w:rPr>
      </w:pPr>
      <w:bookmarkStart w:id="28" w:name="_Toc519436430"/>
      <w:r w:rsidRPr="00F129C1">
        <w:rPr>
          <w:rFonts w:cs="Times New Roman"/>
        </w:rPr>
        <w:lastRenderedPageBreak/>
        <w:t xml:space="preserve">AT – </w:t>
      </w:r>
      <w:r w:rsidR="0080021D" w:rsidRPr="00F129C1">
        <w:rPr>
          <w:rFonts w:cs="Times New Roman"/>
        </w:rPr>
        <w:t>Supreme Court</w:t>
      </w:r>
      <w:r w:rsidRPr="00F129C1">
        <w:rPr>
          <w:rFonts w:cs="Times New Roman"/>
        </w:rPr>
        <w:t xml:space="preserve"> Ensures GOP Win</w:t>
      </w:r>
      <w:bookmarkEnd w:id="28"/>
    </w:p>
    <w:p w14:paraId="31A01FBB" w14:textId="77777777" w:rsidR="00335E0B" w:rsidRPr="00F129C1" w:rsidRDefault="00335E0B" w:rsidP="00335E0B"/>
    <w:p w14:paraId="66EE1223" w14:textId="77777777" w:rsidR="00335E0B" w:rsidRPr="00F129C1" w:rsidRDefault="00335E0B" w:rsidP="00335E0B">
      <w:pPr>
        <w:pStyle w:val="Heading4"/>
        <w:rPr>
          <w:rFonts w:cs="Times New Roman"/>
        </w:rPr>
      </w:pPr>
      <w:r w:rsidRPr="00F129C1">
        <w:rPr>
          <w:rFonts w:cs="Times New Roman"/>
        </w:rPr>
        <w:t>Court is not a slam dunk for Republicans – Court not as salient as immigration, and merits of appointment could alter calculus</w:t>
      </w:r>
    </w:p>
    <w:p w14:paraId="6CDECB07" w14:textId="77777777" w:rsidR="004A0CA0" w:rsidRPr="00F129C1" w:rsidRDefault="00335E0B" w:rsidP="00335E0B">
      <w:pPr>
        <w:rPr>
          <w:rStyle w:val="Style13ptBold"/>
        </w:rPr>
      </w:pPr>
      <w:r w:rsidRPr="00F129C1">
        <w:rPr>
          <w:rStyle w:val="Style13ptBold"/>
        </w:rPr>
        <w:t>Silver, FiveThirtyEight Founder and editor in chief, 6-28-18</w:t>
      </w:r>
    </w:p>
    <w:p w14:paraId="2524349C" w14:textId="49D78A3B" w:rsidR="00335E0B" w:rsidRPr="00F129C1" w:rsidRDefault="00335E0B" w:rsidP="00335E0B">
      <w:r w:rsidRPr="00F129C1">
        <w:t xml:space="preserve">(Nate, FiveThirtyEight, “Will Kennedy’s Retirement Help Republicans At The Midterms?” </w:t>
      </w:r>
      <w:hyperlink r:id="rId28" w:history="1">
        <w:r w:rsidRPr="00F129C1">
          <w:rPr>
            <w:rStyle w:val="Hyperlink"/>
          </w:rPr>
          <w:t>https://fivethirtyeight.com/features/will-kennedys-retirement-help-republicans-at-the-midterms/</w:t>
        </w:r>
      </w:hyperlink>
      <w:r w:rsidRPr="00F129C1">
        <w:t xml:space="preserve"> accessed 7-9-18 MJTE)</w:t>
      </w:r>
    </w:p>
    <w:p w14:paraId="79030C73" w14:textId="77777777" w:rsidR="00335E0B" w:rsidRPr="00F129C1" w:rsidRDefault="00335E0B" w:rsidP="00335E0B"/>
    <w:p w14:paraId="0501986F" w14:textId="77777777" w:rsidR="00335E0B" w:rsidRPr="00F129C1" w:rsidRDefault="00335E0B" w:rsidP="00335E0B">
      <w:pPr>
        <w:rPr>
          <w:b/>
          <w:u w:val="single"/>
        </w:rPr>
      </w:pPr>
      <w:r w:rsidRPr="00F129C1">
        <w:t xml:space="preserve">The most important effects stemming from Justice Anthony Kennedy’s retirement will be on how the Supreme Court rules on landmark cases on issues ranging from abortion to gerrymandering. But there are fewer than 20 weeks between now and the midterm elections, and </w:t>
      </w:r>
      <w:r w:rsidRPr="00F129C1">
        <w:rPr>
          <w:b/>
          <w:u w:val="single"/>
        </w:rPr>
        <w:t>Kennedy’s announcement also has the potential to affect the composition of the next Congress.</w:t>
      </w:r>
    </w:p>
    <w:p w14:paraId="29418928" w14:textId="77777777" w:rsidR="00335E0B" w:rsidRPr="00F129C1" w:rsidRDefault="00335E0B" w:rsidP="00335E0B">
      <w:r w:rsidRPr="00F129C1">
        <w:t>Betting markets see the news as a wash as far as the midterms go.1 But betting markets are sometimes pretty dumb, so let’s work our way through a pair of decent arguments I’ve seen for why Kennedy’s retirement is more likely to help Republicans than Democrats politically2:</w:t>
      </w:r>
    </w:p>
    <w:p w14:paraId="52378B29" w14:textId="77777777" w:rsidR="00335E0B" w:rsidRPr="00F129C1" w:rsidRDefault="00335E0B" w:rsidP="00335E0B">
      <w:pPr>
        <w:rPr>
          <w:rStyle w:val="StyleUnderline"/>
        </w:rPr>
      </w:pPr>
      <w:r w:rsidRPr="00F129C1">
        <w:rPr>
          <w:rStyle w:val="StyleUnderline"/>
        </w:rPr>
        <w:t>Argument No. 1: Kennedy’s retirement will help Republicans close the “enthusiasm gap”</w:t>
      </w:r>
    </w:p>
    <w:p w14:paraId="37E2969C" w14:textId="77777777" w:rsidR="00335E0B" w:rsidRPr="00F129C1" w:rsidRDefault="00335E0B" w:rsidP="00335E0B">
      <w:pPr>
        <w:rPr>
          <w:u w:val="single"/>
        </w:rPr>
      </w:pPr>
      <w:r w:rsidRPr="00F129C1">
        <w:rPr>
          <w:rStyle w:val="StyleUnderline"/>
        </w:rPr>
        <w:t xml:space="preserve">One way that Kennedy’s retirement could help Republicans is by narrowing the enthusiasm gap between Democrats and Republicans. </w:t>
      </w:r>
      <w:r w:rsidRPr="00F129C1">
        <w:rPr>
          <w:u w:val="single"/>
        </w:rPr>
        <w:t>Here’s how National Review’s David French puts it:</w:t>
      </w:r>
    </w:p>
    <w:p w14:paraId="0AB8BC09" w14:textId="77777777" w:rsidR="00335E0B" w:rsidRPr="00F129C1" w:rsidRDefault="00335E0B" w:rsidP="00335E0B">
      <w:r w:rsidRPr="00F129C1">
        <w:rPr>
          <w:u w:val="single"/>
        </w:rPr>
        <w:t>Heading into the midterms, Republicans were desperately worried about an “intensity gap.” Democratic voters seem prepared to turn out in huge numbers. Republicans — while holding firm in their support for President Trump — lacked the same excitement.</w:t>
      </w:r>
      <w:r w:rsidRPr="00F129C1">
        <w:t xml:space="preserve"> Special elections were swinging strongly Democratic, and even though the generic preference numbers were trending closer, most observers thought </w:t>
      </w:r>
      <w:r w:rsidRPr="00F129C1">
        <w:rPr>
          <w:u w:val="single"/>
        </w:rPr>
        <w:t>Republicans would struggle to get their voters to the polls. I’d say those concerns are eased a bit today.</w:t>
      </w:r>
    </w:p>
    <w:p w14:paraId="6C12652E" w14:textId="77777777" w:rsidR="00335E0B" w:rsidRPr="00F129C1" w:rsidRDefault="00335E0B" w:rsidP="00335E0B">
      <w:pPr>
        <w:rPr>
          <w:u w:val="single"/>
        </w:rPr>
      </w:pPr>
      <w:r w:rsidRPr="00F129C1">
        <w:t xml:space="preserve">After all, </w:t>
      </w:r>
      <w:r w:rsidRPr="00F129C1">
        <w:rPr>
          <w:u w:val="single"/>
        </w:rPr>
        <w:t>for an immense number of base GOP voters, judges aren’t just an issue. They’re the issue that drives them to the polls. Republicans are all over the place on immigration policy, trade policy, and foreign policy. Divisions in the party are deep and real</w:t>
      </w:r>
      <w:r w:rsidRPr="00F129C1">
        <w:rPr>
          <w:b/>
          <w:u w:val="single"/>
        </w:rPr>
        <w:t>. Those divisions disappear when judges are on the line.</w:t>
      </w:r>
      <w:r w:rsidRPr="00F129C1">
        <w:t xml:space="preserve"> We can debate all we want about Russian influence on the 2016 election (or about the effect of the Comey letter), but one thing is certain — if Evangelicals and other conservatives weren’t afraid of the impact of a progressive Supreme Court on their fundamental liberties, Donald Trump doesn’t win</w:t>
      </w:r>
      <w:r w:rsidRPr="00F129C1">
        <w:rPr>
          <w:u w:val="single"/>
        </w:rPr>
        <w:t>. A new Supreme Court pick will galvanize the entire base for months.</w:t>
      </w:r>
    </w:p>
    <w:p w14:paraId="18C09398" w14:textId="77777777" w:rsidR="00335E0B" w:rsidRPr="00F129C1" w:rsidRDefault="00335E0B" w:rsidP="00335E0B">
      <w:pPr>
        <w:rPr>
          <w:b/>
          <w:u w:val="single"/>
        </w:rPr>
      </w:pPr>
      <w:r w:rsidRPr="00F129C1">
        <w:t xml:space="preserve">This is a well-argued case. </w:t>
      </w:r>
      <w:r w:rsidRPr="00F129C1">
        <w:rPr>
          <w:rStyle w:val="StyleUnderline"/>
        </w:rPr>
        <w:t xml:space="preserve">French is certainly right that an enthusiasm or intensity gap is a massive risk for Republicans. </w:t>
      </w:r>
      <w:r w:rsidRPr="00F129C1">
        <w:t xml:space="preserve">If the midterm elections look more like the special elections we’ve had so far this cycle, in which Democratic turnout significantly outpaced Republican turnout, the GOP is very likely to lose the House and the Democratic wave could reach epic proportions. </w:t>
      </w:r>
      <w:r w:rsidRPr="00F129C1">
        <w:rPr>
          <w:b/>
          <w:u w:val="single"/>
        </w:rPr>
        <w:t>But without that enthusiasm gap, control of the House looks like more of a toss-up, at least based on the current generic ballot average.</w:t>
      </w:r>
    </w:p>
    <w:p w14:paraId="2EEAE7B1" w14:textId="77777777" w:rsidR="00335E0B" w:rsidRPr="00F129C1" w:rsidRDefault="00335E0B" w:rsidP="00335E0B">
      <w:r w:rsidRPr="00F129C1">
        <w:t>Democratic candidates will undoubtedly also try to use the Supreme Court as a wedge issue. If and when Trump’s nominee is confirmed, these candidates will pivot to telling their voters about how a Republican-</w:t>
      </w:r>
      <w:r w:rsidRPr="00F129C1">
        <w:lastRenderedPageBreak/>
        <w:t>chosen replacement for Ruth Bader Ginsburg (who is 85 years old) or Stephen Breyer (79) would be an even bigger problem and how it’s therefore crucial that Democrats take control of the Senate.</w:t>
      </w:r>
    </w:p>
    <w:p w14:paraId="04C730FE" w14:textId="77777777" w:rsidR="00335E0B" w:rsidRPr="00F129C1" w:rsidRDefault="00335E0B" w:rsidP="00335E0B">
      <w:pPr>
        <w:rPr>
          <w:u w:val="single"/>
        </w:rPr>
      </w:pPr>
      <w:r w:rsidRPr="00F129C1">
        <w:rPr>
          <w:rStyle w:val="StyleUnderline"/>
        </w:rPr>
        <w:t>The catch, though, is that the Democratic base is already very motivated: Motivated by the Russia investigation, by Republican efforts to repeal Obamacare, by Trump’s overall unpopularity, and so forth. They might not need the additional motivation of a Supreme Court nomination, whereas Republican voters perhaps do</w:t>
      </w:r>
      <w:r w:rsidRPr="00F129C1">
        <w:rPr>
          <w:u w:val="single"/>
        </w:rPr>
        <w:t>.</w:t>
      </w:r>
    </w:p>
    <w:p w14:paraId="68AF42E2" w14:textId="77777777" w:rsidR="00335E0B" w:rsidRPr="00F129C1" w:rsidRDefault="00335E0B" w:rsidP="00335E0B">
      <w:r w:rsidRPr="00F129C1">
        <w:t xml:space="preserve">Also, </w:t>
      </w:r>
      <w:r w:rsidRPr="00F129C1">
        <w:rPr>
          <w:rStyle w:val="StyleUnderline"/>
        </w:rPr>
        <w:t>there’s some evidence Republican voters are more motivated in general by the Supreme Court than Democratic voters are.</w:t>
      </w:r>
      <w:r w:rsidRPr="00F129C1">
        <w:t xml:space="preserve"> In the 2016 national exit poll, 21 percent of voters said that Supreme Court appointments were the most important issue to their vote, and they split 56-41 for Trump.</w:t>
      </w:r>
    </w:p>
    <w:p w14:paraId="26A5C44D" w14:textId="77777777" w:rsidR="00335E0B" w:rsidRPr="00F129C1" w:rsidRDefault="00335E0B" w:rsidP="00335E0B">
      <w:r w:rsidRPr="00F129C1">
        <w:rPr>
          <w:rStyle w:val="StyleUnderline"/>
        </w:rPr>
        <w:t>But</w:t>
      </w:r>
      <w:r w:rsidRPr="00F129C1">
        <w:t xml:space="preserve"> let me pick a few nits with French’s claim. </w:t>
      </w:r>
      <w:r w:rsidRPr="00F129C1">
        <w:rPr>
          <w:rStyle w:val="StyleUnderline"/>
        </w:rPr>
        <w:t>One questionable assertion is</w:t>
      </w:r>
      <w:r w:rsidRPr="00F129C1">
        <w:rPr>
          <w:u w:val="single"/>
        </w:rPr>
        <w:t xml:space="preserve"> </w:t>
      </w:r>
      <w:r w:rsidRPr="00F129C1">
        <w:t>his idea</w:t>
      </w:r>
      <w:r w:rsidRPr="00F129C1">
        <w:rPr>
          <w:u w:val="single"/>
        </w:rPr>
        <w:t xml:space="preserve"> </w:t>
      </w:r>
      <w:r w:rsidRPr="00F129C1">
        <w:rPr>
          <w:rStyle w:val="StyleUnderline"/>
        </w:rPr>
        <w:t>that “a new Supreme Court pick will galvanize the entire</w:t>
      </w:r>
      <w:r w:rsidRPr="00F129C1">
        <w:rPr>
          <w:u w:val="single"/>
        </w:rPr>
        <w:t xml:space="preserve"> [Republican] </w:t>
      </w:r>
      <w:r w:rsidRPr="00F129C1">
        <w:rPr>
          <w:rStyle w:val="StyleUnderline"/>
        </w:rPr>
        <w:t>base for months</w:t>
      </w:r>
      <w:r w:rsidRPr="00F129C1">
        <w:t xml:space="preserve">.” </w:t>
      </w:r>
      <w:r w:rsidRPr="00F129C1">
        <w:rPr>
          <w:rStyle w:val="StyleUnderline"/>
        </w:rPr>
        <w:t>That may understate how many other stories the Supreme Court pick will compete with for attention. The news cycle moves very quickly these days,</w:t>
      </w:r>
      <w:r w:rsidRPr="00F129C1">
        <w:t xml:space="preserve"> and Trump’s nomination of Neil Gorsuch for the Supreme Court last year was a major news story for only a couple of weeks. The death of Antonin Scalia and the Republican refusal to consider Barack Obama’s nomination of Merrick Garland also did not gain much traction as a news story in the 2016 campaign given how much else was going on.</w:t>
      </w:r>
    </w:p>
    <w:p w14:paraId="40687C8A" w14:textId="77777777" w:rsidR="00335E0B" w:rsidRPr="00F129C1" w:rsidRDefault="00335E0B" w:rsidP="00335E0B">
      <w:r w:rsidRPr="00F129C1">
        <w:t xml:space="preserve">Perhaps, as the exit-poll data implies, </w:t>
      </w:r>
      <w:r w:rsidRPr="00F129C1">
        <w:rPr>
          <w:rStyle w:val="StyleUnderline"/>
        </w:rPr>
        <w:t>the Supreme Court was an overlooked issue in 2016 that was more important to evangelical voters and other parts of the Republican base than the media assumed. But it was not necessarily a top-of-mind issue to these voters</w:t>
      </w:r>
      <w:r w:rsidRPr="00F129C1">
        <w:t xml:space="preserve">. The exit poll question specifically prompted voters to think about the Supreme Court. But </w:t>
      </w:r>
      <w:r w:rsidRPr="00F129C1">
        <w:rPr>
          <w:rStyle w:val="StyleUnderline"/>
        </w:rPr>
        <w:t>when Gallup and other pollsters ask open-ended questions about what issues are most important, the Supreme Court doesn’t really register. Nor does abortion, for that matter — issues such as immigration and the economy are rated as being much more important</w:t>
      </w:r>
      <w:r w:rsidRPr="00F129C1">
        <w:t>.</w:t>
      </w:r>
    </w:p>
    <w:p w14:paraId="037E8750" w14:textId="77777777" w:rsidR="00335E0B" w:rsidRPr="00F129C1" w:rsidRDefault="00335E0B" w:rsidP="00335E0B">
      <w:r w:rsidRPr="00F129C1">
        <w:rPr>
          <w:rStyle w:val="StyleUnderline"/>
        </w:rPr>
        <w:t>Also, assuming Trump has his choice confirmed by the Senate before the midterms, the Supreme Court will arguably be more of a backward-looking issue in 2018 than it was in 2016.</w:t>
      </w:r>
      <w:r w:rsidRPr="00F129C1">
        <w:t xml:space="preserve">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w:t>
      </w:r>
    </w:p>
    <w:p w14:paraId="2819BEFD" w14:textId="77777777" w:rsidR="00335E0B" w:rsidRPr="00F129C1" w:rsidRDefault="00335E0B" w:rsidP="00335E0B">
      <w:pPr>
        <w:rPr>
          <w:u w:val="single"/>
        </w:rPr>
      </w:pPr>
      <w:r w:rsidRPr="00F129C1">
        <w:rPr>
          <w:rStyle w:val="StyleUnderline"/>
        </w:rPr>
        <w:t>Finally, even if base motivation is crucial in midterm elections, it’s worth considering its effect on swing voters.</w:t>
      </w:r>
      <w:r w:rsidRPr="00F129C1">
        <w:t xml:space="preserve"> In 2016, voters preferred Hillary Clinton’s prospective Supreme Court appointments to Trump’s. Despite that, Gorsuch was a reasonably popular nominee last year. But he was replacing another conservative justice, whereas </w:t>
      </w:r>
      <w:r w:rsidRPr="00F129C1">
        <w:rPr>
          <w:rStyle w:val="StyleUnderline"/>
        </w:rPr>
        <w:t>a replacement for Kennedy could potentially produce a big ideological shift in the court. For instance, If Democrats can frame Trump’s nominee as threatening Roe v. Wade, they could find public opinion on their side, as voters oppose overturning Roe v. Wade by more than a 2-to-1 margin</w:t>
      </w:r>
      <w:r w:rsidRPr="00F129C1">
        <w:t xml:space="preserve">.3 </w:t>
      </w:r>
      <w:r w:rsidRPr="00F129C1">
        <w:rPr>
          <w:rStyle w:val="StyleUnderline"/>
        </w:rPr>
        <w:t>The nomination is also coming against the background of a midterm election, and voters tend to view the ruling party skeptically at the midterms, seeking to elect members of the opposition party to check its power.</w:t>
      </w:r>
    </w:p>
    <w:p w14:paraId="7EC0A8DA" w14:textId="77777777" w:rsidR="00335E0B" w:rsidRPr="00F129C1" w:rsidRDefault="00335E0B" w:rsidP="00335E0B">
      <w:r w:rsidRPr="00F129C1">
        <w:t>Argument No. 2: Kennedy’s retirement forces red-state Democratic senators to make a tough vote</w:t>
      </w:r>
    </w:p>
    <w:p w14:paraId="401AB532" w14:textId="77777777" w:rsidR="00335E0B" w:rsidRPr="00F129C1" w:rsidRDefault="00335E0B" w:rsidP="00335E0B">
      <w:r w:rsidRPr="00F129C1">
        <w:t xml:space="preserve">Five Democratic Senators — Indiana’s Joe Donnelly, Missouri’s Claire McCaskill, Montana’s Jon Tester, North Dakota’s Heidi Heitkamp and West Virginia’s Joe Manchin — are up for re-election this November in states that Trump won by double digits in 2016. There’s also Alabama Democrat Doug Jones, who isn’t up until 2020 but who already has to carefully calibrate his positions in one of the </w:t>
      </w:r>
      <w:r w:rsidRPr="00F129C1">
        <w:lastRenderedPageBreak/>
        <w:t>nation’s reddest states. As the Washington Examiner’s Philip Klein argued, these Democrats are in a tough position:</w:t>
      </w:r>
    </w:p>
    <w:p w14:paraId="5BA61EB2" w14:textId="77777777" w:rsidR="00335E0B" w:rsidRPr="00F129C1" w:rsidRDefault="00335E0B" w:rsidP="00335E0B">
      <w:r w:rsidRPr="00F129C1">
        <w:rPr>
          <w:b/>
          <w:u w:val="single"/>
        </w:rPr>
        <w:t>The difficulty faced by red state Democrats is that even in a more conservative states, a substantial portion of their base is going to be fiercely anti-Trump, and opposed to any of his judicial nominees. At the same time, particularly in the very red states (Missouri, North Dakota, Indiana, and West Virginia) where Trump won big, it’s going to be really difficult to vote “no” on a qualified Supreme Court nominee</w:t>
      </w:r>
      <w:r w:rsidRPr="00F129C1">
        <w:t>.</w:t>
      </w:r>
    </w:p>
    <w:p w14:paraId="0EF48336" w14:textId="77777777" w:rsidR="00335E0B" w:rsidRPr="00F129C1" w:rsidRDefault="00335E0B" w:rsidP="00335E0B">
      <w:r w:rsidRPr="00F129C1">
        <w:t>While it won’t be an easy vote for any of these Democrats, especially so close to the midterms, there are also some mitigating factors for them. One is that other than Jones, all of the senators already voted on Gorsuch, with Heitkamp, Manchin and Donnelly voting aye and McCaskill and Tester voting nay. If in doubt, they could just vote the same way on Trump’s next nominee.</w:t>
      </w:r>
    </w:p>
    <w:p w14:paraId="555A5B59" w14:textId="77777777" w:rsidR="00335E0B" w:rsidRPr="00F129C1" w:rsidRDefault="00335E0B" w:rsidP="00335E0B">
      <w:r w:rsidRPr="00F129C1">
        <w:t>Another is that it could plausibly be to these Democrats’ advantage to demonstrate their centrist and independent streak by voting for Trump’s pick. Heitkamp, for instance, has already run ads bragging about how often she votes against Democrats and with Trump’s position. Sure, the Democratic base would be upset with her — but there aren’t a lot of Democratic base voters in states such as North Dakota, and almost all these states have already held their primaries anyway.</w:t>
      </w:r>
    </w:p>
    <w:p w14:paraId="066F5009" w14:textId="77777777" w:rsidR="00335E0B" w:rsidRPr="00F129C1" w:rsidRDefault="00335E0B" w:rsidP="00335E0B">
      <w:pPr>
        <w:rPr>
          <w:rStyle w:val="StyleUnderline"/>
        </w:rPr>
      </w:pPr>
      <w:r w:rsidRPr="00F129C1">
        <w:t xml:space="preserve">Finally, </w:t>
      </w:r>
      <w:r w:rsidRPr="00F129C1">
        <w:rPr>
          <w:rStyle w:val="StyleUnderline"/>
        </w:rPr>
        <w:t>there’s one Republican who’s potentially put in a tough position by Kennedy’s retirement</w:t>
      </w:r>
      <w:r w:rsidRPr="00F129C1">
        <w:t xml:space="preserve">. That’s </w:t>
      </w:r>
      <w:r w:rsidRPr="00F129C1">
        <w:rPr>
          <w:rStyle w:val="StyleUnderline"/>
        </w:rPr>
        <w:t>Nevada’s</w:t>
      </w:r>
      <w:r w:rsidRPr="00F129C1">
        <w:t xml:space="preserve"> Dean </w:t>
      </w:r>
      <w:r w:rsidRPr="00F129C1">
        <w:rPr>
          <w:rStyle w:val="StyleUnderline"/>
        </w:rPr>
        <w:t>Heller</w:t>
      </w:r>
      <w:r w:rsidRPr="00F129C1">
        <w:t xml:space="preserve">, who voted for Gorsuch, but who </w:t>
      </w:r>
      <w:r w:rsidRPr="00F129C1">
        <w:rPr>
          <w:rStyle w:val="StyleUnderline"/>
        </w:rPr>
        <w:t>faces a tough re-election race in a state that isn’t known for its cultural conservatism.</w:t>
      </w:r>
      <w:r w:rsidRPr="00F129C1">
        <w:t xml:space="preserve"> And unlike the Democrats,4 Heller’s vote could fairly easily prove to be decisive</w:t>
      </w:r>
      <w:r w:rsidRPr="00F129C1">
        <w:rPr>
          <w:rStyle w:val="StyleUnderline"/>
        </w:rPr>
        <w:t xml:space="preserve">. Republicans don’t have much margin for error with only a narrow 51-49 advantage in the Senate, and they have possible issues with senators ranging from Maine’s Susan Collins </w:t>
      </w:r>
      <w:r w:rsidRPr="00F129C1">
        <w:t xml:space="preserve">(who might object to a nominee she saw as a threat to overturn Roe) </w:t>
      </w:r>
      <w:r w:rsidRPr="00F129C1">
        <w:rPr>
          <w:rStyle w:val="StyleUnderline"/>
        </w:rPr>
        <w:t>to</w:t>
      </w:r>
      <w:r w:rsidRPr="00F129C1">
        <w:t xml:space="preserve"> Arizona’s John </w:t>
      </w:r>
      <w:r w:rsidRPr="00F129C1">
        <w:rPr>
          <w:rStyle w:val="StyleUnderline"/>
        </w:rPr>
        <w:t>McCain (who could miss the vote because of illness).</w:t>
      </w:r>
    </w:p>
    <w:p w14:paraId="775E0F8E" w14:textId="77777777" w:rsidR="00335E0B" w:rsidRPr="00F129C1" w:rsidRDefault="00335E0B" w:rsidP="00335E0B">
      <w:r w:rsidRPr="00F129C1">
        <w:t>The Gorsuch nomination went well for Trump, but this one could be tricker</w:t>
      </w:r>
    </w:p>
    <w:p w14:paraId="6E87B3D1" w14:textId="77777777" w:rsidR="00335E0B" w:rsidRPr="00F129C1" w:rsidRDefault="00335E0B" w:rsidP="00335E0B">
      <w:pPr>
        <w:rPr>
          <w:rStyle w:val="StyleUnderline"/>
        </w:rPr>
      </w:pPr>
      <w:r w:rsidRPr="00F129C1">
        <w:rPr>
          <w:rStyle w:val="StyleUnderline"/>
        </w:rPr>
        <w:t>So the arguments for why Kennedy’s retirement could be a political boon for Republicans are persuasive — but only up to a point</w:t>
      </w:r>
      <w:r w:rsidRPr="00F129C1">
        <w:t xml:space="preserve">. And </w:t>
      </w:r>
      <w:r w:rsidRPr="00F129C1">
        <w:rPr>
          <w:rStyle w:val="StyleUnderline"/>
        </w:rPr>
        <w:t>they seem to be using Gorsuch’s nomination as a template for how things will go this time around when that won’t necessarily be the case.</w:t>
      </w:r>
    </w:p>
    <w:p w14:paraId="670A553B" w14:textId="77777777" w:rsidR="00335E0B" w:rsidRPr="00F129C1" w:rsidRDefault="00335E0B" w:rsidP="00335E0B">
      <w:r w:rsidRPr="00F129C1">
        <w:t>Gorsuch’s nomination was one of the most successful episodes of Trump’s presidency; he was a fairly popular selection with swing voters, but also one who pleased conservative activists. Republicans were also able to “nuke” the Supreme Court filibuster with relatively little backlash, perhaps in part because Democrats had already ended it for most other types of nominations.</w:t>
      </w:r>
    </w:p>
    <w:p w14:paraId="12749F77" w14:textId="77777777" w:rsidR="00335E0B" w:rsidRPr="00F129C1" w:rsidRDefault="00335E0B" w:rsidP="00335E0B">
      <w:r w:rsidRPr="00F129C1">
        <w:rPr>
          <w:rStyle w:val="StyleUnderline"/>
        </w:rPr>
        <w:t>Supreme Court nominations are not always cakewalks</w:t>
      </w:r>
      <w:r w:rsidRPr="00F129C1">
        <w:t xml:space="preserve">, however, </w:t>
      </w:r>
      <w:r w:rsidRPr="00F129C1">
        <w:rPr>
          <w:rStyle w:val="StyleUnderline"/>
        </w:rPr>
        <w:t>as cases such as</w:t>
      </w:r>
      <w:r w:rsidRPr="00F129C1">
        <w:t xml:space="preserve"> Harriet </w:t>
      </w:r>
      <w:r w:rsidRPr="00F129C1">
        <w:rPr>
          <w:rStyle w:val="StyleUnderline"/>
        </w:rPr>
        <w:t>Miers and</w:t>
      </w:r>
      <w:r w:rsidRPr="00F129C1">
        <w:t xml:space="preserve"> Robert </w:t>
      </w:r>
      <w:r w:rsidRPr="00F129C1">
        <w:rPr>
          <w:rStyle w:val="StyleUnderline"/>
        </w:rPr>
        <w:t>Bork (an</w:t>
      </w:r>
      <w:r w:rsidRPr="00F129C1">
        <w:t xml:space="preserve">d Clarence </w:t>
      </w:r>
      <w:r w:rsidRPr="00F129C1">
        <w:rPr>
          <w:rStyle w:val="StyleUnderline"/>
        </w:rPr>
        <w:t>Thomas) attest. There are several potential risks to Trump and Republicans</w:t>
      </w:r>
      <w:r w:rsidRPr="00F129C1">
        <w:t>:</w:t>
      </w:r>
    </w:p>
    <w:p w14:paraId="1F164258" w14:textId="77777777" w:rsidR="00335E0B" w:rsidRPr="00F129C1" w:rsidRDefault="00335E0B" w:rsidP="00335E0B">
      <w:r w:rsidRPr="00F129C1">
        <w:t>Trump could nominate a relatively moderate justice, in an effort to keep Collins and Alaska’s Lisa Murkowski on board and to put maximum pressure on red-state Democrats, but then face a backlash from conservatives.</w:t>
      </w:r>
    </w:p>
    <w:p w14:paraId="33FBE098" w14:textId="77777777" w:rsidR="00335E0B" w:rsidRPr="00F129C1" w:rsidRDefault="00335E0B" w:rsidP="00335E0B">
      <w:r w:rsidRPr="00F129C1">
        <w:t>Trump could nominate someone very conservative, but at the price of actually putting votes such as Collins’s and Murkowski’s at risk and of turning off swing voters.</w:t>
      </w:r>
    </w:p>
    <w:p w14:paraId="60E3EAA7" w14:textId="77777777" w:rsidR="00335E0B" w:rsidRPr="00F129C1" w:rsidRDefault="00335E0B" w:rsidP="00335E0B">
      <w:r w:rsidRPr="00F129C1">
        <w:rPr>
          <w:rStyle w:val="StyleUnderline"/>
        </w:rPr>
        <w:lastRenderedPageBreak/>
        <w:t>Trump could nominate someone who had vetting issues, or someone who triggered a debate about qualifications, or someone who was seen as too much of a political crony. Historically, these sorts of justices have had trouble getting confirmed</w:t>
      </w:r>
      <w:r w:rsidRPr="00F129C1">
        <w:t>.</w:t>
      </w:r>
    </w:p>
    <w:p w14:paraId="22ADF4CB" w14:textId="77777777" w:rsidR="00335E0B" w:rsidRPr="00F129C1" w:rsidRDefault="00335E0B" w:rsidP="00335E0B">
      <w:pPr>
        <w:rPr>
          <w:rStyle w:val="StyleUnderline"/>
        </w:rPr>
      </w:pPr>
      <w:r w:rsidRPr="00F129C1">
        <w:rPr>
          <w:rStyle w:val="StyleUnderline"/>
        </w:rPr>
        <w:t>On balance,</w:t>
      </w:r>
      <w:r w:rsidRPr="00F129C1">
        <w:rPr>
          <w:u w:val="single"/>
        </w:rPr>
        <w:t xml:space="preserve"> </w:t>
      </w:r>
      <w:r w:rsidRPr="00F129C1">
        <w:rPr>
          <w:rStyle w:val="StyleUnderline"/>
        </w:rPr>
        <w:t>Kennedy’s retirement probably offers more political upside than downside for Republicans, but it’s a long way from a slam dunk. And this is not a White House where things always — or usually — go so smoothly as they did with the Gorsuch pick.</w:t>
      </w:r>
    </w:p>
    <w:p w14:paraId="14B04C45" w14:textId="77777777" w:rsidR="00335E0B" w:rsidRPr="00F129C1" w:rsidRDefault="00335E0B" w:rsidP="00335E0B"/>
    <w:p w14:paraId="2A5CDA41" w14:textId="472DC302" w:rsidR="00E955F0" w:rsidRPr="00F129C1" w:rsidRDefault="00E955F0" w:rsidP="00E955F0">
      <w:pPr>
        <w:pStyle w:val="Heading3"/>
        <w:rPr>
          <w:rFonts w:cs="Times New Roman"/>
        </w:rPr>
      </w:pPr>
      <w:bookmarkStart w:id="29" w:name="_Toc519436431"/>
      <w:r w:rsidRPr="00F129C1">
        <w:rPr>
          <w:rFonts w:cs="Times New Roman"/>
        </w:rPr>
        <w:lastRenderedPageBreak/>
        <w:t>AT – Can’t Predict/Too Soon</w:t>
      </w:r>
      <w:bookmarkEnd w:id="29"/>
    </w:p>
    <w:p w14:paraId="419F03EF" w14:textId="0C66CA5C" w:rsidR="00E955F0" w:rsidRPr="00F129C1" w:rsidRDefault="00E955F0" w:rsidP="00E955F0"/>
    <w:p w14:paraId="373B18AB" w14:textId="77777777" w:rsidR="00E955F0" w:rsidRPr="00F129C1" w:rsidRDefault="00E955F0" w:rsidP="00E955F0">
      <w:pPr>
        <w:pStyle w:val="Heading4"/>
        <w:rPr>
          <w:rFonts w:cs="Times New Roman"/>
        </w:rPr>
      </w:pPr>
      <w:r w:rsidRPr="00F129C1">
        <w:rPr>
          <w:rFonts w:cs="Times New Roman"/>
        </w:rPr>
        <w:t>Predictions are reliable at this stage – experts prove</w:t>
      </w:r>
    </w:p>
    <w:p w14:paraId="712E2B70" w14:textId="77777777" w:rsidR="00E955F0" w:rsidRPr="00F129C1" w:rsidRDefault="00E955F0" w:rsidP="00E955F0">
      <w:pPr>
        <w:rPr>
          <w:b/>
          <w:sz w:val="26"/>
          <w:szCs w:val="26"/>
        </w:rPr>
      </w:pPr>
      <w:r w:rsidRPr="00F129C1">
        <w:rPr>
          <w:b/>
          <w:sz w:val="26"/>
          <w:szCs w:val="26"/>
        </w:rPr>
        <w:t>Zhao, Vox Politics and Policy Reporter, 18</w:t>
      </w:r>
    </w:p>
    <w:p w14:paraId="1345674B" w14:textId="77777777" w:rsidR="00E955F0" w:rsidRPr="00F129C1" w:rsidRDefault="00E955F0" w:rsidP="00E955F0">
      <w:r w:rsidRPr="00F129C1">
        <w:t xml:space="preserve">[Li Zhao 6/7/18 Vox “Is the Blue Wave Crashing, 11 Experts on Democrats chances?” </w:t>
      </w:r>
      <w:hyperlink r:id="rId29" w:history="1">
        <w:r w:rsidRPr="00F129C1">
          <w:rPr>
            <w:rStyle w:val="Hyperlink"/>
          </w:rPr>
          <w:t>https://www.vox.com/2018/6/7/17427014/blue-wave-democrats-generic-ballot-midterms</w:t>
        </w:r>
      </w:hyperlink>
      <w:r w:rsidRPr="00F129C1">
        <w:t xml:space="preserve"> accessed: 7/9/18 M.S.]</w:t>
      </w:r>
    </w:p>
    <w:p w14:paraId="6898689B" w14:textId="77777777" w:rsidR="00E955F0" w:rsidRPr="00F129C1" w:rsidRDefault="00E955F0" w:rsidP="00E955F0"/>
    <w:p w14:paraId="6FBB9CDC" w14:textId="77777777" w:rsidR="004A0CA0" w:rsidRPr="00F129C1" w:rsidRDefault="00E955F0" w:rsidP="00E955F0">
      <w:pPr>
        <w:rPr>
          <w:rStyle w:val="StyleUnderline"/>
        </w:rPr>
      </w:pPr>
      <w:r w:rsidRPr="00F129C1">
        <w:t xml:space="preserve">While </w:t>
      </w:r>
      <w:r w:rsidRPr="00F129C1">
        <w:rPr>
          <w:rStyle w:val="StyleUnderline"/>
        </w:rPr>
        <w:t>it may be way too soon to determine which way the midterms will definitively go, experts say it’s likely fair to say that Democrats will see some pickups. What’s unclear is whether this will be a true wave or just a steady drip.</w:t>
      </w:r>
    </w:p>
    <w:p w14:paraId="14824B53" w14:textId="3A1FC454" w:rsidR="00E955F0" w:rsidRPr="00F129C1" w:rsidRDefault="00E955F0" w:rsidP="00E955F0">
      <w:pPr>
        <w:rPr>
          <w:u w:val="single"/>
        </w:rPr>
      </w:pPr>
      <w:r w:rsidRPr="00F129C1">
        <w:rPr>
          <w:rStyle w:val="StyleUnderline"/>
        </w:rPr>
        <w:t>“Democrats are sure to make gains in this year’s midterm elections, but the monstrous wave that appeared to be building in late 2017 now appears to be more modest,” says Barry Burden, a political science professor at the University of Wisconsin Madison.</w:t>
      </w:r>
    </w:p>
    <w:p w14:paraId="6BE36A67" w14:textId="77777777" w:rsidR="004A0CA0" w:rsidRPr="00F129C1" w:rsidRDefault="00E955F0" w:rsidP="00E955F0">
      <w:pPr>
        <w:rPr>
          <w:rStyle w:val="StyleUnderline"/>
        </w:rPr>
      </w:pPr>
      <w:r w:rsidRPr="00F129C1">
        <w:rPr>
          <w:rStyle w:val="StyleUnderline"/>
        </w:rPr>
        <w:t>As Vox’s</w:t>
      </w:r>
      <w:r w:rsidRPr="00F129C1">
        <w:t xml:space="preserve"> Matt </w:t>
      </w:r>
      <w:r w:rsidRPr="00F129C1">
        <w:rPr>
          <w:rStyle w:val="StyleUnderline"/>
        </w:rPr>
        <w:t>Yglesias writes, despite the declines in Democrats’ generic ballot numbers, the data, including the results of the California primary, still hints at a likely advantage for the party:</w:t>
      </w:r>
    </w:p>
    <w:p w14:paraId="714F5333" w14:textId="0B7D95AB" w:rsidR="00E955F0" w:rsidRPr="00F129C1" w:rsidRDefault="00E955F0" w:rsidP="00E955F0">
      <w:r w:rsidRPr="00F129C1">
        <w:t xml:space="preserve">Though it feels like the odds for liberals have gone from overwhelmingly positive to desperate quickly, the reality is a bit duller. </w:t>
      </w:r>
      <w:r w:rsidRPr="00F129C1">
        <w:rPr>
          <w:rStyle w:val="StyleUnderline"/>
        </w:rPr>
        <w:t xml:space="preserve">As a country we have, in many ways, failed to process some of the key lessons of the 2016 campaign. Modest-sized polling errors are common, events are important to politics and they are inherently unpredictable. But Democrats retain an edge in the polls, </w:t>
      </w:r>
      <w:r w:rsidRPr="00F129C1">
        <w:t>and the results from California continue to suggest that Democrats are modest favorites to win a House majority.</w:t>
      </w:r>
    </w:p>
    <w:p w14:paraId="5E6DD96D" w14:textId="4FBF95E7" w:rsidR="00E955F0" w:rsidRPr="00F129C1" w:rsidRDefault="00E955F0" w:rsidP="00E955F0"/>
    <w:p w14:paraId="13C5755C" w14:textId="78ACB914" w:rsidR="00E955F0" w:rsidRPr="00F129C1" w:rsidRDefault="00E955F0" w:rsidP="00E955F0">
      <w:pPr>
        <w:pStyle w:val="Heading3"/>
        <w:rPr>
          <w:rFonts w:cs="Times New Roman"/>
        </w:rPr>
      </w:pPr>
      <w:bookmarkStart w:id="30" w:name="_Toc519436432"/>
      <w:r w:rsidRPr="00F129C1">
        <w:rPr>
          <w:rFonts w:cs="Times New Roman"/>
        </w:rPr>
        <w:lastRenderedPageBreak/>
        <w:t>AT – Abolish ICE</w:t>
      </w:r>
      <w:r w:rsidR="0080021D" w:rsidRPr="00F129C1">
        <w:rPr>
          <w:rFonts w:cs="Times New Roman"/>
        </w:rPr>
        <w:t xml:space="preserve"> Hurts Dems</w:t>
      </w:r>
      <w:bookmarkEnd w:id="30"/>
    </w:p>
    <w:p w14:paraId="1933FBCE" w14:textId="77777777" w:rsidR="00E955F0" w:rsidRPr="00F129C1" w:rsidRDefault="00E955F0" w:rsidP="00E955F0"/>
    <w:p w14:paraId="7A4FCCD9" w14:textId="77777777" w:rsidR="00E955F0" w:rsidRPr="00F129C1" w:rsidRDefault="00E955F0" w:rsidP="00E955F0">
      <w:pPr>
        <w:pStyle w:val="Heading4"/>
        <w:rPr>
          <w:rFonts w:cs="Times New Roman"/>
        </w:rPr>
      </w:pPr>
      <w:r w:rsidRPr="00F129C1">
        <w:rPr>
          <w:rFonts w:cs="Times New Roman"/>
        </w:rPr>
        <w:t>Abolish ICE doesn’t really impact Dems with general voters – it is an internal party issue</w:t>
      </w:r>
    </w:p>
    <w:p w14:paraId="627297D1" w14:textId="77777777" w:rsidR="00E955F0" w:rsidRPr="00F129C1" w:rsidRDefault="00E955F0" w:rsidP="00E955F0">
      <w:pPr>
        <w:rPr>
          <w:rStyle w:val="Style13ptBold"/>
        </w:rPr>
      </w:pPr>
      <w:r w:rsidRPr="00F129C1">
        <w:rPr>
          <w:rStyle w:val="Style13ptBold"/>
        </w:rPr>
        <w:t>Silver, FiveThirtyEight founder &amp; editor in chief, et al., 7-3-18</w:t>
      </w:r>
    </w:p>
    <w:p w14:paraId="613717D9" w14:textId="77777777" w:rsidR="00E955F0" w:rsidRPr="00F129C1" w:rsidRDefault="00E955F0" w:rsidP="00E955F0">
      <w:r w:rsidRPr="00F129C1">
        <w:t xml:space="preserve">[Nate, Clare Malone, FiveThirtyEight senior political writer, Chadwick Matlin, FiveThirtyEight senior editor, Anna Maria Barry-Jester, FiveThirtyEight public health lead writer, Slack Chat, 7-3-18, FiveThirtyEight, “Trump Says ‘Abolish ICE’ Is Bad Politics For Democrats. Is He Right?”, </w:t>
      </w:r>
      <w:hyperlink r:id="rId30" w:history="1">
        <w:r w:rsidRPr="00F129C1">
          <w:rPr>
            <w:rStyle w:val="Hyperlink"/>
          </w:rPr>
          <w:t>https://fivethirtyeight.com/features/trump-says-abolish-ice-is-bad-politics-for-democrats-is-he-right/</w:t>
        </w:r>
      </w:hyperlink>
      <w:r w:rsidRPr="00F129C1">
        <w:t>, accessed 7-7-18, AFB]</w:t>
      </w:r>
    </w:p>
    <w:p w14:paraId="199AC164" w14:textId="77777777" w:rsidR="00E955F0" w:rsidRPr="00F129C1" w:rsidRDefault="00E955F0" w:rsidP="00E955F0"/>
    <w:p w14:paraId="60F9DFD5" w14:textId="77777777" w:rsidR="00E955F0" w:rsidRPr="00F129C1" w:rsidRDefault="00E955F0" w:rsidP="00E955F0">
      <w:pPr>
        <w:rPr>
          <w:b/>
          <w:u w:val="single"/>
        </w:rPr>
      </w:pPr>
      <w:r w:rsidRPr="00F129C1">
        <w:t xml:space="preserve">natesilver: Of course, </w:t>
      </w:r>
      <w:r w:rsidRPr="00F129C1">
        <w:rPr>
          <w:rStyle w:val="StyleUnderline"/>
        </w:rPr>
        <w:t>that gets very fraught, very quickly. The notion that moderation wins elections more often than not isn’t going to persuade many people after 2016, even though it might happen to be true. The mostly young Democratic activists who are pushing to abolish ICE feel like the Democratic establishment totally misunderstands politics and are responsible for the Democrats’ electoral predicament.</w:t>
      </w:r>
    </w:p>
    <w:p w14:paraId="6D0CEBA8" w14:textId="77777777" w:rsidR="00E955F0" w:rsidRPr="00F129C1" w:rsidRDefault="00E955F0" w:rsidP="00E955F0">
      <w:pPr>
        <w:rPr>
          <w:b/>
          <w:u w:val="single"/>
        </w:rPr>
      </w:pPr>
      <w:r w:rsidRPr="00F129C1">
        <w:t xml:space="preserve">clare.malone: I mean, </w:t>
      </w:r>
      <w:r w:rsidRPr="00F129C1">
        <w:rPr>
          <w:rStyle w:val="StyleUnderline"/>
        </w:rPr>
        <w:t>this would endanger your play to get Obama-Trump voters in the much-talked-about Upper Midwest, for instance, right?</w:t>
      </w:r>
    </w:p>
    <w:p w14:paraId="23B980D9" w14:textId="77777777" w:rsidR="00E955F0" w:rsidRPr="00F129C1" w:rsidRDefault="00E955F0" w:rsidP="00E955F0">
      <w:r w:rsidRPr="00F129C1">
        <w:t xml:space="preserve">natesilver: </w:t>
      </w:r>
      <w:r w:rsidRPr="00F129C1">
        <w:rPr>
          <w:rStyle w:val="StyleUnderline"/>
        </w:rPr>
        <w:t>Would it, though? I don’t know. It mostly feels like older, more centrist Democratic elites arguing against younger, more leftist ones.</w:t>
      </w:r>
    </w:p>
    <w:p w14:paraId="1E90BF34" w14:textId="77777777" w:rsidR="00E955F0" w:rsidRPr="00F129C1" w:rsidRDefault="00E955F0" w:rsidP="00E955F0">
      <w:r w:rsidRPr="00F129C1">
        <w:t>cwick: Nate, you just described much of the digital news media.</w:t>
      </w:r>
    </w:p>
    <w:p w14:paraId="3203F479" w14:textId="77777777" w:rsidR="00E955F0" w:rsidRPr="00F129C1" w:rsidRDefault="00E955F0" w:rsidP="00E955F0">
      <w:r w:rsidRPr="00F129C1">
        <w:t xml:space="preserve">clare.malone: Nate, </w:t>
      </w:r>
      <w:r w:rsidRPr="00F129C1">
        <w:rPr>
          <w:rStyle w:val="StyleUnderline"/>
        </w:rPr>
        <w:t>are you saying that the push to abolish ICE rests on an argument that doesn’t matter to most voters and that it’s more a show for Democratic primary voters?</w:t>
      </w:r>
    </w:p>
    <w:p w14:paraId="5CC6A3D7" w14:textId="77777777" w:rsidR="00E955F0" w:rsidRPr="00F129C1" w:rsidRDefault="00E955F0" w:rsidP="00E955F0">
      <w:pPr>
        <w:rPr>
          <w:rStyle w:val="StyleUnderline"/>
        </w:rPr>
      </w:pPr>
      <w:r w:rsidRPr="00F129C1">
        <w:t xml:space="preserve">natesilver: </w:t>
      </w:r>
      <w:r w:rsidRPr="00F129C1">
        <w:rPr>
          <w:rStyle w:val="StyleUnderline"/>
        </w:rPr>
        <w:t>I think most people had never thought much about ICE before last week. It’s not like IRS or</w:t>
      </w:r>
      <w:r w:rsidRPr="00F129C1">
        <w:t xml:space="preserve"> the INS or </w:t>
      </w:r>
      <w:r w:rsidRPr="00F129C1">
        <w:rPr>
          <w:rStyle w:val="StyleUnderline"/>
        </w:rPr>
        <w:t>the Department of Education.</w:t>
      </w:r>
      <w:r w:rsidRPr="00F129C1">
        <w:t xml:space="preserve"> </w:t>
      </w:r>
      <w:r w:rsidRPr="00F129C1">
        <w:rPr>
          <w:rStyle w:val="StyleUnderline"/>
        </w:rPr>
        <w:t>And, yeah, most of this is a prelude to the massive fights that will occur in 2020. It’s also people who feel that the Republican strategy of shifting the “Overton window” toward more radical positions has been successful and that Democrats should emulate it.</w:t>
      </w:r>
    </w:p>
    <w:p w14:paraId="4B885FCC" w14:textId="77777777" w:rsidR="00E955F0" w:rsidRPr="00F129C1" w:rsidRDefault="00E955F0" w:rsidP="00E955F0">
      <w:pPr>
        <w:rPr>
          <w:rStyle w:val="StyleUnderline"/>
        </w:rPr>
      </w:pPr>
    </w:p>
    <w:p w14:paraId="49CFF624" w14:textId="77777777" w:rsidR="00E955F0" w:rsidRPr="00F129C1" w:rsidRDefault="00E955F0" w:rsidP="00E955F0">
      <w:pPr>
        <w:pStyle w:val="Heading4"/>
        <w:rPr>
          <w:rFonts w:cs="Times New Roman"/>
        </w:rPr>
      </w:pPr>
      <w:r w:rsidRPr="00F129C1">
        <w:rPr>
          <w:rFonts w:cs="Times New Roman"/>
        </w:rPr>
        <w:t>Internal party disputes are normal – no unique impact</w:t>
      </w:r>
    </w:p>
    <w:p w14:paraId="4A22A589" w14:textId="77777777" w:rsidR="00E955F0" w:rsidRPr="00F129C1" w:rsidRDefault="00E955F0" w:rsidP="00E955F0">
      <w:pPr>
        <w:rPr>
          <w:rStyle w:val="Style13ptBold"/>
        </w:rPr>
      </w:pPr>
      <w:r w:rsidRPr="00F129C1">
        <w:rPr>
          <w:rStyle w:val="Style13ptBold"/>
        </w:rPr>
        <w:t>Matlin, FiveThirtyEight senior editor &amp; Silver, FiveThirtyEight founder &amp; editor in chief, et al., 7-3-18</w:t>
      </w:r>
    </w:p>
    <w:p w14:paraId="2E35462C" w14:textId="77777777" w:rsidR="00E955F0" w:rsidRPr="00F129C1" w:rsidRDefault="00E955F0" w:rsidP="00E955F0">
      <w:r w:rsidRPr="00F129C1">
        <w:t xml:space="preserve">[Chadwick &amp; Nate, Slack Chat, 7-3-18, FiveThirtyEight, “Trump Says ‘Abolish ICE’ Is Bad Politics For Democrats. Is He Right?”, </w:t>
      </w:r>
      <w:hyperlink r:id="rId31" w:history="1">
        <w:r w:rsidRPr="00F129C1">
          <w:rPr>
            <w:rStyle w:val="Hyperlink"/>
          </w:rPr>
          <w:t>https://fivethirtyeight.com/features/trump-says-abolish-ice-is-bad-politics-for-democrats-is-he-right/</w:t>
        </w:r>
      </w:hyperlink>
      <w:r w:rsidRPr="00F129C1">
        <w:t>, accessed 7-7-18, AFB]</w:t>
      </w:r>
    </w:p>
    <w:p w14:paraId="4CD1D1D0" w14:textId="77777777" w:rsidR="00E955F0" w:rsidRPr="00F129C1" w:rsidRDefault="00E955F0" w:rsidP="00E955F0">
      <w:r w:rsidRPr="00F129C1">
        <w:t xml:space="preserve">cwick: Nate, </w:t>
      </w:r>
      <w:r w:rsidRPr="00F129C1">
        <w:rPr>
          <w:rStyle w:val="StyleUnderline"/>
        </w:rPr>
        <w:t>do we know how wide a party should want its Overton window to be? I’d think that too wide means you run the risk of too big a tent and not standing for anything. Too narrow means your establishment is liable to get booted out in any election.</w:t>
      </w:r>
    </w:p>
    <w:p w14:paraId="286AEB83" w14:textId="77777777" w:rsidR="00E955F0" w:rsidRPr="00F129C1" w:rsidRDefault="00E955F0" w:rsidP="00E955F0">
      <w:r w:rsidRPr="00F129C1">
        <w:lastRenderedPageBreak/>
        <w:t xml:space="preserve">natesilver: </w:t>
      </w:r>
      <w:r w:rsidRPr="00F129C1">
        <w:rPr>
          <w:rStyle w:val="StyleUnderline"/>
        </w:rPr>
        <w:t>For many, many years, the Democratic Party has been more of a coalition party — it’s had a bigger tent — whereas the Republican Party has been more uniform.</w:t>
      </w:r>
      <w:r w:rsidRPr="00F129C1">
        <w:t xml:space="preserve"> </w:t>
      </w:r>
      <w:r w:rsidRPr="00F129C1">
        <w:rPr>
          <w:rStyle w:val="StyleUnderline"/>
        </w:rPr>
        <w:t>These respective strategies have various electoral advantages and disadvantages. For Democrats, one of the advantages is that the broadness of the party shows up in the numbers — more people identify as Democrats</w:t>
      </w:r>
      <w:r w:rsidRPr="00F129C1">
        <w:t xml:space="preserve"> than as Republicans — </w:t>
      </w:r>
      <w:r w:rsidRPr="00F129C1">
        <w:rPr>
          <w:rStyle w:val="StyleUnderline"/>
        </w:rPr>
        <w:t>although Democrats also include a higher number of marginalized groups that may or may not turn out to vote.</w:t>
      </w:r>
    </w:p>
    <w:p w14:paraId="28D9B6FD" w14:textId="77777777" w:rsidR="00E955F0" w:rsidRPr="00F129C1" w:rsidRDefault="00E955F0" w:rsidP="00E955F0">
      <w:r w:rsidRPr="00F129C1">
        <w:rPr>
          <w:rStyle w:val="StyleUnderline"/>
        </w:rPr>
        <w:t>All of that is just a predicate to say that it’s normal for Democrats to have a pretty wide tent and for there to be fights between the left and the center</w:t>
      </w:r>
      <w:r w:rsidRPr="00F129C1">
        <w:t>. To some extent, Obama unified those groups, but a lot of the politics in the Democratic Party reflect the aftermath of (and in some ways the backlash to) Obama’s politics.</w:t>
      </w:r>
    </w:p>
    <w:p w14:paraId="434DDCCE" w14:textId="77777777" w:rsidR="00E955F0" w:rsidRPr="00F129C1" w:rsidRDefault="00E955F0" w:rsidP="00E955F0"/>
    <w:p w14:paraId="1D1C9CF6" w14:textId="77777777" w:rsidR="00E955F0" w:rsidRPr="00F129C1" w:rsidRDefault="00E955F0" w:rsidP="00E955F0">
      <w:pPr>
        <w:pStyle w:val="Heading4"/>
        <w:rPr>
          <w:rFonts w:cs="Times New Roman"/>
        </w:rPr>
      </w:pPr>
      <w:r w:rsidRPr="00F129C1">
        <w:rPr>
          <w:rFonts w:cs="Times New Roman"/>
        </w:rPr>
        <w:t>Democratic infighting story is overrated – not a big deal and left is only starting to awaken</w:t>
      </w:r>
    </w:p>
    <w:p w14:paraId="6DBE3FD6" w14:textId="77777777" w:rsidR="00E955F0" w:rsidRPr="00F129C1" w:rsidRDefault="00E955F0" w:rsidP="00E955F0">
      <w:pPr>
        <w:rPr>
          <w:rStyle w:val="Style13ptBold"/>
        </w:rPr>
      </w:pPr>
      <w:r w:rsidRPr="00F129C1">
        <w:rPr>
          <w:rStyle w:val="Style13ptBold"/>
        </w:rPr>
        <w:t>Matlin, FiveThirtyEight senior editor, et al., 7-3-18</w:t>
      </w:r>
    </w:p>
    <w:p w14:paraId="36A3F6F8" w14:textId="77777777" w:rsidR="00E955F0" w:rsidRPr="00F129C1" w:rsidRDefault="00E955F0" w:rsidP="00E955F0">
      <w:r w:rsidRPr="00F129C1">
        <w:t xml:space="preserve">[Chadwick, Anna Maria Barry-Jester, FiveThirtyEight public health lead writer, Clare Malone, FiveThirtyEight senior political writer, Nate Silver, FiveThirtyEight founder &amp; editor in chief, Slack Chat, 7-3-18, FiveThirtyEight, “Trump Says ‘Abolish ICE’ Is Bad Politics For Democrats. Is He Right?”, </w:t>
      </w:r>
      <w:hyperlink r:id="rId32" w:history="1">
        <w:r w:rsidRPr="00F129C1">
          <w:rPr>
            <w:rStyle w:val="Hyperlink"/>
          </w:rPr>
          <w:t>https://fivethirtyeight.com/features/trump-says-abolish-ice-is-bad-politics-for-democrats-is-he-right/</w:t>
        </w:r>
      </w:hyperlink>
      <w:r w:rsidRPr="00F129C1">
        <w:t>, accessed 7-7-18, AFB]</w:t>
      </w:r>
    </w:p>
    <w:p w14:paraId="4B46563E" w14:textId="77777777" w:rsidR="00E955F0" w:rsidRPr="00F129C1" w:rsidRDefault="00E955F0" w:rsidP="00E955F0"/>
    <w:p w14:paraId="646773AB" w14:textId="77777777" w:rsidR="00E955F0" w:rsidRPr="00F129C1" w:rsidRDefault="00E955F0" w:rsidP="00E955F0">
      <w:pPr>
        <w:rPr>
          <w:rStyle w:val="StyleUnderline"/>
        </w:rPr>
      </w:pPr>
      <w:r w:rsidRPr="00F129C1">
        <w:t xml:space="preserve">cwick: OK, everyone pop a bottle of Poll and offer up one last prediction: </w:t>
      </w:r>
      <w:r w:rsidRPr="00F129C1">
        <w:rPr>
          <w:rStyle w:val="StyleUnderline"/>
        </w:rPr>
        <w:t>Is “abolish ICE” the platform of the 2020 Democratic nominee for president? Or is this a fad?</w:t>
      </w:r>
    </w:p>
    <w:p w14:paraId="6FCD5D95" w14:textId="77777777" w:rsidR="00E955F0" w:rsidRPr="00F129C1" w:rsidRDefault="00E955F0" w:rsidP="00E955F0">
      <w:pPr>
        <w:rPr>
          <w:rStyle w:val="StyleUnderline"/>
        </w:rPr>
      </w:pPr>
      <w:r w:rsidRPr="00F129C1">
        <w:t xml:space="preserve">anna: </w:t>
      </w:r>
      <w:r w:rsidRPr="00F129C1">
        <w:rPr>
          <w:rStyle w:val="StyleUnderline"/>
        </w:rPr>
        <w:t>Possibly neither? You’ll continue to see it on platforms in congressional races, but not necessarily official policy of the Democratic Party.</w:t>
      </w:r>
    </w:p>
    <w:p w14:paraId="348BFDA3" w14:textId="77777777" w:rsidR="00E955F0" w:rsidRPr="00F129C1" w:rsidRDefault="00E955F0" w:rsidP="00E955F0">
      <w:r w:rsidRPr="00F129C1">
        <w:t>clare.malone: Gillibrand/Warren platforms for sure. Let’s see if other people glom on.</w:t>
      </w:r>
    </w:p>
    <w:p w14:paraId="798E2E41" w14:textId="77777777" w:rsidR="00E955F0" w:rsidRPr="00F129C1" w:rsidRDefault="00E955F0" w:rsidP="00E955F0">
      <w:pPr>
        <w:rPr>
          <w:rStyle w:val="StyleUnderline"/>
        </w:rPr>
      </w:pPr>
      <w:r w:rsidRPr="00F129C1">
        <w:t xml:space="preserve">natesilver: </w:t>
      </w:r>
      <w:r w:rsidRPr="00F129C1">
        <w:rPr>
          <w:rStyle w:val="StyleUnderline"/>
        </w:rPr>
        <w:t>I think you’ve heard me say before that 2020 is going to be a huge freakin’ fight, whereas Democratic infighting is mostly overrated as a 2018 storyline. And I think I’ll stick to that.</w:t>
      </w:r>
    </w:p>
    <w:p w14:paraId="5E915DDC" w14:textId="77777777" w:rsidR="00E955F0" w:rsidRPr="00F129C1" w:rsidRDefault="00E955F0" w:rsidP="00E955F0">
      <w:r w:rsidRPr="00F129C1">
        <w:t>clare.malone: I think Warren is more influential, so there’s an interesting shot of it becoming mainstreamed more.</w:t>
      </w:r>
    </w:p>
    <w:p w14:paraId="09CAB0A5" w14:textId="77777777" w:rsidR="00E955F0" w:rsidRPr="00F129C1" w:rsidRDefault="00E955F0" w:rsidP="00E955F0">
      <w:r w:rsidRPr="00F129C1">
        <w:t xml:space="preserve">natesilver: </w:t>
      </w:r>
      <w:r w:rsidRPr="00F129C1">
        <w:rPr>
          <w:rStyle w:val="StyleUnderline"/>
        </w:rPr>
        <w:t>What’s interesting about ICE, though, is that immigration was historically one of the issues on which the stereotypical, older, whiter</w:t>
      </w:r>
      <w:r w:rsidRPr="00F129C1">
        <w:t xml:space="preserve"> </w:t>
      </w:r>
      <w:r w:rsidRPr="00F129C1">
        <w:rPr>
          <w:rStyle w:val="StyleUnderline"/>
        </w:rPr>
        <w:t xml:space="preserve">Bernie Sanders-type left was actually more moderate. </w:t>
      </w:r>
      <w:r w:rsidRPr="00F129C1">
        <w:t>This is also true in Europe, where the left isn’t always so excited about immigration. There’s sort of the Scandinavian attitude where if you’re going to have a very generous welfare state, maybe it’s a problem to make it easy for outsiders to gain access to its benefits.</w:t>
      </w:r>
    </w:p>
    <w:p w14:paraId="3FE756C0" w14:textId="77777777" w:rsidR="00E955F0" w:rsidRPr="00F129C1" w:rsidRDefault="00E955F0" w:rsidP="00E955F0">
      <w:r w:rsidRPr="00F129C1">
        <w:t xml:space="preserve">anna: </w:t>
      </w:r>
      <w:r w:rsidRPr="00F129C1">
        <w:rPr>
          <w:rStyle w:val="StyleUnderline"/>
        </w:rPr>
        <w:t>Yeah, but the terms of the debate have changed pretty radically under Trump.</w:t>
      </w:r>
    </w:p>
    <w:p w14:paraId="28F7CF0E" w14:textId="77777777" w:rsidR="00E955F0" w:rsidRPr="00F129C1" w:rsidRDefault="00E955F0" w:rsidP="00E955F0">
      <w:pPr>
        <w:rPr>
          <w:rStyle w:val="StyleUnderline"/>
        </w:rPr>
      </w:pPr>
      <w:r w:rsidRPr="00F129C1">
        <w:t xml:space="preserve">natesilver: </w:t>
      </w:r>
      <w:r w:rsidRPr="00F129C1">
        <w:rPr>
          <w:rStyle w:val="StyleUnderline"/>
        </w:rPr>
        <w:t>I’m just saying that between “abolish ICE” and Alexandria Ocasio-Cortez, we sort of seem to be witnessing the birth of (dare I say it) intersectional leftism as a political force.</w:t>
      </w:r>
    </w:p>
    <w:p w14:paraId="45CF149E" w14:textId="77777777" w:rsidR="00E955F0" w:rsidRPr="00F129C1" w:rsidRDefault="00E955F0" w:rsidP="00E955F0">
      <w:pPr>
        <w:rPr>
          <w:u w:val="single"/>
        </w:rPr>
      </w:pPr>
    </w:p>
    <w:p w14:paraId="35EEAEE4" w14:textId="2B71059A" w:rsidR="0080021D" w:rsidRPr="00F129C1" w:rsidRDefault="0080021D" w:rsidP="0080021D">
      <w:pPr>
        <w:pStyle w:val="Heading3"/>
        <w:rPr>
          <w:rFonts w:cs="Times New Roman"/>
        </w:rPr>
      </w:pPr>
      <w:bookmarkStart w:id="31" w:name="_Toc519436433"/>
      <w:r w:rsidRPr="00F129C1">
        <w:rPr>
          <w:rFonts w:cs="Times New Roman"/>
        </w:rPr>
        <w:lastRenderedPageBreak/>
        <w:t>AT – Russia Hacking Hurts Dems</w:t>
      </w:r>
      <w:bookmarkEnd w:id="31"/>
    </w:p>
    <w:p w14:paraId="20B83D71" w14:textId="77777777" w:rsidR="0080021D" w:rsidRPr="00F129C1" w:rsidRDefault="0080021D" w:rsidP="0080021D"/>
    <w:p w14:paraId="5719DF02" w14:textId="77777777" w:rsidR="0080021D" w:rsidRPr="00F129C1" w:rsidRDefault="0080021D" w:rsidP="0080021D">
      <w:pPr>
        <w:pStyle w:val="Heading4"/>
        <w:rPr>
          <w:rFonts w:cs="Times New Roman"/>
        </w:rPr>
      </w:pPr>
      <w:r w:rsidRPr="00F129C1">
        <w:rPr>
          <w:rFonts w:cs="Times New Roman"/>
        </w:rPr>
        <w:t>No Russian hacking – the few trolls that are actually involved have no effect on Dems switching their vote or leaving the party</w:t>
      </w:r>
    </w:p>
    <w:p w14:paraId="168D2A18" w14:textId="77777777" w:rsidR="0080021D" w:rsidRPr="00F129C1" w:rsidRDefault="0080021D" w:rsidP="0080021D">
      <w:pPr>
        <w:rPr>
          <w:rStyle w:val="Style13ptBold"/>
        </w:rPr>
      </w:pPr>
      <w:r w:rsidRPr="00F129C1">
        <w:rPr>
          <w:rStyle w:val="Style13ptBold"/>
        </w:rPr>
        <w:t>Cesca, host of "The Bob Cesca Show" podcast, writer, Salon, 7-9-18</w:t>
      </w:r>
    </w:p>
    <w:p w14:paraId="40949071" w14:textId="77777777" w:rsidR="0080021D" w:rsidRPr="00F129C1" w:rsidRDefault="0080021D" w:rsidP="0080021D">
      <w:r w:rsidRPr="00F129C1">
        <w:t xml:space="preserve">(Bob, Salon, 7-9-18, “Russian bots are back: #WalkAway attack on Democrats is a likely Kremlin operation,” </w:t>
      </w:r>
      <w:hyperlink r:id="rId33" w:history="1">
        <w:r w:rsidRPr="00F129C1">
          <w:rPr>
            <w:rStyle w:val="Hyperlink"/>
          </w:rPr>
          <w:t>https://www.salon.com/2018/07/09/russian-bots-are-back-walkaway-attack-on-democrats-is-a-likely-kremlin-operation/</w:t>
        </w:r>
      </w:hyperlink>
      <w:r w:rsidRPr="00F129C1">
        <w:t>, accessed 7/9/18, GDI-EJ)</w:t>
      </w:r>
    </w:p>
    <w:p w14:paraId="1E7621F5" w14:textId="77777777" w:rsidR="0080021D" w:rsidRPr="00F129C1" w:rsidRDefault="0080021D" w:rsidP="0080021D"/>
    <w:p w14:paraId="350184DA" w14:textId="77777777" w:rsidR="0080021D" w:rsidRPr="00F129C1" w:rsidRDefault="0080021D" w:rsidP="0080021D">
      <w:pPr>
        <w:rPr>
          <w:u w:val="single"/>
        </w:rPr>
      </w:pPr>
      <w:r w:rsidRPr="00F129C1">
        <w:rPr>
          <w:u w:val="single"/>
        </w:rPr>
        <w:t>In any case, this "hashtag has been connected to Russian bots," according to the HuffPost report:</w:t>
      </w:r>
    </w:p>
    <w:p w14:paraId="165278AA" w14:textId="77777777" w:rsidR="0080021D" w:rsidRPr="00F129C1" w:rsidRDefault="0080021D" w:rsidP="0080021D">
      <w:r w:rsidRPr="00F129C1">
        <w:rPr>
          <w:u w:val="single"/>
        </w:rPr>
        <w:t>It has ranked as the third or fourth most popular Kremlin-linked hashtag for days, according to bot tracking by the Hamilton 68 site run by the bipartisan Alliance for Securing Democracy, which keeps tabs on Russian activity on the American internet</w:t>
      </w:r>
      <w:r w:rsidRPr="00F129C1">
        <w:t>.</w:t>
      </w:r>
    </w:p>
    <w:p w14:paraId="74EBC096" w14:textId="77777777" w:rsidR="0080021D" w:rsidRPr="00F129C1" w:rsidRDefault="0080021D" w:rsidP="0080021D">
      <w:r w:rsidRPr="00F129C1">
        <w:rPr>
          <w:u w:val="single"/>
        </w:rPr>
        <w:t>Arc Digital has made the same connection in the “strikingly similar” tweets pushing a “familiar narrative” of Democratic “bullying.” Arc traced the campaign from a Facebook group in May and subsequent tweets whose traffic suddenly began to explode late last month</w:t>
      </w:r>
      <w:r w:rsidRPr="00F129C1">
        <w:t>.</w:t>
      </w:r>
    </w:p>
    <w:p w14:paraId="1348287D" w14:textId="77777777" w:rsidR="0080021D" w:rsidRPr="00F129C1" w:rsidRDefault="0080021D" w:rsidP="0080021D">
      <w:r w:rsidRPr="00F129C1">
        <w:t>As I write this, Hamilton 68 has ranked #WalkAway as the most tweeted hashtag in the last 48 hours.</w:t>
      </w:r>
    </w:p>
    <w:p w14:paraId="52460FC3" w14:textId="77777777" w:rsidR="0080021D" w:rsidRPr="00F129C1" w:rsidRDefault="0080021D" w:rsidP="0080021D">
      <w:r w:rsidRPr="00F129C1">
        <w:t xml:space="preserve">To be clear: </w:t>
      </w:r>
      <w:r w:rsidRPr="00F129C1">
        <w:rPr>
          <w:u w:val="single"/>
        </w:rPr>
        <w:t>This isn’t being circulated by earnest yet misguided voters who formerly identified as Democrats</w:t>
      </w:r>
      <w:r w:rsidRPr="00F129C1">
        <w:t xml:space="preserve">. </w:t>
      </w:r>
      <w:r w:rsidRPr="00F129C1">
        <w:rPr>
          <w:u w:val="single"/>
        </w:rPr>
        <w:t>This is clearly being circulated by trolls connected to the Russian influence operations. #WalkAway has obvious roots in the 2016 primaries, when Russian trolls attempted to turn liberal or left-wing voters against casting general election ballots for the eventual Democratic nominee</w:t>
      </w:r>
      <w:r w:rsidRPr="00F129C1">
        <w:t xml:space="preserve"> (either Bernie Sanders or Hillary Clinton), </w:t>
      </w:r>
      <w:r w:rsidRPr="00F129C1">
        <w:rPr>
          <w:u w:val="single"/>
        </w:rPr>
        <w:t>thus diminishing Democratic turnout. The same goal applies here</w:t>
      </w:r>
      <w:r w:rsidRPr="00F129C1">
        <w:t>.</w:t>
      </w:r>
    </w:p>
    <w:p w14:paraId="64D78933" w14:textId="77777777" w:rsidR="0080021D" w:rsidRPr="00F129C1" w:rsidRDefault="0080021D" w:rsidP="0080021D">
      <w:r w:rsidRPr="00F129C1">
        <w:t xml:space="preserve">Oh and yes, </w:t>
      </w:r>
      <w:r w:rsidRPr="00F129C1">
        <w:rPr>
          <w:u w:val="single"/>
        </w:rPr>
        <w:t>the conservative entertainment complex is on board. Despite the reality that Russians are accosting voters with nefarious agitprop like this -- including other keywords like “rigged” and “witch hunt” -- HuffPost noted that Fox News is reporting this active measure as if it were an actual grassroots “movement</w:t>
      </w:r>
      <w:r w:rsidRPr="00F129C1">
        <w:t>.” It’s not.</w:t>
      </w:r>
    </w:p>
    <w:p w14:paraId="3BB74FCE" w14:textId="77777777" w:rsidR="0080021D" w:rsidRPr="00F129C1" w:rsidRDefault="0080021D" w:rsidP="0080021D">
      <w:r w:rsidRPr="00F129C1">
        <w:rPr>
          <w:u w:val="single"/>
        </w:rPr>
        <w:t>The #WalkAway attack appears to be targeting disaffected registered Democrats who might be inclined to fall in line with an exodus from the party, a few months before a hugely important election. Sure, that’s a highly specific and pretty small demographic. But, as we’ve seen, modern elections tend to feature too-close-for-comfort margins, swung by relatively small groups of voters. The good news, of course, is the prominence of the hashtag doesn’t necessarily mean that real-life Democrats are suddenly exiting the party</w:t>
      </w:r>
      <w:r w:rsidRPr="00F129C1">
        <w:t>.</w:t>
      </w:r>
    </w:p>
    <w:p w14:paraId="74AFF34C" w14:textId="48818E62" w:rsidR="008D661E" w:rsidRPr="00F129C1" w:rsidRDefault="005B13F5" w:rsidP="008D661E">
      <w:pPr>
        <w:pStyle w:val="Heading2"/>
        <w:rPr>
          <w:rFonts w:cs="Times New Roman"/>
        </w:rPr>
      </w:pPr>
      <w:bookmarkStart w:id="32" w:name="_Toc519436434"/>
      <w:r w:rsidRPr="00F129C1">
        <w:rPr>
          <w:rFonts w:cs="Times New Roman"/>
        </w:rPr>
        <w:lastRenderedPageBreak/>
        <w:t>Link</w:t>
      </w:r>
      <w:r w:rsidR="005E2F5A" w:rsidRPr="00F129C1">
        <w:rPr>
          <w:rFonts w:cs="Times New Roman"/>
        </w:rPr>
        <w:t xml:space="preserve">s </w:t>
      </w:r>
      <w:r w:rsidR="008D661E" w:rsidRPr="00F129C1">
        <w:rPr>
          <w:rFonts w:cs="Times New Roman"/>
        </w:rPr>
        <w:t>–</w:t>
      </w:r>
      <w:r w:rsidR="005E2F5A" w:rsidRPr="00F129C1">
        <w:rPr>
          <w:rFonts w:cs="Times New Roman"/>
        </w:rPr>
        <w:t xml:space="preserve"> General</w:t>
      </w:r>
      <w:bookmarkEnd w:id="32"/>
    </w:p>
    <w:p w14:paraId="2D40151A" w14:textId="77777777" w:rsidR="00317A70" w:rsidRPr="00F129C1" w:rsidRDefault="00317A70" w:rsidP="00317A70"/>
    <w:p w14:paraId="362190D6" w14:textId="0E765593" w:rsidR="004861DE" w:rsidRPr="00F129C1" w:rsidRDefault="004861DE" w:rsidP="004861DE">
      <w:pPr>
        <w:pStyle w:val="Heading3"/>
        <w:rPr>
          <w:rFonts w:cs="Times New Roman"/>
        </w:rPr>
      </w:pPr>
      <w:bookmarkStart w:id="33" w:name="_Toc519436435"/>
      <w:r w:rsidRPr="00F129C1">
        <w:rPr>
          <w:rFonts w:cs="Times New Roman"/>
        </w:rPr>
        <w:lastRenderedPageBreak/>
        <w:t>Hampers Dem Messaging</w:t>
      </w:r>
      <w:bookmarkEnd w:id="33"/>
    </w:p>
    <w:p w14:paraId="6CBD94AF" w14:textId="77777777" w:rsidR="00317A70" w:rsidRPr="00F129C1" w:rsidRDefault="00317A70" w:rsidP="00317A70"/>
    <w:p w14:paraId="047F56E6" w14:textId="77777777" w:rsidR="0035548E" w:rsidRPr="00F129C1" w:rsidRDefault="0035548E" w:rsidP="0035548E">
      <w:pPr>
        <w:pStyle w:val="Heading4"/>
        <w:rPr>
          <w:rFonts w:cs="Times New Roman"/>
        </w:rPr>
      </w:pPr>
      <w:r w:rsidRPr="00F129C1">
        <w:rPr>
          <w:rFonts w:cs="Times New Roman"/>
        </w:rPr>
        <w:t>Immigration key issue but Dems ahead now – plan reverses perceptions</w:t>
      </w:r>
    </w:p>
    <w:p w14:paraId="24356DE7" w14:textId="6183BB45" w:rsidR="0035548E" w:rsidRPr="00F129C1" w:rsidRDefault="0035548E" w:rsidP="0035548E">
      <w:pPr>
        <w:rPr>
          <w:b/>
          <w:sz w:val="26"/>
          <w:szCs w:val="26"/>
        </w:rPr>
      </w:pPr>
      <w:r w:rsidRPr="00F129C1">
        <w:rPr>
          <w:b/>
          <w:sz w:val="26"/>
          <w:szCs w:val="26"/>
        </w:rPr>
        <w:t>Zanona, The Hill, staff writer, and Brufke, The Hill, Capitol Hill reporter, 6-29-18</w:t>
      </w:r>
    </w:p>
    <w:p w14:paraId="30C6012C" w14:textId="6D088315" w:rsidR="0035548E" w:rsidRPr="00F129C1" w:rsidRDefault="0035548E" w:rsidP="0035548E">
      <w:r w:rsidRPr="00F129C1">
        <w:t>(Melanie and Juliegrace, 6-29</w:t>
      </w:r>
      <w:r w:rsidR="00947300" w:rsidRPr="00F129C1">
        <w:t>-18</w:t>
      </w:r>
      <w:r w:rsidRPr="00F129C1">
        <w:t xml:space="preserve">, The Hill, “Lawmakers take immigration battle to ballot box”, </w:t>
      </w:r>
      <w:hyperlink r:id="rId34" w:history="1">
        <w:r w:rsidRPr="00F129C1">
          <w:rPr>
            <w:rStyle w:val="Hyperlink"/>
          </w:rPr>
          <w:t>http://thehill.com/homenews/house/394888-lawmakers-take-immigration-battle-to-ballot-box</w:t>
        </w:r>
      </w:hyperlink>
      <w:r w:rsidRPr="00F129C1">
        <w:t>, accessed 7/8/18, GDI-JG)</w:t>
      </w:r>
    </w:p>
    <w:p w14:paraId="0A40582F" w14:textId="77777777" w:rsidR="00317A70" w:rsidRPr="00F129C1" w:rsidRDefault="00317A70" w:rsidP="0035548E"/>
    <w:p w14:paraId="3727CF0D" w14:textId="77777777" w:rsidR="0035548E" w:rsidRPr="00F129C1" w:rsidRDefault="0035548E" w:rsidP="0035548E">
      <w:r w:rsidRPr="00F129C1">
        <w:rPr>
          <w:rStyle w:val="StyleUnderline"/>
        </w:rPr>
        <w:t>Both parties think their immigration message will fire up their base in the midterm elections</w:t>
      </w:r>
      <w:r w:rsidRPr="00F129C1">
        <w:t>, ensuring a clash on the campaign trail over one of the most divisive issues facing Congress.</w:t>
      </w:r>
    </w:p>
    <w:p w14:paraId="0D3EE5F1" w14:textId="77777777" w:rsidR="0035548E" w:rsidRPr="00F129C1" w:rsidRDefault="0035548E" w:rsidP="0035548E">
      <w:pPr>
        <w:rPr>
          <w:rStyle w:val="StyleUnderline"/>
        </w:rPr>
      </w:pPr>
      <w:r w:rsidRPr="00F129C1">
        <w:rPr>
          <w:rStyle w:val="StyleUnderline"/>
        </w:rPr>
        <w:t>Democrats are slamming Republicans for failing to address the plight of “Dreamers” and families separated at the U.S.-Mexico border, labeling the Trump administration as inhumane and accusing GOP leaders of being ineffective.</w:t>
      </w:r>
    </w:p>
    <w:p w14:paraId="4107F537" w14:textId="77777777" w:rsidR="0035548E" w:rsidRPr="00F129C1" w:rsidRDefault="0035548E" w:rsidP="0035548E">
      <w:r w:rsidRPr="00F129C1">
        <w:rPr>
          <w:rStyle w:val="StyleUnderline"/>
        </w:rPr>
        <w:t>Trump</w:t>
      </w:r>
      <w:r w:rsidRPr="00F129C1">
        <w:t xml:space="preserve">, meanwhile, </w:t>
      </w:r>
      <w:r w:rsidRPr="00F129C1">
        <w:rPr>
          <w:rStyle w:val="StyleUnderline"/>
        </w:rPr>
        <w:t>is calling attention to the crimes committed by immigrants in the country illegally and MS-13 gang members and drumming up fear that the Democrats want open borders</w:t>
      </w:r>
      <w:r w:rsidRPr="00F129C1">
        <w:t>, resurrecting the same anti-immigration rhetoric he used on the 2016 campaign trail.</w:t>
      </w:r>
    </w:p>
    <w:p w14:paraId="69570E54" w14:textId="77777777" w:rsidR="0035548E" w:rsidRPr="00F129C1" w:rsidRDefault="0035548E" w:rsidP="0035548E">
      <w:r w:rsidRPr="00F129C1">
        <w:t>“As a base mobilizer, it’s an effective issue,” said GOP strategist Matt Mackowiak.</w:t>
      </w:r>
    </w:p>
    <w:p w14:paraId="4BCD9411" w14:textId="77777777" w:rsidR="0035548E" w:rsidRPr="00F129C1" w:rsidRDefault="0035548E" w:rsidP="0035548E">
      <w:r w:rsidRPr="00F129C1">
        <w:t>“But it’s effective for both sides,” he added.</w:t>
      </w:r>
    </w:p>
    <w:p w14:paraId="28B62B11" w14:textId="77777777" w:rsidR="0035548E" w:rsidRPr="00F129C1" w:rsidRDefault="0035548E" w:rsidP="0035548E">
      <w:pPr>
        <w:rPr>
          <w:rStyle w:val="Emphasis"/>
        </w:rPr>
      </w:pPr>
      <w:r w:rsidRPr="00F129C1">
        <w:rPr>
          <w:rStyle w:val="Emphasis"/>
        </w:rPr>
        <w:t>Amplifying the issue,</w:t>
      </w:r>
      <w:r w:rsidRPr="00F129C1">
        <w:t xml:space="preserve"> however, </w:t>
      </w:r>
      <w:r w:rsidRPr="00F129C1">
        <w:rPr>
          <w:rStyle w:val="Emphasis"/>
        </w:rPr>
        <w:t>could be a risky gambit for vulnerable GOP lawmakers who are up for reelection in suburban and moderate swing districts.</w:t>
      </w:r>
    </w:p>
    <w:p w14:paraId="6F9EEB50" w14:textId="6C9B6B90" w:rsidR="0035548E" w:rsidRPr="00F129C1" w:rsidRDefault="0035548E" w:rsidP="0035548E">
      <w:pPr>
        <w:rPr>
          <w:rStyle w:val="StyleUnderline"/>
        </w:rPr>
      </w:pPr>
      <w:r w:rsidRPr="00F129C1">
        <w:t>“</w:t>
      </w:r>
      <w:r w:rsidRPr="00F129C1">
        <w:rPr>
          <w:rStyle w:val="StyleUnderline"/>
        </w:rPr>
        <w:t>A lot of the competitive races are in suburban districts with upper-class independents and Republicans</w:t>
      </w:r>
      <w:r w:rsidRPr="00F129C1">
        <w:t>,” said Brad Bannon, a Democratic strategist.</w:t>
      </w:r>
      <w:r w:rsidR="00EA7ED6" w:rsidRPr="00F129C1">
        <w:t xml:space="preserve"> </w:t>
      </w:r>
      <w:r w:rsidRPr="00F129C1">
        <w:rPr>
          <w:rStyle w:val="StyleUnderline"/>
        </w:rPr>
        <w:t>“They aren’t preoccupied with MS-13. They care about these kids at the border.”</w:t>
      </w:r>
    </w:p>
    <w:p w14:paraId="3EB6487C" w14:textId="77777777" w:rsidR="0035548E" w:rsidRPr="00F129C1" w:rsidRDefault="0035548E" w:rsidP="0035548E">
      <w:r w:rsidRPr="00F129C1">
        <w:rPr>
          <w:rStyle w:val="Emphasis"/>
        </w:rPr>
        <w:t>GOP leaders had largely tried to avoid tackling immigration in a critical midterm election year</w:t>
      </w:r>
      <w:r w:rsidRPr="00F129C1">
        <w:t xml:space="preserve"> where their House and Senate majorities are at stake.</w:t>
      </w:r>
    </w:p>
    <w:p w14:paraId="72079097" w14:textId="77777777" w:rsidR="0035548E" w:rsidRPr="00F129C1" w:rsidRDefault="0035548E" w:rsidP="0035548E">
      <w:pPr>
        <w:rPr>
          <w:rStyle w:val="Emphasis"/>
        </w:rPr>
      </w:pPr>
      <w:r w:rsidRPr="00F129C1">
        <w:rPr>
          <w:rStyle w:val="Emphasis"/>
        </w:rPr>
        <w:t>But the hot-button issue was thrust into the spotlight this summer after an insurgent group of centrist Republicans tried to use a discharge petition to force a freewheeling House floor debate on immigration.</w:t>
      </w:r>
    </w:p>
    <w:p w14:paraId="2742DF00" w14:textId="77777777" w:rsidR="0035548E" w:rsidRPr="00F129C1" w:rsidRDefault="0035548E" w:rsidP="0035548E">
      <w:pPr>
        <w:rPr>
          <w:rStyle w:val="StyleUnderline"/>
        </w:rPr>
      </w:pPr>
      <w:r w:rsidRPr="00F129C1">
        <w:t xml:space="preserve">And </w:t>
      </w:r>
      <w:r w:rsidRPr="00F129C1">
        <w:rPr>
          <w:rStyle w:val="StyleUnderline"/>
        </w:rPr>
        <w:t>the Trump’s administration’s “zero tolerance” immigration policy has led to thousands of children being separated from their parents</w:t>
      </w:r>
      <w:r w:rsidRPr="00F129C1">
        <w:t xml:space="preserve"> at the border, </w:t>
      </w:r>
      <w:r w:rsidRPr="00F129C1">
        <w:rPr>
          <w:rStyle w:val="StyleUnderline"/>
        </w:rPr>
        <w:t>sparking international outrage and creating an election-year nightmare for the GOP.</w:t>
      </w:r>
    </w:p>
    <w:p w14:paraId="4B71DD70" w14:textId="77777777" w:rsidR="0035548E" w:rsidRPr="00F129C1" w:rsidRDefault="0035548E" w:rsidP="0035548E">
      <w:r w:rsidRPr="00F129C1">
        <w:t>Two Republican-backed immigration bills to protect Dreamers, who came to the country illegally as children, failed in the House this month. And neither chamber tackled legislation to prevent family separations at the border before they left town for the July Fourth recess, though Trump did sign an executive order to temporarily fix the problem.</w:t>
      </w:r>
    </w:p>
    <w:p w14:paraId="6A48F4BE" w14:textId="77777777" w:rsidR="0035548E" w:rsidRPr="00F129C1" w:rsidRDefault="0035548E" w:rsidP="0035548E">
      <w:pPr>
        <w:rPr>
          <w:rStyle w:val="Emphasis"/>
        </w:rPr>
      </w:pPr>
      <w:r w:rsidRPr="00F129C1">
        <w:rPr>
          <w:rStyle w:val="StyleUnderline"/>
        </w:rPr>
        <w:lastRenderedPageBreak/>
        <w:t>Democrats are already seizing on the images and audio of children crying and screaming for their mothers while being held in detention centers behind chain-linked fences</w:t>
      </w:r>
      <w:r w:rsidRPr="00F129C1">
        <w:t xml:space="preserve"> — </w:t>
      </w:r>
      <w:r w:rsidRPr="00F129C1">
        <w:rPr>
          <w:rStyle w:val="Emphasis"/>
        </w:rPr>
        <w:t>recordings that are sure to be made into attack ads this fall.</w:t>
      </w:r>
    </w:p>
    <w:p w14:paraId="0BE1FBD0" w14:textId="77777777" w:rsidR="0035548E" w:rsidRPr="00F129C1" w:rsidRDefault="0035548E" w:rsidP="0035548E">
      <w:r w:rsidRPr="00F129C1">
        <w:t>Rep. Ted Lieu (D-Calif.) even tried to play the audio on the House floor earlier this month before he was shut down.</w:t>
      </w:r>
    </w:p>
    <w:p w14:paraId="7786056B" w14:textId="77777777" w:rsidR="0035548E" w:rsidRPr="00F129C1" w:rsidRDefault="0035548E" w:rsidP="0035548E">
      <w:r w:rsidRPr="00F129C1">
        <w:t xml:space="preserve">“As we sit here today, </w:t>
      </w:r>
      <w:r w:rsidRPr="00F129C1">
        <w:rPr>
          <w:rStyle w:val="StyleUnderline"/>
        </w:rPr>
        <w:t>there’s still thousands of babies and kids ripped away from their parents by Trump’s child separation policy that have not been reunited</w:t>
      </w:r>
      <w:r w:rsidRPr="00F129C1">
        <w:t>,” Lieu said on the House floor this week before lawmakers left town. “</w:t>
      </w:r>
      <w:r w:rsidRPr="00F129C1">
        <w:rPr>
          <w:rStyle w:val="StyleUnderline"/>
        </w:rPr>
        <w:t>That is evil, and it’s shameful that no democratic bills have been brought on this floor to address that.”</w:t>
      </w:r>
    </w:p>
    <w:p w14:paraId="6B8AD62D" w14:textId="77777777" w:rsidR="0035548E" w:rsidRPr="00F129C1" w:rsidRDefault="0035548E" w:rsidP="0035548E">
      <w:r w:rsidRPr="00F129C1">
        <w:t>“Have a nice vacation,” he added.</w:t>
      </w:r>
    </w:p>
    <w:p w14:paraId="48476360" w14:textId="15B428C0" w:rsidR="0035548E" w:rsidRPr="00F129C1" w:rsidRDefault="0035548E" w:rsidP="0035548E">
      <w:pPr>
        <w:rPr>
          <w:rStyle w:val="StyleUnderline"/>
        </w:rPr>
      </w:pPr>
      <w:r w:rsidRPr="00F129C1">
        <w:rPr>
          <w:rStyle w:val="StyleUnderline"/>
        </w:rPr>
        <w:t>Democratic strategists</w:t>
      </w:r>
      <w:r w:rsidRPr="00F129C1">
        <w:t xml:space="preserve">, pointing to a recent CNN poll, </w:t>
      </w:r>
      <w:r w:rsidRPr="00F129C1">
        <w:rPr>
          <w:rStyle w:val="StyleUnderline"/>
        </w:rPr>
        <w:t>say the party still maintains an enthusiasm advantage in the midterms, largely fueled by rage over Trump’s policies such as the family separation issue.</w:t>
      </w:r>
    </w:p>
    <w:p w14:paraId="3B8C09B1" w14:textId="77777777" w:rsidR="00317A70" w:rsidRPr="00F129C1" w:rsidRDefault="00317A70" w:rsidP="0035548E">
      <w:pPr>
        <w:rPr>
          <w:u w:val="single"/>
        </w:rPr>
      </w:pPr>
    </w:p>
    <w:p w14:paraId="1F6FAD9D" w14:textId="77777777" w:rsidR="00762591" w:rsidRPr="00F129C1" w:rsidRDefault="00762591" w:rsidP="00762591">
      <w:pPr>
        <w:pStyle w:val="Heading4"/>
        <w:rPr>
          <w:rFonts w:cs="Times New Roman"/>
        </w:rPr>
      </w:pPr>
      <w:r w:rsidRPr="00F129C1">
        <w:rPr>
          <w:rFonts w:cs="Times New Roman"/>
        </w:rPr>
        <w:t>Plan reverses perceptions of GOP as inhumane on immigration policy – key to Latinx votes</w:t>
      </w:r>
    </w:p>
    <w:p w14:paraId="1A641337" w14:textId="065CB122" w:rsidR="00762591" w:rsidRPr="00F129C1" w:rsidRDefault="00762591" w:rsidP="00762591">
      <w:pPr>
        <w:rPr>
          <w:b/>
          <w:sz w:val="26"/>
          <w:szCs w:val="26"/>
        </w:rPr>
      </w:pPr>
      <w:r w:rsidRPr="00F129C1">
        <w:rPr>
          <w:b/>
          <w:sz w:val="26"/>
          <w:szCs w:val="26"/>
        </w:rPr>
        <w:t>Mai-Duc, Los Angeles Times, writer, 6-24-18</w:t>
      </w:r>
    </w:p>
    <w:p w14:paraId="0C41DAC8" w14:textId="721FC079" w:rsidR="00762591" w:rsidRPr="00F129C1" w:rsidRDefault="00762591" w:rsidP="00762591">
      <w:r w:rsidRPr="00F129C1">
        <w:t>(Christine, 6-24</w:t>
      </w:r>
      <w:r w:rsidR="00947300" w:rsidRPr="00F129C1">
        <w:t>-18</w:t>
      </w:r>
      <w:r w:rsidRPr="00F129C1">
        <w:t>, Los Angeles Times, “ESSENTIAL POLITICS; Trump's hard line may put GOP in tight spot; Immigration agenda is a likely obstacle in California races.”, accessed via JCP LexisNexis, accessed 7/9/18, GDI-JG)</w:t>
      </w:r>
    </w:p>
    <w:p w14:paraId="105BF8A6" w14:textId="77777777" w:rsidR="00317A70" w:rsidRPr="00F129C1" w:rsidRDefault="00317A70" w:rsidP="00762591"/>
    <w:p w14:paraId="5572EE2A" w14:textId="77777777" w:rsidR="00762591" w:rsidRPr="00F129C1" w:rsidRDefault="00762591" w:rsidP="00762591">
      <w:r w:rsidRPr="00F129C1">
        <w:t>*We do not endorsed the gendered language of “Latino.”</w:t>
      </w:r>
    </w:p>
    <w:p w14:paraId="3527B459" w14:textId="77777777" w:rsidR="00762591" w:rsidRPr="00F129C1" w:rsidRDefault="00762591" w:rsidP="00762591">
      <w:pPr>
        <w:rPr>
          <w:rStyle w:val="StyleUnderline"/>
        </w:rPr>
      </w:pPr>
      <w:r w:rsidRPr="00F129C1">
        <w:t xml:space="preserve">There's a chance that could be too late for some Republican House members. </w:t>
      </w:r>
      <w:r w:rsidRPr="00F129C1">
        <w:rPr>
          <w:rStyle w:val="StyleUnderline"/>
        </w:rPr>
        <w:t>A couple of years ago, Trump's immigration rhetoric drew newcomers to the GOP, but it also helped send record shares of Latin</w:t>
      </w:r>
      <w:r w:rsidRPr="00F129C1">
        <w:t>o</w:t>
      </w:r>
      <w:r w:rsidRPr="00F129C1">
        <w:rPr>
          <w:rStyle w:val="StyleUnderline"/>
        </w:rPr>
        <w:t xml:space="preserve"> voters,</w:t>
      </w:r>
      <w:r w:rsidRPr="00F129C1">
        <w:t xml:space="preserve"> who have been known for low turnout, </w:t>
      </w:r>
      <w:r w:rsidRPr="00F129C1">
        <w:rPr>
          <w:rStyle w:val="StyleUnderline"/>
        </w:rPr>
        <w:t>to the polls in California.</w:t>
      </w:r>
    </w:p>
    <w:p w14:paraId="4F3E942C" w14:textId="77777777" w:rsidR="00762591" w:rsidRPr="00F129C1" w:rsidRDefault="00762591" w:rsidP="00762591">
      <w:r w:rsidRPr="00F129C1">
        <w:rPr>
          <w:rStyle w:val="StyleUnderline"/>
        </w:rPr>
        <w:t>And although final turnout figures in the June primary aren't in</w:t>
      </w:r>
      <w:r w:rsidRPr="00F129C1">
        <w:t xml:space="preserve">, early mail ballots tracked by the firm Political Data Inc. suggest that </w:t>
      </w:r>
      <w:r w:rsidRPr="00F129C1">
        <w:rPr>
          <w:rStyle w:val="StyleUnderline"/>
        </w:rPr>
        <w:t>Latino voters in key districts went to the polls in numbers that were on par with presidential election years</w:t>
      </w:r>
      <w:r w:rsidRPr="00F129C1">
        <w:t>, including in districts such as Denham's, Los Angeles-area Rep. Steve Knight's and the open Orange County district being vacated by Rep. Ed Royce.</w:t>
      </w:r>
    </w:p>
    <w:p w14:paraId="2EC72DA8" w14:textId="77777777" w:rsidR="00762591" w:rsidRPr="00F129C1" w:rsidRDefault="00762591" w:rsidP="00762591">
      <w:pPr>
        <w:rPr>
          <w:rStyle w:val="StyleUnderline"/>
        </w:rPr>
      </w:pPr>
      <w:r w:rsidRPr="00F129C1">
        <w:rPr>
          <w:rStyle w:val="StyleUnderline"/>
        </w:rPr>
        <w:t>In a district like those</w:t>
      </w:r>
      <w:r w:rsidRPr="00F129C1">
        <w:t xml:space="preserve">, said pollster Matt Barreto of Latino Decisions, </w:t>
      </w:r>
      <w:r w:rsidRPr="00F129C1">
        <w:rPr>
          <w:rStyle w:val="StyleUnderline"/>
        </w:rPr>
        <w:t>a firm that studies the Latin</w:t>
      </w:r>
      <w:r w:rsidRPr="00F129C1">
        <w:t xml:space="preserve">o </w:t>
      </w:r>
      <w:r w:rsidRPr="00F129C1">
        <w:rPr>
          <w:rStyle w:val="StyleUnderline"/>
        </w:rPr>
        <w:t>vote, images of children in detention facilities could be enough to motivate Democrats and independents -- Latin</w:t>
      </w:r>
      <w:r w:rsidRPr="00F129C1">
        <w:t>o</w:t>
      </w:r>
      <w:r w:rsidRPr="00F129C1">
        <w:rPr>
          <w:rStyle w:val="StyleUnderline"/>
        </w:rPr>
        <w:t xml:space="preserve"> or not -- to go to the polls.</w:t>
      </w:r>
    </w:p>
    <w:p w14:paraId="2A2F5F6C" w14:textId="77777777" w:rsidR="00762591" w:rsidRPr="00F129C1" w:rsidRDefault="00762591" w:rsidP="00762591">
      <w:pPr>
        <w:rPr>
          <w:rStyle w:val="StyleUnderline"/>
        </w:rPr>
      </w:pPr>
      <w:r w:rsidRPr="00F129C1">
        <w:t xml:space="preserve">Gil </w:t>
      </w:r>
      <w:r w:rsidRPr="00F129C1">
        <w:rPr>
          <w:rStyle w:val="StyleUnderline"/>
        </w:rPr>
        <w:t>Cisneros</w:t>
      </w:r>
      <w:r w:rsidRPr="00F129C1">
        <w:t xml:space="preserve">, the Democrat running to replace Royce, </w:t>
      </w:r>
      <w:r w:rsidRPr="00F129C1">
        <w:rPr>
          <w:rStyle w:val="StyleUnderline"/>
        </w:rPr>
        <w:t>called the separations "heartless" and "inhumane."</w:t>
      </w:r>
      <w:r w:rsidRPr="00F129C1">
        <w:t xml:space="preserve"> Young </w:t>
      </w:r>
      <w:r w:rsidRPr="00F129C1">
        <w:rPr>
          <w:rStyle w:val="StyleUnderline"/>
        </w:rPr>
        <w:t>Kim</w:t>
      </w:r>
      <w:r w:rsidRPr="00F129C1">
        <w:t xml:space="preserve">, a former assemblywoman and Cisneros' Republican opponent, </w:t>
      </w:r>
      <w:r w:rsidRPr="00F129C1">
        <w:rPr>
          <w:rStyle w:val="StyleUnderline"/>
        </w:rPr>
        <w:t>said that seeing families separated "breaks my heart" and that she wants immigration laws to be "enforced in a humane way."</w:t>
      </w:r>
    </w:p>
    <w:p w14:paraId="766C8075" w14:textId="335EB5BF" w:rsidR="00762591" w:rsidRPr="00F129C1" w:rsidRDefault="00762591" w:rsidP="00762591">
      <w:pPr>
        <w:rPr>
          <w:rStyle w:val="Emphasis"/>
        </w:rPr>
      </w:pPr>
      <w:r w:rsidRPr="00F129C1">
        <w:t xml:space="preserve">Kim and some other Republicans had already hoped to draw GOP support by backing local efforts to oppose California's "sanctuary state" law. But </w:t>
      </w:r>
      <w:r w:rsidRPr="00F129C1">
        <w:rPr>
          <w:rStyle w:val="Emphasis"/>
        </w:rPr>
        <w:t xml:space="preserve">continuing to align themselves with Trump's other </w:t>
      </w:r>
      <w:r w:rsidRPr="00F129C1">
        <w:rPr>
          <w:rStyle w:val="Emphasis"/>
        </w:rPr>
        <w:lastRenderedPageBreak/>
        <w:t>immigration stances is a big risk in a state where most voters polled said they think immigrants in the U.S. illegally should be allowed to stay if they meet certain requirements.</w:t>
      </w:r>
    </w:p>
    <w:p w14:paraId="536F3820" w14:textId="77777777" w:rsidR="00317A70" w:rsidRPr="00F129C1" w:rsidRDefault="00317A70" w:rsidP="00762591">
      <w:pPr>
        <w:rPr>
          <w:b/>
          <w:iCs/>
          <w:u w:val="single"/>
        </w:rPr>
      </w:pPr>
    </w:p>
    <w:p w14:paraId="24B8B92F" w14:textId="77777777" w:rsidR="00762591" w:rsidRPr="00F129C1" w:rsidRDefault="00762591" w:rsidP="00762591">
      <w:pPr>
        <w:pStyle w:val="Heading4"/>
        <w:rPr>
          <w:rFonts w:cs="Times New Roman"/>
        </w:rPr>
      </w:pPr>
      <w:r w:rsidRPr="00F129C1">
        <w:rPr>
          <w:rFonts w:cs="Times New Roman"/>
        </w:rPr>
        <w:t>Plan resolves current GOP inaction in immigration that shapes the midterms</w:t>
      </w:r>
    </w:p>
    <w:p w14:paraId="5DA50F1F" w14:textId="2FC19992" w:rsidR="00762591" w:rsidRPr="00F129C1" w:rsidRDefault="00762591" w:rsidP="00762591">
      <w:pPr>
        <w:rPr>
          <w:b/>
          <w:sz w:val="26"/>
          <w:szCs w:val="26"/>
        </w:rPr>
      </w:pPr>
      <w:r w:rsidRPr="00F129C1">
        <w:rPr>
          <w:b/>
          <w:sz w:val="26"/>
          <w:szCs w:val="26"/>
        </w:rPr>
        <w:t>Scherer, Washington Post, national political reporter, 6-26-18</w:t>
      </w:r>
    </w:p>
    <w:p w14:paraId="20420A4E" w14:textId="60F686D0" w:rsidR="00762591" w:rsidRPr="00F129C1" w:rsidRDefault="00762591" w:rsidP="00762591">
      <w:r w:rsidRPr="00F129C1">
        <w:t>(Michael, 6-26</w:t>
      </w:r>
      <w:r w:rsidR="00947300" w:rsidRPr="00F129C1">
        <w:t>-18</w:t>
      </w:r>
      <w:r w:rsidRPr="00F129C1">
        <w:t>, Washington Post, “Vulnerable Republicans try to navigate Trump storm”, accessed via JCP LexisNexis, accessed 7/8/18, GDI-JG)</w:t>
      </w:r>
    </w:p>
    <w:p w14:paraId="79B88179" w14:textId="77777777" w:rsidR="00317A70" w:rsidRPr="00F129C1" w:rsidRDefault="00317A70" w:rsidP="00762591"/>
    <w:p w14:paraId="20921759" w14:textId="77777777" w:rsidR="00762591" w:rsidRPr="00F129C1" w:rsidRDefault="00762591" w:rsidP="00762591">
      <w:r w:rsidRPr="00F129C1">
        <w:rPr>
          <w:rStyle w:val="StyleUnderline"/>
        </w:rPr>
        <w:t>On the topic of immigration</w:t>
      </w:r>
      <w:r w:rsidRPr="00F129C1">
        <w:t xml:space="preserve">, Sen. Dean </w:t>
      </w:r>
      <w:r w:rsidRPr="00F129C1">
        <w:rPr>
          <w:rStyle w:val="StyleUnderline"/>
        </w:rPr>
        <w:t>Heller</w:t>
      </w:r>
      <w:r w:rsidRPr="00F129C1">
        <w:t xml:space="preserve"> (R-Nev.), </w:t>
      </w:r>
      <w:r w:rsidRPr="00F129C1">
        <w:rPr>
          <w:rStyle w:val="StyleUnderline"/>
        </w:rPr>
        <w:t>who is in a tough reelection fight, made clear this month that he was "truly not satisfied" with the White House policy on child separation</w:t>
      </w:r>
      <w:r w:rsidRPr="00F129C1">
        <w:t xml:space="preserve">, which Trump reversed Wednesday. Rep. Mia </w:t>
      </w:r>
      <w:r w:rsidRPr="00F129C1">
        <w:rPr>
          <w:rStyle w:val="StyleUnderline"/>
        </w:rPr>
        <w:t>Love</w:t>
      </w:r>
      <w:r w:rsidRPr="00F129C1">
        <w:t xml:space="preserve"> (R-Utah) </w:t>
      </w:r>
      <w:r w:rsidRPr="00F129C1">
        <w:rPr>
          <w:rStyle w:val="StyleUnderline"/>
        </w:rPr>
        <w:t>denounced Trump's policy of forced separation as "horrible."</w:t>
      </w:r>
      <w:r w:rsidRPr="00F129C1">
        <w:t xml:space="preserve"> Rep. Mike </w:t>
      </w:r>
      <w:r w:rsidRPr="00F129C1">
        <w:rPr>
          <w:rStyle w:val="StyleUnderline"/>
        </w:rPr>
        <w:t>Coffman</w:t>
      </w:r>
      <w:r w:rsidRPr="00F129C1">
        <w:t xml:space="preserve"> (R-Colo.) </w:t>
      </w:r>
      <w:r w:rsidRPr="00F129C1">
        <w:rPr>
          <w:rStyle w:val="StyleUnderline"/>
        </w:rPr>
        <w:t>called for the firing of</w:t>
      </w:r>
      <w:r w:rsidRPr="00F129C1">
        <w:t xml:space="preserve"> White House senior adviser Stephen </w:t>
      </w:r>
      <w:r w:rsidRPr="00F129C1">
        <w:rPr>
          <w:rStyle w:val="StyleUnderline"/>
        </w:rPr>
        <w:t>Miller</w:t>
      </w:r>
      <w:r w:rsidRPr="00F129C1">
        <w:t>, who promoted the policy.</w:t>
      </w:r>
    </w:p>
    <w:p w14:paraId="1F966FF9" w14:textId="77777777" w:rsidR="00762591" w:rsidRPr="00F129C1" w:rsidRDefault="00762591" w:rsidP="00762591">
      <w:pPr>
        <w:rPr>
          <w:rStyle w:val="StyleUnderline"/>
        </w:rPr>
      </w:pPr>
      <w:r w:rsidRPr="00F129C1">
        <w:rPr>
          <w:rStyle w:val="StyleUnderline"/>
        </w:rPr>
        <w:t xml:space="preserve">Coffman expressed confusion when a reporter asked whether he thinks Trump understands </w:t>
      </w:r>
      <w:r w:rsidRPr="00F129C1">
        <w:rPr>
          <w:rStyle w:val="Emphasis"/>
        </w:rPr>
        <w:t>the impact on his district of the inaction on a broader immigration bill.</w:t>
      </w:r>
      <w:r w:rsidRPr="00F129C1">
        <w:t xml:space="preserve"> </w:t>
      </w:r>
      <w:r w:rsidRPr="00F129C1">
        <w:rPr>
          <w:rStyle w:val="StyleUnderline"/>
        </w:rPr>
        <w:t>"I'm not sure," he said. "I don't understand where the administration is right now on this issue."</w:t>
      </w:r>
    </w:p>
    <w:p w14:paraId="69527799" w14:textId="77777777" w:rsidR="00762591" w:rsidRPr="00F129C1" w:rsidRDefault="00762591" w:rsidP="00762591">
      <w:pPr>
        <w:rPr>
          <w:rStyle w:val="StyleUnderline"/>
        </w:rPr>
      </w:pPr>
      <w:r w:rsidRPr="00F129C1">
        <w:t xml:space="preserve">Back in Colorado, </w:t>
      </w:r>
      <w:r w:rsidRPr="00F129C1">
        <w:rPr>
          <w:rStyle w:val="StyleUnderline"/>
        </w:rPr>
        <w:t>his likely Democratic opponent</w:t>
      </w:r>
      <w:r w:rsidRPr="00F129C1">
        <w:t xml:space="preserve">, Jason </w:t>
      </w:r>
      <w:r w:rsidRPr="00F129C1">
        <w:rPr>
          <w:rStyle w:val="StyleUnderline"/>
        </w:rPr>
        <w:t>Crow, has been hammering Coffman for not stopping Trump's actions.</w:t>
      </w:r>
    </w:p>
    <w:p w14:paraId="1BC3281D" w14:textId="364BE922" w:rsidR="00762591" w:rsidRPr="00F129C1" w:rsidRDefault="00762591" w:rsidP="00762591">
      <w:pPr>
        <w:rPr>
          <w:rStyle w:val="StyleUnderline"/>
        </w:rPr>
      </w:pPr>
      <w:r w:rsidRPr="00F129C1">
        <w:rPr>
          <w:rStyle w:val="StyleUnderline"/>
        </w:rPr>
        <w:t>"People in the district now recognize this is classic Mike Coffman,"</w:t>
      </w:r>
      <w:r w:rsidRPr="00F129C1">
        <w:t xml:space="preserve"> Crow said. "</w:t>
      </w:r>
      <w:r w:rsidRPr="00F129C1">
        <w:rPr>
          <w:rStyle w:val="StyleUnderline"/>
        </w:rPr>
        <w:t>People in the district are fed up with it. It is all talk and no action."</w:t>
      </w:r>
    </w:p>
    <w:p w14:paraId="193B7FAA" w14:textId="77777777" w:rsidR="00317A70" w:rsidRPr="00F129C1" w:rsidRDefault="00317A70" w:rsidP="00762591">
      <w:pPr>
        <w:rPr>
          <w:u w:val="single"/>
        </w:rPr>
      </w:pPr>
    </w:p>
    <w:p w14:paraId="4361AC5D" w14:textId="2E7DEB88" w:rsidR="00762591" w:rsidRPr="00F129C1" w:rsidRDefault="00762591" w:rsidP="00762591">
      <w:pPr>
        <w:pStyle w:val="Heading4"/>
        <w:rPr>
          <w:rFonts w:cs="Times New Roman"/>
        </w:rPr>
      </w:pPr>
      <w:r w:rsidRPr="00F129C1">
        <w:rPr>
          <w:rFonts w:cs="Times New Roman"/>
        </w:rPr>
        <w:t xml:space="preserve">Trump’s hardline immigration policies create anger among white suburban moms that increases turnout for </w:t>
      </w:r>
      <w:r w:rsidR="00317A70" w:rsidRPr="00F129C1">
        <w:rPr>
          <w:rFonts w:cs="Times New Roman"/>
        </w:rPr>
        <w:t>D</w:t>
      </w:r>
      <w:r w:rsidRPr="00F129C1">
        <w:rPr>
          <w:rFonts w:cs="Times New Roman"/>
        </w:rPr>
        <w:t xml:space="preserve">ems – the plan disrupts the </w:t>
      </w:r>
      <w:r w:rsidR="00317A70" w:rsidRPr="00F129C1">
        <w:rPr>
          <w:rFonts w:cs="Times New Roman"/>
        </w:rPr>
        <w:t>D</w:t>
      </w:r>
      <w:r w:rsidRPr="00F129C1">
        <w:rPr>
          <w:rFonts w:cs="Times New Roman"/>
        </w:rPr>
        <w:t>ems’ anti-Trump message on immigration</w:t>
      </w:r>
    </w:p>
    <w:p w14:paraId="151E5536" w14:textId="77777777" w:rsidR="00762591" w:rsidRPr="00F129C1" w:rsidRDefault="00762591" w:rsidP="00762591">
      <w:pPr>
        <w:rPr>
          <w:rStyle w:val="Style13ptBold"/>
        </w:rPr>
      </w:pPr>
      <w:r w:rsidRPr="00F129C1">
        <w:rPr>
          <w:rStyle w:val="Style13ptBold"/>
        </w:rPr>
        <w:t>Khalid, political reporter, NPR, 6-20-18</w:t>
      </w:r>
    </w:p>
    <w:p w14:paraId="47B7C1E6" w14:textId="1A9D6D15" w:rsidR="00762591" w:rsidRPr="00F129C1" w:rsidRDefault="00762591" w:rsidP="00762591">
      <w:r w:rsidRPr="00F129C1">
        <w:t>(Asma, NPR, 6-20-18, “What Trump's Immigration Policies Mean For The Midterms,” accessed 7/10/18 via JCP ProQuest, GDI-EJ)</w:t>
      </w:r>
    </w:p>
    <w:p w14:paraId="246E8DAE" w14:textId="77777777" w:rsidR="00317A70" w:rsidRPr="00F129C1" w:rsidRDefault="00317A70" w:rsidP="00762591"/>
    <w:p w14:paraId="6F9660C1" w14:textId="77777777" w:rsidR="00762591" w:rsidRPr="00F129C1" w:rsidRDefault="00762591" w:rsidP="00762591">
      <w:r w:rsidRPr="00F129C1">
        <w:t xml:space="preserve">DAVID GREENE: </w:t>
      </w:r>
      <w:r w:rsidRPr="00F129C1">
        <w:rPr>
          <w:u w:val="single"/>
        </w:rPr>
        <w:t>President Trump's hard-line immigration policy is injecting a highly volatile political issue into the middle of an election year. And that is making Republicans in Congress worry that it could endanger their majorities. The fear is that this will help motivate Democrats, who are already fired up over President Trump's policies</w:t>
      </w:r>
      <w:r w:rsidRPr="00F129C1">
        <w:t>. Here's NPR's Asma Khalid.</w:t>
      </w:r>
    </w:p>
    <w:p w14:paraId="770AC1E6" w14:textId="77777777" w:rsidR="00762591" w:rsidRPr="00F129C1" w:rsidRDefault="00762591" w:rsidP="00762591">
      <w:r w:rsidRPr="00F129C1">
        <w:t xml:space="preserve">ASMA KHALID: </w:t>
      </w:r>
      <w:r w:rsidRPr="00F129C1">
        <w:rPr>
          <w:u w:val="single"/>
        </w:rPr>
        <w:t>Polls this week show that as many as two-thirds of Americans oppose President Trump's immigration policy of separating children from their parents who come into the country illegally</w:t>
      </w:r>
      <w:r w:rsidRPr="00F129C1">
        <w:t>. But opinion among Republicans is more mixed. To find out why, I made some calls to check in with voters I've met before on the campaign trail. One of them is Robert Lee, a 37-year-old from Georgia.</w:t>
      </w:r>
    </w:p>
    <w:p w14:paraId="72BD8312" w14:textId="77777777" w:rsidR="00762591" w:rsidRPr="00F129C1" w:rsidRDefault="00762591" w:rsidP="00762591">
      <w:r w:rsidRPr="00F129C1">
        <w:t>ROBERT LEE: It's being used as leverage essentially.</w:t>
      </w:r>
    </w:p>
    <w:p w14:paraId="6B5A46BE" w14:textId="77777777" w:rsidR="00762591" w:rsidRPr="00F129C1" w:rsidRDefault="00762591" w:rsidP="00762591">
      <w:r w:rsidRPr="00F129C1">
        <w:lastRenderedPageBreak/>
        <w:t xml:space="preserve">ASMA KHALID: </w:t>
      </w:r>
      <w:r w:rsidRPr="00F129C1">
        <w:rPr>
          <w:u w:val="single"/>
        </w:rPr>
        <w:t>Lee called the policy an abysmal failure. He's the kind of Republican who wants a solution for DREAMers, the kind of Republican who does not support a big, physical border wall</w:t>
      </w:r>
      <w:r w:rsidRPr="00F129C1">
        <w:t>.</w:t>
      </w:r>
    </w:p>
    <w:p w14:paraId="0158D4F3" w14:textId="77777777" w:rsidR="00762591" w:rsidRPr="00F129C1" w:rsidRDefault="00762591" w:rsidP="00762591">
      <w:r w:rsidRPr="00F129C1">
        <w:t xml:space="preserve">ROBERT LEE: </w:t>
      </w:r>
      <w:r w:rsidRPr="00F129C1">
        <w:rPr>
          <w:u w:val="single"/>
        </w:rPr>
        <w:t>Our government should not be in the position of using people's lives as leverage to get some other policy prescription put in place</w:t>
      </w:r>
      <w:r w:rsidRPr="00F129C1">
        <w:t>.</w:t>
      </w:r>
    </w:p>
    <w:p w14:paraId="47EE0D5F" w14:textId="77777777" w:rsidR="00762591" w:rsidRPr="00F129C1" w:rsidRDefault="00762591" w:rsidP="00762591">
      <w:r w:rsidRPr="00F129C1">
        <w:t>ASMA KHALID: But then I called Connie Kessler, a 77-year-old Republican from Ohio.</w:t>
      </w:r>
    </w:p>
    <w:p w14:paraId="1283DDF7" w14:textId="77777777" w:rsidR="00762591" w:rsidRPr="00F129C1" w:rsidRDefault="00762591" w:rsidP="00762591">
      <w:r w:rsidRPr="00F129C1">
        <w:t>CONNIE KESSLER: I love children, and I love people. But for me, if I was president, I'd send them all the hell back. Sorry.</w:t>
      </w:r>
    </w:p>
    <w:p w14:paraId="67E7139C" w14:textId="77777777" w:rsidR="00762591" w:rsidRPr="00F129C1" w:rsidRDefault="00762591" w:rsidP="00762591">
      <w:r w:rsidRPr="00F129C1">
        <w:t>ASMA KHALID: Kessler wanted me to know that she thinks the images of detained children on the news are being used to make Trump look bad.</w:t>
      </w:r>
    </w:p>
    <w:p w14:paraId="26E8416F" w14:textId="77777777" w:rsidR="00762591" w:rsidRPr="00F129C1" w:rsidRDefault="00762591" w:rsidP="00762591">
      <w:r w:rsidRPr="00F129C1">
        <w:t>CONNIE KESSLER: The Democrats want to blame it on Trump all the time. And I am so fed up with that crap. We're taking care of these children.</w:t>
      </w:r>
    </w:p>
    <w:p w14:paraId="3722F92B" w14:textId="77777777" w:rsidR="00762591" w:rsidRPr="00F129C1" w:rsidRDefault="00762591" w:rsidP="00762591">
      <w:r w:rsidRPr="00F129C1">
        <w:t>TIM MALLOY: The president's people are loyal to him. They don't budge.</w:t>
      </w:r>
    </w:p>
    <w:p w14:paraId="53BDC927" w14:textId="77777777" w:rsidR="00762591" w:rsidRPr="00F129C1" w:rsidRDefault="00762591" w:rsidP="00762591">
      <w:r w:rsidRPr="00F129C1">
        <w:t>ASMA KHALID: That's Tim Malloy. He's the assistant director of the Quinnipiac University Poll.</w:t>
      </w:r>
    </w:p>
    <w:p w14:paraId="32DAB18A" w14:textId="77777777" w:rsidR="00762591" w:rsidRPr="00F129C1" w:rsidRDefault="00762591" w:rsidP="00762591">
      <w:r w:rsidRPr="00F129C1">
        <w:t>TIM MALLOY: It's not surprising that the majority of Republicans support this separation issue because the country is so polarized now that it could be any issue and we would see this.</w:t>
      </w:r>
    </w:p>
    <w:p w14:paraId="0AD9C2D8" w14:textId="77777777" w:rsidR="00762591" w:rsidRPr="00F129C1" w:rsidRDefault="00762591" w:rsidP="00762591">
      <w:r w:rsidRPr="00F129C1">
        <w:t>ASMA KHALID: While other Republicans want to emphasize tax cuts or the economy, Trump is eager to talk about immigration. Here he is at a rally in Nashville last month.</w:t>
      </w:r>
    </w:p>
    <w:p w14:paraId="5F14856D" w14:textId="77777777" w:rsidR="00762591" w:rsidRPr="00F129C1" w:rsidRDefault="00762591" w:rsidP="00762591">
      <w:r w:rsidRPr="00F129C1">
        <w:t>DONALD TRUMP: And you can say what you want, but I think border security and security in general is a great issue for the Republican Party. I think it's a great issue, not a bad issue.</w:t>
      </w:r>
    </w:p>
    <w:p w14:paraId="314F7FD7" w14:textId="77777777" w:rsidR="00762591" w:rsidRPr="00F129C1" w:rsidRDefault="00762591" w:rsidP="00762591">
      <w:r w:rsidRPr="00F129C1">
        <w:t xml:space="preserve">ASMA KHALID: But </w:t>
      </w:r>
      <w:r w:rsidRPr="00F129C1">
        <w:rPr>
          <w:u w:val="single"/>
        </w:rPr>
        <w:t>the danger with Trump's immigration zeal is that Republicans are dealing with a very different political map in 2018. Whit Ayres is a GOP pollster who's wary of fighting culture wars</w:t>
      </w:r>
      <w:r w:rsidRPr="00F129C1">
        <w:t>.</w:t>
      </w:r>
    </w:p>
    <w:p w14:paraId="51E81B65" w14:textId="77777777" w:rsidR="00762591" w:rsidRPr="00F129C1" w:rsidRDefault="00762591" w:rsidP="00762591">
      <w:r w:rsidRPr="00F129C1">
        <w:t xml:space="preserve">WHIT AYRES: </w:t>
      </w:r>
      <w:r w:rsidRPr="00F129C1">
        <w:rPr>
          <w:b/>
          <w:u w:val="single"/>
        </w:rPr>
        <w:t>The Republican congressional seats that will determine control of the House in 2018 are largely located in suburban areas. Somehow, I don't think taking children from their mothers' arms and putting them in cages will go over particularly well with suburban moms</w:t>
      </w:r>
      <w:r w:rsidRPr="00F129C1">
        <w:t>.</w:t>
      </w:r>
    </w:p>
    <w:p w14:paraId="506FC5AF" w14:textId="77777777" w:rsidR="00762591" w:rsidRPr="00F129C1" w:rsidRDefault="00762591" w:rsidP="00762591">
      <w:r w:rsidRPr="00F129C1">
        <w:t xml:space="preserve">ASMA KHALID: But immigration is an issue that helped Republicans in 2016. Exit polls show that among voters who said the most important issue facing the country was immigration, they heavily favored Trump. Steve Schale, a Democratic operative in Florida, says </w:t>
      </w:r>
      <w:r w:rsidRPr="00F129C1">
        <w:rPr>
          <w:u w:val="single"/>
        </w:rPr>
        <w:t>anger motivated Trump voters but now with policies like family separation, anger is motivating Democrats</w:t>
      </w:r>
      <w:r w:rsidRPr="00F129C1">
        <w:t>.</w:t>
      </w:r>
    </w:p>
    <w:p w14:paraId="6AFFBC2A" w14:textId="77777777" w:rsidR="00762591" w:rsidRPr="00F129C1" w:rsidRDefault="00762591" w:rsidP="00762591">
      <w:r w:rsidRPr="00F129C1">
        <w:t xml:space="preserve">STEVE SCHALE: Things like immigration, whether it's taking on health care, whether it's the Muslim ban - you name it - </w:t>
      </w:r>
      <w:r w:rsidRPr="00F129C1">
        <w:rPr>
          <w:u w:val="single"/>
        </w:rPr>
        <w:t>it's that anger and frustration about the type of country Trump is trying to lead us into that is driving people to the polls</w:t>
      </w:r>
      <w:r w:rsidRPr="00F129C1">
        <w:t>.</w:t>
      </w:r>
    </w:p>
    <w:p w14:paraId="6FE27F2E" w14:textId="312D55B9" w:rsidR="00762591" w:rsidRPr="00F129C1" w:rsidRDefault="00762591" w:rsidP="00762591">
      <w:r w:rsidRPr="00F129C1">
        <w:t xml:space="preserve">ASMA KHALID: And </w:t>
      </w:r>
      <w:r w:rsidRPr="00F129C1">
        <w:rPr>
          <w:u w:val="single"/>
        </w:rPr>
        <w:t>that, he says, means immigration could resonate with Democrats</w:t>
      </w:r>
      <w:r w:rsidRPr="00F129C1">
        <w:t xml:space="preserve">, </w:t>
      </w:r>
      <w:r w:rsidRPr="00F129C1">
        <w:rPr>
          <w:u w:val="single"/>
        </w:rPr>
        <w:t>even if they're not personally worried about loved ones getting deported. As long as the reality of kids being separated from their parents sticks in voters' minds, as one analyst told me, you can bet Democrats will drag this issue out in every commercial until November</w:t>
      </w:r>
      <w:r w:rsidRPr="00F129C1">
        <w:t>.</w:t>
      </w:r>
    </w:p>
    <w:p w14:paraId="333E7253" w14:textId="77777777" w:rsidR="00317A70" w:rsidRPr="00F129C1" w:rsidRDefault="00317A70" w:rsidP="00762591"/>
    <w:p w14:paraId="0740839C" w14:textId="77777777" w:rsidR="00762591" w:rsidRPr="00F129C1" w:rsidRDefault="00762591" w:rsidP="00762591">
      <w:pPr>
        <w:pStyle w:val="Heading4"/>
        <w:rPr>
          <w:rFonts w:cs="Times New Roman"/>
        </w:rPr>
      </w:pPr>
      <w:r w:rsidRPr="00F129C1">
        <w:rPr>
          <w:rFonts w:cs="Times New Roman"/>
        </w:rPr>
        <w:lastRenderedPageBreak/>
        <w:t>Dems using GOP immigration restrictions to woo key voters – plan hampers campaigning</w:t>
      </w:r>
    </w:p>
    <w:p w14:paraId="51059D0F" w14:textId="7DB4A501" w:rsidR="00762591" w:rsidRPr="00F129C1" w:rsidRDefault="00762591" w:rsidP="00762591">
      <w:pPr>
        <w:rPr>
          <w:b/>
          <w:sz w:val="26"/>
          <w:szCs w:val="26"/>
        </w:rPr>
      </w:pPr>
      <w:r w:rsidRPr="00F129C1">
        <w:rPr>
          <w:b/>
          <w:sz w:val="26"/>
          <w:szCs w:val="26"/>
        </w:rPr>
        <w:t>Fram, Associated Press, political reporter, 18</w:t>
      </w:r>
    </w:p>
    <w:p w14:paraId="5F673ACA" w14:textId="1F5DE7B4" w:rsidR="00762591" w:rsidRPr="00F129C1" w:rsidRDefault="00762591" w:rsidP="00762591">
      <w:r w:rsidRPr="00F129C1">
        <w:t>(Alan, 4-4</w:t>
      </w:r>
      <w:r w:rsidR="00947300" w:rsidRPr="00F129C1">
        <w:t>-18</w:t>
      </w:r>
      <w:r w:rsidRPr="00F129C1">
        <w:t>, Boston.com, “Dems, GOP using immigration in House races, but differently”,</w:t>
      </w:r>
      <w:r w:rsidR="00EA7ED6" w:rsidRPr="00F129C1">
        <w:t xml:space="preserve"> </w:t>
      </w:r>
      <w:hyperlink r:id="rId35" w:history="1">
        <w:r w:rsidRPr="00F129C1">
          <w:rPr>
            <w:rStyle w:val="Hyperlink"/>
          </w:rPr>
          <w:t>https://www.boston.com/news/politics/2018/04/04/dems-gop-using-immigration-in-house-races-but-differently</w:t>
        </w:r>
      </w:hyperlink>
      <w:r w:rsidRPr="00F129C1">
        <w:t>, accessed 7/11/18, GDI-JG)</w:t>
      </w:r>
    </w:p>
    <w:p w14:paraId="0B17AB53" w14:textId="77777777" w:rsidR="00317A70" w:rsidRPr="00F129C1" w:rsidRDefault="00317A70" w:rsidP="00762591"/>
    <w:p w14:paraId="16473845" w14:textId="77777777" w:rsidR="00762591" w:rsidRPr="00F129C1" w:rsidRDefault="00762591" w:rsidP="00762591">
      <w:r w:rsidRPr="00F129C1">
        <w:t xml:space="preserve">As a result, </w:t>
      </w:r>
      <w:r w:rsidRPr="00F129C1">
        <w:rPr>
          <w:rStyle w:val="StyleUnderline"/>
        </w:rPr>
        <w:t>Democrats are using the issue to emphasize inclusivity and are targeting border regions, suburbs and areas with immigrant populations</w:t>
      </w:r>
      <w:r w:rsidRPr="00F129C1">
        <w:t>. Republicans, whose districts tend to be less diverse, plan to make immigration a law-and-order issue that appeals to conservatives all around the U.S.</w:t>
      </w:r>
    </w:p>
    <w:p w14:paraId="45465D39" w14:textId="77777777" w:rsidR="00762591" w:rsidRPr="00F129C1" w:rsidRDefault="00762591" w:rsidP="00762591">
      <w:r w:rsidRPr="00F129C1">
        <w:rPr>
          <w:rStyle w:val="StyleUnderline"/>
        </w:rPr>
        <w:t>The debate is likely to roil races in California, Texas, Florida, Arizona, perhaps New Mexico and Virginia’s Washington, D.C., suburbs</w:t>
      </w:r>
      <w:r w:rsidRPr="00F129C1">
        <w:t xml:space="preserve">. </w:t>
      </w:r>
      <w:r w:rsidRPr="00F129C1">
        <w:rPr>
          <w:rStyle w:val="StyleUnderline"/>
        </w:rPr>
        <w:t>One diverse Southern California House district centered on</w:t>
      </w:r>
      <w:r w:rsidRPr="00F129C1">
        <w:t xml:space="preserve"> the sprawl of </w:t>
      </w:r>
      <w:r w:rsidRPr="00F129C1">
        <w:rPr>
          <w:rStyle w:val="StyleUnderline"/>
        </w:rPr>
        <w:t>Orange County has already become a testing ground</w:t>
      </w:r>
      <w:r w:rsidRPr="00F129C1">
        <w:t xml:space="preserve"> for each party’s immigration strategy.</w:t>
      </w:r>
    </w:p>
    <w:p w14:paraId="3773295A" w14:textId="77777777" w:rsidR="00762591" w:rsidRPr="00F129C1" w:rsidRDefault="00762591" w:rsidP="00762591">
      <w:r w:rsidRPr="00F129C1">
        <w:rPr>
          <w:rStyle w:val="StyleUnderline"/>
        </w:rPr>
        <w:t xml:space="preserve">The retirement of </w:t>
      </w:r>
      <w:r w:rsidRPr="00F129C1">
        <w:t xml:space="preserve">13-term Republican Rep. Ed </w:t>
      </w:r>
      <w:r w:rsidRPr="00F129C1">
        <w:rPr>
          <w:rStyle w:val="StyleUnderline"/>
        </w:rPr>
        <w:t>Royce makes the seat a prime target for Democrats trying to pick up 23 seats in November’s elections</w:t>
      </w:r>
      <w:r w:rsidRPr="00F129C1">
        <w:rPr>
          <w:rStyle w:val="Emphasis"/>
        </w:rPr>
        <w:t>, enough to grab House control</w:t>
      </w:r>
      <w:r w:rsidRPr="00F129C1">
        <w:t>. Seventeen GOP, Democratic and independent candidates are vying in a multiparty June 5 primary, a group that includes a Republican who has worked to scuttle pro-immigrant sanctuary city laws and a Democrat who fled Vietnam as a child.</w:t>
      </w:r>
    </w:p>
    <w:p w14:paraId="58062CC6" w14:textId="77777777" w:rsidR="00762591" w:rsidRPr="00F129C1" w:rsidRDefault="00762591" w:rsidP="00762591">
      <w:r w:rsidRPr="00F129C1">
        <w:t>Mai Khanh Tran’s campaign website praises “the open arms of a country” that offered “my shot at the American Dream.”</w:t>
      </w:r>
    </w:p>
    <w:p w14:paraId="7FF081EA" w14:textId="77777777" w:rsidR="00762591" w:rsidRPr="00F129C1" w:rsidRDefault="00762591" w:rsidP="00762591">
      <w:r w:rsidRPr="00F129C1">
        <w:rPr>
          <w:rStyle w:val="StyleUnderline"/>
        </w:rPr>
        <w:t>Trump this week amplified his rhetoric with tweets about “ridiculous” laws making it hard to send arrivals from Mexico “back where they came from.”</w:t>
      </w:r>
      <w:r w:rsidRPr="00F129C1">
        <w:t xml:space="preserve"> On Wednesday, he signed a proclamation directing National Guard troops to secure the U.S.-Mexico border.</w:t>
      </w:r>
    </w:p>
    <w:p w14:paraId="48B4F3FB" w14:textId="77777777" w:rsidR="00762591" w:rsidRPr="00F129C1" w:rsidRDefault="00762591" w:rsidP="00762591">
      <w:r w:rsidRPr="00F129C1">
        <w:rPr>
          <w:rStyle w:val="Emphasis"/>
        </w:rPr>
        <w:t>It’s the sort of language Democrats hope will send voters their way</w:t>
      </w:r>
      <w:r w:rsidRPr="00F129C1">
        <w:t xml:space="preserve">. Although the economy and health care register higher as voter concerns, </w:t>
      </w:r>
      <w:r w:rsidRPr="00F129C1">
        <w:rPr>
          <w:rStyle w:val="StyleUnderline"/>
        </w:rPr>
        <w:t>Democrats see advantages from touting Congress’ attempt to shield young “Dreamer” immigrants from deportation</w:t>
      </w:r>
      <w:r w:rsidRPr="00F129C1">
        <w:t>. That effort collapsed in February after Trump rejected $25 billion to build his treasured border wall with Mexico in exchange for offering possible citizenship for Dreamers who were brought illegally to the U.S. as children and who have been temporarily protected by the Deferred Action for Childhood Arrivals program.</w:t>
      </w:r>
    </w:p>
    <w:p w14:paraId="6100B554" w14:textId="77777777" w:rsidR="00762591" w:rsidRPr="00F129C1" w:rsidRDefault="00762591" w:rsidP="00762591">
      <w:pPr>
        <w:rPr>
          <w:rStyle w:val="Emphasis"/>
        </w:rPr>
      </w:pPr>
      <w:r w:rsidRPr="00F129C1">
        <w:t xml:space="preserve">Democrats say </w:t>
      </w:r>
      <w:r w:rsidRPr="00F129C1">
        <w:rPr>
          <w:rStyle w:val="StyleUnderline"/>
        </w:rPr>
        <w:t>the gridlock lets them convey a message of tolerance that can woo voters, contributors and volunteers</w:t>
      </w:r>
      <w:r w:rsidRPr="00F129C1">
        <w:t xml:space="preserve"> — </w:t>
      </w:r>
      <w:r w:rsidRPr="00F129C1">
        <w:rPr>
          <w:rStyle w:val="Emphasis"/>
        </w:rPr>
        <w:t>including liberals, minorities and moderates alienated by Trump’s words.</w:t>
      </w:r>
    </w:p>
    <w:p w14:paraId="73394CDA" w14:textId="77777777" w:rsidR="00762591" w:rsidRPr="00F129C1" w:rsidRDefault="00762591" w:rsidP="00762591">
      <w:r w:rsidRPr="00F129C1">
        <w:rPr>
          <w:rStyle w:val="StyleUnderline"/>
        </w:rPr>
        <w:t>“Immigration is one of those cultural touchstone issues” that shows Democrats are ready to “stand up to Trump,”</w:t>
      </w:r>
      <w:r w:rsidRPr="00F129C1">
        <w:t xml:space="preserve"> said Mike Lux, a liberal Democratic consultant.</w:t>
      </w:r>
    </w:p>
    <w:p w14:paraId="78463244" w14:textId="261446C0" w:rsidR="00762591" w:rsidRPr="00F129C1" w:rsidRDefault="00762591" w:rsidP="00762591">
      <w:pPr>
        <w:rPr>
          <w:rStyle w:val="Emphasis"/>
        </w:rPr>
      </w:pPr>
      <w:r w:rsidRPr="00F129C1">
        <w:rPr>
          <w:rStyle w:val="StyleUnderline"/>
        </w:rPr>
        <w:t>Democrats say GOP incumbents vulnerable to attacks over immigration include</w:t>
      </w:r>
      <w:r w:rsidRPr="00F129C1">
        <w:t xml:space="preserve"> Reps. Carlos </w:t>
      </w:r>
      <w:r w:rsidRPr="00F129C1">
        <w:rPr>
          <w:rStyle w:val="StyleUnderline"/>
        </w:rPr>
        <w:t>Curbelo</w:t>
      </w:r>
      <w:r w:rsidRPr="00F129C1">
        <w:t xml:space="preserve"> of South </w:t>
      </w:r>
      <w:r w:rsidRPr="00F129C1">
        <w:rPr>
          <w:rStyle w:val="StyleUnderline"/>
        </w:rPr>
        <w:t>Florida</w:t>
      </w:r>
      <w:r w:rsidRPr="00F129C1">
        <w:t xml:space="preserve">, David </w:t>
      </w:r>
      <w:r w:rsidRPr="00F129C1">
        <w:rPr>
          <w:rStyle w:val="StyleUnderline"/>
        </w:rPr>
        <w:t>Valadao</w:t>
      </w:r>
      <w:r w:rsidRPr="00F129C1">
        <w:t xml:space="preserve"> of California’s Central Valley </w:t>
      </w:r>
      <w:r w:rsidRPr="00F129C1">
        <w:rPr>
          <w:rStyle w:val="StyleUnderline"/>
        </w:rPr>
        <w:t>and</w:t>
      </w:r>
      <w:r w:rsidRPr="00F129C1">
        <w:t xml:space="preserve"> Will </w:t>
      </w:r>
      <w:r w:rsidRPr="00F129C1">
        <w:rPr>
          <w:rStyle w:val="StyleUnderline"/>
        </w:rPr>
        <w:t>Hurd</w:t>
      </w:r>
      <w:r w:rsidRPr="00F129C1">
        <w:t xml:space="preserve"> of West Texas. </w:t>
      </w:r>
      <w:r w:rsidRPr="00F129C1">
        <w:rPr>
          <w:rStyle w:val="Emphasis"/>
        </w:rPr>
        <w:t>Their districts are around 70 percent Hispanic.</w:t>
      </w:r>
    </w:p>
    <w:p w14:paraId="72EB050B" w14:textId="77777777" w:rsidR="00317A70" w:rsidRPr="00F129C1" w:rsidRDefault="00317A70" w:rsidP="00762591">
      <w:pPr>
        <w:rPr>
          <w:rStyle w:val="Emphasis"/>
        </w:rPr>
      </w:pPr>
    </w:p>
    <w:p w14:paraId="40BE275A" w14:textId="77777777" w:rsidR="004861DE" w:rsidRPr="00F129C1" w:rsidRDefault="004861DE" w:rsidP="004861DE">
      <w:pPr>
        <w:pStyle w:val="Heading4"/>
        <w:rPr>
          <w:rFonts w:cs="Times New Roman"/>
        </w:rPr>
      </w:pPr>
      <w:r w:rsidRPr="00F129C1">
        <w:rPr>
          <w:rFonts w:cs="Times New Roman"/>
        </w:rPr>
        <w:lastRenderedPageBreak/>
        <w:t>Dems responded to ICE abolition calls by focusing on comprehensive immigration reform – plan hampers that</w:t>
      </w:r>
    </w:p>
    <w:p w14:paraId="59F877B8" w14:textId="3D2D7A45" w:rsidR="004861DE" w:rsidRPr="00F129C1" w:rsidRDefault="004861DE" w:rsidP="004861DE">
      <w:pPr>
        <w:rPr>
          <w:b/>
          <w:sz w:val="26"/>
          <w:szCs w:val="26"/>
        </w:rPr>
      </w:pPr>
      <w:r w:rsidRPr="00F129C1">
        <w:rPr>
          <w:b/>
          <w:sz w:val="26"/>
          <w:szCs w:val="26"/>
        </w:rPr>
        <w:t>McManus, Los Angeles Times, contributing writer to Opinion, 7-5-18</w:t>
      </w:r>
    </w:p>
    <w:p w14:paraId="2C15A762" w14:textId="2D3C0518" w:rsidR="004861DE" w:rsidRPr="00F129C1" w:rsidRDefault="004861DE" w:rsidP="004861DE">
      <w:r w:rsidRPr="00F129C1">
        <w:t>(Doyle, 7-5</w:t>
      </w:r>
      <w:r w:rsidR="00947300" w:rsidRPr="00F129C1">
        <w:t>-18</w:t>
      </w:r>
      <w:r w:rsidRPr="00F129C1">
        <w:t>, Los Angeles Times, “Democrats should get centered; Midterm fundamentals favor Democrats. But they have to win swing voters.”, accessed via JCP LexisNexis, accessed 7/8/18, GDI-JG)</w:t>
      </w:r>
    </w:p>
    <w:p w14:paraId="06DBC070" w14:textId="77777777" w:rsidR="00317A70" w:rsidRPr="00F129C1" w:rsidRDefault="00317A70" w:rsidP="004861DE"/>
    <w:p w14:paraId="55C336C3" w14:textId="77777777" w:rsidR="004861DE" w:rsidRPr="00F129C1" w:rsidRDefault="004861DE" w:rsidP="004861DE">
      <w:r w:rsidRPr="00F129C1">
        <w:rPr>
          <w:rStyle w:val="StyleUnderline"/>
        </w:rPr>
        <w:t>Immigration isn't an issue most Democrats in swing districts would have chosen to run on</w:t>
      </w:r>
      <w:r w:rsidRPr="00F129C1">
        <w:t xml:space="preserve">, </w:t>
      </w:r>
      <w:r w:rsidRPr="00F129C1">
        <w:rPr>
          <w:rStyle w:val="Emphasis"/>
        </w:rPr>
        <w:t>but they can't avoid it now</w:t>
      </w:r>
      <w:r w:rsidRPr="00F129C1">
        <w:t xml:space="preserve">. </w:t>
      </w:r>
      <w:r w:rsidRPr="00F129C1">
        <w:rPr>
          <w:rStyle w:val="StyleUnderline"/>
        </w:rPr>
        <w:t xml:space="preserve">Calls from Ocasio-Cortez and other progressives to abolish Immigration and Customs Enforcement grabbed this week's headlines, </w:t>
      </w:r>
      <w:r w:rsidRPr="00F129C1">
        <w:t>and earned a gleeful response from Trump and other Republicans, who want to tar the Democrats as soft on crime.</w:t>
      </w:r>
    </w:p>
    <w:p w14:paraId="3D18C0B7" w14:textId="77777777" w:rsidR="004861DE" w:rsidRPr="00F129C1" w:rsidRDefault="004861DE" w:rsidP="004861DE">
      <w:pPr>
        <w:rPr>
          <w:rStyle w:val="StyleUnderline"/>
        </w:rPr>
      </w:pPr>
      <w:r w:rsidRPr="00F129C1">
        <w:rPr>
          <w:rStyle w:val="StyleUnderline"/>
        </w:rPr>
        <w:t>But most Democrats haven't embraced that position. And, in fact, their party does have a reasonably clear platform on immigration</w:t>
      </w:r>
      <w:r w:rsidRPr="00F129C1">
        <w:t xml:space="preserve">: </w:t>
      </w:r>
      <w:r w:rsidRPr="00F129C1">
        <w:rPr>
          <w:rStyle w:val="StyleUnderline"/>
        </w:rPr>
        <w:t>a long-standing call for comprehensive reform</w:t>
      </w:r>
      <w:r w:rsidRPr="00F129C1">
        <w:t xml:space="preserve"> </w:t>
      </w:r>
      <w:r w:rsidRPr="00F129C1">
        <w:rPr>
          <w:rStyle w:val="StyleUnderline"/>
        </w:rPr>
        <w:t>that includes a path to citizenship for "Dreamers" and others.</w:t>
      </w:r>
    </w:p>
    <w:p w14:paraId="79A5F934" w14:textId="37723FE9" w:rsidR="004861DE" w:rsidRPr="00F129C1" w:rsidRDefault="004861DE" w:rsidP="004861DE">
      <w:r w:rsidRPr="00F129C1">
        <w:t xml:space="preserve">The raw politics of the issue is clear: </w:t>
      </w:r>
      <w:r w:rsidRPr="00F129C1">
        <w:rPr>
          <w:rStyle w:val="Emphasis"/>
        </w:rPr>
        <w:t xml:space="preserve">If migrant families are still separated or caged in internment camps by November, Republicans will suffer at the ballot box. </w:t>
      </w:r>
      <w:r w:rsidRPr="00F129C1">
        <w:t>But if Trump can change the subject to "abolish ICE" and "open borders," Democrats will pay a price.</w:t>
      </w:r>
    </w:p>
    <w:p w14:paraId="350AA277" w14:textId="77777777" w:rsidR="00317A70" w:rsidRPr="00F129C1" w:rsidRDefault="00317A70" w:rsidP="004861DE"/>
    <w:p w14:paraId="6F564017" w14:textId="1DCCE429" w:rsidR="00110F1F" w:rsidRPr="00F129C1" w:rsidRDefault="00110F1F" w:rsidP="00110F1F">
      <w:pPr>
        <w:pStyle w:val="Heading3"/>
        <w:rPr>
          <w:rFonts w:cs="Times New Roman"/>
        </w:rPr>
      </w:pPr>
      <w:bookmarkStart w:id="34" w:name="_Toc519436436"/>
      <w:r w:rsidRPr="00F129C1">
        <w:rPr>
          <w:rFonts w:cs="Times New Roman"/>
        </w:rPr>
        <w:lastRenderedPageBreak/>
        <w:t>Reverses GOP Rhetoric</w:t>
      </w:r>
      <w:bookmarkEnd w:id="34"/>
    </w:p>
    <w:p w14:paraId="5859C924" w14:textId="77777777" w:rsidR="00C276A6" w:rsidRPr="00F129C1" w:rsidRDefault="00C276A6" w:rsidP="00C276A6"/>
    <w:p w14:paraId="783A747C" w14:textId="77777777" w:rsidR="00C66743" w:rsidRPr="00F129C1" w:rsidRDefault="00C66743" w:rsidP="00C66743">
      <w:pPr>
        <w:pStyle w:val="Heading4"/>
        <w:rPr>
          <w:rFonts w:cs="Times New Roman"/>
        </w:rPr>
      </w:pPr>
      <w:r w:rsidRPr="00F129C1">
        <w:rPr>
          <w:rFonts w:cs="Times New Roman"/>
        </w:rPr>
        <w:t>Trump’s current nativism spurs counteraction – aff takes away a Democrat rallying point</w:t>
      </w:r>
    </w:p>
    <w:p w14:paraId="75939FD8" w14:textId="657D1364" w:rsidR="00C66743" w:rsidRPr="00F129C1" w:rsidRDefault="00C66743" w:rsidP="00C66743">
      <w:pPr>
        <w:rPr>
          <w:b/>
          <w:sz w:val="26"/>
          <w:szCs w:val="26"/>
        </w:rPr>
      </w:pPr>
      <w:r w:rsidRPr="00F129C1">
        <w:rPr>
          <w:b/>
          <w:sz w:val="26"/>
          <w:szCs w:val="26"/>
        </w:rPr>
        <w:t xml:space="preserve">Lavine </w:t>
      </w:r>
      <w:r w:rsidR="00317A70" w:rsidRPr="00F129C1">
        <w:rPr>
          <w:b/>
          <w:sz w:val="26"/>
          <w:szCs w:val="26"/>
        </w:rPr>
        <w:t>&amp;</w:t>
      </w:r>
      <w:r w:rsidRPr="00F129C1">
        <w:rPr>
          <w:b/>
          <w:sz w:val="26"/>
          <w:szCs w:val="26"/>
        </w:rPr>
        <w:t xml:space="preserve"> Rahn, University of Minnesota political scientists, 7-2-18</w:t>
      </w:r>
    </w:p>
    <w:p w14:paraId="3B6829C4" w14:textId="6B88C848" w:rsidR="00C66743" w:rsidRPr="00F129C1" w:rsidRDefault="00C66743" w:rsidP="00C66743">
      <w:r w:rsidRPr="00F129C1">
        <w:t>(Howard and Wendy, 7-2</w:t>
      </w:r>
      <w:r w:rsidR="00947300" w:rsidRPr="00F129C1">
        <w:t>-18</w:t>
      </w:r>
      <w:r w:rsidRPr="00F129C1">
        <w:t xml:space="preserve">, The New York Times, “What if Trump’s Nativism Actually Hurts Him”, </w:t>
      </w:r>
      <w:hyperlink r:id="rId36" w:history="1">
        <w:r w:rsidRPr="00F129C1">
          <w:rPr>
            <w:rStyle w:val="Hyperlink"/>
          </w:rPr>
          <w:t>https://www.nytimes.com/2018/07/02/opinion/trump-immigration-nativism-voters.html</w:t>
        </w:r>
      </w:hyperlink>
      <w:r w:rsidRPr="00F129C1">
        <w:t>, accessed 7/10/18, GDI-JG)</w:t>
      </w:r>
    </w:p>
    <w:p w14:paraId="30766396" w14:textId="77777777" w:rsidR="00317A70" w:rsidRPr="00F129C1" w:rsidRDefault="00317A70" w:rsidP="00C66743"/>
    <w:p w14:paraId="26170744" w14:textId="77777777" w:rsidR="00C66743" w:rsidRPr="00F129C1" w:rsidRDefault="00C66743" w:rsidP="00C66743">
      <w:r w:rsidRPr="00F129C1">
        <w:rPr>
          <w:rStyle w:val="StyleUnderline"/>
        </w:rPr>
        <w:t>What does our analysis say</w:t>
      </w:r>
      <w:r w:rsidRPr="00F129C1">
        <w:t xml:space="preserve"> more generally </w:t>
      </w:r>
      <w:r w:rsidRPr="00F129C1">
        <w:rPr>
          <w:rStyle w:val="StyleUnderline"/>
        </w:rPr>
        <w:t>about</w:t>
      </w:r>
      <w:r w:rsidRPr="00F129C1">
        <w:t xml:space="preserve"> the efficacy of </w:t>
      </w:r>
      <w:r w:rsidRPr="00F129C1">
        <w:rPr>
          <w:rStyle w:val="StyleUnderline"/>
        </w:rPr>
        <w:t>politicizing xenophobia and racism in American elections</w:t>
      </w:r>
      <w:r w:rsidRPr="00F129C1">
        <w:t xml:space="preserve">? First, </w:t>
      </w:r>
      <w:r w:rsidRPr="00F129C1">
        <w:rPr>
          <w:rStyle w:val="Emphasis"/>
        </w:rPr>
        <w:t>by instigating a liberal counterreaction,</w:t>
      </w:r>
      <w:r w:rsidRPr="00F129C1">
        <w:t xml:space="preserve"> it seems possible that </w:t>
      </w:r>
      <w:r w:rsidRPr="00F129C1">
        <w:rPr>
          <w:rStyle w:val="StyleUnderline"/>
        </w:rPr>
        <w:t>highlighting immigration may no longer be an effective political strategy for the Republican Party.</w:t>
      </w:r>
      <w:r w:rsidRPr="00F129C1">
        <w:t xml:space="preserve"> This may be the case for two related reasons.</w:t>
      </w:r>
    </w:p>
    <w:p w14:paraId="5C7E84FB" w14:textId="77777777" w:rsidR="00C66743" w:rsidRPr="00F129C1" w:rsidRDefault="00C66743" w:rsidP="00C66743">
      <w:pPr>
        <w:rPr>
          <w:rStyle w:val="Emphasis"/>
        </w:rPr>
      </w:pPr>
      <w:r w:rsidRPr="00F129C1">
        <w:t xml:space="preserve">First, </w:t>
      </w:r>
      <w:r w:rsidRPr="00F129C1">
        <w:rPr>
          <w:rStyle w:val="StyleUnderline"/>
        </w:rPr>
        <w:t>xenophobic whites have long been reliable Republican voters, whereas less intolerant whites have tended to waver in their presidential voting. Democrats may therefore have more to gain than Republicans</w:t>
      </w:r>
      <w:r w:rsidRPr="00F129C1">
        <w:rPr>
          <w:rStyle w:val="Emphasis"/>
        </w:rPr>
        <w:t xml:space="preserve"> by continued political conflict over immigration.</w:t>
      </w:r>
    </w:p>
    <w:p w14:paraId="7CC083BF" w14:textId="77777777" w:rsidR="00C66743" w:rsidRPr="00F129C1" w:rsidRDefault="00C66743" w:rsidP="00C66743">
      <w:r w:rsidRPr="00F129C1">
        <w:t>Second, 2016 marked a key change in rhetorical strategy among Republican presidential candidates. From 1968, when Richard Nixon first exploited his “Southern strategy” to attract resentful whites through code words like “law and order” and “states’ rights,” to 2012, when Mr. Romney ran ads claiming that Mr. Obama wanted to allow welfare recipients to collect paychecks without having to look for work, messages like this were conveyed implicitly, in what have come to be called “dog whistles,” with plausible deniability that they had anything to do with race.</w:t>
      </w:r>
    </w:p>
    <w:p w14:paraId="008B2C2E" w14:textId="77777777" w:rsidR="00C66743" w:rsidRPr="00F129C1" w:rsidRDefault="00C66743" w:rsidP="00C66743">
      <w:pPr>
        <w:rPr>
          <w:rStyle w:val="StyleUnderline"/>
        </w:rPr>
      </w:pPr>
      <w:r w:rsidRPr="00F129C1">
        <w:t xml:space="preserve">In 2016 (and 2017 and 2018), Mr. </w:t>
      </w:r>
      <w:r w:rsidRPr="00F129C1">
        <w:rPr>
          <w:rStyle w:val="StyleUnderline"/>
        </w:rPr>
        <w:t>Trump dispensed with dog whistles in favor of a more explicit strategy of cultural confrontation, which prompted — and may continue to prompt — a more powerful liberal counterreaction.</w:t>
      </w:r>
    </w:p>
    <w:p w14:paraId="762A8280" w14:textId="7FA69B77" w:rsidR="00C66743" w:rsidRPr="00F129C1" w:rsidRDefault="00C66743" w:rsidP="00C66743">
      <w:pPr>
        <w:rPr>
          <w:rStyle w:val="Emphasis"/>
        </w:rPr>
      </w:pPr>
      <w:r w:rsidRPr="00F129C1">
        <w:t xml:space="preserve">For these reasons, we think that Mr. </w:t>
      </w:r>
      <w:r w:rsidRPr="00F129C1">
        <w:rPr>
          <w:rStyle w:val="Emphasis"/>
        </w:rPr>
        <w:t>Trump’s explicit appeals to intolerance are likely to help Democrats more than Republicans</w:t>
      </w:r>
      <w:r w:rsidRPr="00F129C1">
        <w:t xml:space="preserve">. If we’re right, </w:t>
      </w:r>
      <w:r w:rsidRPr="00F129C1">
        <w:rPr>
          <w:rStyle w:val="StyleUnderline"/>
        </w:rPr>
        <w:t>there will be less incentive for future Republicans to contest elections by instigating group division</w:t>
      </w:r>
      <w:r w:rsidRPr="00F129C1">
        <w:t xml:space="preserve">. </w:t>
      </w:r>
      <w:r w:rsidRPr="00F129C1">
        <w:rPr>
          <w:rStyle w:val="StyleUnderline"/>
        </w:rPr>
        <w:t>Perhaps then partisan competition may return to one of its core concerns: how much the government should intervene in the economy and what the proper size of the safety net is</w:t>
      </w:r>
      <w:r w:rsidRPr="00F129C1">
        <w:t xml:space="preserve">. As polls consistently show, </w:t>
      </w:r>
      <w:r w:rsidRPr="00F129C1">
        <w:rPr>
          <w:rStyle w:val="Emphasis"/>
        </w:rPr>
        <w:t>voters care more about these economic questions than they do about cultural politics.</w:t>
      </w:r>
    </w:p>
    <w:p w14:paraId="35A71AC5" w14:textId="77777777" w:rsidR="00317A70" w:rsidRPr="00F129C1" w:rsidRDefault="00317A70" w:rsidP="00C66743"/>
    <w:p w14:paraId="5AE5AA77" w14:textId="77777777" w:rsidR="00110F1F" w:rsidRPr="00F129C1" w:rsidRDefault="00110F1F" w:rsidP="00110F1F">
      <w:pPr>
        <w:pStyle w:val="Heading4"/>
        <w:rPr>
          <w:rFonts w:cs="Times New Roman"/>
        </w:rPr>
      </w:pPr>
      <w:r w:rsidRPr="00F129C1">
        <w:rPr>
          <w:rFonts w:cs="Times New Roman"/>
        </w:rPr>
        <w:t>Harsh GOP rhetoric over immigration hampers midterms chances – the aff reverses</w:t>
      </w:r>
    </w:p>
    <w:p w14:paraId="37C977AA" w14:textId="48D750F3" w:rsidR="00110F1F" w:rsidRPr="00F129C1" w:rsidRDefault="00110F1F" w:rsidP="00110F1F">
      <w:pPr>
        <w:rPr>
          <w:b/>
          <w:sz w:val="26"/>
          <w:szCs w:val="26"/>
        </w:rPr>
      </w:pPr>
      <w:r w:rsidRPr="00F129C1">
        <w:rPr>
          <w:b/>
          <w:sz w:val="26"/>
          <w:szCs w:val="26"/>
        </w:rPr>
        <w:t>DeBonis, Washington Post, journalist, and Min Kim, Washington Post, White House reporter, 18</w:t>
      </w:r>
    </w:p>
    <w:p w14:paraId="470085D5" w14:textId="186CB75A" w:rsidR="00110F1F" w:rsidRPr="00F129C1" w:rsidRDefault="00110F1F" w:rsidP="00110F1F">
      <w:r w:rsidRPr="00F129C1">
        <w:t>(Mike and Seung, 5-18</w:t>
      </w:r>
      <w:r w:rsidR="00947300" w:rsidRPr="00F129C1">
        <w:t>-18</w:t>
      </w:r>
      <w:r w:rsidRPr="00F129C1">
        <w:t>, Washington Post, “House GOP, Trump forced to the table on immigration”, accessed via JCP LexisNexis, accessed 7/8/18, GDI-JG)</w:t>
      </w:r>
    </w:p>
    <w:p w14:paraId="2588796A" w14:textId="77777777" w:rsidR="00317A70" w:rsidRPr="00F129C1" w:rsidRDefault="00317A70" w:rsidP="00110F1F"/>
    <w:p w14:paraId="7A1B0462" w14:textId="77777777" w:rsidR="00110F1F" w:rsidRPr="00F129C1" w:rsidRDefault="00110F1F" w:rsidP="00110F1F">
      <w:pPr>
        <w:rPr>
          <w:rStyle w:val="Emphasis"/>
        </w:rPr>
      </w:pPr>
      <w:r w:rsidRPr="00F129C1">
        <w:lastRenderedPageBreak/>
        <w:t xml:space="preserve">President </w:t>
      </w:r>
      <w:r w:rsidRPr="00F129C1">
        <w:rPr>
          <w:rStyle w:val="StyleUnderline"/>
        </w:rPr>
        <w:t xml:space="preserve">Trump and House Republican leaders have reopened negotiations over the fate of young undocumented immigrants and border security, </w:t>
      </w:r>
      <w:r w:rsidRPr="00F129C1">
        <w:rPr>
          <w:rStyle w:val="Emphasis"/>
        </w:rPr>
        <w:t>resurrecting the politically explosive issue of immigration that has stymied the GOP.</w:t>
      </w:r>
    </w:p>
    <w:p w14:paraId="798412CB" w14:textId="77777777" w:rsidR="00110F1F" w:rsidRPr="00F129C1" w:rsidRDefault="00110F1F" w:rsidP="00110F1F">
      <w:r w:rsidRPr="00F129C1">
        <w:t xml:space="preserve">In a days-long uprising, </w:t>
      </w:r>
      <w:r w:rsidRPr="00F129C1">
        <w:rPr>
          <w:rStyle w:val="StyleUnderline"/>
        </w:rPr>
        <w:t>GOP moderates fearful of continued inaction ahead of the midterm elections employed a rarely used legislative maneuver</w:t>
      </w:r>
      <w:r w:rsidRPr="00F129C1">
        <w:t xml:space="preserve"> to force Speaker Paul D. Ryan (R-Wis.) and White House officials back to the negotiating table.</w:t>
      </w:r>
    </w:p>
    <w:p w14:paraId="5AD1E4DD" w14:textId="77777777" w:rsidR="00110F1F" w:rsidRPr="00F129C1" w:rsidRDefault="00110F1F" w:rsidP="00110F1F">
      <w:r w:rsidRPr="00F129C1">
        <w:t>The overall efforts on Thursday have focused on a path to permanent residency for the hundreds of thousands of "dreamers" left in limbo after Trump canceled the Deferred Action for Childhood Arrivals program last year. Crucial to the discussions are ways to construct the U.S.-Mexico border wall that Trump promised repeatedly in the 2016 campaign.</w:t>
      </w:r>
    </w:p>
    <w:p w14:paraId="4145DA83" w14:textId="77777777" w:rsidR="00110F1F" w:rsidRPr="00F129C1" w:rsidRDefault="00110F1F" w:rsidP="00110F1F">
      <w:pPr>
        <w:rPr>
          <w:rStyle w:val="StyleUnderline"/>
        </w:rPr>
      </w:pPr>
      <w:r w:rsidRPr="00F129C1">
        <w:rPr>
          <w:rStyle w:val="StyleUnderline"/>
        </w:rPr>
        <w:t>No single issue is more politically fraught and vexing for Republicans than immigration</w:t>
      </w:r>
      <w:r w:rsidRPr="00F129C1">
        <w:t xml:space="preserve">, and </w:t>
      </w:r>
      <w:r w:rsidRPr="00F129C1">
        <w:rPr>
          <w:rStyle w:val="Emphasis"/>
        </w:rPr>
        <w:t>the latest flash point is exposing the divisions.</w:t>
      </w:r>
      <w:r w:rsidRPr="00F129C1">
        <w:t xml:space="preserve"> </w:t>
      </w:r>
      <w:r w:rsidRPr="00F129C1">
        <w:rPr>
          <w:rStyle w:val="StyleUnderline"/>
        </w:rPr>
        <w:t>Trump capitalized on fears about immigrants exploiting the nation's borders to win the presidency, and a hard-line stance is the cornerstone of his brand.</w:t>
      </w:r>
    </w:p>
    <w:p w14:paraId="2FDCA078" w14:textId="77777777" w:rsidR="00110F1F" w:rsidRPr="00F129C1" w:rsidRDefault="00110F1F" w:rsidP="00110F1F">
      <w:pPr>
        <w:rPr>
          <w:rStyle w:val="StyleUnderline"/>
        </w:rPr>
      </w:pPr>
      <w:r w:rsidRPr="00F129C1">
        <w:t xml:space="preserve">This week, </w:t>
      </w:r>
      <w:r w:rsidRPr="00F129C1">
        <w:rPr>
          <w:rStyle w:val="StyleUnderline"/>
        </w:rPr>
        <w:t>the president clamored to tighten laws to keep "animal" gang members out</w:t>
      </w:r>
      <w:r w:rsidRPr="00F129C1">
        <w:t xml:space="preserve"> of the country, and </w:t>
      </w:r>
      <w:r w:rsidRPr="00F129C1">
        <w:rPr>
          <w:rStyle w:val="StyleUnderline"/>
        </w:rPr>
        <w:t>he has threatened to spark a government shutdown barely a month before the election if the border wall isn't funded.</w:t>
      </w:r>
    </w:p>
    <w:p w14:paraId="3E04DD02" w14:textId="77777777" w:rsidR="00110F1F" w:rsidRPr="00F129C1" w:rsidRDefault="00110F1F" w:rsidP="00110F1F">
      <w:r w:rsidRPr="00F129C1">
        <w:t>"A vote for a Democrat in November is a vote for open borders and crime," he said at a rally last month in Michigan.</w:t>
      </w:r>
    </w:p>
    <w:p w14:paraId="5B9F5F28" w14:textId="73BA2FAF" w:rsidR="00110F1F" w:rsidRPr="00F129C1" w:rsidRDefault="00110F1F" w:rsidP="00110F1F">
      <w:pPr>
        <w:rPr>
          <w:rStyle w:val="Emphasis"/>
        </w:rPr>
      </w:pPr>
      <w:r w:rsidRPr="00F129C1">
        <w:rPr>
          <w:rStyle w:val="Emphasis"/>
        </w:rPr>
        <w:t xml:space="preserve">But taking a vote on restrictive immigration policies could hand political ammunition to rivals of many GOP incumbents in swing districts </w:t>
      </w:r>
      <w:r w:rsidRPr="00F129C1">
        <w:t>that are</w:t>
      </w:r>
      <w:r w:rsidRPr="00F129C1">
        <w:rPr>
          <w:rStyle w:val="Emphasis"/>
        </w:rPr>
        <w:t xml:space="preserve"> critical to retaining the party's House majority.</w:t>
      </w:r>
    </w:p>
    <w:p w14:paraId="48C44595" w14:textId="77777777" w:rsidR="003F3047" w:rsidRPr="00F129C1" w:rsidRDefault="003F3047" w:rsidP="00110F1F">
      <w:pPr>
        <w:rPr>
          <w:rStyle w:val="Emphasis"/>
        </w:rPr>
      </w:pPr>
    </w:p>
    <w:p w14:paraId="0C125BAC" w14:textId="77777777" w:rsidR="00110F1F" w:rsidRPr="00F129C1" w:rsidRDefault="00110F1F" w:rsidP="00110F1F">
      <w:pPr>
        <w:pStyle w:val="Heading4"/>
        <w:rPr>
          <w:rFonts w:cs="Times New Roman"/>
        </w:rPr>
      </w:pPr>
      <w:r w:rsidRPr="00F129C1">
        <w:rPr>
          <w:rFonts w:cs="Times New Roman"/>
        </w:rPr>
        <w:t>Trump racism towards immigrants helps Democrats – aff removes a sore point for GOP</w:t>
      </w:r>
    </w:p>
    <w:p w14:paraId="37539CAB" w14:textId="4F53127C" w:rsidR="00110F1F" w:rsidRPr="00F129C1" w:rsidRDefault="00110F1F" w:rsidP="00110F1F">
      <w:pPr>
        <w:rPr>
          <w:b/>
          <w:sz w:val="26"/>
          <w:szCs w:val="26"/>
        </w:rPr>
      </w:pPr>
      <w:r w:rsidRPr="00F129C1">
        <w:rPr>
          <w:b/>
          <w:sz w:val="26"/>
          <w:szCs w:val="26"/>
        </w:rPr>
        <w:t>Sargent, Washington Post, journalist, 7-4</w:t>
      </w:r>
      <w:r w:rsidR="00947300" w:rsidRPr="00F129C1">
        <w:rPr>
          <w:b/>
          <w:sz w:val="26"/>
          <w:szCs w:val="26"/>
        </w:rPr>
        <w:t>-18</w:t>
      </w:r>
    </w:p>
    <w:p w14:paraId="1DAE1507" w14:textId="040C0EEB" w:rsidR="00110F1F" w:rsidRPr="00F129C1" w:rsidRDefault="00110F1F" w:rsidP="00110F1F">
      <w:r w:rsidRPr="00F129C1">
        <w:t>(Greg, 7-4</w:t>
      </w:r>
      <w:r w:rsidR="003F3047" w:rsidRPr="00F129C1">
        <w:t>-18</w:t>
      </w:r>
      <w:r w:rsidRPr="00F129C1">
        <w:t>, Washington Post, “This new study suggests Trump’s racism might actually hurt him”, accessed via JCP LexisNexis, accessed 7/8/18, GDI-JG)</w:t>
      </w:r>
    </w:p>
    <w:p w14:paraId="5DA4F2C2" w14:textId="77777777" w:rsidR="00947300" w:rsidRPr="00F129C1" w:rsidRDefault="00947300" w:rsidP="00110F1F"/>
    <w:p w14:paraId="3A697D44" w14:textId="77777777" w:rsidR="00110F1F" w:rsidRPr="00F129C1" w:rsidRDefault="00110F1F" w:rsidP="00110F1F">
      <w:r w:rsidRPr="00F129C1">
        <w:rPr>
          <w:rStyle w:val="StyleUnderline"/>
        </w:rPr>
        <w:t>One of the worst mental habits among pundits these days is to exaggerate the role that</w:t>
      </w:r>
      <w:r w:rsidRPr="00F129C1">
        <w:t xml:space="preserve"> Donald </w:t>
      </w:r>
      <w:r w:rsidRPr="00F129C1">
        <w:rPr>
          <w:rStyle w:val="StyleUnderline"/>
        </w:rPr>
        <w:t>Trump's harsh anti- immigration agenda played in his 2016 victory.</w:t>
      </w:r>
      <w:r w:rsidRPr="00F129C1">
        <w:t xml:space="preserve"> This isn't just about the past; it also confuses analysis of the present, leading pundits to baselessly presume in advance that Trump's immigration attacks will prove potent in November's midterms.</w:t>
      </w:r>
    </w:p>
    <w:p w14:paraId="7BF77DBB" w14:textId="77777777" w:rsidR="00110F1F" w:rsidRPr="00F129C1" w:rsidRDefault="00110F1F" w:rsidP="00110F1F">
      <w:pPr>
        <w:rPr>
          <w:rStyle w:val="Emphasis"/>
        </w:rPr>
      </w:pPr>
      <w:r w:rsidRPr="00F129C1">
        <w:rPr>
          <w:rStyle w:val="StyleUnderline"/>
        </w:rPr>
        <w:t>A new analysis</w:t>
      </w:r>
      <w:r w:rsidRPr="00F129C1">
        <w:t xml:space="preserve"> by Howard Lavine and Wendy Rahn of the University of Minnesota </w:t>
      </w:r>
      <w:r w:rsidRPr="00F129C1">
        <w:rPr>
          <w:rStyle w:val="StyleUnderline"/>
        </w:rPr>
        <w:t>suggests that Trump's immigration agenda might have been of negligible importance in his 2016 win</w:t>
      </w:r>
      <w:r w:rsidRPr="00F129C1">
        <w:t xml:space="preserve">. The two political scientists also argue that </w:t>
      </w:r>
      <w:r w:rsidRPr="00F129C1">
        <w:rPr>
          <w:rStyle w:val="Emphasis"/>
        </w:rPr>
        <w:t>the current immigration debate might actually hurt the president and Republicans more than it does Democrats.</w:t>
      </w:r>
    </w:p>
    <w:p w14:paraId="609F5B94" w14:textId="77777777" w:rsidR="00110F1F" w:rsidRPr="00F129C1" w:rsidRDefault="00110F1F" w:rsidP="00110F1F">
      <w:pPr>
        <w:rPr>
          <w:rStyle w:val="StyleUnderline"/>
        </w:rPr>
      </w:pPr>
      <w:r w:rsidRPr="00F129C1">
        <w:t xml:space="preserve">Using national polling data from 2016, the new analysis broke down white Americans into three groups: </w:t>
      </w:r>
      <w:r w:rsidRPr="00F129C1">
        <w:rPr>
          <w:rStyle w:val="StyleUnderline"/>
        </w:rPr>
        <w:t xml:space="preserve">Forty-four percent of whites are "anti-immigration" and want lower immigration levels; 40 percent </w:t>
      </w:r>
      <w:r w:rsidRPr="00F129C1">
        <w:rPr>
          <w:rStyle w:val="StyleUnderline"/>
        </w:rPr>
        <w:lastRenderedPageBreak/>
        <w:t>of whites are immigration moderates who want to keep levels the same; and 16 percent of whites are "pro-immigration" and want immigration increased.</w:t>
      </w:r>
    </w:p>
    <w:p w14:paraId="5C89254A" w14:textId="77777777" w:rsidR="00110F1F" w:rsidRPr="00F129C1" w:rsidRDefault="00110F1F" w:rsidP="00110F1F">
      <w:r w:rsidRPr="00F129C1">
        <w:t xml:space="preserve">That means a </w:t>
      </w:r>
      <w:r w:rsidRPr="00F129C1">
        <w:rPr>
          <w:rStyle w:val="StyleUnderline"/>
        </w:rPr>
        <w:t>minority of whites want reduced immigration</w:t>
      </w:r>
      <w:r w:rsidRPr="00F129C1">
        <w:t xml:space="preserve"> (as Trump does), </w:t>
      </w:r>
      <w:r w:rsidRPr="00F129C1">
        <w:rPr>
          <w:rStyle w:val="StyleUnderline"/>
        </w:rPr>
        <w:t>while a 56 percent majority of whites are not anti-immigration, with most wanting to keep current levels</w:t>
      </w:r>
      <w:r w:rsidRPr="00F129C1">
        <w:t>. The key finding here is that Trump only marginally improved over previous Republican presidential candidates among anti-immigration whites, gaining eight percentage points among them over Mitt Romney. By contrast, Hillary Clinton improved over Barack Obama's performance by seven points among moderates but also by a huge margin among pro-immigration whites. Together, those last two blocks of whites are larger than the anti-immigration block.</w:t>
      </w:r>
    </w:p>
    <w:p w14:paraId="146870A3" w14:textId="77777777" w:rsidR="00110F1F" w:rsidRPr="00F129C1" w:rsidRDefault="00110F1F" w:rsidP="00110F1F">
      <w:pPr>
        <w:rPr>
          <w:rStyle w:val="StyleUnderline"/>
        </w:rPr>
      </w:pPr>
      <w:r w:rsidRPr="00F129C1">
        <w:t>Moreover, Lavine and Rahn conclude that</w:t>
      </w:r>
      <w:r w:rsidRPr="00F129C1">
        <w:rPr>
          <w:rStyle w:val="StyleUnderline"/>
        </w:rPr>
        <w:t>, because "xenophobic whites" are already reliably Republican and that "less intolerant whites" waver</w:t>
      </w:r>
      <w:r w:rsidRPr="00F129C1">
        <w:t xml:space="preserve"> (and shifted to Clinton in response to Trump), this may mean "</w:t>
      </w:r>
      <w:r w:rsidRPr="00F129C1">
        <w:rPr>
          <w:rStyle w:val="StyleUnderline"/>
        </w:rPr>
        <w:t>politicizing xenophobia and racism in American elections" is "instigating a liberal counterreaction" that may be giving Democrats "more to gain than Republicans" from "political conflict over immigration."</w:t>
      </w:r>
    </w:p>
    <w:p w14:paraId="05B5CE26" w14:textId="77777777" w:rsidR="00110F1F" w:rsidRPr="00F129C1" w:rsidRDefault="00110F1F" w:rsidP="00110F1F">
      <w:pPr>
        <w:rPr>
          <w:rStyle w:val="StyleUnderline"/>
        </w:rPr>
      </w:pPr>
      <w:r w:rsidRPr="00F129C1">
        <w:t xml:space="preserve">It is hard to avoid the conclusion that we've already seen this in other elections this cycle, especially the Virginia gubernatorial race and the Alabama U.S. Senate race. In those elections, </w:t>
      </w:r>
      <w:r w:rsidRPr="00F129C1">
        <w:rPr>
          <w:rStyle w:val="StyleUnderline"/>
        </w:rPr>
        <w:t>Republicans ran on Trumpist race-baiting immigration appeals and lost, in part because of what appeared to be a large backlash to Trump among nonwhite voters</w:t>
      </w:r>
      <w:r w:rsidRPr="00F129C1">
        <w:t xml:space="preserve">, yes, </w:t>
      </w:r>
      <w:r w:rsidRPr="00F129C1">
        <w:rPr>
          <w:rStyle w:val="StyleUnderline"/>
        </w:rPr>
        <w:t>but also among younger white voters and college-educated whites - especially suburbanites and women.</w:t>
      </w:r>
    </w:p>
    <w:p w14:paraId="2AB22C5F" w14:textId="1C01EED2" w:rsidR="00110F1F" w:rsidRPr="00F129C1" w:rsidRDefault="00110F1F" w:rsidP="00110F1F">
      <w:pPr>
        <w:rPr>
          <w:rStyle w:val="Emphasis"/>
        </w:rPr>
      </w:pPr>
      <w:r w:rsidRPr="00F129C1">
        <w:rPr>
          <w:rStyle w:val="StyleUnderline"/>
        </w:rPr>
        <w:t>Trump's immigration agenda and attacks on Democrats on the issue</w:t>
      </w:r>
      <w:r w:rsidRPr="00F129C1">
        <w:t xml:space="preserve">, of course, </w:t>
      </w:r>
      <w:r w:rsidRPr="00F129C1">
        <w:rPr>
          <w:rStyle w:val="StyleUnderline"/>
        </w:rPr>
        <w:t>are heavily bound up with his racism</w:t>
      </w:r>
      <w:r w:rsidRPr="00F129C1">
        <w:t xml:space="preserve">, as three years of his public and private statements have confirmed. And </w:t>
      </w:r>
      <w:r w:rsidRPr="00F129C1">
        <w:rPr>
          <w:rStyle w:val="StyleUnderline"/>
        </w:rPr>
        <w:t>Trump wants to make the midterms about his immigration agenda</w:t>
      </w:r>
      <w:r w:rsidRPr="00F129C1">
        <w:t xml:space="preserve">, in the belief that it will juice turnout among the Trump base. The question is whether the backlash that is fueling his opponents will remain large enough to help Democrats make big gains in the House. If that happens, it would suggest this study was on to something - </w:t>
      </w:r>
      <w:r w:rsidRPr="00F129C1">
        <w:rPr>
          <w:rStyle w:val="Emphasis"/>
        </w:rPr>
        <w:t>Trump's racism and xenophobia hurt more than they help.</w:t>
      </w:r>
    </w:p>
    <w:p w14:paraId="1133A8D0" w14:textId="77777777" w:rsidR="00947300" w:rsidRPr="00F129C1" w:rsidRDefault="00947300" w:rsidP="00110F1F">
      <w:pPr>
        <w:rPr>
          <w:b/>
          <w:iCs/>
          <w:u w:val="single"/>
        </w:rPr>
      </w:pPr>
    </w:p>
    <w:p w14:paraId="749D74BF" w14:textId="05DFE1B9" w:rsidR="005B1002" w:rsidRPr="00F129C1" w:rsidRDefault="005B1002" w:rsidP="005B1002">
      <w:pPr>
        <w:pStyle w:val="Heading3"/>
        <w:rPr>
          <w:rFonts w:cs="Times New Roman"/>
        </w:rPr>
      </w:pPr>
      <w:bookmarkStart w:id="35" w:name="_Toc519436437"/>
      <w:r w:rsidRPr="00F129C1">
        <w:rPr>
          <w:rFonts w:cs="Times New Roman"/>
        </w:rPr>
        <w:lastRenderedPageBreak/>
        <w:t>Reverses GOP Policy</w:t>
      </w:r>
      <w:bookmarkEnd w:id="35"/>
    </w:p>
    <w:p w14:paraId="78E3257C" w14:textId="77777777" w:rsidR="00947300" w:rsidRPr="00F129C1" w:rsidRDefault="00947300" w:rsidP="00947300"/>
    <w:p w14:paraId="2BC945BE" w14:textId="77777777" w:rsidR="00EA7ED6" w:rsidRPr="00F129C1" w:rsidRDefault="005B1002" w:rsidP="005B1002">
      <w:pPr>
        <w:pStyle w:val="Heading4"/>
        <w:rPr>
          <w:rFonts w:cs="Times New Roman"/>
        </w:rPr>
      </w:pPr>
      <w:r w:rsidRPr="00F129C1">
        <w:rPr>
          <w:rFonts w:cs="Times New Roman"/>
        </w:rPr>
        <w:t>Immigration will make or break GOP midterms chances – current hardline stance harms vulnerable Republicans – plan reverses</w:t>
      </w:r>
    </w:p>
    <w:p w14:paraId="7FC7591E" w14:textId="7A02ED95" w:rsidR="005B1002" w:rsidRPr="00F129C1" w:rsidRDefault="005B1002" w:rsidP="005B1002">
      <w:pPr>
        <w:rPr>
          <w:b/>
          <w:sz w:val="26"/>
          <w:szCs w:val="26"/>
        </w:rPr>
      </w:pPr>
      <w:r w:rsidRPr="00F129C1">
        <w:rPr>
          <w:b/>
          <w:sz w:val="26"/>
          <w:szCs w:val="26"/>
        </w:rPr>
        <w:t>Golshan, Vox, politics reporter, 7-9</w:t>
      </w:r>
      <w:r w:rsidR="003F3047" w:rsidRPr="00F129C1">
        <w:rPr>
          <w:b/>
          <w:sz w:val="26"/>
          <w:szCs w:val="26"/>
        </w:rPr>
        <w:t>-18</w:t>
      </w:r>
    </w:p>
    <w:p w14:paraId="1DB2D66D" w14:textId="3D21F77D" w:rsidR="005B1002" w:rsidRPr="00F129C1" w:rsidRDefault="005B1002" w:rsidP="005B1002">
      <w:r w:rsidRPr="00F129C1">
        <w:t>(Tara, 7-9</w:t>
      </w:r>
      <w:r w:rsidR="003F3047" w:rsidRPr="00F129C1">
        <w:t>-18</w:t>
      </w:r>
      <w:r w:rsidRPr="00F129C1">
        <w:t xml:space="preserve">, Vox, “Trump thinks immigration is his party’s winning issue in midterms. The polls aren’t so sure.”, </w:t>
      </w:r>
      <w:hyperlink r:id="rId37" w:history="1">
        <w:r w:rsidRPr="00F129C1">
          <w:rPr>
            <w:rStyle w:val="Hyperlink"/>
          </w:rPr>
          <w:t>https://www.vox.com/2018/7/9/17548500/abolish-ice-democrats-immigration-2018-midterms</w:t>
        </w:r>
      </w:hyperlink>
      <w:r w:rsidRPr="00F129C1">
        <w:t>, accessed 7/9/18, GDI-JG)</w:t>
      </w:r>
    </w:p>
    <w:p w14:paraId="5B20508C" w14:textId="77777777" w:rsidR="00947300" w:rsidRPr="00F129C1" w:rsidRDefault="00947300" w:rsidP="005B1002"/>
    <w:p w14:paraId="70D8D741" w14:textId="77777777" w:rsidR="005B1002" w:rsidRPr="00F129C1" w:rsidRDefault="005B1002" w:rsidP="005B1002">
      <w:pPr>
        <w:rPr>
          <w:rStyle w:val="StyleUnderline"/>
        </w:rPr>
      </w:pPr>
      <w:r w:rsidRPr="00F129C1">
        <w:t xml:space="preserve">Time and time again, </w:t>
      </w:r>
      <w:r w:rsidRPr="00F129C1">
        <w:rPr>
          <w:rStyle w:val="StyleUnderline"/>
        </w:rPr>
        <w:t>Trump has brought immigration policy front and center</w:t>
      </w:r>
      <w:r w:rsidRPr="00F129C1">
        <w:t xml:space="preserve">, often </w:t>
      </w:r>
      <w:r w:rsidRPr="00F129C1">
        <w:rPr>
          <w:rStyle w:val="StyleUnderline"/>
        </w:rPr>
        <w:t>calling on Congress to act</w:t>
      </w:r>
      <w:r w:rsidRPr="00F129C1">
        <w:t xml:space="preserve">. Republican congressional leaders haven’t been so sure about how to proceed — so much so, that when Trump first came into office, Republican leaders’ policy agenda left off comprehensive immigration policy reform altogether. </w:t>
      </w:r>
      <w:r w:rsidRPr="00F129C1">
        <w:rPr>
          <w:rStyle w:val="StyleUnderline"/>
        </w:rPr>
        <w:t>The centerpiece of the Republican Party’s message as the 2018 midterms approach is supposed to be the new tax law, which the GOP championed.</w:t>
      </w:r>
    </w:p>
    <w:p w14:paraId="49C6D9A4" w14:textId="77777777" w:rsidR="005B1002" w:rsidRPr="00F129C1" w:rsidRDefault="005B1002" w:rsidP="005B1002">
      <w:pPr>
        <w:rPr>
          <w:rStyle w:val="StyleUnderline"/>
        </w:rPr>
      </w:pPr>
      <w:r w:rsidRPr="00F129C1">
        <w:rPr>
          <w:rStyle w:val="Emphasis"/>
        </w:rPr>
        <w:t xml:space="preserve">Yet as </w:t>
      </w:r>
      <w:r w:rsidRPr="00F129C1">
        <w:t xml:space="preserve">the House and Senate’s </w:t>
      </w:r>
      <w:r w:rsidRPr="00F129C1">
        <w:rPr>
          <w:rStyle w:val="Emphasis"/>
        </w:rPr>
        <w:t>failed immigration bills have shown, immigration is a divisive issue for Republicans</w:t>
      </w:r>
      <w:r w:rsidRPr="00F129C1">
        <w:t xml:space="preserve"> — </w:t>
      </w:r>
      <w:r w:rsidRPr="00F129C1">
        <w:rPr>
          <w:rStyle w:val="StyleUnderline"/>
        </w:rPr>
        <w:t>the type of issue that a political party typically tries to avoid in a contentious election year.</w:t>
      </w:r>
    </w:p>
    <w:p w14:paraId="6C983A53" w14:textId="77777777" w:rsidR="005B1002" w:rsidRPr="00F129C1" w:rsidRDefault="005B1002" w:rsidP="005B1002">
      <w:r w:rsidRPr="00F129C1">
        <w:t xml:space="preserve">But </w:t>
      </w:r>
      <w:r w:rsidRPr="00F129C1">
        <w:rPr>
          <w:rStyle w:val="StyleUnderline"/>
        </w:rPr>
        <w:t>Republican leaders</w:t>
      </w:r>
      <w:r w:rsidRPr="00F129C1">
        <w:t xml:space="preserve">, such as House Speaker Paul Ryan and Senate Majority Leader Mitch McConnell, </w:t>
      </w:r>
      <w:r w:rsidRPr="00F129C1">
        <w:rPr>
          <w:rStyle w:val="StyleUnderline"/>
        </w:rPr>
        <w:t>have been forced to respond</w:t>
      </w:r>
      <w:r w:rsidRPr="00F129C1">
        <w:t xml:space="preserve"> to Trump’s immigration priorities.</w:t>
      </w:r>
    </w:p>
    <w:p w14:paraId="27026283" w14:textId="77777777" w:rsidR="005B1002" w:rsidRPr="00F129C1" w:rsidRDefault="005B1002" w:rsidP="005B1002">
      <w:r w:rsidRPr="00F129C1">
        <w:t>After all, when President Donald Trump won the presidential election in 2016, his campaign managers attributed it in part to his making immigration a hot-button issue in the campaign — from his calls for a southern border wall to his “Muslim ban.” Now, Trump’s using the immigration issue to campaign once again.</w:t>
      </w:r>
    </w:p>
    <w:p w14:paraId="218A05D9" w14:textId="77777777" w:rsidR="005B1002" w:rsidRPr="00F129C1" w:rsidRDefault="005B1002" w:rsidP="005B1002">
      <w:r w:rsidRPr="00F129C1">
        <w:t xml:space="preserve">And </w:t>
      </w:r>
      <w:r w:rsidRPr="00F129C1">
        <w:rPr>
          <w:rStyle w:val="StyleUnderline"/>
        </w:rPr>
        <w:t>Trump’s most ardent defenders in Congress are betting on conservative anti-immigration policy as a winning message in 2018</w:t>
      </w:r>
      <w:r w:rsidRPr="00F129C1">
        <w:t>, too.</w:t>
      </w:r>
    </w:p>
    <w:p w14:paraId="470F0988" w14:textId="77777777" w:rsidR="005B1002" w:rsidRPr="00F129C1" w:rsidRDefault="005B1002" w:rsidP="005B1002">
      <w:r w:rsidRPr="00F129C1">
        <w:t>“If the House votes for amnesty, then it will deflate the base, and they’ll feel betrayed, and they’ll stay home,” said Rep. Steve King (R-IA), one of the most ardent anti-immigrant conservatives in Congress. (His comments echoed a position former Trump aide Steve Bannon holds.) “And that we could lose the majority over that, and if that happens, then it’s almost a certainty that Democrats would impeach President Trump,” King added.</w:t>
      </w:r>
    </w:p>
    <w:p w14:paraId="26ED8CFC" w14:textId="77777777" w:rsidR="005B1002" w:rsidRPr="00F129C1" w:rsidRDefault="005B1002" w:rsidP="005B1002">
      <w:pPr>
        <w:rPr>
          <w:rStyle w:val="StyleUnderline"/>
        </w:rPr>
      </w:pPr>
      <w:r w:rsidRPr="00F129C1">
        <w:t xml:space="preserve">When </w:t>
      </w:r>
      <w:r w:rsidRPr="00F129C1">
        <w:rPr>
          <w:rStyle w:val="StyleUnderline"/>
        </w:rPr>
        <w:t>Ryan</w:t>
      </w:r>
      <w:r w:rsidRPr="00F129C1">
        <w:t xml:space="preserve"> took up immigration bills in the House, Rep. Mark Meadows (R-NC), the chair of the ultraconservative House Freedom Caucus and one of Trump’s confidants, also </w:t>
      </w:r>
      <w:r w:rsidRPr="00F129C1">
        <w:rPr>
          <w:rStyle w:val="StyleUnderline"/>
        </w:rPr>
        <w:t>warned that Republicans’ immigration platform could make or break their party during the Trump administration.</w:t>
      </w:r>
    </w:p>
    <w:p w14:paraId="02466C94" w14:textId="77777777" w:rsidR="005B1002" w:rsidRPr="00F129C1" w:rsidRDefault="005B1002" w:rsidP="005B1002">
      <w:pPr>
        <w:rPr>
          <w:rStyle w:val="StyleUnderline"/>
        </w:rPr>
      </w:pPr>
      <w:r w:rsidRPr="00F129C1">
        <w:t>“</w:t>
      </w:r>
      <w:r w:rsidRPr="00F129C1">
        <w:rPr>
          <w:rStyle w:val="StyleUnderline"/>
        </w:rPr>
        <w:t>I can say it is the defining moment for this speaker</w:t>
      </w:r>
      <w:r w:rsidRPr="00F129C1">
        <w:t>,” Meadows said at a Heritage Foundation forum early this year. “</w:t>
      </w:r>
      <w:r w:rsidRPr="00F129C1">
        <w:rPr>
          <w:rStyle w:val="StyleUnderline"/>
        </w:rPr>
        <w:t>If he gets it wrong, it will have consequences for him, but it will also have consequences for the rest of the Republican Party.”</w:t>
      </w:r>
    </w:p>
    <w:p w14:paraId="62C012C0" w14:textId="01BEF869" w:rsidR="005B1002" w:rsidRPr="00F129C1" w:rsidRDefault="005B1002" w:rsidP="005B1002">
      <w:pPr>
        <w:rPr>
          <w:rStyle w:val="Emphasis"/>
        </w:rPr>
      </w:pPr>
      <w:r w:rsidRPr="00F129C1">
        <w:rPr>
          <w:rStyle w:val="StyleUnderline"/>
        </w:rPr>
        <w:lastRenderedPageBreak/>
        <w:t xml:space="preserve">Polling shows immigration is an energizing issue for Republicans. </w:t>
      </w:r>
      <w:r w:rsidRPr="00F129C1">
        <w:rPr>
          <w:rStyle w:val="Emphasis"/>
        </w:rPr>
        <w:t>But the most vulnerable Republicans, many in districts with large immigrant populations, are pushing back against this kind of messaging.</w:t>
      </w:r>
    </w:p>
    <w:p w14:paraId="164C76B0" w14:textId="77777777" w:rsidR="00947300" w:rsidRPr="00F129C1" w:rsidRDefault="00947300" w:rsidP="005B1002">
      <w:pPr>
        <w:rPr>
          <w:rStyle w:val="Emphasis"/>
        </w:rPr>
      </w:pPr>
    </w:p>
    <w:p w14:paraId="129F3A11" w14:textId="65C0C42D" w:rsidR="006B1947" w:rsidRPr="00F129C1" w:rsidRDefault="006B1947" w:rsidP="005B13F5">
      <w:pPr>
        <w:pStyle w:val="Heading3"/>
        <w:rPr>
          <w:rFonts w:cs="Times New Roman"/>
        </w:rPr>
      </w:pPr>
      <w:bookmarkStart w:id="36" w:name="_Toc519436438"/>
      <w:r w:rsidRPr="00F129C1">
        <w:rPr>
          <w:rFonts w:cs="Times New Roman"/>
        </w:rPr>
        <w:lastRenderedPageBreak/>
        <w:t>Trump Manipulates Voters</w:t>
      </w:r>
      <w:bookmarkEnd w:id="36"/>
    </w:p>
    <w:p w14:paraId="2F32DB8C" w14:textId="77777777" w:rsidR="00947300" w:rsidRPr="00F129C1" w:rsidRDefault="00947300" w:rsidP="00947300"/>
    <w:p w14:paraId="1BD48962" w14:textId="77777777" w:rsidR="006B1947" w:rsidRPr="00F129C1" w:rsidRDefault="006B1947" w:rsidP="006B1947">
      <w:pPr>
        <w:pStyle w:val="Heading4"/>
        <w:rPr>
          <w:rFonts w:cs="Times New Roman"/>
        </w:rPr>
      </w:pPr>
      <w:r w:rsidRPr="00F129C1">
        <w:rPr>
          <w:rFonts w:cs="Times New Roman"/>
        </w:rPr>
        <w:t>The plan gives Trump a target to hype up threats about and motivate voters – he would portray the plan as dangerous – empirics prove</w:t>
      </w:r>
    </w:p>
    <w:p w14:paraId="43A7235B" w14:textId="26FE3CA0" w:rsidR="006B1947" w:rsidRPr="00F129C1" w:rsidRDefault="006B1947" w:rsidP="006B1947">
      <w:pPr>
        <w:rPr>
          <w:rStyle w:val="Style13ptBold"/>
        </w:rPr>
      </w:pPr>
      <w:r w:rsidRPr="00F129C1">
        <w:rPr>
          <w:rStyle w:val="Style13ptBold"/>
        </w:rPr>
        <w:t xml:space="preserve">Greenhill, </w:t>
      </w:r>
      <w:r w:rsidR="004538E7" w:rsidRPr="00F129C1">
        <w:rPr>
          <w:rStyle w:val="Style13ptBold"/>
        </w:rPr>
        <w:t>Tufts University</w:t>
      </w:r>
      <w:r w:rsidRPr="00F129C1">
        <w:rPr>
          <w:rStyle w:val="Style13ptBold"/>
        </w:rPr>
        <w:t xml:space="preserve"> International Relations Program </w:t>
      </w:r>
      <w:r w:rsidR="004538E7" w:rsidRPr="00F129C1">
        <w:rPr>
          <w:rStyle w:val="Style13ptBold"/>
        </w:rPr>
        <w:t>Director &amp; Professor</w:t>
      </w:r>
      <w:r w:rsidRPr="00F129C1">
        <w:rPr>
          <w:rStyle w:val="Style13ptBold"/>
        </w:rPr>
        <w:t>, 7-5-18</w:t>
      </w:r>
    </w:p>
    <w:p w14:paraId="7E044115" w14:textId="0E720DAB" w:rsidR="006B1947" w:rsidRPr="00F129C1" w:rsidRDefault="006B1947" w:rsidP="006B1947">
      <w:r w:rsidRPr="00F129C1">
        <w:t xml:space="preserve">(Kelly, Foreign Affairs, 7-5-18, “How Trump Manipulates the Migration Debate,” </w:t>
      </w:r>
      <w:hyperlink r:id="rId38" w:history="1">
        <w:r w:rsidRPr="00F129C1">
          <w:rPr>
            <w:rStyle w:val="Hyperlink"/>
          </w:rPr>
          <w:t>https://www.foreignaffairs.com/articles/united-states/2018-07-05/how-trump-manipulates-migration-debate</w:t>
        </w:r>
      </w:hyperlink>
      <w:r w:rsidRPr="00F129C1">
        <w:t>, accessed 7/12/18, GDI-EJ)</w:t>
      </w:r>
    </w:p>
    <w:p w14:paraId="4883076D" w14:textId="77777777" w:rsidR="00947300" w:rsidRPr="00F129C1" w:rsidRDefault="00947300" w:rsidP="006B1947"/>
    <w:p w14:paraId="0441B978" w14:textId="77777777" w:rsidR="006B1947" w:rsidRPr="00F129C1" w:rsidRDefault="006B1947" w:rsidP="006B1947">
      <w:r w:rsidRPr="00F129C1">
        <w:rPr>
          <w:u w:val="single"/>
        </w:rPr>
        <w:t>Trump has also proved successful at transforming vague and inchoate sources of anxiety into proximate and existentially menacing, albeit unverifiable, threats to personal or national security, through a process that I call “threat conflation</w:t>
      </w:r>
      <w:r w:rsidRPr="00F129C1">
        <w:t xml:space="preserve">.” </w:t>
      </w:r>
      <w:r w:rsidRPr="00F129C1">
        <w:rPr>
          <w:u w:val="single"/>
        </w:rPr>
        <w:t>Threat conflation is an extreme manifestation of its better-known cousin, threat inflation, whereby a real but manageable potential threat is magnified into a crisis through exaggeration or the presentation of facts in the most alarming way possible.</w:t>
      </w:r>
      <w:r w:rsidRPr="00F129C1">
        <w:t xml:space="preserve"> </w:t>
      </w:r>
      <w:r w:rsidRPr="00F129C1">
        <w:rPr>
          <w:u w:val="single"/>
        </w:rPr>
        <w:t>Threat conflation ups the ante—by using extra-factual information to blur the boundaries between widely shared sources of anxiety, enterprising actors can mobilize support for policies that factbased appeals</w:t>
      </w:r>
      <w:r w:rsidRPr="00F129C1">
        <w:t xml:space="preserve"> (even inflated ones) </w:t>
      </w:r>
      <w:r w:rsidRPr="00F129C1">
        <w:rPr>
          <w:u w:val="single"/>
        </w:rPr>
        <w:t>fail to muster</w:t>
      </w:r>
      <w:r w:rsidRPr="00F129C1">
        <w:t xml:space="preserve">. </w:t>
      </w:r>
      <w:r w:rsidRPr="00F129C1">
        <w:rPr>
          <w:u w:val="single"/>
        </w:rPr>
        <w:t>Threat conflation is a variation on another tried-and-true instrument of propaganda: create a problem and then offer a solution to it</w:t>
      </w:r>
      <w:r w:rsidRPr="00F129C1">
        <w:t xml:space="preserve">. </w:t>
      </w:r>
      <w:r w:rsidRPr="00F129C1">
        <w:rPr>
          <w:u w:val="single"/>
        </w:rPr>
        <w:t>This bait and switch simultaneously permits manipulators to achieve their preexisting policy objectives and to look like heroes for promising to vanquish ostensibly significant—but actually illusory—threats</w:t>
      </w:r>
      <w:r w:rsidRPr="00F129C1">
        <w:t>.</w:t>
      </w:r>
    </w:p>
    <w:p w14:paraId="6874E75D" w14:textId="77777777" w:rsidR="006B1947" w:rsidRPr="00F129C1" w:rsidRDefault="006B1947" w:rsidP="006B1947">
      <w:r w:rsidRPr="00F129C1">
        <w:rPr>
          <w:u w:val="single"/>
        </w:rPr>
        <w:t>Examples of Trump using threat conflation to distort the migration debate are distressingly easy to identify. He has sought to leverage sometimes quite understandable anxieties about the effects and costs of irregular migration and mass refugee flows and then embroider, embellish, and twist the facts to suggest that these cross-border movements pose existential security threats to our country, when the preponderance of available evidence [11] suggests otherwise</w:t>
      </w:r>
      <w:r w:rsidRPr="00F129C1">
        <w:t>.</w:t>
      </w:r>
    </w:p>
    <w:p w14:paraId="67DCD285" w14:textId="77777777" w:rsidR="006B1947" w:rsidRPr="00F129C1" w:rsidRDefault="006B1947" w:rsidP="006B1947">
      <w:r w:rsidRPr="00F129C1">
        <w:t xml:space="preserve">Most famously, </w:t>
      </w:r>
      <w:r w:rsidRPr="00F129C1">
        <w:rPr>
          <w:u w:val="single"/>
        </w:rPr>
        <w:t>Trump suggested in a June 2015 campaign speech [12] that Mexico was sending “rapists” who brought “crime” and “drugs” into the United States. Despite extensive reporting to the contrary in recent years, nearly half of all Americans still believe [13] immigration raises crime rates, although immigrants commit crime [14]s at lower rates than the native-born population</w:t>
      </w:r>
      <w:r w:rsidRPr="00F129C1">
        <w:t xml:space="preserve">. </w:t>
      </w:r>
      <w:r w:rsidRPr="00F129C1">
        <w:rPr>
          <w:u w:val="single"/>
        </w:rPr>
        <w:t>Trump and his officials have also repeatedly warned [15] that terrorists were infiltrating the United States through its refugee program, despite the fact that terrorist attacks by refugees are nearly nonexistent [16]. This conflation of national security threats with refugee policy may also help explain why public support for the United States accepting refugees [17] is dropping, especially among Republicans</w:t>
      </w:r>
      <w:r w:rsidRPr="00F129C1">
        <w:t>.</w:t>
      </w:r>
    </w:p>
    <w:p w14:paraId="1D851C33" w14:textId="77777777" w:rsidR="006B1947" w:rsidRPr="00F129C1" w:rsidRDefault="006B1947" w:rsidP="006B1947">
      <w:r w:rsidRPr="00F129C1">
        <w:rPr>
          <w:u w:val="single"/>
        </w:rPr>
        <w:t>Conflation may also explain why, despite a significant uptick in recent years in reporting designed to correct the record on migration-related issues, 93 percent of Republicans, 78 percent of Independents, and 62 percent of Democrats still view “large numbers of immigrants and refugees coming into the United States” as a “critical” or “important” threat to the country [18].</w:t>
      </w:r>
      <w:r w:rsidRPr="00F129C1">
        <w:t xml:space="preserve"> (Unsurprisingly, among core Trump supporters, these numbers are higher still.)</w:t>
      </w:r>
    </w:p>
    <w:p w14:paraId="169788E0" w14:textId="77777777" w:rsidR="006B1947" w:rsidRPr="00F129C1" w:rsidRDefault="006B1947" w:rsidP="006B1947">
      <w:r w:rsidRPr="00F129C1">
        <w:rPr>
          <w:u w:val="single"/>
        </w:rPr>
        <w:t>Threat conflation feeds directly into the third method of manipulation, which is the normalization of previously abnormal ideas</w:t>
      </w:r>
      <w:r w:rsidRPr="00F129C1">
        <w:t xml:space="preserve">. At any given time, </w:t>
      </w:r>
      <w:r w:rsidRPr="00F129C1">
        <w:rPr>
          <w:u w:val="single"/>
        </w:rPr>
        <w:t xml:space="preserve">there is a range of ideas and potential policies that a </w:t>
      </w:r>
      <w:r w:rsidRPr="00F129C1">
        <w:rPr>
          <w:u w:val="single"/>
        </w:rPr>
        <w:lastRenderedPageBreak/>
        <w:t>politician can recommend without being considered too extreme to gain public office</w:t>
      </w:r>
      <w:r w:rsidRPr="00F129C1">
        <w:t>. This range is referred to as an “Overton window” after Joseph Overton, the public relations executive who developed the concept. Ideas that fall outside the existing Overton window are usually rejected without much debate.</w:t>
      </w:r>
    </w:p>
    <w:p w14:paraId="4E6AC3A1" w14:textId="77777777" w:rsidR="006B1947" w:rsidRPr="00F129C1" w:rsidRDefault="006B1947" w:rsidP="006B1947">
      <w:r w:rsidRPr="00F129C1">
        <w:t>Yet Overton windows are not fixed—</w:t>
      </w:r>
      <w:r w:rsidRPr="00F129C1">
        <w:rPr>
          <w:u w:val="single"/>
        </w:rPr>
        <w:t>the range of acceptable ideas can be shifted over time</w:t>
      </w:r>
      <w:r w:rsidRPr="00F129C1">
        <w:t xml:space="preserve">. </w:t>
      </w:r>
      <w:r w:rsidRPr="00F129C1">
        <w:rPr>
          <w:u w:val="single"/>
        </w:rPr>
        <w:t>Publicly arguing for fringe ideas and policies can make other ideas—even those that would have been considered extreme relative to the status quo—appear moderate by comparison</w:t>
      </w:r>
      <w:r w:rsidRPr="00F129C1">
        <w:t xml:space="preserve">. </w:t>
      </w:r>
      <w:r w:rsidRPr="00F129C1">
        <w:rPr>
          <w:u w:val="single"/>
        </w:rPr>
        <w:t>By introducing conflated threats into policy discussions and deliberately promoting extreme solutions to them, Trump has made a variety of slightly less fringe ideas seem like acceptable compromises, thereby normalizing policy responses that were previously unmentionable</w:t>
      </w:r>
      <w:r w:rsidRPr="00F129C1">
        <w:t xml:space="preserve">. </w:t>
      </w:r>
      <w:r w:rsidRPr="00F129C1">
        <w:rPr>
          <w:u w:val="single"/>
        </w:rPr>
        <w:t>In the realm of immigration and refugee policy, it is easy to identify examples of Trump shifting the Overton window such that policies that were recently considered unthinkable—and even laughable—are now mainstream</w:t>
      </w:r>
      <w:r w:rsidRPr="00F129C1">
        <w:t xml:space="preserve">. </w:t>
      </w:r>
      <w:r w:rsidRPr="00F129C1">
        <w:rPr>
          <w:u w:val="single"/>
        </w:rPr>
        <w:t>Trump’s initial desire to prevent Muslims from traveling to the United States helped make his later iterations of the travel ban, including the one recently upheld by the Supreme Court [19], seem moderate to many by comparison</w:t>
      </w:r>
      <w:r w:rsidRPr="00F129C1">
        <w:t xml:space="preserve">. </w:t>
      </w:r>
      <w:r w:rsidRPr="00F129C1">
        <w:rPr>
          <w:u w:val="single"/>
        </w:rPr>
        <w:t>His policy of separating the children of undocumented immigrants from their parents at the border, from which he has now retreated, paved the way for indefinite family detention</w:t>
      </w:r>
      <w:r w:rsidRPr="00F129C1">
        <w:t xml:space="preserve"> [20]. And </w:t>
      </w:r>
      <w:r w:rsidRPr="00F129C1">
        <w:rPr>
          <w:u w:val="single"/>
        </w:rPr>
        <w:t>Democrats have offered to provide funding [21] for a very expensive border wall—one that is unlikely to make the United States safer or prevent unauthorized entries</w:t>
      </w:r>
      <w:r w:rsidRPr="00F129C1">
        <w:t xml:space="preserve"> [22]—</w:t>
      </w:r>
      <w:r w:rsidRPr="00F129C1">
        <w:rPr>
          <w:u w:val="single"/>
        </w:rPr>
        <w:t>in exchange for backing legislation to protect the so-called Dreamers</w:t>
      </w:r>
      <w:r w:rsidRPr="00F129C1">
        <w:t>.</w:t>
      </w:r>
    </w:p>
    <w:p w14:paraId="70DFD18D" w14:textId="77777777" w:rsidR="006B1947" w:rsidRPr="00F129C1" w:rsidRDefault="006B1947" w:rsidP="006B1947">
      <w:r w:rsidRPr="00F129C1">
        <w:t xml:space="preserve">The effects of this shift in the Overton window are unlikely to stop here. As my previous research [23] has shown, </w:t>
      </w:r>
      <w:r w:rsidRPr="00F129C1">
        <w:rPr>
          <w:u w:val="single"/>
        </w:rPr>
        <w:t>intolerance and xenophobia often beget more of the same, which in turn tends to lead to a further tightening of immigration policy and a hardening of hearts and closing of borders to refugees</w:t>
      </w:r>
      <w:r w:rsidRPr="00F129C1">
        <w:t>. Such vicious cycles, moreover, are hardly limited to the migration sphere.</w:t>
      </w:r>
    </w:p>
    <w:p w14:paraId="5576F4CC" w14:textId="77777777" w:rsidR="006B1947" w:rsidRPr="00F129C1" w:rsidRDefault="006B1947" w:rsidP="006B1947"/>
    <w:p w14:paraId="51D8044A" w14:textId="77777777" w:rsidR="006B1947" w:rsidRPr="00F129C1" w:rsidRDefault="006B1947" w:rsidP="006B1947">
      <w:pPr>
        <w:pStyle w:val="Heading4"/>
        <w:rPr>
          <w:rFonts w:cs="Times New Roman"/>
        </w:rPr>
      </w:pPr>
      <w:r w:rsidRPr="00F129C1">
        <w:rPr>
          <w:rFonts w:cs="Times New Roman"/>
        </w:rPr>
        <w:t>Trump uses distraction to point fingers at the Dems for the plan – he would turn to twitter and distract from the real issue</w:t>
      </w:r>
    </w:p>
    <w:p w14:paraId="545D03D6" w14:textId="77777777" w:rsidR="003F6AF5" w:rsidRPr="00F129C1" w:rsidRDefault="003F6AF5" w:rsidP="003F6AF5">
      <w:pPr>
        <w:rPr>
          <w:rStyle w:val="Style13ptBold"/>
        </w:rPr>
      </w:pPr>
      <w:r w:rsidRPr="00F129C1">
        <w:rPr>
          <w:rStyle w:val="Style13ptBold"/>
        </w:rPr>
        <w:t>Greenhill, Tufts University International Relations Program Director &amp; Professor, 7-5-18</w:t>
      </w:r>
    </w:p>
    <w:p w14:paraId="3C6583B9" w14:textId="4EB0F078" w:rsidR="006B1947" w:rsidRPr="00F129C1" w:rsidRDefault="006B1947" w:rsidP="003F6AF5">
      <w:r w:rsidRPr="00F129C1">
        <w:t xml:space="preserve">(Kelly, Foreign Affairs, 7-5-18, “How Trump Manipulates the Migration Debate,” </w:t>
      </w:r>
      <w:hyperlink r:id="rId39" w:history="1">
        <w:r w:rsidRPr="00F129C1">
          <w:rPr>
            <w:rStyle w:val="Hyperlink"/>
          </w:rPr>
          <w:t>https://www.foreignaffairs.com/articles/united-states/2018-07-05/how-trump-manipulates-migration-debate</w:t>
        </w:r>
      </w:hyperlink>
      <w:r w:rsidRPr="00F129C1">
        <w:t>, accessed 7/12/18, GDI-EJ)</w:t>
      </w:r>
    </w:p>
    <w:p w14:paraId="7BA91A25" w14:textId="77777777" w:rsidR="00947300" w:rsidRPr="00F129C1" w:rsidRDefault="00947300" w:rsidP="006B1947"/>
    <w:p w14:paraId="1D7B142B" w14:textId="77777777" w:rsidR="006B1947" w:rsidRPr="00F129C1" w:rsidRDefault="006B1947" w:rsidP="006B1947">
      <w:r w:rsidRPr="00F129C1">
        <w:t xml:space="preserve">The first of these methods, </w:t>
      </w:r>
      <w:r w:rsidRPr="00F129C1">
        <w:rPr>
          <w:u w:val="single"/>
        </w:rPr>
        <w:t>distraction, is designed to do just what its name implies: encourage audiences to divert their energies and resources away from topics the manipulator finds politically troubling and toward the cognitive equivalents of what former Republican primary candidate Carly Fiorina referred to [6] as “bright, shiny objects”—divisive, often symbolic issues that monopolize attention and crowd out more nuanced and factual debates</w:t>
      </w:r>
      <w:r w:rsidRPr="00F129C1">
        <w:t>.</w:t>
      </w:r>
    </w:p>
    <w:p w14:paraId="15C185CC" w14:textId="77777777" w:rsidR="006B1947" w:rsidRPr="00F129C1" w:rsidRDefault="006B1947" w:rsidP="006B1947">
      <w:r w:rsidRPr="00F129C1">
        <w:t xml:space="preserve">According to a June 1 article [7] in The Washington Post, </w:t>
      </w:r>
      <w:r w:rsidRPr="00F129C1">
        <w:rPr>
          <w:u w:val="single"/>
        </w:rPr>
        <w:t>Trump averaged more than 6.5 false or misleading statements a day during his first 497 days in the White House</w:t>
      </w:r>
      <w:r w:rsidRPr="00F129C1">
        <w:t xml:space="preserve">. </w:t>
      </w:r>
      <w:r w:rsidRPr="00F129C1">
        <w:rPr>
          <w:u w:val="single"/>
        </w:rPr>
        <w:t>Not only does this dynamic drive journalists to devote time and column inches to fact-checking nonsense instead of focusing on consequential policy issues, it causes the resulting coverage to suggest uncertainty over settled facts where there should be none at all</w:t>
      </w:r>
      <w:r w:rsidRPr="00F129C1">
        <w:t>.</w:t>
      </w:r>
    </w:p>
    <w:p w14:paraId="3C36A439" w14:textId="77777777" w:rsidR="006B1947" w:rsidRPr="00F129C1" w:rsidRDefault="006B1947" w:rsidP="006B1947">
      <w:pPr>
        <w:rPr>
          <w:u w:val="single"/>
        </w:rPr>
      </w:pPr>
      <w:r w:rsidRPr="00F129C1">
        <w:lastRenderedPageBreak/>
        <w:t xml:space="preserve">Although Trump has used this method on everything from diplomacy to climate change, </w:t>
      </w:r>
      <w:r w:rsidRPr="00F129C1">
        <w:rPr>
          <w:u w:val="single"/>
        </w:rPr>
        <w:t>his statements on migration have been particularly egregious. He has consistently misrepresented</w:t>
      </w:r>
      <w:r w:rsidRPr="00F129C1">
        <w:t xml:space="preserve"> (or simply failed to understand) </w:t>
      </w:r>
      <w:r w:rsidRPr="00F129C1">
        <w:rPr>
          <w:u w:val="single"/>
        </w:rPr>
        <w:t>the diversity visa lottery [8] that he wishes to abolish and repeatedly claimed that sections of border fence [9] under construction along parts of the U.S.-Mexican border—local infrastructure projects in the works since the previous administration—are part of his long-promised border wall</w:t>
      </w:r>
      <w:r w:rsidRPr="00F129C1">
        <w:t xml:space="preserve">. </w:t>
      </w:r>
      <w:r w:rsidRPr="00F129C1">
        <w:rPr>
          <w:u w:val="single"/>
        </w:rPr>
        <w:t>One of his favorite tricks [10] has been to accuse prominent Democrats, including Representative Nancy Pelosi and Senator Kamala Harris, of supporting the violent Salvadoran gang MS-13 —an absurd contention that is nonetheless effective in drawing attention away from his harsh and controversial immigration enforcement policies.</w:t>
      </w:r>
    </w:p>
    <w:p w14:paraId="1746F2A1" w14:textId="77777777" w:rsidR="006B1947" w:rsidRPr="00F129C1" w:rsidRDefault="006B1947" w:rsidP="006B1947"/>
    <w:p w14:paraId="5EB82FB3" w14:textId="77777777" w:rsidR="006B1947" w:rsidRPr="00F129C1" w:rsidRDefault="006B1947" w:rsidP="006B1947">
      <w:pPr>
        <w:pStyle w:val="Heading4"/>
        <w:rPr>
          <w:rFonts w:cs="Times New Roman"/>
        </w:rPr>
      </w:pPr>
      <w:r w:rsidRPr="00F129C1">
        <w:rPr>
          <w:rFonts w:cs="Times New Roman"/>
        </w:rPr>
        <w:t>Trump is a master manipulator – empirics prove he successfully spins every policy for political gain to appeal to voters</w:t>
      </w:r>
    </w:p>
    <w:p w14:paraId="7505F8D8" w14:textId="77777777" w:rsidR="003F6AF5" w:rsidRPr="00F129C1" w:rsidRDefault="003F6AF5" w:rsidP="003F6AF5">
      <w:pPr>
        <w:rPr>
          <w:rStyle w:val="Style13ptBold"/>
        </w:rPr>
      </w:pPr>
      <w:r w:rsidRPr="00F129C1">
        <w:rPr>
          <w:rStyle w:val="Style13ptBold"/>
        </w:rPr>
        <w:t>Greenhill, Tufts University International Relations Program Director &amp; Professor, 7-5-18</w:t>
      </w:r>
    </w:p>
    <w:p w14:paraId="4912FAEE" w14:textId="042D468C" w:rsidR="006B1947" w:rsidRPr="00F129C1" w:rsidRDefault="006B1947" w:rsidP="003F6AF5">
      <w:r w:rsidRPr="00F129C1">
        <w:t xml:space="preserve">(Kelly, Foreign Affairs, 7-5-18, “How Trump Manipulates the Migration Debate,” </w:t>
      </w:r>
      <w:hyperlink r:id="rId40" w:history="1">
        <w:r w:rsidRPr="00F129C1">
          <w:rPr>
            <w:rStyle w:val="Hyperlink"/>
          </w:rPr>
          <w:t>https://www.foreignaffairs.com/articles/united-states/2018-07-05/how-trump-manipulates-migration-debate</w:t>
        </w:r>
      </w:hyperlink>
      <w:r w:rsidRPr="00F129C1">
        <w:t>, accessed 7/12/18, GDI-EJ)</w:t>
      </w:r>
    </w:p>
    <w:p w14:paraId="05C0C89C" w14:textId="77777777" w:rsidR="00947300" w:rsidRPr="00F129C1" w:rsidRDefault="00947300" w:rsidP="006B1947"/>
    <w:p w14:paraId="78314C7B" w14:textId="77777777" w:rsidR="006B1947" w:rsidRPr="00F129C1" w:rsidRDefault="006B1947" w:rsidP="006B1947">
      <w:r w:rsidRPr="00F129C1">
        <w:rPr>
          <w:u w:val="single"/>
        </w:rPr>
        <w:t>Psychological manipulation is an influence technique designed to change the behavior or beliefs of its target audiences through distraction, deception, and misrepresentation. One strikingly effective variant relies on the strategic deployment and exploitation of rumors, conspiracy theories, fake news, and other forms of what I call “extra-factual information [1]”—a term that encompasses not only false or misleading information but also unverified statements and other sources of nonfactual knowledge, such as literature and “common sense”—in order to fan fears that have little or no basis in objective reality but ring viscerally true to target audiences</w:t>
      </w:r>
      <w:r w:rsidRPr="00F129C1">
        <w:t>.</w:t>
      </w:r>
    </w:p>
    <w:p w14:paraId="16500A97" w14:textId="77777777" w:rsidR="006B1947" w:rsidRPr="00F129C1" w:rsidRDefault="006B1947" w:rsidP="006B1947">
      <w:r w:rsidRPr="00F129C1">
        <w:t xml:space="preserve">U.S. President Donald </w:t>
      </w:r>
      <w:r w:rsidRPr="00F129C1">
        <w:rPr>
          <w:u w:val="single"/>
        </w:rPr>
        <w:t>Trump [2] has shown himself to be a master practitioner of such manipulation, especially when it comes to the subject of immigration and refugee policy</w:t>
      </w:r>
      <w:r w:rsidRPr="00F129C1">
        <w:t xml:space="preserve">. </w:t>
      </w:r>
      <w:r w:rsidRPr="00F129C1">
        <w:rPr>
          <w:u w:val="single"/>
        </w:rPr>
        <w:t>Trump has systematically used distraction and the repetition of misleading information to conflate the real challenges of migration policy with false</w:t>
      </w:r>
      <w:r w:rsidRPr="00F129C1">
        <w:t xml:space="preserve"> (albeit psychologically satisfying) </w:t>
      </w:r>
      <w:r w:rsidRPr="00F129C1">
        <w:rPr>
          <w:u w:val="single"/>
        </w:rPr>
        <w:t>ones, allowing him to normalize previously fringe solutions, including his well-known proposals to build a border wall with Mexico and bar Muslims’ entry to the United States</w:t>
      </w:r>
      <w:r w:rsidRPr="00F129C1">
        <w:t xml:space="preserve">. In doing so, </w:t>
      </w:r>
      <w:r w:rsidRPr="00F129C1">
        <w:rPr>
          <w:u w:val="single"/>
        </w:rPr>
        <w:t>Trump has transformed the tenor of mainstream political discourse, stymieing the ability of journalists, politicians, and members of the public to effectively debunk his claims and thereby fundamentally altering the political bargaining space</w:t>
      </w:r>
      <w:r w:rsidRPr="00F129C1">
        <w:t>.</w:t>
      </w:r>
    </w:p>
    <w:p w14:paraId="17B2F8BB" w14:textId="77777777" w:rsidR="006B1947" w:rsidRPr="00F129C1" w:rsidRDefault="006B1947" w:rsidP="006B1947">
      <w:r w:rsidRPr="00F129C1">
        <w:rPr>
          <w:u w:val="single"/>
        </w:rPr>
        <w:t>Combating Trump’s skilled use of deception and extra-factual information will take more than fact-checking—</w:t>
      </w:r>
      <w:r w:rsidRPr="00F129C1">
        <w:rPr>
          <w:b/>
          <w:u w:val="single"/>
        </w:rPr>
        <w:t>although the narratives he pushes often contain lies, they are successful because they feel true to, and purport to address the real concerns of, many American voters</w:t>
      </w:r>
      <w:r w:rsidRPr="00F129C1">
        <w:t xml:space="preserve">. </w:t>
      </w:r>
      <w:r w:rsidRPr="00F129C1">
        <w:rPr>
          <w:u w:val="single"/>
        </w:rPr>
        <w:t>What those who seek to oppose Trump’s migration policies need is a compelling narrative of their own, one that takes voter concerns seriously, defining problems responsibly</w:t>
      </w:r>
      <w:r w:rsidRPr="00F129C1">
        <w:t xml:space="preserve"> [3] </w:t>
      </w:r>
      <w:r w:rsidRPr="00F129C1">
        <w:rPr>
          <w:u w:val="single"/>
        </w:rPr>
        <w:t>and offering comprehensible and attainable solutions</w:t>
      </w:r>
      <w:r w:rsidRPr="00F129C1">
        <w:t xml:space="preserve">. Unfortunately, </w:t>
      </w:r>
      <w:r w:rsidRPr="00F129C1">
        <w:rPr>
          <w:u w:val="single"/>
        </w:rPr>
        <w:t>whatever the shape and content of that narrative, the changes that Trump has brought to the United States’ public discourse and policy arena may prove more difficult to undo than they were to effect</w:t>
      </w:r>
      <w:r w:rsidRPr="00F129C1">
        <w:t>.</w:t>
      </w:r>
    </w:p>
    <w:p w14:paraId="47FCE86A" w14:textId="77777777" w:rsidR="006B1947" w:rsidRPr="00F129C1" w:rsidRDefault="006B1947" w:rsidP="006B1947"/>
    <w:p w14:paraId="105D0491" w14:textId="4FDCB122" w:rsidR="005B13F5" w:rsidRPr="00F129C1" w:rsidRDefault="005B13F5" w:rsidP="005B13F5">
      <w:pPr>
        <w:pStyle w:val="Heading3"/>
        <w:rPr>
          <w:rFonts w:cs="Times New Roman"/>
        </w:rPr>
      </w:pPr>
      <w:bookmarkStart w:id="37" w:name="_Toc519436439"/>
      <w:r w:rsidRPr="00F129C1">
        <w:rPr>
          <w:rFonts w:cs="Times New Roman"/>
        </w:rPr>
        <w:lastRenderedPageBreak/>
        <w:t>GOP Spins the Plan</w:t>
      </w:r>
      <w:bookmarkEnd w:id="37"/>
    </w:p>
    <w:p w14:paraId="6084427C" w14:textId="77777777" w:rsidR="00947300" w:rsidRPr="00F129C1" w:rsidRDefault="00947300" w:rsidP="00947300"/>
    <w:p w14:paraId="5B84F029" w14:textId="0838754C" w:rsidR="005B13F5" w:rsidRPr="00F129C1" w:rsidRDefault="00E6333A" w:rsidP="005B13F5">
      <w:pPr>
        <w:pStyle w:val="Heading4"/>
        <w:rPr>
          <w:rFonts w:cs="Times New Roman"/>
        </w:rPr>
      </w:pPr>
      <w:r w:rsidRPr="00F129C1">
        <w:rPr>
          <w:rFonts w:cs="Times New Roman"/>
        </w:rPr>
        <w:t xml:space="preserve">Any calls for reform </w:t>
      </w:r>
      <w:r w:rsidR="005B13F5" w:rsidRPr="00F129C1">
        <w:rPr>
          <w:rFonts w:cs="Times New Roman"/>
        </w:rPr>
        <w:t>would be spun as the Dems calling for open borders which gives the GOP clout</w:t>
      </w:r>
      <w:r w:rsidR="007A10EC" w:rsidRPr="00F129C1">
        <w:rPr>
          <w:rFonts w:cs="Times New Roman"/>
        </w:rPr>
        <w:t xml:space="preserve"> – abolish ICE proves</w:t>
      </w:r>
    </w:p>
    <w:p w14:paraId="15FE4BA9" w14:textId="77777777" w:rsidR="005B13F5" w:rsidRPr="00F129C1" w:rsidRDefault="005B13F5" w:rsidP="005B13F5">
      <w:pPr>
        <w:rPr>
          <w:rStyle w:val="Style13ptBold"/>
        </w:rPr>
      </w:pPr>
      <w:r w:rsidRPr="00F129C1">
        <w:rPr>
          <w:rStyle w:val="Style13ptBold"/>
        </w:rPr>
        <w:t>Barabak, 40-year reporter, reported from the White House and Capitol Hill, 7-8-18</w:t>
      </w:r>
    </w:p>
    <w:p w14:paraId="57A9420C" w14:textId="4CF786C8" w:rsidR="005B13F5" w:rsidRPr="00F129C1" w:rsidRDefault="005B13F5" w:rsidP="005B13F5">
      <w:r w:rsidRPr="00F129C1">
        <w:t xml:space="preserve">(Mark Z., LA Times, 7-8-18, “ICE heats up midterm debate over immigration,” </w:t>
      </w:r>
      <w:hyperlink r:id="rId41" w:history="1">
        <w:r w:rsidRPr="00F129C1">
          <w:rPr>
            <w:rStyle w:val="Hyperlink"/>
          </w:rPr>
          <w:t>http://www.latimes.com/politics/la-na-pol-abolish-ice-politics-20180708-story.html</w:t>
        </w:r>
      </w:hyperlink>
      <w:r w:rsidRPr="00F129C1">
        <w:t>, accessed 7/8/18, GDI-EJ)</w:t>
      </w:r>
    </w:p>
    <w:p w14:paraId="4EFA8A89" w14:textId="77777777" w:rsidR="00947300" w:rsidRPr="00F129C1" w:rsidRDefault="00947300" w:rsidP="005B13F5"/>
    <w:p w14:paraId="1357B448" w14:textId="77777777" w:rsidR="005B13F5" w:rsidRPr="00F129C1" w:rsidRDefault="005B13F5" w:rsidP="005B13F5">
      <w:pPr>
        <w:rPr>
          <w:u w:val="single"/>
        </w:rPr>
      </w:pPr>
      <w:r w:rsidRPr="00F129C1">
        <w:rPr>
          <w:u w:val="single"/>
        </w:rPr>
        <w:t>It was a faint but fervent cry on the far left before moving to the mainstream, echoed by some leading Democrats: Abolish ICE!</w:t>
      </w:r>
    </w:p>
    <w:p w14:paraId="26ABF38B" w14:textId="77777777" w:rsidR="005B13F5" w:rsidRPr="00F129C1" w:rsidRDefault="005B13F5" w:rsidP="005B13F5">
      <w:r w:rsidRPr="00F129C1">
        <w:rPr>
          <w:u w:val="single"/>
        </w:rPr>
        <w:t>The drive to eliminate, or, at least overhaul, the Immigration and Customs Enforcement agency has quickly become another of the political wedges dividing the country and inflaming hardcore partisans</w:t>
      </w:r>
      <w:r w:rsidRPr="00F129C1">
        <w:t>.</w:t>
      </w:r>
    </w:p>
    <w:p w14:paraId="2DAAD69E" w14:textId="77777777" w:rsidR="005B13F5" w:rsidRPr="00F129C1" w:rsidRDefault="005B13F5" w:rsidP="005B13F5">
      <w:r w:rsidRPr="00F129C1">
        <w:rPr>
          <w:u w:val="single"/>
        </w:rPr>
        <w:t>While its practicality remains to be seen, the utility of the issue and its underlying emotionalism is clear: It’s given Democrats a rallying call against the perceived excesses of President Trump’s immigration policy and Republicans a rejoinder against accusations of heartlessness</w:t>
      </w:r>
      <w:r w:rsidRPr="00F129C1">
        <w:t>.</w:t>
      </w:r>
    </w:p>
    <w:p w14:paraId="0DF82AF1" w14:textId="77777777" w:rsidR="005B13F5" w:rsidRPr="00F129C1" w:rsidRDefault="005B13F5" w:rsidP="005B13F5">
      <w:pPr>
        <w:rPr>
          <w:sz w:val="16"/>
        </w:rPr>
      </w:pPr>
      <w:r w:rsidRPr="00F129C1">
        <w:rPr>
          <w:u w:val="single"/>
        </w:rPr>
        <w:t>Reform efforts</w:t>
      </w:r>
      <w:r w:rsidRPr="00F129C1">
        <w:rPr>
          <w:sz w:val="16"/>
        </w:rPr>
        <w:t xml:space="preserve">, if any, </w:t>
      </w:r>
      <w:r w:rsidRPr="00F129C1">
        <w:rPr>
          <w:u w:val="single"/>
        </w:rPr>
        <w:t>will almost certainly be pushed past November, when the midterm election will determine control of Congress — an outcome that could hinge greatly on the immigration issue and which party better frames the debate over the next four months</w:t>
      </w:r>
      <w:r w:rsidRPr="00F129C1">
        <w:rPr>
          <w:sz w:val="16"/>
        </w:rPr>
        <w:t>.</w:t>
      </w:r>
    </w:p>
    <w:p w14:paraId="0494143B" w14:textId="77777777" w:rsidR="005B13F5" w:rsidRPr="00F129C1" w:rsidRDefault="005B13F5" w:rsidP="005B13F5">
      <w:r w:rsidRPr="00F129C1">
        <w:t>What is ICE? The agency was born out of a government reorganization that followed the 9/11 terrorist attacks. The move consolidated the Immigration and Naturalization Service and U.S. Customs Service under a new roof. Broadly speaking, the agency’s responsibility is tracking down immigrants who entered the United States illegally and have settled in the country. lt also works to prevent counterfeit and illegal merchandise, such as guns, drugs and child pornography, from entering the U.S. It is not responsible for patrolling the country’s borders and is not behind the controversial policy of separating children from parents apprehended at the border. A different agency, Customs and Border Protection, oversees the Border Patrol. So why is support for ICE melting away? Couldn’t resist, could you? Sorry. First off, there’s not a whole lot of data on public attitudes toward ICE, which most people had probably never heard of a month ago. A better question might be: Why have its operations suddenly become an issue? Do tell. The agency has faced criticism before. The Intercept published a report in April alleging widespread physical and sexual abuse of detainees, one of several accounts accusing agents of improper behavior. Under President Obama, the agency was criticized for a number of deportation raids that critics denounced as cruel and heavy-handed, in part because some involved the detention of young children. But why all the attention now?</w:t>
      </w:r>
    </w:p>
    <w:p w14:paraId="3FD8C325" w14:textId="77777777" w:rsidR="005B13F5" w:rsidRPr="00F129C1" w:rsidRDefault="005B13F5" w:rsidP="005B13F5">
      <w:r w:rsidRPr="00F129C1">
        <w:rPr>
          <w:u w:val="single"/>
        </w:rPr>
        <w:t>The well-documented scenes of kids being separated from their parents at the U.S.-Mexico border created a humanitarian and political crisis for the Trump administration, adding new urgency to an issue — illegal immigration — that has long stirred strong feelings on opposing political sides</w:t>
      </w:r>
      <w:r w:rsidRPr="00F129C1">
        <w:t>.</w:t>
      </w:r>
    </w:p>
    <w:p w14:paraId="79C3469E" w14:textId="77777777" w:rsidR="005B13F5" w:rsidRPr="00F129C1" w:rsidRDefault="005B13F5" w:rsidP="005B13F5">
      <w:r w:rsidRPr="00F129C1">
        <w:t xml:space="preserve">Then, </w:t>
      </w:r>
      <w:r w:rsidRPr="00F129C1">
        <w:rPr>
          <w:u w:val="single"/>
        </w:rPr>
        <w:t>in a huge upset last month, Alexandria Ocasio-Cortez, a 28-year-old political newcomer, defeated Rep. Joseph Crowley, the fourth-ranking Democrat in the House leadership, in a New York City congressional primary. One of the issues she promoted was the elimination of ICE</w:t>
      </w:r>
      <w:r w:rsidRPr="00F129C1">
        <w:t>.</w:t>
      </w:r>
    </w:p>
    <w:p w14:paraId="537915FB" w14:textId="77777777" w:rsidR="005B13F5" w:rsidRPr="00F129C1" w:rsidRDefault="005B13F5" w:rsidP="005B13F5">
      <w:r w:rsidRPr="00F129C1">
        <w:rPr>
          <w:u w:val="single"/>
        </w:rPr>
        <w:lastRenderedPageBreak/>
        <w:t>The call was subsequently taken up last weekend by demonstrators across the country protesting Trump’s immigration policies and by two prospective 2020 Democratic presidential hopefuls, Sens. Elizabeth Warren of Massachusetts and Kirsten Gillibrand of New York</w:t>
      </w:r>
      <w:r w:rsidRPr="00F129C1">
        <w:t>.</w:t>
      </w:r>
    </w:p>
    <w:p w14:paraId="674D1E51" w14:textId="77777777" w:rsidR="005B13F5" w:rsidRPr="00F129C1" w:rsidRDefault="005B13F5" w:rsidP="005B13F5">
      <w:r w:rsidRPr="00F129C1">
        <w:t>Independent Sen. Bernie Sanders of Vermont, Democratic Sen. Kamala Harris of California and Los Angeles Mayor Eric Garcetti — who are also eyeing a White House bid — have been more circumspect, calling for a top-to-bottom assessment of ICE but not its outright abolition. I love the issue. Why do I hear Republicans gleefully rubbing their hands together? Many see this as a huge political gift, the equivalent of Christmas in July. Ho ho ho? That’s because instead of focusing on kids being separated from their parents, which even some Trump supporters find abhorrent, the focus of the immigration debate has shifted to considerably more favorable political ground. Republicans, led by the president, have portrayed the calls to overhaul ICE as an effort to stop protecting the country’s borders.</w:t>
      </w:r>
    </w:p>
    <w:p w14:paraId="1490E4FE" w14:textId="77777777" w:rsidR="005B13F5" w:rsidRPr="00F129C1" w:rsidRDefault="005B13F5" w:rsidP="005B13F5">
      <w:pPr>
        <w:rPr>
          <w:u w:val="single"/>
        </w:rPr>
      </w:pPr>
      <w:r w:rsidRPr="00F129C1">
        <w:rPr>
          <w:u w:val="single"/>
        </w:rPr>
        <w:t>“I hear Democrats saying, ‘We want to abandon ICE,’” Trump told supporters at a recent West Virginia fundraiser. “We’re not abandoning ICE, and we’re not abandoning law enforcement.”</w:t>
      </w:r>
    </w:p>
    <w:p w14:paraId="15AD9667" w14:textId="77777777" w:rsidR="005B13F5" w:rsidRPr="00F129C1" w:rsidRDefault="005B13F5" w:rsidP="005B13F5">
      <w:r w:rsidRPr="00F129C1">
        <w:rPr>
          <w:u w:val="single"/>
        </w:rPr>
        <w:t>When Democrats say, “Abolish ICE!” Republicans translate that as, “Open borders!</w:t>
      </w:r>
      <w:r w:rsidRPr="00F129C1">
        <w:t>”</w:t>
      </w:r>
    </w:p>
    <w:p w14:paraId="3F6FB4C0" w14:textId="77777777" w:rsidR="005B13F5" w:rsidRPr="00F129C1" w:rsidRDefault="005B13F5" w:rsidP="005B13F5">
      <w:r w:rsidRPr="00F129C1">
        <w:t>Is that true? No. Again, ICE has nothing to do with patrolling the border, although it is charged with helping enforce the country’s immigration laws and some parents who were separated from their children are being detained at ICE facilities.</w:t>
      </w:r>
    </w:p>
    <w:p w14:paraId="3B760098" w14:textId="7CA1887A" w:rsidR="005B13F5" w:rsidRPr="00F129C1" w:rsidRDefault="005B13F5" w:rsidP="005B13F5">
      <w:r w:rsidRPr="00F129C1">
        <w:t xml:space="preserve">But </w:t>
      </w:r>
      <w:r w:rsidRPr="00F129C1">
        <w:rPr>
          <w:u w:val="single"/>
        </w:rPr>
        <w:t>it’s a politically resonant accusation and gives Trump and his allies, who were thrown on the defensive over the family separation policy, a chance to seize the political upper hand. “I love the issue,” Trump said candidly in a Fox News interview</w:t>
      </w:r>
      <w:r w:rsidRPr="00F129C1">
        <w:t>.</w:t>
      </w:r>
    </w:p>
    <w:p w14:paraId="5BFDA0F0" w14:textId="77777777" w:rsidR="00947300" w:rsidRPr="00F129C1" w:rsidRDefault="00947300" w:rsidP="005B13F5"/>
    <w:p w14:paraId="39018EB3" w14:textId="77777777" w:rsidR="005B13F5" w:rsidRPr="00F129C1" w:rsidRDefault="005B13F5" w:rsidP="005B13F5">
      <w:pPr>
        <w:pStyle w:val="Heading4"/>
        <w:rPr>
          <w:rFonts w:cs="Times New Roman"/>
        </w:rPr>
      </w:pPr>
      <w:r w:rsidRPr="00F129C1">
        <w:rPr>
          <w:rFonts w:cs="Times New Roman"/>
        </w:rPr>
        <w:t>Trump attacking dems for “abolish ICE” slogan proves he would spin the plan to distract from his draconian immigration policies</w:t>
      </w:r>
    </w:p>
    <w:p w14:paraId="0BCC4DCF" w14:textId="77777777" w:rsidR="005B13F5" w:rsidRPr="00F129C1" w:rsidRDefault="005B13F5" w:rsidP="005B13F5">
      <w:pPr>
        <w:rPr>
          <w:rStyle w:val="Style13ptBold"/>
        </w:rPr>
      </w:pPr>
      <w:r w:rsidRPr="00F129C1">
        <w:rPr>
          <w:rStyle w:val="Style13ptBold"/>
        </w:rPr>
        <w:t>Hartmann, New York Magazine, 7-2-18</w:t>
      </w:r>
    </w:p>
    <w:p w14:paraId="37D1BD71" w14:textId="2C13F154" w:rsidR="005B13F5" w:rsidRPr="00F129C1" w:rsidRDefault="005B13F5" w:rsidP="005B13F5">
      <w:r w:rsidRPr="00F129C1">
        <w:t xml:space="preserve">(Margaret, New York Magazine, 7-2-18, “Is ‘Abolish ICE’ a Winning Midterm Message for Democrats?” </w:t>
      </w:r>
      <w:hyperlink r:id="rId42" w:history="1">
        <w:r w:rsidRPr="00F129C1">
          <w:rPr>
            <w:rStyle w:val="Hyperlink"/>
          </w:rPr>
          <w:t>http://nymag.com/daily/intelligencer/2018/07/abolish-ice-democrats-winning-midterm-message.html</w:t>
        </w:r>
      </w:hyperlink>
      <w:r w:rsidRPr="00F129C1">
        <w:t>, accessed 7/3/18, GDI-EJ)</w:t>
      </w:r>
    </w:p>
    <w:p w14:paraId="141DEAB3" w14:textId="77777777" w:rsidR="00947300" w:rsidRPr="00F129C1" w:rsidRDefault="00947300" w:rsidP="005B13F5"/>
    <w:p w14:paraId="045D5738" w14:textId="77777777" w:rsidR="005B13F5" w:rsidRPr="00F129C1" w:rsidRDefault="005B13F5" w:rsidP="005B13F5">
      <w:r w:rsidRPr="00F129C1">
        <w:t xml:space="preserve">When hundreds of thousands of people turned out to protest the Trump administration’s immigration policies on Saturday, </w:t>
      </w:r>
      <w:r w:rsidRPr="00F129C1">
        <w:rPr>
          <w:u w:val="single"/>
        </w:rPr>
        <w:t>many held signs bearing the slogan “Abolish ICE.”</w:t>
      </w:r>
      <w:r w:rsidRPr="00F129C1">
        <w:t xml:space="preserve"> Several months ago, it was mainly immigration activists calling for an end to U.S. Immigration and Customs Enforcement, but amid the anger over family separations at the border, </w:t>
      </w:r>
      <w:r w:rsidRPr="00F129C1">
        <w:rPr>
          <w:u w:val="single"/>
        </w:rPr>
        <w:t>last month several lawmakers embraced the phrase</w:t>
      </w:r>
      <w:r w:rsidRPr="00F129C1">
        <w:t xml:space="preserve">. </w:t>
      </w:r>
      <w:r w:rsidRPr="00F129C1">
        <w:rPr>
          <w:u w:val="single"/>
        </w:rPr>
        <w:t>Supporters now include Senators Kirsten Gillibrand and Elizabeth Warren, four House Democrats, New York City mayor Bill de Blasio, and a handful of candidates for office</w:t>
      </w:r>
      <w:r w:rsidRPr="00F129C1">
        <w:t xml:space="preserve"> — </w:t>
      </w:r>
      <w:r w:rsidRPr="00F129C1">
        <w:rPr>
          <w:u w:val="single"/>
        </w:rPr>
        <w:t>most notably Alexandria Ocasio-Cortez</w:t>
      </w:r>
      <w:r w:rsidRPr="00F129C1">
        <w:t>, who shot to fame last week with her primary victory over House Democratic Caucus Chair Joe Crowley.</w:t>
      </w:r>
    </w:p>
    <w:p w14:paraId="0BE7B78B" w14:textId="77777777" w:rsidR="005B13F5" w:rsidRPr="00F129C1" w:rsidRDefault="005B13F5" w:rsidP="005B13F5">
      <w:r w:rsidRPr="00F129C1">
        <w:rPr>
          <w:u w:val="single"/>
        </w:rPr>
        <w:t>This kicked off a debate over how Democrats adopting more extreme immigration rhetoric might affect the midterms</w:t>
      </w:r>
      <w:r w:rsidRPr="00F129C1">
        <w:t xml:space="preserve">. Over the weekend </w:t>
      </w:r>
      <w:r w:rsidRPr="00F129C1">
        <w:rPr>
          <w:b/>
          <w:u w:val="single"/>
        </w:rPr>
        <w:t>Trump demonstrated how he intends to use the phrase — plus some made-up “facts” — to further his claims about his opponents’ lawlessness</w:t>
      </w:r>
      <w:r w:rsidRPr="00F129C1">
        <w:t xml:space="preserve">. Meanwhile, </w:t>
      </w:r>
      <w:r w:rsidRPr="00F129C1">
        <w:rPr>
          <w:u w:val="single"/>
        </w:rPr>
        <w:t>some Democrats signaled that they aren’t quite ready for the call to go mainstream within their party</w:t>
      </w:r>
      <w:r w:rsidRPr="00F129C1">
        <w:t>.</w:t>
      </w:r>
    </w:p>
    <w:p w14:paraId="53790BD0" w14:textId="77777777" w:rsidR="005B13F5" w:rsidRPr="00F129C1" w:rsidRDefault="005B13F5" w:rsidP="005B13F5">
      <w:r w:rsidRPr="00F129C1">
        <w:lastRenderedPageBreak/>
        <w:t xml:space="preserve">While </w:t>
      </w:r>
      <w:r w:rsidRPr="00F129C1">
        <w:rPr>
          <w:u w:val="single"/>
        </w:rPr>
        <w:t>Trump responded to this year’s women’s marches with a single Twitter taunt, he lashed out at immigration protesters in multiple platforms all weekend. His first tweet on Saturday started with the call to “abolish ICE</w:t>
      </w:r>
      <w:r w:rsidRPr="00F129C1">
        <w:t>.”</w:t>
      </w:r>
    </w:p>
    <w:p w14:paraId="65C70CDE" w14:textId="77777777" w:rsidR="005B13F5" w:rsidRPr="00F129C1" w:rsidRDefault="005B13F5" w:rsidP="005B13F5">
      <w:r w:rsidRPr="00F129C1">
        <w:rPr>
          <w:u w:val="single"/>
        </w:rPr>
        <w:t>ICE has not “liberated” any towns from MS-13, and when the New York Times asked for an explanation, the Trump administration declined to elaborate</w:t>
      </w:r>
      <w:r w:rsidRPr="00F129C1">
        <w:t>. CNN reported in May:</w:t>
      </w:r>
    </w:p>
    <w:p w14:paraId="2045867A" w14:textId="77777777" w:rsidR="005B13F5" w:rsidRPr="00F129C1" w:rsidRDefault="005B13F5" w:rsidP="005B13F5">
      <w:r w:rsidRPr="00F129C1">
        <w:t>There is no hard evidence that MS-13 has become more of a problem in the US in recent years. Arrests of gang members by Homeland Security Investigations under ICE have fluctuated in recent years, but have shown no clear downward or upward trend. Anecdotally, some local law enforcement chiefs have noticed an increase in murders connected to the gang in some capacity in recent months.</w:t>
      </w:r>
    </w:p>
    <w:p w14:paraId="2644CA64" w14:textId="77777777" w:rsidR="005B13F5" w:rsidRPr="00F129C1" w:rsidRDefault="005B13F5" w:rsidP="005B13F5">
      <w:r w:rsidRPr="00F129C1">
        <w:t>Per the FBI’s most recent statistics, the roughly 10,000 MS-13 members are a fraction of the estimated 1.4 million members of US gangs nationally, and made up less than 10% of the arrests in ICE’s gang crackdown announced last week.</w:t>
      </w:r>
    </w:p>
    <w:p w14:paraId="38153086" w14:textId="77777777" w:rsidR="005B13F5" w:rsidRPr="00F129C1" w:rsidRDefault="005B13F5" w:rsidP="005B13F5">
      <w:r w:rsidRPr="00F129C1">
        <w:rPr>
          <w:u w:val="single"/>
        </w:rPr>
        <w:t>Trump continued his far-fetched argument that ICE is all that’s standing between us and rampant immigrant criminality in an interview with Maria Bartiromo on Fox News’ Sunday Morning Futures</w:t>
      </w:r>
      <w:r w:rsidRPr="00F129C1">
        <w:t>.</w:t>
      </w:r>
    </w:p>
    <w:p w14:paraId="1FF3687D" w14:textId="77777777" w:rsidR="005B13F5" w:rsidRPr="00F129C1" w:rsidRDefault="005B13F5" w:rsidP="005B13F5">
      <w:r w:rsidRPr="00F129C1">
        <w:t>“You know ICE these are the guys that go in and take MS-13, and they take them out because they’re much tougher than MS-13, like by a factor of ten,” Trump said. “You get rid of ICE you’re going to have a country that you’re going to be afraid to walk out of your house.”</w:t>
      </w:r>
    </w:p>
    <w:p w14:paraId="415D707C" w14:textId="77777777" w:rsidR="00EA7ED6" w:rsidRPr="00F129C1" w:rsidRDefault="005B13F5" w:rsidP="005B13F5">
      <w:r w:rsidRPr="00F129C1">
        <w:rPr>
          <w:u w:val="single"/>
        </w:rPr>
        <w:t>He added that he’s happy Democrats are talking about abolishing ICE and having open borders</w:t>
      </w:r>
      <w:r w:rsidRPr="00F129C1">
        <w:t xml:space="preserve"> (</w:t>
      </w:r>
      <w:r w:rsidRPr="00F129C1">
        <w:rPr>
          <w:u w:val="single"/>
        </w:rPr>
        <w:t>which they aren’t</w:t>
      </w:r>
      <w:r w:rsidRPr="00F129C1">
        <w:t>). “</w:t>
      </w:r>
      <w:r w:rsidRPr="00F129C1">
        <w:rPr>
          <w:u w:val="single"/>
        </w:rPr>
        <w:t>I think they’ll never win another election so I’m actually quite happy about it,” he said</w:t>
      </w:r>
      <w:r w:rsidRPr="00F129C1">
        <w:t>.</w:t>
      </w:r>
    </w:p>
    <w:p w14:paraId="1DBBE05C" w14:textId="38B12F25" w:rsidR="00EA7ED6" w:rsidRPr="00F129C1" w:rsidRDefault="00EA7ED6" w:rsidP="005B13F5"/>
    <w:p w14:paraId="26B41EE6" w14:textId="77777777" w:rsidR="005B13F5" w:rsidRPr="00F129C1" w:rsidRDefault="005B13F5" w:rsidP="005B13F5">
      <w:pPr>
        <w:pStyle w:val="Heading4"/>
        <w:rPr>
          <w:rFonts w:cs="Times New Roman"/>
        </w:rPr>
      </w:pPr>
      <w:r w:rsidRPr="00F129C1">
        <w:rPr>
          <w:rFonts w:cs="Times New Roman"/>
        </w:rPr>
        <w:t>Policies that decrease tough stance on immigration would shift attention away from Trump’s policies and would drive GOP narrative</w:t>
      </w:r>
    </w:p>
    <w:p w14:paraId="4B9AF03B" w14:textId="77777777" w:rsidR="005B13F5" w:rsidRPr="00F129C1" w:rsidRDefault="005B13F5" w:rsidP="005B13F5">
      <w:pPr>
        <w:rPr>
          <w:rStyle w:val="Style13ptBold"/>
        </w:rPr>
      </w:pPr>
      <w:r w:rsidRPr="00F129C1">
        <w:rPr>
          <w:rStyle w:val="Style13ptBold"/>
        </w:rPr>
        <w:t>Hartmann, New York Magazine, 7-2-18</w:t>
      </w:r>
    </w:p>
    <w:p w14:paraId="11FED3DD" w14:textId="5AC19DEE" w:rsidR="005B13F5" w:rsidRPr="00F129C1" w:rsidRDefault="005B13F5" w:rsidP="005B13F5">
      <w:r w:rsidRPr="00F129C1">
        <w:t xml:space="preserve">(Margaret, New York Magazine, 7-2-18, “Is ‘Abolish ICE’ a Winning Midterm Message for Democrats?” </w:t>
      </w:r>
      <w:hyperlink r:id="rId43" w:history="1">
        <w:r w:rsidRPr="00F129C1">
          <w:rPr>
            <w:rStyle w:val="Hyperlink"/>
          </w:rPr>
          <w:t>http://nymag.com/daily/intelligencer/2018/07/abolish-ice-democrats-winning-midterm-message.html</w:t>
        </w:r>
      </w:hyperlink>
      <w:r w:rsidRPr="00F129C1">
        <w:t>, accessed 7/3/18, GDI-EJ)</w:t>
      </w:r>
    </w:p>
    <w:p w14:paraId="50D4A98C" w14:textId="77777777" w:rsidR="00947300" w:rsidRPr="00F129C1" w:rsidRDefault="00947300" w:rsidP="005B13F5"/>
    <w:p w14:paraId="7812833F" w14:textId="77777777" w:rsidR="005B13F5" w:rsidRPr="00F129C1" w:rsidRDefault="005B13F5" w:rsidP="005B13F5">
      <w:r w:rsidRPr="00F129C1">
        <w:t xml:space="preserve">Julian Zelizer, a history and public-affairs professor at Princeton University, argued in a CNN op-ed this weekend that </w:t>
      </w:r>
      <w:r w:rsidRPr="00F129C1">
        <w:rPr>
          <w:u w:val="single"/>
        </w:rPr>
        <w:t>embracing a position that requires an explanation to the average voter is a risky midterm strategy</w:t>
      </w:r>
      <w:r w:rsidRPr="00F129C1">
        <w:t xml:space="preserve">. He said that unlike the IRS, </w:t>
      </w:r>
      <w:r w:rsidRPr="00F129C1">
        <w:rPr>
          <w:u w:val="single"/>
        </w:rPr>
        <w:t>many Americans are not familiar with what ICE does, and the slogan might take attention away from ending Trump’s immigration policies:</w:t>
      </w:r>
    </w:p>
    <w:p w14:paraId="79421067" w14:textId="77777777" w:rsidR="005B13F5" w:rsidRPr="00F129C1" w:rsidRDefault="005B13F5" w:rsidP="005B13F5">
      <w:r w:rsidRPr="00F129C1">
        <w:rPr>
          <w:u w:val="single"/>
        </w:rPr>
        <w:t>The main problem with the abolish ICE stance is that the strategy shifts attention away from Trump and his hardline policies and toward the issue of government reorganization</w:t>
      </w:r>
      <w:r w:rsidRPr="00F129C1">
        <w:t xml:space="preserve">. </w:t>
      </w:r>
      <w:r w:rsidRPr="00F129C1">
        <w:rPr>
          <w:u w:val="single"/>
        </w:rPr>
        <w:t>In 2018, Democrats who are angry about the ongoing attacks on undocumented immigrants, as well as legal immigration, don’t really need anything more to rally around.</w:t>
      </w:r>
      <w:r w:rsidRPr="00F129C1">
        <w:t xml:space="preserve"> </w:t>
      </w:r>
      <w:r w:rsidRPr="00F129C1">
        <w:rPr>
          <w:u w:val="single"/>
        </w:rPr>
        <w:t>They already have Trump and his blistering rhetoric, and they have the extraordinarily harsh policy of separating children from their families</w:t>
      </w:r>
      <w:r w:rsidRPr="00F129C1">
        <w:t xml:space="preserve"> – which, though the President has ended, still remains an issue since more than 2,000 immigrant kids remain in limbo.</w:t>
      </w:r>
    </w:p>
    <w:p w14:paraId="767C3DD2" w14:textId="77777777" w:rsidR="005B13F5" w:rsidRPr="00F129C1" w:rsidRDefault="005B13F5" w:rsidP="005B13F5">
      <w:r w:rsidRPr="00F129C1">
        <w:lastRenderedPageBreak/>
        <w:t xml:space="preserve">As the Washington Post’s David Weigel noted, </w:t>
      </w:r>
      <w:r w:rsidRPr="00F129C1">
        <w:rPr>
          <w:u w:val="single"/>
        </w:rPr>
        <w:t>the demand to abolish ICE is so new that we don’t know how voters will react to it</w:t>
      </w:r>
      <w:r w:rsidRPr="00F129C1">
        <w:t>. Despite pressure from certain elements of the base, some Democrats are holding off on advocating for ICE’s demise.</w:t>
      </w:r>
    </w:p>
    <w:p w14:paraId="175C8B9D" w14:textId="77777777" w:rsidR="005B13F5" w:rsidRPr="00F129C1" w:rsidRDefault="005B13F5" w:rsidP="005B13F5">
      <w:r w:rsidRPr="00F129C1">
        <w:rPr>
          <w:u w:val="single"/>
        </w:rPr>
        <w:t>When asked if he favors abolishing ICE last month, Senator Bernie Sanders dodged the question, saying he wants to “create policies which deal with immigration in a rational way.” Several months ago, Senator Kamala Harris said “ICE should exist,” but in a recent interview she said we should “critically reexamine ICE and its role,” and “probably think about starting from scratch”</w:t>
      </w:r>
      <w:r w:rsidRPr="00F129C1">
        <w:t xml:space="preserve"> (without using the word “abolish”).</w:t>
      </w:r>
    </w:p>
    <w:p w14:paraId="5464D648" w14:textId="77777777" w:rsidR="005B13F5" w:rsidRPr="00F129C1" w:rsidRDefault="005B13F5" w:rsidP="005B13F5">
      <w:r w:rsidRPr="00F129C1">
        <w:t>The Congressional Hispanic Caucus takes a milder position. On Friday night the Daily Beast obtained talking points that call for “increasing transparency and accountability” but conclude that “abolishing ICE without changing President Trump’s disastrous immigration policy will not solve the problem.”</w:t>
      </w:r>
    </w:p>
    <w:p w14:paraId="3B7D769A" w14:textId="77777777" w:rsidR="005B13F5" w:rsidRPr="00F129C1" w:rsidRDefault="005B13F5" w:rsidP="005B13F5">
      <w:r w:rsidRPr="00F129C1">
        <w:t xml:space="preserve">On the Sunday shows, </w:t>
      </w:r>
      <w:r w:rsidRPr="00F129C1">
        <w:rPr>
          <w:u w:val="single"/>
        </w:rPr>
        <w:t>three Democratic senators downplayed calls to get rid of ICE, trying to bring the focus back to Trump</w:t>
      </w:r>
      <w:r w:rsidRPr="00F129C1">
        <w:t>. On This Week, Senator Amy Klobuchar said “we are always going to need immigration enforcement,” but “what has to change are the policies, and the people that are making these policies are making horrendous decisions like separating kids from their parents.”</w:t>
      </w:r>
    </w:p>
    <w:p w14:paraId="573BC1BE" w14:textId="77777777" w:rsidR="005B13F5" w:rsidRPr="00F129C1" w:rsidRDefault="005B13F5" w:rsidP="005B13F5"/>
    <w:p w14:paraId="2A848106" w14:textId="77777777" w:rsidR="005B13F5" w:rsidRPr="00F129C1" w:rsidRDefault="005B13F5" w:rsidP="005B13F5">
      <w:pPr>
        <w:pStyle w:val="Heading4"/>
        <w:rPr>
          <w:rFonts w:cs="Times New Roman"/>
        </w:rPr>
      </w:pPr>
      <w:r w:rsidRPr="00F129C1">
        <w:rPr>
          <w:rFonts w:cs="Times New Roman"/>
        </w:rPr>
        <w:t>GOP makes midterms about immigration – they would spin policies that make them look good</w:t>
      </w:r>
    </w:p>
    <w:p w14:paraId="38568558" w14:textId="77777777" w:rsidR="005B13F5" w:rsidRPr="00F129C1" w:rsidRDefault="005B13F5" w:rsidP="005B13F5">
      <w:pPr>
        <w:rPr>
          <w:rStyle w:val="Style13ptBold"/>
        </w:rPr>
      </w:pPr>
      <w:r w:rsidRPr="00F129C1">
        <w:rPr>
          <w:rStyle w:val="Style13ptBold"/>
        </w:rPr>
        <w:t>Scherer, Washington Post, National political reporter, 7-1-18</w:t>
      </w:r>
    </w:p>
    <w:p w14:paraId="6A46435A" w14:textId="097943E4" w:rsidR="005B13F5" w:rsidRPr="00F129C1" w:rsidRDefault="005B13F5" w:rsidP="005B13F5">
      <w:r w:rsidRPr="00F129C1">
        <w:t xml:space="preserve">(Michael, Washington Post, 7-1-18, “A bad week for Democrats gives rise to a big problem: Outrage could become an obstacle in midterms,” </w:t>
      </w:r>
      <w:hyperlink r:id="rId44" w:history="1">
        <w:r w:rsidRPr="00F129C1">
          <w:rPr>
            <w:rStyle w:val="Hyperlink"/>
          </w:rPr>
          <w:t>https://www.washingtonpost.com/politics/a-bad-week-for-democrats-gives-rise-to-a-big-problem-outrage-could-become-an-obstacle-in-midterms/2018/07/01/98e31da0-7d40-11e8-bb6b-c1cb691f1402_story.html?noredirect=on&amp;utm_term=.efb9f67fc99c</w:t>
        </w:r>
      </w:hyperlink>
      <w:r w:rsidRPr="00F129C1">
        <w:t>, accessed 7/3/18, GDI-EJ)</w:t>
      </w:r>
    </w:p>
    <w:p w14:paraId="0C2E481D" w14:textId="77777777" w:rsidR="00947300" w:rsidRPr="00F129C1" w:rsidRDefault="00947300" w:rsidP="005B13F5"/>
    <w:p w14:paraId="2492D15A" w14:textId="77777777" w:rsidR="005B13F5" w:rsidRPr="00F129C1" w:rsidRDefault="005B13F5" w:rsidP="005B13F5">
      <w:r w:rsidRPr="00F129C1">
        <w:t>“</w:t>
      </w:r>
      <w:r w:rsidRPr="00F129C1">
        <w:rPr>
          <w:u w:val="single"/>
        </w:rPr>
        <w:t>Trump wants to make this election season about immigration</w:t>
      </w:r>
      <w:r w:rsidRPr="00F129C1">
        <w:t>,” said Frank Sharry, the executive director of America’s Voice, a group that advocates a path to citizenship for undocumented immigrants living in the country. “</w:t>
      </w:r>
      <w:r w:rsidRPr="00F129C1">
        <w:rPr>
          <w:u w:val="single"/>
        </w:rPr>
        <w:t>What’s most important for Democrats to do every day is to point out that Trump is trying to scapegoat immigrants to distract from the Republican threat to health, education, social security and income inequality</w:t>
      </w:r>
      <w:r w:rsidRPr="00F129C1">
        <w:t>.”</w:t>
      </w:r>
    </w:p>
    <w:p w14:paraId="2F7634A0" w14:textId="77777777" w:rsidR="005B13F5" w:rsidRPr="00F129C1" w:rsidRDefault="005B13F5" w:rsidP="005B13F5">
      <w:r w:rsidRPr="00F129C1">
        <w:t xml:space="preserve">For his part, </w:t>
      </w:r>
      <w:r w:rsidRPr="00F129C1">
        <w:rPr>
          <w:b/>
          <w:u w:val="single"/>
        </w:rPr>
        <w:t>Trump has embraced the “abolish ICE” catchphrase as a boon to his party’s midterm hopes and a way to shift attention away from the family crisis at the border, which drew disapproval even from fellow Republicans</w:t>
      </w:r>
      <w:r w:rsidRPr="00F129C1">
        <w:t xml:space="preserve">. </w:t>
      </w:r>
      <w:r w:rsidRPr="00F129C1">
        <w:rPr>
          <w:u w:val="single"/>
        </w:rPr>
        <w:t>Democrats who want to dismantle the agency still support continued enforcement of immigration laws under different guidelines in the interior of the country, a fact Trump has declined to acknowledge</w:t>
      </w:r>
      <w:r w:rsidRPr="00F129C1">
        <w:t>.</w:t>
      </w:r>
    </w:p>
    <w:p w14:paraId="64CDAA2D" w14:textId="77777777" w:rsidR="005B13F5" w:rsidRPr="00F129C1" w:rsidRDefault="005B13F5" w:rsidP="005B13F5">
      <w:r w:rsidRPr="00F129C1">
        <w:t xml:space="preserve">As he has before, </w:t>
      </w:r>
      <w:r w:rsidRPr="00F129C1">
        <w:rPr>
          <w:b/>
          <w:u w:val="single"/>
        </w:rPr>
        <w:t>Trump cast Democratic opposition to ICE as tantamount to embracing violent gang members</w:t>
      </w:r>
      <w:r w:rsidRPr="00F129C1">
        <w:t>.</w:t>
      </w:r>
    </w:p>
    <w:p w14:paraId="41066833" w14:textId="6691428C" w:rsidR="005B13F5" w:rsidRPr="00F129C1" w:rsidRDefault="005B13F5" w:rsidP="005B13F5">
      <w:r w:rsidRPr="00F129C1">
        <w:rPr>
          <w:u w:val="single"/>
        </w:rPr>
        <w:t>“I hope they keep thinking about it because they’re going to get beaten so badly,” he told Fox News host Maria Bartiromo in an interview that aired Sunday</w:t>
      </w:r>
      <w:r w:rsidRPr="00F129C1">
        <w:t>. “You get rid of ICE, you’re going to have a country that you’re going to be afraid to walk out of your house.”</w:t>
      </w:r>
    </w:p>
    <w:p w14:paraId="6DB2CFAC" w14:textId="77777777" w:rsidR="00947300" w:rsidRPr="00F129C1" w:rsidRDefault="00947300" w:rsidP="005B13F5"/>
    <w:p w14:paraId="4789ECAD" w14:textId="7FD5D904" w:rsidR="0017322E" w:rsidRPr="00F129C1" w:rsidRDefault="0017322E" w:rsidP="0017322E">
      <w:pPr>
        <w:pStyle w:val="Heading3"/>
        <w:rPr>
          <w:rFonts w:cs="Times New Roman"/>
        </w:rPr>
      </w:pPr>
      <w:bookmarkStart w:id="38" w:name="_Toc519436440"/>
      <w:r w:rsidRPr="00F129C1">
        <w:rPr>
          <w:rFonts w:cs="Times New Roman"/>
        </w:rPr>
        <w:lastRenderedPageBreak/>
        <w:t>GOP Blames Dems</w:t>
      </w:r>
      <w:bookmarkEnd w:id="38"/>
    </w:p>
    <w:p w14:paraId="49F35F12" w14:textId="77777777" w:rsidR="00947300" w:rsidRPr="00F129C1" w:rsidRDefault="00947300" w:rsidP="00947300"/>
    <w:p w14:paraId="4A41A177" w14:textId="77777777" w:rsidR="0017322E" w:rsidRPr="00F129C1" w:rsidRDefault="0017322E" w:rsidP="0017322E">
      <w:pPr>
        <w:pStyle w:val="Heading4"/>
        <w:rPr>
          <w:rFonts w:cs="Times New Roman"/>
        </w:rPr>
      </w:pPr>
      <w:r w:rsidRPr="00F129C1">
        <w:rPr>
          <w:rFonts w:cs="Times New Roman"/>
        </w:rPr>
        <w:t>Democrats are viewed as the party of undocumented immigration – GOP will blame them</w:t>
      </w:r>
    </w:p>
    <w:p w14:paraId="52DC318A" w14:textId="77777777" w:rsidR="0017322E" w:rsidRPr="00F129C1" w:rsidRDefault="0017322E" w:rsidP="0017322E">
      <w:pPr>
        <w:rPr>
          <w:b/>
          <w:sz w:val="26"/>
          <w:szCs w:val="26"/>
        </w:rPr>
      </w:pPr>
      <w:r w:rsidRPr="00F129C1">
        <w:rPr>
          <w:b/>
          <w:sz w:val="26"/>
          <w:szCs w:val="26"/>
        </w:rPr>
        <w:t>Fram, Associated Press, political reporter, 2018</w:t>
      </w:r>
    </w:p>
    <w:p w14:paraId="646556C5" w14:textId="76D805EE" w:rsidR="0017322E" w:rsidRPr="00F129C1" w:rsidRDefault="0017322E" w:rsidP="0017322E">
      <w:r w:rsidRPr="00F129C1">
        <w:t>(Alan, 4-4</w:t>
      </w:r>
      <w:r w:rsidR="003F3047" w:rsidRPr="00F129C1">
        <w:t>-18</w:t>
      </w:r>
      <w:r w:rsidRPr="00F129C1">
        <w:t>, Boston.com, “Dems, GOP using immigration in House races, but differently”,</w:t>
      </w:r>
      <w:r w:rsidR="00EA7ED6" w:rsidRPr="00F129C1">
        <w:t xml:space="preserve"> </w:t>
      </w:r>
      <w:hyperlink r:id="rId45" w:history="1">
        <w:r w:rsidRPr="00F129C1">
          <w:rPr>
            <w:rStyle w:val="Hyperlink"/>
          </w:rPr>
          <w:t>https://www.boston.com/news/politics/2018/04/04/dems-gop-using-immigration-in-house-races-but-differently</w:t>
        </w:r>
      </w:hyperlink>
      <w:r w:rsidRPr="00F129C1">
        <w:t>, accessed 7/11/18, GDI-JG)</w:t>
      </w:r>
    </w:p>
    <w:p w14:paraId="1EBEA307" w14:textId="77777777" w:rsidR="0017322E" w:rsidRPr="00F129C1" w:rsidRDefault="0017322E" w:rsidP="0017322E"/>
    <w:p w14:paraId="128106C2" w14:textId="77777777" w:rsidR="0017322E" w:rsidRPr="00F129C1" w:rsidRDefault="0017322E" w:rsidP="0017322E">
      <w:r w:rsidRPr="00F129C1">
        <w:rPr>
          <w:rStyle w:val="StyleUnderline"/>
        </w:rPr>
        <w:t>Republicans envision campaigns raising the specter of sanctuary cities, where local authorities limit cooperation with federal immigration officials, and casting such policies as enabling immigrants in the U.S. illegally to commit crimes and grab jobs</w:t>
      </w:r>
      <w:r w:rsidRPr="00F129C1">
        <w:t xml:space="preserve">. That could help in places like Arizona and northern and central Florida, they say. </w:t>
      </w:r>
      <w:r w:rsidRPr="00F129C1">
        <w:rPr>
          <w:rStyle w:val="StyleUnderline"/>
        </w:rPr>
        <w:t>Many voters view Democrats “as the party of protecting illegals over citizens,” said</w:t>
      </w:r>
      <w:r w:rsidRPr="00F129C1">
        <w:t xml:space="preserve"> Corry </w:t>
      </w:r>
      <w:r w:rsidRPr="00F129C1">
        <w:rPr>
          <w:rStyle w:val="StyleUnderline"/>
        </w:rPr>
        <w:t>Bliss, executive director of the Congressional Leadership Fund, a political committee aligned with House Speaker Paul Ryan, R-Wis. “This issue works across the country.”</w:t>
      </w:r>
    </w:p>
    <w:p w14:paraId="7AECF154" w14:textId="77777777" w:rsidR="0017322E" w:rsidRPr="00F129C1" w:rsidRDefault="0017322E" w:rsidP="0017322E"/>
    <w:p w14:paraId="0C22FB6F" w14:textId="18930FAE" w:rsidR="00EC7ECB" w:rsidRPr="00F129C1" w:rsidRDefault="00EC7ECB" w:rsidP="005B13F5">
      <w:pPr>
        <w:pStyle w:val="Heading3"/>
        <w:rPr>
          <w:rFonts w:cs="Times New Roman"/>
        </w:rPr>
      </w:pPr>
      <w:bookmarkStart w:id="39" w:name="_Toc519436441"/>
      <w:r w:rsidRPr="00F129C1">
        <w:rPr>
          <w:rFonts w:cs="Times New Roman"/>
        </w:rPr>
        <w:lastRenderedPageBreak/>
        <w:t>Women Voters</w:t>
      </w:r>
      <w:bookmarkEnd w:id="39"/>
    </w:p>
    <w:p w14:paraId="5CCD4D64" w14:textId="77777777" w:rsidR="00947300" w:rsidRPr="00F129C1" w:rsidRDefault="00947300" w:rsidP="00947300"/>
    <w:p w14:paraId="3560BF09" w14:textId="77777777" w:rsidR="00EC7ECB" w:rsidRPr="00F129C1" w:rsidRDefault="00EC7ECB" w:rsidP="00EC7ECB">
      <w:pPr>
        <w:pStyle w:val="Heading4"/>
        <w:rPr>
          <w:rFonts w:cs="Times New Roman"/>
        </w:rPr>
      </w:pPr>
      <w:r w:rsidRPr="00F129C1">
        <w:rPr>
          <w:rFonts w:cs="Times New Roman"/>
        </w:rPr>
        <w:t>Women voters key to midterms – the plan reverses mobilization against Trump’s anti-immigration policies</w:t>
      </w:r>
    </w:p>
    <w:p w14:paraId="5B8D80E7" w14:textId="77777777" w:rsidR="00EC7ECB" w:rsidRPr="00F129C1" w:rsidRDefault="00EC7ECB" w:rsidP="00EC7ECB">
      <w:r w:rsidRPr="00F129C1">
        <w:rPr>
          <w:rStyle w:val="Style13ptBold"/>
        </w:rPr>
        <w:t>Balz</w:t>
      </w:r>
      <w:r w:rsidRPr="00F129C1">
        <w:t xml:space="preserve">, </w:t>
      </w:r>
      <w:r w:rsidRPr="00F129C1">
        <w:rPr>
          <w:rStyle w:val="Style13ptBold"/>
        </w:rPr>
        <w:t>Chief Washington Post correspondent for national politics, the presidency and Congress, 18</w:t>
      </w:r>
    </w:p>
    <w:p w14:paraId="5E970671" w14:textId="4B1EE499" w:rsidR="00EC7ECB" w:rsidRPr="00F129C1" w:rsidRDefault="00EC7ECB" w:rsidP="00EC7ECB">
      <w:r w:rsidRPr="00F129C1">
        <w:t>[Dan, July 7</w:t>
      </w:r>
      <w:r w:rsidRPr="00F129C1">
        <w:rPr>
          <w:vertAlign w:val="superscript"/>
        </w:rPr>
        <w:t>th</w:t>
      </w:r>
      <w:r w:rsidRPr="00F129C1">
        <w:t>, 2018, Washington Post, “Trump and women: The big disconnect in American politics,” https://www.washingtonpost.com/politics/trump-and-women-the-big-disconnect-in-american-politics/2018/07/07/9469bdca-8145-11e8-b9a5-7e1c013f8c33_story.html?noredirect=on&amp;utm_term=.fb9cdb0df807&amp;wpisrc=nl_headlines&amp;wpmm=1, 7/8/18, KC]</w:t>
      </w:r>
    </w:p>
    <w:p w14:paraId="7B34914D" w14:textId="77777777" w:rsidR="00947300" w:rsidRPr="00F129C1" w:rsidRDefault="00947300" w:rsidP="00EC7ECB">
      <w:pPr>
        <w:rPr>
          <w:rStyle w:val="StyleUnderline"/>
        </w:rPr>
      </w:pPr>
    </w:p>
    <w:p w14:paraId="62DF05CC" w14:textId="77777777" w:rsidR="00EC7ECB" w:rsidRPr="00F129C1" w:rsidRDefault="00EC7ECB" w:rsidP="00EC7ECB">
      <w:r w:rsidRPr="00F129C1">
        <w:rPr>
          <w:rStyle w:val="StyleUnderline"/>
        </w:rPr>
        <w:t>The disconnect between President Trump and female voters is serious and not getting better. That’s a potentially big problem for Republicans in the November elections — but only if the women opposed to the president turn out to vote</w:t>
      </w:r>
      <w:r w:rsidRPr="00F129C1">
        <w:t>.</w:t>
      </w:r>
    </w:p>
    <w:p w14:paraId="20EE60C4" w14:textId="77777777" w:rsidR="00EC7ECB" w:rsidRPr="00F129C1" w:rsidRDefault="00EC7ECB" w:rsidP="00EC7ECB">
      <w:r w:rsidRPr="00F129C1">
        <w:t>Trump’s election divided an already fractured country, deepening the red-blue chasm that has become the defining feature of today’s politics. But the revulsion among many women toward the president adds another layer to the politics of discontent.</w:t>
      </w:r>
    </w:p>
    <w:p w14:paraId="74030A21" w14:textId="77777777" w:rsidR="00EC7ECB" w:rsidRPr="00F129C1" w:rsidRDefault="00EC7ECB" w:rsidP="00EC7ECB">
      <w:r w:rsidRPr="00F129C1">
        <w:rPr>
          <w:rStyle w:val="StyleUnderline"/>
        </w:rPr>
        <w:t>Trump is doing nothing to mitigate the problem. Just the opposite. A man accused by multiple women of sexual misbehavior, he seems to take special delight in denigrating women, especially House Democratic leader Nancy Pelosi (Calif.), Rep. Maxine Waters (D-Calif.), Sen. Elizabeth Warren (D-Mass.) and his 2016 rival, Hillary Clinton</w:t>
      </w:r>
      <w:r w:rsidRPr="00F129C1">
        <w:t>. In one comment at a rally in Montana last Thursday, he mocked Warren and the #MeToo movement, and he also went after Waters.</w:t>
      </w:r>
    </w:p>
    <w:p w14:paraId="33A88668" w14:textId="77777777" w:rsidR="00EC7ECB" w:rsidRPr="00F129C1" w:rsidRDefault="00EC7ECB" w:rsidP="00EC7ECB">
      <w:r w:rsidRPr="00F129C1">
        <w:t>Overseas, his relationship with German Chancellor Angela Merkel is particularly strained, and he seems to have only a tenuous bond with British Prime Minister Theresa May.</w:t>
      </w:r>
    </w:p>
    <w:p w14:paraId="63390557" w14:textId="77777777" w:rsidR="00EC7ECB" w:rsidRPr="00F129C1" w:rsidRDefault="00EC7ECB" w:rsidP="00EC7ECB">
      <w:r w:rsidRPr="00F129C1">
        <w:t>Until recently, he enjoyed far better relations with French President Emmanuel Macron and Canadian Prime Minister Justin Trudeau, but his trade policies have caused strains with those male leaders, too. Those relationships will get new tests at the upcoming NATO summit and as trade wars heat up. Meanwhile, he acts chummy toward Russia’s Vladi­mir Putin and North Korea’s Kim Jong Un.</w:t>
      </w:r>
    </w:p>
    <w:p w14:paraId="1D8ED856" w14:textId="77777777" w:rsidR="00EC7ECB" w:rsidRPr="00F129C1" w:rsidRDefault="00EC7ECB" w:rsidP="00EC7ECB">
      <w:r w:rsidRPr="00F129C1">
        <w:rPr>
          <w:rStyle w:val="StyleUnderline"/>
        </w:rPr>
        <w:t>The differences in voting preferences of women and men are not new in American politics. The Center for American Women in Politics (CAWP) at Rutgers University notes that there’s been a gender gap in every presidential election since 1980. In 2016, the gap was 11 points, with 52 percent of men and 41 percent of women supporting Trump</w:t>
      </w:r>
      <w:r w:rsidRPr="00F129C1">
        <w:t>. That equals the largest such gap dating back to 1980, though there have been three other instances (1996, 2000 and 2012) when it was 10 or 11 points.</w:t>
      </w:r>
    </w:p>
    <w:p w14:paraId="0C0E2D24" w14:textId="77777777" w:rsidR="00EC7ECB" w:rsidRPr="00F129C1" w:rsidRDefault="00EC7ECB" w:rsidP="00EC7ECB">
      <w:r w:rsidRPr="00F129C1">
        <w:t>But if the gender gap wasn’t significantly larger in 2016, the reaction to Trump’s election among women appears to be different</w:t>
      </w:r>
      <w:r w:rsidRPr="00F129C1">
        <w:rPr>
          <w:rStyle w:val="StyleUnderline"/>
        </w:rPr>
        <w:t>. He has turned women who voted but had little other political involvement into activists and has turned some activists and non-activists into candidates for office at all levels — federal, state and local. Record numbers of women are running for office this year, and women have organized and led anti-Trump marches in cities across the country since his election</w:t>
      </w:r>
      <w:r w:rsidRPr="00F129C1">
        <w:t>.</w:t>
      </w:r>
    </w:p>
    <w:p w14:paraId="16E68603" w14:textId="77777777" w:rsidR="00EC7ECB" w:rsidRPr="00F129C1" w:rsidRDefault="00EC7ECB" w:rsidP="00EC7ECB">
      <w:pPr>
        <w:rPr>
          <w:rStyle w:val="StyleUnderline"/>
        </w:rPr>
      </w:pPr>
      <w:r w:rsidRPr="00F129C1">
        <w:lastRenderedPageBreak/>
        <w:t>The latest Washington Post-Schar School poll, released Friday, highlights the differences in the way women and men see Trump</w:t>
      </w:r>
      <w:r w:rsidRPr="00F129C1">
        <w:rPr>
          <w:rStyle w:val="StyleUnderline"/>
        </w:rPr>
        <w:t>. Overall, the president’s approval rating among men is 54 percent positive and 45 percent negative. Among women, it’s 32 percent positive and 65 percent negative.</w:t>
      </w:r>
    </w:p>
    <w:p w14:paraId="24AFE2F4" w14:textId="77777777" w:rsidR="00EC7ECB" w:rsidRPr="00F129C1" w:rsidRDefault="00EC7ECB" w:rsidP="00EC7ECB">
      <w:r w:rsidRPr="00F129C1">
        <w:t>Exploring those approval ratings based on party identification shows this: Among self-identified Republicans, Trump’s approval is 91 percent among men and 82 percent among women. But the gap in intensity of support is what is particularly telling. While 68 percent of male Republicans say they strongly approve of the way Trump is handling his job, just 31 percent of female Republicans say the same — a whopping 37-point difference.</w:t>
      </w:r>
    </w:p>
    <w:p w14:paraId="0AA27785" w14:textId="77777777" w:rsidR="00EC7ECB" w:rsidRPr="00F129C1" w:rsidRDefault="00EC7ECB" w:rsidP="00EC7ECB">
      <w:r w:rsidRPr="00F129C1">
        <w:rPr>
          <w:rStyle w:val="StyleUnderline"/>
        </w:rPr>
        <w:t>There is a double-digit difference between all men and women in their evaluation of Trump’s handling of immigration, and likewise among Republican men and women</w:t>
      </w:r>
      <w:r w:rsidRPr="00F129C1">
        <w:t>. On trade, Republican men and women are in general agreement in giving positive marks, but they are widely separated in whether they feel strongly about that support.</w:t>
      </w:r>
    </w:p>
    <w:p w14:paraId="15CFEABB" w14:textId="77777777" w:rsidR="00EC7ECB" w:rsidRPr="00F129C1" w:rsidRDefault="00EC7ECB" w:rsidP="00EC7ECB">
      <w:r w:rsidRPr="00F129C1">
        <w:t>On his handling of the economy, the gap is even larger. Across the entire population, more than 6 in 10 men give him positive marks for the economy, but fewer than 4 in 10 women say the same. Among Republicans, there is a 27-point difference between men and women in the level of strong approval expressed for the way the president is dealing with the economy.</w:t>
      </w:r>
    </w:p>
    <w:p w14:paraId="646CD15D" w14:textId="77777777" w:rsidR="00EC7ECB" w:rsidRPr="00F129C1" w:rsidRDefault="00EC7ECB" w:rsidP="00EC7ECB">
      <w:r w:rsidRPr="00F129C1">
        <w:rPr>
          <w:rStyle w:val="StyleUnderline"/>
        </w:rPr>
        <w:t>Distrust of the president is greater among women. Women are more likely to say the president is damaging important American values rather than protecting them: 54 percent to 29 percent</w:t>
      </w:r>
      <w:r w:rsidRPr="00F129C1">
        <w:t>. By 76 percent to 24 percent, they say the president tells the truth only some of the time or hardly ever rather than all or most of the time. Among men, it’s 59 percent to 41 percent.</w:t>
      </w:r>
    </w:p>
    <w:p w14:paraId="3DA8B6ED" w14:textId="77777777" w:rsidR="00EC7ECB" w:rsidRPr="00F129C1" w:rsidRDefault="00EC7ECB" w:rsidP="00EC7ECB">
      <w:pPr>
        <w:rPr>
          <w:rStyle w:val="StyleUnderline"/>
        </w:rPr>
      </w:pPr>
      <w:r w:rsidRPr="00F129C1">
        <w:rPr>
          <w:rStyle w:val="StyleUnderline"/>
        </w:rPr>
        <w:t>Men narrowly trust Trump over Democrats in Congress to handle immigration. But women feel the opposite, by 41 percent to 19 percent. By almost 2 to 1, men trust Trump more than Democrats to deal with border security; among women, it’s an almost even split. Men are split evenly on the construction of a border wall; women oppose it by a 26-point margin. Among Republicans, about 8 in 10 men and 7 in 10 women favor building the wall.</w:t>
      </w:r>
    </w:p>
    <w:p w14:paraId="0C7E6948" w14:textId="77777777" w:rsidR="00EC7ECB" w:rsidRPr="00F129C1" w:rsidRDefault="00EC7ECB" w:rsidP="00EC7ECB">
      <w:r w:rsidRPr="00F129C1">
        <w:t>The administration’s policy of separating immigrant children from their parents, which Trump reversed in the face of a public backlash, is opposed by a majority of Americans. Republicans, however, support it. Here again, though, there’s a gap between men and women, with nearly 7 in 10 men but only about half of women offering support. And among the GOP women, slightly more than a third say they strongly oppose the separation policy.</w:t>
      </w:r>
    </w:p>
    <w:p w14:paraId="6899B80F" w14:textId="77777777" w:rsidR="00EC7ECB" w:rsidRPr="00F129C1" w:rsidRDefault="00EC7ECB" w:rsidP="00EC7ECB">
      <w:pPr>
        <w:rPr>
          <w:u w:val="single"/>
        </w:rPr>
      </w:pPr>
      <w:r w:rsidRPr="00F129C1">
        <w:rPr>
          <w:rStyle w:val="StyleUnderline"/>
        </w:rPr>
        <w:t>In elections, women vote at higher percentages and in higher numbers and have done so dating back decades. In 2016, 63.3 percent of eligible women and 59.3 percent of eligible men voted, according to Census Bureau figures cited in a CAWP report. That translated to 10 million more women casting ballots. The pattern in midterm elections is similar, though the differences have been smaller — with about 5 million to 6 million more women than men casting ballots in the most recent midterm elections.</w:t>
      </w:r>
    </w:p>
    <w:p w14:paraId="6C370D89" w14:textId="77777777" w:rsidR="00EC7ECB" w:rsidRPr="00F129C1" w:rsidRDefault="00EC7ECB" w:rsidP="00EC7ECB">
      <w:r w:rsidRPr="00F129C1">
        <w:t>The Post-Schar School poll findings included one result that raises a question about participation among women in November. Asked about the importance of voting this fall, 77 percent of women and 74 percent of men say it is either “extremely important” or “very important” to do so. Looking at who is most motivated today, 54 percent of men say voting this year is extremely important, while among women, it is just 39 percent.</w:t>
      </w:r>
    </w:p>
    <w:p w14:paraId="170F24CD" w14:textId="77777777" w:rsidR="00EC7ECB" w:rsidRPr="00F129C1" w:rsidRDefault="00EC7ECB" w:rsidP="00EC7ECB">
      <w:r w:rsidRPr="00F129C1">
        <w:lastRenderedPageBreak/>
        <w:t>Does that spell problems for Democrats? Perhaps not. When I asked Scott Clement, The Post’s polling director, how he interpreted the apparent differences in voter intensity between men and women in the new survey, he said in an email that it suggests that the more tepid approval for Trump among Republican women could leave some of them on the sidelines in November.</w:t>
      </w:r>
    </w:p>
    <w:p w14:paraId="3B0392D5" w14:textId="77777777" w:rsidR="00EC7ECB" w:rsidRPr="00F129C1" w:rsidRDefault="00EC7ECB" w:rsidP="00EC7ECB">
      <w:r w:rsidRPr="00F129C1">
        <w:rPr>
          <w:rStyle w:val="StyleUnderline"/>
        </w:rPr>
        <w:t>He noted that there is a strong connection between strong approval of the president and enthusiasm to vote, with 56 percent of Republican-leaners who strongly approve of Trump’s job performance saying it’s extremely important to vote, but just 23 percent of those who somewhat approve of his performance saying the same</w:t>
      </w:r>
      <w:r w:rsidRPr="00F129C1">
        <w:t>. A similar gap exists among Democrats, but they are more unified in their intense disapproval of Trump.</w:t>
      </w:r>
    </w:p>
    <w:p w14:paraId="1324BE5D" w14:textId="2AB7415E" w:rsidR="00EC7ECB" w:rsidRPr="00F129C1" w:rsidRDefault="00EC7ECB" w:rsidP="00EC7ECB">
      <w:r w:rsidRPr="00F129C1">
        <w:t>Every time the president disparages a female politician, he potentially makes the fall campaign that much more difficult for the candidates in his party.</w:t>
      </w:r>
    </w:p>
    <w:p w14:paraId="53537981" w14:textId="77777777" w:rsidR="00947300" w:rsidRPr="00F129C1" w:rsidRDefault="00947300" w:rsidP="00EC7ECB"/>
    <w:p w14:paraId="2DD83CED" w14:textId="44693935" w:rsidR="005B13F5" w:rsidRPr="00F129C1" w:rsidRDefault="005B13F5" w:rsidP="005B13F5">
      <w:pPr>
        <w:pStyle w:val="Heading3"/>
        <w:rPr>
          <w:rFonts w:cs="Times New Roman"/>
        </w:rPr>
      </w:pPr>
      <w:bookmarkStart w:id="40" w:name="_Toc519436442"/>
      <w:r w:rsidRPr="00F129C1">
        <w:rPr>
          <w:rFonts w:cs="Times New Roman"/>
        </w:rPr>
        <w:lastRenderedPageBreak/>
        <w:t>Attracts Moderates/Independents</w:t>
      </w:r>
      <w:bookmarkEnd w:id="40"/>
    </w:p>
    <w:p w14:paraId="13C47CF3" w14:textId="77777777" w:rsidR="00947300" w:rsidRPr="00F129C1" w:rsidRDefault="00947300" w:rsidP="00947300"/>
    <w:p w14:paraId="5BA6261D" w14:textId="77777777" w:rsidR="005B13F5" w:rsidRPr="00F129C1" w:rsidRDefault="005B13F5" w:rsidP="005B13F5">
      <w:pPr>
        <w:pStyle w:val="Heading4"/>
        <w:rPr>
          <w:rFonts w:cs="Times New Roman"/>
        </w:rPr>
      </w:pPr>
      <w:r w:rsidRPr="00F129C1">
        <w:rPr>
          <w:rFonts w:cs="Times New Roman"/>
        </w:rPr>
        <w:t>Uniqueness and Link – voters think hardline immigration policies now are bad but trust Trump – the plan would attract moderate Republicans and independents by giving Trump a win</w:t>
      </w:r>
    </w:p>
    <w:p w14:paraId="10111475" w14:textId="77777777" w:rsidR="005B13F5" w:rsidRPr="00F129C1" w:rsidRDefault="005B13F5" w:rsidP="005B13F5">
      <w:pPr>
        <w:rPr>
          <w:rStyle w:val="Style13ptBold"/>
        </w:rPr>
      </w:pPr>
      <w:r w:rsidRPr="00F129C1">
        <w:rPr>
          <w:rStyle w:val="Style13ptBold"/>
        </w:rPr>
        <w:t>Zhou, Politics Reporter, Vox, 7-6-18</w:t>
      </w:r>
    </w:p>
    <w:p w14:paraId="7A4A91E2" w14:textId="73FA2FD2" w:rsidR="005B13F5" w:rsidRPr="00F129C1" w:rsidRDefault="005B13F5" w:rsidP="005B13F5">
      <w:r w:rsidRPr="00F129C1">
        <w:t xml:space="preserve">(Li, Vox, 7-6-18, “Poll: most Americans oppose Trump’s signature immigration policies,” </w:t>
      </w:r>
      <w:hyperlink r:id="rId46" w:history="1">
        <w:r w:rsidRPr="00F129C1">
          <w:rPr>
            <w:rStyle w:val="Hyperlink"/>
          </w:rPr>
          <w:t>https://www.vox.com/2018/7/6/17540418/trump-immigration-policy-separating-families</w:t>
        </w:r>
      </w:hyperlink>
      <w:r w:rsidRPr="00F129C1">
        <w:t>, accessed 7/8/18, GDI-EJ)</w:t>
      </w:r>
    </w:p>
    <w:p w14:paraId="6009784F" w14:textId="77777777" w:rsidR="00947300" w:rsidRPr="00F129C1" w:rsidRDefault="00947300" w:rsidP="005B13F5"/>
    <w:p w14:paraId="19CB92F3" w14:textId="77777777" w:rsidR="005B13F5" w:rsidRPr="00F129C1" w:rsidRDefault="005B13F5" w:rsidP="005B13F5">
      <w:r w:rsidRPr="00F129C1">
        <w:t xml:space="preserve">As President Donald </w:t>
      </w:r>
      <w:r w:rsidRPr="00F129C1">
        <w:rPr>
          <w:u w:val="single"/>
        </w:rPr>
        <w:t>Trump mounts a push to make immigration a centerpiece issue for the midterm elections</w:t>
      </w:r>
      <w:r w:rsidRPr="00F129C1">
        <w:t xml:space="preserve">, </w:t>
      </w:r>
      <w:r w:rsidRPr="00F129C1">
        <w:rPr>
          <w:u w:val="single"/>
        </w:rPr>
        <w:t>a new poll finds that the majority of Americans oppose some of the administration’s signature immigration policies</w:t>
      </w:r>
      <w:r w:rsidRPr="00F129C1">
        <w:t xml:space="preserve">, </w:t>
      </w:r>
      <w:r w:rsidRPr="00F129C1">
        <w:rPr>
          <w:u w:val="single"/>
        </w:rPr>
        <w:t>including family separations at the border as well as the push for a border wall</w:t>
      </w:r>
      <w:r w:rsidRPr="00F129C1">
        <w:t>.</w:t>
      </w:r>
    </w:p>
    <w:p w14:paraId="31D133E5" w14:textId="77777777" w:rsidR="005B13F5" w:rsidRPr="00F129C1" w:rsidRDefault="005B13F5" w:rsidP="005B13F5">
      <w:r w:rsidRPr="00F129C1">
        <w:t xml:space="preserve">Nearly </w:t>
      </w:r>
      <w:r w:rsidRPr="00F129C1">
        <w:rPr>
          <w:u w:val="single"/>
        </w:rPr>
        <w:t>70 percent of those surveyed said they oppose the administration’s implementation of a “zero tolerance” policy that forced the separation of parents and children</w:t>
      </w:r>
      <w:r w:rsidRPr="00F129C1">
        <w:t xml:space="preserve">, according to a Washington Post-Schar School survey. </w:t>
      </w:r>
      <w:r w:rsidRPr="00F129C1">
        <w:rPr>
          <w:u w:val="single"/>
        </w:rPr>
        <w:t>Fifty-five percent of those polled are against building a wall along the US border to Mexico. And more than 60 percent of the individuals surveyed disagreed with limitations that would make it tougher for US citizens to bring parents and siblings to the States</w:t>
      </w:r>
      <w:r w:rsidRPr="00F129C1">
        <w:t>.</w:t>
      </w:r>
    </w:p>
    <w:p w14:paraId="41C093D6" w14:textId="77777777" w:rsidR="005B13F5" w:rsidRPr="00F129C1" w:rsidRDefault="005B13F5" w:rsidP="005B13F5">
      <w:r w:rsidRPr="00F129C1">
        <w:t xml:space="preserve">While </w:t>
      </w:r>
      <w:r w:rsidRPr="00F129C1">
        <w:rPr>
          <w:u w:val="single"/>
        </w:rPr>
        <w:t>survey respondents</w:t>
      </w:r>
      <w:r w:rsidRPr="00F129C1">
        <w:t xml:space="preserve"> said they were largely against several specific policies, they </w:t>
      </w:r>
      <w:r w:rsidRPr="00F129C1">
        <w:rPr>
          <w:u w:val="single"/>
        </w:rPr>
        <w:t>indicated they were more willing to trust Trump than congressional Democrats on certain immigration issues, like border security</w:t>
      </w:r>
      <w:r w:rsidRPr="00F129C1">
        <w:t xml:space="preserve">. </w:t>
      </w:r>
      <w:r w:rsidRPr="00F129C1">
        <w:rPr>
          <w:b/>
          <w:u w:val="single"/>
        </w:rPr>
        <w:t>That was particularly true in battleground districts</w:t>
      </w:r>
      <w:r w:rsidRPr="00F129C1">
        <w:t>.</w:t>
      </w:r>
    </w:p>
    <w:p w14:paraId="13F442B3" w14:textId="77777777" w:rsidR="005B13F5" w:rsidRPr="00F129C1" w:rsidRDefault="005B13F5" w:rsidP="005B13F5">
      <w:r w:rsidRPr="00F129C1">
        <w:t xml:space="preserve">Thirty-seven percent of the </w:t>
      </w:r>
      <w:r w:rsidRPr="00F129C1">
        <w:rPr>
          <w:u w:val="single"/>
        </w:rPr>
        <w:t>Americans surveyed said they trust Trump to do a better job on border security compared with the 27 percent who gave the edge to Democrats in Congress</w:t>
      </w:r>
      <w:r w:rsidRPr="00F129C1">
        <w:t xml:space="preserve">, but a higher percentage of those in battleground districts favored Trump on this issue. Sixty-five percent of the respondents overall also approved of bolstering funding for border security programs, even though </w:t>
      </w:r>
      <w:r w:rsidRPr="00F129C1">
        <w:rPr>
          <w:u w:val="single"/>
        </w:rPr>
        <w:t>a wide majority voiced dislike for other hardline immigration efforts</w:t>
      </w:r>
      <w:r w:rsidRPr="00F129C1">
        <w:t>.</w:t>
      </w:r>
    </w:p>
    <w:p w14:paraId="1CAF8B38" w14:textId="77777777" w:rsidR="005B13F5" w:rsidRPr="00F129C1" w:rsidRDefault="005B13F5" w:rsidP="005B13F5">
      <w:r w:rsidRPr="00F129C1">
        <w:rPr>
          <w:u w:val="single"/>
        </w:rPr>
        <w:t>When it came to evaluations of the impact of immigration on the US economy, Trump retained a slight advantage as well</w:t>
      </w:r>
      <w:r w:rsidRPr="00F129C1">
        <w:t xml:space="preserve">. </w:t>
      </w:r>
      <w:r w:rsidRPr="00F129C1">
        <w:rPr>
          <w:u w:val="single"/>
        </w:rPr>
        <w:t>Thirty-two percent of the people surveyed said Trump would do a better job ensuring that immigration doesn’t hurt American workers, as compared with the 27 percent who felt this way about the Democrats in Congress</w:t>
      </w:r>
      <w:r w:rsidRPr="00F129C1">
        <w:t>.</w:t>
      </w:r>
    </w:p>
    <w:p w14:paraId="157CB40B" w14:textId="77777777" w:rsidR="005B13F5" w:rsidRPr="00F129C1" w:rsidRDefault="005B13F5" w:rsidP="005B13F5">
      <w:r w:rsidRPr="00F129C1">
        <w:rPr>
          <w:u w:val="single"/>
        </w:rPr>
        <w:t>More people think Democrats are more effective at handling immigration overall</w:t>
      </w:r>
      <w:r w:rsidRPr="00F129C1">
        <w:t xml:space="preserve">, however. </w:t>
      </w:r>
      <w:r w:rsidRPr="00F129C1">
        <w:rPr>
          <w:u w:val="single"/>
        </w:rPr>
        <w:t>Thirty-eight percent of the Americans surveyed said the Democrats in Congress are likely to be more capable in handling the issue, as compared with the 30 percent who said the same of Trump</w:t>
      </w:r>
      <w:r w:rsidRPr="00F129C1">
        <w:t>.</w:t>
      </w:r>
    </w:p>
    <w:p w14:paraId="6C13D585" w14:textId="77777777" w:rsidR="005B13F5" w:rsidRPr="00F129C1" w:rsidRDefault="005B13F5" w:rsidP="005B13F5">
      <w:r w:rsidRPr="00F129C1">
        <w:rPr>
          <w:u w:val="single"/>
        </w:rPr>
        <w:t>The president has sought to make immigration a key issue for Republicans ahead of the midterm elections — although some observers wonder whether the divisive issue could ultimately hurt certain candidates</w:t>
      </w:r>
      <w:r w:rsidRPr="00F129C1">
        <w:t>. “I like the issue for [the] election,” Trump said during a rally stumping for vulnerable Republican Sen. Dean Heller in Nevada, according to the Washington Post.</w:t>
      </w:r>
    </w:p>
    <w:p w14:paraId="4FF3531D" w14:textId="665953A0" w:rsidR="005B13F5" w:rsidRPr="00F129C1" w:rsidRDefault="005B13F5" w:rsidP="005B13F5">
      <w:r w:rsidRPr="00F129C1">
        <w:rPr>
          <w:u w:val="single"/>
        </w:rPr>
        <w:t>As the president makes the rounds across the country, he’s repeatedly associated immigrants with gang violence, advocated for more closed borders, and vocally championed his harsh tactics</w:t>
      </w:r>
      <w:r w:rsidRPr="00F129C1">
        <w:t xml:space="preserve">. </w:t>
      </w:r>
      <w:r w:rsidRPr="00F129C1">
        <w:rPr>
          <w:u w:val="single"/>
        </w:rPr>
        <w:t xml:space="preserve">It’s a strategy that </w:t>
      </w:r>
      <w:r w:rsidRPr="00F129C1">
        <w:rPr>
          <w:u w:val="single"/>
        </w:rPr>
        <w:lastRenderedPageBreak/>
        <w:t>could resonate with Trump’s base, while alienating Republicans and independents who are more moderate, experts told the Post</w:t>
      </w:r>
      <w:r w:rsidRPr="00F129C1">
        <w:t>.</w:t>
      </w:r>
    </w:p>
    <w:p w14:paraId="0BEA14AB" w14:textId="77777777" w:rsidR="00947300" w:rsidRPr="00F129C1" w:rsidRDefault="00947300" w:rsidP="005B13F5"/>
    <w:p w14:paraId="1F9DD5CA" w14:textId="2E279B0C" w:rsidR="00CA43CC" w:rsidRPr="00F129C1" w:rsidRDefault="00CA43CC" w:rsidP="00CA43CC">
      <w:pPr>
        <w:pStyle w:val="Heading3"/>
        <w:rPr>
          <w:rFonts w:cs="Times New Roman"/>
        </w:rPr>
      </w:pPr>
      <w:bookmarkStart w:id="41" w:name="_Toc519436443"/>
      <w:r w:rsidRPr="00F129C1">
        <w:rPr>
          <w:rFonts w:cs="Times New Roman"/>
        </w:rPr>
        <w:lastRenderedPageBreak/>
        <w:t>Moderate Immigration Reform</w:t>
      </w:r>
      <w:bookmarkEnd w:id="41"/>
    </w:p>
    <w:p w14:paraId="4073D44E" w14:textId="77777777" w:rsidR="00947300" w:rsidRPr="00F129C1" w:rsidRDefault="00947300" w:rsidP="00947300"/>
    <w:p w14:paraId="0EDC2C64" w14:textId="77777777" w:rsidR="00EA7ED6" w:rsidRPr="00F129C1" w:rsidRDefault="00CA43CC" w:rsidP="00CA43CC">
      <w:pPr>
        <w:pStyle w:val="Heading4"/>
        <w:rPr>
          <w:rFonts w:cs="Times New Roman"/>
        </w:rPr>
      </w:pPr>
      <w:r w:rsidRPr="00F129C1">
        <w:rPr>
          <w:rFonts w:cs="Times New Roman"/>
        </w:rPr>
        <w:t>GOP moderates in competitive districts pursuing DACA and family separation reform to boost midterms chances</w:t>
      </w:r>
    </w:p>
    <w:p w14:paraId="21D7DB4A" w14:textId="3B099E55" w:rsidR="00CA43CC" w:rsidRPr="00F129C1" w:rsidRDefault="00CA43CC" w:rsidP="00CA43CC">
      <w:pPr>
        <w:rPr>
          <w:b/>
          <w:sz w:val="26"/>
          <w:szCs w:val="26"/>
        </w:rPr>
      </w:pPr>
      <w:r w:rsidRPr="00F129C1">
        <w:rPr>
          <w:b/>
          <w:sz w:val="26"/>
          <w:szCs w:val="26"/>
        </w:rPr>
        <w:t>Kopan, CNN, politics reporter, 7-8</w:t>
      </w:r>
      <w:r w:rsidR="003F3047" w:rsidRPr="00F129C1">
        <w:rPr>
          <w:b/>
          <w:sz w:val="26"/>
          <w:szCs w:val="26"/>
        </w:rPr>
        <w:t>-18</w:t>
      </w:r>
    </w:p>
    <w:p w14:paraId="710472C2" w14:textId="36A48FF9" w:rsidR="00CA43CC" w:rsidRPr="00F129C1" w:rsidRDefault="00CA43CC" w:rsidP="00CA43CC">
      <w:r w:rsidRPr="00F129C1">
        <w:t>(Tal, 7-8</w:t>
      </w:r>
      <w:r w:rsidR="003F3047" w:rsidRPr="00F129C1">
        <w:t>-18</w:t>
      </w:r>
      <w:r w:rsidRPr="00F129C1">
        <w:t xml:space="preserve">, CNN, “Republicans agree immigration affects their political future. They don't agree on how.”, </w:t>
      </w:r>
      <w:hyperlink r:id="rId47" w:history="1">
        <w:r w:rsidRPr="00F129C1">
          <w:rPr>
            <w:rStyle w:val="Hyperlink"/>
          </w:rPr>
          <w:t>https://www.cnn.com/2018/07/08/politics/republicans-immigration-midterms/index.html</w:t>
        </w:r>
      </w:hyperlink>
      <w:r w:rsidRPr="00F129C1">
        <w:t>, accessed 7/9/18, GDI-JG)</w:t>
      </w:r>
    </w:p>
    <w:p w14:paraId="623422EA" w14:textId="77777777" w:rsidR="00947300" w:rsidRPr="00F129C1" w:rsidRDefault="00947300" w:rsidP="00CA43CC"/>
    <w:p w14:paraId="52B36440" w14:textId="77777777" w:rsidR="00CA43CC" w:rsidRPr="00F129C1" w:rsidRDefault="00CA43CC" w:rsidP="00CA43CC">
      <w:r w:rsidRPr="00F129C1">
        <w:rPr>
          <w:rStyle w:val="Emphasis"/>
        </w:rPr>
        <w:t>Moderates running in</w:t>
      </w:r>
      <w:r w:rsidRPr="00F129C1">
        <w:rPr>
          <w:rStyle w:val="StyleUnderline"/>
        </w:rPr>
        <w:t xml:space="preserve"> </w:t>
      </w:r>
      <w:r w:rsidRPr="00F129C1">
        <w:rPr>
          <w:rStyle w:val="Emphasis"/>
        </w:rPr>
        <w:t>competitive districts</w:t>
      </w:r>
      <w:r w:rsidRPr="00F129C1">
        <w:rPr>
          <w:rStyle w:val="StyleUnderline"/>
        </w:rPr>
        <w:t>,</w:t>
      </w:r>
      <w:r w:rsidRPr="00F129C1">
        <w:t xml:space="preserve"> however, </w:t>
      </w:r>
      <w:r w:rsidRPr="00F129C1">
        <w:rPr>
          <w:rStyle w:val="StyleUnderline"/>
        </w:rPr>
        <w:t>dismiss talk of "amnesty" in reference to DACA</w:t>
      </w:r>
      <w:r w:rsidRPr="00F129C1">
        <w:t xml:space="preserve">, </w:t>
      </w:r>
      <w:r w:rsidRPr="00F129C1">
        <w:rPr>
          <w:rStyle w:val="StyleUnderline"/>
        </w:rPr>
        <w:t>saying they don't agree that the House majority rests on rejecting citizenship</w:t>
      </w:r>
      <w:r w:rsidRPr="00F129C1">
        <w:t xml:space="preserve"> for undocumented immigrants </w:t>
      </w:r>
      <w:r w:rsidRPr="00F129C1">
        <w:rPr>
          <w:rStyle w:val="StyleUnderline"/>
        </w:rPr>
        <w:t>and embracing hardline policies.</w:t>
      </w:r>
    </w:p>
    <w:p w14:paraId="4719DB1E" w14:textId="77777777" w:rsidR="00CA43CC" w:rsidRPr="00F129C1" w:rsidRDefault="00CA43CC" w:rsidP="00CA43CC">
      <w:pPr>
        <w:rPr>
          <w:rStyle w:val="Emphasis"/>
        </w:rPr>
      </w:pPr>
      <w:r w:rsidRPr="00F129C1">
        <w:t xml:space="preserve">"I disagree, </w:t>
      </w:r>
      <w:r w:rsidRPr="00F129C1">
        <w:rPr>
          <w:rStyle w:val="StyleUnderline"/>
        </w:rPr>
        <w:t>polling doesn't say that</w:t>
      </w:r>
      <w:r w:rsidRPr="00F129C1">
        <w:t xml:space="preserve">," </w:t>
      </w:r>
      <w:r w:rsidRPr="00F129C1">
        <w:rPr>
          <w:rStyle w:val="StyleUnderline"/>
        </w:rPr>
        <w:t>said</w:t>
      </w:r>
      <w:r w:rsidRPr="00F129C1">
        <w:t xml:space="preserve"> California Rep. David </w:t>
      </w:r>
      <w:r w:rsidRPr="00F129C1">
        <w:rPr>
          <w:rStyle w:val="StyleUnderline"/>
        </w:rPr>
        <w:t>Valadao</w:t>
      </w:r>
      <w:r w:rsidRPr="00F129C1">
        <w:t>, who helped lead the effort to get a compromise to the floor. "</w:t>
      </w:r>
      <w:r w:rsidRPr="00F129C1">
        <w:rPr>
          <w:rStyle w:val="StyleUnderline"/>
        </w:rPr>
        <w:t>I don't know if the House majority is resting on just one issue</w:t>
      </w:r>
      <w:r w:rsidRPr="00F129C1">
        <w:t xml:space="preserve">, there's a lot of things going on, but I think solving the issue, securing the border, making sure the base is happy, but also </w:t>
      </w:r>
      <w:r w:rsidRPr="00F129C1">
        <w:rPr>
          <w:rStyle w:val="StyleUnderline"/>
        </w:rPr>
        <w:t>addressing the issue of DACA is a good front</w:t>
      </w:r>
      <w:r w:rsidRPr="00F129C1">
        <w:t xml:space="preserve">. </w:t>
      </w:r>
      <w:r w:rsidRPr="00F129C1">
        <w:rPr>
          <w:rStyle w:val="Emphasis"/>
        </w:rPr>
        <w:t>Now ... obviously the new issue of separation of families has to be addressed."</w:t>
      </w:r>
    </w:p>
    <w:p w14:paraId="45F7EF01" w14:textId="052C5496" w:rsidR="00CA43CC" w:rsidRPr="00F129C1" w:rsidRDefault="00CA43CC" w:rsidP="00CA43CC">
      <w:pPr>
        <w:rPr>
          <w:rStyle w:val="StyleUnderline"/>
        </w:rPr>
      </w:pPr>
      <w:r w:rsidRPr="00F129C1">
        <w:rPr>
          <w:rStyle w:val="StyleUnderline"/>
        </w:rPr>
        <w:t>"It's just dishonest,"</w:t>
      </w:r>
      <w:r w:rsidRPr="00F129C1">
        <w:t xml:space="preserve"> </w:t>
      </w:r>
      <w:r w:rsidRPr="00F129C1">
        <w:rPr>
          <w:rStyle w:val="StyleUnderline"/>
        </w:rPr>
        <w:t>said</w:t>
      </w:r>
      <w:r w:rsidRPr="00F129C1">
        <w:t xml:space="preserve"> Florida Rep. Carlos </w:t>
      </w:r>
      <w:r w:rsidRPr="00F129C1">
        <w:rPr>
          <w:rStyle w:val="StyleUnderline"/>
        </w:rPr>
        <w:t>Curbelo</w:t>
      </w:r>
      <w:r w:rsidRPr="00F129C1">
        <w:t>, also a leader among the moderates. "</w:t>
      </w:r>
      <w:r w:rsidRPr="00F129C1">
        <w:rPr>
          <w:rStyle w:val="StyleUnderline"/>
        </w:rPr>
        <w:t>It's dishonest and a lot of the people saying these things have a personal interest. They're either trying to get ratings for their TV or radio shows, who knows who's paying Steve Bannon these days, this is what these people do. They use these issues to advance their own personal interests."</w:t>
      </w:r>
    </w:p>
    <w:p w14:paraId="10B5AF59" w14:textId="77777777" w:rsidR="00947300" w:rsidRPr="00F129C1" w:rsidRDefault="00947300" w:rsidP="00CA43CC">
      <w:pPr>
        <w:rPr>
          <w:rStyle w:val="StyleUnderline"/>
        </w:rPr>
      </w:pPr>
    </w:p>
    <w:p w14:paraId="596CEBBB" w14:textId="77777777" w:rsidR="00EB6AD8" w:rsidRPr="00F129C1" w:rsidRDefault="00EB6AD8" w:rsidP="00EB6AD8">
      <w:pPr>
        <w:pStyle w:val="Heading4"/>
        <w:rPr>
          <w:rFonts w:cs="Times New Roman"/>
        </w:rPr>
      </w:pPr>
      <w:r w:rsidRPr="00F129C1">
        <w:rPr>
          <w:rFonts w:cs="Times New Roman"/>
        </w:rPr>
        <w:t>House control depends on Dreamer support and condemning family separation – the plan hampers Dem messaging</w:t>
      </w:r>
    </w:p>
    <w:p w14:paraId="429C4990" w14:textId="022243B7" w:rsidR="00EB6AD8" w:rsidRPr="00F129C1" w:rsidRDefault="00EB6AD8" w:rsidP="00EB6AD8">
      <w:pPr>
        <w:rPr>
          <w:b/>
          <w:sz w:val="26"/>
          <w:szCs w:val="26"/>
        </w:rPr>
      </w:pPr>
      <w:r w:rsidRPr="00F129C1">
        <w:rPr>
          <w:b/>
          <w:sz w:val="26"/>
          <w:szCs w:val="26"/>
        </w:rPr>
        <w:t>Zhou, Vox, politics and policy reporter, 6-19</w:t>
      </w:r>
      <w:r w:rsidR="003F3047" w:rsidRPr="00F129C1">
        <w:rPr>
          <w:b/>
          <w:sz w:val="26"/>
          <w:szCs w:val="26"/>
        </w:rPr>
        <w:t>-18</w:t>
      </w:r>
    </w:p>
    <w:p w14:paraId="00BEF0FC" w14:textId="2514AD4B" w:rsidR="00EB6AD8" w:rsidRPr="00F129C1" w:rsidRDefault="00EB6AD8" w:rsidP="00EB6AD8">
      <w:r w:rsidRPr="00F129C1">
        <w:t>(Li, 6-19</w:t>
      </w:r>
      <w:r w:rsidR="003F3047" w:rsidRPr="00F129C1">
        <w:t>-18</w:t>
      </w:r>
      <w:r w:rsidRPr="00F129C1">
        <w:t xml:space="preserve">, Vox, “Republicans are starting to worry that voters will punish them for family separations”, </w:t>
      </w:r>
      <w:hyperlink r:id="rId48" w:history="1">
        <w:r w:rsidRPr="00F129C1">
          <w:rPr>
            <w:rStyle w:val="Hyperlink"/>
          </w:rPr>
          <w:t>https://www.vox.com/2018/6/19/17478350/republicans-family-separations-trump-midterms</w:t>
        </w:r>
      </w:hyperlink>
      <w:r w:rsidRPr="00F129C1">
        <w:t>, accessed 7/8/18, GDI-JG)</w:t>
      </w:r>
    </w:p>
    <w:p w14:paraId="2548E66C" w14:textId="77777777" w:rsidR="00947300" w:rsidRPr="00F129C1" w:rsidRDefault="00947300" w:rsidP="00EB6AD8"/>
    <w:p w14:paraId="382F9497" w14:textId="77777777" w:rsidR="00EB6AD8" w:rsidRPr="00F129C1" w:rsidRDefault="00EB6AD8" w:rsidP="00EB6AD8">
      <w:pPr>
        <w:rPr>
          <w:rStyle w:val="Emphasis"/>
        </w:rPr>
      </w:pPr>
      <w:r w:rsidRPr="00F129C1">
        <w:t xml:space="preserve">Some </w:t>
      </w:r>
      <w:r w:rsidRPr="00F129C1">
        <w:rPr>
          <w:rStyle w:val="StyleUnderline"/>
        </w:rPr>
        <w:t>Republicans are starting to panic about how backlash to the Trump administration’s family separation practice will affect the midterms this</w:t>
      </w:r>
      <w:r w:rsidRPr="00F129C1">
        <w:t xml:space="preserve"> </w:t>
      </w:r>
      <w:r w:rsidRPr="00F129C1">
        <w:rPr>
          <w:rStyle w:val="StyleUnderline"/>
        </w:rPr>
        <w:t>fall</w:t>
      </w:r>
      <w:r w:rsidRPr="00F129C1">
        <w:t xml:space="preserve"> — </w:t>
      </w:r>
      <w:r w:rsidRPr="00F129C1">
        <w:rPr>
          <w:rStyle w:val="Emphasis"/>
        </w:rPr>
        <w:t>but Republicans in Congress haven’t come together behind a plan to stop it yet.</w:t>
      </w:r>
    </w:p>
    <w:p w14:paraId="146442AB" w14:textId="77777777" w:rsidR="00EB6AD8" w:rsidRPr="00F129C1" w:rsidRDefault="00EB6AD8" w:rsidP="00EB6AD8">
      <w:pPr>
        <w:rPr>
          <w:rStyle w:val="StyleUnderline"/>
        </w:rPr>
      </w:pPr>
      <w:r w:rsidRPr="00F129C1">
        <w:t xml:space="preserve">According to a Quinnipiac poll released on Monday, </w:t>
      </w:r>
      <w:r w:rsidRPr="00F129C1">
        <w:rPr>
          <w:rStyle w:val="StyleUnderline"/>
        </w:rPr>
        <w:t>an overwhelming 66 percent of voters oppose family separations. At least 2,000 families have been separated</w:t>
      </w:r>
      <w:r w:rsidRPr="00F129C1">
        <w:t xml:space="preserve"> in the past six weeks. </w:t>
      </w:r>
      <w:r w:rsidRPr="00F129C1">
        <w:rPr>
          <w:rStyle w:val="StyleUnderline"/>
        </w:rPr>
        <w:t>Children are being kept in cages. Experts say the trauma from such a separation can have lifelong consequences.</w:t>
      </w:r>
    </w:p>
    <w:p w14:paraId="655E68F2" w14:textId="77777777" w:rsidR="00EB6AD8" w:rsidRPr="00F129C1" w:rsidRDefault="00EB6AD8" w:rsidP="00EB6AD8">
      <w:r w:rsidRPr="00F129C1">
        <w:rPr>
          <w:rStyle w:val="Emphasis"/>
        </w:rPr>
        <w:lastRenderedPageBreak/>
        <w:t>Republican strategists are worried about what this might mean in November’s elections</w:t>
      </w:r>
      <w:r w:rsidRPr="00F129C1">
        <w:t xml:space="preserve">. </w:t>
      </w:r>
      <w:r w:rsidRPr="00F129C1">
        <w:rPr>
          <w:rStyle w:val="StyleUnderline"/>
        </w:rPr>
        <w:t>One anonymous Republican operative told CNN that the issue has been “hitting home.”</w:t>
      </w:r>
      <w:r w:rsidRPr="00F129C1">
        <w:t xml:space="preserve"> “Worst of all, it’s not just affecting border districts but suburban women as well,” the operative said.</w:t>
      </w:r>
    </w:p>
    <w:p w14:paraId="71ECE90C" w14:textId="77777777" w:rsidR="00EB6AD8" w:rsidRPr="00F129C1" w:rsidRDefault="00EB6AD8" w:rsidP="00EB6AD8">
      <w:pPr>
        <w:rPr>
          <w:rStyle w:val="StyleUnderline"/>
        </w:rPr>
      </w:pPr>
      <w:r w:rsidRPr="00F129C1">
        <w:t>Another Republican strategist told NBC News, “</w:t>
      </w:r>
      <w:r w:rsidRPr="00F129C1">
        <w:rPr>
          <w:rStyle w:val="StyleUnderline"/>
        </w:rPr>
        <w:t xml:space="preserve">The media will broadcast these images of brutality and chaos and the public will associate them with </w:t>
      </w:r>
      <w:r w:rsidRPr="00F129C1">
        <w:t>the</w:t>
      </w:r>
      <w:r w:rsidRPr="00F129C1">
        <w:rPr>
          <w:rStyle w:val="StyleUnderline"/>
        </w:rPr>
        <w:t xml:space="preserve"> Republicans that run the House and the Senate — but most of all with </w:t>
      </w:r>
      <w:r w:rsidRPr="00F129C1">
        <w:t>President</w:t>
      </w:r>
      <w:r w:rsidRPr="00F129C1">
        <w:rPr>
          <w:rStyle w:val="StyleUnderline"/>
        </w:rPr>
        <w:t xml:space="preserve"> Trump.”</w:t>
      </w:r>
    </w:p>
    <w:p w14:paraId="28B56919" w14:textId="77777777" w:rsidR="00EB6AD8" w:rsidRPr="00F129C1" w:rsidRDefault="00EB6AD8" w:rsidP="00EB6AD8">
      <w:r w:rsidRPr="00F129C1">
        <w:t>“</w:t>
      </w:r>
      <w:r w:rsidRPr="00F129C1">
        <w:rPr>
          <w:rStyle w:val="StyleUnderline"/>
        </w:rPr>
        <w:t>Somehow I don’t think that putting kids in cages is likely to go over very well with suburban moms,</w:t>
      </w:r>
      <w:r w:rsidRPr="00F129C1">
        <w:t>” Whit Ayres, a Republican pollster, said in a New York Times interview.</w:t>
      </w:r>
    </w:p>
    <w:p w14:paraId="528DA1BF" w14:textId="77777777" w:rsidR="00EB6AD8" w:rsidRPr="00F129C1" w:rsidRDefault="00EB6AD8" w:rsidP="00EB6AD8">
      <w:pPr>
        <w:rPr>
          <w:rStyle w:val="StyleUnderline"/>
        </w:rPr>
      </w:pPr>
      <w:r w:rsidRPr="00F129C1">
        <w:t xml:space="preserve">In a scathing editorial Tuesday, </w:t>
      </w:r>
      <w:r w:rsidRPr="00F129C1">
        <w:rPr>
          <w:rStyle w:val="StyleUnderline"/>
        </w:rPr>
        <w:t>the Wall Street Journal sounded the alarm as well, urging the Trump administration to stop separating children and parents</w:t>
      </w:r>
      <w:r w:rsidRPr="00F129C1">
        <w:t xml:space="preserve"> as it seeks to enforce a “zero tolerance” policy, </w:t>
      </w:r>
      <w:r w:rsidRPr="00F129C1">
        <w:rPr>
          <w:rStyle w:val="StyleUnderline"/>
        </w:rPr>
        <w:t>and emphasizing that its adherence to this practice is a shadow hanging over the midterms:</w:t>
      </w:r>
    </w:p>
    <w:p w14:paraId="1E830909" w14:textId="77777777" w:rsidR="00EB6AD8" w:rsidRPr="00F129C1" w:rsidRDefault="00EB6AD8" w:rsidP="00EB6AD8">
      <w:pPr>
        <w:rPr>
          <w:rStyle w:val="Emphasis"/>
        </w:rPr>
      </w:pPr>
      <w:r w:rsidRPr="00F129C1">
        <w:rPr>
          <w:rStyle w:val="Emphasis"/>
        </w:rPr>
        <w:t>This is self-destructive politics</w:t>
      </w:r>
      <w:r w:rsidRPr="00F129C1">
        <w:t xml:space="preserve">. This year is the GOP’s best opportunity for immigration reform in a decade. </w:t>
      </w:r>
      <w:r w:rsidRPr="00F129C1">
        <w:rPr>
          <w:rStyle w:val="StyleUnderline"/>
        </w:rPr>
        <w:t>If Republicans lose their House majority, they will have less leverage when the Supreme Court rules on legalization for Dreamers</w:t>
      </w:r>
      <w:r w:rsidRPr="00F129C1">
        <w:t xml:space="preserve">. If the Obama program is upheld, </w:t>
      </w:r>
      <w:r w:rsidRPr="00F129C1">
        <w:rPr>
          <w:rStyle w:val="Emphasis"/>
        </w:rPr>
        <w:t>Mr. Trump won’t have obtained money for his border wall or anything else.</w:t>
      </w:r>
    </w:p>
    <w:p w14:paraId="23FE6049" w14:textId="78BC7E58" w:rsidR="00EB6AD8" w:rsidRPr="00F129C1" w:rsidRDefault="00EB6AD8" w:rsidP="00EB6AD8">
      <w:pPr>
        <w:rPr>
          <w:rStyle w:val="StyleUnderline"/>
        </w:rPr>
      </w:pPr>
      <w:r w:rsidRPr="00F129C1">
        <w:t xml:space="preserve">As for November, </w:t>
      </w:r>
      <w:r w:rsidRPr="00F129C1">
        <w:rPr>
          <w:rStyle w:val="Emphasis"/>
        </w:rPr>
        <w:t>House control will be won or lost in swing districts where legalizing the Dreamers is popular and separating families isn’t</w:t>
      </w:r>
      <w:r w:rsidRPr="00F129C1">
        <w:t xml:space="preserve">. Members like California’s Steve </w:t>
      </w:r>
      <w:r w:rsidRPr="00F129C1">
        <w:rPr>
          <w:rStyle w:val="StyleUnderline"/>
        </w:rPr>
        <w:t>Knight and</w:t>
      </w:r>
      <w:r w:rsidRPr="00F129C1">
        <w:t xml:space="preserve"> Florida’s Carlos </w:t>
      </w:r>
      <w:r w:rsidRPr="00F129C1">
        <w:rPr>
          <w:rStyle w:val="StyleUnderline"/>
        </w:rPr>
        <w:t>Curbelo need to show voters that they’re working toward a solution for Dreamers.</w:t>
      </w:r>
    </w:p>
    <w:p w14:paraId="7247F040" w14:textId="77777777" w:rsidR="00947300" w:rsidRPr="00F129C1" w:rsidRDefault="00947300" w:rsidP="00EB6AD8">
      <w:pPr>
        <w:rPr>
          <w:rStyle w:val="StyleUnderline"/>
        </w:rPr>
      </w:pPr>
    </w:p>
    <w:p w14:paraId="726E7756" w14:textId="77777777" w:rsidR="00C66743" w:rsidRPr="00F129C1" w:rsidRDefault="00C66743" w:rsidP="00C66743">
      <w:pPr>
        <w:pStyle w:val="Heading4"/>
        <w:rPr>
          <w:rFonts w:cs="Times New Roman"/>
        </w:rPr>
      </w:pPr>
      <w:r w:rsidRPr="00F129C1">
        <w:rPr>
          <w:rFonts w:cs="Times New Roman"/>
        </w:rPr>
        <w:t>Voters opposed to harsh Trump immigration policies – plan removes sore spot for GOP</w:t>
      </w:r>
    </w:p>
    <w:p w14:paraId="12E51AED" w14:textId="390CE391" w:rsidR="00C66743" w:rsidRPr="00F129C1" w:rsidRDefault="00C66743" w:rsidP="00C66743">
      <w:pPr>
        <w:rPr>
          <w:b/>
          <w:sz w:val="26"/>
          <w:szCs w:val="26"/>
        </w:rPr>
      </w:pPr>
      <w:r w:rsidRPr="00F129C1">
        <w:rPr>
          <w:b/>
          <w:sz w:val="26"/>
          <w:szCs w:val="26"/>
        </w:rPr>
        <w:t>McCammond, Axios, political reporter covering the 2018 midterm election, 6-18</w:t>
      </w:r>
      <w:r w:rsidR="003F3047" w:rsidRPr="00F129C1">
        <w:rPr>
          <w:b/>
          <w:sz w:val="26"/>
          <w:szCs w:val="26"/>
        </w:rPr>
        <w:t>-18</w:t>
      </w:r>
    </w:p>
    <w:p w14:paraId="7A46B329" w14:textId="4CD8B1DF" w:rsidR="00C66743" w:rsidRPr="00F129C1" w:rsidRDefault="00C66743" w:rsidP="00C66743">
      <w:r w:rsidRPr="00F129C1">
        <w:t>(Alexi, 6-18</w:t>
      </w:r>
      <w:r w:rsidR="003F3047" w:rsidRPr="00F129C1">
        <w:t>-18</w:t>
      </w:r>
      <w:r w:rsidRPr="00F129C1">
        <w:t xml:space="preserve">, Axios, “The immigration numbers that could hurt Republicans in 2018”, </w:t>
      </w:r>
      <w:hyperlink r:id="rId49" w:history="1">
        <w:r w:rsidRPr="00F129C1">
          <w:rPr>
            <w:rStyle w:val="Hyperlink"/>
          </w:rPr>
          <w:t>https://www.axios.com/immigration-polling-2018-midterm-elections-089f8096-dc36-4df9-a601-9841da31531d.html</w:t>
        </w:r>
      </w:hyperlink>
      <w:r w:rsidRPr="00F129C1">
        <w:t>, accessed 7/10/18, GDI-JG)</w:t>
      </w:r>
    </w:p>
    <w:p w14:paraId="302CA422" w14:textId="77777777" w:rsidR="00947300" w:rsidRPr="00F129C1" w:rsidRDefault="00947300" w:rsidP="00C66743"/>
    <w:p w14:paraId="05542D86" w14:textId="77777777" w:rsidR="00C66743" w:rsidRPr="00F129C1" w:rsidRDefault="00C66743" w:rsidP="00C66743">
      <w:pPr>
        <w:rPr>
          <w:rStyle w:val="StyleUnderline"/>
        </w:rPr>
      </w:pPr>
      <w:r w:rsidRPr="00F129C1">
        <w:t xml:space="preserve">A Quinnipiac poll shows that </w:t>
      </w:r>
      <w:r w:rsidRPr="00F129C1">
        <w:rPr>
          <w:rStyle w:val="StyleUnderline"/>
        </w:rPr>
        <w:t>66% of voters oppose the Trump's administration separating immigrant children from their parents, and 79% support DACA recipients staying in the country and applying for citizenship.</w:t>
      </w:r>
    </w:p>
    <w:p w14:paraId="09632A73" w14:textId="77777777" w:rsidR="00C66743" w:rsidRPr="00F129C1" w:rsidRDefault="00C66743" w:rsidP="00C66743">
      <w:pPr>
        <w:rPr>
          <w:rStyle w:val="StyleUnderline"/>
        </w:rPr>
      </w:pPr>
      <w:r w:rsidRPr="00F129C1">
        <w:t xml:space="preserve">Why it matters: </w:t>
      </w:r>
      <w:r w:rsidRPr="00F129C1">
        <w:rPr>
          <w:rStyle w:val="StyleUnderline"/>
        </w:rPr>
        <w:t xml:space="preserve">Republicans running for Congress are already facing tough odds at keeping </w:t>
      </w:r>
      <w:r w:rsidRPr="00F129C1">
        <w:t xml:space="preserve">control of </w:t>
      </w:r>
      <w:r w:rsidRPr="00F129C1">
        <w:rPr>
          <w:rStyle w:val="StyleUnderline"/>
        </w:rPr>
        <w:t>the House</w:t>
      </w:r>
      <w:r w:rsidRPr="00F129C1">
        <w:t xml:space="preserve">. The </w:t>
      </w:r>
      <w:r w:rsidRPr="00F129C1">
        <w:rPr>
          <w:rStyle w:val="StyleUnderline"/>
        </w:rPr>
        <w:t>growing opposition to immigration policies under</w:t>
      </w:r>
      <w:r w:rsidRPr="00F129C1">
        <w:t xml:space="preserve"> President </w:t>
      </w:r>
      <w:r w:rsidRPr="00F129C1">
        <w:rPr>
          <w:rStyle w:val="StyleUnderline"/>
        </w:rPr>
        <w:t xml:space="preserve">Trump and his party </w:t>
      </w:r>
      <w:r w:rsidRPr="00F129C1">
        <w:rPr>
          <w:rStyle w:val="Emphasis"/>
        </w:rPr>
        <w:t>could hurt them in November.</w:t>
      </w:r>
    </w:p>
    <w:p w14:paraId="3C603D2B" w14:textId="77777777" w:rsidR="00C66743" w:rsidRPr="00F129C1" w:rsidRDefault="00C66743" w:rsidP="00C66743">
      <w:pPr>
        <w:rPr>
          <w:rStyle w:val="StyleUnderline"/>
        </w:rPr>
      </w:pPr>
      <w:r w:rsidRPr="00F129C1">
        <w:t xml:space="preserve">What they're saying: </w:t>
      </w:r>
      <w:r w:rsidRPr="00F129C1">
        <w:rPr>
          <w:rStyle w:val="Emphasis"/>
        </w:rPr>
        <w:t>A Republican operative</w:t>
      </w:r>
      <w:r w:rsidRPr="00F129C1">
        <w:t xml:space="preserve"> who's helping GOP candidates get elected to Congress </w:t>
      </w:r>
      <w:r w:rsidRPr="00F129C1">
        <w:rPr>
          <w:rStyle w:val="Emphasis"/>
        </w:rPr>
        <w:t>told NBC News that "the images are devastating" and this issue will "absolutely" hurt their chances in the midterms.</w:t>
      </w:r>
    </w:p>
    <w:p w14:paraId="531767B9" w14:textId="77777777" w:rsidR="00C66743" w:rsidRPr="00F129C1" w:rsidRDefault="00C66743" w:rsidP="00C66743">
      <w:pPr>
        <w:rPr>
          <w:rStyle w:val="StyleUnderline"/>
        </w:rPr>
      </w:pPr>
      <w:r w:rsidRPr="00F129C1">
        <w:lastRenderedPageBreak/>
        <w:t>Tim Malloy, assistant director of the Quinnipiac University Poll, said in a statement: "</w:t>
      </w:r>
      <w:r w:rsidRPr="00F129C1">
        <w:rPr>
          <w:rStyle w:val="StyleUnderline"/>
        </w:rPr>
        <w:t xml:space="preserve">Neither quotes from the Bible nor get-tough talk can soften </w:t>
      </w:r>
      <w:r w:rsidRPr="00F129C1">
        <w:t>the</w:t>
      </w:r>
      <w:r w:rsidRPr="00F129C1">
        <w:rPr>
          <w:rStyle w:val="StyleUnderline"/>
        </w:rPr>
        <w:t xml:space="preserve"> images</w:t>
      </w:r>
      <w:r w:rsidRPr="00F129C1">
        <w:t xml:space="preserve"> </w:t>
      </w:r>
      <w:r w:rsidRPr="00F129C1">
        <w:rPr>
          <w:rStyle w:val="StyleUnderline"/>
        </w:rPr>
        <w:t>of crying children nor reverse the pain so many Americans feel."</w:t>
      </w:r>
    </w:p>
    <w:p w14:paraId="43F2FA86" w14:textId="77777777" w:rsidR="00C66743" w:rsidRPr="00F129C1" w:rsidRDefault="00C66743" w:rsidP="00C66743">
      <w:r w:rsidRPr="00F129C1">
        <w:rPr>
          <w:rStyle w:val="StyleUnderline"/>
        </w:rPr>
        <w:t xml:space="preserve">A separate GOP strategist told NBC: "The media will broadcast these images of brutality and chaos and the public will associate them with the Republicans that run the House and the Senate </w:t>
      </w:r>
      <w:r w:rsidRPr="00F129C1">
        <w:t>— but most of all with President Trump."</w:t>
      </w:r>
    </w:p>
    <w:p w14:paraId="5B81CA1C" w14:textId="77777777" w:rsidR="00C66743" w:rsidRPr="00F129C1" w:rsidRDefault="00C66743" w:rsidP="00C66743">
      <w:r w:rsidRPr="00F129C1">
        <w:t>Be smart: Many top Republican lawmakers have been speaking out against this immigration policy.</w:t>
      </w:r>
    </w:p>
    <w:p w14:paraId="1D336F70" w14:textId="3BA18A50" w:rsidR="00C66743" w:rsidRPr="00F129C1" w:rsidRDefault="00C66743" w:rsidP="00C66743">
      <w:pPr>
        <w:rPr>
          <w:rStyle w:val="Emphasis"/>
        </w:rPr>
      </w:pPr>
      <w:r w:rsidRPr="00F129C1">
        <w:t xml:space="preserve">The bottom line: The midterm election was already a referendum on the GOP and Trump. </w:t>
      </w:r>
      <w:r w:rsidRPr="00F129C1">
        <w:rPr>
          <w:rStyle w:val="Emphasis"/>
        </w:rPr>
        <w:t xml:space="preserve">Whether they disagree with </w:t>
      </w:r>
      <w:r w:rsidRPr="00F129C1">
        <w:t>the</w:t>
      </w:r>
      <w:r w:rsidRPr="00F129C1">
        <w:rPr>
          <w:rStyle w:val="Emphasis"/>
        </w:rPr>
        <w:t xml:space="preserve"> ongoing immigration </w:t>
      </w:r>
      <w:r w:rsidRPr="00F129C1">
        <w:t>decisions or they're not happy with the Republican tax plan,</w:t>
      </w:r>
      <w:r w:rsidRPr="00F129C1">
        <w:rPr>
          <w:rStyle w:val="Emphasis"/>
        </w:rPr>
        <w:t xml:space="preserve"> voters will take these issues to the polls.</w:t>
      </w:r>
    </w:p>
    <w:p w14:paraId="3F43F05C" w14:textId="77777777" w:rsidR="00947300" w:rsidRPr="00F129C1" w:rsidRDefault="00947300" w:rsidP="00C66743"/>
    <w:p w14:paraId="4FC69B1B" w14:textId="77777777" w:rsidR="00E955F0" w:rsidRPr="00F129C1" w:rsidRDefault="00E955F0" w:rsidP="00E955F0">
      <w:pPr>
        <w:pStyle w:val="Heading3"/>
        <w:rPr>
          <w:rFonts w:cs="Times New Roman"/>
        </w:rPr>
      </w:pPr>
      <w:bookmarkStart w:id="42" w:name="_Toc519436444"/>
      <w:r w:rsidRPr="00F129C1">
        <w:rPr>
          <w:rFonts w:cs="Times New Roman"/>
        </w:rPr>
        <w:lastRenderedPageBreak/>
        <w:t>AT – Trump Stokes Racial Resentment = Base Turnout</w:t>
      </w:r>
      <w:bookmarkEnd w:id="42"/>
    </w:p>
    <w:p w14:paraId="11393C25" w14:textId="77777777" w:rsidR="00E955F0" w:rsidRPr="00F129C1" w:rsidRDefault="00E955F0" w:rsidP="00E955F0"/>
    <w:p w14:paraId="5BC5090B" w14:textId="77777777" w:rsidR="00E955F0" w:rsidRPr="00F129C1" w:rsidRDefault="00E955F0" w:rsidP="00E955F0">
      <w:pPr>
        <w:pStyle w:val="Heading4"/>
        <w:rPr>
          <w:rFonts w:cs="Times New Roman"/>
        </w:rPr>
      </w:pPr>
      <w:r w:rsidRPr="00F129C1">
        <w:rPr>
          <w:rFonts w:cs="Times New Roman"/>
        </w:rPr>
        <w:t>Trump can’t stoke racial resentment for a GOP midterms win – doesn’t mask over unpopular policies</w:t>
      </w:r>
    </w:p>
    <w:p w14:paraId="30F8CE47" w14:textId="77777777" w:rsidR="00E955F0" w:rsidRPr="00F129C1" w:rsidRDefault="00E955F0" w:rsidP="00E955F0">
      <w:pPr>
        <w:rPr>
          <w:b/>
          <w:sz w:val="26"/>
          <w:szCs w:val="26"/>
        </w:rPr>
      </w:pPr>
      <w:r w:rsidRPr="00F129C1">
        <w:rPr>
          <w:b/>
          <w:sz w:val="26"/>
          <w:szCs w:val="26"/>
        </w:rPr>
        <w:t>Nuccitelli, The Guardian, 7-2-18</w:t>
      </w:r>
    </w:p>
    <w:p w14:paraId="540E471E" w14:textId="77777777" w:rsidR="00E955F0" w:rsidRPr="00F129C1" w:rsidRDefault="00E955F0" w:rsidP="00E955F0">
      <w:r w:rsidRPr="00F129C1">
        <w:t>(Dana, 7-2-18, The Guardian, “Republicans try to save their deteriorating party with another push for a carbon tax; Like opposing civil rights and gay marriage, climate denial will drive voters away from the GOP”, accessed via JCP LexisNexis, accessed 7/8/18, GDI-JG)</w:t>
      </w:r>
    </w:p>
    <w:p w14:paraId="42CB351F" w14:textId="77777777" w:rsidR="00E955F0" w:rsidRPr="00F129C1" w:rsidRDefault="00E955F0" w:rsidP="00E955F0"/>
    <w:p w14:paraId="08C1BD55" w14:textId="77777777" w:rsidR="00E955F0" w:rsidRPr="00F129C1" w:rsidRDefault="00E955F0" w:rsidP="00E955F0">
      <w:r w:rsidRPr="00F129C1">
        <w:t xml:space="preserve">Donald </w:t>
      </w:r>
      <w:r w:rsidRPr="00F129C1">
        <w:rPr>
          <w:rStyle w:val="StyleUnderline"/>
        </w:rPr>
        <w:t>Trump managed to win the presidency in 2016 by stoking racial resentment among white Americans, but still lost the popular vote by a margin of nearly 3 million</w:t>
      </w:r>
      <w:r w:rsidRPr="00F129C1">
        <w:t xml:space="preserve">, and </w:t>
      </w:r>
      <w:r w:rsidRPr="00F129C1">
        <w:rPr>
          <w:rStyle w:val="StyleUnderline"/>
        </w:rPr>
        <w:t>Republicans have only won the presidential popular vote once in the past two decades.</w:t>
      </w:r>
      <w:r w:rsidRPr="00F129C1">
        <w:t xml:space="preserve"> They're winning elections by relying on structural advantages ( gerrymandering and weighting of rural votes ), votersuppression, and mobilizing older white voters.</w:t>
      </w:r>
    </w:p>
    <w:p w14:paraId="0B891BE8" w14:textId="77777777" w:rsidR="00E955F0" w:rsidRPr="00F129C1" w:rsidRDefault="00E955F0" w:rsidP="00E955F0">
      <w:pPr>
        <w:rPr>
          <w:rStyle w:val="StyleUnderline"/>
        </w:rPr>
      </w:pPr>
      <w:r w:rsidRPr="00F129C1">
        <w:rPr>
          <w:rStyle w:val="StyleUnderline"/>
        </w:rPr>
        <w:t xml:space="preserve">Trump seems to be doubling down on the latter strategy ahead of the 2018 midterm elections, </w:t>
      </w:r>
      <w:r w:rsidRPr="00F129C1">
        <w:t>for example</w:t>
      </w:r>
      <w:r w:rsidRPr="00F129C1">
        <w:rPr>
          <w:rStyle w:val="StyleUnderline"/>
        </w:rPr>
        <w:t xml:space="preserve"> by claiming that illegal immigrants are "infesting" America and by putting immigrant children in concentration camps</w:t>
      </w:r>
      <w:r w:rsidRPr="00F129C1">
        <w:t xml:space="preserve">. While only 25% of Americans support separating immigrant children from their parents, 49% of Republicans favor the policy. </w:t>
      </w:r>
      <w:r w:rsidRPr="00F129C1">
        <w:rPr>
          <w:rStyle w:val="StyleUnderline"/>
        </w:rPr>
        <w:t>It's a recipe for turning out the racist base</w:t>
      </w:r>
      <w:r w:rsidRPr="00F129C1">
        <w:t xml:space="preserve"> (who also tend to be climate deniers ), </w:t>
      </w:r>
      <w:r w:rsidRPr="00F129C1">
        <w:rPr>
          <w:rStyle w:val="Emphasis"/>
        </w:rPr>
        <w:t>but not for winning a general election</w:t>
      </w:r>
      <w:r w:rsidRPr="00F129C1">
        <w:t xml:space="preserve">. Especially </w:t>
      </w:r>
      <w:r w:rsidRPr="00F129C1">
        <w:rPr>
          <w:rStyle w:val="StyleUnderline"/>
        </w:rPr>
        <w:t>over the long-term as America becomes less white and as younger, more tolerant Americans become a larger proportion of the electorate.</w:t>
      </w:r>
    </w:p>
    <w:p w14:paraId="26004556" w14:textId="77777777" w:rsidR="00E955F0" w:rsidRPr="00F129C1" w:rsidRDefault="00E955F0" w:rsidP="00E955F0">
      <w:r w:rsidRPr="00F129C1">
        <w:t xml:space="preserve">When asked about the child concentration camps at a press conference, Senator David </w:t>
      </w:r>
      <w:r w:rsidRPr="00F129C1">
        <w:rPr>
          <w:rStyle w:val="StyleUnderline"/>
        </w:rPr>
        <w:t>Perdue</w:t>
      </w:r>
      <w:r w:rsidRPr="00F129C1">
        <w:t xml:space="preserve"> (R-GA) </w:t>
      </w:r>
      <w:r w:rsidRPr="00F129C1">
        <w:rPr>
          <w:rStyle w:val="StyleUnderline"/>
        </w:rPr>
        <w:t>made the connection between the GOP coalition of plutocrats and racists</w:t>
      </w:r>
      <w:r w:rsidRPr="00F129C1">
        <w:t>, telling reporters :</w:t>
      </w:r>
    </w:p>
    <w:p w14:paraId="7370B49A" w14:textId="77777777" w:rsidR="00E955F0" w:rsidRPr="00F129C1" w:rsidRDefault="00E955F0" w:rsidP="00E955F0">
      <w:r w:rsidRPr="00F129C1">
        <w:t>we came here to talk about a crisis. Your job is to inform the American people, our job is to provide solutions.... God help us if we don't solve this debt crisis. This is the No. 1 topic in America today ... I want to make sure that the few minutes that we have didn't get hijacked by the current shiny object of the day. [The national debt] is the current crisis in America.</w:t>
      </w:r>
    </w:p>
    <w:p w14:paraId="45CD7946" w14:textId="77777777" w:rsidR="00E955F0" w:rsidRPr="00F129C1" w:rsidRDefault="00E955F0" w:rsidP="00E955F0">
      <w:r w:rsidRPr="00F129C1">
        <w:t xml:space="preserve">The national debt might be less of a crisis had the GOP not added well over $1tn to the deficit in order to give wealthy Americans a tax cut. But apparently, </w:t>
      </w:r>
      <w:r w:rsidRPr="00F129C1">
        <w:rPr>
          <w:rStyle w:val="StyleUnderline"/>
        </w:rPr>
        <w:t xml:space="preserve">it's now a greater crisis than the American government taking immigrant children from their parents and putting them in concentration camps, or </w:t>
      </w:r>
      <w:r w:rsidRPr="00F129C1">
        <w:t xml:space="preserve">the existential threat posed by </w:t>
      </w:r>
      <w:r w:rsidRPr="00F129C1">
        <w:rPr>
          <w:rStyle w:val="StyleUnderline"/>
        </w:rPr>
        <w:t>climate change</w:t>
      </w:r>
      <w:r w:rsidRPr="00F129C1">
        <w:t>. In other words, GOP priority #1 is further enriching plutocrats, priority #2 is reducing the national debt by cutting programs that help non-plutocrats; keeping families together and preserving a livable climate fall somewhere down the list.</w:t>
      </w:r>
    </w:p>
    <w:p w14:paraId="76B239AF" w14:textId="4886ACB0" w:rsidR="00E955F0" w:rsidRPr="00F129C1" w:rsidRDefault="00E955F0" w:rsidP="00E955F0">
      <w:pPr>
        <w:rPr>
          <w:rStyle w:val="Emphasis"/>
        </w:rPr>
      </w:pPr>
      <w:r w:rsidRPr="00F129C1">
        <w:rPr>
          <w:rStyle w:val="StyleUnderline"/>
        </w:rPr>
        <w:t>Outside of the Republican base, these are unpopular priorities and policies</w:t>
      </w:r>
      <w:r w:rsidRPr="00F129C1">
        <w:t xml:space="preserve">. But as Katie Arrington, who recently beat Climate Solutions Caucus member Rep. Mark Sanford (R-SC) in a primary put it, "We are the party of President Donald J. Trump." That's a party that can only win races that are decided by white racial resentment. </w:t>
      </w:r>
      <w:r w:rsidRPr="00F129C1">
        <w:rPr>
          <w:rStyle w:val="Emphasis"/>
        </w:rPr>
        <w:t>It's a party that, given demographic changes, has become an endangered species.</w:t>
      </w:r>
    </w:p>
    <w:p w14:paraId="719BAA89" w14:textId="77777777" w:rsidR="00D92945" w:rsidRPr="00F129C1" w:rsidRDefault="00D92945" w:rsidP="00E955F0">
      <w:pPr>
        <w:rPr>
          <w:b/>
          <w:iCs/>
          <w:u w:val="single"/>
        </w:rPr>
      </w:pPr>
    </w:p>
    <w:p w14:paraId="571C673B" w14:textId="2C68D656" w:rsidR="008D661E" w:rsidRPr="00F129C1" w:rsidRDefault="008D661E" w:rsidP="008D661E">
      <w:pPr>
        <w:pStyle w:val="Heading2"/>
        <w:rPr>
          <w:rFonts w:cs="Times New Roman"/>
        </w:rPr>
      </w:pPr>
      <w:bookmarkStart w:id="43" w:name="_Toc519436445"/>
      <w:r w:rsidRPr="00F129C1">
        <w:rPr>
          <w:rFonts w:cs="Times New Roman"/>
        </w:rPr>
        <w:lastRenderedPageBreak/>
        <w:t>Links – Aff Specific</w:t>
      </w:r>
      <w:bookmarkEnd w:id="43"/>
    </w:p>
    <w:p w14:paraId="4CF35DB5" w14:textId="77777777" w:rsidR="00947300" w:rsidRPr="00F129C1" w:rsidRDefault="00947300" w:rsidP="00947300"/>
    <w:p w14:paraId="44C86CDB" w14:textId="2F5ED8FF" w:rsidR="005B13F5" w:rsidRPr="00F129C1" w:rsidRDefault="00CA43CC" w:rsidP="005B13F5">
      <w:pPr>
        <w:pStyle w:val="Heading3"/>
        <w:rPr>
          <w:rFonts w:cs="Times New Roman"/>
        </w:rPr>
      </w:pPr>
      <w:bookmarkStart w:id="44" w:name="_Toc519436446"/>
      <w:r w:rsidRPr="00F129C1">
        <w:rPr>
          <w:rFonts w:cs="Times New Roman"/>
        </w:rPr>
        <w:lastRenderedPageBreak/>
        <w:t>DACA/Dreamers</w:t>
      </w:r>
      <w:bookmarkEnd w:id="44"/>
    </w:p>
    <w:p w14:paraId="64B78C38" w14:textId="77777777" w:rsidR="00947300" w:rsidRPr="00F129C1" w:rsidRDefault="00947300" w:rsidP="00947300"/>
    <w:p w14:paraId="5804E7EC" w14:textId="77777777" w:rsidR="005B13F5" w:rsidRPr="00F129C1" w:rsidRDefault="005B13F5" w:rsidP="005B13F5">
      <w:pPr>
        <w:pStyle w:val="Heading4"/>
        <w:rPr>
          <w:rFonts w:cs="Times New Roman"/>
        </w:rPr>
      </w:pPr>
      <w:r w:rsidRPr="00F129C1">
        <w:rPr>
          <w:rFonts w:cs="Times New Roman"/>
        </w:rPr>
        <w:t>Decisive policy to solve DACA casts the GOP as problem-solvers and effective at governing – DREAMers are extremely popular</w:t>
      </w:r>
    </w:p>
    <w:p w14:paraId="4F4224D2" w14:textId="77777777" w:rsidR="005B13F5" w:rsidRPr="00F129C1" w:rsidRDefault="005B13F5" w:rsidP="005B13F5">
      <w:pPr>
        <w:rPr>
          <w:rStyle w:val="Style13ptBold"/>
        </w:rPr>
      </w:pPr>
      <w:r w:rsidRPr="00F129C1">
        <w:rPr>
          <w:rStyle w:val="Style13ptBold"/>
        </w:rPr>
        <w:t>Bush, Former Governor of Florida, 18</w:t>
      </w:r>
    </w:p>
    <w:p w14:paraId="378B6F32" w14:textId="708B3B86" w:rsidR="005B13F5" w:rsidRPr="00F129C1" w:rsidRDefault="005B13F5" w:rsidP="005B13F5">
      <w:r w:rsidRPr="00F129C1">
        <w:t xml:space="preserve">(Jeb, Time, 6-6-18, “Jeb Bush: Delaying Immigration Reform Is a Missed Opportunity for Republicans,” </w:t>
      </w:r>
      <w:hyperlink r:id="rId50" w:history="1">
        <w:r w:rsidRPr="00F129C1">
          <w:rPr>
            <w:rStyle w:val="Hyperlink"/>
          </w:rPr>
          <w:t>http://time.com/5302970/jeb-bush-daca-immigration-reform-republicans-midterms/</w:t>
        </w:r>
      </w:hyperlink>
      <w:r w:rsidRPr="00F129C1">
        <w:t>, accessed 7/8/18, GDI-EJ)</w:t>
      </w:r>
    </w:p>
    <w:p w14:paraId="28777533" w14:textId="77777777" w:rsidR="00947300" w:rsidRPr="00F129C1" w:rsidRDefault="00947300" w:rsidP="005B13F5"/>
    <w:p w14:paraId="7B35A202" w14:textId="77777777" w:rsidR="005B13F5" w:rsidRPr="00F129C1" w:rsidRDefault="005B13F5" w:rsidP="005B13F5">
      <w:r w:rsidRPr="00F129C1">
        <w:t xml:space="preserve">In recent weeks, </w:t>
      </w:r>
      <w:r w:rsidRPr="00F129C1">
        <w:rPr>
          <w:u w:val="single"/>
        </w:rPr>
        <w:t>more than 20 Republican House members have come forward to demand a congressional vote to determine the fate of the illegal immigrants currently protected through the Deferred Action for Childhood Arrivals (DACA) program. Yes, just a vote. That this extraordinary procedural measure is necessary demonstrates a failure by Republican leadership. Our party is not proving it can effectively problem-solve and govern</w:t>
      </w:r>
      <w:r w:rsidRPr="00F129C1">
        <w:t>.</w:t>
      </w:r>
    </w:p>
    <w:p w14:paraId="5395268E" w14:textId="77777777" w:rsidR="005B13F5" w:rsidRPr="00F129C1" w:rsidRDefault="005B13F5" w:rsidP="005B13F5">
      <w:r w:rsidRPr="00F129C1">
        <w:t xml:space="preserve">There has been a wealth of news stories this month detailing concerns by various Republican leaders that a vote on DACA could cost the Republican party our control of the House in the midterms. Fortunately, the data doesn’t bear that result out. In fact, </w:t>
      </w:r>
      <w:r w:rsidRPr="00F129C1">
        <w:rPr>
          <w:u w:val="single"/>
        </w:rPr>
        <w:t>a recent poll shows that nearly 70% of Republicans support legal residency for children brought illegally to the United States through no fault of their own</w:t>
      </w:r>
      <w:r w:rsidRPr="00F129C1">
        <w:t xml:space="preserve">. </w:t>
      </w:r>
      <w:r w:rsidRPr="00F129C1">
        <w:rPr>
          <w:u w:val="single"/>
        </w:rPr>
        <w:t>The percentage of support in swing districts that will determine the next Congress’ majority is even higher</w:t>
      </w:r>
      <w:r w:rsidRPr="00F129C1">
        <w:t>.</w:t>
      </w:r>
    </w:p>
    <w:p w14:paraId="1BF4EAEF" w14:textId="09D7E033" w:rsidR="005B13F5" w:rsidRPr="00F129C1" w:rsidRDefault="005B13F5" w:rsidP="005B13F5">
      <w:r w:rsidRPr="00F129C1">
        <w:rPr>
          <w:u w:val="single"/>
        </w:rPr>
        <w:t>Despite the urgency of our nation’s immigration crisis, politicians on both sides of the aisle cynically employ immigration as a wedge issue, election after election, for their own benefit. Meanwhile, our inability to fix a broken system has tremendous real world costs, both human and economic</w:t>
      </w:r>
      <w:r w:rsidRPr="00F129C1">
        <w:t>.</w:t>
      </w:r>
    </w:p>
    <w:p w14:paraId="39C0C09F" w14:textId="77777777" w:rsidR="00947300" w:rsidRPr="00F129C1" w:rsidRDefault="00947300" w:rsidP="005B13F5"/>
    <w:p w14:paraId="11BC98F8" w14:textId="77777777" w:rsidR="00CA43CC" w:rsidRPr="00F129C1" w:rsidRDefault="00CA43CC" w:rsidP="00CA43CC">
      <w:pPr>
        <w:pStyle w:val="Heading4"/>
        <w:rPr>
          <w:rFonts w:cs="Times New Roman"/>
        </w:rPr>
      </w:pPr>
      <w:r w:rsidRPr="00F129C1">
        <w:rPr>
          <w:rFonts w:cs="Times New Roman"/>
        </w:rPr>
        <w:t>Failure to fix DACA drives up Dem turnout by motivating Hispanic voters – the aff would depress Dem mobilization</w:t>
      </w:r>
    </w:p>
    <w:p w14:paraId="0B451C77" w14:textId="77777777" w:rsidR="00CA43CC" w:rsidRPr="00F129C1" w:rsidRDefault="00CA43CC" w:rsidP="00CA43CC">
      <w:pPr>
        <w:rPr>
          <w:rStyle w:val="Style13ptBold"/>
        </w:rPr>
      </w:pPr>
      <w:r w:rsidRPr="00F129C1">
        <w:rPr>
          <w:rStyle w:val="Style13ptBold"/>
        </w:rPr>
        <w:t>Chinni, Director of the American Communities Project and data journalist, 18</w:t>
      </w:r>
    </w:p>
    <w:p w14:paraId="7561C7CF" w14:textId="32AA612A" w:rsidR="00CA43CC" w:rsidRPr="00F129C1" w:rsidRDefault="00CA43CC" w:rsidP="00CA43CC">
      <w:r w:rsidRPr="00F129C1">
        <w:t xml:space="preserve">(Dante, NBC News, 1-21-18, “How the shutdown and DACA could drive 2018 turnout for Democrats,” </w:t>
      </w:r>
      <w:hyperlink r:id="rId51" w:history="1">
        <w:r w:rsidRPr="00F129C1">
          <w:rPr>
            <w:rStyle w:val="Hyperlink"/>
          </w:rPr>
          <w:t>https://www.nbcnews.com/politics/first-read/how-shutdown-daca-could-drive-2018-turnout-n839586</w:t>
        </w:r>
      </w:hyperlink>
      <w:r w:rsidRPr="00F129C1">
        <w:t>, accessed 7/8/18, GDI-EJ)</w:t>
      </w:r>
    </w:p>
    <w:p w14:paraId="4D5E5416" w14:textId="77777777" w:rsidR="00947300" w:rsidRPr="00F129C1" w:rsidRDefault="00947300" w:rsidP="00CA43CC"/>
    <w:p w14:paraId="433B5473" w14:textId="77777777" w:rsidR="00CA43CC" w:rsidRPr="00F129C1" w:rsidRDefault="00CA43CC" w:rsidP="00CA43CC">
      <w:r w:rsidRPr="00F129C1">
        <w:t xml:space="preserve">On the whole, polls show </w:t>
      </w:r>
      <w:r w:rsidRPr="00F129C1">
        <w:rPr>
          <w:u w:val="single"/>
        </w:rPr>
        <w:t>DACA is popular with Americans. In the December NBC News/Wall Street Journal poll, 62 percent said it should be continued. Another poll this week found 87 percent of people wanted the Dreamers to stay provided they met requirements such as working or going to school</w:t>
      </w:r>
      <w:r w:rsidRPr="00F129C1">
        <w:t>.</w:t>
      </w:r>
    </w:p>
    <w:p w14:paraId="56238A2E" w14:textId="77777777" w:rsidR="00CA43CC" w:rsidRPr="00F129C1" w:rsidRDefault="00CA43CC" w:rsidP="00CA43CC">
      <w:r w:rsidRPr="00F129C1">
        <w:rPr>
          <w:u w:val="single"/>
        </w:rPr>
        <w:t>In a country that is divided on almost everything, those are consensus numbers. Beyond simple public sentiment, there may also be more direct political ramifications in a year when all of Washington is looking ahead to midterms in November</w:t>
      </w:r>
      <w:r w:rsidRPr="00F129C1">
        <w:t>.</w:t>
      </w:r>
    </w:p>
    <w:p w14:paraId="2C78EEB7" w14:textId="77777777" w:rsidR="00CA43CC" w:rsidRPr="00F129C1" w:rsidRDefault="00CA43CC" w:rsidP="00CA43CC">
      <w:r w:rsidRPr="00F129C1">
        <w:lastRenderedPageBreak/>
        <w:t>There are 142 congressional districts that have Hispanic populations greater than the national average, about 18 percent, and 52 of those districts are currently held by Republicans. Among those 52 GOP-held districts, 18 are already rated as competitive by the Cook Political Report.</w:t>
      </w:r>
    </w:p>
    <w:p w14:paraId="366A9A74" w14:textId="77777777" w:rsidR="00CA43CC" w:rsidRPr="00F129C1" w:rsidRDefault="00CA43CC" w:rsidP="00CA43CC">
      <w:r w:rsidRPr="00F129C1">
        <w:t>(In 21 Republican-held House districts, the Hispanic population tops 30 percent.)</w:t>
      </w:r>
    </w:p>
    <w:p w14:paraId="32B421EB" w14:textId="77777777" w:rsidR="00CA43CC" w:rsidRPr="00F129C1" w:rsidRDefault="00CA43CC" w:rsidP="00CA43CC">
      <w:r w:rsidRPr="00F129C1">
        <w:rPr>
          <w:u w:val="single"/>
        </w:rPr>
        <w:t>A Republican failure to fix DACA could drive up turnout among Hispanic and swing voters in those districts</w:t>
      </w:r>
      <w:r w:rsidRPr="00F129C1">
        <w:t xml:space="preserve">. </w:t>
      </w:r>
      <w:r w:rsidRPr="00F129C1">
        <w:rPr>
          <w:u w:val="single"/>
        </w:rPr>
        <w:t>Hispanic Americans already lean strongly against Republican control of Congress</w:t>
      </w:r>
      <w:r w:rsidRPr="00F129C1">
        <w:t xml:space="preserve">. This week’s NBC/WSJ poll found that </w:t>
      </w:r>
      <w:r w:rsidRPr="00F129C1">
        <w:rPr>
          <w:u w:val="single"/>
        </w:rPr>
        <w:t>64 percent of Hispanics preferred the Democrats control the Congress, compared to 19 percent who favor Republican control</w:t>
      </w:r>
      <w:r w:rsidRPr="00F129C1">
        <w:t>.</w:t>
      </w:r>
    </w:p>
    <w:p w14:paraId="4385FCAD" w14:textId="77777777" w:rsidR="00CA43CC" w:rsidRPr="00F129C1" w:rsidRDefault="00CA43CC" w:rsidP="00CA43CC">
      <w:r w:rsidRPr="00F129C1">
        <w:rPr>
          <w:u w:val="single"/>
        </w:rPr>
        <w:t>The impact for these GOP-held districts hits primarily where you think it would, along the southern border of the United States, including Florida, which sits close to islands with large Hispanic populations including Cuba and Puerto Rico</w:t>
      </w:r>
      <w:r w:rsidRPr="00F129C1">
        <w:t>.</w:t>
      </w:r>
    </w:p>
    <w:p w14:paraId="063B5D8E" w14:textId="77777777" w:rsidR="00CA43CC" w:rsidRPr="00F129C1" w:rsidRDefault="00CA43CC" w:rsidP="00CA43CC">
      <w:pPr>
        <w:rPr>
          <w:u w:val="single"/>
        </w:rPr>
      </w:pPr>
      <w:r w:rsidRPr="00F129C1">
        <w:rPr>
          <w:u w:val="single"/>
        </w:rPr>
        <w:t>There are 22 in Texas, 12 in California, five in Florida, four in Arizona and one in New Mexico.</w:t>
      </w:r>
    </w:p>
    <w:p w14:paraId="2E80C8DC" w14:textId="77777777" w:rsidR="00CA43CC" w:rsidRPr="00F129C1" w:rsidRDefault="00CA43CC" w:rsidP="00CA43CC">
      <w:r w:rsidRPr="00F129C1">
        <w:t>But the list of districts also extends to states you might not expect.</w:t>
      </w:r>
    </w:p>
    <w:p w14:paraId="1DA66336" w14:textId="77777777" w:rsidR="00CA43CC" w:rsidRPr="00F129C1" w:rsidRDefault="00CA43CC" w:rsidP="00CA43CC">
      <w:pPr>
        <w:rPr>
          <w:u w:val="single"/>
        </w:rPr>
      </w:pPr>
      <w:r w:rsidRPr="00F129C1">
        <w:rPr>
          <w:u w:val="single"/>
        </w:rPr>
        <w:t>There are three in Colorado and one each in Georgia, Nevada, New York, Pennsylvania and Washington state.</w:t>
      </w:r>
    </w:p>
    <w:p w14:paraId="1338C671" w14:textId="77777777" w:rsidR="00CA43CC" w:rsidRPr="00F129C1" w:rsidRDefault="00CA43CC" w:rsidP="00CA43CC">
      <w:r w:rsidRPr="00F129C1">
        <w:t xml:space="preserve">And </w:t>
      </w:r>
      <w:r w:rsidRPr="00F129C1">
        <w:rPr>
          <w:u w:val="single"/>
        </w:rPr>
        <w:t>if you expand the Hispanic population number down a bit further to 15 percent of the total district population, the scatter of GOP seats in the group grows broader to include districts in Kansas, New Jersey, Oklahoma and Utah</w:t>
      </w:r>
      <w:r w:rsidRPr="00F129C1">
        <w:t>.</w:t>
      </w:r>
    </w:p>
    <w:p w14:paraId="04219CE5" w14:textId="77777777" w:rsidR="00CA43CC" w:rsidRPr="00F129C1" w:rsidRDefault="00CA43CC" w:rsidP="00CA43CC"/>
    <w:p w14:paraId="5FA59A7E" w14:textId="77777777" w:rsidR="00EB6AD8" w:rsidRPr="00F129C1" w:rsidRDefault="00EB6AD8" w:rsidP="00EB6AD8">
      <w:pPr>
        <w:pStyle w:val="Heading4"/>
        <w:rPr>
          <w:rFonts w:cs="Times New Roman"/>
        </w:rPr>
      </w:pPr>
      <w:r w:rsidRPr="00F129C1">
        <w:rPr>
          <w:rFonts w:cs="Times New Roman"/>
        </w:rPr>
        <w:t>Protecting Dreamers key to GOP majorities – helps win diverse districts</w:t>
      </w:r>
    </w:p>
    <w:p w14:paraId="6F24B1BC" w14:textId="77777777" w:rsidR="00EB6AD8" w:rsidRPr="00F129C1" w:rsidRDefault="00EB6AD8" w:rsidP="00EB6AD8">
      <w:pPr>
        <w:rPr>
          <w:b/>
          <w:sz w:val="26"/>
          <w:szCs w:val="26"/>
        </w:rPr>
      </w:pPr>
      <w:r w:rsidRPr="00F129C1">
        <w:rPr>
          <w:b/>
          <w:sz w:val="26"/>
          <w:szCs w:val="26"/>
        </w:rPr>
        <w:t>Feldmann, The Christian Science Monitor, staff writer, 2018</w:t>
      </w:r>
    </w:p>
    <w:p w14:paraId="6DC36198" w14:textId="36CCA2F0" w:rsidR="00EB6AD8" w:rsidRPr="00F129C1" w:rsidRDefault="00EB6AD8" w:rsidP="00EB6AD8">
      <w:r w:rsidRPr="00F129C1">
        <w:t>(Linda, 5-15</w:t>
      </w:r>
      <w:r w:rsidR="003F3047" w:rsidRPr="00F129C1">
        <w:t>-18</w:t>
      </w:r>
      <w:r w:rsidRPr="00F129C1">
        <w:t>, The Christian Science Monitor, “A new push on immigration roils the midterms - and House Republicans; Politics has long made immigration one of the most intractable issues in Congress. But now, campaign imperatives may be spurring action. Facing tough reelection battles, some moderate House Republicans are breaking with their party leaders to try to force votes on "Dreamers."”, accessed via JCP LexisNexis, accessed 7/8/18, GDI-JG)</w:t>
      </w:r>
    </w:p>
    <w:p w14:paraId="6393ADF2" w14:textId="77777777" w:rsidR="00947300" w:rsidRPr="00F129C1" w:rsidRDefault="00947300" w:rsidP="00EB6AD8"/>
    <w:p w14:paraId="7B83FE6C" w14:textId="77777777" w:rsidR="00EB6AD8" w:rsidRPr="00F129C1" w:rsidRDefault="00EB6AD8" w:rsidP="00EB6AD8">
      <w:pPr>
        <w:rPr>
          <w:rStyle w:val="StyleUnderline"/>
        </w:rPr>
      </w:pPr>
      <w:r w:rsidRPr="00F129C1">
        <w:rPr>
          <w:rStyle w:val="StyleUnderline"/>
        </w:rPr>
        <w:t>At center stage are the Dreamers</w:t>
      </w:r>
      <w:r w:rsidRPr="00F129C1">
        <w:t xml:space="preserve">, young unauthorized immigrants who came to the US as children. Some 690,000 of them are currently protected from deportation by the Obama-era program known as Deferred Action for Childhood Arrivals, or DACA. President </w:t>
      </w:r>
      <w:r w:rsidRPr="00F129C1">
        <w:rPr>
          <w:rStyle w:val="StyleUnderline"/>
        </w:rPr>
        <w:t>Trump ended DACA last September, and gave Congress six months to pass a replacement. Congress failed, although litigation has been keeping the program alive temporarily.</w:t>
      </w:r>
    </w:p>
    <w:p w14:paraId="11C47F55" w14:textId="77777777" w:rsidR="00EB6AD8" w:rsidRPr="00F129C1" w:rsidRDefault="00EB6AD8" w:rsidP="00EB6AD8">
      <w:pPr>
        <w:rPr>
          <w:rStyle w:val="Emphasis"/>
        </w:rPr>
      </w:pPr>
      <w:r w:rsidRPr="00F129C1">
        <w:t xml:space="preserve">Now, </w:t>
      </w:r>
      <w:r w:rsidRPr="00F129C1">
        <w:rPr>
          <w:rStyle w:val="Emphasis"/>
        </w:rPr>
        <w:t>some House GOP moderates facing tough reelection races are urging another attempt at a fix</w:t>
      </w:r>
      <w:r w:rsidRPr="00F129C1">
        <w:t xml:space="preserve">. </w:t>
      </w:r>
      <w:r w:rsidRPr="00F129C1">
        <w:rPr>
          <w:rStyle w:val="Emphasis"/>
        </w:rPr>
        <w:t>As they and their supporters note, helping Dreamers is popular with the public.</w:t>
      </w:r>
    </w:p>
    <w:p w14:paraId="3A558A5D" w14:textId="77777777" w:rsidR="00EB6AD8" w:rsidRPr="00F129C1" w:rsidRDefault="00EB6AD8" w:rsidP="00EB6AD8">
      <w:r w:rsidRPr="00F129C1">
        <w:t>"</w:t>
      </w:r>
      <w:r w:rsidRPr="00F129C1">
        <w:rPr>
          <w:rStyle w:val="StyleUnderline"/>
        </w:rPr>
        <w:t>A large majority of Americans support DACA, and there has to be a solution</w:t>
      </w:r>
      <w:r w:rsidRPr="00F129C1">
        <w:t xml:space="preserve">," </w:t>
      </w:r>
      <w:r w:rsidRPr="00F129C1">
        <w:rPr>
          <w:rStyle w:val="StyleUnderline"/>
        </w:rPr>
        <w:t>says</w:t>
      </w:r>
      <w:r w:rsidRPr="00F129C1">
        <w:t xml:space="preserve"> Republican strategist Rick </w:t>
      </w:r>
      <w:r w:rsidRPr="00F129C1">
        <w:rPr>
          <w:rStyle w:val="StyleUnderline"/>
        </w:rPr>
        <w:t>Tyler</w:t>
      </w:r>
      <w:r w:rsidRPr="00F129C1">
        <w:t>, a former adviser to ex-House Speaker Newt Gingrich and Sen. Ted Cruz (R) of Texas.</w:t>
      </w:r>
    </w:p>
    <w:p w14:paraId="1E6EAE67" w14:textId="77777777" w:rsidR="00EA7ED6" w:rsidRPr="00F129C1" w:rsidRDefault="00EB6AD8" w:rsidP="00EB6AD8">
      <w:pPr>
        <w:rPr>
          <w:rStyle w:val="StyleUnderline"/>
        </w:rPr>
      </w:pPr>
      <w:r w:rsidRPr="00F129C1">
        <w:rPr>
          <w:rStyle w:val="Emphasis"/>
        </w:rPr>
        <w:lastRenderedPageBreak/>
        <w:t>It also could be key to the GOP's effort to keep the House majority</w:t>
      </w:r>
      <w:r w:rsidRPr="00F129C1">
        <w:t xml:space="preserve">. </w:t>
      </w:r>
      <w:r w:rsidRPr="00F129C1">
        <w:rPr>
          <w:rStyle w:val="StyleUnderline"/>
        </w:rPr>
        <w:t>The rare maneuver to bypass leadership and bring legislation directly to the House floor is being deployed by some of the most endangered lawmakers in this election cycle: moderate Republicans.</w:t>
      </w:r>
    </w:p>
    <w:p w14:paraId="57B2CB71" w14:textId="3385182C" w:rsidR="00EB6AD8" w:rsidRPr="00F129C1" w:rsidRDefault="00EB6AD8" w:rsidP="00EB6AD8">
      <w:r w:rsidRPr="00F129C1">
        <w:rPr>
          <w:rStyle w:val="StyleUnderline"/>
        </w:rPr>
        <w:t>Trying to force a vote to protect Dreamers</w:t>
      </w:r>
      <w:r w:rsidRPr="00F129C1">
        <w:t xml:space="preserve"> "</w:t>
      </w:r>
      <w:r w:rsidRPr="00F129C1">
        <w:rPr>
          <w:rStyle w:val="Emphasis"/>
        </w:rPr>
        <w:t>makes absolute political sense for members who represent ethnically diverse districts,</w:t>
      </w:r>
      <w:r w:rsidRPr="00F129C1">
        <w:t xml:space="preserve">" </w:t>
      </w:r>
      <w:r w:rsidRPr="00F129C1">
        <w:rPr>
          <w:rStyle w:val="StyleUnderline"/>
        </w:rPr>
        <w:t>says</w:t>
      </w:r>
      <w:r w:rsidRPr="00F129C1">
        <w:t xml:space="preserve"> former Rep. Tom </w:t>
      </w:r>
      <w:r w:rsidRPr="00F129C1">
        <w:rPr>
          <w:rStyle w:val="StyleUnderline"/>
        </w:rPr>
        <w:t>Davis</w:t>
      </w:r>
      <w:r w:rsidRPr="00F129C1">
        <w:t xml:space="preserve"> (R) of Virginia. "Basically, </w:t>
      </w:r>
      <w:r w:rsidRPr="00F129C1">
        <w:rPr>
          <w:rStyle w:val="StyleUnderline"/>
        </w:rPr>
        <w:t>you say, 'Well, leadership, I like you, but I've got to survive, and I'm not going to survive if I go with your playbook</w:t>
      </w:r>
      <w:r w:rsidRPr="00F129C1">
        <w:t>.' "</w:t>
      </w:r>
    </w:p>
    <w:p w14:paraId="13FD221C" w14:textId="77777777" w:rsidR="00947300" w:rsidRPr="00F129C1" w:rsidRDefault="00947300" w:rsidP="00EB6AD8"/>
    <w:p w14:paraId="01339C20" w14:textId="77777777" w:rsidR="00EB6AD8" w:rsidRPr="00F129C1" w:rsidRDefault="00EB6AD8" w:rsidP="00EB6AD8">
      <w:pPr>
        <w:pStyle w:val="Heading4"/>
        <w:rPr>
          <w:rFonts w:cs="Times New Roman"/>
        </w:rPr>
      </w:pPr>
      <w:r w:rsidRPr="00F129C1">
        <w:rPr>
          <w:rFonts w:cs="Times New Roman"/>
        </w:rPr>
        <w:t>Aiding DACA recipients helps GOP members survive reelection – motive for discharge petition proves</w:t>
      </w:r>
    </w:p>
    <w:p w14:paraId="33F92495" w14:textId="77777777" w:rsidR="00EB6AD8" w:rsidRPr="00F129C1" w:rsidRDefault="00EB6AD8" w:rsidP="00EB6AD8">
      <w:pPr>
        <w:rPr>
          <w:b/>
          <w:sz w:val="26"/>
          <w:szCs w:val="26"/>
        </w:rPr>
      </w:pPr>
      <w:r w:rsidRPr="00F129C1">
        <w:rPr>
          <w:b/>
          <w:sz w:val="26"/>
          <w:szCs w:val="26"/>
        </w:rPr>
        <w:t>Feldmann, The Christian Science Monitor, staff writer, 2018</w:t>
      </w:r>
    </w:p>
    <w:p w14:paraId="77FD415E" w14:textId="711242A4" w:rsidR="00EB6AD8" w:rsidRPr="00F129C1" w:rsidRDefault="00EB6AD8" w:rsidP="00EB6AD8">
      <w:r w:rsidRPr="00F129C1">
        <w:t>(Linda, 5-15</w:t>
      </w:r>
      <w:r w:rsidR="003F3047" w:rsidRPr="00F129C1">
        <w:t>-18</w:t>
      </w:r>
      <w:r w:rsidRPr="00F129C1">
        <w:t>, The Christian Science Monitor, “A new push on immigration roils the midterms - and House Republicans; Politics has long made immigration one of the most intractable issues in Congress. But now, campaign imperatives may be spurring action. Facing tough reelection battles, some moderate House Republicans are breaking with their party leaders to try to force votes on "Dreamers."”, accessed via JCP LexisNexis, accessed 7/8/18, GDI-JG)</w:t>
      </w:r>
    </w:p>
    <w:p w14:paraId="64938FCD" w14:textId="77777777" w:rsidR="00947300" w:rsidRPr="00F129C1" w:rsidRDefault="00947300" w:rsidP="00EB6AD8"/>
    <w:p w14:paraId="49C1A54D" w14:textId="77777777" w:rsidR="00EB6AD8" w:rsidRPr="00F129C1" w:rsidRDefault="00EB6AD8" w:rsidP="00EB6AD8">
      <w:r w:rsidRPr="00F129C1">
        <w:t xml:space="preserve">But </w:t>
      </w:r>
      <w:r w:rsidRPr="00F129C1">
        <w:rPr>
          <w:rStyle w:val="StyleUnderline"/>
        </w:rPr>
        <w:t>to</w:t>
      </w:r>
      <w:r w:rsidRPr="00F129C1">
        <w:t xml:space="preserve"> a cohort </w:t>
      </w:r>
      <w:r w:rsidRPr="00F129C1">
        <w:rPr>
          <w:rStyle w:val="StyleUnderline"/>
        </w:rPr>
        <w:t>of embattled, centrist House Republicans</w:t>
      </w:r>
      <w:r w:rsidRPr="00F129C1">
        <w:t xml:space="preserve"> - </w:t>
      </w:r>
      <w:r w:rsidRPr="00F129C1">
        <w:rPr>
          <w:rStyle w:val="StyleUnderline"/>
        </w:rPr>
        <w:t>including</w:t>
      </w:r>
      <w:r w:rsidRPr="00F129C1">
        <w:t xml:space="preserve"> Reps. Carlos </w:t>
      </w:r>
      <w:r w:rsidRPr="00F129C1">
        <w:rPr>
          <w:rStyle w:val="StyleUnderline"/>
        </w:rPr>
        <w:t>Curbelo</w:t>
      </w:r>
      <w:r w:rsidRPr="00F129C1">
        <w:t xml:space="preserve"> of Florida, John </w:t>
      </w:r>
      <w:r w:rsidRPr="00F129C1">
        <w:rPr>
          <w:rStyle w:val="StyleUnderline"/>
        </w:rPr>
        <w:t>Faso</w:t>
      </w:r>
      <w:r w:rsidRPr="00F129C1">
        <w:t xml:space="preserve"> of New York, Jeff </w:t>
      </w:r>
      <w:r w:rsidRPr="00F129C1">
        <w:rPr>
          <w:rStyle w:val="StyleUnderline"/>
        </w:rPr>
        <w:t>Denham</w:t>
      </w:r>
      <w:r w:rsidRPr="00F129C1">
        <w:t xml:space="preserve"> of California, </w:t>
      </w:r>
      <w:r w:rsidRPr="00F129C1">
        <w:rPr>
          <w:rStyle w:val="StyleUnderline"/>
        </w:rPr>
        <w:t>and</w:t>
      </w:r>
      <w:r w:rsidRPr="00F129C1">
        <w:t xml:space="preserve"> Mike </w:t>
      </w:r>
      <w:r w:rsidRPr="00F129C1">
        <w:rPr>
          <w:rStyle w:val="StyleUnderline"/>
        </w:rPr>
        <w:t>Coffman</w:t>
      </w:r>
      <w:r w:rsidRPr="00F129C1">
        <w:t xml:space="preserve"> of Colorado - </w:t>
      </w:r>
      <w:r w:rsidRPr="00F129C1">
        <w:rPr>
          <w:rStyle w:val="StyleUnderline"/>
        </w:rPr>
        <w:t>there's a different imperative. To survive reelection, they believe they need to be seen distancing themselves from Trump and trying to help their constituents</w:t>
      </w:r>
      <w:r w:rsidRPr="00F129C1">
        <w:rPr>
          <w:rStyle w:val="Emphasis"/>
        </w:rPr>
        <w:t>, including DACA recipients and people sympathetic to them</w:t>
      </w:r>
      <w:r w:rsidRPr="00F129C1">
        <w:t>, even if they don't ultimately succeed in passing actual legislation.</w:t>
      </w:r>
    </w:p>
    <w:p w14:paraId="24EF5DA8" w14:textId="0C009FFD" w:rsidR="00EB6AD8" w:rsidRPr="00F129C1" w:rsidRDefault="00EB6AD8" w:rsidP="00EB6AD8">
      <w:r w:rsidRPr="00F129C1">
        <w:rPr>
          <w:rStyle w:val="StyleUnderline"/>
        </w:rPr>
        <w:t>Thus was born the initiative</w:t>
      </w:r>
      <w:r w:rsidRPr="00F129C1">
        <w:t xml:space="preserve">, led by Congressman Curbelo, and now joined by 17 other House Republicans, </w:t>
      </w:r>
      <w:r w:rsidRPr="00F129C1">
        <w:rPr>
          <w:rStyle w:val="StyleUnderline"/>
        </w:rPr>
        <w:t>to file a so-called discharge petition that would bring four pieces of immigration legislation to the House floor for separate votes</w:t>
      </w:r>
      <w:r w:rsidRPr="00F129C1">
        <w:t>, in an unusual procedure known as "Queen of the Hill." The bill that gets the most votes would pass, as long as it received a majority.</w:t>
      </w:r>
    </w:p>
    <w:p w14:paraId="0F0671B3" w14:textId="77777777" w:rsidR="00947300" w:rsidRPr="00F129C1" w:rsidRDefault="00947300" w:rsidP="00EB6AD8"/>
    <w:p w14:paraId="0DE8B1FA" w14:textId="77777777" w:rsidR="00EB6AD8" w:rsidRPr="00F129C1" w:rsidRDefault="00EB6AD8" w:rsidP="00EB6AD8">
      <w:pPr>
        <w:pStyle w:val="Heading4"/>
        <w:rPr>
          <w:rFonts w:cs="Times New Roman"/>
        </w:rPr>
      </w:pPr>
      <w:r w:rsidRPr="00F129C1">
        <w:rPr>
          <w:rFonts w:cs="Times New Roman"/>
        </w:rPr>
        <w:t>Immigration reform, especially a DACA fix, makes GOP appear more moderate – key to midterms success</w:t>
      </w:r>
    </w:p>
    <w:p w14:paraId="33008349" w14:textId="77777777" w:rsidR="00EB6AD8" w:rsidRPr="00F129C1" w:rsidRDefault="00EB6AD8" w:rsidP="00EB6AD8">
      <w:pPr>
        <w:rPr>
          <w:b/>
          <w:sz w:val="26"/>
          <w:szCs w:val="26"/>
        </w:rPr>
      </w:pPr>
      <w:r w:rsidRPr="00F129C1">
        <w:rPr>
          <w:b/>
          <w:sz w:val="26"/>
          <w:szCs w:val="26"/>
        </w:rPr>
        <w:t>Hulse, The New York Times, chief Washington correspondent, 2018</w:t>
      </w:r>
    </w:p>
    <w:p w14:paraId="35B95B97" w14:textId="054489C4" w:rsidR="00EB6AD8" w:rsidRPr="00F129C1" w:rsidRDefault="00EB6AD8" w:rsidP="00EB6AD8">
      <w:r w:rsidRPr="00F129C1">
        <w:t>(Carl, 5-23</w:t>
      </w:r>
      <w:r w:rsidR="003F3047" w:rsidRPr="00F129C1">
        <w:t>-18</w:t>
      </w:r>
      <w:r w:rsidRPr="00F129C1">
        <w:t xml:space="preserve">, The New York Times, “Usually Reliable and Cooperative, Centrist House Republicans Rebel”, </w:t>
      </w:r>
      <w:hyperlink r:id="rId52" w:history="1">
        <w:r w:rsidRPr="00F129C1">
          <w:rPr>
            <w:rStyle w:val="Hyperlink"/>
          </w:rPr>
          <w:t>https://www.nytimes.com/2018/05/23/us/politics/house-republicans-rebellion-immigration.html</w:t>
        </w:r>
      </w:hyperlink>
      <w:r w:rsidRPr="00F129C1">
        <w:t>, accessed 7/9/18, GDI-JG)</w:t>
      </w:r>
    </w:p>
    <w:p w14:paraId="3165DE59" w14:textId="77777777" w:rsidR="00947300" w:rsidRPr="00F129C1" w:rsidRDefault="00947300" w:rsidP="00EB6AD8"/>
    <w:p w14:paraId="22FB820E" w14:textId="77777777" w:rsidR="00EB6AD8" w:rsidRPr="00F129C1" w:rsidRDefault="00EB6AD8" w:rsidP="00EB6AD8">
      <w:r w:rsidRPr="00F129C1">
        <w:t>*Internally cites Sarah Chamberlain, Republican Main Street Partnership, president</w:t>
      </w:r>
    </w:p>
    <w:p w14:paraId="25B91087" w14:textId="77777777" w:rsidR="00EB6AD8" w:rsidRPr="00F129C1" w:rsidRDefault="00EB6AD8" w:rsidP="00EB6AD8">
      <w:pPr>
        <w:rPr>
          <w:rStyle w:val="StyleUnderline"/>
        </w:rPr>
      </w:pPr>
      <w:r w:rsidRPr="00F129C1">
        <w:lastRenderedPageBreak/>
        <w:t xml:space="preserve">Party leaders say that </w:t>
      </w:r>
      <w:r w:rsidRPr="00F129C1">
        <w:rPr>
          <w:rStyle w:val="StyleUnderline"/>
        </w:rPr>
        <w:t xml:space="preserve">approving legislation protecting undocumented immigrants participating in the </w:t>
      </w:r>
      <w:r w:rsidRPr="00F129C1">
        <w:rPr>
          <w:rStyle w:val="Emphasis"/>
        </w:rPr>
        <w:t xml:space="preserve">Deferred Action for Childhood Arrivals </w:t>
      </w:r>
      <w:r w:rsidRPr="00F129C1">
        <w:rPr>
          <w:rStyle w:val="StyleUnderline"/>
        </w:rPr>
        <w:t>program would be a political mistake and sap conservative enthusiasm heading into a difficult November midterm election environment.</w:t>
      </w:r>
    </w:p>
    <w:p w14:paraId="47BBE2C9" w14:textId="77777777" w:rsidR="00EB6AD8" w:rsidRPr="00F129C1" w:rsidRDefault="00EB6AD8" w:rsidP="00EB6AD8">
      <w:r w:rsidRPr="00F129C1">
        <w:rPr>
          <w:rStyle w:val="Emphasis"/>
        </w:rPr>
        <w:t>But the Republicans most at risk this year aren’t conservatives in deep-red districts</w:t>
      </w:r>
      <w:r w:rsidRPr="00F129C1">
        <w:t xml:space="preserve">. </w:t>
      </w:r>
      <w:r w:rsidRPr="00F129C1">
        <w:rPr>
          <w:rStyle w:val="Emphasis"/>
        </w:rPr>
        <w:t xml:space="preserve">It is </w:t>
      </w:r>
      <w:r w:rsidRPr="00F129C1">
        <w:t>the</w:t>
      </w:r>
      <w:r w:rsidRPr="00F129C1">
        <w:rPr>
          <w:rStyle w:val="Emphasis"/>
        </w:rPr>
        <w:t xml:space="preserve"> more centrist Republicans in swing districts who face significant challenges.</w:t>
      </w:r>
      <w:r w:rsidRPr="00F129C1">
        <w:t xml:space="preserve"> </w:t>
      </w:r>
      <w:r w:rsidRPr="00F129C1">
        <w:rPr>
          <w:rStyle w:val="StyleUnderline"/>
        </w:rPr>
        <w:t>They need independent and moderate Republican voters to survive</w:t>
      </w:r>
      <w:r w:rsidRPr="00F129C1">
        <w:t xml:space="preserve">. </w:t>
      </w:r>
      <w:r w:rsidRPr="00F129C1">
        <w:rPr>
          <w:rStyle w:val="Emphasis"/>
        </w:rPr>
        <w:t>An immigration vote could be a big boost</w:t>
      </w:r>
      <w:r w:rsidRPr="00F129C1">
        <w:t xml:space="preserve">, </w:t>
      </w:r>
      <w:r w:rsidRPr="00F129C1">
        <w:rPr>
          <w:rStyle w:val="StyleUnderline"/>
        </w:rPr>
        <w:t>particularly in regions with large Hispanic populations</w:t>
      </w:r>
      <w:r w:rsidRPr="00F129C1">
        <w:t xml:space="preserve"> such as California, Florida, Texas, New York and New Jersey, </w:t>
      </w:r>
      <w:r w:rsidRPr="00F129C1">
        <w:rPr>
          <w:rStyle w:val="StyleUnderline"/>
        </w:rPr>
        <w:t>the very places where Democrats are confident they can make major inroads</w:t>
      </w:r>
      <w:r w:rsidRPr="00F129C1">
        <w:t xml:space="preserve"> into the Republican majority.</w:t>
      </w:r>
    </w:p>
    <w:p w14:paraId="0DF80766" w14:textId="77777777" w:rsidR="00EB6AD8" w:rsidRPr="00F129C1" w:rsidRDefault="00EB6AD8" w:rsidP="00EB6AD8">
      <w:pPr>
        <w:rPr>
          <w:rStyle w:val="Emphasis"/>
        </w:rPr>
      </w:pPr>
      <w:r w:rsidRPr="00F129C1">
        <w:rPr>
          <w:rStyle w:val="Emphasis"/>
        </w:rPr>
        <w:t>Republicans say they need something to counter Democratic energy.</w:t>
      </w:r>
    </w:p>
    <w:p w14:paraId="7F408761" w14:textId="77777777" w:rsidR="00EB6AD8" w:rsidRPr="00F129C1" w:rsidRDefault="00EB6AD8" w:rsidP="00EB6AD8">
      <w:pPr>
        <w:rPr>
          <w:rStyle w:val="StyleUnderline"/>
        </w:rPr>
      </w:pPr>
      <w:r w:rsidRPr="00F129C1">
        <w:t>“</w:t>
      </w:r>
      <w:r w:rsidRPr="00F129C1">
        <w:rPr>
          <w:rStyle w:val="Emphasis"/>
        </w:rPr>
        <w:t>Voters need to see action</w:t>
      </w:r>
      <w:r w:rsidRPr="00F129C1">
        <w:t xml:space="preserve">, and </w:t>
      </w:r>
      <w:r w:rsidRPr="00F129C1">
        <w:rPr>
          <w:rStyle w:val="StyleUnderline"/>
        </w:rPr>
        <w:t>Republicans need to prove we are capable of leading on tough issues</w:t>
      </w:r>
      <w:r w:rsidRPr="00F129C1">
        <w:t xml:space="preserve">,” </w:t>
      </w:r>
      <w:r w:rsidRPr="00F129C1">
        <w:rPr>
          <w:rStyle w:val="StyleUnderline"/>
        </w:rPr>
        <w:t>said</w:t>
      </w:r>
      <w:r w:rsidRPr="00F129C1">
        <w:t xml:space="preserve"> Sarah </w:t>
      </w:r>
      <w:r w:rsidRPr="00F129C1">
        <w:rPr>
          <w:rStyle w:val="StyleUnderline"/>
        </w:rPr>
        <w:t>Chamberlain</w:t>
      </w:r>
      <w:r w:rsidRPr="00F129C1">
        <w:t xml:space="preserve">, the president of the Republican Main Street Partnership, a group of centrists that styles itself as the “governing wing” of the party. </w:t>
      </w:r>
      <w:r w:rsidRPr="00F129C1">
        <w:rPr>
          <w:rStyle w:val="StyleUnderline"/>
        </w:rPr>
        <w:t>“We need to work together as one team if we want to keep the majority in G.O.P. hands.”</w:t>
      </w:r>
    </w:p>
    <w:p w14:paraId="69967E56" w14:textId="77777777" w:rsidR="00EB6AD8" w:rsidRPr="00F129C1" w:rsidRDefault="00EB6AD8" w:rsidP="00EB6AD8">
      <w:pPr>
        <w:rPr>
          <w:rStyle w:val="StyleUnderline"/>
        </w:rPr>
      </w:pPr>
      <w:r w:rsidRPr="00F129C1">
        <w:rPr>
          <w:rStyle w:val="StyleUnderline"/>
        </w:rPr>
        <w:t>Her group is backing about 75 House members and is now playing in primary elections around the country</w:t>
      </w:r>
      <w:r w:rsidRPr="00F129C1">
        <w:t xml:space="preserve">. In recent head-to-head contests, Republican candidates supported by the organization defeated four candidates backed by the Freedom Caucus — two each in Pennsylvania and Ohio. The </w:t>
      </w:r>
      <w:r w:rsidRPr="00F129C1">
        <w:rPr>
          <w:rStyle w:val="StyleUnderline"/>
        </w:rPr>
        <w:t>group believes that it can hold contested swing seats by placing moderate Republicans on the ballot, arguing that conservatives would most likely fall to a Democrat in those communities.</w:t>
      </w:r>
    </w:p>
    <w:p w14:paraId="4D798AE0" w14:textId="77777777" w:rsidR="00EB6AD8" w:rsidRPr="00F129C1" w:rsidRDefault="00EB6AD8" w:rsidP="00EB6AD8">
      <w:r w:rsidRPr="00F129C1">
        <w:t>Mr. Curbelo admits it feels a little out of character for him to be fomenting an insurrection.</w:t>
      </w:r>
    </w:p>
    <w:p w14:paraId="4AD180DA" w14:textId="77777777" w:rsidR="00EB6AD8" w:rsidRPr="00F129C1" w:rsidRDefault="00EB6AD8" w:rsidP="00EB6AD8">
      <w:r w:rsidRPr="00F129C1">
        <w:t>“I’m not a fan of revolutions,” said Mr. Curbelo, who is Cuban-American. “My family had to flee one. But we’ve worked very hard to come here and represent our communities, and I’m not here to pass the time.”</w:t>
      </w:r>
    </w:p>
    <w:p w14:paraId="6248FDFD" w14:textId="77777777" w:rsidR="00EB6AD8" w:rsidRPr="00F129C1" w:rsidRDefault="00EB6AD8" w:rsidP="00EB6AD8">
      <w:r w:rsidRPr="00F129C1">
        <w:t>He and others say the brewing fight extends beyond immigration to the central question of how House Republicans govern and whether the party will continue to allow its agenda to be dictated by one wing.</w:t>
      </w:r>
    </w:p>
    <w:p w14:paraId="2544C81A" w14:textId="77777777" w:rsidR="00EB6AD8" w:rsidRPr="00F129C1" w:rsidRDefault="00EB6AD8" w:rsidP="00EB6AD8">
      <w:r w:rsidRPr="00F129C1">
        <w:t>“This is about whether members are going to sit back and allow a minority of the majority to suppress other members,” he said. “We simply want the opportunity, not a guarantee. We just want the opportunity to advance our ideas and to convince our colleagues that our ideas should be supported.”</w:t>
      </w:r>
    </w:p>
    <w:p w14:paraId="5ABD4437" w14:textId="77777777" w:rsidR="00EB6AD8" w:rsidRPr="00F129C1" w:rsidRDefault="00EB6AD8" w:rsidP="00EB6AD8">
      <w:r w:rsidRPr="00F129C1">
        <w:t>Immigration has divided Republicans for years, and a successful outcome now in the heat of a midterm seems unlikely even if the moderates get their vote.</w:t>
      </w:r>
    </w:p>
    <w:p w14:paraId="29EEE9B8" w14:textId="2C0FD460" w:rsidR="00EB6AD8" w:rsidRPr="00F129C1" w:rsidRDefault="00EB6AD8" w:rsidP="00EB6AD8">
      <w:pPr>
        <w:rPr>
          <w:rStyle w:val="StyleUnderline"/>
        </w:rPr>
      </w:pPr>
      <w:r w:rsidRPr="00F129C1">
        <w:t xml:space="preserve">But </w:t>
      </w:r>
      <w:r w:rsidRPr="00F129C1">
        <w:rPr>
          <w:rStyle w:val="StyleUnderline"/>
        </w:rPr>
        <w:t xml:space="preserve">given the makeup of the districts where the midterm elections will be decided, </w:t>
      </w:r>
      <w:r w:rsidRPr="00F129C1">
        <w:rPr>
          <w:rStyle w:val="Emphasis"/>
        </w:rPr>
        <w:t>simply holding the vote could be a selling point for some centrists.</w:t>
      </w:r>
      <w:r w:rsidRPr="00F129C1">
        <w:t xml:space="preserve"> And </w:t>
      </w:r>
      <w:r w:rsidRPr="00F129C1">
        <w:rPr>
          <w:rStyle w:val="StyleUnderline"/>
        </w:rPr>
        <w:t>it will be the electoral success or failure of embattled centrists, not House conservatives, that will determine whether Republicans are able to hold the House in November.</w:t>
      </w:r>
    </w:p>
    <w:p w14:paraId="76532AC2" w14:textId="77777777" w:rsidR="00947300" w:rsidRPr="00F129C1" w:rsidRDefault="00947300" w:rsidP="00EB6AD8">
      <w:pPr>
        <w:rPr>
          <w:u w:val="single"/>
        </w:rPr>
      </w:pPr>
    </w:p>
    <w:p w14:paraId="33186B63" w14:textId="77777777" w:rsidR="008F63E8" w:rsidRPr="00F129C1" w:rsidRDefault="008F63E8" w:rsidP="008F63E8">
      <w:pPr>
        <w:pStyle w:val="Heading4"/>
        <w:rPr>
          <w:rFonts w:cs="Times New Roman"/>
        </w:rPr>
      </w:pPr>
      <w:r w:rsidRPr="00F129C1">
        <w:rPr>
          <w:rFonts w:cs="Times New Roman"/>
        </w:rPr>
        <w:t>Public supports DACA reform – plan paints Trump and GOP as resolving the crisis</w:t>
      </w:r>
    </w:p>
    <w:p w14:paraId="4ADC7E78" w14:textId="0652EFED" w:rsidR="008F63E8" w:rsidRPr="00F129C1" w:rsidRDefault="008F63E8" w:rsidP="008F63E8">
      <w:pPr>
        <w:rPr>
          <w:b/>
          <w:sz w:val="26"/>
          <w:szCs w:val="26"/>
        </w:rPr>
      </w:pPr>
      <w:r w:rsidRPr="00F129C1">
        <w:rPr>
          <w:b/>
          <w:sz w:val="26"/>
          <w:szCs w:val="26"/>
        </w:rPr>
        <w:t>Barry-Jester, FiveThirtyEight, reporter, 7-12</w:t>
      </w:r>
      <w:r w:rsidR="003F3047" w:rsidRPr="00F129C1">
        <w:rPr>
          <w:b/>
          <w:sz w:val="26"/>
          <w:szCs w:val="26"/>
        </w:rPr>
        <w:t>-18</w:t>
      </w:r>
    </w:p>
    <w:p w14:paraId="07ECA2B4" w14:textId="6F9C440B" w:rsidR="008F63E8" w:rsidRPr="00F129C1" w:rsidRDefault="008F63E8" w:rsidP="008F63E8">
      <w:r w:rsidRPr="00F129C1">
        <w:lastRenderedPageBreak/>
        <w:t>(Anna Maria, 7-12</w:t>
      </w:r>
      <w:r w:rsidR="003F3047" w:rsidRPr="00F129C1">
        <w:t>-18</w:t>
      </w:r>
      <w:r w:rsidRPr="00F129C1">
        <w:t xml:space="preserve">, FiveThirtyEight, “DACA Remains In Jeopardy, But Thousands Of People Are Still Enrolling”, </w:t>
      </w:r>
      <w:hyperlink r:id="rId53" w:history="1">
        <w:r w:rsidRPr="00F129C1">
          <w:rPr>
            <w:rStyle w:val="Hyperlink"/>
          </w:rPr>
          <w:t>https://fivethirtyeight.com/features/daca-remains-in-jeopardy-but-thousands-of-people-are-still-enrolling/</w:t>
        </w:r>
      </w:hyperlink>
      <w:r w:rsidRPr="00F129C1">
        <w:t>, accessed 7/12/18, GDI-JG)</w:t>
      </w:r>
    </w:p>
    <w:p w14:paraId="58EB45AB" w14:textId="77777777" w:rsidR="00947300" w:rsidRPr="00F129C1" w:rsidRDefault="00947300" w:rsidP="008F63E8"/>
    <w:p w14:paraId="1C2A9674" w14:textId="77777777" w:rsidR="008F63E8" w:rsidRPr="00F129C1" w:rsidRDefault="008F63E8" w:rsidP="008F63E8">
      <w:r w:rsidRPr="00F129C1">
        <w:rPr>
          <w:rStyle w:val="StyleUnderline"/>
        </w:rPr>
        <w:t xml:space="preserve">Since 2012, DACA has provided a work permit and protection from deportation for </w:t>
      </w:r>
      <w:r w:rsidRPr="00F129C1">
        <w:t>certain</w:t>
      </w:r>
      <w:r w:rsidRPr="00F129C1">
        <w:rPr>
          <w:rStyle w:val="StyleUnderline"/>
        </w:rPr>
        <w:t xml:space="preserve"> people </w:t>
      </w:r>
      <w:r w:rsidRPr="00F129C1">
        <w:t>who were</w:t>
      </w:r>
      <w:r w:rsidRPr="00F129C1">
        <w:rPr>
          <w:rStyle w:val="StyleUnderline"/>
        </w:rPr>
        <w:t xml:space="preserve"> brought to the U.S. illegally as children.</w:t>
      </w:r>
      <w:r w:rsidRPr="00F129C1">
        <w:t xml:space="preserve"> </w:t>
      </w:r>
      <w:r w:rsidRPr="00F129C1">
        <w:rPr>
          <w:rStyle w:val="Emphasis"/>
        </w:rPr>
        <w:t>But</w:t>
      </w:r>
      <w:r w:rsidRPr="00F129C1">
        <w:t xml:space="preserve"> in September of 2017, </w:t>
      </w:r>
      <w:r w:rsidRPr="00F129C1">
        <w:rPr>
          <w:rStyle w:val="Emphasis"/>
        </w:rPr>
        <w:t>the Trump administration announced that it would end the program</w:t>
      </w:r>
      <w:r w:rsidRPr="00F129C1">
        <w:t>. By January, an injunction had required that the administration keep renewing the status of those already in the program. In April, a federal judge told the government it had to continue accepting new applications.</w:t>
      </w:r>
    </w:p>
    <w:p w14:paraId="28DAA96C" w14:textId="77777777" w:rsidR="008F63E8" w:rsidRPr="00F129C1" w:rsidRDefault="008F63E8" w:rsidP="008F63E8">
      <w:r w:rsidRPr="00F129C1">
        <w:rPr>
          <w:rStyle w:val="StyleUnderline"/>
        </w:rPr>
        <w:t>From January through the end of June, more than 16,600 new people were accepted into the program</w:t>
      </w:r>
      <w:r w:rsidRPr="00F129C1">
        <w:t>, according to data released last week to a federal court by the Department of Homeland Security. Another 117,400 renewed their status for another two years.</w:t>
      </w:r>
    </w:p>
    <w:p w14:paraId="67A2606F" w14:textId="77777777" w:rsidR="008F63E8" w:rsidRPr="00F129C1" w:rsidRDefault="008F63E8" w:rsidP="008F63E8">
      <w:r w:rsidRPr="00F129C1">
        <w:rPr>
          <w:rStyle w:val="StyleUnderline"/>
        </w:rPr>
        <w:t>More than 820,000 people have been granted DACA status since</w:t>
      </w:r>
      <w:r w:rsidRPr="00F129C1">
        <w:t xml:space="preserve"> the program began in </w:t>
      </w:r>
      <w:r w:rsidRPr="00F129C1">
        <w:rPr>
          <w:rStyle w:val="StyleUnderline"/>
        </w:rPr>
        <w:t>2012, and approximately 700,000 are currently participating. That’s about half of the number it could be</w:t>
      </w:r>
      <w:r w:rsidRPr="00F129C1">
        <w:t>, according to estimates of who’s eligible.</w:t>
      </w:r>
    </w:p>
    <w:p w14:paraId="5B5A781C" w14:textId="77777777" w:rsidR="008F63E8" w:rsidRPr="00F129C1" w:rsidRDefault="008F63E8" w:rsidP="008F63E8">
      <w:r w:rsidRPr="00F129C1">
        <w:t>The vast majority of those who are currently in the program, 80 percent of all recipients, are from Mexico. The next-largest group comes from El Salvador, Guatemala and Honduras, totaling just 9 percent. More than a quarter are residents of California, and another 16 percent live in Texas.</w:t>
      </w:r>
    </w:p>
    <w:p w14:paraId="38BEB8B1" w14:textId="77777777" w:rsidR="008F63E8" w:rsidRPr="00F129C1" w:rsidRDefault="008F63E8" w:rsidP="008F63E8">
      <w:r w:rsidRPr="00F129C1">
        <w:rPr>
          <w:rStyle w:val="StyleUnderline"/>
        </w:rPr>
        <w:t>Despite the political and legal debate over</w:t>
      </w:r>
      <w:r w:rsidRPr="00F129C1">
        <w:t xml:space="preserve"> the </w:t>
      </w:r>
      <w:r w:rsidRPr="00F129C1">
        <w:rPr>
          <w:rStyle w:val="StyleUnderline"/>
        </w:rPr>
        <w:t>DACA</w:t>
      </w:r>
      <w:r w:rsidRPr="00F129C1">
        <w:t xml:space="preserve"> program, </w:t>
      </w:r>
      <w:r w:rsidRPr="00F129C1">
        <w:rPr>
          <w:rStyle w:val="Emphasis"/>
        </w:rPr>
        <w:t>the public broadly supports protections for this group.</w:t>
      </w:r>
      <w:r w:rsidRPr="00F129C1">
        <w:t xml:space="preserve"> Polls consistently show that </w:t>
      </w:r>
      <w:r w:rsidRPr="00F129C1">
        <w:rPr>
          <w:rStyle w:val="StyleUnderline"/>
        </w:rPr>
        <w:t>a majority of people in the U.S. support continuing the program and believe there should be a pathway to citizenship</w:t>
      </w:r>
      <w:r w:rsidRPr="00F129C1">
        <w:t xml:space="preserve"> for people who were brought to the U.S. illegally as children.</w:t>
      </w:r>
    </w:p>
    <w:p w14:paraId="07C03512" w14:textId="54DC8BB5" w:rsidR="008F63E8" w:rsidRPr="00F129C1" w:rsidRDefault="008F63E8" w:rsidP="008F63E8">
      <w:r w:rsidRPr="00F129C1">
        <w:rPr>
          <w:rStyle w:val="Emphasis"/>
        </w:rPr>
        <w:t>Trump himself has expressed support for a pathway to citizenship for some people, even as he cancelled the program</w:t>
      </w:r>
      <w:r w:rsidRPr="00F129C1">
        <w:t xml:space="preserve"> and instructed Congress to replace it by a deadline that has since come and gone.</w:t>
      </w:r>
    </w:p>
    <w:p w14:paraId="2BE88FBF" w14:textId="77777777" w:rsidR="00947300" w:rsidRPr="00F129C1" w:rsidRDefault="00947300" w:rsidP="008F63E8"/>
    <w:p w14:paraId="4C7204B3" w14:textId="13DF68EF" w:rsidR="00AC2FD2" w:rsidRPr="00F129C1" w:rsidRDefault="00AC2FD2" w:rsidP="0096402A">
      <w:pPr>
        <w:pStyle w:val="Heading3"/>
        <w:rPr>
          <w:rFonts w:cs="Times New Roman"/>
        </w:rPr>
      </w:pPr>
      <w:bookmarkStart w:id="45" w:name="_Toc519436447"/>
      <w:r w:rsidRPr="00F129C1">
        <w:rPr>
          <w:rFonts w:cs="Times New Roman"/>
        </w:rPr>
        <w:lastRenderedPageBreak/>
        <w:t>Detention Centers</w:t>
      </w:r>
      <w:bookmarkEnd w:id="45"/>
    </w:p>
    <w:p w14:paraId="7CC9446E" w14:textId="77777777" w:rsidR="00947300" w:rsidRPr="00F129C1" w:rsidRDefault="00947300" w:rsidP="00947300"/>
    <w:p w14:paraId="2C5FE99D" w14:textId="77777777" w:rsidR="00C73937" w:rsidRPr="00F129C1" w:rsidRDefault="00C73937" w:rsidP="00C73937">
      <w:pPr>
        <w:pStyle w:val="Heading4"/>
        <w:rPr>
          <w:rFonts w:cs="Times New Roman"/>
        </w:rPr>
      </w:pPr>
      <w:r w:rsidRPr="00F129C1">
        <w:rPr>
          <w:rFonts w:cs="Times New Roman"/>
        </w:rPr>
        <w:t>Dems messaging depends on harsh GOP immigration policy – plan gives GOP the resolution they want</w:t>
      </w:r>
    </w:p>
    <w:p w14:paraId="7691FB75" w14:textId="0B39A73D" w:rsidR="00C73937" w:rsidRPr="00F129C1" w:rsidRDefault="00C73937" w:rsidP="00C73937">
      <w:pPr>
        <w:rPr>
          <w:b/>
          <w:sz w:val="26"/>
          <w:szCs w:val="26"/>
        </w:rPr>
      </w:pPr>
      <w:r w:rsidRPr="00F129C1">
        <w:rPr>
          <w:b/>
          <w:sz w:val="26"/>
          <w:szCs w:val="26"/>
        </w:rPr>
        <w:t>Mai-Duc, Los Angeles Times, writer, 6-24</w:t>
      </w:r>
      <w:r w:rsidR="003F3047" w:rsidRPr="00F129C1">
        <w:rPr>
          <w:b/>
          <w:sz w:val="26"/>
          <w:szCs w:val="26"/>
        </w:rPr>
        <w:t>-18</w:t>
      </w:r>
    </w:p>
    <w:p w14:paraId="5968A606" w14:textId="50532539" w:rsidR="00C73937" w:rsidRPr="00F129C1" w:rsidRDefault="00C73937" w:rsidP="00C73937">
      <w:r w:rsidRPr="00F129C1">
        <w:t>(Christine, 6-24</w:t>
      </w:r>
      <w:r w:rsidR="003F3047" w:rsidRPr="00F129C1">
        <w:t>-18</w:t>
      </w:r>
      <w:r w:rsidRPr="00F129C1">
        <w:t>, Los Angeles Times, “ESSENTIAL POLITICS; Trump's hard line may put GOP in tight spot; Immigration agenda is a likely obstacle in California races.”, accessed via JCP LexisNexis, accessed 7/9/18, GDI-JG)</w:t>
      </w:r>
    </w:p>
    <w:p w14:paraId="20C7DFE3" w14:textId="77777777" w:rsidR="00947300" w:rsidRPr="00F129C1" w:rsidRDefault="00947300" w:rsidP="00C73937"/>
    <w:p w14:paraId="1EB60B06" w14:textId="77777777" w:rsidR="00C73937" w:rsidRPr="00F129C1" w:rsidRDefault="00C73937" w:rsidP="00C73937">
      <w:r w:rsidRPr="00F129C1">
        <w:t xml:space="preserve">Less than a day later, </w:t>
      </w:r>
      <w:r w:rsidRPr="00F129C1">
        <w:rPr>
          <w:rStyle w:val="StyleUnderline"/>
        </w:rPr>
        <w:t>Walters felt the need to pivot to</w:t>
      </w:r>
      <w:r w:rsidRPr="00F129C1">
        <w:t xml:space="preserve"> President </w:t>
      </w:r>
      <w:r w:rsidRPr="00F129C1">
        <w:rPr>
          <w:rStyle w:val="StyleUnderline"/>
        </w:rPr>
        <w:t>Trump's crisis du jour: Audio of wailing children and photos of kids in detention shelters had sparked bipartisan outrage</w:t>
      </w:r>
      <w:r w:rsidRPr="00F129C1">
        <w:t xml:space="preserve"> over Trump's policy of separating migrant children from parents arrested for crossing the border illegally.</w:t>
      </w:r>
    </w:p>
    <w:p w14:paraId="48D1ACA9" w14:textId="77777777" w:rsidR="00C73937" w:rsidRPr="00F129C1" w:rsidRDefault="00C73937" w:rsidP="00C73937">
      <w:r w:rsidRPr="00F129C1">
        <w:t>"As a mother, I strongly oppose the separation of children from their parents at the border," Walters posted on Twitter.</w:t>
      </w:r>
    </w:p>
    <w:p w14:paraId="2ED9B42D" w14:textId="77777777" w:rsidR="00C73937" w:rsidRPr="00F129C1" w:rsidRDefault="00C73937" w:rsidP="00C73937">
      <w:pPr>
        <w:rPr>
          <w:rStyle w:val="StyleUnderline"/>
        </w:rPr>
      </w:pPr>
      <w:r w:rsidRPr="00F129C1">
        <w:t xml:space="preserve">Trump changed his mind Wednesday with an executive order. </w:t>
      </w:r>
      <w:r w:rsidRPr="00F129C1">
        <w:rPr>
          <w:rStyle w:val="StyleUnderline"/>
        </w:rPr>
        <w:t>But reuniting thousands of children with their parents could be a months-long saga, and Trump's new policy -- detaining families together -- is problematic legally and politically.</w:t>
      </w:r>
    </w:p>
    <w:p w14:paraId="70E1E196" w14:textId="77777777" w:rsidR="00C73937" w:rsidRPr="00F129C1" w:rsidRDefault="00C73937" w:rsidP="00C73937">
      <w:r w:rsidRPr="00F129C1">
        <w:rPr>
          <w:rStyle w:val="StyleUnderline"/>
        </w:rPr>
        <w:t xml:space="preserve">As Trump signals he's unlikely to back off an immigration agenda designed to whip up support with his base, </w:t>
      </w:r>
      <w:r w:rsidRPr="00F129C1">
        <w:rPr>
          <w:rStyle w:val="Emphasis"/>
        </w:rPr>
        <w:t>he's creating more obstacles for vulnerable GOP members like</w:t>
      </w:r>
      <w:r w:rsidRPr="00F129C1">
        <w:t xml:space="preserve"> </w:t>
      </w:r>
      <w:r w:rsidRPr="00F129C1">
        <w:rPr>
          <w:rStyle w:val="Emphasis"/>
        </w:rPr>
        <w:t>Walters who must win over wavering coastal suburbanites and Latino-heavy farm towns</w:t>
      </w:r>
      <w:r w:rsidRPr="00F129C1">
        <w:t xml:space="preserve"> while avoiding attacks from Democratic opponents.</w:t>
      </w:r>
    </w:p>
    <w:p w14:paraId="24981D06" w14:textId="77777777" w:rsidR="00C73937" w:rsidRPr="00F129C1" w:rsidRDefault="00C73937" w:rsidP="00C73937">
      <w:r w:rsidRPr="00F129C1">
        <w:t>Until recently, it seemed most candidates from both parties were content to concentrate on "kitchen table" economic issues this year -- Republicans on the effects of Trump's tax cut package and Democrats on GOP votes to repeal the Affordable Care Act.</w:t>
      </w:r>
    </w:p>
    <w:p w14:paraId="7A9E2773" w14:textId="77777777" w:rsidR="00C73937" w:rsidRPr="00F129C1" w:rsidRDefault="00C73937" w:rsidP="00C73937">
      <w:r w:rsidRPr="00F129C1">
        <w:t xml:space="preserve">But </w:t>
      </w:r>
      <w:r w:rsidRPr="00F129C1">
        <w:rPr>
          <w:rStyle w:val="StyleUnderline"/>
        </w:rPr>
        <w:t>even before the latest crisis bloomed, voters were paying attention to immigration</w:t>
      </w:r>
      <w:r w:rsidRPr="00F129C1">
        <w:t xml:space="preserve">. </w:t>
      </w:r>
      <w:r w:rsidRPr="00F129C1">
        <w:rPr>
          <w:rStyle w:val="StyleUnderline"/>
        </w:rPr>
        <w:t xml:space="preserve">In </w:t>
      </w:r>
      <w:r w:rsidRPr="00F129C1">
        <w:t>a May</w:t>
      </w:r>
      <w:r w:rsidRPr="00F129C1">
        <w:rPr>
          <w:rStyle w:val="StyleUnderline"/>
        </w:rPr>
        <w:t xml:space="preserve"> poll</w:t>
      </w:r>
      <w:r w:rsidRPr="00F129C1">
        <w:t xml:space="preserve"> </w:t>
      </w:r>
      <w:r w:rsidRPr="00F129C1">
        <w:rPr>
          <w:rStyle w:val="StyleUnderline"/>
        </w:rPr>
        <w:t>by the Public Policy Institute of California, more of the state's likely voters -- 19% -- identified immigration as a top concern over jobs and the economy, which 15% mentioned</w:t>
      </w:r>
      <w:r w:rsidRPr="00F129C1">
        <w:t>. That's a switch from May 2017, when the economy got top billing.</w:t>
      </w:r>
    </w:p>
    <w:p w14:paraId="205C506E" w14:textId="77777777" w:rsidR="00C73937" w:rsidRPr="00F129C1" w:rsidRDefault="00C73937" w:rsidP="00C73937">
      <w:r w:rsidRPr="00F129C1">
        <w:rPr>
          <w:rStyle w:val="StyleUnderline"/>
        </w:rPr>
        <w:t>The issue has vexed both parties for decades</w:t>
      </w:r>
      <w:r w:rsidRPr="00F129C1">
        <w:t>,</w:t>
      </w:r>
      <w:r w:rsidRPr="00F129C1">
        <w:rPr>
          <w:rStyle w:val="StyleUnderline"/>
        </w:rPr>
        <w:t xml:space="preserve"> but it hasn't often become a central issue in national congressional elections. </w:t>
      </w:r>
      <w:r w:rsidRPr="00F129C1">
        <w:t>But Trump's hard-line rhetoric in 2016 drew new voters to the Republican Party and helped him win.</w:t>
      </w:r>
    </w:p>
    <w:p w14:paraId="108643F0" w14:textId="77777777" w:rsidR="00C73937" w:rsidRPr="00F129C1" w:rsidRDefault="00C73937" w:rsidP="00C73937">
      <w:r w:rsidRPr="00F129C1">
        <w:t>"He keeps coming back to it and keeps coming back to it very forcefully," said Roberto Suro, a professor of public policy at USC.</w:t>
      </w:r>
    </w:p>
    <w:p w14:paraId="09E8F59A" w14:textId="77777777" w:rsidR="00C73937" w:rsidRPr="00F129C1" w:rsidRDefault="00C73937" w:rsidP="00C73937">
      <w:pPr>
        <w:rPr>
          <w:rStyle w:val="StyleUnderline"/>
        </w:rPr>
      </w:pPr>
      <w:r w:rsidRPr="00F129C1">
        <w:rPr>
          <w:rStyle w:val="StyleUnderline"/>
        </w:rPr>
        <w:t>That's created headaches for House members</w:t>
      </w:r>
      <w:r w:rsidRPr="00F129C1">
        <w:t xml:space="preserve"> such as Rep. Jeff Denham (R-Turlock), who's tried for years to make progress on immigration reform. </w:t>
      </w:r>
      <w:r w:rsidRPr="00F129C1">
        <w:rPr>
          <w:rStyle w:val="StyleUnderline"/>
        </w:rPr>
        <w:t>It's a matter of survival for Denham, who represents a district where Hillary Clinton won in 2016, Democrats hold a slight advantage in voter registration and Latinos make up nearly 30% of the electorate.</w:t>
      </w:r>
    </w:p>
    <w:p w14:paraId="4922DD40" w14:textId="77777777" w:rsidR="00C73937" w:rsidRPr="00F129C1" w:rsidRDefault="00C73937" w:rsidP="00C73937">
      <w:r w:rsidRPr="00F129C1">
        <w:lastRenderedPageBreak/>
        <w:t xml:space="preserve">A couple of weeks ago, </w:t>
      </w:r>
      <w:r w:rsidRPr="00F129C1">
        <w:rPr>
          <w:rStyle w:val="StyleUnderline"/>
        </w:rPr>
        <w:t>Denham dropped a risky effort to force a series of votes on immigration bills, one of which would have provided a path to citizenship for "Dreamers"</w:t>
      </w:r>
      <w:r w:rsidRPr="00F129C1">
        <w:t xml:space="preserve"> brought to the U.S. as children, </w:t>
      </w:r>
      <w:r w:rsidRPr="00F129C1">
        <w:rPr>
          <w:rStyle w:val="StyleUnderline"/>
        </w:rPr>
        <w:t>and instead signed onto a bill crafted exclusively by Republicans.</w:t>
      </w:r>
      <w:r w:rsidRPr="00F129C1">
        <w:t xml:space="preserve"> He was selling that package hard when the controversy over family separation exploded.</w:t>
      </w:r>
    </w:p>
    <w:p w14:paraId="598EC4F4" w14:textId="77777777" w:rsidR="00C73937" w:rsidRPr="00F129C1" w:rsidRDefault="00C73937" w:rsidP="00C73937">
      <w:r w:rsidRPr="00F129C1">
        <w:t xml:space="preserve">"Not only is this current policy unacceptable, but </w:t>
      </w:r>
      <w:r w:rsidRPr="00F129C1">
        <w:rPr>
          <w:rStyle w:val="Emphasis"/>
        </w:rPr>
        <w:t>the optics of pulling kids away from their parents is horrible for any party,</w:t>
      </w:r>
      <w:r w:rsidRPr="00F129C1">
        <w:t>" he told CNN, stopping short of criticizing the president.</w:t>
      </w:r>
    </w:p>
    <w:p w14:paraId="5526A346" w14:textId="77777777" w:rsidR="00C73937" w:rsidRPr="00F129C1" w:rsidRDefault="00C73937" w:rsidP="00C73937">
      <w:r w:rsidRPr="00F129C1">
        <w:rPr>
          <w:rStyle w:val="StyleUnderline"/>
        </w:rPr>
        <w:t>His opponent, Democrat</w:t>
      </w:r>
      <w:r w:rsidRPr="00F129C1">
        <w:t xml:space="preserve"> Josh </w:t>
      </w:r>
      <w:r w:rsidRPr="00F129C1">
        <w:rPr>
          <w:rStyle w:val="StyleUnderline"/>
        </w:rPr>
        <w:t>Harder, seized on the issue</w:t>
      </w:r>
      <w:r w:rsidRPr="00F129C1">
        <w:t>. "Every person in our district who sees a kid being separated from their parents, who sees some of the horrific things that are happening, that's pretty motivating," Harder said in an interview. His campaign plans to continue hammering Denham on what he calls "hot air and press releases."</w:t>
      </w:r>
    </w:p>
    <w:p w14:paraId="46529E14" w14:textId="77777777" w:rsidR="00C73937" w:rsidRPr="00F129C1" w:rsidRDefault="00C73937" w:rsidP="00C73937">
      <w:r w:rsidRPr="00F129C1">
        <w:t>In an interview, Denham criticized Harder for his thin record as a voter in the district and said Democrats could have stopped the family separations permanently by supporting his bill, which would direct the government to detain families together and contains provisions that Democrats have called non-starters.</w:t>
      </w:r>
    </w:p>
    <w:p w14:paraId="4D2B1ADF" w14:textId="2EE4DBB0" w:rsidR="00AC2FD2" w:rsidRPr="00F129C1" w:rsidRDefault="00C73937" w:rsidP="00AC2FD2">
      <w:pPr>
        <w:rPr>
          <w:rStyle w:val="StyleUnderline"/>
        </w:rPr>
      </w:pPr>
      <w:r w:rsidRPr="00F129C1">
        <w:rPr>
          <w:rStyle w:val="StyleUnderline"/>
        </w:rPr>
        <w:t>Denham's chances on that bill are looking even grimmer after House leaders delayed a vote on it and Trump tweeted Friday that lawmakers should "stop wasting their time" until after the November election.</w:t>
      </w:r>
    </w:p>
    <w:p w14:paraId="1CCCA8B6" w14:textId="77777777" w:rsidR="00947300" w:rsidRPr="00F129C1" w:rsidRDefault="00947300" w:rsidP="00AC2FD2">
      <w:pPr>
        <w:rPr>
          <w:u w:val="single"/>
        </w:rPr>
      </w:pPr>
    </w:p>
    <w:p w14:paraId="4D36BF37" w14:textId="72710350" w:rsidR="00267FE2" w:rsidRPr="00F129C1" w:rsidRDefault="00267FE2" w:rsidP="0096402A">
      <w:pPr>
        <w:pStyle w:val="Heading3"/>
        <w:rPr>
          <w:rFonts w:cs="Times New Roman"/>
        </w:rPr>
      </w:pPr>
      <w:bookmarkStart w:id="46" w:name="_Toc519436448"/>
      <w:r w:rsidRPr="00F129C1">
        <w:rPr>
          <w:rFonts w:cs="Times New Roman"/>
        </w:rPr>
        <w:lastRenderedPageBreak/>
        <w:t>EB-5</w:t>
      </w:r>
      <w:bookmarkEnd w:id="46"/>
    </w:p>
    <w:p w14:paraId="749912EA" w14:textId="77777777" w:rsidR="00947300" w:rsidRPr="00F129C1" w:rsidRDefault="00947300" w:rsidP="00947300"/>
    <w:p w14:paraId="55B79E35" w14:textId="77777777" w:rsidR="00267FE2" w:rsidRPr="00F129C1" w:rsidRDefault="00267FE2" w:rsidP="00267FE2">
      <w:pPr>
        <w:pStyle w:val="Heading4"/>
        <w:rPr>
          <w:rFonts w:cs="Times New Roman"/>
        </w:rPr>
      </w:pPr>
      <w:r w:rsidRPr="00F129C1">
        <w:rPr>
          <w:rFonts w:cs="Times New Roman"/>
        </w:rPr>
        <w:t>EB5 reform would allow Trump to please his constituents – the plan would be a GOP win</w:t>
      </w:r>
    </w:p>
    <w:p w14:paraId="003D35BE" w14:textId="77777777" w:rsidR="00267FE2" w:rsidRPr="00F129C1" w:rsidRDefault="00267FE2" w:rsidP="00267FE2">
      <w:pPr>
        <w:rPr>
          <w:b/>
          <w:sz w:val="26"/>
          <w:szCs w:val="26"/>
        </w:rPr>
      </w:pPr>
      <w:r w:rsidRPr="00F129C1">
        <w:rPr>
          <w:b/>
          <w:sz w:val="26"/>
          <w:szCs w:val="26"/>
        </w:rPr>
        <w:t>Rojas, Immigration and Emerging Communities Reporter, KPCC, 2016</w:t>
      </w:r>
    </w:p>
    <w:p w14:paraId="47436F5F" w14:textId="2F7788C7" w:rsidR="00267FE2" w:rsidRPr="00F129C1" w:rsidRDefault="00267FE2" w:rsidP="00267FE2">
      <w:r w:rsidRPr="00F129C1">
        <w:t xml:space="preserve">(Leslie Berestein, 12-30-2016, KPCC, “Will Trump take on the controversial EB-5 visa program?”, </w:t>
      </w:r>
      <w:hyperlink r:id="rId54" w:history="1">
        <w:r w:rsidRPr="00F129C1">
          <w:rPr>
            <w:rStyle w:val="Hyperlink"/>
          </w:rPr>
          <w:t>http://www.scpr.org/news/2016/12/30/67697/will-trump-take-on-the-controversial-eb-5-visa-pro/</w:t>
        </w:r>
      </w:hyperlink>
      <w:r w:rsidRPr="00F129C1">
        <w:t>, accessed 7/12/18, GDI-JG)</w:t>
      </w:r>
    </w:p>
    <w:p w14:paraId="17C7182E" w14:textId="77777777" w:rsidR="00947300" w:rsidRPr="00F129C1" w:rsidRDefault="00947300" w:rsidP="00267FE2"/>
    <w:p w14:paraId="119EBA89" w14:textId="77777777" w:rsidR="00EA7ED6" w:rsidRPr="00F129C1" w:rsidRDefault="00267FE2" w:rsidP="00267FE2">
      <w:r w:rsidRPr="00F129C1">
        <w:t xml:space="preserve">By that time, the Trump administration will have settled into the White House. </w:t>
      </w:r>
      <w:r w:rsidRPr="00F129C1">
        <w:rPr>
          <w:rStyle w:val="StyleUnderline"/>
        </w:rPr>
        <w:t xml:space="preserve">Trump has not indicated </w:t>
      </w:r>
      <w:r w:rsidRPr="00F129C1">
        <w:t xml:space="preserve">whether he has </w:t>
      </w:r>
      <w:r w:rsidRPr="00F129C1">
        <w:rPr>
          <w:rStyle w:val="StyleUnderline"/>
        </w:rPr>
        <w:t>plans for EB-5</w:t>
      </w:r>
      <w:r w:rsidRPr="00F129C1">
        <w:t>. A California Trump spokesman reached Friday had no details.</w:t>
      </w:r>
    </w:p>
    <w:p w14:paraId="08FD6C08" w14:textId="17256BA1" w:rsidR="00267FE2" w:rsidRPr="00F129C1" w:rsidRDefault="00267FE2" w:rsidP="00267FE2">
      <w:pPr>
        <w:rPr>
          <w:rStyle w:val="StyleUnderline"/>
        </w:rPr>
      </w:pPr>
      <w:r w:rsidRPr="00F129C1">
        <w:rPr>
          <w:rStyle w:val="StyleUnderline"/>
        </w:rPr>
        <w:t>Experts don't anticipate that Trump</w:t>
      </w:r>
      <w:r w:rsidRPr="00F129C1">
        <w:t xml:space="preserve">, a real estate developer, </w:t>
      </w:r>
      <w:r w:rsidRPr="00F129C1">
        <w:rPr>
          <w:rStyle w:val="StyleUnderline"/>
        </w:rPr>
        <w:t>will be keen on pushing many changes to EB-5, in spite of his tough stances on immigration.</w:t>
      </w:r>
    </w:p>
    <w:p w14:paraId="7D261B56" w14:textId="77777777" w:rsidR="00267FE2" w:rsidRPr="00F129C1" w:rsidRDefault="00267FE2" w:rsidP="00267FE2">
      <w:r w:rsidRPr="00F129C1">
        <w:rPr>
          <w:rStyle w:val="StyleUnderline"/>
        </w:rPr>
        <w:t>This kind of adventurous capitalism</w:t>
      </w:r>
      <w:r w:rsidRPr="00F129C1">
        <w:t xml:space="preserve">, shall we say, </w:t>
      </w:r>
      <w:r w:rsidRPr="00F129C1">
        <w:rPr>
          <w:rStyle w:val="StyleUnderline"/>
        </w:rPr>
        <w:t>is the sort of thing he likes to do</w:t>
      </w:r>
      <w:r w:rsidRPr="00F129C1">
        <w:t>, and is probably unlikely to change," said EB-5 critic David North with the Center for Immigration Studies, a Washington, D.C. think tank that favors stricter immigration policies.</w:t>
      </w:r>
    </w:p>
    <w:p w14:paraId="39F3B2EF" w14:textId="77777777" w:rsidR="00267FE2" w:rsidRPr="00F129C1" w:rsidRDefault="00267FE2" w:rsidP="00267FE2">
      <w:pPr>
        <w:rPr>
          <w:rStyle w:val="Emphasis"/>
        </w:rPr>
      </w:pPr>
      <w:r w:rsidRPr="00F129C1">
        <w:t>Trump-branded projects have benefited from EB-5 dollars. In addition, North said, "</w:t>
      </w:r>
      <w:r w:rsidRPr="00F129C1">
        <w:rPr>
          <w:rStyle w:val="StyleUnderline"/>
        </w:rPr>
        <w:t xml:space="preserve">people who are his peers, real estate developers in New York, have been the principal recipients of this, </w:t>
      </w:r>
      <w:r w:rsidRPr="00F129C1">
        <w:rPr>
          <w:rStyle w:val="Emphasis"/>
        </w:rPr>
        <w:t>so the pressures on him from people he knows and thinks well of will be heavy."</w:t>
      </w:r>
    </w:p>
    <w:p w14:paraId="30A032C4" w14:textId="77777777" w:rsidR="00EA7ED6" w:rsidRPr="00F129C1" w:rsidRDefault="00267FE2" w:rsidP="00267FE2">
      <w:r w:rsidRPr="00F129C1">
        <w:t>Louis DeSipio, a political scientist at UC Irvine, said the Trump administration is likely to look favorably on this aspect of immigration policy.</w:t>
      </w:r>
    </w:p>
    <w:p w14:paraId="6AC2F29B" w14:textId="1166D258" w:rsidR="00267FE2" w:rsidRPr="00F129C1" w:rsidRDefault="00267FE2" w:rsidP="00267FE2">
      <w:r w:rsidRPr="00F129C1">
        <w:t>"</w:t>
      </w:r>
      <w:r w:rsidRPr="00F129C1">
        <w:rPr>
          <w:rStyle w:val="StyleUnderline"/>
        </w:rPr>
        <w:t>I would imagine</w:t>
      </w:r>
      <w:r w:rsidRPr="00F129C1">
        <w:t xml:space="preserve">, despite his angry rhetoric about immigrants and immigration, </w:t>
      </w:r>
      <w:r w:rsidRPr="00F129C1">
        <w:rPr>
          <w:rStyle w:val="StyleUnderline"/>
        </w:rPr>
        <w:t>that we would see a protection of EB-5 and maybe even an expansion</w:t>
      </w:r>
      <w:r w:rsidRPr="00F129C1">
        <w:t>," DeSipio said, "and he would argue that an expansion would lead to economic development."</w:t>
      </w:r>
    </w:p>
    <w:p w14:paraId="53E20617" w14:textId="77777777" w:rsidR="00267FE2" w:rsidRPr="00F129C1" w:rsidRDefault="00267FE2" w:rsidP="00267FE2">
      <w:r w:rsidRPr="00F129C1">
        <w:rPr>
          <w:rStyle w:val="StyleUnderline"/>
        </w:rPr>
        <w:t>There is optimism in investor circles that the odds will be in favor of EB-5,</w:t>
      </w:r>
      <w:r w:rsidRPr="00F129C1">
        <w:t xml:space="preserve"> said Howard Ting, vice-president of YK America, an El Monte-based real estate developer that builds retail projects.</w:t>
      </w:r>
    </w:p>
    <w:p w14:paraId="21107BC5" w14:textId="77777777" w:rsidR="00267FE2" w:rsidRPr="00F129C1" w:rsidRDefault="00267FE2" w:rsidP="00267FE2">
      <w:r w:rsidRPr="00F129C1">
        <w:t>"My personal opinion is that he's pro-EB-5," he said. "The reason why is that he's a businessman, everybody knows that. EB-5 creates jobs."</w:t>
      </w:r>
    </w:p>
    <w:p w14:paraId="48527666" w14:textId="4BF7670A" w:rsidR="00267FE2" w:rsidRPr="00F129C1" w:rsidRDefault="00267FE2" w:rsidP="00267FE2">
      <w:pPr>
        <w:rPr>
          <w:rStyle w:val="StyleUnderline"/>
        </w:rPr>
      </w:pPr>
      <w:r w:rsidRPr="00F129C1">
        <w:t xml:space="preserve">Ting believes </w:t>
      </w:r>
      <w:r w:rsidRPr="00F129C1">
        <w:rPr>
          <w:rStyle w:val="StyleUnderline"/>
        </w:rPr>
        <w:t>some proposed reforms may still come to pass</w:t>
      </w:r>
      <w:r w:rsidRPr="00F129C1">
        <w:t xml:space="preserve">, however, </w:t>
      </w:r>
      <w:r w:rsidRPr="00F129C1">
        <w:rPr>
          <w:rStyle w:val="StyleUnderline"/>
        </w:rPr>
        <w:t>including raising the minimum EB-5 investment from $500,000 to $800,000.</w:t>
      </w:r>
    </w:p>
    <w:p w14:paraId="6D38CBAA" w14:textId="77777777" w:rsidR="00947300" w:rsidRPr="00F129C1" w:rsidRDefault="00947300" w:rsidP="00267FE2"/>
    <w:p w14:paraId="5F817CA4" w14:textId="36EA1B37" w:rsidR="0096402A" w:rsidRPr="00F129C1" w:rsidRDefault="0096402A" w:rsidP="0096402A">
      <w:pPr>
        <w:pStyle w:val="Heading3"/>
        <w:rPr>
          <w:rFonts w:cs="Times New Roman"/>
        </w:rPr>
      </w:pPr>
      <w:bookmarkStart w:id="47" w:name="_Toc519436449"/>
      <w:r w:rsidRPr="00F129C1">
        <w:rPr>
          <w:rFonts w:cs="Times New Roman"/>
        </w:rPr>
        <w:lastRenderedPageBreak/>
        <w:t>Family Separation</w:t>
      </w:r>
      <w:bookmarkEnd w:id="47"/>
    </w:p>
    <w:p w14:paraId="4E22DA88" w14:textId="77777777" w:rsidR="00947300" w:rsidRPr="00F129C1" w:rsidRDefault="00947300" w:rsidP="00947300"/>
    <w:p w14:paraId="05977DFE" w14:textId="77777777" w:rsidR="0096402A" w:rsidRPr="00F129C1" w:rsidRDefault="0096402A" w:rsidP="0096402A">
      <w:pPr>
        <w:pStyle w:val="Heading4"/>
        <w:rPr>
          <w:rFonts w:cs="Times New Roman"/>
        </w:rPr>
      </w:pPr>
      <w:r w:rsidRPr="00F129C1">
        <w:rPr>
          <w:rFonts w:cs="Times New Roman"/>
        </w:rPr>
        <w:t>Immigration policy favors Democrats after family separation – plan steals their rallying point</w:t>
      </w:r>
    </w:p>
    <w:p w14:paraId="1FC927A8" w14:textId="6926FE00" w:rsidR="0096402A" w:rsidRPr="00F129C1" w:rsidRDefault="0096402A" w:rsidP="0096402A">
      <w:pPr>
        <w:rPr>
          <w:b/>
          <w:sz w:val="26"/>
          <w:szCs w:val="26"/>
        </w:rPr>
      </w:pPr>
      <w:r w:rsidRPr="00F129C1">
        <w:rPr>
          <w:b/>
          <w:sz w:val="26"/>
          <w:szCs w:val="26"/>
        </w:rPr>
        <w:t>Kuttner, Brandeis University, Heller School, professor, 7-9</w:t>
      </w:r>
      <w:r w:rsidR="003F3047" w:rsidRPr="00F129C1">
        <w:rPr>
          <w:b/>
          <w:sz w:val="26"/>
          <w:szCs w:val="26"/>
        </w:rPr>
        <w:t>-18</w:t>
      </w:r>
    </w:p>
    <w:p w14:paraId="03031C38" w14:textId="2A266D2C" w:rsidR="0096402A" w:rsidRPr="00F129C1" w:rsidRDefault="0096402A" w:rsidP="0096402A">
      <w:r w:rsidRPr="00F129C1">
        <w:t>(Robert, 7-9</w:t>
      </w:r>
      <w:r w:rsidR="003F3047" w:rsidRPr="00F129C1">
        <w:t>-18</w:t>
      </w:r>
      <w:r w:rsidRPr="00F129C1">
        <w:t xml:space="preserve">, Huffington Post, “Trump Is Giving Democrats Everything They Need For The Midterms”, </w:t>
      </w:r>
      <w:hyperlink r:id="rId55" w:history="1">
        <w:r w:rsidRPr="00F129C1">
          <w:rPr>
            <w:rStyle w:val="Hyperlink"/>
          </w:rPr>
          <w:t>https://www.huffingtonpost.com/entry/opinion-kuttner-blue-wave_us_5b435638e4b07b827cc2afc7</w:t>
        </w:r>
      </w:hyperlink>
      <w:r w:rsidRPr="00F129C1">
        <w:t>, accessed 7/9/18, GDI-JG)</w:t>
      </w:r>
    </w:p>
    <w:p w14:paraId="1F36FBB1" w14:textId="77777777" w:rsidR="00947300" w:rsidRPr="00F129C1" w:rsidRDefault="00947300" w:rsidP="0096402A"/>
    <w:p w14:paraId="295E4F0F" w14:textId="77777777" w:rsidR="0096402A" w:rsidRPr="00F129C1" w:rsidRDefault="0096402A" w:rsidP="0096402A">
      <w:pPr>
        <w:rPr>
          <w:rStyle w:val="Emphasis"/>
        </w:rPr>
      </w:pPr>
      <w:r w:rsidRPr="00F129C1">
        <w:rPr>
          <w:rStyle w:val="StyleUnderline"/>
        </w:rPr>
        <w:t xml:space="preserve">The one silver lining is that </w:t>
      </w:r>
      <w:r w:rsidRPr="00F129C1">
        <w:rPr>
          <w:rStyle w:val="Emphasis"/>
        </w:rPr>
        <w:t>the confirmation of yet another hard-right justice</w:t>
      </w:r>
      <w:r w:rsidRPr="00F129C1">
        <w:t xml:space="preserve">, coming just weeks before the November midterm elections, </w:t>
      </w:r>
      <w:r w:rsidRPr="00F129C1">
        <w:rPr>
          <w:rStyle w:val="StyleUnderline"/>
        </w:rPr>
        <w:t xml:space="preserve">will spike Democratic turnout. And turnout is a separate crucial variable on another front: </w:t>
      </w:r>
      <w:r w:rsidRPr="00F129C1">
        <w:rPr>
          <w:rStyle w:val="Emphasis"/>
        </w:rPr>
        <w:t>immigration.</w:t>
      </w:r>
    </w:p>
    <w:p w14:paraId="220BCD91" w14:textId="1B626C73" w:rsidR="0096402A" w:rsidRPr="00F129C1" w:rsidRDefault="0096402A" w:rsidP="0096402A">
      <w:pPr>
        <w:rPr>
          <w:rStyle w:val="Emphasis"/>
        </w:rPr>
      </w:pPr>
      <w:r w:rsidRPr="00F129C1">
        <w:rPr>
          <w:rStyle w:val="Emphasis"/>
        </w:rPr>
        <w:t>Trump’s policy of separating young children from their parents and creating concentration camps for toddlers was grotesque</w:t>
      </w:r>
      <w:r w:rsidRPr="00F129C1">
        <w:t xml:space="preserve">. </w:t>
      </w:r>
      <w:r w:rsidRPr="00F129C1">
        <w:rPr>
          <w:rStyle w:val="StyleUnderline"/>
        </w:rPr>
        <w:t>His government still has no coherent plan for reuniting children with</w:t>
      </w:r>
      <w:r w:rsidRPr="00F129C1">
        <w:t xml:space="preserve"> their </w:t>
      </w:r>
      <w:r w:rsidRPr="00F129C1">
        <w:rPr>
          <w:rStyle w:val="StyleUnderline"/>
        </w:rPr>
        <w:t>families</w:t>
      </w:r>
      <w:r w:rsidRPr="00F129C1">
        <w:rPr>
          <w:rStyle w:val="Emphasis"/>
        </w:rPr>
        <w:t>. His claim that he fixed a bad policy that he blames on Democrats is fooling nobody</w:t>
      </w:r>
      <w:r w:rsidRPr="00F129C1">
        <w:t xml:space="preserve"> outside of his hardcore base. </w:t>
      </w:r>
      <w:r w:rsidRPr="00F129C1">
        <w:rPr>
          <w:rStyle w:val="Emphasis"/>
        </w:rPr>
        <w:t>In swing suburban districts, this is an issue that should damage incumbent Republicans and help Democrats.</w:t>
      </w:r>
    </w:p>
    <w:p w14:paraId="29E745A1" w14:textId="77777777" w:rsidR="00947300" w:rsidRPr="00F129C1" w:rsidRDefault="00947300" w:rsidP="0096402A"/>
    <w:p w14:paraId="4CF80D75" w14:textId="77777777" w:rsidR="00EB6AD8" w:rsidRPr="00F129C1" w:rsidRDefault="00EB6AD8" w:rsidP="00EB6AD8">
      <w:pPr>
        <w:pStyle w:val="Heading4"/>
        <w:rPr>
          <w:rFonts w:cs="Times New Roman"/>
        </w:rPr>
      </w:pPr>
      <w:r w:rsidRPr="00F129C1">
        <w:rPr>
          <w:rFonts w:cs="Times New Roman"/>
        </w:rPr>
        <w:t>Family separation controversy dooms GOP – plan takes rallying point from Dems</w:t>
      </w:r>
    </w:p>
    <w:p w14:paraId="63292DD9" w14:textId="6297D3A1" w:rsidR="00EB6AD8" w:rsidRPr="00F129C1" w:rsidRDefault="00EB6AD8" w:rsidP="00EB6AD8">
      <w:pPr>
        <w:rPr>
          <w:b/>
          <w:sz w:val="26"/>
          <w:szCs w:val="26"/>
        </w:rPr>
      </w:pPr>
      <w:r w:rsidRPr="00F129C1">
        <w:rPr>
          <w:b/>
          <w:sz w:val="26"/>
          <w:szCs w:val="26"/>
        </w:rPr>
        <w:t>Feldmann and Kiefer, The Christian Science Monitor, staff writers, 6-20</w:t>
      </w:r>
      <w:r w:rsidR="003F3047" w:rsidRPr="00F129C1">
        <w:rPr>
          <w:b/>
          <w:sz w:val="26"/>
          <w:szCs w:val="26"/>
        </w:rPr>
        <w:t>-18</w:t>
      </w:r>
    </w:p>
    <w:p w14:paraId="3DD0D0B3" w14:textId="286700C4" w:rsidR="00EB6AD8" w:rsidRPr="00F129C1" w:rsidRDefault="00EB6AD8" w:rsidP="00EB6AD8">
      <w:r w:rsidRPr="00F129C1">
        <w:t>(Linda and Francine, 6-20</w:t>
      </w:r>
      <w:r w:rsidR="003F3047" w:rsidRPr="00F129C1">
        <w:t>-18</w:t>
      </w:r>
      <w:r w:rsidRPr="00F129C1">
        <w:t>, The Christian Science Monitor, “Trump flip on family separation underscores 'chaos' in immigration reform; The issue of immigration surfaces sharp political divides. But dismay over the handling of children at the US-Mexican border has disrupted the usual party lines.”, accessed 7/8/18, GDI-JG)</w:t>
      </w:r>
    </w:p>
    <w:p w14:paraId="1295196D" w14:textId="77777777" w:rsidR="00947300" w:rsidRPr="00F129C1" w:rsidRDefault="00947300" w:rsidP="00EB6AD8"/>
    <w:p w14:paraId="0EE327F7" w14:textId="77777777" w:rsidR="00EB6AD8" w:rsidRPr="00F129C1" w:rsidRDefault="00EB6AD8" w:rsidP="00EB6AD8">
      <w:pPr>
        <w:rPr>
          <w:rStyle w:val="StyleUnderline"/>
        </w:rPr>
      </w:pPr>
      <w:r w:rsidRPr="00F129C1">
        <w:rPr>
          <w:rStyle w:val="StyleUnderline"/>
        </w:rPr>
        <w:t xml:space="preserve">The optics - and </w:t>
      </w:r>
      <w:r w:rsidRPr="00F129C1">
        <w:t xml:space="preserve">the </w:t>
      </w:r>
      <w:r w:rsidRPr="00F129C1">
        <w:rPr>
          <w:rStyle w:val="StyleUnderline"/>
        </w:rPr>
        <w:t>reality</w:t>
      </w:r>
      <w:r w:rsidRPr="00F129C1">
        <w:t xml:space="preserve"> - just </w:t>
      </w:r>
      <w:r w:rsidRPr="00F129C1">
        <w:rPr>
          <w:rStyle w:val="StyleUnderline"/>
        </w:rPr>
        <w:t>got to be too much</w:t>
      </w:r>
      <w:r w:rsidRPr="00F129C1">
        <w:t xml:space="preserve">: </w:t>
      </w:r>
      <w:r w:rsidRPr="00F129C1">
        <w:rPr>
          <w:rStyle w:val="StyleUnderline"/>
        </w:rPr>
        <w:t>Babies and toddlers ripped from</w:t>
      </w:r>
      <w:r w:rsidRPr="00F129C1">
        <w:t xml:space="preserve"> their </w:t>
      </w:r>
      <w:r w:rsidRPr="00F129C1">
        <w:rPr>
          <w:rStyle w:val="StyleUnderline"/>
        </w:rPr>
        <w:t>parents' arms, and put in "tender age" shelters</w:t>
      </w:r>
      <w:r w:rsidRPr="00F129C1">
        <w:t xml:space="preserve">. </w:t>
      </w:r>
      <w:r w:rsidRPr="00F129C1">
        <w:rPr>
          <w:rStyle w:val="StyleUnderline"/>
        </w:rPr>
        <w:t>Children sitting in cages</w:t>
      </w:r>
      <w:r w:rsidRPr="00F129C1">
        <w:t xml:space="preserve">, wailing for Mami and Papi. </w:t>
      </w:r>
      <w:r w:rsidRPr="00F129C1">
        <w:rPr>
          <w:rStyle w:val="StyleUnderline"/>
        </w:rPr>
        <w:t>Undocumented immigrant parents in anguish over losing custody of their children</w:t>
      </w:r>
      <w:r w:rsidRPr="00F129C1">
        <w:t xml:space="preserve">, </w:t>
      </w:r>
      <w:r w:rsidRPr="00F129C1">
        <w:rPr>
          <w:rStyle w:val="StyleUnderline"/>
        </w:rPr>
        <w:t>as they await possible deportation - unsure of whether they will ever see their kids again.</w:t>
      </w:r>
    </w:p>
    <w:p w14:paraId="3B80E667" w14:textId="77777777" w:rsidR="00EB6AD8" w:rsidRPr="00F129C1" w:rsidRDefault="00EB6AD8" w:rsidP="00EB6AD8">
      <w:pPr>
        <w:rPr>
          <w:rStyle w:val="StyleUnderline"/>
        </w:rPr>
      </w:pPr>
      <w:r w:rsidRPr="00F129C1">
        <w:t xml:space="preserve">Until Wednesday, President Trump defiantly insisted that only Congress could solve the crisis of family separations at the US-Mexico border, triggered by an administration policy implemented in May. But </w:t>
      </w:r>
      <w:r w:rsidRPr="00F129C1">
        <w:rPr>
          <w:rStyle w:val="StyleUnderline"/>
        </w:rPr>
        <w:t>amid a revolt by allies, including Republicans in Congress and the Rev. Franklin Graham, the president took action, and signed an executive order Wednesday that temporarily allows migrant families that enter the US illegally to be held in detention together.</w:t>
      </w:r>
    </w:p>
    <w:p w14:paraId="5B13D5AF" w14:textId="77777777" w:rsidR="00EB6AD8" w:rsidRPr="00F129C1" w:rsidRDefault="00EB6AD8" w:rsidP="00EB6AD8">
      <w:pPr>
        <w:rPr>
          <w:rStyle w:val="StyleUnderline"/>
        </w:rPr>
      </w:pPr>
      <w:r w:rsidRPr="00F129C1">
        <w:t>"</w:t>
      </w:r>
      <w:r w:rsidRPr="00F129C1">
        <w:rPr>
          <w:rStyle w:val="StyleUnderline"/>
        </w:rPr>
        <w:t>We're looking to keep families together,"</w:t>
      </w:r>
      <w:r w:rsidRPr="00F129C1">
        <w:t xml:space="preserve"> Mr. </w:t>
      </w:r>
      <w:r w:rsidRPr="00F129C1">
        <w:rPr>
          <w:rStyle w:val="StyleUnderline"/>
        </w:rPr>
        <w:t>Trump told members of Congress.</w:t>
      </w:r>
    </w:p>
    <w:p w14:paraId="22F9735E" w14:textId="77777777" w:rsidR="00EB6AD8" w:rsidRPr="00F129C1" w:rsidRDefault="00EB6AD8" w:rsidP="00EB6AD8">
      <w:pPr>
        <w:rPr>
          <w:rStyle w:val="StyleUnderline"/>
        </w:rPr>
      </w:pPr>
      <w:r w:rsidRPr="00F129C1">
        <w:rPr>
          <w:rStyle w:val="StyleUnderline"/>
        </w:rPr>
        <w:t>Critics liken Trump to a fireman who sets a fire, puts it out, then claims credit</w:t>
      </w:r>
      <w:r w:rsidRPr="00F129C1">
        <w:t xml:space="preserve"> for saving the day. </w:t>
      </w:r>
      <w:r w:rsidRPr="00F129C1">
        <w:rPr>
          <w:rStyle w:val="Emphasis"/>
        </w:rPr>
        <w:t>But nobody in Washington comes out of this crisis looking good</w:t>
      </w:r>
      <w:r w:rsidRPr="00F129C1">
        <w:t xml:space="preserve">. </w:t>
      </w:r>
      <w:r w:rsidRPr="00F129C1">
        <w:rPr>
          <w:rStyle w:val="StyleUnderline"/>
        </w:rPr>
        <w:t>With</w:t>
      </w:r>
      <w:r w:rsidRPr="00F129C1">
        <w:t xml:space="preserve"> November </w:t>
      </w:r>
      <w:r w:rsidRPr="00F129C1">
        <w:rPr>
          <w:rStyle w:val="StyleUnderline"/>
        </w:rPr>
        <w:t xml:space="preserve">midterms </w:t>
      </w:r>
      <w:r w:rsidRPr="00F129C1">
        <w:rPr>
          <w:rStyle w:val="StyleUnderline"/>
        </w:rPr>
        <w:lastRenderedPageBreak/>
        <w:t>looming, and control of both congressional houses on the line, Democrats</w:t>
      </w:r>
      <w:r w:rsidRPr="00F129C1">
        <w:t xml:space="preserve"> in particular </w:t>
      </w:r>
      <w:r w:rsidRPr="00F129C1">
        <w:rPr>
          <w:rStyle w:val="StyleUnderline"/>
        </w:rPr>
        <w:t>sought to take advantage of the heartbreaking images of distraught children - sending out email petitions and, in some cases, fundraising.</w:t>
      </w:r>
    </w:p>
    <w:p w14:paraId="56CB99FD" w14:textId="77777777" w:rsidR="00EB6AD8" w:rsidRPr="00F129C1" w:rsidRDefault="00EB6AD8" w:rsidP="00EB6AD8">
      <w:r w:rsidRPr="00F129C1">
        <w:t xml:space="preserve">Senate Democratic leader Chuck </w:t>
      </w:r>
      <w:r w:rsidRPr="00F129C1">
        <w:rPr>
          <w:rStyle w:val="StyleUnderline"/>
        </w:rPr>
        <w:t>Schumer played political hardball over the border crisis,</w:t>
      </w:r>
      <w:r w:rsidRPr="00F129C1">
        <w:t xml:space="preserve"> refusing to support a proposal by Republican senators aimed at solving the problem. "</w:t>
      </w:r>
      <w:r w:rsidRPr="00F129C1">
        <w:rPr>
          <w:rStyle w:val="StyleUnderline"/>
        </w:rPr>
        <w:t xml:space="preserve">When the president can do it with his own pen, it makes no sense," </w:t>
      </w:r>
      <w:r w:rsidRPr="00F129C1">
        <w:t xml:space="preserve">Senator </w:t>
      </w:r>
      <w:r w:rsidRPr="00F129C1">
        <w:rPr>
          <w:rStyle w:val="StyleUnderline"/>
        </w:rPr>
        <w:t>Schumer told reporters</w:t>
      </w:r>
      <w:r w:rsidRPr="00F129C1">
        <w:t>.</w:t>
      </w:r>
    </w:p>
    <w:p w14:paraId="5BDF6BA1" w14:textId="77777777" w:rsidR="00EB6AD8" w:rsidRPr="00F129C1" w:rsidRDefault="00EB6AD8" w:rsidP="00EB6AD8">
      <w:pPr>
        <w:rPr>
          <w:rStyle w:val="StyleUnderline"/>
        </w:rPr>
      </w:pPr>
      <w:r w:rsidRPr="00F129C1">
        <w:t xml:space="preserve">But </w:t>
      </w:r>
      <w:r w:rsidRPr="00F129C1">
        <w:rPr>
          <w:rStyle w:val="StyleUnderline"/>
        </w:rPr>
        <w:t>the real challenge for Trump came from within his own party. Republican members of Congress</w:t>
      </w:r>
      <w:r w:rsidRPr="00F129C1">
        <w:t xml:space="preserve"> - leaders, key committee chairs, rank and file - </w:t>
      </w:r>
      <w:r w:rsidRPr="00F129C1">
        <w:rPr>
          <w:rStyle w:val="StyleUnderline"/>
        </w:rPr>
        <w:t>came out against the family separations</w:t>
      </w:r>
      <w:r w:rsidRPr="00F129C1">
        <w:t xml:space="preserve">. A June 14-17 Quinnipiac poll found 55 percent of Republican voters, in fact, supporting the practice of family separation, the only demographic group showing majority support, but that figure is far lower than Trump's overall support among Republicans. </w:t>
      </w:r>
      <w:r w:rsidRPr="00F129C1">
        <w:rPr>
          <w:rStyle w:val="StyleUnderline"/>
        </w:rPr>
        <w:t xml:space="preserve">Americans overall oppose the separation of migrant parents and children, </w:t>
      </w:r>
      <w:r w:rsidRPr="00F129C1">
        <w:t>the poll showed.</w:t>
      </w:r>
    </w:p>
    <w:p w14:paraId="2530EED5" w14:textId="77777777" w:rsidR="00EB6AD8" w:rsidRPr="00F129C1" w:rsidRDefault="00EB6AD8" w:rsidP="00EB6AD8">
      <w:r w:rsidRPr="00F129C1">
        <w:t xml:space="preserve">In short, it </w:t>
      </w:r>
      <w:r w:rsidRPr="00F129C1">
        <w:rPr>
          <w:rStyle w:val="StyleUnderline"/>
        </w:rPr>
        <w:t>was a losing issue for Republicans, especially those trying to save their seats - and their party's majorities on Capitol Hill - in November.</w:t>
      </w:r>
    </w:p>
    <w:p w14:paraId="61473812" w14:textId="7CFD233D" w:rsidR="00EB6AD8" w:rsidRPr="00F129C1" w:rsidRDefault="00EB6AD8" w:rsidP="00EB6AD8">
      <w:pPr>
        <w:rPr>
          <w:rStyle w:val="StyleUnderline"/>
        </w:rPr>
      </w:pPr>
      <w:r w:rsidRPr="00F129C1">
        <w:t>"</w:t>
      </w:r>
      <w:r w:rsidRPr="00F129C1">
        <w:rPr>
          <w:rStyle w:val="StyleUnderline"/>
        </w:rPr>
        <w:t>The danger for Republicans</w:t>
      </w:r>
      <w:r w:rsidRPr="00F129C1">
        <w:t xml:space="preserve">," </w:t>
      </w:r>
      <w:r w:rsidRPr="00F129C1">
        <w:rPr>
          <w:rStyle w:val="StyleUnderline"/>
        </w:rPr>
        <w:t>says GOP pollster Whit Ayres, was that the administration was creating an environment where people felt the only way they could stop this was to vote for Democrats - "even in races where there are Republican candidates they like and admire."</w:t>
      </w:r>
    </w:p>
    <w:p w14:paraId="163DE7A7" w14:textId="77777777" w:rsidR="00947300" w:rsidRPr="00F129C1" w:rsidRDefault="00947300" w:rsidP="00EB6AD8"/>
    <w:p w14:paraId="42178788" w14:textId="77777777" w:rsidR="00C66743" w:rsidRPr="00F129C1" w:rsidRDefault="00C66743" w:rsidP="00C66743">
      <w:pPr>
        <w:pStyle w:val="Heading4"/>
        <w:rPr>
          <w:rFonts w:cs="Times New Roman"/>
        </w:rPr>
      </w:pPr>
      <w:r w:rsidRPr="00F129C1">
        <w:rPr>
          <w:rFonts w:cs="Times New Roman"/>
        </w:rPr>
        <w:t>Majority of voters disapprove of family separation – plan allows Trump to reverse perceptions</w:t>
      </w:r>
    </w:p>
    <w:p w14:paraId="1BB745E0" w14:textId="679052AA" w:rsidR="00C66743" w:rsidRPr="00F129C1" w:rsidRDefault="00C66743" w:rsidP="00C66743">
      <w:pPr>
        <w:rPr>
          <w:b/>
          <w:sz w:val="26"/>
          <w:szCs w:val="26"/>
        </w:rPr>
      </w:pPr>
      <w:r w:rsidRPr="00F129C1">
        <w:rPr>
          <w:b/>
          <w:sz w:val="26"/>
          <w:szCs w:val="26"/>
        </w:rPr>
        <w:t>Greenwood, The Hill, reporter, 7-3</w:t>
      </w:r>
      <w:r w:rsidR="00EA38E0" w:rsidRPr="00F129C1">
        <w:rPr>
          <w:b/>
          <w:sz w:val="26"/>
          <w:szCs w:val="26"/>
        </w:rPr>
        <w:t>-18</w:t>
      </w:r>
    </w:p>
    <w:p w14:paraId="61005134" w14:textId="5FECBB52" w:rsidR="00C66743" w:rsidRPr="00F129C1" w:rsidRDefault="00C66743" w:rsidP="00C66743">
      <w:r w:rsidRPr="00F129C1">
        <w:t>(Max, 7-3</w:t>
      </w:r>
      <w:r w:rsidR="00EA38E0" w:rsidRPr="00F129C1">
        <w:t>-18</w:t>
      </w:r>
      <w:r w:rsidRPr="00F129C1">
        <w:t xml:space="preserve">, The Hill, “Poll: Majority of Americans disapprove of Trump on immigration”, </w:t>
      </w:r>
      <w:hyperlink r:id="rId56" w:history="1">
        <w:r w:rsidRPr="00F129C1">
          <w:rPr>
            <w:rStyle w:val="Hyperlink"/>
          </w:rPr>
          <w:t>http://thehill.com/homenews/news/395373-poll-majority-of-americans-disapprove-of-trump-on-immigration</w:t>
        </w:r>
      </w:hyperlink>
      <w:r w:rsidRPr="00F129C1">
        <w:t>, accessed 7/10/18, GDI-JG)</w:t>
      </w:r>
    </w:p>
    <w:p w14:paraId="17DB27D6" w14:textId="77777777" w:rsidR="00947300" w:rsidRPr="00F129C1" w:rsidRDefault="00947300" w:rsidP="00C66743"/>
    <w:p w14:paraId="643825E2" w14:textId="77777777" w:rsidR="00C66743" w:rsidRPr="00F129C1" w:rsidRDefault="00C66743" w:rsidP="00C66743">
      <w:r w:rsidRPr="00F129C1">
        <w:rPr>
          <w:rStyle w:val="StyleUnderline"/>
        </w:rPr>
        <w:t>A majority of U.S. voters disapprove of</w:t>
      </w:r>
      <w:r w:rsidRPr="00F129C1">
        <w:t xml:space="preserve"> President </w:t>
      </w:r>
      <w:r w:rsidRPr="00F129C1">
        <w:rPr>
          <w:rStyle w:val="StyleUnderline"/>
        </w:rPr>
        <w:t>Trump's handling of immigration</w:t>
      </w:r>
      <w:r w:rsidRPr="00F129C1">
        <w:t>, according to a Quinnipiac University poll released Tuesday.</w:t>
      </w:r>
    </w:p>
    <w:p w14:paraId="591241D1" w14:textId="77777777" w:rsidR="00C66743" w:rsidRPr="00F129C1" w:rsidRDefault="00C66743" w:rsidP="00C66743">
      <w:r w:rsidRPr="00F129C1">
        <w:t xml:space="preserve">The poll found that </w:t>
      </w:r>
      <w:r w:rsidRPr="00F129C1">
        <w:rPr>
          <w:rStyle w:val="StyleUnderline"/>
        </w:rPr>
        <w:t>58 percent of voters disagree with the way Trump handles immigration policy, compared to 39 percent who agree</w:t>
      </w:r>
      <w:r w:rsidRPr="00F129C1">
        <w:t xml:space="preserve"> with the president's policies.</w:t>
      </w:r>
    </w:p>
    <w:p w14:paraId="2C73CC4A" w14:textId="77777777" w:rsidR="00C66743" w:rsidRPr="00F129C1" w:rsidRDefault="00C66743" w:rsidP="00C66743">
      <w:r w:rsidRPr="00F129C1">
        <w:rPr>
          <w:rStyle w:val="StyleUnderline"/>
        </w:rPr>
        <w:t xml:space="preserve">The poll results come as the Trump administration continues to face backlash for its "zero tolerance" policy </w:t>
      </w:r>
      <w:r w:rsidRPr="00F129C1">
        <w:t>prioritizing the prosecution of people who cross into the U.S. illegally through Mexico.</w:t>
      </w:r>
    </w:p>
    <w:p w14:paraId="7170F2CB" w14:textId="77777777" w:rsidR="00C66743" w:rsidRPr="00F129C1" w:rsidRDefault="00C66743" w:rsidP="00C66743">
      <w:pPr>
        <w:rPr>
          <w:rStyle w:val="StyleUnderline"/>
        </w:rPr>
      </w:pPr>
      <w:r w:rsidRPr="00F129C1">
        <w:rPr>
          <w:rStyle w:val="StyleUnderline"/>
        </w:rPr>
        <w:t>Thousands of migrant children have been separated from their parents or guardians as a result of that policy, sparking public outrage and nationwide protests.</w:t>
      </w:r>
    </w:p>
    <w:p w14:paraId="151F53A1" w14:textId="77777777" w:rsidR="00C66743" w:rsidRPr="00F129C1" w:rsidRDefault="00C66743" w:rsidP="00C66743">
      <w:pPr>
        <w:rPr>
          <w:rStyle w:val="StyleUnderline"/>
        </w:rPr>
      </w:pPr>
      <w:r w:rsidRPr="00F129C1">
        <w:t xml:space="preserve">The poll also found that </w:t>
      </w:r>
      <w:r w:rsidRPr="00F129C1">
        <w:rPr>
          <w:rStyle w:val="StyleUnderline"/>
        </w:rPr>
        <w:t xml:space="preserve">an overwhelming majority of American voters — 83 percent — believe that the Trump administration has a responsibility to </w:t>
      </w:r>
      <w:r w:rsidRPr="00F129C1">
        <w:rPr>
          <w:rStyle w:val="Emphasis"/>
        </w:rPr>
        <w:t>reunite families that have been separated as a result of the zero tolerance policy.</w:t>
      </w:r>
    </w:p>
    <w:p w14:paraId="7CBAC39E" w14:textId="77777777" w:rsidR="00EA7ED6" w:rsidRPr="00F129C1" w:rsidRDefault="00C66743" w:rsidP="00C66743">
      <w:r w:rsidRPr="00F129C1">
        <w:rPr>
          <w:rStyle w:val="StyleUnderline"/>
        </w:rPr>
        <w:lastRenderedPageBreak/>
        <w:t>A large majority of Republican voters also hold that position. Seventy-percent said they believe the administration should work to reunite families. Among Democrats, an overwhelming majority — 98 percent — said the same.</w:t>
      </w:r>
    </w:p>
    <w:p w14:paraId="12A99D0F" w14:textId="0CC856E8" w:rsidR="00C66743" w:rsidRPr="00F129C1" w:rsidRDefault="00C66743" w:rsidP="00C66743">
      <w:r w:rsidRPr="00F129C1">
        <w:rPr>
          <w:rStyle w:val="StyleUnderline"/>
        </w:rPr>
        <w:t>A 60 percent majority also said that separating children from their parents at the border violates basic human rights</w:t>
      </w:r>
      <w:r w:rsidRPr="00F129C1">
        <w:t>. Respondents were more starkly divided along party lines on that issue, however, with 95 percent of Democrats saying it does, compared to just 21 percent of Republicans.</w:t>
      </w:r>
    </w:p>
    <w:p w14:paraId="0FFB0B37" w14:textId="77777777" w:rsidR="00C66743" w:rsidRPr="00F129C1" w:rsidRDefault="00C66743" w:rsidP="00C66743">
      <w:r w:rsidRPr="00F129C1">
        <w:t>Trump capitulated to public pressure last month, signing an executive order allowing migrant children and parents to be detained together. But the details of how the administration planned to enforce that order remain murky because minors can only be held for 20 days — a limit that does not apply to adults.</w:t>
      </w:r>
    </w:p>
    <w:p w14:paraId="2CE9EA63" w14:textId="77777777" w:rsidR="00C66743" w:rsidRPr="00F129C1" w:rsidRDefault="00C66743" w:rsidP="00C66743">
      <w:r w:rsidRPr="00F129C1">
        <w:t xml:space="preserve">Days later, </w:t>
      </w:r>
      <w:r w:rsidRPr="00F129C1">
        <w:rPr>
          <w:rStyle w:val="StyleUnderline"/>
        </w:rPr>
        <w:t>a federal judge in San Diego ordered the government to work quickly to reunite migrant families that had been separated. That order gives officials 14 days</w:t>
      </w:r>
      <w:r w:rsidRPr="00F129C1">
        <w:t xml:space="preserve"> to reunite children under the age of 5 with their parents, while older children must be reunited with their parents within 30 days.</w:t>
      </w:r>
    </w:p>
    <w:p w14:paraId="24D1B4A7" w14:textId="4D93F78F" w:rsidR="00C66743" w:rsidRPr="00F129C1" w:rsidRDefault="00C66743" w:rsidP="00C66743">
      <w:pPr>
        <w:rPr>
          <w:rStyle w:val="Emphasis"/>
        </w:rPr>
      </w:pPr>
      <w:r w:rsidRPr="00F129C1">
        <w:rPr>
          <w:rStyle w:val="Emphasis"/>
        </w:rPr>
        <w:t>It's still unclear how the Trump administration will meet those deadlines.</w:t>
      </w:r>
    </w:p>
    <w:p w14:paraId="408D1958" w14:textId="77777777" w:rsidR="00947300" w:rsidRPr="00F129C1" w:rsidRDefault="00947300" w:rsidP="00C66743">
      <w:pPr>
        <w:rPr>
          <w:b/>
          <w:iCs/>
          <w:u w:val="single"/>
        </w:rPr>
      </w:pPr>
    </w:p>
    <w:p w14:paraId="5DA0B363" w14:textId="00120A22" w:rsidR="00EB6AD8" w:rsidRPr="00F129C1" w:rsidRDefault="00EB6AD8" w:rsidP="00EB6AD8">
      <w:pPr>
        <w:pStyle w:val="Heading3"/>
        <w:rPr>
          <w:rFonts w:cs="Times New Roman"/>
        </w:rPr>
      </w:pPr>
      <w:bookmarkStart w:id="48" w:name="_Toc519436450"/>
      <w:r w:rsidRPr="00F129C1">
        <w:rPr>
          <w:rFonts w:cs="Times New Roman"/>
        </w:rPr>
        <w:lastRenderedPageBreak/>
        <w:t>Low-Skilled Immigration</w:t>
      </w:r>
      <w:bookmarkEnd w:id="48"/>
    </w:p>
    <w:p w14:paraId="4F1B6090" w14:textId="77777777" w:rsidR="00947300" w:rsidRPr="00F129C1" w:rsidRDefault="00947300" w:rsidP="00947300"/>
    <w:p w14:paraId="790EC2A4" w14:textId="77777777" w:rsidR="00EB6AD8" w:rsidRPr="00F129C1" w:rsidRDefault="00EB6AD8" w:rsidP="00EB6AD8">
      <w:pPr>
        <w:pStyle w:val="Heading4"/>
        <w:rPr>
          <w:rFonts w:cs="Times New Roman"/>
        </w:rPr>
      </w:pPr>
      <w:r w:rsidRPr="00F129C1">
        <w:rPr>
          <w:rFonts w:cs="Times New Roman"/>
        </w:rPr>
        <w:t>Low-skilled immigration leads to GOP votes – statistics prove</w:t>
      </w:r>
    </w:p>
    <w:p w14:paraId="464DFA13" w14:textId="77777777" w:rsidR="00EB6AD8" w:rsidRPr="00F129C1" w:rsidRDefault="00EB6AD8" w:rsidP="00EB6AD8">
      <w:pPr>
        <w:rPr>
          <w:b/>
          <w:sz w:val="26"/>
          <w:szCs w:val="26"/>
        </w:rPr>
      </w:pPr>
      <w:r w:rsidRPr="00F129C1">
        <w:rPr>
          <w:b/>
          <w:sz w:val="26"/>
          <w:szCs w:val="26"/>
        </w:rPr>
        <w:t>Schroeder, MarketWatch, White House reporter, 2018</w:t>
      </w:r>
    </w:p>
    <w:p w14:paraId="387F8557" w14:textId="2D9EE630" w:rsidR="00EB6AD8" w:rsidRPr="00F129C1" w:rsidRDefault="00EB6AD8" w:rsidP="00EB6AD8">
      <w:r w:rsidRPr="00F129C1">
        <w:t>(Robert, 5-14</w:t>
      </w:r>
      <w:r w:rsidR="00EA38E0" w:rsidRPr="00F129C1">
        <w:t>-18</w:t>
      </w:r>
      <w:r w:rsidRPr="00F129C1">
        <w:t xml:space="preserve">, MarketWatch, “How immigrants help Republicans win elections”, </w:t>
      </w:r>
      <w:hyperlink r:id="rId57" w:history="1">
        <w:r w:rsidRPr="00F129C1">
          <w:rPr>
            <w:rStyle w:val="Hyperlink"/>
          </w:rPr>
          <w:t>https://www.marketwatch.com/story/how-immigrants-help-republicans-win-elections-2018-05-14</w:t>
        </w:r>
      </w:hyperlink>
      <w:r w:rsidRPr="00F129C1">
        <w:t>, accessed 7/9/18, GDI-JG)</w:t>
      </w:r>
    </w:p>
    <w:p w14:paraId="0F2B3DAA" w14:textId="77777777" w:rsidR="00EB6AD8" w:rsidRPr="00F129C1" w:rsidRDefault="00EB6AD8" w:rsidP="00EB6AD8">
      <w:r w:rsidRPr="00F129C1">
        <w:t>*Cites various experts in-text</w:t>
      </w:r>
    </w:p>
    <w:p w14:paraId="08E95B2F" w14:textId="020D14BD" w:rsidR="00EB6AD8" w:rsidRPr="00F129C1" w:rsidRDefault="00EB6AD8" w:rsidP="00EB6AD8">
      <w:r w:rsidRPr="00F129C1">
        <w:t>*Also could be link-turn for high-skilled immigration</w:t>
      </w:r>
    </w:p>
    <w:p w14:paraId="4AE143C4" w14:textId="77777777" w:rsidR="00947300" w:rsidRPr="00F129C1" w:rsidRDefault="00947300" w:rsidP="00EB6AD8"/>
    <w:p w14:paraId="7B5BC4EE" w14:textId="77777777" w:rsidR="00EB6AD8" w:rsidRPr="00F129C1" w:rsidRDefault="00EB6AD8" w:rsidP="00EB6AD8">
      <w:r w:rsidRPr="00F129C1">
        <w:rPr>
          <w:rStyle w:val="StyleUnderline"/>
        </w:rPr>
        <w:t>Republicans do better at the ballot box when there are more immigrants — but only immigrants of a certain kind</w:t>
      </w:r>
      <w:r w:rsidRPr="00F129C1">
        <w:t>, according to new academic research.</w:t>
      </w:r>
    </w:p>
    <w:p w14:paraId="0A9EDAC5" w14:textId="77777777" w:rsidR="00EB6AD8" w:rsidRPr="00F129C1" w:rsidRDefault="00EB6AD8" w:rsidP="00EB6AD8">
      <w:r w:rsidRPr="00F129C1">
        <w:rPr>
          <w:rStyle w:val="StyleUnderline"/>
        </w:rPr>
        <w:t>High-skilled people from other countries? No, the opposite, say</w:t>
      </w:r>
      <w:r w:rsidRPr="00F129C1">
        <w:t xml:space="preserve"> Anna Maria </w:t>
      </w:r>
      <w:r w:rsidRPr="00F129C1">
        <w:rPr>
          <w:rStyle w:val="StyleUnderline"/>
        </w:rPr>
        <w:t>Mayda of Georgetown University</w:t>
      </w:r>
      <w:r w:rsidRPr="00F129C1">
        <w:t xml:space="preserve">, Giovanni </w:t>
      </w:r>
      <w:r w:rsidRPr="00F129C1">
        <w:rPr>
          <w:rStyle w:val="StyleUnderline"/>
        </w:rPr>
        <w:t xml:space="preserve">Peri of the University of California, Davis, and </w:t>
      </w:r>
      <w:r w:rsidRPr="00F129C1">
        <w:t>Walter</w:t>
      </w:r>
      <w:r w:rsidRPr="00F129C1">
        <w:rPr>
          <w:rStyle w:val="StyleUnderline"/>
        </w:rPr>
        <w:t xml:space="preserve"> Steingress of the Bank of Canada</w:t>
      </w:r>
      <w:r w:rsidRPr="00F129C1">
        <w:t>, in a working paper circulated by the National Bureau of Economic Research.</w:t>
      </w:r>
    </w:p>
    <w:p w14:paraId="0B3B783C" w14:textId="77777777" w:rsidR="00EB6AD8" w:rsidRPr="00F129C1" w:rsidRDefault="00EB6AD8" w:rsidP="00EB6AD8">
      <w:r w:rsidRPr="00F129C1">
        <w:t xml:space="preserve">“We find that </w:t>
      </w:r>
      <w:r w:rsidRPr="00F129C1">
        <w:rPr>
          <w:rStyle w:val="StyleUnderline"/>
        </w:rPr>
        <w:t xml:space="preserve">an increase in low-skilled immigrants </w:t>
      </w:r>
      <w:r w:rsidRPr="00F129C1">
        <w:t xml:space="preserve">affects the vote of U.S. counties in different ways,” the authors write in a new paper, “but </w:t>
      </w:r>
      <w:r w:rsidRPr="00F129C1">
        <w:rPr>
          <w:rStyle w:val="Emphasis"/>
        </w:rPr>
        <w:t>in general tends to push voters towards the Republican Party</w:t>
      </w:r>
      <w:r w:rsidRPr="00F129C1">
        <w:t xml:space="preserve">. </w:t>
      </w:r>
      <w:r w:rsidRPr="00F129C1">
        <w:rPr>
          <w:rStyle w:val="StyleUnderline"/>
        </w:rPr>
        <w:t>Non-urban, low-skill counties with high local public spending strongly increased their Republican vote share in response to low-skilled immigration</w:t>
      </w:r>
      <w:r w:rsidRPr="00F129C1">
        <w:t>.” The authors associate the GOP with more-restrictive immigration policies, saying that’s what it usually championed in the 20 years they consider.</w:t>
      </w:r>
    </w:p>
    <w:p w14:paraId="03803FE9" w14:textId="77777777" w:rsidR="00EB6AD8" w:rsidRPr="00F129C1" w:rsidRDefault="00EB6AD8" w:rsidP="00EB6AD8">
      <w:pPr>
        <w:rPr>
          <w:rStyle w:val="StyleUnderline"/>
        </w:rPr>
      </w:pPr>
      <w:r w:rsidRPr="00F129C1">
        <w:rPr>
          <w:rStyle w:val="StyleUnderline"/>
        </w:rPr>
        <w:t>The authors also found the opposite effect: an influx of software engineers</w:t>
      </w:r>
      <w:r w:rsidRPr="00F129C1">
        <w:t xml:space="preserve">, say, </w:t>
      </w:r>
      <w:r w:rsidRPr="00F129C1">
        <w:rPr>
          <w:rStyle w:val="StyleUnderline"/>
        </w:rPr>
        <w:t>as opposed to agricultural laborers tilts the balance in favor of Democrats.</w:t>
      </w:r>
      <w:r w:rsidRPr="00F129C1">
        <w:t xml:space="preserve"> “</w:t>
      </w:r>
      <w:r w:rsidRPr="00F129C1">
        <w:rPr>
          <w:rStyle w:val="StyleUnderline"/>
        </w:rPr>
        <w:t>High-skilled immigration consistently moves the local electorate towards votes for the Democratic Party</w:t>
      </w:r>
      <w:r w:rsidRPr="00F129C1">
        <w:t xml:space="preserve">,” they write, </w:t>
      </w:r>
      <w:r w:rsidRPr="00F129C1">
        <w:rPr>
          <w:rStyle w:val="StyleUnderline"/>
        </w:rPr>
        <w:t>with the effect “particularly strong in areas with large concentrations of low-skilled workers but it is present in all counties.”</w:t>
      </w:r>
    </w:p>
    <w:p w14:paraId="6A208444" w14:textId="77777777" w:rsidR="00EB6AD8" w:rsidRPr="00F129C1" w:rsidRDefault="00EB6AD8" w:rsidP="00EB6AD8">
      <w:r w:rsidRPr="00F129C1">
        <w:rPr>
          <w:rStyle w:val="StyleUnderline"/>
        </w:rPr>
        <w:t>Mayda, Peri and Steingress looked at county-level data on election outcomes between 1990 and 2010</w:t>
      </w:r>
      <w:r w:rsidRPr="00F129C1">
        <w:t xml:space="preserve">. </w:t>
      </w:r>
      <w:r w:rsidRPr="00F129C1">
        <w:rPr>
          <w:rStyle w:val="StyleUnderline"/>
        </w:rPr>
        <w:t>Republicans’ fortunes,</w:t>
      </w:r>
      <w:r w:rsidRPr="00F129C1">
        <w:t xml:space="preserve"> they write, </w:t>
      </w:r>
      <w:r w:rsidRPr="00F129C1">
        <w:rPr>
          <w:rStyle w:val="Emphasis"/>
        </w:rPr>
        <w:t xml:space="preserve">are mainly due to the local impact of immigration on U.S. citizens’ votes </w:t>
      </w:r>
      <w:r w:rsidRPr="00F129C1">
        <w:t>— and “they seem independent of the country of origin of immigrants.”</w:t>
      </w:r>
    </w:p>
    <w:p w14:paraId="7C7F0E80" w14:textId="77777777" w:rsidR="00EB6AD8" w:rsidRPr="00F129C1" w:rsidRDefault="00EB6AD8" w:rsidP="00EB6AD8">
      <w:r w:rsidRPr="00F129C1">
        <w:t xml:space="preserve">The paper arrives as President Donald </w:t>
      </w:r>
      <w:r w:rsidRPr="00F129C1">
        <w:rPr>
          <w:rStyle w:val="StyleUnderline"/>
        </w:rPr>
        <w:t>Trump</w:t>
      </w:r>
      <w:r w:rsidRPr="00F129C1">
        <w:t xml:space="preserve">, who took a hard line on illegal immigration and pressed for a border wall during his campaign, </w:t>
      </w:r>
      <w:r w:rsidRPr="00F129C1">
        <w:rPr>
          <w:rStyle w:val="StyleUnderline"/>
        </w:rPr>
        <w:t xml:space="preserve">is ramping up his rhetoric on the subject once more as the midterm elections approach. </w:t>
      </w:r>
      <w:r w:rsidRPr="00F129C1">
        <w:t>“We are going to build the wall, we are already starting the wall,” Trump said last week at a campaign-style rally in Elkhart, Ind.</w:t>
      </w:r>
    </w:p>
    <w:p w14:paraId="315C309F" w14:textId="77777777" w:rsidR="00EB6AD8" w:rsidRPr="00F129C1" w:rsidRDefault="00EB6AD8" w:rsidP="00EB6AD8">
      <w:pPr>
        <w:rPr>
          <w:rStyle w:val="StyleUnderline"/>
        </w:rPr>
      </w:pPr>
      <w:r w:rsidRPr="00F129C1">
        <w:t xml:space="preserve">The authors use a few examples to illustrate their points: </w:t>
      </w:r>
      <w:r w:rsidRPr="00F129C1">
        <w:rPr>
          <w:rStyle w:val="StyleUnderline"/>
        </w:rPr>
        <w:t>in Concho County, Texas, for instance, the share of immigrants rose by 16 percentage points and was predominantly low-skilled</w:t>
      </w:r>
      <w:r w:rsidRPr="00F129C1">
        <w:t xml:space="preserve">. </w:t>
      </w:r>
      <w:r w:rsidRPr="00F129C1">
        <w:rPr>
          <w:rStyle w:val="StyleUnderline"/>
        </w:rPr>
        <w:t>That county was also home to a high share of low-skilled natives</w:t>
      </w:r>
      <w:r w:rsidRPr="00F129C1">
        <w:t xml:space="preserve">, the authors write </w:t>
      </w:r>
      <w:r w:rsidRPr="00F129C1">
        <w:rPr>
          <w:rStyle w:val="StyleUnderline"/>
        </w:rPr>
        <w:t>— leading to an increase in the Republican vote share of 10.6 percentage points.</w:t>
      </w:r>
    </w:p>
    <w:p w14:paraId="38C221CC" w14:textId="77777777" w:rsidR="00EB6AD8" w:rsidRPr="00F129C1" w:rsidRDefault="00EB6AD8" w:rsidP="00EB6AD8">
      <w:r w:rsidRPr="00F129C1">
        <w:rPr>
          <w:rStyle w:val="StyleUnderline"/>
        </w:rPr>
        <w:lastRenderedPageBreak/>
        <w:t>Republicans’ vote share fell by roughly the same amount — 10.2 percentage points — in Gwinnet County, Ga., where immigration was mainly high-skilled</w:t>
      </w:r>
      <w:r w:rsidRPr="00F129C1">
        <w:t>. Its share of immigrants increased by 26 percentage points over 20 years.</w:t>
      </w:r>
    </w:p>
    <w:p w14:paraId="0A976761" w14:textId="3EF19D62" w:rsidR="00EB6AD8" w:rsidRPr="00F129C1" w:rsidRDefault="00EB6AD8" w:rsidP="00EB6AD8">
      <w:r w:rsidRPr="00F129C1">
        <w:t xml:space="preserve">Overall, </w:t>
      </w:r>
      <w:r w:rsidRPr="00F129C1">
        <w:rPr>
          <w:rStyle w:val="StyleUnderline"/>
        </w:rPr>
        <w:t xml:space="preserve">the authors say the net impact of the increased immigrant share on the average U.S. county was negative for the GOP between 1990 and 2010 </w:t>
      </w:r>
      <w:r w:rsidRPr="00F129C1">
        <w:t>— since immigration in that period was, on average, college-biased.</w:t>
      </w:r>
    </w:p>
    <w:p w14:paraId="562F87A6" w14:textId="77777777" w:rsidR="00947300" w:rsidRPr="00F129C1" w:rsidRDefault="00947300" w:rsidP="00EB6AD8">
      <w:pPr>
        <w:rPr>
          <w:u w:val="single"/>
        </w:rPr>
      </w:pPr>
    </w:p>
    <w:p w14:paraId="333E020B" w14:textId="7873DD58" w:rsidR="00EA7ED6" w:rsidRPr="00F129C1" w:rsidRDefault="00EB6AD8" w:rsidP="00EB6AD8">
      <w:pPr>
        <w:pStyle w:val="Heading3"/>
        <w:rPr>
          <w:rFonts w:cs="Times New Roman"/>
        </w:rPr>
      </w:pPr>
      <w:bookmarkStart w:id="49" w:name="_Toc519436451"/>
      <w:r w:rsidRPr="00F129C1">
        <w:rPr>
          <w:rFonts w:cs="Times New Roman"/>
        </w:rPr>
        <w:lastRenderedPageBreak/>
        <w:t>MAVNI</w:t>
      </w:r>
      <w:bookmarkEnd w:id="49"/>
    </w:p>
    <w:p w14:paraId="0FFF6458" w14:textId="77777777" w:rsidR="00947300" w:rsidRPr="00F129C1" w:rsidRDefault="00947300" w:rsidP="00947300"/>
    <w:p w14:paraId="09BE1F25" w14:textId="23EF6D3A" w:rsidR="00EB6AD8" w:rsidRPr="00F129C1" w:rsidRDefault="00EB6AD8" w:rsidP="00EB6AD8">
      <w:pPr>
        <w:pStyle w:val="Heading4"/>
        <w:rPr>
          <w:rFonts w:cs="Times New Roman"/>
        </w:rPr>
      </w:pPr>
      <w:r w:rsidRPr="00F129C1">
        <w:rPr>
          <w:rFonts w:cs="Times New Roman"/>
        </w:rPr>
        <w:t>MAVNI reform allows Trump to reverse racist immigration rhetoric ahead of midterms</w:t>
      </w:r>
    </w:p>
    <w:p w14:paraId="5DBD96E5" w14:textId="26B488EA" w:rsidR="00EB6AD8" w:rsidRPr="00F129C1" w:rsidRDefault="00EB6AD8" w:rsidP="00EB6AD8">
      <w:pPr>
        <w:rPr>
          <w:b/>
          <w:sz w:val="26"/>
          <w:szCs w:val="26"/>
        </w:rPr>
      </w:pPr>
      <w:r w:rsidRPr="00F129C1">
        <w:rPr>
          <w:b/>
          <w:sz w:val="26"/>
          <w:szCs w:val="26"/>
        </w:rPr>
        <w:t>Firstpost Staff, 7-7</w:t>
      </w:r>
      <w:r w:rsidR="00EA38E0" w:rsidRPr="00F129C1">
        <w:rPr>
          <w:b/>
          <w:sz w:val="26"/>
          <w:szCs w:val="26"/>
        </w:rPr>
        <w:t>-18</w:t>
      </w:r>
    </w:p>
    <w:p w14:paraId="4D52C1D5" w14:textId="53B942AF" w:rsidR="00EB6AD8" w:rsidRPr="00F129C1" w:rsidRDefault="00EB6AD8" w:rsidP="00EB6AD8">
      <w:r w:rsidRPr="00F129C1">
        <w:t>(Firstpost Staff, with reporting by Nikhila Natarajan in the US, 7-7</w:t>
      </w:r>
      <w:r w:rsidR="00EA38E0" w:rsidRPr="00F129C1">
        <w:t>-18</w:t>
      </w:r>
      <w:r w:rsidRPr="00F129C1">
        <w:t xml:space="preserve">, Firstpost, “US midterm elections: Donald Trump more hardline and confident than he ever was in 2016; immigrants are firmly in the crosshairs”, </w:t>
      </w:r>
      <w:hyperlink r:id="rId58" w:history="1">
        <w:r w:rsidRPr="00F129C1">
          <w:rPr>
            <w:rStyle w:val="Hyperlink"/>
          </w:rPr>
          <w:t>https://www.firstpost.com/world/us-midterm-elections-donald-trump-more-hardline-and-confident-than-he-ever-was-in-2016-immigrants-are-firmly-in-the-crosshairs-4684901.html</w:t>
        </w:r>
      </w:hyperlink>
      <w:r w:rsidRPr="00F129C1">
        <w:t>, accessed 7/8/18, GDI-JG)</w:t>
      </w:r>
    </w:p>
    <w:p w14:paraId="05400EB1" w14:textId="77777777" w:rsidR="00947300" w:rsidRPr="00F129C1" w:rsidRDefault="00947300" w:rsidP="00EB6AD8"/>
    <w:p w14:paraId="7AE2DEC5" w14:textId="77777777" w:rsidR="00EB6AD8" w:rsidRPr="00F129C1" w:rsidRDefault="00EB6AD8" w:rsidP="00EB6AD8">
      <w:pPr>
        <w:rPr>
          <w:rStyle w:val="StyleUnderline"/>
        </w:rPr>
      </w:pPr>
      <w:r w:rsidRPr="00F129C1">
        <w:rPr>
          <w:rStyle w:val="StyleUnderline"/>
        </w:rPr>
        <w:t>As campaigner in chief once again ahead of the 2018 midterms, Trump’s kitchen sink approach is far muddier than in 2016 and decidedly growing in confidence.</w:t>
      </w:r>
    </w:p>
    <w:p w14:paraId="6C8915F6" w14:textId="77777777" w:rsidR="00EB6AD8" w:rsidRPr="00F129C1" w:rsidRDefault="00EB6AD8" w:rsidP="00EB6AD8">
      <w:r w:rsidRPr="00F129C1">
        <w:t xml:space="preserve">Both on the campaign trail and off it, </w:t>
      </w:r>
      <w:r w:rsidRPr="00F129C1">
        <w:rPr>
          <w:rStyle w:val="StyleUnderline"/>
        </w:rPr>
        <w:t>Trump’s policies that are shaping America and the stuff he’s spouting as part of his roast comedy are way more restrictionist than where he began in 2016</w:t>
      </w:r>
      <w:r w:rsidRPr="00F129C1">
        <w:t>. Whether it's separating families at the US border, booting non-US citizens from the Army or spinning completely false theories about a Senator with Indian roots, immigration and immigrants are the tinder boxes of choice for the US President all the way till 2020.</w:t>
      </w:r>
    </w:p>
    <w:p w14:paraId="621C7BDF" w14:textId="77777777" w:rsidR="00EB6AD8" w:rsidRPr="00F129C1" w:rsidRDefault="00EB6AD8" w:rsidP="00EB6AD8">
      <w:r w:rsidRPr="00F129C1">
        <w:t>This isn't very different from the storyline in 2016; the sledgehammer has just gotten more lethal.</w:t>
      </w:r>
    </w:p>
    <w:p w14:paraId="79C8FD70" w14:textId="77777777" w:rsidR="00EB6AD8" w:rsidRPr="00F129C1" w:rsidRDefault="00EB6AD8" w:rsidP="00EB6AD8">
      <w:r w:rsidRPr="00F129C1">
        <w:t>Even as the United States launches what Beijing calls the "biggest trade war in economic history," and people are fearing job losses, Trump’s base is not losing faith in the man behind it all. By most accounts, these are precisely the folks who are choosing to separate the effects of Trump’s policies from their rock solid allegience for the lead actor.</w:t>
      </w:r>
    </w:p>
    <w:p w14:paraId="2EAFB351" w14:textId="77777777" w:rsidR="00EB6AD8" w:rsidRPr="00F129C1" w:rsidRDefault="00EB6AD8" w:rsidP="00EB6AD8">
      <w:r w:rsidRPr="00F129C1">
        <w:rPr>
          <w:rStyle w:val="StyleUnderline"/>
        </w:rPr>
        <w:t>Here is a round up of all that’s taking America to the uncompromising right of the political aisle, coming from the White House and its chief occupant eyeing a 2020 run</w:t>
      </w:r>
      <w:r w:rsidRPr="00F129C1">
        <w:t>. Without exception, each of these cases involve immigrants. Although each is given a different label, the motivations for the backlash seem to be coming from a singular dislike of outsiders threatening the construct of the white man's America.</w:t>
      </w:r>
    </w:p>
    <w:p w14:paraId="257EE732" w14:textId="77777777" w:rsidR="00EB6AD8" w:rsidRPr="00F129C1" w:rsidRDefault="00EB6AD8" w:rsidP="00EB6AD8">
      <w:r w:rsidRPr="00F129C1">
        <w:t>Immigrant US Army recruits being booted out, labeled as security risks</w:t>
      </w:r>
    </w:p>
    <w:p w14:paraId="1078288E" w14:textId="77777777" w:rsidR="00EB6AD8" w:rsidRPr="00F129C1" w:rsidRDefault="00EB6AD8" w:rsidP="00EB6AD8">
      <w:pPr>
        <w:rPr>
          <w:rStyle w:val="Emphasis"/>
        </w:rPr>
      </w:pPr>
      <w:r w:rsidRPr="00F129C1">
        <w:rPr>
          <w:rStyle w:val="StyleUnderline"/>
        </w:rPr>
        <w:t>Some immigrant U.S. Army reservists and recruits who enlisted in the military with a promised path to citizenship are being abruptly discharged</w:t>
      </w:r>
      <w:r w:rsidRPr="00F129C1">
        <w:t xml:space="preserve">, the Associated Press is reporting. At a very high level, </w:t>
      </w:r>
      <w:r w:rsidRPr="00F129C1">
        <w:rPr>
          <w:rStyle w:val="Emphasis"/>
        </w:rPr>
        <w:t>it adds meat to the Opposition’s argument that Trump may be using a pet phrase “broken immigration system”</w:t>
      </w:r>
      <w:r w:rsidRPr="00F129C1">
        <w:t xml:space="preserve"> </w:t>
      </w:r>
      <w:r w:rsidRPr="00F129C1">
        <w:rPr>
          <w:rStyle w:val="Emphasis"/>
        </w:rPr>
        <w:t>as a proxy for race - something far more oriented towards stemming the browning of America than any other reason.</w:t>
      </w:r>
    </w:p>
    <w:p w14:paraId="6CB89CAF" w14:textId="77777777" w:rsidR="00EB6AD8" w:rsidRPr="00F129C1" w:rsidRDefault="00EB6AD8" w:rsidP="00EB6AD8">
      <w:r w:rsidRPr="00F129C1">
        <w:t>Some of the service members say they were not told why they were being discharged. Others who pressed for answers said the Army informed them they'd been labeled as security risks because they have relatives abroad or because the Defense Department had not completed background checks on them.</w:t>
      </w:r>
    </w:p>
    <w:p w14:paraId="015FE242" w14:textId="05804AFC" w:rsidR="00EB6AD8" w:rsidRPr="00F129C1" w:rsidRDefault="00EB6AD8" w:rsidP="00EB6AD8">
      <w:pPr>
        <w:rPr>
          <w:rStyle w:val="Emphasis"/>
        </w:rPr>
      </w:pPr>
      <w:r w:rsidRPr="00F129C1">
        <w:lastRenderedPageBreak/>
        <w:t xml:space="preserve">Former US President George W. </w:t>
      </w:r>
      <w:r w:rsidRPr="00F129C1">
        <w:rPr>
          <w:rStyle w:val="StyleUnderline"/>
        </w:rPr>
        <w:t>Bush ordered "expedited naturalisation" for immigrant soldiers in 2002 in an effort to swell military ranks</w:t>
      </w:r>
      <w:r w:rsidRPr="00F129C1">
        <w:t xml:space="preserve">. </w:t>
      </w:r>
      <w:r w:rsidRPr="00F129C1">
        <w:rPr>
          <w:rStyle w:val="Emphasis"/>
        </w:rPr>
        <w:t>Seven years later the Military Accessions Vital to the National Interest program, known as MAVNI, became an official recruiting program.</w:t>
      </w:r>
    </w:p>
    <w:p w14:paraId="25C95F3E" w14:textId="77777777" w:rsidR="00947300" w:rsidRPr="00F129C1" w:rsidRDefault="00947300" w:rsidP="00EB6AD8">
      <w:pPr>
        <w:rPr>
          <w:rStyle w:val="Emphasis"/>
        </w:rPr>
      </w:pPr>
    </w:p>
    <w:p w14:paraId="07CE1605" w14:textId="1A58A98D" w:rsidR="00CA43CC" w:rsidRPr="00F129C1" w:rsidRDefault="00CA43CC" w:rsidP="00CA43CC">
      <w:pPr>
        <w:pStyle w:val="Heading3"/>
        <w:rPr>
          <w:rFonts w:cs="Times New Roman"/>
        </w:rPr>
      </w:pPr>
      <w:bookmarkStart w:id="50" w:name="_Toc519436452"/>
      <w:r w:rsidRPr="00F129C1">
        <w:rPr>
          <w:rFonts w:cs="Times New Roman"/>
        </w:rPr>
        <w:lastRenderedPageBreak/>
        <w:t>Open Borders</w:t>
      </w:r>
      <w:bookmarkEnd w:id="50"/>
    </w:p>
    <w:p w14:paraId="566D3A4C" w14:textId="77777777" w:rsidR="00947300" w:rsidRPr="00F129C1" w:rsidRDefault="00947300" w:rsidP="00947300"/>
    <w:p w14:paraId="082F81DB" w14:textId="1D3C90D1" w:rsidR="00CA43CC" w:rsidRPr="00F129C1" w:rsidRDefault="00947300" w:rsidP="00CA43CC">
      <w:pPr>
        <w:pStyle w:val="Heading4"/>
        <w:rPr>
          <w:rFonts w:cs="Times New Roman"/>
        </w:rPr>
      </w:pPr>
      <w:r w:rsidRPr="00F129C1">
        <w:rPr>
          <w:rFonts w:cs="Times New Roman"/>
        </w:rPr>
        <w:t xml:space="preserve">Uniqueness </w:t>
      </w:r>
      <w:r w:rsidR="00CA43CC" w:rsidRPr="00F129C1">
        <w:rPr>
          <w:rFonts w:cs="Times New Roman"/>
        </w:rPr>
        <w:t>and Link – Trump’s current immigration policies alienating moderate voters, but the aff’s calls for open borders would be perceived as radical and disrupt the Dems’ advantage</w:t>
      </w:r>
    </w:p>
    <w:p w14:paraId="21955F57" w14:textId="77777777" w:rsidR="00CA43CC" w:rsidRPr="00F129C1" w:rsidRDefault="00CA43CC" w:rsidP="00CA43CC">
      <w:pPr>
        <w:rPr>
          <w:rStyle w:val="Style13ptBold"/>
        </w:rPr>
      </w:pPr>
      <w:r w:rsidRPr="00F129C1">
        <w:rPr>
          <w:rStyle w:val="Style13ptBold"/>
        </w:rPr>
        <w:t>Kuttner, Brandeis University’s Heller School, professor, 7-9-18</w:t>
      </w:r>
    </w:p>
    <w:p w14:paraId="7A774998" w14:textId="3957A21E" w:rsidR="00CA43CC" w:rsidRPr="00F129C1" w:rsidRDefault="00CA43CC" w:rsidP="00CA43CC">
      <w:r w:rsidRPr="00F129C1">
        <w:t xml:space="preserve">(Robert, Huffington Post, 7-9-18, “Trump Is Giving Democrats Everything They Need For The Midterms,” </w:t>
      </w:r>
      <w:hyperlink r:id="rId59" w:history="1">
        <w:r w:rsidRPr="00F129C1">
          <w:rPr>
            <w:rStyle w:val="Hyperlink"/>
          </w:rPr>
          <w:t>https://www.huffingtonpost.com/entry/opinion-kuttner-blue-wave_us_5b435638e4b07b827cc2afc7</w:t>
        </w:r>
      </w:hyperlink>
      <w:r w:rsidRPr="00F129C1">
        <w:t>, accessed 7/9/18, GDI-EJ)</w:t>
      </w:r>
    </w:p>
    <w:p w14:paraId="71F33582" w14:textId="77777777" w:rsidR="00947300" w:rsidRPr="00F129C1" w:rsidRDefault="00947300" w:rsidP="00CA43CC"/>
    <w:p w14:paraId="4D4F46E0" w14:textId="77777777" w:rsidR="00CA43CC" w:rsidRPr="00F129C1" w:rsidRDefault="00CA43CC" w:rsidP="00CA43CC">
      <w:r w:rsidRPr="00F129C1">
        <w:rPr>
          <w:u w:val="single"/>
        </w:rPr>
        <w:t>Trump’s policy of separating young children from their parents and creating concentration camps for toddlers was grotesque. His government still has no coherent plan for reuniting children with their families. His claim that he fixed a bad policy that he blames on Democrats is fooling nobody outside of his hardcore base. In swing suburban districts, this is an issue that should damage incumbent Republicans and help Democrats</w:t>
      </w:r>
      <w:r w:rsidRPr="00F129C1">
        <w:t>.</w:t>
      </w:r>
    </w:p>
    <w:p w14:paraId="755EE68C" w14:textId="77777777" w:rsidR="00CA43CC" w:rsidRPr="00F129C1" w:rsidRDefault="00CA43CC" w:rsidP="00CA43CC">
      <w:r w:rsidRPr="00F129C1">
        <w:t xml:space="preserve">On the other hand, </w:t>
      </w:r>
      <w:r w:rsidRPr="00F129C1">
        <w:rPr>
          <w:u w:val="single"/>
        </w:rPr>
        <w:t>never underestimate the capacity of the Democrats to snatch defeat out of the jaws of victory. The slogan “Abolish ICE” may reflect both the deep feeling of immigrants and progressive Americans, but outside the progressive bubble it risks handing Trump a weapon that he can exploit by contending that Democrats want open borders</w:t>
      </w:r>
      <w:r w:rsidRPr="00F129C1">
        <w:t>.</w:t>
      </w:r>
    </w:p>
    <w:p w14:paraId="54BF8DA2" w14:textId="77777777" w:rsidR="00CA43CC" w:rsidRPr="00F129C1" w:rsidRDefault="00CA43CC" w:rsidP="00CA43CC">
      <w:r w:rsidRPr="00F129C1">
        <w:t xml:space="preserve">If you read the details beneath the slogan, </w:t>
      </w:r>
      <w:r w:rsidRPr="00F129C1">
        <w:rPr>
          <w:u w:val="single"/>
        </w:rPr>
        <w:t>political phenomenon Alexandria Ocasio-Cortez and others make clear that they favor replacing ICE with traditional immigration and customs agencies. But at the level of headline and tweet, “Abolish ICE” is risky. Replace ICE would be better</w:t>
      </w:r>
      <w:r w:rsidRPr="00F129C1">
        <w:t>.</w:t>
      </w:r>
    </w:p>
    <w:p w14:paraId="53A95498" w14:textId="77777777" w:rsidR="00CA43CC" w:rsidRPr="00F129C1" w:rsidRDefault="00CA43CC" w:rsidP="00CA43CC"/>
    <w:p w14:paraId="36481753" w14:textId="378C6AFB" w:rsidR="008D661E" w:rsidRPr="00F129C1" w:rsidRDefault="008D661E" w:rsidP="008D661E">
      <w:pPr>
        <w:pStyle w:val="Heading2"/>
        <w:rPr>
          <w:rFonts w:cs="Times New Roman"/>
        </w:rPr>
      </w:pPr>
      <w:bookmarkStart w:id="51" w:name="_Toc519436453"/>
      <w:r w:rsidRPr="00F129C1">
        <w:rPr>
          <w:rFonts w:cs="Times New Roman"/>
        </w:rPr>
        <w:lastRenderedPageBreak/>
        <w:t>Link Magnifiers</w:t>
      </w:r>
      <w:bookmarkEnd w:id="51"/>
    </w:p>
    <w:p w14:paraId="20F0FCD9" w14:textId="77777777" w:rsidR="00947300" w:rsidRPr="00F129C1" w:rsidRDefault="00947300" w:rsidP="00947300"/>
    <w:p w14:paraId="45490E94" w14:textId="5820C641" w:rsidR="008D661E" w:rsidRPr="00F129C1" w:rsidRDefault="008D661E" w:rsidP="008D661E">
      <w:pPr>
        <w:pStyle w:val="Heading3"/>
        <w:rPr>
          <w:rFonts w:cs="Times New Roman"/>
        </w:rPr>
      </w:pPr>
      <w:bookmarkStart w:id="52" w:name="_Toc519436454"/>
      <w:r w:rsidRPr="00F129C1">
        <w:rPr>
          <w:rFonts w:cs="Times New Roman"/>
        </w:rPr>
        <w:lastRenderedPageBreak/>
        <w:t>Immigration Key – General</w:t>
      </w:r>
      <w:bookmarkEnd w:id="52"/>
    </w:p>
    <w:p w14:paraId="7C629901" w14:textId="77777777" w:rsidR="00947300" w:rsidRPr="00F129C1" w:rsidRDefault="00947300" w:rsidP="00947300"/>
    <w:p w14:paraId="024C605F" w14:textId="77777777" w:rsidR="008A25EB" w:rsidRPr="00F129C1" w:rsidRDefault="008A25EB" w:rsidP="008A25EB">
      <w:pPr>
        <w:pStyle w:val="Heading4"/>
        <w:rPr>
          <w:rFonts w:cs="Times New Roman"/>
        </w:rPr>
      </w:pPr>
      <w:r w:rsidRPr="00F129C1">
        <w:rPr>
          <w:rFonts w:cs="Times New Roman"/>
        </w:rPr>
        <w:t>Immigration will make or break midterms for both parties</w:t>
      </w:r>
    </w:p>
    <w:p w14:paraId="4719CE6A" w14:textId="77777777" w:rsidR="008A25EB" w:rsidRPr="00F129C1" w:rsidRDefault="008A25EB" w:rsidP="008A25EB">
      <w:pPr>
        <w:rPr>
          <w:rStyle w:val="Style13ptBold"/>
        </w:rPr>
      </w:pPr>
      <w:r w:rsidRPr="00F129C1">
        <w:rPr>
          <w:rStyle w:val="Style13ptBold"/>
        </w:rPr>
        <w:t>Collinson, reporter, CNN, Fox, reporter, 2018</w:t>
      </w:r>
    </w:p>
    <w:p w14:paraId="4410914D" w14:textId="6D94C30E" w:rsidR="008A25EB" w:rsidRPr="00F129C1" w:rsidRDefault="008A25EB" w:rsidP="008A25EB">
      <w:r w:rsidRPr="00F129C1">
        <w:t xml:space="preserve">[Stephen and Lauren, 01/11/2018, </w:t>
      </w:r>
      <w:r w:rsidRPr="00F129C1">
        <w:rPr>
          <w:i/>
        </w:rPr>
        <w:t>CNN</w:t>
      </w:r>
      <w:r w:rsidRPr="00F129C1">
        <w:t xml:space="preserve">, “Trump, Republicans face immigration reckoning,” </w:t>
      </w:r>
      <w:hyperlink r:id="rId60" w:history="1">
        <w:r w:rsidRPr="00F129C1">
          <w:rPr>
            <w:rStyle w:val="Hyperlink"/>
          </w:rPr>
          <w:t>https://www.cnn.com/2018/01/11/politics/donald-trump-immigration-gop/index.html</w:t>
        </w:r>
      </w:hyperlink>
      <w:r w:rsidRPr="00F129C1">
        <w:t>, accessed 07/08/2018, AMS]</w:t>
      </w:r>
    </w:p>
    <w:p w14:paraId="7F0BEE7D" w14:textId="77777777" w:rsidR="00947300" w:rsidRPr="00F129C1" w:rsidRDefault="00947300" w:rsidP="008A25EB"/>
    <w:p w14:paraId="4AA30AD1" w14:textId="77777777" w:rsidR="008A25EB" w:rsidRPr="00F129C1" w:rsidRDefault="008A25EB" w:rsidP="008A25EB">
      <w:pPr>
        <w:rPr>
          <w:rStyle w:val="StyleUnderline"/>
        </w:rPr>
      </w:pPr>
      <w:r w:rsidRPr="00F129C1">
        <w:rPr>
          <w:rStyle w:val="StyleUnderline"/>
        </w:rPr>
        <w:t>No one in the Republican Party doubts the potency of immigration. Key figures in the conservative media have warned it is the one issue that could tear the party apart and even threaten Trump's hold on his dedicated base voters.</w:t>
      </w:r>
    </w:p>
    <w:p w14:paraId="6BE2D794" w14:textId="77777777" w:rsidR="008A25EB" w:rsidRPr="00F129C1" w:rsidRDefault="008A25EB" w:rsidP="008A25EB">
      <w:r w:rsidRPr="00F129C1">
        <w:t xml:space="preserve">In fact, </w:t>
      </w:r>
      <w:r w:rsidRPr="00F129C1">
        <w:rPr>
          <w:rStyle w:val="StyleUnderline"/>
        </w:rPr>
        <w:t>immigration is an issue that changed the face of American politics, since it was used deliberately by Trump to build an insurgent power base that eviscerated the Republican primary field in the 2016 campaign</w:t>
      </w:r>
      <w:r w:rsidRPr="00F129C1">
        <w:t>.</w:t>
      </w:r>
    </w:p>
    <w:p w14:paraId="787538EE" w14:textId="77777777" w:rsidR="008A25EB" w:rsidRPr="00F129C1" w:rsidRDefault="008A25EB" w:rsidP="008A25EB">
      <w:r w:rsidRPr="00F129C1">
        <w:rPr>
          <w:rStyle w:val="StyleUnderline"/>
        </w:rPr>
        <w:t>The current debate is also forcing Democrats into a searing process of political self-examination -- since the fate of DACA recipients is as important to their grass roots as the wall is to Trump's. Failing to fight their corner could have consequences for the party's support among Hispanic voters, who are vital to the party's hopes of winning back power on Capitol Hill this year and the White House in 2020</w:t>
      </w:r>
      <w:r w:rsidRPr="00F129C1">
        <w:t>.</w:t>
      </w:r>
    </w:p>
    <w:p w14:paraId="4415FF84" w14:textId="77777777" w:rsidR="008A25EB" w:rsidRPr="00F129C1" w:rsidRDefault="008A25EB" w:rsidP="008A25EB">
      <w:pPr>
        <w:rPr>
          <w:rStyle w:val="StyleUnderline"/>
        </w:rPr>
      </w:pPr>
      <w:r w:rsidRPr="00F129C1">
        <w:t xml:space="preserve">But since it is in power, </w:t>
      </w:r>
      <w:r w:rsidRPr="00F129C1">
        <w:rPr>
          <w:rStyle w:val="StyleUnderline"/>
        </w:rPr>
        <w:t>the price for the Republican Party has never been so acute if it fails to find a resolution for DACA recipients</w:t>
      </w:r>
      <w:r w:rsidRPr="00F129C1">
        <w:t xml:space="preserve">. </w:t>
      </w:r>
      <w:r w:rsidRPr="00F129C1">
        <w:rPr>
          <w:rStyle w:val="StyleUnderline"/>
        </w:rPr>
        <w:t>Overwhelming majorities of Americans support shielding people who were brought to the US illegally as children</w:t>
      </w:r>
      <w:r w:rsidRPr="00F129C1">
        <w:t xml:space="preserve"> through no fault of their own, and </w:t>
      </w:r>
      <w:r w:rsidRPr="00F129C1">
        <w:rPr>
          <w:rStyle w:val="StyleUnderline"/>
        </w:rPr>
        <w:t>the specter of mass deportations could be hugely damaging to the GOP in already tough midterm elections.</w:t>
      </w:r>
    </w:p>
    <w:p w14:paraId="1AF84AF0" w14:textId="77777777" w:rsidR="008A25EB" w:rsidRPr="00F129C1" w:rsidRDefault="008A25EB" w:rsidP="008A25EB">
      <w:r w:rsidRPr="00F129C1">
        <w:rPr>
          <w:rStyle w:val="StyleUnderline"/>
        </w:rPr>
        <w:t>Even lawmakers who oppose granting a path to citizenship for DACA recipients understand the need to avert that nightmare scenario</w:t>
      </w:r>
      <w:r w:rsidRPr="00F129C1">
        <w:t>.</w:t>
      </w:r>
    </w:p>
    <w:p w14:paraId="425FA6D0" w14:textId="77777777" w:rsidR="008A25EB" w:rsidRPr="00F129C1" w:rsidRDefault="008A25EB" w:rsidP="008A25EB">
      <w:r w:rsidRPr="00F129C1">
        <w:t>"Right now, I think the best way to do this is not to offer any kind of long-term citizenship, but legalization instead," said Rep. Mark Walker, the leader of the conservative Republican Study Committee.</w:t>
      </w:r>
    </w:p>
    <w:p w14:paraId="6A8F5A4B" w14:textId="77777777" w:rsidR="008A25EB" w:rsidRPr="00F129C1" w:rsidRDefault="008A25EB" w:rsidP="008A25EB">
      <w:pPr>
        <w:rPr>
          <w:rStyle w:val="StyleUnderline"/>
        </w:rPr>
      </w:pPr>
      <w:r w:rsidRPr="00F129C1">
        <w:t xml:space="preserve">As well as the national political consequences of acting, or not acting, </w:t>
      </w:r>
      <w:r w:rsidRPr="00F129C1">
        <w:rPr>
          <w:rStyle w:val="StyleUnderline"/>
        </w:rPr>
        <w:t>the DACA imbroglio is forcing the GOP to question longtime and fundamental positions on the details of immigration as never before.</w:t>
      </w:r>
    </w:p>
    <w:p w14:paraId="0EE4582F" w14:textId="77777777" w:rsidR="00737412" w:rsidRPr="00F129C1" w:rsidRDefault="00737412" w:rsidP="008A25EB">
      <w:pPr>
        <w:rPr>
          <w:rStyle w:val="StyleUnderline"/>
        </w:rPr>
      </w:pPr>
    </w:p>
    <w:p w14:paraId="08BA3105" w14:textId="77777777" w:rsidR="00110F1F" w:rsidRPr="00F129C1" w:rsidRDefault="00110F1F" w:rsidP="00110F1F">
      <w:pPr>
        <w:pStyle w:val="Heading4"/>
        <w:rPr>
          <w:rFonts w:cs="Times New Roman"/>
        </w:rPr>
      </w:pPr>
      <w:r w:rsidRPr="00F129C1">
        <w:rPr>
          <w:rFonts w:cs="Times New Roman"/>
        </w:rPr>
        <w:t>Immigration now a top policy concern – recent survey proves</w:t>
      </w:r>
    </w:p>
    <w:p w14:paraId="69F74490" w14:textId="4AA4229D" w:rsidR="00110F1F" w:rsidRPr="00F129C1" w:rsidRDefault="00110F1F" w:rsidP="00110F1F">
      <w:pPr>
        <w:rPr>
          <w:b/>
          <w:sz w:val="26"/>
          <w:szCs w:val="26"/>
        </w:rPr>
      </w:pPr>
      <w:r w:rsidRPr="00F129C1">
        <w:rPr>
          <w:b/>
          <w:sz w:val="26"/>
          <w:szCs w:val="26"/>
        </w:rPr>
        <w:t>Chokshi, New York Times, general assignment reporter, 6-23</w:t>
      </w:r>
      <w:r w:rsidR="00EA38E0" w:rsidRPr="00F129C1">
        <w:rPr>
          <w:b/>
          <w:sz w:val="26"/>
          <w:szCs w:val="26"/>
        </w:rPr>
        <w:t>-18</w:t>
      </w:r>
    </w:p>
    <w:p w14:paraId="4E0E278C" w14:textId="07C91BBD" w:rsidR="00110F1F" w:rsidRPr="00F129C1" w:rsidRDefault="00110F1F" w:rsidP="00110F1F">
      <w:r w:rsidRPr="00F129C1">
        <w:t>(Niraj, 6-23</w:t>
      </w:r>
      <w:r w:rsidR="00EA38E0" w:rsidRPr="00F129C1">
        <w:t>-18</w:t>
      </w:r>
      <w:r w:rsidRPr="00F129C1">
        <w:t>, The New York Times, “75 Percent of Americans Say Immigration Is Good for Country, Poll Finds”, accessed via JCP LexisNexis, accessed 7/8/18, GDI-JG)</w:t>
      </w:r>
    </w:p>
    <w:p w14:paraId="4939CB8B" w14:textId="77777777" w:rsidR="00947300" w:rsidRPr="00F129C1" w:rsidRDefault="00947300" w:rsidP="00110F1F"/>
    <w:p w14:paraId="100FFA88" w14:textId="77777777" w:rsidR="00110F1F" w:rsidRPr="00F129C1" w:rsidRDefault="00110F1F" w:rsidP="00110F1F">
      <w:pPr>
        <w:rPr>
          <w:rStyle w:val="StyleUnderline"/>
        </w:rPr>
      </w:pPr>
      <w:r w:rsidRPr="00F129C1">
        <w:rPr>
          <w:rStyle w:val="StyleUnderline"/>
        </w:rPr>
        <w:lastRenderedPageBreak/>
        <w:t>The nation’s top problem?</w:t>
      </w:r>
    </w:p>
    <w:p w14:paraId="500AF09F" w14:textId="77777777" w:rsidR="00110F1F" w:rsidRPr="00F129C1" w:rsidRDefault="00110F1F" w:rsidP="00110F1F">
      <w:r w:rsidRPr="00F129C1">
        <w:rPr>
          <w:rStyle w:val="Emphasis"/>
        </w:rPr>
        <w:t xml:space="preserve">Immigration has </w:t>
      </w:r>
      <w:r w:rsidRPr="00F129C1">
        <w:t>also</w:t>
      </w:r>
      <w:r w:rsidRPr="00F129C1">
        <w:rPr>
          <w:rStyle w:val="Emphasis"/>
        </w:rPr>
        <w:t xml:space="preserve"> emerged as a top policy concern </w:t>
      </w:r>
      <w:r w:rsidRPr="00F129C1">
        <w:t xml:space="preserve">among Americans: </w:t>
      </w:r>
      <w:r w:rsidRPr="00F129C1">
        <w:rPr>
          <w:rStyle w:val="StyleUnderline"/>
        </w:rPr>
        <w:t>Those who were asked this month to name the most important problem facing the nation were more likely to bring up the issue than any other, according to a Pew Research Center survey</w:t>
      </w:r>
      <w:r w:rsidRPr="00F129C1">
        <w:t xml:space="preserve"> of about 2,000 adults.</w:t>
      </w:r>
    </w:p>
    <w:p w14:paraId="4EBDECF6" w14:textId="77777777" w:rsidR="00110F1F" w:rsidRPr="00F129C1" w:rsidRDefault="00110F1F" w:rsidP="00110F1F">
      <w:r w:rsidRPr="00F129C1">
        <w:rPr>
          <w:rStyle w:val="StyleUnderline"/>
        </w:rPr>
        <w:t>When Pew asked that same question in January 2017, immigration was cited less often than health care, the economy, unemployment, race relations and</w:t>
      </w:r>
      <w:r w:rsidRPr="00F129C1">
        <w:t xml:space="preserve"> Donald J. </w:t>
      </w:r>
      <w:r w:rsidRPr="00F129C1">
        <w:rPr>
          <w:rStyle w:val="StyleUnderline"/>
        </w:rPr>
        <w:t>Trump</w:t>
      </w:r>
      <w:r w:rsidRPr="00F129C1">
        <w:t>, then the president-elect.</w:t>
      </w:r>
    </w:p>
    <w:p w14:paraId="6738741A" w14:textId="77777777" w:rsidR="00110F1F" w:rsidRPr="00F129C1" w:rsidRDefault="00110F1F" w:rsidP="00110F1F">
      <w:pPr>
        <w:rPr>
          <w:rStyle w:val="StyleUnderline"/>
        </w:rPr>
      </w:pPr>
      <w:r w:rsidRPr="00F129C1">
        <w:rPr>
          <w:rStyle w:val="StyleUnderline"/>
        </w:rPr>
        <w:t>Gallup found similar results: The share of Americans who said immigration was the top problem facing the country rose to 14 percent in June, from 10 percent the month before.</w:t>
      </w:r>
    </w:p>
    <w:p w14:paraId="7BCB085F" w14:textId="494281F1" w:rsidR="00110F1F" w:rsidRPr="00F129C1" w:rsidRDefault="00110F1F" w:rsidP="00110F1F">
      <w:pPr>
        <w:rPr>
          <w:rStyle w:val="StyleUnderline"/>
        </w:rPr>
      </w:pPr>
      <w:r w:rsidRPr="00F129C1">
        <w:t xml:space="preserve">Both polls found that Republicans cited immigration far more often than Democrats. Still, </w:t>
      </w:r>
      <w:r w:rsidRPr="00F129C1">
        <w:rPr>
          <w:rStyle w:val="StyleUnderline"/>
        </w:rPr>
        <w:t>Pew found that about one in five Democrats and Republicans alike wanted local candidates to discuss the issue this fall.</w:t>
      </w:r>
    </w:p>
    <w:p w14:paraId="177FCA5A" w14:textId="77777777" w:rsidR="00947300" w:rsidRPr="00F129C1" w:rsidRDefault="00947300" w:rsidP="00110F1F">
      <w:pPr>
        <w:rPr>
          <w:rStyle w:val="StyleUnderline"/>
        </w:rPr>
      </w:pPr>
    </w:p>
    <w:p w14:paraId="370D192D" w14:textId="77777777" w:rsidR="00611314" w:rsidRPr="00F129C1" w:rsidRDefault="00611314" w:rsidP="00611314">
      <w:pPr>
        <w:pStyle w:val="Heading4"/>
        <w:rPr>
          <w:rFonts w:cs="Times New Roman"/>
        </w:rPr>
      </w:pPr>
      <w:r w:rsidRPr="00F129C1">
        <w:rPr>
          <w:rFonts w:cs="Times New Roman"/>
        </w:rPr>
        <w:t>Immigration will be the key issue in the midterm elections</w:t>
      </w:r>
    </w:p>
    <w:p w14:paraId="0C8BA626" w14:textId="39DA9B2F" w:rsidR="00611314" w:rsidRPr="00F129C1" w:rsidRDefault="00611314" w:rsidP="00611314">
      <w:pPr>
        <w:rPr>
          <w:rStyle w:val="Style13ptBold"/>
        </w:rPr>
      </w:pPr>
      <w:r w:rsidRPr="00F129C1">
        <w:rPr>
          <w:rStyle w:val="Style13ptBold"/>
        </w:rPr>
        <w:t>J</w:t>
      </w:r>
      <w:r w:rsidR="000C658E" w:rsidRPr="00F129C1">
        <w:rPr>
          <w:rStyle w:val="Style13ptBold"/>
        </w:rPr>
        <w:t>iang, CBS News Correspondent, 6-3-</w:t>
      </w:r>
      <w:r w:rsidRPr="00F129C1">
        <w:rPr>
          <w:rStyle w:val="Style13ptBold"/>
        </w:rPr>
        <w:t>18</w:t>
      </w:r>
    </w:p>
    <w:p w14:paraId="6471A844" w14:textId="1C82A355" w:rsidR="00611314" w:rsidRPr="00F129C1" w:rsidRDefault="00611314" w:rsidP="00611314">
      <w:r w:rsidRPr="00F129C1">
        <w:t>[Weijia, June 3, 2018, Ozarks First, “Immigration's Role in the Midterm Elections,” https://www.ozarksfirst.com/news/immigration-s-role-in-the-midterm-elections/1280534661, accessed: 7/7/18, KC]</w:t>
      </w:r>
    </w:p>
    <w:p w14:paraId="5AC0B60A" w14:textId="77777777" w:rsidR="00947300" w:rsidRPr="00F129C1" w:rsidRDefault="00947300" w:rsidP="00611314"/>
    <w:p w14:paraId="15A5CD3D" w14:textId="77777777" w:rsidR="00EA7ED6" w:rsidRPr="00F129C1" w:rsidRDefault="00611314" w:rsidP="00611314">
      <w:pPr>
        <w:rPr>
          <w:rStyle w:val="StyleUnderline"/>
        </w:rPr>
      </w:pPr>
      <w:r w:rsidRPr="00F129C1">
        <w:t xml:space="preserve">WASHINGTON </w:t>
      </w:r>
      <w:r w:rsidRPr="00F129C1">
        <w:rPr>
          <w:rStyle w:val="StyleUnderline"/>
        </w:rPr>
        <w:t>-- Control of Congress is up for grabs in November and current members left for the July 4th break without passing immigration legislation. For some voters, it will be an important issue at the ballot box in November.</w:t>
      </w:r>
    </w:p>
    <w:p w14:paraId="7CBFAA79" w14:textId="6CE12DC5" w:rsidR="00611314" w:rsidRPr="00F129C1" w:rsidRDefault="00611314" w:rsidP="00611314">
      <w:pPr>
        <w:rPr>
          <w:rStyle w:val="StyleUnderline"/>
        </w:rPr>
      </w:pPr>
      <w:r w:rsidRPr="00F129C1">
        <w:rPr>
          <w:rStyle w:val="StyleUnderline"/>
        </w:rPr>
        <w:t>Protestors against family separations at the border plan to keep immigration front and center between now and the midterm elections.</w:t>
      </w:r>
    </w:p>
    <w:p w14:paraId="5FFBEE59" w14:textId="77777777" w:rsidR="00611314" w:rsidRPr="00F129C1" w:rsidRDefault="00611314" w:rsidP="00611314">
      <w:r w:rsidRPr="00F129C1">
        <w:t>"We are fighting to end zero tolerance policy."</w:t>
      </w:r>
    </w:p>
    <w:p w14:paraId="0C28FC02" w14:textId="77777777" w:rsidR="00EA7ED6" w:rsidRPr="00F129C1" w:rsidRDefault="00611314" w:rsidP="00611314">
      <w:r w:rsidRPr="00F129C1">
        <w:t>Richard Morales directs the immigration campaign at "Faith in Action" - a non-partisan, non-profit organization active in 21 states.</w:t>
      </w:r>
    </w:p>
    <w:p w14:paraId="470F1711" w14:textId="14BF5B94" w:rsidR="00611314" w:rsidRPr="00F129C1" w:rsidRDefault="00611314" w:rsidP="00611314">
      <w:r w:rsidRPr="00F129C1">
        <w:t>Volunteers took part in this Capitol Hill demonstration and in a clergy-led action at the southern border.</w:t>
      </w:r>
    </w:p>
    <w:p w14:paraId="28F4BDDF" w14:textId="77777777" w:rsidR="00611314" w:rsidRPr="00F129C1" w:rsidRDefault="00611314" w:rsidP="00611314">
      <w:pPr>
        <w:rPr>
          <w:rStyle w:val="StyleUnderline"/>
        </w:rPr>
      </w:pPr>
      <w:r w:rsidRPr="00F129C1">
        <w:rPr>
          <w:rStyle w:val="StyleUnderline"/>
        </w:rPr>
        <w:t>"We are seeing that voters are outraged by what's happening. Through the election we're planning to talk to one million voters," Morales says. In a recent CBS News poll, more democrats than republicans said the treatment of families at the border will be a factor in their vote.</w:t>
      </w:r>
    </w:p>
    <w:p w14:paraId="30C7E464" w14:textId="77777777" w:rsidR="00EA7ED6" w:rsidRPr="00F129C1" w:rsidRDefault="00611314" w:rsidP="00611314">
      <w:r w:rsidRPr="00F129C1">
        <w:t>"I don't think you leave a land unless that land is more dangerous than that desert, and you don't put your kid on a raft in the ocean unless you have to," says liberal voter Sydney Lee Reyes.</w:t>
      </w:r>
    </w:p>
    <w:p w14:paraId="0DCD7840" w14:textId="77777777" w:rsidR="00EA7ED6" w:rsidRPr="00F129C1" w:rsidRDefault="00611314" w:rsidP="00611314">
      <w:r w:rsidRPr="00F129C1">
        <w:t xml:space="preserve">But </w:t>
      </w:r>
      <w:r w:rsidRPr="00F129C1">
        <w:rPr>
          <w:rStyle w:val="StyleUnderline"/>
        </w:rPr>
        <w:t>President Trump is focused on border security</w:t>
      </w:r>
      <w:r w:rsidRPr="00F129C1">
        <w:t>.</w:t>
      </w:r>
      <w:r w:rsidR="00EA7ED6" w:rsidRPr="00F129C1">
        <w:t xml:space="preserve"> </w:t>
      </w:r>
      <w:r w:rsidRPr="00F129C1">
        <w:t>"If we took zero tolerance away, you would be overrun."</w:t>
      </w:r>
    </w:p>
    <w:p w14:paraId="1586F82A" w14:textId="7F918CA4" w:rsidR="00611314" w:rsidRPr="00F129C1" w:rsidRDefault="00611314" w:rsidP="00611314">
      <w:r w:rsidRPr="00F129C1">
        <w:rPr>
          <w:rStyle w:val="StyleUnderline"/>
        </w:rPr>
        <w:t>And his supporters want immigration policy enforced</w:t>
      </w:r>
      <w:r w:rsidRPr="00F129C1">
        <w:t>.</w:t>
      </w:r>
    </w:p>
    <w:p w14:paraId="75EB2976" w14:textId="613953EA" w:rsidR="00611314" w:rsidRPr="00F129C1" w:rsidRDefault="00611314" w:rsidP="00611314">
      <w:r w:rsidRPr="00F129C1">
        <w:lastRenderedPageBreak/>
        <w:t>"We shouldn't just allow everyone, open the gates and coming here.</w:t>
      </w:r>
      <w:r w:rsidR="00EA7ED6" w:rsidRPr="00F129C1">
        <w:t xml:space="preserve"> </w:t>
      </w:r>
      <w:r w:rsidRPr="00F129C1">
        <w:t>We should have merit based immigration policy," says conservative voter Floyd Johnson.</w:t>
      </w:r>
    </w:p>
    <w:p w14:paraId="52F4B68D" w14:textId="77777777" w:rsidR="00EA7ED6" w:rsidRPr="00F129C1" w:rsidRDefault="00611314" w:rsidP="00611314">
      <w:r w:rsidRPr="00F129C1">
        <w:t>Current members of Congress can't agree on a comprehensive fix.</w:t>
      </w:r>
    </w:p>
    <w:p w14:paraId="7B0D713F" w14:textId="77777777" w:rsidR="00EA7ED6" w:rsidRPr="00F129C1" w:rsidRDefault="00611314" w:rsidP="00611314">
      <w:r w:rsidRPr="00F129C1">
        <w:t>"Immigration is probably the most emotional public policy issue in the United States."</w:t>
      </w:r>
    </w:p>
    <w:p w14:paraId="1301DFF7" w14:textId="0B23E4CE" w:rsidR="00611314" w:rsidRPr="00F129C1" w:rsidRDefault="00611314" w:rsidP="00611314">
      <w:pPr>
        <w:rPr>
          <w:rStyle w:val="StyleUnderline"/>
        </w:rPr>
      </w:pPr>
      <w:r w:rsidRPr="00F129C1">
        <w:rPr>
          <w:rStyle w:val="StyleUnderline"/>
        </w:rPr>
        <w:t>Alex Nowrasteh, senior immigration policy analyst at the Cato Institute, says immigration is a much bigger challenge than other legislation.</w:t>
      </w:r>
    </w:p>
    <w:p w14:paraId="49F9D46E" w14:textId="77777777" w:rsidR="00611314" w:rsidRPr="00F129C1" w:rsidRDefault="00611314" w:rsidP="00611314">
      <w:r w:rsidRPr="00F129C1">
        <w:t>"You have a complex issue that affects who we are are as a country, affects our culture, you have a law that is antiquated, old and complex, you have a lot of illegality going on, and on top of that, a president who making a severe issue out of this rhetorically, and really ginning up a lot of fear."</w:t>
      </w:r>
    </w:p>
    <w:p w14:paraId="170519AE" w14:textId="2E148662" w:rsidR="00EA7ED6" w:rsidRPr="00F129C1" w:rsidRDefault="00611314" w:rsidP="00611314">
      <w:r w:rsidRPr="00F129C1">
        <w:rPr>
          <w:rStyle w:val="StyleUnderline"/>
        </w:rPr>
        <w:t xml:space="preserve">Those emotions are expected to play out </w:t>
      </w:r>
      <w:r w:rsidRPr="00F129C1">
        <w:t>differently in different parts of the country,</w:t>
      </w:r>
      <w:r w:rsidRPr="00F129C1">
        <w:rPr>
          <w:rStyle w:val="StyleUnderline"/>
        </w:rPr>
        <w:t xml:space="preserve"> when voters go to the polls on the first Tuesday in November</w:t>
      </w:r>
      <w:r w:rsidRPr="00F129C1">
        <w:t>.</w:t>
      </w:r>
    </w:p>
    <w:p w14:paraId="647434E4" w14:textId="77777777" w:rsidR="00947300" w:rsidRPr="00F129C1" w:rsidRDefault="00947300" w:rsidP="00611314"/>
    <w:p w14:paraId="5B813896" w14:textId="110C116C" w:rsidR="000C658E" w:rsidRPr="00F129C1" w:rsidRDefault="000C658E" w:rsidP="000C658E">
      <w:pPr>
        <w:pStyle w:val="Heading4"/>
        <w:rPr>
          <w:rFonts w:cs="Times New Roman"/>
        </w:rPr>
      </w:pPr>
      <w:r w:rsidRPr="00F129C1">
        <w:rPr>
          <w:rFonts w:cs="Times New Roman"/>
        </w:rPr>
        <w:t>Midterms becoming a referendum on immigration policy – lack of organization now means that voters will be closely watching for changes in policy</w:t>
      </w:r>
    </w:p>
    <w:p w14:paraId="0764A8D0" w14:textId="77777777" w:rsidR="000C658E" w:rsidRPr="00F129C1" w:rsidRDefault="000C658E" w:rsidP="000C658E">
      <w:pPr>
        <w:rPr>
          <w:rStyle w:val="Style13ptBold"/>
        </w:rPr>
      </w:pPr>
      <w:r w:rsidRPr="00F129C1">
        <w:rPr>
          <w:rStyle w:val="Style13ptBold"/>
        </w:rPr>
        <w:t>Kapur, Bloomberg Politics, national political reporter, 7-9-18</w:t>
      </w:r>
    </w:p>
    <w:p w14:paraId="3BACF0A1" w14:textId="591E001E" w:rsidR="000C658E" w:rsidRPr="00F129C1" w:rsidRDefault="000C658E" w:rsidP="000C658E">
      <w:r w:rsidRPr="00F129C1">
        <w:t xml:space="preserve">(Sahil, Bloomberg Politics, 7-9-18, “Immigration Upheaval Injects Uncertainty Into the 2018 Elections,” </w:t>
      </w:r>
      <w:hyperlink r:id="rId61" w:history="1">
        <w:r w:rsidRPr="00F129C1">
          <w:rPr>
            <w:rStyle w:val="Hyperlink"/>
          </w:rPr>
          <w:t>https://www.bloomberg.com/news/articles/2018-07-09/immigration-upheaval-injects-uncertainty-into-the-2018-elections</w:t>
        </w:r>
      </w:hyperlink>
      <w:r w:rsidRPr="00F129C1">
        <w:t>, accessed 7/9/18, GDI-EJ)</w:t>
      </w:r>
    </w:p>
    <w:p w14:paraId="6EF77150" w14:textId="77777777" w:rsidR="00947300" w:rsidRPr="00F129C1" w:rsidRDefault="00947300" w:rsidP="000C658E"/>
    <w:p w14:paraId="74982BC0" w14:textId="77777777" w:rsidR="000C658E" w:rsidRPr="00F129C1" w:rsidRDefault="000C658E" w:rsidP="000C658E">
      <w:r w:rsidRPr="00F129C1">
        <w:rPr>
          <w:u w:val="single"/>
        </w:rPr>
        <w:t>The GOP also is facing peril on immigration. Republican lawmakers are still struggling to respond to images of wailing children who were taken from their undocumented parents at the U.S.-Mexico border under President Donald Trump’s zero-tolerance policy</w:t>
      </w:r>
      <w:r w:rsidRPr="00F129C1">
        <w:t>.</w:t>
      </w:r>
    </w:p>
    <w:p w14:paraId="0CD347BC" w14:textId="77777777" w:rsidR="000C658E" w:rsidRPr="00F129C1" w:rsidRDefault="000C658E" w:rsidP="000C658E">
      <w:r w:rsidRPr="00F129C1">
        <w:rPr>
          <w:u w:val="single"/>
        </w:rPr>
        <w:t>Long a divisive issue in the U.S., the roiling debate on immigration has vaulted it to the top of voters’ concerns before the November vote, and neither party appears to have a clear advantage</w:t>
      </w:r>
      <w:r w:rsidRPr="00F129C1">
        <w:t>.</w:t>
      </w:r>
    </w:p>
    <w:p w14:paraId="2073A8D4" w14:textId="77777777" w:rsidR="000C658E" w:rsidRPr="00F129C1" w:rsidRDefault="000C658E" w:rsidP="000C658E">
      <w:r w:rsidRPr="00F129C1">
        <w:t xml:space="preserve">“It’s basically a known unknown, at this point,” said Michael Steel, a Republican strategist who worked for Jeb Bush’s 2016 presidential campaign and former House Speaker John Boehner. “Border security is deeply popular -- among independents as well as Republicans. The </w:t>
      </w:r>
      <w:r w:rsidRPr="00F129C1">
        <w:rPr>
          <w:u w:val="single"/>
        </w:rPr>
        <w:t>images of family separation at the border are brutal, but calls to ‘abolish ICE’ are a ham-fisted overreaction that swing voters will definitely not support</w:t>
      </w:r>
      <w:r w:rsidRPr="00F129C1">
        <w:t>.”</w:t>
      </w:r>
    </w:p>
    <w:p w14:paraId="102082F8" w14:textId="77777777" w:rsidR="000C658E" w:rsidRPr="00F129C1" w:rsidRDefault="000C658E" w:rsidP="000C658E">
      <w:r w:rsidRPr="00F129C1">
        <w:t>No Clear Plan</w:t>
      </w:r>
    </w:p>
    <w:p w14:paraId="4A4D0F2D" w14:textId="77777777" w:rsidR="000C658E" w:rsidRPr="00F129C1" w:rsidRDefault="000C658E" w:rsidP="000C658E">
      <w:r w:rsidRPr="00F129C1">
        <w:rPr>
          <w:u w:val="single"/>
        </w:rPr>
        <w:t>Congress is returning to work Monday without a clear plan or timeline to address immigration in general or the family separations in particular</w:t>
      </w:r>
      <w:r w:rsidRPr="00F129C1">
        <w:t xml:space="preserve">. </w:t>
      </w:r>
      <w:r w:rsidRPr="00F129C1">
        <w:rPr>
          <w:u w:val="single"/>
        </w:rPr>
        <w:t>That</w:t>
      </w:r>
      <w:r w:rsidRPr="00F129C1">
        <w:t xml:space="preserve"> paralysis -- exacerbated by partisan differences, internal GOP divisions and conflicting signals from Trump -- </w:t>
      </w:r>
      <w:r w:rsidRPr="00F129C1">
        <w:rPr>
          <w:u w:val="single"/>
        </w:rPr>
        <w:t>may leave immigration as a festering issue as voters are making choices that will determine which party controls the House and Senate</w:t>
      </w:r>
      <w:r w:rsidRPr="00F129C1">
        <w:t>.</w:t>
      </w:r>
    </w:p>
    <w:p w14:paraId="094C1C33" w14:textId="77777777" w:rsidR="000C658E" w:rsidRPr="00F129C1" w:rsidRDefault="000C658E" w:rsidP="000C658E">
      <w:r w:rsidRPr="00F129C1">
        <w:rPr>
          <w:u w:val="single"/>
        </w:rPr>
        <w:t>Americans disapprove of Trump’s handling of immigration by a margin of 58 percent to 39 percent</w:t>
      </w:r>
      <w:r w:rsidRPr="00F129C1">
        <w:t xml:space="preserve">, though 80 percent of Republicans back the president, a Quinnipiac poll released last week found. </w:t>
      </w:r>
      <w:r w:rsidRPr="00F129C1">
        <w:rPr>
          <w:u w:val="single"/>
        </w:rPr>
        <w:t>The question of Trump’s handling of family separations breaks down roughly along the same lines</w:t>
      </w:r>
      <w:r w:rsidRPr="00F129C1">
        <w:t xml:space="preserve">. </w:t>
      </w:r>
      <w:r w:rsidRPr="00F129C1">
        <w:lastRenderedPageBreak/>
        <w:t xml:space="preserve">Separately, a Pew Research Center survey found that </w:t>
      </w:r>
      <w:r w:rsidRPr="00F129C1">
        <w:rPr>
          <w:u w:val="single"/>
        </w:rPr>
        <w:t>Americans prefer Democrats over Republicans on immigration by a 14-point margin</w:t>
      </w:r>
      <w:r w:rsidRPr="00F129C1">
        <w:t>.</w:t>
      </w:r>
    </w:p>
    <w:p w14:paraId="47E284C1" w14:textId="77777777" w:rsidR="000C658E" w:rsidRPr="00F129C1" w:rsidRDefault="000C658E" w:rsidP="000C658E">
      <w:r w:rsidRPr="00F129C1">
        <w:t xml:space="preserve">But in midterm elections, which tend to be low-turnout affairs, </w:t>
      </w:r>
      <w:r w:rsidRPr="00F129C1">
        <w:rPr>
          <w:b/>
          <w:u w:val="single"/>
        </w:rPr>
        <w:t>voter motivation is important</w:t>
      </w:r>
      <w:r w:rsidRPr="00F129C1">
        <w:t xml:space="preserve">. A Reuters poll released Friday showed that while that </w:t>
      </w:r>
      <w:r w:rsidRPr="00F129C1">
        <w:rPr>
          <w:u w:val="single"/>
        </w:rPr>
        <w:t>immigration was the issue most frequently cited by registered voters as determining how they’ll vote in the fall, Republicans were more driven by it</w:t>
      </w:r>
      <w:r w:rsidRPr="00F129C1">
        <w:t>. Twenty-six percent of GOP voters cited it as their No. 1 concern, higher than any other issue; Democrats ranked it third, with 7 percent saying it’s their main motivator.</w:t>
      </w:r>
    </w:p>
    <w:p w14:paraId="580BAABE" w14:textId="77777777" w:rsidR="000C658E" w:rsidRPr="00F129C1" w:rsidRDefault="000C658E" w:rsidP="000C658E">
      <w:r w:rsidRPr="00F129C1">
        <w:t>Political Liability</w:t>
      </w:r>
    </w:p>
    <w:p w14:paraId="52A21191" w14:textId="77777777" w:rsidR="000C658E" w:rsidRPr="00F129C1" w:rsidRDefault="000C658E" w:rsidP="000C658E">
      <w:r w:rsidRPr="00F129C1">
        <w:rPr>
          <w:u w:val="single"/>
        </w:rPr>
        <w:t>The splitting up of undocumented families</w:t>
      </w:r>
      <w:r w:rsidRPr="00F129C1">
        <w:t xml:space="preserve">, though, </w:t>
      </w:r>
      <w:r w:rsidRPr="00F129C1">
        <w:rPr>
          <w:u w:val="single"/>
        </w:rPr>
        <w:t>had become such a liability for Republicans that Trump was forced into a rare policy reversal</w:t>
      </w:r>
      <w:r w:rsidRPr="00F129C1">
        <w:t xml:space="preserve">. </w:t>
      </w:r>
      <w:r w:rsidRPr="00F129C1">
        <w:rPr>
          <w:u w:val="single"/>
        </w:rPr>
        <w:t>The administration is still working through a plan for detaining families together, and says it is trying to reunite an estimated 3,000 children who have already been taken from their parents</w:t>
      </w:r>
      <w:r w:rsidRPr="00F129C1">
        <w:t>.</w:t>
      </w:r>
    </w:p>
    <w:p w14:paraId="2E88B9A6" w14:textId="77777777" w:rsidR="000C658E" w:rsidRPr="00F129C1" w:rsidRDefault="000C658E" w:rsidP="000C658E">
      <w:r w:rsidRPr="00F129C1">
        <w:t xml:space="preserve">Democratic consultant Joe Trippi predicted that </w:t>
      </w:r>
      <w:r w:rsidRPr="00F129C1">
        <w:rPr>
          <w:u w:val="single"/>
        </w:rPr>
        <w:t>women — including those who traditionally favor Republicans — will punish Trump’s party for his policies</w:t>
      </w:r>
      <w:r w:rsidRPr="00F129C1">
        <w:t>.</w:t>
      </w:r>
    </w:p>
    <w:p w14:paraId="4E46E434" w14:textId="25C2F1EA" w:rsidR="000C658E" w:rsidRPr="00F129C1" w:rsidRDefault="000C658E" w:rsidP="000C658E">
      <w:r w:rsidRPr="00F129C1">
        <w:t>“</w:t>
      </w:r>
      <w:r w:rsidRPr="00F129C1">
        <w:rPr>
          <w:u w:val="single"/>
        </w:rPr>
        <w:t>On the Democratic side they’re pretty energized, as we’ve seen, and there are quite a number of Republican women who feel great unease at Trump’s language and the way the policies are being carried out</w:t>
      </w:r>
      <w:r w:rsidRPr="00F129C1">
        <w:t>,” he said. “</w:t>
      </w:r>
      <w:r w:rsidRPr="00F129C1">
        <w:rPr>
          <w:u w:val="single"/>
        </w:rPr>
        <w:t>Breaking up families — even if they agree on a secure border, and they may or may not agree on a wall, they definitely don’t agree on breaking up families</w:t>
      </w:r>
      <w:r w:rsidRPr="00F129C1">
        <w:t>.”</w:t>
      </w:r>
    </w:p>
    <w:p w14:paraId="42C76E8E" w14:textId="77777777" w:rsidR="00947300" w:rsidRPr="00F129C1" w:rsidRDefault="00947300" w:rsidP="000C658E"/>
    <w:p w14:paraId="36C6443B" w14:textId="549841C5" w:rsidR="00EA7ED6" w:rsidRPr="00F129C1" w:rsidRDefault="00737412" w:rsidP="004C7AAF">
      <w:pPr>
        <w:pStyle w:val="Heading3"/>
        <w:rPr>
          <w:rFonts w:cs="Times New Roman"/>
        </w:rPr>
      </w:pPr>
      <w:bookmarkStart w:id="53" w:name="_Toc519436455"/>
      <w:r w:rsidRPr="00F129C1">
        <w:rPr>
          <w:rFonts w:cs="Times New Roman"/>
        </w:rPr>
        <w:lastRenderedPageBreak/>
        <w:t>Immigration Key – Base</w:t>
      </w:r>
      <w:bookmarkEnd w:id="53"/>
    </w:p>
    <w:p w14:paraId="702003F8" w14:textId="77777777" w:rsidR="00947300" w:rsidRPr="00F129C1" w:rsidRDefault="00947300" w:rsidP="00947300"/>
    <w:p w14:paraId="6481A363" w14:textId="39B6D997" w:rsidR="00737412" w:rsidRPr="00F129C1" w:rsidRDefault="00737412" w:rsidP="00737412">
      <w:pPr>
        <w:pStyle w:val="Heading4"/>
        <w:rPr>
          <w:rFonts w:cs="Times New Roman"/>
        </w:rPr>
      </w:pPr>
      <w:r w:rsidRPr="00F129C1">
        <w:rPr>
          <w:rFonts w:cs="Times New Roman"/>
        </w:rPr>
        <w:t>Legal immigration is crucial win among Trump’s base—empirics and polls prove</w:t>
      </w:r>
    </w:p>
    <w:p w14:paraId="5C65FCD5" w14:textId="77777777" w:rsidR="00737412" w:rsidRPr="00F129C1" w:rsidRDefault="00737412" w:rsidP="00737412">
      <w:pPr>
        <w:rPr>
          <w:rStyle w:val="Style13ptBold"/>
        </w:rPr>
      </w:pPr>
      <w:r w:rsidRPr="00F129C1">
        <w:rPr>
          <w:rStyle w:val="Style13ptBold"/>
        </w:rPr>
        <w:t>Tures, professor of political science, LaGrange College, 2017</w:t>
      </w:r>
    </w:p>
    <w:p w14:paraId="4FA16F7D" w14:textId="77E9218A" w:rsidR="00737412" w:rsidRPr="00F129C1" w:rsidRDefault="00737412" w:rsidP="00737412">
      <w:r w:rsidRPr="00F129C1">
        <w:t xml:space="preserve">[John, 08/04/2017, </w:t>
      </w:r>
      <w:r w:rsidRPr="00F129C1">
        <w:rPr>
          <w:i/>
        </w:rPr>
        <w:t>Observer</w:t>
      </w:r>
      <w:r w:rsidRPr="00F129C1">
        <w:t xml:space="preserve">, “Trump’s Grand Gamble: Pivoting to Immigration,” </w:t>
      </w:r>
      <w:hyperlink r:id="rId62" w:history="1">
        <w:r w:rsidRPr="00F129C1">
          <w:rPr>
            <w:rStyle w:val="Hyperlink"/>
          </w:rPr>
          <w:t>http://observer.com/2017/08/donald-trump-policy-focus-immigration/</w:t>
        </w:r>
      </w:hyperlink>
      <w:r w:rsidRPr="00F129C1">
        <w:t>, accessed 07/09/2018, AMS]</w:t>
      </w:r>
    </w:p>
    <w:p w14:paraId="45B890CF" w14:textId="77777777" w:rsidR="00947300" w:rsidRPr="00F129C1" w:rsidRDefault="00947300" w:rsidP="00737412"/>
    <w:p w14:paraId="7F3EEEC4" w14:textId="77777777" w:rsidR="00737412" w:rsidRPr="00F129C1" w:rsidRDefault="00737412" w:rsidP="00737412">
      <w:pPr>
        <w:rPr>
          <w:rStyle w:val="StyleUnderline"/>
        </w:rPr>
      </w:pPr>
      <w:r w:rsidRPr="00F129C1">
        <w:rPr>
          <w:rStyle w:val="StyleUnderline"/>
        </w:rPr>
        <w:t>Going for immigration, and specifically </w:t>
      </w:r>
      <w:hyperlink r:id="rId63" w:history="1">
        <w:r w:rsidRPr="00F129C1">
          <w:rPr>
            <w:rStyle w:val="StyleUnderline"/>
          </w:rPr>
          <w:t>legal immigration</w:t>
        </w:r>
      </w:hyperlink>
      <w:r w:rsidRPr="00F129C1">
        <w:rPr>
          <w:rStyle w:val="StyleUnderline"/>
        </w:rPr>
        <w:t>, could be a winner for Donald Trump. It’s not about immigration—it’s about his voting base.</w:t>
      </w:r>
    </w:p>
    <w:p w14:paraId="2C5AC5AC" w14:textId="77777777" w:rsidR="00737412" w:rsidRPr="00F129C1" w:rsidRDefault="00737412" w:rsidP="00737412">
      <w:r w:rsidRPr="00F129C1">
        <w:t>As Steven Shepard with Politico </w:t>
      </w:r>
      <w:hyperlink r:id="rId64" w:history="1">
        <w:r w:rsidRPr="00F129C1">
          <w:rPr>
            <w:rStyle w:val="Hyperlink"/>
          </w:rPr>
          <w:t>writes</w:t>
        </w:r>
      </w:hyperlink>
      <w:r w:rsidRPr="00F129C1">
        <w:t>, “</w:t>
      </w:r>
      <w:r w:rsidRPr="00F129C1">
        <w:rPr>
          <w:rStyle w:val="StyleUnderline"/>
        </w:rPr>
        <w:t>A new study suggests the voters’ economic anxiety and cultural attitudes may be linked to a greater degree than previously reported—and that it potentially determined their votes in last year’s presidential elections</w:t>
      </w:r>
      <w:r w:rsidRPr="00F129C1">
        <w:t>.”</w:t>
      </w:r>
    </w:p>
    <w:p w14:paraId="315E23B0" w14:textId="77777777" w:rsidR="00737412" w:rsidRPr="00F129C1" w:rsidRDefault="00737412" w:rsidP="00737412">
      <w:r w:rsidRPr="00F129C1">
        <w:t>Shepard cites George Washington University Professor John Sides, whose research finds that about a third of white Obama voters had negative attitudes toward Muslims and immigrants. Liberal analysts Robert Griffin and Ruy Teixeira contend that this is colored by how voters perceive the economy.</w:t>
      </w:r>
    </w:p>
    <w:p w14:paraId="038BE65E" w14:textId="77777777" w:rsidR="00737412" w:rsidRPr="00F129C1" w:rsidRDefault="00737412" w:rsidP="00737412">
      <w:pPr>
        <w:rPr>
          <w:rStyle w:val="StyleUnderline"/>
        </w:rPr>
      </w:pPr>
      <w:r w:rsidRPr="00F129C1">
        <w:t xml:space="preserve">There’s more to it than that. </w:t>
      </w:r>
      <w:r w:rsidRPr="00F129C1">
        <w:rPr>
          <w:rStyle w:val="StyleUnderline"/>
        </w:rPr>
        <w:t>Trump did </w:t>
      </w:r>
      <w:hyperlink r:id="rId65" w:history="1">
        <w:r w:rsidRPr="00F129C1">
          <w:rPr>
            <w:rStyle w:val="StyleUnderline"/>
          </w:rPr>
          <w:t>better</w:t>
        </w:r>
      </w:hyperlink>
      <w:r w:rsidRPr="00F129C1">
        <w:rPr>
          <w:rStyle w:val="StyleUnderline"/>
        </w:rPr>
        <w:t> among voters who believe that minorities will outnumber whites in the near future. In this way, voters believe that booting immigrants will help the Republican Party overcome the dreaded demographic shift in favor of groups that favor the Democratic Party. In other words, it’s a numbers game.</w:t>
      </w:r>
    </w:p>
    <w:p w14:paraId="291145F1" w14:textId="77777777" w:rsidR="00737412" w:rsidRPr="00F129C1" w:rsidRDefault="00737412" w:rsidP="00737412">
      <w:r w:rsidRPr="00F129C1">
        <w:t xml:space="preserve">Barack </w:t>
      </w:r>
      <w:r w:rsidRPr="00F129C1">
        <w:rPr>
          <w:rStyle w:val="StyleUnderline"/>
        </w:rPr>
        <w:t>Obama played this game five years ago. Shortly after Obamacare was passed and Republicans retook the House of Representatives, the Democratic chief executive was looking for his next policy focus</w:t>
      </w:r>
      <w:r w:rsidRPr="00F129C1">
        <w:t>. Many wanted him to choose the </w:t>
      </w:r>
      <w:hyperlink r:id="rId66" w:history="1">
        <w:r w:rsidRPr="00F129C1">
          <w:rPr>
            <w:rStyle w:val="Hyperlink"/>
          </w:rPr>
          <w:t>environment</w:t>
        </w:r>
      </w:hyperlink>
      <w:r w:rsidRPr="00F129C1">
        <w:t xml:space="preserve"> as the next project, but </w:t>
      </w:r>
      <w:r w:rsidRPr="00F129C1">
        <w:rPr>
          <w:rStyle w:val="StyleUnderline"/>
        </w:rPr>
        <w:t>Obama decided to pivot to immigration.</w:t>
      </w:r>
      <w:r w:rsidRPr="00F129C1">
        <w:t xml:space="preserve"> Seeing that her initiative would be sidelined, his climate czar, Carol Browner (Clinton’s longtime director of the Environmental Protection Agency), </w:t>
      </w:r>
      <w:hyperlink r:id="rId67" w:history="1">
        <w:r w:rsidRPr="00F129C1">
          <w:rPr>
            <w:rStyle w:val="Hyperlink"/>
          </w:rPr>
          <w:t>resigned in early 2011</w:t>
        </w:r>
      </w:hyperlink>
      <w:r w:rsidRPr="00F129C1">
        <w:t xml:space="preserve">. </w:t>
      </w:r>
      <w:r w:rsidRPr="00F129C1">
        <w:rPr>
          <w:rStyle w:val="StyleUnderline"/>
        </w:rPr>
        <w:t>America was then introduced to </w:t>
      </w:r>
      <w:hyperlink r:id="rId68" w:history="1">
        <w:r w:rsidRPr="00F129C1">
          <w:rPr>
            <w:rStyle w:val="StyleUnderline"/>
          </w:rPr>
          <w:t>the concept of “Dreamers”</w:t>
        </w:r>
      </w:hyperlink>
      <w:r w:rsidRPr="00F129C1">
        <w:t> (though it led to a less-robust signature on the </w:t>
      </w:r>
      <w:hyperlink r:id="rId69" w:history="1">
        <w:r w:rsidRPr="00F129C1">
          <w:rPr>
            <w:rStyle w:val="Hyperlink"/>
          </w:rPr>
          <w:t>Paris Climate Treaty</w:t>
        </w:r>
      </w:hyperlink>
      <w:r w:rsidRPr="00F129C1">
        <w:t> that was easily unsigned earlier this year by Trump).</w:t>
      </w:r>
    </w:p>
    <w:p w14:paraId="16B50552" w14:textId="77777777" w:rsidR="00737412" w:rsidRPr="00F129C1" w:rsidRDefault="00737412" w:rsidP="00737412">
      <w:r w:rsidRPr="00F129C1">
        <w:rPr>
          <w:rStyle w:val="StyleUnderline"/>
        </w:rPr>
        <w:t>Obama chose this route because it was about building and appealing to his base. It stood a good chance of increasing the number of Democrats. Moreover, Mitt Romney’s ham-handed response to the immigration issue and having Kris Kobach on his team </w:t>
      </w:r>
      <w:hyperlink r:id="rId70" w:history="1">
        <w:r w:rsidRPr="00F129C1">
          <w:rPr>
            <w:rStyle w:val="StyleUnderline"/>
          </w:rPr>
          <w:t>flipped</w:t>
        </w:r>
      </w:hyperlink>
      <w:r w:rsidRPr="00F129C1">
        <w:rPr>
          <w:rStyle w:val="StyleUnderline"/>
        </w:rPr>
        <w:t> a number of Hispanic voters to Obama in 2012</w:t>
      </w:r>
      <w:r w:rsidRPr="00F129C1">
        <w:t>.</w:t>
      </w:r>
    </w:p>
    <w:p w14:paraId="01D50731" w14:textId="77777777" w:rsidR="00737412" w:rsidRPr="00F129C1" w:rsidRDefault="00737412" w:rsidP="00737412"/>
    <w:p w14:paraId="1C622C42" w14:textId="17454665" w:rsidR="004C7AAF" w:rsidRPr="00F129C1" w:rsidRDefault="004C7AAF" w:rsidP="004C7AAF">
      <w:pPr>
        <w:pStyle w:val="Heading3"/>
        <w:rPr>
          <w:rFonts w:cs="Times New Roman"/>
        </w:rPr>
      </w:pPr>
      <w:bookmarkStart w:id="54" w:name="_Toc519436456"/>
      <w:r w:rsidRPr="00F129C1">
        <w:rPr>
          <w:rFonts w:cs="Times New Roman"/>
        </w:rPr>
        <w:lastRenderedPageBreak/>
        <w:t>Immigration Key – Abolish ICE Slogans</w:t>
      </w:r>
      <w:bookmarkEnd w:id="54"/>
    </w:p>
    <w:p w14:paraId="57AA4990" w14:textId="77777777" w:rsidR="00947300" w:rsidRPr="00F129C1" w:rsidRDefault="00947300" w:rsidP="00947300"/>
    <w:p w14:paraId="7D48AEF3" w14:textId="471A18C8" w:rsidR="004C7AAF" w:rsidRPr="00F129C1" w:rsidRDefault="004C7AAF" w:rsidP="004C7AAF">
      <w:pPr>
        <w:pStyle w:val="Heading4"/>
        <w:rPr>
          <w:rFonts w:cs="Times New Roman"/>
        </w:rPr>
      </w:pPr>
      <w:r w:rsidRPr="00F129C1">
        <w:rPr>
          <w:rFonts w:cs="Times New Roman"/>
        </w:rPr>
        <w:t>Immigration is the top issue among Republicans after “abolish ICE” slogans – rose 14%</w:t>
      </w:r>
      <w:r w:rsidR="000D6E48" w:rsidRPr="00F129C1">
        <w:rPr>
          <w:rFonts w:cs="Times New Roman"/>
        </w:rPr>
        <w:t xml:space="preserve"> –</w:t>
      </w:r>
      <w:r w:rsidRPr="00F129C1">
        <w:rPr>
          <w:rFonts w:cs="Times New Roman"/>
        </w:rPr>
        <w:t xml:space="preserve"> proves rolling back harsh immigration policy creates GOP enthusiasm</w:t>
      </w:r>
    </w:p>
    <w:p w14:paraId="686C8B59" w14:textId="77777777" w:rsidR="004C7AAF" w:rsidRPr="00F129C1" w:rsidRDefault="004C7AAF" w:rsidP="004C7AAF">
      <w:pPr>
        <w:rPr>
          <w:rStyle w:val="Style13ptBold"/>
        </w:rPr>
      </w:pPr>
      <w:r w:rsidRPr="00F129C1">
        <w:rPr>
          <w:rStyle w:val="Style13ptBold"/>
        </w:rPr>
        <w:t>Crowe, National Review, writer, 7-6-18</w:t>
      </w:r>
    </w:p>
    <w:p w14:paraId="272AC4E7" w14:textId="3AD4EDFB" w:rsidR="004C7AAF" w:rsidRPr="00F129C1" w:rsidRDefault="004C7AAF" w:rsidP="004C7AAF">
      <w:r w:rsidRPr="00F129C1">
        <w:t xml:space="preserve">(Jack, National Review, 7-6-18, “POLL: Immigration Top Issue for Midterm Voters,” </w:t>
      </w:r>
      <w:hyperlink r:id="rId71" w:history="1">
        <w:r w:rsidRPr="00F129C1">
          <w:rPr>
            <w:rStyle w:val="Hyperlink"/>
          </w:rPr>
          <w:t>https://www.nationalreview.com/news/poll-immigration-top-issue-for-midterm-voters/</w:t>
        </w:r>
      </w:hyperlink>
      <w:r w:rsidRPr="00F129C1">
        <w:t>, accessed 7/8/18, GDI-EJ)</w:t>
      </w:r>
    </w:p>
    <w:p w14:paraId="15BA99C4" w14:textId="77777777" w:rsidR="00947300" w:rsidRPr="00F129C1" w:rsidRDefault="00947300" w:rsidP="004C7AAF"/>
    <w:p w14:paraId="2ED09727" w14:textId="77777777" w:rsidR="004C7AAF" w:rsidRPr="00F129C1" w:rsidRDefault="004C7AAF" w:rsidP="004C7AAF">
      <w:r w:rsidRPr="00F129C1">
        <w:rPr>
          <w:b/>
          <w:u w:val="single"/>
        </w:rPr>
        <w:t>Immigration has emerged as the number one issue for voters in the midterm elections, surpassing both the economy and health care as the policy area that will most determine how votes are cast</w:t>
      </w:r>
      <w:r w:rsidRPr="00F129C1">
        <w:t>, according to a Reuters/Ipsos poll released Thursday.</w:t>
      </w:r>
    </w:p>
    <w:p w14:paraId="134386B7" w14:textId="77777777" w:rsidR="004C7AAF" w:rsidRPr="00F129C1" w:rsidRDefault="004C7AAF" w:rsidP="004C7AAF">
      <w:r w:rsidRPr="00F129C1">
        <w:t xml:space="preserve">The poll, conducted between June 28 and July 2, found that </w:t>
      </w:r>
      <w:r w:rsidRPr="00F129C1">
        <w:rPr>
          <w:u w:val="single"/>
        </w:rPr>
        <w:t>fifteen percent of registered voters named immigration as the issue that will most significantly impact how they cast their vote, while fourteen percent said the economy was their top priority</w:t>
      </w:r>
      <w:r w:rsidRPr="00F129C1">
        <w:t>.</w:t>
      </w:r>
    </w:p>
    <w:p w14:paraId="2093E244" w14:textId="77777777" w:rsidR="004C7AAF" w:rsidRPr="00F129C1" w:rsidRDefault="004C7AAF" w:rsidP="004C7AAF">
      <w:r w:rsidRPr="00F129C1">
        <w:rPr>
          <w:u w:val="single"/>
        </w:rPr>
        <w:t>Immigration first became a top issue for voters in May after the Trump administration rolled out its “zero tolerance” immigration enforcement policy</w:t>
      </w:r>
      <w:r w:rsidRPr="00F129C1">
        <w:t>, which mandated the criminal prosecution of everyone who crosses the border illegally, thereby prompting the separation of roughly 3,000 children from their parents.</w:t>
      </w:r>
    </w:p>
    <w:p w14:paraId="645BFEA0" w14:textId="77777777" w:rsidR="004C7AAF" w:rsidRPr="00F129C1" w:rsidRDefault="004C7AAF" w:rsidP="004C7AAF">
      <w:r w:rsidRPr="00F129C1">
        <w:rPr>
          <w:u w:val="single"/>
        </w:rPr>
        <w:t>The share of Republicans who said immigration was their top issue</w:t>
      </w:r>
      <w:r w:rsidRPr="00F129C1">
        <w:t xml:space="preserve"> (26 percent) </w:t>
      </w:r>
      <w:r w:rsidRPr="00F129C1">
        <w:rPr>
          <w:u w:val="single"/>
        </w:rPr>
        <w:t>increased by a significant 14 percentage points from a similar poll conducted in early June. A newfound willingness to advocate the abolition of Immigration and Customs Enforcement among an increasingly vocal share of prominent Democrats may, at least in part, explain the spike</w:t>
      </w:r>
      <w:r w:rsidRPr="00F129C1">
        <w:t>.</w:t>
      </w:r>
    </w:p>
    <w:p w14:paraId="38443B9C" w14:textId="77777777" w:rsidR="004C7AAF" w:rsidRPr="00F129C1" w:rsidRDefault="004C7AAF" w:rsidP="004C7AAF">
      <w:r w:rsidRPr="00F129C1">
        <w:t xml:space="preserve">President </w:t>
      </w:r>
      <w:r w:rsidRPr="00F129C1">
        <w:rPr>
          <w:u w:val="single"/>
        </w:rPr>
        <w:t>Trump has identified this dynamic, facetiously encouraging Democrats to continue calling for the abolition of ICE because it bolsters his portrayal of the opposition as lawless</w:t>
      </w:r>
      <w:r w:rsidRPr="00F129C1">
        <w:t>.</w:t>
      </w:r>
    </w:p>
    <w:p w14:paraId="2CAF9056" w14:textId="77777777" w:rsidR="004C7AAF" w:rsidRPr="00F129C1" w:rsidRDefault="004C7AAF" w:rsidP="004C7AAF">
      <w:r w:rsidRPr="00F129C1">
        <w:t xml:space="preserve">“Well, </w:t>
      </w:r>
      <w:r w:rsidRPr="00F129C1">
        <w:rPr>
          <w:u w:val="single"/>
        </w:rPr>
        <w:t>I hope they keep thinking about it,” Trump said of Democrats considering abolishing ICE during an appearance on Fox News last week. “Because they’re going to get beaten so badly</w:t>
      </w:r>
      <w:r w:rsidRPr="00F129C1">
        <w:t>.”</w:t>
      </w:r>
    </w:p>
    <w:p w14:paraId="664103B7" w14:textId="77777777" w:rsidR="004C7AAF" w:rsidRPr="00F129C1" w:rsidRDefault="004C7AAF" w:rsidP="004C7AAF"/>
    <w:p w14:paraId="67386077" w14:textId="77777777" w:rsidR="004C7AAF" w:rsidRPr="00F129C1" w:rsidRDefault="004C7AAF" w:rsidP="004C7AAF">
      <w:pPr>
        <w:pStyle w:val="Heading4"/>
        <w:rPr>
          <w:rFonts w:cs="Times New Roman"/>
        </w:rPr>
      </w:pPr>
      <w:r w:rsidRPr="00F129C1">
        <w:rPr>
          <w:rFonts w:cs="Times New Roman"/>
        </w:rPr>
        <w:t>Immigration is the top issue in the midterms – tops health care and economy in recent polls</w:t>
      </w:r>
    </w:p>
    <w:p w14:paraId="78D99F07" w14:textId="77777777" w:rsidR="004C7AAF" w:rsidRPr="00F129C1" w:rsidRDefault="004C7AAF" w:rsidP="004C7AAF">
      <w:pPr>
        <w:rPr>
          <w:rStyle w:val="Style13ptBold"/>
        </w:rPr>
      </w:pPr>
      <w:r w:rsidRPr="00F129C1">
        <w:rPr>
          <w:rStyle w:val="Style13ptBold"/>
        </w:rPr>
        <w:t>Bowden, reporter, the Hill, 7-6-18</w:t>
      </w:r>
    </w:p>
    <w:p w14:paraId="4FB6BBAA" w14:textId="32A9B70A" w:rsidR="004C7AAF" w:rsidRPr="00F129C1" w:rsidRDefault="004C7AAF" w:rsidP="004C7AAF">
      <w:r w:rsidRPr="00F129C1">
        <w:t xml:space="preserve">(John, The Hill, 7-6-18, “Poll: Immigration top issue for voters ahead of midterms,” </w:t>
      </w:r>
      <w:hyperlink r:id="rId72" w:history="1">
        <w:r w:rsidRPr="00F129C1">
          <w:rPr>
            <w:rStyle w:val="Hyperlink"/>
          </w:rPr>
          <w:t>http://thehill.com/blogs/blog-briefing-room/news/395777-poll-immigration-top-issue-for-voters-ahead-of-midterms</w:t>
        </w:r>
      </w:hyperlink>
      <w:r w:rsidRPr="00F129C1">
        <w:t>, accessed 7/8/18, GDI-EJ)</w:t>
      </w:r>
    </w:p>
    <w:p w14:paraId="33DFD55F" w14:textId="77777777" w:rsidR="00947300" w:rsidRPr="00F129C1" w:rsidRDefault="00947300" w:rsidP="004C7AAF"/>
    <w:p w14:paraId="304A46CB" w14:textId="77777777" w:rsidR="004C7AAF" w:rsidRPr="00F129C1" w:rsidRDefault="004C7AAF" w:rsidP="004C7AAF">
      <w:r w:rsidRPr="00F129C1">
        <w:rPr>
          <w:u w:val="single"/>
        </w:rPr>
        <w:t>Americans are most likely to select concerns about immigration policy as the top important issue to them ahead of November's midterm elections, according to a survey released Thursday</w:t>
      </w:r>
      <w:r w:rsidRPr="00F129C1">
        <w:t>.</w:t>
      </w:r>
    </w:p>
    <w:p w14:paraId="2C8AB203" w14:textId="77777777" w:rsidR="004C7AAF" w:rsidRPr="00F129C1" w:rsidRDefault="004C7AAF" w:rsidP="004C7AAF">
      <w:r w:rsidRPr="00F129C1">
        <w:rPr>
          <w:b/>
          <w:u w:val="single"/>
        </w:rPr>
        <w:lastRenderedPageBreak/>
        <w:t>A Reuters/Ipsos poll found that 15 percent of registered voters said on Monday that immigration is their biggest concern, topping economic performance and healthcare</w:t>
      </w:r>
      <w:r w:rsidRPr="00F129C1">
        <w:t>.</w:t>
      </w:r>
    </w:p>
    <w:p w14:paraId="5FDBF5E1" w14:textId="77777777" w:rsidR="004C7AAF" w:rsidRPr="00F129C1" w:rsidRDefault="004C7AAF" w:rsidP="004C7AAF">
      <w:r w:rsidRPr="00F129C1">
        <w:rPr>
          <w:b/>
          <w:u w:val="single"/>
        </w:rPr>
        <w:t>That number is much higher among Republicans, with 26 percent of GOP voters citing immigration as their major concern while just 7 percent of Democrats said the same</w:t>
      </w:r>
      <w:r w:rsidRPr="00F129C1">
        <w:t>.</w:t>
      </w:r>
    </w:p>
    <w:p w14:paraId="14749BF2" w14:textId="77777777" w:rsidR="004C7AAF" w:rsidRPr="00F129C1" w:rsidRDefault="004C7AAF" w:rsidP="004C7AAF">
      <w:r w:rsidRPr="00F129C1">
        <w:t>Among Democrats, health care (16 percent) and economic worries (14 percent) top concerns over immigration, as voters stay firmly divided over President Trump's handling of the southern border.</w:t>
      </w:r>
    </w:p>
    <w:p w14:paraId="588F5945" w14:textId="77777777" w:rsidR="004C7AAF" w:rsidRPr="00F129C1" w:rsidRDefault="004C7AAF" w:rsidP="004C7AAF">
      <w:r w:rsidRPr="00F129C1">
        <w:t xml:space="preserve">Overall, </w:t>
      </w:r>
      <w:r w:rsidRPr="00F129C1">
        <w:rPr>
          <w:u w:val="single"/>
        </w:rPr>
        <w:t>52 percent of registered voters polled said they disapproved of Trump's job performance on immigration issues so far, with 81 percent of Republicans supporting and 84 percent of Democrats opposing his immigration policies</w:t>
      </w:r>
      <w:r w:rsidRPr="00F129C1">
        <w:t>.</w:t>
      </w:r>
    </w:p>
    <w:p w14:paraId="0E609B6A" w14:textId="77777777" w:rsidR="004C7AAF" w:rsidRPr="00F129C1" w:rsidRDefault="004C7AAF" w:rsidP="004C7AAF">
      <w:r w:rsidRPr="00F129C1">
        <w:rPr>
          <w:u w:val="single"/>
        </w:rPr>
        <w:t>Americans' concerns over immigration issues has been rising since the beginning of the year</w:t>
      </w:r>
      <w:r w:rsidRPr="00F129C1">
        <w:t xml:space="preserve">, according to a Gallup poll last month, that found that </w:t>
      </w:r>
      <w:r w:rsidRPr="00F129C1">
        <w:rPr>
          <w:u w:val="single"/>
        </w:rPr>
        <w:t>the issue grew as the top concern past other issues such as gun control and race relations</w:t>
      </w:r>
      <w:r w:rsidRPr="00F129C1">
        <w:t>.</w:t>
      </w:r>
    </w:p>
    <w:p w14:paraId="2B36E1D7" w14:textId="77777777" w:rsidR="004C7AAF" w:rsidRPr="00F129C1" w:rsidRDefault="004C7AAF" w:rsidP="004C7AAF"/>
    <w:p w14:paraId="3848A2C7" w14:textId="4BA5A7E7" w:rsidR="004C7AAF" w:rsidRPr="00F129C1" w:rsidRDefault="004C7AAF" w:rsidP="004C7AAF">
      <w:pPr>
        <w:pStyle w:val="Heading3"/>
        <w:rPr>
          <w:rFonts w:cs="Times New Roman"/>
        </w:rPr>
      </w:pPr>
      <w:bookmarkStart w:id="55" w:name="_Toc519436457"/>
      <w:r w:rsidRPr="00F129C1">
        <w:rPr>
          <w:rFonts w:cs="Times New Roman"/>
        </w:rPr>
        <w:lastRenderedPageBreak/>
        <w:t>Immigration Key – Polls Prove</w:t>
      </w:r>
      <w:bookmarkEnd w:id="55"/>
    </w:p>
    <w:p w14:paraId="2D271A11" w14:textId="77777777" w:rsidR="00D97BB6" w:rsidRPr="00F129C1" w:rsidRDefault="00D97BB6" w:rsidP="00D97BB6"/>
    <w:p w14:paraId="55997D11" w14:textId="77777777" w:rsidR="004C7AAF" w:rsidRPr="00F129C1" w:rsidRDefault="004C7AAF" w:rsidP="004C7AAF">
      <w:pPr>
        <w:pStyle w:val="Heading4"/>
        <w:rPr>
          <w:rFonts w:cs="Times New Roman"/>
        </w:rPr>
      </w:pPr>
      <w:r w:rsidRPr="00F129C1">
        <w:rPr>
          <w:rFonts w:cs="Times New Roman"/>
        </w:rPr>
        <w:t>Immigration top issue for midterms – polls prove more important than healthcare or economy</w:t>
      </w:r>
    </w:p>
    <w:p w14:paraId="7C5FC7AB" w14:textId="56B2EA0D" w:rsidR="004C7AAF" w:rsidRPr="00F129C1" w:rsidRDefault="004C7AAF" w:rsidP="004C7AAF">
      <w:pPr>
        <w:rPr>
          <w:b/>
          <w:sz w:val="26"/>
          <w:szCs w:val="26"/>
        </w:rPr>
      </w:pPr>
      <w:r w:rsidRPr="00F129C1">
        <w:rPr>
          <w:b/>
          <w:sz w:val="26"/>
          <w:szCs w:val="26"/>
        </w:rPr>
        <w:t>Nilsen, Vox, politics and policy reporter, 6-20</w:t>
      </w:r>
      <w:r w:rsidR="00EA38E0" w:rsidRPr="00F129C1">
        <w:rPr>
          <w:b/>
          <w:sz w:val="26"/>
          <w:szCs w:val="26"/>
        </w:rPr>
        <w:t>-18</w:t>
      </w:r>
    </w:p>
    <w:p w14:paraId="017BEACE" w14:textId="501FCD26" w:rsidR="004C7AAF" w:rsidRPr="00F129C1" w:rsidRDefault="004C7AAF" w:rsidP="004C7AAF">
      <w:r w:rsidRPr="00F129C1">
        <w:t>(Ella, 6-20</w:t>
      </w:r>
      <w:r w:rsidR="00803F40" w:rsidRPr="00F129C1">
        <w:t>-18</w:t>
      </w:r>
      <w:r w:rsidRPr="00F129C1">
        <w:t xml:space="preserve">, Vox, “Poll: immigration has become the No. 1 issue for voters in 2018”, </w:t>
      </w:r>
      <w:hyperlink r:id="rId73" w:history="1">
        <w:r w:rsidRPr="00F129C1">
          <w:rPr>
            <w:rStyle w:val="Hyperlink"/>
          </w:rPr>
          <w:t>https://www.vox.com/2018/6/20/17485162/pew-research-center-poll-immigration-issue-2018-midterms</w:t>
        </w:r>
      </w:hyperlink>
      <w:r w:rsidRPr="00F129C1">
        <w:t>, accessed 7/10/18, GDI-JG)</w:t>
      </w:r>
    </w:p>
    <w:p w14:paraId="6F0E15E0" w14:textId="77777777" w:rsidR="00D97BB6" w:rsidRPr="00F129C1" w:rsidRDefault="00D97BB6" w:rsidP="004C7AAF"/>
    <w:p w14:paraId="09EB81BC" w14:textId="77777777" w:rsidR="004C7AAF" w:rsidRPr="00F129C1" w:rsidRDefault="004C7AAF" w:rsidP="004C7AAF">
      <w:pPr>
        <w:rPr>
          <w:rStyle w:val="StyleUnderline"/>
        </w:rPr>
      </w:pPr>
      <w:r w:rsidRPr="00F129C1">
        <w:t xml:space="preserve">But </w:t>
      </w:r>
      <w:r w:rsidRPr="00F129C1">
        <w:rPr>
          <w:rStyle w:val="StyleUnderline"/>
        </w:rPr>
        <w:t>between the recent outrage over</w:t>
      </w:r>
      <w:r w:rsidRPr="00F129C1">
        <w:t xml:space="preserve"> the Trump administration’s </w:t>
      </w:r>
      <w:r w:rsidRPr="00F129C1">
        <w:rPr>
          <w:rStyle w:val="StyleUnderline"/>
        </w:rPr>
        <w:t>family separation</w:t>
      </w:r>
      <w:r w:rsidRPr="00F129C1">
        <w:t xml:space="preserve"> policy an</w:t>
      </w:r>
      <w:r w:rsidRPr="00F129C1">
        <w:rPr>
          <w:rStyle w:val="StyleUnderline"/>
        </w:rPr>
        <w:t xml:space="preserve">d House Republicans taking up a comprehensive bill aimed at fixing the Deferred Action for Childhood Arrivals program, </w:t>
      </w:r>
      <w:r w:rsidRPr="00F129C1">
        <w:rPr>
          <w:rStyle w:val="Emphasis"/>
        </w:rPr>
        <w:t>one new poll finds that voters thinking about 2018 care most about immigration.</w:t>
      </w:r>
    </w:p>
    <w:p w14:paraId="2ADCB2CF" w14:textId="77777777" w:rsidR="004C7AAF" w:rsidRPr="00F129C1" w:rsidRDefault="004C7AAF" w:rsidP="004C7AAF">
      <w:pPr>
        <w:rPr>
          <w:rStyle w:val="Emphasis"/>
        </w:rPr>
      </w:pPr>
      <w:r w:rsidRPr="00F129C1">
        <w:rPr>
          <w:rStyle w:val="StyleUnderline"/>
        </w:rPr>
        <w:t>Out of 2,002 Republican and Democratic adults</w:t>
      </w:r>
      <w:r w:rsidRPr="00F129C1">
        <w:t xml:space="preserve"> (including 1,608 registered voters) </w:t>
      </w:r>
      <w:r w:rsidRPr="00F129C1">
        <w:rPr>
          <w:rStyle w:val="StyleUnderline"/>
        </w:rPr>
        <w:t>surveyed by the Pew Research Center</w:t>
      </w:r>
      <w:r w:rsidRPr="00F129C1">
        <w:t xml:space="preserve"> from June 5 to 12, </w:t>
      </w:r>
      <w:r w:rsidRPr="00F129C1">
        <w:rPr>
          <w:rStyle w:val="StyleUnderline"/>
        </w:rPr>
        <w:t>immigration emerged as the top issue</w:t>
      </w:r>
      <w:r w:rsidRPr="00F129C1">
        <w:t xml:space="preserve"> they most wanted to hear 2018 candidates talk about. In fact, </w:t>
      </w:r>
      <w:r w:rsidRPr="00F129C1">
        <w:rPr>
          <w:rStyle w:val="Emphasis"/>
        </w:rPr>
        <w:t>about one in five voters mentioned immigration — more than mentioned either health care or the economy.</w:t>
      </w:r>
    </w:p>
    <w:p w14:paraId="6FC4864D" w14:textId="77777777" w:rsidR="004C7AAF" w:rsidRPr="00F129C1" w:rsidRDefault="004C7AAF" w:rsidP="004C7AAF">
      <w:r w:rsidRPr="00F129C1">
        <w:rPr>
          <w:rStyle w:val="StyleUnderline"/>
        </w:rPr>
        <w:t xml:space="preserve">Republican voters or those who lean Republican were </w:t>
      </w:r>
      <w:r w:rsidRPr="00F129C1">
        <w:t xml:space="preserve">slightly </w:t>
      </w:r>
      <w:r w:rsidRPr="00F129C1">
        <w:rPr>
          <w:rStyle w:val="StyleUnderline"/>
        </w:rPr>
        <w:t>more likely to mention immigration as their most important issue</w:t>
      </w:r>
      <w:r w:rsidRPr="00F129C1">
        <w:t xml:space="preserve"> than their Democratic counterparts; 21 percent of Republicans mentioned immigration as their top issue, compared to 18 percent of Democrats.</w:t>
      </w:r>
    </w:p>
    <w:p w14:paraId="61612B06" w14:textId="77777777" w:rsidR="004C7AAF" w:rsidRPr="00F129C1" w:rsidRDefault="004C7AAF" w:rsidP="004C7AAF">
      <w:r w:rsidRPr="00F129C1">
        <w:t>Health care was the next most important priority for Democratic voters, while Republicans were focused on the economy and economic issues. Democratic voters were twice as likely as Republicans to mention health care as a key issue.</w:t>
      </w:r>
    </w:p>
    <w:p w14:paraId="67BC6EC0" w14:textId="77777777" w:rsidR="004C7AAF" w:rsidRPr="00F129C1" w:rsidRDefault="004C7AAF" w:rsidP="004C7AAF">
      <w:r w:rsidRPr="00F129C1">
        <w:rPr>
          <w:rStyle w:val="StyleUnderline"/>
        </w:rPr>
        <w:t>Americans tend to vote pretty reliably on the economy, but polls leading up to the 2018 midterms have been all over the map with voter issues.</w:t>
      </w:r>
      <w:r w:rsidRPr="00F129C1">
        <w:t xml:space="preserve"> In May, a Morning Consult poll found that while the majority of registered voters identified the economy as their top priority in 2018, Republican voters were more likely to say they were concerned about national security.</w:t>
      </w:r>
    </w:p>
    <w:p w14:paraId="42F1B954" w14:textId="0A6A21DF" w:rsidR="004C7AAF" w:rsidRPr="00F129C1" w:rsidRDefault="004C7AAF" w:rsidP="004C7AAF">
      <w:pPr>
        <w:rPr>
          <w:rStyle w:val="Emphasis"/>
        </w:rPr>
      </w:pPr>
      <w:r w:rsidRPr="00F129C1">
        <w:t>And</w:t>
      </w:r>
      <w:r w:rsidRPr="00F129C1">
        <w:rPr>
          <w:rStyle w:val="Emphasis"/>
        </w:rPr>
        <w:t xml:space="preserve"> the Pew poll was conducted just as the family separation issue was starting to blow up, which shows that voters are responsive to the Trump administration’s most controversial policies.</w:t>
      </w:r>
    </w:p>
    <w:p w14:paraId="24A22647" w14:textId="77777777" w:rsidR="00D97BB6" w:rsidRPr="00F129C1" w:rsidRDefault="00D97BB6" w:rsidP="004C7AAF">
      <w:pPr>
        <w:rPr>
          <w:b/>
          <w:iCs/>
          <w:u w:val="single"/>
        </w:rPr>
      </w:pPr>
    </w:p>
    <w:p w14:paraId="0B65E701" w14:textId="7BA34975" w:rsidR="00E06786" w:rsidRPr="00F129C1" w:rsidRDefault="00E06786" w:rsidP="00E06786">
      <w:pPr>
        <w:pStyle w:val="Heading3"/>
        <w:rPr>
          <w:rFonts w:cs="Times New Roman"/>
        </w:rPr>
      </w:pPr>
      <w:bookmarkStart w:id="56" w:name="_Toc519436458"/>
      <w:r w:rsidRPr="00F129C1">
        <w:rPr>
          <w:rFonts w:cs="Times New Roman"/>
        </w:rPr>
        <w:lastRenderedPageBreak/>
        <w:t>Immigration Key – Suburban Districts</w:t>
      </w:r>
      <w:bookmarkEnd w:id="56"/>
    </w:p>
    <w:p w14:paraId="4245FB46" w14:textId="77777777" w:rsidR="00D97BB6" w:rsidRPr="00F129C1" w:rsidRDefault="00D97BB6" w:rsidP="00D97BB6"/>
    <w:p w14:paraId="5F5BB806" w14:textId="77777777" w:rsidR="00E06786" w:rsidRPr="00F129C1" w:rsidRDefault="00E06786" w:rsidP="00E06786">
      <w:pPr>
        <w:pStyle w:val="Heading4"/>
        <w:rPr>
          <w:rFonts w:cs="Times New Roman"/>
        </w:rPr>
      </w:pPr>
      <w:r w:rsidRPr="00F129C1">
        <w:rPr>
          <w:rFonts w:cs="Times New Roman"/>
        </w:rPr>
        <w:t>Immigration is the key midterm issue – crucial in swing suburban districts</w:t>
      </w:r>
    </w:p>
    <w:p w14:paraId="4818405C" w14:textId="77777777" w:rsidR="00EA7ED6" w:rsidRPr="00F129C1" w:rsidRDefault="00E06786" w:rsidP="00E06786">
      <w:pPr>
        <w:rPr>
          <w:rStyle w:val="Style13ptBold"/>
        </w:rPr>
      </w:pPr>
      <w:r w:rsidRPr="00F129C1">
        <w:rPr>
          <w:rStyle w:val="Style13ptBold"/>
        </w:rPr>
        <w:t>Kuttner, The American Prospect Co Editor, 18</w:t>
      </w:r>
    </w:p>
    <w:p w14:paraId="5B951961" w14:textId="6F34651F" w:rsidR="00E06786" w:rsidRPr="00F129C1" w:rsidRDefault="00E06786" w:rsidP="00E06786">
      <w:r w:rsidRPr="00F129C1">
        <w:t>[Robert, July 7, 2018, HuffPost, “Trump Is Giving Democrats Everything They Need For The Midterms,” https://www.huffingtonpost.com/entry/opinion-kuttner-blue-wave_us_5b435638e4b07b827cc2afc7, accessed: 7/9/18, KC]</w:t>
      </w:r>
    </w:p>
    <w:p w14:paraId="01FB7921" w14:textId="77777777" w:rsidR="00E06786" w:rsidRPr="00F129C1" w:rsidRDefault="00E06786" w:rsidP="00E06786"/>
    <w:p w14:paraId="2B6B4590" w14:textId="77777777" w:rsidR="00EA7ED6" w:rsidRPr="00F129C1" w:rsidRDefault="00E06786" w:rsidP="00E06786">
      <w:r w:rsidRPr="00F129C1">
        <w:t>President Donald Trump and the Republican Congress either had a great Fourth of July week or a terrible one, depending on how you interpret the suite of recent events and how Democrats respond.</w:t>
      </w:r>
    </w:p>
    <w:p w14:paraId="0EB2630D" w14:textId="6569EB0D" w:rsidR="00E06786" w:rsidRPr="00F129C1" w:rsidRDefault="00E06786" w:rsidP="00E06786">
      <w:r w:rsidRPr="00F129C1">
        <w:t>Take the resignation of Justice Anthony Kennedy and the chance for Trump to lock in a solidly right-wing Supreme Court for a generation. On its face, this is a huge gain for the right. The chances are slim that Democrats plus two renegade Republican senators will block a far-right nominee who would vote to overturn Roe v. Wade and do a lot of other mischief.</w:t>
      </w:r>
    </w:p>
    <w:p w14:paraId="560498FF" w14:textId="77777777" w:rsidR="00EA7ED6" w:rsidRPr="00F129C1" w:rsidRDefault="00E06786" w:rsidP="00E06786">
      <w:r w:rsidRPr="00F129C1">
        <w:t>The always unreliable Sen. Susan Collins (Maine) has indicated she might vote no, but Sen. Lisa Murkowski (Alaska) is even cagier, and there is always the leverage of patronage. If the future of the republic hinges on these two mostly bogus Republican moderates, God save America.</w:t>
      </w:r>
    </w:p>
    <w:p w14:paraId="38AFA27D" w14:textId="4D58781C" w:rsidR="00E06786" w:rsidRPr="00F129C1" w:rsidRDefault="00E06786" w:rsidP="00E06786">
      <w:r w:rsidRPr="00F129C1">
        <w:t>Riskier still is the likelihood that Democratic senators up for election in deep-red states will support Trump’s nominee. The likeliest to cave will be Sens. Joe Donnelly (Ind.), Heidi Heitkamp (N.D.) and Joe Manchin (W.Va.). All three voted to confirm Trump’s previous high court nominee, Neil Gorsuch.</w:t>
      </w:r>
    </w:p>
    <w:p w14:paraId="44F974A5" w14:textId="77777777" w:rsidR="00E06786" w:rsidRPr="00F129C1" w:rsidRDefault="00E06786" w:rsidP="00E06786">
      <w:pPr>
        <w:rPr>
          <w:rStyle w:val="StyleUnderline"/>
        </w:rPr>
      </w:pPr>
      <w:r w:rsidRPr="00F129C1">
        <w:rPr>
          <w:rStyle w:val="StyleUnderline"/>
        </w:rPr>
        <w:t>The one silver lining is that the confirmation of yet another hard-right justice, coming just weeks before the November midterm elections, will spike Democratic turnout. And turnout is a separate crucial variable on another front: immigration.</w:t>
      </w:r>
    </w:p>
    <w:p w14:paraId="30FCB29D" w14:textId="77777777" w:rsidR="00E06786" w:rsidRPr="00F129C1" w:rsidRDefault="00E06786" w:rsidP="00E06786">
      <w:pPr>
        <w:rPr>
          <w:rStyle w:val="StyleUnderline"/>
        </w:rPr>
      </w:pPr>
      <w:r w:rsidRPr="00F129C1">
        <w:rPr>
          <w:rStyle w:val="StyleUnderline"/>
        </w:rPr>
        <w:t>Trump’s policy of separating young children from their parents and creating concentration camps for toddlers was grotesque</w:t>
      </w:r>
      <w:r w:rsidRPr="00F129C1">
        <w:t xml:space="preserve">. His government still has no coherent plan for reuniting children with their families. His claim that he fixed a bad policy that he blames on Democrats is fooling nobody outside of his hardcore base. </w:t>
      </w:r>
      <w:r w:rsidRPr="00F129C1">
        <w:rPr>
          <w:rStyle w:val="StyleUnderline"/>
        </w:rPr>
        <w:t>In swing suburban districts, this is an issue that should damage incumbent Republicans and help Democrats.</w:t>
      </w:r>
    </w:p>
    <w:p w14:paraId="695CEE40" w14:textId="77777777" w:rsidR="00E06786" w:rsidRPr="00F129C1" w:rsidRDefault="00E06786" w:rsidP="00E06786">
      <w:pPr>
        <w:rPr>
          <w:rStyle w:val="StyleUnderline"/>
        </w:rPr>
      </w:pPr>
      <w:r w:rsidRPr="00F129C1">
        <w:rPr>
          <w:rStyle w:val="StyleUnderline"/>
        </w:rPr>
        <w:t>On the other hand, never underestimate the capacity of the Democrats to snatch defeat out of the jaws of victory. The slogan “Abolish ICE” may reflect both the deep feeling of immigrants and progressive Americans, but outside the progressive bubble it risks handing Trump a weapon that he can exploit by contending that Democrats want open borders.</w:t>
      </w:r>
    </w:p>
    <w:p w14:paraId="2D2CF673" w14:textId="77777777" w:rsidR="00E06786" w:rsidRPr="00F129C1" w:rsidRDefault="00E06786" w:rsidP="00E06786">
      <w:r w:rsidRPr="00F129C1">
        <w:t>If you read the details beneath the slogan, political phenomenon Alexandria Ocasio-Cortez and others make clear that they favor replacing ICE with traditional immigration and customs agencies. But at the level of headline and tweet, “Abolish ICE” is risky. Replace ICE would be better.</w:t>
      </w:r>
    </w:p>
    <w:p w14:paraId="30F77484" w14:textId="77777777" w:rsidR="00E06786" w:rsidRPr="00F129C1" w:rsidRDefault="00E06786" w:rsidP="00E06786">
      <w:r w:rsidRPr="00F129C1">
        <w:t>So one hopes voters pay sufficient attention to the details. When they do, they favor comprehensive immigration reform, and the public generally opposes Trump’s leadership on immigration by a margin of about 59 to 39.</w:t>
      </w:r>
    </w:p>
    <w:p w14:paraId="203DC485" w14:textId="77777777" w:rsidR="00E06786" w:rsidRPr="00F129C1" w:rsidRDefault="00E06786" w:rsidP="00E06786">
      <w:r w:rsidRPr="00F129C1">
        <w:rPr>
          <w:rStyle w:val="StyleUnderline"/>
        </w:rPr>
        <w:lastRenderedPageBreak/>
        <w:t xml:space="preserve">The immigration issue </w:t>
      </w:r>
      <w:r w:rsidRPr="00F129C1">
        <w:t>will boost turnout among Trump’s base. But my wager is that it</w:t>
      </w:r>
      <w:r w:rsidRPr="00F129C1">
        <w:rPr>
          <w:rStyle w:val="StyleUnderline"/>
        </w:rPr>
        <w:t xml:space="preserve"> will increase turnout among progressives, citizen immigrants and swing voters </w:t>
      </w:r>
      <w:r w:rsidRPr="00F129C1">
        <w:t>even more.</w:t>
      </w:r>
    </w:p>
    <w:p w14:paraId="7CA8F09D" w14:textId="11C58A51" w:rsidR="00E06786" w:rsidRPr="00F129C1" w:rsidRDefault="00E06786" w:rsidP="00E06786">
      <w:r w:rsidRPr="00F129C1">
        <w:t>Trump is also booting other issues that for a time looked to be winners. He gained some cheap headlines for meeting with North Korea’s Kim Jong Un and claiming a breakthrough toward nuclear disarmament of the Korean peninsula.</w:t>
      </w:r>
    </w:p>
    <w:p w14:paraId="62580FC1" w14:textId="77777777" w:rsidR="00D97BB6" w:rsidRPr="00F129C1" w:rsidRDefault="00D97BB6" w:rsidP="009645F3"/>
    <w:p w14:paraId="1475825E" w14:textId="64AA1DF4" w:rsidR="006B1947" w:rsidRPr="00F129C1" w:rsidRDefault="006B1947" w:rsidP="006B1947">
      <w:pPr>
        <w:pStyle w:val="Heading3"/>
        <w:rPr>
          <w:rFonts w:cs="Times New Roman"/>
        </w:rPr>
      </w:pPr>
      <w:bookmarkStart w:id="57" w:name="_Toc519436459"/>
      <w:r w:rsidRPr="00F129C1">
        <w:rPr>
          <w:rFonts w:cs="Times New Roman"/>
        </w:rPr>
        <w:lastRenderedPageBreak/>
        <w:t>Trump Can Switch Voters – Rhetoric</w:t>
      </w:r>
      <w:bookmarkEnd w:id="57"/>
    </w:p>
    <w:p w14:paraId="6D4C0BD4" w14:textId="77777777" w:rsidR="00D97BB6" w:rsidRPr="00F129C1" w:rsidRDefault="00D97BB6" w:rsidP="009645F3"/>
    <w:p w14:paraId="7B171275" w14:textId="0E024F26" w:rsidR="006B1947" w:rsidRPr="00F129C1" w:rsidRDefault="006B1947" w:rsidP="006B1947">
      <w:pPr>
        <w:pStyle w:val="Heading4"/>
        <w:rPr>
          <w:rFonts w:cs="Times New Roman"/>
        </w:rPr>
      </w:pPr>
      <w:r w:rsidRPr="00F129C1">
        <w:rPr>
          <w:rFonts w:cs="Times New Roman"/>
        </w:rPr>
        <w:t xml:space="preserve">Trump’s repetition of false claims </w:t>
      </w:r>
      <w:r w:rsidR="00121E93" w:rsidRPr="00F129C1">
        <w:rPr>
          <w:rFonts w:cs="Times New Roman"/>
        </w:rPr>
        <w:t>compels</w:t>
      </w:r>
      <w:r w:rsidRPr="00F129C1">
        <w:rPr>
          <w:rFonts w:cs="Times New Roman"/>
        </w:rPr>
        <w:t xml:space="preserve"> voters – if he spun the plan, he would be able to switch voters; empirics prove that his rhetoric wouldn’t hurt him at all</w:t>
      </w:r>
    </w:p>
    <w:p w14:paraId="57F82C72" w14:textId="77777777" w:rsidR="003F6AF5" w:rsidRPr="00F129C1" w:rsidRDefault="003F6AF5" w:rsidP="003F6AF5">
      <w:pPr>
        <w:rPr>
          <w:rStyle w:val="Style13ptBold"/>
        </w:rPr>
      </w:pPr>
      <w:r w:rsidRPr="00F129C1">
        <w:rPr>
          <w:rStyle w:val="Style13ptBold"/>
        </w:rPr>
        <w:t>Greenhill, Tufts University International Relations Program Director &amp; Professor, 7-5-18</w:t>
      </w:r>
    </w:p>
    <w:p w14:paraId="17696BDA" w14:textId="05944713" w:rsidR="006B1947" w:rsidRPr="00F129C1" w:rsidRDefault="006B1947" w:rsidP="003F6AF5">
      <w:r w:rsidRPr="00F129C1">
        <w:t xml:space="preserve">(Kelly, Foreign Affairs, 7-5-18, “How Trump Manipulates the Migration Debate,” </w:t>
      </w:r>
      <w:hyperlink r:id="rId74" w:history="1">
        <w:r w:rsidRPr="00F129C1">
          <w:rPr>
            <w:rStyle w:val="Hyperlink"/>
          </w:rPr>
          <w:t>https://www.foreignaffairs.com/articles/united-states/2018-07-05/how-trump-manipulates-migration-debate</w:t>
        </w:r>
      </w:hyperlink>
      <w:r w:rsidRPr="00F129C1">
        <w:t>, accessed 7/12/18, GDI-EJ)</w:t>
      </w:r>
    </w:p>
    <w:p w14:paraId="18E6ADE6" w14:textId="77777777" w:rsidR="00D97BB6" w:rsidRPr="00F129C1" w:rsidRDefault="00D97BB6" w:rsidP="006B1947"/>
    <w:p w14:paraId="425B55E0" w14:textId="77777777" w:rsidR="006B1947" w:rsidRPr="00F129C1" w:rsidRDefault="006B1947" w:rsidP="006B1947">
      <w:r w:rsidRPr="00F129C1">
        <w:rPr>
          <w:u w:val="single"/>
        </w:rPr>
        <w:t>Trump’s final manipulation method, repetition, is arguably the most insidious. Repeated exposure to a piece of misinformation significantly increases the likelihood that people will, over time, come to believe it is true, even if they understood it to be dubious when they first encountered it</w:t>
      </w:r>
      <w:r w:rsidRPr="00F129C1">
        <w:t xml:space="preserve">. </w:t>
      </w:r>
      <w:r w:rsidRPr="00F129C1">
        <w:rPr>
          <w:u w:val="single"/>
        </w:rPr>
        <w:t>This is what is known as the “illusory truth effect</w:t>
      </w:r>
      <w:r w:rsidRPr="00F129C1">
        <w:t xml:space="preserve"> [24].” When individuals assess veracity, they rely on two things: whether the information comports with their own prior understanding and whether it seems familiar. Unfortunately, </w:t>
      </w:r>
      <w:r w:rsidRPr="00F129C1">
        <w:rPr>
          <w:u w:val="single"/>
        </w:rPr>
        <w:t>familiarity can trump rationality, so hearing something repeatedly increases its perceived veracity</w:t>
      </w:r>
      <w:r w:rsidRPr="00F129C1">
        <w:t>.</w:t>
      </w:r>
    </w:p>
    <w:p w14:paraId="44FA3762" w14:textId="77777777" w:rsidR="006B1947" w:rsidRPr="00F129C1" w:rsidRDefault="006B1947" w:rsidP="006B1947">
      <w:r w:rsidRPr="00F129C1">
        <w:t xml:space="preserve">In my research [25] on unverified information in conflict zones, for instance, we found that </w:t>
      </w:r>
      <w:r w:rsidRPr="00F129C1">
        <w:rPr>
          <w:u w:val="single"/>
        </w:rPr>
        <w:t>having heard a rumor before made an individual between two and 8.5 times more likely to believe it. To make matters worse, the illusory effect is more powerful when people are tired or distracted by other information</w:t>
      </w:r>
      <w:r w:rsidRPr="00F129C1">
        <w:t xml:space="preserve">. So </w:t>
      </w:r>
      <w:r w:rsidRPr="00F129C1">
        <w:rPr>
          <w:u w:val="single"/>
        </w:rPr>
        <w:t>even among the most skeptical audiences, Trump’s thousands of speeches, campaign rallies, and tweets laded with extra-factual information—as well as all the media reporting on those claims, whether supportive or skeptical—are likely having some impact</w:t>
      </w:r>
      <w:r w:rsidRPr="00F129C1">
        <w:t>.</w:t>
      </w:r>
    </w:p>
    <w:p w14:paraId="4E2B8F9B" w14:textId="77777777" w:rsidR="006B1947" w:rsidRPr="00F129C1" w:rsidRDefault="006B1947" w:rsidP="006B1947">
      <w:r w:rsidRPr="00F129C1">
        <w:t xml:space="preserve">More specifically, as previously mentioned, </w:t>
      </w:r>
      <w:r w:rsidRPr="00F129C1">
        <w:rPr>
          <w:u w:val="single"/>
        </w:rPr>
        <w:t>The Washington Post counted more than 6.5 false or misleading statements a day, including “at least 122 claims that the president has repeated at least three times, some with breathtaking frequency,” many related to immigration</w:t>
      </w:r>
      <w:r w:rsidRPr="00F129C1">
        <w:t>. The New York Times reported that at a June 27 rally in Fargo, North Dakota, Trump repeated [26] “numerous claims that [the Times]has previously debunked,” including that Democrats “want open borders and crime”; that Pelosi “wants to protect” MS-13; that his administration has deported “thousands” of MS-13 members; and that he has “already started” building a border wall.</w:t>
      </w:r>
    </w:p>
    <w:p w14:paraId="78310173" w14:textId="77777777" w:rsidR="006B1947" w:rsidRPr="00F129C1" w:rsidRDefault="006B1947" w:rsidP="006B1947">
      <w:r w:rsidRPr="00F129C1">
        <w:rPr>
          <w:b/>
          <w:u w:val="single"/>
        </w:rPr>
        <w:t>The president has not paid much of a political price for this staggeringly large number of misrepresentations</w:t>
      </w:r>
      <w:r w:rsidRPr="00F129C1">
        <w:t xml:space="preserve">, as least so far. </w:t>
      </w:r>
      <w:r w:rsidRPr="00F129C1">
        <w:rPr>
          <w:u w:val="single"/>
        </w:rPr>
        <w:t>Although he is viewed favorably by only ten percent of Democrats, a recent poll [27] shows 90 percent of Republicans giving Trump a favorable rating, and his approval rating among Independents has improved as well</w:t>
      </w:r>
      <w:r w:rsidRPr="00F129C1">
        <w:t xml:space="preserve">. Note, moreover, that </w:t>
      </w:r>
      <w:r w:rsidRPr="00F129C1">
        <w:rPr>
          <w:u w:val="single"/>
        </w:rPr>
        <w:t>this poll was taken after a public outcry had erupted over Trump’s family separation policy</w:t>
      </w:r>
      <w:r w:rsidRPr="00F129C1">
        <w:t>.</w:t>
      </w:r>
    </w:p>
    <w:p w14:paraId="0B11984F" w14:textId="7BEA385C" w:rsidR="006B1947" w:rsidRPr="00F129C1" w:rsidRDefault="006B1947" w:rsidP="006B1947">
      <w:r w:rsidRPr="00F129C1">
        <w:t xml:space="preserve">Although it is too hard to discern the precise role that repetition has played, </w:t>
      </w:r>
      <w:r w:rsidRPr="00F129C1">
        <w:rPr>
          <w:u w:val="single"/>
        </w:rPr>
        <w:t>what we know about the illusory truth effect suggests saying the same things over and over has likely convinced some voters that the United States is facing significant security threats along its southern border</w:t>
      </w:r>
      <w:r w:rsidRPr="00F129C1">
        <w:t xml:space="preserve">. </w:t>
      </w:r>
      <w:r w:rsidRPr="00F129C1">
        <w:rPr>
          <w:u w:val="single"/>
        </w:rPr>
        <w:t>It is suggestive</w:t>
      </w:r>
      <w:r w:rsidRPr="00F129C1">
        <w:t xml:space="preserve">, for instance, </w:t>
      </w:r>
      <w:r w:rsidRPr="00F129C1">
        <w:rPr>
          <w:u w:val="single"/>
        </w:rPr>
        <w:t>that according to recent polls</w:t>
      </w:r>
      <w:r w:rsidRPr="00F129C1">
        <w:t xml:space="preserve"> [28] </w:t>
      </w:r>
      <w:r w:rsidRPr="00F129C1">
        <w:rPr>
          <w:u w:val="single"/>
        </w:rPr>
        <w:t>49 percent of the registered voters favored Trump’s decision to send National Guard troops to the U.S.-Mexican border</w:t>
      </w:r>
      <w:r w:rsidRPr="00F129C1">
        <w:t xml:space="preserve"> (versus 42 percent opposed) </w:t>
      </w:r>
      <w:r w:rsidRPr="00F129C1">
        <w:rPr>
          <w:u w:val="single"/>
        </w:rPr>
        <w:t>and 41 percent said building a wall should be either a “top” or an “important” priority, versus only 38 percent who opposed the wall</w:t>
      </w:r>
      <w:r w:rsidRPr="00F129C1">
        <w:t>.</w:t>
      </w:r>
    </w:p>
    <w:p w14:paraId="63812585" w14:textId="77777777" w:rsidR="00D92945" w:rsidRPr="00F129C1" w:rsidRDefault="00D92945" w:rsidP="006B1947"/>
    <w:p w14:paraId="5B2218D4" w14:textId="24117E5E" w:rsidR="00DE3558" w:rsidRPr="00F129C1" w:rsidRDefault="00DE3558" w:rsidP="00DE3558">
      <w:pPr>
        <w:pStyle w:val="Heading3"/>
        <w:rPr>
          <w:rFonts w:cs="Times New Roman"/>
        </w:rPr>
      </w:pPr>
      <w:bookmarkStart w:id="58" w:name="_Toc519436460"/>
      <w:r w:rsidRPr="00F129C1">
        <w:rPr>
          <w:rFonts w:cs="Times New Roman"/>
        </w:rPr>
        <w:lastRenderedPageBreak/>
        <w:t>Trump Popularity</w:t>
      </w:r>
      <w:bookmarkEnd w:id="58"/>
    </w:p>
    <w:p w14:paraId="4861F5FD" w14:textId="77777777" w:rsidR="00D97BB6" w:rsidRPr="00F129C1" w:rsidRDefault="00D97BB6" w:rsidP="00D97BB6"/>
    <w:p w14:paraId="461F768D" w14:textId="77777777" w:rsidR="00DE3558" w:rsidRPr="00F129C1" w:rsidRDefault="00DE3558" w:rsidP="00DE3558">
      <w:pPr>
        <w:pStyle w:val="Heading4"/>
        <w:rPr>
          <w:rFonts w:cs="Times New Roman"/>
        </w:rPr>
      </w:pPr>
      <w:r w:rsidRPr="00F129C1">
        <w:rPr>
          <w:rFonts w:cs="Times New Roman"/>
        </w:rPr>
        <w:t>Trump unpopularity harms GOP chances at midterms – public perception key</w:t>
      </w:r>
    </w:p>
    <w:p w14:paraId="4013CA87" w14:textId="77777777" w:rsidR="00DE3558" w:rsidRPr="00F129C1" w:rsidRDefault="00DE3558" w:rsidP="00DE3558">
      <w:pPr>
        <w:rPr>
          <w:b/>
          <w:sz w:val="26"/>
          <w:szCs w:val="26"/>
        </w:rPr>
      </w:pPr>
      <w:r w:rsidRPr="00F129C1">
        <w:rPr>
          <w:b/>
          <w:sz w:val="26"/>
          <w:szCs w:val="26"/>
        </w:rPr>
        <w:t>Gaby, Environmental Defense Fund, Climate, Health and Political Affairs programs, Senior Communications Director, 17</w:t>
      </w:r>
    </w:p>
    <w:p w14:paraId="524D6593" w14:textId="77777777" w:rsidR="00DE3558" w:rsidRPr="00F129C1" w:rsidRDefault="00DE3558" w:rsidP="00DE3558">
      <w:r w:rsidRPr="00F129C1">
        <w:t xml:space="preserve">(Keith, 6-28-2017, Environmental Defense Fund, “Congress almost always votes with Trump as 2018 midterms loom. Bad idea, polls suggest.”, </w:t>
      </w:r>
      <w:hyperlink r:id="rId75" w:history="1">
        <w:r w:rsidRPr="00F129C1">
          <w:rPr>
            <w:rStyle w:val="Hyperlink"/>
          </w:rPr>
          <w:t>https://www.edf.org/blog/2017/06/28/congress-almost-always-votes-trump-2018-midterms-loom-bad-idea-polls-suggest</w:t>
        </w:r>
      </w:hyperlink>
      <w:r w:rsidRPr="00F129C1">
        <w:t>, accessed 7/11/18, GDI-JG)</w:t>
      </w:r>
    </w:p>
    <w:p w14:paraId="7E3E8BA5" w14:textId="77777777" w:rsidR="00DE3558" w:rsidRPr="00F129C1" w:rsidRDefault="00DE3558" w:rsidP="00DE3558"/>
    <w:p w14:paraId="40803194" w14:textId="77777777" w:rsidR="00DE3558" w:rsidRPr="00F129C1" w:rsidRDefault="00DE3558" w:rsidP="00DE3558">
      <w:r w:rsidRPr="00F129C1">
        <w:rPr>
          <w:rStyle w:val="StyleUnderline"/>
        </w:rPr>
        <w:t>Nearly two-thirds of Americans disapprove of the job</w:t>
      </w:r>
      <w:r w:rsidRPr="00F129C1">
        <w:t xml:space="preserve"> Donald </w:t>
      </w:r>
      <w:r w:rsidRPr="00F129C1">
        <w:rPr>
          <w:rStyle w:val="StyleUnderline"/>
        </w:rPr>
        <w:t>Trump is doing as president</w:t>
      </w:r>
      <w:r w:rsidRPr="00F129C1">
        <w:t>. It’s a remarkably dismal number for a president at any time, but especially so early in his term.</w:t>
      </w:r>
    </w:p>
    <w:p w14:paraId="10FABF54" w14:textId="77777777" w:rsidR="00DE3558" w:rsidRPr="00F129C1" w:rsidRDefault="00DE3558" w:rsidP="00DE3558">
      <w:pPr>
        <w:rPr>
          <w:rStyle w:val="StyleUnderline"/>
        </w:rPr>
      </w:pPr>
      <w:r w:rsidRPr="00F129C1">
        <w:t xml:space="preserve">It’s clear that the dissatisfaction is not only because of scandals and poor behavior, but also because </w:t>
      </w:r>
      <w:r w:rsidRPr="00F129C1">
        <w:rPr>
          <w:rStyle w:val="StyleUnderline"/>
        </w:rPr>
        <w:t>his policies are deeply unpopular.</w:t>
      </w:r>
    </w:p>
    <w:p w14:paraId="7E8AB4B5" w14:textId="77777777" w:rsidR="00DE3558" w:rsidRPr="00F129C1" w:rsidRDefault="00DE3558" w:rsidP="00DE3558">
      <w:pPr>
        <w:rPr>
          <w:rStyle w:val="StyleUnderline"/>
        </w:rPr>
      </w:pPr>
      <w:r w:rsidRPr="00F129C1">
        <w:t xml:space="preserve">Consider this: </w:t>
      </w:r>
      <w:r w:rsidRPr="00F129C1">
        <w:rPr>
          <w:rStyle w:val="StyleUnderline"/>
        </w:rPr>
        <w:t>Just 28 percent of Americans support Trump’s decision to withdraw</w:t>
      </w:r>
      <w:r w:rsidRPr="00F129C1">
        <w:t xml:space="preserve"> the United States </w:t>
      </w:r>
      <w:r w:rsidRPr="00F129C1">
        <w:rPr>
          <w:rStyle w:val="StyleUnderline"/>
        </w:rPr>
        <w:t>from</w:t>
      </w:r>
      <w:r w:rsidRPr="00F129C1">
        <w:t xml:space="preserve"> the </w:t>
      </w:r>
      <w:r w:rsidRPr="00F129C1">
        <w:rPr>
          <w:rStyle w:val="StyleUnderline"/>
        </w:rPr>
        <w:t>Paris</w:t>
      </w:r>
      <w:r w:rsidRPr="00F129C1">
        <w:t xml:space="preserve"> climate agreement. </w:t>
      </w:r>
      <w:r w:rsidRPr="00F129C1">
        <w:rPr>
          <w:rStyle w:val="StyleUnderline"/>
        </w:rPr>
        <w:t>The health care bill he celebrated has approval ratings in the teens.</w:t>
      </w:r>
      <w:r w:rsidRPr="00F129C1">
        <w:t xml:space="preserve"> </w:t>
      </w:r>
      <w:r w:rsidRPr="00F129C1">
        <w:rPr>
          <w:rStyle w:val="StyleUnderline"/>
        </w:rPr>
        <w:t>And a full 62 percent disagree</w:t>
      </w:r>
      <w:r w:rsidRPr="00F129C1">
        <w:t xml:space="preserve"> [PDF] </w:t>
      </w:r>
      <w:r w:rsidRPr="00F129C1">
        <w:rPr>
          <w:rStyle w:val="StyleUnderline"/>
        </w:rPr>
        <w:t>with his attacks against the Clean Power Plan and other Obama-era pollution limits.</w:t>
      </w:r>
    </w:p>
    <w:p w14:paraId="2A4370A0" w14:textId="77777777" w:rsidR="00DE3558" w:rsidRPr="00F129C1" w:rsidRDefault="00DE3558" w:rsidP="00DE3558">
      <w:r w:rsidRPr="00F129C1">
        <w:t>In spite of this, hundreds of members of the U.S. House and Senate, many of whom face re-election next year, continue to vote with the president nearly all the time.</w:t>
      </w:r>
    </w:p>
    <w:p w14:paraId="7844811D" w14:textId="77777777" w:rsidR="00DE3558" w:rsidRPr="00F129C1" w:rsidRDefault="00DE3558" w:rsidP="00DE3558">
      <w:pPr>
        <w:rPr>
          <w:rStyle w:val="StyleUnderline"/>
        </w:rPr>
      </w:pPr>
      <w:r w:rsidRPr="00F129C1">
        <w:t xml:space="preserve">Here’s why this matters: </w:t>
      </w:r>
      <w:r w:rsidRPr="00F129C1">
        <w:rPr>
          <w:rStyle w:val="StyleUnderline"/>
        </w:rPr>
        <w:t xml:space="preserve">Presidential approval is one of the most important determining factors in midterm elections, and </w:t>
      </w:r>
      <w:r w:rsidRPr="00F129C1">
        <w:rPr>
          <w:rStyle w:val="Emphasis"/>
        </w:rPr>
        <w:t>Trump’s ratings could have consequences for lawmakers who now follow his lead.</w:t>
      </w:r>
    </w:p>
    <w:p w14:paraId="771A3150" w14:textId="77777777" w:rsidR="00DE3558" w:rsidRPr="00F129C1" w:rsidRDefault="00DE3558" w:rsidP="00DE3558">
      <w:r w:rsidRPr="00F129C1">
        <w:t>Unpopular presidents a risky bet</w:t>
      </w:r>
    </w:p>
    <w:p w14:paraId="675DBC4D" w14:textId="77777777" w:rsidR="00EA7ED6" w:rsidRPr="00F129C1" w:rsidRDefault="00DE3558" w:rsidP="00DE3558">
      <w:r w:rsidRPr="00F129C1">
        <w:t xml:space="preserve">As the Gallup Poll noted in advance of the last midterm election 2014, </w:t>
      </w:r>
      <w:r w:rsidRPr="00F129C1">
        <w:rPr>
          <w:rStyle w:val="Emphasis"/>
        </w:rPr>
        <w:t xml:space="preserve">a president’s “standing with voters is usually a significant predictor of election outcomes.” </w:t>
      </w:r>
      <w:r w:rsidRPr="00F129C1">
        <w:t>When presidents are unpopular, Gallup reported, “</w:t>
      </w:r>
      <w:r w:rsidRPr="00F129C1">
        <w:rPr>
          <w:rStyle w:val="StyleUnderline"/>
        </w:rPr>
        <w:t>their party typically loses a substantial number of seats in the House of Representatives</w:t>
      </w:r>
      <w:r w:rsidRPr="00F129C1">
        <w:t>.”</w:t>
      </w:r>
    </w:p>
    <w:p w14:paraId="11DDDFCC" w14:textId="096E4BC7" w:rsidR="00DE3558" w:rsidRPr="00F129C1" w:rsidRDefault="00DE3558" w:rsidP="00DE3558">
      <w:r w:rsidRPr="00F129C1">
        <w:t>That makes congressional voting patterns in 2017 so much more remarkable.</w:t>
      </w:r>
    </w:p>
    <w:p w14:paraId="07DF5434" w14:textId="77777777" w:rsidR="00DE3558" w:rsidRPr="00F129C1" w:rsidRDefault="00DE3558" w:rsidP="00DE3558">
      <w:r w:rsidRPr="00F129C1">
        <w:t>Even “moderates” support Trump 90% of the time</w:t>
      </w:r>
    </w:p>
    <w:p w14:paraId="1DAE001F" w14:textId="77777777" w:rsidR="00DE3558" w:rsidRPr="00F129C1" w:rsidRDefault="00DE3558" w:rsidP="00DE3558">
      <w:pPr>
        <w:rPr>
          <w:rStyle w:val="StyleUnderline"/>
        </w:rPr>
      </w:pPr>
      <w:r w:rsidRPr="00F129C1">
        <w:t xml:space="preserve">According to analysis by FiveThirtyEight, </w:t>
      </w:r>
      <w:r w:rsidRPr="00F129C1">
        <w:rPr>
          <w:rStyle w:val="StyleUnderline"/>
        </w:rPr>
        <w:t>229 House members sided with Trump’s position more than 90 percent of the time – and 102 have a 100-percent Trump score.</w:t>
      </w:r>
    </w:p>
    <w:p w14:paraId="374765B3" w14:textId="77777777" w:rsidR="00DE3558" w:rsidRPr="00F129C1" w:rsidRDefault="00DE3558" w:rsidP="00DE3558">
      <w:pPr>
        <w:rPr>
          <w:rStyle w:val="StyleUnderline"/>
        </w:rPr>
      </w:pPr>
      <w:r w:rsidRPr="00F129C1">
        <w:t xml:space="preserve">With some important exceptions, </w:t>
      </w:r>
      <w:r w:rsidRPr="00F129C1">
        <w:rPr>
          <w:rStyle w:val="StyleUnderline"/>
        </w:rPr>
        <w:t xml:space="preserve">even members who like to be considered moderates nearly always support the president’s positions, </w:t>
      </w:r>
      <w:r w:rsidRPr="00F129C1">
        <w:t>as FiveThirtyEight shows in its breakdown of who voted how.</w:t>
      </w:r>
    </w:p>
    <w:p w14:paraId="491565F5" w14:textId="77777777" w:rsidR="00DE3558" w:rsidRPr="00F129C1" w:rsidRDefault="00DE3558" w:rsidP="00DE3558">
      <w:r w:rsidRPr="00F129C1">
        <w:t>Who favors contaminated food and dirty water?</w:t>
      </w:r>
    </w:p>
    <w:p w14:paraId="54F5515A" w14:textId="77777777" w:rsidR="00DE3558" w:rsidRPr="00F129C1" w:rsidRDefault="00DE3558" w:rsidP="00DE3558">
      <w:r w:rsidRPr="00F129C1">
        <w:rPr>
          <w:rStyle w:val="StyleUnderline"/>
        </w:rPr>
        <w:t>When the House voted to overturn a rule limiting methane pollution from oil and gas wells on public lands, 221 members voted with Trump’s position</w:t>
      </w:r>
      <w:r w:rsidRPr="00F129C1">
        <w:t xml:space="preserve">. Some of them come from districts the </w:t>
      </w:r>
      <w:r w:rsidRPr="00F129C1">
        <w:lastRenderedPageBreak/>
        <w:t>president didn’t even win – including Rep. David Valadao of California whose district Trump lost by double digits.</w:t>
      </w:r>
    </w:p>
    <w:p w14:paraId="623ED25E" w14:textId="77777777" w:rsidR="00DE3558" w:rsidRPr="00F129C1" w:rsidRDefault="00DE3558" w:rsidP="00DE3558">
      <w:pPr>
        <w:rPr>
          <w:rStyle w:val="StyleUnderline"/>
        </w:rPr>
      </w:pPr>
      <w:r w:rsidRPr="00F129C1">
        <w:rPr>
          <w:rStyle w:val="StyleUnderline"/>
        </w:rPr>
        <w:t>Most of those members also voted for legislation that would add red tape and make it harder to use good science to create safeguards for heath, clean air and other issues.</w:t>
      </w:r>
    </w:p>
    <w:p w14:paraId="1F1956D6" w14:textId="77777777" w:rsidR="00DE3558" w:rsidRPr="00F129C1" w:rsidRDefault="00DE3558" w:rsidP="00DE3558">
      <w:pPr>
        <w:rPr>
          <w:rStyle w:val="Emphasis"/>
        </w:rPr>
      </w:pPr>
      <w:r w:rsidRPr="00F129C1">
        <w:rPr>
          <w:rStyle w:val="StyleUnderline"/>
        </w:rPr>
        <w:t>If these bills become law</w:t>
      </w:r>
      <w:r w:rsidRPr="00F129C1">
        <w:t xml:space="preserve"> – and make it more difficult to protect people from contaminated food and dirty water – </w:t>
      </w:r>
      <w:r w:rsidRPr="00F129C1">
        <w:rPr>
          <w:rStyle w:val="Emphasis"/>
        </w:rPr>
        <w:t>it won’t comfort the public to learn that their elected officials felt the need to support the president.</w:t>
      </w:r>
    </w:p>
    <w:p w14:paraId="2A251ECB" w14:textId="77777777" w:rsidR="00DE3558" w:rsidRPr="00F129C1" w:rsidRDefault="00DE3558" w:rsidP="00DE3558">
      <w:r w:rsidRPr="00F129C1">
        <w:t>I doubt these lawmakers actually like the idea of more air pollution and climate disruption – or think it’s popular at home – but maybe pressure from their congressional leadership was more important to their calculation.</w:t>
      </w:r>
    </w:p>
    <w:p w14:paraId="6D1B1D6C" w14:textId="77777777" w:rsidR="00DE3558" w:rsidRPr="00F129C1" w:rsidRDefault="00DE3558" w:rsidP="00DE3558">
      <w:r w:rsidRPr="00F129C1">
        <w:t>When voting records become toxic</w:t>
      </w:r>
    </w:p>
    <w:p w14:paraId="4444A39B" w14:textId="77777777" w:rsidR="00DE3558" w:rsidRPr="00F129C1" w:rsidRDefault="00DE3558" w:rsidP="00DE3558">
      <w:r w:rsidRPr="00F129C1">
        <w:t>This lockstep voting doesn’t apply to everyone in Congress, of course.</w:t>
      </w:r>
    </w:p>
    <w:p w14:paraId="18455664" w14:textId="77777777" w:rsidR="00DE3558" w:rsidRPr="00F129C1" w:rsidRDefault="00DE3558" w:rsidP="00DE3558">
      <w:r w:rsidRPr="00F129C1">
        <w:t>There were many votes against these bills, including by some Republicans such as Reps. Ileana Ros-Lehtinen of Florida and Brian Fitzpatrick of Pennsylvania; and by Sens. John McCain (Ariz.), Lindsey Graham (S.C.) and Susan Collins (Maine), who opposed the methane pollution bill.</w:t>
      </w:r>
    </w:p>
    <w:p w14:paraId="370FEF14" w14:textId="77777777" w:rsidR="00DE3558" w:rsidRPr="00F129C1" w:rsidRDefault="00DE3558" w:rsidP="00DE3558">
      <w:pPr>
        <w:rPr>
          <w:rStyle w:val="StyleUnderline"/>
        </w:rPr>
      </w:pPr>
      <w:r w:rsidRPr="00F129C1">
        <w:t xml:space="preserve">But for many others, </w:t>
      </w:r>
      <w:r w:rsidRPr="00F129C1">
        <w:rPr>
          <w:rStyle w:val="StyleUnderline"/>
        </w:rPr>
        <w:t>it will be very difficult to differentiate themselves from the unpopular chief executive.</w:t>
      </w:r>
    </w:p>
    <w:p w14:paraId="7953A74E" w14:textId="77777777" w:rsidR="00DE3558" w:rsidRPr="00F129C1" w:rsidRDefault="00DE3558" w:rsidP="00DE3558">
      <w:r w:rsidRPr="00F129C1">
        <w:t xml:space="preserve">Recall that in 2008, </w:t>
      </w:r>
      <w:r w:rsidRPr="00F129C1">
        <w:rPr>
          <w:rStyle w:val="StyleUnderline"/>
        </w:rPr>
        <w:t xml:space="preserve">part of </w:t>
      </w:r>
      <w:r w:rsidRPr="00F129C1">
        <w:t xml:space="preserve">Sen. John </w:t>
      </w:r>
      <w:r w:rsidRPr="00F129C1">
        <w:rPr>
          <w:rStyle w:val="StyleUnderline"/>
        </w:rPr>
        <w:t xml:space="preserve">McCain’s strategy in the presidential race was to use his maverick reputation to separate himself from </w:t>
      </w:r>
      <w:r w:rsidRPr="00F129C1">
        <w:t xml:space="preserve">President George W. </w:t>
      </w:r>
      <w:r w:rsidRPr="00F129C1">
        <w:rPr>
          <w:rStyle w:val="StyleUnderline"/>
        </w:rPr>
        <w:t>Bush</w:t>
      </w:r>
      <w:r w:rsidRPr="00F129C1">
        <w:t>.</w:t>
      </w:r>
    </w:p>
    <w:p w14:paraId="194661C3" w14:textId="77777777" w:rsidR="00DE3558" w:rsidRPr="00F129C1" w:rsidRDefault="00DE3558" w:rsidP="00DE3558">
      <w:pPr>
        <w:rPr>
          <w:rStyle w:val="Emphasis"/>
        </w:rPr>
      </w:pPr>
      <w:r w:rsidRPr="00F129C1">
        <w:rPr>
          <w:rStyle w:val="StyleUnderline"/>
        </w:rPr>
        <w:t>Except, there was video of McCain from the primary season reminding Republicans that he voted with the president 90 percent of the time.</w:t>
      </w:r>
      <w:r w:rsidRPr="00F129C1">
        <w:t xml:space="preserve"> </w:t>
      </w:r>
      <w:r w:rsidRPr="00F129C1">
        <w:rPr>
          <w:rStyle w:val="Emphasis"/>
        </w:rPr>
        <w:t>That statistic was politically toxic and the Obama campaign spent a lot money on ads featuring the clip.</w:t>
      </w:r>
    </w:p>
    <w:p w14:paraId="3C212439" w14:textId="7126C6C5" w:rsidR="00DE3558" w:rsidRPr="00F129C1" w:rsidRDefault="00DE3558" w:rsidP="00DE3558">
      <w:pPr>
        <w:rPr>
          <w:rStyle w:val="Emphasis"/>
        </w:rPr>
      </w:pPr>
      <w:r w:rsidRPr="00F129C1">
        <w:rPr>
          <w:rStyle w:val="StyleUnderline"/>
        </w:rPr>
        <w:t>If our representatives in Congress keep walking toward a political cliff with this unpopular president</w:t>
      </w:r>
      <w:r w:rsidRPr="00F129C1">
        <w:t xml:space="preserve"> – tearing down health protections, gutting the U.S. Environmental Protection Agency budget, and weakening clean air and water rules – </w:t>
      </w:r>
      <w:r w:rsidRPr="00F129C1">
        <w:rPr>
          <w:rStyle w:val="Emphasis"/>
        </w:rPr>
        <w:t>they will find their opponents running very similar TV ads in 2018.</w:t>
      </w:r>
    </w:p>
    <w:p w14:paraId="77A467ED" w14:textId="77777777" w:rsidR="00D97BB6" w:rsidRPr="00F129C1" w:rsidRDefault="00D97BB6" w:rsidP="00DE3558">
      <w:pPr>
        <w:rPr>
          <w:b/>
          <w:iCs/>
          <w:u w:val="single"/>
        </w:rPr>
      </w:pPr>
    </w:p>
    <w:p w14:paraId="26B53D09" w14:textId="77777777" w:rsidR="004A4E33" w:rsidRPr="00F129C1" w:rsidRDefault="004A4E33" w:rsidP="004A4E33">
      <w:pPr>
        <w:pStyle w:val="Heading4"/>
        <w:rPr>
          <w:rFonts w:cs="Times New Roman"/>
        </w:rPr>
      </w:pPr>
      <w:r w:rsidRPr="00F129C1">
        <w:rPr>
          <w:rFonts w:cs="Times New Roman"/>
        </w:rPr>
        <w:t>Trump’s popularity key – the midterm is a referendum on Trump</w:t>
      </w:r>
    </w:p>
    <w:p w14:paraId="11F34662" w14:textId="77777777" w:rsidR="004A4E33" w:rsidRPr="00F129C1" w:rsidRDefault="004A4E33" w:rsidP="004A4E33">
      <w:pPr>
        <w:rPr>
          <w:b/>
          <w:sz w:val="26"/>
          <w:szCs w:val="26"/>
        </w:rPr>
      </w:pPr>
      <w:r w:rsidRPr="00F129C1">
        <w:rPr>
          <w:b/>
          <w:sz w:val="26"/>
          <w:szCs w:val="26"/>
        </w:rPr>
        <w:t>Cook, Sabato’s Crystal Ball, Senior Columnist, 2018</w:t>
      </w:r>
    </w:p>
    <w:p w14:paraId="3CDFD559" w14:textId="1A046C36" w:rsidR="004A4E33" w:rsidRPr="00F129C1" w:rsidRDefault="004A4E33" w:rsidP="004A4E33">
      <w:r w:rsidRPr="00F129C1">
        <w:t>(Rhodes, 3-1</w:t>
      </w:r>
      <w:r w:rsidR="00803F40" w:rsidRPr="00F129C1">
        <w:t>-18</w:t>
      </w:r>
      <w:r w:rsidRPr="00F129C1">
        <w:t xml:space="preserve">, Sabato’s Crystal Ball, “Donald Trump’s Short Congressional Coattails”, </w:t>
      </w:r>
      <w:hyperlink r:id="rId76" w:history="1">
        <w:r w:rsidRPr="00F129C1">
          <w:rPr>
            <w:rStyle w:val="Hyperlink"/>
          </w:rPr>
          <w:t>http://www.centerforpolitics.org/crystalball/articles/donald-trumps-short-congressional-coattails/</w:t>
        </w:r>
      </w:hyperlink>
      <w:r w:rsidRPr="00F129C1">
        <w:t>, accessed 7/11/18, GDI-JG)</w:t>
      </w:r>
    </w:p>
    <w:p w14:paraId="72089690" w14:textId="77777777" w:rsidR="004A4E33" w:rsidRPr="00F129C1" w:rsidRDefault="004A4E33" w:rsidP="004A4E33"/>
    <w:p w14:paraId="339FBEE8" w14:textId="77777777" w:rsidR="00EA7ED6" w:rsidRPr="00F129C1" w:rsidRDefault="004A4E33" w:rsidP="004A4E33">
      <w:pPr>
        <w:rPr>
          <w:rStyle w:val="StyleUnderline"/>
        </w:rPr>
      </w:pPr>
      <w:r w:rsidRPr="00F129C1">
        <w:rPr>
          <w:rStyle w:val="StyleUnderline"/>
        </w:rPr>
        <w:t>While long coattails may no longer be in their quiver, presidents still have ways to influence national campaigns. They can use the “bully pulpit” to fashion campaign themes, something that Trump is trying to do now for 2018.</w:t>
      </w:r>
      <w:r w:rsidRPr="00F129C1">
        <w:t xml:space="preserve"> </w:t>
      </w:r>
      <w:r w:rsidRPr="00F129C1">
        <w:rPr>
          <w:rStyle w:val="StyleUnderline"/>
        </w:rPr>
        <w:t>He is also raising money</w:t>
      </w:r>
      <w:r w:rsidRPr="00F129C1">
        <w:t xml:space="preserve">, endorsing Republican candidates (most </w:t>
      </w:r>
      <w:r w:rsidRPr="00F129C1">
        <w:lastRenderedPageBreak/>
        <w:t xml:space="preserve">recently Senate aspirant Mitt Romney in Utah), </w:t>
      </w:r>
      <w:r w:rsidRPr="00F129C1">
        <w:rPr>
          <w:rStyle w:val="StyleUnderline"/>
        </w:rPr>
        <w:t>and seeking to cajole and intimidate both friends and foes alike.</w:t>
      </w:r>
    </w:p>
    <w:p w14:paraId="442E25D5" w14:textId="77777777" w:rsidR="00EA7ED6" w:rsidRPr="00F129C1" w:rsidRDefault="004A4E33" w:rsidP="004A4E33">
      <w:r w:rsidRPr="00F129C1">
        <w:rPr>
          <w:rStyle w:val="StyleUnderline"/>
        </w:rPr>
        <w:t>With the Gallup Poll showing the president’s mid-February approval rating to be above 85% among Republicans, Trump will likely have his greatest impact this year in molding the party’s message</w:t>
      </w:r>
      <w:r w:rsidRPr="00F129C1">
        <w:t xml:space="preserve"> and helping to define the list of nominees that Republicans will put before the voters in November. But with a Gallup approval rating of just 30% among independents, and barely 5% among Democrats, his role in the 2018 general election looks to be problematic.</w:t>
      </w:r>
    </w:p>
    <w:p w14:paraId="6682BFCC" w14:textId="126B948A" w:rsidR="004A4E33" w:rsidRPr="00F129C1" w:rsidRDefault="004A4E33" w:rsidP="004A4E33">
      <w:pPr>
        <w:rPr>
          <w:rStyle w:val="StyleUnderline"/>
        </w:rPr>
      </w:pPr>
      <w:r w:rsidRPr="00F129C1">
        <w:rPr>
          <w:rStyle w:val="StyleUnderline"/>
        </w:rPr>
        <w:t>There is little doubt that the controversial Trump will be the central player of the 2018 campaign. Even while his name is not on the ballot, this year’s elections will offer a highly charged referendum on Trump and his presidency. Love him or hate him, it could result in a midterm variation of presidential coattails, or a lack thereof.</w:t>
      </w:r>
    </w:p>
    <w:p w14:paraId="4104EDF8" w14:textId="77777777" w:rsidR="004A4E33" w:rsidRPr="00F129C1" w:rsidRDefault="004A4E33" w:rsidP="004A4E33"/>
    <w:p w14:paraId="58F5A420" w14:textId="7933F2BE" w:rsidR="004A4E33" w:rsidRPr="00F129C1" w:rsidRDefault="004A4E33" w:rsidP="004A4E33">
      <w:pPr>
        <w:pStyle w:val="Heading3"/>
        <w:rPr>
          <w:rFonts w:cs="Times New Roman"/>
        </w:rPr>
      </w:pPr>
      <w:bookmarkStart w:id="59" w:name="_Toc519436461"/>
      <w:r w:rsidRPr="00F129C1">
        <w:rPr>
          <w:rFonts w:cs="Times New Roman"/>
        </w:rPr>
        <w:lastRenderedPageBreak/>
        <w:t>Party Key</w:t>
      </w:r>
      <w:bookmarkEnd w:id="59"/>
    </w:p>
    <w:p w14:paraId="58F468C5" w14:textId="77777777" w:rsidR="00D97BB6" w:rsidRPr="00F129C1" w:rsidRDefault="00D97BB6" w:rsidP="00D97BB6"/>
    <w:p w14:paraId="1E9E1467" w14:textId="77777777" w:rsidR="004A4E33" w:rsidRPr="00F129C1" w:rsidRDefault="004A4E33" w:rsidP="004A4E33">
      <w:pPr>
        <w:pStyle w:val="Heading4"/>
        <w:rPr>
          <w:rFonts w:cs="Times New Roman"/>
        </w:rPr>
      </w:pPr>
      <w:r w:rsidRPr="00F129C1">
        <w:rPr>
          <w:rFonts w:cs="Times New Roman"/>
        </w:rPr>
        <w:t xml:space="preserve">Midterms are referendums </w:t>
      </w:r>
      <w:r w:rsidRPr="00F129C1">
        <w:rPr>
          <w:rFonts w:cs="Times New Roman"/>
          <w:u w:val="single"/>
        </w:rPr>
        <w:t>on the party on power</w:t>
      </w:r>
      <w:r w:rsidRPr="00F129C1">
        <w:rPr>
          <w:rFonts w:cs="Times New Roman"/>
        </w:rPr>
        <w:t xml:space="preserve"> – the plan makes them look great</w:t>
      </w:r>
    </w:p>
    <w:p w14:paraId="560B7E07" w14:textId="77777777" w:rsidR="00EA7ED6" w:rsidRPr="00F129C1" w:rsidRDefault="004A4E33" w:rsidP="004A4E33">
      <w:pPr>
        <w:rPr>
          <w:rStyle w:val="Style13ptBold"/>
        </w:rPr>
      </w:pPr>
      <w:r w:rsidRPr="00F129C1">
        <w:rPr>
          <w:rStyle w:val="Style13ptBold"/>
        </w:rPr>
        <w:t>Cook, Cook Political Report founder &amp; analyst, 17</w:t>
      </w:r>
    </w:p>
    <w:p w14:paraId="50B07EAF" w14:textId="396E42F5" w:rsidR="004A4E33" w:rsidRPr="00F129C1" w:rsidRDefault="004A4E33" w:rsidP="004A4E33">
      <w:r w:rsidRPr="00F129C1">
        <w:t xml:space="preserve">[Charlie, 8-1-17, Cook Political Report, Midterms Are About the Party in Power, Not Issues”, 8/1/17, </w:t>
      </w:r>
      <w:hyperlink r:id="rId77" w:history="1">
        <w:r w:rsidRPr="00F129C1">
          <w:rPr>
            <w:rStyle w:val="Hyperlink"/>
          </w:rPr>
          <w:t>http://cookpolitical.com/analysis/national/national-politics/midterms-are-about-party-power-not-issues</w:t>
        </w:r>
      </w:hyperlink>
      <w:r w:rsidRPr="00F129C1">
        <w:t>, accessed 7-12-18, AFB]</w:t>
      </w:r>
    </w:p>
    <w:p w14:paraId="1DF8E541" w14:textId="77777777" w:rsidR="004A4E33" w:rsidRPr="00F129C1" w:rsidRDefault="004A4E33" w:rsidP="004A4E33">
      <w:pPr>
        <w:rPr>
          <w:rStyle w:val="Style13ptBold"/>
        </w:rPr>
      </w:pPr>
    </w:p>
    <w:p w14:paraId="10854D2B" w14:textId="77777777" w:rsidR="00EA7ED6" w:rsidRPr="00F129C1" w:rsidRDefault="004A4E33" w:rsidP="004A4E33">
      <w:r w:rsidRPr="00F129C1">
        <w:rPr>
          <w:rStyle w:val="StyleUnderline"/>
        </w:rPr>
        <w:t>Democrats can take a different tack next year</w:t>
      </w:r>
      <w:r w:rsidRPr="00F129C1">
        <w:t xml:space="preserve">. </w:t>
      </w:r>
      <w:r w:rsidRPr="00F129C1">
        <w:rPr>
          <w:rStyle w:val="StyleUnderline"/>
        </w:rPr>
        <w:t>They can nationalize their races, make them a referendum on Trump and Republicans in Congress,</w:t>
      </w:r>
      <w:r w:rsidRPr="00F129C1">
        <w:t xml:space="preserve"> </w:t>
      </w:r>
      <w:r w:rsidRPr="00F129C1">
        <w:rPr>
          <w:rStyle w:val="StyleUnderline"/>
        </w:rPr>
        <w:t>stay away from local issues, and run as “send-them-a-message” candidates</w:t>
      </w:r>
      <w:r w:rsidRPr="00F129C1">
        <w:t xml:space="preserve">. In other words, </w:t>
      </w:r>
      <w:r w:rsidRPr="00F129C1">
        <w:rPr>
          <w:rStyle w:val="StyleUnderline"/>
        </w:rPr>
        <w:t>do exactly what Republican candidates did to Democrats in 2010</w:t>
      </w:r>
      <w:r w:rsidRPr="00F129C1">
        <w:t xml:space="preserve"> and 2014.</w:t>
      </w:r>
    </w:p>
    <w:p w14:paraId="1E2DB4F2" w14:textId="77777777" w:rsidR="00EA7ED6" w:rsidRPr="00F129C1" w:rsidRDefault="004A4E33" w:rsidP="004A4E33">
      <w:r w:rsidRPr="00F129C1">
        <w:rPr>
          <w:rStyle w:val="StyleUnderline"/>
        </w:rPr>
        <w:t>It’s fashionable</w:t>
      </w:r>
      <w:r w:rsidRPr="00F129C1">
        <w:t xml:space="preserve"> these days </w:t>
      </w:r>
      <w:r w:rsidRPr="00F129C1">
        <w:rPr>
          <w:rStyle w:val="StyleUnderline"/>
        </w:rPr>
        <w:t>to say that Democrats have to stand for something if they’re going to win a House majority and break even in the Senate</w:t>
      </w:r>
      <w:r w:rsidRPr="00F129C1">
        <w:t xml:space="preserve">. </w:t>
      </w:r>
      <w:r w:rsidRPr="00F129C1">
        <w:rPr>
          <w:rStyle w:val="StyleUnderline"/>
        </w:rPr>
        <w:t>Balderdash.</w:t>
      </w:r>
      <w:r w:rsidRPr="00F129C1">
        <w:t xml:space="preserve"> </w:t>
      </w:r>
      <w:r w:rsidRPr="00F129C1">
        <w:rPr>
          <w:rStyle w:val="StyleUnderline"/>
        </w:rPr>
        <w:t xml:space="preserve">I have never seen a party win a midterm election on the issues; </w:t>
      </w:r>
      <w:r w:rsidRPr="00F129C1">
        <w:rPr>
          <w:rStyle w:val="Emphasis"/>
        </w:rPr>
        <w:t>midterms are always a referendum on the party in power</w:t>
      </w:r>
      <w:r w:rsidRPr="00F129C1">
        <w:t>.</w:t>
      </w:r>
    </w:p>
    <w:p w14:paraId="7F1EBCEC" w14:textId="77777777" w:rsidR="00EA7ED6" w:rsidRPr="00F129C1" w:rsidRDefault="004A4E33" w:rsidP="004A4E33">
      <w:r w:rsidRPr="00F129C1">
        <w:rPr>
          <w:rStyle w:val="StyleUnderline"/>
        </w:rPr>
        <w:t>The party in the White House has gained House seats in only two modern elections,</w:t>
      </w:r>
      <w:r w:rsidRPr="00F129C1">
        <w:t xml:space="preserve"> and the circumstances both times were special. </w:t>
      </w:r>
      <w:r w:rsidRPr="00F129C1">
        <w:rPr>
          <w:rStyle w:val="StyleUnderline"/>
        </w:rPr>
        <w:t>In 1998</w:t>
      </w:r>
      <w:r w:rsidRPr="00F129C1">
        <w:t xml:space="preserve">, </w:t>
      </w:r>
      <w:r w:rsidRPr="00F129C1">
        <w:rPr>
          <w:rStyle w:val="StyleUnderline"/>
        </w:rPr>
        <w:t>Democrats rode a backlash against the Republican majority</w:t>
      </w:r>
      <w:r w:rsidRPr="00F129C1">
        <w:t xml:space="preserve"> in Congress </w:t>
      </w:r>
      <w:r w:rsidRPr="00F129C1">
        <w:rPr>
          <w:rStyle w:val="StyleUnderline"/>
        </w:rPr>
        <w:t>that was preparing to impeach</w:t>
      </w:r>
      <w:r w:rsidRPr="00F129C1">
        <w:t xml:space="preserve"> President </w:t>
      </w:r>
      <w:r w:rsidRPr="00F129C1">
        <w:rPr>
          <w:rStyle w:val="StyleUnderline"/>
        </w:rPr>
        <w:t>Clinton</w:t>
      </w:r>
      <w:r w:rsidRPr="00F129C1">
        <w:t>. In 2002, 14 months after the 9/11 attacks, the GOP made modest gains in an election that was about patriotism after a national emergency.</w:t>
      </w:r>
    </w:p>
    <w:p w14:paraId="6F7DD6E9" w14:textId="77777777" w:rsidR="00EA7ED6" w:rsidRPr="00F129C1" w:rsidRDefault="004A4E33" w:rsidP="004A4E33">
      <w:pPr>
        <w:rPr>
          <w:rStyle w:val="StyleUnderline"/>
        </w:rPr>
      </w:pPr>
      <w:r w:rsidRPr="00F129C1">
        <w:rPr>
          <w:rStyle w:val="StyleUnderline"/>
        </w:rPr>
        <w:t>Some political buffs might ask about 1994 and the Contract with America that Newt Gingrich and Republicans ran on.</w:t>
      </w:r>
      <w:r w:rsidRPr="00F129C1">
        <w:t xml:space="preserve"> Many forget, or never knew, that </w:t>
      </w:r>
      <w:r w:rsidRPr="00F129C1">
        <w:rPr>
          <w:rStyle w:val="StyleUnderline"/>
        </w:rPr>
        <w:t>the Contract with America was announced only six weeks before the election</w:t>
      </w:r>
      <w:r w:rsidRPr="00F129C1">
        <w:rPr>
          <w:rStyle w:val="Emphasis"/>
        </w:rPr>
        <w:t>, after it was already clear that the election was going to be a disaster for Clinton</w:t>
      </w:r>
      <w:r w:rsidRPr="00F129C1">
        <w:t xml:space="preserve"> </w:t>
      </w:r>
      <w:r w:rsidRPr="00F129C1">
        <w:rPr>
          <w:rStyle w:val="StyleUnderline"/>
        </w:rPr>
        <w:t>and congressional Democrats.</w:t>
      </w:r>
    </w:p>
    <w:p w14:paraId="29D9A91E" w14:textId="5942B746" w:rsidR="004A4E33" w:rsidRPr="00F129C1" w:rsidRDefault="004A4E33" w:rsidP="004A4E33">
      <w:r w:rsidRPr="00F129C1">
        <w:rPr>
          <w:rStyle w:val="Emphasis"/>
        </w:rPr>
        <w:t>The proportion of people who were aware of the Contract before the election was actually quite small.</w:t>
      </w:r>
      <w:r w:rsidRPr="00F129C1">
        <w:t xml:space="preserve"> If memory serves, it was mainly distributed as an insert in TV Guide. Gingrich deserves an enormous amount of credit for taking the fight to Clinton and Democrats and creating the atmosphere that helped rout them, but to say it was about issues is to overstate things by a ton. </w:t>
      </w:r>
      <w:r w:rsidRPr="00F129C1">
        <w:rPr>
          <w:rStyle w:val="StyleUnderline"/>
        </w:rPr>
        <w:t>Clinton’s job-approval ratings had been in the high 30’s and low 40’s for much of the two years leading into that midterm, and the election was a referendum on him and his party</w:t>
      </w:r>
      <w:r w:rsidRPr="00F129C1">
        <w:t>. The Republicans’ strong suit was that they weren’t Democrats and were against Clinton. Those are the kinds of things that decide midterm elections.</w:t>
      </w:r>
    </w:p>
    <w:p w14:paraId="1E39B619" w14:textId="77777777" w:rsidR="004A4E33" w:rsidRPr="00F129C1" w:rsidRDefault="004A4E33" w:rsidP="004A4E33"/>
    <w:p w14:paraId="619D00B6" w14:textId="33643040" w:rsidR="00EB6AD8" w:rsidRPr="00F129C1" w:rsidRDefault="00EB6AD8" w:rsidP="00EB6AD8">
      <w:pPr>
        <w:pStyle w:val="Heading3"/>
        <w:rPr>
          <w:rFonts w:cs="Times New Roman"/>
        </w:rPr>
      </w:pPr>
      <w:bookmarkStart w:id="60" w:name="_Toc519436462"/>
      <w:r w:rsidRPr="00F129C1">
        <w:rPr>
          <w:rFonts w:cs="Times New Roman"/>
        </w:rPr>
        <w:lastRenderedPageBreak/>
        <w:t>Discharge Petition</w:t>
      </w:r>
      <w:bookmarkEnd w:id="60"/>
    </w:p>
    <w:p w14:paraId="259BC332" w14:textId="77777777" w:rsidR="00D97BB6" w:rsidRPr="00F129C1" w:rsidRDefault="00D97BB6" w:rsidP="00D97BB6"/>
    <w:p w14:paraId="5F31389B" w14:textId="77777777" w:rsidR="00EB6AD8" w:rsidRPr="00F129C1" w:rsidRDefault="00EB6AD8" w:rsidP="00EB6AD8">
      <w:pPr>
        <w:pStyle w:val="Heading4"/>
        <w:rPr>
          <w:rFonts w:cs="Times New Roman"/>
        </w:rPr>
      </w:pPr>
      <w:r w:rsidRPr="00F129C1">
        <w:rPr>
          <w:rFonts w:cs="Times New Roman"/>
        </w:rPr>
        <w:t>Plan provides vulnerable centrist Republicans with the immigration policy they need post-discharge petition</w:t>
      </w:r>
    </w:p>
    <w:p w14:paraId="7E558120" w14:textId="77777777" w:rsidR="00EB6AD8" w:rsidRPr="00F129C1" w:rsidRDefault="00EB6AD8" w:rsidP="00EB6AD8">
      <w:pPr>
        <w:rPr>
          <w:b/>
          <w:sz w:val="26"/>
          <w:szCs w:val="26"/>
        </w:rPr>
      </w:pPr>
      <w:r w:rsidRPr="00F129C1">
        <w:rPr>
          <w:b/>
          <w:sz w:val="26"/>
          <w:szCs w:val="26"/>
        </w:rPr>
        <w:t>Hulse, The New York Times, chief Washington correspondent, 2018</w:t>
      </w:r>
    </w:p>
    <w:p w14:paraId="31479B44" w14:textId="639C14A0" w:rsidR="00EB6AD8" w:rsidRPr="00F129C1" w:rsidRDefault="00EB6AD8" w:rsidP="00EB6AD8">
      <w:r w:rsidRPr="00F129C1">
        <w:t>(Carl, 5-23</w:t>
      </w:r>
      <w:r w:rsidR="00803F40" w:rsidRPr="00F129C1">
        <w:t>-18</w:t>
      </w:r>
      <w:r w:rsidRPr="00F129C1">
        <w:t xml:space="preserve">, The New York Times, “Usually Reliable and Cooperative, Centrist House Republicans Rebel”, </w:t>
      </w:r>
      <w:hyperlink r:id="rId78" w:history="1">
        <w:r w:rsidRPr="00F129C1">
          <w:rPr>
            <w:rStyle w:val="Hyperlink"/>
          </w:rPr>
          <w:t>https://www.nytimes.com/2018/05/23/us/politics/house-republicans-rebellion-immigration.html</w:t>
        </w:r>
      </w:hyperlink>
      <w:r w:rsidRPr="00F129C1">
        <w:t>, accessed 7/9/18, GDI-JG)</w:t>
      </w:r>
    </w:p>
    <w:p w14:paraId="75D0388E" w14:textId="77777777" w:rsidR="00D97BB6" w:rsidRPr="00F129C1" w:rsidRDefault="00D97BB6" w:rsidP="00EB6AD8"/>
    <w:p w14:paraId="231C563F" w14:textId="77777777" w:rsidR="00EB6AD8" w:rsidRPr="00F129C1" w:rsidRDefault="00EB6AD8" w:rsidP="00EB6AD8">
      <w:r w:rsidRPr="00F129C1">
        <w:t xml:space="preserve">WASHINGTON — </w:t>
      </w:r>
      <w:r w:rsidRPr="00F129C1">
        <w:rPr>
          <w:rStyle w:val="StyleUnderline"/>
        </w:rPr>
        <w:t>Centrist House Republicans have always been</w:t>
      </w:r>
      <w:r w:rsidRPr="00F129C1">
        <w:t xml:space="preserve"> like </w:t>
      </w:r>
      <w:r w:rsidRPr="00F129C1">
        <w:rPr>
          <w:rStyle w:val="StyleUnderline"/>
        </w:rPr>
        <w:t>the dependable partner in a turbulent relationship</w:t>
      </w:r>
      <w:r w:rsidRPr="00F129C1">
        <w:t xml:space="preserve"> — slightly dull, predictable, the one who remembers family birthdays and pays the bills. It was members of the hard-right caucus who provided the exciting but volatile side, always threatening to break things off unless they got their way.</w:t>
      </w:r>
    </w:p>
    <w:p w14:paraId="112580DD" w14:textId="77777777" w:rsidR="00EB6AD8" w:rsidRPr="00F129C1" w:rsidRDefault="00EB6AD8" w:rsidP="00EB6AD8">
      <w:pPr>
        <w:rPr>
          <w:rStyle w:val="StyleUnderline"/>
        </w:rPr>
      </w:pPr>
      <w:r w:rsidRPr="00F129C1">
        <w:rPr>
          <w:rStyle w:val="Emphasis"/>
        </w:rPr>
        <w:t>Now the centrists</w:t>
      </w:r>
      <w:r w:rsidRPr="00F129C1">
        <w:t xml:space="preserve">, </w:t>
      </w:r>
      <w:r w:rsidRPr="00F129C1">
        <w:rPr>
          <w:rStyle w:val="Emphasis"/>
        </w:rPr>
        <w:t>with their political careers squarely on the line in the midterm elections this fall</w:t>
      </w:r>
      <w:r w:rsidRPr="00F129C1">
        <w:t xml:space="preserve">, </w:t>
      </w:r>
      <w:r w:rsidRPr="00F129C1">
        <w:rPr>
          <w:rStyle w:val="StyleUnderline"/>
        </w:rPr>
        <w:t>are finally putting their foot down.</w:t>
      </w:r>
      <w:r w:rsidRPr="00F129C1">
        <w:t xml:space="preserve"> In a marked departure from their usually cooperative nature, </w:t>
      </w:r>
      <w:r w:rsidRPr="00F129C1">
        <w:rPr>
          <w:rStyle w:val="StyleUnderline"/>
        </w:rPr>
        <w:t>a bloc of mainstream House Republicans is challenging both the hard right and their leadership by demanding an immigration vote that they say is long overdue and essential to their electoral well-being.</w:t>
      </w:r>
    </w:p>
    <w:p w14:paraId="66CD46D2" w14:textId="77777777" w:rsidR="00EB6AD8" w:rsidRPr="00F129C1" w:rsidRDefault="00EB6AD8" w:rsidP="00EB6AD8">
      <w:pPr>
        <w:rPr>
          <w:rStyle w:val="StyleUnderline"/>
        </w:rPr>
      </w:pPr>
      <w:r w:rsidRPr="00F129C1">
        <w:t xml:space="preserve">“We are generally people who like to work collaboratively, who are patient and willing to listen,” said Representative Carlos Curbelo, an at-risk centrist Republican from South Florida. “But I think </w:t>
      </w:r>
      <w:r w:rsidRPr="00F129C1">
        <w:rPr>
          <w:rStyle w:val="StyleUnderline"/>
        </w:rPr>
        <w:t>most of us aren’t willing to accept an institution where member suppression is a goal of the leadership. We have grown impatient.”</w:t>
      </w:r>
    </w:p>
    <w:p w14:paraId="6C22CA64" w14:textId="77777777" w:rsidR="00EB6AD8" w:rsidRPr="00F129C1" w:rsidRDefault="00EB6AD8" w:rsidP="00EB6AD8">
      <w:r w:rsidRPr="00F129C1">
        <w:rPr>
          <w:rStyle w:val="StyleUnderline"/>
        </w:rPr>
        <w:t>Frustrated by years of Republican House leaders refusing to consider legislation on immigration</w:t>
      </w:r>
      <w:r w:rsidRPr="00F129C1">
        <w:t xml:space="preserve"> because of fierce resistance from the far right, Mr. </w:t>
      </w:r>
      <w:r w:rsidRPr="00F129C1">
        <w:rPr>
          <w:rStyle w:val="StyleUnderline"/>
        </w:rPr>
        <w:t>Curbelo initiated a</w:t>
      </w:r>
      <w:r w:rsidRPr="00F129C1">
        <w:t xml:space="preserve"> seldom-used procedural maneuver known as a </w:t>
      </w:r>
      <w:r w:rsidRPr="00F129C1">
        <w:rPr>
          <w:rStyle w:val="StyleUnderline"/>
        </w:rPr>
        <w:t>discharge petition to try to force the House to vote on a series of immigration proposals</w:t>
      </w:r>
      <w:r w:rsidRPr="00F129C1">
        <w:t>. The goal is to resolve uncertainty surrounding undocumented immigrants brought to the United States as children.</w:t>
      </w:r>
    </w:p>
    <w:p w14:paraId="0DBB51F2" w14:textId="77777777" w:rsidR="00EB6AD8" w:rsidRPr="00F129C1" w:rsidRDefault="00EB6AD8" w:rsidP="00EB6AD8">
      <w:r w:rsidRPr="00F129C1">
        <w:t xml:space="preserve">It was a confrontational move because </w:t>
      </w:r>
      <w:r w:rsidRPr="00F129C1">
        <w:rPr>
          <w:rStyle w:val="StyleUnderline"/>
        </w:rPr>
        <w:t>it represents an attempt to strip control of the House floor from his own party’s leadership.</w:t>
      </w:r>
      <w:r w:rsidRPr="00F129C1">
        <w:t xml:space="preserve"> The tactic, which requires the signed consent of a majority of the House, rarely works except as a political stunt because party leaders can dissuade potentially mutinous members with threats to punish those who sign on. But there have been notable exceptions, including the 2001 enactment of the sweeping campaign finance bill that followed a successful discharge petition to overcome a leadership blockade.</w:t>
      </w:r>
    </w:p>
    <w:p w14:paraId="66436EE1" w14:textId="77777777" w:rsidR="00EB6AD8" w:rsidRPr="00F129C1" w:rsidRDefault="00EB6AD8" w:rsidP="00EB6AD8">
      <w:pPr>
        <w:rPr>
          <w:rStyle w:val="StyleUnderline"/>
        </w:rPr>
      </w:pPr>
      <w:r w:rsidRPr="00F129C1">
        <w:rPr>
          <w:rStyle w:val="StyleUnderline"/>
        </w:rPr>
        <w:t>The internal momentum for an immigration vote has alarmed the hard-right, often uncompromising members of the House Freedom Caucus</w:t>
      </w:r>
      <w:r w:rsidRPr="00F129C1">
        <w:t xml:space="preserve">. </w:t>
      </w:r>
      <w:r w:rsidRPr="00F129C1">
        <w:rPr>
          <w:rStyle w:val="StyleUnderline"/>
        </w:rPr>
        <w:t>They</w:t>
      </w:r>
      <w:r w:rsidRPr="00F129C1">
        <w:t xml:space="preserve"> correctly </w:t>
      </w:r>
      <w:r w:rsidRPr="00F129C1">
        <w:rPr>
          <w:rStyle w:val="StyleUnderline"/>
        </w:rPr>
        <w:t>fear</w:t>
      </w:r>
      <w:r w:rsidRPr="00F129C1">
        <w:t xml:space="preserve"> that </w:t>
      </w:r>
      <w:r w:rsidRPr="00F129C1">
        <w:rPr>
          <w:rStyle w:val="StyleUnderline"/>
        </w:rPr>
        <w:t>a combination of Democrats and Republicans could propel a measure protecting the undocumented immigrants known as Dreamers to passage if it reaches the floor.</w:t>
      </w:r>
    </w:p>
    <w:p w14:paraId="44018FE5" w14:textId="77777777" w:rsidR="00EB6AD8" w:rsidRPr="00F129C1" w:rsidRDefault="00EB6AD8" w:rsidP="00EB6AD8">
      <w:r w:rsidRPr="00F129C1">
        <w:t xml:space="preserve">Unhappy with the way things were shaping up, </w:t>
      </w:r>
      <w:r w:rsidRPr="00F129C1">
        <w:rPr>
          <w:rStyle w:val="StyleUnderline"/>
        </w:rPr>
        <w:t>Freedom Caucus members expressed their displeasure</w:t>
      </w:r>
      <w:r w:rsidRPr="00F129C1">
        <w:t xml:space="preserve"> last week by helping defeat an unrelated but politically consequential farm bill in a major embarrassment </w:t>
      </w:r>
      <w:r w:rsidRPr="00F129C1">
        <w:lastRenderedPageBreak/>
        <w:t>for Speaker Paul D. Ryan. That outcome also raised new questions about Mr. Ryan’s ability to hold on to power given his lame-duck status.</w:t>
      </w:r>
    </w:p>
    <w:p w14:paraId="0AFA1C16" w14:textId="77777777" w:rsidR="00EB6AD8" w:rsidRPr="00F129C1" w:rsidRDefault="00EB6AD8" w:rsidP="00EB6AD8">
      <w:r w:rsidRPr="00F129C1">
        <w:t>“</w:t>
      </w:r>
      <w:r w:rsidRPr="00F129C1">
        <w:rPr>
          <w:rStyle w:val="StyleUnderline"/>
        </w:rPr>
        <w:t>We clearly have members at opposite ends of our spectrum who are frustrated with one another</w:t>
      </w:r>
      <w:r w:rsidRPr="00F129C1">
        <w:t>,” Mr. Ryan acknowledged on Tuesday.</w:t>
      </w:r>
    </w:p>
    <w:p w14:paraId="38142DF1" w14:textId="77777777" w:rsidR="00EB6AD8" w:rsidRPr="00F129C1" w:rsidRDefault="00EB6AD8" w:rsidP="00EB6AD8">
      <w:r w:rsidRPr="00F129C1">
        <w:t xml:space="preserve">But the </w:t>
      </w:r>
      <w:r w:rsidRPr="00F129C1">
        <w:rPr>
          <w:rStyle w:val="Emphasis"/>
        </w:rPr>
        <w:t>centrists are not backing down</w:t>
      </w:r>
      <w:r w:rsidRPr="00F129C1">
        <w:t xml:space="preserve">. </w:t>
      </w:r>
      <w:r w:rsidRPr="00F129C1">
        <w:rPr>
          <w:rStyle w:val="StyleUnderline"/>
        </w:rPr>
        <w:t>With nearly two dozen Republicans and most Democrats signing on, backers remain just short of the goal of 218 signatures to force action</w:t>
      </w:r>
      <w:r w:rsidRPr="00F129C1">
        <w:t>. But they say they have more than enough commitments to put the petition over the top if the leadership does not acquiesce and assure a vote on immigration policy.</w:t>
      </w:r>
    </w:p>
    <w:p w14:paraId="371EA4AE" w14:textId="77777777" w:rsidR="005959AF" w:rsidRPr="00F129C1" w:rsidRDefault="005959AF" w:rsidP="005959AF">
      <w:pPr>
        <w:pStyle w:val="Heading3"/>
        <w:rPr>
          <w:rFonts w:cs="Times New Roman"/>
        </w:rPr>
      </w:pPr>
      <w:bookmarkStart w:id="61" w:name="_Toc519436463"/>
      <w:r w:rsidRPr="00F129C1">
        <w:rPr>
          <w:rFonts w:cs="Times New Roman"/>
        </w:rPr>
        <w:lastRenderedPageBreak/>
        <w:t>Centrism Key to Midwest</w:t>
      </w:r>
      <w:bookmarkEnd w:id="61"/>
    </w:p>
    <w:p w14:paraId="2DA081CD" w14:textId="77777777" w:rsidR="005959AF" w:rsidRPr="00F129C1" w:rsidRDefault="005959AF" w:rsidP="005959AF"/>
    <w:p w14:paraId="01A0601B" w14:textId="77777777" w:rsidR="005959AF" w:rsidRPr="00F129C1" w:rsidRDefault="005959AF" w:rsidP="005959AF">
      <w:pPr>
        <w:pStyle w:val="Heading4"/>
        <w:rPr>
          <w:rFonts w:cs="Times New Roman"/>
        </w:rPr>
      </w:pPr>
      <w:r w:rsidRPr="00F129C1">
        <w:rPr>
          <w:rFonts w:cs="Times New Roman"/>
        </w:rPr>
        <w:t>Centrist Dems key to conservative-leaning districts, especially in the Midwest</w:t>
      </w:r>
    </w:p>
    <w:p w14:paraId="00939BFE" w14:textId="77777777" w:rsidR="005959AF" w:rsidRPr="00F129C1" w:rsidRDefault="005959AF" w:rsidP="005959AF">
      <w:pPr>
        <w:rPr>
          <w:rStyle w:val="Style13ptBold"/>
        </w:rPr>
      </w:pPr>
      <w:r w:rsidRPr="00F129C1">
        <w:rPr>
          <w:rStyle w:val="Style13ptBold"/>
        </w:rPr>
        <w:t>Brenes, Yale University’s senior archivist for American diplomacy, 18</w:t>
      </w:r>
    </w:p>
    <w:p w14:paraId="39D40AE2" w14:textId="77777777" w:rsidR="005959AF" w:rsidRPr="00F129C1" w:rsidRDefault="005959AF" w:rsidP="005959AF">
      <w:pPr>
        <w:rPr>
          <w:rStyle w:val="Style13ptBold"/>
          <w:b w:val="0"/>
          <w:sz w:val="22"/>
        </w:rPr>
      </w:pPr>
      <w:r w:rsidRPr="00F129C1">
        <w:rPr>
          <w:rStyle w:val="Style13ptBold"/>
          <w:b w:val="0"/>
          <w:sz w:val="22"/>
        </w:rPr>
        <w:t xml:space="preserve">(Michael, July 12, 2018, Vox, “Centrist Democrats are crucial to building the left’s power in the Midwest,” </w:t>
      </w:r>
      <w:hyperlink r:id="rId79" w:history="1">
        <w:r w:rsidRPr="00F129C1">
          <w:rPr>
            <w:rStyle w:val="Hyperlink"/>
          </w:rPr>
          <w:t>https://www.vox.com/first-person/2018/7/12/17562562/alexandria-ocasio-cortez-tammy-duckworth-centrist-democrats-midwest</w:t>
        </w:r>
      </w:hyperlink>
      <w:r w:rsidRPr="00F129C1">
        <w:rPr>
          <w:rStyle w:val="Style13ptBold"/>
          <w:b w:val="0"/>
          <w:sz w:val="22"/>
        </w:rPr>
        <w:t>, Date Accessed: 7/12/18, GDI-AA)</w:t>
      </w:r>
    </w:p>
    <w:p w14:paraId="16B25A81" w14:textId="77777777" w:rsidR="005959AF" w:rsidRPr="00F129C1" w:rsidRDefault="005959AF" w:rsidP="005959AF">
      <w:pPr>
        <w:rPr>
          <w:rStyle w:val="Style13ptBold"/>
          <w:b w:val="0"/>
          <w:sz w:val="22"/>
        </w:rPr>
      </w:pPr>
    </w:p>
    <w:p w14:paraId="5346BC49" w14:textId="77777777" w:rsidR="005959AF" w:rsidRPr="00F129C1" w:rsidRDefault="005959AF" w:rsidP="005959AF">
      <w:pPr>
        <w:rPr>
          <w:u w:val="single"/>
        </w:rPr>
      </w:pPr>
      <w:r w:rsidRPr="00F129C1">
        <w:rPr>
          <w:rStyle w:val="StyleUnderline"/>
        </w:rPr>
        <w:t>Since</w:t>
      </w:r>
      <w:r w:rsidRPr="00F129C1">
        <w:t xml:space="preserve"> Alexandria</w:t>
      </w:r>
      <w:r w:rsidRPr="00F129C1">
        <w:rPr>
          <w:u w:val="single"/>
        </w:rPr>
        <w:t xml:space="preserve"> </w:t>
      </w:r>
      <w:r w:rsidRPr="00F129C1">
        <w:rPr>
          <w:rStyle w:val="StyleUnderline"/>
        </w:rPr>
        <w:t>Ocasio-Cortez’s surprise victory</w:t>
      </w:r>
      <w:r w:rsidRPr="00F129C1">
        <w:t xml:space="preserve"> in New York’s 14th District Democratic primary on June 26, </w:t>
      </w:r>
      <w:r w:rsidRPr="00F129C1">
        <w:rPr>
          <w:rStyle w:val="StyleUnderline"/>
        </w:rPr>
        <w:t>there’s been much hand-wringing and debate over what she and her candidacy mean for the Democratic Party. Her victory electrified the left, but moderate Democrats (and Republicans) were quick to dismiss the possibility that Ocasio-Cortez’s win represents a watershed moment for the party — or that as a self-avowed democratic socialist, she personifies a winning electoral future for Democrats.</w:t>
      </w:r>
    </w:p>
    <w:p w14:paraId="5BB229EA" w14:textId="77777777" w:rsidR="005959AF" w:rsidRPr="00F129C1" w:rsidRDefault="005959AF" w:rsidP="005959AF">
      <w:r w:rsidRPr="00F129C1">
        <w:rPr>
          <w:rStyle w:val="StyleUnderline"/>
        </w:rPr>
        <w:t>Sen.</w:t>
      </w:r>
      <w:r w:rsidRPr="00F129C1">
        <w:rPr>
          <w:u w:val="single"/>
        </w:rPr>
        <w:t xml:space="preserve"> </w:t>
      </w:r>
      <w:r w:rsidRPr="00F129C1">
        <w:t>Tammy</w:t>
      </w:r>
      <w:r w:rsidRPr="00F129C1">
        <w:rPr>
          <w:u w:val="single"/>
        </w:rPr>
        <w:t xml:space="preserve"> </w:t>
      </w:r>
      <w:r w:rsidRPr="00F129C1">
        <w:rPr>
          <w:rStyle w:val="StyleUnderline"/>
        </w:rPr>
        <w:t>Duckworth best encapsulated the centrist response</w:t>
      </w:r>
      <w:r w:rsidRPr="00F129C1">
        <w:t xml:space="preserve"> to Ocasio-Cortez in a CNN interview with Jake Tapper where she said </w:t>
      </w:r>
      <w:r w:rsidRPr="00F129C1">
        <w:rPr>
          <w:rStyle w:val="StyleUnderline"/>
        </w:rPr>
        <w:t>Ocasio-Cortez is only “the future of the party in the Bronx, where she is.” She added: “I don’t think that you can go too far to the left and still win the Midwest.”</w:t>
      </w:r>
      <w:r w:rsidRPr="00F129C1">
        <w:t xml:space="preserve"> Leftist outlets like Jacobin and In These Times quickly denounced Duckworth, arguing that a muscular left-wing message would and has resonated in the Midwest.</w:t>
      </w:r>
    </w:p>
    <w:p w14:paraId="5CFED757" w14:textId="77777777" w:rsidR="005959AF" w:rsidRPr="00F129C1" w:rsidRDefault="005959AF" w:rsidP="005959AF">
      <w:pPr>
        <w:rPr>
          <w:u w:val="single"/>
        </w:rPr>
      </w:pPr>
      <w:r w:rsidRPr="00F129C1">
        <w:t xml:space="preserve">So are Duckworth and her colleagues correct? No, and yes. It’s wrong to dismiss any appetite for far-left politics in the Midwest wholesale. But </w:t>
      </w:r>
      <w:r w:rsidRPr="00F129C1">
        <w:rPr>
          <w:rStyle w:val="StyleUnderline"/>
        </w:rPr>
        <w:t>her overarching point — that Democrats need to be strategic and run more centrist candidates in conservative-leaning districts — is the smart path.</w:t>
      </w:r>
    </w:p>
    <w:p w14:paraId="3797FC92" w14:textId="77777777" w:rsidR="005959AF" w:rsidRPr="00F129C1" w:rsidRDefault="005959AF" w:rsidP="005959AF"/>
    <w:p w14:paraId="682E3389" w14:textId="1FA4DC0D" w:rsidR="005807AD" w:rsidRPr="00F129C1" w:rsidRDefault="005807AD" w:rsidP="005807AD">
      <w:pPr>
        <w:pStyle w:val="Heading4"/>
        <w:rPr>
          <w:rFonts w:cs="Times New Roman"/>
        </w:rPr>
      </w:pPr>
      <w:r w:rsidRPr="00F129C1">
        <w:rPr>
          <w:rFonts w:cs="Times New Roman"/>
        </w:rPr>
        <w:t>Midwest still mostly read – far left candidate could sink potential seats</w:t>
      </w:r>
    </w:p>
    <w:p w14:paraId="4F7C0A1A" w14:textId="4E77640C" w:rsidR="005807AD" w:rsidRPr="00F129C1" w:rsidRDefault="005807AD" w:rsidP="005807AD">
      <w:pPr>
        <w:rPr>
          <w:rStyle w:val="Style13ptBold"/>
        </w:rPr>
      </w:pPr>
      <w:r w:rsidRPr="00F129C1">
        <w:rPr>
          <w:rStyle w:val="Style13ptBold"/>
        </w:rPr>
        <w:t>Brenes, Yale University’s senior archivist for American diplomacy, 18</w:t>
      </w:r>
    </w:p>
    <w:p w14:paraId="649C6088" w14:textId="77777777" w:rsidR="005807AD" w:rsidRPr="00F129C1" w:rsidRDefault="005807AD" w:rsidP="005807AD">
      <w:pPr>
        <w:rPr>
          <w:rStyle w:val="Style13ptBold"/>
          <w:b w:val="0"/>
          <w:sz w:val="22"/>
        </w:rPr>
      </w:pPr>
      <w:r w:rsidRPr="00F129C1">
        <w:rPr>
          <w:rStyle w:val="Style13ptBold"/>
          <w:b w:val="0"/>
          <w:sz w:val="22"/>
        </w:rPr>
        <w:t xml:space="preserve">(Michael, July 12, 2018, Vox, “Centrist Democrats are crucial to building the left’s power in the Midwest,” </w:t>
      </w:r>
      <w:hyperlink r:id="rId80" w:history="1">
        <w:r w:rsidRPr="00F129C1">
          <w:rPr>
            <w:rStyle w:val="Hyperlink"/>
          </w:rPr>
          <w:t>https://www.vox.com/first-person/2018/7/12/17562562/alexandria-ocasio-cortez-tammy-duckworth-centrist-democrats-midwest</w:t>
        </w:r>
      </w:hyperlink>
      <w:r w:rsidRPr="00F129C1">
        <w:rPr>
          <w:rStyle w:val="Style13ptBold"/>
          <w:b w:val="0"/>
          <w:sz w:val="22"/>
        </w:rPr>
        <w:t>, Date Accessed: 7/12/18, GDI-AA)</w:t>
      </w:r>
    </w:p>
    <w:p w14:paraId="5E30407C" w14:textId="77777777" w:rsidR="005807AD" w:rsidRPr="00F129C1" w:rsidRDefault="005807AD" w:rsidP="005807AD">
      <w:pPr>
        <w:rPr>
          <w:bCs/>
        </w:rPr>
      </w:pPr>
    </w:p>
    <w:p w14:paraId="7C26B148" w14:textId="77777777" w:rsidR="005807AD" w:rsidRPr="00F129C1" w:rsidRDefault="005807AD" w:rsidP="005807AD">
      <w:pPr>
        <w:rPr>
          <w:rStyle w:val="StyleUnderline"/>
        </w:rPr>
      </w:pPr>
      <w:r w:rsidRPr="00F129C1">
        <w:rPr>
          <w:rStyle w:val="StyleUnderline"/>
        </w:rPr>
        <w:t>Conservatism is still hugely powerful in much of the Midwest</w:t>
      </w:r>
    </w:p>
    <w:p w14:paraId="736C07FF" w14:textId="77777777" w:rsidR="005807AD" w:rsidRPr="00F129C1" w:rsidRDefault="005807AD" w:rsidP="005807AD">
      <w:pPr>
        <w:rPr>
          <w:rStyle w:val="StyleUnderline"/>
        </w:rPr>
      </w:pPr>
      <w:r w:rsidRPr="00F129C1">
        <w:t xml:space="preserve">But </w:t>
      </w:r>
      <w:r w:rsidRPr="00F129C1">
        <w:rPr>
          <w:rStyle w:val="StyleUnderline"/>
        </w:rPr>
        <w:t>large swaths of the Midwest remain deeply red. In Minnesota, Republicans dominate in Minneapolis’ suburbs and exurbs. St. Cloud, one of central Minnesota’s biggest cities, is home to a vibrant community of Somali immigrants but also to a nativist backlash against them. Minnesota’s 6th District</w:t>
      </w:r>
      <w:r w:rsidRPr="00F129C1">
        <w:t>, which includes St. Cloud,</w:t>
      </w:r>
      <w:r w:rsidRPr="00F129C1">
        <w:rPr>
          <w:rStyle w:val="StyleUnderline"/>
        </w:rPr>
        <w:t xml:space="preserve"> was led by conservative firebrand and Tea Party favorite Michele Bachmann for eight years.</w:t>
      </w:r>
    </w:p>
    <w:p w14:paraId="127BB0C2" w14:textId="77777777" w:rsidR="005807AD" w:rsidRPr="00F129C1" w:rsidRDefault="005807AD" w:rsidP="005807AD">
      <w:r w:rsidRPr="00F129C1">
        <w:rPr>
          <w:rStyle w:val="StyleUnderline"/>
        </w:rPr>
        <w:t>In these heavily Republican districts, the most successful Democratic challengers have been moderate centrists: wealthy business owners who are socially liberal but economically conservative</w:t>
      </w:r>
      <w:r w:rsidRPr="00F129C1">
        <w:t xml:space="preserve">; </w:t>
      </w:r>
      <w:r w:rsidRPr="00F129C1">
        <w:lastRenderedPageBreak/>
        <w:t>in other words, neoliberal. Republicans occupy three of Minnesota’s eight congressional districts; two of the three have been Republican-led for years, if not decades.</w:t>
      </w:r>
    </w:p>
    <w:p w14:paraId="2E38C457" w14:textId="77777777" w:rsidR="005807AD" w:rsidRPr="00F129C1" w:rsidRDefault="005807AD" w:rsidP="005807AD">
      <w:r w:rsidRPr="00F129C1">
        <w:t>An even better example is Minnesota’s 3rd District, overseen by Republican Erik Paulsen since 2009, yet which went for Hillary Clinton in the 2016 election. Paulsen this year faces a tough challenge from centrist Democrat Dean Phillips, a millionaire entrepreneur and former owner of Phillips Distilling, Co.</w:t>
      </w:r>
    </w:p>
    <w:p w14:paraId="52D10A7B" w14:textId="77777777" w:rsidR="005807AD" w:rsidRPr="00F129C1" w:rsidRDefault="005807AD" w:rsidP="005807AD">
      <w:r w:rsidRPr="00F129C1">
        <w:t>Phillips is far from the ideal left-wing candidate, as he claims to be “fiscally conservative, but socially inclusive”; but he is popular in the district. (One early poll put Phillips up by 4 percentage points.) And he checks off some left-wing boxes: He supports pay equity for men and women and Medicare-for-all. This might be sufficient to garner him a coalition big enough to defeat Paulsen. And if elected, he will be the first Democrat to lead the district since the 1960s — a crucial development, since Minnesota is ground zero for the 2018 midterms and possible Democratic control of the House.</w:t>
      </w:r>
    </w:p>
    <w:p w14:paraId="388BF876" w14:textId="77777777" w:rsidR="005807AD" w:rsidRPr="00F129C1" w:rsidRDefault="005807AD" w:rsidP="005807AD">
      <w:pPr>
        <w:rPr>
          <w:u w:val="single"/>
        </w:rPr>
      </w:pPr>
      <w:r w:rsidRPr="00F129C1">
        <w:t>These Midwestern districts are microcosms of most states in the United States.</w:t>
      </w:r>
      <w:r w:rsidRPr="00F129C1">
        <w:rPr>
          <w:rStyle w:val="StyleUnderline"/>
        </w:rPr>
        <w:t xml:space="preserve"> Even a liberal state like New York has solid Republican and conservative districts, particularly in Western New York. Duckworth’s point is obvious and legitimate:</w:t>
      </w:r>
      <w:r w:rsidRPr="00F129C1">
        <w:rPr>
          <w:u w:val="single"/>
        </w:rPr>
        <w:t xml:space="preserve"> </w:t>
      </w:r>
      <w:r w:rsidRPr="00F129C1">
        <w:rPr>
          <w:rStyle w:val="StyleUnderline"/>
        </w:rPr>
        <w:t>Not every insurgent or left-wing candidate will win in the 2018 midterms. Democrats must be strategic about their choice of candidates; a left-wing candidate could sink a seat that might otherwise be turned blue.</w:t>
      </w:r>
    </w:p>
    <w:p w14:paraId="5CC15051" w14:textId="77777777" w:rsidR="005959AF" w:rsidRPr="00F129C1" w:rsidRDefault="005959AF" w:rsidP="005959AF"/>
    <w:p w14:paraId="16A76EAF" w14:textId="50169825" w:rsidR="008D661E" w:rsidRPr="00F129C1" w:rsidRDefault="008D661E" w:rsidP="008D661E">
      <w:pPr>
        <w:pStyle w:val="Heading2"/>
        <w:rPr>
          <w:rFonts w:cs="Times New Roman"/>
        </w:rPr>
      </w:pPr>
      <w:bookmarkStart w:id="62" w:name="_Toc519436464"/>
      <w:r w:rsidRPr="00F129C1">
        <w:rPr>
          <w:rFonts w:cs="Times New Roman"/>
        </w:rPr>
        <w:lastRenderedPageBreak/>
        <w:t>Answers to Aff Link Args</w:t>
      </w:r>
      <w:bookmarkEnd w:id="62"/>
    </w:p>
    <w:p w14:paraId="0DD7A753" w14:textId="77777777" w:rsidR="00D97BB6" w:rsidRPr="00F129C1" w:rsidRDefault="00D97BB6" w:rsidP="00D97BB6"/>
    <w:p w14:paraId="7C2F82EF" w14:textId="66DDFB40" w:rsidR="00357A19" w:rsidRPr="00F129C1" w:rsidRDefault="00D97BB6" w:rsidP="00357A19">
      <w:pPr>
        <w:pStyle w:val="Heading3"/>
        <w:rPr>
          <w:rFonts w:cs="Times New Roman"/>
        </w:rPr>
      </w:pPr>
      <w:bookmarkStart w:id="63" w:name="_Toc519436465"/>
      <w:r w:rsidRPr="00F129C1">
        <w:rPr>
          <w:rFonts w:cs="Times New Roman"/>
        </w:rPr>
        <w:lastRenderedPageBreak/>
        <w:t>AT –</w:t>
      </w:r>
      <w:r w:rsidR="00357A19" w:rsidRPr="00F129C1">
        <w:rPr>
          <w:rFonts w:cs="Times New Roman"/>
        </w:rPr>
        <w:t xml:space="preserve"> Link Turn – Alienate GOP Base</w:t>
      </w:r>
      <w:bookmarkEnd w:id="63"/>
    </w:p>
    <w:p w14:paraId="5CD09FC1" w14:textId="77777777" w:rsidR="00D97BB6" w:rsidRPr="00F129C1" w:rsidRDefault="00D97BB6" w:rsidP="00D97BB6"/>
    <w:p w14:paraId="45BF0508" w14:textId="77777777" w:rsidR="00357A19" w:rsidRPr="00F129C1" w:rsidRDefault="00357A19" w:rsidP="00357A19">
      <w:pPr>
        <w:pStyle w:val="Heading4"/>
        <w:rPr>
          <w:rFonts w:cs="Times New Roman"/>
        </w:rPr>
      </w:pPr>
      <w:r w:rsidRPr="00F129C1">
        <w:rPr>
          <w:rFonts w:cs="Times New Roman"/>
        </w:rPr>
        <w:t>Trump’s base not key to midterms – several reasons</w:t>
      </w:r>
    </w:p>
    <w:p w14:paraId="4C30E7A3" w14:textId="77777777" w:rsidR="00357A19" w:rsidRPr="00F129C1" w:rsidRDefault="00357A19" w:rsidP="00357A19">
      <w:pPr>
        <w:rPr>
          <w:b/>
          <w:sz w:val="26"/>
          <w:szCs w:val="26"/>
        </w:rPr>
      </w:pPr>
      <w:r w:rsidRPr="00F129C1">
        <w:rPr>
          <w:b/>
          <w:sz w:val="26"/>
          <w:szCs w:val="26"/>
        </w:rPr>
        <w:t>Enten, FiveThirtyEight, senior political writer and analyst, 17</w:t>
      </w:r>
    </w:p>
    <w:p w14:paraId="0B3328FE" w14:textId="77777777" w:rsidR="00357A19" w:rsidRPr="00F129C1" w:rsidRDefault="00357A19" w:rsidP="00357A19">
      <w:r w:rsidRPr="00F129C1">
        <w:t xml:space="preserve">(Harry, 5-23-2017, FiveThirtyEight, “Democrats Don’t Need Trump’s Voters To Retake The House”, </w:t>
      </w:r>
      <w:hyperlink r:id="rId81" w:history="1">
        <w:r w:rsidRPr="00F129C1">
          <w:rPr>
            <w:rStyle w:val="Hyperlink"/>
          </w:rPr>
          <w:t>https://fivethirtyeight.com/features/democrats-dont-need-trumps-voters-to-retake-the-house/</w:t>
        </w:r>
      </w:hyperlink>
      <w:r w:rsidRPr="00F129C1">
        <w:t>, accessed 7/11/18, GDI-JG)</w:t>
      </w:r>
    </w:p>
    <w:p w14:paraId="44B84468" w14:textId="77777777" w:rsidR="00357A19" w:rsidRPr="00F129C1" w:rsidRDefault="00357A19" w:rsidP="00357A19"/>
    <w:p w14:paraId="6C252318" w14:textId="77777777" w:rsidR="00357A19" w:rsidRPr="00F129C1" w:rsidRDefault="00357A19" w:rsidP="00357A19">
      <w:pPr>
        <w:rPr>
          <w:rStyle w:val="StyleUnderline"/>
        </w:rPr>
      </w:pPr>
      <w:r w:rsidRPr="00F129C1">
        <w:rPr>
          <w:rStyle w:val="StyleUnderline"/>
        </w:rPr>
        <w:t xml:space="preserve">Stop me if you’ve seen a headline </w:t>
      </w:r>
      <w:r w:rsidRPr="00F129C1">
        <w:t xml:space="preserve">(or five) </w:t>
      </w:r>
      <w:r w:rsidRPr="00F129C1">
        <w:rPr>
          <w:rStyle w:val="StyleUnderline"/>
        </w:rPr>
        <w:t>that proclaims something along the lines of: “Most Trump voters still support Trump.”</w:t>
      </w:r>
      <w:r w:rsidRPr="00F129C1">
        <w:t xml:space="preserve"> Typically, the article includes quotes from Trump voters in Pennsylvania or Michigan. Sometimes it revolves around polling showing people don’t “regret” voting for Trump. </w:t>
      </w:r>
      <w:r w:rsidRPr="00F129C1">
        <w:rPr>
          <w:rStyle w:val="StyleUnderline"/>
        </w:rPr>
        <w:t>The takeaway is usually: Trump still has the support of his base, which means Democrats haven’t cracked the Trump nut yet.</w:t>
      </w:r>
    </w:p>
    <w:p w14:paraId="67C03D56" w14:textId="77777777" w:rsidR="00357A19" w:rsidRPr="00F129C1" w:rsidRDefault="00357A19" w:rsidP="00357A19">
      <w:r w:rsidRPr="00F129C1">
        <w:rPr>
          <w:rStyle w:val="Emphasis"/>
        </w:rPr>
        <w:t>But here’s the thing: Democrats don’t need to crack that nut by 2018</w:t>
      </w:r>
      <w:r w:rsidRPr="00F129C1">
        <w:t xml:space="preserve">; </w:t>
      </w:r>
      <w:r w:rsidRPr="00F129C1">
        <w:rPr>
          <w:rStyle w:val="StyleUnderline"/>
        </w:rPr>
        <w:t xml:space="preserve">Trump can hang on to </w:t>
      </w:r>
      <w:r w:rsidRPr="00F129C1">
        <w:t xml:space="preserve">most — if not all — of </w:t>
      </w:r>
      <w:r w:rsidRPr="00F129C1">
        <w:rPr>
          <w:rStyle w:val="StyleUnderline"/>
        </w:rPr>
        <w:t xml:space="preserve">his base, and </w:t>
      </w:r>
      <w:r w:rsidRPr="00F129C1">
        <w:rPr>
          <w:rStyle w:val="Emphasis"/>
        </w:rPr>
        <w:t>Democrats could still clean up in the midterm elections.</w:t>
      </w:r>
      <w:r w:rsidRPr="00F129C1">
        <w:t xml:space="preserve"> Checking in with Trump’s supporters is worthwhile. But </w:t>
      </w:r>
      <w:r w:rsidRPr="00F129C1">
        <w:rPr>
          <w:rStyle w:val="StyleUnderline"/>
        </w:rPr>
        <w:t>don’t mistake their level of satisfaction for a political prediction</w:t>
      </w:r>
      <w:r w:rsidRPr="00F129C1">
        <w:t>.</w:t>
      </w:r>
    </w:p>
    <w:p w14:paraId="54FE028E" w14:textId="77777777" w:rsidR="00357A19" w:rsidRPr="00F129C1" w:rsidRDefault="00357A19" w:rsidP="00357A19">
      <w:pPr>
        <w:rPr>
          <w:rStyle w:val="StyleUnderline"/>
        </w:rPr>
      </w:pPr>
      <w:r w:rsidRPr="00F129C1">
        <w:t>Let’s start with the basic fact that T</w:t>
      </w:r>
      <w:r w:rsidRPr="00F129C1">
        <w:rPr>
          <w:rStyle w:val="StyleUnderline"/>
        </w:rPr>
        <w:t xml:space="preserve">rump won just 45.9 percent of the vote in 2016. </w:t>
      </w:r>
      <w:r w:rsidRPr="00F129C1">
        <w:t xml:space="preserve">That doesn’t make his victory any less legitimate — winning (the Electoral College) with less than a majority is still winning — but </w:t>
      </w:r>
      <w:r w:rsidRPr="00F129C1">
        <w:rPr>
          <w:rStyle w:val="StyleUnderline"/>
        </w:rPr>
        <w:t>Trump has a smaller base than every president elected since 1972, except for Bill Clinton in 1992. Trump voters are not a majority.</w:t>
      </w:r>
    </w:p>
    <w:p w14:paraId="2FB4D429" w14:textId="77777777" w:rsidR="00357A19" w:rsidRPr="00F129C1" w:rsidRDefault="00357A19" w:rsidP="00357A19">
      <w:pPr>
        <w:rPr>
          <w:rStyle w:val="StyleUnderline"/>
        </w:rPr>
      </w:pPr>
      <w:r w:rsidRPr="00F129C1">
        <w:t xml:space="preserve">More importantly for the sake of 2018, </w:t>
      </w:r>
      <w:r w:rsidRPr="00F129C1">
        <w:rPr>
          <w:rStyle w:val="StyleUnderline"/>
        </w:rPr>
        <w:t>they don’t represent the majority of voters in the majority of congressional districts.</w:t>
      </w:r>
      <w:r w:rsidRPr="00F129C1">
        <w:t xml:space="preserve"> Trump won more than 50 percent in 205 of 435 districts. If </w:t>
      </w:r>
      <w:r w:rsidRPr="00F129C1">
        <w:rPr>
          <w:rStyle w:val="StyleUnderline"/>
        </w:rPr>
        <w:t>House Republicans won every district where Trump won a majority in 2016 but lost every other one, Democrats would control 230 seats.</w:t>
      </w:r>
      <w:r w:rsidRPr="00F129C1">
        <w:t xml:space="preserve"> Among seats won by a Republican in 2016, Trump fell short of a majority in 40 districts. </w:t>
      </w:r>
      <w:r w:rsidRPr="00F129C1">
        <w:rPr>
          <w:rStyle w:val="StyleUnderline"/>
        </w:rPr>
        <w:t xml:space="preserve">Democrats need to win only 24 </w:t>
      </w:r>
      <w:r w:rsidRPr="00F129C1">
        <w:t>of those to</w:t>
      </w:r>
      <w:r w:rsidRPr="00F129C1">
        <w:rPr>
          <w:rStyle w:val="StyleUnderline"/>
        </w:rPr>
        <w:t xml:space="preserve"> win control of the House.</w:t>
      </w:r>
    </w:p>
    <w:p w14:paraId="473BE2D0" w14:textId="77777777" w:rsidR="00357A19" w:rsidRPr="00F129C1" w:rsidRDefault="00357A19" w:rsidP="00357A19">
      <w:r w:rsidRPr="00F129C1">
        <w:t xml:space="preserve">Of course, </w:t>
      </w:r>
      <w:r w:rsidRPr="00F129C1">
        <w:rPr>
          <w:rStyle w:val="StyleUnderline"/>
        </w:rPr>
        <w:t>Democrats are unlikely to run the table in districts where Trump got less than a majority</w:t>
      </w:r>
      <w:r w:rsidRPr="00F129C1">
        <w:t xml:space="preserve">. He still won a plurality in 25 of those districts. And Democratic candidates probably won’t win every voter who cast a ballot for Hillary Clinton or a third-party candidate in 2016. The larger point is just that </w:t>
      </w:r>
      <w:r w:rsidRPr="00F129C1">
        <w:rPr>
          <w:rStyle w:val="StyleUnderline"/>
        </w:rPr>
        <w:t>Republicans need more than Trump voters to hold onto the House.</w:t>
      </w:r>
    </w:p>
    <w:p w14:paraId="5F792F0F" w14:textId="77777777" w:rsidR="00357A19" w:rsidRPr="00F129C1" w:rsidRDefault="00357A19" w:rsidP="00357A19">
      <w:r w:rsidRPr="00F129C1">
        <w:t>Which is why judging the political climate by looking only at how Trump’s voters are feeling is misleading. Most presidents hold on to most of their base.</w:t>
      </w:r>
    </w:p>
    <w:p w14:paraId="470F4910" w14:textId="77777777" w:rsidR="00357A19" w:rsidRPr="00F129C1" w:rsidRDefault="00357A19" w:rsidP="00357A19">
      <w:r w:rsidRPr="00F129C1">
        <w:t>But even a little erosion among base support can make a difference. Moreover, turnout matters, as does whether independent voters approve of the president’s job performance.</w:t>
      </w:r>
    </w:p>
    <w:p w14:paraId="3072B2E5" w14:textId="77777777" w:rsidR="00357A19" w:rsidRPr="00F129C1" w:rsidRDefault="00357A19" w:rsidP="00357A19">
      <w:r w:rsidRPr="00F129C1">
        <w:t xml:space="preserve">In the last three midterm wave elections (1994, 2006 and 2010) that resulted in the president’s party losing the House, for example, the president’s party won at least 84 percent of the president’s voters. But that wasn’t enough. In 1994, voters who cast a ballot for a third-party candidate in 1992 (mostly for Ross Perot) turned against the Democrats, going more than 2-to-1 for GOP House candidates. The 2004 election was close enough that Democrats holding on to a bit more of their voters in 2006 was enough to </w:t>
      </w:r>
      <w:r w:rsidRPr="00F129C1">
        <w:lastRenderedPageBreak/>
        <w:t>make huge gains. In 2010, poor turnout among then-President Barack Obama’s 2008 voters (though its effects are often overstated) hurt Democrats across the country.</w:t>
      </w:r>
    </w:p>
    <w:p w14:paraId="3B45CAFE" w14:textId="77777777" w:rsidR="00357A19" w:rsidRPr="00F129C1" w:rsidRDefault="00357A19" w:rsidP="00357A19">
      <w:pPr>
        <w:rPr>
          <w:rStyle w:val="StyleUnderline"/>
        </w:rPr>
      </w:pPr>
      <w:r w:rsidRPr="00F129C1">
        <w:t xml:space="preserve">In short, </w:t>
      </w:r>
      <w:r w:rsidRPr="00F129C1">
        <w:rPr>
          <w:rStyle w:val="StyleUnderline"/>
        </w:rPr>
        <w:t>how independents vote in 2018 and who turns out will play roles just as big as that of how satisfied Trump voters are. Even if the latter are super happy with Trump, if everyone else is super unhappy, Democrats will likely do well.</w:t>
      </w:r>
    </w:p>
    <w:p w14:paraId="7F8936E7" w14:textId="6CFCAC9A" w:rsidR="00357A19" w:rsidRPr="00F129C1" w:rsidRDefault="00357A19" w:rsidP="00357A19">
      <w:r w:rsidRPr="00F129C1">
        <w:rPr>
          <w:rStyle w:val="StyleUnderline"/>
        </w:rPr>
        <w:t>The GOP’s problem again comes back to Trump’s base being relatively small to begin with compared to the base support of past presidents</w:t>
      </w:r>
      <w:r w:rsidRPr="00F129C1">
        <w:t xml:space="preserve">. </w:t>
      </w:r>
      <w:r w:rsidRPr="00F129C1">
        <w:rPr>
          <w:rStyle w:val="StyleUnderline"/>
        </w:rPr>
        <w:t>The latest poll from YouGov</w:t>
      </w:r>
      <w:r w:rsidRPr="00F129C1">
        <w:t xml:space="preserve">, for example, </w:t>
      </w:r>
      <w:r w:rsidRPr="00F129C1">
        <w:rPr>
          <w:rStyle w:val="StyleUnderline"/>
        </w:rPr>
        <w:t>shows 88 percent of respondents who said they voted for Trump approve of his job performance. But 88 percent of the 46 percent of 2016 voters who chose Trump is just 40 percent</w:t>
      </w:r>
      <w:r w:rsidRPr="00F129C1">
        <w:t xml:space="preserve">. Overall, </w:t>
      </w:r>
      <w:r w:rsidRPr="00F129C1">
        <w:rPr>
          <w:rStyle w:val="StyleUnderline"/>
        </w:rPr>
        <w:t>the YouGov survey found 54 percent of registered voters disapprove of Trump so far. If every person who currently disapproves of Trump’s job performance voted against the Republican Party’s House candidates</w:t>
      </w:r>
      <w:r w:rsidRPr="00F129C1">
        <w:t xml:space="preserve"> in 2018, </w:t>
      </w:r>
      <w:r w:rsidRPr="00F129C1">
        <w:rPr>
          <w:rStyle w:val="Emphasis"/>
        </w:rPr>
        <w:t>Democrats would almost certainly take control of the chamber</w:t>
      </w:r>
      <w:r w:rsidRPr="00F129C1">
        <w:t>.1</w:t>
      </w:r>
    </w:p>
    <w:p w14:paraId="34766E6E" w14:textId="77777777" w:rsidR="00D97BB6" w:rsidRPr="00F129C1" w:rsidRDefault="00D97BB6" w:rsidP="00357A19"/>
    <w:p w14:paraId="3C214532" w14:textId="467B153C" w:rsidR="00C16EA9" w:rsidRPr="00F129C1" w:rsidRDefault="00C16EA9" w:rsidP="00C16EA9">
      <w:pPr>
        <w:pStyle w:val="Heading3"/>
        <w:rPr>
          <w:rFonts w:cs="Times New Roman"/>
        </w:rPr>
      </w:pPr>
      <w:bookmarkStart w:id="64" w:name="_Toc519436466"/>
      <w:r w:rsidRPr="00F129C1">
        <w:rPr>
          <w:rFonts w:cs="Times New Roman"/>
        </w:rPr>
        <w:lastRenderedPageBreak/>
        <w:t>A</w:t>
      </w:r>
      <w:r w:rsidR="00D97BB6" w:rsidRPr="00F129C1">
        <w:rPr>
          <w:rFonts w:cs="Times New Roman"/>
        </w:rPr>
        <w:t>T –</w:t>
      </w:r>
      <w:r w:rsidR="00A908C8" w:rsidRPr="00F129C1">
        <w:rPr>
          <w:rFonts w:cs="Times New Roman"/>
        </w:rPr>
        <w:t xml:space="preserve"> </w:t>
      </w:r>
      <w:r w:rsidRPr="00F129C1">
        <w:rPr>
          <w:rFonts w:cs="Times New Roman"/>
        </w:rPr>
        <w:t>Economy – Doesn’t Turn out Base</w:t>
      </w:r>
      <w:bookmarkEnd w:id="64"/>
    </w:p>
    <w:p w14:paraId="2252BB97" w14:textId="77777777" w:rsidR="00D97BB6" w:rsidRPr="00F129C1" w:rsidRDefault="00D97BB6" w:rsidP="00D97BB6"/>
    <w:p w14:paraId="63685E70" w14:textId="699EB877" w:rsidR="00C16EA9" w:rsidRPr="00F129C1" w:rsidRDefault="00C16EA9" w:rsidP="00C16EA9">
      <w:pPr>
        <w:pStyle w:val="Heading4"/>
        <w:rPr>
          <w:rFonts w:cs="Times New Roman"/>
        </w:rPr>
      </w:pPr>
      <w:r w:rsidRPr="00F129C1">
        <w:rPr>
          <w:rFonts w:cs="Times New Roman"/>
        </w:rPr>
        <w:t>Base turnout key to GOP – economy doesn’t turn out voters</w:t>
      </w:r>
    </w:p>
    <w:p w14:paraId="35FBCF45" w14:textId="77777777" w:rsidR="00C16EA9" w:rsidRPr="00F129C1" w:rsidRDefault="00C16EA9" w:rsidP="00C16EA9">
      <w:pPr>
        <w:rPr>
          <w:rStyle w:val="Style13ptBold"/>
        </w:rPr>
      </w:pPr>
      <w:r w:rsidRPr="00F129C1">
        <w:rPr>
          <w:rStyle w:val="Style13ptBold"/>
        </w:rPr>
        <w:t>Bacon, FiveThirtyEight senior writer, et al. 6-20-18</w:t>
      </w:r>
    </w:p>
    <w:p w14:paraId="184B6914" w14:textId="77777777" w:rsidR="00C16EA9" w:rsidRPr="00F129C1" w:rsidRDefault="00C16EA9" w:rsidP="00C16EA9">
      <w:r w:rsidRPr="00F129C1">
        <w:t xml:space="preserve">[Perry, Jr., Nate Silver, FiveThirtyEight founder and editor in chief, Micah Cohen, FiveThirtyEight politics editor, Slack Chat, 6-20-18, FiveThirtyEight, “”Can Trump Use Hard-Line Immigration Policies To Turn Out GOP Voters?”, </w:t>
      </w:r>
      <w:hyperlink r:id="rId82" w:history="1">
        <w:r w:rsidRPr="00F129C1">
          <w:rPr>
            <w:rStyle w:val="Hyperlink"/>
          </w:rPr>
          <w:t>https://fivethirtyeight.com/features/can-trump-use-hard-line-immigration-policies-to-turn-out-gop-voters/</w:t>
        </w:r>
      </w:hyperlink>
      <w:r w:rsidRPr="00F129C1">
        <w:t>, accessed 7-7-18, AFB]</w:t>
      </w:r>
    </w:p>
    <w:p w14:paraId="200AE408" w14:textId="77777777" w:rsidR="00C16EA9" w:rsidRPr="00F129C1" w:rsidRDefault="00C16EA9" w:rsidP="00C16EA9">
      <w:pPr>
        <w:rPr>
          <w:rStyle w:val="Style13ptBold"/>
        </w:rPr>
      </w:pPr>
    </w:p>
    <w:p w14:paraId="5CDAD07C" w14:textId="77777777" w:rsidR="00C16EA9" w:rsidRPr="00F129C1" w:rsidRDefault="00C16EA9" w:rsidP="00C16EA9">
      <w:r w:rsidRPr="00F129C1">
        <w:t xml:space="preserve">perry: </w:t>
      </w:r>
      <w:r w:rsidRPr="00F129C1">
        <w:rPr>
          <w:rStyle w:val="StyleUnderline"/>
        </w:rPr>
        <w:t>I suspect a ton of Republican candidates will run on the economy in the fall</w:t>
      </w:r>
      <w:r w:rsidRPr="00F129C1">
        <w:t>. I have no idea what Trump will say during the fall campaign, but my guess is he doesn’t either. I doubt he has a message calendar that he’ll be following, like George W. Bush or Barack Obama might have had.</w:t>
      </w:r>
    </w:p>
    <w:p w14:paraId="517D0D1F" w14:textId="77777777" w:rsidR="00C16EA9" w:rsidRPr="00F129C1" w:rsidRDefault="00C16EA9" w:rsidP="00C16EA9">
      <w:pPr>
        <w:rPr>
          <w:rStyle w:val="StyleUnderline"/>
        </w:rPr>
      </w:pPr>
      <w:r w:rsidRPr="00F129C1">
        <w:t xml:space="preserve">natesilver: </w:t>
      </w:r>
      <w:r w:rsidRPr="00F129C1">
        <w:rPr>
          <w:rStyle w:val="StyleUnderline"/>
        </w:rPr>
        <w:t>I guess one could argue that the economy</w:t>
      </w:r>
      <w:r w:rsidRPr="00F129C1">
        <w:t xml:space="preserve"> (and maybe North Korea?) </w:t>
      </w:r>
      <w:r w:rsidRPr="00F129C1">
        <w:rPr>
          <w:rStyle w:val="StyleUnderline"/>
        </w:rPr>
        <w:t>can be used to help Republicans hold ground among swing voters, but that won’t turn out the base.</w:t>
      </w:r>
    </w:p>
    <w:p w14:paraId="456D4391" w14:textId="16F65285" w:rsidR="00C16EA9" w:rsidRPr="00F129C1" w:rsidRDefault="00C16EA9" w:rsidP="00C16EA9">
      <w:pPr>
        <w:rPr>
          <w:rStyle w:val="StyleUnderline"/>
        </w:rPr>
      </w:pPr>
      <w:r w:rsidRPr="00F129C1">
        <w:t xml:space="preserve">micah: Yeah … Nate, intentional or not, </w:t>
      </w:r>
      <w:r w:rsidRPr="00F129C1">
        <w:rPr>
          <w:rStyle w:val="StyleUnderline"/>
        </w:rPr>
        <w:t>you said</w:t>
      </w:r>
      <w:r w:rsidRPr="00F129C1">
        <w:t xml:space="preserve"> in one of these chats a few weeks ago that </w:t>
      </w:r>
      <w:r w:rsidRPr="00F129C1">
        <w:rPr>
          <w:rStyle w:val="StyleUnderline"/>
        </w:rPr>
        <w:t>if you were a Republican strategist, you would focus on ginning up base turnout. That, most likely, Democratic base turnout will be high, and so the best strategy is probably to try to counter that with your own base.</w:t>
      </w:r>
    </w:p>
    <w:p w14:paraId="02C8820D" w14:textId="6131D602" w:rsidR="00142777" w:rsidRPr="00F129C1" w:rsidRDefault="00142777" w:rsidP="00142777"/>
    <w:p w14:paraId="282811CB" w14:textId="77777777" w:rsidR="00142777" w:rsidRPr="00F129C1" w:rsidRDefault="00142777" w:rsidP="00142777">
      <w:pPr>
        <w:pStyle w:val="Heading3"/>
        <w:rPr>
          <w:rFonts w:cs="Times New Roman"/>
        </w:rPr>
      </w:pPr>
      <w:bookmarkStart w:id="65" w:name="_Toc519436467"/>
      <w:r w:rsidRPr="00F129C1">
        <w:rPr>
          <w:rFonts w:cs="Times New Roman"/>
        </w:rPr>
        <w:lastRenderedPageBreak/>
        <w:t>AT – Left Tilt Hurts Dems in Midwest</w:t>
      </w:r>
      <w:bookmarkEnd w:id="65"/>
    </w:p>
    <w:p w14:paraId="243F5152" w14:textId="77777777" w:rsidR="00142777" w:rsidRPr="00F129C1" w:rsidRDefault="00142777" w:rsidP="00142777"/>
    <w:p w14:paraId="2C1F6F96" w14:textId="77777777" w:rsidR="00142777" w:rsidRPr="00F129C1" w:rsidRDefault="00142777" w:rsidP="00142777">
      <w:bookmarkStart w:id="66" w:name="_Hlk519426145"/>
    </w:p>
    <w:bookmarkEnd w:id="66"/>
    <w:p w14:paraId="4D089B31" w14:textId="77777777" w:rsidR="00142777" w:rsidRPr="00F129C1" w:rsidRDefault="00142777" w:rsidP="00142777">
      <w:pPr>
        <w:pStyle w:val="Heading4"/>
        <w:rPr>
          <w:rFonts w:cs="Times New Roman"/>
        </w:rPr>
      </w:pPr>
      <w:r w:rsidRPr="00F129C1">
        <w:rPr>
          <w:rFonts w:cs="Times New Roman"/>
        </w:rPr>
        <w:t>Midwest can swing left—socioeconomic makeup, immigrant groups, and minorities make for diverse politics.</w:t>
      </w:r>
    </w:p>
    <w:p w14:paraId="5E368E80" w14:textId="77777777" w:rsidR="00142777" w:rsidRPr="00F129C1" w:rsidRDefault="00142777" w:rsidP="00142777">
      <w:pPr>
        <w:rPr>
          <w:rStyle w:val="Style13ptBold"/>
        </w:rPr>
      </w:pPr>
      <w:r w:rsidRPr="00F129C1">
        <w:rPr>
          <w:rStyle w:val="Style13ptBold"/>
        </w:rPr>
        <w:t>Brenes, Yale University’s senior archivist for American diplomacy, 2018</w:t>
      </w:r>
    </w:p>
    <w:p w14:paraId="6E05AD52" w14:textId="77777777" w:rsidR="00142777" w:rsidRPr="00F129C1" w:rsidRDefault="00142777" w:rsidP="00142777">
      <w:pPr>
        <w:rPr>
          <w:rStyle w:val="Style13ptBold"/>
          <w:b w:val="0"/>
          <w:sz w:val="22"/>
        </w:rPr>
      </w:pPr>
      <w:r w:rsidRPr="00F129C1">
        <w:rPr>
          <w:rStyle w:val="Style13ptBold"/>
          <w:b w:val="0"/>
          <w:sz w:val="22"/>
        </w:rPr>
        <w:t xml:space="preserve">(Michael, July 12, 2018, Vox, “Centrist Democrats are crucial to building the left’s power in the Midwest,” </w:t>
      </w:r>
      <w:hyperlink r:id="rId83" w:history="1">
        <w:r w:rsidRPr="00F129C1">
          <w:rPr>
            <w:rStyle w:val="Hyperlink"/>
          </w:rPr>
          <w:t>https://www.vox.com/first-person/2018/7/12/17562562/alexandria-ocasio-cortez-tammy-duckworth-centrist-democrats-midwest</w:t>
        </w:r>
      </w:hyperlink>
      <w:r w:rsidRPr="00F129C1">
        <w:rPr>
          <w:rStyle w:val="Style13ptBold"/>
          <w:b w:val="0"/>
          <w:sz w:val="22"/>
        </w:rPr>
        <w:t>, Date Accessed: 7/12/18, GDI-AA)</w:t>
      </w:r>
    </w:p>
    <w:p w14:paraId="6AD72769" w14:textId="77777777" w:rsidR="00142777" w:rsidRPr="00F129C1" w:rsidRDefault="00142777" w:rsidP="00142777">
      <w:pPr>
        <w:rPr>
          <w:bCs/>
        </w:rPr>
      </w:pPr>
    </w:p>
    <w:p w14:paraId="5B0FD477" w14:textId="77777777" w:rsidR="00142777" w:rsidRPr="00F129C1" w:rsidRDefault="00142777" w:rsidP="00142777">
      <w:r w:rsidRPr="00F129C1">
        <w:t>The Midwest has a long history of left-wing populism</w:t>
      </w:r>
    </w:p>
    <w:p w14:paraId="0956B3AC" w14:textId="77777777" w:rsidR="00142777" w:rsidRPr="00F129C1" w:rsidRDefault="00142777" w:rsidP="00142777">
      <w:pPr>
        <w:rPr>
          <w:rStyle w:val="StyleUnderline"/>
        </w:rPr>
      </w:pPr>
      <w:r w:rsidRPr="00F129C1">
        <w:t xml:space="preserve">Duckworth’s comment was far too sweeping. </w:t>
      </w:r>
      <w:r w:rsidRPr="00F129C1">
        <w:rPr>
          <w:rStyle w:val="StyleUnderline"/>
        </w:rPr>
        <w:t>The Midwest, much like the rest of the country, is a complex, multifaceted region that cannot be reduced to a blanket generalization about its politics. While the region is predominantly white</w:t>
      </w:r>
      <w:r w:rsidRPr="00F129C1">
        <w:t xml:space="preserve"> (which, one presumes, was a chief reason for Duckworth’s comment), </w:t>
      </w:r>
      <w:r w:rsidRPr="00F129C1">
        <w:rPr>
          <w:rStyle w:val="StyleUnderline"/>
        </w:rPr>
        <w:t>it is also home to new immigrants from Asia, Latin America, and Africa. And yes, black Americans live there too. These demographics — and the economic backgrounds of Midwesterners — make for diverse politics.</w:t>
      </w:r>
    </w:p>
    <w:p w14:paraId="5E378A2D" w14:textId="77777777" w:rsidR="00142777" w:rsidRPr="00F129C1" w:rsidRDefault="00142777" w:rsidP="00142777">
      <w:pPr>
        <w:rPr>
          <w:rStyle w:val="StyleUnderline"/>
        </w:rPr>
      </w:pPr>
      <w:r w:rsidRPr="00F129C1">
        <w:rPr>
          <w:rStyle w:val="StyleUnderline"/>
        </w:rPr>
        <w:t>Just take the state of Minnesota. Minnesota has a rich tradition of left-wing populism that dates back to World War I. Minnesota birthed the Farmer-Labor Party in 1918</w:t>
      </w:r>
      <w:r w:rsidRPr="00F129C1">
        <w:t xml:space="preserve">, a party created by socialists and members of the working class that arguably </w:t>
      </w:r>
      <w:r w:rsidRPr="00F129C1">
        <w:rPr>
          <w:rStyle w:val="StyleUnderline"/>
        </w:rPr>
        <w:t>remains the most successful labor party in American history.</w:t>
      </w:r>
    </w:p>
    <w:p w14:paraId="13BCBF23" w14:textId="77777777" w:rsidR="00142777" w:rsidRPr="00F129C1" w:rsidRDefault="00142777" w:rsidP="00142777">
      <w:pPr>
        <w:rPr>
          <w:rStyle w:val="StyleUnderline"/>
        </w:rPr>
      </w:pPr>
      <w:r w:rsidRPr="00F129C1">
        <w:rPr>
          <w:rStyle w:val="StyleUnderline"/>
        </w:rPr>
        <w:t>When the Farmer-Labor Party merged with the Democratic Party in the ’40s</w:t>
      </w:r>
      <w:r w:rsidRPr="00F129C1">
        <w:t xml:space="preserve">, forming the Democratic Farmer-Labor Party, or the DFL, </w:t>
      </w:r>
      <w:r w:rsidRPr="00F129C1">
        <w:rPr>
          <w:rStyle w:val="StyleUnderline"/>
        </w:rPr>
        <w:t>the new party was at the forefront of civil rights initiatives like housing desegregation after World War II.</w:t>
      </w:r>
    </w:p>
    <w:p w14:paraId="4AFD4C93" w14:textId="77777777" w:rsidR="00142777" w:rsidRPr="00F129C1" w:rsidRDefault="00142777" w:rsidP="00142777">
      <w:pPr>
        <w:rPr>
          <w:rStyle w:val="StyleUnderline"/>
        </w:rPr>
      </w:pPr>
      <w:r w:rsidRPr="00F129C1">
        <w:rPr>
          <w:rStyle w:val="StyleUnderline"/>
        </w:rPr>
        <w:t>Minnesotans regularly elected DFL left-liberals to Congress: Hubert Humphrey in the 1940s, Walter Mondale in the 1960s, Paul Wellstone in the 1990s, and most recently, Keith Ellison. DFL member Ilan Omar, the first Somali-American woman in the Minnesota House, is</w:t>
      </w:r>
      <w:r w:rsidRPr="00F129C1">
        <w:t xml:space="preserve"> </w:t>
      </w:r>
      <w:r w:rsidRPr="00F129C1">
        <w:rPr>
          <w:rStyle w:val="StyleUnderline"/>
        </w:rPr>
        <w:t>now a strong contender to succeed Ellison in Minnesota’s 5th Congressional District on an agenda of universal health care, free tuition at all public colleges, and abolishing ICE.</w:t>
      </w:r>
    </w:p>
    <w:p w14:paraId="4FEBE7CA" w14:textId="77777777" w:rsidR="00142777" w:rsidRPr="00F129C1" w:rsidRDefault="00142777" w:rsidP="00142777"/>
    <w:p w14:paraId="3A624850" w14:textId="61E472D9" w:rsidR="00E06786" w:rsidRPr="00F129C1" w:rsidRDefault="0080021D" w:rsidP="00E06786">
      <w:pPr>
        <w:pStyle w:val="Heading2"/>
        <w:rPr>
          <w:rFonts w:cs="Times New Roman"/>
        </w:rPr>
      </w:pPr>
      <w:bookmarkStart w:id="67" w:name="_Toc519436468"/>
      <w:r w:rsidRPr="00F129C1">
        <w:rPr>
          <w:rFonts w:cs="Times New Roman"/>
        </w:rPr>
        <w:lastRenderedPageBreak/>
        <w:t>Trump Bad Impacts</w:t>
      </w:r>
      <w:bookmarkEnd w:id="67"/>
    </w:p>
    <w:p w14:paraId="6EF3F35F" w14:textId="77777777" w:rsidR="001A01A0" w:rsidRPr="00F129C1" w:rsidRDefault="001A01A0" w:rsidP="001A01A0"/>
    <w:p w14:paraId="56C966DD" w14:textId="1FCC6991" w:rsidR="004A4E33" w:rsidRPr="00F129C1" w:rsidRDefault="004A4E33" w:rsidP="004A4E33">
      <w:pPr>
        <w:pStyle w:val="Heading3"/>
        <w:rPr>
          <w:rFonts w:cs="Times New Roman"/>
        </w:rPr>
      </w:pPr>
      <w:bookmarkStart w:id="68" w:name="_Toc519436469"/>
      <w:r w:rsidRPr="00F129C1">
        <w:rPr>
          <w:rFonts w:cs="Times New Roman"/>
        </w:rPr>
        <w:lastRenderedPageBreak/>
        <w:t>Check Trump [General]</w:t>
      </w:r>
      <w:bookmarkEnd w:id="68"/>
    </w:p>
    <w:p w14:paraId="7FFAA26F" w14:textId="77777777" w:rsidR="001A01A0" w:rsidRPr="00F129C1" w:rsidRDefault="001A01A0" w:rsidP="001A01A0"/>
    <w:p w14:paraId="077C0228" w14:textId="77777777" w:rsidR="004A4E33" w:rsidRPr="00F129C1" w:rsidRDefault="004A4E33" w:rsidP="004A4E33">
      <w:pPr>
        <w:pStyle w:val="Heading4"/>
        <w:rPr>
          <w:rFonts w:cs="Times New Roman"/>
        </w:rPr>
      </w:pPr>
      <w:r w:rsidRPr="00F129C1">
        <w:rPr>
          <w:rFonts w:cs="Times New Roman"/>
        </w:rPr>
        <w:t>Democratic majorities would check Trump – key to re-attain democracy</w:t>
      </w:r>
    </w:p>
    <w:p w14:paraId="3B6B7227" w14:textId="77777777" w:rsidR="004A4E33" w:rsidRPr="00F129C1" w:rsidRDefault="004A4E33" w:rsidP="004A4E33">
      <w:pPr>
        <w:rPr>
          <w:b/>
          <w:sz w:val="26"/>
          <w:szCs w:val="26"/>
        </w:rPr>
      </w:pPr>
      <w:r w:rsidRPr="00F129C1">
        <w:rPr>
          <w:b/>
          <w:sz w:val="26"/>
          <w:szCs w:val="26"/>
        </w:rPr>
        <w:t>Yglesias, Vox, Senior Correspondent, 18</w:t>
      </w:r>
    </w:p>
    <w:p w14:paraId="24070FCC" w14:textId="0981FFEB" w:rsidR="004A4E33" w:rsidRPr="00F129C1" w:rsidRDefault="004A4E33" w:rsidP="004A4E33">
      <w:r w:rsidRPr="00F129C1">
        <w:t>(Matthew, 1-4</w:t>
      </w:r>
      <w:r w:rsidR="00803F40" w:rsidRPr="00F129C1">
        <w:t>-18</w:t>
      </w:r>
      <w:r w:rsidRPr="00F129C1">
        <w:t xml:space="preserve">, Vox, “2018 is the year that will decide if Trumpocracy replaces American democracy”, </w:t>
      </w:r>
      <w:hyperlink r:id="rId84" w:history="1">
        <w:r w:rsidRPr="00F129C1">
          <w:rPr>
            <w:rStyle w:val="Hyperlink"/>
          </w:rPr>
          <w:t>https://www.vox.com/policy-and-politics/2018/1/4/16841070/trumpocracy-or-democracy</w:t>
        </w:r>
      </w:hyperlink>
      <w:r w:rsidRPr="00F129C1">
        <w:t>, accessed 7/10/18, GDI-JG)</w:t>
      </w:r>
    </w:p>
    <w:p w14:paraId="3DF5BF7B" w14:textId="4D367675" w:rsidR="004A4E33" w:rsidRPr="00F129C1" w:rsidRDefault="004A4E33" w:rsidP="004A4E33">
      <w:r w:rsidRPr="00F129C1">
        <w:t>*We do not endorse ableist language</w:t>
      </w:r>
    </w:p>
    <w:p w14:paraId="3D6B4357" w14:textId="77777777" w:rsidR="001A01A0" w:rsidRPr="00F129C1" w:rsidRDefault="001A01A0" w:rsidP="004A4E33"/>
    <w:p w14:paraId="17BF9845" w14:textId="77777777" w:rsidR="004A4E33" w:rsidRPr="00F129C1" w:rsidRDefault="004A4E33" w:rsidP="004A4E33">
      <w:pPr>
        <w:rPr>
          <w:rStyle w:val="StyleUnderline"/>
        </w:rPr>
      </w:pPr>
      <w:r w:rsidRPr="00F129C1">
        <w:rPr>
          <w:rStyle w:val="StyleUnderline"/>
        </w:rPr>
        <w:t xml:space="preserve">Trump often acts as if he is unaware of exactly how vulnerable he is </w:t>
      </w:r>
      <w:r w:rsidRPr="00F129C1">
        <w:t xml:space="preserve">on the investigative front in the event that Democrats win a majority in the House or Senate. </w:t>
      </w:r>
      <w:r w:rsidRPr="00F129C1">
        <w:rPr>
          <w:rStyle w:val="StyleUnderline"/>
        </w:rPr>
        <w:t xml:space="preserve">He </w:t>
      </w:r>
      <w:r w:rsidRPr="00F129C1">
        <w:t xml:space="preserve">has, for example, </w:t>
      </w:r>
      <w:r w:rsidRPr="00F129C1">
        <w:rPr>
          <w:rStyle w:val="StyleUnderline"/>
        </w:rPr>
        <w:t>warned</w:t>
      </w:r>
      <w:r w:rsidRPr="00F129C1">
        <w:t xml:space="preserve"> special counsel Robert </w:t>
      </w:r>
      <w:r w:rsidRPr="00F129C1">
        <w:rPr>
          <w:rStyle w:val="StyleUnderline"/>
        </w:rPr>
        <w:t>Mueller not to go poking around in his family’s finances</w:t>
      </w:r>
      <w:r w:rsidRPr="00F129C1">
        <w:t xml:space="preserve"> </w:t>
      </w:r>
      <w:r w:rsidRPr="00F129C1">
        <w:rPr>
          <w:rStyle w:val="StyleUnderline"/>
        </w:rPr>
        <w:t>— arguing that should be off limits for an inquiry that’s supposed to be about Russia and the 2016 election.</w:t>
      </w:r>
    </w:p>
    <w:p w14:paraId="2C414697" w14:textId="77777777" w:rsidR="004A4E33" w:rsidRPr="00F129C1" w:rsidRDefault="004A4E33" w:rsidP="004A4E33">
      <w:pPr>
        <w:rPr>
          <w:rStyle w:val="StyleUnderline"/>
        </w:rPr>
      </w:pPr>
      <w:r w:rsidRPr="00F129C1">
        <w:rPr>
          <w:rStyle w:val="StyleUnderline"/>
        </w:rPr>
        <w:t>But congressional committees can investigate whatever they want, and the finances of the Trump Organization and the extended Trump family certainly fit the bill.</w:t>
      </w:r>
    </w:p>
    <w:p w14:paraId="5F3DD92F" w14:textId="77777777" w:rsidR="004A4E33" w:rsidRPr="00F129C1" w:rsidRDefault="004A4E33" w:rsidP="004A4E33">
      <w:r w:rsidRPr="00F129C1">
        <w:rPr>
          <w:rStyle w:val="StyleUnderline"/>
        </w:rPr>
        <w:t>Everything</w:t>
      </w:r>
      <w:r w:rsidRPr="00F129C1">
        <w:t xml:space="preserve"> from Trump’s secret tax returns to the secret membership rosters at Trump’s various clubs </w:t>
      </w:r>
      <w:r w:rsidRPr="00F129C1">
        <w:rPr>
          <w:rStyle w:val="StyleUnderline"/>
        </w:rPr>
        <w:t>will likely come to light in the event Democrats gain hold of the subpoena power.</w:t>
      </w:r>
      <w:r w:rsidRPr="00F129C1">
        <w:t xml:space="preserve"> </w:t>
      </w:r>
      <w:r w:rsidRPr="00F129C1">
        <w:rPr>
          <w:rStyle w:val="StyleUnderline"/>
        </w:rPr>
        <w:t>Democrats will also want to look into</w:t>
      </w:r>
      <w:r w:rsidRPr="00F129C1">
        <w:t xml:space="preserve"> the </w:t>
      </w:r>
      <w:r w:rsidRPr="00F129C1">
        <w:rPr>
          <w:rStyle w:val="StyleUnderline"/>
        </w:rPr>
        <w:t>sexual assault allegations against Trump</w:t>
      </w:r>
      <w:r w:rsidRPr="00F129C1">
        <w:t>, giving his victims the ability to offer sworn testimony on the matter and forcing congressional Republicans into the awkward position of explicitly defending the alleged groper-in-chief rather than simply ignoring the charges.</w:t>
      </w:r>
    </w:p>
    <w:p w14:paraId="62C1C11B" w14:textId="77777777" w:rsidR="004A4E33" w:rsidRPr="00F129C1" w:rsidRDefault="004A4E33" w:rsidP="004A4E33">
      <w:pPr>
        <w:rPr>
          <w:rStyle w:val="StyleUnderline"/>
        </w:rPr>
      </w:pPr>
      <w:r w:rsidRPr="00F129C1">
        <w:rPr>
          <w:rStyle w:val="Emphasis"/>
        </w:rPr>
        <w:t>This would all spell trouble for Trump</w:t>
      </w:r>
      <w:r w:rsidRPr="00F129C1">
        <w:t xml:space="preserve">, both politically and financially, but it could also be paralyzing to his government. </w:t>
      </w:r>
      <w:r w:rsidRPr="00F129C1">
        <w:rPr>
          <w:rStyle w:val="StyleUnderline"/>
        </w:rPr>
        <w:t>The Trump White House has already seen unprecedented levels of turnover, which would only be accelerated by the legal bills that would follow from a Democratic majority.</w:t>
      </w:r>
    </w:p>
    <w:p w14:paraId="3E1A0B44" w14:textId="77777777" w:rsidR="004A4E33" w:rsidRPr="00F129C1" w:rsidRDefault="004A4E33" w:rsidP="004A4E33">
      <w:pPr>
        <w:rPr>
          <w:rStyle w:val="Emphasis"/>
        </w:rPr>
      </w:pPr>
      <w:r w:rsidRPr="00F129C1">
        <w:t xml:space="preserve">Last and by no means least, </w:t>
      </w:r>
      <w:r w:rsidRPr="00F129C1">
        <w:rPr>
          <w:rStyle w:val="StyleUnderline"/>
        </w:rPr>
        <w:t>congressional oversight would allow career government officials</w:t>
      </w:r>
      <w:r w:rsidRPr="00F129C1">
        <w:t xml:space="preserve"> — whether in law enforcement, the intelligence community, or the civil service — </w:t>
      </w:r>
      <w:r w:rsidRPr="00F129C1">
        <w:rPr>
          <w:rStyle w:val="StyleUnderline"/>
        </w:rPr>
        <w:t>to bring forward complaints of bias, abuse of power, and politicization of work that should be nonpartisan</w:t>
      </w:r>
      <w:r w:rsidRPr="00F129C1">
        <w:t xml:space="preserve">. </w:t>
      </w:r>
      <w:r w:rsidRPr="00F129C1">
        <w:rPr>
          <w:rStyle w:val="StyleUnderline"/>
        </w:rPr>
        <w:t>Sunlight per se is no guarantee against abuses of power, but it’s certainly a potent check on them.</w:t>
      </w:r>
      <w:r w:rsidRPr="00F129C1">
        <w:t xml:space="preserve"> Conversely, </w:t>
      </w:r>
      <w:r w:rsidRPr="00F129C1">
        <w:rPr>
          <w:rStyle w:val="Emphasis"/>
        </w:rPr>
        <w:t>if the newly Trumpified GOP holds power, the gloves will really be off in terms of asserting control over the bureaucracy.</w:t>
      </w:r>
    </w:p>
    <w:p w14:paraId="082EFD1C" w14:textId="77777777" w:rsidR="004A4E33" w:rsidRPr="00F129C1" w:rsidRDefault="004A4E33" w:rsidP="004A4E33">
      <w:r w:rsidRPr="00F129C1">
        <w:t>This is, according to Levitsky and Ziblatt, often a slower process than one might imagine — “</w:t>
      </w:r>
      <w:r w:rsidRPr="00F129C1">
        <w:rPr>
          <w:rStyle w:val="StyleUnderline"/>
        </w:rPr>
        <w:t>the erosion of democracy takes place piecemeal, often in baby steps,” composed of “quietly firing civil servants and other nonpartisan officials and replacing them with loyalists”</w:t>
      </w:r>
      <w:r w:rsidRPr="00F129C1">
        <w:t xml:space="preserve"> while packing the courts over time and eventually turning the intelligence and security services into arms of partisan politics. Thomas Honan, the acting director of Immigration and Customs Enforcement, said Tuesday morning on Fox News that elected officials in “sanctuary cities” should be arrested and held personally responsible if undocumented immigrants in their jurisdiction commit crimes. That’s not actually going to happen, at least not in the near term.</w:t>
      </w:r>
    </w:p>
    <w:p w14:paraId="0DB0C0A4" w14:textId="77777777" w:rsidR="004A4E33" w:rsidRPr="00F129C1" w:rsidRDefault="004A4E33" w:rsidP="004A4E33"/>
    <w:p w14:paraId="50DB0029" w14:textId="77777777" w:rsidR="004A4E33" w:rsidRPr="00F129C1" w:rsidRDefault="004A4E33" w:rsidP="004A4E33">
      <w:pPr>
        <w:pStyle w:val="Heading4"/>
        <w:rPr>
          <w:rFonts w:cs="Times New Roman"/>
        </w:rPr>
      </w:pPr>
      <w:r w:rsidRPr="00F129C1">
        <w:rPr>
          <w:rFonts w:cs="Times New Roman"/>
        </w:rPr>
        <w:lastRenderedPageBreak/>
        <w:t>Democrats winning at least one house key prevents Trump from consolidating power</w:t>
      </w:r>
    </w:p>
    <w:p w14:paraId="7CA201A7" w14:textId="77777777" w:rsidR="004A4E33" w:rsidRPr="00F129C1" w:rsidRDefault="004A4E33" w:rsidP="004A4E33">
      <w:pPr>
        <w:rPr>
          <w:b/>
          <w:sz w:val="26"/>
          <w:szCs w:val="26"/>
        </w:rPr>
      </w:pPr>
      <w:r w:rsidRPr="00F129C1">
        <w:rPr>
          <w:b/>
          <w:sz w:val="26"/>
          <w:szCs w:val="26"/>
        </w:rPr>
        <w:t>Yglesias, Vox, Senior Correspondent, 2018</w:t>
      </w:r>
    </w:p>
    <w:p w14:paraId="6E265EEC" w14:textId="4C06F416" w:rsidR="004A4E33" w:rsidRPr="00F129C1" w:rsidRDefault="004A4E33" w:rsidP="004A4E33">
      <w:r w:rsidRPr="00F129C1">
        <w:t>(Matthew, 1-4</w:t>
      </w:r>
      <w:r w:rsidR="00803F40" w:rsidRPr="00F129C1">
        <w:t>-18</w:t>
      </w:r>
      <w:r w:rsidRPr="00F129C1">
        <w:t xml:space="preserve">, Vox, “2018 is the year that will decide if Trumpocracy replaces American democracy”, </w:t>
      </w:r>
      <w:hyperlink r:id="rId85" w:history="1">
        <w:r w:rsidRPr="00F129C1">
          <w:rPr>
            <w:rStyle w:val="Hyperlink"/>
          </w:rPr>
          <w:t>https://www.vox.com/policy-and-politics/2018/1/4/16841070/trumpocracy-or-democracy</w:t>
        </w:r>
      </w:hyperlink>
      <w:r w:rsidRPr="00F129C1">
        <w:t>, accessed 7/10/18, GDI-JG)</w:t>
      </w:r>
    </w:p>
    <w:p w14:paraId="51147C4B" w14:textId="57033C77" w:rsidR="004A4E33" w:rsidRPr="00F129C1" w:rsidRDefault="004A4E33" w:rsidP="004A4E33">
      <w:r w:rsidRPr="00F129C1">
        <w:t>*We do not endorse gendered language</w:t>
      </w:r>
    </w:p>
    <w:p w14:paraId="32339598" w14:textId="77777777" w:rsidR="001A01A0" w:rsidRPr="00F129C1" w:rsidRDefault="001A01A0" w:rsidP="004A4E33"/>
    <w:p w14:paraId="19F12D21" w14:textId="77777777" w:rsidR="004A4E33" w:rsidRPr="00F129C1" w:rsidRDefault="004A4E33" w:rsidP="004A4E33">
      <w:pPr>
        <w:rPr>
          <w:rStyle w:val="Emphasis"/>
        </w:rPr>
      </w:pPr>
      <w:r w:rsidRPr="00F129C1">
        <w:rPr>
          <w:rStyle w:val="StyleUnderline"/>
        </w:rPr>
        <w:t>If Republicans hold on to both houses</w:t>
      </w:r>
      <w:r w:rsidRPr="00F129C1">
        <w:t xml:space="preserve"> of Congress </w:t>
      </w:r>
      <w:r w:rsidRPr="00F129C1">
        <w:rPr>
          <w:rStyle w:val="StyleUnderline"/>
        </w:rPr>
        <w:t>in this year’s midterm elections</w:t>
      </w:r>
      <w:r w:rsidRPr="00F129C1">
        <w:t xml:space="preserve">, </w:t>
      </w:r>
      <w:r w:rsidRPr="00F129C1">
        <w:rPr>
          <w:rStyle w:val="StyleUnderline"/>
        </w:rPr>
        <w:t>the American system of government could</w:t>
      </w:r>
      <w:r w:rsidRPr="00F129C1">
        <w:t xml:space="preserve"> very well </w:t>
      </w:r>
      <w:r w:rsidRPr="00F129C1">
        <w:rPr>
          <w:rStyle w:val="StyleUnderline"/>
        </w:rPr>
        <w:t>collapse into</w:t>
      </w:r>
      <w:r w:rsidRPr="00F129C1">
        <w:t xml:space="preserve"> Donald </w:t>
      </w:r>
      <w:r w:rsidRPr="00F129C1">
        <w:rPr>
          <w:rStyle w:val="StyleUnderline"/>
        </w:rPr>
        <w:t xml:space="preserve">Trump’s distinctive — </w:t>
      </w:r>
      <w:r w:rsidRPr="00F129C1">
        <w:rPr>
          <w:rStyle w:val="Emphasis"/>
        </w:rPr>
        <w:t>and disturbing — vision of a personalized, authoritarian state.</w:t>
      </w:r>
    </w:p>
    <w:p w14:paraId="545D0355" w14:textId="77777777" w:rsidR="004A4E33" w:rsidRPr="00F129C1" w:rsidRDefault="004A4E33" w:rsidP="004A4E33">
      <w:pPr>
        <w:rPr>
          <w:rStyle w:val="Emphasis"/>
        </w:rPr>
      </w:pPr>
      <w:r w:rsidRPr="00F129C1">
        <w:rPr>
          <w:rStyle w:val="StyleUnderline"/>
        </w:rPr>
        <w:t>Dozens of Republicans</w:t>
      </w:r>
      <w:r w:rsidRPr="00F129C1">
        <w:t xml:space="preserve"> in Congress started out skeptical of Trump but </w:t>
      </w:r>
      <w:r w:rsidRPr="00F129C1">
        <w:rPr>
          <w:rStyle w:val="StyleUnderline"/>
        </w:rPr>
        <w:t>have fallen in line behind him as he signed their top initiatives into law</w:t>
      </w:r>
      <w:r w:rsidRPr="00F129C1">
        <w:t xml:space="preserve">, like a trillion-dollar giveaway to the very rich. In exchange </w:t>
      </w:r>
      <w:r w:rsidRPr="00F129C1">
        <w:rPr>
          <w:rStyle w:val="StyleUnderline"/>
        </w:rPr>
        <w:t>they’ve turned a blind eye to Trump’s significant financial conflicts of interest, repeated efforts to undermine the integrity of the criminal justice process, and more.</w:t>
      </w:r>
      <w:r w:rsidRPr="00F129C1">
        <w:t xml:space="preserve"> </w:t>
      </w:r>
      <w:r w:rsidRPr="00F129C1">
        <w:rPr>
          <w:rStyle w:val="Emphasis"/>
        </w:rPr>
        <w:t>The few remaining critics plan to leave Washington.</w:t>
      </w:r>
    </w:p>
    <w:p w14:paraId="0F55C480" w14:textId="77777777" w:rsidR="004A4E33" w:rsidRPr="00F129C1" w:rsidRDefault="004A4E33" w:rsidP="004A4E33">
      <w:r w:rsidRPr="00F129C1">
        <w:rPr>
          <w:rStyle w:val="StyleUnderline"/>
        </w:rPr>
        <w:t>This is one of Trump’s most underappreciated political achievements</w:t>
      </w:r>
      <w:r w:rsidRPr="00F129C1">
        <w:t xml:space="preserve"> of the year: </w:t>
      </w:r>
      <w:r w:rsidRPr="00F129C1">
        <w:rPr>
          <w:rStyle w:val="Emphasis"/>
        </w:rPr>
        <w:t>consolidation of power over a party</w:t>
      </w:r>
      <w:r w:rsidRPr="00F129C1">
        <w:t xml:space="preserve"> to which he had scant personal or institutional ties. And all signs are that </w:t>
      </w:r>
      <w:r w:rsidRPr="00F129C1">
        <w:rPr>
          <w:rStyle w:val="StyleUnderline"/>
        </w:rPr>
        <w:t>if Republicans win in 2018, slavish loyalty to Trump will only grow more ingrained</w:t>
      </w:r>
      <w:r w:rsidRPr="00F129C1">
        <w:t>, especially because Trump himself makes no secret that loyalty to him is the key to access, and access is the key to policy influence.</w:t>
      </w:r>
    </w:p>
    <w:p w14:paraId="68601633" w14:textId="77777777" w:rsidR="004A4E33" w:rsidRPr="00F129C1" w:rsidRDefault="004A4E33" w:rsidP="004A4E33">
      <w:pPr>
        <w:rPr>
          <w:rStyle w:val="StyleUnderline"/>
        </w:rPr>
      </w:pPr>
      <w:r w:rsidRPr="00F129C1">
        <w:t xml:space="preserve">In their new book How Democracies Die, Harvard political scientists Steven </w:t>
      </w:r>
      <w:r w:rsidRPr="00F129C1">
        <w:rPr>
          <w:rStyle w:val="StyleUnderline"/>
        </w:rPr>
        <w:t>Levitsky</w:t>
      </w:r>
      <w:r w:rsidRPr="00F129C1">
        <w:t xml:space="preserve"> </w:t>
      </w:r>
      <w:r w:rsidRPr="00F129C1">
        <w:rPr>
          <w:rStyle w:val="StyleUnderline"/>
        </w:rPr>
        <w:t>and</w:t>
      </w:r>
      <w:r w:rsidRPr="00F129C1">
        <w:t xml:space="preserve"> Daniel </w:t>
      </w:r>
      <w:r w:rsidRPr="00F129C1">
        <w:rPr>
          <w:rStyle w:val="StyleUnderline"/>
        </w:rPr>
        <w:t>Ziblatt flag this as a key threat to democratic stability. Institutions don’t typically collapse under sudden attack.</w:t>
      </w:r>
      <w:r w:rsidRPr="00F129C1">
        <w:t xml:space="preserve"> Rather, “</w:t>
      </w:r>
      <w:r w:rsidRPr="00F129C1">
        <w:rPr>
          <w:rStyle w:val="StyleUnderline"/>
        </w:rPr>
        <w:t>if a charismatic outsider emerges on the scene, gaining popularity</w:t>
      </w:r>
      <w:r w:rsidRPr="00F129C1">
        <w:t xml:space="preserve"> as he challenges the old order, </w:t>
      </w:r>
      <w:r w:rsidRPr="00F129C1">
        <w:rPr>
          <w:rStyle w:val="StyleUnderline"/>
        </w:rPr>
        <w:t xml:space="preserve">it is tempting for establishment politicians </w:t>
      </w:r>
      <w:r w:rsidRPr="00F129C1">
        <w:t xml:space="preserve">who feel their control is unraveling to try to co-opt him.” From Mussolini to Hugo Chávez, </w:t>
      </w:r>
      <w:r w:rsidRPr="00F129C1">
        <w:rPr>
          <w:rStyle w:val="StyleUnderline"/>
        </w:rPr>
        <w:t>authoritarians end up winning because these “fateful alliances” end up leading establishment politicians to collaborate with the demagogue not just on their points of policy agreement but on the demagogue’s desire to dismantle critical institutions.</w:t>
      </w:r>
    </w:p>
    <w:p w14:paraId="4940891B" w14:textId="77777777" w:rsidR="004A4E33" w:rsidRPr="00F129C1" w:rsidRDefault="004A4E33" w:rsidP="004A4E33">
      <w:r w:rsidRPr="00F129C1">
        <w:t xml:space="preserve">Public opinion polling suggests that </w:t>
      </w:r>
      <w:r w:rsidRPr="00F129C1">
        <w:rPr>
          <w:rStyle w:val="Emphasis"/>
        </w:rPr>
        <w:t>the merged Trump-establishment party is hideously unpopular and headed for electoral defeat</w:t>
      </w:r>
      <w:r w:rsidRPr="00F129C1">
        <w:t xml:space="preserve">. </w:t>
      </w:r>
      <w:r w:rsidRPr="00F129C1">
        <w:rPr>
          <w:rStyle w:val="StyleUnderline"/>
        </w:rPr>
        <w:t>If that happens and Democrats gain control of at least one house of Congress, then the system of checks and balances will begin to operate as designed</w:t>
      </w:r>
      <w:r w:rsidRPr="00F129C1">
        <w:t>, and the various institutions of the American state will have their independence secured.</w:t>
      </w:r>
    </w:p>
    <w:p w14:paraId="4BD89DD6" w14:textId="7FFEC56D" w:rsidR="004A4E33" w:rsidRPr="00F129C1" w:rsidRDefault="004A4E33" w:rsidP="004A4E33">
      <w:pPr>
        <w:rPr>
          <w:rStyle w:val="Emphasis"/>
        </w:rPr>
      </w:pPr>
      <w:r w:rsidRPr="00F129C1">
        <w:t xml:space="preserve">But </w:t>
      </w:r>
      <w:r w:rsidRPr="00F129C1">
        <w:rPr>
          <w:rStyle w:val="Emphasis"/>
        </w:rPr>
        <w:t>if Republicans manage to hold the majority, the Trumpocracy will be upon us.</w:t>
      </w:r>
    </w:p>
    <w:p w14:paraId="6BE8E54D" w14:textId="77777777" w:rsidR="001A01A0" w:rsidRPr="00F129C1" w:rsidRDefault="001A01A0" w:rsidP="004A4E33">
      <w:pPr>
        <w:rPr>
          <w:rStyle w:val="Emphasis"/>
        </w:rPr>
      </w:pPr>
    </w:p>
    <w:p w14:paraId="016C904B" w14:textId="6953EB4F" w:rsidR="00EB6AD8" w:rsidRPr="00F129C1" w:rsidRDefault="00EB6AD8" w:rsidP="00EB6AD8">
      <w:pPr>
        <w:pStyle w:val="Heading3"/>
        <w:rPr>
          <w:rFonts w:cs="Times New Roman"/>
        </w:rPr>
      </w:pPr>
      <w:bookmarkStart w:id="69" w:name="_Toc519436470"/>
      <w:r w:rsidRPr="00F129C1">
        <w:rPr>
          <w:rFonts w:cs="Times New Roman"/>
        </w:rPr>
        <w:lastRenderedPageBreak/>
        <w:t>Check Trump – Immigration/De-regulation</w:t>
      </w:r>
      <w:bookmarkEnd w:id="69"/>
    </w:p>
    <w:p w14:paraId="53771DC6" w14:textId="77777777" w:rsidR="001A01A0" w:rsidRPr="00F129C1" w:rsidRDefault="001A01A0" w:rsidP="001A01A0"/>
    <w:p w14:paraId="3CE83735" w14:textId="77777777" w:rsidR="00EB6AD8" w:rsidRPr="00F129C1" w:rsidRDefault="00EB6AD8" w:rsidP="00EB6AD8">
      <w:pPr>
        <w:pStyle w:val="Heading4"/>
        <w:rPr>
          <w:rFonts w:cs="Times New Roman"/>
        </w:rPr>
      </w:pPr>
      <w:r w:rsidRPr="00F129C1">
        <w:rPr>
          <w:rFonts w:cs="Times New Roman"/>
        </w:rPr>
        <w:t>Dem win key to constrain Trump’s immigration and deregulation agenda</w:t>
      </w:r>
    </w:p>
    <w:p w14:paraId="339ABB4E" w14:textId="365DF3D3" w:rsidR="00EB6AD8" w:rsidRPr="00F129C1" w:rsidRDefault="00EB6AD8" w:rsidP="00EB6AD8">
      <w:pPr>
        <w:rPr>
          <w:b/>
          <w:sz w:val="26"/>
          <w:szCs w:val="26"/>
        </w:rPr>
      </w:pPr>
      <w:r w:rsidRPr="00F129C1">
        <w:rPr>
          <w:b/>
          <w:sz w:val="26"/>
          <w:szCs w:val="26"/>
        </w:rPr>
        <w:t>Swan, Axios, national political reporter covering the Trump presidency &amp; Republican Hill leaders, 7-8</w:t>
      </w:r>
      <w:r w:rsidR="00803F40" w:rsidRPr="00F129C1">
        <w:rPr>
          <w:b/>
          <w:sz w:val="26"/>
          <w:szCs w:val="26"/>
        </w:rPr>
        <w:t>-18</w:t>
      </w:r>
    </w:p>
    <w:p w14:paraId="5210767A" w14:textId="60B19ACE" w:rsidR="00EB6AD8" w:rsidRPr="00F129C1" w:rsidRDefault="00EB6AD8" w:rsidP="00EB6AD8">
      <w:r w:rsidRPr="00F129C1">
        <w:t>(Jonathan, 7-8</w:t>
      </w:r>
      <w:r w:rsidR="00803F40" w:rsidRPr="00F129C1">
        <w:t>-18</w:t>
      </w:r>
      <w:r w:rsidRPr="00F129C1">
        <w:t xml:space="preserve">, Axios, “Midterm payback: How Democrats will torment Trump”, </w:t>
      </w:r>
      <w:hyperlink r:id="rId86" w:history="1">
        <w:r w:rsidRPr="00F129C1">
          <w:rPr>
            <w:rStyle w:val="Hyperlink"/>
          </w:rPr>
          <w:t>https://www.axios.com/2018-midterm-elections-donald-trump-payback-house-oversight-scott-pruitt-8c7f7ff2-28e1-40b2-978c-d3595a13207a.html</w:t>
        </w:r>
      </w:hyperlink>
      <w:r w:rsidRPr="00F129C1">
        <w:t>, accessed 7/8/18, GDI-JG)</w:t>
      </w:r>
    </w:p>
    <w:p w14:paraId="188CB6F7" w14:textId="77777777" w:rsidR="001A01A0" w:rsidRPr="00F129C1" w:rsidRDefault="001A01A0" w:rsidP="00EB6AD8"/>
    <w:p w14:paraId="5C9E09AC" w14:textId="77777777" w:rsidR="00EB6AD8" w:rsidRPr="00F129C1" w:rsidRDefault="00EB6AD8" w:rsidP="00EB6AD8">
      <w:r w:rsidRPr="00F129C1">
        <w:t xml:space="preserve">At the end of last week, </w:t>
      </w:r>
      <w:r w:rsidRPr="00F129C1">
        <w:rPr>
          <w:rStyle w:val="StyleUnderline"/>
        </w:rPr>
        <w:t>one of Washington’s most battle-hardened and sought-after lawyers forecast an ominous future for the Trump administration.</w:t>
      </w:r>
      <w:r w:rsidRPr="00F129C1">
        <w:t xml:space="preserve"> We thought the lawyer's analysis was worth reproducing in full as it echoes what we're hearing from other attorneys in close touch with Trump's White House.</w:t>
      </w:r>
    </w:p>
    <w:p w14:paraId="35E60625" w14:textId="77777777" w:rsidR="00EB6AD8" w:rsidRPr="00F129C1" w:rsidRDefault="00EB6AD8" w:rsidP="00EB6AD8">
      <w:r w:rsidRPr="00F129C1">
        <w:t>The big picture: "</w:t>
      </w:r>
      <w:r w:rsidRPr="00F129C1">
        <w:rPr>
          <w:rStyle w:val="Emphasis"/>
        </w:rPr>
        <w:t>The Pruitt situation should be a warning sign to the administration about what will happen if the Democrats take the House</w:t>
      </w:r>
      <w:r w:rsidRPr="00F129C1">
        <w:t>."</w:t>
      </w:r>
    </w:p>
    <w:p w14:paraId="54867A2E" w14:textId="77777777" w:rsidR="00EB6AD8" w:rsidRPr="00F129C1" w:rsidRDefault="00EB6AD8" w:rsidP="00EB6AD8">
      <w:r w:rsidRPr="00F129C1">
        <w:t>Between the lines: "</w:t>
      </w:r>
      <w:r w:rsidRPr="00F129C1">
        <w:rPr>
          <w:rStyle w:val="StyleUnderline"/>
        </w:rPr>
        <w:t>Pruitt’s ultimate downfall came from the House Oversight and Government Reform Committee agreeing on a bipartisan basis to summon his staffers in for transcribed interviews.</w:t>
      </w:r>
      <w:r w:rsidRPr="00F129C1">
        <w:t xml:space="preserve"> The Pruitt 'team' fell apart when he could no longer protect them and they had to hire their own lawyers, turn over documents and answer questions under penalty of perjury."</w:t>
      </w:r>
    </w:p>
    <w:p w14:paraId="460A0E27" w14:textId="77777777" w:rsidR="00EB6AD8" w:rsidRPr="00F129C1" w:rsidRDefault="00EB6AD8" w:rsidP="00EB6AD8">
      <w:r w:rsidRPr="00F129C1">
        <w:t>"</w:t>
      </w:r>
      <w:r w:rsidRPr="00F129C1">
        <w:rPr>
          <w:rStyle w:val="StyleUnderline"/>
        </w:rPr>
        <w:t>Self-preservation kicked in and they spilled the beans. That is what happened on a bipartisan basis where Democrats were constrained</w:t>
      </w:r>
      <w:r w:rsidRPr="00F129C1">
        <w:t>."</w:t>
      </w:r>
    </w:p>
    <w:p w14:paraId="0ACDC709" w14:textId="77777777" w:rsidR="00EB6AD8" w:rsidRPr="00F129C1" w:rsidRDefault="00EB6AD8" w:rsidP="00EB6AD8">
      <w:r w:rsidRPr="00F129C1">
        <w:t>What's next: "</w:t>
      </w:r>
      <w:r w:rsidRPr="00F129C1">
        <w:rPr>
          <w:rStyle w:val="StyleUnderline"/>
        </w:rPr>
        <w:t>Imagine a world where the constraints are gone and every agency is fair game</w:t>
      </w:r>
      <w:r w:rsidRPr="00F129C1">
        <w:t xml:space="preserve">. </w:t>
      </w:r>
      <w:r w:rsidRPr="00F129C1">
        <w:rPr>
          <w:rStyle w:val="Emphasis"/>
        </w:rPr>
        <w:t>That is what may be coming and it will completely immobilize the Administration’s immigration agenda and deregulatory agenda.</w:t>
      </w:r>
      <w:r w:rsidRPr="00F129C1">
        <w:t xml:space="preserve"> And the smart aides will leave quickly rather than subject themselves to potentially ruinous legal bills."</w:t>
      </w:r>
    </w:p>
    <w:p w14:paraId="13596815" w14:textId="77777777" w:rsidR="00EB6AD8" w:rsidRPr="00F129C1" w:rsidRDefault="00EB6AD8" w:rsidP="00EB6AD8">
      <w:r w:rsidRPr="00F129C1">
        <w:t>Yes, it's probably true that Pruitt is a bad example. Or at least not a model case of what's to come. He brought this on himself, flagrantly abused his office, and gave investigators from both parties a ton of material to work with. Even some of his closest allies ended up turning against him and telling us that his narcissism and petty corruption got way out of control.</w:t>
      </w:r>
    </w:p>
    <w:p w14:paraId="52D42A8F" w14:textId="77777777" w:rsidR="00EA7ED6" w:rsidRPr="00F129C1" w:rsidRDefault="00EB6AD8" w:rsidP="00EB6AD8">
      <w:r w:rsidRPr="00F129C1">
        <w:t xml:space="preserve">But the principle remains: </w:t>
      </w:r>
      <w:r w:rsidRPr="00F129C1">
        <w:rPr>
          <w:rStyle w:val="StyleUnderline"/>
        </w:rPr>
        <w:t>Another top Washington lawyer pointed out that this cycle is entirely predictable, and repeats itself over and over when one chamber is taken over by the opposition party.</w:t>
      </w:r>
    </w:p>
    <w:p w14:paraId="1115C128" w14:textId="77777777" w:rsidR="00EA7ED6" w:rsidRPr="00F129C1" w:rsidRDefault="00EB6AD8" w:rsidP="00EB6AD8">
      <w:r w:rsidRPr="00F129C1">
        <w:t xml:space="preserve">"It will be even worse than in prior presidencies because </w:t>
      </w:r>
      <w:r w:rsidRPr="00F129C1">
        <w:rPr>
          <w:rStyle w:val="StyleUnderline"/>
        </w:rPr>
        <w:t>the intensity of the mutual animosity is so great that the House will do everything in its power to destroy the Trump administration with investigations and attacks</w:t>
      </w:r>
      <w:r w:rsidRPr="00F129C1">
        <w:t>," the source predicted.</w:t>
      </w:r>
    </w:p>
    <w:p w14:paraId="18E27689" w14:textId="30719960" w:rsidR="00EB6AD8" w:rsidRPr="00F129C1" w:rsidRDefault="00EB6AD8" w:rsidP="00EB6AD8">
      <w:pPr>
        <w:rPr>
          <w:rStyle w:val="StyleUnderline"/>
        </w:rPr>
      </w:pPr>
      <w:r w:rsidRPr="00F129C1">
        <w:t xml:space="preserve">The bottom line: This second lawyer, who is familiar with the inner workings of the Trump White House, told us </w:t>
      </w:r>
      <w:r w:rsidRPr="00F129C1">
        <w:rPr>
          <w:rStyle w:val="StyleUnderline"/>
        </w:rPr>
        <w:t>there is "no way" that this "disorganized and dysfunctional bunch" is adequately prepared for the inevitable legal and investigatory onslaught should Democrats win the House in November.</w:t>
      </w:r>
    </w:p>
    <w:p w14:paraId="7D04B22A" w14:textId="77777777" w:rsidR="008200BE" w:rsidRPr="00F129C1" w:rsidRDefault="008200BE" w:rsidP="008200BE">
      <w:pPr>
        <w:pStyle w:val="Heading3"/>
        <w:rPr>
          <w:rFonts w:cs="Times New Roman"/>
        </w:rPr>
      </w:pPr>
      <w:bookmarkStart w:id="70" w:name="_Toc519436471"/>
      <w:r w:rsidRPr="00F129C1">
        <w:rPr>
          <w:rFonts w:cs="Times New Roman"/>
        </w:rPr>
        <w:lastRenderedPageBreak/>
        <w:t>Turns Case – Immigrant Restrictions</w:t>
      </w:r>
      <w:bookmarkEnd w:id="70"/>
    </w:p>
    <w:p w14:paraId="3833F65C" w14:textId="77777777" w:rsidR="008200BE" w:rsidRPr="00F129C1" w:rsidRDefault="008200BE" w:rsidP="008200BE"/>
    <w:p w14:paraId="3C7F0010" w14:textId="77777777" w:rsidR="008200BE" w:rsidRPr="00F129C1" w:rsidRDefault="008200BE" w:rsidP="008200BE">
      <w:pPr>
        <w:pStyle w:val="Heading4"/>
        <w:rPr>
          <w:rFonts w:cs="Times New Roman"/>
        </w:rPr>
      </w:pPr>
      <w:r w:rsidRPr="00F129C1">
        <w:rPr>
          <w:rFonts w:cs="Times New Roman"/>
        </w:rPr>
        <w:t>Turns case – Democrats check GOP immigration restrictions</w:t>
      </w:r>
    </w:p>
    <w:p w14:paraId="6F323B14" w14:textId="77777777" w:rsidR="008200BE" w:rsidRPr="00F129C1" w:rsidRDefault="008200BE" w:rsidP="008200BE">
      <w:pPr>
        <w:rPr>
          <w:b/>
          <w:sz w:val="26"/>
          <w:szCs w:val="26"/>
        </w:rPr>
      </w:pPr>
      <w:r w:rsidRPr="00F129C1">
        <w:rPr>
          <w:b/>
          <w:sz w:val="26"/>
          <w:szCs w:val="26"/>
        </w:rPr>
        <w:t>Alvarez, The Atlantic, assistant editor, 2017</w:t>
      </w:r>
    </w:p>
    <w:p w14:paraId="7511633A" w14:textId="77777777" w:rsidR="008200BE" w:rsidRPr="00F129C1" w:rsidRDefault="008200BE" w:rsidP="008200BE">
      <w:r w:rsidRPr="00F129C1">
        <w:t xml:space="preserve">(Priscilla, 2-25-2017, The Atlantic, “The Contradictory Claims About Trump's Deportation Plan”, </w:t>
      </w:r>
      <w:hyperlink r:id="rId87" w:history="1">
        <w:r w:rsidRPr="00F129C1">
          <w:rPr>
            <w:rStyle w:val="Hyperlink"/>
          </w:rPr>
          <w:t>https://www.theatlantic.com/politics/archive/2017/02/trump-illegal-immigration-deportation/517758/</w:t>
        </w:r>
      </w:hyperlink>
      <w:r w:rsidRPr="00F129C1">
        <w:t>, accessed 7/11/18, GDI-JG)</w:t>
      </w:r>
    </w:p>
    <w:p w14:paraId="371896BE" w14:textId="77777777" w:rsidR="008200BE" w:rsidRPr="00F129C1" w:rsidRDefault="008200BE" w:rsidP="008200BE">
      <w:pPr>
        <w:rPr>
          <w:rStyle w:val="Emphasis"/>
        </w:rPr>
      </w:pPr>
      <w:r w:rsidRPr="00F129C1">
        <w:rPr>
          <w:rStyle w:val="Emphasis"/>
        </w:rPr>
        <w:t>Congress needs to approve the administration’s funding requests</w:t>
      </w:r>
      <w:r w:rsidRPr="00F129C1">
        <w:t xml:space="preserve">, though it’s still unclear in what form that will come in. There are a few avenues the administration could take. In January, House Speaker Paul </w:t>
      </w:r>
      <w:r w:rsidRPr="00F129C1">
        <w:rPr>
          <w:rStyle w:val="StyleUnderline"/>
        </w:rPr>
        <w:t>Ryan said Congress would pay for the construction of a wall along the U.S.- Mexico border and could do so through a supplemental appropriations bill</w:t>
      </w:r>
      <w:r w:rsidRPr="00F129C1">
        <w:t xml:space="preserve">. The administration could, theoretically, tack on a request for an increase in border patrol agents and ICE agents since they fall under the umbrella of immigration enforcement. But </w:t>
      </w:r>
      <w:r w:rsidRPr="00F129C1">
        <w:rPr>
          <w:rStyle w:val="StyleUnderline"/>
        </w:rPr>
        <w:t xml:space="preserve">the administration could also decide to instead ask for an increase in funding for the Department of Homeland Security through the appropriations process, though receiving the funding is still not guaranteed. Appropriations bills need 60 votes in the Senate, </w:t>
      </w:r>
      <w:r w:rsidRPr="00F129C1">
        <w:rPr>
          <w:rStyle w:val="Emphasis"/>
        </w:rPr>
        <w:t>so Republicans would have to garner some Democratic support.</w:t>
      </w:r>
    </w:p>
    <w:p w14:paraId="455BB570" w14:textId="77777777" w:rsidR="008200BE" w:rsidRPr="00F129C1" w:rsidRDefault="008200BE" w:rsidP="008200BE"/>
    <w:p w14:paraId="4831CD8B" w14:textId="77777777" w:rsidR="008200BE" w:rsidRPr="00F129C1" w:rsidRDefault="008200BE" w:rsidP="008200BE">
      <w:pPr>
        <w:pStyle w:val="Heading3"/>
        <w:rPr>
          <w:rFonts w:cs="Times New Roman"/>
        </w:rPr>
      </w:pPr>
      <w:bookmarkStart w:id="71" w:name="_Toc519436472"/>
      <w:r w:rsidRPr="00F129C1">
        <w:rPr>
          <w:rFonts w:cs="Times New Roman"/>
        </w:rPr>
        <w:lastRenderedPageBreak/>
        <w:t>Turns Case – Undocumented Immigrants</w:t>
      </w:r>
      <w:bookmarkEnd w:id="71"/>
    </w:p>
    <w:p w14:paraId="39A71EDE" w14:textId="77777777" w:rsidR="008200BE" w:rsidRPr="00F129C1" w:rsidRDefault="008200BE" w:rsidP="008200BE"/>
    <w:p w14:paraId="5B580E87" w14:textId="77777777" w:rsidR="008200BE" w:rsidRPr="00F129C1" w:rsidRDefault="008200BE" w:rsidP="008200BE">
      <w:pPr>
        <w:pStyle w:val="Heading4"/>
        <w:rPr>
          <w:rFonts w:cs="Times New Roman"/>
        </w:rPr>
      </w:pPr>
      <w:r w:rsidRPr="00F129C1">
        <w:rPr>
          <w:rFonts w:cs="Times New Roman"/>
        </w:rPr>
        <w:t>Trump policies endanger undocumented immigrants – hampers due process and protections</w:t>
      </w:r>
    </w:p>
    <w:p w14:paraId="5C322FC0" w14:textId="77777777" w:rsidR="008200BE" w:rsidRPr="00F129C1" w:rsidRDefault="008200BE" w:rsidP="008200BE">
      <w:pPr>
        <w:rPr>
          <w:b/>
          <w:sz w:val="26"/>
          <w:szCs w:val="26"/>
        </w:rPr>
      </w:pPr>
      <w:r w:rsidRPr="00F129C1">
        <w:rPr>
          <w:b/>
          <w:sz w:val="26"/>
          <w:szCs w:val="26"/>
        </w:rPr>
        <w:t>Alvarez, The Atlantic, assistant editor, 2017</w:t>
      </w:r>
    </w:p>
    <w:p w14:paraId="0C5EC95F" w14:textId="77777777" w:rsidR="008200BE" w:rsidRPr="00F129C1" w:rsidRDefault="008200BE" w:rsidP="008200BE">
      <w:r w:rsidRPr="00F129C1">
        <w:t xml:space="preserve">(Priscilla, 2-25-2017, The Atlantic, “The Contradictory Claims About Trump's Deportation Plan”, </w:t>
      </w:r>
      <w:hyperlink r:id="rId88" w:history="1">
        <w:r w:rsidRPr="00F129C1">
          <w:rPr>
            <w:rStyle w:val="Hyperlink"/>
          </w:rPr>
          <w:t>https://www.theatlantic.com/politics/archive/2017/02/trump-illegal-immigration-deportation/517758/</w:t>
        </w:r>
      </w:hyperlink>
      <w:r w:rsidRPr="00F129C1">
        <w:t>, accessed 7/11/18, GDI-JG)</w:t>
      </w:r>
    </w:p>
    <w:p w14:paraId="2B5FF537" w14:textId="77777777" w:rsidR="008200BE" w:rsidRPr="00F129C1" w:rsidRDefault="008200BE" w:rsidP="008200BE"/>
    <w:p w14:paraId="1B4EFF32" w14:textId="77777777" w:rsidR="008200BE" w:rsidRPr="00F129C1" w:rsidRDefault="008200BE" w:rsidP="008200BE">
      <w:r w:rsidRPr="00F129C1">
        <w:t xml:space="preserve">Peter </w:t>
      </w:r>
      <w:r w:rsidRPr="00F129C1">
        <w:rPr>
          <w:rStyle w:val="StyleUnderline"/>
        </w:rPr>
        <w:t>Markowitz</w:t>
      </w:r>
      <w:r w:rsidRPr="00F129C1">
        <w:t xml:space="preserve">, a professor at Cardozo School of Law and director of the Kathryn O. Greenberg Immigration Justice Clinic, </w:t>
      </w:r>
      <w:r w:rsidRPr="00F129C1">
        <w:rPr>
          <w:rStyle w:val="StyleUnderline"/>
        </w:rPr>
        <w:t>argues that some of the proclamations made in the memos overstep constitutional boundaries. “The massive expansion of extrajudicial deportations raises very, very serious constitutional questions about the limits of due process</w:t>
      </w:r>
      <w:r w:rsidRPr="00F129C1">
        <w:t xml:space="preserve"> that those impose and I fully expect that there will be legal challenges coming to those as soon as they implement those provisions,” he said, referring to “expedited removal,” which under the Obama administration applied to an immigrant arrested within 100 miles of the border and in the country for 14 days or less.</w:t>
      </w:r>
    </w:p>
    <w:p w14:paraId="40A0EE31" w14:textId="77777777" w:rsidR="008200BE" w:rsidRPr="00F129C1" w:rsidRDefault="008200BE" w:rsidP="008200BE">
      <w:r w:rsidRPr="00F129C1">
        <w:t>The Trump administration is expanding the timeframe to up to two years and applying it across the United States. The American Civil Liberties Union sent out a statement earlier this week denouncing the memos. “These memos confirm that</w:t>
      </w:r>
      <w:r w:rsidRPr="00F129C1">
        <w:rPr>
          <w:rStyle w:val="StyleUnderline"/>
        </w:rPr>
        <w:t xml:space="preserve"> the Trump administration is willing to trample on due process, human decency, the well-being of our communities, and even protections for vulnerable children, in pursuit of a hyper-aggressive mass deportation policy,”</w:t>
      </w:r>
      <w:r w:rsidRPr="00F129C1">
        <w:t xml:space="preserve"> said Omar Jadwat, the director of the ACLU’s Immigrants’ Rights Project.</w:t>
      </w:r>
    </w:p>
    <w:p w14:paraId="78DE9D26" w14:textId="77777777" w:rsidR="008200BE" w:rsidRPr="00F129C1" w:rsidRDefault="008200BE" w:rsidP="008200BE">
      <w:r w:rsidRPr="00F129C1">
        <w:t xml:space="preserve">The White House has dismissed accusations that it is engaging in mass deportations, which Trump had proposed on the campaign trail. On Tuesday, White House Press Secretary Sean </w:t>
      </w:r>
      <w:r w:rsidRPr="00F129C1">
        <w:rPr>
          <w:rStyle w:val="StyleUnderline"/>
        </w:rPr>
        <w:t xml:space="preserve">Spicer said the DHS memos “lay out the exact procedures to make sure that that subgroup of people who pose a threat to our nation because of a conviction or a violation of public safety or have a criminal record are adjudicated first and foremost.” </w:t>
      </w:r>
      <w:r w:rsidRPr="00F129C1">
        <w:t>And on Thursday, Kelly said “There will be no—repeat: no—mass deportations.”</w:t>
      </w:r>
    </w:p>
    <w:p w14:paraId="0F3FA25C" w14:textId="77777777" w:rsidR="008200BE" w:rsidRPr="00F129C1" w:rsidRDefault="008200BE" w:rsidP="008200BE">
      <w:r w:rsidRPr="00F129C1">
        <w:t xml:space="preserve">Those comments are a departure from Trump’s harsh rhetoric on immigration and the criteria laid out in the executive order, but it isn’t the only time recently in which administration officials’ statements have been at odds with those of the president. This week, </w:t>
      </w:r>
      <w:r w:rsidRPr="00F129C1">
        <w:rPr>
          <w:rStyle w:val="StyleUnderline"/>
        </w:rPr>
        <w:t>the president called the administration’s push to remove undocumented immigrants a “military operation.”</w:t>
      </w:r>
      <w:r w:rsidRPr="00F129C1">
        <w:t xml:space="preserve"> Kelly contradicted this claim, saying there was “no use of military force in immigration operations.”</w:t>
      </w:r>
    </w:p>
    <w:p w14:paraId="17445819" w14:textId="77777777" w:rsidR="008200BE" w:rsidRPr="00F129C1" w:rsidRDefault="008200BE" w:rsidP="008200BE">
      <w:r w:rsidRPr="00F129C1">
        <w:t>The mixed messages coming from the White House could pose a problem for immigration enforcement on the ground. “What Secretary Kelly says is the authoritative voice on this but when the president speaks out in ways that are not aligned with what his Cabinet members are saying that’s confusing for agents on the ground. It’s not helpful,” Meissner said.</w:t>
      </w:r>
    </w:p>
    <w:p w14:paraId="33F48529" w14:textId="77777777" w:rsidR="008200BE" w:rsidRPr="00F129C1" w:rsidRDefault="008200BE" w:rsidP="008200BE">
      <w:pPr>
        <w:rPr>
          <w:rStyle w:val="StyleUnderline"/>
        </w:rPr>
      </w:pPr>
      <w:r w:rsidRPr="00F129C1">
        <w:rPr>
          <w:rStyle w:val="StyleUnderline"/>
        </w:rPr>
        <w:t>How the plans will be implemented—and with what funding—still remains an open question. Until there’s a clear answer, millions of undocumented immigrants are left wondering what’s next.</w:t>
      </w:r>
    </w:p>
    <w:p w14:paraId="46A533B6" w14:textId="35EF9DD8" w:rsidR="008200BE" w:rsidRPr="00F129C1" w:rsidRDefault="008200BE" w:rsidP="008200BE">
      <w:pPr>
        <w:rPr>
          <w:rStyle w:val="StyleUnderline"/>
        </w:rPr>
      </w:pPr>
    </w:p>
    <w:p w14:paraId="2B494E93" w14:textId="77777777" w:rsidR="009C458C" w:rsidRPr="00F129C1" w:rsidRDefault="009C458C" w:rsidP="009C458C">
      <w:pPr>
        <w:pStyle w:val="Heading3"/>
        <w:rPr>
          <w:rFonts w:cs="Times New Roman"/>
        </w:rPr>
      </w:pPr>
      <w:bookmarkStart w:id="72" w:name="_Toc519436473"/>
      <w:r w:rsidRPr="00F129C1">
        <w:rPr>
          <w:rFonts w:cs="Times New Roman"/>
        </w:rPr>
        <w:lastRenderedPageBreak/>
        <w:t>Trump Bad – Laundry List</w:t>
      </w:r>
      <w:bookmarkEnd w:id="72"/>
    </w:p>
    <w:p w14:paraId="365835D2" w14:textId="77777777" w:rsidR="009C458C" w:rsidRPr="00F129C1" w:rsidRDefault="009C458C" w:rsidP="009C458C"/>
    <w:p w14:paraId="711579A6" w14:textId="77777777" w:rsidR="009C458C" w:rsidRPr="00F129C1" w:rsidRDefault="009C458C" w:rsidP="009C458C">
      <w:pPr>
        <w:pStyle w:val="Heading4"/>
        <w:rPr>
          <w:rFonts w:cs="Times New Roman"/>
        </w:rPr>
      </w:pPr>
      <w:r w:rsidRPr="00F129C1">
        <w:rPr>
          <w:rFonts w:cs="Times New Roman"/>
        </w:rPr>
        <w:t>Unchecked Trump leads to laundry list of impacts</w:t>
      </w:r>
    </w:p>
    <w:p w14:paraId="5FE8D6A1" w14:textId="77777777" w:rsidR="009C458C" w:rsidRPr="00F129C1" w:rsidRDefault="009C458C" w:rsidP="009C458C">
      <w:pPr>
        <w:rPr>
          <w:b/>
          <w:sz w:val="26"/>
          <w:szCs w:val="26"/>
        </w:rPr>
      </w:pPr>
      <w:r w:rsidRPr="00F129C1">
        <w:rPr>
          <w:b/>
          <w:sz w:val="26"/>
          <w:szCs w:val="26"/>
        </w:rPr>
        <w:t>Baum, Global Catastrophic Risk Institute, executive director and co-founder, 16</w:t>
      </w:r>
    </w:p>
    <w:p w14:paraId="027ECC1D" w14:textId="77777777" w:rsidR="009C458C" w:rsidRPr="00F129C1" w:rsidRDefault="009C458C" w:rsidP="009C458C">
      <w:r w:rsidRPr="00F129C1">
        <w:t xml:space="preserve">(Seth, 12-9-2016, Bulletin of Atomic Scientists, “What Trump means for global catastrophic risk”, </w:t>
      </w:r>
      <w:hyperlink r:id="rId89" w:history="1">
        <w:r w:rsidRPr="00F129C1">
          <w:rPr>
            <w:rStyle w:val="Hyperlink"/>
          </w:rPr>
          <w:t>https://thebulletin.org/2016/12/what-trump-means-for-global-catastrophic-risk/</w:t>
        </w:r>
      </w:hyperlink>
      <w:r w:rsidRPr="00F129C1">
        <w:t>, accessed 7/11/18, GDI-JG)</w:t>
      </w:r>
    </w:p>
    <w:p w14:paraId="55691E0B" w14:textId="77777777" w:rsidR="009C458C" w:rsidRPr="00F129C1" w:rsidRDefault="009C458C" w:rsidP="009C458C"/>
    <w:p w14:paraId="3CB27DF7" w14:textId="77777777" w:rsidR="009C458C" w:rsidRPr="00F129C1" w:rsidRDefault="009C458C" w:rsidP="009C458C">
      <w:pPr>
        <w:rPr>
          <w:rStyle w:val="StyleUnderline"/>
        </w:rPr>
      </w:pPr>
      <w:r w:rsidRPr="00F129C1">
        <w:rPr>
          <w:rStyle w:val="StyleUnderline"/>
        </w:rPr>
        <w:t>Global catastrophic risks</w:t>
      </w:r>
      <w:r w:rsidRPr="00F129C1">
        <w:t xml:space="preserve"> are those that </w:t>
      </w:r>
      <w:r w:rsidRPr="00F129C1">
        <w:rPr>
          <w:rStyle w:val="Emphasis"/>
        </w:rPr>
        <w:t>threaten the survival of human civilization</w:t>
      </w:r>
      <w:r w:rsidRPr="00F129C1">
        <w:t>. Of all the implications a Trump presidency has for global catastrophic risk—and there are many—</w:t>
      </w:r>
      <w:r w:rsidRPr="00F129C1">
        <w:rPr>
          <w:rStyle w:val="StyleUnderline"/>
        </w:rPr>
        <w:t>the prospect of him ordering the launch of the massive US nuclear arsenal is by far the most worrisome.</w:t>
      </w:r>
      <w:r w:rsidRPr="00F129C1">
        <w:t xml:space="preserve"> In the United States, </w:t>
      </w:r>
      <w:r w:rsidRPr="00F129C1">
        <w:rPr>
          <w:rStyle w:val="StyleUnderline"/>
        </w:rPr>
        <w:t>the president has sole authority to launch atomic weapons</w:t>
      </w:r>
      <w:r w:rsidRPr="00F129C1">
        <w:t xml:space="preserve">. As Bruce Blair recently argued in Politico, </w:t>
      </w:r>
      <w:r w:rsidRPr="00F129C1">
        <w:rPr>
          <w:rStyle w:val="StyleUnderline"/>
        </w:rPr>
        <w:t>Trump’s</w:t>
      </w:r>
      <w:r w:rsidRPr="00F129C1">
        <w:t xml:space="preserve"> tendency toward </w:t>
      </w:r>
      <w:r w:rsidRPr="00F129C1">
        <w:rPr>
          <w:rStyle w:val="StyleUnderline"/>
        </w:rPr>
        <w:t>erratic behavior</w:t>
      </w:r>
      <w:r w:rsidRPr="00F129C1">
        <w:t xml:space="preserve">, combined with a mix of difficult geopolitical challenges ahead, </w:t>
      </w:r>
      <w:r w:rsidRPr="00F129C1">
        <w:rPr>
          <w:rStyle w:val="StyleUnderline"/>
        </w:rPr>
        <w:t>mean the probability of a nuclear launch order will be unusually high.</w:t>
      </w:r>
    </w:p>
    <w:p w14:paraId="269741C7" w14:textId="77777777" w:rsidR="009C458C" w:rsidRPr="00F129C1" w:rsidRDefault="009C458C" w:rsidP="009C458C">
      <w:r w:rsidRPr="00F129C1">
        <w:rPr>
          <w:rStyle w:val="StyleUnderline"/>
        </w:rPr>
        <w:t>If Trump orders an unwarranted launch, then the only thing that could stop it would be disobedience by launch personnel—though even this might not suffice, since the president could simply replace them.</w:t>
      </w:r>
      <w:r w:rsidRPr="00F129C1">
        <w:t xml:space="preserve"> Such disobedience has precedent, most notably in Vasili Arkhipov, the Soviet submarine officer who refused to authorize a nuclear launch during the Cuban Missile Crisis; Stanislav Petrov,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Arkhipov and Petrov are now celebrated as heroes for saving the world. Perhaps Schlesinger should be too, though his story has been questioned. US personnel involved in nuclear weapons operations should take note of these tales and reflect on how they might act in a nuclear crisis.</w:t>
      </w:r>
    </w:p>
    <w:p w14:paraId="13C328FE" w14:textId="77777777" w:rsidR="009C458C" w:rsidRPr="00F129C1" w:rsidRDefault="009C458C" w:rsidP="009C458C">
      <w:pPr>
        <w:rPr>
          <w:rStyle w:val="StyleUnderline"/>
        </w:rPr>
      </w:pPr>
      <w:r w:rsidRPr="00F129C1">
        <w:t xml:space="preserve">Risks and opportunities abroad. Aside from planning to either persuade or disobey the president, the only way to avoid nuclear war is to try to avoid the sorts of crises that can prompt nuclear launch. </w:t>
      </w:r>
      <w:r w:rsidRPr="00F129C1">
        <w:rPr>
          <w:rStyle w:val="StyleUnderline"/>
        </w:rPr>
        <w:t>China and Russia, which both have large arsenals of long-range nuclear weapons and tense relationships with the United States, are the primary candidates for a nuclear conflagration with Washington</w:t>
      </w:r>
      <w:r w:rsidRPr="00F129C1">
        <w:t xml:space="preserve">. Already, </w:t>
      </w:r>
      <w:r w:rsidRPr="00F129C1">
        <w:rPr>
          <w:rStyle w:val="StyleUnderline"/>
        </w:rPr>
        <w:t>Trump has increased tensions with China by taking a phone call from</w:t>
      </w:r>
      <w:r w:rsidRPr="00F129C1">
        <w:t xml:space="preserve"> Taiwanese President </w:t>
      </w:r>
      <w:r w:rsidRPr="00F129C1">
        <w:rPr>
          <w:rStyle w:val="StyleUnderline"/>
        </w:rPr>
        <w:t>Tsai Ing-wen.</w:t>
      </w:r>
      <w:r w:rsidRPr="00F129C1">
        <w:t xml:space="preserve"> China-Taiwan relations are very fragile, and </w:t>
      </w:r>
      <w:r w:rsidRPr="00F129C1">
        <w:rPr>
          <w:rStyle w:val="StyleUnderline"/>
        </w:rPr>
        <w:t>this sort of disruption could lead to a war that would drag in the United States.</w:t>
      </w:r>
    </w:p>
    <w:p w14:paraId="41084681" w14:textId="77777777" w:rsidR="009C458C" w:rsidRPr="00F129C1" w:rsidRDefault="009C458C" w:rsidP="009C458C">
      <w:r w:rsidRPr="00F129C1">
        <w:t>Meanwhile, Trump’s presidency could create some interesting opportunities to improve US relations with Russia. The United States has long been too dismissive of Moscow’s very legitimate security concerns regarding NATO expansion, missile defense, and other encroachments. In stark defiance of US political convention, Trump speaks fondly of Russian President Vladimir Putin, an authoritarian leader, and expresses little interest in supporting NATO allies. The authoritarianism is a problem, but Trump’s unconventional friendliness nonetheless offers a valuable opportunity to rethink US-Russia relations for the better.</w:t>
      </w:r>
    </w:p>
    <w:p w14:paraId="75859F79" w14:textId="77777777" w:rsidR="009C458C" w:rsidRPr="00F129C1" w:rsidRDefault="009C458C" w:rsidP="009C458C">
      <w:r w:rsidRPr="00F129C1">
        <w:t xml:space="preserve">On the other hand, </w:t>
      </w:r>
      <w:r w:rsidRPr="00F129C1">
        <w:rPr>
          <w:rStyle w:val="StyleUnderline"/>
        </w:rPr>
        <w:t>conciliatory overtures toward Russia could backfire</w:t>
      </w:r>
      <w:r w:rsidRPr="00F129C1">
        <w:t>. Without US pressure</w:t>
      </w:r>
      <w:r w:rsidRPr="00F129C1">
        <w:rPr>
          <w:rStyle w:val="StyleUnderline"/>
        </w:rPr>
        <w:t>, Russia could become aggressive, perhaps invading the Baltic states</w:t>
      </w:r>
      <w:r w:rsidRPr="00F129C1">
        <w:t xml:space="preserve">. </w:t>
      </w:r>
      <w:r w:rsidRPr="00F129C1">
        <w:rPr>
          <w:rStyle w:val="StyleUnderline"/>
        </w:rPr>
        <w:t>Russia might gamble that NATO wouldn’t fight back,</w:t>
      </w:r>
      <w:r w:rsidRPr="00F129C1">
        <w:t xml:space="preserve"> but if it was wrong, </w:t>
      </w:r>
      <w:r w:rsidRPr="00F129C1">
        <w:rPr>
          <w:rStyle w:val="Emphasis"/>
        </w:rPr>
        <w:t>such an invasion could lead to nuclear war</w:t>
      </w:r>
      <w:r w:rsidRPr="00F129C1">
        <w:t xml:space="preserve">. Additionally, </w:t>
      </w:r>
      <w:r w:rsidRPr="00F129C1">
        <w:lastRenderedPageBreak/>
        <w:t xml:space="preserve">Trump’s pro-Russia stance could mean that </w:t>
      </w:r>
      <w:r w:rsidRPr="00F129C1">
        <w:rPr>
          <w:rStyle w:val="StyleUnderline"/>
        </w:rPr>
        <w:t>Putin would no longer be able to use anti-Americanism to shore up domestic support, which could lead to a dangerous political crisis</w:t>
      </w:r>
      <w:r w:rsidRPr="00F129C1">
        <w:t xml:space="preserve">. </w:t>
      </w:r>
      <w:r w:rsidRPr="00F129C1">
        <w:rPr>
          <w:rStyle w:val="StyleUnderline"/>
        </w:rPr>
        <w:t>If Putin fears a loss of power, he could turn to more aggressive military action in hopes of bolstering his support</w:t>
      </w:r>
      <w:r w:rsidRPr="00F129C1">
        <w:t xml:space="preserve">. And if he were to lose power, particularly in a coup, </w:t>
      </w:r>
      <w:r w:rsidRPr="00F129C1">
        <w:rPr>
          <w:rStyle w:val="Emphasis"/>
        </w:rPr>
        <w:t xml:space="preserve">there is no telling what would happen to one of the world’s two largest nuclear arsenals. </w:t>
      </w:r>
      <w:r w:rsidRPr="00F129C1">
        <w:t>The best approach for the United States is to rethink Russia-US relations while avoiding the sorts of military and political crises that could escalate to nuclear war.</w:t>
      </w:r>
    </w:p>
    <w:p w14:paraId="2243D248" w14:textId="77777777" w:rsidR="009C458C" w:rsidRPr="00F129C1" w:rsidRDefault="009C458C" w:rsidP="009C458C">
      <w:r w:rsidRPr="00F129C1">
        <w:t xml:space="preserve">The war at home. </w:t>
      </w:r>
      <w:r w:rsidRPr="00F129C1">
        <w:rPr>
          <w:rStyle w:val="StyleUnderline"/>
        </w:rPr>
        <w:t>Trump</w:t>
      </w:r>
      <w:r w:rsidRPr="00F129C1">
        <w:t xml:space="preserve"> has been accused many times of authoritarian tendencies, not least due to his praise for Putin. He also </w:t>
      </w:r>
      <w:r w:rsidRPr="00F129C1">
        <w:rPr>
          <w:rStyle w:val="StyleUnderline"/>
        </w:rPr>
        <w:t>frequently defies democratic norms and institutions</w:t>
      </w:r>
      <w:r w:rsidRPr="00F129C1">
        <w:t>, for instance by encouraging violence against opposition protesters during his presidential campaign, and now via his business holdings,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w:t>
      </w:r>
    </w:p>
    <w:p w14:paraId="1EE6C83C" w14:textId="77777777" w:rsidR="009C458C" w:rsidRPr="00F129C1" w:rsidRDefault="009C458C" w:rsidP="009C458C">
      <w:r w:rsidRPr="00F129C1">
        <w:rPr>
          <w:rStyle w:val="StyleUnderline"/>
        </w:rPr>
        <w:t>What if, under President Trump, the US government itself becomes authoritarian?</w:t>
      </w:r>
      <w:r w:rsidRPr="00F129C1">
        <w:t xml:space="preserve"> Such an outcome might seem unfathomable, and to be sure, achieving authoritarian control would not be as easy for Trump as starting a nuclear war. It would require compliance from a much larger portion of government personnel and the public—compliance that cannot be taken for granted. Already, government officials are discussing how best to resist illegal and unethical moves from the inside, and citizens are circulating expert advice on how to thwart creeping authoritarianism.</w:t>
      </w:r>
    </w:p>
    <w:p w14:paraId="169C627E" w14:textId="77777777" w:rsidR="009C458C" w:rsidRPr="00F129C1" w:rsidRDefault="009C458C" w:rsidP="009C458C">
      <w:pPr>
        <w:rPr>
          <w:rStyle w:val="StyleUnderline"/>
        </w:rPr>
      </w:pPr>
      <w:r w:rsidRPr="00F129C1">
        <w:t xml:space="preserve">But </w:t>
      </w:r>
      <w:r w:rsidRPr="00F129C1">
        <w:rPr>
          <w:rStyle w:val="StyleUnderline"/>
        </w:rPr>
        <w:t>the president</w:t>
      </w:r>
      <w:r w:rsidRPr="00F129C1">
        <w:t xml:space="preserve">-elect </w:t>
      </w:r>
      <w:r w:rsidRPr="00F129C1">
        <w:rPr>
          <w:rStyle w:val="StyleUnderline"/>
        </w:rPr>
        <w:t>will take office at a time in which support for democracy may be declining</w:t>
      </w:r>
      <w:r w:rsidRPr="00F129C1">
        <w:t xml:space="preserve"> in the United States and other Western countries, as measured by survey data. And polling shows </w:t>
      </w:r>
      <w:r w:rsidRPr="00F129C1">
        <w:rPr>
          <w:rStyle w:val="StyleUnderline"/>
        </w:rPr>
        <w:t xml:space="preserve">that his supporters were more likely to have authoritarian inclinations than supporters of other </w:t>
      </w:r>
      <w:r w:rsidRPr="00F129C1">
        <w:t xml:space="preserve">Republican or Democratic primary </w:t>
      </w:r>
      <w:r w:rsidRPr="00F129C1">
        <w:rPr>
          <w:rStyle w:val="StyleUnderline"/>
        </w:rPr>
        <w:t>candidates</w:t>
      </w:r>
      <w:r w:rsidRPr="00F129C1">
        <w:t xml:space="preserve">. Moreover, </w:t>
      </w:r>
      <w:r w:rsidRPr="00F129C1">
        <w:rPr>
          <w:rStyle w:val="StyleUnderline"/>
        </w:rPr>
        <w:t>his supporters cheered some of his clearly authoritarian suggestions, like creating a registry for Muslims and implying that through force of his own personality, he would achieve results where normal elected officials fail.</w:t>
      </w:r>
    </w:p>
    <w:p w14:paraId="087B3433" w14:textId="77777777" w:rsidR="009C458C" w:rsidRPr="00F129C1" w:rsidRDefault="009C458C" w:rsidP="009C458C">
      <w:pPr>
        <w:rPr>
          <w:rStyle w:val="StyleUnderline"/>
        </w:rPr>
      </w:pPr>
      <w:r w:rsidRPr="00F129C1">
        <w:rPr>
          <w:rStyle w:val="StyleUnderline"/>
        </w:rPr>
        <w:t>An authoritarian US government would be a devastating force</w:t>
      </w:r>
      <w:r w:rsidRPr="00F129C1">
        <w:t xml:space="preserve">. In theory, dictatorships can be benevolent, but throughout history, </w:t>
      </w:r>
      <w:r w:rsidRPr="00F129C1">
        <w:rPr>
          <w:rStyle w:val="StyleUnderline"/>
        </w:rPr>
        <w:t>they have been responsible for some of the largest human tragedies,</w:t>
      </w:r>
      <w:r w:rsidRPr="00F129C1">
        <w:t xml:space="preserve"> with tens of millions dying due to their own governments in the Stalinist Soviet Union, Nazi Germany, and Maoist China. Thanks to the miracles of modern technology, </w:t>
      </w:r>
      <w:r w:rsidRPr="00F129C1">
        <w:rPr>
          <w:rStyle w:val="StyleUnderline"/>
        </w:rPr>
        <w:t>an authoritarian United States could wield overwhelming military and intelligence capabilities to even more disastrous effect.</w:t>
      </w:r>
    </w:p>
    <w:p w14:paraId="798E3362" w14:textId="77777777" w:rsidR="009C458C" w:rsidRPr="00F129C1" w:rsidRDefault="009C458C" w:rsidP="009C458C">
      <w:pPr>
        <w:rPr>
          <w:rStyle w:val="StyleUnderline"/>
        </w:rPr>
      </w:pPr>
      <w:r w:rsidRPr="00F129C1">
        <w:t xml:space="preserve">Return to an old world order. </w:t>
      </w:r>
      <w:r w:rsidRPr="00F129C1">
        <w:rPr>
          <w:rStyle w:val="StyleUnderline"/>
        </w:rPr>
        <w:t>Trump has suggested he might pull the United States back from the post-World War II international order</w:t>
      </w:r>
      <w:r w:rsidRPr="00F129C1">
        <w:t xml:space="preserve"> it helped build and appears to favor a pre-World War II isolationist mercantilism that would have the United States look out for its unenlightened self-interest and nothing more. </w:t>
      </w:r>
      <w:r w:rsidRPr="00F129C1">
        <w:rPr>
          <w:rStyle w:val="StyleUnderline"/>
        </w:rPr>
        <w:t>This would mean retreating from alliances and attempts to promote democracy abroad, and an embrace of economic protectionism at home.</w:t>
      </w:r>
    </w:p>
    <w:p w14:paraId="5F5632E8" w14:textId="77777777" w:rsidR="009C458C" w:rsidRPr="00F129C1" w:rsidRDefault="009C458C" w:rsidP="009C458C">
      <w:r w:rsidRPr="00F129C1">
        <w:rPr>
          <w:rStyle w:val="StyleUnderline"/>
        </w:rPr>
        <w:t>Such a retreat from globalization would have important implications for catastrophic risk</w:t>
      </w:r>
      <w:r w:rsidRPr="00F129C1">
        <w:t xml:space="preserve">. The post-World War II international system has proved remarkably stable and peaceful. </w:t>
      </w:r>
      <w:r w:rsidRPr="00F129C1">
        <w:rPr>
          <w:rStyle w:val="Emphasis"/>
        </w:rPr>
        <w:t>Returning to the pre-World War II system risks putting the world on course for another major war,</w:t>
      </w:r>
      <w:r w:rsidRPr="00F129C1">
        <w:t xml:space="preserve"> </w:t>
      </w:r>
      <w:r w:rsidRPr="00F129C1">
        <w:rPr>
          <w:rStyle w:val="Emphasis"/>
        </w:rPr>
        <w:t>this time with deadlier weapons.</w:t>
      </w:r>
      <w:r w:rsidRPr="00F129C1">
        <w:t xml:space="preserve"> </w:t>
      </w:r>
      <w:r w:rsidRPr="00F129C1">
        <w:rPr>
          <w:rStyle w:val="StyleUnderline"/>
        </w:rPr>
        <w:t>International cooperation is also essential for addressing global issues like climate change, infectious disease outbreaks, arms control, and</w:t>
      </w:r>
      <w:r w:rsidRPr="00F129C1">
        <w:t xml:space="preserve"> the safe management of </w:t>
      </w:r>
      <w:r w:rsidRPr="00F129C1">
        <w:rPr>
          <w:rStyle w:val="StyleUnderline"/>
        </w:rPr>
        <w:t>emerging technologies.</w:t>
      </w:r>
    </w:p>
    <w:p w14:paraId="08EBD550" w14:textId="77777777" w:rsidR="009C458C" w:rsidRPr="00F129C1" w:rsidRDefault="009C458C" w:rsidP="009C458C">
      <w:r w:rsidRPr="00F129C1">
        <w:lastRenderedPageBreak/>
        <w:t>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Nevertheless, complete rejection of globalization would be a dangerous mistake.</w:t>
      </w:r>
    </w:p>
    <w:p w14:paraId="5A63082C" w14:textId="77777777" w:rsidR="009C458C" w:rsidRPr="00F129C1" w:rsidRDefault="009C458C" w:rsidP="009C458C">
      <w:pPr>
        <w:rPr>
          <w:rStyle w:val="StyleUnderline"/>
        </w:rPr>
      </w:pPr>
      <w:r w:rsidRPr="00F129C1">
        <w:t xml:space="preserve">Playing with climate dangers. </w:t>
      </w:r>
      <w:r w:rsidRPr="00F129C1">
        <w:rPr>
          <w:rStyle w:val="StyleUnderline"/>
        </w:rPr>
        <w:t>Climate change will not wipe out human populations as quickly as a nuclear bomb would,</w:t>
      </w:r>
      <w:r w:rsidRPr="00F129C1">
        <w:t xml:space="preserve"> but </w:t>
      </w:r>
      <w:r w:rsidRPr="00F129C1">
        <w:rPr>
          <w:rStyle w:val="StyleUnderline"/>
        </w:rPr>
        <w:t>it is wreaking slow-motion havoc that could ultimately be just as devastating.</w:t>
      </w:r>
      <w:r w:rsidRPr="00F129C1">
        <w:t xml:space="preserve"> Trump has been all over the map on the subject, variously supporting action to reduce emissions and calling global warming a hoax. On December 5th he met with environmental activist and former vice president Al Gore, giving some cause for hope, but later the same week said he would appoint Oklahoma Attorney General Scott Pruitt, who denies the science of climate change, to lead the Environmental Protection Agency. </w:t>
      </w:r>
      <w:r w:rsidRPr="00F129C1">
        <w:rPr>
          <w:rStyle w:val="StyleUnderline"/>
        </w:rPr>
        <w:t>Trump’s energy plan calls for energy independence with development of both fossil fuels and renewables, as well as less environmental regulation</w:t>
      </w:r>
      <w:r w:rsidRPr="00F129C1">
        <w:t xml:space="preserve">. If </w:t>
      </w:r>
      <w:r w:rsidRPr="00F129C1">
        <w:rPr>
          <w:rStyle w:val="StyleUnderline"/>
        </w:rPr>
        <w:t>his energy</w:t>
      </w:r>
      <w:r w:rsidRPr="00F129C1">
        <w:t xml:space="preserve"> policy puts more greenhouse gas into the atmosphere—as it may by increasing fossil fuel consumption—it </w:t>
      </w:r>
      <w:r w:rsidRPr="00F129C1">
        <w:rPr>
          <w:rStyle w:val="StyleUnderline"/>
        </w:rPr>
        <w:t>will increase global catastrophic risk.</w:t>
      </w:r>
    </w:p>
    <w:p w14:paraId="243D5CF9" w14:textId="77777777" w:rsidR="009C458C" w:rsidRPr="00F129C1" w:rsidRDefault="009C458C" w:rsidP="009C458C"/>
    <w:p w14:paraId="01E1C6DF" w14:textId="77777777" w:rsidR="009C458C" w:rsidRPr="00F129C1" w:rsidRDefault="009C458C" w:rsidP="009C458C">
      <w:pPr>
        <w:pStyle w:val="Heading3"/>
        <w:rPr>
          <w:rFonts w:cs="Times New Roman"/>
        </w:rPr>
      </w:pPr>
      <w:bookmarkStart w:id="73" w:name="_Toc519436474"/>
      <w:r w:rsidRPr="00F129C1">
        <w:rPr>
          <w:rFonts w:cs="Times New Roman"/>
        </w:rPr>
        <w:lastRenderedPageBreak/>
        <w:t>Trump Bad – Democracy/Leadership</w:t>
      </w:r>
      <w:bookmarkEnd w:id="73"/>
    </w:p>
    <w:p w14:paraId="4D97103C" w14:textId="77777777" w:rsidR="009C458C" w:rsidRPr="00F129C1" w:rsidRDefault="009C458C" w:rsidP="009C458C"/>
    <w:p w14:paraId="3756A29E" w14:textId="77777777" w:rsidR="009C458C" w:rsidRPr="00F129C1" w:rsidRDefault="009C458C" w:rsidP="009C458C">
      <w:pPr>
        <w:pStyle w:val="Heading4"/>
        <w:rPr>
          <w:rFonts w:cs="Times New Roman"/>
        </w:rPr>
      </w:pPr>
      <w:r w:rsidRPr="00F129C1">
        <w:rPr>
          <w:rFonts w:cs="Times New Roman"/>
        </w:rPr>
        <w:t>Trump harms US global influence, democracy, and human rights</w:t>
      </w:r>
    </w:p>
    <w:p w14:paraId="11A9698F" w14:textId="77777777" w:rsidR="009C458C" w:rsidRPr="00F129C1" w:rsidRDefault="009C458C" w:rsidP="009C458C">
      <w:pPr>
        <w:rPr>
          <w:b/>
          <w:sz w:val="26"/>
          <w:szCs w:val="26"/>
        </w:rPr>
      </w:pPr>
      <w:r w:rsidRPr="00F129C1">
        <w:rPr>
          <w:b/>
          <w:sz w:val="26"/>
          <w:szCs w:val="26"/>
        </w:rPr>
        <w:t>Devega, Salon, politics staff writer, 7-11-18</w:t>
      </w:r>
    </w:p>
    <w:p w14:paraId="2B43447A" w14:textId="77777777" w:rsidR="009C458C" w:rsidRPr="00F129C1" w:rsidRDefault="009C458C" w:rsidP="009C458C">
      <w:r w:rsidRPr="00F129C1">
        <w:t xml:space="preserve">(Chauncey, 7-11-18, Salon, “Donald Trump’s startling global agenda: Taking white supremacy worldwide”, </w:t>
      </w:r>
      <w:hyperlink r:id="rId90" w:history="1">
        <w:r w:rsidRPr="00F129C1">
          <w:rPr>
            <w:rStyle w:val="Hyperlink"/>
          </w:rPr>
          <w:t>https://www.salon.com/2018/07/11/donald-trumps-startling-global-agenda-taking-white-supremacy-worldwide/</w:t>
        </w:r>
      </w:hyperlink>
      <w:r w:rsidRPr="00F129C1">
        <w:t>, accessed 7/12/18, GDI-JG)</w:t>
      </w:r>
    </w:p>
    <w:p w14:paraId="4EA6D8A2" w14:textId="77777777" w:rsidR="009C458C" w:rsidRPr="00F129C1" w:rsidRDefault="009C458C" w:rsidP="009C458C"/>
    <w:p w14:paraId="71D1904C" w14:textId="77777777" w:rsidR="009C458C" w:rsidRPr="00F129C1" w:rsidRDefault="009C458C" w:rsidP="009C458C">
      <w:pPr>
        <w:rPr>
          <w:rStyle w:val="StyleUnderline"/>
        </w:rPr>
      </w:pPr>
      <w:r w:rsidRPr="00F129C1">
        <w:t xml:space="preserve">Donald </w:t>
      </w:r>
      <w:r w:rsidRPr="00F129C1">
        <w:rPr>
          <w:rStyle w:val="StyleUnderline"/>
        </w:rPr>
        <w:t>Trump is engaged in a systematic effort to make the United States less powerful and less respected around the world.</w:t>
      </w:r>
      <w:r w:rsidRPr="00F129C1">
        <w:t xml:space="preserve"> America is too great a country to be defeated and brought down by an outside power. </w:t>
      </w:r>
      <w:r w:rsidRPr="00F129C1">
        <w:rPr>
          <w:rStyle w:val="StyleUnderline"/>
        </w:rPr>
        <w:t xml:space="preserve">Such damage can </w:t>
      </w:r>
      <w:r w:rsidRPr="00F129C1">
        <w:t>likely</w:t>
      </w:r>
      <w:r w:rsidRPr="00F129C1">
        <w:rPr>
          <w:rStyle w:val="StyleUnderline"/>
        </w:rPr>
        <w:t xml:space="preserve"> only be inflicted from </w:t>
      </w:r>
      <w:r w:rsidRPr="00F129C1">
        <w:t>within at the hands of</w:t>
      </w:r>
      <w:r w:rsidRPr="00F129C1">
        <w:rPr>
          <w:rStyle w:val="StyleUnderline"/>
        </w:rPr>
        <w:t xml:space="preserve"> a dangerous president, a feckless political party and their tens of millions of authoritarian followers.</w:t>
      </w:r>
    </w:p>
    <w:p w14:paraId="0F999E76" w14:textId="77777777" w:rsidR="009C458C" w:rsidRPr="00F129C1" w:rsidRDefault="009C458C" w:rsidP="009C458C">
      <w:r w:rsidRPr="00F129C1">
        <w:t>President Barack Obama warned about this threat in his farewell address:</w:t>
      </w:r>
    </w:p>
    <w:p w14:paraId="1360C93F" w14:textId="77777777" w:rsidR="009C458C" w:rsidRPr="00F129C1" w:rsidRDefault="009C458C" w:rsidP="009C458C">
      <w:pPr>
        <w:rPr>
          <w:rStyle w:val="Emphasis"/>
        </w:rPr>
      </w:pPr>
      <w:r w:rsidRPr="00F129C1">
        <w:t xml:space="preserve">But protecting our way of life, that's not just the job of our military. </w:t>
      </w:r>
      <w:r w:rsidRPr="00F129C1">
        <w:rPr>
          <w:rStyle w:val="StyleUnderline"/>
        </w:rPr>
        <w:t>Democracy can buckle when it gives in to fear</w:t>
      </w:r>
      <w:r w:rsidRPr="00F129C1">
        <w:t xml:space="preserve">. So, just as </w:t>
      </w:r>
      <w:r w:rsidRPr="00F129C1">
        <w:rPr>
          <w:rStyle w:val="StyleUnderline"/>
        </w:rPr>
        <w:t>we</w:t>
      </w:r>
      <w:r w:rsidRPr="00F129C1">
        <w:t xml:space="preserve">, as citizens, </w:t>
      </w:r>
      <w:r w:rsidRPr="00F129C1">
        <w:rPr>
          <w:rStyle w:val="StyleUnderline"/>
        </w:rPr>
        <w:t>must remain vigilant against external aggression, we must guard against a weakening of the values that make us who we are</w:t>
      </w:r>
      <w:r w:rsidRPr="00F129C1">
        <w:t xml:space="preserve">. . . . So let's be vigilant, but not afraid. </w:t>
      </w:r>
      <w:r w:rsidRPr="00F129C1">
        <w:rPr>
          <w:rStyle w:val="StyleUnderline"/>
        </w:rPr>
        <w:t>ISIL will try to kill innocent people</w:t>
      </w:r>
      <w:r w:rsidRPr="00F129C1">
        <w:t xml:space="preserve">. But they cannot defeat America unless we betray our Constitution and our principles in the fight. </w:t>
      </w:r>
      <w:r w:rsidRPr="00F129C1">
        <w:rPr>
          <w:rStyle w:val="StyleUnderline"/>
        </w:rPr>
        <w:t>Rivals like Russia or China cannot match our influence around the world -- unless we give up what we stand for and turn ourselves into just another big country that bullies smaller neighbors</w:t>
      </w:r>
      <w:r w:rsidRPr="00F129C1">
        <w:t xml:space="preserve">. Which brings me to my final point: Our </w:t>
      </w:r>
      <w:r w:rsidRPr="00F129C1">
        <w:rPr>
          <w:rStyle w:val="Emphasis"/>
        </w:rPr>
        <w:t>democracy is threatened whenever we take it for granted.</w:t>
      </w:r>
    </w:p>
    <w:p w14:paraId="03152818" w14:textId="77777777" w:rsidR="009C458C" w:rsidRPr="00F129C1" w:rsidRDefault="009C458C" w:rsidP="009C458C">
      <w:r w:rsidRPr="00F129C1">
        <w:rPr>
          <w:rStyle w:val="StyleUnderline"/>
        </w:rPr>
        <w:t>Examples of the ways Trump is weakening America's global position are numerous: He has threatened to withdraw the United States from NATO, nearly broke apart</w:t>
      </w:r>
      <w:r w:rsidRPr="00F129C1">
        <w:t xml:space="preserve"> the </w:t>
      </w:r>
      <w:r w:rsidRPr="00F129C1">
        <w:rPr>
          <w:rStyle w:val="StyleUnderline"/>
        </w:rPr>
        <w:t>G7</w:t>
      </w:r>
      <w:r w:rsidRPr="00F129C1">
        <w:t xml:space="preserve"> alliance at the recent Quebec summit</w:t>
      </w:r>
      <w:r w:rsidRPr="00F129C1">
        <w:rPr>
          <w:rStyle w:val="StyleUnderline"/>
        </w:rPr>
        <w:t>, has effectively surrendered economic leadership across the Pacific</w:t>
      </w:r>
      <w:r w:rsidRPr="00F129C1">
        <w:t xml:space="preserve"> region </w:t>
      </w:r>
      <w:r w:rsidRPr="00F129C1">
        <w:rPr>
          <w:rStyle w:val="StyleUnderline"/>
        </w:rPr>
        <w:t>to China</w:t>
      </w:r>
      <w:r w:rsidRPr="00F129C1">
        <w:t xml:space="preserve"> by withdrawing from the Trans-Pacific Partnership </w:t>
      </w:r>
      <w:r w:rsidRPr="00F129C1">
        <w:rPr>
          <w:rStyle w:val="StyleUnderline"/>
        </w:rPr>
        <w:t>and has withdrawn from both the Iran</w:t>
      </w:r>
      <w:r w:rsidRPr="00F129C1">
        <w:t xml:space="preserve"> nuclear </w:t>
      </w:r>
      <w:r w:rsidRPr="00F129C1">
        <w:rPr>
          <w:rStyle w:val="StyleUnderline"/>
        </w:rPr>
        <w:t>deal and</w:t>
      </w:r>
      <w:r w:rsidRPr="00F129C1">
        <w:t xml:space="preserve"> the </w:t>
      </w:r>
      <w:r w:rsidRPr="00F129C1">
        <w:rPr>
          <w:rStyle w:val="StyleUnderline"/>
        </w:rPr>
        <w:t>Paris</w:t>
      </w:r>
      <w:r w:rsidRPr="00F129C1">
        <w:t xml:space="preserve"> Climate Agreement.</w:t>
      </w:r>
    </w:p>
    <w:p w14:paraId="5DAFC8A7" w14:textId="77777777" w:rsidR="009C458C" w:rsidRPr="00F129C1" w:rsidRDefault="009C458C" w:rsidP="009C458C">
      <w:pPr>
        <w:rPr>
          <w:rStyle w:val="StyleUnderline"/>
        </w:rPr>
      </w:pPr>
      <w:r w:rsidRPr="00F129C1">
        <w:rPr>
          <w:rStyle w:val="StyleUnderline"/>
        </w:rPr>
        <w:t>Donald Trump's administration has also shown a</w:t>
      </w:r>
      <w:r w:rsidRPr="00F129C1">
        <w:t xml:space="preserve"> clear and obvious </w:t>
      </w:r>
      <w:r w:rsidRPr="00F129C1">
        <w:rPr>
          <w:rStyle w:val="StyleUnderline"/>
        </w:rPr>
        <w:t>disdain for human rights</w:t>
      </w:r>
      <w:r w:rsidRPr="00F129C1">
        <w:t xml:space="preserve">. To that end, </w:t>
      </w:r>
      <w:r w:rsidRPr="00F129C1">
        <w:rPr>
          <w:rStyle w:val="StyleUnderline"/>
        </w:rPr>
        <w:t>he has gone so far as to withdraw the United States from the U.N. Human Rights Council.</w:t>
      </w:r>
    </w:p>
    <w:p w14:paraId="3BB1A7C1" w14:textId="77777777" w:rsidR="009C458C" w:rsidRPr="00F129C1" w:rsidRDefault="009C458C" w:rsidP="009C458C">
      <w:pPr>
        <w:rPr>
          <w:rStyle w:val="StyleUnderline"/>
        </w:rPr>
      </w:pPr>
      <w:r w:rsidRPr="00F129C1">
        <w:t>Donald Trump's hostility to human rights and human dignity does not stop there. In an underreported but important story, several weeks ago</w:t>
      </w:r>
      <w:r w:rsidRPr="00F129C1">
        <w:rPr>
          <w:rStyle w:val="StyleUnderline"/>
        </w:rPr>
        <w:t xml:space="preserve"> the Trump administration launched an effort to remove any language from standard United Nations documents condemning racism as a threat to democracy.</w:t>
      </w:r>
    </w:p>
    <w:p w14:paraId="297D75F9" w14:textId="77777777" w:rsidR="009C458C" w:rsidRPr="00F129C1" w:rsidRDefault="009C458C" w:rsidP="009C458C">
      <w:pPr>
        <w:rPr>
          <w:rStyle w:val="StyleUnderline"/>
        </w:rPr>
      </w:pPr>
      <w:r w:rsidRPr="00F129C1">
        <w:t xml:space="preserve">Donald </w:t>
      </w:r>
      <w:r w:rsidRPr="00F129C1">
        <w:rPr>
          <w:rStyle w:val="StyleUnderline"/>
        </w:rPr>
        <w:t>Trump's white supremacist agenda is not limited to the United States. It is international.</w:t>
      </w:r>
    </w:p>
    <w:p w14:paraId="4D23A9A6" w14:textId="77777777" w:rsidR="009C458C" w:rsidRPr="00F129C1" w:rsidRDefault="009C458C" w:rsidP="009C458C">
      <w:pPr>
        <w:rPr>
          <w:rStyle w:val="StyleUnderline"/>
        </w:rPr>
      </w:pPr>
    </w:p>
    <w:p w14:paraId="6C301720" w14:textId="77777777" w:rsidR="009C458C" w:rsidRPr="00F129C1" w:rsidRDefault="009C458C" w:rsidP="009C458C">
      <w:pPr>
        <w:pStyle w:val="Heading4"/>
        <w:rPr>
          <w:rFonts w:cs="Times New Roman"/>
        </w:rPr>
      </w:pPr>
      <w:r w:rsidRPr="00F129C1">
        <w:rPr>
          <w:rFonts w:cs="Times New Roman"/>
        </w:rPr>
        <w:t>Trump undermines US leadership on human rights – justifies racial authoritarianism</w:t>
      </w:r>
    </w:p>
    <w:p w14:paraId="0BF40DF4" w14:textId="77777777" w:rsidR="009C458C" w:rsidRPr="00F129C1" w:rsidRDefault="009C458C" w:rsidP="009C458C">
      <w:pPr>
        <w:rPr>
          <w:b/>
          <w:sz w:val="26"/>
          <w:szCs w:val="26"/>
        </w:rPr>
      </w:pPr>
      <w:r w:rsidRPr="00F129C1">
        <w:rPr>
          <w:b/>
          <w:sz w:val="26"/>
          <w:szCs w:val="26"/>
        </w:rPr>
        <w:t>Devega, Salon, politics staff writer, 7-11-18</w:t>
      </w:r>
    </w:p>
    <w:p w14:paraId="2CC80FB3" w14:textId="77777777" w:rsidR="009C458C" w:rsidRPr="00F129C1" w:rsidRDefault="009C458C" w:rsidP="009C458C">
      <w:r w:rsidRPr="00F129C1">
        <w:lastRenderedPageBreak/>
        <w:t xml:space="preserve">(Chauncey, 7-11-18, Salon, “Donald Trump’s startling global agenda: Taking white supremacy worldwide”, </w:t>
      </w:r>
      <w:hyperlink r:id="rId91" w:history="1">
        <w:r w:rsidRPr="00F129C1">
          <w:rPr>
            <w:rStyle w:val="Hyperlink"/>
          </w:rPr>
          <w:t>https://www.salon.com/2018/07/11/donald-trumps-startling-global-agenda-taking-white-supremacy-worldwide/</w:t>
        </w:r>
      </w:hyperlink>
      <w:r w:rsidRPr="00F129C1">
        <w:t>, accessed 7/12/18, GDI-JG)</w:t>
      </w:r>
    </w:p>
    <w:p w14:paraId="120F1980" w14:textId="77777777" w:rsidR="009C458C" w:rsidRPr="00F129C1" w:rsidRDefault="009C458C" w:rsidP="009C458C"/>
    <w:p w14:paraId="68520450" w14:textId="77777777" w:rsidR="009C458C" w:rsidRPr="00F129C1" w:rsidRDefault="009C458C" w:rsidP="009C458C">
      <w:pPr>
        <w:rPr>
          <w:rStyle w:val="StyleUnderline"/>
        </w:rPr>
      </w:pPr>
      <w:r w:rsidRPr="00F129C1">
        <w:rPr>
          <w:rStyle w:val="StyleUnderline"/>
        </w:rPr>
        <w:t>Trump and his allies and supporters reject</w:t>
      </w:r>
      <w:r w:rsidRPr="00F129C1">
        <w:t xml:space="preserve"> this legacy of </w:t>
      </w:r>
      <w:r w:rsidRPr="00F129C1">
        <w:rPr>
          <w:rStyle w:val="StyleUnderline"/>
        </w:rPr>
        <w:t>American leadership. Their policies seek to undermine human rights</w:t>
      </w:r>
      <w:r w:rsidRPr="00F129C1">
        <w:t xml:space="preserve"> both </w:t>
      </w:r>
      <w:r w:rsidRPr="00F129C1">
        <w:rPr>
          <w:rStyle w:val="StyleUnderline"/>
        </w:rPr>
        <w:t>globally and within the United States</w:t>
      </w:r>
      <w:r w:rsidRPr="00F129C1">
        <w:t>. In all, the T</w:t>
      </w:r>
      <w:r w:rsidRPr="00F129C1">
        <w:rPr>
          <w:rStyle w:val="StyleUnderline"/>
        </w:rPr>
        <w:t>rump presidency and Republican Party are</w:t>
      </w:r>
      <w:r w:rsidRPr="00F129C1">
        <w:t xml:space="preserve"> overtly </w:t>
      </w:r>
      <w:r w:rsidRPr="00F129C1">
        <w:rPr>
          <w:rStyle w:val="StyleUnderline"/>
        </w:rPr>
        <w:t>hostile to nonwhites around the world.</w:t>
      </w:r>
    </w:p>
    <w:p w14:paraId="2D7C4F79" w14:textId="77777777" w:rsidR="009C458C" w:rsidRPr="00F129C1" w:rsidRDefault="009C458C" w:rsidP="009C458C">
      <w:pPr>
        <w:rPr>
          <w:rStyle w:val="Emphasis"/>
        </w:rPr>
      </w:pPr>
      <w:r w:rsidRPr="00F129C1">
        <w:rPr>
          <w:rStyle w:val="StyleUnderline"/>
        </w:rPr>
        <w:t>The United States</w:t>
      </w:r>
      <w:r w:rsidRPr="00F129C1">
        <w:t xml:space="preserve"> (ostensibly) </w:t>
      </w:r>
      <w:r w:rsidRPr="00F129C1">
        <w:rPr>
          <w:rStyle w:val="StyleUnderline"/>
        </w:rPr>
        <w:t>defended human and civil rights both abroad and at home</w:t>
      </w:r>
      <w:r w:rsidRPr="00F129C1">
        <w:t xml:space="preserve"> as a means of defeating the Soviet Union. Now, some three decades after the Cold War ended, Donald </w:t>
      </w:r>
      <w:r w:rsidRPr="00F129C1">
        <w:rPr>
          <w:rStyle w:val="StyleUnderline"/>
        </w:rPr>
        <w:t>Trump has embraced</w:t>
      </w:r>
      <w:r w:rsidRPr="00F129C1">
        <w:t xml:space="preserve"> the </w:t>
      </w:r>
      <w:r w:rsidRPr="00F129C1">
        <w:rPr>
          <w:rStyle w:val="StyleUnderline"/>
        </w:rPr>
        <w:t>Christian nationalism and racial authoritarianism</w:t>
      </w:r>
      <w:r w:rsidRPr="00F129C1">
        <w:t xml:space="preserve"> of Vladimir Putin's Russia. It appears that </w:t>
      </w:r>
      <w:r w:rsidRPr="00F129C1">
        <w:rPr>
          <w:rStyle w:val="StyleUnderline"/>
        </w:rPr>
        <w:t>Trump does not want the United States to be the world's preeminent power but rather a country</w:t>
      </w:r>
      <w:r w:rsidRPr="00F129C1">
        <w:t xml:space="preserve"> (and people) </w:t>
      </w:r>
      <w:r w:rsidRPr="00F129C1">
        <w:rPr>
          <w:rStyle w:val="StyleUnderline"/>
        </w:rPr>
        <w:t>in the orbit of Russia. History repeats itself, first as tragedy and then as farce</w:t>
      </w:r>
      <w:r w:rsidRPr="00F129C1">
        <w:t xml:space="preserve"> -- </w:t>
      </w:r>
      <w:r w:rsidRPr="00F129C1">
        <w:rPr>
          <w:rStyle w:val="StyleUnderline"/>
        </w:rPr>
        <w:t>and in</w:t>
      </w:r>
      <w:r w:rsidRPr="00F129C1">
        <w:t xml:space="preserve"> the case of </w:t>
      </w:r>
      <w:r w:rsidRPr="00F129C1">
        <w:rPr>
          <w:rStyle w:val="StyleUnderline"/>
        </w:rPr>
        <w:t xml:space="preserve">Trump's America, </w:t>
      </w:r>
      <w:r w:rsidRPr="00F129C1">
        <w:rPr>
          <w:rStyle w:val="Emphasis"/>
        </w:rPr>
        <w:t>as tragedy once again.</w:t>
      </w:r>
    </w:p>
    <w:p w14:paraId="1501A9B4" w14:textId="77777777" w:rsidR="009C458C" w:rsidRPr="00F129C1" w:rsidRDefault="009C458C" w:rsidP="009C458C">
      <w:pPr>
        <w:rPr>
          <w:rStyle w:val="StyleUnderline"/>
        </w:rPr>
      </w:pPr>
    </w:p>
    <w:p w14:paraId="6FC69C53" w14:textId="77777777" w:rsidR="009C458C" w:rsidRPr="00F129C1" w:rsidRDefault="009C458C" w:rsidP="009C458C">
      <w:pPr>
        <w:pStyle w:val="Heading3"/>
        <w:rPr>
          <w:rFonts w:cs="Times New Roman"/>
        </w:rPr>
      </w:pPr>
      <w:bookmarkStart w:id="74" w:name="_Toc519436475"/>
      <w:r w:rsidRPr="00F129C1">
        <w:rPr>
          <w:rFonts w:cs="Times New Roman"/>
        </w:rPr>
        <w:lastRenderedPageBreak/>
        <w:t>Trump Bad – Populism</w:t>
      </w:r>
      <w:bookmarkEnd w:id="74"/>
    </w:p>
    <w:p w14:paraId="31682114" w14:textId="77777777" w:rsidR="009C458C" w:rsidRPr="00F129C1" w:rsidRDefault="009C458C" w:rsidP="009C458C"/>
    <w:p w14:paraId="02C9B8BD" w14:textId="77777777" w:rsidR="009C458C" w:rsidRPr="00F129C1" w:rsidRDefault="009C458C" w:rsidP="009C458C">
      <w:pPr>
        <w:pStyle w:val="Heading4"/>
        <w:rPr>
          <w:rFonts w:cs="Times New Roman"/>
        </w:rPr>
      </w:pPr>
      <w:r w:rsidRPr="00F129C1">
        <w:rPr>
          <w:rFonts w:cs="Times New Roman"/>
        </w:rPr>
        <w:t>If unchecked, Trump populism undermines global liberal order and causes economic crash</w:t>
      </w:r>
    </w:p>
    <w:p w14:paraId="0FC0CE2E" w14:textId="77777777" w:rsidR="009C458C" w:rsidRPr="00F129C1" w:rsidRDefault="009C458C" w:rsidP="009C458C">
      <w:pPr>
        <w:rPr>
          <w:b/>
          <w:sz w:val="26"/>
          <w:szCs w:val="26"/>
        </w:rPr>
      </w:pPr>
      <w:r w:rsidRPr="00F129C1">
        <w:rPr>
          <w:b/>
          <w:sz w:val="26"/>
          <w:szCs w:val="26"/>
        </w:rPr>
        <w:t>Fukuyama, The American Interest, editorial board chair, 18</w:t>
      </w:r>
    </w:p>
    <w:p w14:paraId="72B271EF" w14:textId="77777777" w:rsidR="009C458C" w:rsidRPr="00F129C1" w:rsidRDefault="009C458C" w:rsidP="009C458C">
      <w:r w:rsidRPr="00F129C1">
        <w:t xml:space="preserve">(Francis, 2-9-18, The American Interest, “The Populist Surge”, </w:t>
      </w:r>
      <w:hyperlink r:id="rId92" w:history="1">
        <w:r w:rsidRPr="00F129C1">
          <w:rPr>
            <w:rStyle w:val="Hyperlink"/>
          </w:rPr>
          <w:t>https://www.the-american-interest.com/2018/02/09/the-populist-surge/</w:t>
        </w:r>
      </w:hyperlink>
      <w:r w:rsidRPr="00F129C1">
        <w:t>, accessed 7/10/18, GDI-JG)</w:t>
      </w:r>
    </w:p>
    <w:p w14:paraId="42C9C9A5" w14:textId="77777777" w:rsidR="009C458C" w:rsidRPr="00F129C1" w:rsidRDefault="009C458C" w:rsidP="009C458C"/>
    <w:p w14:paraId="5249A777" w14:textId="77777777" w:rsidR="009C458C" w:rsidRPr="00F129C1" w:rsidRDefault="009C458C" w:rsidP="009C458C">
      <w:pPr>
        <w:rPr>
          <w:rStyle w:val="StyleUnderline"/>
        </w:rPr>
      </w:pPr>
      <w:r w:rsidRPr="00F129C1">
        <w:rPr>
          <w:rStyle w:val="StyleUnderline"/>
        </w:rPr>
        <w:t>What is the likelihood that the populist nationalist parties threatening to undermine the liberal order will succeed?</w:t>
      </w:r>
    </w:p>
    <w:p w14:paraId="6EAA68FA" w14:textId="77777777" w:rsidR="009C458C" w:rsidRPr="00F129C1" w:rsidRDefault="009C458C" w:rsidP="009C458C">
      <w:r w:rsidRPr="00F129C1">
        <w:t xml:space="preserve">For better or worse, </w:t>
      </w:r>
      <w:r w:rsidRPr="00F129C1">
        <w:rPr>
          <w:rStyle w:val="Emphasis"/>
        </w:rPr>
        <w:t>a lot depends on what will happen in the United States</w:t>
      </w:r>
      <w:r w:rsidRPr="00F129C1">
        <w:t xml:space="preserve">. </w:t>
      </w:r>
      <w:r w:rsidRPr="00F129C1">
        <w:rPr>
          <w:rStyle w:val="StyleUnderline"/>
        </w:rPr>
        <w:t xml:space="preserve">American power was critical in establishing </w:t>
      </w:r>
      <w:r w:rsidRPr="00F129C1">
        <w:t xml:space="preserve">both the economic and political pillars of </w:t>
      </w:r>
      <w:r w:rsidRPr="00F129C1">
        <w:rPr>
          <w:rStyle w:val="StyleUnderline"/>
        </w:rPr>
        <w:t>the liberal order, and if the United States retreats from that leadership role, the pendulum will swing quickly in favor of the nationalists</w:t>
      </w:r>
      <w:r w:rsidRPr="00F129C1">
        <w:t>. So we need to understand how populism is likely to unfold in the worlds leading liberal democracy.</w:t>
      </w:r>
    </w:p>
    <w:p w14:paraId="1A8A3C7A" w14:textId="77777777" w:rsidR="009C458C" w:rsidRPr="00F129C1" w:rsidRDefault="009C458C" w:rsidP="009C458C">
      <w:r w:rsidRPr="00F129C1">
        <w:t xml:space="preserve">The </w:t>
      </w:r>
      <w:r w:rsidRPr="00F129C1">
        <w:rPr>
          <w:rStyle w:val="StyleUnderline"/>
        </w:rPr>
        <w:t>American Constitution’s system of checks and balances was designed to deal with</w:t>
      </w:r>
      <w:r w:rsidRPr="00F129C1">
        <w:t xml:space="preserve"> the problem of “</w:t>
      </w:r>
      <w:r w:rsidRPr="00F129C1">
        <w:rPr>
          <w:rStyle w:val="StyleUnderline"/>
        </w:rPr>
        <w:t>Caesarism</w:t>
      </w:r>
      <w:r w:rsidRPr="00F129C1">
        <w:t xml:space="preserve">,” that is, a populist demagogue who would accumulate power and misuse it. It is for this reason that vetocracy exists, and so far into the Trump Administration, it appears to be working. </w:t>
      </w:r>
      <w:r w:rsidRPr="00F129C1">
        <w:rPr>
          <w:rStyle w:val="StyleUnderline"/>
        </w:rPr>
        <w:t>Trump’s attacks on various independent institutions</w:t>
      </w:r>
      <w:r w:rsidRPr="00F129C1">
        <w:t>—the intelligence community, the mainstream media, the courts, and his own Republican Party—</w:t>
      </w:r>
      <w:r w:rsidRPr="00F129C1">
        <w:rPr>
          <w:rStyle w:val="StyleUnderline"/>
        </w:rPr>
        <w:t>have only had modest success</w:t>
      </w:r>
      <w:r w:rsidRPr="00F129C1">
        <w:t>. In particular, he has not been able to get a significant part of his legislative agenda, like Obamacare repeal or the border wall, passed. So at the moment he looks like a weak and ineffective President.</w:t>
      </w:r>
    </w:p>
    <w:p w14:paraId="443EDF53" w14:textId="77777777" w:rsidR="009C458C" w:rsidRPr="00F129C1" w:rsidRDefault="009C458C" w:rsidP="009C458C">
      <w:r w:rsidRPr="00F129C1">
        <w:rPr>
          <w:rStyle w:val="Emphasis"/>
        </w:rPr>
        <w:t>However, things could change</w:t>
      </w:r>
      <w:r w:rsidRPr="00F129C1">
        <w:t xml:space="preserve">. </w:t>
      </w:r>
      <w:r w:rsidRPr="00F129C1">
        <w:rPr>
          <w:rStyle w:val="StyleUnderline"/>
        </w:rPr>
        <w:t>The factor most in his favor is the economy</w:t>
      </w:r>
      <w:r w:rsidRPr="00F129C1">
        <w:t xml:space="preserve">: </w:t>
      </w:r>
      <w:r w:rsidRPr="00F129C1">
        <w:rPr>
          <w:rStyle w:val="StyleUnderline"/>
        </w:rPr>
        <w:t xml:space="preserve">Wages have been growing after stagnating for many years, and growth has reached 3 percent </w:t>
      </w:r>
      <w:r w:rsidRPr="00F129C1">
        <w:t xml:space="preserve">for two quarters now. It may move even higher if the Republicans’ tax cut turns to be stimulative. </w:t>
      </w:r>
      <w:r w:rsidRPr="00F129C1">
        <w:rPr>
          <w:rStyle w:val="StyleUnderline"/>
        </w:rPr>
        <w:t>All of this is bad policy in the long run: The United States is not overtaxed; the stimulus is coming at the exactly wrong point in the business cycle</w:t>
      </w:r>
      <w:r w:rsidRPr="00F129C1">
        <w:t xml:space="preserve"> (after eight years of expansion); </w:t>
      </w:r>
      <w:r w:rsidRPr="00F129C1">
        <w:rPr>
          <w:rStyle w:val="StyleUnderline"/>
        </w:rPr>
        <w:t xml:space="preserve">it is likely to greatly widen fiscal deficits; and it will lay the ground for an </w:t>
      </w:r>
      <w:r w:rsidRPr="00F129C1">
        <w:rPr>
          <w:rStyle w:val="Emphasis"/>
        </w:rPr>
        <w:t>eventual painful crash</w:t>
      </w:r>
      <w:r w:rsidRPr="00F129C1">
        <w:t>. Nonetheless, these consequences are not likely to play themselves out for several years, long enough to get the Republicans through the 2018 midterm elections and even the 2020 presidential contest. What matters to voters most is the state of the economy, and that looks to be good despite the President’s undignified tweeting.</w:t>
      </w:r>
    </w:p>
    <w:p w14:paraId="3B0A462C" w14:textId="77777777" w:rsidR="009C458C" w:rsidRPr="00F129C1" w:rsidRDefault="009C458C" w:rsidP="009C458C"/>
    <w:p w14:paraId="1432E9B8" w14:textId="77777777" w:rsidR="009C458C" w:rsidRPr="00F129C1" w:rsidRDefault="009C458C" w:rsidP="009C458C">
      <w:pPr>
        <w:pStyle w:val="Heading4"/>
        <w:rPr>
          <w:rFonts w:cs="Times New Roman"/>
        </w:rPr>
      </w:pPr>
      <w:r w:rsidRPr="00F129C1">
        <w:rPr>
          <w:rFonts w:cs="Times New Roman"/>
        </w:rPr>
        <w:t>Trump’s populism threatens democratic institutions – less social benefits and support for white nationalism</w:t>
      </w:r>
    </w:p>
    <w:p w14:paraId="003CE242" w14:textId="77777777" w:rsidR="009C458C" w:rsidRPr="00F129C1" w:rsidRDefault="009C458C" w:rsidP="009C458C">
      <w:pPr>
        <w:rPr>
          <w:b/>
          <w:sz w:val="26"/>
          <w:szCs w:val="26"/>
        </w:rPr>
      </w:pPr>
      <w:r w:rsidRPr="00F129C1">
        <w:rPr>
          <w:b/>
          <w:sz w:val="26"/>
          <w:szCs w:val="26"/>
        </w:rPr>
        <w:t>Fukuyama, The American Interest, editorial board, chair, 18</w:t>
      </w:r>
    </w:p>
    <w:p w14:paraId="3AC0AA1C" w14:textId="77777777" w:rsidR="009C458C" w:rsidRPr="00F129C1" w:rsidRDefault="009C458C" w:rsidP="009C458C">
      <w:r w:rsidRPr="00F129C1">
        <w:t xml:space="preserve">(Francis, 2-9-18, The American Interest, “The Populist Surge”, </w:t>
      </w:r>
      <w:hyperlink r:id="rId93" w:history="1">
        <w:r w:rsidRPr="00F129C1">
          <w:rPr>
            <w:rStyle w:val="Hyperlink"/>
          </w:rPr>
          <w:t>https://www.the-american-interest.com/2018/02/09/the-populist-surge/</w:t>
        </w:r>
      </w:hyperlink>
      <w:r w:rsidRPr="00F129C1">
        <w:t>, accessed 7/10/18, GDI-JG)</w:t>
      </w:r>
    </w:p>
    <w:p w14:paraId="0C4ACD7E" w14:textId="77777777" w:rsidR="009C458C" w:rsidRPr="00F129C1" w:rsidRDefault="009C458C" w:rsidP="009C458C"/>
    <w:p w14:paraId="2CBA0A0E" w14:textId="77777777" w:rsidR="009C458C" w:rsidRPr="00F129C1" w:rsidRDefault="009C458C" w:rsidP="009C458C">
      <w:pPr>
        <w:rPr>
          <w:rStyle w:val="StyleUnderline"/>
        </w:rPr>
      </w:pPr>
      <w:r w:rsidRPr="00F129C1">
        <w:lastRenderedPageBreak/>
        <w:t xml:space="preserve">This </w:t>
      </w:r>
      <w:r w:rsidRPr="00F129C1">
        <w:rPr>
          <w:rStyle w:val="StyleUnderline"/>
        </w:rPr>
        <w:t xml:space="preserve">personalistic approach to leadership is what makes populists such a threat to </w:t>
      </w:r>
      <w:r w:rsidRPr="00F129C1">
        <w:rPr>
          <w:rStyle w:val="Emphasis"/>
        </w:rPr>
        <w:t>democratic institutions.</w:t>
      </w:r>
      <w:r w:rsidRPr="00F129C1">
        <w:t xml:space="preserve"> </w:t>
      </w:r>
      <w:r w:rsidRPr="00F129C1">
        <w:rPr>
          <w:rStyle w:val="StyleUnderline"/>
        </w:rPr>
        <w:t>Modern liberal democracies are built around power-sharing institutions</w:t>
      </w:r>
      <w:r w:rsidRPr="00F129C1">
        <w:t xml:space="preserve"> like courts, federalism, legislatures, and a free media that serve as checks on executive power. All of </w:t>
      </w:r>
      <w:r w:rsidRPr="00F129C1">
        <w:rPr>
          <w:rStyle w:val="StyleUnderline"/>
        </w:rPr>
        <w:t xml:space="preserve">these institutions are potential roadblocks to the populist leader’s ability to achieve his or her goals, and </w:t>
      </w:r>
      <w:r w:rsidRPr="00F129C1">
        <w:rPr>
          <w:rStyle w:val="Emphasis"/>
        </w:rPr>
        <w:t>therefore become direct targets of attack</w:t>
      </w:r>
      <w:r w:rsidRPr="00F129C1">
        <w:t xml:space="preserve">. </w:t>
      </w:r>
      <w:r w:rsidRPr="00F129C1">
        <w:rPr>
          <w:rStyle w:val="StyleUnderline"/>
        </w:rPr>
        <w:t>The personalistic nature of populism thus makes it a threat to liberal institutions.</w:t>
      </w:r>
    </w:p>
    <w:p w14:paraId="78208629" w14:textId="77777777" w:rsidR="009C458C" w:rsidRPr="00F129C1" w:rsidRDefault="009C458C" w:rsidP="009C458C">
      <w:r w:rsidRPr="00F129C1">
        <w:t>These three definitions then allow us to distinguish between the different movements that have been given the label “populist” in the past. Latin American populists like Hugo Chavez or Néstor and Cristina Kirchner emphasized popular but unsustainable social programs, and tried to create personality cults around themselves. The Argentine pair portrayed themselves as re-embodiments of the classic populist power couple, Juan and Eva Perón. They did not, on the other hand, entertain a restrictive definition of national identity. The same could be said of Thaksin Shinawatra and his sister Yingluck, the former Prime Minister, in Thailand: They promoted redistribution programs for poorer rural Thais but did not have the same restrictive view of Thai identity as their yellow-shirt opponents.</w:t>
      </w:r>
    </w:p>
    <w:p w14:paraId="12C7D340" w14:textId="77777777" w:rsidR="009C458C" w:rsidRPr="00F129C1" w:rsidRDefault="009C458C" w:rsidP="009C458C">
      <w:r w:rsidRPr="00F129C1">
        <w:t>Leaders of the Brexit movement, by contrast, did not stress an expansive economic program, nor did they have a single charismatic leader. But they did appeal to anti-immigrant cultural fears and traditional British identity, as well as to unhappiness about economic dislocation. Viktor Orbán fits all three definitions: he has tried to protect Hungarian savers from “predatory” European banks; he has a restrictive definition of “the people”; and he would certainly like to be considered a charismatic leader. It is not clear whether Vladimir Putin fits any but the last of the three definitions: he has been cautious on expansive social programs; while he has stressed Russian identity and traditions, that tradition is not necessarily restrictive in ethnic terms. Putin has certainly built a cult of personality around himself, though it is hard to argue that he is an outsider seeking to overthrow the entire elite, having come up through the ranks of the KGB and then the Russian FSB. The same can be said about India’s Narendra Modi and even China’s Xi Jingping: they have both become popular by attacking the existing elite, though they themselves are very much part of that elite.</w:t>
      </w:r>
    </w:p>
    <w:p w14:paraId="16FFF793" w14:textId="77777777" w:rsidR="009C458C" w:rsidRPr="00F129C1" w:rsidRDefault="009C458C" w:rsidP="009C458C">
      <w:r w:rsidRPr="00F129C1">
        <w:t xml:space="preserve">It should be noted that Donald </w:t>
      </w:r>
      <w:r w:rsidRPr="00F129C1">
        <w:rPr>
          <w:rStyle w:val="StyleUnderline"/>
        </w:rPr>
        <w:t>Trump</w:t>
      </w:r>
      <w:r w:rsidRPr="00F129C1">
        <w:t xml:space="preserve"> fits all three definitions. During his campaign, he </w:t>
      </w:r>
      <w:r w:rsidRPr="00F129C1">
        <w:rPr>
          <w:rStyle w:val="StyleUnderline"/>
        </w:rPr>
        <w:t xml:space="preserve">stressed economic populism, threatening to withdraw from the Trans-Pacific Partnership and tear up the North American Free Trade Agreement </w:t>
      </w:r>
      <w:r w:rsidRPr="00F129C1">
        <w:t xml:space="preserve">once in office. </w:t>
      </w:r>
      <w:r w:rsidRPr="00F129C1">
        <w:rPr>
          <w:rStyle w:val="StyleUnderline"/>
        </w:rPr>
        <w:t>He promised to protect entitlement programs</w:t>
      </w:r>
      <w:r w:rsidRPr="00F129C1">
        <w:t xml:space="preserve"> like Medicare and Social Security—</w:t>
      </w:r>
      <w:r w:rsidRPr="00F129C1">
        <w:rPr>
          <w:rStyle w:val="StyleUnderline"/>
        </w:rPr>
        <w:t>though since becoming President, he has governed more like a traditional conservative Republican, seeking for example to cut social benefits</w:t>
      </w:r>
      <w:r w:rsidRPr="00F129C1">
        <w:t xml:space="preserve"> by repealing Obama’s Affordable Care Act. And </w:t>
      </w:r>
      <w:r w:rsidRPr="00F129C1">
        <w:rPr>
          <w:rStyle w:val="StyleUnderline"/>
        </w:rPr>
        <w:t>while Trump has never explicitly endorsed white nationalism, he has been happy to accept support from those who do</w:t>
      </w:r>
      <w:r w:rsidRPr="00F129C1">
        <w:t xml:space="preserve">, </w:t>
      </w:r>
      <w:r w:rsidRPr="00F129C1">
        <w:rPr>
          <w:rStyle w:val="StyleUnderline"/>
        </w:rPr>
        <w:t xml:space="preserve">and went out of his way to not single out neo-Nazis and overt racists during </w:t>
      </w:r>
      <w:r w:rsidRPr="00F129C1">
        <w:t xml:space="preserve">their rally in </w:t>
      </w:r>
      <w:r w:rsidRPr="00F129C1">
        <w:rPr>
          <w:rStyle w:val="StyleUnderline"/>
        </w:rPr>
        <w:t>Charlottesville</w:t>
      </w:r>
      <w:r w:rsidRPr="00F129C1">
        <w:t xml:space="preserve">. </w:t>
      </w:r>
      <w:r w:rsidRPr="00F129C1">
        <w:rPr>
          <w:rStyle w:val="StyleUnderline"/>
        </w:rPr>
        <w:t xml:space="preserve">He has had a very problematic relationship with </w:t>
      </w:r>
      <w:r w:rsidRPr="00F129C1">
        <w:t xml:space="preserve">African-Americans, Hispanics, and other </w:t>
      </w:r>
      <w:r w:rsidRPr="00F129C1">
        <w:rPr>
          <w:rStyle w:val="StyleUnderline"/>
        </w:rPr>
        <w:t>minorities</w:t>
      </w:r>
      <w:r w:rsidRPr="00F129C1">
        <w:t>; black sports stars and performers have been frequent targets of his Twitter posts. And he has acted like a classic charismatic at rallies with his core supporters: When accepting the Republican nomination in 2016, he said that “I alone understand your problems,” and that “I alone know how to fix them.”</w:t>
      </w:r>
    </w:p>
    <w:p w14:paraId="74C97427" w14:textId="77777777" w:rsidR="009C458C" w:rsidRPr="00F129C1" w:rsidRDefault="009C458C" w:rsidP="009C458C"/>
    <w:p w14:paraId="6F79ED62" w14:textId="77777777" w:rsidR="009C458C" w:rsidRPr="00F129C1" w:rsidRDefault="009C458C" w:rsidP="009C458C">
      <w:pPr>
        <w:pStyle w:val="Heading4"/>
        <w:rPr>
          <w:rFonts w:cs="Times New Roman"/>
        </w:rPr>
      </w:pPr>
      <w:r w:rsidRPr="00F129C1">
        <w:rPr>
          <w:rFonts w:cs="Times New Roman"/>
        </w:rPr>
        <w:t>Trump populism leads to war – he’ll recklessly respond to a crisis</w:t>
      </w:r>
    </w:p>
    <w:p w14:paraId="3394B420" w14:textId="77777777" w:rsidR="009C458C" w:rsidRPr="00F129C1" w:rsidRDefault="009C458C" w:rsidP="009C458C">
      <w:pPr>
        <w:rPr>
          <w:b/>
          <w:sz w:val="26"/>
          <w:szCs w:val="26"/>
        </w:rPr>
      </w:pPr>
      <w:r w:rsidRPr="00F129C1">
        <w:rPr>
          <w:b/>
          <w:sz w:val="26"/>
          <w:szCs w:val="26"/>
        </w:rPr>
        <w:t>De Wall, Tufts University, Fletcher School, World Peace Foundation, Executive Director, 16</w:t>
      </w:r>
    </w:p>
    <w:p w14:paraId="6ACEFC46" w14:textId="77777777" w:rsidR="009C458C" w:rsidRPr="00F129C1" w:rsidRDefault="009C458C" w:rsidP="009C458C">
      <w:r w:rsidRPr="00F129C1">
        <w:lastRenderedPageBreak/>
        <w:t xml:space="preserve">(Alex, 12-5-2016, Boston Review, “Garrison America and the Threat of Global War”, </w:t>
      </w:r>
      <w:hyperlink r:id="rId94" w:history="1">
        <w:r w:rsidRPr="00F129C1">
          <w:rPr>
            <w:rStyle w:val="Hyperlink"/>
          </w:rPr>
          <w:t>http://bostonreview.net/war-security-politics-global-justice/alex-de-waal-garrison-america-and-threat-global-war</w:t>
        </w:r>
      </w:hyperlink>
      <w:r w:rsidRPr="00F129C1">
        <w:t>, accessed 7/10/18, GDI-JG)</w:t>
      </w:r>
    </w:p>
    <w:p w14:paraId="21B102AA" w14:textId="77777777" w:rsidR="009C458C" w:rsidRPr="00F129C1" w:rsidRDefault="009C458C" w:rsidP="009C458C"/>
    <w:p w14:paraId="1EC009B4" w14:textId="77777777" w:rsidR="009C458C" w:rsidRPr="00F129C1" w:rsidRDefault="009C458C" w:rsidP="009C458C">
      <w:r w:rsidRPr="00F129C1">
        <w:t xml:space="preserve">And </w:t>
      </w:r>
      <w:r w:rsidRPr="00F129C1">
        <w:rPr>
          <w:rStyle w:val="StyleUnderline"/>
        </w:rPr>
        <w:t>there is a danger that, in response to a terrorist outrage or an international political crisis,</w:t>
      </w:r>
      <w:r w:rsidRPr="00F129C1">
        <w:t xml:space="preserve"> President </w:t>
      </w:r>
      <w:r w:rsidRPr="00F129C1">
        <w:rPr>
          <w:rStyle w:val="Emphasis"/>
        </w:rPr>
        <w:t>Trump will do something stupid</w:t>
      </w:r>
      <w:r w:rsidRPr="00F129C1">
        <w:t xml:space="preserve">, </w:t>
      </w:r>
      <w:r w:rsidRPr="00F129C1">
        <w:rPr>
          <w:rStyle w:val="StyleUnderline"/>
        </w:rPr>
        <w:t>just as Europe’s leaders</w:t>
      </w:r>
      <w:r w:rsidRPr="00F129C1">
        <w:t xml:space="preserve"> so unthinkingly </w:t>
      </w:r>
      <w:r w:rsidRPr="00F129C1">
        <w:rPr>
          <w:rStyle w:val="StyleUnderline"/>
        </w:rPr>
        <w:t>strolled into World War I. The multilateral security system is in poor health and may not</w:t>
      </w:r>
      <w:r w:rsidRPr="00F129C1">
        <w:t xml:space="preserve"> be able to </w:t>
      </w:r>
      <w:r w:rsidRPr="00F129C1">
        <w:rPr>
          <w:rStyle w:val="StyleUnderline"/>
        </w:rPr>
        <w:t>cope</w:t>
      </w:r>
      <w:r w:rsidRPr="00F129C1">
        <w:t>.</w:t>
      </w:r>
    </w:p>
    <w:p w14:paraId="4840FEFB" w14:textId="77777777" w:rsidR="009C458C" w:rsidRPr="00F129C1" w:rsidRDefault="009C458C" w:rsidP="009C458C">
      <w:r w:rsidRPr="00F129C1">
        <w:t xml:space="preserve">Underpinning this is a simple truth: </w:t>
      </w:r>
      <w:r w:rsidRPr="00F129C1">
        <w:rPr>
          <w:rStyle w:val="Emphasis"/>
        </w:rPr>
        <w:t>the plutocratic populist order is a future that does not work</w:t>
      </w:r>
      <w:r w:rsidRPr="00F129C1">
        <w:rPr>
          <w:rStyle w:val="StyleUnderline"/>
        </w:rPr>
        <w:t xml:space="preserve">. If illustration were needed of </w:t>
      </w:r>
      <w:r w:rsidRPr="00F129C1">
        <w:t xml:space="preserve">the </w:t>
      </w:r>
      <w:r w:rsidRPr="00F129C1">
        <w:rPr>
          <w:rStyle w:val="StyleUnderline"/>
        </w:rPr>
        <w:t>logic of hiding under the blanket rather than facing difficult realities</w:t>
      </w:r>
      <w:r w:rsidRPr="00F129C1">
        <w:t xml:space="preserve">, </w:t>
      </w:r>
      <w:r w:rsidRPr="00F129C1">
        <w:rPr>
          <w:rStyle w:val="StyleUnderline"/>
        </w:rPr>
        <w:t>look no further than Trump’s readiness to deny climate change.</w:t>
      </w:r>
    </w:p>
    <w:p w14:paraId="0082ACB1" w14:textId="77777777" w:rsidR="009C458C" w:rsidRPr="00F129C1" w:rsidRDefault="009C458C" w:rsidP="009C458C">
      <w:pPr>
        <w:rPr>
          <w:rStyle w:val="StyleUnderline"/>
        </w:rPr>
      </w:pPr>
      <w:r w:rsidRPr="00F129C1">
        <w:t xml:space="preserve">We have been here before, more or less, and </w:t>
      </w:r>
      <w:r w:rsidRPr="00F129C1">
        <w:rPr>
          <w:rStyle w:val="StyleUnderline"/>
        </w:rPr>
        <w:t>from history we can gather important lessons about what we must do now</w:t>
      </w:r>
      <w:r w:rsidRPr="00F129C1">
        <w:t xml:space="preserve">. </w:t>
      </w:r>
      <w:r w:rsidRPr="00F129C1">
        <w:rPr>
          <w:rStyle w:val="StyleUnderline"/>
        </w:rPr>
        <w:t>The importance of defending civility</w:t>
      </w:r>
      <w:r w:rsidRPr="00F129C1">
        <w:t xml:space="preserve"> with democratic deliberation, respecting human rights and values, and maintaining a commitment to public goods and the global commons—including the future of the planet—</w:t>
      </w:r>
      <w:r w:rsidRPr="00F129C1">
        <w:rPr>
          <w:rStyle w:val="StyleUnderline"/>
        </w:rPr>
        <w:t>remain evergreen</w:t>
      </w:r>
      <w:r w:rsidRPr="00F129C1">
        <w:t xml:space="preserve">. </w:t>
      </w:r>
      <w:r w:rsidRPr="00F129C1">
        <w:rPr>
          <w:rStyle w:val="StyleUnderline"/>
        </w:rPr>
        <w:t>We need to find our way to a new 1945—and the global political settlement for a tamed and humane capitalism—without having to suffer the catastrophic traumas of trying everything else first.</w:t>
      </w:r>
    </w:p>
    <w:p w14:paraId="3027BD0C" w14:textId="77777777" w:rsidR="009C458C" w:rsidRPr="00F129C1" w:rsidRDefault="009C458C" w:rsidP="009C458C">
      <w:pPr>
        <w:rPr>
          <w:rStyle w:val="StyleUnderline"/>
        </w:rPr>
      </w:pPr>
    </w:p>
    <w:p w14:paraId="57226351" w14:textId="77777777" w:rsidR="009C458C" w:rsidRPr="00F129C1" w:rsidRDefault="009C458C" w:rsidP="009C458C">
      <w:pPr>
        <w:pStyle w:val="Heading3"/>
        <w:rPr>
          <w:rFonts w:cs="Times New Roman"/>
        </w:rPr>
      </w:pPr>
      <w:bookmarkStart w:id="75" w:name="_Toc519436476"/>
      <w:r w:rsidRPr="00F129C1">
        <w:rPr>
          <w:rFonts w:cs="Times New Roman"/>
        </w:rPr>
        <w:lastRenderedPageBreak/>
        <w:t>Trump Bad – Racism</w:t>
      </w:r>
      <w:bookmarkEnd w:id="75"/>
    </w:p>
    <w:p w14:paraId="5D48EC05" w14:textId="77777777" w:rsidR="009C458C" w:rsidRPr="00F129C1" w:rsidRDefault="009C458C" w:rsidP="009C458C"/>
    <w:p w14:paraId="5193749A" w14:textId="77777777" w:rsidR="009C458C" w:rsidRPr="00F129C1" w:rsidRDefault="009C458C" w:rsidP="009C458C">
      <w:pPr>
        <w:pStyle w:val="Heading4"/>
        <w:rPr>
          <w:rFonts w:cs="Times New Roman"/>
        </w:rPr>
      </w:pPr>
      <w:r w:rsidRPr="00F129C1">
        <w:rPr>
          <w:rFonts w:cs="Times New Roman"/>
        </w:rPr>
        <w:t>Trump exacerbates racism – whitewashing of UN language proves</w:t>
      </w:r>
    </w:p>
    <w:p w14:paraId="20ED0A4B" w14:textId="77777777" w:rsidR="009C458C" w:rsidRPr="00F129C1" w:rsidRDefault="009C458C" w:rsidP="009C458C">
      <w:pPr>
        <w:rPr>
          <w:b/>
          <w:sz w:val="26"/>
          <w:szCs w:val="26"/>
        </w:rPr>
      </w:pPr>
      <w:r w:rsidRPr="00F129C1">
        <w:rPr>
          <w:b/>
          <w:sz w:val="26"/>
          <w:szCs w:val="26"/>
        </w:rPr>
        <w:t>Devega, Salon, politics staff writer, 7-11-18</w:t>
      </w:r>
    </w:p>
    <w:p w14:paraId="40B0AAA0" w14:textId="77777777" w:rsidR="009C458C" w:rsidRPr="00F129C1" w:rsidRDefault="009C458C" w:rsidP="009C458C">
      <w:r w:rsidRPr="00F129C1">
        <w:t xml:space="preserve">(Chauncey, 7-11-18, Salon, “Donald Trump’s startling global agenda: Taking white supremacy worldwide”, </w:t>
      </w:r>
      <w:hyperlink r:id="rId95" w:history="1">
        <w:r w:rsidRPr="00F129C1">
          <w:rPr>
            <w:rStyle w:val="Hyperlink"/>
          </w:rPr>
          <w:t>https://www.salon.com/2018/07/11/donald-trumps-startling-global-agenda-taking-white-supremacy-worldwide/</w:t>
        </w:r>
      </w:hyperlink>
      <w:r w:rsidRPr="00F129C1">
        <w:t>, accessed 7/12/18, GDI-JG)</w:t>
      </w:r>
    </w:p>
    <w:p w14:paraId="548E8B9F" w14:textId="77777777" w:rsidR="009C458C" w:rsidRPr="00F129C1" w:rsidRDefault="009C458C" w:rsidP="009C458C"/>
    <w:p w14:paraId="7B8F483F" w14:textId="77777777" w:rsidR="009C458C" w:rsidRPr="00F129C1" w:rsidRDefault="009C458C" w:rsidP="009C458C">
      <w:pPr>
        <w:rPr>
          <w:rStyle w:val="Emphasis"/>
        </w:rPr>
      </w:pPr>
      <w:r w:rsidRPr="00F129C1">
        <w:rPr>
          <w:rStyle w:val="StyleUnderline"/>
        </w:rPr>
        <w:t>There are</w:t>
      </w:r>
      <w:r w:rsidRPr="00F129C1">
        <w:t xml:space="preserve"> several </w:t>
      </w:r>
      <w:r w:rsidRPr="00F129C1">
        <w:rPr>
          <w:rStyle w:val="StyleUnderline"/>
        </w:rPr>
        <w:t>serious problems with the Trump administration's effort to whitewash</w:t>
      </w:r>
      <w:r w:rsidRPr="00F129C1">
        <w:t xml:space="preserve"> the </w:t>
      </w:r>
      <w:r w:rsidRPr="00F129C1">
        <w:rPr>
          <w:rStyle w:val="StyleUnderline"/>
        </w:rPr>
        <w:t xml:space="preserve">UN language about racism </w:t>
      </w:r>
      <w:r w:rsidRPr="00F129C1">
        <w:t xml:space="preserve">and its relationship to human rights and healthy societies. First, as is common with Trump's administration and the American right more generally, </w:t>
      </w:r>
      <w:r w:rsidRPr="00F129C1">
        <w:rPr>
          <w:rStyle w:val="Emphasis"/>
        </w:rPr>
        <w:t>there is a deep disdain for empirical reality. This is especially true in discussions of the color line.</w:t>
      </w:r>
    </w:p>
    <w:p w14:paraId="42D391E5" w14:textId="77777777" w:rsidR="009C458C" w:rsidRPr="00F129C1" w:rsidRDefault="009C458C" w:rsidP="009C458C">
      <w:r w:rsidRPr="00F129C1">
        <w:t xml:space="preserve">Contrary to Veprek's claims, there is considerable evidence that </w:t>
      </w:r>
      <w:r w:rsidRPr="00F129C1">
        <w:rPr>
          <w:rStyle w:val="StyleUnderline"/>
        </w:rPr>
        <w:t xml:space="preserve">racism is increasing in the U.S. specifically and throughout the West more generally. </w:t>
      </w:r>
      <w:r w:rsidRPr="00F129C1">
        <w:t xml:space="preserve">Most notably, </w:t>
      </w:r>
      <w:r w:rsidRPr="00F129C1">
        <w:rPr>
          <w:rStyle w:val="StyleUnderline"/>
        </w:rPr>
        <w:t>as evidenced by the election of openly racist candidates like</w:t>
      </w:r>
      <w:r w:rsidRPr="00F129C1">
        <w:t xml:space="preserve"> Donald </w:t>
      </w:r>
      <w:r w:rsidRPr="00F129C1">
        <w:rPr>
          <w:rStyle w:val="StyleUnderline"/>
        </w:rPr>
        <w:t>Trump</w:t>
      </w:r>
      <w:r w:rsidRPr="00F129C1">
        <w:t xml:space="preserve"> to high office.</w:t>
      </w:r>
    </w:p>
    <w:p w14:paraId="4990E584" w14:textId="77777777" w:rsidR="009C458C" w:rsidRPr="00F129C1" w:rsidRDefault="009C458C" w:rsidP="009C458C">
      <w:r w:rsidRPr="00F129C1">
        <w:rPr>
          <w:rStyle w:val="StyleUnderline"/>
        </w:rPr>
        <w:t>Structural violence persists and has expanded, with</w:t>
      </w:r>
      <w:r w:rsidRPr="00F129C1">
        <w:t xml:space="preserve"> increasingly draconian and often punitive </w:t>
      </w:r>
      <w:r w:rsidRPr="00F129C1">
        <w:rPr>
          <w:rStyle w:val="StyleUnderline"/>
        </w:rPr>
        <w:t>state-sponsored harassment directed against nonwhite immigrants and refugees</w:t>
      </w:r>
      <w:r w:rsidRPr="00F129C1">
        <w:t xml:space="preserve"> throughout the Western world.</w:t>
      </w:r>
    </w:p>
    <w:p w14:paraId="56C1E54C" w14:textId="77777777" w:rsidR="009C458C" w:rsidRPr="00F129C1" w:rsidRDefault="009C458C" w:rsidP="009C458C">
      <w:pPr>
        <w:rPr>
          <w:u w:val="single"/>
        </w:rPr>
      </w:pPr>
      <w:r w:rsidRPr="00F129C1">
        <w:t xml:space="preserve">In the United States, </w:t>
      </w:r>
      <w:r w:rsidRPr="00F129C1">
        <w:rPr>
          <w:rStyle w:val="StyleUnderline"/>
        </w:rPr>
        <w:t>police continue to kill, assault and harass innocent and unarmed black and brown people at disproportionate rates as compared to whites.</w:t>
      </w:r>
      <w:r w:rsidRPr="00F129C1">
        <w:t xml:space="preserve"> </w:t>
      </w:r>
      <w:r w:rsidRPr="00F129C1">
        <w:rPr>
          <w:rStyle w:val="StyleUnderline"/>
        </w:rPr>
        <w:t>The racial wealth gap persists</w:t>
      </w:r>
      <w:r w:rsidRPr="00F129C1">
        <w:t xml:space="preserve">, </w:t>
      </w:r>
      <w:r w:rsidRPr="00F129C1">
        <w:rPr>
          <w:rStyle w:val="StyleUnderline"/>
        </w:rPr>
        <w:t>and</w:t>
      </w:r>
      <w:r w:rsidRPr="00F129C1">
        <w:t xml:space="preserve"> depending on how it is measured, </w:t>
      </w:r>
      <w:r w:rsidRPr="00F129C1">
        <w:rPr>
          <w:rStyle w:val="StyleUnderline"/>
        </w:rPr>
        <w:t xml:space="preserve">is </w:t>
      </w:r>
      <w:r w:rsidRPr="00F129C1">
        <w:t>actually</w:t>
      </w:r>
      <w:r w:rsidRPr="00F129C1">
        <w:rPr>
          <w:rStyle w:val="StyleUnderline"/>
        </w:rPr>
        <w:t xml:space="preserve"> growing.</w:t>
      </w:r>
      <w:r w:rsidRPr="00F129C1">
        <w:t xml:space="preserve"> It has been suggested that </w:t>
      </w:r>
      <w:r w:rsidRPr="00F129C1">
        <w:rPr>
          <w:rStyle w:val="StyleUnderline"/>
        </w:rPr>
        <w:t>by 2053 the average net worth of African-American families will be zero.</w:t>
      </w:r>
    </w:p>
    <w:p w14:paraId="67868779" w14:textId="77777777" w:rsidR="009C458C" w:rsidRPr="00F129C1" w:rsidRDefault="009C458C" w:rsidP="009C458C">
      <w:r w:rsidRPr="00F129C1">
        <w:rPr>
          <w:rStyle w:val="StyleUnderline"/>
        </w:rPr>
        <w:t>There is also a coordinated effort by the Trump administration and the Republican Party</w:t>
      </w:r>
      <w:r w:rsidRPr="00F129C1">
        <w:t xml:space="preserve"> in general </w:t>
      </w:r>
      <w:r w:rsidRPr="00F129C1">
        <w:rPr>
          <w:rStyle w:val="StyleUnderline"/>
        </w:rPr>
        <w:t>to prevent black Americans and other nonwhites from voting</w:t>
      </w:r>
      <w:r w:rsidRPr="00F129C1">
        <w:t>. This is both part of a broader assault on civil rights and a means of locking down political power.</w:t>
      </w:r>
    </w:p>
    <w:p w14:paraId="2F081841" w14:textId="77777777" w:rsidR="009C458C" w:rsidRPr="00F129C1" w:rsidRDefault="009C458C" w:rsidP="009C458C">
      <w:pPr>
        <w:rPr>
          <w:rStyle w:val="StyleUnderline"/>
        </w:rPr>
      </w:pPr>
      <w:r w:rsidRPr="00F129C1">
        <w:t xml:space="preserve">Trump and the Republican Party's </w:t>
      </w:r>
      <w:r w:rsidRPr="00F129C1">
        <w:rPr>
          <w:rStyle w:val="StyleUnderline"/>
        </w:rPr>
        <w:t xml:space="preserve">assault on the social safety will also disproportionately harm nonwhites. This </w:t>
      </w:r>
      <w:r w:rsidRPr="00F129C1">
        <w:t>too</w:t>
      </w:r>
      <w:r w:rsidRPr="00F129C1">
        <w:rPr>
          <w:rStyle w:val="StyleUnderline"/>
        </w:rPr>
        <w:t xml:space="preserve"> is </w:t>
      </w:r>
      <w:r w:rsidRPr="00F129C1">
        <w:t>a type of</w:t>
      </w:r>
      <w:r w:rsidRPr="00F129C1">
        <w:rPr>
          <w:rStyle w:val="StyleUnderline"/>
        </w:rPr>
        <w:t xml:space="preserve"> structural violence and racism.</w:t>
      </w:r>
    </w:p>
    <w:p w14:paraId="649753A5" w14:textId="77777777" w:rsidR="009C458C" w:rsidRPr="00F129C1" w:rsidRDefault="009C458C" w:rsidP="009C458C">
      <w:pPr>
        <w:rPr>
          <w:u w:val="single"/>
        </w:rPr>
      </w:pPr>
    </w:p>
    <w:p w14:paraId="77266A1B" w14:textId="77777777" w:rsidR="009C458C" w:rsidRPr="00F129C1" w:rsidRDefault="009C458C" w:rsidP="009C458C">
      <w:pPr>
        <w:pStyle w:val="Heading3"/>
        <w:rPr>
          <w:rFonts w:cs="Times New Roman"/>
        </w:rPr>
      </w:pPr>
      <w:bookmarkStart w:id="76" w:name="_Toc519436477"/>
      <w:r w:rsidRPr="00F129C1">
        <w:rPr>
          <w:rFonts w:cs="Times New Roman"/>
        </w:rPr>
        <w:lastRenderedPageBreak/>
        <w:t>Trump Bad – War</w:t>
      </w:r>
      <w:bookmarkEnd w:id="76"/>
    </w:p>
    <w:p w14:paraId="17C18459" w14:textId="77777777" w:rsidR="009C458C" w:rsidRPr="00F129C1" w:rsidRDefault="009C458C" w:rsidP="009C458C"/>
    <w:p w14:paraId="75FF0B97" w14:textId="77777777" w:rsidR="009C458C" w:rsidRPr="00F129C1" w:rsidRDefault="009C458C" w:rsidP="009C458C">
      <w:pPr>
        <w:pStyle w:val="Heading4"/>
        <w:rPr>
          <w:rFonts w:cs="Times New Roman"/>
        </w:rPr>
      </w:pPr>
      <w:r w:rsidRPr="00F129C1">
        <w:rPr>
          <w:rFonts w:cs="Times New Roman"/>
        </w:rPr>
        <w:t>Trump policy undermines global liberal order – risks war</w:t>
      </w:r>
    </w:p>
    <w:p w14:paraId="546CA813" w14:textId="77777777" w:rsidR="009C458C" w:rsidRPr="00F129C1" w:rsidRDefault="009C458C" w:rsidP="009C458C">
      <w:pPr>
        <w:rPr>
          <w:b/>
          <w:sz w:val="26"/>
          <w:szCs w:val="26"/>
        </w:rPr>
      </w:pPr>
      <w:r w:rsidRPr="00F129C1">
        <w:rPr>
          <w:b/>
          <w:sz w:val="26"/>
          <w:szCs w:val="26"/>
        </w:rPr>
        <w:t>Kagan, The Brookings Institution, Project on International Order and Strategy, Stephen &amp; Barbara Friedman Senior Fellow for Foreign Policy, 17</w:t>
      </w:r>
    </w:p>
    <w:p w14:paraId="6778C36E" w14:textId="77777777" w:rsidR="009C458C" w:rsidRPr="00F129C1" w:rsidRDefault="009C458C" w:rsidP="009C458C">
      <w:r w:rsidRPr="00F129C1">
        <w:t xml:space="preserve">(Robert, 1-24-2017, The Brookings Institution, “The twilight of the liberal world order”, </w:t>
      </w:r>
      <w:hyperlink r:id="rId96" w:history="1">
        <w:r w:rsidRPr="00F129C1">
          <w:rPr>
            <w:rStyle w:val="Hyperlink"/>
          </w:rPr>
          <w:t>https://www.brookings.edu/research/the-twilight-of-the-liberal-world-order/</w:t>
        </w:r>
      </w:hyperlink>
      <w:r w:rsidRPr="00F129C1">
        <w:t>, accessed 7/10/18, GDI-JG)</w:t>
      </w:r>
    </w:p>
    <w:p w14:paraId="1EEE4DB2" w14:textId="77777777" w:rsidR="009C458C" w:rsidRPr="00F129C1" w:rsidRDefault="009C458C" w:rsidP="009C458C"/>
    <w:p w14:paraId="37276D5F" w14:textId="77777777" w:rsidR="009C458C" w:rsidRPr="00F129C1" w:rsidRDefault="009C458C" w:rsidP="009C458C">
      <w:pPr>
        <w:rPr>
          <w:rStyle w:val="StyleUnderline"/>
        </w:rPr>
      </w:pPr>
      <w:r w:rsidRPr="00F129C1">
        <w:rPr>
          <w:rStyle w:val="StyleUnderline"/>
        </w:rPr>
        <w:t xml:space="preserve">With </w:t>
      </w:r>
      <w:r w:rsidRPr="00F129C1">
        <w:t xml:space="preserve">the election of Donald </w:t>
      </w:r>
      <w:r w:rsidRPr="00F129C1">
        <w:rPr>
          <w:rStyle w:val="StyleUnderline"/>
        </w:rPr>
        <w:t>Trump, a majority of Americans have signaled their unwillingness to continue upholding the world order</w:t>
      </w:r>
      <w:r w:rsidRPr="00F129C1">
        <w:t>. Trump was not the only candidate in 2016 to run on a platform suggesting a much narrower definition of American interests and a lessening of the burdens of American global leadership. “</w:t>
      </w:r>
      <w:r w:rsidRPr="00F129C1">
        <w:rPr>
          <w:rStyle w:val="StyleUnderline"/>
        </w:rPr>
        <w:t>America First” is not just an empty phrase but a fairly coherent philosophy with a long lineage and many adherents in the American academy</w:t>
      </w:r>
      <w:r w:rsidRPr="00F129C1">
        <w:t xml:space="preserve">. It calls for viewing American interests through a narrow lens. </w:t>
      </w:r>
      <w:r w:rsidRPr="00F129C1">
        <w:rPr>
          <w:rStyle w:val="StyleUnderline"/>
        </w:rPr>
        <w:t xml:space="preserve">It suggests no longer supporting an international alliance structure, no longer seeking to deny great powers their spheres of influence and regional hegemony, no longer attempting to uphold liberal norms </w:t>
      </w:r>
      <w:r w:rsidRPr="00F129C1">
        <w:t xml:space="preserve">in the international system, </w:t>
      </w:r>
      <w:r w:rsidRPr="00F129C1">
        <w:rPr>
          <w:rStyle w:val="StyleUnderline"/>
        </w:rPr>
        <w:t>and no longer sacrificing short-term interests</w:t>
      </w:r>
      <w:r w:rsidRPr="00F129C1">
        <w:t>—in trade for instance—</w:t>
      </w:r>
      <w:r w:rsidRPr="00F129C1">
        <w:rPr>
          <w:rStyle w:val="StyleUnderline"/>
        </w:rPr>
        <w:t>in the longer-term interest of preserving an open economic order.</w:t>
      </w:r>
    </w:p>
    <w:p w14:paraId="7E9BA8D4" w14:textId="77777777" w:rsidR="009C458C" w:rsidRPr="00F129C1" w:rsidRDefault="009C458C" w:rsidP="009C458C">
      <w:r w:rsidRPr="00F129C1">
        <w:t xml:space="preserve">Coming as it does at a time of growing great power competition, </w:t>
      </w:r>
      <w:r w:rsidRPr="00F129C1">
        <w:rPr>
          <w:rStyle w:val="Emphasis"/>
        </w:rPr>
        <w:t>this new approach in American foreign policy is likely to hasten a return to</w:t>
      </w:r>
      <w:r w:rsidRPr="00F129C1">
        <w:t xml:space="preserve"> the </w:t>
      </w:r>
      <w:r w:rsidRPr="00F129C1">
        <w:rPr>
          <w:rStyle w:val="Emphasis"/>
        </w:rPr>
        <w:t>instability and clashes</w:t>
      </w:r>
      <w:r w:rsidRPr="00F129C1">
        <w:t xml:space="preserve"> of previous eras. </w:t>
      </w:r>
      <w:r w:rsidRPr="00F129C1">
        <w:rPr>
          <w:rStyle w:val="StyleUnderline"/>
        </w:rPr>
        <w:t>These external challenges to the liberal world order and</w:t>
      </w:r>
      <w:r w:rsidRPr="00F129C1">
        <w:t xml:space="preserve"> the continuing </w:t>
      </w:r>
      <w:r w:rsidRPr="00F129C1">
        <w:rPr>
          <w:rStyle w:val="StyleUnderline"/>
        </w:rPr>
        <w:t>weakness and fracturing of the liberal world from within are likely to feed on each other</w:t>
      </w:r>
      <w:r w:rsidRPr="00F129C1">
        <w:t xml:space="preserve">. </w:t>
      </w:r>
      <w:r w:rsidRPr="00F129C1">
        <w:rPr>
          <w:rStyle w:val="StyleUnderline"/>
        </w:rPr>
        <w:t>The weakness</w:t>
      </w:r>
      <w:r w:rsidRPr="00F129C1">
        <w:t xml:space="preserve"> of the liberal core and the abdication by the United States of its global responsibilities </w:t>
      </w:r>
      <w:r w:rsidRPr="00F129C1">
        <w:rPr>
          <w:rStyle w:val="Emphasis"/>
        </w:rPr>
        <w:t xml:space="preserve">will encourage more aggressive revisionism by </w:t>
      </w:r>
      <w:r w:rsidRPr="00F129C1">
        <w:t>the</w:t>
      </w:r>
      <w:r w:rsidRPr="00F129C1">
        <w:rPr>
          <w:rStyle w:val="Emphasis"/>
        </w:rPr>
        <w:t xml:space="preserve"> dissatisfied powers</w:t>
      </w:r>
      <w:r w:rsidRPr="00F129C1">
        <w:t xml:space="preserve">, </w:t>
      </w:r>
      <w:r w:rsidRPr="00F129C1">
        <w:rPr>
          <w:rStyle w:val="StyleUnderline"/>
        </w:rPr>
        <w:t>which may</w:t>
      </w:r>
      <w:r w:rsidRPr="00F129C1">
        <w:t xml:space="preserve"> in turn </w:t>
      </w:r>
      <w:r w:rsidRPr="00F129C1">
        <w:rPr>
          <w:rStyle w:val="StyleUnderline"/>
        </w:rPr>
        <w:t>exacerbate</w:t>
      </w:r>
      <w:r w:rsidRPr="00F129C1">
        <w:t xml:space="preserve"> the sense of </w:t>
      </w:r>
      <w:r w:rsidRPr="00F129C1">
        <w:rPr>
          <w:rStyle w:val="StyleUnderline"/>
        </w:rPr>
        <w:t>weakness and helplessness and the loss of confidence</w:t>
      </w:r>
      <w:r w:rsidRPr="00F129C1">
        <w:t xml:space="preserve"> of the liberal world, </w:t>
      </w:r>
      <w:r w:rsidRPr="00F129C1">
        <w:rPr>
          <w:rStyle w:val="StyleUnderline"/>
        </w:rPr>
        <w:t>which will in turn increase the sense on the part of the great power autocracies that this is their opportunity to reorder the world</w:t>
      </w:r>
      <w:r w:rsidRPr="00F129C1">
        <w:t xml:space="preserve"> to conform to their interests.</w:t>
      </w:r>
    </w:p>
    <w:p w14:paraId="34A8CC9F" w14:textId="77777777" w:rsidR="009C458C" w:rsidRPr="00F129C1" w:rsidRDefault="009C458C" w:rsidP="009C458C">
      <w:r w:rsidRPr="00F129C1">
        <w:t xml:space="preserve">History suggests that </w:t>
      </w:r>
      <w:r w:rsidRPr="00F129C1">
        <w:rPr>
          <w:rStyle w:val="StyleUnderline"/>
        </w:rPr>
        <w:t xml:space="preserve">this is a downward spiral from which it will be difficult to recover absent </w:t>
      </w:r>
      <w:r w:rsidRPr="00F129C1">
        <w:rPr>
          <w:rStyle w:val="Emphasis"/>
        </w:rPr>
        <w:t>a major conflict</w:t>
      </w:r>
      <w:r w:rsidRPr="00F129C1">
        <w:t>.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w:t>
      </w:r>
    </w:p>
    <w:p w14:paraId="4ABEB020" w14:textId="77777777" w:rsidR="009C458C" w:rsidRPr="00F129C1" w:rsidRDefault="009C458C" w:rsidP="009C458C">
      <w:r w:rsidRPr="00F129C1">
        <w:t xml:space="preserve">One thing for the new administration to keep in mind: </w:t>
      </w:r>
      <w:r w:rsidRPr="00F129C1">
        <w:rPr>
          <w:rStyle w:val="StyleUnderline"/>
        </w:rPr>
        <w:t>History tells us that revisionist great powers are not easy to satisfy short of complete capitulation</w:t>
      </w:r>
      <w:r w:rsidRPr="00F129C1">
        <w:t xml:space="preserve">. </w:t>
      </w:r>
      <w:r w:rsidRPr="00F129C1">
        <w:rPr>
          <w:rStyle w:val="StyleUnderline"/>
        </w:rPr>
        <w:t>Their sphere of influence is never quite large enough to satisfy their pride or their expanding need for security.</w:t>
      </w:r>
      <w:r w:rsidRPr="00F129C1">
        <w:t xml:space="preserve"> The “satiated” power that Bismarck spoke of is rare—even his Germany, in the end, could not be satiated. And of course, </w:t>
      </w:r>
      <w:r w:rsidRPr="00F129C1">
        <w:rPr>
          <w:rStyle w:val="StyleUnderline"/>
        </w:rPr>
        <w:t xml:space="preserve">rising great powers always express some historical grievance. </w:t>
      </w:r>
      <w:r w:rsidRPr="00F129C1">
        <w:t xml:space="preserve">Every people, except perhaps for the fortunate Americans, have reason for resentment at ancient injustices, nurse grudges against old adversaries, seek to return to a </w:t>
      </w:r>
      <w:r w:rsidRPr="00F129C1">
        <w:lastRenderedPageBreak/>
        <w:t>glorious past that was stolen from them by military or political defeat. The world’s supply of grievances is inexhaustible.</w:t>
      </w:r>
    </w:p>
    <w:p w14:paraId="10779697" w14:textId="77777777" w:rsidR="009C458C" w:rsidRPr="00F129C1" w:rsidRDefault="009C458C" w:rsidP="009C458C"/>
    <w:p w14:paraId="56D8E5F6" w14:textId="77777777" w:rsidR="009C458C" w:rsidRPr="00F129C1" w:rsidRDefault="009C458C" w:rsidP="009C458C">
      <w:pPr>
        <w:pStyle w:val="Heading4"/>
        <w:rPr>
          <w:rFonts w:cs="Times New Roman"/>
        </w:rPr>
      </w:pPr>
      <w:r w:rsidRPr="00F129C1">
        <w:rPr>
          <w:rFonts w:cs="Times New Roman"/>
        </w:rPr>
        <w:t>Unchecked Trump foreign policy undermines global influence and risks nuclear war</w:t>
      </w:r>
    </w:p>
    <w:p w14:paraId="59FAF6AB" w14:textId="77777777" w:rsidR="009C458C" w:rsidRPr="00F129C1" w:rsidRDefault="009C458C" w:rsidP="009C458C">
      <w:pPr>
        <w:rPr>
          <w:b/>
          <w:sz w:val="26"/>
          <w:szCs w:val="26"/>
        </w:rPr>
      </w:pPr>
      <w:r w:rsidRPr="00F129C1">
        <w:rPr>
          <w:b/>
          <w:sz w:val="26"/>
          <w:szCs w:val="26"/>
        </w:rPr>
        <w:t>Rotner, Huffington Post, contributor, 17</w:t>
      </w:r>
    </w:p>
    <w:p w14:paraId="0BD5D1F8" w14:textId="77777777" w:rsidR="009C458C" w:rsidRPr="00F129C1" w:rsidRDefault="009C458C" w:rsidP="009C458C">
      <w:r w:rsidRPr="00F129C1">
        <w:t xml:space="preserve">(Philip, 8-3-2017, Huffington Post, “Trump’s Foreign Policy Is A Disaster”, </w:t>
      </w:r>
      <w:hyperlink r:id="rId97" w:history="1">
        <w:r w:rsidRPr="00F129C1">
          <w:rPr>
            <w:rStyle w:val="Hyperlink"/>
          </w:rPr>
          <w:t>https://www.huffingtonpost.com/entry/trumps-disastrous-foreign-policy_us_5981e471e4b0b35d274c5f02</w:t>
        </w:r>
      </w:hyperlink>
      <w:r w:rsidRPr="00F129C1">
        <w:t>, accessed 7/10/18, GDI-JG)</w:t>
      </w:r>
    </w:p>
    <w:p w14:paraId="24E4D463" w14:textId="77777777" w:rsidR="009C458C" w:rsidRPr="00F129C1" w:rsidRDefault="009C458C" w:rsidP="009C458C"/>
    <w:p w14:paraId="79B4A3C4" w14:textId="77777777" w:rsidR="009C458C" w:rsidRPr="00F129C1" w:rsidRDefault="009C458C" w:rsidP="009C458C">
      <w:pPr>
        <w:rPr>
          <w:rStyle w:val="StyleUnderline"/>
        </w:rPr>
      </w:pPr>
      <w:r w:rsidRPr="00F129C1">
        <w:t xml:space="preserve">Showing no understanding of history or the complexity of the world, </w:t>
      </w:r>
      <w:r w:rsidRPr="00F129C1">
        <w:rPr>
          <w:rStyle w:val="StyleUnderline"/>
        </w:rPr>
        <w:t>Trump has insulted our allies, emboldened our adversaries, squandered American leadership, and confused the entire world</w:t>
      </w:r>
      <w:r w:rsidRPr="00F129C1">
        <w:t xml:space="preserve">. Worst of all, </w:t>
      </w:r>
      <w:r w:rsidRPr="00F129C1">
        <w:rPr>
          <w:rStyle w:val="StyleUnderline"/>
        </w:rPr>
        <w:t xml:space="preserve">if he doesn’t get serious about diplomacy, </w:t>
      </w:r>
      <w:r w:rsidRPr="00F129C1">
        <w:rPr>
          <w:rStyle w:val="Emphasis"/>
        </w:rPr>
        <w:t>he could blunder into a catastrophic war with a nascent nuclear power.</w:t>
      </w:r>
    </w:p>
    <w:p w14:paraId="21FB9330" w14:textId="77777777" w:rsidR="009C458C" w:rsidRPr="00F129C1" w:rsidRDefault="009C458C" w:rsidP="009C458C">
      <w:r w:rsidRPr="00F129C1">
        <w:t>Let’s start with our allies.</w:t>
      </w:r>
    </w:p>
    <w:p w14:paraId="4B4A4B04" w14:textId="77777777" w:rsidR="009C458C" w:rsidRPr="00F129C1" w:rsidRDefault="009C458C" w:rsidP="009C458C">
      <w:r w:rsidRPr="00F129C1">
        <w:rPr>
          <w:rStyle w:val="StyleUnderline"/>
        </w:rPr>
        <w:t>Trump launched his presidential campaign by insulting Mexico</w:t>
      </w:r>
      <w:r w:rsidRPr="00F129C1">
        <w:t>. He accused the Mexican government of exporting rapists and drug dealers into the United States. He promised to build a wall to keep them out, and he insisted that Mexico would pay for it.</w:t>
      </w:r>
    </w:p>
    <w:p w14:paraId="7C2CA33A" w14:textId="77777777" w:rsidR="009C458C" w:rsidRPr="00F129C1" w:rsidRDefault="009C458C" w:rsidP="009C458C">
      <w:r w:rsidRPr="00F129C1">
        <w:t xml:space="preserve">Candidate </w:t>
      </w:r>
      <w:r w:rsidRPr="00F129C1">
        <w:rPr>
          <w:rStyle w:val="StyleUnderline"/>
        </w:rPr>
        <w:t>Trump first met with</w:t>
      </w:r>
      <w:r w:rsidRPr="00F129C1">
        <w:t xml:space="preserve"> Mexican President Enrique </w:t>
      </w:r>
      <w:r w:rsidRPr="00F129C1">
        <w:rPr>
          <w:rStyle w:val="StyleUnderline"/>
        </w:rPr>
        <w:t>Pena Nieto</w:t>
      </w:r>
      <w:r w:rsidRPr="00F129C1">
        <w:t xml:space="preserve"> last July. </w:t>
      </w:r>
      <w:r w:rsidRPr="00F129C1">
        <w:rPr>
          <w:rStyle w:val="StyleUnderline"/>
        </w:rPr>
        <w:t>The meeting was so disastrous that Pena Nieto’s domestic favorability ratings immediately dropped to an all-time low.</w:t>
      </w:r>
      <w:r w:rsidRPr="00F129C1">
        <w:t xml:space="preserve"> Adverse public reaction in Mexico forced Pena Nieto to cancel a scheduled meeting with Trump in January.</w:t>
      </w:r>
    </w:p>
    <w:p w14:paraId="577EF2E9" w14:textId="77777777" w:rsidR="009C458C" w:rsidRPr="00F129C1" w:rsidRDefault="009C458C" w:rsidP="009C458C">
      <w:r w:rsidRPr="00F129C1">
        <w:t>As President, Trump finally met with Pena Nieto in July, some six months after he was inaugurated. They met not on a state visit, but on the sidelines of the Group of 20 summit in Hamburg. Trump reiterated his insistence that Mexico must pay to wall itself in.</w:t>
      </w:r>
    </w:p>
    <w:p w14:paraId="3C39C4D0" w14:textId="77777777" w:rsidR="009C458C" w:rsidRPr="00F129C1" w:rsidRDefault="009C458C" w:rsidP="009C458C">
      <w:r w:rsidRPr="00F129C1">
        <w:t>Big deal, right? So what if the President of Mexico got his feelings hurt, right?</w:t>
      </w:r>
    </w:p>
    <w:p w14:paraId="0F40362F" w14:textId="77777777" w:rsidR="009C458C" w:rsidRPr="00F129C1" w:rsidRDefault="009C458C" w:rsidP="009C458C">
      <w:pPr>
        <w:rPr>
          <w:rStyle w:val="StyleUnderline"/>
        </w:rPr>
      </w:pPr>
      <w:r w:rsidRPr="00F129C1">
        <w:t xml:space="preserve">Wrong. There have already been real consequences. An article in the May issue of The Atlantic, “Mexico’s Revenge,” describes how </w:t>
      </w:r>
      <w:r w:rsidRPr="00F129C1">
        <w:rPr>
          <w:rStyle w:val="StyleUnderline"/>
        </w:rPr>
        <w:t xml:space="preserve">Trump’s bullying is drawing Mexico away from the U.S. and closer to China. The “Trump effect” also has made it more likely that </w:t>
      </w:r>
      <w:r w:rsidRPr="00F129C1">
        <w:t xml:space="preserve">the bombastic left-wing populist, </w:t>
      </w:r>
      <w:r w:rsidRPr="00F129C1">
        <w:rPr>
          <w:rStyle w:val="StyleUnderline"/>
        </w:rPr>
        <w:t xml:space="preserve">Andrés Manuel López Obrador, will be elected </w:t>
      </w:r>
      <w:r w:rsidRPr="00F129C1">
        <w:t xml:space="preserve">next year as President of Mexico. </w:t>
      </w:r>
      <w:r w:rsidRPr="00F129C1">
        <w:rPr>
          <w:rStyle w:val="StyleUnderline"/>
        </w:rPr>
        <w:t xml:space="preserve">The election of the so-called “Tropical Messiah” would radically change our relationship with our southern neighbor, </w:t>
      </w:r>
      <w:r w:rsidRPr="00F129C1">
        <w:rPr>
          <w:rStyle w:val="Emphasis"/>
        </w:rPr>
        <w:t>not for the better.</w:t>
      </w:r>
    </w:p>
    <w:p w14:paraId="2D6B5BA7" w14:textId="77777777" w:rsidR="009C458C" w:rsidRPr="00F129C1" w:rsidRDefault="009C458C" w:rsidP="009C458C">
      <w:r w:rsidRPr="00F129C1">
        <w:t>Then there’s the NATO alliance.</w:t>
      </w:r>
    </w:p>
    <w:p w14:paraId="0AA7E073" w14:textId="77777777" w:rsidR="009C458C" w:rsidRPr="00F129C1" w:rsidRDefault="009C458C" w:rsidP="009C458C">
      <w:pPr>
        <w:rPr>
          <w:rStyle w:val="StyleUnderline"/>
        </w:rPr>
      </w:pPr>
      <w:r w:rsidRPr="00F129C1">
        <w:rPr>
          <w:rStyle w:val="StyleUnderline"/>
        </w:rPr>
        <w:t>Trump’s performance at the NATO summit</w:t>
      </w:r>
      <w:r w:rsidRPr="00F129C1">
        <w:t xml:space="preserve"> in Brussels last May </w:t>
      </w:r>
      <w:r w:rsidRPr="00F129C1">
        <w:rPr>
          <w:rStyle w:val="StyleUnderline"/>
        </w:rPr>
        <w:t>will go down in history as one of the worst presidential trips in modern history</w:t>
      </w:r>
      <w:r w:rsidRPr="00F129C1">
        <w:t xml:space="preserve">. Trump shocked our allies by omitting from his speech any reference to our Article 5 commitment to mutual defense. Instead, </w:t>
      </w:r>
      <w:r w:rsidRPr="00F129C1">
        <w:rPr>
          <w:rStyle w:val="StyleUnderline"/>
        </w:rPr>
        <w:t>he scolded them for their refugee policies, and humiliated them as NATO freeloaders.</w:t>
      </w:r>
    </w:p>
    <w:p w14:paraId="655A59E4" w14:textId="77777777" w:rsidR="009C458C" w:rsidRPr="00F129C1" w:rsidRDefault="009C458C" w:rsidP="009C458C">
      <w:r w:rsidRPr="00F129C1">
        <w:lastRenderedPageBreak/>
        <w:t>Trump himself, possibly with an assist from the Xenophobic Steves, Bannon and Miller, decided to omit the Article 5 assurance at the last minute, without consultation or advance notice to his security team.</w:t>
      </w:r>
    </w:p>
    <w:p w14:paraId="56376FEB" w14:textId="77777777" w:rsidR="009C458C" w:rsidRPr="00F129C1" w:rsidRDefault="009C458C" w:rsidP="009C458C">
      <w:r w:rsidRPr="00F129C1">
        <w:t>Some two weeks later, Trump finally expressed his commitment to NATO’s mutual defense pact. In a joint press conference with the President of Romania, Trump begrudgingly declared that he was “committing the United States to Article 5,” as if that were something new.</w:t>
      </w:r>
    </w:p>
    <w:p w14:paraId="27CD8063" w14:textId="77777777" w:rsidR="009C458C" w:rsidRPr="00F129C1" w:rsidRDefault="009C458C" w:rsidP="009C458C">
      <w:r w:rsidRPr="00F129C1">
        <w:t>Perhaps Trump’s belated assurance mitigated some of the damage he had done in Brussels. But what good could it possibly do to raise doubts in the minds of our allies about our commitment to mutual defense? Why throw a “we’ll see” into the equation?</w:t>
      </w:r>
    </w:p>
    <w:p w14:paraId="11C30CAA" w14:textId="77777777" w:rsidR="009C458C" w:rsidRPr="00F129C1" w:rsidRDefault="009C458C" w:rsidP="009C458C">
      <w:r w:rsidRPr="00F129C1">
        <w:rPr>
          <w:rStyle w:val="StyleUnderline"/>
        </w:rPr>
        <w:t>However our NATO allies sort through Trump’s inconsistent signals, they won’t have the same confidence in the United States that they have had since the end of World War II.</w:t>
      </w:r>
      <w:r w:rsidRPr="00F129C1">
        <w:t xml:space="preserve"> They have already begun pulling back their reliance on the U.S., exploring alliances and trade agreements with other powers.</w:t>
      </w:r>
    </w:p>
    <w:p w14:paraId="02C9A02A" w14:textId="77777777" w:rsidR="009C458C" w:rsidRPr="00F129C1" w:rsidRDefault="009C458C" w:rsidP="009C458C">
      <w:pPr>
        <w:rPr>
          <w:rStyle w:val="StyleUnderline"/>
        </w:rPr>
      </w:pPr>
      <w:r w:rsidRPr="00F129C1">
        <w:rPr>
          <w:rStyle w:val="StyleUnderline"/>
        </w:rPr>
        <w:t>Trump’s Asia policy</w:t>
      </w:r>
      <w:r w:rsidRPr="00F129C1">
        <w:t xml:space="preserve">, if it can be called that, </w:t>
      </w:r>
      <w:r w:rsidRPr="00F129C1">
        <w:rPr>
          <w:rStyle w:val="StyleUnderline"/>
        </w:rPr>
        <w:t>is even worse.</w:t>
      </w:r>
    </w:p>
    <w:p w14:paraId="0C122CE6" w14:textId="77777777" w:rsidR="009C458C" w:rsidRPr="00F129C1" w:rsidRDefault="009C458C" w:rsidP="009C458C">
      <w:r w:rsidRPr="00F129C1">
        <w:t>Whatever window may have been open for a serious diplomatic response to North Korea’s rapid emergence as a nuclear threat seems to be closing, if it has not closed already.</w:t>
      </w:r>
    </w:p>
    <w:p w14:paraId="30512B88" w14:textId="77777777" w:rsidR="009C458C" w:rsidRPr="00F129C1" w:rsidRDefault="009C458C" w:rsidP="009C458C">
      <w:r w:rsidRPr="00F129C1">
        <w:t>Rather than engaging in serious diplomacy with the one country that has real influence on North Korea, China, Trump harbored the notion that he could charm China’s President Xi Jinping to do his bidding by chatting him up over dinner at Mar-a-Lago. When that brain-dead approach failed, Trump began to publicly belittle Xi, expressing his disappointment that Xi didn’t just flip a switch to end the North Korea problem.</w:t>
      </w:r>
    </w:p>
    <w:p w14:paraId="34FFBED0" w14:textId="77777777" w:rsidR="009C458C" w:rsidRPr="00F129C1" w:rsidRDefault="009C458C" w:rsidP="009C458C">
      <w:pPr>
        <w:rPr>
          <w:rStyle w:val="StyleUnderline"/>
        </w:rPr>
      </w:pPr>
      <w:r w:rsidRPr="00F129C1">
        <w:t xml:space="preserve">After a brief spell of moderating his rhetoric toward China, Axios reports, </w:t>
      </w:r>
      <w:r w:rsidRPr="00F129C1">
        <w:rPr>
          <w:rStyle w:val="StyleUnderline"/>
        </w:rPr>
        <w:t>an irritated Trump is now planning an aggressive trade campaign against China.</w:t>
      </w:r>
    </w:p>
    <w:p w14:paraId="524807EB" w14:textId="77777777" w:rsidR="009C458C" w:rsidRPr="00F129C1" w:rsidRDefault="009C458C" w:rsidP="009C458C">
      <w:pPr>
        <w:rPr>
          <w:rStyle w:val="StyleUnderline"/>
        </w:rPr>
      </w:pPr>
      <w:r w:rsidRPr="00F129C1">
        <w:t xml:space="preserve">While </w:t>
      </w:r>
      <w:r w:rsidRPr="00F129C1">
        <w:rPr>
          <w:rStyle w:val="StyleUnderline"/>
        </w:rPr>
        <w:t>a trade war</w:t>
      </w:r>
      <w:r w:rsidRPr="00F129C1">
        <w:t xml:space="preserve"> with China may make Trump feel manly, it </w:t>
      </w:r>
      <w:r w:rsidRPr="00F129C1">
        <w:rPr>
          <w:rStyle w:val="StyleUnderline"/>
        </w:rPr>
        <w:t>will only be an obstacle to any diplomatic efforts to enlist China’s support in dealing with North Korea.</w:t>
      </w:r>
    </w:p>
    <w:p w14:paraId="3064961B" w14:textId="77777777" w:rsidR="009C458C" w:rsidRPr="00F129C1" w:rsidRDefault="009C458C" w:rsidP="009C458C">
      <w:r w:rsidRPr="00F129C1">
        <w:t>War with North Korea may yet be averted. Or it may have been unavoidable even if Trump had done everything right. But he hasn’t, and as a result there may soon be no other options.</w:t>
      </w:r>
    </w:p>
    <w:p w14:paraId="1DDF4FCB" w14:textId="77777777" w:rsidR="009C458C" w:rsidRPr="00F129C1" w:rsidRDefault="009C458C" w:rsidP="009C458C">
      <w:r w:rsidRPr="00F129C1">
        <w:rPr>
          <w:rStyle w:val="StyleUnderline"/>
        </w:rPr>
        <w:t>Trump is pursuing an equally brain-dead, self-defeating course with Iran</w:t>
      </w:r>
      <w:r w:rsidRPr="00F129C1">
        <w:t>. As I wrote months ago, reasonable people disagreed about the wisdom of entering the Iran nuclear deal in the first place. But once the deal was done, and now that our side has performed its obligations, only Iran would benefit from blowing up the deal.</w:t>
      </w:r>
    </w:p>
    <w:p w14:paraId="1B04EB40" w14:textId="77777777" w:rsidR="009C458C" w:rsidRPr="00F129C1" w:rsidRDefault="009C458C" w:rsidP="009C458C">
      <w:r w:rsidRPr="00F129C1">
        <w:t>Heedless of the near-unanimous advice of his foreign policy team, Trump is now attempting to sabotage the deal. According to the New York Times, he has assigned a team of White House staff members “to develop a case within the next three months for declaring that Iran had violated the agreement.”</w:t>
      </w:r>
    </w:p>
    <w:p w14:paraId="26C1BB30" w14:textId="77777777" w:rsidR="009C458C" w:rsidRPr="00F129C1" w:rsidRDefault="009C458C" w:rsidP="009C458C">
      <w:pPr>
        <w:rPr>
          <w:rStyle w:val="StyleUnderline"/>
        </w:rPr>
      </w:pPr>
      <w:r w:rsidRPr="00F129C1">
        <w:t xml:space="preserve">If Trump does blow up the Iran deal, </w:t>
      </w:r>
      <w:r w:rsidRPr="00F129C1">
        <w:rPr>
          <w:rStyle w:val="StyleUnderline"/>
        </w:rPr>
        <w:t>Iran will walk away from its obligation to abandon its nuclear program, and our European allies will continue to do business with Iran while moving farther away from the United States.</w:t>
      </w:r>
    </w:p>
    <w:p w14:paraId="7136D81B" w14:textId="77777777" w:rsidR="009C458C" w:rsidRPr="00F129C1" w:rsidRDefault="009C458C" w:rsidP="009C458C">
      <w:r w:rsidRPr="00F129C1">
        <w:rPr>
          <w:rStyle w:val="StyleUnderline"/>
        </w:rPr>
        <w:t>Trump will have succeeded in isolating America, not Iran</w:t>
      </w:r>
      <w:r w:rsidRPr="00F129C1">
        <w:t>.</w:t>
      </w:r>
    </w:p>
    <w:p w14:paraId="600D8270" w14:textId="77777777" w:rsidR="009C458C" w:rsidRPr="00F129C1" w:rsidRDefault="009C458C" w:rsidP="009C458C">
      <w:r w:rsidRPr="00F129C1">
        <w:rPr>
          <w:rStyle w:val="StyleUnderline"/>
        </w:rPr>
        <w:t>Trump has even bungled our relationship with Russia</w:t>
      </w:r>
      <w:r w:rsidRPr="00F129C1">
        <w:t>. God (and maybe Robert Mueller) only knows what explicit or implicit promises Trump and his associates made to Russia during the campaign, but whatever it was, it’s not working.</w:t>
      </w:r>
    </w:p>
    <w:p w14:paraId="0151DBA2" w14:textId="77777777" w:rsidR="009C458C" w:rsidRPr="00F129C1" w:rsidRDefault="009C458C" w:rsidP="009C458C">
      <w:pPr>
        <w:rPr>
          <w:rStyle w:val="StyleUnderline"/>
        </w:rPr>
      </w:pPr>
      <w:r w:rsidRPr="00F129C1">
        <w:lastRenderedPageBreak/>
        <w:t xml:space="preserve">Trump’s non-stop whining about being victimized by the press over Russia, along with his creepy bromance with Vladimir Putin, have only strengthened the resolve of Congress to get tough on Russia, and of investigators to get tough on Trump. Meanwhile, </w:t>
      </w:r>
      <w:r w:rsidRPr="00F129C1">
        <w:rPr>
          <w:rStyle w:val="StyleUnderline"/>
        </w:rPr>
        <w:t>Putin continues to expand his sphere of global influence.</w:t>
      </w:r>
    </w:p>
    <w:p w14:paraId="3C637A44" w14:textId="77777777" w:rsidR="009C458C" w:rsidRPr="00F129C1" w:rsidRDefault="009C458C" w:rsidP="009C458C">
      <w:pPr>
        <w:rPr>
          <w:rStyle w:val="StyleUnderline"/>
        </w:rPr>
      </w:pPr>
      <w:r w:rsidRPr="00F129C1">
        <w:t xml:space="preserve">And </w:t>
      </w:r>
      <w:r w:rsidRPr="00F129C1">
        <w:rPr>
          <w:rStyle w:val="StyleUnderline"/>
        </w:rPr>
        <w:t>Trump has done nothing to mitigate the danger that Russia will continue to interfere with our democracy</w:t>
      </w:r>
      <w:r w:rsidRPr="00F129C1">
        <w:t xml:space="preserve">. Quite the opposite. </w:t>
      </w:r>
      <w:r w:rsidRPr="00F129C1">
        <w:rPr>
          <w:rStyle w:val="StyleUnderline"/>
        </w:rPr>
        <w:t>By refusing even to acknowledge Russia’s interference with the 2016 election,</w:t>
      </w:r>
      <w:r w:rsidRPr="00F129C1">
        <w:t xml:space="preserve"> much less to condemn it, </w:t>
      </w:r>
      <w:r w:rsidRPr="00F129C1">
        <w:rPr>
          <w:rStyle w:val="StyleUnderline"/>
        </w:rPr>
        <w:t>Trump is displaying a weakness that can only encourage Putin to continue to create mischief.</w:t>
      </w:r>
    </w:p>
    <w:p w14:paraId="4F56672F" w14:textId="77777777" w:rsidR="009C458C" w:rsidRPr="00F129C1" w:rsidRDefault="009C458C" w:rsidP="009C458C">
      <w:r w:rsidRPr="00F129C1">
        <w:t>I could go on, citing diplomatic blunders with Israel, Syria, Canada, and a dozen other countries.</w:t>
      </w:r>
    </w:p>
    <w:p w14:paraId="40C14B45" w14:textId="77777777" w:rsidR="009C458C" w:rsidRPr="00F129C1" w:rsidRDefault="009C458C" w:rsidP="009C458C">
      <w:r w:rsidRPr="00F129C1">
        <w:t xml:space="preserve">But </w:t>
      </w:r>
      <w:r w:rsidRPr="00F129C1">
        <w:rPr>
          <w:rStyle w:val="StyleUnderline"/>
        </w:rPr>
        <w:t>the worst of it isn’t the damage done in any one country</w:t>
      </w:r>
      <w:r w:rsidRPr="00F129C1">
        <w:t xml:space="preserve">. Rather, </w:t>
      </w:r>
      <w:r w:rsidRPr="00F129C1">
        <w:rPr>
          <w:rStyle w:val="StyleUnderline"/>
        </w:rPr>
        <w:t>it’s the spiritual harm to our country, and the decline of America’s moral authority</w:t>
      </w:r>
      <w:r w:rsidRPr="00F129C1">
        <w:t xml:space="preserve"> resulting from Trump’s dishonesty, inconstancy, and casual promiscuity in tweeting out inconsistent policies without thought, consultation, or even a working knowledge of the subject matter.</w:t>
      </w:r>
    </w:p>
    <w:p w14:paraId="52715DB2" w14:textId="77777777" w:rsidR="009C458C" w:rsidRPr="00F129C1" w:rsidRDefault="009C458C" w:rsidP="009C458C">
      <w:pPr>
        <w:rPr>
          <w:rStyle w:val="Emphasis"/>
        </w:rPr>
      </w:pPr>
      <w:r w:rsidRPr="00F129C1">
        <w:rPr>
          <w:rStyle w:val="StyleUnderline"/>
        </w:rPr>
        <w:t>He has put our allies and adversaries alike in the awkward position of being unable to fathom what he believes in,</w:t>
      </w:r>
      <w:r w:rsidRPr="00F129C1">
        <w:t xml:space="preserve"> if anything. </w:t>
      </w:r>
      <w:r w:rsidRPr="00F129C1">
        <w:rPr>
          <w:rStyle w:val="Emphasis"/>
        </w:rPr>
        <w:t>This is an invitation to our adversaries to test him, and to our friends to distrust, or even ignore him.</w:t>
      </w:r>
    </w:p>
    <w:p w14:paraId="62246861" w14:textId="77777777" w:rsidR="009C458C" w:rsidRPr="00F129C1" w:rsidRDefault="009C458C" w:rsidP="009C458C">
      <w:pPr>
        <w:rPr>
          <w:rStyle w:val="StyleUnderline"/>
        </w:rPr>
      </w:pPr>
      <w:r w:rsidRPr="00F129C1">
        <w:rPr>
          <w:rStyle w:val="StyleUnderline"/>
        </w:rPr>
        <w:t>All of this has already taken an enormous toll on America’s standing in the world.</w:t>
      </w:r>
    </w:p>
    <w:p w14:paraId="29C52E9A" w14:textId="77777777" w:rsidR="009C458C" w:rsidRPr="00F129C1" w:rsidRDefault="009C458C" w:rsidP="009C458C">
      <w:r w:rsidRPr="00F129C1">
        <w:t>The Pew Research Center’s recent survey of Global Attitudes and Trends tells a chilling story of American decline since the beginning of the Trump presidency.</w:t>
      </w:r>
    </w:p>
    <w:p w14:paraId="0C9989DD" w14:textId="77777777" w:rsidR="009C458C" w:rsidRPr="00F129C1" w:rsidRDefault="009C458C" w:rsidP="009C458C">
      <w:r w:rsidRPr="00F129C1">
        <w:t xml:space="preserve">Pew’s report, “U.S. Image Suffers as Publics Around World Question Trump’s Leadership,” shows that </w:t>
      </w:r>
      <w:r w:rsidRPr="00F129C1">
        <w:rPr>
          <w:rStyle w:val="StyleUnderline"/>
        </w:rPr>
        <w:t>global confidence in the U.S. president has fallen from 64% at the end of the Obama presidency to 22% after only a few months of the Trump presidency.</w:t>
      </w:r>
      <w:r w:rsidRPr="00F129C1">
        <w:t xml:space="preserve"> Trump’s global “no confidence” number is a whopping 74%.</w:t>
      </w:r>
    </w:p>
    <w:p w14:paraId="794A946F" w14:textId="77777777" w:rsidR="009C458C" w:rsidRPr="00F129C1" w:rsidRDefault="009C458C" w:rsidP="009C458C">
      <w:r w:rsidRPr="00F129C1">
        <w:t xml:space="preserve">The decline is not just personal to Trump. He has dragged the nation down with him. </w:t>
      </w:r>
      <w:r w:rsidRPr="00F129C1">
        <w:rPr>
          <w:rStyle w:val="StyleUnderline"/>
        </w:rPr>
        <w:t>The greatest damage is with our allies. On Trump’s watch, U.S. favorability ratings have dropped by 20 to 40 points in almost all of Europe, most of North America</w:t>
      </w:r>
      <w:r w:rsidRPr="00F129C1">
        <w:t xml:space="preserve"> (with notably high drops in Canada and Mexico), </w:t>
      </w:r>
      <w:r w:rsidRPr="00F129C1">
        <w:rPr>
          <w:rStyle w:val="StyleUnderline"/>
        </w:rPr>
        <w:t>India and Australia</w:t>
      </w:r>
      <w:r w:rsidRPr="00F129C1">
        <w:t>. Our ratings have gone up in only two countries, Russia and Vietnam.</w:t>
      </w:r>
    </w:p>
    <w:p w14:paraId="3D2D6C85" w14:textId="77777777" w:rsidR="009C458C" w:rsidRPr="00F129C1" w:rsidRDefault="009C458C" w:rsidP="009C458C">
      <w:r w:rsidRPr="00F129C1">
        <w:t>Public opinion matters in democracies. It shapes a nation’s policies and actions.</w:t>
      </w:r>
    </w:p>
    <w:p w14:paraId="12A91072" w14:textId="77777777" w:rsidR="009C458C" w:rsidRPr="00F129C1" w:rsidRDefault="009C458C" w:rsidP="009C458C">
      <w:pPr>
        <w:rPr>
          <w:rStyle w:val="StyleUnderline"/>
        </w:rPr>
      </w:pPr>
      <w:r w:rsidRPr="00F129C1">
        <w:rPr>
          <w:rStyle w:val="StyleUnderline"/>
        </w:rPr>
        <w:t>What happens the next time the U.S. needs to cobble together a “coalition of the willing” to support us in a global crisis? Who will support us if Trump blunders into a war with North Korea or Iran?</w:t>
      </w:r>
    </w:p>
    <w:p w14:paraId="7AE8AEFE" w14:textId="77777777" w:rsidR="009C458C" w:rsidRPr="00F129C1" w:rsidRDefault="009C458C" w:rsidP="009C458C">
      <w:pPr>
        <w:rPr>
          <w:u w:val="single"/>
        </w:rPr>
      </w:pPr>
    </w:p>
    <w:p w14:paraId="4B8E2E59" w14:textId="77777777" w:rsidR="009C458C" w:rsidRPr="00F129C1" w:rsidRDefault="009C458C" w:rsidP="009C458C">
      <w:pPr>
        <w:pStyle w:val="Heading4"/>
        <w:rPr>
          <w:rFonts w:cs="Times New Roman"/>
        </w:rPr>
      </w:pPr>
      <w:r w:rsidRPr="00F129C1">
        <w:rPr>
          <w:rFonts w:cs="Times New Roman"/>
        </w:rPr>
        <w:t>Unrestrained Trump motivates revisionist powers and collapses the global order</w:t>
      </w:r>
    </w:p>
    <w:p w14:paraId="2894F1B6" w14:textId="77777777" w:rsidR="009C458C" w:rsidRPr="00F129C1" w:rsidRDefault="009C458C" w:rsidP="009C458C">
      <w:pPr>
        <w:rPr>
          <w:b/>
          <w:sz w:val="26"/>
          <w:szCs w:val="26"/>
        </w:rPr>
      </w:pPr>
      <w:r w:rsidRPr="00F129C1">
        <w:rPr>
          <w:b/>
          <w:sz w:val="26"/>
          <w:szCs w:val="26"/>
        </w:rPr>
        <w:t>Kagan, The Brookings Institution, Project on International Order and Strategy, Stephen &amp; Barbara Friedman Senior Fellow for Foreign Policy, 17</w:t>
      </w:r>
    </w:p>
    <w:p w14:paraId="7509A3BD" w14:textId="77777777" w:rsidR="009C458C" w:rsidRPr="00F129C1" w:rsidRDefault="009C458C" w:rsidP="009C458C">
      <w:r w:rsidRPr="00F129C1">
        <w:t xml:space="preserve">(Robert, 1-24-2017, The Brookings Institution, “The twilight of the liberal world order”, </w:t>
      </w:r>
      <w:hyperlink r:id="rId98" w:history="1">
        <w:r w:rsidRPr="00F129C1">
          <w:rPr>
            <w:rStyle w:val="Hyperlink"/>
          </w:rPr>
          <w:t>https://www.brookings.edu/research/the-twilight-of-the-liberal-world-order/</w:t>
        </w:r>
      </w:hyperlink>
      <w:r w:rsidRPr="00F129C1">
        <w:t>, accessed 7/10/18, GDI-JG)</w:t>
      </w:r>
    </w:p>
    <w:p w14:paraId="0DDB7496" w14:textId="77777777" w:rsidR="009C458C" w:rsidRPr="00F129C1" w:rsidRDefault="009C458C" w:rsidP="009C458C"/>
    <w:p w14:paraId="371459C3" w14:textId="77777777" w:rsidR="009C458C" w:rsidRPr="00F129C1" w:rsidRDefault="009C458C" w:rsidP="009C458C">
      <w:pPr>
        <w:rPr>
          <w:rStyle w:val="Emphasis"/>
        </w:rPr>
      </w:pPr>
      <w:r w:rsidRPr="00F129C1">
        <w:lastRenderedPageBreak/>
        <w:t xml:space="preserve">But security competition is different. </w:t>
      </w:r>
      <w:r w:rsidRPr="00F129C1">
        <w:rPr>
          <w:rStyle w:val="Emphasis"/>
        </w:rPr>
        <w:t>The security situation undergirds everything else</w:t>
      </w:r>
      <w:r w:rsidRPr="00F129C1">
        <w:t xml:space="preserve">. It remains true today as it has since the Second World War that </w:t>
      </w:r>
      <w:r w:rsidRPr="00F129C1">
        <w:rPr>
          <w:rStyle w:val="StyleUnderline"/>
        </w:rPr>
        <w:t>only the United States has the capacity and the unique geographical advantages to provide global security</w:t>
      </w:r>
      <w:r w:rsidRPr="00F129C1">
        <w:t xml:space="preserve">. </w:t>
      </w:r>
      <w:r w:rsidRPr="00F129C1">
        <w:rPr>
          <w:rStyle w:val="StyleUnderline"/>
        </w:rPr>
        <w:t>There is no stable balance of power in Europe or Asia without the United States</w:t>
      </w:r>
      <w:r w:rsidRPr="00F129C1">
        <w:t xml:space="preserve">. And while we can talk about soft power and smart power, they have been and always will be of limited value when confronting raw military power. Despite all of the loose talk of American decline, </w:t>
      </w:r>
      <w:r w:rsidRPr="00F129C1">
        <w:rPr>
          <w:rStyle w:val="StyleUnderline"/>
        </w:rPr>
        <w:t>it is in the military realm where U.S. advantages remain clearest</w:t>
      </w:r>
      <w:r w:rsidRPr="00F129C1">
        <w:t xml:space="preserve">. </w:t>
      </w:r>
      <w:r w:rsidRPr="00F129C1">
        <w:rPr>
          <w:rStyle w:val="StyleUnderline"/>
        </w:rPr>
        <w:t>Even in other great powers’ backyards, the United States retains the capacity, along with</w:t>
      </w:r>
      <w:r w:rsidRPr="00F129C1">
        <w:t xml:space="preserve"> its powerful </w:t>
      </w:r>
      <w:r w:rsidRPr="00F129C1">
        <w:rPr>
          <w:rStyle w:val="StyleUnderline"/>
        </w:rPr>
        <w:t>allies, to deter challenges to the security order.</w:t>
      </w:r>
      <w:r w:rsidRPr="00F129C1">
        <w:t xml:space="preserve"> </w:t>
      </w:r>
      <w:r w:rsidRPr="00F129C1">
        <w:rPr>
          <w:rStyle w:val="Emphasis"/>
        </w:rPr>
        <w:t>But without a U.S. willingness to use military power to establish balance in far-flung regions of the world, the system will buckle under the unrestrained military competition of regional powers.</w:t>
      </w:r>
    </w:p>
    <w:p w14:paraId="22C45B51" w14:textId="77777777" w:rsidR="009C458C" w:rsidRPr="00F129C1" w:rsidRDefault="009C458C" w:rsidP="009C458C">
      <w:pPr>
        <w:rPr>
          <w:rStyle w:val="Emphasis"/>
        </w:rPr>
      </w:pPr>
      <w:r w:rsidRPr="00F129C1">
        <w:t xml:space="preserve">If history is any guide, the next four years are the critical inflection point. The rest of the world will take its cue from the early actions of the new administration. </w:t>
      </w:r>
      <w:r w:rsidRPr="00F129C1">
        <w:rPr>
          <w:rStyle w:val="StyleUnderline"/>
        </w:rPr>
        <w:t>If the next president governs as he ran</w:t>
      </w:r>
      <w:r w:rsidRPr="00F129C1">
        <w:t>, which is to say if he pursues a course designed to secure only America’s narrow interests; focuses chiefly on international terrorism—</w:t>
      </w:r>
      <w:r w:rsidRPr="00F129C1">
        <w:rPr>
          <w:rStyle w:val="StyleUnderline"/>
        </w:rPr>
        <w:t xml:space="preserve">the least of the challenges to the present world order; accommodates the ambitions of the great powers; ceases to regard international economic policy </w:t>
      </w:r>
      <w:r w:rsidRPr="00F129C1">
        <w:t xml:space="preserve">in terms of global order but only in terms of America’s bottom line narrowly construed; </w:t>
      </w:r>
      <w:r w:rsidRPr="00F129C1">
        <w:rPr>
          <w:rStyle w:val="StyleUnderline"/>
        </w:rPr>
        <w:t xml:space="preserve">and generally ceases to place a high priority on reassuring allies and partners </w:t>
      </w:r>
      <w:r w:rsidRPr="00F129C1">
        <w:t>in the world’s principal strategic theaters</w:t>
      </w:r>
      <w:r w:rsidRPr="00F129C1">
        <w:rPr>
          <w:rStyle w:val="Emphasis"/>
        </w:rPr>
        <w:t>—then the collapse of the world order,</w:t>
      </w:r>
      <w:r w:rsidRPr="00F129C1">
        <w:t xml:space="preserve"> with all that entails</w:t>
      </w:r>
      <w:r w:rsidRPr="00F129C1">
        <w:rPr>
          <w:rStyle w:val="Emphasis"/>
        </w:rPr>
        <w:t>, may not be far off.</w:t>
      </w:r>
    </w:p>
    <w:p w14:paraId="61F00538" w14:textId="77777777" w:rsidR="009C458C" w:rsidRPr="00F129C1" w:rsidRDefault="009C458C" w:rsidP="009C458C">
      <w:pPr>
        <w:rPr>
          <w:u w:val="single"/>
        </w:rPr>
      </w:pPr>
    </w:p>
    <w:p w14:paraId="28E0527B" w14:textId="77777777" w:rsidR="0080021D" w:rsidRPr="00F129C1" w:rsidRDefault="0080021D" w:rsidP="0080021D">
      <w:pPr>
        <w:pStyle w:val="Heading3"/>
        <w:rPr>
          <w:rFonts w:cs="Times New Roman"/>
        </w:rPr>
      </w:pPr>
      <w:bookmarkStart w:id="77" w:name="_Toc519436478"/>
      <w:r w:rsidRPr="00F129C1">
        <w:rPr>
          <w:rFonts w:cs="Times New Roman"/>
        </w:rPr>
        <w:lastRenderedPageBreak/>
        <w:t>Mueller Investigation</w:t>
      </w:r>
      <w:bookmarkEnd w:id="77"/>
    </w:p>
    <w:p w14:paraId="40C90350" w14:textId="77777777" w:rsidR="0080021D" w:rsidRPr="00F129C1" w:rsidRDefault="0080021D" w:rsidP="0080021D"/>
    <w:p w14:paraId="7A90EA9A" w14:textId="77777777" w:rsidR="0080021D" w:rsidRPr="00F129C1" w:rsidRDefault="0080021D" w:rsidP="0080021D">
      <w:pPr>
        <w:pStyle w:val="Heading4"/>
        <w:rPr>
          <w:rFonts w:cs="Times New Roman"/>
        </w:rPr>
      </w:pPr>
      <w:r w:rsidRPr="00F129C1">
        <w:rPr>
          <w:rFonts w:cs="Times New Roman"/>
        </w:rPr>
        <w:t>Democratic midterms win key to continue Trump investigations</w:t>
      </w:r>
    </w:p>
    <w:p w14:paraId="24850E48" w14:textId="77777777" w:rsidR="0080021D" w:rsidRPr="00F129C1" w:rsidRDefault="0080021D" w:rsidP="0080021D">
      <w:pPr>
        <w:rPr>
          <w:b/>
          <w:sz w:val="26"/>
          <w:szCs w:val="26"/>
        </w:rPr>
      </w:pPr>
      <w:r w:rsidRPr="00F129C1">
        <w:rPr>
          <w:b/>
          <w:sz w:val="26"/>
          <w:szCs w:val="26"/>
        </w:rPr>
        <w:t>Bacon, FiveThirtyEight, senior writer, 5-22-18</w:t>
      </w:r>
    </w:p>
    <w:p w14:paraId="1F81AF35" w14:textId="77777777" w:rsidR="0080021D" w:rsidRPr="00F129C1" w:rsidRDefault="0080021D" w:rsidP="0080021D">
      <w:r w:rsidRPr="00F129C1">
        <w:t xml:space="preserve">(Perry Bacon Jr., 5-22-18, FiveThirtyEight, “What Happens If Republicans Keep Control Of The House And Senate?”, </w:t>
      </w:r>
      <w:hyperlink r:id="rId99" w:history="1">
        <w:r w:rsidRPr="00F129C1">
          <w:rPr>
            <w:rStyle w:val="Hyperlink"/>
          </w:rPr>
          <w:t>https://fivethirtyeight.com/features/what-happens-if-republicans-keep-control-of-the-house-and-senate/</w:t>
        </w:r>
      </w:hyperlink>
      <w:r w:rsidRPr="00F129C1">
        <w:t>, accessed 7/10/18, GDI-JG)</w:t>
      </w:r>
    </w:p>
    <w:p w14:paraId="4D2B4FEE" w14:textId="77777777" w:rsidR="0080021D" w:rsidRPr="00F129C1" w:rsidRDefault="0080021D" w:rsidP="0080021D"/>
    <w:p w14:paraId="11A648D6" w14:textId="77777777" w:rsidR="0080021D" w:rsidRPr="00F129C1" w:rsidRDefault="0080021D" w:rsidP="0080021D">
      <w:r w:rsidRPr="00F129C1">
        <w:rPr>
          <w:rStyle w:val="StyleUnderline"/>
        </w:rPr>
        <w:t>If Democrats don’t control the House or the Senate, they can’t initiate investigations of Trump</w:t>
      </w:r>
      <w:r w:rsidRPr="00F129C1">
        <w:t xml:space="preserve"> or some of his more controversial cabinet members, such as Environmental Protection Agency Administrator Scott Pruitt.</w:t>
      </w:r>
    </w:p>
    <w:p w14:paraId="3344F862" w14:textId="77777777" w:rsidR="0080021D" w:rsidRPr="00F129C1" w:rsidRDefault="0080021D" w:rsidP="0080021D">
      <w:r w:rsidRPr="00F129C1">
        <w:t xml:space="preserve">More importantly, </w:t>
      </w:r>
      <w:r w:rsidRPr="00F129C1">
        <w:rPr>
          <w:rStyle w:val="StyleUnderline"/>
        </w:rPr>
        <w:t>after the 2018 elections, the electoral process will recede as a constraint on the president and GOP in terms of the Russia investigation</w:t>
      </w:r>
      <w:r w:rsidRPr="00F129C1">
        <w:t xml:space="preserve"> (assuming it’s still going) — at least for a while.</w:t>
      </w:r>
    </w:p>
    <w:p w14:paraId="77F99BBE" w14:textId="77777777" w:rsidR="0080021D" w:rsidRPr="00F129C1" w:rsidRDefault="0080021D" w:rsidP="0080021D">
      <w:pPr>
        <w:rPr>
          <w:rStyle w:val="StyleUnderline"/>
        </w:rPr>
      </w:pPr>
      <w:r w:rsidRPr="00F129C1">
        <w:t xml:space="preserve">We don’t really know why Trump, despite his constant criticisms of the investigation, has not fired Attorney General Jeff Sessions or Deputy Attorney General Rod Rosenstein, or why he has not directly tried to stop the probe by special counsel Robert Mueller. Maybe Trump, despite his rhetoric, has some real respect for the rule of law. I think it’s more likely that Trump understands that firing Rosenstein or making a drastic move to stop the Mueller probe would increase both the chances of Democrats winning the House and/or Senate this year, and the odds that the resulting Democratic-led chamber(s) would feel compelled to push to impeach Trump. But </w:t>
      </w:r>
      <w:r w:rsidRPr="00F129C1">
        <w:rPr>
          <w:rStyle w:val="StyleUnderline"/>
        </w:rPr>
        <w:t>if the GOP emerges from 2017 and 2018 without losing control of the House or the Senate,</w:t>
      </w:r>
      <w:r w:rsidRPr="00F129C1">
        <w:t xml:space="preserve"> I suspect that, </w:t>
      </w:r>
      <w:r w:rsidRPr="00F129C1">
        <w:rPr>
          <w:rStyle w:val="StyleUnderline"/>
        </w:rPr>
        <w:t>with the next election two years away, the president will feel freer to take controversial steps to end the Russia probe. And I doubt Republicans on Capitol Hill would try to stop him.</w:t>
      </w:r>
    </w:p>
    <w:p w14:paraId="3DD8C78D" w14:textId="77777777" w:rsidR="0080021D" w:rsidRPr="00F129C1" w:rsidRDefault="0080021D" w:rsidP="0080021D">
      <w:pPr>
        <w:rPr>
          <w:rStyle w:val="StyleUnderline"/>
        </w:rPr>
      </w:pPr>
      <w:r w:rsidRPr="00F129C1">
        <w:t>“</w:t>
      </w:r>
      <w:r w:rsidRPr="00F129C1">
        <w:rPr>
          <w:rStyle w:val="StyleUnderline"/>
        </w:rPr>
        <w:t>If the GOP retains the House, Trump will claim credit</w:t>
      </w:r>
      <w:r w:rsidRPr="00F129C1">
        <w:t>,” said Didi Kuo, a scholar at Stanford’s Center on Democracy, Development and the Rule of Law. “</w:t>
      </w:r>
      <w:r w:rsidRPr="00F129C1">
        <w:rPr>
          <w:rStyle w:val="StyleUnderline"/>
        </w:rPr>
        <w:t>He will be emboldened to do as he pleases with respect to the Mueller investigation.”</w:t>
      </w:r>
    </w:p>
    <w:p w14:paraId="406C4C0E" w14:textId="77777777" w:rsidR="0080021D" w:rsidRPr="00F129C1" w:rsidRDefault="0080021D" w:rsidP="0080021D">
      <w:r w:rsidRPr="00F129C1">
        <w:t xml:space="preserve">In fact, </w:t>
      </w:r>
      <w:r w:rsidRPr="00F129C1">
        <w:rPr>
          <w:rStyle w:val="StyleUnderline"/>
        </w:rPr>
        <w:t>certain Trump defenders on Capitol Hill</w:t>
      </w:r>
      <w:r w:rsidRPr="00F129C1">
        <w:t xml:space="preserve">, particularly House Intelligence Community Chairman Devin Nunes, </w:t>
      </w:r>
      <w:r w:rsidRPr="00F129C1">
        <w:rPr>
          <w:rStyle w:val="StyleUnderline"/>
        </w:rPr>
        <w:t>could emerge emboldened from a 2018 election in which Democrats directly targeted them for defeat but failed</w:t>
      </w:r>
      <w:r w:rsidRPr="00F129C1">
        <w:t xml:space="preserve">. </w:t>
      </w:r>
      <w:r w:rsidRPr="00F129C1">
        <w:rPr>
          <w:rStyle w:val="StyleUnderline"/>
        </w:rPr>
        <w:t>Republicans like Nunes</w:t>
      </w:r>
      <w:r w:rsidRPr="00F129C1">
        <w:t xml:space="preserve">, already in effect running an investigation of Mueller’s investigation, </w:t>
      </w:r>
      <w:r w:rsidRPr="00F129C1">
        <w:rPr>
          <w:rStyle w:val="StyleUnderline"/>
        </w:rPr>
        <w:t>could take more steps to push back against the FBI, Justice Department and any other part of the federal government seen as threatening Trump’s power</w:t>
      </w:r>
      <w:r w:rsidRPr="00F129C1">
        <w:t>.</w:t>
      </w:r>
    </w:p>
    <w:p w14:paraId="15AE9B24" w14:textId="77777777" w:rsidR="0080021D" w:rsidRPr="00F129C1" w:rsidRDefault="0080021D" w:rsidP="0080021D"/>
    <w:p w14:paraId="1B358125" w14:textId="77777777" w:rsidR="0080021D" w:rsidRPr="00F129C1" w:rsidRDefault="0080021D" w:rsidP="0080021D">
      <w:pPr>
        <w:pStyle w:val="Heading3"/>
        <w:rPr>
          <w:rFonts w:cs="Times New Roman"/>
        </w:rPr>
      </w:pPr>
      <w:bookmarkStart w:id="78" w:name="_Toc519436479"/>
      <w:r w:rsidRPr="00F129C1">
        <w:rPr>
          <w:rFonts w:cs="Times New Roman"/>
        </w:rPr>
        <w:lastRenderedPageBreak/>
        <w:t>Dem Leadership</w:t>
      </w:r>
      <w:bookmarkEnd w:id="78"/>
    </w:p>
    <w:p w14:paraId="6EA821E9" w14:textId="77777777" w:rsidR="0080021D" w:rsidRPr="00F129C1" w:rsidRDefault="0080021D" w:rsidP="0080021D"/>
    <w:p w14:paraId="4329CDB2" w14:textId="77777777" w:rsidR="0080021D" w:rsidRPr="00F129C1" w:rsidRDefault="0080021D" w:rsidP="0080021D">
      <w:pPr>
        <w:pStyle w:val="Heading4"/>
        <w:rPr>
          <w:rFonts w:cs="Times New Roman"/>
        </w:rPr>
      </w:pPr>
      <w:r w:rsidRPr="00F129C1">
        <w:rPr>
          <w:rFonts w:cs="Times New Roman"/>
        </w:rPr>
        <w:t>Democratic midterms win key to prevent overhaul of Democratic leadership</w:t>
      </w:r>
    </w:p>
    <w:p w14:paraId="35C50ECA" w14:textId="77777777" w:rsidR="0080021D" w:rsidRPr="00F129C1" w:rsidRDefault="0080021D" w:rsidP="0080021D">
      <w:pPr>
        <w:rPr>
          <w:b/>
          <w:sz w:val="26"/>
          <w:szCs w:val="26"/>
        </w:rPr>
      </w:pPr>
      <w:r w:rsidRPr="00F129C1">
        <w:rPr>
          <w:b/>
          <w:sz w:val="26"/>
          <w:szCs w:val="26"/>
        </w:rPr>
        <w:t>Bacon, FiveThirtyEight, senior writer, 5-22-18</w:t>
      </w:r>
    </w:p>
    <w:p w14:paraId="63D52F27" w14:textId="77777777" w:rsidR="0080021D" w:rsidRPr="00F129C1" w:rsidRDefault="0080021D" w:rsidP="0080021D">
      <w:r w:rsidRPr="00F129C1">
        <w:t xml:space="preserve">(Perry Bacon Jr., 5-22-18, FiveThirtyEight, “What Happens If Republicans Keep Control Of The House And Senate?”, </w:t>
      </w:r>
      <w:hyperlink r:id="rId100" w:history="1">
        <w:r w:rsidRPr="00F129C1">
          <w:rPr>
            <w:rStyle w:val="Hyperlink"/>
          </w:rPr>
          <w:t>https://fivethirtyeight.com/features/what-happens-if-republicans-keep-control-of-the-house-and-senate/</w:t>
        </w:r>
      </w:hyperlink>
      <w:r w:rsidRPr="00F129C1">
        <w:t>, accessed 7/10/18, GDI-JG)</w:t>
      </w:r>
    </w:p>
    <w:p w14:paraId="047EC7DC" w14:textId="77777777" w:rsidR="0080021D" w:rsidRPr="00F129C1" w:rsidRDefault="0080021D" w:rsidP="0080021D"/>
    <w:p w14:paraId="0EC5EA7D" w14:textId="77777777" w:rsidR="0080021D" w:rsidRPr="00F129C1" w:rsidRDefault="0080021D" w:rsidP="0080021D">
      <w:r w:rsidRPr="00F129C1">
        <w:t>“</w:t>
      </w:r>
      <w:r w:rsidRPr="00F129C1">
        <w:rPr>
          <w:rStyle w:val="StyleUnderline"/>
        </w:rPr>
        <w:t>It will be like 2016 for Democrats. They will think they lost an election they should have won</w:t>
      </w:r>
      <w:r w:rsidRPr="00F129C1">
        <w:t>,” said Seth Masket, a University of Denver political scientist who is working on a book about the post-2016 Democratic Party. “</w:t>
      </w:r>
      <w:r w:rsidRPr="00F129C1">
        <w:rPr>
          <w:rStyle w:val="StyleUnderline"/>
        </w:rPr>
        <w:t>There would be enormous anger directed at Pelosi.”</w:t>
      </w:r>
    </w:p>
    <w:p w14:paraId="59C16D4A" w14:textId="77777777" w:rsidR="0080021D" w:rsidRPr="00F129C1" w:rsidRDefault="0080021D" w:rsidP="0080021D">
      <w:r w:rsidRPr="00F129C1">
        <w:rPr>
          <w:rStyle w:val="Emphasis"/>
        </w:rPr>
        <w:t>But I don’t think she would be alone in being deposed</w:t>
      </w:r>
      <w:r w:rsidRPr="00F129C1">
        <w:t xml:space="preserve">. </w:t>
      </w:r>
      <w:r w:rsidRPr="00F129C1">
        <w:rPr>
          <w:rStyle w:val="StyleUnderline"/>
        </w:rPr>
        <w:t>The No. 2 and No. 3 Democrats on the Hill</w:t>
      </w:r>
      <w:r w:rsidRPr="00F129C1">
        <w:t xml:space="preserve"> (Steny Hoyer of Maryland and James Clyburn of South Carolina) </w:t>
      </w:r>
      <w:r w:rsidRPr="00F129C1">
        <w:rPr>
          <w:rStyle w:val="StyleUnderline"/>
        </w:rPr>
        <w:t>are basically the same age</w:t>
      </w:r>
      <w:r w:rsidRPr="00F129C1">
        <w:t xml:space="preserve"> as the 78-year-old Pelosi (Hoyer is 78, Clyburn 77) </w:t>
      </w:r>
      <w:r w:rsidRPr="00F129C1">
        <w:rPr>
          <w:rStyle w:val="StyleUnderline"/>
        </w:rPr>
        <w:t xml:space="preserve">and considered part of the old guard by </w:t>
      </w:r>
      <w:r w:rsidRPr="00F129C1">
        <w:t xml:space="preserve">some </w:t>
      </w:r>
      <w:r w:rsidRPr="00F129C1">
        <w:rPr>
          <w:rStyle w:val="StyleUnderline"/>
        </w:rPr>
        <w:t>younger Democrats</w:t>
      </w:r>
      <w:r w:rsidRPr="00F129C1">
        <w:t xml:space="preserve">. It’s more likely that </w:t>
      </w:r>
      <w:r w:rsidRPr="00F129C1">
        <w:rPr>
          <w:rStyle w:val="StyleUnderline"/>
        </w:rPr>
        <w:t>Hoyer and Clyburn will be pushed out of leadership completely</w:t>
      </w:r>
      <w:r w:rsidRPr="00F129C1">
        <w:t xml:space="preserve"> than that one of them will be asked to replace Pelosi and lead the party into the 2020 elections</w:t>
      </w:r>
      <w:r w:rsidRPr="00F129C1">
        <w:rPr>
          <w:rStyle w:val="StyleUnderline"/>
        </w:rPr>
        <w:t>. Some party activists are dissatisfied with the Democratic National Committee</w:t>
      </w:r>
      <w:r w:rsidRPr="00F129C1">
        <w:t xml:space="preserve"> too, and </w:t>
      </w:r>
      <w:r w:rsidRPr="00F129C1">
        <w:rPr>
          <w:rStyle w:val="StyleUnderline"/>
        </w:rPr>
        <w:t>I’m not sure DNC Chairman Tom Perez can survive a major Democratic underperformance this fall either.</w:t>
      </w:r>
    </w:p>
    <w:p w14:paraId="6C8A8C58" w14:textId="77777777" w:rsidR="0080021D" w:rsidRPr="00F129C1" w:rsidRDefault="0080021D" w:rsidP="0080021D">
      <w:r w:rsidRPr="00F129C1">
        <w:t>This freakout could go way beyond sidelining the Democratic leaders in Washington, though. Would the calls asking for a figure from outside of politics (say, Oprah Winfrey) to run for president to save the Democratic Party and save the country from Trump get louder, in effecting casting aside more traditional presidential candidates like Sens. Cory Booker and Elizabeth Warren? Before the 2020 presidential election, would party activists beg former president Barack Obama to get more involved in electoral politics, taking a 2018 defeat as a sign that the current crop of Democrats are not equipped to take on Trump?</w:t>
      </w:r>
    </w:p>
    <w:p w14:paraId="1A36EB5B" w14:textId="77777777" w:rsidR="0080021D" w:rsidRPr="00F129C1" w:rsidRDefault="0080021D" w:rsidP="0080021D">
      <w:pPr>
        <w:rPr>
          <w:rStyle w:val="StyleUnderline"/>
        </w:rPr>
      </w:pPr>
      <w:r w:rsidRPr="00F129C1">
        <w:t xml:space="preserve">I’m not sure about the specifics, but that seems like the right scale here; </w:t>
      </w:r>
      <w:r w:rsidRPr="00F129C1">
        <w:rPr>
          <w:rStyle w:val="StyleUnderline"/>
        </w:rPr>
        <w:t>if Democrats feel they’ve underperformed in 2018, we may come to see the party’s post-2016 reprisals as only the warm-up act for the internal strife that would follow these midterms.</w:t>
      </w:r>
    </w:p>
    <w:p w14:paraId="47EFBE60" w14:textId="77777777" w:rsidR="0080021D" w:rsidRPr="00F129C1" w:rsidRDefault="0080021D" w:rsidP="0080021D">
      <w:pPr>
        <w:rPr>
          <w:rStyle w:val="StyleUnderline"/>
        </w:rPr>
      </w:pPr>
    </w:p>
    <w:p w14:paraId="207B4234" w14:textId="77777777" w:rsidR="00B879B0" w:rsidRPr="00F129C1" w:rsidRDefault="00B879B0" w:rsidP="00B879B0">
      <w:pPr>
        <w:pStyle w:val="Heading2"/>
        <w:rPr>
          <w:rFonts w:cs="Times New Roman"/>
        </w:rPr>
      </w:pPr>
      <w:bookmarkStart w:id="79" w:name="_Toc519436480"/>
      <w:r w:rsidRPr="00F129C1">
        <w:rPr>
          <w:rFonts w:cs="Times New Roman"/>
        </w:rPr>
        <w:lastRenderedPageBreak/>
        <w:t>Impeachment Impacts</w:t>
      </w:r>
      <w:bookmarkEnd w:id="79"/>
    </w:p>
    <w:p w14:paraId="33A77DFD" w14:textId="77777777" w:rsidR="00B879B0" w:rsidRPr="00F129C1" w:rsidRDefault="00B879B0" w:rsidP="00B879B0"/>
    <w:p w14:paraId="3B99161F" w14:textId="77777777" w:rsidR="00B879B0" w:rsidRPr="00F129C1" w:rsidRDefault="00B879B0" w:rsidP="00B879B0">
      <w:pPr>
        <w:pStyle w:val="Heading3"/>
        <w:rPr>
          <w:rFonts w:cs="Times New Roman"/>
        </w:rPr>
      </w:pPr>
      <w:bookmarkStart w:id="80" w:name="_Toc519436481"/>
      <w:r w:rsidRPr="00F129C1">
        <w:rPr>
          <w:rFonts w:cs="Times New Roman"/>
        </w:rPr>
        <w:lastRenderedPageBreak/>
        <w:t>House Win Key</w:t>
      </w:r>
      <w:bookmarkEnd w:id="80"/>
    </w:p>
    <w:p w14:paraId="7AF27A7A" w14:textId="77777777" w:rsidR="00B879B0" w:rsidRPr="00F129C1" w:rsidRDefault="00B879B0" w:rsidP="00B879B0"/>
    <w:p w14:paraId="435184A5" w14:textId="77777777" w:rsidR="00B879B0" w:rsidRPr="00F129C1" w:rsidRDefault="00B879B0" w:rsidP="00B879B0">
      <w:pPr>
        <w:pStyle w:val="Heading4"/>
        <w:rPr>
          <w:rFonts w:cs="Times New Roman"/>
        </w:rPr>
      </w:pPr>
      <w:r w:rsidRPr="00F129C1">
        <w:rPr>
          <w:rFonts w:cs="Times New Roman"/>
        </w:rPr>
        <w:t>The Democrats will impeach Trump if they win the midterm elections – House is key</w:t>
      </w:r>
    </w:p>
    <w:p w14:paraId="295A7E31" w14:textId="77777777" w:rsidR="00B879B0" w:rsidRPr="00F129C1" w:rsidRDefault="00B879B0" w:rsidP="00B879B0">
      <w:pPr>
        <w:rPr>
          <w:rStyle w:val="Style13ptBold"/>
        </w:rPr>
      </w:pPr>
      <w:r w:rsidRPr="00F129C1">
        <w:rPr>
          <w:rStyle w:val="Style13ptBold"/>
        </w:rPr>
        <w:t>Todd, NBC News Political Director, et al., 18</w:t>
      </w:r>
    </w:p>
    <w:p w14:paraId="0FA7E5E3" w14:textId="77777777" w:rsidR="00B879B0" w:rsidRPr="00F129C1" w:rsidRDefault="00B879B0" w:rsidP="00B879B0">
      <w:r w:rsidRPr="00F129C1">
        <w:t>[Chuck, Mark Murray, NBC News Senior Political Editor, Carrie Dann, NBC Writer and editor, June 22nd, 2018, NBC, “All elections have consequences. 2018's are huge.,” https://www.nbcnews.com/politics/first-read/all-elections-have-consequences-2018-s-are-huge-n885676, 7/9/18, KC]</w:t>
      </w:r>
    </w:p>
    <w:p w14:paraId="372ADEE7" w14:textId="77777777" w:rsidR="00B879B0" w:rsidRPr="00F129C1" w:rsidRDefault="00B879B0" w:rsidP="00B879B0"/>
    <w:p w14:paraId="02B6088E" w14:textId="77777777" w:rsidR="00B879B0" w:rsidRPr="00F129C1" w:rsidRDefault="00B879B0" w:rsidP="00B879B0">
      <w:r w:rsidRPr="00F129C1">
        <w:t xml:space="preserve">WASHINGTON — After one of the most consequential weeks of the Trump presidency (the furor over, and then the reversal of, the administration’s family separation policy), </w:t>
      </w:r>
      <w:r w:rsidRPr="00F129C1">
        <w:rPr>
          <w:rStyle w:val="StyleUnderline"/>
        </w:rPr>
        <w:t>it’s worth a reminder about just how big the stakes are for the midterm elections — and which party ultimately controls Congress after November.</w:t>
      </w:r>
    </w:p>
    <w:p w14:paraId="1C72F1C0" w14:textId="77777777" w:rsidR="00B879B0" w:rsidRPr="00F129C1" w:rsidRDefault="00B879B0" w:rsidP="00B879B0">
      <w:r w:rsidRPr="00F129C1">
        <w:rPr>
          <w:rStyle w:val="StyleUnderline"/>
        </w:rPr>
        <w:t>Want more oversight of the Trump administration’s policies or maybe a better chance of Congress passing bipartisan immigration reform</w:t>
      </w:r>
      <w:r w:rsidRPr="00F129C1">
        <w:t xml:space="preserve"> (after the GOP-led House was unable to clear a conservative bill yesterday)? </w:t>
      </w:r>
      <w:r w:rsidRPr="00F129C1">
        <w:rPr>
          <w:rStyle w:val="StyleUnderline"/>
        </w:rPr>
        <w:t>You’re probably better off with Democrats in charge of the House</w:t>
      </w:r>
      <w:r w:rsidRPr="00F129C1">
        <w:t>. (Though Trump tweets this morning, “Elect more Republicans in November and we will pass the finest, fairest and most comprehensive Immigration Bills anywhere in the world.’)</w:t>
      </w:r>
    </w:p>
    <w:p w14:paraId="00B11525" w14:textId="77777777" w:rsidR="00B879B0" w:rsidRPr="00F129C1" w:rsidRDefault="00B879B0" w:rsidP="00B879B0">
      <w:r w:rsidRPr="00F129C1">
        <w:t>Want more conservative judges, want more enforcement at the border with less oversight, and want to send a message to Trump’s critics that “I really don’t care, do you?” — then you’re better off with Republicans in charge of the House and Senate.</w:t>
      </w:r>
    </w:p>
    <w:p w14:paraId="2484CE03" w14:textId="77777777" w:rsidR="00B879B0" w:rsidRPr="00F129C1" w:rsidRDefault="00B879B0" w:rsidP="00B879B0">
      <w:r w:rsidRPr="00F129C1">
        <w:t>Here’s what’s at stake in November:</w:t>
      </w:r>
    </w:p>
    <w:p w14:paraId="15E00AF5" w14:textId="77777777" w:rsidR="00B879B0" w:rsidRPr="00F129C1" w:rsidRDefault="00B879B0" w:rsidP="00B879B0">
      <w:r w:rsidRPr="00F129C1">
        <w:t>Which party controls the all-important investigative and intelligence committees?</w:t>
      </w:r>
    </w:p>
    <w:p w14:paraId="4F110B05" w14:textId="77777777" w:rsidR="00B879B0" w:rsidRPr="00F129C1" w:rsidRDefault="00B879B0" w:rsidP="00B879B0">
      <w:r w:rsidRPr="00F129C1">
        <w:t>In the House of Representatives, will it be Republicans like Reps. John Duncan, R-Tenn., or Jim Jordan, R-Ohio, as the next chairman of the House Oversight and Government Reform Committee? Or will it be Rep. Elijah Cummings, D-Md., holding the gavel? And ditto: Will it be Devin Nunes, R-Calif., staying in charge of the House Intel Committee? Or will it be Rep. Adam Schiff, D-Calif.?</w:t>
      </w:r>
    </w:p>
    <w:p w14:paraId="5BE08EE0" w14:textId="77777777" w:rsidR="00B879B0" w:rsidRPr="00F129C1" w:rsidRDefault="00B879B0" w:rsidP="00B879B0">
      <w:r w:rsidRPr="00F129C1">
        <w:t>Will Trump filling court vacancies continue at its rapid pace? Or will it come grinding to a halt?</w:t>
      </w:r>
    </w:p>
    <w:p w14:paraId="50D6179E" w14:textId="77777777" w:rsidR="00B879B0" w:rsidRPr="00F129C1" w:rsidRDefault="00B879B0" w:rsidP="00B879B0">
      <w:r w:rsidRPr="00F129C1">
        <w:t>That’s the difference between Republicans retaining control of the Senate and its Judiciary Committee, or Democrats taking control. And that includes any Supreme Court vacancy that might take place after the midterms.</w:t>
      </w:r>
    </w:p>
    <w:p w14:paraId="4054E5FC" w14:textId="77777777" w:rsidR="00B879B0" w:rsidRPr="00F129C1" w:rsidRDefault="00B879B0" w:rsidP="00B879B0">
      <w:r w:rsidRPr="00F129C1">
        <w:t>Do Obamacare repeal/replace and immigration reform get easier or harder?</w:t>
      </w:r>
    </w:p>
    <w:p w14:paraId="1407C95E" w14:textId="77777777" w:rsidR="00B879B0" w:rsidRPr="00F129C1" w:rsidRDefault="00B879B0" w:rsidP="00B879B0">
      <w:r w:rsidRPr="00F129C1">
        <w:t>If Republicans hold on to the House and pick up Senate seats, then it’s likely that Obamacare repeal and replace — which fell one vote short in 2017 — could clear the Senate next year. On the other hand, immigration reform, which has stalled in the House (see yesterday), could be more likely if Democrats win the House and Senate, and if President Trump is willing to make a deal. And if he’s not, then that will be on the ballot (again) in 2020.</w:t>
      </w:r>
    </w:p>
    <w:p w14:paraId="09C4E64E" w14:textId="77777777" w:rsidR="00B879B0" w:rsidRPr="00F129C1" w:rsidRDefault="00B879B0" w:rsidP="00B879B0">
      <w:r w:rsidRPr="00F129C1">
        <w:lastRenderedPageBreak/>
        <w:t>The outcome of the midterms will also impact the POLITICS of health care and immigration. If Democrats win, then they’ll see health care as a potent issue heading into 2020. And if Republicans win, they’ll be able to thank of the politics of immigration (MS-13, sanctuary cities).</w:t>
      </w:r>
    </w:p>
    <w:p w14:paraId="61C3F8EE" w14:textId="77777777" w:rsidR="00B879B0" w:rsidRPr="00F129C1" w:rsidRDefault="00B879B0" w:rsidP="00B879B0">
      <w:r w:rsidRPr="00F129C1">
        <w:t>Does the possibility of Trump’s impeachment go up? Or down?</w:t>
      </w:r>
    </w:p>
    <w:p w14:paraId="36319DF3" w14:textId="77777777" w:rsidR="00B879B0" w:rsidRPr="00F129C1" w:rsidRDefault="00B879B0" w:rsidP="00B879B0">
      <w:r w:rsidRPr="00F129C1">
        <w:rPr>
          <w:rStyle w:val="StyleUnderline"/>
        </w:rPr>
        <w:t xml:space="preserve">If special counsel Robert Mueller has the goods in his Russia investigation </w:t>
      </w:r>
      <w:r w:rsidRPr="00F129C1">
        <w:t>— and that remains an IF</w:t>
      </w:r>
      <w:r w:rsidRPr="00F129C1">
        <w:rPr>
          <w:rStyle w:val="StyleUnderline"/>
        </w:rPr>
        <w:t xml:space="preserve"> </w:t>
      </w:r>
      <w:r w:rsidRPr="00F129C1">
        <w:t>—</w:t>
      </w:r>
      <w:r w:rsidRPr="00F129C1">
        <w:rPr>
          <w:rStyle w:val="StyleUnderline"/>
        </w:rPr>
        <w:t xml:space="preserve"> then the likelihood of impeachment goes up if Democrats control the House</w:t>
      </w:r>
      <w:r w:rsidRPr="00F129C1">
        <w:t xml:space="preserve"> (and don’t be surprised if Trump and the GOP remind their voters of his possibility as a way to rally the GOP base). </w:t>
      </w:r>
      <w:r w:rsidRPr="00F129C1">
        <w:rPr>
          <w:rStyle w:val="StyleUnderline"/>
        </w:rPr>
        <w:t>On the other hand, if Republicans win in November, it’s really hard to see how a GOP-controlled Congress moves against Trump, even when it comes to oversight of Mueller’s findings</w:t>
      </w:r>
      <w:r w:rsidRPr="00F129C1">
        <w:t>. And remember as we saw with Bill Clinton in the 1990s, impeachment is one thing; removal is another…</w:t>
      </w:r>
    </w:p>
    <w:p w14:paraId="288544CD" w14:textId="77777777" w:rsidR="00B879B0" w:rsidRPr="00F129C1" w:rsidRDefault="00B879B0" w:rsidP="00B879B0"/>
    <w:p w14:paraId="1BAD37EE" w14:textId="77777777" w:rsidR="00B879B0" w:rsidRPr="00F129C1" w:rsidRDefault="00B879B0" w:rsidP="00B879B0">
      <w:pPr>
        <w:pStyle w:val="Heading4"/>
        <w:rPr>
          <w:rFonts w:cs="Times New Roman"/>
        </w:rPr>
      </w:pPr>
      <w:r w:rsidRPr="00F129C1">
        <w:rPr>
          <w:rFonts w:cs="Times New Roman"/>
        </w:rPr>
        <w:t>If Democrats win the House they will impeach Trump</w:t>
      </w:r>
    </w:p>
    <w:p w14:paraId="5F475590" w14:textId="77777777" w:rsidR="00B879B0" w:rsidRPr="00F129C1" w:rsidRDefault="00B879B0" w:rsidP="00B879B0">
      <w:r w:rsidRPr="00F129C1">
        <w:rPr>
          <w:rStyle w:val="Style13ptBold"/>
        </w:rPr>
        <w:t>Quinn, Washington Examiner reporter, 18</w:t>
      </w:r>
    </w:p>
    <w:p w14:paraId="4EAA66AE" w14:textId="77777777" w:rsidR="00B879B0" w:rsidRPr="00F129C1" w:rsidRDefault="00B879B0" w:rsidP="00B879B0">
      <w:r w:rsidRPr="00F129C1">
        <w:t>[Melissa, 7-2-18, Washington Examiner, "Most Dem voters want party to start impeachment process for Trump if they win the House: Poll" https://www.washingtonexaminer.com/news/most-democratic-voters-want-party-start-impeachment-process-trump-win-house-poll/ accessed: 7-9-18//quan]</w:t>
      </w:r>
    </w:p>
    <w:p w14:paraId="7A31F43A" w14:textId="77777777" w:rsidR="00B879B0" w:rsidRPr="00F129C1" w:rsidRDefault="00B879B0" w:rsidP="00B879B0"/>
    <w:p w14:paraId="69735F29" w14:textId="77777777" w:rsidR="00B879B0" w:rsidRPr="00F129C1" w:rsidRDefault="00B879B0" w:rsidP="00B879B0">
      <w:r w:rsidRPr="00F129C1">
        <w:rPr>
          <w:rStyle w:val="StyleUnderline"/>
        </w:rPr>
        <w:t>More than two-thirds of Democratic voters want to see the party start the process for impeaching President Trump if they succeed in taking control of the House in November</w:t>
      </w:r>
      <w:r w:rsidRPr="00F129C1">
        <w:t>, a new poll found.</w:t>
      </w:r>
    </w:p>
    <w:p w14:paraId="0A169F1C" w14:textId="77777777" w:rsidR="00B879B0" w:rsidRPr="00F129C1" w:rsidRDefault="00B879B0" w:rsidP="00B879B0">
      <w:pPr>
        <w:rPr>
          <w:rStyle w:val="StyleUnderline"/>
        </w:rPr>
      </w:pPr>
      <w:r w:rsidRPr="00F129C1">
        <w:t xml:space="preserve">The survey from Quinnipiac University published Monday found that </w:t>
      </w:r>
      <w:r w:rsidRPr="00F129C1">
        <w:rPr>
          <w:rStyle w:val="StyleUnderline"/>
        </w:rPr>
        <w:t>71 percent of Democrats are in favor of beginning the impeachment process.</w:t>
      </w:r>
    </w:p>
    <w:p w14:paraId="20E2A846" w14:textId="77777777" w:rsidR="00B879B0" w:rsidRPr="00F129C1" w:rsidRDefault="00B879B0" w:rsidP="00B879B0"/>
    <w:p w14:paraId="325E5AA0" w14:textId="77777777" w:rsidR="00B879B0" w:rsidRPr="00F129C1" w:rsidRDefault="00B879B0" w:rsidP="00B879B0">
      <w:pPr>
        <w:pStyle w:val="Heading4"/>
        <w:rPr>
          <w:rFonts w:cs="Times New Roman"/>
        </w:rPr>
      </w:pPr>
      <w:r w:rsidRPr="00F129C1">
        <w:rPr>
          <w:rFonts w:cs="Times New Roman"/>
        </w:rPr>
        <w:t>Democratic win in the House would start the impeachment process for Trump</w:t>
      </w:r>
    </w:p>
    <w:p w14:paraId="68C773C1" w14:textId="77777777" w:rsidR="00B879B0" w:rsidRPr="00F129C1" w:rsidRDefault="00B879B0" w:rsidP="00B879B0">
      <w:pPr>
        <w:rPr>
          <w:rStyle w:val="Style13ptBold"/>
        </w:rPr>
      </w:pPr>
      <w:r w:rsidRPr="00F129C1">
        <w:rPr>
          <w:rStyle w:val="Style13ptBold"/>
        </w:rPr>
        <w:t>Manchester, The Hill, reporter, 18</w:t>
      </w:r>
    </w:p>
    <w:p w14:paraId="46B0A5D4" w14:textId="77777777" w:rsidR="00B879B0" w:rsidRPr="00F129C1" w:rsidRDefault="00B879B0" w:rsidP="00B879B0">
      <w:r w:rsidRPr="00F129C1">
        <w:t>[Julia, 7-5-18, The Hill, "RNC spokesperson warns Dems will impeach Trump if they win House" http://thehill.com/hilltv/rising/395568-rnc-spokesperson-warns-dems-will-impeach-trump-if-they-win-house/ accessed: 7-9-18//quan]</w:t>
      </w:r>
    </w:p>
    <w:p w14:paraId="01D69361" w14:textId="77777777" w:rsidR="00B879B0" w:rsidRPr="00F129C1" w:rsidRDefault="00B879B0" w:rsidP="00B879B0"/>
    <w:p w14:paraId="1FE0B028" w14:textId="77777777" w:rsidR="00B879B0" w:rsidRPr="00F129C1" w:rsidRDefault="00B879B0" w:rsidP="00B879B0">
      <w:pPr>
        <w:rPr>
          <w:rStyle w:val="StyleUnderline"/>
        </w:rPr>
      </w:pPr>
      <w:r w:rsidRPr="00F129C1">
        <w:rPr>
          <w:rStyle w:val="StyleUnderline"/>
        </w:rPr>
        <w:t>Republican National Committee spokeswoman Kayleigh McEnany on Thursday warned that if Democrats win the House in November, they will move to impeach President Trump.</w:t>
      </w:r>
    </w:p>
    <w:p w14:paraId="09D29FB1" w14:textId="77777777" w:rsidR="00B879B0" w:rsidRPr="00F129C1" w:rsidRDefault="00B879B0" w:rsidP="00B879B0">
      <w:r w:rsidRPr="00F129C1">
        <w:t xml:space="preserve">“What makes me nervous is obviously the House. We don’t want to lose the House. We recognize that </w:t>
      </w:r>
      <w:r w:rsidRPr="00F129C1">
        <w:rPr>
          <w:rStyle w:val="StyleUnderline"/>
        </w:rPr>
        <w:t>if we lose the House, there are Democrats who have talked impeachment even though it’s a bogus, baseless theory with no grounding in truth. We do think that losing the House puts that at risk, and puts that in play</w:t>
      </w:r>
      <w:r w:rsidRPr="00F129C1">
        <w:t>," McEnany told Hill.TV's Krystal Ball and Buck Sexton on "Rising."</w:t>
      </w:r>
    </w:p>
    <w:p w14:paraId="7044F368" w14:textId="77777777" w:rsidR="00B879B0" w:rsidRPr="00F129C1" w:rsidRDefault="00B879B0" w:rsidP="00B879B0"/>
    <w:p w14:paraId="203AE022" w14:textId="77777777" w:rsidR="00B879B0" w:rsidRPr="00F129C1" w:rsidRDefault="00B879B0" w:rsidP="00B879B0">
      <w:pPr>
        <w:pStyle w:val="Heading4"/>
        <w:rPr>
          <w:rFonts w:cs="Times New Roman"/>
        </w:rPr>
      </w:pPr>
      <w:r w:rsidRPr="00F129C1">
        <w:rPr>
          <w:rFonts w:cs="Times New Roman"/>
        </w:rPr>
        <w:t>If the Dems win the House, Trump impeachment will happen</w:t>
      </w:r>
    </w:p>
    <w:p w14:paraId="0DB53BDE" w14:textId="77777777" w:rsidR="00B879B0" w:rsidRPr="00F129C1" w:rsidRDefault="00B879B0" w:rsidP="00B879B0">
      <w:pPr>
        <w:rPr>
          <w:rStyle w:val="Style13ptBold"/>
        </w:rPr>
      </w:pPr>
      <w:r w:rsidRPr="00F129C1">
        <w:rPr>
          <w:rStyle w:val="Style13ptBold"/>
        </w:rPr>
        <w:t>Manchester, The Hill reporter, 7/5/18</w:t>
      </w:r>
    </w:p>
    <w:p w14:paraId="7CC65A02" w14:textId="77777777" w:rsidR="00B879B0" w:rsidRPr="00F129C1" w:rsidRDefault="00B879B0" w:rsidP="00B879B0">
      <w:r w:rsidRPr="00F129C1">
        <w:lastRenderedPageBreak/>
        <w:t xml:space="preserve">[Julia, 7/8/2018, The Hill, “RNC spokesperson warns Dems will impeach Trump if they win House.” </w:t>
      </w:r>
      <w:hyperlink r:id="rId101" w:history="1">
        <w:r w:rsidRPr="00F129C1">
          <w:rPr>
            <w:rStyle w:val="Hyperlink"/>
          </w:rPr>
          <w:t>http://thehill.com/hilltv/rising/395568-rnc-spokesperson-warns-dems-will-impeach-trump-if-they-win-house</w:t>
        </w:r>
      </w:hyperlink>
      <w:r w:rsidRPr="00F129C1">
        <w:t>, accessed 7/9/2018, GDI-AGS]</w:t>
      </w:r>
    </w:p>
    <w:p w14:paraId="6077FEED" w14:textId="77777777" w:rsidR="00B879B0" w:rsidRPr="00F129C1" w:rsidRDefault="00B879B0" w:rsidP="00B879B0"/>
    <w:p w14:paraId="767BC234" w14:textId="77777777" w:rsidR="00B879B0" w:rsidRPr="00F129C1" w:rsidRDefault="00B879B0" w:rsidP="00B879B0">
      <w:pPr>
        <w:rPr>
          <w:rStyle w:val="StyleUnderline"/>
        </w:rPr>
      </w:pPr>
      <w:r w:rsidRPr="00F129C1">
        <w:rPr>
          <w:rStyle w:val="StyleUnderline"/>
        </w:rPr>
        <w:t>Republican National Committee spokeswoman Kayleigh McEnany on Thursday warned that if Democrats win the House in November</w:t>
      </w:r>
      <w:r w:rsidRPr="00F129C1">
        <w:t xml:space="preserve">, </w:t>
      </w:r>
      <w:r w:rsidRPr="00F129C1">
        <w:rPr>
          <w:rStyle w:val="StyleUnderline"/>
        </w:rPr>
        <w:t>they will move to impeach President Trump.</w:t>
      </w:r>
    </w:p>
    <w:p w14:paraId="04D64B9E" w14:textId="77777777" w:rsidR="00B879B0" w:rsidRPr="00F129C1" w:rsidRDefault="00B879B0" w:rsidP="00B879B0">
      <w:r w:rsidRPr="00F129C1">
        <w:t xml:space="preserve">“What makes me nervous is obviously the House. </w:t>
      </w:r>
      <w:r w:rsidRPr="00F129C1">
        <w:rPr>
          <w:rStyle w:val="StyleUnderline"/>
        </w:rPr>
        <w:t>We don’t want to lose the House. We recognize that if we lose the House, there are Democrats who have talked impeachment</w:t>
      </w:r>
      <w:r w:rsidRPr="00F129C1">
        <w:t xml:space="preserve"> even though it’s a bogus, baseless theory with no grounding in truth. We do think that losing the House puts that at risk, and puts that in play," McEnany told Hill.TV's Krystal Ball and Buck Sexton on "Rising."</w:t>
      </w:r>
    </w:p>
    <w:p w14:paraId="2C1F904A" w14:textId="77777777" w:rsidR="00B879B0" w:rsidRPr="00F129C1" w:rsidRDefault="00B879B0" w:rsidP="00B879B0">
      <w:r w:rsidRPr="00F129C1">
        <w:t>"Historically we know that the sitting party in power loses seats. It happened to President Obama, but as we know, and as our chairwoman says, we have to defy history," she continued.</w:t>
      </w:r>
    </w:p>
    <w:p w14:paraId="51EF40F2" w14:textId="77777777" w:rsidR="00B879B0" w:rsidRPr="00F129C1" w:rsidRDefault="00B879B0" w:rsidP="00B879B0">
      <w:r w:rsidRPr="00F129C1">
        <w:t xml:space="preserve">"So what keeps me up is the fact that </w:t>
      </w:r>
      <w:r w:rsidRPr="00F129C1">
        <w:rPr>
          <w:rStyle w:val="StyleUnderline"/>
        </w:rPr>
        <w:t>history is against us despite all of the great signs we see out there</w:t>
      </w:r>
      <w:r w:rsidRPr="00F129C1">
        <w:t xml:space="preserve"> in the economy and elsewhere."</w:t>
      </w:r>
    </w:p>
    <w:p w14:paraId="629B6A7D" w14:textId="77777777" w:rsidR="00B879B0" w:rsidRPr="00F129C1" w:rsidRDefault="00B879B0" w:rsidP="00B879B0">
      <w:r w:rsidRPr="00F129C1">
        <w:t>McEnany also said Republicans were planning on weaponizing job growth, in addition to targeting House Minority Leader Nancy Pelosi (D-Calif.) and Rep. Maxine Waters (D-Calif.), in an attempt to drum up support from the base heading into the midterms.</w:t>
      </w:r>
    </w:p>
    <w:p w14:paraId="7F5130CC" w14:textId="77777777" w:rsidR="00B879B0" w:rsidRPr="00F129C1" w:rsidRDefault="00B879B0" w:rsidP="00B879B0">
      <w:r w:rsidRPr="00F129C1">
        <w:t>"We have a new strategy now, not just Nancy Pelosi, but as the president said, the face of the party, Maxine Waters," McEnany said.</w:t>
      </w:r>
    </w:p>
    <w:p w14:paraId="68C9F7D2" w14:textId="77777777" w:rsidR="00B879B0" w:rsidRPr="00F129C1" w:rsidRDefault="00B879B0" w:rsidP="00B879B0">
      <w:r w:rsidRPr="00F129C1">
        <w:t>"So we're now not only tying Democrats to Nancy Pelosi, but to this kind of more extreme militant, leftist strain that we at least recognize at the RNC," she said.</w:t>
      </w:r>
    </w:p>
    <w:p w14:paraId="27351AEB" w14:textId="77777777" w:rsidR="00B879B0" w:rsidRPr="00F129C1" w:rsidRDefault="00B879B0" w:rsidP="00B879B0">
      <w:r w:rsidRPr="00F129C1">
        <w:rPr>
          <w:rStyle w:val="StyleUnderline"/>
        </w:rPr>
        <w:t>Republicans have warned of impeachment as well as their need to appoint conservative justices to the Supreme Court</w:t>
      </w:r>
      <w:r w:rsidRPr="00F129C1">
        <w:t xml:space="preserve"> as a means of turning out voters in November.</w:t>
      </w:r>
    </w:p>
    <w:p w14:paraId="3B5664DD" w14:textId="77777777" w:rsidR="00B879B0" w:rsidRPr="00F129C1" w:rsidRDefault="00B879B0" w:rsidP="00B879B0">
      <w:pPr>
        <w:rPr>
          <w:rStyle w:val="StyleUnderline"/>
        </w:rPr>
      </w:pPr>
      <w:r w:rsidRPr="00F129C1">
        <w:rPr>
          <w:rStyle w:val="StyleUnderline"/>
        </w:rPr>
        <w:t>Trump himself has warned that Democrats will move to impeach him if they win back the House, citing Waters' call to impeach him.</w:t>
      </w:r>
    </w:p>
    <w:p w14:paraId="7C6854AA" w14:textId="77777777" w:rsidR="00B879B0" w:rsidRPr="00F129C1" w:rsidRDefault="00B879B0" w:rsidP="00B879B0">
      <w:pPr>
        <w:rPr>
          <w:rStyle w:val="StyleUnderline"/>
        </w:rPr>
      </w:pPr>
      <w:r w:rsidRPr="00F129C1">
        <w:rPr>
          <w:rStyle w:val="StyleUnderline"/>
        </w:rPr>
        <w:t>“We have to keep the House because</w:t>
      </w:r>
      <w:r w:rsidRPr="00F129C1">
        <w:t xml:space="preserve"> </w:t>
      </w:r>
      <w:r w:rsidRPr="00F129C1">
        <w:rPr>
          <w:rStyle w:val="StyleUnderline"/>
        </w:rPr>
        <w:t>if we listen to Maxine Waters, she’s going around saying ‘We will impeach him,’ ” Trump said at a Michigan rally in April.</w:t>
      </w:r>
    </w:p>
    <w:p w14:paraId="4984EA8E" w14:textId="77777777" w:rsidR="00B879B0" w:rsidRPr="00F129C1" w:rsidRDefault="00B879B0" w:rsidP="00B879B0">
      <w:r w:rsidRPr="00F129C1">
        <w:t>However, House Minority Leader Nancy Pelosi (D-Calif.) has issued a note of caution against efforts to impeach Trump, saying it would end up harming the party before the midterms.</w:t>
      </w:r>
    </w:p>
    <w:p w14:paraId="0B27198A" w14:textId="77777777" w:rsidR="00B879B0" w:rsidRPr="00F129C1" w:rsidRDefault="00B879B0" w:rsidP="00B879B0">
      <w:r w:rsidRPr="00F129C1">
        <w:t>“On the political side I think it’s a gift to the Republicans,” Pelosi said. “We want to talk about what they’re doing to undermine working families in our country and what we are doing to increase their payrolls and lower their costs.”</w:t>
      </w:r>
    </w:p>
    <w:p w14:paraId="760B6F56" w14:textId="77777777" w:rsidR="00B879B0" w:rsidRPr="00F129C1" w:rsidRDefault="00B879B0" w:rsidP="00B879B0"/>
    <w:p w14:paraId="2FBB3CE4" w14:textId="77777777" w:rsidR="00B879B0" w:rsidRPr="00F129C1" w:rsidRDefault="00B879B0" w:rsidP="00B879B0">
      <w:pPr>
        <w:pStyle w:val="Heading3"/>
        <w:rPr>
          <w:rFonts w:cs="Times New Roman"/>
        </w:rPr>
      </w:pPr>
      <w:bookmarkStart w:id="81" w:name="_Toc519436482"/>
      <w:r w:rsidRPr="00F129C1">
        <w:rPr>
          <w:rFonts w:cs="Times New Roman"/>
        </w:rPr>
        <w:lastRenderedPageBreak/>
        <w:t>AT – Won’t Impeach</w:t>
      </w:r>
      <w:bookmarkEnd w:id="81"/>
    </w:p>
    <w:p w14:paraId="3D1BBA0A" w14:textId="77777777" w:rsidR="00B879B0" w:rsidRPr="00F129C1" w:rsidRDefault="00B879B0" w:rsidP="00B879B0"/>
    <w:p w14:paraId="6BBCE8D9" w14:textId="77777777" w:rsidR="00B879B0" w:rsidRPr="00F129C1" w:rsidRDefault="00B879B0" w:rsidP="00B879B0">
      <w:pPr>
        <w:pStyle w:val="Heading4"/>
        <w:rPr>
          <w:rFonts w:cs="Times New Roman"/>
        </w:rPr>
      </w:pPr>
      <w:r w:rsidRPr="00F129C1">
        <w:rPr>
          <w:rFonts w:cs="Times New Roman"/>
        </w:rPr>
        <w:t>Chances of Trump impeachment high</w:t>
      </w:r>
    </w:p>
    <w:p w14:paraId="493DB728" w14:textId="77777777" w:rsidR="00B879B0" w:rsidRPr="00F129C1" w:rsidRDefault="00B879B0" w:rsidP="00B879B0">
      <w:r w:rsidRPr="00F129C1">
        <w:rPr>
          <w:rStyle w:val="Style13ptBold"/>
        </w:rPr>
        <w:t>Priyadarshi, Inquisitr contributor, 18</w:t>
      </w:r>
    </w:p>
    <w:p w14:paraId="5FA849C7" w14:textId="77777777" w:rsidR="00B879B0" w:rsidRPr="00F129C1" w:rsidRDefault="00B879B0" w:rsidP="00B879B0">
      <w:r w:rsidRPr="00F129C1">
        <w:t>[Mohit, 6-22-18, Inquisitr, "Donald Trump Impeachment Chances Higher Than His Approval Rating, New Poll Suggests" https://www.inquisitr.com/4954374/donald-trump-impeachment-chances-higher-than-his-approval-rating-new-poll-suggests// accessed: 7-9-18//quan]</w:t>
      </w:r>
    </w:p>
    <w:p w14:paraId="562345BC" w14:textId="77777777" w:rsidR="00B879B0" w:rsidRPr="00F129C1" w:rsidRDefault="00B879B0" w:rsidP="00B879B0"/>
    <w:p w14:paraId="22373376" w14:textId="77777777" w:rsidR="00B879B0" w:rsidRPr="00F129C1" w:rsidRDefault="00B879B0" w:rsidP="00B879B0">
      <w:pPr>
        <w:rPr>
          <w:b/>
          <w:u w:val="single"/>
        </w:rPr>
      </w:pPr>
      <w:r w:rsidRPr="00F129C1">
        <w:t xml:space="preserve">Donald </w:t>
      </w:r>
      <w:r w:rsidRPr="00F129C1">
        <w:rPr>
          <w:rStyle w:val="StyleUnderline"/>
        </w:rPr>
        <w:t>Trump’s impeachment odds are higher than his approval rating, according to a new poll.</w:t>
      </w:r>
    </w:p>
    <w:p w14:paraId="3ABDFA81" w14:textId="77777777" w:rsidR="00B879B0" w:rsidRPr="00F129C1" w:rsidRDefault="00B879B0" w:rsidP="00B879B0">
      <w:pPr>
        <w:rPr>
          <w:b/>
          <w:u w:val="single"/>
        </w:rPr>
      </w:pPr>
      <w:r w:rsidRPr="00F129C1">
        <w:rPr>
          <w:rStyle w:val="StyleUnderline"/>
        </w:rPr>
        <w:t>Trump’s approval rating have been dismal since his presidential tenure first kicked off, but the execution of his latest “zero tolerance policy,” which saw thousands of children being separated from their undocumented parents, seems to have tanked his approval rating further.</w:t>
      </w:r>
    </w:p>
    <w:p w14:paraId="253FE907" w14:textId="77777777" w:rsidR="00B879B0" w:rsidRPr="00F129C1" w:rsidRDefault="00B879B0" w:rsidP="00B879B0">
      <w:r w:rsidRPr="00F129C1">
        <w:t xml:space="preserve">A SRSS poll conducted for CNN showed that </w:t>
      </w:r>
      <w:r w:rsidRPr="00F129C1">
        <w:rPr>
          <w:rStyle w:val="StyleUnderline"/>
        </w:rPr>
        <w:t xml:space="preserve">42 percent of Americans want Donald Trump impeached, making him just shy of the infamous 43 percent figure that Richard Nixon had achieved </w:t>
      </w:r>
      <w:r w:rsidRPr="00F129C1">
        <w:t>five months before the House moved for his impeachment because of his role in the Watergate scandal in the mid-1970s.</w:t>
      </w:r>
    </w:p>
    <w:p w14:paraId="1FDB73EF" w14:textId="77777777" w:rsidR="00B879B0" w:rsidRPr="00F129C1" w:rsidRDefault="00B879B0" w:rsidP="00B879B0"/>
    <w:p w14:paraId="40FB48C1" w14:textId="77777777" w:rsidR="00B879B0" w:rsidRPr="00F129C1" w:rsidRDefault="00B879B0" w:rsidP="00B879B0">
      <w:pPr>
        <w:pStyle w:val="Heading4"/>
        <w:rPr>
          <w:rFonts w:cs="Times New Roman"/>
        </w:rPr>
      </w:pPr>
      <w:r w:rsidRPr="00F129C1">
        <w:rPr>
          <w:rFonts w:cs="Times New Roman"/>
        </w:rPr>
        <w:t>If the Democrats win the House they can and will impeach Trump</w:t>
      </w:r>
    </w:p>
    <w:p w14:paraId="0322DF0C" w14:textId="77777777" w:rsidR="00B879B0" w:rsidRPr="00F129C1" w:rsidRDefault="00B879B0" w:rsidP="00B879B0">
      <w:pPr>
        <w:rPr>
          <w:rStyle w:val="Style13ptBold"/>
        </w:rPr>
      </w:pPr>
      <w:r w:rsidRPr="00F129C1">
        <w:rPr>
          <w:rStyle w:val="Style13ptBold"/>
        </w:rPr>
        <w:t>Goldberg, National Review Senior Editor, 17</w:t>
      </w:r>
    </w:p>
    <w:p w14:paraId="6BD3750C" w14:textId="77777777" w:rsidR="00B879B0" w:rsidRPr="00F129C1" w:rsidRDefault="00B879B0" w:rsidP="00B879B0">
      <w:r w:rsidRPr="00F129C1">
        <w:t>[Jonah, June 14, 2017, National Review, “Trump Will Probably Be Impeached if Republicans Lose the House,” https://www.nationalreview.com/2017/06/donald-trump-impeached-if-democrats-control-house-2018/, 7/10/18, KC]</w:t>
      </w:r>
    </w:p>
    <w:p w14:paraId="2A3E3537" w14:textId="77777777" w:rsidR="00B879B0" w:rsidRPr="00F129C1" w:rsidRDefault="00B879B0" w:rsidP="00B879B0"/>
    <w:p w14:paraId="2F8C4018" w14:textId="77777777" w:rsidR="00B879B0" w:rsidRPr="00F129C1" w:rsidRDefault="00B879B0" w:rsidP="00B879B0">
      <w:r w:rsidRPr="00F129C1">
        <w:rPr>
          <w:rStyle w:val="StyleUnderline"/>
        </w:rPr>
        <w:t>The 1998 midterm election was a debacle for Republicans, particularly then-speaker of the House Newt Gingrich</w:t>
      </w:r>
      <w:r w:rsidRPr="00F129C1">
        <w:t xml:space="preserve">. Since Reconstruction, no president had seen his party gain seats in the House in a midterm election six years into his presidency. </w:t>
      </w:r>
      <w:r w:rsidRPr="00F129C1">
        <w:rPr>
          <w:rStyle w:val="StyleUnderline"/>
        </w:rPr>
        <w:t>Gingrich, who made the election a referendum on impeaching President Bill Clinton, resigned after the loss</w:t>
      </w:r>
      <w:r w:rsidRPr="00F129C1">
        <w:t>. Clearly, voters had sent the signal, “Don’t do it.”</w:t>
      </w:r>
    </w:p>
    <w:p w14:paraId="3283ACA4" w14:textId="77777777" w:rsidR="00B879B0" w:rsidRPr="00F129C1" w:rsidRDefault="00B879B0" w:rsidP="00B879B0">
      <w:r w:rsidRPr="00F129C1">
        <w:t>The White House thought it had dodged a bullet. But one morning, over Thanksgiving break</w:t>
      </w:r>
      <w:r w:rsidRPr="00F129C1">
        <w:rPr>
          <w:rStyle w:val="StyleUnderline"/>
        </w:rPr>
        <w:t>, then–White House chief of staff John Podesta was running in Washington’s Rock Creek park when it hit him: GOP leaders are “not going to let their members off the hook. They’re going to beat and beat and beat on them until they vote for impeachment.”</w:t>
      </w:r>
    </w:p>
    <w:p w14:paraId="0082D3D8" w14:textId="77777777" w:rsidR="00B879B0" w:rsidRPr="00F129C1" w:rsidRDefault="00B879B0" w:rsidP="00B879B0">
      <w:r w:rsidRPr="00F129C1">
        <w:rPr>
          <w:rStyle w:val="StyleUnderline"/>
        </w:rPr>
        <w:t>It fell to Podesta to tell the still-celebrating White House staff that the midterms meant nothing, that the push to impeach the president in the House was a runaway train that could not be derailed</w:t>
      </w:r>
      <w:r w:rsidRPr="00F129C1">
        <w:t>. “This thing is rigged,” Podesta announced at a Monday-morning staff meeting. “We are going to lose.”</w:t>
      </w:r>
    </w:p>
    <w:p w14:paraId="3605A4CA" w14:textId="77777777" w:rsidR="00B879B0" w:rsidRPr="00F129C1" w:rsidRDefault="00B879B0" w:rsidP="00B879B0">
      <w:pPr>
        <w:rPr>
          <w:rStyle w:val="StyleUnderline"/>
        </w:rPr>
      </w:pPr>
      <w:r w:rsidRPr="00F129C1">
        <w:rPr>
          <w:rStyle w:val="StyleUnderline"/>
        </w:rPr>
        <w:t xml:space="preserve">President Trump’s White House could use a John Podesta about now. Because no one seems to have told Trump’s team that the Democrats are every bit as committed to impeaching Trump as </w:t>
      </w:r>
      <w:r w:rsidRPr="00F129C1">
        <w:rPr>
          <w:rStyle w:val="StyleUnderline"/>
        </w:rPr>
        <w:lastRenderedPageBreak/>
        <w:t>the GOP was to impeaching Clinton. The difference, of course, is that the Democrats don’t control the House — yet.</w:t>
      </w:r>
    </w:p>
    <w:p w14:paraId="118FB061" w14:textId="77777777" w:rsidR="00B879B0" w:rsidRPr="00F129C1" w:rsidRDefault="00B879B0" w:rsidP="00B879B0">
      <w:r w:rsidRPr="00F129C1">
        <w:rPr>
          <w:rStyle w:val="StyleUnderline"/>
        </w:rPr>
        <w:t>If they did, as the Washington Examiner’s Byron York rightly noted recently, impeachment proceedings would already be underway. And if the Democrats take back the House in 2018, it won’t matter to most members whether the country as a whole supports impeachment, because the voters who elected them — and the donors who supported them — will be in favor of it. (A recent Public Policy Polling survey found that 47 percent of Americans support impeachment</w:t>
      </w:r>
      <w:r w:rsidRPr="00F129C1">
        <w:t xml:space="preserve"> while 43 percent oppose it.)</w:t>
      </w:r>
    </w:p>
    <w:p w14:paraId="506E33C2" w14:textId="77777777" w:rsidR="00B879B0" w:rsidRPr="00F129C1" w:rsidRDefault="00B879B0" w:rsidP="00B879B0">
      <w:r w:rsidRPr="00F129C1">
        <w:t xml:space="preserve">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F129C1">
        <w:rPr>
          <w:rStyle w:val="StyleUnderline"/>
        </w:rPr>
        <w:t>If 218 members of the House think it is right — or simply in their political interest — to impeach the president, he can be impeached</w:t>
      </w:r>
      <w:r w:rsidRPr="00F129C1">
        <w:t>. Whether two-thirds of the Senate decides to remove the president from office is also an entirely political decision. Given the likely composition of the Senate after the next election, however, that remains unlikely.</w:t>
      </w:r>
    </w:p>
    <w:p w14:paraId="2EC46DFF" w14:textId="77777777" w:rsidR="00B879B0" w:rsidRPr="00F129C1" w:rsidRDefault="00B879B0" w:rsidP="00B879B0">
      <w:r w:rsidRPr="00F129C1">
        <w:t>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w:t>
      </w:r>
    </w:p>
    <w:p w14:paraId="40BCA548" w14:textId="77777777" w:rsidR="00B879B0" w:rsidRPr="00F129C1" w:rsidRDefault="00B879B0" w:rsidP="00B879B0">
      <w:pPr>
        <w:rPr>
          <w:rStyle w:val="StyleUnderline"/>
        </w:rPr>
      </w:pPr>
      <w:r w:rsidRPr="00F129C1">
        <w:rPr>
          <w:rStyle w:val="StyleUnderline"/>
        </w:rPr>
        <w:t>The only hope for the Trump presidency is for the GOP to maintain control of the House.</w:t>
      </w:r>
    </w:p>
    <w:p w14:paraId="201D863D" w14:textId="77777777" w:rsidR="00B879B0" w:rsidRPr="00F129C1" w:rsidRDefault="00B879B0" w:rsidP="00B879B0">
      <w:r w:rsidRPr="00F129C1">
        <w:rPr>
          <w:rStyle w:val="StyleUnderline"/>
        </w:rPr>
        <w:t>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w:t>
      </w:r>
    </w:p>
    <w:p w14:paraId="27B385CA" w14:textId="77777777" w:rsidR="00B879B0" w:rsidRPr="00F129C1" w:rsidRDefault="00B879B0" w:rsidP="00B879B0">
      <w:r w:rsidRPr="00F129C1">
        <w:t>In short, the only hope for the Trump presidency is for the GOP to maintain control of the House.</w:t>
      </w:r>
    </w:p>
    <w:p w14:paraId="2D204FA1" w14:textId="77777777" w:rsidR="00B879B0" w:rsidRPr="00F129C1" w:rsidRDefault="00B879B0" w:rsidP="00B879B0">
      <w:r w:rsidRPr="00F129C1">
        <w:t>According to various reports, the GOP thinks it can hold on by running “against the media” in 2018. As pathetic as that would be, it might work. Though I doubt it. A better strategy would be to actually get things done.</w:t>
      </w:r>
    </w:p>
    <w:p w14:paraId="4B9BA4A3" w14:textId="77777777" w:rsidR="00B879B0" w:rsidRPr="00F129C1" w:rsidRDefault="00B879B0" w:rsidP="00B879B0">
      <w:pPr>
        <w:rPr>
          <w:rStyle w:val="StyleUnderline"/>
        </w:rPr>
      </w:pPr>
      <w:r w:rsidRPr="00F129C1">
        <w:t xml:space="preserve">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F129C1">
        <w:rPr>
          <w:rStyle w:val="StyleUnderline"/>
        </w:rPr>
        <w:t>Trump won’t be on the ballot in 2018, but his presidency will hang in the balance.</w:t>
      </w:r>
    </w:p>
    <w:p w14:paraId="2D07D031" w14:textId="77777777" w:rsidR="00B879B0" w:rsidRPr="00F129C1" w:rsidRDefault="00B879B0" w:rsidP="00B879B0"/>
    <w:p w14:paraId="1FCAAC83" w14:textId="77777777" w:rsidR="00B879B0" w:rsidRPr="00F129C1" w:rsidRDefault="00B879B0" w:rsidP="00B879B0">
      <w:pPr>
        <w:pStyle w:val="Heading4"/>
        <w:rPr>
          <w:rFonts w:cs="Times New Roman"/>
        </w:rPr>
      </w:pPr>
      <w:r w:rsidRPr="00F129C1">
        <w:rPr>
          <w:rFonts w:cs="Times New Roman"/>
        </w:rPr>
        <w:t>Historic trends – on Nixon path – 42% of Americans want to impeach Trump</w:t>
      </w:r>
    </w:p>
    <w:p w14:paraId="3D48E6B8" w14:textId="77777777" w:rsidR="00B879B0" w:rsidRPr="00F129C1" w:rsidRDefault="00B879B0" w:rsidP="00B879B0">
      <w:pPr>
        <w:rPr>
          <w:rStyle w:val="Style13ptBold"/>
        </w:rPr>
      </w:pPr>
      <w:r w:rsidRPr="00F129C1">
        <w:rPr>
          <w:rStyle w:val="Style13ptBold"/>
        </w:rPr>
        <w:t>Wolf, CNN Politics Digital Director, 6/22/18</w:t>
      </w:r>
    </w:p>
    <w:p w14:paraId="30C80579" w14:textId="77777777" w:rsidR="00B879B0" w:rsidRPr="00F129C1" w:rsidRDefault="00B879B0" w:rsidP="00B879B0">
      <w:r w:rsidRPr="00F129C1">
        <w:lastRenderedPageBreak/>
        <w:t xml:space="preserve">[Z. Byron, 6/22/2018, CNN Politics, “There's nearly a Nixon '74 level of public support for impeaching Trump.” </w:t>
      </w:r>
      <w:hyperlink r:id="rId102" w:history="1">
        <w:r w:rsidRPr="00F129C1">
          <w:rPr>
            <w:rStyle w:val="Hyperlink"/>
          </w:rPr>
          <w:t>https://www.cnn.com/2018/06/22/politics/impeach-trump-nixon-support-bill-clinton-poll/index.html</w:t>
        </w:r>
      </w:hyperlink>
      <w:r w:rsidRPr="00F129C1">
        <w:t>, accessed 7/9/2018, GDI-AGS]</w:t>
      </w:r>
    </w:p>
    <w:p w14:paraId="0486CAA1" w14:textId="77777777" w:rsidR="00B879B0" w:rsidRPr="00F129C1" w:rsidRDefault="00B879B0" w:rsidP="00B879B0"/>
    <w:p w14:paraId="42182388" w14:textId="77777777" w:rsidR="00B879B0" w:rsidRPr="00F129C1" w:rsidRDefault="00B879B0" w:rsidP="00B879B0">
      <w:r w:rsidRPr="00F129C1">
        <w:t>There is a truly remarkable number in the most recent CNN poll, conducted by SSRS and out this morning.</w:t>
      </w:r>
    </w:p>
    <w:p w14:paraId="3317F638" w14:textId="77777777" w:rsidR="00B879B0" w:rsidRPr="00F129C1" w:rsidRDefault="00B879B0" w:rsidP="00B879B0">
      <w:pPr>
        <w:rPr>
          <w:rStyle w:val="StyleUnderline"/>
        </w:rPr>
      </w:pPr>
      <w:r w:rsidRPr="00F129C1">
        <w:t xml:space="preserve">In it, </w:t>
      </w:r>
      <w:r w:rsidRPr="00F129C1">
        <w:rPr>
          <w:rStyle w:val="StyleUnderline"/>
        </w:rPr>
        <w:t>42% of Americans say President Donald Trump should be impeached and removed from office.</w:t>
      </w:r>
    </w:p>
    <w:p w14:paraId="394D85B4" w14:textId="77777777" w:rsidR="00B879B0" w:rsidRPr="00F129C1" w:rsidRDefault="00B879B0" w:rsidP="00B879B0">
      <w:r w:rsidRPr="00F129C1">
        <w:t xml:space="preserve">What makes it remarkable is that </w:t>
      </w:r>
      <w:r w:rsidRPr="00F129C1">
        <w:rPr>
          <w:rStyle w:val="StyleUnderline"/>
        </w:rPr>
        <w:t>he's on par with President Richard Nixon, who 43% of Americans said should be impeached and removed from office in a March 1974 Harris poll</w:t>
      </w:r>
      <w:r w:rsidRPr="00F129C1">
        <w:t>. That was after the scale of Watergate came to light, but months before the House started to move against Nixon, who would go on to resign in August 1974 rather than be impeached.</w:t>
      </w:r>
    </w:p>
    <w:p w14:paraId="6E0F2F8B" w14:textId="77777777" w:rsidR="00B879B0" w:rsidRPr="00F129C1" w:rsidRDefault="00B879B0" w:rsidP="00B879B0">
      <w:r w:rsidRPr="00F129C1">
        <w:t>Impeachment requires "treason, bribery or other high crimes and misdemeanors," according to the Constitution, which also lists it as the the only thing for which a President can't issue a pardon.</w:t>
      </w:r>
    </w:p>
    <w:p w14:paraId="579FC993" w14:textId="77777777" w:rsidR="00B879B0" w:rsidRPr="00F129C1" w:rsidRDefault="00B879B0" w:rsidP="00B879B0">
      <w:r w:rsidRPr="00F129C1">
        <w:rPr>
          <w:rStyle w:val="StyleUnderline"/>
        </w:rPr>
        <w:t xml:space="preserve">Trump has bragged that he certainly has the power to pardon himself but won't need to use it. </w:t>
      </w:r>
      <w:r w:rsidRPr="00F129C1">
        <w:t>Nixon got a pardon from Gerald Ford, the man to whom he gave the keys to the White House.</w:t>
      </w:r>
    </w:p>
    <w:p w14:paraId="280503C4" w14:textId="77777777" w:rsidR="00B879B0" w:rsidRPr="00F129C1" w:rsidRDefault="00B879B0" w:rsidP="00B879B0">
      <w:pPr>
        <w:rPr>
          <w:rStyle w:val="StyleUnderline"/>
        </w:rPr>
      </w:pPr>
      <w:r w:rsidRPr="00F129C1">
        <w:rPr>
          <w:rStyle w:val="StyleUnderline"/>
        </w:rPr>
        <w:t>The 43% supporting Nixon's impeachment in that Harris poll, by the way, is much higher than the 29% who supported impeachment for President Bill Clinton in 1998</w:t>
      </w:r>
      <w:r w:rsidRPr="00F129C1">
        <w:t xml:space="preserve">. Or, for that matter, the similar number who wanted Presidents Barack Obama and George W. Bush impeached. As CNN's Grace Sparks writes, </w:t>
      </w:r>
      <w:r w:rsidRPr="00F129C1">
        <w:rPr>
          <w:rStyle w:val="StyleUnderline"/>
        </w:rPr>
        <w:t>there's basically "a baseline of pro-impeachment sentiment for a modern president" and Trump far eclipses it.</w:t>
      </w:r>
    </w:p>
    <w:p w14:paraId="636E373D" w14:textId="77777777" w:rsidR="00B879B0" w:rsidRPr="00F129C1" w:rsidRDefault="00B879B0" w:rsidP="00B879B0">
      <w:r w:rsidRPr="00F129C1">
        <w:t>So why aren't top Democrats clamoring to impeach Trump? To be sure, there are efforts on the outskirts of the party and in Congress, but they do not have the backing of party big wigs.</w:t>
      </w:r>
    </w:p>
    <w:p w14:paraId="164A127A" w14:textId="77777777" w:rsidR="00B879B0" w:rsidRPr="00F129C1" w:rsidRDefault="00B879B0" w:rsidP="00B879B0">
      <w:r w:rsidRPr="00F129C1">
        <w:t>Most Democrats in Congress, for the record, have opposed efforts by Rep. Al Green, a Texas Democrat, to bring the issue to the floor of the House.</w:t>
      </w:r>
    </w:p>
    <w:p w14:paraId="32B39AB4" w14:textId="77777777" w:rsidR="00B879B0" w:rsidRPr="00F129C1" w:rsidRDefault="00B879B0" w:rsidP="00B879B0"/>
    <w:p w14:paraId="2F42B0B3" w14:textId="77777777" w:rsidR="00B879B0" w:rsidRPr="00F129C1" w:rsidRDefault="00B879B0" w:rsidP="00B879B0">
      <w:pPr>
        <w:pStyle w:val="Heading3"/>
        <w:rPr>
          <w:rFonts w:cs="Times New Roman"/>
        </w:rPr>
      </w:pPr>
      <w:bookmarkStart w:id="82" w:name="_Toc519436483"/>
      <w:r w:rsidRPr="00F129C1">
        <w:rPr>
          <w:rFonts w:cs="Times New Roman"/>
        </w:rPr>
        <w:lastRenderedPageBreak/>
        <w:t>AT – Senate Key</w:t>
      </w:r>
      <w:bookmarkEnd w:id="82"/>
    </w:p>
    <w:p w14:paraId="2C819D8B" w14:textId="77777777" w:rsidR="00B879B0" w:rsidRPr="00F129C1" w:rsidRDefault="00B879B0" w:rsidP="00B879B0"/>
    <w:p w14:paraId="0385A129" w14:textId="77777777" w:rsidR="00B879B0" w:rsidRPr="00F129C1" w:rsidRDefault="00B879B0" w:rsidP="00B879B0">
      <w:pPr>
        <w:pStyle w:val="Heading4"/>
        <w:rPr>
          <w:rFonts w:cs="Times New Roman"/>
        </w:rPr>
      </w:pPr>
      <w:r w:rsidRPr="00F129C1">
        <w:rPr>
          <w:rFonts w:cs="Times New Roman"/>
        </w:rPr>
        <w:t>Even if the Democrats don’t win the Senate, they will still impeach Trump</w:t>
      </w:r>
    </w:p>
    <w:p w14:paraId="38845632" w14:textId="77777777" w:rsidR="00B879B0" w:rsidRPr="00F129C1" w:rsidRDefault="00B879B0" w:rsidP="00B879B0">
      <w:pPr>
        <w:rPr>
          <w:rStyle w:val="Style13ptBold"/>
        </w:rPr>
      </w:pPr>
      <w:r w:rsidRPr="00F129C1">
        <w:rPr>
          <w:rStyle w:val="Style13ptBold"/>
        </w:rPr>
        <w:t>Antle, The Washington Examiner politics editor, 2018</w:t>
      </w:r>
    </w:p>
    <w:p w14:paraId="47EB8DC3" w14:textId="77777777" w:rsidR="00B879B0" w:rsidRPr="00F129C1" w:rsidRDefault="00B879B0" w:rsidP="00B879B0">
      <w:r w:rsidRPr="00F129C1">
        <w:t>[James, Feb 1</w:t>
      </w:r>
      <w:r w:rsidRPr="00F129C1">
        <w:rPr>
          <w:vertAlign w:val="superscript"/>
        </w:rPr>
        <w:t>st</w:t>
      </w:r>
      <w:r w:rsidRPr="00F129C1">
        <w:t>, 2018, The Week, “Why Senate Republicans might just impeach Trump,” http://theweek.com/articles/752058/why-senate-republicans-might-just-impeach-trump, 7/11/18, KC]</w:t>
      </w:r>
    </w:p>
    <w:p w14:paraId="32AA4443" w14:textId="77777777" w:rsidR="00B879B0" w:rsidRPr="00F129C1" w:rsidRDefault="00B879B0" w:rsidP="00B879B0"/>
    <w:p w14:paraId="490990B0" w14:textId="77777777" w:rsidR="00B879B0" w:rsidRPr="00F129C1" w:rsidRDefault="00B879B0" w:rsidP="00B879B0">
      <w:r w:rsidRPr="00F129C1">
        <w:t>Political obsessives in Washington and around the country are waiting with bated breath to see whether Congress will "release the memo" that House Republicans say proves FBI impropriety in the Russia-related investigation of President Trump.</w:t>
      </w:r>
    </w:p>
    <w:p w14:paraId="0F007B52" w14:textId="77777777" w:rsidR="00B879B0" w:rsidRPr="00F129C1" w:rsidRDefault="00B879B0" w:rsidP="00B879B0">
      <w:r w:rsidRPr="00F129C1">
        <w:t>The FBI, for its part, has warned of "grave concerns" in releasing a memo with severe "omissions of fact." It will be up to President Trump whether to heed them.</w:t>
      </w:r>
    </w:p>
    <w:p w14:paraId="2087A1ED" w14:textId="77777777" w:rsidR="00B879B0" w:rsidRPr="00F129C1" w:rsidRDefault="00B879B0" w:rsidP="00B879B0">
      <w:pPr>
        <w:rPr>
          <w:rStyle w:val="StyleUnderline"/>
        </w:rPr>
      </w:pPr>
      <w:r w:rsidRPr="00F129C1">
        <w:t xml:space="preserve">But if the memo does see the light of day, let's be honest about who the real target audience is. It's just 51 people — the Republican members of the Senate. </w:t>
      </w:r>
      <w:r w:rsidRPr="00F129C1">
        <w:rPr>
          <w:rStyle w:val="StyleUnderline"/>
        </w:rPr>
        <w:t>Trump's fate rests more in their hands than Special Counsel Robert Mueller's.</w:t>
      </w:r>
    </w:p>
    <w:p w14:paraId="0E5BD03A" w14:textId="77777777" w:rsidR="00B879B0" w:rsidRPr="00F129C1" w:rsidRDefault="00B879B0" w:rsidP="00B879B0">
      <w:r w:rsidRPr="00F129C1">
        <w:rPr>
          <w:rStyle w:val="StyleUnderline"/>
        </w:rPr>
        <w:t>It seems more likely than not that Democrats will retake the House in November, with the building wave of GOP retirements perhaps the best indicator that Republicans themselves are expecting a rout.</w:t>
      </w:r>
      <w:r w:rsidRPr="00F129C1">
        <w:t xml:space="preserve"> </w:t>
      </w:r>
      <w:r w:rsidRPr="00F129C1">
        <w:rPr>
          <w:rStyle w:val="StyleUnderline"/>
        </w:rPr>
        <w:t>If Democrats win control of Congress, they will then have the simple House majority required to impeach Trump. What they almost certainly will not have, however, no matter how well the midterms go, is the two-thirds Senate majority needed to convict and remove him.</w:t>
      </w:r>
    </w:p>
    <w:p w14:paraId="734FED5A" w14:textId="77777777" w:rsidR="00B879B0" w:rsidRPr="00F129C1" w:rsidRDefault="00B879B0" w:rsidP="00B879B0">
      <w:r w:rsidRPr="00F129C1">
        <w:t>Given the difficult map this year, Democrats may not even be able to take control of the Senate. But for the sake of argument, let's say they win a 52-48 majority. They would still need 15 Republicans to vote to remove Trump from office.</w:t>
      </w:r>
    </w:p>
    <w:p w14:paraId="5C517CF2" w14:textId="77777777" w:rsidR="00B879B0" w:rsidRPr="00F129C1" w:rsidRDefault="00B879B0" w:rsidP="00B879B0">
      <w:pPr>
        <w:rPr>
          <w:u w:val="single"/>
        </w:rPr>
      </w:pPr>
      <w:r w:rsidRPr="00F129C1">
        <w:rPr>
          <w:rStyle w:val="StyleUnderline"/>
        </w:rPr>
        <w:t>Would Senate Republicans ever turn on Trump? That's a tall order. But contrary to the expectations of liberals who believe all elected Republicans indiscriminately enable Trump, it may not be an impossible one, at least compared to the last two presidents threatened with impeachment.</w:t>
      </w:r>
    </w:p>
    <w:p w14:paraId="3D333571" w14:textId="77777777" w:rsidR="00B879B0" w:rsidRPr="00F129C1" w:rsidRDefault="00B879B0" w:rsidP="00B879B0">
      <w:r w:rsidRPr="00F129C1">
        <w:t>Remember the '90s? Even with 55 votes in the Senate, Republicans were never going to be able to complete their impeachment drive against President Bill Clinton because there were no Democratic senators willing to vote to remove him. Only five House Democrats voted for any of the Clinton articles of impeachment. The GOP was never going to get 12 senators.</w:t>
      </w:r>
    </w:p>
    <w:p w14:paraId="70960E9C" w14:textId="77777777" w:rsidR="00B879B0" w:rsidRPr="00F129C1" w:rsidRDefault="00B879B0" w:rsidP="00B879B0">
      <w:r w:rsidRPr="00F129C1">
        <w:t>Similarly, if party leaders had allowed antiwar Democrats to move forward with their efforts to impeach President George W. Bush, they might have won over Republicans like Ron Paul or Walter Jones in the House, but zero Senate Republicans could have been persuaded to convict Bush.</w:t>
      </w:r>
    </w:p>
    <w:p w14:paraId="47BB595A" w14:textId="77777777" w:rsidR="00B879B0" w:rsidRPr="00F129C1" w:rsidRDefault="00B879B0" w:rsidP="00B879B0">
      <w:r w:rsidRPr="00F129C1">
        <w:t xml:space="preserve">In Clinton's case, Democrats simply did not believe that the underlying offense that led to the president's perjury and alleged obstruction of justice — consensual sexual relations with White House intern Monica Lewinsky — was serious enough to justify removing him from office. And in Bush's case, Republicans would have regarded the president's impeachment as the criminalization of policy disagreements </w:t>
      </w:r>
      <w:r w:rsidRPr="00F129C1">
        <w:lastRenderedPageBreak/>
        <w:t>(particularly over the so-called war on terror), and they overwhelmingly still agreed with the Bush policy in question.</w:t>
      </w:r>
    </w:p>
    <w:p w14:paraId="795FB413" w14:textId="77777777" w:rsidR="00B879B0" w:rsidRPr="00F129C1" w:rsidRDefault="00B879B0" w:rsidP="00B879B0">
      <w:pPr>
        <w:rPr>
          <w:u w:val="single"/>
        </w:rPr>
      </w:pPr>
      <w:r w:rsidRPr="00F129C1">
        <w:rPr>
          <w:rStyle w:val="StyleUnderline"/>
        </w:rPr>
        <w:t>Things might be different with Trump.</w:t>
      </w:r>
    </w:p>
    <w:p w14:paraId="678C29B2" w14:textId="77777777" w:rsidR="00B879B0" w:rsidRPr="00F129C1" w:rsidRDefault="00B879B0" w:rsidP="00B879B0">
      <w:pPr>
        <w:rPr>
          <w:u w:val="single"/>
        </w:rPr>
      </w:pPr>
      <w:r w:rsidRPr="00F129C1">
        <w:rPr>
          <w:rStyle w:val="StyleUnderline"/>
        </w:rPr>
        <w:t>If Mueller is able to present clear and compelling evidence of collusion between Russia and the Trump campaign, with the president's knowledge, Republican votes for impeachment really are gettable in a way that they were not in past cases. This situation would be fundamentally different than the impeachment talk around Clinton and Bush. And some Senate Republicans really might turn on the president.</w:t>
      </w:r>
    </w:p>
    <w:p w14:paraId="072887FB" w14:textId="77777777" w:rsidR="00B879B0" w:rsidRPr="00F129C1" w:rsidRDefault="00B879B0" w:rsidP="00B879B0">
      <w:r w:rsidRPr="00F129C1">
        <w:t>Obviously, the threshold for GOP senators to turn on Trump would be much higher than for Democrats, for whom the Trump Tower meeting alone suffices. For Republicans, "collusion" would likely have to mean some direct involvement in stolen Democratic emails, cooperating with the creation and distribution of Russian fake news, or at bare minimum a well established awareness of and coordination with what the Russians were doing. They would have to see a clear quid pro quo.</w:t>
      </w:r>
    </w:p>
    <w:p w14:paraId="38F55464" w14:textId="77777777" w:rsidR="00B879B0" w:rsidRPr="00F129C1" w:rsidRDefault="00B879B0" w:rsidP="00B879B0">
      <w:r w:rsidRPr="00F129C1">
        <w:t>For many GOP lawmakers, even that wouldn't be enough. Many have indeed shown that they'll back Trump no matter what. But it is not that hard to imagine a set of facts that would cause principled Russia hawks like Ben Sasse, Marco Rubio, and Lindsey Graham to turn against the president. And once a few dominos fall, it makes it easier for the others to topple in turn.</w:t>
      </w:r>
    </w:p>
    <w:p w14:paraId="36B3609D" w14:textId="77777777" w:rsidR="00B879B0" w:rsidRPr="00F129C1" w:rsidRDefault="00B879B0" w:rsidP="00B879B0">
      <w:pPr>
        <w:rPr>
          <w:u w:val="single"/>
        </w:rPr>
      </w:pPr>
      <w:r w:rsidRPr="00F129C1">
        <w:rPr>
          <w:rStyle w:val="StyleUnderline"/>
        </w:rPr>
        <w:t>Remember, too, that the two biggest reasons that Republican lawmakers continue to back Trump is that they see him as a vehicle to accomplish their legislative goals, and they fear a backlash from the Trump-loving base were they to turn on him. But in a post-midterm world in which Republicans have been roundly shellacked, Trump's legislative agenda would be dead on arrival, and his base would be disillusioned. Republican senators might well see fewer reasons to stand by their man.</w:t>
      </w:r>
    </w:p>
    <w:p w14:paraId="1A8E2A2C" w14:textId="77777777" w:rsidR="00B879B0" w:rsidRPr="00F129C1" w:rsidRDefault="00B879B0" w:rsidP="00B879B0">
      <w:r w:rsidRPr="00F129C1">
        <w:t>Of course, a lot would have to happen to get us to this point. What little we know of the Mueller probe suggests we are presently far from this outcome. None of the indictments handed down so far even attempt to establish the existence of a broader conspiracy between the Russians and the campaign, not even in the case of George Papadopoulos, who appears to have at least attempted collusion. Cooperators could be rewarded with sentencing leniency while pleading to things more significant than process crimes — maybe the fact that they weren't charged with worse offenses doesn't mean anything, maybe it does.</w:t>
      </w:r>
    </w:p>
    <w:p w14:paraId="5AF4AA3B" w14:textId="77777777" w:rsidR="00B879B0" w:rsidRPr="00F129C1" w:rsidRDefault="00B879B0" w:rsidP="00B879B0">
      <w:r w:rsidRPr="00F129C1">
        <w:t>All the intrigue surrounding the Trump White House points to an obstruction investigation, centering around the firing of former FBI Director James Comey. That's where the memo, the anti-Trump FBI texts, and the complaints about former Deputy Director Andrew McCabe, whatever their merits, come into play: The more doubts Republicans have about the impartiality of the investigation, the more evidence they will demand of Mueller.</w:t>
      </w:r>
    </w:p>
    <w:p w14:paraId="773387E0" w14:textId="77777777" w:rsidR="00B879B0" w:rsidRPr="00F129C1" w:rsidRDefault="00B879B0" w:rsidP="00B879B0">
      <w:r w:rsidRPr="00F129C1">
        <w:t>The degree to which Senate Republicans can be persuaded that the Justice Department, even under Trump, is sketchy and stonewalling also strengthens the president's hand. Firing Mueller, as he reportedly considered doing last year, is still a no-go zone that could turn Senate Republicans against him. So, for the moment, is firing Attorney General Jeff Sessions, though there is now a constituency for his removal among House conservatives.</w:t>
      </w:r>
    </w:p>
    <w:p w14:paraId="0EF0928A" w14:textId="77777777" w:rsidR="00B879B0" w:rsidRPr="00F129C1" w:rsidRDefault="00B879B0" w:rsidP="00B879B0">
      <w:r w:rsidRPr="00F129C1">
        <w:t xml:space="preserve">The man to watch is Deputy Attorney General Rod Rosenstein, who is overseeing Mueller and would ultimately decide what to do with any report he produces. If he emerges as a villain among Republicans in the fight over the memo, it is valuable impeachment insurance for Trump. If Trump is instead goaded into </w:t>
      </w:r>
      <w:r w:rsidRPr="00F129C1">
        <w:lastRenderedPageBreak/>
        <w:t>overreaching against Rosenstein and Mueller, it could make his position more precarious. And it might just encourage some senators to pick principle over party.</w:t>
      </w:r>
    </w:p>
    <w:p w14:paraId="3E327CD8" w14:textId="77777777" w:rsidR="00B879B0" w:rsidRPr="00F129C1" w:rsidRDefault="00B879B0" w:rsidP="00B879B0"/>
    <w:p w14:paraId="31EC339A" w14:textId="77777777" w:rsidR="00B879B0" w:rsidRPr="00F129C1" w:rsidRDefault="00B879B0" w:rsidP="00B879B0">
      <w:pPr>
        <w:pStyle w:val="Heading3"/>
        <w:rPr>
          <w:rFonts w:cs="Times New Roman"/>
        </w:rPr>
      </w:pPr>
      <w:bookmarkStart w:id="83" w:name="_Toc519436484"/>
      <w:r w:rsidRPr="00F129C1">
        <w:rPr>
          <w:rFonts w:cs="Times New Roman"/>
        </w:rPr>
        <w:lastRenderedPageBreak/>
        <w:t>AT – Pence Worse</w:t>
      </w:r>
      <w:bookmarkEnd w:id="83"/>
    </w:p>
    <w:p w14:paraId="4D845936" w14:textId="77777777" w:rsidR="00B879B0" w:rsidRPr="00F129C1" w:rsidRDefault="00B879B0" w:rsidP="00B879B0"/>
    <w:p w14:paraId="695F4448" w14:textId="77777777" w:rsidR="00B879B0" w:rsidRPr="00F129C1" w:rsidRDefault="00B879B0" w:rsidP="00B879B0">
      <w:pPr>
        <w:pStyle w:val="Heading4"/>
        <w:rPr>
          <w:rFonts w:cs="Times New Roman"/>
        </w:rPr>
      </w:pPr>
      <w:r w:rsidRPr="00F129C1">
        <w:rPr>
          <w:rFonts w:cs="Times New Roman"/>
        </w:rPr>
        <w:t>Pence foreign policy good – boosts confidence in allies – avoids confrontation with nuclear powers</w:t>
      </w:r>
    </w:p>
    <w:p w14:paraId="06CB6BEE" w14:textId="77777777" w:rsidR="00B879B0" w:rsidRPr="00F129C1" w:rsidRDefault="00B879B0" w:rsidP="00B879B0">
      <w:pPr>
        <w:rPr>
          <w:b/>
          <w:sz w:val="26"/>
          <w:szCs w:val="26"/>
        </w:rPr>
      </w:pPr>
      <w:r w:rsidRPr="00F129C1">
        <w:rPr>
          <w:b/>
          <w:sz w:val="26"/>
          <w:szCs w:val="26"/>
        </w:rPr>
        <w:t>Amr, The Brookings Institution, nonresident senior fellow, and Feldstein, Boise State University, Public Affairs, incoming Frank and Bethine Church Chair, 17</w:t>
      </w:r>
    </w:p>
    <w:p w14:paraId="44F840E8" w14:textId="77777777" w:rsidR="00B879B0" w:rsidRPr="00F129C1" w:rsidRDefault="00B879B0" w:rsidP="00B879B0">
      <w:r w:rsidRPr="00F129C1">
        <w:t xml:space="preserve">(Hady and Steve, 5-25-17, The Hill, “What would US foreign policy look like under President Pence?”, </w:t>
      </w:r>
      <w:hyperlink r:id="rId103" w:history="1">
        <w:r w:rsidRPr="00F129C1">
          <w:rPr>
            <w:rStyle w:val="Hyperlink"/>
          </w:rPr>
          <w:t>http://thehill.com/blogs/pundits-blog/foreign-policy/335160-what-would-us-foreign-policy-look-like-under-a-president</w:t>
        </w:r>
      </w:hyperlink>
      <w:r w:rsidRPr="00F129C1">
        <w:t>, accessed 7/11/18, GDI-JG)</w:t>
      </w:r>
    </w:p>
    <w:p w14:paraId="02DEEE02" w14:textId="77777777" w:rsidR="00B879B0" w:rsidRPr="00F129C1" w:rsidRDefault="00B879B0" w:rsidP="00B879B0"/>
    <w:p w14:paraId="3D5D8184" w14:textId="77777777" w:rsidR="00B879B0" w:rsidRPr="00F129C1" w:rsidRDefault="00B879B0" w:rsidP="00B879B0">
      <w:pPr>
        <w:rPr>
          <w:rStyle w:val="StyleUnderline"/>
        </w:rPr>
      </w:pPr>
      <w:r w:rsidRPr="00F129C1">
        <w:rPr>
          <w:rStyle w:val="StyleUnderline"/>
        </w:rPr>
        <w:t>Two major aspects would characterize Pence’s foreign policy: a re-embrace of the Republican establishment and an aggressive uptake of Christian social conservative thought.</w:t>
      </w:r>
    </w:p>
    <w:p w14:paraId="473E8709" w14:textId="77777777" w:rsidR="00B879B0" w:rsidRPr="00F129C1" w:rsidRDefault="00B879B0" w:rsidP="00B879B0">
      <w:pPr>
        <w:rPr>
          <w:rStyle w:val="Emphasis"/>
        </w:rPr>
      </w:pPr>
      <w:r w:rsidRPr="00F129C1">
        <w:t xml:space="preserve">Among the Republican establishment, particularly the neoconservative wing, </w:t>
      </w:r>
      <w:r w:rsidRPr="00F129C1">
        <w:rPr>
          <w:rStyle w:val="StyleUnderline"/>
        </w:rPr>
        <w:t>Pence has an impeccable reputation. Many describe him as a “hawk’s hawk.”</w:t>
      </w:r>
      <w:r w:rsidRPr="00F129C1">
        <w:t xml:space="preserve"> </w:t>
      </w:r>
      <w:r w:rsidRPr="00F129C1">
        <w:rPr>
          <w:rStyle w:val="StyleUnderline"/>
        </w:rPr>
        <w:t>He</w:t>
      </w:r>
      <w:r w:rsidRPr="00F129C1">
        <w:t xml:space="preserve"> was a strong proponent of the Iraq War, has vigorously stood up for a strong military and "American values" and, as vice president</w:t>
      </w:r>
      <w:r w:rsidRPr="00F129C1">
        <w:rPr>
          <w:rStyle w:val="StyleUnderline"/>
        </w:rPr>
        <w:t xml:space="preserve">, has taken on an informal role as an emissary to NATO and other alliances. </w:t>
      </w:r>
      <w:r w:rsidRPr="00F129C1">
        <w:rPr>
          <w:rStyle w:val="Emphasis"/>
        </w:rPr>
        <w:t>All of this contrasts starkly to what candidate Trump said on the campaign trail.</w:t>
      </w:r>
    </w:p>
    <w:p w14:paraId="44CF4C32" w14:textId="77777777" w:rsidR="00B879B0" w:rsidRPr="00F129C1" w:rsidRDefault="00B879B0" w:rsidP="00B879B0">
      <w:pPr>
        <w:rPr>
          <w:rStyle w:val="StyleUnderline"/>
        </w:rPr>
      </w:pPr>
      <w:r w:rsidRPr="00F129C1">
        <w:t xml:space="preserve">Likewise, Pence’s evangelical Christian faith is central to his identity. He has proudly built up a reputation as one of the most conservative lawmakers in the country and frequently describes himself as “a Christian, a conservative and a Republican, in that order.” </w:t>
      </w:r>
      <w:r w:rsidRPr="00F129C1">
        <w:rPr>
          <w:rStyle w:val="StyleUnderline"/>
        </w:rPr>
        <w:t>There is a high probability that Pence would explicitly embed religious morals in U.S. foreign policy and push an activist social conservative agenda.</w:t>
      </w:r>
    </w:p>
    <w:p w14:paraId="5FAAF187" w14:textId="77777777" w:rsidR="00B879B0" w:rsidRPr="00F129C1" w:rsidRDefault="00B879B0" w:rsidP="00B879B0">
      <w:r w:rsidRPr="00F129C1">
        <w:t>For example, as the governor of Indiana, Pence signed one of the strictest abortion provisions in the country and approved a controversial law intended to allow businesses to deny services to members of the LGBT community for religious reasons (only after intense blowback did he backtrack). Translated into the foreign policy realm, it is not hard to imagine Pence defending Christian minorities around the world, possibly to the exclusion of other religious groups.</w:t>
      </w:r>
    </w:p>
    <w:p w14:paraId="3C00C04E" w14:textId="77777777" w:rsidR="00B879B0" w:rsidRPr="00F129C1" w:rsidRDefault="00B879B0" w:rsidP="00B879B0">
      <w:r w:rsidRPr="00F129C1">
        <w:t>He will undoubtedly continue Trump’s expansion of the “global gag rule," and it is possible he may try to push a “clash of civilizations” strategy, primarily seeking alliances with countries that have a “Judeo-Christian” character.</w:t>
      </w:r>
    </w:p>
    <w:p w14:paraId="03DE3845" w14:textId="77777777" w:rsidR="00B879B0" w:rsidRPr="00F129C1" w:rsidRDefault="00B879B0" w:rsidP="00B879B0">
      <w:pPr>
        <w:rPr>
          <w:rStyle w:val="StyleUnderline"/>
        </w:rPr>
      </w:pPr>
      <w:r w:rsidRPr="00F129C1">
        <w:t xml:space="preserve">But </w:t>
      </w:r>
      <w:r w:rsidRPr="00F129C1">
        <w:rPr>
          <w:rStyle w:val="StyleUnderline"/>
        </w:rPr>
        <w:t>a Pence presidency could also mean re-adopting a “values agenda,” with a greater emphasis on human rights, democracy and development</w:t>
      </w:r>
      <w:r w:rsidRPr="00F129C1">
        <w:t xml:space="preserve"> that would be closer in line with President George W. Bush’s policies. </w:t>
      </w:r>
      <w:r w:rsidRPr="00F129C1">
        <w:rPr>
          <w:rStyle w:val="StyleUnderline"/>
        </w:rPr>
        <w:t>Under Bush, funding for development — particularly global health programs — expanded, bringing together an unlikely coalition of secular development advocates and faith-based stakeholders.</w:t>
      </w:r>
    </w:p>
    <w:p w14:paraId="7F2170ED" w14:textId="77777777" w:rsidR="00B879B0" w:rsidRPr="00F129C1" w:rsidRDefault="00B879B0" w:rsidP="00B879B0">
      <w:r w:rsidRPr="00F129C1">
        <w:t xml:space="preserve">It is not hard to envision a similar coalition coming together under Pence’s watch. </w:t>
      </w:r>
      <w:r w:rsidRPr="00F129C1">
        <w:rPr>
          <w:rStyle w:val="StyleUnderline"/>
        </w:rPr>
        <w:t>A Pence presidency also may lead to a shoring-up of security and economic alliances</w:t>
      </w:r>
      <w:r w:rsidRPr="00F129C1">
        <w:t xml:space="preserve">. Just as Trump has cast the free-trade regime into jeopardy, castigated NATO (at least before an abrupt about-face last month) and signaled massive funding cuts to the Bretton Woods Institutions, </w:t>
      </w:r>
      <w:r w:rsidRPr="00F129C1">
        <w:rPr>
          <w:rStyle w:val="StyleUnderline"/>
        </w:rPr>
        <w:t>Pence may reverse many</w:t>
      </w:r>
      <w:r w:rsidRPr="00F129C1">
        <w:t xml:space="preserve"> of these </w:t>
      </w:r>
      <w:r w:rsidRPr="00F129C1">
        <w:rPr>
          <w:rStyle w:val="StyleUnderline"/>
        </w:rPr>
        <w:t>pronouncements</w:t>
      </w:r>
      <w:r w:rsidRPr="00F129C1">
        <w:t>.</w:t>
      </w:r>
    </w:p>
    <w:p w14:paraId="40F62756" w14:textId="77777777" w:rsidR="00B879B0" w:rsidRPr="00F129C1" w:rsidRDefault="00B879B0" w:rsidP="00B879B0">
      <w:r w:rsidRPr="00F129C1">
        <w:rPr>
          <w:rStyle w:val="StyleUnderline"/>
        </w:rPr>
        <w:lastRenderedPageBreak/>
        <w:t xml:space="preserve">In the current configuration of the Trump administration, three separate groups tangle for foreign policy primacy: the economic nationalists/populists </w:t>
      </w:r>
      <w:r w:rsidRPr="00F129C1">
        <w:t>led by Stephen Bannon,</w:t>
      </w:r>
      <w:r w:rsidRPr="00F129C1">
        <w:rPr>
          <w:rStyle w:val="StyleUnderline"/>
        </w:rPr>
        <w:t xml:space="preserve"> the military pragmatists </w:t>
      </w:r>
      <w:r w:rsidRPr="00F129C1">
        <w:t xml:space="preserve">represented by Secretary of Defense James Mattis and National Security Advisor H.R. McMaster </w:t>
      </w:r>
      <w:r w:rsidRPr="00F129C1">
        <w:rPr>
          <w:rStyle w:val="StyleUnderline"/>
        </w:rPr>
        <w:t xml:space="preserve">and the economic globalists </w:t>
      </w:r>
      <w:r w:rsidRPr="00F129C1">
        <w:t>fronted by National Economic Council Director Gary Cohn and Treasury Secretary Steve Mnuchin.</w:t>
      </w:r>
    </w:p>
    <w:p w14:paraId="3E4FF62B" w14:textId="77777777" w:rsidR="00B879B0" w:rsidRPr="00F129C1" w:rsidRDefault="00B879B0" w:rsidP="00B879B0">
      <w:r w:rsidRPr="00F129C1">
        <w:rPr>
          <w:rStyle w:val="StyleUnderline"/>
        </w:rPr>
        <w:t>Under Pence, the Bannon wing would likely make a quick and graceless exit</w:t>
      </w:r>
      <w:r w:rsidRPr="00F129C1">
        <w:t>. The economic globalists and the military pragmatists would stay entrenched in strong positions, but old groups would likely return, such as the neoconservatives and religious faith leaders.</w:t>
      </w:r>
    </w:p>
    <w:p w14:paraId="1CA3A6FD" w14:textId="77777777" w:rsidR="00B879B0" w:rsidRPr="00F129C1" w:rsidRDefault="00B879B0" w:rsidP="00B879B0">
      <w:r w:rsidRPr="00F129C1">
        <w:rPr>
          <w:rStyle w:val="StyleUnderline"/>
        </w:rPr>
        <w:t>A Pence presidency would bring big style changes. Gone would be the late night tweets and blustery rhetoric.</w:t>
      </w:r>
      <w:r w:rsidRPr="00F129C1">
        <w:t xml:space="preserve"> More than likely, </w:t>
      </w:r>
      <w:r w:rsidRPr="00F129C1">
        <w:rPr>
          <w:rStyle w:val="StyleUnderline"/>
        </w:rPr>
        <w:t>“America First” would gradually disappear,</w:t>
      </w:r>
      <w:r w:rsidRPr="00F129C1">
        <w:t xml:space="preserve"> </w:t>
      </w:r>
      <w:r w:rsidRPr="00F129C1">
        <w:rPr>
          <w:rStyle w:val="StyleUnderline"/>
        </w:rPr>
        <w:t>with a return to a more traditional form of American exceptionalism</w:t>
      </w:r>
      <w:r w:rsidRPr="00F129C1">
        <w:t>. The impulsivity, erratic swings of policy and casual disregard for intelligence and briefing material would also likely pass.</w:t>
      </w:r>
    </w:p>
    <w:p w14:paraId="4D4A09CE" w14:textId="77777777" w:rsidR="00B879B0" w:rsidRPr="00F129C1" w:rsidRDefault="00B879B0" w:rsidP="00B879B0">
      <w:r w:rsidRPr="00F129C1">
        <w:rPr>
          <w:rStyle w:val="Emphasis"/>
        </w:rPr>
        <w:t>These changes alone would considerably ease fears about an accidental stumble into a major war or nuclear confrontation</w:t>
      </w:r>
      <w:r w:rsidRPr="00F129C1">
        <w:t>. On the other hand, the divisive culture wars that have framed Pence’s political career would presumably return in a major way and likely spill over into the foreign policy arena.</w:t>
      </w:r>
    </w:p>
    <w:p w14:paraId="2C671222" w14:textId="77777777" w:rsidR="00B879B0" w:rsidRPr="00F129C1" w:rsidRDefault="00B879B0" w:rsidP="00B879B0">
      <w:pPr>
        <w:rPr>
          <w:rStyle w:val="StyleUnderline"/>
        </w:rPr>
      </w:pPr>
      <w:r w:rsidRPr="00F129C1">
        <w:rPr>
          <w:rStyle w:val="StyleUnderline"/>
        </w:rPr>
        <w:t>On a regional basis, we can also expect significant differences. In the Middle East,</w:t>
      </w:r>
      <w:r w:rsidRPr="00F129C1">
        <w:t xml:space="preserve"> President Trump has focused on three issues thus far: Israeli-Palestinian peace, countering ISIS and containing Iran. While it is unlikely that President </w:t>
      </w:r>
      <w:r w:rsidRPr="00F129C1">
        <w:rPr>
          <w:rStyle w:val="StyleUnderline"/>
        </w:rPr>
        <w:t>Pence</w:t>
      </w:r>
      <w:r w:rsidRPr="00F129C1">
        <w:t xml:space="preserve"> would jettison any of these efforts, what is likely is that he </w:t>
      </w:r>
      <w:r w:rsidRPr="00F129C1">
        <w:rPr>
          <w:rStyle w:val="StyleUnderline"/>
        </w:rPr>
        <w:t>would reprioritize and change the tenor of engagements.</w:t>
      </w:r>
    </w:p>
    <w:p w14:paraId="092F6438" w14:textId="77777777" w:rsidR="00B879B0" w:rsidRPr="00F129C1" w:rsidRDefault="00B879B0" w:rsidP="00B879B0">
      <w:r w:rsidRPr="00F129C1">
        <w:rPr>
          <w:rStyle w:val="StyleUnderline"/>
        </w:rPr>
        <w:t>On the Israeli-Palestinian front, Pence might be less likely to swing for the fences to achieve an unlikely peace and might side even more closely with Israel</w:t>
      </w:r>
      <w:r w:rsidRPr="00F129C1">
        <w:t>. He would also most certainly continue to counter ISIS, but would do so in a manner less aligned with Russia, which might mean more direct pressure on the Syrian regime.</w:t>
      </w:r>
    </w:p>
    <w:p w14:paraId="7A245EDB" w14:textId="77777777" w:rsidR="00B879B0" w:rsidRPr="00F129C1" w:rsidRDefault="00B879B0" w:rsidP="00B879B0">
      <w:pPr>
        <w:rPr>
          <w:rStyle w:val="StyleUnderline"/>
        </w:rPr>
      </w:pPr>
      <w:r w:rsidRPr="00F129C1">
        <w:t xml:space="preserve">On Iran, President </w:t>
      </w:r>
      <w:r w:rsidRPr="00F129C1">
        <w:rPr>
          <w:rStyle w:val="StyleUnderline"/>
        </w:rPr>
        <w:t>Pence would likely not reverse Trump’s policy to both stick to the nuclear agreement but build pressure on Iran through closer ties to Saudi Arabia and the Gulf Cooperation Council, but he might inject a push for greater democracy and human rights, which would certainly strain ties.</w:t>
      </w:r>
    </w:p>
    <w:p w14:paraId="6057DF55" w14:textId="77777777" w:rsidR="00B879B0" w:rsidRPr="00F129C1" w:rsidRDefault="00B879B0" w:rsidP="00B879B0">
      <w:pPr>
        <w:rPr>
          <w:rStyle w:val="StyleUnderline"/>
        </w:rPr>
      </w:pPr>
      <w:r w:rsidRPr="00F129C1">
        <w:rPr>
          <w:rStyle w:val="StyleUnderline"/>
        </w:rPr>
        <w:t>Turning to Asia</w:t>
      </w:r>
      <w:r w:rsidRPr="00F129C1">
        <w:t xml:space="preserve">, Pence’s approach to North Korea may not vary appreciably from the current strategy — ramp up economic pressure and sanctions and convince China to play a more assertive role in reigning in Kim Jong-un — but </w:t>
      </w:r>
      <w:r w:rsidRPr="00F129C1">
        <w:rPr>
          <w:rStyle w:val="StyleUnderline"/>
        </w:rPr>
        <w:t>Pence will refrain from Trump’s Twitter baiting and will tamp down the bellicose rhetoric.</w:t>
      </w:r>
    </w:p>
    <w:p w14:paraId="261FAFC0" w14:textId="77777777" w:rsidR="00B879B0" w:rsidRPr="00F129C1" w:rsidRDefault="00B879B0" w:rsidP="00B879B0">
      <w:r w:rsidRPr="00F129C1">
        <w:t xml:space="preserve">Instead, </w:t>
      </w:r>
      <w:r w:rsidRPr="00F129C1">
        <w:rPr>
          <w:rStyle w:val="StyleUnderline"/>
        </w:rPr>
        <w:t>expect a more concerted, behind-the-scenes effort to force the North Korean regime to the negotiating table</w:t>
      </w:r>
      <w:r w:rsidRPr="00F129C1">
        <w:t xml:space="preserve">. </w:t>
      </w:r>
      <w:r w:rsidRPr="00F129C1">
        <w:rPr>
          <w:rStyle w:val="StyleUnderline"/>
        </w:rPr>
        <w:t>When it comes to China, we can anticipate more consistent pushback from Pence,</w:t>
      </w:r>
      <w:r w:rsidRPr="00F129C1">
        <w:t xml:space="preserve"> including reestablishing clear markers on the South China Sea and efforts to put together a TPP-like economic alliance to counter China’s ambition.</w:t>
      </w:r>
    </w:p>
    <w:p w14:paraId="28A6137F" w14:textId="77777777" w:rsidR="00B879B0" w:rsidRPr="00F129C1" w:rsidRDefault="00B879B0" w:rsidP="00B879B0">
      <w:r w:rsidRPr="00F129C1">
        <w:t xml:space="preserve">Finally, </w:t>
      </w:r>
      <w:r w:rsidRPr="00F129C1">
        <w:rPr>
          <w:rStyle w:val="StyleUnderline"/>
        </w:rPr>
        <w:t>there is Russia.</w:t>
      </w:r>
      <w:r w:rsidRPr="00F129C1">
        <w:t xml:space="preserve"> If Congress forces Trump out of office, it will be due in large part to charges of collusion with Russia. Undoubtedly, this will reverse the current rapprochement that Trump is engineering. It is also a safe bet that, </w:t>
      </w:r>
      <w:r w:rsidRPr="00F129C1">
        <w:rPr>
          <w:rStyle w:val="StyleUnderline"/>
        </w:rPr>
        <w:t xml:space="preserve">under Pence, the days of sharing codeword-level intelligence with Russian diplomats in the Oval Office would be over. </w:t>
      </w:r>
      <w:r w:rsidRPr="00F129C1">
        <w:t>Most likely, we would see a return to an icy standoff between the United States and Russia, characterized by increasingly hostile rhetoric and mistrust.</w:t>
      </w:r>
    </w:p>
    <w:p w14:paraId="0646B234" w14:textId="77777777" w:rsidR="00B879B0" w:rsidRPr="00F129C1" w:rsidRDefault="00B879B0" w:rsidP="00B879B0">
      <w:pPr>
        <w:pStyle w:val="Heading4"/>
        <w:rPr>
          <w:rFonts w:cs="Times New Roman"/>
        </w:rPr>
      </w:pPr>
      <w:r w:rsidRPr="00F129C1">
        <w:rPr>
          <w:rFonts w:cs="Times New Roman"/>
        </w:rPr>
        <w:lastRenderedPageBreak/>
        <w:t>If Trump were impeached, Pence would be a better president - better for safety, cooperation with Dems, and freedom of press</w:t>
      </w:r>
    </w:p>
    <w:p w14:paraId="612F17CE" w14:textId="77777777" w:rsidR="00B879B0" w:rsidRPr="00F129C1" w:rsidRDefault="00B879B0" w:rsidP="00B879B0">
      <w:pPr>
        <w:rPr>
          <w:rStyle w:val="Style13ptBold"/>
        </w:rPr>
      </w:pPr>
      <w:r w:rsidRPr="00F129C1">
        <w:rPr>
          <w:rStyle w:val="Style13ptBold"/>
        </w:rPr>
        <w:t>McManus, LA Times Washington columnist, 17</w:t>
      </w:r>
    </w:p>
    <w:p w14:paraId="66B12C66" w14:textId="77777777" w:rsidR="00B879B0" w:rsidRPr="00F129C1" w:rsidRDefault="00B879B0" w:rsidP="00B879B0">
      <w:r w:rsidRPr="00F129C1">
        <w:t>[Doyle, May 21</w:t>
      </w:r>
      <w:r w:rsidRPr="00F129C1">
        <w:rPr>
          <w:vertAlign w:val="superscript"/>
        </w:rPr>
        <w:t>st,</w:t>
      </w:r>
      <w:r w:rsidRPr="00F129C1">
        <w:t xml:space="preserve"> 2017, LA Times, “Should we wish for a President Pence?,” http://www.latimes.com/opinion/op-ed/la-oe-mcmanus-president-pence-20170521-story.html, 7/10/18, KC]</w:t>
      </w:r>
    </w:p>
    <w:p w14:paraId="36013AD8" w14:textId="77777777" w:rsidR="00B879B0" w:rsidRPr="00F129C1" w:rsidRDefault="00B879B0" w:rsidP="00B879B0"/>
    <w:p w14:paraId="683B389F" w14:textId="77777777" w:rsidR="00B879B0" w:rsidRPr="00F129C1" w:rsidRDefault="00B879B0" w:rsidP="00B879B0">
      <w:r w:rsidRPr="00F129C1">
        <w:t xml:space="preserve">President Mike Pence? The question is way ahead of where we are. </w:t>
      </w:r>
      <w:r w:rsidRPr="00F129C1">
        <w:rPr>
          <w:rStyle w:val="StyleUnderline"/>
        </w:rPr>
        <w:t>There's no solid reason to expect that President Trump will leave office before his term is done, whether by resignation, impeachment or the untried mechanism of the 25th amendment</w:t>
      </w:r>
      <w:r w:rsidRPr="00F129C1">
        <w:t>.</w:t>
      </w:r>
    </w:p>
    <w:p w14:paraId="42F828E4" w14:textId="77777777" w:rsidR="00B879B0" w:rsidRPr="00F129C1" w:rsidRDefault="00B879B0" w:rsidP="00B879B0">
      <w:r w:rsidRPr="00F129C1">
        <w:t>But that hasn't stopped anyone from talking about it — from Republicans wistful for the days of a functional White House to Democrats trying to guess which unpalatable future would be worse for their battered party.</w:t>
      </w:r>
    </w:p>
    <w:p w14:paraId="454599B4" w14:textId="77777777" w:rsidR="00B879B0" w:rsidRPr="00F129C1" w:rsidRDefault="00B879B0" w:rsidP="00B879B0">
      <w:pPr>
        <w:rPr>
          <w:u w:val="single"/>
        </w:rPr>
      </w:pPr>
      <w:r w:rsidRPr="00F129C1">
        <w:t xml:space="preserve">And the answer should be straightforward. </w:t>
      </w:r>
      <w:r w:rsidRPr="00F129C1">
        <w:rPr>
          <w:rStyle w:val="StyleUnderline"/>
        </w:rPr>
        <w:t>Pence would be an improvement on grounds of simple competence. He would make the country safer. Under a President Pence, Americans would have less cause to fear that a blundering president might lead us into war with North Korea or Iran.</w:t>
      </w:r>
    </w:p>
    <w:p w14:paraId="1A26774B" w14:textId="77777777" w:rsidR="00B879B0" w:rsidRPr="00F129C1" w:rsidRDefault="00B879B0" w:rsidP="00B879B0">
      <w:r w:rsidRPr="00F129C1">
        <w:t>Progressives would find almost nothing to like in Pence's domestic policies. There's no sugarcoating that. He would be the most conservative president of modern times — easily more conservative than Trump, more even than Ronald Reagan, the right's patron saint.</w:t>
      </w:r>
    </w:p>
    <w:p w14:paraId="50BB371C" w14:textId="77777777" w:rsidR="00B879B0" w:rsidRPr="00F129C1" w:rsidRDefault="00B879B0" w:rsidP="00B879B0">
      <w:r w:rsidRPr="00F129C1">
        <w:t>He would be the most conservative president of modern times — easily more conservative than Trump, more even than Ronald Reagan.</w:t>
      </w:r>
    </w:p>
    <w:p w14:paraId="393E1639" w14:textId="77777777" w:rsidR="00B879B0" w:rsidRPr="00F129C1" w:rsidRDefault="00B879B0" w:rsidP="00B879B0">
      <w:r w:rsidRPr="00F129C1">
        <w:t>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w:t>
      </w:r>
    </w:p>
    <w:p w14:paraId="1DE75583" w14:textId="77777777" w:rsidR="00B879B0" w:rsidRPr="00F129C1" w:rsidRDefault="00B879B0" w:rsidP="00B879B0">
      <w:pPr>
        <w:rPr>
          <w:u w:val="single"/>
        </w:rPr>
      </w:pPr>
      <w:r w:rsidRPr="00F129C1">
        <w:t>Despite all that, unlike the president, he has read the Constitution and understands its meaning</w:t>
      </w:r>
      <w:r w:rsidRPr="00F129C1">
        <w:rPr>
          <w:rStyle w:val="StyleUnderline"/>
        </w:rPr>
        <w:t>. He would be less likely than Trump to try to pressure the FBI to drop an investigation, to take one example.</w:t>
      </w:r>
    </w:p>
    <w:p w14:paraId="4EC83D09" w14:textId="77777777" w:rsidR="00B879B0" w:rsidRPr="00F129C1" w:rsidRDefault="00B879B0" w:rsidP="00B879B0">
      <w:r w:rsidRPr="00F129C1">
        <w:t xml:space="preserve">He </w:t>
      </w:r>
      <w:r w:rsidRPr="00F129C1">
        <w:rPr>
          <w:rStyle w:val="StyleUnderline"/>
        </w:rPr>
        <w:t>has even defended freedom of the press</w:t>
      </w:r>
      <w:r w:rsidRPr="00F129C1">
        <w:t>. He was coauthor of a bill to protect journalists from being compelled to identify their sources, and he founded a bipartisan press freedom caucus — along with, of all people, Rep. Adam Schiff (D-Glendale), now one of the top congressional investigators pursuing Trump.</w:t>
      </w:r>
    </w:p>
    <w:p w14:paraId="72DA4FD1" w14:textId="77777777" w:rsidR="00B879B0" w:rsidRPr="00F129C1" w:rsidRDefault="00B879B0" w:rsidP="00B879B0">
      <w:pPr>
        <w:rPr>
          <w:u w:val="single"/>
        </w:rPr>
      </w:pPr>
      <w:r w:rsidRPr="00F129C1">
        <w:t xml:space="preserve">"He's a person of real integrity," </w:t>
      </w:r>
      <w:r w:rsidRPr="00F129C1">
        <w:rPr>
          <w:rStyle w:val="StyleUnderline"/>
        </w:rPr>
        <w:t xml:space="preserve">said Rick Boucher, a former House member from Virginia </w:t>
      </w:r>
      <w:r w:rsidRPr="00F129C1">
        <w:t>who was the Democratic coauthor of the bill to shield journalists. "</w:t>
      </w:r>
      <w:r w:rsidRPr="00F129C1">
        <w:rPr>
          <w:rStyle w:val="StyleUnderline"/>
        </w:rPr>
        <w:t xml:space="preserve">He's </w:t>
      </w:r>
      <w:r w:rsidRPr="00F129C1">
        <w:t xml:space="preserve">very conservative, especially on social issues. But he does have respect on the other side of the aisle. He's very serious about public policy, and </w:t>
      </w:r>
      <w:r w:rsidRPr="00F129C1">
        <w:rPr>
          <w:rStyle w:val="StyleUnderline"/>
        </w:rPr>
        <w:t>willing to work with Democrats where there's common purpose."</w:t>
      </w:r>
    </w:p>
    <w:p w14:paraId="3C35050E" w14:textId="77777777" w:rsidR="00B879B0" w:rsidRPr="00F129C1" w:rsidRDefault="00B879B0" w:rsidP="00B879B0">
      <w:r w:rsidRPr="00F129C1">
        <w:t>(That doesn't mean Boucher is ready to endorse his old colleague for president. "I was a strong Obama supporter," he said. "I won't sleep easy until there's a Democrat in the White House.")</w:t>
      </w:r>
    </w:p>
    <w:p w14:paraId="590FB4F0" w14:textId="77777777" w:rsidR="00B879B0" w:rsidRPr="00F129C1" w:rsidRDefault="00B879B0" w:rsidP="00B879B0">
      <w:r w:rsidRPr="00F129C1">
        <w:t>To be sure, Pence already has questions to answer about his short tenure as vice president.</w:t>
      </w:r>
    </w:p>
    <w:p w14:paraId="4A9D46A2" w14:textId="77777777" w:rsidR="00B879B0" w:rsidRPr="00F129C1" w:rsidRDefault="00B879B0" w:rsidP="00B879B0">
      <w:r w:rsidRPr="00F129C1">
        <w:lastRenderedPageBreak/>
        <w:t>After Trump fired FBI Director James B. Comey, Pence vigorously parroted the White House's initial explanation that Comey was cashiered based on a recommendation from the Justice Department. That wasn't true — and Pence may have known it wasn't true at the time.</w:t>
      </w:r>
    </w:p>
    <w:p w14:paraId="0EABA0D4" w14:textId="77777777" w:rsidR="00B879B0" w:rsidRPr="00F129C1" w:rsidRDefault="00B879B0" w:rsidP="00B879B0">
      <w:r w:rsidRPr="00F129C1">
        <w:t>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w:t>
      </w:r>
    </w:p>
    <w:p w14:paraId="69458EAC" w14:textId="77777777" w:rsidR="00B879B0" w:rsidRPr="00F129C1" w:rsidRDefault="00B879B0" w:rsidP="00B879B0">
      <w:r w:rsidRPr="00F129C1">
        <w:t>In any case, the FBI's investigation of Flynn is likely to bring any discrepancies to light. (In which case: President Paul Ryan? That's a matter for another column.)</w:t>
      </w:r>
    </w:p>
    <w:p w14:paraId="2C7F5C63" w14:textId="77777777" w:rsidR="00B879B0" w:rsidRPr="00F129C1" w:rsidRDefault="00B879B0" w:rsidP="00B879B0">
      <w:pPr>
        <w:rPr>
          <w:u w:val="single"/>
        </w:rPr>
      </w:pPr>
      <w:r w:rsidRPr="00F129C1">
        <w:rPr>
          <w:rStyle w:val="StyleUnderline"/>
        </w:rPr>
        <w:t>As a matter of pure politics, it's impossible to predict whether a President Pence could improve GOP prospects in the 2018 congressional election or win reelection himself in 2020.</w:t>
      </w:r>
    </w:p>
    <w:p w14:paraId="2D081E21" w14:textId="77777777" w:rsidR="00B879B0" w:rsidRPr="00F129C1" w:rsidRDefault="00B879B0" w:rsidP="00B879B0">
      <w:r w:rsidRPr="00F129C1">
        <w:t>But Pence represents a slice of his own party, the social conservative right, which has never won a presidential nomination, let alone a general election. (George W. Bush ran with their support, as did Mitt Romney, but neither was as rooted among social conservatives as Pence.) He'd have a lot of work to expand his appeal beyond the GOP base, to attract independent Trump loyalists who might blame him for their man's downfall, or spurn him as the kind of establishment politician they abhor.</w:t>
      </w:r>
    </w:p>
    <w:p w14:paraId="2B789B80" w14:textId="77777777" w:rsidR="00B879B0" w:rsidRPr="00F129C1" w:rsidRDefault="00B879B0" w:rsidP="00B879B0">
      <w:r w:rsidRPr="00F129C1">
        <w:t>And, if he were to become president, he'd come under immediate pressure from those Trump loyalists to pardon his predecessor for any crimes committed in office or during the campaign. The last time that happened, when Gerald Ford pardoned Richard M. Nixon in 1974, it left the new president vulnerable to a Democratic challenger.</w:t>
      </w:r>
    </w:p>
    <w:p w14:paraId="4CF24A3A" w14:textId="77777777" w:rsidR="00B879B0" w:rsidRPr="00F129C1" w:rsidRDefault="00B879B0" w:rsidP="00B879B0">
      <w:pPr>
        <w:rPr>
          <w:rStyle w:val="StyleUnderline"/>
        </w:rPr>
      </w:pPr>
      <w:r w:rsidRPr="00F129C1">
        <w:rPr>
          <w:rStyle w:val="StyleUnderline"/>
        </w:rPr>
        <w:t>It's tempting, of course, for partisan Democrats to say: Let Republicans continue to struggle in the mess Trump makes. Why give them a chance to right their ship? The worse the better.</w:t>
      </w:r>
    </w:p>
    <w:p w14:paraId="06166CEA" w14:textId="77777777" w:rsidR="00B879B0" w:rsidRPr="00F129C1" w:rsidRDefault="00B879B0" w:rsidP="00B879B0">
      <w:pPr>
        <w:rPr>
          <w:rStyle w:val="StyleUnderline"/>
        </w:rPr>
      </w:pPr>
      <w:r w:rsidRPr="00F129C1">
        <w:rPr>
          <w:rStyle w:val="StyleUnderline"/>
        </w:rPr>
        <w:t>But that ignores the risks that would come from allowing Trump to continue exercising the powers of the presidency in both law enforcement and foreign policy. For the next three years, given the limited alternatives, I'd opt for President Pence — the sooner the better.</w:t>
      </w:r>
    </w:p>
    <w:p w14:paraId="255CF851" w14:textId="77777777" w:rsidR="00B879B0" w:rsidRPr="00F129C1" w:rsidRDefault="00B879B0" w:rsidP="00B879B0"/>
    <w:p w14:paraId="44874B20" w14:textId="0F10F16E" w:rsidR="0080021D" w:rsidRPr="00F129C1" w:rsidRDefault="0080021D" w:rsidP="0080021D">
      <w:pPr>
        <w:pStyle w:val="Heading2"/>
        <w:rPr>
          <w:rFonts w:cs="Times New Roman"/>
        </w:rPr>
      </w:pPr>
      <w:bookmarkStart w:id="84" w:name="_Toc519436485"/>
      <w:r w:rsidRPr="00F129C1">
        <w:rPr>
          <w:rFonts w:cs="Times New Roman"/>
        </w:rPr>
        <w:lastRenderedPageBreak/>
        <w:t>Obamacare Good Impacts</w:t>
      </w:r>
      <w:bookmarkEnd w:id="84"/>
    </w:p>
    <w:p w14:paraId="180AB998" w14:textId="77777777" w:rsidR="0080021D" w:rsidRPr="00F129C1" w:rsidRDefault="0080021D" w:rsidP="0080021D"/>
    <w:p w14:paraId="085E245A" w14:textId="2958DBB0" w:rsidR="008200BE" w:rsidRPr="00F129C1" w:rsidRDefault="0080021D" w:rsidP="008200BE">
      <w:pPr>
        <w:pStyle w:val="Heading3"/>
        <w:rPr>
          <w:rFonts w:cs="Times New Roman"/>
        </w:rPr>
      </w:pPr>
      <w:bookmarkStart w:id="85" w:name="_Toc519436486"/>
      <w:r w:rsidRPr="00F129C1">
        <w:rPr>
          <w:rFonts w:cs="Times New Roman"/>
        </w:rPr>
        <w:lastRenderedPageBreak/>
        <w:t xml:space="preserve">GOP Will Repeal </w:t>
      </w:r>
      <w:r w:rsidR="008200BE" w:rsidRPr="00F129C1">
        <w:rPr>
          <w:rFonts w:cs="Times New Roman"/>
        </w:rPr>
        <w:t>Obamacare</w:t>
      </w:r>
      <w:bookmarkEnd w:id="85"/>
    </w:p>
    <w:p w14:paraId="1EA55435" w14:textId="77777777" w:rsidR="008200BE" w:rsidRPr="00F129C1" w:rsidRDefault="008200BE" w:rsidP="008200BE"/>
    <w:p w14:paraId="479C41FB" w14:textId="77777777" w:rsidR="008200BE" w:rsidRPr="00F129C1" w:rsidRDefault="008200BE" w:rsidP="008200BE">
      <w:pPr>
        <w:pStyle w:val="Heading4"/>
        <w:rPr>
          <w:rFonts w:cs="Times New Roman"/>
        </w:rPr>
      </w:pPr>
      <w:r w:rsidRPr="00F129C1">
        <w:rPr>
          <w:rFonts w:cs="Times New Roman"/>
        </w:rPr>
        <w:t>If the Republicans win the midterms, Obamacare will be repealed</w:t>
      </w:r>
    </w:p>
    <w:p w14:paraId="509C1406" w14:textId="77777777" w:rsidR="008200BE" w:rsidRPr="00F129C1" w:rsidRDefault="008200BE" w:rsidP="008200BE">
      <w:pPr>
        <w:rPr>
          <w:rStyle w:val="Style13ptBold"/>
        </w:rPr>
      </w:pPr>
      <w:r w:rsidRPr="00F129C1">
        <w:rPr>
          <w:rStyle w:val="Style13ptBold"/>
        </w:rPr>
        <w:t>Bacon, FiveThirtyEight senior writer, 18</w:t>
      </w:r>
    </w:p>
    <w:p w14:paraId="0EB8FBDB" w14:textId="77777777" w:rsidR="008200BE" w:rsidRPr="00F129C1" w:rsidRDefault="008200BE" w:rsidP="008200BE">
      <w:r w:rsidRPr="00F129C1">
        <w:t xml:space="preserve">[Perry, Jr., 5/22/18, FiveThirtyEight, “What Happens If Republicans Keep Control Of The House And Senate?”, </w:t>
      </w:r>
      <w:hyperlink r:id="rId104" w:history="1">
        <w:r w:rsidRPr="00F129C1">
          <w:rPr>
            <w:rStyle w:val="Hyperlink"/>
          </w:rPr>
          <w:t>https://fivethirtyeight.com/features/what-happens-if-republicans-keep-control-of-the-house-and-senate/</w:t>
        </w:r>
      </w:hyperlink>
      <w:r w:rsidRPr="00F129C1">
        <w:t>, accessed 7/12/18, MC]</w:t>
      </w:r>
    </w:p>
    <w:p w14:paraId="69A2B395" w14:textId="77777777" w:rsidR="008200BE" w:rsidRPr="00F129C1" w:rsidRDefault="008200BE" w:rsidP="008200BE"/>
    <w:p w14:paraId="21D04FB8" w14:textId="77777777" w:rsidR="008200BE" w:rsidRPr="00F129C1" w:rsidRDefault="008200BE" w:rsidP="008200BE">
      <w:r w:rsidRPr="00F129C1">
        <w:t>Imagine this scenario: In November’s elections for the U.S. House, Democrats win the national House vote by a few percentage points and gain nearly 20 additional House seats,1 by both winning open seats and defeating some longtime GOP incumbents. In the Senate, Democrats pick up Nevada; win races in states President Trump carried in 2016, including in Arizona, Florida, Michigan, Ohio, Pennsylvania, Wisconsin and West Virginia; and only narrowly lose in the GOP strongholds of Indiana, Missouri and Tennessee.</w:t>
      </w:r>
    </w:p>
    <w:p w14:paraId="4F8F1198" w14:textId="77777777" w:rsidR="008200BE" w:rsidRPr="00F129C1" w:rsidRDefault="008200BE" w:rsidP="008200BE">
      <w:pPr>
        <w:rPr>
          <w:rStyle w:val="StyleUnderline"/>
        </w:rPr>
      </w:pPr>
      <w:r w:rsidRPr="00F129C1">
        <w:rPr>
          <w:rStyle w:val="StyleUnderline"/>
        </w:rPr>
        <w:t>That sounds like a pretty good night for Democrats. But it wouldn’t be. That scenario would leave Republicans with a majority of, say, 222-213 in the House and a 51-49 advantage in the Senate.</w:t>
      </w:r>
    </w:p>
    <w:p w14:paraId="3EA2E68F" w14:textId="77777777" w:rsidR="008200BE" w:rsidRPr="00F129C1" w:rsidRDefault="008200BE" w:rsidP="008200BE">
      <w:r w:rsidRPr="00F129C1">
        <w:t>Don’t get me wrong — I share the view of other analysts that Democrats are favorites to win the House this fall, and that an accompanying Democratic win in the Senate is somewhat less likely.2 But based on the data we have now, the scenario above is certainly possible — just as possible as, say, Trump being elected president and Republicans winning both houses of Congress on Nov. 8, 2016.</w:t>
      </w:r>
    </w:p>
    <w:p w14:paraId="0A73DCD6" w14:textId="77777777" w:rsidR="008200BE" w:rsidRPr="00F129C1" w:rsidRDefault="008200BE" w:rsidP="008200BE">
      <w:r w:rsidRPr="00F129C1">
        <w:t>That potential outcome didn’t get enough coverage in the run-up to the 2016 election. So let’s avoid repeating that mistake in 2018. How would the political world react if Republicans maintained control of Congress in November? I can’t say for sure, but here are four likely responses.</w:t>
      </w:r>
    </w:p>
    <w:p w14:paraId="19EBABE7" w14:textId="77777777" w:rsidR="008200BE" w:rsidRPr="00F129C1" w:rsidRDefault="008200BE" w:rsidP="008200BE">
      <w:r w:rsidRPr="00F129C1">
        <w:t>Renewed GOP attempts to shrink government</w:t>
      </w:r>
    </w:p>
    <w:p w14:paraId="012E6C34" w14:textId="77777777" w:rsidR="008200BE" w:rsidRPr="00F129C1" w:rsidRDefault="008200BE" w:rsidP="008200BE">
      <w:pPr>
        <w:rPr>
          <w:rStyle w:val="StyleUnderline"/>
        </w:rPr>
      </w:pPr>
      <w:r w:rsidRPr="00F129C1">
        <w:rPr>
          <w:rStyle w:val="StyleUnderline"/>
        </w:rPr>
        <w:t>If Republicans control the House and Senate next year, I would expect them to push some kind of health policy proposal that uses the so-called reconciliation process, which requires only a majority of votes in the Senate, rather than a filibuster-proof 60. That legislation could be a full-scale repeal of Obamacare. Or it could be a bill that doesn’t repeal all of Obamacare but both cuts spending on Medicaid and turns Medicaid into a block-grant program where states can choose to spend the dollars they get from the federal government as they see fit. Overhauling Medicaid was a key plank of the various Obamacare repeal bills Republicans pushed in 2017.</w:t>
      </w:r>
    </w:p>
    <w:p w14:paraId="6CF9AB9A" w14:textId="77777777" w:rsidR="008200BE" w:rsidRPr="00F129C1" w:rsidRDefault="008200BE" w:rsidP="008200BE">
      <w:r w:rsidRPr="00F129C1">
        <w:t>Republicans in the House are currently trying to add requirements that food stamp recipients be either employed or actively looking for a job in order to continue to receive those benefits. That legislation is currently stalled, but it’s a long-held GOP goal.</w:t>
      </w:r>
    </w:p>
    <w:p w14:paraId="4139334D" w14:textId="77777777" w:rsidR="008200BE" w:rsidRPr="00F129C1" w:rsidRDefault="008200BE" w:rsidP="008200BE">
      <w:r w:rsidRPr="00F129C1">
        <w:t>You might think that doesn’t sound like a particularly popular agenda heading into the 2020 elections. And shouldn’t last year have convinced Republicans to give up on health care? After all, they struggled to pass an Obamacare repeal bill in the House when they had more than 230 members, and it failed in the Senate. So why would Republicans come back to this? Well, some conservative lawmakers on Capitol Hill, major party activists and officials in the Trump administration want to.</w:t>
      </w:r>
    </w:p>
    <w:p w14:paraId="4A71D5D5" w14:textId="77777777" w:rsidR="008200BE" w:rsidRPr="00F129C1" w:rsidRDefault="008200BE" w:rsidP="008200BE">
      <w:pPr>
        <w:rPr>
          <w:rStyle w:val="StyleUnderline"/>
        </w:rPr>
      </w:pPr>
      <w:r w:rsidRPr="00F129C1">
        <w:rPr>
          <w:rStyle w:val="StyleUnderline"/>
        </w:rPr>
        <w:lastRenderedPageBreak/>
        <w:t>“They will be searching for an agenda, and health care is a natural place for them. And there will be pressure for them to act,” said Yuval Levin, a conservative health policy expert who served in the Bush administration.</w:t>
      </w:r>
    </w:p>
    <w:p w14:paraId="0C252373" w14:textId="77777777" w:rsidR="008200BE" w:rsidRPr="00F129C1" w:rsidRDefault="008200BE" w:rsidP="008200BE">
      <w:pPr>
        <w:rPr>
          <w:rStyle w:val="StyleUnderline"/>
        </w:rPr>
      </w:pPr>
      <w:r w:rsidRPr="00F129C1">
        <w:rPr>
          <w:rStyle w:val="StyleUnderline"/>
        </w:rPr>
        <w:t>And the political environment in 2019 could shift in ways that both force Republican party leaders to move in a more conservative direction and make it easier to get conservative proposals through both houses of Congress.</w:t>
      </w:r>
    </w:p>
    <w:p w14:paraId="07CDA8CE" w14:textId="77777777" w:rsidR="008200BE" w:rsidRPr="00F129C1" w:rsidRDefault="008200BE" w:rsidP="008200BE">
      <w:pPr>
        <w:rPr>
          <w:rStyle w:val="StyleUnderline"/>
        </w:rPr>
      </w:pPr>
      <w:r w:rsidRPr="00F129C1">
        <w:rPr>
          <w:rStyle w:val="StyleUnderline"/>
        </w:rPr>
        <w:t>Sure, the GOP’s overall margin in the House might narrow. But the House and Senate Republicans who are defeated in November will likely come from the bluer districts and states that the party currently holds — including some where Clinton won in 2016. So the remaining Republicans will, on average, represent more conservative constituencies than the current group does. They will not be scared to vote for an Obamacare repeal — after all, they voted for one in the run-up to 2018 and kept their seats. And they may face intense pressure back home from conservatives if they oppose it.</w:t>
      </w:r>
    </w:p>
    <w:p w14:paraId="77D198E3" w14:textId="77777777" w:rsidR="008200BE" w:rsidRPr="00F129C1" w:rsidRDefault="008200BE" w:rsidP="008200BE">
      <w:r w:rsidRPr="00F129C1">
        <w:t>Moreover, the more conservative factions among House Republicans, particularly the Freedom Caucus, are likely to have more influence in 2019 if the party retains the majority. With Speaker Paul Ryan retiring, Majority Leader Kevin McCarthy is the favorite to become the top Republican in the House, but Freedom Caucus members are looking for ways to either get one of their own elected speaker or extract some concessions from McCarthy. The Freedom Caucus strongly pushed for an Obamacare repeal even after the effort’s failure in the Senate, and the caucus has also been pushing the party to be much more aggressive in cutting federal spending. So McCarthy may have to pledge to pursue an Obamacare repeal and other conservative fiscal policies if he wants to be the speaker.</w:t>
      </w:r>
    </w:p>
    <w:p w14:paraId="3EE32331" w14:textId="77777777" w:rsidR="008200BE" w:rsidRPr="00F129C1" w:rsidRDefault="008200BE" w:rsidP="008200BE">
      <w:r w:rsidRPr="00F129C1">
        <w:t>“They will be dominated by the Freedom Caucus and will get serious about slashing safety-net expenditures,” said U.S. Rep. John Yarmuth, a Democrat from Kentucky. “The Senate will not go along, so it will be worse gridlock, I would think.”</w:t>
      </w:r>
    </w:p>
    <w:p w14:paraId="2AC9E9D7" w14:textId="77777777" w:rsidR="008200BE" w:rsidRPr="00F129C1" w:rsidRDefault="008200BE" w:rsidP="008200BE">
      <w:r w:rsidRPr="00F129C1">
        <w:t>Yarmuth is right to bring up the other chamber of Congress. Even with continued GOP control of the House, if the party’s advantage in the Senate stays narrow, more moderate members like Maine’s Susan Collins and Alaska’s Lisa Murkowski remain potential barriers to major spending cuts.</w:t>
      </w:r>
    </w:p>
    <w:p w14:paraId="25C37014" w14:textId="77777777" w:rsidR="008200BE" w:rsidRPr="00F129C1" w:rsidRDefault="008200BE" w:rsidP="008200BE"/>
    <w:p w14:paraId="41E7E027" w14:textId="77777777" w:rsidR="004A4E33" w:rsidRPr="00F129C1" w:rsidRDefault="004A4E33" w:rsidP="004A4E33">
      <w:pPr>
        <w:pStyle w:val="Heading4"/>
        <w:rPr>
          <w:rFonts w:cs="Times New Roman"/>
        </w:rPr>
      </w:pPr>
      <w:r w:rsidRPr="00F129C1">
        <w:rPr>
          <w:rFonts w:cs="Times New Roman"/>
        </w:rPr>
        <w:t>GOP midterms victory means health care cuts – previous attempts prove motive</w:t>
      </w:r>
    </w:p>
    <w:p w14:paraId="778F0305" w14:textId="7FE70D57" w:rsidR="004A4E33" w:rsidRPr="00F129C1" w:rsidRDefault="004A4E33" w:rsidP="004A4E33">
      <w:pPr>
        <w:rPr>
          <w:b/>
          <w:sz w:val="26"/>
          <w:szCs w:val="26"/>
        </w:rPr>
      </w:pPr>
      <w:r w:rsidRPr="00F129C1">
        <w:rPr>
          <w:b/>
          <w:sz w:val="26"/>
          <w:szCs w:val="26"/>
        </w:rPr>
        <w:t>Bacon, FiveThirtyEight, senior writer, 5-22</w:t>
      </w:r>
      <w:r w:rsidR="00803F40" w:rsidRPr="00F129C1">
        <w:rPr>
          <w:b/>
          <w:sz w:val="26"/>
          <w:szCs w:val="26"/>
        </w:rPr>
        <w:t>-18</w:t>
      </w:r>
    </w:p>
    <w:p w14:paraId="5C0B398D" w14:textId="0522611F" w:rsidR="00EA7ED6" w:rsidRPr="00F129C1" w:rsidRDefault="004A4E33" w:rsidP="004A4E33">
      <w:r w:rsidRPr="00F129C1">
        <w:t>(Perry Bacon Jr., 5-22</w:t>
      </w:r>
      <w:r w:rsidR="00803F40" w:rsidRPr="00F129C1">
        <w:t>-18</w:t>
      </w:r>
      <w:r w:rsidRPr="00F129C1">
        <w:t xml:space="preserve">, FiveThirtyEight, “What Happens If Republicans Keep Control Of The House And Senate?”, </w:t>
      </w:r>
      <w:hyperlink r:id="rId105" w:history="1">
        <w:r w:rsidRPr="00F129C1">
          <w:rPr>
            <w:rStyle w:val="Hyperlink"/>
          </w:rPr>
          <w:t>https://fivethirtyeight.com/features/what-happens-if-republicans-keep-control-of-the-house-and-senate/</w:t>
        </w:r>
      </w:hyperlink>
      <w:r w:rsidRPr="00F129C1">
        <w:t>, accessed 7/10/18, GDI-JG)</w:t>
      </w:r>
    </w:p>
    <w:p w14:paraId="12F487F4" w14:textId="77777777" w:rsidR="001A01A0" w:rsidRPr="00F129C1" w:rsidRDefault="001A01A0" w:rsidP="004A4E33"/>
    <w:p w14:paraId="27F07077" w14:textId="4C650F5D" w:rsidR="004A4E33" w:rsidRPr="00F129C1" w:rsidRDefault="004A4E33" w:rsidP="004A4E33">
      <w:r w:rsidRPr="00F129C1">
        <w:rPr>
          <w:rStyle w:val="StyleUnderline"/>
        </w:rPr>
        <w:t>If Republicans control the House and Senate next year, I would expect them to push some kind of health policy proposal</w:t>
      </w:r>
      <w:r w:rsidRPr="00F129C1">
        <w:t xml:space="preserve"> that uses the so-called reconciliation process, which requires only a majority of votes in the Senate, rather than a filibuster-proof 60. </w:t>
      </w:r>
      <w:r w:rsidRPr="00F129C1">
        <w:rPr>
          <w:rStyle w:val="Emphasis"/>
        </w:rPr>
        <w:t>That legislation could be a full-scale repeal of Obamacare.</w:t>
      </w:r>
      <w:r w:rsidRPr="00F129C1">
        <w:t xml:space="preserve"> </w:t>
      </w:r>
      <w:r w:rsidRPr="00F129C1">
        <w:rPr>
          <w:rStyle w:val="StyleUnderline"/>
        </w:rPr>
        <w:t>Or it could be a bill</w:t>
      </w:r>
      <w:r w:rsidRPr="00F129C1">
        <w:t xml:space="preserve"> </w:t>
      </w:r>
      <w:r w:rsidRPr="00F129C1">
        <w:rPr>
          <w:rStyle w:val="StyleUnderline"/>
        </w:rPr>
        <w:t>that</w:t>
      </w:r>
      <w:r w:rsidRPr="00F129C1">
        <w:t xml:space="preserve"> doesn’t repeal all of Obamacare but both </w:t>
      </w:r>
      <w:r w:rsidRPr="00F129C1">
        <w:rPr>
          <w:rStyle w:val="StyleUnderline"/>
        </w:rPr>
        <w:t>cuts spending on Medicaid and turns Medicaid into a block-grant program</w:t>
      </w:r>
      <w:r w:rsidRPr="00F129C1">
        <w:t xml:space="preserve"> where states can choose to spend the dollars they get from the federal government as they see fit. </w:t>
      </w:r>
      <w:r w:rsidRPr="00F129C1">
        <w:rPr>
          <w:rStyle w:val="StyleUnderline"/>
        </w:rPr>
        <w:t>Overhauling Medicaid was a key plank of the various Obamacare repeal bills Republicans pushed in 2017.</w:t>
      </w:r>
    </w:p>
    <w:p w14:paraId="4E173CD4" w14:textId="77777777" w:rsidR="004A4E33" w:rsidRPr="00F129C1" w:rsidRDefault="004A4E33" w:rsidP="004A4E33">
      <w:pPr>
        <w:rPr>
          <w:rStyle w:val="StyleUnderline"/>
        </w:rPr>
      </w:pPr>
      <w:r w:rsidRPr="00F129C1">
        <w:lastRenderedPageBreak/>
        <w:t xml:space="preserve">Republicans in the House are currently trying to add requirements that food stamp recipients be either employed or actively looking for a job in order to continue to receive those benefits. </w:t>
      </w:r>
      <w:r w:rsidRPr="00F129C1">
        <w:rPr>
          <w:rStyle w:val="StyleUnderline"/>
        </w:rPr>
        <w:t>That legislation is currently stalled, but it’s a long-held GOP goal.</w:t>
      </w:r>
    </w:p>
    <w:p w14:paraId="6C85624F" w14:textId="77777777" w:rsidR="004A4E33" w:rsidRPr="00F129C1" w:rsidRDefault="004A4E33" w:rsidP="004A4E33">
      <w:pPr>
        <w:rPr>
          <w:rStyle w:val="StyleUnderline"/>
        </w:rPr>
      </w:pPr>
      <w:r w:rsidRPr="00F129C1">
        <w:t xml:space="preserve">You might think that doesn’t sound like a particularly popular agenda heading into the 2020 elections. And shouldn’t last year have convinced Republicans to give up on health care? After all, they struggled to pass an Obamacare repeal bill in the House when they had more than 230 members, and it failed in the Senate. So why would Republicans come back to this? Well, </w:t>
      </w:r>
      <w:r w:rsidRPr="00F129C1">
        <w:rPr>
          <w:rStyle w:val="StyleUnderline"/>
        </w:rPr>
        <w:t>some conservative lawmakers on Capitol Hill, major party activists and officials in the Trump administration want to.</w:t>
      </w:r>
    </w:p>
    <w:p w14:paraId="541973F9" w14:textId="77777777" w:rsidR="004A4E33" w:rsidRPr="00F129C1" w:rsidRDefault="004A4E33" w:rsidP="004A4E33">
      <w:r w:rsidRPr="00F129C1">
        <w:t>“</w:t>
      </w:r>
      <w:r w:rsidRPr="00F129C1">
        <w:rPr>
          <w:rStyle w:val="StyleUnderline"/>
        </w:rPr>
        <w:t>They will be searching for an agenda, and health care is a natural place for them. And there will be pressure for them to act</w:t>
      </w:r>
      <w:r w:rsidRPr="00F129C1">
        <w:t>,” said Yuval Levin, a conservative health policy expert who served in the Bush administration.</w:t>
      </w:r>
    </w:p>
    <w:p w14:paraId="6F82FA49" w14:textId="77777777" w:rsidR="004A4E33" w:rsidRPr="00F129C1" w:rsidRDefault="004A4E33" w:rsidP="004A4E33">
      <w:pPr>
        <w:rPr>
          <w:rStyle w:val="StyleUnderline"/>
        </w:rPr>
      </w:pPr>
      <w:r w:rsidRPr="00F129C1">
        <w:t xml:space="preserve">And </w:t>
      </w:r>
      <w:r w:rsidRPr="00F129C1">
        <w:rPr>
          <w:rStyle w:val="StyleUnderline"/>
        </w:rPr>
        <w:t>the political environment in 2019 could shift in ways that both force Republican party leaders to move in a more conservative direction and make it easier to get conservative proposals through both houses of Congress.</w:t>
      </w:r>
    </w:p>
    <w:p w14:paraId="0EC8B2C4" w14:textId="77777777" w:rsidR="004A4E33" w:rsidRPr="00F129C1" w:rsidRDefault="004A4E33" w:rsidP="004A4E33">
      <w:r w:rsidRPr="00F129C1">
        <w:t xml:space="preserve">Sure, the GOP’s overall margin in the House might narrow. </w:t>
      </w:r>
      <w:r w:rsidRPr="00F129C1">
        <w:rPr>
          <w:rStyle w:val="StyleUnderline"/>
        </w:rPr>
        <w:t xml:space="preserve">But the House and Senate Republicans who are defeated in November will likely come from the bluer districts and states that the party currently holds </w:t>
      </w:r>
      <w:r w:rsidRPr="00F129C1">
        <w:t xml:space="preserve">— including some where Clinton won in 2016. So the </w:t>
      </w:r>
      <w:r w:rsidRPr="00F129C1">
        <w:rPr>
          <w:rStyle w:val="StyleUnderline"/>
        </w:rPr>
        <w:t>remaining Republicans will</w:t>
      </w:r>
      <w:r w:rsidRPr="00F129C1">
        <w:t xml:space="preserve">, on average, </w:t>
      </w:r>
      <w:r w:rsidRPr="00F129C1">
        <w:rPr>
          <w:rStyle w:val="StyleUnderline"/>
        </w:rPr>
        <w:t>represent more conservative constituencies</w:t>
      </w:r>
      <w:r w:rsidRPr="00F129C1">
        <w:t xml:space="preserve"> than the current group does. </w:t>
      </w:r>
      <w:r w:rsidRPr="00F129C1">
        <w:rPr>
          <w:rStyle w:val="StyleUnderline"/>
        </w:rPr>
        <w:t xml:space="preserve">They will not be scared to vote for an Obamacare repeal </w:t>
      </w:r>
      <w:r w:rsidRPr="00F129C1">
        <w:t xml:space="preserve">— after all, they voted for one in the run-up to 2018 and kept their seats. And </w:t>
      </w:r>
      <w:r w:rsidRPr="00F129C1">
        <w:rPr>
          <w:rStyle w:val="StyleUnderline"/>
        </w:rPr>
        <w:t xml:space="preserve">they may face intense pressure back home </w:t>
      </w:r>
      <w:r w:rsidRPr="00F129C1">
        <w:t>from conservatives</w:t>
      </w:r>
      <w:r w:rsidRPr="00F129C1">
        <w:rPr>
          <w:rStyle w:val="StyleUnderline"/>
        </w:rPr>
        <w:t xml:space="preserve"> if they oppose it.</w:t>
      </w:r>
    </w:p>
    <w:p w14:paraId="447EC093" w14:textId="77777777" w:rsidR="004A4E33" w:rsidRPr="00F129C1" w:rsidRDefault="004A4E33" w:rsidP="004A4E33">
      <w:r w:rsidRPr="00F129C1">
        <w:t xml:space="preserve">Moreover, </w:t>
      </w:r>
      <w:r w:rsidRPr="00F129C1">
        <w:rPr>
          <w:rStyle w:val="StyleUnderline"/>
        </w:rPr>
        <w:t>the more conservative factions among House Republicans</w:t>
      </w:r>
      <w:r w:rsidRPr="00F129C1">
        <w:t xml:space="preserve">, particularly the Freedom Caucus, </w:t>
      </w:r>
      <w:r w:rsidRPr="00F129C1">
        <w:rPr>
          <w:rStyle w:val="StyleUnderline"/>
        </w:rPr>
        <w:t>are likely to have more influence in 2019 if the party retains the majority</w:t>
      </w:r>
      <w:r w:rsidRPr="00F129C1">
        <w:t xml:space="preserve">. With Speaker Paul Ryan retiring, Majority Leader Kevin McCarthy is the favorite to become the top Republican in the House, but </w:t>
      </w:r>
      <w:r w:rsidRPr="00F129C1">
        <w:rPr>
          <w:rStyle w:val="StyleUnderline"/>
        </w:rPr>
        <w:t>Freedom Caucus members are looking for ways to either get one of their own elected speaker or extract some concessions from McCarthy</w:t>
      </w:r>
      <w:r w:rsidRPr="00F129C1">
        <w:t xml:space="preserve">. </w:t>
      </w:r>
      <w:r w:rsidRPr="00F129C1">
        <w:rPr>
          <w:rStyle w:val="StyleUnderline"/>
        </w:rPr>
        <w:t>The Freedom Caucus strongly pushed for an Obamacare repeal</w:t>
      </w:r>
      <w:r w:rsidRPr="00F129C1">
        <w:t xml:space="preserve"> even after the effort’s failure in the Senate, and </w:t>
      </w:r>
      <w:r w:rsidRPr="00F129C1">
        <w:rPr>
          <w:rStyle w:val="StyleUnderline"/>
        </w:rPr>
        <w:t>the caucus has also been pushing the party to be much more aggressive in cutting federal spending.</w:t>
      </w:r>
      <w:r w:rsidRPr="00F129C1">
        <w:t xml:space="preserve"> So McCarthy may have to pledge to pursue an Obamacare repeal and other conservative fiscal policies if he wants to be the speaker.</w:t>
      </w:r>
    </w:p>
    <w:p w14:paraId="4DAEAA28" w14:textId="77777777" w:rsidR="004A4E33" w:rsidRPr="00F129C1" w:rsidRDefault="004A4E33" w:rsidP="004A4E33">
      <w:r w:rsidRPr="00F129C1">
        <w:rPr>
          <w:rStyle w:val="StyleUnderline"/>
        </w:rPr>
        <w:t>“They will be dominated by the Freedom Caucus and will get serious about slashing safety-net expenditures</w:t>
      </w:r>
      <w:r w:rsidRPr="00F129C1">
        <w:t>,” said U.S. Rep. John Yarmuth, a Democrat from Kentucky. “</w:t>
      </w:r>
      <w:r w:rsidRPr="00F129C1">
        <w:rPr>
          <w:rStyle w:val="StyleUnderline"/>
        </w:rPr>
        <w:t>The Senate will not go along, so it will be worse gridlock,</w:t>
      </w:r>
      <w:r w:rsidRPr="00F129C1">
        <w:t xml:space="preserve"> I would think.”</w:t>
      </w:r>
    </w:p>
    <w:p w14:paraId="40C2A9CE" w14:textId="4A105D21" w:rsidR="004A4E33" w:rsidRPr="00F129C1" w:rsidRDefault="004A4E33" w:rsidP="004A4E33">
      <w:pPr>
        <w:rPr>
          <w:rStyle w:val="Emphasis"/>
        </w:rPr>
      </w:pPr>
      <w:r w:rsidRPr="00F129C1">
        <w:t xml:space="preserve">Yarmuth is right to bring up the other chamber of Congress. </w:t>
      </w:r>
      <w:r w:rsidRPr="00F129C1">
        <w:rPr>
          <w:rStyle w:val="StyleUnderline"/>
        </w:rPr>
        <w:t>Even with continued GOP control of the House, if the party’s advantage in the Senate stays narrow, more moderate members</w:t>
      </w:r>
      <w:r w:rsidRPr="00F129C1">
        <w:t xml:space="preserve"> like Maine’s Susan Collins and Alaska’s Lisa Murkowski </w:t>
      </w:r>
      <w:r w:rsidRPr="00F129C1">
        <w:rPr>
          <w:rStyle w:val="Emphasis"/>
        </w:rPr>
        <w:t>remain potential barriers to major spending cuts.</w:t>
      </w:r>
    </w:p>
    <w:p w14:paraId="70D18B62" w14:textId="77777777" w:rsidR="001A01A0" w:rsidRPr="00F129C1" w:rsidRDefault="001A01A0" w:rsidP="004A4E33">
      <w:pPr>
        <w:rPr>
          <w:rStyle w:val="Emphasis"/>
        </w:rPr>
      </w:pPr>
    </w:p>
    <w:p w14:paraId="277D4B43" w14:textId="6518DDA2" w:rsidR="0080021D" w:rsidRPr="00F129C1" w:rsidRDefault="0080021D" w:rsidP="0080021D">
      <w:pPr>
        <w:pStyle w:val="Heading3"/>
        <w:rPr>
          <w:rFonts w:cs="Times New Roman"/>
        </w:rPr>
      </w:pPr>
      <w:bookmarkStart w:id="86" w:name="_Toc519436487"/>
      <w:r w:rsidRPr="00F129C1">
        <w:rPr>
          <w:rFonts w:cs="Times New Roman"/>
        </w:rPr>
        <w:lastRenderedPageBreak/>
        <w:t>Obamacare Repeal Bad – Econ/Health</w:t>
      </w:r>
      <w:bookmarkEnd w:id="86"/>
    </w:p>
    <w:p w14:paraId="0CBD1EE9" w14:textId="77777777" w:rsidR="0080021D" w:rsidRPr="00F129C1" w:rsidRDefault="0080021D" w:rsidP="0080021D"/>
    <w:p w14:paraId="4E5794C1" w14:textId="77777777" w:rsidR="0080021D" w:rsidRPr="00F129C1" w:rsidRDefault="0080021D" w:rsidP="0080021D">
      <w:pPr>
        <w:pStyle w:val="Heading4"/>
        <w:rPr>
          <w:rFonts w:cs="Times New Roman"/>
        </w:rPr>
      </w:pPr>
      <w:r w:rsidRPr="00F129C1">
        <w:rPr>
          <w:rFonts w:cs="Times New Roman"/>
        </w:rPr>
        <w:t>Eliminating Obamacare would increase the federal deficit by billions and decrease the number of people with insurance by millions – hurting both the economy and public health</w:t>
      </w:r>
    </w:p>
    <w:p w14:paraId="10F28E3A" w14:textId="77777777" w:rsidR="0080021D" w:rsidRPr="00F129C1" w:rsidRDefault="0080021D" w:rsidP="0080021D">
      <w:pPr>
        <w:rPr>
          <w:rStyle w:val="Style13ptBold"/>
        </w:rPr>
      </w:pPr>
      <w:r w:rsidRPr="00F129C1">
        <w:rPr>
          <w:rStyle w:val="Style13ptBold"/>
        </w:rPr>
        <w:t>Timmons, Quartz White House correspondent, 17</w:t>
      </w:r>
    </w:p>
    <w:p w14:paraId="4446FFF1" w14:textId="77777777" w:rsidR="0080021D" w:rsidRPr="00F129C1" w:rsidRDefault="0080021D" w:rsidP="0080021D">
      <w:r w:rsidRPr="00F129C1">
        <w:t xml:space="preserve">[Heather, 7/18/17, Quartz, “What happens to US health care and the federal deficit if Obamacare is repealed completely”, </w:t>
      </w:r>
      <w:hyperlink r:id="rId106" w:history="1">
        <w:r w:rsidRPr="00F129C1">
          <w:rPr>
            <w:rStyle w:val="Hyperlink"/>
          </w:rPr>
          <w:t>https://qz.com/1032063/what-happens-to-us-health-care-if-obamacare-is-repealed-completely/</w:t>
        </w:r>
      </w:hyperlink>
      <w:r w:rsidRPr="00F129C1">
        <w:t>, accessed 7/12/18, MC]</w:t>
      </w:r>
    </w:p>
    <w:p w14:paraId="72D59538" w14:textId="77777777" w:rsidR="0080021D" w:rsidRPr="00F129C1" w:rsidRDefault="0080021D" w:rsidP="0080021D"/>
    <w:p w14:paraId="06CA68ED" w14:textId="77777777" w:rsidR="0080021D" w:rsidRPr="00F129C1" w:rsidRDefault="0080021D" w:rsidP="0080021D">
      <w:r w:rsidRPr="00F129C1">
        <w:t>Faced with crumbling support for the health care bill in the Senate that would repeal and replace the Affordable Care Act, majority leader Mitch McConnell said late Monday he would force an even more extreme vote—eliminating the act entirely and giving the Senate two years to come up with a replacement plan.</w:t>
      </w:r>
    </w:p>
    <w:p w14:paraId="1E280F03" w14:textId="77777777" w:rsidR="0080021D" w:rsidRPr="00F129C1" w:rsidRDefault="0080021D" w:rsidP="0080021D">
      <w:r w:rsidRPr="00F129C1">
        <w:t>In the coming days, the Senate will vote on a measure that a majority of senators had already supported in 2015 and was vetoed by Barack Obama, McConnell announced: “a repeal of Obamacare with a two-year delay to provide for a stable transition period to a patient-centered healthcare system.”</w:t>
      </w:r>
    </w:p>
    <w:p w14:paraId="01D4A170" w14:textId="77777777" w:rsidR="0080021D" w:rsidRPr="00F129C1" w:rsidRDefault="0080021D" w:rsidP="0080021D">
      <w:r w:rsidRPr="00F129C1">
        <w:t>It’s a politically motivated bit of theater that has little chance of passing. Last time this exact same bill came up for a vote, 52 senators, all Republican, voted yes on it. McConnell appears to be challenging Republican senators who threatened not to vote for the current heath care bill because they said it didn’t go far enough—asking for their vote to kill the Affordable Care Act entirely, no matter how unpopular the idea is.</w:t>
      </w:r>
    </w:p>
    <w:p w14:paraId="5541F3C4" w14:textId="77777777" w:rsidR="0080021D" w:rsidRPr="00F129C1" w:rsidRDefault="0080021D" w:rsidP="0080021D">
      <w:r w:rsidRPr="00F129C1">
        <w:t>On Tuesday, several Republican senators who voted to repeal Obamacare in 2015, including Rob Portman from Ohio and Shelley Moore Capito from West Virginia said they could not support a repeal now, because they were worried about the impact on their constituents. Susan Collins, the Republican senator from Maine who didn’t voted against the repeal in 2015 has not changed her stance, and other defections are likely.</w:t>
      </w:r>
    </w:p>
    <w:p w14:paraId="5E319B3E" w14:textId="77777777" w:rsidR="0080021D" w:rsidRPr="00F129C1" w:rsidRDefault="0080021D" w:rsidP="0080021D">
      <w:pPr>
        <w:rPr>
          <w:rStyle w:val="StyleUnderline"/>
        </w:rPr>
      </w:pPr>
      <w:r w:rsidRPr="00F129C1">
        <w:rPr>
          <w:rStyle w:val="StyleUnderline"/>
        </w:rPr>
        <w:t>Because Republicans have been trying to destroy the Affordable Care Act for years, the Congressional Budget Office has already examined this approach. Back in June of 2015, the CBO analyzed (pdf) what repealing the Affordable Care Act without replacing it with something else would actually look like for American citizens over the next 10 years. Here are the main takeaways:</w:t>
      </w:r>
    </w:p>
    <w:p w14:paraId="301D7FBA" w14:textId="77777777" w:rsidR="0080021D" w:rsidRPr="00F129C1" w:rsidRDefault="0080021D" w:rsidP="0080021D">
      <w:pPr>
        <w:rPr>
          <w:rStyle w:val="StyleUnderline"/>
        </w:rPr>
      </w:pPr>
      <w:r w:rsidRPr="00F129C1">
        <w:rPr>
          <w:rStyle w:val="StyleUnderline"/>
        </w:rPr>
        <w:t>A boost in labor supply would increase GDP by 0.7%, reducing the federal deficit by $216 billion over the 2016-2025 time period. But repealing the taxes that fund the bill would also reduce net revenues by $631 billion in the same time period. The net effect would be a $137 billion increase in the federal deficit from 2016 to 2025.</w:t>
      </w:r>
    </w:p>
    <w:p w14:paraId="76B9D31D" w14:textId="77777777" w:rsidR="0080021D" w:rsidRPr="00F129C1" w:rsidRDefault="0080021D" w:rsidP="0080021D">
      <w:pPr>
        <w:rPr>
          <w:rStyle w:val="StyleUnderline"/>
        </w:rPr>
      </w:pPr>
      <w:r w:rsidRPr="00F129C1">
        <w:rPr>
          <w:rStyle w:val="StyleUnderline"/>
        </w:rPr>
        <w:t>About 14 million fewer people would be insured by Medicaid, and 18 million fewer would have non-group coverage, for an increase of 32 million uninsured. But the CBO estimated eight million more would have employment-based coverage if the act were repealed. The net effect would be 24 million fewer people insured from 2016 to 2025.</w:t>
      </w:r>
    </w:p>
    <w:p w14:paraId="51E509DA" w14:textId="77777777" w:rsidR="0080021D" w:rsidRPr="00F129C1" w:rsidRDefault="0080021D" w:rsidP="0080021D">
      <w:r w:rsidRPr="00F129C1">
        <w:lastRenderedPageBreak/>
        <w:t>Premiums in the “non-group” market, or those purchased directly through the marketplaces or from insurers, would rise 20 to 25% in the first year that the ACA was eliminated, according to a later CBO analysis (pdf), and double by 2026. The net effect is premiums could rise 100% for some users by 2026.</w:t>
      </w:r>
    </w:p>
    <w:p w14:paraId="5AB7D606" w14:textId="77777777" w:rsidR="0080021D" w:rsidRPr="00F129C1" w:rsidRDefault="0080021D" w:rsidP="0080021D">
      <w:r w:rsidRPr="00F129C1">
        <w:rPr>
          <w:rStyle w:val="StyleUnderline"/>
        </w:rPr>
        <w:t>The numbers of uninsured is similar to the effect of the “repeal and replace” bills written by the House and Senate this year</w:t>
      </w:r>
      <w:r w:rsidRPr="00F129C1">
        <w:t>.</w:t>
      </w:r>
    </w:p>
    <w:p w14:paraId="599A783F" w14:textId="77777777" w:rsidR="0080021D" w:rsidRPr="00F129C1" w:rsidRDefault="0080021D" w:rsidP="0080021D">
      <w:pPr>
        <w:rPr>
          <w:rStyle w:val="StyleUnderline"/>
        </w:rPr>
      </w:pPr>
      <w:r w:rsidRPr="00F129C1">
        <w:t xml:space="preserve">In daring his colleagues to vote to scrap the act entirely, McConnell is following the advice of US president Donald Trump. For his part, </w:t>
      </w:r>
      <w:r w:rsidRPr="00F129C1">
        <w:rPr>
          <w:rStyle w:val="StyleUnderline"/>
        </w:rPr>
        <w:t>Trump applauded the new approach today in a tweet, saying Congress should “let Obamacare fail and then come together and do a great healthcare plan.”</w:t>
      </w:r>
    </w:p>
    <w:p w14:paraId="16040173" w14:textId="77777777" w:rsidR="0080021D" w:rsidRPr="00F129C1" w:rsidRDefault="0080021D" w:rsidP="0080021D"/>
    <w:p w14:paraId="7388151F" w14:textId="77777777" w:rsidR="0080021D" w:rsidRPr="00F129C1" w:rsidRDefault="0080021D" w:rsidP="0080021D">
      <w:pPr>
        <w:pStyle w:val="Heading3"/>
        <w:rPr>
          <w:rFonts w:cs="Times New Roman"/>
        </w:rPr>
      </w:pPr>
      <w:bookmarkStart w:id="87" w:name="_Toc519436488"/>
      <w:r w:rsidRPr="00F129C1">
        <w:rPr>
          <w:rFonts w:cs="Times New Roman"/>
        </w:rPr>
        <w:lastRenderedPageBreak/>
        <w:t>Obamacare Repeal Bad – Public Health</w:t>
      </w:r>
      <w:bookmarkEnd w:id="87"/>
    </w:p>
    <w:p w14:paraId="469F30E2" w14:textId="77777777" w:rsidR="0080021D" w:rsidRPr="00F129C1" w:rsidRDefault="0080021D" w:rsidP="0080021D"/>
    <w:p w14:paraId="64233A39" w14:textId="77777777" w:rsidR="0080021D" w:rsidRPr="00F129C1" w:rsidRDefault="0080021D" w:rsidP="0080021D">
      <w:pPr>
        <w:pStyle w:val="Heading4"/>
        <w:rPr>
          <w:rFonts w:cs="Times New Roman"/>
        </w:rPr>
      </w:pPr>
      <w:r w:rsidRPr="00F129C1">
        <w:rPr>
          <w:rFonts w:cs="Times New Roman"/>
        </w:rPr>
        <w:t>If Obamacare is repealed, tens of millions of people will be left uninsured – devastating for public health</w:t>
      </w:r>
    </w:p>
    <w:p w14:paraId="367D7AAB" w14:textId="77777777" w:rsidR="0080021D" w:rsidRPr="00F129C1" w:rsidRDefault="0080021D" w:rsidP="0080021D">
      <w:pPr>
        <w:rPr>
          <w:rStyle w:val="Style13ptBold"/>
        </w:rPr>
      </w:pPr>
      <w:r w:rsidRPr="00F129C1">
        <w:rPr>
          <w:rStyle w:val="Style13ptBold"/>
        </w:rPr>
        <w:t>Rocheleau, Boston Globe staff, 17</w:t>
      </w:r>
    </w:p>
    <w:p w14:paraId="06D7C36C" w14:textId="77777777" w:rsidR="0080021D" w:rsidRPr="00F129C1" w:rsidRDefault="0080021D" w:rsidP="0080021D">
      <w:r w:rsidRPr="00F129C1">
        <w:t xml:space="preserve">[Matt, 4/18/17, The Boston Globe, “What happens if Obamacare is repealed without a replacement?”, </w:t>
      </w:r>
      <w:hyperlink r:id="rId107" w:history="1">
        <w:r w:rsidRPr="00F129C1">
          <w:rPr>
            <w:rStyle w:val="Hyperlink"/>
          </w:rPr>
          <w:t>https://www.bostonglobe.com/news/nation/2017/07/18/what-happens-obamacare-repealed-without-replacement/hgwQqNMTvx2mcdZE4EMCUO/story.html</w:t>
        </w:r>
      </w:hyperlink>
      <w:r w:rsidRPr="00F129C1">
        <w:t>, accessed 7/12/18, MC]</w:t>
      </w:r>
    </w:p>
    <w:p w14:paraId="1E70BCC9" w14:textId="77777777" w:rsidR="0080021D" w:rsidRPr="00F129C1" w:rsidRDefault="0080021D" w:rsidP="0080021D"/>
    <w:p w14:paraId="6607277C" w14:textId="77777777" w:rsidR="0080021D" w:rsidRPr="00F129C1" w:rsidRDefault="0080021D" w:rsidP="0080021D">
      <w:r w:rsidRPr="00F129C1">
        <w:t>Republicans on Monday abandoned their latest effort to replace the Affordable Care Act, and some — including President Trump — are now considering an attempt to repeal President Obama’s signature health care law without a replacement bill.</w:t>
      </w:r>
    </w:p>
    <w:p w14:paraId="3B82B04A" w14:textId="77777777" w:rsidR="0080021D" w:rsidRPr="00F129C1" w:rsidRDefault="0080021D" w:rsidP="0080021D">
      <w:pPr>
        <w:rPr>
          <w:rStyle w:val="StyleUnderline"/>
        </w:rPr>
      </w:pPr>
      <w:r w:rsidRPr="00F129C1">
        <w:t xml:space="preserve">Any effort to simply repeal Obamacare is likely to be blocked, but </w:t>
      </w:r>
      <w:r w:rsidRPr="00F129C1">
        <w:rPr>
          <w:rStyle w:val="StyleUnderline"/>
        </w:rPr>
        <w:t>what would happen if the landmark 2010 heath care bill was repealed?</w:t>
      </w:r>
    </w:p>
    <w:p w14:paraId="1FB1E478" w14:textId="77777777" w:rsidR="0080021D" w:rsidRPr="00F129C1" w:rsidRDefault="0080021D" w:rsidP="0080021D">
      <w:pPr>
        <w:rPr>
          <w:rStyle w:val="StyleUnderline"/>
        </w:rPr>
      </w:pPr>
      <w:r w:rsidRPr="00F129C1">
        <w:rPr>
          <w:rStyle w:val="StyleUnderline"/>
        </w:rPr>
        <w:t>Some 18 million people would lose health insurance coverage, and premiums would rise by 20 to 25 percent within the first year after repeal, according to projections outlined by the nonpartisan Congressional Budget Office in January and based on a previous bill to repeal key provisions of Obamacare.</w:t>
      </w:r>
    </w:p>
    <w:p w14:paraId="0696A46B" w14:textId="77777777" w:rsidR="0080021D" w:rsidRPr="00F129C1" w:rsidRDefault="0080021D" w:rsidP="0080021D">
      <w:pPr>
        <w:rPr>
          <w:rStyle w:val="StyleUnderline"/>
        </w:rPr>
      </w:pPr>
      <w:r w:rsidRPr="00F129C1">
        <w:rPr>
          <w:rStyle w:val="StyleUnderline"/>
        </w:rPr>
        <w:t>By 2026, the number of uninsured would climb to 32 million, and premiums would double, the report said.</w:t>
      </w:r>
    </w:p>
    <w:p w14:paraId="5C2E41A9" w14:textId="77777777" w:rsidR="0080021D" w:rsidRPr="00F129C1" w:rsidRDefault="0080021D" w:rsidP="0080021D">
      <w:r w:rsidRPr="00F129C1">
        <w:t>The projections were based on a bill that proposed rolling back Obamacare. The bill passed Congress last year but was vetoed by Obama.</w:t>
      </w:r>
    </w:p>
    <w:p w14:paraId="7599D159" w14:textId="77777777" w:rsidR="0080021D" w:rsidRPr="00F129C1" w:rsidRDefault="0080021D" w:rsidP="0080021D">
      <w:r w:rsidRPr="00F129C1">
        <w:t>The bill would have eliminated two major parts of Obamacare: tax penalties for people who go without insurance and spending for the expansion of Medicaid and subsidies that help lower-income people buy private insurance. The bill would have preserved requirements for insurers to provide coverage at standard rates, to any applicant, regardless of preexisting medical conditions.</w:t>
      </w:r>
    </w:p>
    <w:p w14:paraId="2901452F" w14:textId="77777777" w:rsidR="0080021D" w:rsidRPr="00F129C1" w:rsidRDefault="0080021D" w:rsidP="0080021D">
      <w:pPr>
        <w:rPr>
          <w:rStyle w:val="StyleUnderline"/>
        </w:rPr>
      </w:pPr>
      <w:r w:rsidRPr="00F129C1">
        <w:t>“</w:t>
      </w:r>
      <w:r w:rsidRPr="00F129C1">
        <w:rPr>
          <w:rStyle w:val="StyleUnderline"/>
        </w:rPr>
        <w:t>Eliminating the mandate penalties and the subsidies while retaining the market reforms would destabilize the nongroup market, and the effect would worsen over time,” the report said.</w:t>
      </w:r>
    </w:p>
    <w:p w14:paraId="30C7EDAC" w14:textId="77777777" w:rsidR="0080021D" w:rsidRPr="00F129C1" w:rsidRDefault="0080021D" w:rsidP="0080021D">
      <w:pPr>
        <w:rPr>
          <w:rStyle w:val="StyleUnderline"/>
        </w:rPr>
      </w:pPr>
      <w:r w:rsidRPr="00F129C1">
        <w:rPr>
          <w:rStyle w:val="StyleUnderline"/>
        </w:rPr>
        <w:t>The report offered a breakdown for the projection of 32 million fewer people insured in 2026: about 23 million fewer people would have coverage in the individual insurance market and 19 million fewer people would have Medicaid coverage, while about 11 million more people would be covered by employment-based insurance.</w:t>
      </w:r>
    </w:p>
    <w:p w14:paraId="00F5B1E9" w14:textId="77777777" w:rsidR="0080021D" w:rsidRPr="00F129C1" w:rsidRDefault="0080021D" w:rsidP="0080021D">
      <w:r w:rsidRPr="00F129C1">
        <w:t>Trump and other Republicans have raised doubts about the accuracy of projections made by the Congressional Budget Office.</w:t>
      </w:r>
    </w:p>
    <w:p w14:paraId="6CB6E3A0" w14:textId="77777777" w:rsidR="0080021D" w:rsidRPr="00F129C1" w:rsidRDefault="0080021D" w:rsidP="0080021D">
      <w:r w:rsidRPr="00F129C1">
        <w:t>Senate majority leader Mitch McConnell said late Monday that he will seek a vote to repeal Obamacare that would be delayed by two years to give lawmakers time to seek a replacement.</w:t>
      </w:r>
    </w:p>
    <w:p w14:paraId="3F4762DE" w14:textId="77777777" w:rsidR="0080021D" w:rsidRPr="00F129C1" w:rsidRDefault="0080021D" w:rsidP="0080021D"/>
    <w:p w14:paraId="0F324866" w14:textId="77777777" w:rsidR="00F129C1" w:rsidRPr="00F129C1" w:rsidRDefault="00F129C1" w:rsidP="00F129C1">
      <w:pPr>
        <w:pStyle w:val="Heading1"/>
        <w:rPr>
          <w:rFonts w:cs="Times New Roman"/>
        </w:rPr>
      </w:pPr>
      <w:bookmarkStart w:id="88" w:name="_Toc519436489"/>
      <w:r w:rsidRPr="00F129C1">
        <w:rPr>
          <w:rFonts w:cs="Times New Roman"/>
        </w:rPr>
        <w:lastRenderedPageBreak/>
        <w:t>Midterms DA – GOP Win Good</w:t>
      </w:r>
      <w:bookmarkEnd w:id="88"/>
    </w:p>
    <w:p w14:paraId="1710311F" w14:textId="77777777" w:rsidR="00F129C1" w:rsidRPr="00F129C1" w:rsidRDefault="00F129C1" w:rsidP="00F129C1"/>
    <w:p w14:paraId="63393159" w14:textId="77777777" w:rsidR="00F129C1" w:rsidRPr="00F129C1" w:rsidRDefault="00F129C1" w:rsidP="00F129C1">
      <w:pPr>
        <w:pStyle w:val="Heading2"/>
        <w:rPr>
          <w:rFonts w:cs="Times New Roman"/>
        </w:rPr>
      </w:pPr>
      <w:bookmarkStart w:id="89" w:name="_Toc519436490"/>
      <w:r w:rsidRPr="00F129C1">
        <w:rPr>
          <w:rFonts w:cs="Times New Roman"/>
        </w:rPr>
        <w:lastRenderedPageBreak/>
        <w:t>1NC Shells</w:t>
      </w:r>
      <w:bookmarkEnd w:id="89"/>
    </w:p>
    <w:p w14:paraId="2427214A" w14:textId="77777777" w:rsidR="00F129C1" w:rsidRPr="00F129C1" w:rsidRDefault="00F129C1" w:rsidP="00F129C1"/>
    <w:p w14:paraId="0C34D453" w14:textId="01A92875" w:rsidR="00F129C1" w:rsidRPr="00F129C1" w:rsidRDefault="00C13E1E" w:rsidP="00F129C1">
      <w:pPr>
        <w:pStyle w:val="Heading3"/>
        <w:rPr>
          <w:rFonts w:cs="Times New Roman"/>
        </w:rPr>
      </w:pPr>
      <w:bookmarkStart w:id="90" w:name="_Toc519436491"/>
      <w:r>
        <w:rPr>
          <w:rFonts w:cs="Times New Roman"/>
        </w:rPr>
        <w:lastRenderedPageBreak/>
        <w:t xml:space="preserve">Midterms – GOP Win Good – </w:t>
      </w:r>
      <w:r w:rsidR="00F129C1" w:rsidRPr="00F129C1">
        <w:rPr>
          <w:rFonts w:cs="Times New Roman"/>
        </w:rPr>
        <w:t>Infrastructure 1NC</w:t>
      </w:r>
      <w:r>
        <w:rPr>
          <w:rFonts w:cs="Times New Roman"/>
        </w:rPr>
        <w:t xml:space="preserve"> Shell</w:t>
      </w:r>
      <w:bookmarkEnd w:id="90"/>
    </w:p>
    <w:p w14:paraId="61C22FB8" w14:textId="77777777" w:rsidR="00F129C1" w:rsidRPr="00F129C1" w:rsidRDefault="00F129C1" w:rsidP="00F129C1"/>
    <w:p w14:paraId="71AD8F31" w14:textId="77777777" w:rsidR="00F129C1" w:rsidRPr="00F129C1" w:rsidRDefault="00F129C1" w:rsidP="00F129C1">
      <w:pPr>
        <w:pStyle w:val="Heading4"/>
        <w:rPr>
          <w:rFonts w:cs="Times New Roman"/>
        </w:rPr>
      </w:pPr>
      <w:r w:rsidRPr="00F129C1">
        <w:rPr>
          <w:rFonts w:cs="Times New Roman"/>
        </w:rPr>
        <w:t>A. Uniqueness – GOP win now – smaller Dem lead, approval ratings in key states, voter optimism, and geopolitical map</w:t>
      </w:r>
    </w:p>
    <w:p w14:paraId="2A5B337A" w14:textId="77777777" w:rsidR="00F129C1" w:rsidRPr="00F129C1" w:rsidRDefault="00F129C1" w:rsidP="00F129C1">
      <w:pPr>
        <w:rPr>
          <w:rStyle w:val="Style13ptBold"/>
        </w:rPr>
      </w:pPr>
      <w:r w:rsidRPr="00F129C1">
        <w:rPr>
          <w:rStyle w:val="Style13ptBold"/>
        </w:rPr>
        <w:t>Wilson, The Hill correspondent, 6/19/18</w:t>
      </w:r>
    </w:p>
    <w:p w14:paraId="07D29FB9" w14:textId="77777777" w:rsidR="00F129C1" w:rsidRPr="00F129C1" w:rsidRDefault="00F129C1" w:rsidP="00F129C1">
      <w:r w:rsidRPr="00F129C1">
        <w:t xml:space="preserve">[Reid, 6/19/18, </w:t>
      </w:r>
      <w:r w:rsidRPr="00F129C1">
        <w:rPr>
          <w:i/>
        </w:rPr>
        <w:t>The Hill</w:t>
      </w:r>
      <w:r w:rsidRPr="00F129C1">
        <w:t xml:space="preserve">, “20 weeks out from midterms, Dems and GOP brace for surprises,” </w:t>
      </w:r>
      <w:hyperlink r:id="rId108" w:history="1">
        <w:r w:rsidRPr="00F129C1">
          <w:rPr>
            <w:rStyle w:val="Hyperlink"/>
          </w:rPr>
          <w:t>http://thehill.com/homenews/state-watch/392872-20-weeks-out-from-midterms-dems-and-gop-brace-for-surprises</w:t>
        </w:r>
      </w:hyperlink>
      <w:r w:rsidRPr="00F129C1">
        <w:t>, accessed 7/9/18, AMS]</w:t>
      </w:r>
    </w:p>
    <w:p w14:paraId="36462BDD" w14:textId="77777777" w:rsidR="00F129C1" w:rsidRPr="00F129C1" w:rsidRDefault="00F129C1" w:rsidP="00F129C1"/>
    <w:p w14:paraId="3D0D84D8" w14:textId="77777777" w:rsidR="00F129C1" w:rsidRPr="00F129C1" w:rsidRDefault="00F129C1" w:rsidP="00F129C1">
      <w:pPr>
        <w:rPr>
          <w:rStyle w:val="StyleUnderline"/>
        </w:rPr>
      </w:pPr>
      <w:r w:rsidRPr="00F129C1">
        <w:t xml:space="preserve">But </w:t>
      </w:r>
      <w:r w:rsidRPr="00F129C1">
        <w:rPr>
          <w:rStyle w:val="StyleUnderline"/>
        </w:rPr>
        <w:t>for each metric that appears tilted toward Democrats, there is an argument that would favor the GOP. While Democrats lead on the generic ballot, their lead is not what it was in February, when several polls pegged the GOP deficit at 15 or 16 points. While Trump’s approval ratings are lousy, they are strong in key states — North Dakota, West Virginia, Missouri — where Democrats are defending Senate seats, and in key exurban and rural House districts Democrats need to win. And special elections are no guarantee of success in a higher-turnout midterm election.</w:t>
      </w:r>
    </w:p>
    <w:p w14:paraId="4AAE17DA" w14:textId="77777777" w:rsidR="00F129C1" w:rsidRPr="00F129C1" w:rsidRDefault="00F129C1" w:rsidP="00F129C1">
      <w:r w:rsidRPr="00F129C1">
        <w:rPr>
          <w:rStyle w:val="StyleUnderline"/>
        </w:rPr>
        <w:t>Republicans also point to voter optimism over the direction of the country. While more than half of voters still say the country is headed off track, almost 40 percent say the country is headed in the right direction</w:t>
      </w:r>
      <w:r w:rsidRPr="00F129C1">
        <w:t>.</w:t>
      </w:r>
    </w:p>
    <w:p w14:paraId="13D5E7AE" w14:textId="77777777" w:rsidR="00F129C1" w:rsidRPr="00F129C1" w:rsidRDefault="00F129C1" w:rsidP="00F129C1">
      <w:r w:rsidRPr="00F129C1">
        <w:t>“</w:t>
      </w:r>
      <w:r w:rsidRPr="00F129C1">
        <w:rPr>
          <w:rStyle w:val="StyleUnderline"/>
        </w:rPr>
        <w:t>The landscape has moderated in our favor fairly significantly over the last couple of months</w:t>
      </w:r>
      <w:r w:rsidRPr="00F129C1">
        <w:t xml:space="preserve">. We’re in a highly volatile environment right now, so </w:t>
      </w:r>
      <w:r w:rsidRPr="00F129C1">
        <w:rPr>
          <w:rStyle w:val="StyleUnderline"/>
        </w:rPr>
        <w:t>we think this has the potential to bounce around between now and the election</w:t>
      </w:r>
      <w:r w:rsidRPr="00F129C1">
        <w:t>,” said Matt Walter, who heads the Republican State Leadership Committee.</w:t>
      </w:r>
    </w:p>
    <w:p w14:paraId="1025BDC1" w14:textId="77777777" w:rsidR="00F129C1" w:rsidRPr="00F129C1" w:rsidRDefault="00F129C1" w:rsidP="00F129C1">
      <w:pPr>
        <w:rPr>
          <w:rStyle w:val="StyleUnderline"/>
        </w:rPr>
      </w:pPr>
      <w:r w:rsidRPr="00F129C1">
        <w:rPr>
          <w:rStyle w:val="StyleUnderline"/>
        </w:rPr>
        <w:t>The battle for control of the Senate is even more complex because so many Democrats are defending seats in deep-red states</w:t>
      </w:r>
      <w:r w:rsidRPr="00F129C1">
        <w:t xml:space="preserve">. </w:t>
      </w:r>
      <w:r w:rsidRPr="00F129C1">
        <w:rPr>
          <w:rStyle w:val="StyleUnderline"/>
        </w:rPr>
        <w:t>Polls since the beginning of April show Democratic candidates ahead in Pennsylvania, Ohio, West Virginia and Missouri, and in Republican-held states like Tennessee and Arizona. Republicans lead in Florida, Indiana and Nevada, where Sen. </w:t>
      </w:r>
      <w:hyperlink r:id="rId109" w:history="1">
        <w:r w:rsidRPr="00F129C1">
          <w:rPr>
            <w:rStyle w:val="StyleUnderline"/>
          </w:rPr>
          <w:t>Dean Heller</w:t>
        </w:r>
      </w:hyperlink>
      <w:r w:rsidRPr="00F129C1">
        <w:rPr>
          <w:rStyle w:val="StyleUnderline"/>
        </w:rPr>
        <w:t> (R) faces a difficult reelection fight.</w:t>
      </w:r>
    </w:p>
    <w:p w14:paraId="12ED49CA" w14:textId="77777777" w:rsidR="00F129C1" w:rsidRPr="00F129C1" w:rsidRDefault="00F129C1" w:rsidP="00F129C1">
      <w:r w:rsidRPr="00F129C1">
        <w:rPr>
          <w:rStyle w:val="StyleUnderline"/>
        </w:rPr>
        <w:t>No reliable surveys have come out in Michigan, Wisconsin, North Dakota or Montana, four other Trump states with Democratic incumbents</w:t>
      </w:r>
      <w:r w:rsidRPr="00F129C1">
        <w:t>.</w:t>
      </w:r>
    </w:p>
    <w:p w14:paraId="34349876" w14:textId="77777777" w:rsidR="00F129C1" w:rsidRPr="00F129C1" w:rsidRDefault="00F129C1" w:rsidP="00F129C1">
      <w:r w:rsidRPr="00F129C1">
        <w:t>But those numbers come before either incumbents or well-stocked outside groups begin pouring millions into television advertising or turnout operations. The Senate Majority PAC, which backs Democrats, and the Democratic Senatorial Campaign Committee had a combined $64 million in the bank at the end of April; the National Republican Senatorial Committee and the Senate Leadership Fund, the biggest outside GOP group, had a combined $29 million on hand.</w:t>
      </w:r>
    </w:p>
    <w:p w14:paraId="60C9A4AE" w14:textId="77777777" w:rsidR="00F129C1" w:rsidRPr="00F129C1" w:rsidRDefault="00F129C1" w:rsidP="00F129C1">
      <w:r w:rsidRPr="00F129C1">
        <w:t xml:space="preserve">“One thing that has not changed is </w:t>
      </w:r>
      <w:r w:rsidRPr="00F129C1">
        <w:rPr>
          <w:rStyle w:val="StyleUnderline"/>
        </w:rPr>
        <w:t>Senate Dems still face a tough political map</w:t>
      </w:r>
      <w:r w:rsidRPr="00F129C1">
        <w:t>,” Van Hollen said. “We’re in as strong a position as we could possibly hope to be, so I’m bullish.”</w:t>
      </w:r>
    </w:p>
    <w:p w14:paraId="32BFA1CB" w14:textId="77777777" w:rsidR="00F129C1" w:rsidRPr="00F129C1" w:rsidRDefault="00F129C1" w:rsidP="00F129C1">
      <w:pPr>
        <w:rPr>
          <w:rStyle w:val="StyleUnderline"/>
        </w:rPr>
      </w:pPr>
      <w:r w:rsidRPr="00F129C1">
        <w:rPr>
          <w:rStyle w:val="StyleUnderline"/>
        </w:rPr>
        <w:t>Republicans argue that the momentum has shifted in their direction, even if they still have a ways to go to reclaim an advantage.</w:t>
      </w:r>
    </w:p>
    <w:p w14:paraId="7CAEC8E0" w14:textId="77777777" w:rsidR="00F129C1" w:rsidRPr="00F129C1" w:rsidRDefault="00F129C1" w:rsidP="00F129C1">
      <w:r w:rsidRPr="00F129C1">
        <w:rPr>
          <w:rStyle w:val="StyleUnderline"/>
        </w:rPr>
        <w:lastRenderedPageBreak/>
        <w:t>“If the election were held today, we would keep the House,</w:t>
      </w:r>
      <w:r w:rsidRPr="00F129C1">
        <w:t xml:space="preserve">” </w:t>
      </w:r>
      <w:r w:rsidRPr="00F129C1">
        <w:rPr>
          <w:rStyle w:val="StyleUnderline"/>
        </w:rPr>
        <w:t>predicted Corry Bliss, executive director of the Congressional Leadership Fund, the leading House GOP super PAC. “In December, we would have gotten our ass kicked.”</w:t>
      </w:r>
    </w:p>
    <w:p w14:paraId="585D3B4D" w14:textId="77777777" w:rsidR="00F129C1" w:rsidRPr="00F129C1" w:rsidRDefault="00F129C1" w:rsidP="00F129C1">
      <w:pPr>
        <w:rPr>
          <w:rStyle w:val="StyleUnderline"/>
        </w:rPr>
      </w:pPr>
      <w:r w:rsidRPr="00F129C1">
        <w:rPr>
          <w:rStyle w:val="StyleUnderline"/>
        </w:rPr>
        <w:t>Geography also conspires to work against Democratic gains. The party’s most fervent voters are located in states and districts that are already blue, meaning the Democratic advantage in the generic ballot must be larger than simply even in order to translate into significant pickups.</w:t>
      </w:r>
    </w:p>
    <w:p w14:paraId="0BB8D19E" w14:textId="77777777" w:rsidR="00F129C1" w:rsidRPr="00F129C1" w:rsidRDefault="00F129C1" w:rsidP="00F129C1">
      <w:pPr>
        <w:rPr>
          <w:rStyle w:val="StyleUnderline"/>
        </w:rPr>
      </w:pPr>
      <w:r w:rsidRPr="00F129C1">
        <w:rPr>
          <w:rStyle w:val="StyleUnderline"/>
        </w:rPr>
        <w:t>“We’ve got a geographically-based representation system,” said</w:t>
      </w:r>
      <w:r w:rsidRPr="00F129C1">
        <w:t xml:space="preserve"> Rob </w:t>
      </w:r>
      <w:r w:rsidRPr="00F129C1">
        <w:rPr>
          <w:rStyle w:val="StyleUnderline"/>
        </w:rPr>
        <w:t>Griffin, associate director of research at the nonpartisan polling firm PRRI</w:t>
      </w:r>
      <w:r w:rsidRPr="00F129C1">
        <w:t>. “</w:t>
      </w:r>
      <w:r w:rsidRPr="00F129C1">
        <w:rPr>
          <w:rStyle w:val="StyleUnderline"/>
        </w:rPr>
        <w:t>Given that dynamic, we’re at a point where even a five, six, seven, eight point lead might not translate into Democrats winning the House.”</w:t>
      </w:r>
    </w:p>
    <w:p w14:paraId="4C4E494E" w14:textId="77777777" w:rsidR="00F129C1" w:rsidRPr="00F129C1" w:rsidRDefault="00F129C1" w:rsidP="00F129C1">
      <w:pPr>
        <w:rPr>
          <w:rStyle w:val="StyleUnderline"/>
        </w:rPr>
      </w:pPr>
    </w:p>
    <w:p w14:paraId="725F03EF" w14:textId="77777777" w:rsidR="00F129C1" w:rsidRPr="00F129C1" w:rsidRDefault="00F129C1" w:rsidP="00F129C1">
      <w:pPr>
        <w:pStyle w:val="Heading4"/>
        <w:rPr>
          <w:rFonts w:cs="Times New Roman"/>
        </w:rPr>
      </w:pPr>
      <w:r w:rsidRPr="00F129C1">
        <w:rPr>
          <w:rFonts w:cs="Times New Roman"/>
        </w:rPr>
        <w:t>B. Link – Moderate moves on immigration will crush GOP turnout</w:t>
      </w:r>
    </w:p>
    <w:p w14:paraId="4226D66B" w14:textId="77777777" w:rsidR="00F129C1" w:rsidRPr="00F129C1" w:rsidRDefault="00F129C1" w:rsidP="00F129C1">
      <w:r w:rsidRPr="00F129C1">
        <w:rPr>
          <w:rStyle w:val="Style13ptBold"/>
        </w:rPr>
        <w:t>Associated Press, 18</w:t>
      </w:r>
    </w:p>
    <w:p w14:paraId="66FCA49B" w14:textId="77777777" w:rsidR="00F129C1" w:rsidRPr="00F129C1" w:rsidRDefault="00F129C1" w:rsidP="00F129C1">
      <w:r w:rsidRPr="00F129C1">
        <w:t xml:space="preserve">[January 26 2018, CBS News, “Trump's immigration proposal slammed by his base”, </w:t>
      </w:r>
      <w:hyperlink r:id="rId110" w:history="1">
        <w:r w:rsidRPr="00F129C1">
          <w:rPr>
            <w:rStyle w:val="Hyperlink"/>
          </w:rPr>
          <w:t>https://www.cbsnews.com/news/donald-trump-immigration-proposal-slammed-by-his-base-breitbart-amnesty-don/</w:t>
        </w:r>
      </w:hyperlink>
      <w:r w:rsidRPr="00F129C1">
        <w:t>, accessed 7/9/2018 dWRS]</w:t>
      </w:r>
    </w:p>
    <w:p w14:paraId="0543B111" w14:textId="77777777" w:rsidR="00F129C1" w:rsidRPr="00F129C1" w:rsidRDefault="00F129C1" w:rsidP="00F129C1"/>
    <w:p w14:paraId="10EC9C17" w14:textId="77777777" w:rsidR="00F129C1" w:rsidRPr="00F129C1" w:rsidRDefault="00F129C1" w:rsidP="00F129C1">
      <w:pPr>
        <w:rPr>
          <w:rStyle w:val="StyleUnderline"/>
        </w:rPr>
      </w:pPr>
      <w:r w:rsidRPr="00F129C1">
        <w:rPr>
          <w:rStyle w:val="StyleUnderline"/>
        </w:rPr>
        <w:t>The consequences could be severe for the GOP as it struggles to energize voters heading into the 2018 midterm elections, when Republican majorities in the House and Senate are at stake. Recent Democratic victories in Alabama and Virginia suggest that the GOP has cause for concern - especially as Mr. Trump's approval numbers hover near record lows.</w:t>
      </w:r>
    </w:p>
    <w:p w14:paraId="602CD9B2" w14:textId="77777777" w:rsidR="00F129C1" w:rsidRPr="00F129C1" w:rsidRDefault="00F129C1" w:rsidP="00F129C1">
      <w:pPr>
        <w:rPr>
          <w:rStyle w:val="StyleUnderline"/>
        </w:rPr>
      </w:pPr>
      <w:r w:rsidRPr="00F129C1">
        <w:rPr>
          <w:rStyle w:val="StyleUnderline"/>
        </w:rPr>
        <w:t>Protections for more immigration of these young immigrants could trigger wholesale revolt by Mr. Trump's base in November, said Bob Dane, executive director of the conservative Federation for American Immigration Reform.</w:t>
      </w:r>
    </w:p>
    <w:p w14:paraId="33A87C79" w14:textId="77777777" w:rsidR="00F129C1" w:rsidRPr="00F129C1" w:rsidRDefault="00F129C1" w:rsidP="00F129C1">
      <w:pPr>
        <w:rPr>
          <w:rStyle w:val="StyleUnderline"/>
        </w:rPr>
      </w:pPr>
      <w:r w:rsidRPr="00F129C1">
        <w:rPr>
          <w:rStyle w:val="StyleUnderline"/>
        </w:rPr>
        <w:t>"</w:t>
      </w:r>
      <w:r w:rsidRPr="00F129C1">
        <w:t xml:space="preserve">There's widespread fear that </w:t>
      </w:r>
      <w:r w:rsidRPr="00F129C1">
        <w:rPr>
          <w:rStyle w:val="StyleUnderline"/>
        </w:rPr>
        <w:t>if Mr. Trump capitulates to the Democrats and fails to deliver on his campaign promises on immigration, there's not going to be any more campaign promises for the GOP to make in the future, because the base will inflict a scorched-earth policy in midterms,"</w:t>
      </w:r>
      <w:r w:rsidRPr="00F129C1">
        <w:t xml:space="preserve"> </w:t>
      </w:r>
      <w:r w:rsidRPr="00F129C1">
        <w:rPr>
          <w:rStyle w:val="StyleUnderline"/>
        </w:rPr>
        <w:t>Dane said, noting that his organization has "a longstanding position of opposing amnesty in any form, including the extension of the DACA protections."</w:t>
      </w:r>
    </w:p>
    <w:p w14:paraId="61BBFCA1" w14:textId="77777777" w:rsidR="00F129C1" w:rsidRPr="00F129C1" w:rsidRDefault="00F129C1" w:rsidP="00F129C1"/>
    <w:p w14:paraId="03D7A20E" w14:textId="77777777" w:rsidR="00F129C1" w:rsidRPr="00F129C1" w:rsidRDefault="00F129C1" w:rsidP="00F129C1">
      <w:pPr>
        <w:pStyle w:val="Heading4"/>
        <w:rPr>
          <w:rFonts w:cs="Times New Roman"/>
        </w:rPr>
      </w:pPr>
      <w:r w:rsidRPr="00F129C1">
        <w:rPr>
          <w:rFonts w:cs="Times New Roman"/>
        </w:rPr>
        <w:t>C. Impact – Infrastructure</w:t>
      </w:r>
    </w:p>
    <w:p w14:paraId="0270A657" w14:textId="77777777" w:rsidR="00F129C1" w:rsidRPr="00F129C1" w:rsidRDefault="00F129C1" w:rsidP="00F129C1">
      <w:pPr>
        <w:pStyle w:val="Heading4"/>
        <w:rPr>
          <w:rFonts w:cs="Times New Roman"/>
        </w:rPr>
      </w:pPr>
      <w:r w:rsidRPr="00F129C1">
        <w:rPr>
          <w:rFonts w:cs="Times New Roman"/>
        </w:rPr>
        <w:t>1. GOP win ensures infrastructure will pass</w:t>
      </w:r>
    </w:p>
    <w:p w14:paraId="36AA1460" w14:textId="77777777" w:rsidR="00F129C1" w:rsidRPr="00F129C1" w:rsidRDefault="00F129C1" w:rsidP="00F129C1">
      <w:pPr>
        <w:rPr>
          <w:b/>
          <w:sz w:val="26"/>
          <w:szCs w:val="26"/>
        </w:rPr>
      </w:pPr>
      <w:r w:rsidRPr="00F129C1">
        <w:rPr>
          <w:b/>
          <w:sz w:val="26"/>
          <w:szCs w:val="26"/>
        </w:rPr>
        <w:t>Shelbourne, The Hill, Reporter, 18</w:t>
      </w:r>
    </w:p>
    <w:p w14:paraId="35DC6645" w14:textId="77777777" w:rsidR="00F129C1" w:rsidRPr="00F129C1" w:rsidRDefault="00F129C1" w:rsidP="00F129C1">
      <w:r w:rsidRPr="00F129C1">
        <w:t xml:space="preserve">[Mallory, 3/19/18, The Hill, “Trump: Infrastructure overhaul will likely come after midterms,” </w:t>
      </w:r>
      <w:hyperlink r:id="rId111" w:history="1">
        <w:r w:rsidRPr="00F129C1">
          <w:rPr>
            <w:rStyle w:val="Hyperlink"/>
          </w:rPr>
          <w:t>http://thehill.com/policy/transportation/infrastructure/380873-trump-infrastructure-will-likely-come-after-midterms</w:t>
        </w:r>
      </w:hyperlink>
      <w:r w:rsidRPr="00F129C1">
        <w:t>, accessed 7/12/18, JPA]</w:t>
      </w:r>
    </w:p>
    <w:p w14:paraId="634C22CE" w14:textId="77777777" w:rsidR="00F129C1" w:rsidRPr="00F129C1" w:rsidRDefault="00F129C1" w:rsidP="00F129C1"/>
    <w:p w14:paraId="7AE02C72" w14:textId="77777777" w:rsidR="00F129C1" w:rsidRPr="00F129C1" w:rsidRDefault="00F129C1" w:rsidP="00F129C1">
      <w:r w:rsidRPr="00F129C1">
        <w:lastRenderedPageBreak/>
        <w:t xml:space="preserve">President </w:t>
      </w:r>
      <w:r w:rsidRPr="00F129C1">
        <w:rPr>
          <w:rStyle w:val="StyleUnderline"/>
        </w:rPr>
        <w:t>Trump acknowledged Thursday that an infrastructure plan in Congress will likely come after the 2018 midterm elections, arguing that Democrats don’t want to provide Republicans with a win.</w:t>
      </w:r>
    </w:p>
    <w:p w14:paraId="05161C09" w14:textId="77777777" w:rsidR="00F129C1" w:rsidRPr="00F129C1" w:rsidRDefault="00F129C1" w:rsidP="00F129C1">
      <w:r w:rsidRPr="00F129C1">
        <w:rPr>
          <w:rStyle w:val="StyleUnderline"/>
        </w:rPr>
        <w:t>“I’ve asked Republicans and Democrats in Congress to come together and deliver the biggest and boldest infrastructure plan in the last half-century,” Trump told a crowd of union workers i</w:t>
      </w:r>
      <w:r w:rsidRPr="00F129C1">
        <w:t>n Ohio.</w:t>
      </w:r>
    </w:p>
    <w:p w14:paraId="3C3E3A3F" w14:textId="77777777" w:rsidR="00F129C1" w:rsidRPr="00F129C1" w:rsidRDefault="00F129C1" w:rsidP="00F129C1">
      <w:pPr>
        <w:rPr>
          <w:u w:val="single"/>
        </w:rPr>
      </w:pPr>
      <w:r w:rsidRPr="00F129C1">
        <w:rPr>
          <w:rStyle w:val="StyleUnderline"/>
        </w:rPr>
        <w:t>"I don’t think you’re going to get Democrat support very much. And you’ll probably have to wait until after the election, which isn’t so long down the road. But we’re going to get this infrastructure going."</w:t>
      </w:r>
    </w:p>
    <w:p w14:paraId="3A4D4679" w14:textId="77777777" w:rsidR="00F129C1" w:rsidRPr="00F129C1" w:rsidRDefault="00F129C1" w:rsidP="00F129C1">
      <w:r w:rsidRPr="00F129C1">
        <w:t>The comments deal a blow to House Transportation and Infrastructure Committee lawmakers and industry leaders who have long pushed for rebuilding legislation.</w:t>
      </w:r>
    </w:p>
    <w:p w14:paraId="419563A7" w14:textId="77777777" w:rsidR="00F129C1" w:rsidRPr="00F129C1" w:rsidRDefault="00F129C1" w:rsidP="00F129C1">
      <w:r w:rsidRPr="00F129C1">
        <w:rPr>
          <w:rStyle w:val="StyleUnderline"/>
        </w:rPr>
        <w:t>Trump's remarks come as the administration's infrastructure proposal appears to have stalled in Congres</w:t>
      </w:r>
      <w:r w:rsidRPr="00F129C1">
        <w:t>s after its release last month.</w:t>
      </w:r>
    </w:p>
    <w:p w14:paraId="1B1CD363" w14:textId="77777777" w:rsidR="00F129C1" w:rsidRPr="00F129C1" w:rsidRDefault="00F129C1" w:rsidP="00F129C1">
      <w:r w:rsidRPr="00F129C1">
        <w:rPr>
          <w:rStyle w:val="StyleUnderline"/>
        </w:rPr>
        <w:t>“We probably have to wait until after the election because the Democrats say, 'don’t give him anymore wins,'"</w:t>
      </w:r>
      <w:r w:rsidRPr="00F129C1">
        <w:t xml:space="preserve"> Trump said Thursday.</w:t>
      </w:r>
    </w:p>
    <w:p w14:paraId="3BE64F03" w14:textId="77777777" w:rsidR="00F129C1" w:rsidRPr="00F129C1" w:rsidRDefault="00F129C1" w:rsidP="00F129C1">
      <w:r w:rsidRPr="00F129C1">
        <w:t>House Transportation Committee Chairman Bill Shuster (R-Pa.), who is retiring at the end of his current term, has said he’d like to work with ranking member Peter DeFazio (D-Ore.) on a bill that Shuster argues must be bipartisan in order to succeed.</w:t>
      </w:r>
    </w:p>
    <w:p w14:paraId="0D71FBF6" w14:textId="77777777" w:rsidR="00F129C1" w:rsidRPr="00F129C1" w:rsidRDefault="00F129C1" w:rsidP="00F129C1">
      <w:r w:rsidRPr="00F129C1">
        <w:t>Meanwhile, both the White House and Speaker Paul Ryan (R-Wis.) have said an infrastructure overhaul will come about through multiple pieces of legislation, including last week’s omnibus spending package, a must-pass reauthorization of the Federal Aviation Administration (FAA) and the Water Resources Development Act (WRDA), a waterways bill Congress regularly re-ups every two years.</w:t>
      </w:r>
    </w:p>
    <w:p w14:paraId="68DBC5FC" w14:textId="77777777" w:rsidR="00F129C1" w:rsidRPr="00F129C1" w:rsidRDefault="00F129C1" w:rsidP="00F129C1">
      <w:pPr>
        <w:rPr>
          <w:u w:val="single"/>
        </w:rPr>
      </w:pPr>
      <w:r w:rsidRPr="00F129C1">
        <w:rPr>
          <w:rStyle w:val="StyleUnderline"/>
        </w:rPr>
        <w:t>"It can be passed in one bill or a series of measures," Trump said Thursday.</w:t>
      </w:r>
    </w:p>
    <w:p w14:paraId="52474889" w14:textId="77777777" w:rsidR="00F129C1" w:rsidRPr="00F129C1" w:rsidRDefault="00F129C1" w:rsidP="00F129C1">
      <w:r w:rsidRPr="00F129C1">
        <w:t>His comments came a day after a senior administration official also cast doubt that the president would achieve all the components of his overhaul plan this year, telling reporters that it would be “more of a stretch” for an entire infrastructure bill to move through Congress in 2018.</w:t>
      </w:r>
    </w:p>
    <w:p w14:paraId="13B69081" w14:textId="77777777" w:rsidR="00F129C1" w:rsidRPr="00F129C1" w:rsidRDefault="00F129C1" w:rsidP="00F129C1">
      <w:pPr>
        <w:rPr>
          <w:u w:val="single"/>
        </w:rPr>
      </w:pPr>
      <w:r w:rsidRPr="00F129C1">
        <w:t>“</w:t>
      </w:r>
      <w:r w:rsidRPr="00F129C1">
        <w:rPr>
          <w:rStyle w:val="StyleUnderline"/>
        </w:rPr>
        <w:t>We see quite a bit of movement on Capitol Hill right now on different elements of the president’s plan. So I think the odds that pieces of this pass this year are very, very high,” the official said.</w:t>
      </w:r>
    </w:p>
    <w:p w14:paraId="5DD26B72" w14:textId="77777777" w:rsidR="00F129C1" w:rsidRPr="00F129C1" w:rsidRDefault="00F129C1" w:rsidP="00F129C1">
      <w:r w:rsidRPr="00F129C1">
        <w:rPr>
          <w:rStyle w:val="StyleUnderline"/>
        </w:rPr>
        <w:t>The president traveled to Richfield, Ohio, on Thursday to make his first public speech advocating for the rebuilding blueprint, which calls for $200 billion of federal seed money with the goal of generating a $1.5 trillion package.</w:t>
      </w:r>
    </w:p>
    <w:p w14:paraId="6C70D24C" w14:textId="77777777" w:rsidR="00F129C1" w:rsidRPr="00F129C1" w:rsidRDefault="00F129C1" w:rsidP="00F129C1">
      <w:r w:rsidRPr="00F129C1">
        <w:rPr>
          <w:rStyle w:val="StyleUnderline"/>
        </w:rPr>
        <w:t>Trump touted various part of his proposal, including the move to streamline the permitting process for infrastructure projects</w:t>
      </w:r>
      <w:r w:rsidRPr="00F129C1">
        <w:t>, invest in rural regions and widen the practice of apprenticeships.</w:t>
      </w:r>
    </w:p>
    <w:p w14:paraId="3F409E4D" w14:textId="77777777" w:rsidR="00F129C1" w:rsidRPr="00F129C1" w:rsidRDefault="00F129C1" w:rsidP="00F129C1">
      <w:r w:rsidRPr="00F129C1">
        <w:rPr>
          <w:rStyle w:val="StyleUnderline"/>
        </w:rPr>
        <w:t xml:space="preserve">“We will breath new life into your very rundown highways, railways and waterways,” </w:t>
      </w:r>
      <w:r w:rsidRPr="00F129C1">
        <w:t>Trump told the International Union of Operating Engineers.</w:t>
      </w:r>
    </w:p>
    <w:p w14:paraId="2D05D102" w14:textId="77777777" w:rsidR="00F129C1" w:rsidRPr="00F129C1" w:rsidRDefault="00F129C1" w:rsidP="00F129C1">
      <w:pPr>
        <w:rPr>
          <w:rStyle w:val="StyleUnderline"/>
        </w:rPr>
      </w:pPr>
      <w:r w:rsidRPr="00F129C1">
        <w:t>“</w:t>
      </w:r>
      <w:r w:rsidRPr="00F129C1">
        <w:rPr>
          <w:rStyle w:val="StyleUnderline"/>
        </w:rPr>
        <w:t>We’ll transform our roads and bridges from a source of endless frustration to a source of absolutely incredible pride. And we’re going to do it all under budget and ahead of schedule.”</w:t>
      </w:r>
    </w:p>
    <w:p w14:paraId="532FF5D1" w14:textId="77777777" w:rsidR="00F129C1" w:rsidRPr="00F129C1" w:rsidRDefault="00F129C1" w:rsidP="00F129C1"/>
    <w:p w14:paraId="71F646B0" w14:textId="77777777" w:rsidR="00F129C1" w:rsidRPr="00F129C1" w:rsidRDefault="00F129C1" w:rsidP="00F129C1">
      <w:pPr>
        <w:pStyle w:val="Heading4"/>
        <w:rPr>
          <w:rFonts w:cs="Times New Roman"/>
        </w:rPr>
      </w:pPr>
      <w:r w:rsidRPr="00F129C1">
        <w:rPr>
          <w:rFonts w:cs="Times New Roman"/>
        </w:rPr>
        <w:lastRenderedPageBreak/>
        <w:t>2. Infrastructure reform is key to mitigating economic collapse from warming, preventing warming, growing the US economy and maintaining global influence ahead of China</w:t>
      </w:r>
    </w:p>
    <w:p w14:paraId="1002C022" w14:textId="77777777" w:rsidR="00F129C1" w:rsidRPr="00F129C1" w:rsidRDefault="00F129C1" w:rsidP="00F129C1">
      <w:pPr>
        <w:rPr>
          <w:b/>
          <w:sz w:val="26"/>
          <w:szCs w:val="26"/>
        </w:rPr>
      </w:pPr>
      <w:r w:rsidRPr="00F129C1">
        <w:rPr>
          <w:b/>
          <w:sz w:val="26"/>
          <w:szCs w:val="26"/>
        </w:rPr>
        <w:t>Silvers et. al, AFL-CIO, Director of Policy and Special Counsel, 16</w:t>
      </w:r>
    </w:p>
    <w:p w14:paraId="549184EF" w14:textId="77777777" w:rsidR="00F129C1" w:rsidRPr="00F129C1" w:rsidRDefault="00F129C1" w:rsidP="00F129C1">
      <w:r w:rsidRPr="00F129C1">
        <w:t>[Damon A., Special Assistant Attorney General for the state of New York and is a Senior-</w:t>
      </w:r>
      <w:r w:rsidRPr="00F129C1">
        <w:rPr>
          <w:sz w:val="12"/>
        </w:rPr>
        <w:t xml:space="preserve"> </w:t>
      </w:r>
      <w:r w:rsidRPr="00F129C1">
        <w:t>Fellow for the Roosevelt Institute. Eric Harris Bernstein, Roosevelt Institute, Senior Program Associate. Dominic Russel, Roosevelt institute, member of the Student Board of Advisors, 11/16/18, The Roosevelt Institute, “Transformative Infrastructure Investment</w:t>
      </w:r>
      <w:r w:rsidRPr="00F129C1">
        <w:rPr>
          <w:sz w:val="12"/>
        </w:rPr>
        <w:t xml:space="preserve"> </w:t>
      </w:r>
      <w:r w:rsidRPr="00F129C1">
        <w:t xml:space="preserve">and American Competitiveness,” </w:t>
      </w:r>
      <w:hyperlink r:id="rId112" w:history="1">
        <w:r w:rsidRPr="00F129C1">
          <w:rPr>
            <w:rStyle w:val="Hyperlink"/>
          </w:rPr>
          <w:t>http://rooseveltinstitute.org/wp-content/uploads/2016/11/Transformative.Infrastructure.Investment.pdf</w:t>
        </w:r>
      </w:hyperlink>
      <w:r w:rsidRPr="00F129C1">
        <w:t>, accessed 7/12/18, JPA]</w:t>
      </w:r>
    </w:p>
    <w:p w14:paraId="6DA5A195" w14:textId="77777777" w:rsidR="00F129C1" w:rsidRPr="00F129C1" w:rsidRDefault="00F129C1" w:rsidP="00F129C1"/>
    <w:p w14:paraId="0634CC64" w14:textId="77777777" w:rsidR="00F129C1" w:rsidRPr="00F129C1" w:rsidRDefault="00F129C1" w:rsidP="00F129C1">
      <w:pPr>
        <w:rPr>
          <w:rStyle w:val="StyleUnderline"/>
        </w:rPr>
      </w:pPr>
      <w:r w:rsidRPr="00F129C1">
        <w:t>In the aftermath of the Paris climate talks,</w:t>
      </w:r>
      <w:r w:rsidRPr="00F129C1">
        <w:rPr>
          <w:rStyle w:val="StyleUnderline"/>
        </w:rPr>
        <w:t xml:space="preserve"> there is a growing global consensus on the need for immediate action on climate change. Even if we were able to curb carbon emissions significantly, we are already on a path toward rising temperatures and related infrastructure demands. Estimates suggest that repairing unavoidable damage from rising sea levels and increased storm activity along the eastern seaboard and Gulf of Mexico will cost between $62 and $85 billion by 2050, and as much as $339 billion by 2100. The costs will be much higher if we do not act quickly.32</w:t>
      </w:r>
    </w:p>
    <w:p w14:paraId="3291C42A" w14:textId="77777777" w:rsidR="00F129C1" w:rsidRPr="00F129C1" w:rsidRDefault="00F129C1" w:rsidP="00F129C1">
      <w:r w:rsidRPr="00F129C1">
        <w:rPr>
          <w:rStyle w:val="StyleUnderline"/>
        </w:rPr>
        <w:t>The 2014 Risky Business report, which calculates the potential economic consequences of climate change in the U.S., estimates that</w:t>
      </w:r>
      <w:r w:rsidRPr="00F129C1">
        <w:t xml:space="preserve"> on a business-as-usual path (no reduction in emissions), </w:t>
      </w:r>
      <w:r w:rsidRPr="00F129C1">
        <w:rPr>
          <w:rStyle w:val="StyleUnderline"/>
        </w:rPr>
        <w:t>rising sea levels will result in $238–$507 billion worth of coastal property damage by 2100. Due to the increased heat, some mid-western states would lose 50–70 percent of their annual crop yields.</w:t>
      </w:r>
      <w:r w:rsidRPr="00F129C1">
        <w:t xml:space="preserve">33 </w:t>
      </w:r>
      <w:r w:rsidRPr="00F129C1">
        <w:rPr>
          <w:rStyle w:val="StyleUnderline"/>
        </w:rPr>
        <w:t>These costs, plus the costs of reduced productivity, increased electrical consumption, reduced water supply, irregular weather patterns, and other factors, total in the trillions.</w:t>
      </w:r>
      <w:r w:rsidRPr="00F129C1">
        <w:t>34</w:t>
      </w:r>
    </w:p>
    <w:p w14:paraId="1D1F3CB4" w14:textId="77777777" w:rsidR="00F129C1" w:rsidRPr="00F129C1" w:rsidRDefault="00F129C1" w:rsidP="00F129C1">
      <w:r w:rsidRPr="00F129C1">
        <w:rPr>
          <w:rStyle w:val="StyleUnderline"/>
        </w:rPr>
        <w:t>Scientists believe existing and emerging technologies hold the power to minimize the costs of climate change and preserve the foundations of global economic and political stability. But to ensure this, we need to muster the will and foresight to develop and implement carbon emission-reducing technologies now</w:t>
      </w:r>
      <w:r w:rsidRPr="00F129C1">
        <w:t>, and we need to do it on a large scale.35 Doing so will mean we can not only meet our obligations under the Paris climate accords but also position ourselves as a leading seller and servicer of efficient energy technologies on a global scale.</w:t>
      </w:r>
    </w:p>
    <w:p w14:paraId="526876C4" w14:textId="77777777" w:rsidR="00F129C1" w:rsidRPr="00F129C1" w:rsidRDefault="00F129C1" w:rsidP="00F129C1">
      <w:pPr>
        <w:rPr>
          <w:rStyle w:val="StyleUnderline"/>
        </w:rPr>
      </w:pPr>
      <w:r w:rsidRPr="00F129C1">
        <w:t xml:space="preserve">Estimates of the current and potential size of the global green technology sector vary widely, but all suggest an international market of several trillion dollars over the next two decades, and many multiples of that over the course of the 21st century.36 Unfortunately, </w:t>
      </w:r>
      <w:r w:rsidRPr="00F129C1">
        <w:rPr>
          <w:rStyle w:val="StyleUnderline"/>
        </w:rPr>
        <w:t xml:space="preserve">as in other infrastructure arenas, </w:t>
      </w:r>
      <w:r w:rsidRPr="00F129C1">
        <w:t xml:space="preserve">our continuing reliance on private parties to make publicly beneficial investments has failed us on green tech. It is simply not economically rational for individual people, households, or firms to incur costs to prevent climate change. But if these investments are not made, we will all suffer. In this sense, the world’s climate is the ultimate public good. </w:t>
      </w:r>
      <w:r w:rsidRPr="00F129C1">
        <w:rPr>
          <w:rStyle w:val="StyleUnderline"/>
        </w:rPr>
        <w:t>National investment can further fuel innovation in green technologies, which will help the U.S. be competitive in this growing sector globally.</w:t>
      </w:r>
      <w:r w:rsidRPr="00F129C1">
        <w:t xml:space="preserve"> But to succeed, we need to invest with both scale and speed.</w:t>
      </w:r>
      <w:r w:rsidRPr="00F129C1">
        <w:rPr>
          <w:rStyle w:val="StyleUnderline"/>
        </w:rPr>
        <w:t xml:space="preserve"> Accordingly,</w:t>
      </w:r>
      <w:r w:rsidRPr="00F129C1">
        <w:t xml:space="preserve"> we propose </w:t>
      </w:r>
      <w:r w:rsidRPr="00F129C1">
        <w:rPr>
          <w:rStyle w:val="StyleUnderline"/>
        </w:rPr>
        <w:t>game-changing public investments in commercial and industrial building retrofits, in a power grid that produces radically lower carbon emissions, in more efficient roads and air transport systems, and in alternative fuels and vehicles with high fuel efficiency.i</w:t>
      </w:r>
    </w:p>
    <w:p w14:paraId="0CA131F2" w14:textId="77777777" w:rsidR="00F129C1" w:rsidRPr="00F129C1" w:rsidRDefault="00F129C1" w:rsidP="00F129C1">
      <w:pPr>
        <w:rPr>
          <w:rStyle w:val="StyleUnderline"/>
        </w:rPr>
      </w:pPr>
      <w:r w:rsidRPr="00F129C1">
        <w:lastRenderedPageBreak/>
        <w:t>These investments</w:t>
      </w:r>
      <w:r w:rsidRPr="00F129C1">
        <w:rPr>
          <w:rStyle w:val="StyleUnderline"/>
        </w:rPr>
        <w:t xml:space="preserve"> will create good jobs and position the United States as the leader of a global technological revolution, which will help revive U.S. manufacturing, and – perhaps most importantly—place us on a trajectory to meet the carbon reduction goals we must in order to avoid catastrophe.</w:t>
      </w:r>
    </w:p>
    <w:p w14:paraId="1F05C43E" w14:textId="77777777" w:rsidR="00F129C1" w:rsidRPr="00F129C1" w:rsidRDefault="00F129C1" w:rsidP="00F129C1">
      <w:r w:rsidRPr="00F129C1">
        <w:t>One such investment is the smart grid. A smart grid is deployed in urban areas and works by combining innovative sensors and wireless networks with renewable energy generation facilities in order to reduce energy waste and improve efficiency. The Department of Energy estimates that smart grid deployment could reduce electricity sector emissions by up to 18 percent.37 Combining investment in the smart grid and a portfolio of renewable generation facilities could reduce carbon emissions from the electrical sector by 58 percent by 2030, according to a 2005 EPRI report.38</w:t>
      </w:r>
    </w:p>
    <w:p w14:paraId="3B464242" w14:textId="77777777" w:rsidR="00F129C1" w:rsidRPr="00F129C1" w:rsidRDefault="00F129C1" w:rsidP="00F129C1">
      <w:pPr>
        <w:rPr>
          <w:rStyle w:val="StyleUnderline"/>
        </w:rPr>
      </w:pPr>
      <w:r w:rsidRPr="00F129C1">
        <w:t xml:space="preserve">Adoption of this technology alone is already driving sales and consulting business for multinational corporations like IBM and Cisco. </w:t>
      </w:r>
      <w:r w:rsidRPr="00F129C1">
        <w:rPr>
          <w:rStyle w:val="StyleUnderline"/>
        </w:rPr>
        <w:t>As the costs of climate change begin to be measured in human lives and national GDP, consumers, businesses, and governments will continue to increase demand for low-carbon energy sources and efficient infrastructure, but they will not buy it from the U.S. if it does not position itself properly.</w:t>
      </w:r>
    </w:p>
    <w:p w14:paraId="1168BF9C" w14:textId="77777777" w:rsidR="00F129C1" w:rsidRPr="00F129C1" w:rsidRDefault="00F129C1" w:rsidP="00F129C1">
      <w:pPr>
        <w:rPr>
          <w:rStyle w:val="StyleUnderline"/>
        </w:rPr>
      </w:pPr>
      <w:r w:rsidRPr="00F129C1">
        <w:rPr>
          <w:rStyle w:val="StyleUnderline"/>
        </w:rPr>
        <w:t xml:space="preserve">Currently, China is far ahead in the clean technology race, with nearly 50 percent more investment than the U.S., according to the latest estimates, but many unexplored industry-creating opportunities remain </w:t>
      </w:r>
      <w:r w:rsidRPr="00F129C1">
        <w:t xml:space="preserve">if we act now. </w:t>
      </w:r>
      <w:r w:rsidRPr="00F129C1">
        <w:rPr>
          <w:rStyle w:val="StyleUnderline"/>
        </w:rPr>
        <w:t>The winner of this race will benefit not only from improved efficiency at home, but also from leadership in a multitrillion-dollar industry for decades to come. Alternatively, if we continue to neglect our infrastructure, we risk permanent exclusion and the loss of trillions of dollars of potential business over coming decades.39</w:t>
      </w:r>
    </w:p>
    <w:p w14:paraId="7A8B9125" w14:textId="77777777" w:rsidR="00F129C1" w:rsidRPr="00F129C1" w:rsidRDefault="00F129C1" w:rsidP="00F129C1">
      <w:r w:rsidRPr="00F129C1">
        <w:rPr>
          <w:rStyle w:val="StyleUnderline"/>
        </w:rPr>
        <w:t>The United States has an opportunity to pioneer new technology and serve as a global seller and consultant on next generation infrastructure.</w:t>
      </w:r>
      <w:r w:rsidRPr="00F129C1">
        <w:t xml:space="preserve"> The question is, </w:t>
      </w:r>
      <w:r w:rsidRPr="00F129C1">
        <w:rPr>
          <w:rStyle w:val="StyleUnderline"/>
        </w:rPr>
        <w:t xml:space="preserve">will we lead or will we follow? </w:t>
      </w:r>
      <w:r w:rsidRPr="00F129C1">
        <w:t>In the next section, we examine how the U</w:t>
      </w:r>
      <w:r w:rsidRPr="00F129C1">
        <w:rPr>
          <w:rStyle w:val="StyleUnderline"/>
        </w:rPr>
        <w:t>.S.’s failure to invest at the needed scale has held American workers, families, and businesses back for decades.</w:t>
      </w:r>
    </w:p>
    <w:p w14:paraId="574C3199" w14:textId="77777777" w:rsidR="00F129C1" w:rsidRPr="00F129C1" w:rsidRDefault="00F129C1" w:rsidP="00F129C1"/>
    <w:p w14:paraId="2117AFD9" w14:textId="77777777" w:rsidR="00F129C1" w:rsidRPr="00F129C1" w:rsidRDefault="00F129C1" w:rsidP="00F129C1">
      <w:pPr>
        <w:pStyle w:val="Heading4"/>
        <w:rPr>
          <w:rFonts w:cs="Times New Roman"/>
        </w:rPr>
      </w:pPr>
      <w:r w:rsidRPr="00F129C1">
        <w:rPr>
          <w:rFonts w:cs="Times New Roman"/>
        </w:rPr>
        <w:t>3. Continuing climate change risks extinction</w:t>
      </w:r>
    </w:p>
    <w:p w14:paraId="24C1D593" w14:textId="77777777" w:rsidR="00F129C1" w:rsidRPr="00F129C1" w:rsidRDefault="00F129C1" w:rsidP="00F129C1">
      <w:pPr>
        <w:rPr>
          <w:rStyle w:val="Style13ptBold"/>
        </w:rPr>
      </w:pPr>
      <w:r w:rsidRPr="00F129C1">
        <w:rPr>
          <w:rStyle w:val="Style13ptBold"/>
        </w:rPr>
        <w:t>Johnston, The Independent environment correspondent, 16</w:t>
      </w:r>
    </w:p>
    <w:p w14:paraId="3B2B35A7" w14:textId="77777777" w:rsidR="00F129C1" w:rsidRPr="00F129C1" w:rsidRDefault="00F129C1" w:rsidP="00F129C1">
      <w:r w:rsidRPr="00F129C1">
        <w:t xml:space="preserve">[Ian Johnston, Nov 9, 2016, The Independent, “Climate change may be escalating so fast it could be 'game over', scientists warn”, </w:t>
      </w:r>
      <w:hyperlink r:id="rId113" w:history="1">
        <w:r w:rsidRPr="00F129C1">
          <w:rPr>
            <w:rStyle w:val="Hyperlink"/>
          </w:rPr>
          <w:t>http://www.independent.co.uk/news/science/climate-change-game-over-global-warming-climate-sensitivity-seven-degrees-a7407881.html</w:t>
        </w:r>
      </w:hyperlink>
      <w:r w:rsidRPr="00F129C1">
        <w:t>, accessed 7-15-18]</w:t>
      </w:r>
    </w:p>
    <w:p w14:paraId="03B62BED" w14:textId="77777777" w:rsidR="00F129C1" w:rsidRPr="00F129C1" w:rsidRDefault="00F129C1" w:rsidP="00F129C1"/>
    <w:p w14:paraId="7EBFD7EB" w14:textId="77777777" w:rsidR="00F129C1" w:rsidRPr="00F129C1" w:rsidRDefault="00F129C1" w:rsidP="00F129C1">
      <w:pPr>
        <w:rPr>
          <w:rStyle w:val="StyleUnderline"/>
        </w:rPr>
      </w:pPr>
      <w:r w:rsidRPr="00F129C1">
        <w:rPr>
          <w:rStyle w:val="StyleUnderline"/>
        </w:rPr>
        <w:t>It is a vision of a future so apocalyptic that it is hard to even imagine.</w:t>
      </w:r>
    </w:p>
    <w:p w14:paraId="20CB54C0" w14:textId="77777777" w:rsidR="00F129C1" w:rsidRPr="00F129C1" w:rsidRDefault="00F129C1" w:rsidP="00F129C1">
      <w:pPr>
        <w:rPr>
          <w:rStyle w:val="StyleUnderline"/>
        </w:rPr>
      </w:pPr>
      <w:r w:rsidRPr="00F129C1">
        <w:rPr>
          <w:rStyle w:val="StyleUnderline"/>
        </w:rPr>
        <w:t>But, if leading scientists writing in one of the most respected academic journals are right, planet Earth could be on course for global warming of more than seven degrees Celsius within a lifetime.</w:t>
      </w:r>
    </w:p>
    <w:p w14:paraId="337EFF53" w14:textId="77777777" w:rsidR="00F129C1" w:rsidRPr="00F129C1" w:rsidRDefault="00F129C1" w:rsidP="00F129C1">
      <w:pPr>
        <w:rPr>
          <w:rStyle w:val="StyleUnderline"/>
        </w:rPr>
      </w:pPr>
      <w:r w:rsidRPr="00F129C1">
        <w:rPr>
          <w:rStyle w:val="StyleUnderline"/>
        </w:rPr>
        <w:t xml:space="preserve">And that, according to one of the world’s most renowned climatologists, could be “game over” – </w:t>
      </w:r>
      <w:r w:rsidRPr="00F129C1">
        <w:t>particularly given the imminent presence of climate change denier Donald Trump in the White House.</w:t>
      </w:r>
    </w:p>
    <w:p w14:paraId="2A15E81F" w14:textId="77777777" w:rsidR="00F129C1" w:rsidRPr="00F129C1" w:rsidRDefault="00F129C1" w:rsidP="00F129C1">
      <w:r w:rsidRPr="00F129C1">
        <w:t>Scientists have long tried to work out how the climate will react over the coming decades to the greenhouse gases humans are pumping into the atmosphere.</w:t>
      </w:r>
    </w:p>
    <w:p w14:paraId="2576C65A" w14:textId="77777777" w:rsidR="00F129C1" w:rsidRPr="00F129C1" w:rsidRDefault="00F129C1" w:rsidP="00F129C1">
      <w:pPr>
        <w:rPr>
          <w:rStyle w:val="StyleUnderline"/>
        </w:rPr>
      </w:pPr>
      <w:r w:rsidRPr="00F129C1">
        <w:rPr>
          <w:rStyle w:val="StyleUnderline"/>
        </w:rPr>
        <w:lastRenderedPageBreak/>
        <w:t>According to the current best estimate</w:t>
      </w:r>
      <w:r w:rsidRPr="00F129C1">
        <w:t>, by the Intergovernmental Panel on Climate Change (IPCC), if humans carry on with a “business as usual” approach using large amounts of fossil fuels</w:t>
      </w:r>
      <w:r w:rsidRPr="00F129C1">
        <w:rPr>
          <w:rStyle w:val="StyleUnderline"/>
        </w:rPr>
        <w:t>, the Earth’s average temperature will rise by between 2.6 and 4.8 degrees above pre-industrial levels by 2100.</w:t>
      </w:r>
    </w:p>
    <w:p w14:paraId="58A44369" w14:textId="77777777" w:rsidR="00F129C1" w:rsidRPr="00F129C1" w:rsidRDefault="00F129C1" w:rsidP="00F129C1">
      <w:pPr>
        <w:rPr>
          <w:rStyle w:val="StyleUnderline"/>
        </w:rPr>
      </w:pPr>
      <w:r w:rsidRPr="00F129C1">
        <w:rPr>
          <w:rStyle w:val="StyleUnderline"/>
        </w:rPr>
        <w:t>However new research by an international team of experts who looked into how the Earth’s climate has reacted over nearly 800,000 years warns this could be a major under-estimate.</w:t>
      </w:r>
    </w:p>
    <w:p w14:paraId="30BAEF62" w14:textId="77777777" w:rsidR="00F129C1" w:rsidRPr="00F129C1" w:rsidRDefault="00F129C1" w:rsidP="00F129C1">
      <w:pPr>
        <w:rPr>
          <w:rStyle w:val="StyleUnderline"/>
        </w:rPr>
      </w:pPr>
      <w:r w:rsidRPr="00F129C1">
        <w:rPr>
          <w:rStyle w:val="StyleUnderline"/>
        </w:rPr>
        <w:t>Because, they believe, the climate is more sensitive to greenhouse gases when it is warmer.</w:t>
      </w:r>
    </w:p>
    <w:p w14:paraId="0E7E4D15" w14:textId="77777777" w:rsidR="00F129C1" w:rsidRPr="00F129C1" w:rsidRDefault="00F129C1" w:rsidP="00F129C1">
      <w:r w:rsidRPr="00F129C1">
        <w:t>A reconstruction of the Earth's global mean temperature over the last 784,000 years, on the left of the graph, followed by a projection to 2100 based on new calculations of the climate's sensitivity to greenhouse gases (Friedrich, et al. (2016))</w:t>
      </w:r>
    </w:p>
    <w:p w14:paraId="1E5FE73D" w14:textId="77777777" w:rsidR="00F129C1" w:rsidRPr="00F129C1" w:rsidRDefault="00F129C1" w:rsidP="00F129C1">
      <w:r w:rsidRPr="00F129C1">
        <w:rPr>
          <w:rStyle w:val="StyleUnderline"/>
        </w:rPr>
        <w:t>In a paper in the journal Science Advances, they said the actual range could be between 4.78C to 7.36C by 2100, based on one set of calculations</w:t>
      </w:r>
      <w:r w:rsidRPr="00F129C1">
        <w:t>.</w:t>
      </w:r>
    </w:p>
    <w:p w14:paraId="6036C302" w14:textId="77777777" w:rsidR="00F129C1" w:rsidRPr="00F129C1" w:rsidRDefault="00F129C1" w:rsidP="00F129C1">
      <w:r w:rsidRPr="00F129C1">
        <w:rPr>
          <w:rStyle w:val="StyleUnderline"/>
        </w:rPr>
        <w:t>Some have dismissed the idea that the world would continue to burn fossil fuels despite obvious global warming, but emissions are still increasing despite a 1C</w:t>
      </w:r>
      <w:r w:rsidRPr="00F129C1">
        <w:t xml:space="preserve"> rise in average thermometer readings since the 1880s.</w:t>
      </w:r>
    </w:p>
    <w:p w14:paraId="2FE4183E" w14:textId="77777777" w:rsidR="00F129C1" w:rsidRPr="00F129C1" w:rsidRDefault="00F129C1" w:rsidP="00F129C1">
      <w:r w:rsidRPr="00F129C1">
        <w:t>And US President-elect Donald Trump has said he will rip up America’s commitments to the fight against climate change.</w:t>
      </w:r>
    </w:p>
    <w:p w14:paraId="5C82C74E" w14:textId="77777777" w:rsidR="00F129C1" w:rsidRPr="00F129C1" w:rsidRDefault="00F129C1" w:rsidP="00F129C1">
      <w:pPr>
        <w:rPr>
          <w:rStyle w:val="StyleUnderline"/>
        </w:rPr>
      </w:pPr>
      <w:r w:rsidRPr="00F129C1">
        <w:rPr>
          <w:rStyle w:val="StyleUnderline"/>
        </w:rPr>
        <w:t>Professor Michael Mann, of Penn State University in the US, who led research that produced the famous “hockey stick” graph showing how humans were dramatically increasing the Earth’s temperature, told The Independent the new paper appeared "sound and the conclusions quite defensible".</w:t>
      </w:r>
    </w:p>
    <w:p w14:paraId="2024F1CD" w14:textId="77777777" w:rsidR="00F129C1" w:rsidRPr="00F129C1" w:rsidRDefault="00F129C1" w:rsidP="00F129C1">
      <w:pPr>
        <w:rPr>
          <w:rStyle w:val="StyleUnderline"/>
        </w:rPr>
      </w:pPr>
      <w:r w:rsidRPr="00F129C1">
        <w:rPr>
          <w:rStyle w:val="StyleUnderline"/>
        </w:rPr>
        <w:t>“And it does indeed provide support for the notion that a Donald Trump presidency could be game over for the climate,” he wrote in an email.</w:t>
      </w:r>
    </w:p>
    <w:p w14:paraId="445CFF9E" w14:textId="77777777" w:rsidR="00F129C1" w:rsidRPr="00F129C1" w:rsidRDefault="00F129C1" w:rsidP="00F129C1">
      <w:pPr>
        <w:rPr>
          <w:rStyle w:val="StyleUnderline"/>
        </w:rPr>
      </w:pPr>
      <w:r w:rsidRPr="00F129C1">
        <w:rPr>
          <w:rStyle w:val="StyleUnderline"/>
        </w:rPr>
        <w:t xml:space="preserve"> “By ‘game over for the climate’, I mean game over for stabilizing warming below dangerous (ie greater than 2C) levels.</w:t>
      </w:r>
    </w:p>
    <w:p w14:paraId="3EC72871" w14:textId="77777777" w:rsidR="00F129C1" w:rsidRPr="00F129C1" w:rsidRDefault="00F129C1" w:rsidP="00F129C1">
      <w:pPr>
        <w:rPr>
          <w:rStyle w:val="StyleUnderline"/>
        </w:rPr>
      </w:pPr>
      <w:r w:rsidRPr="00F129C1">
        <w:rPr>
          <w:rStyle w:val="StyleUnderline"/>
        </w:rPr>
        <w:t>“If Trump makes good on his promises, and the US pulls out of the Paris [climate] treaty, it is difficult to see a path forward to keeping warming below those levels.”</w:t>
      </w:r>
    </w:p>
    <w:p w14:paraId="79673AEF" w14:textId="77777777" w:rsidR="00F129C1" w:rsidRPr="00F129C1" w:rsidRDefault="00F129C1" w:rsidP="00F129C1">
      <w:r w:rsidRPr="00F129C1">
        <w:t>Greenpeace UK said the new research was further evidence that urgent action was needed.</w:t>
      </w:r>
    </w:p>
    <w:p w14:paraId="084CD265" w14:textId="77777777" w:rsidR="00F129C1" w:rsidRPr="00F129C1" w:rsidRDefault="00F129C1" w:rsidP="00F129C1">
      <w:pPr>
        <w:rPr>
          <w:rStyle w:val="StyleUnderline"/>
        </w:rPr>
      </w:pPr>
      <w:r w:rsidRPr="00F129C1">
        <w:rPr>
          <w:rStyle w:val="StyleUnderline"/>
        </w:rPr>
        <w:t>Dr Doug Parr, the environmental campaign group’s chief scientist, said: “The worrying thing is the suggestion climate sensitivity is higher [than thought] is not incompatible with higher temperatures we have been seeing this year.</w:t>
      </w:r>
    </w:p>
    <w:p w14:paraId="06303201" w14:textId="77777777" w:rsidR="00F129C1" w:rsidRPr="00F129C1" w:rsidRDefault="00F129C1" w:rsidP="00F129C1">
      <w:pPr>
        <w:rPr>
          <w:rStyle w:val="StyleUnderline"/>
        </w:rPr>
      </w:pPr>
      <w:r w:rsidRPr="00F129C1">
        <w:rPr>
          <w:rStyle w:val="StyleUnderline"/>
        </w:rPr>
        <w:t>“If there is science backing that up, that there’s a higher sensitivity of the climate to greenhouse gases, that puts at risk the prospect of keeping the globe at the Paris target of well below 2C.</w:t>
      </w:r>
    </w:p>
    <w:p w14:paraId="01FB0484" w14:textId="77777777" w:rsidR="00F129C1" w:rsidRPr="00F129C1" w:rsidRDefault="00F129C1" w:rsidP="00F129C1">
      <w:pPr>
        <w:rPr>
          <w:rStyle w:val="StyleUnderline"/>
        </w:rPr>
      </w:pPr>
      <w:r w:rsidRPr="00F129C1">
        <w:rPr>
          <w:rStyle w:val="StyleUnderline"/>
        </w:rPr>
        <w:t>“Anybody who understands the situation we find ourselves in would have already have realised we are in an emergency situation.”</w:t>
      </w:r>
    </w:p>
    <w:p w14:paraId="15E8FF9E" w14:textId="77777777" w:rsidR="00F129C1" w:rsidRPr="00F129C1" w:rsidRDefault="00F129C1" w:rsidP="00F129C1">
      <w:pPr>
        <w:rPr>
          <w:rStyle w:val="StyleUnderline"/>
        </w:rPr>
      </w:pPr>
      <w:r w:rsidRPr="00F129C1">
        <w:rPr>
          <w:rStyle w:val="StyleUnderline"/>
        </w:rPr>
        <w:t>Dr Tobias Friedrich, one of the authors of the paper, said: “Our results imply that the Earth’s sensitivity to variations in atmospheric carbon dioxide increases as the climate warms.</w:t>
      </w:r>
    </w:p>
    <w:p w14:paraId="26A304B4" w14:textId="77777777" w:rsidR="00F129C1" w:rsidRPr="00F129C1" w:rsidRDefault="00F129C1" w:rsidP="00F129C1">
      <w:pPr>
        <w:rPr>
          <w:rStyle w:val="StyleUnderline"/>
        </w:rPr>
      </w:pPr>
      <w:r w:rsidRPr="00F129C1">
        <w:rPr>
          <w:rStyle w:val="StyleUnderline"/>
        </w:rPr>
        <w:lastRenderedPageBreak/>
        <w:t>“Currently, our planet is in a warm phase – an interglacial period – and the associated increased climate sensitivity needs to be taken into account for future projections of warming induced by human activities.</w:t>
      </w:r>
    </w:p>
    <w:p w14:paraId="56F82FA0" w14:textId="77777777" w:rsidR="00F129C1" w:rsidRPr="00F129C1" w:rsidRDefault="00F129C1" w:rsidP="00F129C1">
      <w:pPr>
        <w:rPr>
          <w:rStyle w:val="StyleUnderline"/>
        </w:rPr>
      </w:pPr>
      <w:r w:rsidRPr="00F129C1">
        <w:rPr>
          <w:rStyle w:val="StyleUnderline"/>
        </w:rPr>
        <w:t>“The only way out is to reduce greenhouse gas emissions as soon as possible.”</w:t>
      </w:r>
    </w:p>
    <w:p w14:paraId="0A47FCD9" w14:textId="77777777" w:rsidR="00F129C1" w:rsidRPr="00F129C1" w:rsidRDefault="00F129C1" w:rsidP="00F129C1">
      <w:pPr>
        <w:rPr>
          <w:rStyle w:val="StyleUnderline"/>
        </w:rPr>
      </w:pPr>
      <w:r w:rsidRPr="00F129C1">
        <w:rPr>
          <w:rStyle w:val="StyleUnderline"/>
        </w:rPr>
        <w:t>Dr Andrey Ganopolski, who was involved in the research and on the IPCC’s latest report, admitted their work was controversial with some scientists disagreeing and others agreeing with their findings.</w:t>
      </w:r>
    </w:p>
    <w:p w14:paraId="06BBBDA5" w14:textId="77777777" w:rsidR="00F129C1" w:rsidRPr="00F129C1" w:rsidRDefault="00F129C1" w:rsidP="00F129C1">
      <w:pPr>
        <w:rPr>
          <w:rStyle w:val="StyleUnderline"/>
        </w:rPr>
      </w:pPr>
      <w:r w:rsidRPr="00F129C1">
        <w:rPr>
          <w:rStyle w:val="StyleUnderline"/>
        </w:rPr>
        <w:t>“In our field of science, you cannot be definite by 100 per cent. There are always uncertainties and we discuss this in the paper,” he said.</w:t>
      </w:r>
    </w:p>
    <w:p w14:paraId="6B6707E1" w14:textId="77777777" w:rsidR="00F129C1" w:rsidRPr="00F129C1" w:rsidRDefault="00F129C1" w:rsidP="00F129C1">
      <w:r w:rsidRPr="00F129C1">
        <w:t>“If we have more and more results of this sort, then we have more reasons to be concerned.”</w:t>
      </w:r>
    </w:p>
    <w:p w14:paraId="6AA631A1" w14:textId="77777777" w:rsidR="00F129C1" w:rsidRPr="00F129C1" w:rsidRDefault="00F129C1" w:rsidP="00F129C1">
      <w:pPr>
        <w:rPr>
          <w:rStyle w:val="StyleUnderline"/>
        </w:rPr>
      </w:pPr>
      <w:r w:rsidRPr="00F129C1">
        <w:rPr>
          <w:rStyle w:val="StyleUnderline"/>
        </w:rPr>
        <w:t>Dr Ganopolski, of the Potsdam Institute for Climate Impact Research in Germany, suggested their findings mean</w:t>
      </w:r>
      <w:r w:rsidRPr="00F129C1">
        <w:t>t</w:t>
      </w:r>
      <w:r w:rsidRPr="00F129C1">
        <w:rPr>
          <w:rStyle w:val="StyleUnderline"/>
        </w:rPr>
        <w:t xml:space="preserve"> it would be harder to prevent the world entering dangerous global warming of 2C or above.</w:t>
      </w:r>
    </w:p>
    <w:p w14:paraId="04CAE71A" w14:textId="77777777" w:rsidR="00F129C1" w:rsidRPr="00F129C1" w:rsidRDefault="00F129C1" w:rsidP="00F129C1">
      <w:pPr>
        <w:rPr>
          <w:rStyle w:val="StyleUnderline"/>
        </w:rPr>
      </w:pPr>
      <w:r w:rsidRPr="00F129C1">
        <w:rPr>
          <w:rStyle w:val="StyleUnderline"/>
        </w:rPr>
        <w:t>“Our results mean it is not impossible to stay within 2C but it probably – if we are right and climate sensitivity is higher than this – would require even strong cuts in carbon emissions,” he said.</w:t>
      </w:r>
    </w:p>
    <w:p w14:paraId="77107C5A" w14:textId="77777777" w:rsidR="00F129C1" w:rsidRPr="00F129C1" w:rsidRDefault="00F129C1" w:rsidP="00F129C1">
      <w:pPr>
        <w:rPr>
          <w:rStyle w:val="StyleUnderline"/>
        </w:rPr>
      </w:pPr>
      <w:r w:rsidRPr="00F129C1">
        <w:rPr>
          <w:rStyle w:val="StyleUnderline"/>
        </w:rPr>
        <w:t>“Whether it’s feasible politically … I believe it is feasible technically.</w:t>
      </w:r>
    </w:p>
    <w:p w14:paraId="4E7F7378" w14:textId="77777777" w:rsidR="00F129C1" w:rsidRPr="00F129C1" w:rsidRDefault="00F129C1" w:rsidP="00F129C1">
      <w:r w:rsidRPr="00F129C1">
        <w:rPr>
          <w:rStyle w:val="StyleUnderline"/>
        </w:rPr>
        <w:t>“It would be really good to stay below 1.5C or close to that</w:t>
      </w:r>
      <w:r w:rsidRPr="00F129C1">
        <w:t>, whether it’s feasible I’m probably a bit sceptical about that.”</w:t>
      </w:r>
    </w:p>
    <w:p w14:paraId="0A7D964B" w14:textId="77777777" w:rsidR="00F129C1" w:rsidRPr="00F129C1" w:rsidRDefault="00F129C1" w:rsidP="00F129C1">
      <w:pPr>
        <w:rPr>
          <w:rStyle w:val="StyleUnderline"/>
        </w:rPr>
      </w:pPr>
      <w:r w:rsidRPr="00F129C1">
        <w:rPr>
          <w:rStyle w:val="StyleUnderline"/>
        </w:rPr>
        <w:t>Commenting on the paper, Professor Eric Wolff, of Cambridge University, said using data from the past was a “powerful way of understanding the climate”.</w:t>
      </w:r>
    </w:p>
    <w:p w14:paraId="0EFB6A9B" w14:textId="77777777" w:rsidR="00F129C1" w:rsidRPr="00F129C1" w:rsidRDefault="00F129C1" w:rsidP="00F129C1">
      <w:pPr>
        <w:rPr>
          <w:rStyle w:val="StyleUnderline"/>
        </w:rPr>
      </w:pPr>
      <w:r w:rsidRPr="00F129C1">
        <w:rPr>
          <w:rStyle w:val="StyleUnderline"/>
        </w:rPr>
        <w:t xml:space="preserve">But he noted the authors had used different ways of estimating average global temperature, some of which had produced “a lower range of values”. </w:t>
      </w:r>
    </w:p>
    <w:p w14:paraId="5E3567FE" w14:textId="77777777" w:rsidR="00F129C1" w:rsidRPr="00F129C1" w:rsidRDefault="00F129C1" w:rsidP="00F129C1">
      <w:pPr>
        <w:rPr>
          <w:rStyle w:val="StyleUnderline"/>
        </w:rPr>
      </w:pPr>
      <w:r w:rsidRPr="00F129C1">
        <w:rPr>
          <w:rStyle w:val="StyleUnderline"/>
        </w:rPr>
        <w:t>“The estimates of temperature in this paper are subject to large uncertainties, and therefore the range of estimates for 2100 is also very wide,” Professor Wolff said.</w:t>
      </w:r>
    </w:p>
    <w:p w14:paraId="41E35124" w14:textId="77777777" w:rsidR="00F129C1" w:rsidRPr="00F129C1" w:rsidRDefault="00F129C1" w:rsidP="00F129C1">
      <w:pPr>
        <w:rPr>
          <w:rStyle w:val="StyleUnderline"/>
        </w:rPr>
      </w:pPr>
      <w:r w:rsidRPr="00F129C1">
        <w:rPr>
          <w:rStyle w:val="StyleUnderline"/>
        </w:rPr>
        <w:t>“Still, it's encouraging that it overlaps with model estimates and confirms that the emission reductions promised in Paris are essential to avoid unacceptable climate changes."</w:t>
      </w:r>
    </w:p>
    <w:p w14:paraId="48ACB210" w14:textId="77777777" w:rsidR="00F129C1" w:rsidRPr="00F129C1" w:rsidRDefault="00F129C1" w:rsidP="00F129C1">
      <w:pPr>
        <w:rPr>
          <w:rStyle w:val="StyleUnderline"/>
        </w:rPr>
      </w:pPr>
      <w:r w:rsidRPr="00F129C1">
        <w:rPr>
          <w:rStyle w:val="StyleUnderline"/>
        </w:rPr>
        <w:t>Mark Lynas laid out what would happen as the temperature rises in his award-winning book, Six Degrees: Our Future on a Hotter Planet.</w:t>
      </w:r>
    </w:p>
    <w:p w14:paraId="2437DD71" w14:textId="77777777" w:rsidR="00F129C1" w:rsidRPr="00F129C1" w:rsidRDefault="00F129C1" w:rsidP="00F129C1">
      <w:pPr>
        <w:rPr>
          <w:rStyle w:val="StyleUnderline"/>
        </w:rPr>
      </w:pPr>
      <w:r w:rsidRPr="00F129C1">
        <w:rPr>
          <w:rStyle w:val="StyleUnderline"/>
        </w:rPr>
        <w:t>He was shocked by the researchers’ results.</w:t>
      </w:r>
    </w:p>
    <w:p w14:paraId="0E36F26C" w14:textId="77777777" w:rsidR="00F129C1" w:rsidRPr="00F129C1" w:rsidRDefault="00F129C1" w:rsidP="00F129C1">
      <w:pPr>
        <w:rPr>
          <w:rStyle w:val="StyleUnderline"/>
        </w:rPr>
      </w:pPr>
      <w:r w:rsidRPr="00F129C1">
        <w:rPr>
          <w:rStyle w:val="StyleUnderline"/>
        </w:rPr>
        <w:t xml:space="preserve">“It sounds on the apocalyptic side of bad and, in some ways, </w:t>
      </w:r>
      <w:r w:rsidRPr="00F129C1">
        <w:rPr>
          <w:rStyle w:val="Emphasis"/>
        </w:rPr>
        <w:t xml:space="preserve">it is realistic </w:t>
      </w:r>
      <w:r w:rsidRPr="00F129C1">
        <w:rPr>
          <w:rStyle w:val="StyleUnderline"/>
        </w:rPr>
        <w:t>because ‘business as usual’ just got more likely as Trump wants to rebuild the pipelines … the complete ‘fossilisation’ of the US,” he said.</w:t>
      </w:r>
    </w:p>
    <w:p w14:paraId="6CFEDFD0" w14:textId="77777777" w:rsidR="00F129C1" w:rsidRPr="00F129C1" w:rsidRDefault="00F129C1" w:rsidP="00F129C1">
      <w:pPr>
        <w:rPr>
          <w:rStyle w:val="StyleUnderline"/>
        </w:rPr>
      </w:pPr>
      <w:r w:rsidRPr="00F129C1">
        <w:rPr>
          <w:rStyle w:val="StyleUnderline"/>
        </w:rPr>
        <w:t>“It was game over at six [degrees] to be honest. I don’t think there was much more to add, other than turning the planet into Venus.”</w:t>
      </w:r>
    </w:p>
    <w:p w14:paraId="08DD32D1" w14:textId="77777777" w:rsidR="00F129C1" w:rsidRPr="00F129C1" w:rsidRDefault="00F129C1" w:rsidP="00F129C1">
      <w:pPr>
        <w:rPr>
          <w:rStyle w:val="StyleUnderline"/>
        </w:rPr>
      </w:pPr>
      <w:r w:rsidRPr="00F129C1">
        <w:rPr>
          <w:rStyle w:val="StyleUnderline"/>
        </w:rPr>
        <w:lastRenderedPageBreak/>
        <w:t>Nasa recently said Venus may once have been habitable before runaway global warming turned the planet into its current version of hell with temperatures of more than 460C, almost no water and an atmosphere of mainly carbon dioxide with clouds of sulphuric acid.</w:t>
      </w:r>
    </w:p>
    <w:p w14:paraId="28F31FF8" w14:textId="77777777" w:rsidR="00F129C1" w:rsidRPr="00F129C1" w:rsidRDefault="00F129C1" w:rsidP="00F129C1"/>
    <w:p w14:paraId="121E2EBC" w14:textId="44F47C55" w:rsidR="00F129C1" w:rsidRPr="00F129C1" w:rsidRDefault="00C13E1E" w:rsidP="00F129C1">
      <w:pPr>
        <w:pStyle w:val="Heading3"/>
        <w:rPr>
          <w:rFonts w:cs="Times New Roman"/>
        </w:rPr>
      </w:pPr>
      <w:bookmarkStart w:id="91" w:name="_Toc519436492"/>
      <w:r>
        <w:rPr>
          <w:rFonts w:cs="Times New Roman"/>
        </w:rPr>
        <w:lastRenderedPageBreak/>
        <w:t xml:space="preserve">Midterms – GOP Win Good – </w:t>
      </w:r>
      <w:r w:rsidR="00F129C1" w:rsidRPr="00F129C1">
        <w:rPr>
          <w:rFonts w:cs="Times New Roman"/>
        </w:rPr>
        <w:t>North Korea 1NC</w:t>
      </w:r>
      <w:r>
        <w:rPr>
          <w:rFonts w:cs="Times New Roman"/>
        </w:rPr>
        <w:t xml:space="preserve"> Shell</w:t>
      </w:r>
      <w:bookmarkEnd w:id="91"/>
    </w:p>
    <w:p w14:paraId="2AF39A45" w14:textId="77777777" w:rsidR="00F129C1" w:rsidRPr="00F129C1" w:rsidRDefault="00F129C1" w:rsidP="00F129C1"/>
    <w:p w14:paraId="5E7216D7" w14:textId="77777777" w:rsidR="00F129C1" w:rsidRPr="00F129C1" w:rsidRDefault="00F129C1" w:rsidP="00F129C1">
      <w:pPr>
        <w:pStyle w:val="Heading4"/>
        <w:rPr>
          <w:rFonts w:cs="Times New Roman"/>
        </w:rPr>
      </w:pPr>
      <w:r w:rsidRPr="00F129C1">
        <w:rPr>
          <w:rFonts w:cs="Times New Roman"/>
        </w:rPr>
        <w:t>A. Uniqueness – GOP win now – smaller Dem lead, approval ratings in key states, voter optimism, and geopolitical map</w:t>
      </w:r>
    </w:p>
    <w:p w14:paraId="59E324C6" w14:textId="77777777" w:rsidR="00F129C1" w:rsidRPr="00F129C1" w:rsidRDefault="00F129C1" w:rsidP="00F129C1">
      <w:pPr>
        <w:rPr>
          <w:rStyle w:val="Style13ptBold"/>
        </w:rPr>
      </w:pPr>
      <w:r w:rsidRPr="00F129C1">
        <w:rPr>
          <w:rStyle w:val="Style13ptBold"/>
        </w:rPr>
        <w:t>Wilson, The Hill correspondent, 6/19/18</w:t>
      </w:r>
    </w:p>
    <w:p w14:paraId="7A06A4A1" w14:textId="77777777" w:rsidR="00F129C1" w:rsidRPr="00F129C1" w:rsidRDefault="00F129C1" w:rsidP="00F129C1"/>
    <w:p w14:paraId="6BE6B97C" w14:textId="77777777" w:rsidR="00F129C1" w:rsidRPr="00F129C1" w:rsidRDefault="00F129C1" w:rsidP="00F129C1">
      <w:pPr>
        <w:rPr>
          <w:rStyle w:val="StyleUnderline"/>
        </w:rPr>
      </w:pPr>
      <w:r w:rsidRPr="00F129C1">
        <w:t xml:space="preserve">But </w:t>
      </w:r>
      <w:r w:rsidRPr="00F129C1">
        <w:rPr>
          <w:rStyle w:val="StyleUnderline"/>
        </w:rPr>
        <w:t>for each metric that appears tilted toward Democrats, there is an argument that would favor the GOP. While Democrats lead on the generic ballot, their lead is not what it was in February, when several polls pegged the GOP deficit at 15 or 16 points. While Trump’s approval ratings are lousy, they are strong in key states — North Dakota, West Virginia, Missouri — where Democrats are defending Senate seats, and in key exurban and rural House districts Democrats need to win. And special elections are no guarantee of success in a higher-turnout midterm election.</w:t>
      </w:r>
    </w:p>
    <w:p w14:paraId="0D66B3C6" w14:textId="77777777" w:rsidR="00F129C1" w:rsidRPr="00F129C1" w:rsidRDefault="00F129C1" w:rsidP="00F129C1">
      <w:r w:rsidRPr="00F129C1">
        <w:rPr>
          <w:rStyle w:val="StyleUnderline"/>
        </w:rPr>
        <w:t>Republicans also point to voter optimism over the direction of the country. While more than half of voters still say the country is headed off track, almost 40 percent say the country is headed in the right direction</w:t>
      </w:r>
      <w:r w:rsidRPr="00F129C1">
        <w:t>.</w:t>
      </w:r>
    </w:p>
    <w:p w14:paraId="380B71CC" w14:textId="77777777" w:rsidR="00F129C1" w:rsidRPr="00F129C1" w:rsidRDefault="00F129C1" w:rsidP="00F129C1">
      <w:r w:rsidRPr="00F129C1">
        <w:t>“</w:t>
      </w:r>
      <w:r w:rsidRPr="00F129C1">
        <w:rPr>
          <w:rStyle w:val="StyleUnderline"/>
        </w:rPr>
        <w:t>The landscape has moderated in our favor fairly significantly over the last couple of months</w:t>
      </w:r>
      <w:r w:rsidRPr="00F129C1">
        <w:t xml:space="preserve">. We’re in a highly volatile environment right now, so </w:t>
      </w:r>
      <w:r w:rsidRPr="00F129C1">
        <w:rPr>
          <w:rStyle w:val="StyleUnderline"/>
        </w:rPr>
        <w:t>we think this has the potential to bounce around between now and the election</w:t>
      </w:r>
      <w:r w:rsidRPr="00F129C1">
        <w:t>,” said Matt Walter, who heads the Republican State Leadership Committee.</w:t>
      </w:r>
    </w:p>
    <w:p w14:paraId="2A1961CC" w14:textId="77777777" w:rsidR="00F129C1" w:rsidRPr="00F129C1" w:rsidRDefault="00F129C1" w:rsidP="00F129C1">
      <w:pPr>
        <w:rPr>
          <w:rStyle w:val="StyleUnderline"/>
        </w:rPr>
      </w:pPr>
      <w:r w:rsidRPr="00F129C1">
        <w:rPr>
          <w:rStyle w:val="StyleUnderline"/>
        </w:rPr>
        <w:t>The battle for control of the Senate is even more complex because so many Democrats are defending seats in deep-red states</w:t>
      </w:r>
      <w:r w:rsidRPr="00F129C1">
        <w:t xml:space="preserve">. </w:t>
      </w:r>
      <w:r w:rsidRPr="00F129C1">
        <w:rPr>
          <w:rStyle w:val="StyleUnderline"/>
        </w:rPr>
        <w:t>Polls since the beginning of April show Democratic candidates ahead in Pennsylvania, Ohio, West Virginia and Missouri, and in Republican-held states like Tennessee and Arizona. Republicans lead in Florida, Indiana and Nevada, where Sen. </w:t>
      </w:r>
      <w:hyperlink r:id="rId114" w:history="1">
        <w:r w:rsidRPr="00F129C1">
          <w:rPr>
            <w:rStyle w:val="StyleUnderline"/>
          </w:rPr>
          <w:t>Dean Heller</w:t>
        </w:r>
      </w:hyperlink>
      <w:r w:rsidRPr="00F129C1">
        <w:rPr>
          <w:rStyle w:val="StyleUnderline"/>
        </w:rPr>
        <w:t> (R) faces a difficult reelection fight.</w:t>
      </w:r>
    </w:p>
    <w:p w14:paraId="2AC99BEA" w14:textId="77777777" w:rsidR="00F129C1" w:rsidRPr="00F129C1" w:rsidRDefault="00F129C1" w:rsidP="00F129C1">
      <w:r w:rsidRPr="00F129C1">
        <w:rPr>
          <w:rStyle w:val="StyleUnderline"/>
        </w:rPr>
        <w:t>No reliable surveys have come out in Michigan, Wisconsin, North Dakota or Montana, four other Trump states with Democratic incumbents</w:t>
      </w:r>
      <w:r w:rsidRPr="00F129C1">
        <w:t>.</w:t>
      </w:r>
    </w:p>
    <w:p w14:paraId="136F1A74" w14:textId="77777777" w:rsidR="00F129C1" w:rsidRPr="00F129C1" w:rsidRDefault="00F129C1" w:rsidP="00F129C1">
      <w:r w:rsidRPr="00F129C1">
        <w:t>But those numbers come before either incumbents or well-stocked outside groups begin pouring millions into television advertising or turnout operations. The Senate Majority PAC, which backs Democrats, and the Democratic Senatorial Campaign Committee had a combined $64 million in the bank at the end of April; the National Republican Senatorial Committee and the Senate Leadership Fund, the biggest outside GOP group, had a combined $29 million on hand.</w:t>
      </w:r>
    </w:p>
    <w:p w14:paraId="2856A1B1" w14:textId="77777777" w:rsidR="00F129C1" w:rsidRPr="00F129C1" w:rsidRDefault="00F129C1" w:rsidP="00F129C1">
      <w:r w:rsidRPr="00F129C1">
        <w:t xml:space="preserve">“One thing that has not changed is </w:t>
      </w:r>
      <w:r w:rsidRPr="00F129C1">
        <w:rPr>
          <w:rStyle w:val="StyleUnderline"/>
        </w:rPr>
        <w:t>Senate Dems still face a tough political map</w:t>
      </w:r>
      <w:r w:rsidRPr="00F129C1">
        <w:t>,” Van Hollen said. “We’re in as strong a position as we could possibly hope to be, so I’m bullish.”</w:t>
      </w:r>
    </w:p>
    <w:p w14:paraId="1E85DD11" w14:textId="77777777" w:rsidR="00F129C1" w:rsidRPr="00F129C1" w:rsidRDefault="00F129C1" w:rsidP="00F129C1">
      <w:pPr>
        <w:rPr>
          <w:rStyle w:val="StyleUnderline"/>
        </w:rPr>
      </w:pPr>
      <w:r w:rsidRPr="00F129C1">
        <w:rPr>
          <w:rStyle w:val="StyleUnderline"/>
        </w:rPr>
        <w:t>Republicans argue that the momentum has shifted in their direction, even if they still have a ways to go to reclaim an advantage.</w:t>
      </w:r>
    </w:p>
    <w:p w14:paraId="107E9FE2" w14:textId="77777777" w:rsidR="00F129C1" w:rsidRPr="00F129C1" w:rsidRDefault="00F129C1" w:rsidP="00F129C1">
      <w:r w:rsidRPr="00F129C1">
        <w:rPr>
          <w:rStyle w:val="StyleUnderline"/>
        </w:rPr>
        <w:t>“If the election were held today, we would keep the House,</w:t>
      </w:r>
      <w:r w:rsidRPr="00F129C1">
        <w:t xml:space="preserve">” </w:t>
      </w:r>
      <w:r w:rsidRPr="00F129C1">
        <w:rPr>
          <w:rStyle w:val="StyleUnderline"/>
        </w:rPr>
        <w:t>predicted Corry Bliss, executive director of the Congressional Leadership Fund, the leading House GOP super PAC. “In December, we would have gotten our ass kicked.”</w:t>
      </w:r>
    </w:p>
    <w:p w14:paraId="64C8583F" w14:textId="77777777" w:rsidR="00F129C1" w:rsidRPr="00F129C1" w:rsidRDefault="00F129C1" w:rsidP="00F129C1">
      <w:pPr>
        <w:rPr>
          <w:rStyle w:val="StyleUnderline"/>
        </w:rPr>
      </w:pPr>
      <w:r w:rsidRPr="00F129C1">
        <w:rPr>
          <w:rStyle w:val="StyleUnderline"/>
        </w:rPr>
        <w:lastRenderedPageBreak/>
        <w:t>Geography also conspires to work against Democratic gains. The party’s most fervent voters are located in states and districts that are already blue, meaning the Democratic advantage in the generic ballot must be larger than simply even in order to translate into significant pickups.</w:t>
      </w:r>
    </w:p>
    <w:p w14:paraId="74EE5D19" w14:textId="77777777" w:rsidR="00F129C1" w:rsidRPr="00F129C1" w:rsidRDefault="00F129C1" w:rsidP="00F129C1">
      <w:pPr>
        <w:rPr>
          <w:rStyle w:val="StyleUnderline"/>
        </w:rPr>
      </w:pPr>
      <w:r w:rsidRPr="00F129C1">
        <w:rPr>
          <w:rStyle w:val="StyleUnderline"/>
        </w:rPr>
        <w:t>“We’ve got a geographically-based representation system,” said</w:t>
      </w:r>
      <w:r w:rsidRPr="00F129C1">
        <w:t xml:space="preserve"> Rob </w:t>
      </w:r>
      <w:r w:rsidRPr="00F129C1">
        <w:rPr>
          <w:rStyle w:val="StyleUnderline"/>
        </w:rPr>
        <w:t>Griffin, associate director of research at the nonpartisan polling firm PRRI</w:t>
      </w:r>
      <w:r w:rsidRPr="00F129C1">
        <w:t>. “</w:t>
      </w:r>
      <w:r w:rsidRPr="00F129C1">
        <w:rPr>
          <w:rStyle w:val="StyleUnderline"/>
        </w:rPr>
        <w:t>Given that dynamic, we’re at a point where even a five, six, seven, eight point lead might not translate into Democrats winning the House.”</w:t>
      </w:r>
    </w:p>
    <w:p w14:paraId="77767DB7" w14:textId="77777777" w:rsidR="00F129C1" w:rsidRPr="00F129C1" w:rsidRDefault="00F129C1" w:rsidP="00F129C1"/>
    <w:p w14:paraId="17C1DC94" w14:textId="77777777" w:rsidR="00F129C1" w:rsidRPr="00F129C1" w:rsidRDefault="00F129C1" w:rsidP="00F129C1">
      <w:pPr>
        <w:pStyle w:val="Heading4"/>
        <w:rPr>
          <w:rFonts w:cs="Times New Roman"/>
        </w:rPr>
      </w:pPr>
      <w:r w:rsidRPr="00F129C1">
        <w:rPr>
          <w:rFonts w:cs="Times New Roman"/>
        </w:rPr>
        <w:t>B. Link – Moderate moves on immigration will crush GOP turnout</w:t>
      </w:r>
    </w:p>
    <w:p w14:paraId="0337E06D" w14:textId="77777777" w:rsidR="00F129C1" w:rsidRPr="00F129C1" w:rsidRDefault="00F129C1" w:rsidP="00F129C1">
      <w:r w:rsidRPr="00F129C1">
        <w:rPr>
          <w:rStyle w:val="Style13ptBold"/>
        </w:rPr>
        <w:t>Associated Press, 18</w:t>
      </w:r>
    </w:p>
    <w:p w14:paraId="11A97417" w14:textId="77777777" w:rsidR="00F129C1" w:rsidRPr="00F129C1" w:rsidRDefault="00F129C1" w:rsidP="00F129C1">
      <w:r w:rsidRPr="00F129C1">
        <w:t xml:space="preserve">[January 26 2018, CBS News, “Trump's immigration proposal slammed by his base”, </w:t>
      </w:r>
      <w:hyperlink r:id="rId115" w:history="1">
        <w:r w:rsidRPr="00F129C1">
          <w:rPr>
            <w:rStyle w:val="Hyperlink"/>
          </w:rPr>
          <w:t>https://www.cbsnews.com/news/donald-trump-immigration-proposal-slammed-by-his-base-breitbart-amnesty-don/</w:t>
        </w:r>
      </w:hyperlink>
      <w:r w:rsidRPr="00F129C1">
        <w:t>, accessed 7/9/2018 dWRS]</w:t>
      </w:r>
    </w:p>
    <w:p w14:paraId="2CD75C91" w14:textId="77777777" w:rsidR="00F129C1" w:rsidRPr="00F129C1" w:rsidRDefault="00F129C1" w:rsidP="00F129C1"/>
    <w:p w14:paraId="5D06F8B9" w14:textId="77777777" w:rsidR="00F129C1" w:rsidRPr="00F129C1" w:rsidRDefault="00F129C1" w:rsidP="00F129C1">
      <w:pPr>
        <w:rPr>
          <w:rStyle w:val="StyleUnderline"/>
        </w:rPr>
      </w:pPr>
      <w:r w:rsidRPr="00F129C1">
        <w:rPr>
          <w:rStyle w:val="StyleUnderline"/>
        </w:rPr>
        <w:t>The consequences could be severe for the GOP as it struggles to energize voters heading into the 2018 midterm elections, when Republican majorities in the House and Senate are at stake. Recent Democratic victories in Alabama and Virginia suggest that the GOP has cause for concern - especially as Mr. Trump's approval numbers hover near record lows.</w:t>
      </w:r>
    </w:p>
    <w:p w14:paraId="6F80A713" w14:textId="77777777" w:rsidR="00F129C1" w:rsidRPr="00F129C1" w:rsidRDefault="00F129C1" w:rsidP="00F129C1">
      <w:pPr>
        <w:rPr>
          <w:rStyle w:val="StyleUnderline"/>
        </w:rPr>
      </w:pPr>
      <w:r w:rsidRPr="00F129C1">
        <w:rPr>
          <w:rStyle w:val="StyleUnderline"/>
        </w:rPr>
        <w:t>Protections for more immigration of these young immigrants could trigger wholesale revolt by Mr. Trump's base in November, said Bob Dane, executive director of the conservative Federation for American Immigration Reform.</w:t>
      </w:r>
    </w:p>
    <w:p w14:paraId="359663E3" w14:textId="77777777" w:rsidR="00F129C1" w:rsidRPr="00F129C1" w:rsidRDefault="00F129C1" w:rsidP="00F129C1">
      <w:pPr>
        <w:rPr>
          <w:rStyle w:val="StyleUnderline"/>
        </w:rPr>
      </w:pPr>
      <w:r w:rsidRPr="00F129C1">
        <w:rPr>
          <w:rStyle w:val="StyleUnderline"/>
        </w:rPr>
        <w:t>"</w:t>
      </w:r>
      <w:r w:rsidRPr="00F129C1">
        <w:t xml:space="preserve">There's widespread fear that </w:t>
      </w:r>
      <w:r w:rsidRPr="00F129C1">
        <w:rPr>
          <w:rStyle w:val="StyleUnderline"/>
        </w:rPr>
        <w:t>if Mr. Trump capitulates to the Democrats and fails to deliver on his campaign promises on immigration, there's not going to be any more campaign promises for the GOP to make in the future, because the base will inflict a scorched-earth policy in midterms,"</w:t>
      </w:r>
      <w:r w:rsidRPr="00F129C1">
        <w:t xml:space="preserve"> </w:t>
      </w:r>
      <w:r w:rsidRPr="00F129C1">
        <w:rPr>
          <w:rStyle w:val="StyleUnderline"/>
        </w:rPr>
        <w:t>Dane said, noting that his organization has "a longstanding position of opposing amnesty in any form, including the extension of the DACA protections."</w:t>
      </w:r>
    </w:p>
    <w:p w14:paraId="6582C92A" w14:textId="77777777" w:rsidR="00F129C1" w:rsidRPr="00F129C1" w:rsidRDefault="00F129C1" w:rsidP="00F129C1"/>
    <w:p w14:paraId="656C37F5" w14:textId="77777777" w:rsidR="00F129C1" w:rsidRPr="00F129C1" w:rsidRDefault="00F129C1" w:rsidP="00F129C1">
      <w:pPr>
        <w:pStyle w:val="Heading4"/>
        <w:rPr>
          <w:rFonts w:cs="Times New Roman"/>
        </w:rPr>
      </w:pPr>
      <w:r w:rsidRPr="00F129C1">
        <w:rPr>
          <w:rFonts w:cs="Times New Roman"/>
        </w:rPr>
        <w:t>C. Internal Links – If the Democrats win the House they can and will impeach Trump</w:t>
      </w:r>
    </w:p>
    <w:p w14:paraId="03AB9AD5" w14:textId="77777777" w:rsidR="00F129C1" w:rsidRPr="00F129C1" w:rsidRDefault="00F129C1" w:rsidP="00F129C1">
      <w:pPr>
        <w:rPr>
          <w:rStyle w:val="Style13ptBold"/>
        </w:rPr>
      </w:pPr>
      <w:r w:rsidRPr="00F129C1">
        <w:rPr>
          <w:rStyle w:val="Style13ptBold"/>
        </w:rPr>
        <w:t>Goldberg, National Review Senior Editor, 2017</w:t>
      </w:r>
    </w:p>
    <w:p w14:paraId="695F9546" w14:textId="77777777" w:rsidR="00F129C1" w:rsidRPr="00F129C1" w:rsidRDefault="00F129C1" w:rsidP="00F129C1">
      <w:r w:rsidRPr="00F129C1">
        <w:t>[Jonah, June 14, 2017, National Review, “Trump Will Probably Be Impeached if Republicans Lose the House,” https://www.nationalreview.com/2017/06/donald-trump-impeached-if-democrats-control-house-2018/, 7/10/18, KC]</w:t>
      </w:r>
    </w:p>
    <w:p w14:paraId="12EE8B9A" w14:textId="77777777" w:rsidR="00F129C1" w:rsidRPr="00F129C1" w:rsidRDefault="00F129C1" w:rsidP="00F129C1"/>
    <w:p w14:paraId="646E5F5F" w14:textId="77777777" w:rsidR="00F129C1" w:rsidRPr="00F129C1" w:rsidRDefault="00F129C1" w:rsidP="00F129C1">
      <w:r w:rsidRPr="00F129C1">
        <w:rPr>
          <w:rStyle w:val="StyleUnderline"/>
        </w:rPr>
        <w:t>The 1998 midterm election was a debacle for Republicans, particularly then-speaker of the House Newt Gingrich</w:t>
      </w:r>
      <w:r w:rsidRPr="00F129C1">
        <w:t xml:space="preserve">. Since Reconstruction, no president had seen his party gain seats in the House in a midterm election six years into his presidency. </w:t>
      </w:r>
      <w:r w:rsidRPr="00F129C1">
        <w:rPr>
          <w:rStyle w:val="StyleUnderline"/>
        </w:rPr>
        <w:t>Gingrich, who made the election a referendum on impeaching President Bill Clinton, resigned after the loss</w:t>
      </w:r>
      <w:r w:rsidRPr="00F129C1">
        <w:t>. Clearly, voters had sent the signal, “Don’t do it.”</w:t>
      </w:r>
    </w:p>
    <w:p w14:paraId="794DA3D6" w14:textId="77777777" w:rsidR="00F129C1" w:rsidRPr="00F129C1" w:rsidRDefault="00F129C1" w:rsidP="00F129C1">
      <w:r w:rsidRPr="00F129C1">
        <w:lastRenderedPageBreak/>
        <w:t>The White House thought it had dodged a bullet. But one morning, over Thanksgiving break</w:t>
      </w:r>
      <w:r w:rsidRPr="00F129C1">
        <w:rPr>
          <w:rStyle w:val="StyleUnderline"/>
        </w:rPr>
        <w:t>, then–White House chief of staff John Podesta was running in Washington’s Rock Creek park when it hit him: GOP leaders are “not going to let their members off the hook. They’re going to beat and beat and beat on them until they vote for impeachment.”</w:t>
      </w:r>
    </w:p>
    <w:p w14:paraId="32935143" w14:textId="77777777" w:rsidR="00F129C1" w:rsidRPr="00F129C1" w:rsidRDefault="00F129C1" w:rsidP="00F129C1">
      <w:r w:rsidRPr="00F129C1">
        <w:rPr>
          <w:rStyle w:val="StyleUnderline"/>
        </w:rPr>
        <w:t>It fell to Podesta to tell the still-celebrating White House staff that the midterms meant nothing, that the push to impeach the president in the House was a runaway train that could not be derailed</w:t>
      </w:r>
      <w:r w:rsidRPr="00F129C1">
        <w:t>. “This thing is rigged,” Podesta announced at a Monday-morning staff meeting. “We are going to lose.”</w:t>
      </w:r>
    </w:p>
    <w:p w14:paraId="58A14F61" w14:textId="77777777" w:rsidR="00F129C1" w:rsidRPr="00F129C1" w:rsidRDefault="00F129C1" w:rsidP="00F129C1">
      <w:pPr>
        <w:rPr>
          <w:rStyle w:val="StyleUnderline"/>
        </w:rPr>
      </w:pPr>
      <w:r w:rsidRPr="00F129C1">
        <w:rPr>
          <w:rStyle w:val="StyleUnderline"/>
        </w:rPr>
        <w:t>President Trump’s White House could use a John Podesta about now. Because no one seems to have told Trump’s team that the Democrats are every bit as committed to impeaching Trump as the GOP was to impeaching Clinton. The difference, of course, is that the Democrats don’t control the House — yet.</w:t>
      </w:r>
    </w:p>
    <w:p w14:paraId="3F6F267D" w14:textId="77777777" w:rsidR="00F129C1" w:rsidRPr="00F129C1" w:rsidRDefault="00F129C1" w:rsidP="00F129C1">
      <w:r w:rsidRPr="00F129C1">
        <w:rPr>
          <w:rStyle w:val="StyleUnderline"/>
        </w:rPr>
        <w:t>If they did, as the Washington Examiner’s Byron York rightly noted recently, impeachment proceedings would already be underway. And if the Democrats take back the House in 2018, it won’t matter to most members whether the country as a whole supports impeachment, because the voters who elected them — and the donors who supported them — will be in favor of it. (A recent Public Policy Polling survey found that 47 percent of Americans support impeachment</w:t>
      </w:r>
      <w:r w:rsidRPr="00F129C1">
        <w:t xml:space="preserve"> while 43 percent oppose it.)</w:t>
      </w:r>
    </w:p>
    <w:p w14:paraId="2624529E" w14:textId="77777777" w:rsidR="00F129C1" w:rsidRPr="00F129C1" w:rsidRDefault="00F129C1" w:rsidP="00F129C1">
      <w:r w:rsidRPr="00F129C1">
        <w:t xml:space="preserve">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F129C1">
        <w:rPr>
          <w:rStyle w:val="StyleUnderline"/>
        </w:rPr>
        <w:t>If 218 members of the House think it is right — or simply in their political interest — to impeach the president, he can be impeached</w:t>
      </w:r>
      <w:r w:rsidRPr="00F129C1">
        <w:t>. Whether two-thirds of the Senate decides to remove the president from office is also an entirely political decision. Given the likely composition of the Senate after the next election, however, that remains unlikely.</w:t>
      </w:r>
    </w:p>
    <w:p w14:paraId="5A823CA2" w14:textId="77777777" w:rsidR="00F129C1" w:rsidRPr="00F129C1" w:rsidRDefault="00F129C1" w:rsidP="00F129C1">
      <w:r w:rsidRPr="00F129C1">
        <w:t>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w:t>
      </w:r>
    </w:p>
    <w:p w14:paraId="515CE665" w14:textId="77777777" w:rsidR="00F129C1" w:rsidRPr="00F129C1" w:rsidRDefault="00F129C1" w:rsidP="00F129C1">
      <w:pPr>
        <w:rPr>
          <w:rStyle w:val="StyleUnderline"/>
        </w:rPr>
      </w:pPr>
      <w:r w:rsidRPr="00F129C1">
        <w:rPr>
          <w:rStyle w:val="StyleUnderline"/>
        </w:rPr>
        <w:t>The only hope for the Trump presidency is for the GOP to maintain control of the House.</w:t>
      </w:r>
    </w:p>
    <w:p w14:paraId="73FF9ED5" w14:textId="77777777" w:rsidR="00F129C1" w:rsidRPr="00F129C1" w:rsidRDefault="00F129C1" w:rsidP="00F129C1">
      <w:r w:rsidRPr="00F129C1">
        <w:rPr>
          <w:rStyle w:val="StyleUnderline"/>
        </w:rPr>
        <w:t>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w:t>
      </w:r>
    </w:p>
    <w:p w14:paraId="307D5208" w14:textId="77777777" w:rsidR="00F129C1" w:rsidRPr="00F129C1" w:rsidRDefault="00F129C1" w:rsidP="00F129C1">
      <w:r w:rsidRPr="00F129C1">
        <w:t>In short, the only hope for the Trump presidency is for the GOP to maintain control of the House.</w:t>
      </w:r>
    </w:p>
    <w:p w14:paraId="52C0D219" w14:textId="77777777" w:rsidR="00F129C1" w:rsidRPr="00F129C1" w:rsidRDefault="00F129C1" w:rsidP="00F129C1">
      <w:r w:rsidRPr="00F129C1">
        <w:t>According to various reports, the GOP thinks it can hold on by running “against the media” in 2018. As pathetic as that would be, it might work. Though I doubt it. A better strategy would be to actually get things done.</w:t>
      </w:r>
    </w:p>
    <w:p w14:paraId="4A48F714" w14:textId="77777777" w:rsidR="00F129C1" w:rsidRPr="00F129C1" w:rsidRDefault="00F129C1" w:rsidP="00F129C1">
      <w:pPr>
        <w:rPr>
          <w:rStyle w:val="StyleUnderline"/>
        </w:rPr>
      </w:pPr>
      <w:r w:rsidRPr="00F129C1">
        <w:lastRenderedPageBreak/>
        <w:t xml:space="preserve">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F129C1">
        <w:rPr>
          <w:rStyle w:val="StyleUnderline"/>
        </w:rPr>
        <w:t>Trump won’t be on the ballot in 2018, but his presidency will hang in the balance.</w:t>
      </w:r>
    </w:p>
    <w:p w14:paraId="6C3B869D" w14:textId="77777777" w:rsidR="00F129C1" w:rsidRPr="00F129C1" w:rsidRDefault="00F129C1" w:rsidP="00F129C1">
      <w:pPr>
        <w:rPr>
          <w:rStyle w:val="StyleUnderline"/>
        </w:rPr>
      </w:pPr>
    </w:p>
    <w:p w14:paraId="42A838C2" w14:textId="77777777" w:rsidR="00F129C1" w:rsidRPr="00F129C1" w:rsidRDefault="00F129C1" w:rsidP="00F129C1">
      <w:pPr>
        <w:pStyle w:val="Heading4"/>
        <w:rPr>
          <w:rFonts w:cs="Times New Roman"/>
        </w:rPr>
      </w:pPr>
      <w:r w:rsidRPr="00F129C1">
        <w:rPr>
          <w:rFonts w:cs="Times New Roman"/>
        </w:rPr>
        <w:t>D. Impact – North Korea</w:t>
      </w:r>
    </w:p>
    <w:p w14:paraId="4A9650E7" w14:textId="77777777" w:rsidR="00F129C1" w:rsidRPr="00F129C1" w:rsidRDefault="00F129C1" w:rsidP="00F129C1">
      <w:pPr>
        <w:pStyle w:val="Heading4"/>
        <w:rPr>
          <w:rFonts w:cs="Times New Roman"/>
        </w:rPr>
      </w:pPr>
      <w:r w:rsidRPr="00F129C1">
        <w:rPr>
          <w:rFonts w:cs="Times New Roman"/>
        </w:rPr>
        <w:t xml:space="preserve">1. North Korean denuclearization is possible but </w:t>
      </w:r>
      <w:r w:rsidRPr="00F129C1">
        <w:rPr>
          <w:rFonts w:cs="Times New Roman"/>
          <w:u w:val="single"/>
        </w:rPr>
        <w:t>only</w:t>
      </w:r>
      <w:r w:rsidRPr="00F129C1">
        <w:rPr>
          <w:rFonts w:cs="Times New Roman"/>
        </w:rPr>
        <w:t xml:space="preserve"> under Trump and cannot be done at a different point in time for political reasons</w:t>
      </w:r>
    </w:p>
    <w:p w14:paraId="03AA9360" w14:textId="77777777" w:rsidR="00F129C1" w:rsidRPr="00F129C1" w:rsidRDefault="00F129C1" w:rsidP="00F129C1">
      <w:pPr>
        <w:rPr>
          <w:b/>
          <w:sz w:val="26"/>
          <w:szCs w:val="26"/>
        </w:rPr>
      </w:pPr>
      <w:r w:rsidRPr="00F129C1">
        <w:rPr>
          <w:b/>
          <w:sz w:val="26"/>
          <w:szCs w:val="26"/>
        </w:rPr>
        <w:t>Friedman, Atlantic, covers global affairs, 7/6/18</w:t>
      </w:r>
    </w:p>
    <w:p w14:paraId="41E47B1A" w14:textId="77777777" w:rsidR="00F129C1" w:rsidRPr="00F129C1" w:rsidRDefault="00F129C1" w:rsidP="00F129C1">
      <w:r w:rsidRPr="00F129C1">
        <w:t xml:space="preserve">[Uri, 7/6/18, The Atlantic, “South Korea’s Ambassador Has a Message for All the North Korea Skeptics,” </w:t>
      </w:r>
      <w:hyperlink r:id="rId116" w:history="1">
        <w:r w:rsidRPr="00F129C1">
          <w:rPr>
            <w:rStyle w:val="Hyperlink"/>
          </w:rPr>
          <w:t>https://www.theatlantic.com/international/archive/2018/07/ambassador-cho-south-north-korea/564359/</w:t>
        </w:r>
      </w:hyperlink>
      <w:r w:rsidRPr="00F129C1">
        <w:t>, accessed 7/12/18, JPA]</w:t>
      </w:r>
    </w:p>
    <w:p w14:paraId="75537B3E" w14:textId="77777777" w:rsidR="00F129C1" w:rsidRPr="00F129C1" w:rsidRDefault="00F129C1" w:rsidP="00F129C1"/>
    <w:p w14:paraId="1EAC01D2" w14:textId="77777777" w:rsidR="00F129C1" w:rsidRPr="00F129C1" w:rsidRDefault="00F129C1" w:rsidP="00F129C1">
      <w:pPr>
        <w:rPr>
          <w:u w:val="single"/>
        </w:rPr>
      </w:pPr>
      <w:r w:rsidRPr="00F129C1">
        <w:rPr>
          <w:rStyle w:val="StyleUnderline"/>
        </w:rPr>
        <w:t>To critics who might counter that the only thing patient talks with Pyongyang over the past two and a half decades has led to is a North Korea with a nearly full-fledged nuclear-weapons arsenal, Cho argued that this time may really be different, for three main reasons.</w:t>
      </w:r>
    </w:p>
    <w:p w14:paraId="47CE985A" w14:textId="77777777" w:rsidR="00F129C1" w:rsidRPr="00F129C1" w:rsidRDefault="00F129C1" w:rsidP="00F129C1">
      <w:pPr>
        <w:rPr>
          <w:u w:val="single"/>
        </w:rPr>
      </w:pPr>
      <w:r w:rsidRPr="00F129C1">
        <w:rPr>
          <w:rStyle w:val="StyleUnderline"/>
        </w:rPr>
        <w:t>First, the leaders of North Korea, South Korea, and the United States “are all new players” in an old game, according to Cho</w:t>
      </w:r>
      <w:r w:rsidRPr="00F129C1">
        <w:t xml:space="preserve">. Kim Jong Un is a young leader who attended school in Switzerland. He has proven himself serious about not just building up his military, but also implementing economic reforms. </w:t>
      </w:r>
      <w:r w:rsidRPr="00F129C1">
        <w:rPr>
          <w:rStyle w:val="StyleUnderline"/>
        </w:rPr>
        <w:t>Moon Jae In, the South Korean president, has a carefully crafted vision of how to engage Kim in concert with the U.S. and achieve “peaceful coexistence and coprosperity” between the two Koreas. Donald Trump made North Korea “one of the top priorities of his administration” and “successfully mobilized international pressure” against North Korea in regards to its nuclear activities, while nevertheless remaining open to dialogue.</w:t>
      </w:r>
    </w:p>
    <w:p w14:paraId="5BB77DF9" w14:textId="77777777" w:rsidR="00F129C1" w:rsidRPr="00F129C1" w:rsidRDefault="00F129C1" w:rsidP="00F129C1">
      <w:pPr>
        <w:rPr>
          <w:u w:val="single"/>
        </w:rPr>
      </w:pPr>
      <w:r w:rsidRPr="00F129C1">
        <w:rPr>
          <w:rStyle w:val="StyleUnderline"/>
        </w:rPr>
        <w:t xml:space="preserve">Second, in becoming the first U.S. president to meet with North Korea’s leader, suspending U.S.–South Korea military exercises while diplomacy proceeds, and speaking positively in recent months about Kim and North Korea, Trump has taken a novel approach of seeking to build “new relations” and “goodwill” with North Korea, </w:t>
      </w:r>
      <w:r w:rsidRPr="00F129C1">
        <w:t xml:space="preserve">Cho said. </w:t>
      </w:r>
      <w:r w:rsidRPr="00F129C1">
        <w:rPr>
          <w:rStyle w:val="StyleUnderline"/>
        </w:rPr>
        <w:t>North Korea, in turn, has shown goodwill by releasing American hostages, while South Korea has done the same by exploring projects to reconnect inter-Korean railroads and reforest North Korean mountains.</w:t>
      </w:r>
    </w:p>
    <w:p w14:paraId="2968AC06" w14:textId="77777777" w:rsidR="00F129C1" w:rsidRPr="00F129C1" w:rsidRDefault="00F129C1" w:rsidP="00F129C1">
      <w:r w:rsidRPr="00F129C1">
        <w:rPr>
          <w:rStyle w:val="StyleUnderline"/>
        </w:rPr>
        <w:t>Since “the difficult goal of denuclearization will be impossible to achieve unless supported by mutual trust,”</w:t>
      </w:r>
      <w:r w:rsidRPr="00F129C1">
        <w:t xml:space="preserve"> Cho explained, “</w:t>
      </w:r>
      <w:r w:rsidRPr="00F129C1">
        <w:rPr>
          <w:rStyle w:val="StyleUnderline"/>
        </w:rPr>
        <w:t>the United States and North Korea will have to, first and foremost, work on building [a] new relationship with patience</w:t>
      </w:r>
      <w:r w:rsidRPr="00F129C1">
        <w:t xml:space="preserve">.” </w:t>
      </w:r>
      <w:r w:rsidRPr="00F129C1">
        <w:rPr>
          <w:rStyle w:val="StyleUnderline"/>
        </w:rPr>
        <w:t>It’s not fair to expect U.S.–North Korea relations to advance as easily as inter-Korean relations because “the two Koreas used to be one nation for 13 centuries,</w:t>
      </w:r>
      <w:r w:rsidRPr="00F129C1">
        <w:t xml:space="preserve"> whereas the United States and North Korea, for 70 years, haven’t had any relationship built on trust.”</w:t>
      </w:r>
    </w:p>
    <w:p w14:paraId="2F9C319B" w14:textId="77777777" w:rsidR="00F129C1" w:rsidRPr="00F129C1" w:rsidRDefault="00F129C1" w:rsidP="00F129C1">
      <w:r w:rsidRPr="00F129C1">
        <w:t>“</w:t>
      </w:r>
      <w:r w:rsidRPr="00F129C1">
        <w:rPr>
          <w:rStyle w:val="StyleUnderline"/>
        </w:rPr>
        <w:t>The important reason we can be hopeful that, this time, we will be able to achieve denuclearization of the Korean peninsula is that, unlike in the past, we have two pillars going at the same time: establishing new relations and denuclearization,”</w:t>
      </w:r>
      <w:r w:rsidRPr="00F129C1">
        <w:t xml:space="preserve"> </w:t>
      </w:r>
      <w:r w:rsidRPr="00F129C1">
        <w:rPr>
          <w:rStyle w:val="StyleUnderline"/>
        </w:rPr>
        <w:t>Cho told me. (The statement that Trump and Kim signed in Singapore cited both denuclearization and new relations as shared goals.)</w:t>
      </w:r>
    </w:p>
    <w:p w14:paraId="1627CF78" w14:textId="77777777" w:rsidR="00F129C1" w:rsidRPr="00F129C1" w:rsidRDefault="00F129C1" w:rsidP="00F129C1">
      <w:r w:rsidRPr="00F129C1">
        <w:lastRenderedPageBreak/>
        <w:t>Third,</w:t>
      </w:r>
      <w:r w:rsidRPr="00F129C1">
        <w:rPr>
          <w:rStyle w:val="StyleUnderline"/>
        </w:rPr>
        <w:t xml:space="preserve"> the North Korea that Kim Jong Un is leading, and the world he is navigating, aren’t the same as those his father and grandfather encountered. The North Korean economy is more dependent on foreign trade</w:t>
      </w:r>
      <w:r w:rsidRPr="00F129C1">
        <w:t xml:space="preserve"> (until sanctions hit in 2017, at least) </w:t>
      </w:r>
      <w:r w:rsidRPr="00F129C1">
        <w:rPr>
          <w:rStyle w:val="StyleUnderline"/>
        </w:rPr>
        <w:t xml:space="preserve">and North Korean society is more exposed to outside information </w:t>
      </w:r>
      <w:r w:rsidRPr="00F129C1">
        <w:t>(despite the government’s ongoing efforts to severely police the digital realm) than they were 20 years ago, when the Clinton administration nearly struck a nuclear deal with North Korea. Kim has already taken steps to deregulate the economy by creating hundreds of private markets and converting the country’s collective farming system into family farms—reforms that are “hard to reverse,” Cho noted.</w:t>
      </w:r>
    </w:p>
    <w:p w14:paraId="104EDF00" w14:textId="77777777" w:rsidR="00F129C1" w:rsidRPr="00F129C1" w:rsidRDefault="00F129C1" w:rsidP="00F129C1">
      <w:r w:rsidRPr="00F129C1">
        <w:t>[Note – Cho = Cho Yoon Je, South Korean ambassador to the US]</w:t>
      </w:r>
    </w:p>
    <w:p w14:paraId="3CCDC384" w14:textId="77777777" w:rsidR="00F129C1" w:rsidRPr="00F129C1" w:rsidRDefault="00F129C1" w:rsidP="00F129C1"/>
    <w:p w14:paraId="3CD2617D" w14:textId="77777777" w:rsidR="00F129C1" w:rsidRPr="00F129C1" w:rsidRDefault="00F129C1" w:rsidP="00F129C1">
      <w:pPr>
        <w:pStyle w:val="Heading4"/>
        <w:rPr>
          <w:rFonts w:cs="Times New Roman"/>
        </w:rPr>
      </w:pPr>
      <w:r w:rsidRPr="00F129C1">
        <w:rPr>
          <w:rFonts w:cs="Times New Roman"/>
        </w:rPr>
        <w:t>2. Impact - Failed North Korean denuclearization leads to war with the US – risk is increased due to failed diplomacy</w:t>
      </w:r>
    </w:p>
    <w:p w14:paraId="6DF2DDA3" w14:textId="77777777" w:rsidR="00F129C1" w:rsidRPr="00F129C1" w:rsidRDefault="00F129C1" w:rsidP="00F129C1">
      <w:pPr>
        <w:rPr>
          <w:rStyle w:val="Style13ptBold"/>
        </w:rPr>
      </w:pPr>
      <w:r w:rsidRPr="00F129C1">
        <w:rPr>
          <w:rStyle w:val="Style13ptBold"/>
        </w:rPr>
        <w:t>Chandran, CNBC reporter, 18</w:t>
      </w:r>
    </w:p>
    <w:p w14:paraId="192D9F44" w14:textId="77777777" w:rsidR="00F129C1" w:rsidRPr="00F129C1" w:rsidRDefault="00F129C1" w:rsidP="00F129C1">
      <w:r w:rsidRPr="00F129C1">
        <w:t xml:space="preserve">[Nyshka, 6/9/18, CNBC, “There's an increased risk of armed conflict if the US-North Korea summit fails”, </w:t>
      </w:r>
      <w:hyperlink r:id="rId117" w:history="1">
        <w:r w:rsidRPr="00F129C1">
          <w:rPr>
            <w:rStyle w:val="Hyperlink"/>
          </w:rPr>
          <w:t>https://www.cnbc.com/2018/06/09/us-north-korea-summit-risk-of-armed-conflict.html</w:t>
        </w:r>
      </w:hyperlink>
      <w:r w:rsidRPr="00F129C1">
        <w:t>, accessed 7/12/18, MC]</w:t>
      </w:r>
    </w:p>
    <w:p w14:paraId="0643C0A9" w14:textId="77777777" w:rsidR="00F129C1" w:rsidRPr="00F129C1" w:rsidRDefault="00F129C1" w:rsidP="00F129C1"/>
    <w:p w14:paraId="7042B569" w14:textId="77777777" w:rsidR="00F129C1" w:rsidRPr="00F129C1" w:rsidRDefault="00F129C1" w:rsidP="00F129C1">
      <w:pPr>
        <w:rPr>
          <w:rStyle w:val="StyleUnderline"/>
        </w:rPr>
      </w:pPr>
      <w:r w:rsidRPr="00F129C1">
        <w:rPr>
          <w:rStyle w:val="StyleUnderline"/>
        </w:rPr>
        <w:t>If diplomatic talks between President Donald Trump and North Korean leader Kim Jong Un don't produce any kind of agreement on the rogue state's nuclear weapons program, that could bolster Washington's appetite for military action, strategists warned.</w:t>
      </w:r>
    </w:p>
    <w:p w14:paraId="4A3668D1" w14:textId="77777777" w:rsidR="00F129C1" w:rsidRPr="00F129C1" w:rsidRDefault="00F129C1" w:rsidP="00F129C1">
      <w:r w:rsidRPr="00F129C1">
        <w:t>The leaders are due to hold a summit on June 12 following a tumultuous 2017 that saw both exchange heated insults against the backdrop of Pyongyang's frequent missile launches.</w:t>
      </w:r>
      <w:r w:rsidRPr="00F129C1">
        <w:rPr>
          <w:rStyle w:val="StyleUnderline"/>
        </w:rPr>
        <w:t xml:space="preserve"> While the anticipated meeting is considered a welcome respite from those escalating tensions, the stakes are high if it doesn't result in any progress on limiting the North's nuclear capabilities.</w:t>
      </w:r>
    </w:p>
    <w:p w14:paraId="245FF484" w14:textId="77777777" w:rsidR="00F129C1" w:rsidRPr="00F129C1" w:rsidRDefault="00F129C1" w:rsidP="00F129C1">
      <w:pPr>
        <w:rPr>
          <w:rStyle w:val="StyleUnderline"/>
        </w:rPr>
      </w:pPr>
      <w:r w:rsidRPr="00F129C1">
        <w:rPr>
          <w:rStyle w:val="StyleUnderline"/>
        </w:rPr>
        <w:t>"If the North Korea-U.S. summit fails to conclude in an agreement, war risks will increase, exceeding previous levels, because of another failure of diplomacy," Alison Evans, deputy head of Asia Pacific country risk at IHS Markit, said in a note.</w:t>
      </w:r>
    </w:p>
    <w:p w14:paraId="10343696" w14:textId="77777777" w:rsidR="00F129C1" w:rsidRPr="00F129C1" w:rsidRDefault="00F129C1" w:rsidP="00F129C1">
      <w:r w:rsidRPr="00F129C1">
        <w:t>Bilateral talks are expected to be complicated by the fact that the White House and Pyongyang hold different understandings of what it means to denuclearize.</w:t>
      </w:r>
    </w:p>
    <w:p w14:paraId="3E1EC8AC" w14:textId="77777777" w:rsidR="00F129C1" w:rsidRPr="00F129C1" w:rsidRDefault="00F129C1" w:rsidP="00F129C1">
      <w:pPr>
        <w:rPr>
          <w:rStyle w:val="StyleUnderline"/>
        </w:rPr>
      </w:pPr>
      <w:r w:rsidRPr="00F129C1">
        <w:t>Peace processes are generally seen as a test for diplomacy, so "</w:t>
      </w:r>
      <w:r w:rsidRPr="00F129C1">
        <w:rPr>
          <w:rStyle w:val="StyleUnderline"/>
        </w:rPr>
        <w:t>when they fail, it is not just the specific peace process that has failed, it is diplomacy as a strategy that has failed," Bruce Jones, vice president and director of the foreign policy program at think tank the Brookings Institution, wrote in an op-ed published on the Nikkei Asian Review.</w:t>
      </w:r>
    </w:p>
    <w:p w14:paraId="3E054075" w14:textId="77777777" w:rsidR="00F129C1" w:rsidRPr="00F129C1" w:rsidRDefault="00F129C1" w:rsidP="00F129C1">
      <w:r w:rsidRPr="00F129C1">
        <w:t>Once decision-makers believe political settlements are unattainable, "then the logic of military solutions rises in salience," he continued.</w:t>
      </w:r>
    </w:p>
    <w:p w14:paraId="6A869767" w14:textId="77777777" w:rsidR="00F129C1" w:rsidRPr="00F129C1" w:rsidRDefault="00F129C1" w:rsidP="00F129C1">
      <w:r w:rsidRPr="00F129C1">
        <w:t>North Korea latest: No statement on 'denuclearization', says academic North Korea has said nothing about 'denuclearization,' says expert</w:t>
      </w:r>
    </w:p>
    <w:p w14:paraId="486B2E86" w14:textId="77777777" w:rsidR="00F129C1" w:rsidRPr="00F129C1" w:rsidRDefault="00F129C1" w:rsidP="00F129C1">
      <w:r w:rsidRPr="00F129C1">
        <w:lastRenderedPageBreak/>
        <w:t>Like Evans, he said that could be the case in North Korea: "</w:t>
      </w:r>
      <w:r w:rsidRPr="00F129C1">
        <w:rPr>
          <w:rStyle w:val="StyleUnderline"/>
        </w:rPr>
        <w:t>The failure of a summit could substantially discredit the option of diplomacy in the Korean Peninsula, weak as it already is, and put us directly on the pathway to military conflict."</w:t>
      </w:r>
    </w:p>
    <w:p w14:paraId="52E497EE" w14:textId="77777777" w:rsidR="00F129C1" w:rsidRPr="00F129C1" w:rsidRDefault="00F129C1" w:rsidP="00F129C1">
      <w:r w:rsidRPr="00F129C1">
        <w:t>Foreign policy super-hawk John Bolton, the White House's national security advisor, has previously made a case for preemptive strikes against the pariah state and the risks for military conflict are high under Bolton's watch, experts have told CNBC.</w:t>
      </w:r>
    </w:p>
    <w:p w14:paraId="26A569B8" w14:textId="77777777" w:rsidR="00F129C1" w:rsidRPr="00F129C1" w:rsidRDefault="00F129C1" w:rsidP="00F129C1">
      <w:r w:rsidRPr="00F129C1">
        <w:t>Should the summit fail, "</w:t>
      </w:r>
      <w:r w:rsidRPr="00F129C1">
        <w:rPr>
          <w:rStyle w:val="StyleUnderline"/>
        </w:rPr>
        <w:t>it may actually bring us closer to war as we will have exhausted all diplomatic options," Victor Cha, a Georgetown University professor and senior advisor at the Center for Strategic and International Studies, said at a recent U.S. House Committee on Foreign Affairs hearing.</w:t>
      </w:r>
    </w:p>
    <w:p w14:paraId="32D56CAB" w14:textId="77777777" w:rsidR="00F129C1" w:rsidRPr="00F129C1" w:rsidRDefault="00F129C1" w:rsidP="00F129C1">
      <w:pPr>
        <w:rPr>
          <w:u w:val="single"/>
        </w:rPr>
      </w:pPr>
      <w:r w:rsidRPr="00F129C1">
        <w:t>There may be a broad desire for diplomacy with Kim, but "</w:t>
      </w:r>
      <w:r w:rsidRPr="00F129C1">
        <w:rPr>
          <w:rStyle w:val="StyleUnderline"/>
        </w:rPr>
        <w:t>the United States is talking more about military strikes than it ever has done before," according to Cha. The Trump administration "has spent most of its time generating papers about pressure and military options" rather than considering what price it is willing to pay for Kim to relinquish weapons, he said.</w:t>
      </w:r>
    </w:p>
    <w:p w14:paraId="40B6B822" w14:textId="77777777" w:rsidR="00F129C1" w:rsidRPr="00F129C1" w:rsidRDefault="00F129C1" w:rsidP="00F129C1">
      <w:pPr>
        <w:pStyle w:val="Heading2"/>
        <w:rPr>
          <w:rFonts w:cs="Times New Roman"/>
        </w:rPr>
      </w:pPr>
      <w:bookmarkStart w:id="92" w:name="_Toc519436493"/>
      <w:r w:rsidRPr="00F129C1">
        <w:rPr>
          <w:rFonts w:cs="Times New Roman"/>
        </w:rPr>
        <w:lastRenderedPageBreak/>
        <w:t>Uniqueness</w:t>
      </w:r>
      <w:bookmarkEnd w:id="92"/>
    </w:p>
    <w:p w14:paraId="3CC2CC4A" w14:textId="77777777" w:rsidR="00F129C1" w:rsidRPr="00F129C1" w:rsidRDefault="00F129C1" w:rsidP="00F129C1"/>
    <w:p w14:paraId="182407DB" w14:textId="77777777" w:rsidR="00F129C1" w:rsidRPr="00F129C1" w:rsidRDefault="00F129C1" w:rsidP="00F129C1">
      <w:pPr>
        <w:pStyle w:val="Heading3"/>
        <w:rPr>
          <w:rFonts w:cs="Times New Roman"/>
        </w:rPr>
      </w:pPr>
      <w:bookmarkStart w:id="93" w:name="_Toc519436494"/>
      <w:r w:rsidRPr="00F129C1">
        <w:rPr>
          <w:rFonts w:cs="Times New Roman"/>
        </w:rPr>
        <w:lastRenderedPageBreak/>
        <w:t>Uniqueness – GOP Wins – General</w:t>
      </w:r>
      <w:bookmarkEnd w:id="93"/>
    </w:p>
    <w:p w14:paraId="394E0F49" w14:textId="77777777" w:rsidR="00F129C1" w:rsidRPr="00F129C1" w:rsidRDefault="00F129C1" w:rsidP="00F129C1"/>
    <w:p w14:paraId="02AD3C3D" w14:textId="77777777" w:rsidR="00F129C1" w:rsidRPr="00F129C1" w:rsidRDefault="00F129C1" w:rsidP="00F129C1">
      <w:pPr>
        <w:pStyle w:val="Heading4"/>
        <w:rPr>
          <w:rFonts w:cs="Times New Roman"/>
        </w:rPr>
      </w:pPr>
      <w:r w:rsidRPr="00F129C1">
        <w:rPr>
          <w:rFonts w:cs="Times New Roman"/>
        </w:rPr>
        <w:t>GOP wins midterms – 5 reasons</w:t>
      </w:r>
    </w:p>
    <w:p w14:paraId="4AECA609" w14:textId="77777777" w:rsidR="00F129C1" w:rsidRPr="00F129C1" w:rsidRDefault="00F129C1" w:rsidP="00F129C1">
      <w:pPr>
        <w:rPr>
          <w:b/>
          <w:sz w:val="26"/>
          <w:szCs w:val="26"/>
        </w:rPr>
      </w:pPr>
      <w:r w:rsidRPr="00F129C1">
        <w:rPr>
          <w:b/>
          <w:sz w:val="26"/>
          <w:szCs w:val="26"/>
        </w:rPr>
        <w:t>Sattler, USA Today, opinion columnist, 7-9-18</w:t>
      </w:r>
    </w:p>
    <w:p w14:paraId="73AA71BF" w14:textId="77777777" w:rsidR="00F129C1" w:rsidRPr="00F129C1" w:rsidRDefault="00F129C1" w:rsidP="00F129C1">
      <w:r w:rsidRPr="00F129C1">
        <w:t xml:space="preserve">(Jason, 7-9-18, USA Today, “Blue wave? Five reasons Republicans could still crush Democrats in the 2018 elections”, </w:t>
      </w:r>
      <w:hyperlink r:id="rId118" w:history="1">
        <w:r w:rsidRPr="00F129C1">
          <w:rPr>
            <w:rStyle w:val="Hyperlink"/>
          </w:rPr>
          <w:t>https://www.usatoday.com/story/opinion/2018/07/09/five-ways-republicans-beat-democrats-2018-elections-congress-column/759931002/</w:t>
        </w:r>
      </w:hyperlink>
      <w:r w:rsidRPr="00F129C1">
        <w:t>, accessed 7/10/18, GDI-JG)</w:t>
      </w:r>
    </w:p>
    <w:p w14:paraId="6CDAB25B" w14:textId="77777777" w:rsidR="00F129C1" w:rsidRPr="00F129C1" w:rsidRDefault="00F129C1" w:rsidP="00F129C1"/>
    <w:p w14:paraId="1CF94492" w14:textId="77777777" w:rsidR="00F129C1" w:rsidRPr="00F129C1" w:rsidRDefault="00F129C1" w:rsidP="00F129C1">
      <w:pPr>
        <w:rPr>
          <w:rStyle w:val="StyleUnderline"/>
        </w:rPr>
      </w:pPr>
      <w:r w:rsidRPr="00F129C1">
        <w:t>T</w:t>
      </w:r>
      <w:r w:rsidRPr="00F129C1">
        <w:rPr>
          <w:rStyle w:val="StyleUnderline"/>
        </w:rPr>
        <w:t>he Republican Party has insulated itself from failure, accountability and the vast majority of American</w:t>
      </w:r>
      <w:r w:rsidRPr="00F129C1">
        <w:t>s</w:t>
      </w:r>
      <w:r w:rsidRPr="00F129C1">
        <w:rPr>
          <w:rStyle w:val="StyleUnderline"/>
        </w:rPr>
        <w:t>, by trying every known method of keeping them from the polls</w:t>
      </w:r>
      <w:r w:rsidRPr="00F129C1">
        <w:t xml:space="preserve">. And in </w:t>
      </w:r>
      <w:r w:rsidRPr="00F129C1">
        <w:rPr>
          <w:rStyle w:val="StyleUnderline"/>
        </w:rPr>
        <w:t>Donald Trump they have a master salesman uniquely skilled in selling terrible products, like racism.</w:t>
      </w:r>
    </w:p>
    <w:p w14:paraId="21C86417" w14:textId="77777777" w:rsidR="00F129C1" w:rsidRPr="00F129C1" w:rsidRDefault="00F129C1" w:rsidP="00F129C1">
      <w:pPr>
        <w:rPr>
          <w:rStyle w:val="StyleUnderline"/>
        </w:rPr>
      </w:pPr>
      <w:r w:rsidRPr="00F129C1">
        <w:t xml:space="preserve">Here are five reasons why </w:t>
      </w:r>
      <w:r w:rsidRPr="00F129C1">
        <w:rPr>
          <w:rStyle w:val="StyleUnderline"/>
        </w:rPr>
        <w:t>Republicans, despite overwhelming rejection of their president and policies, have to be considered the favorites to keep the House and pick up seats in the Senate.</w:t>
      </w:r>
    </w:p>
    <w:p w14:paraId="1FB49209" w14:textId="77777777" w:rsidR="00F129C1" w:rsidRPr="00F129C1" w:rsidRDefault="00F129C1" w:rsidP="00F129C1">
      <w:r w:rsidRPr="00F129C1">
        <w:rPr>
          <w:rFonts w:eastAsia="MS Mincho"/>
        </w:rPr>
        <w:t>►</w:t>
      </w:r>
      <w:r w:rsidRPr="00F129C1">
        <w:rPr>
          <w:rStyle w:val="StyleUnderline"/>
        </w:rPr>
        <w:t>The numbers. Due to gerrymandering, Democrats need to win the nation popular vote by up to 11 percentage points to secure a House majority,</w:t>
      </w:r>
      <w:r w:rsidRPr="00F129C1">
        <w:t xml:space="preserve"> a Brennan Center report found. </w:t>
      </w:r>
      <w:r w:rsidRPr="00F129C1">
        <w:rPr>
          <w:rStyle w:val="StyleUnderline"/>
        </w:rPr>
        <w:t>That’s more than five times Hillary Clinton’s 2.1-point popular vote advantage in 2016. Could Democrats win by a margin of 9.4 points and not take control of the House?</w:t>
      </w:r>
      <w:r w:rsidRPr="00F129C1">
        <w:t xml:space="preserve"> That’s exactly what happened with Virginia’s House of Delegates last November.</w:t>
      </w:r>
    </w:p>
    <w:p w14:paraId="6D532847" w14:textId="77777777" w:rsidR="00F129C1" w:rsidRPr="00F129C1" w:rsidRDefault="00F129C1" w:rsidP="00F129C1">
      <w:pPr>
        <w:rPr>
          <w:rStyle w:val="StyleUnderline"/>
        </w:rPr>
      </w:pPr>
      <w:r w:rsidRPr="00F129C1">
        <w:rPr>
          <w:rFonts w:eastAsia="MS Mincho"/>
        </w:rPr>
        <w:t>►</w:t>
      </w:r>
      <w:r w:rsidRPr="00F129C1">
        <w:rPr>
          <w:rStyle w:val="StyleUnderline"/>
        </w:rPr>
        <w:t>The base. The Republican base has shown up in every off year election since 2010</w:t>
      </w:r>
      <w:r w:rsidRPr="00F129C1">
        <w:t xml:space="preserve">; </w:t>
      </w:r>
      <w:r w:rsidRPr="00F129C1">
        <w:rPr>
          <w:rStyle w:val="StyleUnderline"/>
        </w:rPr>
        <w:t>Democrats have not</w:t>
      </w:r>
      <w:r w:rsidRPr="00F129C1">
        <w:t xml:space="preserve">. So much depends on voters who haven’t cast a vote in an off-year election in 12 years, or ever. And </w:t>
      </w:r>
      <w:r w:rsidRPr="00F129C1">
        <w:rPr>
          <w:rStyle w:val="StyleUnderline"/>
        </w:rPr>
        <w:t>the Supreme Court continues to wither away voting rights, sharpening the powerful tool of voter purges in the right’s already potent voter suppression arsenal.</w:t>
      </w:r>
    </w:p>
    <w:p w14:paraId="2A3D10CC" w14:textId="77777777" w:rsidR="00F129C1" w:rsidRPr="00F129C1" w:rsidRDefault="00F129C1" w:rsidP="00F129C1">
      <w:r w:rsidRPr="00F129C1">
        <w:t>Worrying is Democrats' only hobby</w:t>
      </w:r>
    </w:p>
    <w:p w14:paraId="03BA3642" w14:textId="77777777" w:rsidR="00F129C1" w:rsidRPr="00F129C1" w:rsidRDefault="00F129C1" w:rsidP="00F129C1">
      <w:pPr>
        <w:rPr>
          <w:rStyle w:val="StyleUnderline"/>
        </w:rPr>
      </w:pPr>
      <w:r w:rsidRPr="00F129C1">
        <w:rPr>
          <w:rFonts w:eastAsia="MS Mincho"/>
        </w:rPr>
        <w:t>►</w:t>
      </w:r>
      <w:r w:rsidRPr="00F129C1">
        <w:rPr>
          <w:rStyle w:val="StyleUnderline"/>
        </w:rPr>
        <w:t>The money.</w:t>
      </w:r>
      <w:r w:rsidRPr="00F129C1">
        <w:t xml:space="preserve"> After years of making it easier for anonymous donors to spend unlimited amounts of cash electing candidates, </w:t>
      </w:r>
      <w:r w:rsidRPr="00F129C1">
        <w:rPr>
          <w:rStyle w:val="StyleUnderline"/>
        </w:rPr>
        <w:t>the Supreme Court has quietly put public sector unions, the largest institutional supporter of the Democratic Party, on life support</w:t>
      </w:r>
      <w:r w:rsidRPr="00F129C1">
        <w:t xml:space="preserve">. And </w:t>
      </w:r>
      <w:r w:rsidRPr="00F129C1">
        <w:rPr>
          <w:rStyle w:val="StyleUnderline"/>
        </w:rPr>
        <w:t>while the tax cuts don’t seem to be swaying many voters, big donors made big promises to get them passed</w:t>
      </w:r>
      <w:r w:rsidRPr="00F129C1">
        <w:t xml:space="preserve">. And </w:t>
      </w:r>
      <w:r w:rsidRPr="00F129C1">
        <w:rPr>
          <w:rStyle w:val="StyleUnderline"/>
        </w:rPr>
        <w:t>you can expect to see at least a fraction of the billions the Republican Party sent their way raining down on endangered Republicans.</w:t>
      </w:r>
    </w:p>
    <w:p w14:paraId="19C034C8" w14:textId="77777777" w:rsidR="00F129C1" w:rsidRPr="00F129C1" w:rsidRDefault="00F129C1" w:rsidP="00F129C1">
      <w:pPr>
        <w:rPr>
          <w:rStyle w:val="StyleUnderline"/>
        </w:rPr>
      </w:pPr>
      <w:r w:rsidRPr="00F129C1">
        <w:rPr>
          <w:rFonts w:eastAsia="MS Mincho"/>
        </w:rPr>
        <w:t>►</w:t>
      </w:r>
      <w:r w:rsidRPr="00F129C1">
        <w:rPr>
          <w:rStyle w:val="StyleUnderline"/>
        </w:rPr>
        <w:t>The hacking</w:t>
      </w:r>
      <w:r w:rsidRPr="00F129C1">
        <w:t xml:space="preserve">. Instead of admitting that Russia interfered to elect him in 2016, </w:t>
      </w:r>
      <w:r w:rsidRPr="00F129C1">
        <w:rPr>
          <w:rStyle w:val="StyleUnderline"/>
        </w:rPr>
        <w:t>Trump continues to do everything he can to entice</w:t>
      </w:r>
      <w:r w:rsidRPr="00F129C1">
        <w:t xml:space="preserve"> Vladimir </w:t>
      </w:r>
      <w:r w:rsidRPr="00F129C1">
        <w:rPr>
          <w:rStyle w:val="StyleUnderline"/>
        </w:rPr>
        <w:t>Putin to interfere again.</w:t>
      </w:r>
    </w:p>
    <w:p w14:paraId="7DB595F9" w14:textId="77777777" w:rsidR="00F129C1" w:rsidRPr="00F129C1" w:rsidRDefault="00F129C1" w:rsidP="00F129C1">
      <w:pPr>
        <w:rPr>
          <w:rStyle w:val="StyleUnderline"/>
        </w:rPr>
      </w:pPr>
      <w:r w:rsidRPr="00F129C1">
        <w:rPr>
          <w:rFonts w:eastAsia="MS Mincho"/>
        </w:rPr>
        <w:t>►</w:t>
      </w:r>
      <w:r w:rsidRPr="00F129C1">
        <w:rPr>
          <w:rStyle w:val="StyleUnderline"/>
        </w:rPr>
        <w:t>The delusion. Learn from</w:t>
      </w:r>
      <w:r w:rsidRPr="00F129C1">
        <w:t xml:space="preserve"> Anthony </w:t>
      </w:r>
      <w:r w:rsidRPr="00F129C1">
        <w:rPr>
          <w:rStyle w:val="StyleUnderline"/>
        </w:rPr>
        <w:t>Kennedy</w:t>
      </w:r>
      <w:r w:rsidRPr="00F129C1">
        <w:t xml:space="preserve">. </w:t>
      </w:r>
      <w:r w:rsidRPr="00F129C1">
        <w:rPr>
          <w:rStyle w:val="StyleUnderline"/>
        </w:rPr>
        <w:t>Highly educated suburban Republican “swing votes” are not your savior.</w:t>
      </w:r>
      <w:r w:rsidRPr="00F129C1">
        <w:t xml:space="preserve"> </w:t>
      </w:r>
      <w:r w:rsidRPr="00F129C1">
        <w:rPr>
          <w:rStyle w:val="StyleUnderline"/>
        </w:rPr>
        <w:t>They will turn on you at the exact wrong moment</w:t>
      </w:r>
      <w:r w:rsidRPr="00F129C1">
        <w:t xml:space="preserve">, even if it means erasing a legacy of reproductive and LGBT rights and legitimizing a president’s attempt to sabotage an investigation into an attack on our democracy. </w:t>
      </w:r>
      <w:r w:rsidRPr="00F129C1">
        <w:rPr>
          <w:rStyle w:val="StyleUnderline"/>
        </w:rPr>
        <w:t>The lure of swaying “disaffected” Republicans with cloudy “centrism” could end up turning off your base, which has proven to be fickle.</w:t>
      </w:r>
    </w:p>
    <w:p w14:paraId="3A476FF0" w14:textId="77777777" w:rsidR="00F129C1" w:rsidRPr="00F129C1" w:rsidRDefault="00F129C1" w:rsidP="00F129C1">
      <w:pPr>
        <w:rPr>
          <w:rStyle w:val="StyleUnderline"/>
        </w:rPr>
      </w:pPr>
    </w:p>
    <w:p w14:paraId="619E150A" w14:textId="77777777" w:rsidR="00F129C1" w:rsidRPr="00F129C1" w:rsidRDefault="00F129C1" w:rsidP="00F129C1">
      <w:pPr>
        <w:pStyle w:val="Heading4"/>
        <w:rPr>
          <w:rFonts w:cs="Times New Roman"/>
        </w:rPr>
      </w:pPr>
      <w:r w:rsidRPr="00F129C1">
        <w:rPr>
          <w:rFonts w:cs="Times New Roman"/>
          <w:sz w:val="28"/>
        </w:rPr>
        <w:lastRenderedPageBreak/>
        <w:t>Uniqueness</w:t>
      </w:r>
      <w:r w:rsidRPr="00F129C1">
        <w:rPr>
          <w:rFonts w:cs="Times New Roman"/>
        </w:rPr>
        <w:t xml:space="preserve"> – GOP wins now – they’re rallying</w:t>
      </w:r>
    </w:p>
    <w:p w14:paraId="089A0C15" w14:textId="77777777" w:rsidR="00F129C1" w:rsidRPr="00F129C1" w:rsidRDefault="00F129C1" w:rsidP="00F129C1">
      <w:pPr>
        <w:rPr>
          <w:b/>
          <w:sz w:val="26"/>
          <w:szCs w:val="26"/>
        </w:rPr>
      </w:pPr>
      <w:r w:rsidRPr="00F129C1">
        <w:rPr>
          <w:b/>
          <w:sz w:val="26"/>
          <w:szCs w:val="26"/>
        </w:rPr>
        <w:t>Litvan et al, Reporter at Bloomberg, 6/29/18</w:t>
      </w:r>
    </w:p>
    <w:p w14:paraId="18CE473D" w14:textId="77777777" w:rsidR="00F129C1" w:rsidRPr="00F129C1" w:rsidRDefault="00F129C1" w:rsidP="00F129C1">
      <w:r w:rsidRPr="00F129C1">
        <w:t xml:space="preserve">[Laura, Toluse Olorunnipa, Bloomberg, Writer covering politics, Anna Edgerton, Bloomberg, Political analyst, Steven Dennis, Bloomberg, Political analyst, 6/29/18, Bloomberg, “Democrats Pivot to Making Trump’s Court Pick an Election Issue,” </w:t>
      </w:r>
      <w:hyperlink r:id="rId119" w:history="1">
        <w:r w:rsidRPr="00F129C1">
          <w:rPr>
            <w:rStyle w:val="Hyperlink"/>
          </w:rPr>
          <w:t>https://www.bloomberg.com/news/articles/2018-06-29/democrats-pivot-to-making-trump-s-court-pick-an-election-issue</w:t>
        </w:r>
      </w:hyperlink>
      <w:r w:rsidRPr="00F129C1">
        <w:t>, accessed 7/7/18, JPA]</w:t>
      </w:r>
    </w:p>
    <w:p w14:paraId="3C8FBF2F" w14:textId="77777777" w:rsidR="00F129C1" w:rsidRPr="00F129C1" w:rsidRDefault="00F129C1" w:rsidP="00F129C1"/>
    <w:p w14:paraId="71A6479C" w14:textId="77777777" w:rsidR="00F129C1" w:rsidRPr="00F129C1" w:rsidRDefault="00F129C1" w:rsidP="00F129C1">
      <w:pPr>
        <w:rPr>
          <w:b/>
          <w:u w:val="single"/>
        </w:rPr>
      </w:pPr>
      <w:r w:rsidRPr="00F129C1">
        <w:t xml:space="preserve">With little chance of thwarting President Donald Trump’s eventual Supreme Court pick, </w:t>
      </w:r>
      <w:r w:rsidRPr="00F129C1">
        <w:rPr>
          <w:rStyle w:val="StyleUnderline"/>
        </w:rPr>
        <w:t>Democrats are pivoting to frame the confirmation battle as an issue in fall elections that will decide control of Congress.</w:t>
      </w:r>
    </w:p>
    <w:p w14:paraId="13162E33" w14:textId="77777777" w:rsidR="00F129C1" w:rsidRPr="00F129C1" w:rsidRDefault="00F129C1" w:rsidP="00F129C1">
      <w:pPr>
        <w:rPr>
          <w:b/>
          <w:u w:val="single"/>
        </w:rPr>
      </w:pPr>
      <w:r w:rsidRPr="00F129C1">
        <w:t xml:space="preserve">Speaking a day after Justice Anthony Kennedy announced he would retire, Minority Leader Chuck </w:t>
      </w:r>
      <w:r w:rsidRPr="00F129C1">
        <w:rPr>
          <w:rStyle w:val="StyleUnderline"/>
        </w:rPr>
        <w:t>Schumer said Trump’s nominee could overturn Obamacare protections for people with pre-existing conditions, an emerging issue in Democratic election bids, and abortion rights.</w:t>
      </w:r>
    </w:p>
    <w:p w14:paraId="54F71E30" w14:textId="77777777" w:rsidR="00F129C1" w:rsidRPr="00F129C1" w:rsidRDefault="00F129C1" w:rsidP="00F129C1">
      <w:pPr>
        <w:rPr>
          <w:b/>
          <w:u w:val="single"/>
        </w:rPr>
      </w:pPr>
      <w:r w:rsidRPr="00F129C1">
        <w:rPr>
          <w:rStyle w:val="StyleUnderline"/>
        </w:rPr>
        <w:t>“Whomever the president picks, it is all too likely they’re going to overturn health-care protections and Roe v. Wade,</w:t>
      </w:r>
      <w:r w:rsidRPr="00F129C1">
        <w:t>” Schumer said Thursday on the Senate floor. “We don’t need to guess.</w:t>
      </w:r>
      <w:r w:rsidRPr="00F129C1">
        <w:rPr>
          <w:rStyle w:val="StyleUnderline"/>
        </w:rPr>
        <w:t xml:space="preserve"> President Trump has said time and time again he would appoint judges that would do those two things.”</w:t>
      </w:r>
    </w:p>
    <w:p w14:paraId="274DF21A" w14:textId="77777777" w:rsidR="00F129C1" w:rsidRPr="00F129C1" w:rsidRDefault="00F129C1" w:rsidP="00F129C1">
      <w:r w:rsidRPr="00F129C1">
        <w:rPr>
          <w:rStyle w:val="StyleUnderline"/>
        </w:rPr>
        <w:t>Republicans were viewing the court vacancy through a political prism as well, with GOP lawmakers in the House and Senate predicting it would motivate their base as they try to unseat Senate Democrats</w:t>
      </w:r>
      <w:r w:rsidRPr="00F129C1">
        <w:t xml:space="preserve"> in states Trump won in 2016 and defend their party’s House seats in swing districts from New Jersey to California.</w:t>
      </w:r>
    </w:p>
    <w:p w14:paraId="744DA10A" w14:textId="77777777" w:rsidR="00F129C1" w:rsidRPr="00F129C1" w:rsidRDefault="00F129C1" w:rsidP="00F129C1">
      <w:r w:rsidRPr="00F129C1">
        <w:rPr>
          <w:rStyle w:val="StyleUnderline"/>
        </w:rPr>
        <w:t>The confirmation process promises to be a partisan brawl, but one where Republicans have most of the control over the clock. Trump aims to have a replacement for retiring Supreme Court Justice Anthony Kennedy confirmed in time to join the court for its new term in October</w:t>
      </w:r>
      <w:r w:rsidRPr="00F129C1">
        <w:t>, White House legislative affairs director Marc Short said. Senate Majority Leader Mitch McConnell of Kentucky also said on Fox that he hoped to have a justice in place by the opening of the court’s new term.</w:t>
      </w:r>
    </w:p>
    <w:p w14:paraId="6127F56A" w14:textId="77777777" w:rsidR="00F129C1" w:rsidRPr="00F129C1" w:rsidRDefault="00F129C1" w:rsidP="00F129C1"/>
    <w:p w14:paraId="54FEDC37" w14:textId="77777777" w:rsidR="00F129C1" w:rsidRPr="00F129C1" w:rsidRDefault="00F129C1" w:rsidP="00F129C1">
      <w:pPr>
        <w:pStyle w:val="Heading4"/>
        <w:rPr>
          <w:rFonts w:cs="Times New Roman"/>
        </w:rPr>
      </w:pPr>
      <w:r w:rsidRPr="00F129C1">
        <w:rPr>
          <w:rFonts w:cs="Times New Roman"/>
        </w:rPr>
        <w:t>GOP wins now – economic agenda pitch hurting Dems</w:t>
      </w:r>
    </w:p>
    <w:p w14:paraId="50531BB9" w14:textId="77777777" w:rsidR="00F129C1" w:rsidRPr="00F129C1" w:rsidRDefault="00F129C1" w:rsidP="00F129C1">
      <w:pPr>
        <w:rPr>
          <w:b/>
          <w:sz w:val="26"/>
          <w:szCs w:val="26"/>
        </w:rPr>
      </w:pPr>
      <w:r w:rsidRPr="00F129C1">
        <w:rPr>
          <w:b/>
          <w:sz w:val="26"/>
          <w:szCs w:val="26"/>
        </w:rPr>
        <w:t>Lillis &amp; Jagoda, The Hill, senior reporter and reporter covering tax policy, 18</w:t>
      </w:r>
    </w:p>
    <w:p w14:paraId="1F5B57B5" w14:textId="77777777" w:rsidR="00F129C1" w:rsidRPr="00F129C1" w:rsidRDefault="00F129C1" w:rsidP="00F129C1">
      <w:r w:rsidRPr="00F129C1">
        <w:t xml:space="preserve">[Mike, Naomi, 2/1/18, The Hill, “Dems vow to repeal parts of GOP tax law,” </w:t>
      </w:r>
      <w:hyperlink r:id="rId120" w:history="1">
        <w:r w:rsidRPr="00F129C1">
          <w:rPr>
            <w:rStyle w:val="Hyperlink"/>
          </w:rPr>
          <w:t>http://thehill.com/policy/finance/371736-dems-vow-to-repeal-parts-of-gop-tax-law</w:t>
        </w:r>
      </w:hyperlink>
      <w:r w:rsidRPr="00F129C1">
        <w:t>, accessed 7/8/18, JPA] Politicians: Kevin Brady (R-Texas) House Minority Leader Nancy Pelosi (D-Calif.). Rep. Ro Khanna (D-Calif.).</w:t>
      </w:r>
    </w:p>
    <w:p w14:paraId="0E4089E2" w14:textId="77777777" w:rsidR="00F129C1" w:rsidRPr="00F129C1" w:rsidRDefault="00F129C1" w:rsidP="00F129C1"/>
    <w:p w14:paraId="5CF64F62" w14:textId="77777777" w:rsidR="00F129C1" w:rsidRPr="00F129C1" w:rsidRDefault="00F129C1" w:rsidP="00F129C1">
      <w:r w:rsidRPr="00F129C1">
        <w:rPr>
          <w:rStyle w:val="StyleUnderline"/>
        </w:rPr>
        <w:t>Democrats are vowing to undo parts of the GOP’s tax-code overhaul if they win back control of the House in November,</w:t>
      </w:r>
      <w:r w:rsidRPr="00F129C1">
        <w:t xml:space="preserve"> hoping President Trump’s first major domestic achievement will be a liability for the Republicans in the midterm elections.</w:t>
      </w:r>
    </w:p>
    <w:p w14:paraId="705049DA" w14:textId="77777777" w:rsidR="00F129C1" w:rsidRPr="00F129C1" w:rsidRDefault="00F129C1" w:rsidP="00F129C1">
      <w:r w:rsidRPr="00F129C1">
        <w:t xml:space="preserve">The effort is reminiscent of the Republicans’ long-drawn campaign to hammer away at the Affordable Care Act and turn President Obama’s signature health-care expansion into a down-ballot albatross for the </w:t>
      </w:r>
      <w:r w:rsidRPr="00F129C1">
        <w:lastRenderedPageBreak/>
        <w:t>Democrats — an effort that helped the Republicans retake the House with sweeping election victories in 2010.</w:t>
      </w:r>
    </w:p>
    <w:p w14:paraId="532E1593" w14:textId="77777777" w:rsidR="00F129C1" w:rsidRPr="00F129C1" w:rsidRDefault="00F129C1" w:rsidP="00F129C1">
      <w:r w:rsidRPr="00F129C1">
        <w:rPr>
          <w:rStyle w:val="StyleUnderline"/>
        </w:rPr>
        <w:t xml:space="preserve">“We should repeal it and I think we should offer an alternative tax plan, which is we’re going to provide the tax relief to the middle class and the working class,” said </w:t>
      </w:r>
      <w:bookmarkStart w:id="94" w:name="_Hlk518829279"/>
      <w:r w:rsidRPr="00F129C1">
        <w:rPr>
          <w:rStyle w:val="StyleUnderline"/>
        </w:rPr>
        <w:t>Rep. Ro Khanna</w:t>
      </w:r>
      <w:r w:rsidRPr="00F129C1">
        <w:t xml:space="preserve"> (D-Calif.).</w:t>
      </w:r>
      <w:bookmarkEnd w:id="94"/>
    </w:p>
    <w:p w14:paraId="29FE791A" w14:textId="77777777" w:rsidR="00F129C1" w:rsidRPr="00F129C1" w:rsidRDefault="00F129C1" w:rsidP="00F129C1">
      <w:r w:rsidRPr="00F129C1">
        <w:t>Democratic leaders are encouraging their troops to stage district-based tax-reform “teach-ins” designed to convince voters “what this tax scam means to families,” in the words of the direct appeal from House Minority Leader Nancy Pelosi (D-Calif.).</w:t>
      </w:r>
    </w:p>
    <w:p w14:paraId="2278A5FA" w14:textId="77777777" w:rsidR="00F129C1" w:rsidRPr="00F129C1" w:rsidRDefault="00F129C1" w:rsidP="00F129C1">
      <w:r w:rsidRPr="00F129C1">
        <w:t>Republicans are ready to hammer Democrats for vowing to repeal much of the tax law, arguing their opponents would be foolish to run on a message of raising taxes.</w:t>
      </w:r>
    </w:p>
    <w:p w14:paraId="09841EE5" w14:textId="77777777" w:rsidR="00F129C1" w:rsidRPr="00F129C1" w:rsidRDefault="00F129C1" w:rsidP="00F129C1">
      <w:r w:rsidRPr="00F129C1">
        <w:rPr>
          <w:rStyle w:val="StyleUnderline"/>
        </w:rPr>
        <w:t xml:space="preserve">“I would welcome Democrats running for election based on, ‘Let us slow down the American economy, raise taxes and make sure people’s paychecks are stagnant for another decade,’ </w:t>
      </w:r>
      <w:r w:rsidRPr="00F129C1">
        <w:t xml:space="preserve">” House Ways and Means Committee Chairman </w:t>
      </w:r>
      <w:r w:rsidRPr="00F129C1">
        <w:rPr>
          <w:rStyle w:val="StyleUnderline"/>
        </w:rPr>
        <w:t xml:space="preserve">Kevin Brady </w:t>
      </w:r>
      <w:r w:rsidRPr="00F129C1">
        <w:t xml:space="preserve">(R-Texas) </w:t>
      </w:r>
      <w:r w:rsidRPr="00F129C1">
        <w:rPr>
          <w:rStyle w:val="StyleUnderline"/>
        </w:rPr>
        <w:t>told reporters</w:t>
      </w:r>
      <w:r w:rsidRPr="00F129C1">
        <w:t xml:space="preserve"> earlier this week.</w:t>
      </w:r>
    </w:p>
    <w:p w14:paraId="2CA1FE13" w14:textId="77777777" w:rsidR="00F129C1" w:rsidRPr="00F129C1" w:rsidRDefault="00F129C1" w:rsidP="00F129C1">
      <w:r w:rsidRPr="00F129C1">
        <w:t>“T</w:t>
      </w:r>
      <w:r w:rsidRPr="00F129C1">
        <w:rPr>
          <w:rStyle w:val="StyleUnderline"/>
        </w:rPr>
        <w:t>hat would be a terrible campaign theme for them to run on,</w:t>
      </w:r>
      <w:r w:rsidRPr="00F129C1">
        <w:t xml:space="preserve"> but I welcome them to do it,” he said.</w:t>
      </w:r>
    </w:p>
    <w:p w14:paraId="5D9CF24C" w14:textId="77777777" w:rsidR="00F129C1" w:rsidRPr="00F129C1" w:rsidRDefault="00F129C1" w:rsidP="00F129C1">
      <w:r w:rsidRPr="00F129C1">
        <w:rPr>
          <w:rStyle w:val="StyleUnderline"/>
        </w:rPr>
        <w:t>Republicans think the new law will ultimately be to their benefit, noting that polls show support growing.</w:t>
      </w:r>
      <w:r w:rsidRPr="00F129C1">
        <w:t xml:space="preserve"> A Monmouth University poll found voters evenly split between approval and disapproval of the law, though it also found that more people expect to see their taxes go up than see their taxes go down.</w:t>
      </w:r>
    </w:p>
    <w:p w14:paraId="69082DD1" w14:textId="77777777" w:rsidR="00F129C1" w:rsidRPr="00F129C1" w:rsidRDefault="00F129C1" w:rsidP="00F129C1"/>
    <w:p w14:paraId="79D28D74" w14:textId="77777777" w:rsidR="00F129C1" w:rsidRPr="00F129C1" w:rsidRDefault="00F129C1" w:rsidP="00F129C1">
      <w:pPr>
        <w:pStyle w:val="Heading4"/>
        <w:rPr>
          <w:rFonts w:cs="Times New Roman"/>
        </w:rPr>
      </w:pPr>
      <w:r w:rsidRPr="00F129C1">
        <w:rPr>
          <w:rFonts w:cs="Times New Roman"/>
        </w:rPr>
        <w:t>GOP wins now - rallies around SCOTUS nomination – Dems can’t access the same voter enthusiasm</w:t>
      </w:r>
    </w:p>
    <w:p w14:paraId="1D8995E0" w14:textId="77777777" w:rsidR="00F129C1" w:rsidRPr="00F129C1" w:rsidRDefault="00F129C1" w:rsidP="00F129C1">
      <w:pPr>
        <w:rPr>
          <w:b/>
          <w:sz w:val="26"/>
          <w:szCs w:val="26"/>
        </w:rPr>
      </w:pPr>
      <w:r w:rsidRPr="00F129C1">
        <w:rPr>
          <w:b/>
          <w:sz w:val="26"/>
          <w:szCs w:val="26"/>
        </w:rPr>
        <w:t>Silver, FiveThirtyEight, Founder and editor, 6/28/18</w:t>
      </w:r>
    </w:p>
    <w:p w14:paraId="42477A3B" w14:textId="77777777" w:rsidR="00F129C1" w:rsidRPr="00F129C1" w:rsidRDefault="00F129C1" w:rsidP="00F129C1">
      <w:r w:rsidRPr="00F129C1">
        <w:t xml:space="preserve">[Nate, 6/28/18, FiveThirtyEight, “Will Kennedy’s Retirement Help Republicans At The Midterms?” </w:t>
      </w:r>
      <w:hyperlink r:id="rId121" w:history="1">
        <w:r w:rsidRPr="00F129C1">
          <w:rPr>
            <w:rStyle w:val="Hyperlink"/>
          </w:rPr>
          <w:t>https://fivethirtyeight.com/features/will-kennedys-retirement-help-republicans-at-the-midterms/</w:t>
        </w:r>
      </w:hyperlink>
      <w:r w:rsidRPr="00F129C1">
        <w:t>, accessed 7/8/18, JPA]</w:t>
      </w:r>
    </w:p>
    <w:p w14:paraId="4B290AB1" w14:textId="77777777" w:rsidR="00F129C1" w:rsidRPr="00F129C1" w:rsidRDefault="00F129C1" w:rsidP="00F129C1"/>
    <w:p w14:paraId="008BF94D" w14:textId="77777777" w:rsidR="00F129C1" w:rsidRPr="00F129C1" w:rsidRDefault="00F129C1" w:rsidP="00F129C1">
      <w:r w:rsidRPr="00F129C1">
        <w:t>One way that Kennedy’s retirement could help Republicans is by narrowing the enthusiasm gap between Democrats and Republicans. Here’s how National Review’s David French puts it:</w:t>
      </w:r>
    </w:p>
    <w:p w14:paraId="14E7C003" w14:textId="77777777" w:rsidR="00F129C1" w:rsidRPr="00F129C1" w:rsidRDefault="00F129C1" w:rsidP="00F129C1"/>
    <w:p w14:paraId="19BE000C" w14:textId="77777777" w:rsidR="00F129C1" w:rsidRPr="00F129C1" w:rsidRDefault="00F129C1" w:rsidP="00F129C1">
      <w:r w:rsidRPr="00F129C1">
        <w:t xml:space="preserve">Heading into the midterms, </w:t>
      </w:r>
      <w:r w:rsidRPr="00F129C1">
        <w:rPr>
          <w:rStyle w:val="StyleUnderline"/>
        </w:rPr>
        <w:t>Republicans were desperately worried about an “intensity gap.” Democratic voters seem prepared to turn out in huge numbers. Republicans</w:t>
      </w:r>
      <w:r w:rsidRPr="00F129C1">
        <w:t xml:space="preserve"> — while holding firm in their support for President Trump — </w:t>
      </w:r>
      <w:r w:rsidRPr="00F129C1">
        <w:rPr>
          <w:rStyle w:val="StyleUnderline"/>
        </w:rPr>
        <w:t>lacked the same excitement</w:t>
      </w:r>
      <w:r w:rsidRPr="00F129C1">
        <w:t>. Special elections were swinging strongly Democratic, and even though the generic preference numbers were trending closer, most observers thought Republicans would struggle to get their voters to the polls. I’d say those concerns are eased a bit today.</w:t>
      </w:r>
    </w:p>
    <w:p w14:paraId="291479E1" w14:textId="77777777" w:rsidR="00F129C1" w:rsidRPr="00F129C1" w:rsidRDefault="00F129C1" w:rsidP="00F129C1">
      <w:pPr>
        <w:rPr>
          <w:b/>
          <w:u w:val="single"/>
        </w:rPr>
      </w:pPr>
      <w:r w:rsidRPr="00F129C1">
        <w:t xml:space="preserve">After all, </w:t>
      </w:r>
      <w:r w:rsidRPr="00F129C1">
        <w:rPr>
          <w:rStyle w:val="StyleUnderline"/>
        </w:rPr>
        <w:t xml:space="preserve">for an immense number of base GOP voters, judges aren’t just an issue. They’re the issue that drives them to the polls. </w:t>
      </w:r>
      <w:r w:rsidRPr="00F129C1">
        <w:t>Republicans are all over the place on immigration policy, trade policy, and foreign policy.</w:t>
      </w:r>
      <w:r w:rsidRPr="00F129C1">
        <w:rPr>
          <w:rStyle w:val="StyleUnderline"/>
        </w:rPr>
        <w:t xml:space="preserve"> Divisions in the party are deep and real. Those divisions disappear when judges are on the line. </w:t>
      </w:r>
      <w:r w:rsidRPr="00F129C1">
        <w:t>We can debate all we want about Russian influence on the 2016 election (or about the effect of the Comey letter),</w:t>
      </w:r>
      <w:r w:rsidRPr="00F129C1">
        <w:rPr>
          <w:rStyle w:val="StyleUnderline"/>
        </w:rPr>
        <w:t xml:space="preserve"> but one thing is certain — if Evangelicals and other conservatives weren’t </w:t>
      </w:r>
      <w:r w:rsidRPr="00F129C1">
        <w:rPr>
          <w:rStyle w:val="StyleUnderline"/>
        </w:rPr>
        <w:lastRenderedPageBreak/>
        <w:t>afraid of the impact of a progressive Supreme Court on their fundamental liberties, Donald Trump doesn’t win. A new Supreme Court pick will galvanize the entire base for months.</w:t>
      </w:r>
    </w:p>
    <w:p w14:paraId="119480B3" w14:textId="77777777" w:rsidR="00F129C1" w:rsidRPr="00F129C1" w:rsidRDefault="00F129C1" w:rsidP="00F129C1">
      <w:r w:rsidRPr="00F129C1">
        <w:t>This is a well-argued case. French is certainly right that an enthusiasm or intensity gap is a massive risk for Republicans. If the midterm elections look more like the special elections we’ve had so far this cycle, in which Democratic turnout significantly outpaced Republican turnout, the GOP is very likely to lose the House and the Democratic wave could reach epic proportions. But without that enthusiasm gap, control of the House looks like more of a toss-up, at least based on the current generic ballot average.</w:t>
      </w:r>
    </w:p>
    <w:p w14:paraId="091A0798" w14:textId="77777777" w:rsidR="00F129C1" w:rsidRPr="00F129C1" w:rsidRDefault="00F129C1" w:rsidP="00F129C1">
      <w:r w:rsidRPr="00F129C1">
        <w:t>Democratic candidates will undoubtedly also try to use the Supreme Court as a wedge issue. If and when Trump’s nominee is confirmed, these candidates will pivot to telling their voters about how a Republican-chosen replacement for Ruth Bader Ginsburg (who is 85 years old) or Stephen Breyer (79) would be an even bigger problem and how it’s therefore crucial that Democrats take control of the Senate.</w:t>
      </w:r>
    </w:p>
    <w:p w14:paraId="46A202A9" w14:textId="77777777" w:rsidR="00F129C1" w:rsidRPr="00F129C1" w:rsidRDefault="00F129C1" w:rsidP="00F129C1">
      <w:pPr>
        <w:rPr>
          <w:b/>
          <w:u w:val="single"/>
        </w:rPr>
      </w:pPr>
      <w:r w:rsidRPr="00F129C1">
        <w:t>The catch, though, is that t</w:t>
      </w:r>
      <w:r w:rsidRPr="00F129C1">
        <w:rPr>
          <w:rStyle w:val="StyleUnderline"/>
        </w:rPr>
        <w:t>he Democratic base is already very motivated:</w:t>
      </w:r>
      <w:r w:rsidRPr="00F129C1">
        <w:t xml:space="preserve"> Motivated by the Russia investigation, by Republican efforts to repeal Obamacare, by Trump’s overall unpopularity, and so forth.</w:t>
      </w:r>
      <w:r w:rsidRPr="00F129C1">
        <w:rPr>
          <w:rStyle w:val="StyleUnderline"/>
        </w:rPr>
        <w:t xml:space="preserve"> They might not need the additional motivation of a Supreme Court nomination, whereas Republican voters perhaps do.</w:t>
      </w:r>
    </w:p>
    <w:p w14:paraId="504CE493" w14:textId="77777777" w:rsidR="00F129C1" w:rsidRPr="00F129C1" w:rsidRDefault="00F129C1" w:rsidP="00F129C1">
      <w:r w:rsidRPr="00F129C1">
        <w:t xml:space="preserve">Also, </w:t>
      </w:r>
      <w:r w:rsidRPr="00F129C1">
        <w:rPr>
          <w:rStyle w:val="StyleUnderline"/>
        </w:rPr>
        <w:t xml:space="preserve">there’s some evidence Republican voters are more motivated in general by the Supreme Court than Democratic voters are. </w:t>
      </w:r>
      <w:r w:rsidRPr="00F129C1">
        <w:t>In the 2016 national exit poll, 21 percent of voters said that Supreme Court appointments were the most important issue to their vote, and they split 56-41 for Trump.</w:t>
      </w:r>
    </w:p>
    <w:p w14:paraId="30E9AF06" w14:textId="77777777" w:rsidR="00F129C1" w:rsidRPr="00F129C1" w:rsidRDefault="00F129C1" w:rsidP="00F129C1"/>
    <w:p w14:paraId="0FEC47EF" w14:textId="77777777" w:rsidR="00F129C1" w:rsidRPr="00F129C1" w:rsidRDefault="00F129C1" w:rsidP="00F129C1">
      <w:pPr>
        <w:pStyle w:val="Heading3"/>
        <w:rPr>
          <w:rFonts w:cs="Times New Roman"/>
        </w:rPr>
      </w:pPr>
      <w:bookmarkStart w:id="95" w:name="_Toc519436495"/>
      <w:r w:rsidRPr="00F129C1">
        <w:rPr>
          <w:rFonts w:cs="Times New Roman"/>
        </w:rPr>
        <w:lastRenderedPageBreak/>
        <w:t>Uniqueness – GOP Wins – RNC</w:t>
      </w:r>
      <w:bookmarkEnd w:id="95"/>
    </w:p>
    <w:p w14:paraId="76904BA0" w14:textId="77777777" w:rsidR="00F129C1" w:rsidRPr="00F129C1" w:rsidRDefault="00F129C1" w:rsidP="00F129C1"/>
    <w:p w14:paraId="18B234FC" w14:textId="77777777" w:rsidR="00F129C1" w:rsidRPr="00F129C1" w:rsidRDefault="00F129C1" w:rsidP="00F129C1">
      <w:pPr>
        <w:pStyle w:val="Heading4"/>
        <w:rPr>
          <w:rFonts w:cs="Times New Roman"/>
        </w:rPr>
      </w:pPr>
      <w:r w:rsidRPr="00F129C1">
        <w:rPr>
          <w:rFonts w:cs="Times New Roman"/>
        </w:rPr>
        <w:t>GOP wins midterms – RNC helps with battlegrounds</w:t>
      </w:r>
    </w:p>
    <w:p w14:paraId="07A764C4" w14:textId="77777777" w:rsidR="00F129C1" w:rsidRPr="00F129C1" w:rsidRDefault="00F129C1" w:rsidP="00F129C1">
      <w:pPr>
        <w:rPr>
          <w:b/>
          <w:sz w:val="26"/>
          <w:szCs w:val="26"/>
        </w:rPr>
      </w:pPr>
      <w:r w:rsidRPr="00F129C1">
        <w:rPr>
          <w:b/>
          <w:sz w:val="26"/>
          <w:szCs w:val="26"/>
        </w:rPr>
        <w:t>Seitz-Wald, NBC News, political reporter, 7-9-18</w:t>
      </w:r>
    </w:p>
    <w:p w14:paraId="3BD1760A" w14:textId="77777777" w:rsidR="00F129C1" w:rsidRPr="00F129C1" w:rsidRDefault="00F129C1" w:rsidP="00F129C1">
      <w:r w:rsidRPr="00F129C1">
        <w:t xml:space="preserve">(Alex, 7-9-18, NBC News, “RNC fights blue wave by already contacting 20 million voters”, </w:t>
      </w:r>
      <w:hyperlink r:id="rId122" w:history="1">
        <w:r w:rsidRPr="00F129C1">
          <w:rPr>
            <w:rStyle w:val="Hyperlink"/>
          </w:rPr>
          <w:t>https://www.nbcnews.com/politics/elections/rnc-fights-blue-wave-already-contacting-20-million-voters-n889816</w:t>
        </w:r>
      </w:hyperlink>
      <w:r w:rsidRPr="00F129C1">
        <w:t>, accessed 7/10/18, GDI-JG)</w:t>
      </w:r>
    </w:p>
    <w:p w14:paraId="6DAA385E" w14:textId="77777777" w:rsidR="00F129C1" w:rsidRPr="00F129C1" w:rsidRDefault="00F129C1" w:rsidP="00F129C1"/>
    <w:p w14:paraId="36416D14" w14:textId="77777777" w:rsidR="00F129C1" w:rsidRPr="00F129C1" w:rsidRDefault="00F129C1" w:rsidP="00F129C1">
      <w:pPr>
        <w:rPr>
          <w:rStyle w:val="StyleUnderline"/>
        </w:rPr>
      </w:pPr>
      <w:r w:rsidRPr="00F129C1">
        <w:t xml:space="preserve">WASHINGTON — </w:t>
      </w:r>
      <w:r w:rsidRPr="00F129C1">
        <w:rPr>
          <w:rStyle w:val="StyleUnderline"/>
        </w:rPr>
        <w:t>Heading into the summer with a major cash advantage over</w:t>
      </w:r>
      <w:r w:rsidRPr="00F129C1">
        <w:t xml:space="preserve"> the </w:t>
      </w:r>
      <w:r w:rsidRPr="00F129C1">
        <w:rPr>
          <w:rStyle w:val="StyleUnderline"/>
        </w:rPr>
        <w:t>Democrats</w:t>
      </w:r>
      <w:r w:rsidRPr="00F129C1">
        <w:t xml:space="preserve">, </w:t>
      </w:r>
      <w:r w:rsidRPr="00F129C1">
        <w:rPr>
          <w:rStyle w:val="StyleUnderline"/>
        </w:rPr>
        <w:t>the Republican National Committee says its efforts to contact voters ahead of the</w:t>
      </w:r>
      <w:r w:rsidRPr="00F129C1">
        <w:t xml:space="preserve"> November </w:t>
      </w:r>
      <w:r w:rsidRPr="00F129C1">
        <w:rPr>
          <w:rStyle w:val="StyleUnderline"/>
        </w:rPr>
        <w:t>midterms</w:t>
      </w:r>
      <w:r w:rsidRPr="00F129C1">
        <w:t xml:space="preserve"> are on pace to </w:t>
      </w:r>
      <w:r w:rsidRPr="00F129C1">
        <w:rPr>
          <w:rStyle w:val="StyleUnderline"/>
        </w:rPr>
        <w:t>match, and in some categories have already surpassed, the 2016 presidential election.</w:t>
      </w:r>
    </w:p>
    <w:p w14:paraId="070266B8" w14:textId="77777777" w:rsidR="00F129C1" w:rsidRPr="00F129C1" w:rsidRDefault="00F129C1" w:rsidP="00F129C1">
      <w:r w:rsidRPr="00F129C1">
        <w:t xml:space="preserve">The RNC told NBC News </w:t>
      </w:r>
      <w:r w:rsidRPr="00F129C1">
        <w:rPr>
          <w:rStyle w:val="StyleUnderline"/>
        </w:rPr>
        <w:t>it has already made 20 million traditional voter contacts by phone or door knocking this election cycle</w:t>
      </w:r>
      <w:r w:rsidRPr="00F129C1">
        <w:t>, a large number for a nonpresidential election year.</w:t>
      </w:r>
    </w:p>
    <w:p w14:paraId="022B5B24" w14:textId="77777777" w:rsidR="00F129C1" w:rsidRPr="00F129C1" w:rsidRDefault="00F129C1" w:rsidP="00F129C1">
      <w:r w:rsidRPr="00F129C1">
        <w:rPr>
          <w:rStyle w:val="StyleUnderline"/>
        </w:rPr>
        <w:t>That's just part of the total 487 million contacts it says it has already made this cycle</w:t>
      </w:r>
      <w:r w:rsidRPr="00F129C1">
        <w:t>, including emails opened (250 million), calls made for data gathering purposes (183 million), digital petitions or surveys completed (19 million), direct mail sent (9.6 million), and get-out-the-vote calls made (5.6 million).</w:t>
      </w:r>
    </w:p>
    <w:p w14:paraId="545433B1" w14:textId="77777777" w:rsidR="00F129C1" w:rsidRPr="00F129C1" w:rsidRDefault="00F129C1" w:rsidP="00F129C1">
      <w:pPr>
        <w:rPr>
          <w:rStyle w:val="StyleUnderline"/>
        </w:rPr>
      </w:pPr>
      <w:r w:rsidRPr="00F129C1">
        <w:t>"</w:t>
      </w:r>
      <w:r w:rsidRPr="00F129C1">
        <w:rPr>
          <w:rStyle w:val="StyleUnderline"/>
        </w:rPr>
        <w:t>Enthusiasm is up and Americans want to see this great comeback continue</w:t>
      </w:r>
      <w:r w:rsidRPr="00F129C1">
        <w:t xml:space="preserve">. </w:t>
      </w:r>
      <w:r w:rsidRPr="00F129C1">
        <w:rPr>
          <w:rStyle w:val="StyleUnderline"/>
        </w:rPr>
        <w:t>We see that reflected in our record fundraising and in our surge of new volunteers</w:t>
      </w:r>
      <w:r w:rsidRPr="00F129C1">
        <w:t xml:space="preserve"> </w:t>
      </w:r>
      <w:r w:rsidRPr="00F129C1">
        <w:rPr>
          <w:rStyle w:val="StyleUnderline"/>
        </w:rPr>
        <w:t>who have already helped us connect with millions of voters</w:t>
      </w:r>
      <w:r w:rsidRPr="00F129C1">
        <w:t>," RNC Chair Ronna McDaniel said in a statement. "</w:t>
      </w:r>
      <w:r w:rsidRPr="00F129C1">
        <w:rPr>
          <w:rStyle w:val="StyleUnderline"/>
        </w:rPr>
        <w:t>We are not leaving a single vote unturned and we are ready to defy history this November."</w:t>
      </w:r>
    </w:p>
    <w:p w14:paraId="3D4FEF4F" w14:textId="77777777" w:rsidR="00F129C1" w:rsidRPr="00F129C1" w:rsidRDefault="00F129C1" w:rsidP="00F129C1">
      <w:r w:rsidRPr="00F129C1">
        <w:rPr>
          <w:rStyle w:val="StyleUnderline"/>
        </w:rPr>
        <w:t>Republicans are keenly aware of the challenges they face</w:t>
      </w:r>
      <w:r w:rsidRPr="00F129C1">
        <w:t xml:space="preserve"> this year, including the historical trend of midterms breaking against the president’s party.</w:t>
      </w:r>
    </w:p>
    <w:p w14:paraId="3E9C8AA8" w14:textId="77777777" w:rsidR="00F129C1" w:rsidRPr="00F129C1" w:rsidRDefault="00F129C1" w:rsidP="00F129C1">
      <w:r w:rsidRPr="00F129C1">
        <w:rPr>
          <w:rStyle w:val="Emphasis"/>
        </w:rPr>
        <w:t>But the RNC has enjoyed a considerable fundraising edge</w:t>
      </w:r>
      <w:r w:rsidRPr="00F129C1">
        <w:t xml:space="preserve"> over its Democratic counterpart, </w:t>
      </w:r>
      <w:r w:rsidRPr="00F129C1">
        <w:rPr>
          <w:rStyle w:val="StyleUnderline"/>
        </w:rPr>
        <w:t>entering the summer campaign season with 47.4 million cash on hand — more than five times the $8.7 million that the Democratic National Committee has</w:t>
      </w:r>
      <w:r w:rsidRPr="00F129C1">
        <w:t xml:space="preserve"> in the bank.</w:t>
      </w:r>
    </w:p>
    <w:p w14:paraId="16802A86" w14:textId="77777777" w:rsidR="00F129C1" w:rsidRPr="00F129C1" w:rsidRDefault="00F129C1" w:rsidP="00F129C1">
      <w:pPr>
        <w:rPr>
          <w:rStyle w:val="StyleUnderline"/>
        </w:rPr>
      </w:pPr>
      <w:r w:rsidRPr="00F129C1">
        <w:rPr>
          <w:rStyle w:val="StyleUnderline"/>
        </w:rPr>
        <w:t>The RNC,</w:t>
      </w:r>
      <w:r w:rsidRPr="00F129C1">
        <w:t xml:space="preserve"> whose backstopping of Donald Trump's skeletal 2016 campaign proved vital, </w:t>
      </w:r>
      <w:r w:rsidRPr="00F129C1">
        <w:rPr>
          <w:rStyle w:val="StyleUnderline"/>
        </w:rPr>
        <w:t>has used that financial advantage to deploy 500 staffers in 27 states, including every battleground, and train more than 15,000 "fellows."</w:t>
      </w:r>
    </w:p>
    <w:p w14:paraId="4DEC01D6" w14:textId="77777777" w:rsidR="00F129C1" w:rsidRPr="00F129C1" w:rsidRDefault="00F129C1" w:rsidP="00F129C1">
      <w:pPr>
        <w:rPr>
          <w:rStyle w:val="StyleUnderline"/>
        </w:rPr>
      </w:pPr>
    </w:p>
    <w:p w14:paraId="720F608E" w14:textId="77777777" w:rsidR="00F129C1" w:rsidRPr="00F129C1" w:rsidRDefault="00F129C1" w:rsidP="00F129C1">
      <w:pPr>
        <w:pStyle w:val="Heading3"/>
        <w:rPr>
          <w:rFonts w:cs="Times New Roman"/>
        </w:rPr>
      </w:pPr>
      <w:bookmarkStart w:id="96" w:name="_Toc519436496"/>
      <w:r w:rsidRPr="00F129C1">
        <w:rPr>
          <w:rFonts w:cs="Times New Roman"/>
        </w:rPr>
        <w:lastRenderedPageBreak/>
        <w:t>Uniqueness – GOP Wins – AT – Dem Enthusiasm</w:t>
      </w:r>
      <w:bookmarkEnd w:id="96"/>
    </w:p>
    <w:p w14:paraId="52F8246A" w14:textId="77777777" w:rsidR="00F129C1" w:rsidRPr="00F129C1" w:rsidRDefault="00F129C1" w:rsidP="00F129C1"/>
    <w:p w14:paraId="1499E807" w14:textId="77777777" w:rsidR="00F129C1" w:rsidRPr="00F129C1" w:rsidRDefault="00F129C1" w:rsidP="00F129C1">
      <w:pPr>
        <w:pStyle w:val="Heading4"/>
        <w:rPr>
          <w:rFonts w:cs="Times New Roman"/>
        </w:rPr>
      </w:pPr>
      <w:r w:rsidRPr="00F129C1">
        <w:rPr>
          <w:rFonts w:cs="Times New Roman"/>
        </w:rPr>
        <w:t>GOP protects Congress majority – our evidence accounts for Dem enthusiasm</w:t>
      </w:r>
    </w:p>
    <w:p w14:paraId="6F670F22" w14:textId="77777777" w:rsidR="00F129C1" w:rsidRPr="00F129C1" w:rsidRDefault="00F129C1" w:rsidP="00F129C1">
      <w:pPr>
        <w:rPr>
          <w:b/>
          <w:sz w:val="26"/>
          <w:szCs w:val="26"/>
        </w:rPr>
      </w:pPr>
      <w:r w:rsidRPr="00F129C1">
        <w:rPr>
          <w:b/>
          <w:sz w:val="26"/>
          <w:szCs w:val="26"/>
        </w:rPr>
        <w:t>Khalid, NPR, political reporter, 7-8-18</w:t>
      </w:r>
    </w:p>
    <w:p w14:paraId="5FBC8D33" w14:textId="77777777" w:rsidR="00F129C1" w:rsidRPr="00F129C1" w:rsidRDefault="00F129C1" w:rsidP="00F129C1">
      <w:r w:rsidRPr="00F129C1">
        <w:t xml:space="preserve">(Asma, 7-8-18, NPR, “GOP Enthusiasm Fueled By Trump Could Undercut Democrats' Midterm Hopes”, </w:t>
      </w:r>
      <w:hyperlink r:id="rId123" w:history="1">
        <w:r w:rsidRPr="00F129C1">
          <w:rPr>
            <w:rStyle w:val="Hyperlink"/>
          </w:rPr>
          <w:t>https://www.npr.org/2018/07/08/626267768/gop-enthusiasm-fueled-by-trump-could-undercut-democrats-midterm-hopes</w:t>
        </w:r>
      </w:hyperlink>
      <w:r w:rsidRPr="00F129C1">
        <w:t>, accessed 7/8/28, GDI-JG)</w:t>
      </w:r>
    </w:p>
    <w:p w14:paraId="5F81D57C" w14:textId="77777777" w:rsidR="00F129C1" w:rsidRPr="00F129C1" w:rsidRDefault="00F129C1" w:rsidP="00F129C1"/>
    <w:p w14:paraId="12E7EED6" w14:textId="77777777" w:rsidR="00F129C1" w:rsidRPr="00F129C1" w:rsidRDefault="00F129C1" w:rsidP="00F129C1">
      <w:pPr>
        <w:rPr>
          <w:rStyle w:val="StyleUnderline"/>
        </w:rPr>
      </w:pPr>
      <w:r w:rsidRPr="00F129C1">
        <w:t xml:space="preserve">There is no doubt </w:t>
      </w:r>
      <w:r w:rsidRPr="00F129C1">
        <w:rPr>
          <w:rStyle w:val="StyleUnderline"/>
        </w:rPr>
        <w:t>Democrats are highly engaged this year</w:t>
      </w:r>
      <w:r w:rsidRPr="00F129C1">
        <w:t xml:space="preserve">. A recent study from the Pew Research Center found they are more enthusiastic about the midterms than Republicans. </w:t>
      </w:r>
      <w:r w:rsidRPr="00F129C1">
        <w:rPr>
          <w:rStyle w:val="StyleUnderline"/>
        </w:rPr>
        <w:t>But</w:t>
      </w:r>
      <w:r w:rsidRPr="00F129C1">
        <w:t xml:space="preserve"> that same survey also showed that </w:t>
      </w:r>
      <w:r w:rsidRPr="00F129C1">
        <w:rPr>
          <w:rStyle w:val="StyleUnderline"/>
        </w:rPr>
        <w:t>Republicans are more enthusiastic this year than they were in the 2014 midterms, when they won control of the Senate and expanded their majority in the House.</w:t>
      </w:r>
    </w:p>
    <w:p w14:paraId="66C233B9" w14:textId="77777777" w:rsidR="00F129C1" w:rsidRPr="00F129C1" w:rsidRDefault="00F129C1" w:rsidP="00F129C1">
      <w:pPr>
        <w:rPr>
          <w:rStyle w:val="StyleUnderline"/>
        </w:rPr>
      </w:pPr>
      <w:r w:rsidRPr="00F129C1">
        <w:rPr>
          <w:rStyle w:val="StyleUnderline"/>
        </w:rPr>
        <w:t>Despite</w:t>
      </w:r>
      <w:r w:rsidRPr="00F129C1">
        <w:t xml:space="preserve"> other clear signs of </w:t>
      </w:r>
      <w:r w:rsidRPr="00F129C1">
        <w:rPr>
          <w:rStyle w:val="StyleUnderline"/>
        </w:rPr>
        <w:t>Democratic enthusiasm</w:t>
      </w:r>
      <w:r w:rsidRPr="00F129C1">
        <w:t xml:space="preserve">, in the form of high voter turnout in the primaries and large-scale protests of the president, </w:t>
      </w:r>
      <w:r w:rsidRPr="00F129C1">
        <w:rPr>
          <w:rStyle w:val="StyleUnderline"/>
        </w:rPr>
        <w:t>there are increasing indications that Trump's powerful base might offset some of that energy and protect the GOP's power in Washington by denying Democrats the 23 additional House seats or 2 additional Senate seats needed to win control of either chamber.</w:t>
      </w:r>
    </w:p>
    <w:p w14:paraId="434731F3" w14:textId="77777777" w:rsidR="00F129C1" w:rsidRPr="00F129C1" w:rsidRDefault="00F129C1" w:rsidP="00F129C1">
      <w:pPr>
        <w:rPr>
          <w:rStyle w:val="StyleUnderline"/>
        </w:rPr>
      </w:pPr>
      <w:r w:rsidRPr="00F129C1">
        <w:rPr>
          <w:rStyle w:val="StyleUnderline"/>
        </w:rPr>
        <w:t>Trump is a bigger factor in midterm preferences</w:t>
      </w:r>
      <w:r w:rsidRPr="00F129C1">
        <w:t xml:space="preserve"> — positive or negative — </w:t>
      </w:r>
      <w:r w:rsidRPr="00F129C1">
        <w:rPr>
          <w:rStyle w:val="StyleUnderline"/>
        </w:rPr>
        <w:t>than any other president in the last three decades, according to Pew's research.</w:t>
      </w:r>
    </w:p>
    <w:p w14:paraId="1D5406C7" w14:textId="77777777" w:rsidR="00F129C1" w:rsidRPr="00F129C1" w:rsidRDefault="00F129C1" w:rsidP="00F129C1">
      <w:r w:rsidRPr="00F129C1">
        <w:t xml:space="preserve">President </w:t>
      </w:r>
      <w:r w:rsidRPr="00F129C1">
        <w:rPr>
          <w:rStyle w:val="StyleUnderline"/>
        </w:rPr>
        <w:t>Trump has a near 90 percent approval rating among Republicans</w:t>
      </w:r>
      <w:r w:rsidRPr="00F129C1">
        <w:t>. His popularity near the 500-day mark among his own party is higher than any other president since World War II, with the exception of George W. Bush in the aftermath of the 9/11 attacks.</w:t>
      </w:r>
    </w:p>
    <w:p w14:paraId="3B94CF6B" w14:textId="77777777" w:rsidR="00F129C1" w:rsidRPr="00F129C1" w:rsidRDefault="00F129C1" w:rsidP="00F129C1">
      <w:r w:rsidRPr="00F129C1">
        <w:t xml:space="preserve">Republican strategists and even party leaders say </w:t>
      </w:r>
      <w:r w:rsidRPr="00F129C1">
        <w:rPr>
          <w:rStyle w:val="StyleUnderline"/>
        </w:rPr>
        <w:t>the GOP has morphed into "Trump's party," where the litmus test for admission is loyalty to the president</w:t>
      </w:r>
      <w:r w:rsidRPr="00F129C1">
        <w:t>, derided by retiring GOP Sen. Bob Corker as "a cultish thing."</w:t>
      </w:r>
    </w:p>
    <w:p w14:paraId="56E60E84" w14:textId="77777777" w:rsidR="00F129C1" w:rsidRPr="00F129C1" w:rsidRDefault="00F129C1" w:rsidP="00F129C1">
      <w:pPr>
        <w:rPr>
          <w:rStyle w:val="StyleUnderline"/>
        </w:rPr>
      </w:pPr>
      <w:r w:rsidRPr="00F129C1">
        <w:t xml:space="preserve">But </w:t>
      </w:r>
      <w:r w:rsidRPr="00F129C1">
        <w:rPr>
          <w:rStyle w:val="StyleUnderline"/>
        </w:rPr>
        <w:t>with Trump's name not on the midterm ballot, the question is whether the coalition he built will stay together this November.</w:t>
      </w:r>
    </w:p>
    <w:p w14:paraId="52C7C534" w14:textId="77777777" w:rsidR="00F129C1" w:rsidRPr="00F129C1" w:rsidRDefault="00F129C1" w:rsidP="00F129C1">
      <w:pPr>
        <w:rPr>
          <w:rStyle w:val="StyleUnderline"/>
        </w:rPr>
      </w:pPr>
      <w:r w:rsidRPr="00F129C1">
        <w:t xml:space="preserve">In interviews with over 50 Republican base voters across Ohio, West Virginia and Georgia in recent months, </w:t>
      </w:r>
      <w:r w:rsidRPr="00F129C1">
        <w:rPr>
          <w:rStyle w:val="StyleUnderline"/>
        </w:rPr>
        <w:t>NPR found widespread enthusiasm for the president that could fuel voters in November.</w:t>
      </w:r>
    </w:p>
    <w:p w14:paraId="54E54145" w14:textId="77777777" w:rsidR="00F129C1" w:rsidRPr="00F129C1" w:rsidRDefault="00F129C1" w:rsidP="00F129C1">
      <w:r w:rsidRPr="00F129C1">
        <w:rPr>
          <w:rStyle w:val="StyleUnderline"/>
        </w:rPr>
        <w:t>Between immigration, trade, tax cuts and Supreme Court picks, the President has satisfied distinct parts of his coalition and given them each a reason to come back for more this November</w:t>
      </w:r>
      <w:r w:rsidRPr="00F129C1">
        <w:t>. Reactions from voters in four discreet blocs of Trump supporters show why.</w:t>
      </w:r>
    </w:p>
    <w:p w14:paraId="7A05C4B0" w14:textId="77777777" w:rsidR="00F129C1" w:rsidRPr="00F129C1" w:rsidRDefault="00F129C1" w:rsidP="00F129C1"/>
    <w:p w14:paraId="4A577EDC" w14:textId="77777777" w:rsidR="00F129C1" w:rsidRPr="00F129C1" w:rsidRDefault="00F129C1" w:rsidP="00F129C1">
      <w:pPr>
        <w:pStyle w:val="Heading3"/>
        <w:rPr>
          <w:rFonts w:cs="Times New Roman"/>
        </w:rPr>
      </w:pPr>
      <w:bookmarkStart w:id="97" w:name="_Toc519436497"/>
      <w:r w:rsidRPr="00F129C1">
        <w:rPr>
          <w:rFonts w:cs="Times New Roman"/>
        </w:rPr>
        <w:lastRenderedPageBreak/>
        <w:t>Uniqueness – GOP Wins – Older Voters</w:t>
      </w:r>
      <w:bookmarkEnd w:id="97"/>
    </w:p>
    <w:p w14:paraId="19AA9F8E" w14:textId="77777777" w:rsidR="00F129C1" w:rsidRPr="00F129C1" w:rsidRDefault="00F129C1" w:rsidP="00F129C1"/>
    <w:p w14:paraId="41B7D810" w14:textId="77777777" w:rsidR="00F129C1" w:rsidRPr="00F129C1" w:rsidRDefault="00F129C1" w:rsidP="00F129C1">
      <w:pPr>
        <w:pStyle w:val="Heading4"/>
        <w:rPr>
          <w:rFonts w:cs="Times New Roman"/>
        </w:rPr>
      </w:pPr>
      <w:r w:rsidRPr="00F129C1">
        <w:rPr>
          <w:rFonts w:cs="Times New Roman"/>
        </w:rPr>
        <w:t>GOP succeeding at mobilizing older voters now while Dems can’t get Millennials to vote</w:t>
      </w:r>
    </w:p>
    <w:p w14:paraId="44E8B09C" w14:textId="77777777" w:rsidR="00F129C1" w:rsidRPr="00F129C1" w:rsidRDefault="00F129C1" w:rsidP="00F129C1">
      <w:pPr>
        <w:rPr>
          <w:rStyle w:val="Style13ptBold"/>
        </w:rPr>
      </w:pPr>
      <w:r w:rsidRPr="00F129C1">
        <w:rPr>
          <w:rStyle w:val="Style13ptBold"/>
        </w:rPr>
        <w:t>Brownstein, Atlantic Media, editorial director for strategic partnerships, 18</w:t>
      </w:r>
    </w:p>
    <w:p w14:paraId="2DCC1F7F" w14:textId="77777777" w:rsidR="00F129C1" w:rsidRPr="00F129C1" w:rsidRDefault="00F129C1" w:rsidP="00F129C1">
      <w:r w:rsidRPr="00F129C1">
        <w:t xml:space="preserve">(Ronald, The Atlantic, 5-17-18, “The Republican Party's Generational Bet,” </w:t>
      </w:r>
      <w:hyperlink r:id="rId124" w:history="1">
        <w:r w:rsidRPr="00F129C1">
          <w:rPr>
            <w:rStyle w:val="Hyperlink"/>
          </w:rPr>
          <w:t>https://www.theatlantic.com/politics/archive/2018/05/the-gop-is-betting-its-majority-on-older-white-voters/560537/</w:t>
        </w:r>
      </w:hyperlink>
      <w:r w:rsidRPr="00F129C1">
        <w:t>, accessed 7-8-18, GDI-EJ)</w:t>
      </w:r>
    </w:p>
    <w:p w14:paraId="0AE12847" w14:textId="77777777" w:rsidR="00F129C1" w:rsidRPr="00F129C1" w:rsidRDefault="00F129C1" w:rsidP="00F129C1"/>
    <w:p w14:paraId="7AD2D6CC" w14:textId="77777777" w:rsidR="00F129C1" w:rsidRPr="00F129C1" w:rsidRDefault="00F129C1" w:rsidP="00F129C1">
      <w:r w:rsidRPr="00F129C1">
        <w:t xml:space="preserve">Those results, in turn, reflect the persistent generation gap over Trump. In the Pew survey, </w:t>
      </w:r>
      <w:r w:rsidRPr="00F129C1">
        <w:rPr>
          <w:u w:val="single"/>
        </w:rPr>
        <w:t>only about one-fourth of adults under age 30 said they approved of Trump’s performance</w:t>
      </w:r>
      <w:r w:rsidRPr="00F129C1">
        <w:t xml:space="preserve">, far less than in any other age group. Likewise, </w:t>
      </w:r>
      <w:r w:rsidRPr="00F129C1">
        <w:rPr>
          <w:u w:val="single"/>
        </w:rPr>
        <w:t>Pew found that less than one-third of adults ages 18 to 34 said they agreed with Trump on all or many issues</w:t>
      </w:r>
      <w:r w:rsidRPr="00F129C1">
        <w:t xml:space="preserve">. By contrast, </w:t>
      </w:r>
      <w:r w:rsidRPr="00F129C1">
        <w:rPr>
          <w:u w:val="single"/>
        </w:rPr>
        <w:t>nearly half of all adults age 50 and older said they agreed with Trump on most issues, a number that rose to nearly three-fifths among older whites</w:t>
      </w:r>
      <w:r w:rsidRPr="00F129C1">
        <w:t>.</w:t>
      </w:r>
    </w:p>
    <w:p w14:paraId="05875A5B" w14:textId="77777777" w:rsidR="00F129C1" w:rsidRPr="00F129C1" w:rsidRDefault="00F129C1" w:rsidP="00F129C1">
      <w:r w:rsidRPr="00F129C1">
        <w:t xml:space="preserve">All of these contrasts underscore how much the November results may be tilted by the composition of the voters who show up. In that equation, </w:t>
      </w:r>
      <w:r w:rsidRPr="00F129C1">
        <w:rPr>
          <w:u w:val="single"/>
        </w:rPr>
        <w:t>age and race are inextricably linked: While whites represent the majority of older age groups in almost all states, non-whites are already a majority of the Millennial population in 10 states</w:t>
      </w:r>
      <w:r w:rsidRPr="00F129C1">
        <w:t>—including Arizona, Georgia, Florida, Texas, and California. In 10 more, non-whites represent at least 40 percent of the Millennial generation, according to calculations by Brookings Institution demographer William Frey.</w:t>
      </w:r>
    </w:p>
    <w:p w14:paraId="34A20D7B" w14:textId="77777777" w:rsidR="00F129C1" w:rsidRPr="00F129C1" w:rsidRDefault="00F129C1" w:rsidP="00F129C1">
      <w:r w:rsidRPr="00F129C1">
        <w:t xml:space="preserve">But </w:t>
      </w:r>
      <w:r w:rsidRPr="00F129C1">
        <w:rPr>
          <w:u w:val="single"/>
        </w:rPr>
        <w:t>no more than about a quarter of eligible adults younger than age 30 have voted in any of the past five midterm elections</w:t>
      </w:r>
      <w:r w:rsidRPr="00F129C1">
        <w:t xml:space="preserve">. In 2010, </w:t>
      </w:r>
      <w:r w:rsidRPr="00F129C1">
        <w:rPr>
          <w:u w:val="single"/>
        </w:rPr>
        <w:t>voters under 30 represented just 12 percent of all voters, exit polls found, down from 18 percent in 2008</w:t>
      </w:r>
      <w:r w:rsidRPr="00F129C1">
        <w:t xml:space="preserve">. The share of ballots cast by voters under 30 likewise skidded from 19 percent in 2012 to 13 percent in 2014. Each time, </w:t>
      </w:r>
      <w:r w:rsidRPr="00F129C1">
        <w:rPr>
          <w:u w:val="single"/>
        </w:rPr>
        <w:t>the proportion of the ballots cast by seniors spiked by comparable amounts</w:t>
      </w:r>
      <w:r w:rsidRPr="00F129C1">
        <w:t xml:space="preserve">. </w:t>
      </w:r>
      <w:r w:rsidRPr="00F129C1">
        <w:rPr>
          <w:u w:val="single"/>
        </w:rPr>
        <w:t>In 2010 and 2014, the vote share cast by minorities also dropped 3 percentage points from the previous presidential races</w:t>
      </w:r>
      <w:r w:rsidRPr="00F129C1">
        <w:t xml:space="preserve">. </w:t>
      </w:r>
      <w:r w:rsidRPr="00F129C1">
        <w:rPr>
          <w:u w:val="single"/>
        </w:rPr>
        <w:t>These shifts helped trigger congressional Democrats’ landslide losses in 2010 and 2014, just two years after each of former President Barack Obama’s victories</w:t>
      </w:r>
      <w:r w:rsidRPr="00F129C1">
        <w:t>.</w:t>
      </w:r>
    </w:p>
    <w:p w14:paraId="47EBF8E8" w14:textId="77777777" w:rsidR="00F129C1" w:rsidRPr="00F129C1" w:rsidRDefault="00F129C1" w:rsidP="00F129C1">
      <w:r w:rsidRPr="00F129C1">
        <w:t xml:space="preserve">Recent polls point to similar clouds rolling across the Democrats’ horizon. Pew’s survey found </w:t>
      </w:r>
      <w:r w:rsidRPr="00F129C1">
        <w:rPr>
          <w:u w:val="single"/>
        </w:rPr>
        <w:t>only one-third of adults under age 30 said they were closely following news about the midterms</w:t>
      </w:r>
      <w:r w:rsidRPr="00F129C1">
        <w:t xml:space="preserve">. Nearly </w:t>
      </w:r>
      <w:r w:rsidRPr="00F129C1">
        <w:rPr>
          <w:u w:val="single"/>
        </w:rPr>
        <w:t>twice as many adults over 50 said they had that level of engagement</w:t>
      </w:r>
      <w:r w:rsidRPr="00F129C1">
        <w:t>. Recent polling from Greenberg similarly documented very low levels among Millennials.</w:t>
      </w:r>
    </w:p>
    <w:p w14:paraId="42B8B239" w14:textId="77777777" w:rsidR="00F129C1" w:rsidRPr="00F129C1" w:rsidRDefault="00F129C1" w:rsidP="00F129C1">
      <w:r w:rsidRPr="00F129C1">
        <w:rPr>
          <w:u w:val="single"/>
        </w:rPr>
        <w:t>An electorate with fewer younger people and minorities might not threaten Democrats in 2018 quite as much as in previous midterm elections, because the party has been running unusually well among college-educated whites. White-collar whites, who have been cool to Trump, have voted in midterms at much higher levels than whites without college degrees, who make up the president’s base</w:t>
      </w:r>
      <w:r w:rsidRPr="00F129C1">
        <w:t xml:space="preserve">. Greenberg also points to signs that </w:t>
      </w:r>
      <w:r w:rsidRPr="00F129C1">
        <w:rPr>
          <w:u w:val="single"/>
        </w:rPr>
        <w:t>when Democratic campaigns have engaged Millennials, as in Ralph Northam’s victory in the Virginia governor’s race last year, their turnout has improved</w:t>
      </w:r>
      <w:r w:rsidRPr="00F129C1">
        <w:t>.</w:t>
      </w:r>
    </w:p>
    <w:p w14:paraId="429A1BA9" w14:textId="77777777" w:rsidR="00F129C1" w:rsidRPr="00F129C1" w:rsidRDefault="00F129C1" w:rsidP="00F129C1">
      <w:r w:rsidRPr="00F129C1">
        <w:t xml:space="preserve">Yet </w:t>
      </w:r>
      <w:r w:rsidRPr="00F129C1">
        <w:rPr>
          <w:u w:val="single"/>
        </w:rPr>
        <w:t>Trump has unquestionably struck a powerful chord in older, blue-collar, evangelical, and rural white voters who feel threatened by the demographic and economic changes remaking America</w:t>
      </w:r>
      <w:r w:rsidRPr="00F129C1">
        <w:t xml:space="preserve">. As Republican pollster Kristen Soltis Anderson wrote last week in the Weekly Standard, “In focus groups … I often hear </w:t>
      </w:r>
      <w:r w:rsidRPr="00F129C1">
        <w:rPr>
          <w:u w:val="single"/>
        </w:rPr>
        <w:lastRenderedPageBreak/>
        <w:t>older voters on the right describe Millennials as a hostile force trying to take their country away from them</w:t>
      </w:r>
      <w:r w:rsidRPr="00F129C1">
        <w:t>.”</w:t>
      </w:r>
    </w:p>
    <w:p w14:paraId="2D23EBE7" w14:textId="77777777" w:rsidR="00F129C1" w:rsidRPr="00F129C1" w:rsidRDefault="00F129C1" w:rsidP="00F129C1">
      <w:r w:rsidRPr="00F129C1">
        <w:rPr>
          <w:u w:val="single"/>
        </w:rPr>
        <w:t>It’s highly possible that Trump will succeed in mobilizing high levels of turnout in November from those anxious voters resistant to the changing America. If the young and diverse voters who not only embrace, but also embody, those changes don’t match that intensity, they may again cede control of the country’s future to those seeking to restore its past</w:t>
      </w:r>
      <w:r w:rsidRPr="00F129C1">
        <w:t>.</w:t>
      </w:r>
    </w:p>
    <w:p w14:paraId="561DB7A9" w14:textId="77777777" w:rsidR="00F129C1" w:rsidRPr="00F129C1" w:rsidRDefault="00F129C1" w:rsidP="00F129C1"/>
    <w:p w14:paraId="4D1BB7D1" w14:textId="77777777" w:rsidR="00F129C1" w:rsidRPr="00F129C1" w:rsidRDefault="00F129C1" w:rsidP="00F129C1">
      <w:pPr>
        <w:pStyle w:val="Heading3"/>
        <w:rPr>
          <w:rFonts w:cs="Times New Roman"/>
        </w:rPr>
      </w:pPr>
      <w:bookmarkStart w:id="98" w:name="_Toc519436498"/>
      <w:r w:rsidRPr="00F129C1">
        <w:rPr>
          <w:rFonts w:cs="Times New Roman"/>
        </w:rPr>
        <w:lastRenderedPageBreak/>
        <w:t>Uniqueness – White Working-Class</w:t>
      </w:r>
      <w:bookmarkEnd w:id="98"/>
    </w:p>
    <w:p w14:paraId="3B67BC92" w14:textId="77777777" w:rsidR="00F129C1" w:rsidRPr="00F129C1" w:rsidRDefault="00F129C1" w:rsidP="00F129C1"/>
    <w:p w14:paraId="15B9F93E" w14:textId="77777777" w:rsidR="00F129C1" w:rsidRPr="00F129C1" w:rsidRDefault="00F129C1" w:rsidP="00F129C1">
      <w:pPr>
        <w:pStyle w:val="Heading4"/>
        <w:rPr>
          <w:rFonts w:cs="Times New Roman"/>
        </w:rPr>
      </w:pPr>
      <w:r w:rsidRPr="00F129C1">
        <w:rPr>
          <w:rFonts w:cs="Times New Roman"/>
        </w:rPr>
        <w:t xml:space="preserve">Democratic base not enough – failure with white working-class voters undermining Dems </w:t>
      </w:r>
    </w:p>
    <w:p w14:paraId="1A9B8EF3" w14:textId="77777777" w:rsidR="00F129C1" w:rsidRPr="00F129C1" w:rsidRDefault="00F129C1" w:rsidP="00F129C1">
      <w:pPr>
        <w:rPr>
          <w:b/>
          <w:sz w:val="26"/>
          <w:szCs w:val="26"/>
        </w:rPr>
      </w:pPr>
      <w:r w:rsidRPr="00F129C1">
        <w:rPr>
          <w:b/>
          <w:sz w:val="26"/>
          <w:szCs w:val="26"/>
        </w:rPr>
        <w:t>Edsall, New York Times op-ed contributor &amp; Columbia University political journalism professor, 18</w:t>
      </w:r>
    </w:p>
    <w:p w14:paraId="5CC7C86F" w14:textId="77777777" w:rsidR="00F129C1" w:rsidRPr="00F129C1" w:rsidRDefault="00F129C1" w:rsidP="00F129C1">
      <w:r w:rsidRPr="00F129C1">
        <w:t xml:space="preserve">[Thomas, 2/1/18, Washington Post, “Trump Has Got Democrats Right Where He Wants Them,” </w:t>
      </w:r>
      <w:hyperlink r:id="rId125" w:history="1">
        <w:r w:rsidRPr="00F129C1">
          <w:rPr>
            <w:rStyle w:val="Hyperlink"/>
          </w:rPr>
          <w:t>https://www.nytimes.com/2018/02/01/opinion/trump-democrats-immigration.html</w:t>
        </w:r>
      </w:hyperlink>
      <w:r w:rsidRPr="00F129C1">
        <w:t>, accessed 7/11/18, JPA]</w:t>
      </w:r>
    </w:p>
    <w:p w14:paraId="77612117" w14:textId="77777777" w:rsidR="00F129C1" w:rsidRPr="00F129C1" w:rsidRDefault="00F129C1" w:rsidP="00F129C1"/>
    <w:p w14:paraId="643F563B" w14:textId="77777777" w:rsidR="00F129C1" w:rsidRPr="00F129C1" w:rsidRDefault="00F129C1" w:rsidP="00F129C1">
      <w:pPr>
        <w:rPr>
          <w:rStyle w:val="StyleUnderline"/>
        </w:rPr>
      </w:pPr>
      <w:r w:rsidRPr="00F129C1">
        <w:rPr>
          <w:rStyle w:val="StyleUnderline"/>
        </w:rPr>
        <w:t>In a</w:t>
      </w:r>
      <w:r w:rsidRPr="00F129C1">
        <w:t xml:space="preserve"> Jan. 29 </w:t>
      </w:r>
      <w:r w:rsidRPr="00F129C1">
        <w:rPr>
          <w:rStyle w:val="StyleUnderline"/>
        </w:rPr>
        <w:t>Vox essay</w:t>
      </w:r>
      <w:r w:rsidRPr="00F129C1">
        <w:t xml:space="preserve">, </w:t>
      </w:r>
      <w:r w:rsidRPr="00F129C1">
        <w:rPr>
          <w:rStyle w:val="StyleUnderline"/>
        </w:rPr>
        <w:t>“The math is clear: Democrats need to win more working-class white votes,”</w:t>
      </w:r>
      <w:r w:rsidRPr="00F129C1">
        <w:t xml:space="preserve"> Ruy </w:t>
      </w:r>
      <w:r w:rsidRPr="00F129C1">
        <w:rPr>
          <w:rStyle w:val="StyleUnderline"/>
        </w:rPr>
        <w:t>Teixeira, a senior fellow at the liberal Center for American Progress, writes that Democrats seeking to regain control of Congress may be forced to mute their opposition to Trump immigration provisions they find offensive.</w:t>
      </w:r>
    </w:p>
    <w:p w14:paraId="6CDBFE68" w14:textId="77777777" w:rsidR="00F129C1" w:rsidRPr="00F129C1" w:rsidRDefault="00F129C1" w:rsidP="00F129C1">
      <w:r w:rsidRPr="00F129C1">
        <w:t>Teixeira argues that</w:t>
      </w:r>
    </w:p>
    <w:p w14:paraId="4EBBC7FA" w14:textId="77777777" w:rsidR="00F129C1" w:rsidRPr="00F129C1" w:rsidRDefault="00F129C1" w:rsidP="00F129C1">
      <w:pPr>
        <w:ind w:left="720"/>
      </w:pPr>
      <w:r w:rsidRPr="00F129C1">
        <w:rPr>
          <w:rStyle w:val="StyleUnderline"/>
        </w:rPr>
        <w:t>The view that Democrats can get along without working-class white voters is simply wrong. It reflects wishful thinking</w:t>
      </w:r>
      <w:r w:rsidRPr="00F129C1">
        <w:t xml:space="preserve"> and a rigid set of political priors — namely, that Democrats’ political problems always stem from insufficient motivation of base voters — more than a cold, hard look at what the electoral and demographic data say.</w:t>
      </w:r>
    </w:p>
    <w:p w14:paraId="14F3A6C0" w14:textId="77777777" w:rsidR="00F129C1" w:rsidRPr="00F129C1" w:rsidRDefault="00F129C1" w:rsidP="00F129C1">
      <w:pPr>
        <w:rPr>
          <w:rStyle w:val="StyleUnderline"/>
        </w:rPr>
      </w:pPr>
      <w:r w:rsidRPr="00F129C1">
        <w:rPr>
          <w:rStyle w:val="StyleUnderline"/>
        </w:rPr>
        <w:t>The problem for Democrats is that not only do they need to improve margins among white working-class voters but they cannot allow a repetition of the minority voting patterns in 2016.</w:t>
      </w:r>
      <w:r w:rsidRPr="00F129C1">
        <w:t xml:space="preserve"> </w:t>
      </w:r>
      <w:r w:rsidRPr="00F129C1">
        <w:rPr>
          <w:rStyle w:val="StyleUnderline"/>
        </w:rPr>
        <w:t>That year, black turnout fell</w:t>
      </w:r>
      <w:r w:rsidRPr="00F129C1">
        <w:t xml:space="preserve"> to 59.6 percent from 66.6 percent in 2012; </w:t>
      </w:r>
      <w:r w:rsidRPr="00F129C1">
        <w:rPr>
          <w:rStyle w:val="StyleUnderline"/>
        </w:rPr>
        <w:t>and Clinton won 66 percent of the Latino vote, five percentage points less than</w:t>
      </w:r>
      <w:r w:rsidRPr="00F129C1">
        <w:t xml:space="preserve"> President Barack </w:t>
      </w:r>
      <w:r w:rsidRPr="00F129C1">
        <w:rPr>
          <w:rStyle w:val="StyleUnderline"/>
        </w:rPr>
        <w:t>Obama in 2012.</w:t>
      </w:r>
    </w:p>
    <w:p w14:paraId="6250E0ED" w14:textId="77777777" w:rsidR="00F129C1" w:rsidRPr="00F129C1" w:rsidRDefault="00F129C1" w:rsidP="00F129C1"/>
    <w:p w14:paraId="53D1C162" w14:textId="77777777" w:rsidR="00F129C1" w:rsidRPr="00F129C1" w:rsidRDefault="00F129C1" w:rsidP="00F129C1">
      <w:pPr>
        <w:pStyle w:val="Heading4"/>
        <w:rPr>
          <w:rFonts w:cs="Times New Roman"/>
        </w:rPr>
      </w:pPr>
      <w:r w:rsidRPr="00F129C1">
        <w:rPr>
          <w:rFonts w:cs="Times New Roman"/>
        </w:rPr>
        <w:t>Non-college voters are essential to Democratic victory – without a policy promise that addresses their specific the Dems will lose the midterms</w:t>
      </w:r>
    </w:p>
    <w:p w14:paraId="30F4ABE9" w14:textId="77777777" w:rsidR="00F129C1" w:rsidRPr="00F129C1" w:rsidRDefault="00F129C1" w:rsidP="00F129C1">
      <w:pPr>
        <w:rPr>
          <w:b/>
          <w:sz w:val="26"/>
          <w:szCs w:val="26"/>
        </w:rPr>
      </w:pPr>
      <w:r w:rsidRPr="00F129C1">
        <w:rPr>
          <w:b/>
          <w:sz w:val="26"/>
          <w:szCs w:val="26"/>
        </w:rPr>
        <w:t>Teixeira, Center for American Progress, Senior Fellow, 1/29/18</w:t>
      </w:r>
    </w:p>
    <w:p w14:paraId="3573E548" w14:textId="77777777" w:rsidR="00F129C1" w:rsidRPr="00F129C1" w:rsidRDefault="00F129C1" w:rsidP="00F129C1">
      <w:r w:rsidRPr="00F129C1">
        <w:t xml:space="preserve">[Ruy, 1/29/18, Vox, “The math is clear: Democrats need to win more working-class white votes,” </w:t>
      </w:r>
      <w:hyperlink r:id="rId126" w:history="1">
        <w:r w:rsidRPr="00F129C1">
          <w:rPr>
            <w:rStyle w:val="Hyperlink"/>
          </w:rPr>
          <w:t>https://www.vox.com/the-big-idea/2018/1/29/16945106/democrats-white-working-class-demographics-alabama-clinton-obama-base</w:t>
        </w:r>
      </w:hyperlink>
      <w:r w:rsidRPr="00F129C1">
        <w:t>, accessed 7/10/18, JPA]</w:t>
      </w:r>
    </w:p>
    <w:p w14:paraId="3A2FDA9E" w14:textId="77777777" w:rsidR="00F129C1" w:rsidRPr="00F129C1" w:rsidRDefault="00F129C1" w:rsidP="00F129C1"/>
    <w:p w14:paraId="58E2A29C" w14:textId="77777777" w:rsidR="00F129C1" w:rsidRPr="00F129C1" w:rsidRDefault="00F129C1" w:rsidP="00F129C1">
      <w:r w:rsidRPr="00F129C1">
        <w:rPr>
          <w:rStyle w:val="StyleUnderline"/>
        </w:rPr>
        <w:t>Despite Democratic gains in Virginia, Gov. Ralph Northam still lost the white non-college vote by more than 30 points; that’s little better (if at all) than Clinton’s performance in the state in 2016. This is especially worrisome because white non-college voters remain a larger group than white college voters in almost all states</w:t>
      </w:r>
      <w:r w:rsidRPr="00F129C1">
        <w:t xml:space="preserve"> — and are far larger in the Rust Belt states that gave the Democrats so much trouble in 2016: Iowa is 62 percent white non-college versus 31 percent white college; Michigan is 54 percent white non-college versus 28 percent white college; Ohio splits 55 percent to 29 percent; Pennsylvania 51 percent to 31 percent; and Wisconsin 58 percent to 32 percent.</w:t>
      </w:r>
    </w:p>
    <w:p w14:paraId="098511E4" w14:textId="77777777" w:rsidR="00F129C1" w:rsidRPr="00F129C1" w:rsidRDefault="00F129C1" w:rsidP="00F129C1">
      <w:pPr>
        <w:rPr>
          <w:rStyle w:val="StyleUnderline"/>
        </w:rPr>
      </w:pPr>
      <w:r w:rsidRPr="00F129C1">
        <w:rPr>
          <w:rStyle w:val="StyleUnderline"/>
        </w:rPr>
        <w:lastRenderedPageBreak/>
        <w:t>Ohio, where Democrats’ white non-college deficit roughly doubled from 16 to 31 points in 2016, is a good example of the challenges Democrats face. Given this deficit, Democrats could completely replicate, in 2020, Obama’s high-water performance among black voters and still lose the state handily</w:t>
      </w:r>
      <w:r w:rsidRPr="00F129C1">
        <w:t xml:space="preserve">, probably by around 5 points. </w:t>
      </w:r>
      <w:r w:rsidRPr="00F129C1">
        <w:rPr>
          <w:rStyle w:val="StyleUnderline"/>
        </w:rPr>
        <w:t>There is no way around it — if Democrats hope to be competitive in Ohio and similar states in 2020, they must do the hard thing: find a way to reach hearts and minds among white non-college voters.</w:t>
      </w:r>
    </w:p>
    <w:p w14:paraId="510C1BCA" w14:textId="77777777" w:rsidR="00F129C1" w:rsidRPr="00F129C1" w:rsidRDefault="00F129C1" w:rsidP="00F129C1">
      <w:r w:rsidRPr="00F129C1">
        <w:rPr>
          <w:rStyle w:val="StyleUnderline"/>
        </w:rPr>
        <w:t>This is hardly an impossible task. The view that white non-college voters who do not already vote for Democrats are hopelessly racist and reactionary is a canard</w:t>
      </w:r>
      <w:r w:rsidRPr="00F129C1">
        <w:t>. They’re a vast and variegated group.</w:t>
      </w:r>
    </w:p>
    <w:p w14:paraId="5892E48E" w14:textId="77777777" w:rsidR="00F129C1" w:rsidRPr="00F129C1" w:rsidRDefault="00F129C1" w:rsidP="00F129C1">
      <w:r w:rsidRPr="00F129C1">
        <w:t xml:space="preserve">Indeed, </w:t>
      </w:r>
      <w:r w:rsidRPr="00F129C1">
        <w:rPr>
          <w:rStyle w:val="StyleUnderline"/>
        </w:rPr>
        <w:t>there are positive signs already in trends among white non-college voters, particularly among millennial</w:t>
      </w:r>
      <w:r w:rsidRPr="00F129C1">
        <w:t xml:space="preserve">s (Democrats actually carried this group in many states in 2016, according to our analysis), and to a lesser extent among women (Democratic margins in this group of women, while negative, tend to run 20 points better than among men.) </w:t>
      </w:r>
      <w:r w:rsidRPr="00F129C1">
        <w:rPr>
          <w:rStyle w:val="StyleUnderline"/>
        </w:rPr>
        <w:t>To build on these trends, Democrats will probably have to offer something besides vigorous denunciations of Trump,</w:t>
      </w:r>
      <w:r w:rsidRPr="00F129C1">
        <w:t xml:space="preserve"> </w:t>
      </w:r>
      <w:r w:rsidRPr="00F129C1">
        <w:rPr>
          <w:rStyle w:val="StyleUnderline"/>
        </w:rPr>
        <w:t>who is more popular with these voters than with the rest of country (though he’s slipping).</w:t>
      </w:r>
    </w:p>
    <w:p w14:paraId="16570311" w14:textId="77777777" w:rsidR="00F129C1" w:rsidRPr="00F129C1" w:rsidRDefault="00F129C1" w:rsidP="00F129C1">
      <w:pPr>
        <w:rPr>
          <w:u w:val="single"/>
        </w:rPr>
      </w:pPr>
      <w:r w:rsidRPr="00F129C1">
        <w:rPr>
          <w:rStyle w:val="StyleUnderline"/>
        </w:rPr>
        <w:t>That does not mean that Democrats need to capitulate to Trumpism by, for instance, changing their position on key immigration issues like DACA. That would hardly pull Trump’s hardcore supporters from their man</w:t>
      </w:r>
      <w:r w:rsidRPr="00F129C1">
        <w:t xml:space="preserve">, and it would compromise a serious policy commitment of the party. Instead, </w:t>
      </w:r>
      <w:r w:rsidRPr="00F129C1">
        <w:rPr>
          <w:rStyle w:val="StyleUnderline"/>
        </w:rPr>
        <w:t>Democrats should reach out to those white non-college voters for whom issues besides immigration are potentially more salient.</w:t>
      </w:r>
    </w:p>
    <w:p w14:paraId="231D50BC" w14:textId="77777777" w:rsidR="00F129C1" w:rsidRPr="00F129C1" w:rsidRDefault="00F129C1" w:rsidP="00F129C1">
      <w:pPr>
        <w:rPr>
          <w:u w:val="single"/>
        </w:rPr>
      </w:pPr>
      <w:r w:rsidRPr="00F129C1">
        <w:rPr>
          <w:rStyle w:val="StyleUnderline"/>
        </w:rPr>
        <w:t>It is on economic issues that these voters are most open to overtures, the polling data shows.</w:t>
      </w:r>
      <w:r w:rsidRPr="00F129C1">
        <w:t xml:space="preserve"> Indeed, if Wall Street financier Robert Rubin, the Democrats’ quintessential 1990s neoliberal economic figure, is now advocating for a massive public jobs program, </w:t>
      </w:r>
      <w:r w:rsidRPr="00F129C1">
        <w:rPr>
          <w:rStyle w:val="StyleUnderline"/>
        </w:rPr>
        <w:t>perhaps it’s time for Democratic politicians to make a bold economic offer along those lines. Such a program could be linked to investment in desperately needed infrastructure, including not just roads and bridges but also community-anchoring institutions like schools and child care centers.</w:t>
      </w:r>
    </w:p>
    <w:p w14:paraId="36AF008F" w14:textId="77777777" w:rsidR="00F129C1" w:rsidRPr="00F129C1" w:rsidRDefault="00F129C1" w:rsidP="00F129C1">
      <w:pPr>
        <w:rPr>
          <w:rStyle w:val="StyleUnderline"/>
        </w:rPr>
      </w:pPr>
      <w:r w:rsidRPr="00F129C1">
        <w:rPr>
          <w:rStyle w:val="StyleUnderline"/>
        </w:rPr>
        <w:t>The scale of such a program would eclipse the Democrats’ current weak-tea “A Better Deal” approach;</w:t>
      </w:r>
      <w:r w:rsidRPr="00F129C1">
        <w:t xml:space="preserve"> it would be a signature offering, as opposed to a laundry list of proposals.</w:t>
      </w:r>
      <w:r w:rsidRPr="00F129C1">
        <w:rPr>
          <w:rStyle w:val="StyleUnderline"/>
        </w:rPr>
        <w:t xml:space="preserve"> And it is well-documented that infrastructure and community investments are popular across the lines of party and class.</w:t>
      </w:r>
    </w:p>
    <w:p w14:paraId="72B533A1" w14:textId="77777777" w:rsidR="00F129C1" w:rsidRPr="00F129C1" w:rsidRDefault="00F129C1" w:rsidP="00F129C1">
      <w:pPr>
        <w:rPr>
          <w:rStyle w:val="StyleUnderline"/>
        </w:rPr>
      </w:pPr>
      <w:r w:rsidRPr="00F129C1">
        <w:t xml:space="preserve">This may not be exactly the right program or the most effective way to frame it. But </w:t>
      </w:r>
      <w:r w:rsidRPr="00F129C1">
        <w:rPr>
          <w:rStyle w:val="StyleUnderline"/>
        </w:rPr>
        <w:t>putting something in play that aggressively attacks these voters’ problems makes more sense than standing pat and hoping against hope you can succeed while ignoring those oh-so-problematic working-class whites.</w:t>
      </w:r>
    </w:p>
    <w:p w14:paraId="2C8AA4D8" w14:textId="77777777" w:rsidR="00F129C1" w:rsidRPr="00F129C1" w:rsidRDefault="00F129C1" w:rsidP="00F129C1">
      <w:pPr>
        <w:rPr>
          <w:u w:val="single"/>
        </w:rPr>
      </w:pPr>
    </w:p>
    <w:p w14:paraId="5DE2C7F6" w14:textId="77777777" w:rsidR="00F129C1" w:rsidRPr="00F129C1" w:rsidRDefault="00F129C1" w:rsidP="00F129C1">
      <w:pPr>
        <w:pStyle w:val="Heading3"/>
        <w:rPr>
          <w:rFonts w:cs="Times New Roman"/>
        </w:rPr>
      </w:pPr>
      <w:bookmarkStart w:id="99" w:name="_Toc519436499"/>
      <w:r w:rsidRPr="00F129C1">
        <w:rPr>
          <w:rFonts w:cs="Times New Roman"/>
        </w:rPr>
        <w:lastRenderedPageBreak/>
        <w:t>Uniqueness – AT – Millennial Women</w:t>
      </w:r>
      <w:bookmarkEnd w:id="99"/>
    </w:p>
    <w:p w14:paraId="601E0BDF" w14:textId="77777777" w:rsidR="00F129C1" w:rsidRPr="00F129C1" w:rsidRDefault="00F129C1" w:rsidP="00F129C1"/>
    <w:p w14:paraId="7BBA4C3D" w14:textId="77777777" w:rsidR="00F129C1" w:rsidRPr="00F129C1" w:rsidRDefault="00F129C1" w:rsidP="00F129C1">
      <w:pPr>
        <w:pStyle w:val="Heading4"/>
        <w:rPr>
          <w:rFonts w:cs="Times New Roman"/>
        </w:rPr>
      </w:pPr>
      <w:r w:rsidRPr="00F129C1">
        <w:rPr>
          <w:rFonts w:cs="Times New Roman"/>
        </w:rPr>
        <w:t>Uniqueness – white millennial women won’t turn, poor Dem strategy loses them</w:t>
      </w:r>
    </w:p>
    <w:p w14:paraId="350BC562" w14:textId="77777777" w:rsidR="00F129C1" w:rsidRPr="00F129C1" w:rsidRDefault="00F129C1" w:rsidP="00F129C1">
      <w:pPr>
        <w:rPr>
          <w:b/>
          <w:sz w:val="26"/>
          <w:szCs w:val="26"/>
        </w:rPr>
      </w:pPr>
      <w:r w:rsidRPr="00F129C1">
        <w:rPr>
          <w:b/>
          <w:sz w:val="26"/>
          <w:szCs w:val="26"/>
        </w:rPr>
        <w:t>Manchester, The Hill, Political Reporter, 7/9/18</w:t>
      </w:r>
    </w:p>
    <w:p w14:paraId="1FA018F2" w14:textId="77777777" w:rsidR="00F129C1" w:rsidRPr="00F129C1" w:rsidRDefault="00F129C1" w:rsidP="00F129C1">
      <w:r w:rsidRPr="00F129C1">
        <w:t xml:space="preserve">[Julia, 7/9/18, The Hill, “Democratic pollster: White millennial women disapprove of Trump but aren't interested in voting,” </w:t>
      </w:r>
      <w:hyperlink r:id="rId127" w:history="1">
        <w:r w:rsidRPr="00F129C1">
          <w:rPr>
            <w:rStyle w:val="Hyperlink"/>
          </w:rPr>
          <w:t>http://thehill.com/hilltv/what-americas-thinking/396155-can-democrats-motivate-their-voters-actually-show-up-for-the</w:t>
        </w:r>
      </w:hyperlink>
      <w:r w:rsidRPr="00F129C1">
        <w:t>, accessed 7/12/18, JPA]</w:t>
      </w:r>
    </w:p>
    <w:p w14:paraId="5BE9B54F" w14:textId="77777777" w:rsidR="00F129C1" w:rsidRPr="00F129C1" w:rsidRDefault="00F129C1" w:rsidP="00F129C1"/>
    <w:p w14:paraId="2FDD76C9" w14:textId="77777777" w:rsidR="00F129C1" w:rsidRPr="00F129C1" w:rsidRDefault="00F129C1" w:rsidP="00F129C1">
      <w:pPr>
        <w:rPr>
          <w:rStyle w:val="StyleUnderline"/>
        </w:rPr>
      </w:pPr>
      <w:r w:rsidRPr="00F129C1">
        <w:rPr>
          <w:rStyle w:val="StyleUnderline"/>
        </w:rPr>
        <w:t>Democrats are looking to turnout millennial voters in the 2018 midterm elections, however, they could have issues motivating the voting bloc, according to one Democratic pollster.</w:t>
      </w:r>
    </w:p>
    <w:p w14:paraId="5E22C3C0" w14:textId="77777777" w:rsidR="00F129C1" w:rsidRPr="00F129C1" w:rsidRDefault="00F129C1" w:rsidP="00F129C1">
      <w:r w:rsidRPr="00F129C1">
        <w:rPr>
          <w:rStyle w:val="StyleUnderline"/>
        </w:rPr>
        <w:t xml:space="preserve">"When you look at the white, millennial women, they're as opposed to Donald Trump as African-American women. I mean you can't get that much worse, but they are very low in interest still, more so than any other millennial group," Nancy Zdunkewicz, the managing director at Democracy Corps, told </w:t>
      </w:r>
      <w:r w:rsidRPr="00F129C1">
        <w:t>Hill.TV's Joe Concha on "What America's Thinking."</w:t>
      </w:r>
    </w:p>
    <w:p w14:paraId="76BC8892" w14:textId="77777777" w:rsidR="00F129C1" w:rsidRPr="00F129C1" w:rsidRDefault="00F129C1" w:rsidP="00F129C1">
      <w:r w:rsidRPr="00F129C1">
        <w:t xml:space="preserve">"That tells you, </w:t>
      </w:r>
      <w:r w:rsidRPr="00F129C1">
        <w:rPr>
          <w:rStyle w:val="StyleUnderline"/>
        </w:rPr>
        <w:t>you really need to speak to these people about more than just Donald Trump. You have to talk about the issues that are really important to them, and right now nobody feels like they are being heard,"</w:t>
      </w:r>
      <w:r w:rsidRPr="00F129C1">
        <w:t xml:space="preserve"> she continued.</w:t>
      </w:r>
    </w:p>
    <w:p w14:paraId="39D0317D" w14:textId="77777777" w:rsidR="00F129C1" w:rsidRPr="00F129C1" w:rsidRDefault="00F129C1" w:rsidP="00F129C1">
      <w:r w:rsidRPr="00F129C1">
        <w:t xml:space="preserve">"What we're seeing in Queens and Brooklyn [is] that </w:t>
      </w:r>
      <w:r w:rsidRPr="00F129C1">
        <w:rPr>
          <w:rStyle w:val="StyleUnderline"/>
        </w:rPr>
        <w:t xml:space="preserve">when you talk to the people who need to become part of this midterm electorate in order for us to have this big, blue wave, that when they hear what they need to hear, when they are spoken to like their issues matter, they come out and vote," </w:t>
      </w:r>
      <w:r w:rsidRPr="00F129C1">
        <w:t>she said.</w:t>
      </w:r>
    </w:p>
    <w:p w14:paraId="03076A58" w14:textId="77777777" w:rsidR="00F129C1" w:rsidRPr="00F129C1" w:rsidRDefault="00F129C1" w:rsidP="00F129C1">
      <w:r w:rsidRPr="00F129C1">
        <w:t>Zdunkewicz's comments come after Democratic Socialist Alexandria Ocasio-Cortez beat out longtime Rep. Joseph Crowley (D-N.Y.) in New York's 14th District Democratic primary.</w:t>
      </w:r>
    </w:p>
    <w:p w14:paraId="4E8774F4" w14:textId="77777777" w:rsidR="00F129C1" w:rsidRPr="00F129C1" w:rsidRDefault="00F129C1" w:rsidP="00F129C1">
      <w:pPr>
        <w:rPr>
          <w:rStyle w:val="StyleUnderline"/>
        </w:rPr>
      </w:pPr>
      <w:r w:rsidRPr="00F129C1">
        <w:rPr>
          <w:rStyle w:val="StyleUnderline"/>
        </w:rPr>
        <w:t>According to Pew Research, millennial voters are less likely to cast votes in the upcoming 2018 midterm elections if their past midterm voting patterns are any indication.</w:t>
      </w:r>
    </w:p>
    <w:p w14:paraId="3D9E9D51" w14:textId="77777777" w:rsidR="00F129C1" w:rsidRPr="00F129C1" w:rsidRDefault="00F129C1" w:rsidP="00F129C1">
      <w:pPr>
        <w:rPr>
          <w:rStyle w:val="StyleUnderline"/>
        </w:rPr>
      </w:pPr>
      <w:r w:rsidRPr="00F129C1">
        <w:rPr>
          <w:rStyle w:val="StyleUnderline"/>
        </w:rPr>
        <w:t>Millennial voters cast 21 million fewer votes than their counterparts in the Boomer, Silent and Greatest generations in the 2014 midterms, according to Pew.</w:t>
      </w:r>
    </w:p>
    <w:p w14:paraId="090613C1" w14:textId="77777777" w:rsidR="00F129C1" w:rsidRPr="00F129C1" w:rsidRDefault="00F129C1" w:rsidP="00F129C1"/>
    <w:p w14:paraId="49309919" w14:textId="77777777" w:rsidR="00F129C1" w:rsidRPr="00F129C1" w:rsidRDefault="00F129C1" w:rsidP="00F129C1">
      <w:pPr>
        <w:pStyle w:val="Heading3"/>
        <w:rPr>
          <w:rFonts w:cs="Times New Roman"/>
        </w:rPr>
      </w:pPr>
      <w:bookmarkStart w:id="100" w:name="_Toc519436500"/>
      <w:r w:rsidRPr="00F129C1">
        <w:rPr>
          <w:rFonts w:cs="Times New Roman"/>
        </w:rPr>
        <w:lastRenderedPageBreak/>
        <w:t>Uniqueness – Dems Too Far Behind</w:t>
      </w:r>
      <w:bookmarkEnd w:id="100"/>
    </w:p>
    <w:p w14:paraId="686E2095" w14:textId="77777777" w:rsidR="00F129C1" w:rsidRPr="00F129C1" w:rsidRDefault="00F129C1" w:rsidP="00F129C1"/>
    <w:p w14:paraId="63E4DF6D" w14:textId="77777777" w:rsidR="00F129C1" w:rsidRPr="00F129C1" w:rsidRDefault="00F129C1" w:rsidP="00F129C1">
      <w:pPr>
        <w:pStyle w:val="Heading4"/>
        <w:rPr>
          <w:rFonts w:cs="Times New Roman"/>
        </w:rPr>
      </w:pPr>
      <w:r w:rsidRPr="00F129C1">
        <w:rPr>
          <w:rFonts w:cs="Times New Roman"/>
        </w:rPr>
        <w:t>GOP win solidified—Dems need the biggest election swing of the post WW2 era.</w:t>
      </w:r>
    </w:p>
    <w:p w14:paraId="5E5C36A2" w14:textId="77777777" w:rsidR="00F129C1" w:rsidRPr="00F129C1" w:rsidRDefault="00F129C1" w:rsidP="00F129C1">
      <w:pPr>
        <w:rPr>
          <w:rStyle w:val="Style13ptBold"/>
        </w:rPr>
      </w:pPr>
      <w:r w:rsidRPr="00F129C1">
        <w:rPr>
          <w:rStyle w:val="Style13ptBold"/>
        </w:rPr>
        <w:t>Fund, National Review’s national-affairs reporter, 2018</w:t>
      </w:r>
    </w:p>
    <w:p w14:paraId="12A8BD1F" w14:textId="77777777" w:rsidR="00F129C1" w:rsidRPr="00F129C1" w:rsidRDefault="00F129C1" w:rsidP="00F129C1">
      <w:pPr>
        <w:rPr>
          <w:rStyle w:val="Style13ptBold"/>
          <w:b w:val="0"/>
          <w:sz w:val="22"/>
        </w:rPr>
      </w:pPr>
      <w:r w:rsidRPr="00F129C1">
        <w:rPr>
          <w:rStyle w:val="Style13ptBold"/>
          <w:b w:val="0"/>
          <w:sz w:val="22"/>
        </w:rPr>
        <w:t xml:space="preserve">(John, June 10, 2018, National Review, “Dislike of Trump May Not Drive Voters to Democrats,” </w:t>
      </w:r>
      <w:hyperlink r:id="rId128" w:history="1">
        <w:r w:rsidRPr="00F129C1">
          <w:rPr>
            <w:rStyle w:val="Hyperlink"/>
          </w:rPr>
          <w:t>https://www.nationalreview.com/2018/06/midterm-elections-trump-may-not-drive-voters-to-democrats/</w:t>
        </w:r>
      </w:hyperlink>
      <w:r w:rsidRPr="00F129C1">
        <w:rPr>
          <w:rStyle w:val="Style13ptBold"/>
          <w:b w:val="0"/>
          <w:sz w:val="22"/>
        </w:rPr>
        <w:t>, Date Accessed: 7/9/18, GDI-AA)</w:t>
      </w:r>
    </w:p>
    <w:p w14:paraId="6E6C00B0" w14:textId="77777777" w:rsidR="00F129C1" w:rsidRPr="00F129C1" w:rsidRDefault="00F129C1" w:rsidP="00F129C1">
      <w:pPr>
        <w:rPr>
          <w:rStyle w:val="Style13ptBold"/>
          <w:b w:val="0"/>
          <w:sz w:val="22"/>
        </w:rPr>
      </w:pPr>
    </w:p>
    <w:p w14:paraId="40634325" w14:textId="77777777" w:rsidR="00F129C1" w:rsidRPr="00F129C1" w:rsidRDefault="00F129C1" w:rsidP="00F129C1">
      <w:pPr>
        <w:rPr>
          <w:u w:val="single"/>
        </w:rPr>
      </w:pPr>
      <w:r w:rsidRPr="00F129C1">
        <w:rPr>
          <w:u w:val="single"/>
        </w:rPr>
        <w:t>Five months before the midterm elections, predictions that Democrats will ride a “blue wave” to forcefully sweep away GOP control of the House of Representatives have become hopes that a high tide can still bring them a bare majority of 218 seats.</w:t>
      </w:r>
    </w:p>
    <w:p w14:paraId="3B13A8CD" w14:textId="77777777" w:rsidR="00F129C1" w:rsidRPr="00F129C1" w:rsidRDefault="00F129C1" w:rsidP="00F129C1">
      <w:r w:rsidRPr="00F129C1">
        <w:t xml:space="preserve">Last week, political analyst Larry Sabato found </w:t>
      </w:r>
      <w:r w:rsidRPr="00F129C1">
        <w:rPr>
          <w:u w:val="single"/>
        </w:rPr>
        <w:t>211 House seats at least leaning to the Republicans, 198 at least leaning to the Democrats, and 26 toss-ups. If the toss-ups break evenly, Democrats would gain 17 seats, but the GOP would still have a 224-to-211 House majority. What has changed</w:t>
      </w:r>
      <w:r w:rsidRPr="00F129C1">
        <w:t xml:space="preserve"> to give Republicans a better-than-fighting chance to hold on?</w:t>
      </w:r>
    </w:p>
    <w:p w14:paraId="7C3F8973" w14:textId="77777777" w:rsidR="00F129C1" w:rsidRPr="00F129C1" w:rsidRDefault="00F129C1" w:rsidP="00F129C1">
      <w:r w:rsidRPr="00F129C1">
        <w:rPr>
          <w:u w:val="single"/>
        </w:rPr>
        <w:t xml:space="preserve">One explanation is the economy, which may improve President Trump’s approval ratings and affect how voters plan to vote in November. In June 2016, only 32 percent of Americans rated the economy as “good” or “excellent.” Today 62 percent do. </w:t>
      </w:r>
      <w:r w:rsidRPr="00F129C1">
        <w:t>The growth rate for President Obama’s last year in office was only 1.6 percent</w:t>
      </w:r>
      <w:r w:rsidRPr="00F129C1">
        <w:rPr>
          <w:u w:val="single"/>
        </w:rPr>
        <w:t>; growth projections for the second quarter of 2018 are north of 4 percent. The stock market is up 25 percent since Trump’s inauguration</w:t>
      </w:r>
      <w:r w:rsidRPr="00F129C1">
        <w:t>. Midterm elections that have occurred in a cycle featuring clear economic growth, such as those in 1998 and 1978, have seen the party that occupies the White House doing much better than in years when the economy was struggling.</w:t>
      </w:r>
    </w:p>
    <w:p w14:paraId="2C88FDD6" w14:textId="77777777" w:rsidR="00F129C1" w:rsidRPr="00F129C1" w:rsidRDefault="00F129C1" w:rsidP="00F129C1">
      <w:r w:rsidRPr="00F129C1">
        <w:t xml:space="preserve">Nonetheless, </w:t>
      </w:r>
      <w:r w:rsidRPr="00F129C1">
        <w:rPr>
          <w:u w:val="single"/>
        </w:rPr>
        <w:t xml:space="preserve">President Trump’s drama-prone leadership seems to be contributing to his less-than-stellar polling numbers, </w:t>
      </w:r>
      <w:r w:rsidRPr="00F129C1">
        <w:t xml:space="preserve">which are still upside down. But </w:t>
      </w:r>
      <w:r w:rsidRPr="00F129C1">
        <w:rPr>
          <w:u w:val="single"/>
        </w:rPr>
        <w:t>his favorability ratings have improved. His job approval was only 37 percent in December. The average of polls monitored by RealClearPolitics now has him at just under 43 percent approval</w:t>
      </w:r>
      <w:r w:rsidRPr="00F129C1">
        <w:t xml:space="preserve">, his highest in more than a year. Along with that improvement, </w:t>
      </w:r>
      <w:r w:rsidRPr="00F129C1">
        <w:rPr>
          <w:u w:val="single"/>
        </w:rPr>
        <w:t>Republicans now are only about five to seven points behind in polls that ask voters which party they want to control Congress. That is significantly below the 12.5 percentage point lead that Democrats had in June 2006</w:t>
      </w:r>
      <w:r w:rsidRPr="00F129C1">
        <w:t>, the last year they took back control of the House.</w:t>
      </w:r>
    </w:p>
    <w:p w14:paraId="1E7EB45D" w14:textId="77777777" w:rsidR="00F129C1" w:rsidRPr="00F129C1" w:rsidRDefault="00F129C1" w:rsidP="00F129C1">
      <w:r w:rsidRPr="00F129C1">
        <w:t>MIT political-science professor Charles Stewart, an expert on election data, recently told Vox:</w:t>
      </w:r>
    </w:p>
    <w:p w14:paraId="7DDA2168" w14:textId="77777777" w:rsidR="00F129C1" w:rsidRPr="00F129C1" w:rsidRDefault="00F129C1" w:rsidP="00F129C1">
      <w:pPr>
        <w:rPr>
          <w:u w:val="single"/>
        </w:rPr>
      </w:pPr>
      <w:r w:rsidRPr="00F129C1">
        <w:rPr>
          <w:u w:val="single"/>
        </w:rPr>
        <w:t>To capture the House, Democrats would have to see the biggest election swing [from presidential election to the next midterm election] in their favor in the entire post–World War II era. And, even then, they would only have a 50–50 chance of taking the House.</w:t>
      </w:r>
    </w:p>
    <w:p w14:paraId="344099E1" w14:textId="77777777" w:rsidR="00F129C1" w:rsidRPr="00F129C1" w:rsidRDefault="00F129C1" w:rsidP="00F129C1">
      <w:r w:rsidRPr="00F129C1">
        <w:rPr>
          <w:u w:val="single"/>
        </w:rPr>
        <w:t xml:space="preserve">I believe a big obstacle they have is that while many people don’t like President Trump, that doesn’t mean they want to reward increasingly left-leaning Democrats </w:t>
      </w:r>
      <w:r w:rsidRPr="00F129C1">
        <w:t>at the polls in November. Ron Brownstein of CNN pointed out that in the latest Quinnipiac Poll, 53 percent of college-educated whites disapprove of Trump, but only 47 percent say they plan to vote Democratic in House races. This is “a continuing gap that bears watching,” he tweeted. “Other recent polls also find that gap.”</w:t>
      </w:r>
    </w:p>
    <w:p w14:paraId="2D5C1366" w14:textId="77777777" w:rsidR="00F129C1" w:rsidRPr="00F129C1" w:rsidRDefault="00F129C1" w:rsidP="00F129C1">
      <w:r w:rsidRPr="00F129C1">
        <w:lastRenderedPageBreak/>
        <w:t xml:space="preserve">One explanation of the gap is that </w:t>
      </w:r>
      <w:r w:rsidRPr="00F129C1">
        <w:rPr>
          <w:u w:val="single"/>
        </w:rPr>
        <w:t>some voters don’t want to return to the big-government economic policies of the slow-growth Obama years just because they dislike Trump</w:t>
      </w:r>
      <w:r w:rsidRPr="00F129C1">
        <w:t>. Why would someone cut off their nose to spite their face?</w:t>
      </w:r>
    </w:p>
    <w:p w14:paraId="4060EE8C" w14:textId="77777777" w:rsidR="00F129C1" w:rsidRPr="00F129C1" w:rsidRDefault="00F129C1" w:rsidP="00F129C1">
      <w:pPr>
        <w:rPr>
          <w:u w:val="single"/>
        </w:rPr>
      </w:pPr>
      <w:r w:rsidRPr="00F129C1">
        <w:t xml:space="preserve">For now, </w:t>
      </w:r>
      <w:r w:rsidRPr="00F129C1">
        <w:rPr>
          <w:u w:val="single"/>
        </w:rPr>
        <w:t>Republicans can look forward to a climate in which the economy continues to pick up steam and the public is increasingly bored or unaffected by the Mueller probe.</w:t>
      </w:r>
    </w:p>
    <w:p w14:paraId="61AC3711" w14:textId="77777777" w:rsidR="00F129C1" w:rsidRPr="00F129C1" w:rsidRDefault="00F129C1" w:rsidP="00F129C1">
      <w:pPr>
        <w:pStyle w:val="Heading3"/>
        <w:rPr>
          <w:rFonts w:cs="Times New Roman"/>
        </w:rPr>
      </w:pPr>
      <w:bookmarkStart w:id="101" w:name="_Toc519436501"/>
      <w:r w:rsidRPr="00F129C1">
        <w:rPr>
          <w:rFonts w:cs="Times New Roman"/>
        </w:rPr>
        <w:lastRenderedPageBreak/>
        <w:t>AT – GOP Divided Now</w:t>
      </w:r>
      <w:bookmarkEnd w:id="101"/>
    </w:p>
    <w:p w14:paraId="26C96896" w14:textId="77777777" w:rsidR="00F129C1" w:rsidRPr="00F129C1" w:rsidRDefault="00F129C1" w:rsidP="00F129C1"/>
    <w:p w14:paraId="17BDFB11" w14:textId="77777777" w:rsidR="00F129C1" w:rsidRPr="00F129C1" w:rsidRDefault="00F129C1" w:rsidP="00F129C1">
      <w:pPr>
        <w:pStyle w:val="Heading4"/>
        <w:rPr>
          <w:rFonts w:cs="Times New Roman"/>
        </w:rPr>
      </w:pPr>
      <w:r w:rsidRPr="00F129C1">
        <w:rPr>
          <w:rFonts w:cs="Times New Roman"/>
        </w:rPr>
        <w:t>GOP unified and motivated now over anti-Silicon Valley and media sentiments</w:t>
      </w:r>
    </w:p>
    <w:p w14:paraId="6E5573F8" w14:textId="77777777" w:rsidR="00F129C1" w:rsidRPr="00F129C1" w:rsidRDefault="00F129C1" w:rsidP="00F129C1">
      <w:pPr>
        <w:rPr>
          <w:b/>
          <w:sz w:val="26"/>
          <w:szCs w:val="26"/>
        </w:rPr>
      </w:pPr>
      <w:r w:rsidRPr="00F129C1">
        <w:rPr>
          <w:b/>
          <w:sz w:val="26"/>
          <w:szCs w:val="26"/>
        </w:rPr>
        <w:t>Gold, Politico, Tech Reporter, 7/8/18</w:t>
      </w:r>
    </w:p>
    <w:p w14:paraId="5F4EE528" w14:textId="77777777" w:rsidR="00F129C1" w:rsidRPr="00F129C1" w:rsidRDefault="00F129C1" w:rsidP="00F129C1">
      <w:r w:rsidRPr="00F129C1">
        <w:t xml:space="preserve">[Ashley, 7/8/18, Politico, “GOP thinks bashing tech companies will rally base,” </w:t>
      </w:r>
      <w:hyperlink r:id="rId129" w:history="1">
        <w:r w:rsidRPr="00F129C1">
          <w:rPr>
            <w:rStyle w:val="Hyperlink"/>
          </w:rPr>
          <w:t>https://www.politico.com/story/2018/07/08/republicans-midterm-social-media-bias-strategy-659634</w:t>
        </w:r>
      </w:hyperlink>
      <w:r w:rsidRPr="00F129C1">
        <w:t>, accessed 7/8/18, JPA]</w:t>
      </w:r>
    </w:p>
    <w:p w14:paraId="70BA174E" w14:textId="77777777" w:rsidR="00F129C1" w:rsidRPr="00F129C1" w:rsidRDefault="00F129C1" w:rsidP="00F129C1"/>
    <w:p w14:paraId="2E1CFB21" w14:textId="77777777" w:rsidR="00F129C1" w:rsidRPr="00F129C1" w:rsidRDefault="00F129C1" w:rsidP="00F129C1">
      <w:pPr>
        <w:rPr>
          <w:b/>
          <w:u w:val="single"/>
        </w:rPr>
      </w:pPr>
      <w:r w:rsidRPr="00F129C1">
        <w:rPr>
          <w:rStyle w:val="StyleUnderline"/>
        </w:rPr>
        <w:t>Republicans are turning their grievances about biased tech companies into a rallying message for a difficult election year.</w:t>
      </w:r>
    </w:p>
    <w:p w14:paraId="28DAFB21" w14:textId="77777777" w:rsidR="00F129C1" w:rsidRPr="00F129C1" w:rsidRDefault="00F129C1" w:rsidP="00F129C1">
      <w:r w:rsidRPr="00F129C1">
        <w:rPr>
          <w:rStyle w:val="StyleUnderline"/>
        </w:rPr>
        <w:t>House Majority Leader Kevin McCarthy and Republican National Committee Chairwoman Ronna Romney McDaniel are among the GOP leaders vocally complaining about a host of Silicon Valley slights against conservatives</w:t>
      </w:r>
      <w:r w:rsidRPr="00F129C1">
        <w:t>, ranging from Facebook’s stripping of ad revenue from the video-blogging duo Diamond and Silk to a Google search result that paired the California GOP with “Nazism.”</w:t>
      </w:r>
    </w:p>
    <w:p w14:paraId="73E0E82B" w14:textId="77777777" w:rsidR="00F129C1" w:rsidRPr="00F129C1" w:rsidRDefault="00F129C1" w:rsidP="00F129C1">
      <w:r w:rsidRPr="00F129C1">
        <w:t>So is Brad Parscale, who ran Donald Trump’s winning digital campaign in 2016 but now, as the reelection campaign manager for the social-media-loving president, says it’s past time for a reckoning with companies like Facebook and Twitter.</w:t>
      </w:r>
    </w:p>
    <w:p w14:paraId="1637A8E4" w14:textId="77777777" w:rsidR="00F129C1" w:rsidRPr="00F129C1" w:rsidRDefault="00F129C1" w:rsidP="00F129C1">
      <w:pPr>
        <w:rPr>
          <w:b/>
          <w:u w:val="single"/>
        </w:rPr>
      </w:pPr>
      <w:r w:rsidRPr="00F129C1">
        <w:rPr>
          <w:rStyle w:val="StyleUnderline"/>
        </w:rPr>
        <w:t>Conservative complaints about Silicon Valley have sprouted in the past year, echoing the frequent GOP accusations that liberal news media and a pervasive bureaucratic “deep state” are conspiring against Trump’s agenda. But the anti-tech message appears to be accelerating as Republicans fight to fire up their base and counter a feared Democratic “blue wave” in November.</w:t>
      </w:r>
    </w:p>
    <w:p w14:paraId="705702A0" w14:textId="77777777" w:rsidR="00F129C1" w:rsidRPr="00F129C1" w:rsidRDefault="00F129C1" w:rsidP="00F129C1">
      <w:r w:rsidRPr="00F129C1">
        <w:t>Meanwhile, tech executives are scrambling to prove they don’t harbor anti-conservative prejudice. Facebook has held at least two previously unreported meetings with conservative groups and digital experts since April, and it launched an audit of potential bias with the assistance of former Sen. Jon Kyl (R-Ariz.) and the law firm Covington &amp; Burling.</w:t>
      </w:r>
    </w:p>
    <w:p w14:paraId="550C9F1F" w14:textId="77777777" w:rsidR="00F129C1" w:rsidRPr="00F129C1" w:rsidRDefault="00F129C1" w:rsidP="00F129C1">
      <w:r w:rsidRPr="00F129C1">
        <w:t>But the industry may find peace with conservatives elusive.</w:t>
      </w:r>
    </w:p>
    <w:p w14:paraId="604150C9" w14:textId="77777777" w:rsidR="00F129C1" w:rsidRPr="00F129C1" w:rsidRDefault="00F129C1" w:rsidP="00F129C1">
      <w:pPr>
        <w:rPr>
          <w:b/>
          <w:u w:val="single"/>
        </w:rPr>
      </w:pPr>
      <w:r w:rsidRPr="00F129C1">
        <w:rPr>
          <w:rStyle w:val="StyleUnderline"/>
        </w:rPr>
        <w:t>“Our supporters out there, by and large, believe that that’s true — that a lot of these tech companies have an agenda,” Senate Commerce Chairman John Thune</w:t>
      </w:r>
      <w:r w:rsidRPr="00F129C1">
        <w:t xml:space="preserve"> (R-S.D.) </w:t>
      </w:r>
      <w:r w:rsidRPr="00F129C1">
        <w:rPr>
          <w:rStyle w:val="StyleUnderline"/>
        </w:rPr>
        <w:t>said</w:t>
      </w:r>
      <w:r w:rsidRPr="00F129C1">
        <w:t xml:space="preserve"> in an interview in the Capitol. “</w:t>
      </w:r>
      <w:r w:rsidRPr="00F129C1">
        <w:rPr>
          <w:rStyle w:val="StyleUnderline"/>
        </w:rPr>
        <w:t>And that is to kind of censor some of the more conservative-leaning content and thought that gets put up on their platforms.</w:t>
      </w:r>
    </w:p>
    <w:p w14:paraId="44C517C5" w14:textId="77777777" w:rsidR="00F129C1" w:rsidRPr="00F129C1" w:rsidRDefault="00F129C1" w:rsidP="00F129C1">
      <w:r w:rsidRPr="00F129C1">
        <w:rPr>
          <w:rStyle w:val="StyleUnderline"/>
        </w:rPr>
        <w:t>“I think it’s a real issue, but I also think it probably has some political value,”</w:t>
      </w:r>
      <w:r w:rsidRPr="00F129C1">
        <w:t xml:space="preserve"> Thune added.</w:t>
      </w:r>
    </w:p>
    <w:p w14:paraId="582DB7DB" w14:textId="77777777" w:rsidR="00F129C1" w:rsidRPr="00F129C1" w:rsidRDefault="00F129C1" w:rsidP="00F129C1">
      <w:pPr>
        <w:rPr>
          <w:b/>
          <w:u w:val="single"/>
        </w:rPr>
      </w:pPr>
      <w:r w:rsidRPr="00F129C1">
        <w:rPr>
          <w:rStyle w:val="StyleUnderline"/>
        </w:rPr>
        <w:t>A Republican strategist said the issue fits right in with other issues the GOP is messaging on leading up to the midterms.</w:t>
      </w:r>
    </w:p>
    <w:p w14:paraId="6CF33DD9" w14:textId="77777777" w:rsidR="00F129C1" w:rsidRPr="00F129C1" w:rsidRDefault="00F129C1" w:rsidP="00F129C1">
      <w:pPr>
        <w:rPr>
          <w:b/>
          <w:u w:val="single"/>
        </w:rPr>
      </w:pPr>
      <w:r w:rsidRPr="00F129C1">
        <w:t xml:space="preserve">“All campaigns are opportunistic,” said the strategist, who requested anonymity to speak freely. “The reality is too, though, the reason they’re capitalizing on this, is that </w:t>
      </w:r>
      <w:r w:rsidRPr="00F129C1">
        <w:rPr>
          <w:rStyle w:val="StyleUnderline"/>
        </w:rPr>
        <w:t>there are repeatedly instances for them to analyze and highlight. It’s something Trump has talked about repeatedly, it’s a base motivator, you’re not going find conservatives who don’t believe there’s bias.”</w:t>
      </w:r>
    </w:p>
    <w:p w14:paraId="4A98A03F" w14:textId="77777777" w:rsidR="00F129C1" w:rsidRPr="00F129C1" w:rsidRDefault="00F129C1" w:rsidP="00F129C1">
      <w:r w:rsidRPr="00F129C1">
        <w:lastRenderedPageBreak/>
        <w:t>The involvement of Parscale and other Republicans deeply invested in national electoral politics “makes for a feedback loop that’s being generated,” the strategist said, and “campaigns are reflecting the messaging of what’s going on.”</w:t>
      </w:r>
    </w:p>
    <w:p w14:paraId="5C4878D0" w14:textId="77777777" w:rsidR="00F129C1" w:rsidRPr="00F129C1" w:rsidRDefault="00F129C1" w:rsidP="00F129C1">
      <w:r w:rsidRPr="00F129C1">
        <w:t>Industry representatives reject the allegations of bias.</w:t>
      </w:r>
    </w:p>
    <w:p w14:paraId="634F9AED" w14:textId="77777777" w:rsidR="00F129C1" w:rsidRPr="00F129C1" w:rsidRDefault="00F129C1" w:rsidP="00F129C1">
      <w:r w:rsidRPr="00F129C1">
        <w:t>“Facebook was built to give people a voice, regardless of their political beliefs,” Facebook spokesman Andy Stone said. He said the platform doesn’t suppress content on the basis of political viewpoint or keep people from seeing content they want to see.</w:t>
      </w:r>
    </w:p>
    <w:p w14:paraId="7FF76E5B" w14:textId="77777777" w:rsidR="00F129C1" w:rsidRPr="00F129C1" w:rsidRDefault="00F129C1" w:rsidP="00F129C1">
      <w:pPr>
        <w:rPr>
          <w:rStyle w:val="StyleUnderline"/>
        </w:rPr>
      </w:pPr>
      <w:r w:rsidRPr="00F129C1">
        <w:t>Still,</w:t>
      </w:r>
      <w:r w:rsidRPr="00F129C1">
        <w:rPr>
          <w:rStyle w:val="StyleUnderline"/>
        </w:rPr>
        <w:t xml:space="preserve"> GOP voters broadly seem to be taking note. A Pew Research Center survey found in June that a considerable majority of Republicans believe social media platforms are biased in favor of liberal views and deliberately censor conservative ones. That perception of persecution might be a motivator for Republicans heading into the fall.</w:t>
      </w:r>
    </w:p>
    <w:p w14:paraId="5251875A" w14:textId="77777777" w:rsidR="00F129C1" w:rsidRPr="00F129C1" w:rsidRDefault="00F129C1" w:rsidP="00F129C1">
      <w:pPr>
        <w:rPr>
          <w:u w:val="single"/>
        </w:rPr>
      </w:pPr>
    </w:p>
    <w:p w14:paraId="1CC26FEC" w14:textId="77777777" w:rsidR="00F129C1" w:rsidRPr="00F129C1" w:rsidRDefault="00F129C1" w:rsidP="00F129C1">
      <w:pPr>
        <w:pStyle w:val="Heading3"/>
        <w:rPr>
          <w:rFonts w:cs="Times New Roman"/>
        </w:rPr>
      </w:pPr>
      <w:bookmarkStart w:id="102" w:name="_Toc519436502"/>
      <w:r w:rsidRPr="00F129C1">
        <w:rPr>
          <w:rFonts w:cs="Times New Roman"/>
        </w:rPr>
        <w:lastRenderedPageBreak/>
        <w:t>Brink – Close Now</w:t>
      </w:r>
      <w:bookmarkEnd w:id="102"/>
    </w:p>
    <w:p w14:paraId="6A4C7D9C" w14:textId="77777777" w:rsidR="00F129C1" w:rsidRPr="00F129C1" w:rsidRDefault="00F129C1" w:rsidP="00F129C1"/>
    <w:p w14:paraId="137BB173" w14:textId="77777777" w:rsidR="00F129C1" w:rsidRPr="00F129C1" w:rsidRDefault="00F129C1" w:rsidP="00F129C1">
      <w:pPr>
        <w:pStyle w:val="Heading4"/>
        <w:rPr>
          <w:rFonts w:cs="Times New Roman"/>
        </w:rPr>
      </w:pPr>
      <w:r w:rsidRPr="00F129C1">
        <w:rPr>
          <w:rFonts w:cs="Times New Roman"/>
        </w:rPr>
        <w:t>Midterms are a tossup now—neither side has a clear advantage.</w:t>
      </w:r>
    </w:p>
    <w:p w14:paraId="0B535236" w14:textId="77777777" w:rsidR="00F129C1" w:rsidRPr="00F129C1" w:rsidRDefault="00F129C1" w:rsidP="00F129C1">
      <w:pPr>
        <w:rPr>
          <w:rStyle w:val="Style13ptBold"/>
        </w:rPr>
      </w:pPr>
      <w:r w:rsidRPr="00F129C1">
        <w:rPr>
          <w:rStyle w:val="Style13ptBold"/>
        </w:rPr>
        <w:t>Golshan, Vox politics reporter, 2018</w:t>
      </w:r>
    </w:p>
    <w:p w14:paraId="16859565" w14:textId="77777777" w:rsidR="00F129C1" w:rsidRPr="00F129C1" w:rsidRDefault="00F129C1" w:rsidP="00F129C1">
      <w:pPr>
        <w:rPr>
          <w:rStyle w:val="Style13ptBold"/>
          <w:b w:val="0"/>
          <w:sz w:val="22"/>
        </w:rPr>
      </w:pPr>
      <w:r w:rsidRPr="00F129C1">
        <w:rPr>
          <w:rStyle w:val="Style13ptBold"/>
          <w:b w:val="0"/>
          <w:sz w:val="22"/>
        </w:rPr>
        <w:t xml:space="preserve">(Tara, July 9, 2018, Vox, “Trump thinks immigration is his party’s winning issue in midterms. The polls aren’t so sure.,” </w:t>
      </w:r>
      <w:hyperlink r:id="rId130" w:history="1">
        <w:r w:rsidRPr="00F129C1">
          <w:rPr>
            <w:rStyle w:val="Hyperlink"/>
          </w:rPr>
          <w:t>https://www.vox.com/2018/7/9/17548500/abolish-ice-democrats-immigration-2018-midterms</w:t>
        </w:r>
      </w:hyperlink>
      <w:r w:rsidRPr="00F129C1">
        <w:rPr>
          <w:rStyle w:val="Style13ptBold"/>
          <w:b w:val="0"/>
          <w:sz w:val="22"/>
        </w:rPr>
        <w:t>, Date Accessed: 7/9/18, GDI-AA)</w:t>
      </w:r>
    </w:p>
    <w:p w14:paraId="1DC10AE0" w14:textId="77777777" w:rsidR="00F129C1" w:rsidRPr="00F129C1" w:rsidRDefault="00F129C1" w:rsidP="00F129C1">
      <w:pPr>
        <w:rPr>
          <w:u w:val="single"/>
        </w:rPr>
      </w:pPr>
      <w:r w:rsidRPr="00F129C1">
        <w:rPr>
          <w:u w:val="single"/>
        </w:rPr>
        <w:t>Republican voters, however, overwhelmingly side with Trump’s views on immigration. A Quinnipiac poll found 55 percent supported family separations at the border. A Washington Post-Schar School survey found 6 in 10 Republicans supported the policy.</w:t>
      </w:r>
    </w:p>
    <w:p w14:paraId="11CAFC49" w14:textId="77777777" w:rsidR="00F129C1" w:rsidRPr="00F129C1" w:rsidRDefault="00F129C1" w:rsidP="00F129C1">
      <w:pPr>
        <w:rPr>
          <w:u w:val="single"/>
        </w:rPr>
      </w:pPr>
      <w:r w:rsidRPr="00F129C1">
        <w:rPr>
          <w:u w:val="single"/>
        </w:rPr>
        <w:t>And Republicans are more driven to vote on immigration policy than Democrats, the Reuters poll found last week. Twenty-six percent of registered Republicans said immigration was the most important issue likely to determine their vote, whereas only 7 percent of Democrats said immigration policy was their No. 1 priority.</w:t>
      </w:r>
    </w:p>
    <w:p w14:paraId="333D25E2" w14:textId="77777777" w:rsidR="00F129C1" w:rsidRPr="00F129C1" w:rsidRDefault="00F129C1" w:rsidP="00F129C1">
      <w:pPr>
        <w:rPr>
          <w:u w:val="single"/>
        </w:rPr>
      </w:pPr>
      <w:r w:rsidRPr="00F129C1">
        <w:t xml:space="preserve">As Bloomberg’s Sahil Kapur has pointed out, </w:t>
      </w:r>
      <w:r w:rsidRPr="00F129C1">
        <w:rPr>
          <w:u w:val="single"/>
        </w:rPr>
        <w:t>it’s still not clear how sentiment on immigration, which has long been a white whale for lawmakers in Washington, will play out in November:</w:t>
      </w:r>
    </w:p>
    <w:p w14:paraId="4BE30CC4" w14:textId="77777777" w:rsidR="00F129C1" w:rsidRPr="00F129C1" w:rsidRDefault="00F129C1" w:rsidP="00F129C1">
      <w:pPr>
        <w:rPr>
          <w:u w:val="single"/>
        </w:rPr>
      </w:pPr>
      <w:r w:rsidRPr="00F129C1">
        <w:rPr>
          <w:u w:val="single"/>
        </w:rPr>
        <w:t>Long a divisive issue in the U.S., the roiling debate on immigration has vaulted it to the top of voters’ concerns before the November vote, and neither party appears to have a clear advantage.</w:t>
      </w:r>
    </w:p>
    <w:p w14:paraId="606DA7D9" w14:textId="77777777" w:rsidR="00F129C1" w:rsidRPr="00F129C1" w:rsidRDefault="00F129C1" w:rsidP="00F129C1">
      <w:r w:rsidRPr="00F129C1">
        <w:t xml:space="preserve">Meanwhile, </w:t>
      </w:r>
      <w:r w:rsidRPr="00F129C1">
        <w:rPr>
          <w:u w:val="single"/>
        </w:rPr>
        <w:t>the Democratic Party has moved substantially to the left on immigration policy; its latest rallying cry to “Abolish ICE,” the Immigration and Customs Enforcement agency that has purview over immigration laws in the country’s interior, is a testament to that shift.</w:t>
      </w:r>
      <w:r w:rsidRPr="00F129C1">
        <w:t xml:space="preserve"> Recently Democratic socialist Alexandria Ocasia-Cortez, who ran on a “Abolish ICE” message, triumphed over established New York Democrat Rep. Joe Crowley in a House primary.</w:t>
      </w:r>
    </w:p>
    <w:p w14:paraId="69CD1834" w14:textId="77777777" w:rsidR="00F129C1" w:rsidRPr="00F129C1" w:rsidRDefault="00F129C1" w:rsidP="00F129C1">
      <w:pPr>
        <w:rPr>
          <w:u w:val="single"/>
        </w:rPr>
      </w:pPr>
      <w:r w:rsidRPr="00F129C1">
        <w:rPr>
          <w:u w:val="single"/>
        </w:rPr>
        <w:t>Just months away from a midterm election that both Republican and Democratic lawmakers are billing as a referendum on Trumpism, voters’ response to the president’s immigration agenda remains an open question.</w:t>
      </w:r>
    </w:p>
    <w:p w14:paraId="7C268410" w14:textId="77777777" w:rsidR="00F129C1" w:rsidRPr="00F129C1" w:rsidRDefault="00F129C1" w:rsidP="00F129C1"/>
    <w:p w14:paraId="6CA55FB5" w14:textId="77777777" w:rsidR="00F129C1" w:rsidRPr="00F129C1" w:rsidRDefault="00F129C1" w:rsidP="00F129C1">
      <w:pPr>
        <w:pStyle w:val="Heading2"/>
        <w:rPr>
          <w:rFonts w:cs="Times New Roman"/>
        </w:rPr>
      </w:pPr>
      <w:bookmarkStart w:id="103" w:name="_Toc519436503"/>
      <w:r w:rsidRPr="00F129C1">
        <w:rPr>
          <w:rFonts w:cs="Times New Roman"/>
        </w:rPr>
        <w:lastRenderedPageBreak/>
        <w:t>Links – General</w:t>
      </w:r>
      <w:bookmarkEnd w:id="103"/>
    </w:p>
    <w:p w14:paraId="1F559360" w14:textId="77777777" w:rsidR="00F129C1" w:rsidRPr="00F129C1" w:rsidRDefault="00F129C1" w:rsidP="00F129C1"/>
    <w:p w14:paraId="31037DA7" w14:textId="77777777" w:rsidR="00F129C1" w:rsidRPr="00F129C1" w:rsidRDefault="00F129C1" w:rsidP="00F129C1">
      <w:pPr>
        <w:pStyle w:val="Heading3"/>
        <w:rPr>
          <w:rFonts w:cs="Times New Roman"/>
        </w:rPr>
      </w:pPr>
      <w:bookmarkStart w:id="104" w:name="_Toc519436504"/>
      <w:r w:rsidRPr="00F129C1">
        <w:rPr>
          <w:rFonts w:cs="Times New Roman"/>
        </w:rPr>
        <w:lastRenderedPageBreak/>
        <w:t>Generic – Anti-Immigration</w:t>
      </w:r>
      <w:bookmarkEnd w:id="104"/>
    </w:p>
    <w:p w14:paraId="6DF836D9" w14:textId="77777777" w:rsidR="00F129C1" w:rsidRPr="00F129C1" w:rsidRDefault="00F129C1" w:rsidP="00F129C1"/>
    <w:p w14:paraId="665D1219" w14:textId="77777777" w:rsidR="00F129C1" w:rsidRPr="00F129C1" w:rsidRDefault="00F129C1" w:rsidP="00F129C1">
      <w:pPr>
        <w:pStyle w:val="Heading4"/>
        <w:rPr>
          <w:rFonts w:cs="Times New Roman"/>
        </w:rPr>
      </w:pPr>
      <w:r w:rsidRPr="00F129C1">
        <w:rPr>
          <w:rFonts w:cs="Times New Roman"/>
        </w:rPr>
        <w:t>Link – Pro-immigration policies would upset Trump’s supporters, immigration is the top issue</w:t>
      </w:r>
    </w:p>
    <w:p w14:paraId="1B8C3F3F" w14:textId="77777777" w:rsidR="00F129C1" w:rsidRPr="00F129C1" w:rsidRDefault="00F129C1" w:rsidP="00F129C1">
      <w:pPr>
        <w:rPr>
          <w:b/>
          <w:sz w:val="26"/>
          <w:szCs w:val="26"/>
        </w:rPr>
      </w:pPr>
      <w:r w:rsidRPr="00F129C1">
        <w:rPr>
          <w:b/>
          <w:sz w:val="26"/>
          <w:szCs w:val="26"/>
        </w:rPr>
        <w:t>Bowden, The Hill Reporter, 18</w:t>
      </w:r>
    </w:p>
    <w:p w14:paraId="6E631885" w14:textId="77777777" w:rsidR="00F129C1" w:rsidRPr="00F129C1" w:rsidRDefault="00F129C1" w:rsidP="00F129C1">
      <w:r w:rsidRPr="00F129C1">
        <w:t xml:space="preserve">[John Bowden, 7/6/18 The Hill “Poll: Immigration top issue for voters ahead of midterms” </w:t>
      </w:r>
      <w:hyperlink r:id="rId131" w:history="1">
        <w:r w:rsidRPr="00F129C1">
          <w:rPr>
            <w:rStyle w:val="Hyperlink"/>
          </w:rPr>
          <w:t>http://thehill.com/blogs/blog-briefing-room/news/395777-poll-immigration-top-issue-for-voters-ahead-of-midterms</w:t>
        </w:r>
      </w:hyperlink>
      <w:r w:rsidRPr="00F129C1">
        <w:t xml:space="preserve"> accessed: 7/8/18 M.S.]</w:t>
      </w:r>
    </w:p>
    <w:p w14:paraId="6AB08ED7" w14:textId="77777777" w:rsidR="00F129C1" w:rsidRPr="00F129C1" w:rsidRDefault="00F129C1" w:rsidP="00F129C1"/>
    <w:p w14:paraId="1264B6EF" w14:textId="77777777" w:rsidR="00F129C1" w:rsidRPr="00F129C1" w:rsidRDefault="00F129C1" w:rsidP="00F129C1">
      <w:pPr>
        <w:rPr>
          <w:u w:val="single"/>
        </w:rPr>
      </w:pPr>
      <w:r w:rsidRPr="00F129C1">
        <w:rPr>
          <w:u w:val="single"/>
        </w:rPr>
        <w:t xml:space="preserve">Americans </w:t>
      </w:r>
      <w:r w:rsidRPr="00F129C1">
        <w:t>are most likely to</w:t>
      </w:r>
      <w:r w:rsidRPr="00F129C1">
        <w:rPr>
          <w:u w:val="single"/>
        </w:rPr>
        <w:t xml:space="preserve"> select concerns about immigration policy as the top important issue to them ahead of November's midterm elections,</w:t>
      </w:r>
      <w:r w:rsidRPr="00F129C1">
        <w:t xml:space="preserve"> according to a survey released Thursday. A Reuters/Ipsos poll found that 15 percent of registered voters said on Monday that immigration is their biggest concern, topping economic performance and healthcare. That number is much higher among </w:t>
      </w:r>
      <w:r w:rsidRPr="00F129C1">
        <w:rPr>
          <w:u w:val="single"/>
        </w:rPr>
        <w:t>Republicans, with 26 percent of GOP voters citing immigration as their major concern while just 7 percent of Democrats said the same</w:t>
      </w:r>
      <w:r w:rsidRPr="00F129C1">
        <w:t>. Among Democrats, health care (16 percent) and economic worries (14 percent) top concerns over immigration, as voters stay firmly divided over President Trump's handling of the southern border. Overall, 52 percent of registered voters polled said they disapproved of Trump's job performance on immigration issues so far</w:t>
      </w:r>
      <w:r w:rsidRPr="00F129C1">
        <w:rPr>
          <w:u w:val="single"/>
        </w:rPr>
        <w:t>, with 81 percent of Republicans supporting</w:t>
      </w:r>
      <w:r w:rsidRPr="00F129C1">
        <w:t xml:space="preserve"> and 84 percent of Democrats opposing </w:t>
      </w:r>
      <w:r w:rsidRPr="00F129C1">
        <w:rPr>
          <w:u w:val="single"/>
        </w:rPr>
        <w:t>his immigration policies. Americans' concerns over immigration issues has been rising since the beginning of the year, according to a Gallup poll last month, that found that the issue grew as the top concern past other issues such as gun control and race relations.</w:t>
      </w:r>
    </w:p>
    <w:p w14:paraId="3CCAA6B9" w14:textId="77777777" w:rsidR="00F129C1" w:rsidRPr="00F129C1" w:rsidRDefault="00F129C1" w:rsidP="00F129C1"/>
    <w:p w14:paraId="456ACE04" w14:textId="77777777" w:rsidR="00F129C1" w:rsidRPr="00F129C1" w:rsidRDefault="00F129C1" w:rsidP="00F129C1">
      <w:pPr>
        <w:pStyle w:val="Heading4"/>
        <w:rPr>
          <w:rFonts w:cs="Times New Roman"/>
        </w:rPr>
      </w:pPr>
      <w:r w:rsidRPr="00F129C1">
        <w:rPr>
          <w:rFonts w:cs="Times New Roman"/>
        </w:rPr>
        <w:t>Link – The plan guarantees the base doesn’t turn out, they want stricter immigration policy – ensures Dems win</w:t>
      </w:r>
    </w:p>
    <w:p w14:paraId="2D6E3BE2" w14:textId="77777777" w:rsidR="00F129C1" w:rsidRPr="00F129C1" w:rsidRDefault="00F129C1" w:rsidP="00F129C1">
      <w:pPr>
        <w:rPr>
          <w:b/>
          <w:sz w:val="26"/>
          <w:szCs w:val="26"/>
        </w:rPr>
      </w:pPr>
      <w:r w:rsidRPr="00F129C1">
        <w:rPr>
          <w:b/>
          <w:sz w:val="26"/>
          <w:szCs w:val="26"/>
        </w:rPr>
        <w:t>Silver et al, FiveThirtyEight, Founder and editor in chief, 6/20/18</w:t>
      </w:r>
    </w:p>
    <w:p w14:paraId="78FC0B10" w14:textId="77777777" w:rsidR="00F129C1" w:rsidRPr="00F129C1" w:rsidRDefault="00F129C1" w:rsidP="00F129C1">
      <w:r w:rsidRPr="00F129C1">
        <w:t xml:space="preserve">[Nate, Clare Malone, a senior political writer for FiveThirtyEight, Perry Bacon Jr., a senior writer for FiveThirtyEight, Micah Cohen, Politics editor FiveThirtyEight, 6/20/2018, FiveThirtyEight, “Can Trump Use Hard-Line Immigration Policies To Turn Out GOP Voters?” </w:t>
      </w:r>
      <w:hyperlink r:id="rId132" w:history="1">
        <w:r w:rsidRPr="00F129C1">
          <w:rPr>
            <w:rStyle w:val="Hyperlink"/>
          </w:rPr>
          <w:t>https://fivethirtyeight.com/features/can-trump-use-hard-line-immigration-policies-to-turn-out-gop-voters/</w:t>
        </w:r>
      </w:hyperlink>
      <w:r w:rsidRPr="00F129C1">
        <w:t>, accessed 7/7/18, JPA]</w:t>
      </w:r>
    </w:p>
    <w:p w14:paraId="78416D54" w14:textId="77777777" w:rsidR="00F129C1" w:rsidRPr="00F129C1" w:rsidRDefault="00F129C1" w:rsidP="00F129C1"/>
    <w:p w14:paraId="010C2DEC" w14:textId="77777777" w:rsidR="00F129C1" w:rsidRPr="00F129C1" w:rsidRDefault="00F129C1" w:rsidP="00F129C1">
      <w:pPr>
        <w:rPr>
          <w:b/>
          <w:u w:val="single"/>
        </w:rPr>
      </w:pPr>
      <w:r w:rsidRPr="00F129C1">
        <w:t>Like,</w:t>
      </w:r>
      <w:r w:rsidRPr="00F129C1">
        <w:rPr>
          <w:rStyle w:val="StyleUnderline"/>
        </w:rPr>
        <w:t xml:space="preserve"> if you’re laser-focused on sanctuary cities, maybe you could do OK. Maybe you could use that issue as enough of a dog whistle to your base, without necessarily turning off moderates.</w:t>
      </w:r>
    </w:p>
    <w:p w14:paraId="4B4A7AB2" w14:textId="77777777" w:rsidR="00F129C1" w:rsidRPr="00F129C1" w:rsidRDefault="00F129C1" w:rsidP="00F129C1">
      <w:pPr>
        <w:rPr>
          <w:b/>
          <w:u w:val="single"/>
        </w:rPr>
      </w:pPr>
      <w:r w:rsidRPr="00F129C1">
        <w:t xml:space="preserve">But </w:t>
      </w:r>
      <w:r w:rsidRPr="00F129C1">
        <w:rPr>
          <w:rStyle w:val="StyleUnderline"/>
        </w:rPr>
        <w:t>stuff like separating families at the border? Curtailing legal immigration? Shutting down the government over the wall? Those are extremely unpopular measures.</w:t>
      </w:r>
    </w:p>
    <w:p w14:paraId="0351CED8" w14:textId="77777777" w:rsidR="00F129C1" w:rsidRPr="00F129C1" w:rsidRDefault="00F129C1" w:rsidP="00F129C1">
      <w:r w:rsidRPr="00F129C1">
        <w:t>clare.malone: This particular issue seems to have brought the various White House “wings” back into the foreground, and in the post-Bannon age, we mostly seem to have forgotten about the wings.</w:t>
      </w:r>
    </w:p>
    <w:p w14:paraId="7478DAAE" w14:textId="77777777" w:rsidR="00F129C1" w:rsidRPr="00F129C1" w:rsidRDefault="00F129C1" w:rsidP="00F129C1">
      <w:pPr>
        <w:rPr>
          <w:b/>
          <w:u w:val="single"/>
        </w:rPr>
      </w:pPr>
      <w:r w:rsidRPr="00F129C1">
        <w:t xml:space="preserve">But </w:t>
      </w:r>
      <w:r w:rsidRPr="00F129C1">
        <w:rPr>
          <w:rStyle w:val="StyleUnderline"/>
        </w:rPr>
        <w:t>some people</w:t>
      </w:r>
      <w:r w:rsidRPr="00F129C1">
        <w:t xml:space="preserve"> think this is great policy/politics (like White House policy adviser Stephen Miller), and a lot of other people (like Homeland Security Secretary Kirstjen Nielsen)</w:t>
      </w:r>
      <w:r w:rsidRPr="00F129C1">
        <w:rPr>
          <w:rStyle w:val="StyleUnderline"/>
        </w:rPr>
        <w:t xml:space="preserve"> are trying to get their way </w:t>
      </w:r>
      <w:r w:rsidRPr="00F129C1">
        <w:rPr>
          <w:rStyle w:val="StyleUnderline"/>
        </w:rPr>
        <w:lastRenderedPageBreak/>
        <w:t>around a pretty ugly policy while not getting the president mad at them. It just seems sort of like a) bad politics and b) perhaps a sign of bad internal organization.</w:t>
      </w:r>
    </w:p>
    <w:p w14:paraId="5B6A377A" w14:textId="77777777" w:rsidR="00F129C1" w:rsidRPr="00F129C1" w:rsidRDefault="00F129C1" w:rsidP="00F129C1">
      <w:r w:rsidRPr="00F129C1">
        <w:t>natesilver: I do wonder how much of it is borne out of a view — from Trump and from other senior officials in the White House — that the polls are fake and the media outrage is fake and they have their finger on the true pulse of American opinion.</w:t>
      </w:r>
    </w:p>
    <w:p w14:paraId="14DF343D" w14:textId="77777777" w:rsidR="00F129C1" w:rsidRPr="00F129C1" w:rsidRDefault="00F129C1" w:rsidP="00F129C1">
      <w:r w:rsidRPr="00F129C1">
        <w:t>perry: I think that’s closer to where I am.</w:t>
      </w:r>
    </w:p>
    <w:p w14:paraId="51E3D7BC" w14:textId="77777777" w:rsidR="00F129C1" w:rsidRPr="00F129C1" w:rsidRDefault="00F129C1" w:rsidP="00F129C1">
      <w:pPr>
        <w:rPr>
          <w:rStyle w:val="StyleUnderline"/>
        </w:rPr>
      </w:pPr>
      <w:r w:rsidRPr="00F129C1">
        <w:rPr>
          <w:rStyle w:val="StyleUnderline"/>
        </w:rPr>
        <w:t>They are doing this because they believe in deterring illegal immigration by basically any means necessary. But they also believe the backlash is overstated by a press that is often hypercritical of them.</w:t>
      </w:r>
    </w:p>
    <w:p w14:paraId="2CD81D64" w14:textId="77777777" w:rsidR="00F129C1" w:rsidRPr="00F129C1" w:rsidRDefault="00F129C1" w:rsidP="00F129C1">
      <w:pPr>
        <w:rPr>
          <w:u w:val="single"/>
        </w:rPr>
      </w:pPr>
    </w:p>
    <w:p w14:paraId="79EC53DA" w14:textId="77777777" w:rsidR="00F129C1" w:rsidRPr="00F129C1" w:rsidRDefault="00F129C1" w:rsidP="00F129C1">
      <w:pPr>
        <w:pStyle w:val="Heading4"/>
        <w:rPr>
          <w:rFonts w:cs="Times New Roman"/>
        </w:rPr>
      </w:pPr>
      <w:r w:rsidRPr="00F129C1">
        <w:rPr>
          <w:rFonts w:cs="Times New Roman"/>
        </w:rPr>
        <w:t>Link—The plan depresses voter turnout among the GOP and hands the House to the Dems.</w:t>
      </w:r>
    </w:p>
    <w:p w14:paraId="7A59B9D1" w14:textId="77777777" w:rsidR="00F129C1" w:rsidRPr="00F129C1" w:rsidRDefault="00F129C1" w:rsidP="00F129C1">
      <w:pPr>
        <w:rPr>
          <w:rStyle w:val="Style13ptBold"/>
        </w:rPr>
      </w:pPr>
      <w:r w:rsidRPr="00F129C1">
        <w:rPr>
          <w:rStyle w:val="Style13ptBold"/>
        </w:rPr>
        <w:t>Shesgreen &amp; Collins, USA Today Congressional reporters, 18</w:t>
      </w:r>
    </w:p>
    <w:p w14:paraId="5F3A8F38" w14:textId="77777777" w:rsidR="00F129C1" w:rsidRPr="00F129C1" w:rsidRDefault="00F129C1" w:rsidP="00F129C1">
      <w:pPr>
        <w:rPr>
          <w:rStyle w:val="Style13ptBold"/>
          <w:b w:val="0"/>
          <w:sz w:val="22"/>
        </w:rPr>
      </w:pPr>
      <w:r w:rsidRPr="00F129C1">
        <w:rPr>
          <w:rStyle w:val="Style13ptBold"/>
          <w:b w:val="0"/>
          <w:sz w:val="22"/>
        </w:rPr>
        <w:t xml:space="preserve">(Deirdre, Eliza, May 22, 2018, USA Today, “Immigration: GOP divide over issue could have far-reaching implications for Ryan, 2018 midterms,” </w:t>
      </w:r>
      <w:hyperlink r:id="rId133" w:history="1">
        <w:r w:rsidRPr="00F129C1">
          <w:rPr>
            <w:rStyle w:val="Hyperlink"/>
          </w:rPr>
          <w:t>https://www.usatoday.com/story/news/politics/2018/05/22/gop-divided-immigration-midterm-election/632467002/</w:t>
        </w:r>
      </w:hyperlink>
      <w:r w:rsidRPr="00F129C1">
        <w:rPr>
          <w:rStyle w:val="Style13ptBold"/>
          <w:b w:val="0"/>
          <w:sz w:val="22"/>
        </w:rPr>
        <w:t>, Date Accessed: 7/8/18, GDI-AA)</w:t>
      </w:r>
    </w:p>
    <w:p w14:paraId="649540C4" w14:textId="77777777" w:rsidR="00F129C1" w:rsidRPr="00F129C1" w:rsidRDefault="00F129C1" w:rsidP="00F129C1">
      <w:pPr>
        <w:rPr>
          <w:bCs/>
        </w:rPr>
      </w:pPr>
    </w:p>
    <w:p w14:paraId="4CE28ED9" w14:textId="77777777" w:rsidR="00F129C1" w:rsidRPr="00F129C1" w:rsidRDefault="00F129C1" w:rsidP="00F129C1">
      <w:r w:rsidRPr="00F129C1">
        <w:t xml:space="preserve">If a majority of House members sign on to the discharge petition, it would go straight to the floor, bypassing GOP leaders. </w:t>
      </w:r>
      <w:r w:rsidRPr="00F129C1">
        <w:rPr>
          <w:u w:val="single"/>
        </w:rPr>
        <w:t>Ryan has blasted the petition maneuver, saying it would hand power over to House Democrats and help pass a bill that Trump opposes</w:t>
      </w:r>
      <w:r w:rsidRPr="00F129C1">
        <w:t>.</w:t>
      </w:r>
    </w:p>
    <w:p w14:paraId="2A8EE709" w14:textId="77777777" w:rsidR="00F129C1" w:rsidRPr="00F129C1" w:rsidRDefault="00F129C1" w:rsidP="00F129C1">
      <w:pPr>
        <w:rPr>
          <w:u w:val="single"/>
        </w:rPr>
      </w:pPr>
      <w:r w:rsidRPr="00F129C1">
        <w:t xml:space="preserve">Last week, House Majority Leader Kevin McCarthy, who is vying to succeed Ryan, told Republicans during a closed-door meeting that </w:t>
      </w:r>
      <w:r w:rsidRPr="00F129C1">
        <w:rPr>
          <w:u w:val="single"/>
        </w:rPr>
        <w:t>if Republicans pass a moderate immigration bill, it would depress voter turnout among the GOP base and hand the House over to Democrats.</w:t>
      </w:r>
    </w:p>
    <w:p w14:paraId="474213B2" w14:textId="77777777" w:rsidR="00F129C1" w:rsidRPr="00F129C1" w:rsidRDefault="00F129C1" w:rsidP="00F129C1">
      <w:r w:rsidRPr="00F129C1">
        <w:rPr>
          <w:u w:val="single"/>
        </w:rPr>
        <w:t>Ryan has been unable to find a compromise between the two factions so far, and his lame-duck status has left him with little leverage.</w:t>
      </w:r>
      <w:r w:rsidRPr="00F129C1">
        <w:t xml:space="preserve"> The Weekly Standard reported on Saturday that top Republicans and White House officials were discussing a plan to force Ryan out early and make way for McCarthy, R-Calif., to take the speaker's spot.</w:t>
      </w:r>
    </w:p>
    <w:p w14:paraId="4CFA5BD2" w14:textId="77777777" w:rsidR="00F129C1" w:rsidRPr="00F129C1" w:rsidRDefault="00F129C1" w:rsidP="00F129C1">
      <w:pPr>
        <w:rPr>
          <w:u w:val="single"/>
        </w:rPr>
      </w:pPr>
      <w:r w:rsidRPr="00F129C1">
        <w:t xml:space="preserve">Standing beside Ryan at Tuesday's GOP leadership news conference, </w:t>
      </w:r>
      <w:r w:rsidRPr="00F129C1">
        <w:rPr>
          <w:u w:val="single"/>
        </w:rPr>
        <w:t>McCarthy said that report was "not true" and insisted Republicans were focused on passing their legislative agenda, not a messy leadership fight.</w:t>
      </w:r>
    </w:p>
    <w:p w14:paraId="3BA15E0E" w14:textId="77777777" w:rsidR="00F129C1" w:rsidRPr="00F129C1" w:rsidRDefault="00F129C1" w:rsidP="00F129C1">
      <w:pPr>
        <w:rPr>
          <w:u w:val="single"/>
        </w:rPr>
      </w:pPr>
    </w:p>
    <w:p w14:paraId="38A225F7" w14:textId="77777777" w:rsidR="00F129C1" w:rsidRPr="00F129C1" w:rsidRDefault="00F129C1" w:rsidP="00F129C1">
      <w:pPr>
        <w:pStyle w:val="Heading4"/>
        <w:rPr>
          <w:rFonts w:cs="Times New Roman"/>
        </w:rPr>
      </w:pPr>
      <w:r w:rsidRPr="00F129C1">
        <w:rPr>
          <w:rFonts w:cs="Times New Roman"/>
        </w:rPr>
        <w:t>Link – Immigration reform diminishes Trump’s political capital with GOP – most Republicans want less immigrants</w:t>
      </w:r>
    </w:p>
    <w:p w14:paraId="3F973744" w14:textId="77777777" w:rsidR="00F129C1" w:rsidRPr="00F129C1" w:rsidRDefault="00F129C1" w:rsidP="00F129C1">
      <w:pPr>
        <w:rPr>
          <w:b/>
          <w:sz w:val="24"/>
        </w:rPr>
      </w:pPr>
      <w:r w:rsidRPr="00F129C1">
        <w:rPr>
          <w:b/>
          <w:sz w:val="24"/>
        </w:rPr>
        <w:t>Bacon, FiveThirtyEight Senior Writer, 18</w:t>
      </w:r>
    </w:p>
    <w:p w14:paraId="273010EF" w14:textId="77777777" w:rsidR="00F129C1" w:rsidRPr="00F129C1" w:rsidRDefault="00F129C1" w:rsidP="00F129C1">
      <w:r w:rsidRPr="00F129C1">
        <w:t xml:space="preserve">[Perry Bacon, Jr., 6/19/18 FiveThirtyEight “What is really behind Trump’s controversial immigration policies” </w:t>
      </w:r>
      <w:hyperlink r:id="rId134" w:history="1">
        <w:r w:rsidRPr="00F129C1">
          <w:rPr>
            <w:rStyle w:val="Hyperlink"/>
          </w:rPr>
          <w:t>https://fivethirtyeight.com/features/what-is-really-behind-trumps-controversial-immigration-policies/</w:t>
        </w:r>
      </w:hyperlink>
      <w:r w:rsidRPr="00F129C1">
        <w:t xml:space="preserve"> accessed: 7/7/18 M.S.]</w:t>
      </w:r>
    </w:p>
    <w:p w14:paraId="7A066382" w14:textId="77777777" w:rsidR="00F129C1" w:rsidRPr="00F129C1" w:rsidRDefault="00F129C1" w:rsidP="00F129C1"/>
    <w:p w14:paraId="62246564" w14:textId="77777777" w:rsidR="00F129C1" w:rsidRPr="00F129C1" w:rsidRDefault="00F129C1" w:rsidP="00F129C1">
      <w:pPr>
        <w:rPr>
          <w:rStyle w:val="StyleUnderline"/>
        </w:rPr>
      </w:pPr>
      <w:r w:rsidRPr="00F129C1">
        <w:rPr>
          <w:rStyle w:val="StyleUnderline"/>
        </w:rPr>
        <w:t>America is in the midst of an immigrant boom</w:t>
      </w:r>
      <w:r w:rsidRPr="00F129C1">
        <w:t xml:space="preserve">, by historical standards. The U.S. Census Bureau estimates that </w:t>
      </w:r>
      <w:r w:rsidRPr="00F129C1">
        <w:rPr>
          <w:rStyle w:val="StyleUnderline"/>
        </w:rPr>
        <w:t>14 percent of Americans, about 44 million people, are foreign-born</w:t>
      </w:r>
      <w:r w:rsidRPr="00F129C1">
        <w:t xml:space="preserve">. Those numbers are up from 2000, when about 11 percent of the population (31 million Americans) were foreign-born. The foreign-born population had hit almost 15 percent at its peak around 1890, but it dipped below 5 percent by the 1970s. So it is quite high now (compared to the past 50 years), and the Census Bureau estimates </w:t>
      </w:r>
      <w:r w:rsidRPr="00F129C1">
        <w:rPr>
          <w:rStyle w:val="StyleUnderline"/>
        </w:rPr>
        <w:t>it will hit 15 percent</w:t>
      </w:r>
      <w:r w:rsidRPr="00F129C1">
        <w:t xml:space="preserve"> again </w:t>
      </w:r>
      <w:r w:rsidRPr="00F129C1">
        <w:rPr>
          <w:rStyle w:val="StyleUnderline"/>
        </w:rPr>
        <w:t>over the next decade</w:t>
      </w:r>
      <w:r w:rsidRPr="00F129C1">
        <w:t>. If you think of stopping the growth in the foreign-born population as the unifying goal — rather than strengthening national security or promoting law enforcement — then Trump’s immigration agenda hangs together more clearly</w:t>
      </w:r>
      <w:r w:rsidRPr="00F129C1">
        <w:rPr>
          <w:rStyle w:val="StyleUnderline"/>
        </w:rPr>
        <w:t>. The steps taken</w:t>
      </w:r>
      <w:r w:rsidRPr="00F129C1">
        <w:t xml:space="preserve"> or proposed </w:t>
      </w:r>
      <w:r w:rsidRPr="00F129C1">
        <w:rPr>
          <w:rStyle w:val="StyleUnderline"/>
        </w:rPr>
        <w:t>by the administration, such as ending DACA and sharply curtailing refugee admissions, are likely to result in: some foreign-born people currently in the U.S. being forced to return to their home countries</w:t>
      </w:r>
      <w:r w:rsidRPr="00F129C1">
        <w:t>, including highly skilled tech workers; those who remain here having a harder time helping relatives come to the country; fewer refugees ever entering in the first place; and some immigrants who got citizenship having it revoked. Reducing the nation’s foreign-born population is also an issue the president’s allies talked about before they entered the government. “It’s important to understand that historically speaking, that immigration is supposed to be interrupted with periods of assimilation and integration,” senior Trump adviser Stephen Miller said in a radio interview in 2016, according to Vox. “We should follow America’s history, and the history of America is that an immigration-on period is followed by an immigration-off period,” he added. The Center for Immigration Studies — a D.C.-based think tank that describes itself as “low-immigration, pro-immigrant” and has close ties to the Trump administration — and Attorney General Jeff Sessions have also long lamented the growth in the immigrant population overall</w:t>
      </w:r>
      <w:r w:rsidRPr="00F129C1">
        <w:rPr>
          <w:rStyle w:val="StyleUnderline"/>
        </w:rPr>
        <w:t>. And most Republican voters want less immigration.</w:t>
      </w:r>
      <w:r w:rsidRPr="00F129C1">
        <w:t xml:space="preserve"> According to Gallup, </w:t>
      </w:r>
      <w:r w:rsidRPr="00F129C1">
        <w:rPr>
          <w:rStyle w:val="StyleUnderline"/>
        </w:rPr>
        <w:t>most Republicans want the number of immigrants to go down, while Democrats are both less concerned about immigration overall and increasingly opposed to reducing the number of immigrants. Almost 80 percent of Democrats think immigrants strengthen the country</w:t>
      </w:r>
      <w:r w:rsidRPr="00F129C1">
        <w:t xml:space="preserve">, according to a 2016 Pew Research Center poll, </w:t>
      </w:r>
      <w:r w:rsidRPr="00F129C1">
        <w:rPr>
          <w:rStyle w:val="StyleUnderline"/>
        </w:rPr>
        <w:t>compared to about a third of Republicans.</w:t>
      </w:r>
    </w:p>
    <w:p w14:paraId="29528E36" w14:textId="77777777" w:rsidR="00F129C1" w:rsidRPr="00F129C1" w:rsidRDefault="00F129C1" w:rsidP="00F129C1">
      <w:pPr>
        <w:rPr>
          <w:rStyle w:val="StyleUnderline"/>
        </w:rPr>
      </w:pPr>
    </w:p>
    <w:p w14:paraId="5F268222" w14:textId="77777777" w:rsidR="00F129C1" w:rsidRPr="00F129C1" w:rsidRDefault="00F129C1" w:rsidP="00F129C1">
      <w:pPr>
        <w:pStyle w:val="Heading4"/>
        <w:rPr>
          <w:rFonts w:cs="Times New Roman"/>
        </w:rPr>
      </w:pPr>
      <w:r w:rsidRPr="00F129C1">
        <w:rPr>
          <w:rFonts w:cs="Times New Roman"/>
        </w:rPr>
        <w:t>Link – The only type of immigration conservatives support is skilled worker entry – the plan upsets the GOP base for coming elections</w:t>
      </w:r>
    </w:p>
    <w:p w14:paraId="635B4E5B" w14:textId="77777777" w:rsidR="00F129C1" w:rsidRPr="00F129C1" w:rsidRDefault="00F129C1" w:rsidP="00F129C1">
      <w:pPr>
        <w:rPr>
          <w:b/>
          <w:sz w:val="26"/>
          <w:szCs w:val="26"/>
        </w:rPr>
      </w:pPr>
      <w:r w:rsidRPr="00F129C1">
        <w:rPr>
          <w:b/>
          <w:sz w:val="26"/>
          <w:szCs w:val="26"/>
        </w:rPr>
        <w:t>Boyer &amp; Dinan, Washington Times, White House Correspondent and staff writer, 17</w:t>
      </w:r>
    </w:p>
    <w:p w14:paraId="40D9EA80" w14:textId="77777777" w:rsidR="00F129C1" w:rsidRPr="00F129C1" w:rsidRDefault="00F129C1" w:rsidP="00F129C1">
      <w:r w:rsidRPr="00F129C1">
        <w:t xml:space="preserve">[Dave, Stephan, 8/2/17, The Washington Times, “Trump endorses merit-based system that would cut legal immigration by half,” </w:t>
      </w:r>
      <w:hyperlink r:id="rId135" w:history="1">
        <w:r w:rsidRPr="00F129C1">
          <w:rPr>
            <w:rStyle w:val="Hyperlink"/>
          </w:rPr>
          <w:t>https://www.washingtontimes.com/news/2017/aug/2/trump-backs-immigration-bill-cut-green-card-limits/</w:t>
        </w:r>
      </w:hyperlink>
      <w:r w:rsidRPr="00F129C1">
        <w:t>, accessed 7/12/18, JPA]</w:t>
      </w:r>
    </w:p>
    <w:p w14:paraId="03060A7E" w14:textId="77777777" w:rsidR="00F129C1" w:rsidRPr="00F129C1" w:rsidRDefault="00F129C1" w:rsidP="00F129C1"/>
    <w:p w14:paraId="19CD3D05" w14:textId="77777777" w:rsidR="00F129C1" w:rsidRPr="00F129C1" w:rsidRDefault="00F129C1" w:rsidP="00F129C1">
      <w:pPr>
        <w:rPr>
          <w:u w:val="single"/>
        </w:rPr>
      </w:pPr>
      <w:r w:rsidRPr="00F129C1">
        <w:t xml:space="preserve">President </w:t>
      </w:r>
      <w:r w:rsidRPr="00F129C1">
        <w:rPr>
          <w:rStyle w:val="StyleUnderline"/>
        </w:rPr>
        <w:t>Trump threw his support</w:t>
      </w:r>
      <w:r w:rsidRPr="00F129C1">
        <w:t xml:space="preserve"> Wednesday </w:t>
      </w:r>
      <w:r w:rsidRPr="00F129C1">
        <w:rPr>
          <w:rStyle w:val="StyleUnderline"/>
        </w:rPr>
        <w:t>behind a Senate bill that would cut legal immigration in half and impose a merit-based system, giving preference to English-speaking immigrants who demonstrate job skills and curtailing the traditional pipeline that rewarded extended family ties.</w:t>
      </w:r>
    </w:p>
    <w:p w14:paraId="71AAB9F7" w14:textId="77777777" w:rsidR="00F129C1" w:rsidRPr="00F129C1" w:rsidRDefault="00F129C1" w:rsidP="00F129C1">
      <w:r w:rsidRPr="00F129C1">
        <w:t xml:space="preserve">Meeting at the White House with Republican Sens. David Perdue of Georgia and Tom Cotton of Arkansas, the bill’s sponsors, the president said the legislation would be the biggest change to </w:t>
      </w:r>
      <w:r w:rsidRPr="00F129C1">
        <w:lastRenderedPageBreak/>
        <w:t>immigration policy in 50 years. His aides signaled that they expect it to be a major part of the national debate heading into midterm elections next year.</w:t>
      </w:r>
    </w:p>
    <w:p w14:paraId="3DAD1EB5" w14:textId="77777777" w:rsidR="00F129C1" w:rsidRPr="00F129C1" w:rsidRDefault="00F129C1" w:rsidP="00F129C1">
      <w:r w:rsidRPr="00F129C1">
        <w:t>Democrats vowed to resist the changes, and immigrant rights groups said Mr. Trump was catering to “white nationalists” with the proposal, which would slash legal immigration over the next decade from about 1.1 million green cards a year to 500,000.</w:t>
      </w:r>
    </w:p>
    <w:p w14:paraId="357FE7D6" w14:textId="77777777" w:rsidR="00F129C1" w:rsidRPr="00F129C1" w:rsidRDefault="00F129C1" w:rsidP="00F129C1">
      <w:pPr>
        <w:rPr>
          <w:u w:val="single"/>
        </w:rPr>
      </w:pPr>
      <w:r w:rsidRPr="00F129C1">
        <w:rPr>
          <w:rStyle w:val="StyleUnderline"/>
        </w:rPr>
        <w:t>The bill would also prevent immigrants from accessing welfare and would replace the employment visa system, which relies on businesses to pick immigrants, with a skills-based system that gives the government a bigger role in selecting applicants based on their individual merits.</w:t>
      </w:r>
    </w:p>
    <w:p w14:paraId="06EDCDAB" w14:textId="77777777" w:rsidR="00F129C1" w:rsidRPr="00F129C1" w:rsidRDefault="00F129C1" w:rsidP="00F129C1">
      <w:r w:rsidRPr="00F129C1">
        <w:t>“This legislation demonstrates our compassion for struggling American families who deserve an immigration system that puts their needs first and that puts America first,” said Mr. Trump, adding that it would “restore the sacred bonds of trust between America and its citizens.”</w:t>
      </w:r>
    </w:p>
    <w:p w14:paraId="6BF7D330" w14:textId="77777777" w:rsidR="00F129C1" w:rsidRPr="00F129C1" w:rsidRDefault="00F129C1" w:rsidP="00F129C1">
      <w:r w:rsidRPr="00F129C1">
        <w:t>Mr. Cotton said the current immigration system is “an obsolete disaster,” in which only 1 immigrant in 15 comes to the U.S. because of job skills.</w:t>
      </w:r>
    </w:p>
    <w:p w14:paraId="1D6DCFE0" w14:textId="77777777" w:rsidR="00F129C1" w:rsidRPr="00F129C1" w:rsidRDefault="00F129C1" w:rsidP="00F129C1">
      <w:r w:rsidRPr="00F129C1">
        <w:t>“I think it’s a symbol that we’re not committed to working-class Americans,” Mr. Cotton said.</w:t>
      </w:r>
    </w:p>
    <w:p w14:paraId="18CC8C89" w14:textId="77777777" w:rsidR="00F129C1" w:rsidRPr="00F129C1" w:rsidRDefault="00F129C1" w:rsidP="00F129C1">
      <w:r w:rsidRPr="00F129C1">
        <w:t>Congress has repeatedly toyed with cutting legal immigration and with enacting a points-based system to pick immigrants — most recently in 2007, in an immigration bill President George W. Bush and leaders of both parties tried to push through the Senate.</w:t>
      </w:r>
    </w:p>
    <w:p w14:paraId="7A38142C" w14:textId="77777777" w:rsidR="00F129C1" w:rsidRPr="00F129C1" w:rsidRDefault="00F129C1" w:rsidP="00F129C1">
      <w:r w:rsidRPr="00F129C1">
        <w:t>The bill failed, but most Senate Democrats voted for it.</w:t>
      </w:r>
    </w:p>
    <w:p w14:paraId="546AC2DC" w14:textId="77777777" w:rsidR="00F129C1" w:rsidRPr="00F129C1" w:rsidRDefault="00F129C1" w:rsidP="00F129C1">
      <w:r w:rsidRPr="00F129C1">
        <w:t>Now, with Mr. Trump’s stamp on the policy, Democrats are adamantly opposed. House Minority Leader Nancy Pelosi, California Democrat, called the proposal part of a “hateful, senseless anti-immigrant agenda.”</w:t>
      </w:r>
    </w:p>
    <w:p w14:paraId="1EC25AE6" w14:textId="77777777" w:rsidR="00F129C1" w:rsidRPr="00F129C1" w:rsidRDefault="00F129C1" w:rsidP="00F129C1">
      <w:r w:rsidRPr="00F129C1">
        <w:t>Immigrant rights activists were, if anything, even harsher.</w:t>
      </w:r>
    </w:p>
    <w:p w14:paraId="2125EF64" w14:textId="77777777" w:rsidR="00F129C1" w:rsidRPr="00F129C1" w:rsidRDefault="00F129C1" w:rsidP="00F129C1">
      <w:r w:rsidRPr="00F129C1">
        <w:t>“Let’s call it as we see it: This is a white nationalist agenda masquerading as a bill about skill levels,” said Frank Sharry, executive director of America’s Voice.</w:t>
      </w:r>
    </w:p>
    <w:p w14:paraId="475D8DE5" w14:textId="77777777" w:rsidR="00F129C1" w:rsidRPr="00F129C1" w:rsidRDefault="00F129C1" w:rsidP="00F129C1">
      <w:r w:rsidRPr="00F129C1">
        <w:t>Business groups also announced opposition, saying the country needs more immigrant labor in order to keep up in a global economy.</w:t>
      </w:r>
    </w:p>
    <w:p w14:paraId="6B19575E" w14:textId="77777777" w:rsidR="00F129C1" w:rsidRPr="00F129C1" w:rsidRDefault="00F129C1" w:rsidP="00F129C1">
      <w:r w:rsidRPr="00F129C1">
        <w:t>Compete America, a pro-immigration lobby, said the bill amounted to the government “telling American employers who they should hire.”</w:t>
      </w:r>
    </w:p>
    <w:p w14:paraId="46398E6F" w14:textId="77777777" w:rsidR="00F129C1" w:rsidRPr="00F129C1" w:rsidRDefault="00F129C1" w:rsidP="00F129C1">
      <w:pPr>
        <w:rPr>
          <w:u w:val="single"/>
        </w:rPr>
      </w:pPr>
      <w:r w:rsidRPr="00F129C1">
        <w:rPr>
          <w:rStyle w:val="StyleUnderline"/>
        </w:rPr>
        <w:t>The system</w:t>
      </w:r>
      <w:r w:rsidRPr="00F129C1">
        <w:t xml:space="preserve"> proposed by Mr. Cotton and Mr. Perdue </w:t>
      </w:r>
      <w:r w:rsidRPr="00F129C1">
        <w:rPr>
          <w:rStyle w:val="StyleUnderline"/>
        </w:rPr>
        <w:t>would reward education, English-language ability, high-paying job offers, achievements and entrepreneurial initiative.</w:t>
      </w:r>
    </w:p>
    <w:p w14:paraId="291A17B6" w14:textId="77777777" w:rsidR="00F129C1" w:rsidRPr="00F129C1" w:rsidRDefault="00F129C1" w:rsidP="00F129C1">
      <w:r w:rsidRPr="00F129C1">
        <w:t>The White House said it would be similar to the merit-based immigration systems used by Canada and Australia.</w:t>
      </w:r>
    </w:p>
    <w:p w14:paraId="690C5D5B" w14:textId="77777777" w:rsidR="00F129C1" w:rsidRPr="00F129C1" w:rsidRDefault="00F129C1" w:rsidP="00F129C1">
      <w:r w:rsidRPr="00F129C1">
        <w:t>The measure prioritizes immediate family members of U.S. residents, including spouses and minor children, but would end preferences for extended family members and adult children.</w:t>
      </w:r>
    </w:p>
    <w:p w14:paraId="1A666DC3" w14:textId="77777777" w:rsidR="00F129C1" w:rsidRPr="00F129C1" w:rsidRDefault="00F129C1" w:rsidP="00F129C1">
      <w:r w:rsidRPr="00F129C1">
        <w:t>Legal permanent immigrants are issued what is known as a green card, proving their status in the U.S. Green card holders can usually apply for citizenship after five years, can sponsor relatives for immigration and can access welfare benefits at some point.</w:t>
      </w:r>
    </w:p>
    <w:p w14:paraId="668D956C" w14:textId="77777777" w:rsidR="00F129C1" w:rsidRPr="00F129C1" w:rsidRDefault="00F129C1" w:rsidP="00F129C1">
      <w:r w:rsidRPr="00F129C1">
        <w:lastRenderedPageBreak/>
        <w:t>A majority of green cards are issued to people already living in the U.S. on temporary visas — though that number has been dropping over the past decade.</w:t>
      </w:r>
    </w:p>
    <w:p w14:paraId="60AA4A4A" w14:textId="77777777" w:rsidR="00F129C1" w:rsidRPr="00F129C1" w:rsidRDefault="00F129C1" w:rsidP="00F129C1">
      <w:pPr>
        <w:rPr>
          <w:u w:val="single"/>
        </w:rPr>
      </w:pPr>
      <w:r w:rsidRPr="00F129C1">
        <w:rPr>
          <w:rStyle w:val="StyleUnderline"/>
        </w:rPr>
        <w:t xml:space="preserve">Americans are divided on the right level of legal immigration. </w:t>
      </w:r>
      <w:r w:rsidRPr="00F129C1">
        <w:t>About</w:t>
      </w:r>
      <w:r w:rsidRPr="00F129C1">
        <w:rPr>
          <w:rStyle w:val="StyleUnderline"/>
        </w:rPr>
        <w:t xml:space="preserve"> 40 percent want to see the numbers cut, while another 40 percent want them to stay the same. The remaining 20 percent want increases.</w:t>
      </w:r>
    </w:p>
    <w:p w14:paraId="7FF0F4F6" w14:textId="77777777" w:rsidR="00F129C1" w:rsidRPr="00F129C1" w:rsidRDefault="00F129C1" w:rsidP="00F129C1">
      <w:r w:rsidRPr="00F129C1">
        <w:t>The U.S. system is widely seen as broken, however, with immigrants — both legal and illegal — often having more say in the matter than the government.</w:t>
      </w:r>
    </w:p>
    <w:p w14:paraId="59F279C7" w14:textId="77777777" w:rsidR="00F129C1" w:rsidRPr="00F129C1" w:rsidRDefault="00F129C1" w:rsidP="00F129C1">
      <w:r w:rsidRPr="00F129C1">
        <w:t>Extended families, business relationships and even a random lottery are used to award permanent visas.</w:t>
      </w:r>
    </w:p>
    <w:p w14:paraId="46369D3C" w14:textId="77777777" w:rsidR="00F129C1" w:rsidRPr="00F129C1" w:rsidRDefault="00F129C1" w:rsidP="00F129C1">
      <w:r w:rsidRPr="00F129C1">
        <w:t>It wasn’t always that way.</w:t>
      </w:r>
    </w:p>
    <w:p w14:paraId="383AEDC0" w14:textId="77777777" w:rsidR="00F129C1" w:rsidRPr="00F129C1" w:rsidRDefault="00F129C1" w:rsidP="00F129C1">
      <w:r w:rsidRPr="00F129C1">
        <w:t>From 1924 to 1965, the country imposed strict immigration limits, including nationality quotas, but granted exemptions to close family members and applicants with high skills or who were brought in to work in agriculture.</w:t>
      </w:r>
    </w:p>
    <w:p w14:paraId="47BFA841" w14:textId="77777777" w:rsidR="00F129C1" w:rsidRPr="00F129C1" w:rsidRDefault="00F129C1" w:rsidP="00F129C1">
      <w:r w:rsidRPr="00F129C1">
        <w:t>Congress decided to liberalize the policy in 1965, creating the framework for the modern system that focuses heavily on extended family ties. It also abolished national quotas.</w:t>
      </w:r>
    </w:p>
    <w:p w14:paraId="1EA6A6B9" w14:textId="77777777" w:rsidR="00F129C1" w:rsidRPr="00F129C1" w:rsidRDefault="00F129C1" w:rsidP="00F129C1">
      <w:r w:rsidRPr="00F129C1">
        <w:t>The result was a system where about two-thirds of the green cards issued each year are for immediate relatives of U.S. citizens, and about 15 percent go to refugees and asylees. Another 15 percent go to employment-based applicants.</w:t>
      </w:r>
    </w:p>
    <w:p w14:paraId="7A56CA44" w14:textId="77777777" w:rsidR="00F129C1" w:rsidRPr="00F129C1" w:rsidRDefault="00F129C1" w:rsidP="00F129C1">
      <w:r w:rsidRPr="00F129C1">
        <w:t>The remainder go to winners of the diversity visa lottery, established in 1990, which doles out green cards based on chance.</w:t>
      </w:r>
    </w:p>
    <w:p w14:paraId="6E9A8258" w14:textId="77777777" w:rsidR="00F129C1" w:rsidRPr="00F129C1" w:rsidRDefault="00F129C1" w:rsidP="00F129C1">
      <w:r w:rsidRPr="00F129C1">
        <w:t>The goal was to give potential immigrants who don’t have family ties or job prospects a shot at making it to the U.S.</w:t>
      </w:r>
    </w:p>
    <w:p w14:paraId="38875CAF" w14:textId="77777777" w:rsidR="00F129C1" w:rsidRPr="00F129C1" w:rsidRDefault="00F129C1" w:rsidP="00F129C1">
      <w:r w:rsidRPr="00F129C1">
        <w:t>The bill would nix the lottery, with the Trump administration saying it “serves questionable economic and humanitarian interests.”</w:t>
      </w:r>
    </w:p>
    <w:p w14:paraId="3BFB8303" w14:textId="77777777" w:rsidR="00F129C1" w:rsidRPr="00F129C1" w:rsidRDefault="00F129C1" w:rsidP="00F129C1">
      <w:r w:rsidRPr="00F129C1">
        <w:t>The bill would also limit permanent resident status for refugees to 50,000 a year, which the White House says is in line with the average over the past 13 years.</w:t>
      </w:r>
    </w:p>
    <w:p w14:paraId="3ADDD0F9" w14:textId="77777777" w:rsidR="00F129C1" w:rsidRPr="00F129C1" w:rsidRDefault="00F129C1" w:rsidP="00F129C1">
      <w:r w:rsidRPr="00F129C1">
        <w:t>Trump senior adviser Stephen Miller suggested that the White House intends to make the proposal a campaign issue next year in congressional midterm elections.</w:t>
      </w:r>
    </w:p>
    <w:p w14:paraId="6AA6B3DA" w14:textId="77777777" w:rsidR="00F129C1" w:rsidRPr="00F129C1" w:rsidRDefault="00F129C1" w:rsidP="00F129C1">
      <w:pPr>
        <w:rPr>
          <w:u w:val="single"/>
        </w:rPr>
      </w:pPr>
      <w:r w:rsidRPr="00F129C1">
        <w:rPr>
          <w:rStyle w:val="StyleUnderline"/>
        </w:rPr>
        <w:t>“Ultimately, members of Congress will have a choice to make,</w:t>
      </w:r>
      <w:r w:rsidRPr="00F129C1">
        <w:t>” Mr. Miller said. “</w:t>
      </w:r>
      <w:r w:rsidRPr="00F129C1">
        <w:rPr>
          <w:rStyle w:val="StyleUnderline"/>
        </w:rPr>
        <w:t>They can either vote with the interests of U.S. citizens and U.S. workers, or they can vote against their interests, and whatever happens as a result of that, I think, would be somewhat predictable.”</w:t>
      </w:r>
    </w:p>
    <w:p w14:paraId="184E9268" w14:textId="77777777" w:rsidR="00F129C1" w:rsidRPr="00F129C1" w:rsidRDefault="00F129C1" w:rsidP="00F129C1">
      <w:pPr>
        <w:rPr>
          <w:u w:val="single"/>
        </w:rPr>
      </w:pPr>
      <w:r w:rsidRPr="00F129C1">
        <w:t>Mr. Miller said</w:t>
      </w:r>
      <w:r w:rsidRPr="00F129C1">
        <w:rPr>
          <w:rStyle w:val="StyleUnderline"/>
        </w:rPr>
        <w:t xml:space="preserve"> polls consistently show that Americans favor immigration policy that requires new arrivals to speak English, prevents immigrants from displacing existing workers, bars immigrants from receiving welfare, requires them to have skills and reduces overall net migration.</w:t>
      </w:r>
    </w:p>
    <w:p w14:paraId="19535BF4" w14:textId="77777777" w:rsidR="00F129C1" w:rsidRPr="00F129C1" w:rsidRDefault="00F129C1" w:rsidP="00F129C1">
      <w:pPr>
        <w:rPr>
          <w:rStyle w:val="StyleUnderline"/>
        </w:rPr>
      </w:pPr>
      <w:r w:rsidRPr="00F129C1">
        <w:t xml:space="preserve">“I do think that </w:t>
      </w:r>
      <w:r w:rsidRPr="00F129C1">
        <w:rPr>
          <w:rStyle w:val="StyleUnderline"/>
        </w:rPr>
        <w:t>voters across the country are going to demand these kinds of changes,” he said. “The effect it has on their lives and their communities is overwhelmingly positive.”</w:t>
      </w:r>
    </w:p>
    <w:p w14:paraId="2DFB4DA6" w14:textId="77777777" w:rsidR="00F129C1" w:rsidRPr="00F129C1" w:rsidRDefault="00F129C1" w:rsidP="00F129C1">
      <w:pPr>
        <w:rPr>
          <w:rStyle w:val="StyleUnderline"/>
        </w:rPr>
      </w:pPr>
    </w:p>
    <w:p w14:paraId="1CDEA103" w14:textId="77777777" w:rsidR="00F129C1" w:rsidRPr="00F129C1" w:rsidRDefault="00F129C1" w:rsidP="00F129C1">
      <w:pPr>
        <w:pStyle w:val="Heading4"/>
        <w:rPr>
          <w:rFonts w:cs="Times New Roman"/>
        </w:rPr>
      </w:pPr>
      <w:r w:rsidRPr="00F129C1">
        <w:rPr>
          <w:rFonts w:cs="Times New Roman"/>
        </w:rPr>
        <w:lastRenderedPageBreak/>
        <w:t>Link- New immigration policy expends too much political capital</w:t>
      </w:r>
    </w:p>
    <w:p w14:paraId="23D3C36A" w14:textId="77777777" w:rsidR="00F129C1" w:rsidRPr="00F129C1" w:rsidRDefault="00F129C1" w:rsidP="00F129C1">
      <w:pPr>
        <w:rPr>
          <w:b/>
          <w:sz w:val="26"/>
          <w:szCs w:val="26"/>
        </w:rPr>
      </w:pPr>
      <w:r w:rsidRPr="00F129C1">
        <w:rPr>
          <w:b/>
          <w:sz w:val="26"/>
          <w:szCs w:val="26"/>
        </w:rPr>
        <w:t>Colvin, US News White House correspondent, 18</w:t>
      </w:r>
    </w:p>
    <w:p w14:paraId="0DFC6C63" w14:textId="77777777" w:rsidR="00F129C1" w:rsidRPr="00F129C1" w:rsidRDefault="00F129C1" w:rsidP="00F129C1">
      <w:r w:rsidRPr="00F129C1">
        <w:t xml:space="preserve">[Jill Colvin 5/25/18 USNEWS “Trump steering clear of messy house Immigration fight” </w:t>
      </w:r>
      <w:hyperlink r:id="rId136" w:history="1">
        <w:r w:rsidRPr="00F129C1">
          <w:rPr>
            <w:rStyle w:val="Hyperlink"/>
          </w:rPr>
          <w:t>https://www.usnews.com/news/politics/articles/2018-05-25/trump-steering-clear-of-messy-house-immigration-fight</w:t>
        </w:r>
      </w:hyperlink>
      <w:r w:rsidRPr="00F129C1">
        <w:t xml:space="preserve"> accessed: 7/8/18 M.S.]</w:t>
      </w:r>
    </w:p>
    <w:p w14:paraId="27D6D241" w14:textId="77777777" w:rsidR="00F129C1" w:rsidRPr="00F129C1" w:rsidRDefault="00F129C1" w:rsidP="00F129C1"/>
    <w:p w14:paraId="774CDB9B" w14:textId="77777777" w:rsidR="00F129C1" w:rsidRPr="00F129C1" w:rsidRDefault="00F129C1" w:rsidP="00F129C1">
      <w:pPr>
        <w:rPr>
          <w:u w:val="single"/>
        </w:rPr>
      </w:pPr>
      <w:r w:rsidRPr="00F129C1">
        <w:rPr>
          <w:u w:val="single"/>
        </w:rPr>
        <w:t>Trump is largely sitting out the biggest immigration showdown of his presidency to date as renegade House Republicans</w:t>
      </w:r>
      <w:r w:rsidRPr="00F129C1">
        <w:t xml:space="preserve"> — from both the right and the center — drive an effort to force votes on immigration proposals. That includes legislation that would provide young "Dreamer" immigrants a path to legal status and beef up border security, but may fall short of funding Trump's promised wall along the southern border. </w:t>
      </w:r>
      <w:r w:rsidRPr="00F129C1">
        <w:rPr>
          <w:u w:val="single"/>
        </w:rPr>
        <w:t>The president isn't calling House members into the Oval Office for private chats. He's not dialing them up to gauge their votes or lobby. His Twitter feed — the clearest window into his personal priorities — is nearly mum on the subject</w:t>
      </w:r>
      <w:r w:rsidRPr="00F129C1">
        <w:t xml:space="preserve">. Instead, </w:t>
      </w:r>
      <w:r w:rsidRPr="00F129C1">
        <w:rPr>
          <w:u w:val="single"/>
        </w:rPr>
        <w:t>he's waiting for Republicans to try to hammer out a deal that both moderates and conservatives can support.</w:t>
      </w:r>
      <w:r w:rsidRPr="00F129C1">
        <w:t xml:space="preserve"> "There are bills going through, I'm watching one or two of them. We'll see what happens," Trump told Fox News in an interview this week, underscoring his hands-off approach. One senior White House official said the issue is seen inside the building as a House affair, and </w:t>
      </w:r>
      <w:r w:rsidRPr="00F129C1">
        <w:rPr>
          <w:u w:val="single"/>
        </w:rPr>
        <w:t>Trump would be happy to engage if asked to by House leaders once a compromise is reached</w:t>
      </w:r>
      <w:r w:rsidRPr="00F129C1">
        <w:t xml:space="preserve">. The person said the White House intends to hammer immigration and border security issues as a key part of its midterm election strategy. Even if legislation fails to pass both houses, the White House believes Republicans will reap political gains, said the person — who, like others, spoke on condition of anonymity because they were not authorized to discuss private conversations. </w:t>
      </w:r>
      <w:r w:rsidRPr="00F129C1">
        <w:rPr>
          <w:u w:val="single"/>
        </w:rPr>
        <w:t>But one senior GOP Capitol Hill aide familiar with the discussions said the White House has signaled to congressional leaders through quieter channels — including a meeting at the White House last week — that the president sees little benefit in expending too much political capital before the midterm elections on building support for legislation that is thought to have little chance of becoming law.</w:t>
      </w:r>
    </w:p>
    <w:p w14:paraId="5A91BAE6" w14:textId="77777777" w:rsidR="00F129C1" w:rsidRPr="00F129C1" w:rsidRDefault="00F129C1" w:rsidP="00F129C1">
      <w:pPr>
        <w:rPr>
          <w:u w:val="single"/>
        </w:rPr>
      </w:pPr>
    </w:p>
    <w:p w14:paraId="23BBF17B" w14:textId="77777777" w:rsidR="00F129C1" w:rsidRPr="00F129C1" w:rsidRDefault="00F129C1" w:rsidP="00F129C1">
      <w:pPr>
        <w:pStyle w:val="Heading3"/>
        <w:rPr>
          <w:rFonts w:cs="Times New Roman"/>
        </w:rPr>
      </w:pPr>
      <w:bookmarkStart w:id="105" w:name="_Toc519436505"/>
      <w:r w:rsidRPr="00F129C1">
        <w:rPr>
          <w:rFonts w:cs="Times New Roman"/>
        </w:rPr>
        <w:lastRenderedPageBreak/>
        <w:t>Betrayal</w:t>
      </w:r>
      <w:bookmarkEnd w:id="105"/>
    </w:p>
    <w:p w14:paraId="7C2BD30C" w14:textId="77777777" w:rsidR="00F129C1" w:rsidRPr="00F129C1" w:rsidRDefault="00F129C1" w:rsidP="00F129C1"/>
    <w:p w14:paraId="384C6B9F" w14:textId="77777777" w:rsidR="00F129C1" w:rsidRPr="00F129C1" w:rsidRDefault="00F129C1" w:rsidP="00F129C1">
      <w:pPr>
        <w:pStyle w:val="Heading4"/>
        <w:rPr>
          <w:rFonts w:cs="Times New Roman"/>
        </w:rPr>
      </w:pPr>
      <w:r w:rsidRPr="00F129C1">
        <w:rPr>
          <w:rFonts w:cs="Times New Roman"/>
        </w:rPr>
        <w:t>Link - The plan guarantees a GOP loss – the plan betrays the base’s core values who are essential to win</w:t>
      </w:r>
    </w:p>
    <w:p w14:paraId="66C97AC4" w14:textId="77777777" w:rsidR="00F129C1" w:rsidRPr="00F129C1" w:rsidRDefault="00F129C1" w:rsidP="00F129C1">
      <w:pPr>
        <w:rPr>
          <w:b/>
          <w:sz w:val="26"/>
          <w:szCs w:val="26"/>
        </w:rPr>
      </w:pPr>
      <w:r w:rsidRPr="00F129C1">
        <w:rPr>
          <w:b/>
          <w:sz w:val="26"/>
          <w:szCs w:val="26"/>
        </w:rPr>
        <w:t>Martin &amp; Haberman, New York Times National Political correspondent &amp; White House correspondent, 6/18/18</w:t>
      </w:r>
    </w:p>
    <w:p w14:paraId="5A77A065" w14:textId="77777777" w:rsidR="00F129C1" w:rsidRPr="00F129C1" w:rsidRDefault="00F129C1" w:rsidP="00F129C1">
      <w:r w:rsidRPr="00F129C1">
        <w:t>[Jonathan, Maggie, 6/18/18, The New York Times, “Forget Tax Cuts. Trump Wants to Rally the G.O.P. Base Over Immigration,” accessed 7/8/18, JPA]</w:t>
      </w:r>
    </w:p>
    <w:p w14:paraId="3A5131D0" w14:textId="77777777" w:rsidR="00F129C1" w:rsidRPr="00F129C1" w:rsidRDefault="00F129C1" w:rsidP="00F129C1"/>
    <w:p w14:paraId="57F0BA59" w14:textId="77777777" w:rsidR="00F129C1" w:rsidRPr="00F129C1" w:rsidRDefault="00F129C1" w:rsidP="00F129C1">
      <w:pPr>
        <w:rPr>
          <w:b/>
          <w:u w:val="single"/>
        </w:rPr>
      </w:pPr>
      <w:r w:rsidRPr="00F129C1">
        <w:t>Republicans Typically handle immigration gingerly in an election year, as they try to appeal to Hispanic voters, independents and moderates across divergent districts. But with more Americans still opposing the tax measure than supporting it, Mr.</w:t>
      </w:r>
      <w:r w:rsidRPr="00F129C1">
        <w:rPr>
          <w:rStyle w:val="StyleUnderline"/>
        </w:rPr>
        <w:t xml:space="preserve"> Trump’s allies believe that trying to link Democrats to crimes committed by undocumented immigrants and gangs like MS-13 will do more to galvanize Republican voters and get them to the polls</w:t>
      </w:r>
      <w:r w:rsidRPr="00F129C1">
        <w:t xml:space="preserve"> in November </w:t>
      </w:r>
      <w:r w:rsidRPr="00F129C1">
        <w:rPr>
          <w:rStyle w:val="StyleUnderline"/>
        </w:rPr>
        <w:t>than emphasizing economic issues.</w:t>
      </w:r>
    </w:p>
    <w:p w14:paraId="4929D49A" w14:textId="77777777" w:rsidR="00F129C1" w:rsidRPr="00F129C1" w:rsidRDefault="00F129C1" w:rsidP="00F129C1">
      <w:pPr>
        <w:rPr>
          <w:b/>
          <w:u w:val="single"/>
        </w:rPr>
      </w:pPr>
      <w:r w:rsidRPr="00F129C1">
        <w:t xml:space="preserve">“People don’t turn out to say thank you,” said Corey Lewandowski, one of the president’s top political advisers. “If </w:t>
      </w:r>
      <w:r w:rsidRPr="00F129C1">
        <w:rPr>
          <w:rStyle w:val="StyleUnderline"/>
        </w:rPr>
        <w:t>you want to get people motivated, you’ve got to give them a reason to vote.</w:t>
      </w:r>
      <w:r w:rsidRPr="00F129C1">
        <w:t xml:space="preserve"> </w:t>
      </w:r>
      <w:r w:rsidRPr="00F129C1">
        <w:rPr>
          <w:rStyle w:val="StyleUnderline"/>
        </w:rPr>
        <w:t>Saying ‘build the wall and stop illegals from coming in and killing American citizens’ gives them an important issue.”</w:t>
      </w:r>
    </w:p>
    <w:p w14:paraId="64CE03D7" w14:textId="77777777" w:rsidR="00F129C1" w:rsidRPr="00F129C1" w:rsidRDefault="00F129C1" w:rsidP="00F129C1">
      <w:pPr>
        <w:rPr>
          <w:rStyle w:val="StyleUnderline"/>
        </w:rPr>
      </w:pPr>
      <w:r w:rsidRPr="00F129C1">
        <w:t>This fear-oriented approach reflects the degree that Mr. Trump has put his anti-immigration imprint on the Republican Party. T</w:t>
      </w:r>
      <w:r w:rsidRPr="00F129C1">
        <w:rPr>
          <w:rStyle w:val="StyleUnderline"/>
        </w:rPr>
        <w:t>he same raw appeals Mr. Trump made in 2016 about immigrants illegally crossing the border have not abated among most of his Republican supporters.</w:t>
      </w:r>
    </w:p>
    <w:p w14:paraId="4E763E86" w14:textId="77777777" w:rsidR="00F129C1" w:rsidRPr="00F129C1" w:rsidRDefault="00F129C1" w:rsidP="00F129C1">
      <w:pPr>
        <w:rPr>
          <w:b/>
          <w:u w:val="single"/>
        </w:rPr>
      </w:pPr>
      <w:r w:rsidRPr="00F129C1">
        <w:t>And</w:t>
      </w:r>
      <w:r w:rsidRPr="00F129C1">
        <w:rPr>
          <w:rStyle w:val="StyleUnderline"/>
        </w:rPr>
        <w:t xml:space="preserve"> his supporters say the</w:t>
      </w:r>
      <w:r w:rsidRPr="00F129C1">
        <w:t xml:space="preserve"> party has little choice in an election where Democrats are eager to register their opposition to a president they despise — and that</w:t>
      </w:r>
      <w:r w:rsidRPr="00F129C1">
        <w:rPr>
          <w:rStyle w:val="StyleUnderline"/>
        </w:rPr>
        <w:t xml:space="preserve"> the only way to succeed in a campaign driven by turning out the party base is to focus on what grass-roots conservatives care most about.</w:t>
      </w:r>
    </w:p>
    <w:p w14:paraId="29497857" w14:textId="77777777" w:rsidR="00F129C1" w:rsidRPr="00F129C1" w:rsidRDefault="00F129C1" w:rsidP="00F129C1">
      <w:pPr>
        <w:rPr>
          <w:b/>
          <w:u w:val="single"/>
        </w:rPr>
      </w:pPr>
      <w:r w:rsidRPr="00F129C1">
        <w:rPr>
          <w:rStyle w:val="StyleUnderline"/>
        </w:rPr>
        <w:t>“It’s an issue folks are emotionally attached to,</w:t>
      </w:r>
      <w:r w:rsidRPr="00F129C1">
        <w:t xml:space="preserve">” said Andy Surabian, a Republican strategist and former Trump aide. “I know </w:t>
      </w:r>
      <w:r w:rsidRPr="00F129C1">
        <w:rPr>
          <w:rStyle w:val="StyleUnderline"/>
        </w:rPr>
        <w:t>that upsets some people in the donor class, but it’s the reality of where the party is.”</w:t>
      </w:r>
    </w:p>
    <w:p w14:paraId="029A7D66" w14:textId="77777777" w:rsidR="00F129C1" w:rsidRPr="00F129C1" w:rsidRDefault="00F129C1" w:rsidP="00F129C1">
      <w:pPr>
        <w:rPr>
          <w:rStyle w:val="StyleUnderline"/>
        </w:rPr>
      </w:pPr>
      <w:r w:rsidRPr="00F129C1">
        <w:t xml:space="preserve">Mr. </w:t>
      </w:r>
      <w:r w:rsidRPr="00F129C1">
        <w:rPr>
          <w:rStyle w:val="StyleUnderline"/>
        </w:rPr>
        <w:t>Trump’s anti-immigrant remarks are aimed at the conservative base of the party that elevated his candidacy</w:t>
      </w:r>
      <w:r w:rsidRPr="00F129C1">
        <w:t xml:space="preserve"> and is dominant in red states and House districts, especially those with largely white populations. </w:t>
      </w:r>
      <w:r w:rsidRPr="00F129C1">
        <w:rPr>
          <w:rStyle w:val="StyleUnderline"/>
        </w:rPr>
        <w:t>The Republican grass-roots were already hawkish on immigration,</w:t>
      </w:r>
      <w:r w:rsidRPr="00F129C1">
        <w:t xml:space="preserve"> while the president’s takeover of the party has further diminished its pragmatist wing. And while hard-line Republicans are a minority of the country’s voters, </w:t>
      </w:r>
      <w:r w:rsidRPr="00F129C1">
        <w:rPr>
          <w:rStyle w:val="StyleUnderline"/>
        </w:rPr>
        <w:t>the G.O.P. cannot retain its grip on Congress without this bedrock of its base going to the polls.</w:t>
      </w:r>
    </w:p>
    <w:p w14:paraId="7BC952B8" w14:textId="77777777" w:rsidR="00F129C1" w:rsidRPr="00F129C1" w:rsidRDefault="00F129C1" w:rsidP="00F129C1">
      <w:pPr>
        <w:rPr>
          <w:rStyle w:val="StyleUnderline"/>
        </w:rPr>
      </w:pPr>
    </w:p>
    <w:p w14:paraId="7577648A" w14:textId="77777777" w:rsidR="00F129C1" w:rsidRPr="00F129C1" w:rsidRDefault="00F129C1" w:rsidP="00F129C1">
      <w:pPr>
        <w:pStyle w:val="Heading4"/>
        <w:rPr>
          <w:rFonts w:cs="Times New Roman"/>
        </w:rPr>
      </w:pPr>
      <w:r w:rsidRPr="00F129C1">
        <w:rPr>
          <w:rFonts w:cs="Times New Roman"/>
        </w:rPr>
        <w:t>The GOP’s hardline immigration stance convinces voters America is fading away—the plan is perceived as a betrayal.</w:t>
      </w:r>
    </w:p>
    <w:p w14:paraId="0058F11B" w14:textId="77777777" w:rsidR="00F129C1" w:rsidRPr="00F129C1" w:rsidRDefault="00F129C1" w:rsidP="00F129C1">
      <w:pPr>
        <w:rPr>
          <w:rStyle w:val="Style13ptBold"/>
        </w:rPr>
      </w:pPr>
      <w:r w:rsidRPr="00F129C1">
        <w:rPr>
          <w:rStyle w:val="Style13ptBold"/>
        </w:rPr>
        <w:t>Associated Press, 18</w:t>
      </w:r>
    </w:p>
    <w:p w14:paraId="6F264CBB" w14:textId="77777777" w:rsidR="00F129C1" w:rsidRPr="00F129C1" w:rsidRDefault="00F129C1" w:rsidP="00F129C1">
      <w:pPr>
        <w:rPr>
          <w:rStyle w:val="Style13ptBold"/>
          <w:b w:val="0"/>
          <w:sz w:val="22"/>
        </w:rPr>
      </w:pPr>
      <w:r w:rsidRPr="00F129C1">
        <w:rPr>
          <w:rStyle w:val="Style13ptBold"/>
          <w:b w:val="0"/>
          <w:sz w:val="22"/>
        </w:rPr>
        <w:lastRenderedPageBreak/>
        <w:t>(April 5, 2018, CBS News, “Dems, GOP use immigration differently in midterm campaigns,” Date Accessed: 7/8/18, GDI-AA)</w:t>
      </w:r>
    </w:p>
    <w:p w14:paraId="2B5A9D6B" w14:textId="77777777" w:rsidR="00F129C1" w:rsidRPr="00F129C1" w:rsidRDefault="00F129C1" w:rsidP="00F129C1">
      <w:r w:rsidRPr="00F129C1">
        <w:rPr>
          <w:u w:val="single"/>
        </w:rPr>
        <w:t>Republicans envision campaigns raising the specter of sanctuary cities, where local authorities limit cooperation with federal immigration officials, and casting such policies as enabling immigrants in the U.S. illegally to commit crimes and grab jobs</w:t>
      </w:r>
      <w:r w:rsidRPr="00F129C1">
        <w:t>. That could help in places like Arizona and northern and central Florida, they say.</w:t>
      </w:r>
    </w:p>
    <w:p w14:paraId="4E55E0EB" w14:textId="77777777" w:rsidR="00F129C1" w:rsidRPr="00F129C1" w:rsidRDefault="00F129C1" w:rsidP="00F129C1">
      <w:pPr>
        <w:rPr>
          <w:u w:val="single"/>
        </w:rPr>
      </w:pPr>
      <w:r w:rsidRPr="00F129C1">
        <w:rPr>
          <w:u w:val="single"/>
        </w:rPr>
        <w:t>Many voters view Democrats "as the party of protecting illegals over citizens," said Corry Bliss, executive director of the Congressional Leadership Fund, a political committee aligned with House Speaker Paul Ryan, R-Wis. "This issue works across the country."</w:t>
      </w:r>
    </w:p>
    <w:p w14:paraId="4FA28969" w14:textId="77777777" w:rsidR="00F129C1" w:rsidRPr="00F129C1" w:rsidRDefault="00F129C1" w:rsidP="00F129C1">
      <w:r w:rsidRPr="00F129C1">
        <w:t>Bliss' group ran TV ads attacking Democrat Conor Lamb on immigration in the waning weeks of last month's special election in an open, overwhelmingly white House district in western Pennsylvania that heavily backed Mr. Trump in 2016.</w:t>
      </w:r>
    </w:p>
    <w:p w14:paraId="297E6C85" w14:textId="77777777" w:rsidR="00F129C1" w:rsidRPr="00F129C1" w:rsidRDefault="00F129C1" w:rsidP="00F129C1">
      <w:r w:rsidRPr="00F129C1">
        <w:t>The spots said Lamb favors "amnesty to millions of immigrants" and as an Obama administration official encouraged sanctuary cities, "which put illegal immigrants who commit crimes back on the street." Lamb won narrowly, which Bliss attributed to a weak GOP candidate.</w:t>
      </w:r>
    </w:p>
    <w:p w14:paraId="7215E8F4" w14:textId="77777777" w:rsidR="00F129C1" w:rsidRPr="00F129C1" w:rsidRDefault="00F129C1" w:rsidP="00F129C1">
      <w:r w:rsidRPr="00F129C1">
        <w:rPr>
          <w:u w:val="single"/>
        </w:rPr>
        <w:t>Republicans acknowledge that Democrats' pro-immigration stance could attract moderate suburban voters. But the GOP could also use it to energize conservatives concerned about "the proliferation of non-English speaking people in this culture, a sense that we're losing what America used to be</w:t>
      </w:r>
      <w:r w:rsidRPr="00F129C1">
        <w:t>," said GOP strategist Whit Ayers.</w:t>
      </w:r>
    </w:p>
    <w:p w14:paraId="4D96D326" w14:textId="77777777" w:rsidR="00F129C1" w:rsidRPr="00F129C1" w:rsidRDefault="00F129C1" w:rsidP="00F129C1">
      <w:pPr>
        <w:rPr>
          <w:u w:val="single"/>
        </w:rPr>
      </w:pPr>
      <w:r w:rsidRPr="00F129C1">
        <w:t xml:space="preserve">In California, </w:t>
      </w:r>
      <w:r w:rsidRPr="00F129C1">
        <w:rPr>
          <w:u w:val="single"/>
        </w:rPr>
        <w:t>conservative Shawn Nelson is among several GOP contenders running in the Orange County contest. As a member of the county board of supervisors, Nelson helped push that body to join a federal lawsuit challenging the constitutionality of California's sanctuary law.</w:t>
      </w:r>
    </w:p>
    <w:p w14:paraId="2E2F320C" w14:textId="77777777" w:rsidR="00F129C1" w:rsidRPr="00F129C1" w:rsidRDefault="00F129C1" w:rsidP="00F129C1">
      <w:r w:rsidRPr="00F129C1">
        <w:rPr>
          <w:u w:val="single"/>
        </w:rPr>
        <w:t>"Even if you're not seeing illegals crossing the border into your state, they're potentially stealing your jobs, they're potentially making you less safe</w:t>
      </w:r>
      <w:r w:rsidRPr="00F129C1">
        <w:t>," John Thomas, Nelson's chief strategist, said of the issue's appeal.</w:t>
      </w:r>
    </w:p>
    <w:p w14:paraId="639FB6A5" w14:textId="77777777" w:rsidR="00F129C1" w:rsidRPr="00F129C1" w:rsidRDefault="00F129C1" w:rsidP="00F129C1"/>
    <w:p w14:paraId="012ED24E" w14:textId="77777777" w:rsidR="00F129C1" w:rsidRPr="00F129C1" w:rsidRDefault="00F129C1" w:rsidP="00F129C1">
      <w:pPr>
        <w:pStyle w:val="Heading3"/>
        <w:rPr>
          <w:rFonts w:cs="Times New Roman"/>
        </w:rPr>
      </w:pPr>
      <w:bookmarkStart w:id="106" w:name="_Toc519436506"/>
      <w:r w:rsidRPr="00F129C1">
        <w:rPr>
          <w:rFonts w:cs="Times New Roman"/>
        </w:rPr>
        <w:lastRenderedPageBreak/>
        <w:t>Party Fracturing and Base Distrust</w:t>
      </w:r>
      <w:bookmarkEnd w:id="106"/>
    </w:p>
    <w:p w14:paraId="7C469F33" w14:textId="77777777" w:rsidR="00F129C1" w:rsidRPr="00F129C1" w:rsidRDefault="00F129C1" w:rsidP="00F129C1"/>
    <w:p w14:paraId="3C564F74" w14:textId="77777777" w:rsidR="00F129C1" w:rsidRPr="00F129C1" w:rsidRDefault="00F129C1" w:rsidP="00F129C1">
      <w:pPr>
        <w:pStyle w:val="Heading4"/>
        <w:rPr>
          <w:rFonts w:cs="Times New Roman"/>
        </w:rPr>
      </w:pPr>
      <w:r w:rsidRPr="00F129C1">
        <w:rPr>
          <w:rFonts w:cs="Times New Roman"/>
        </w:rPr>
        <w:t>Link—immigration is decisive—plan causes party fracturing and base distrust.</w:t>
      </w:r>
    </w:p>
    <w:p w14:paraId="5632F81F" w14:textId="77777777" w:rsidR="00F129C1" w:rsidRPr="00F129C1" w:rsidRDefault="00F129C1" w:rsidP="00F129C1">
      <w:pPr>
        <w:rPr>
          <w:rStyle w:val="Style13ptBold"/>
        </w:rPr>
      </w:pPr>
      <w:r w:rsidRPr="00F129C1">
        <w:rPr>
          <w:rStyle w:val="Style13ptBold"/>
        </w:rPr>
        <w:t>Golshan, Vox politics reporter, 18</w:t>
      </w:r>
    </w:p>
    <w:p w14:paraId="7C659513" w14:textId="77777777" w:rsidR="00F129C1" w:rsidRPr="00F129C1" w:rsidRDefault="00F129C1" w:rsidP="00F129C1">
      <w:pPr>
        <w:rPr>
          <w:rStyle w:val="Style13ptBold"/>
          <w:b w:val="0"/>
          <w:sz w:val="22"/>
        </w:rPr>
      </w:pPr>
      <w:r w:rsidRPr="00F129C1">
        <w:rPr>
          <w:rStyle w:val="Style13ptBold"/>
          <w:b w:val="0"/>
          <w:sz w:val="22"/>
        </w:rPr>
        <w:t xml:space="preserve">(Tara, July 9, 2018, Vox, “Trump thinks immigration is his party’s winning issue in midterms. The polls aren’t so sure.,” </w:t>
      </w:r>
      <w:hyperlink r:id="rId137" w:history="1">
        <w:r w:rsidRPr="00F129C1">
          <w:rPr>
            <w:rStyle w:val="Hyperlink"/>
          </w:rPr>
          <w:t>https://www.vox.com/2018/7/9/17548500/abolish-ice-democrats-immigration-2018-midterms</w:t>
        </w:r>
      </w:hyperlink>
      <w:r w:rsidRPr="00F129C1">
        <w:rPr>
          <w:rStyle w:val="Style13ptBold"/>
          <w:b w:val="0"/>
          <w:sz w:val="22"/>
        </w:rPr>
        <w:t>, Date Accessed: 7/9/18, GDI-AA)</w:t>
      </w:r>
    </w:p>
    <w:p w14:paraId="6014F59B" w14:textId="77777777" w:rsidR="00F129C1" w:rsidRPr="00F129C1" w:rsidRDefault="00F129C1" w:rsidP="00F129C1">
      <w:pPr>
        <w:rPr>
          <w:bCs/>
        </w:rPr>
      </w:pPr>
    </w:p>
    <w:p w14:paraId="1F1F3751" w14:textId="77777777" w:rsidR="00F129C1" w:rsidRPr="00F129C1" w:rsidRDefault="00F129C1" w:rsidP="00F129C1">
      <w:pPr>
        <w:rPr>
          <w:u w:val="single"/>
        </w:rPr>
      </w:pPr>
      <w:r w:rsidRPr="00F129C1">
        <w:t xml:space="preserve">Time and time again, </w:t>
      </w:r>
      <w:r w:rsidRPr="00F129C1">
        <w:rPr>
          <w:u w:val="single"/>
        </w:rPr>
        <w:t xml:space="preserve">Trump has brought immigration policy front and center, often calling on Congress to act. Republican congressional leaders haven’t been so sure about how to proceed </w:t>
      </w:r>
      <w:r w:rsidRPr="00F129C1">
        <w:t xml:space="preserve">— so much so, that when Trump first came into office, Republican leaders’ policy agenda left off comprehensive immigration policy reform altogether. </w:t>
      </w:r>
      <w:r w:rsidRPr="00F129C1">
        <w:rPr>
          <w:u w:val="single"/>
        </w:rPr>
        <w:t>The centerpiece of the Republican Party’s message as the 2018 midterms approach is supposed to be the new tax law, which the GOP championed.</w:t>
      </w:r>
    </w:p>
    <w:p w14:paraId="0B99E982" w14:textId="77777777" w:rsidR="00F129C1" w:rsidRPr="00F129C1" w:rsidRDefault="00F129C1" w:rsidP="00F129C1">
      <w:pPr>
        <w:rPr>
          <w:u w:val="single"/>
        </w:rPr>
      </w:pPr>
      <w:r w:rsidRPr="00F129C1">
        <w:t xml:space="preserve">Yet as the House and Senate’s </w:t>
      </w:r>
      <w:r w:rsidRPr="00F129C1">
        <w:rPr>
          <w:u w:val="single"/>
        </w:rPr>
        <w:t>failed immigration bills have shown, immigration is a divisive issue for Republicans — the type of issue that a political party typically tries to avoid in a contentious election year.</w:t>
      </w:r>
    </w:p>
    <w:p w14:paraId="2A9FD3DB" w14:textId="77777777" w:rsidR="00F129C1" w:rsidRPr="00F129C1" w:rsidRDefault="00F129C1" w:rsidP="00F129C1">
      <w:pPr>
        <w:rPr>
          <w:u w:val="single"/>
        </w:rPr>
      </w:pPr>
      <w:r w:rsidRPr="00F129C1">
        <w:rPr>
          <w:u w:val="single"/>
        </w:rPr>
        <w:t>But Republican leaders,</w:t>
      </w:r>
      <w:r w:rsidRPr="00F129C1">
        <w:t xml:space="preserve"> such as House Speaker Paul Ryan and Senate Majority Leader Mitch McConnell, </w:t>
      </w:r>
      <w:r w:rsidRPr="00F129C1">
        <w:rPr>
          <w:u w:val="single"/>
        </w:rPr>
        <w:t>have been forced to respond to Trump’s immigration priorities.</w:t>
      </w:r>
    </w:p>
    <w:p w14:paraId="508F31CE" w14:textId="77777777" w:rsidR="00F129C1" w:rsidRPr="00F129C1" w:rsidRDefault="00F129C1" w:rsidP="00F129C1">
      <w:r w:rsidRPr="00F129C1">
        <w:t xml:space="preserve">After all, </w:t>
      </w:r>
      <w:r w:rsidRPr="00F129C1">
        <w:rPr>
          <w:u w:val="single"/>
        </w:rPr>
        <w:t>when President Donald Trump won the presidential election in 2016, his campaign managers attributed it in part to his making immigration a hot-button issue</w:t>
      </w:r>
      <w:r w:rsidRPr="00F129C1">
        <w:t xml:space="preserve"> in the campaign — from his calls for a southern border wall to his “Muslim ban.” Now, </w:t>
      </w:r>
      <w:r w:rsidRPr="00F129C1">
        <w:rPr>
          <w:u w:val="single"/>
        </w:rPr>
        <w:t>Trump’s using the immigration issue to campaign once again.</w:t>
      </w:r>
    </w:p>
    <w:p w14:paraId="20767CFC" w14:textId="77777777" w:rsidR="00F129C1" w:rsidRPr="00F129C1" w:rsidRDefault="00F129C1" w:rsidP="00F129C1">
      <w:pPr>
        <w:rPr>
          <w:u w:val="single"/>
        </w:rPr>
      </w:pPr>
      <w:r w:rsidRPr="00F129C1">
        <w:rPr>
          <w:u w:val="single"/>
        </w:rPr>
        <w:t>And Trump’s most ardent defenders in Congress are betting on conservative anti-immigration policy as a winning message in 2018, too.</w:t>
      </w:r>
    </w:p>
    <w:p w14:paraId="7CA59E85" w14:textId="77777777" w:rsidR="00F129C1" w:rsidRPr="00F129C1" w:rsidRDefault="00F129C1" w:rsidP="00F129C1">
      <w:r w:rsidRPr="00F129C1">
        <w:t>“</w:t>
      </w:r>
      <w:r w:rsidRPr="00F129C1">
        <w:rPr>
          <w:u w:val="single"/>
        </w:rPr>
        <w:t>If the House votes for amnesty, then it will deflate the base, and they’ll feel betrayed, and they’ll stay home,” said Rep. Steve King (R-IA), one of the most ardent anti-immigrant conservatives in Congress.</w:t>
      </w:r>
      <w:r w:rsidRPr="00F129C1">
        <w:t xml:space="preserve"> (His comments echoed a position former Trump aide Steve Bannon holds.) “</w:t>
      </w:r>
      <w:r w:rsidRPr="00F129C1">
        <w:rPr>
          <w:u w:val="single"/>
        </w:rPr>
        <w:t>And that we could lose the majority over that, and if that happens, then it’s almost a certainty that Democrats would impeach President Trump</w:t>
      </w:r>
      <w:r w:rsidRPr="00F129C1">
        <w:t>,” King added.</w:t>
      </w:r>
    </w:p>
    <w:p w14:paraId="78BF3F63" w14:textId="77777777" w:rsidR="00F129C1" w:rsidRPr="00F129C1" w:rsidRDefault="00F129C1" w:rsidP="00F129C1">
      <w:pPr>
        <w:rPr>
          <w:u w:val="single"/>
        </w:rPr>
      </w:pPr>
      <w:r w:rsidRPr="00F129C1">
        <w:t xml:space="preserve">When Ryan took up immigration bills in the House, </w:t>
      </w:r>
      <w:r w:rsidRPr="00F129C1">
        <w:rPr>
          <w:u w:val="single"/>
        </w:rPr>
        <w:t>Rep. Mark Meadows (R-NC), the chair of the ultraconservative House Freedom Caucus and one of Trump’s confidants, also warned that Republicans’ immigration platform could make or break their party during the Trump administration.</w:t>
      </w:r>
    </w:p>
    <w:p w14:paraId="5BEFA888" w14:textId="77777777" w:rsidR="00F129C1" w:rsidRPr="00F129C1" w:rsidRDefault="00F129C1" w:rsidP="00F129C1">
      <w:pPr>
        <w:rPr>
          <w:u w:val="single"/>
        </w:rPr>
      </w:pPr>
      <w:r w:rsidRPr="00F129C1">
        <w:t>“I can say it is the defining moment for this speaker,” Meadows said at a Heritage Foundation forum early this year. “</w:t>
      </w:r>
      <w:r w:rsidRPr="00F129C1">
        <w:rPr>
          <w:u w:val="single"/>
        </w:rPr>
        <w:t>If he gets it wrong, it will have consequences for him, but it will also have consequences for the rest of the Republican Party.”</w:t>
      </w:r>
    </w:p>
    <w:p w14:paraId="14215515" w14:textId="77777777" w:rsidR="00F129C1" w:rsidRPr="00F129C1" w:rsidRDefault="00F129C1" w:rsidP="00F129C1">
      <w:r w:rsidRPr="00F129C1">
        <w:rPr>
          <w:u w:val="single"/>
        </w:rPr>
        <w:t>Polling shows immigration is an energizing issue for Republicans. But the most vulnerable Republicans, many in districts with large immigrant populations, are pushing back against this kind of messaging</w:t>
      </w:r>
      <w:r w:rsidRPr="00F129C1">
        <w:t>.</w:t>
      </w:r>
    </w:p>
    <w:p w14:paraId="5DC9BAC7" w14:textId="77777777" w:rsidR="00F129C1" w:rsidRPr="00F129C1" w:rsidRDefault="00F129C1" w:rsidP="00F129C1"/>
    <w:p w14:paraId="1F0F4E52" w14:textId="77777777" w:rsidR="00F129C1" w:rsidRPr="00F129C1" w:rsidRDefault="00F129C1" w:rsidP="00F129C1">
      <w:pPr>
        <w:pStyle w:val="Heading3"/>
        <w:rPr>
          <w:rFonts w:cs="Times New Roman"/>
        </w:rPr>
      </w:pPr>
      <w:bookmarkStart w:id="107" w:name="_Toc519436507"/>
      <w:r w:rsidRPr="00F129C1">
        <w:rPr>
          <w:rFonts w:cs="Times New Roman"/>
        </w:rPr>
        <w:lastRenderedPageBreak/>
        <w:t>Party Identity</w:t>
      </w:r>
      <w:bookmarkEnd w:id="107"/>
    </w:p>
    <w:p w14:paraId="293C5417" w14:textId="77777777" w:rsidR="00F129C1" w:rsidRPr="00F129C1" w:rsidRDefault="00F129C1" w:rsidP="00F129C1"/>
    <w:p w14:paraId="0A72C7F5" w14:textId="77777777" w:rsidR="00F129C1" w:rsidRPr="00F129C1" w:rsidRDefault="00F129C1" w:rsidP="00F129C1">
      <w:pPr>
        <w:pStyle w:val="Heading4"/>
        <w:rPr>
          <w:rFonts w:cs="Times New Roman"/>
        </w:rPr>
      </w:pPr>
      <w:r w:rsidRPr="00F129C1">
        <w:rPr>
          <w:rFonts w:cs="Times New Roman"/>
        </w:rPr>
        <w:t>Link -Anti-immigration is the symbolic platform for the GOP base, even if the plan is just one policy it has much broader implications</w:t>
      </w:r>
    </w:p>
    <w:p w14:paraId="706DAE0F" w14:textId="77777777" w:rsidR="00F129C1" w:rsidRPr="00F129C1" w:rsidRDefault="00F129C1" w:rsidP="00F129C1">
      <w:pPr>
        <w:rPr>
          <w:b/>
          <w:sz w:val="26"/>
          <w:szCs w:val="26"/>
        </w:rPr>
      </w:pPr>
      <w:r w:rsidRPr="00F129C1">
        <w:rPr>
          <w:b/>
          <w:sz w:val="26"/>
          <w:szCs w:val="26"/>
        </w:rPr>
        <w:t>Khalid, NPR, Political Reporter, 18</w:t>
      </w:r>
    </w:p>
    <w:p w14:paraId="3ABB6E29" w14:textId="77777777" w:rsidR="00F129C1" w:rsidRPr="00F129C1" w:rsidRDefault="00F129C1" w:rsidP="00F129C1">
      <w:r w:rsidRPr="00F129C1">
        <w:t xml:space="preserve">[Asma, 2/18/18, NPR, “How Immigration Could Motivate Democrats In 2018,” </w:t>
      </w:r>
      <w:hyperlink r:id="rId138" w:history="1">
        <w:r w:rsidRPr="00F129C1">
          <w:rPr>
            <w:rStyle w:val="Hyperlink"/>
          </w:rPr>
          <w:t>https://www.npr.org/2018/02/18/586475474/how-immigration-could-motivate-democrats-in-2018</w:t>
        </w:r>
      </w:hyperlink>
      <w:r w:rsidRPr="00F129C1">
        <w:t>, accessed 7/10/18, JPA]</w:t>
      </w:r>
    </w:p>
    <w:p w14:paraId="437DE659" w14:textId="77777777" w:rsidR="00F129C1" w:rsidRPr="00F129C1" w:rsidRDefault="00F129C1" w:rsidP="00F129C1"/>
    <w:p w14:paraId="4FFABACC" w14:textId="77777777" w:rsidR="00F129C1" w:rsidRPr="00F129C1" w:rsidRDefault="00F129C1" w:rsidP="00F129C1">
      <w:pPr>
        <w:rPr>
          <w:u w:val="single"/>
        </w:rPr>
      </w:pPr>
      <w:r w:rsidRPr="00F129C1">
        <w:rPr>
          <w:rStyle w:val="StyleUnderline"/>
        </w:rPr>
        <w:t>President Trump made immigration the backbone of his campaign.</w:t>
      </w:r>
    </w:p>
    <w:p w14:paraId="60DD1579" w14:textId="77777777" w:rsidR="00F129C1" w:rsidRPr="00F129C1" w:rsidRDefault="00F129C1" w:rsidP="00F129C1">
      <w:r w:rsidRPr="00F129C1">
        <w:t>"When Mexico sends its people, they're not sending their best," Trump said at his 2015 campaign announcement. "They're sending people that have lots of problems, and they're bringing those problems with us. They're bringing drugs. They're bringing crime. They're rapists. And some, I assume, are good people."</w:t>
      </w:r>
    </w:p>
    <w:p w14:paraId="1C8DBC58" w14:textId="77777777" w:rsidR="00F129C1" w:rsidRPr="00F129C1" w:rsidRDefault="00F129C1" w:rsidP="00F129C1">
      <w:pPr>
        <w:rPr>
          <w:u w:val="single"/>
        </w:rPr>
      </w:pPr>
      <w:r w:rsidRPr="00F129C1">
        <w:rPr>
          <w:rStyle w:val="StyleUnderline"/>
        </w:rPr>
        <w:t>Trump successfully moved immigration into the core of the Republican Party's identity.</w:t>
      </w:r>
    </w:p>
    <w:p w14:paraId="047F3957" w14:textId="77777777" w:rsidR="00F129C1" w:rsidRPr="00F129C1" w:rsidRDefault="00F129C1" w:rsidP="00F129C1">
      <w:r w:rsidRPr="00F129C1">
        <w:t>In the early 1990s, Republican and Democrats were almost entirely in sync with how they felt about immigrants' contributions to the country, but as Democrats have become more progressive, Republicans have become more conservative.</w:t>
      </w:r>
    </w:p>
    <w:p w14:paraId="1FC76904" w14:textId="77777777" w:rsidR="00F129C1" w:rsidRPr="00F129C1" w:rsidRDefault="00F129C1" w:rsidP="00F129C1">
      <w:r w:rsidRPr="00F129C1">
        <w:rPr>
          <w:rStyle w:val="StyleUnderline"/>
        </w:rPr>
        <w:t>Among 2016 voters who said "the most important issue facing the country" was immigration, they heavily favored Trump — 64 percent to 32 percent</w:t>
      </w:r>
      <w:r w:rsidRPr="00F129C1">
        <w:t xml:space="preserve"> — according to the exit polls.</w:t>
      </w:r>
    </w:p>
    <w:p w14:paraId="401490F3" w14:textId="77777777" w:rsidR="00F129C1" w:rsidRPr="00F129C1" w:rsidRDefault="00F129C1" w:rsidP="00F129C1">
      <w:pPr>
        <w:rPr>
          <w:u w:val="single"/>
        </w:rPr>
      </w:pPr>
      <w:r w:rsidRPr="00F129C1">
        <w:rPr>
          <w:rStyle w:val="StyleUnderline"/>
        </w:rPr>
        <w:t>Republican pollster Whit Ayres believes that immigration is politically potent not so much on its own, but as symbolic of broader emotional issues that affect the GOP base.</w:t>
      </w:r>
    </w:p>
    <w:p w14:paraId="70099397" w14:textId="77777777" w:rsidR="00F129C1" w:rsidRPr="00F129C1" w:rsidRDefault="00F129C1" w:rsidP="00F129C1">
      <w:pPr>
        <w:rPr>
          <w:rStyle w:val="StyleUnderline"/>
        </w:rPr>
      </w:pPr>
      <w:r w:rsidRPr="00F129C1">
        <w:rPr>
          <w:rStyle w:val="StyleUnderline"/>
        </w:rPr>
        <w:t>"For opponents of immigration, the issue taps into economic pressures that could damage the blue-collar middle class,</w:t>
      </w:r>
      <w:r w:rsidRPr="00F129C1">
        <w:t xml:space="preserve"> </w:t>
      </w:r>
      <w:r w:rsidRPr="00F129C1">
        <w:rPr>
          <w:rStyle w:val="StyleUnderline"/>
        </w:rPr>
        <w:t xml:space="preserve">as well as fears that we're losing our culture </w:t>
      </w:r>
      <w:r w:rsidRPr="00F129C1">
        <w:t>— a country that's spoken Eng</w:t>
      </w:r>
      <w:r w:rsidRPr="00F129C1">
        <w:rPr>
          <w:rStyle w:val="StyleUnderline"/>
        </w:rPr>
        <w:t>lish since its founding is becoming bilingual," he explained. "Don't underestimate ... the frustration of many Trump voters that we are losing our country. And that we are fundamentally changing it in ways that are unlike anything we've had in the past."</w:t>
      </w:r>
    </w:p>
    <w:p w14:paraId="3A6FF57A" w14:textId="77777777" w:rsidR="00F129C1" w:rsidRPr="00F129C1" w:rsidRDefault="00F129C1" w:rsidP="00F129C1">
      <w:pPr>
        <w:rPr>
          <w:u w:val="single"/>
        </w:rPr>
      </w:pPr>
    </w:p>
    <w:p w14:paraId="74291944" w14:textId="77777777" w:rsidR="00F129C1" w:rsidRPr="00F129C1" w:rsidRDefault="00F129C1" w:rsidP="00F129C1">
      <w:pPr>
        <w:pStyle w:val="Heading3"/>
        <w:rPr>
          <w:rFonts w:cs="Times New Roman"/>
        </w:rPr>
      </w:pPr>
      <w:bookmarkStart w:id="108" w:name="_Toc519436508"/>
      <w:r w:rsidRPr="00F129C1">
        <w:rPr>
          <w:rFonts w:cs="Times New Roman"/>
        </w:rPr>
        <w:lastRenderedPageBreak/>
        <w:t>Soft Approach</w:t>
      </w:r>
      <w:bookmarkEnd w:id="108"/>
    </w:p>
    <w:p w14:paraId="67BB3EA3" w14:textId="77777777" w:rsidR="00F129C1" w:rsidRPr="00F129C1" w:rsidRDefault="00F129C1" w:rsidP="00F129C1"/>
    <w:p w14:paraId="155ED3A7" w14:textId="77777777" w:rsidR="00F129C1" w:rsidRPr="00F129C1" w:rsidRDefault="00F129C1" w:rsidP="00F129C1">
      <w:pPr>
        <w:pStyle w:val="Heading4"/>
        <w:rPr>
          <w:rFonts w:cs="Times New Roman"/>
        </w:rPr>
      </w:pPr>
      <w:r w:rsidRPr="00F129C1">
        <w:rPr>
          <w:rFonts w:cs="Times New Roman"/>
        </w:rPr>
        <w:t>Link—the plan is seen as a soft approach to immigration—that risks the ire of conservative voters.</w:t>
      </w:r>
    </w:p>
    <w:p w14:paraId="71EA5860" w14:textId="77777777" w:rsidR="00F129C1" w:rsidRPr="00F129C1" w:rsidRDefault="00F129C1" w:rsidP="00F129C1">
      <w:pPr>
        <w:rPr>
          <w:rStyle w:val="Style13ptBold"/>
        </w:rPr>
      </w:pPr>
      <w:r w:rsidRPr="00F129C1">
        <w:rPr>
          <w:rStyle w:val="Style13ptBold"/>
        </w:rPr>
        <w:t>Shesgreen, Congressional reporter for USA today, Collins, Congressional reporter for USA today, 2018</w:t>
      </w:r>
    </w:p>
    <w:p w14:paraId="464D493F" w14:textId="77777777" w:rsidR="00F129C1" w:rsidRPr="00F129C1" w:rsidRDefault="00F129C1" w:rsidP="00F129C1">
      <w:pPr>
        <w:rPr>
          <w:rStyle w:val="Style13ptBold"/>
          <w:b w:val="0"/>
          <w:sz w:val="22"/>
        </w:rPr>
      </w:pPr>
      <w:r w:rsidRPr="00F129C1">
        <w:rPr>
          <w:rStyle w:val="Style13ptBold"/>
          <w:b w:val="0"/>
          <w:sz w:val="22"/>
        </w:rPr>
        <w:t xml:space="preserve">(Deirdre, Eliza, May 22, 2018, USA Today, “Immigration: GOP divide over issue could have far-reaching implications for Ryan, 2018 midterms,” </w:t>
      </w:r>
      <w:hyperlink r:id="rId139" w:history="1">
        <w:r w:rsidRPr="00F129C1">
          <w:rPr>
            <w:rStyle w:val="Hyperlink"/>
          </w:rPr>
          <w:t>https://www.usatoday.com/story/news/politics/2018/05/22/gop-divided-immigration-midterm-election/632467002/</w:t>
        </w:r>
      </w:hyperlink>
      <w:r w:rsidRPr="00F129C1">
        <w:rPr>
          <w:rStyle w:val="Style13ptBold"/>
          <w:b w:val="0"/>
          <w:sz w:val="22"/>
        </w:rPr>
        <w:t>, Date Accessed: 7/8/18, GDI-AA)</w:t>
      </w:r>
    </w:p>
    <w:p w14:paraId="1DFFBECB" w14:textId="77777777" w:rsidR="00F129C1" w:rsidRPr="00F129C1" w:rsidRDefault="00F129C1" w:rsidP="00F129C1">
      <w:pPr>
        <w:rPr>
          <w:bCs/>
        </w:rPr>
      </w:pPr>
    </w:p>
    <w:p w14:paraId="77474177" w14:textId="77777777" w:rsidR="00F129C1" w:rsidRPr="00F129C1" w:rsidRDefault="00F129C1" w:rsidP="00F129C1">
      <w:r w:rsidRPr="00F129C1">
        <w:t>“</w:t>
      </w:r>
      <w:r w:rsidRPr="00F129C1">
        <w:rPr>
          <w:u w:val="single"/>
        </w:rPr>
        <w:t>Republican primary voters are the most opinionated and the most passionate about border security of any voter segment in the country</w:t>
      </w:r>
      <w:r w:rsidRPr="00F129C1">
        <w:t xml:space="preserve">," said Frank Luntz, a Republican political consultant. "And to them, </w:t>
      </w:r>
      <w:r w:rsidRPr="00F129C1">
        <w:rPr>
          <w:u w:val="single"/>
        </w:rPr>
        <w:t>the immigration solution has to involve significant efforts at the border</w:t>
      </w:r>
      <w:r w:rsidRPr="00F129C1">
        <w:t>, not just addressing those who are here illegally now."</w:t>
      </w:r>
    </w:p>
    <w:p w14:paraId="03A77CA1" w14:textId="77777777" w:rsidR="00F129C1" w:rsidRPr="00F129C1" w:rsidRDefault="00F129C1" w:rsidP="00F129C1">
      <w:pPr>
        <w:rPr>
          <w:u w:val="single"/>
        </w:rPr>
      </w:pPr>
      <w:r w:rsidRPr="00F129C1">
        <w:rPr>
          <w:u w:val="single"/>
        </w:rPr>
        <w:t>A soft approach to immigration, Jordan said on Tuesday, "is contrary to the mandate of the 2016 election." He and other hard-liners have argued that Republicans have to make good on that campaign promise or they risk the ire of conservative voters.</w:t>
      </w:r>
    </w:p>
    <w:p w14:paraId="4B64CC7B" w14:textId="77777777" w:rsidR="00F129C1" w:rsidRPr="00F129C1" w:rsidRDefault="00F129C1" w:rsidP="00F129C1">
      <w:pPr>
        <w:rPr>
          <w:u w:val="single"/>
        </w:rPr>
      </w:pPr>
    </w:p>
    <w:p w14:paraId="75057A06" w14:textId="77777777" w:rsidR="00F129C1" w:rsidRPr="00F129C1" w:rsidRDefault="00F129C1" w:rsidP="00F129C1">
      <w:pPr>
        <w:pStyle w:val="Heading3"/>
        <w:rPr>
          <w:rFonts w:cs="Times New Roman"/>
        </w:rPr>
      </w:pPr>
      <w:bookmarkStart w:id="109" w:name="_Toc519436509"/>
      <w:r w:rsidRPr="00F129C1">
        <w:rPr>
          <w:rFonts w:cs="Times New Roman"/>
        </w:rPr>
        <w:lastRenderedPageBreak/>
        <w:t>White Working-Class Voters</w:t>
      </w:r>
      <w:bookmarkEnd w:id="109"/>
    </w:p>
    <w:p w14:paraId="6E27353C" w14:textId="77777777" w:rsidR="00F129C1" w:rsidRPr="00F129C1" w:rsidRDefault="00F129C1" w:rsidP="00F129C1"/>
    <w:p w14:paraId="71321EC7" w14:textId="77777777" w:rsidR="00F129C1" w:rsidRPr="00F129C1" w:rsidRDefault="00F129C1" w:rsidP="00F129C1">
      <w:pPr>
        <w:pStyle w:val="Heading4"/>
        <w:rPr>
          <w:rFonts w:cs="Times New Roman"/>
        </w:rPr>
      </w:pPr>
      <w:r w:rsidRPr="00F129C1">
        <w:rPr>
          <w:rFonts w:cs="Times New Roman"/>
        </w:rPr>
        <w:t>Link – the plan ensures the GOP lose white working-class voters – hardline immigration is their primary draw to the GOP</w:t>
      </w:r>
    </w:p>
    <w:p w14:paraId="2AD3AC5C" w14:textId="77777777" w:rsidR="00F129C1" w:rsidRPr="00F129C1" w:rsidRDefault="00F129C1" w:rsidP="00F129C1">
      <w:pPr>
        <w:rPr>
          <w:b/>
          <w:sz w:val="26"/>
          <w:szCs w:val="26"/>
        </w:rPr>
      </w:pPr>
      <w:r w:rsidRPr="00F129C1">
        <w:rPr>
          <w:b/>
          <w:sz w:val="26"/>
          <w:szCs w:val="26"/>
        </w:rPr>
        <w:t>Khalid, NPR, Political reporter, 7/8/18</w:t>
      </w:r>
    </w:p>
    <w:p w14:paraId="158806D6" w14:textId="77777777" w:rsidR="00F129C1" w:rsidRPr="00F129C1" w:rsidRDefault="00F129C1" w:rsidP="00F129C1">
      <w:r w:rsidRPr="00F129C1">
        <w:t xml:space="preserve">[Asma, 7/8/18, NPR, “GOP Enthusiasm Fueled By Trump Could Undercut Democrats' Midterm Hopes,” </w:t>
      </w:r>
      <w:hyperlink r:id="rId140" w:history="1">
        <w:r w:rsidRPr="00F129C1">
          <w:rPr>
            <w:rStyle w:val="Hyperlink"/>
          </w:rPr>
          <w:t>https://www.npr.org/2018/07/08/626267768/gop-enthusiasm-fueled-by-trump-could-undercut-democrats-midterm-hopes</w:t>
        </w:r>
      </w:hyperlink>
      <w:r w:rsidRPr="00F129C1">
        <w:t>, accessed 7/8/18, JPA]</w:t>
      </w:r>
    </w:p>
    <w:p w14:paraId="1E7B092D" w14:textId="77777777" w:rsidR="00F129C1" w:rsidRPr="00F129C1" w:rsidRDefault="00F129C1" w:rsidP="00F129C1"/>
    <w:p w14:paraId="711BB71F" w14:textId="77777777" w:rsidR="00F129C1" w:rsidRPr="00F129C1" w:rsidRDefault="00F129C1" w:rsidP="00F129C1">
      <w:pPr>
        <w:rPr>
          <w:b/>
          <w:u w:val="single"/>
        </w:rPr>
      </w:pPr>
      <w:r w:rsidRPr="00F129C1">
        <w:rPr>
          <w:rStyle w:val="StyleUnderline"/>
        </w:rPr>
        <w:t xml:space="preserve">White working-class voters supported Trump over Hillary Clinton by a 2-to-1 margin. In particular, white working class men </w:t>
      </w:r>
      <w:r w:rsidRPr="00F129C1">
        <w:t>were among the president's strongest supporters. But</w:t>
      </w:r>
      <w:r w:rsidRPr="00F129C1">
        <w:rPr>
          <w:rStyle w:val="StyleUnderline"/>
        </w:rPr>
        <w:t xml:space="preserve"> their concerns were not solely economic.</w:t>
      </w:r>
    </w:p>
    <w:p w14:paraId="4F4D0DCE" w14:textId="77777777" w:rsidR="00F129C1" w:rsidRPr="00F129C1" w:rsidRDefault="00F129C1" w:rsidP="00F129C1">
      <w:pPr>
        <w:rPr>
          <w:b/>
          <w:u w:val="single"/>
        </w:rPr>
      </w:pPr>
      <w:r w:rsidRPr="00F129C1">
        <w:rPr>
          <w:rStyle w:val="StyleUnderline"/>
        </w:rPr>
        <w:t>Polling has shown that blue-collar voters who supported Trump had deep anxiety more about cultural displacement than economic volatility.</w:t>
      </w:r>
    </w:p>
    <w:p w14:paraId="5A178741" w14:textId="77777777" w:rsidR="00F129C1" w:rsidRPr="00F129C1" w:rsidRDefault="00F129C1" w:rsidP="00F129C1">
      <w:r w:rsidRPr="00F129C1">
        <w:rPr>
          <w:rStyle w:val="StyleUnderline"/>
        </w:rPr>
        <w:t xml:space="preserve">"Pretty soon it's going to cost us more and more and more to live here in this country because we're keeping them people and feeding them," said James Weekley, referring to immigrants. </w:t>
      </w:r>
      <w:r w:rsidRPr="00F129C1">
        <w:t>Weekley, 89, is a retired baker NPR met in Ohio while following Working America, a labor group affiliated with the AFL-CIO, as it canvassed a Columbus neighborhood.</w:t>
      </w:r>
    </w:p>
    <w:p w14:paraId="53ACA646" w14:textId="77777777" w:rsidR="00F129C1" w:rsidRPr="00F129C1" w:rsidRDefault="00F129C1" w:rsidP="00F129C1">
      <w:r w:rsidRPr="00F129C1">
        <w:t>Part of Trump's strategy for maintaining power is to give each plank of voters in his coalition something they want, in the hopes they'll keep coming back for more.</w:t>
      </w:r>
    </w:p>
    <w:p w14:paraId="2173A738" w14:textId="77777777" w:rsidR="00F129C1" w:rsidRPr="00F129C1" w:rsidRDefault="00F129C1" w:rsidP="00F129C1">
      <w:pPr>
        <w:rPr>
          <w:b/>
          <w:u w:val="single"/>
        </w:rPr>
      </w:pPr>
      <w:r w:rsidRPr="00F129C1">
        <w:rPr>
          <w:rStyle w:val="StyleUnderline"/>
        </w:rPr>
        <w:t xml:space="preserve">Widespread deportations </w:t>
      </w:r>
      <w:r w:rsidRPr="00F129C1">
        <w:t xml:space="preserve">may not be popular among the general public, but they </w:t>
      </w:r>
      <w:r w:rsidRPr="00F129C1">
        <w:rPr>
          <w:rStyle w:val="StyleUnderline"/>
        </w:rPr>
        <w:t>are incredibly popular among a core group of Trump's supporters.</w:t>
      </w:r>
    </w:p>
    <w:p w14:paraId="6CE2D660" w14:textId="77777777" w:rsidR="00F129C1" w:rsidRPr="00F129C1" w:rsidRDefault="00F129C1" w:rsidP="00F129C1">
      <w:pPr>
        <w:rPr>
          <w:b/>
          <w:u w:val="single"/>
        </w:rPr>
      </w:pPr>
      <w:r w:rsidRPr="00F129C1">
        <w:rPr>
          <w:rStyle w:val="StyleUnderline"/>
        </w:rPr>
        <w:t>Before he's even asked about the president, Weekley begins praising Trump's hardline immigration policy.</w:t>
      </w:r>
    </w:p>
    <w:p w14:paraId="55470235" w14:textId="77777777" w:rsidR="00F129C1" w:rsidRPr="00F129C1" w:rsidRDefault="00F129C1" w:rsidP="00F129C1">
      <w:r w:rsidRPr="00F129C1">
        <w:t>"</w:t>
      </w:r>
      <w:r w:rsidRPr="00F129C1">
        <w:rPr>
          <w:rStyle w:val="StyleUnderline"/>
        </w:rPr>
        <w:t>He's sending some of the foreigners back to where they belong," said Weekley</w:t>
      </w:r>
      <w:r w:rsidRPr="00F129C1">
        <w:t>.</w:t>
      </w:r>
    </w:p>
    <w:p w14:paraId="202C834C" w14:textId="77777777" w:rsidR="00F129C1" w:rsidRPr="00F129C1" w:rsidRDefault="00F129C1" w:rsidP="00F129C1">
      <w:r w:rsidRPr="00F129C1">
        <w:t>Over a fifth of Ohio voters are white, working-class men, and while trade and tariffs matter to some, the cultural grievances Trump has tapped into resonate just as deeply.</w:t>
      </w:r>
    </w:p>
    <w:p w14:paraId="66B5BE7E" w14:textId="77777777" w:rsidR="00F129C1" w:rsidRPr="00F129C1" w:rsidRDefault="00F129C1" w:rsidP="00F129C1">
      <w:r w:rsidRPr="00F129C1">
        <w:rPr>
          <w:rStyle w:val="StyleUnderline"/>
        </w:rPr>
        <w:t>Billy Neibler, a welder in</w:t>
      </w:r>
      <w:r w:rsidRPr="00F129C1">
        <w:t xml:space="preserve"> Grove City, </w:t>
      </w:r>
      <w:r w:rsidRPr="00F129C1">
        <w:rPr>
          <w:rStyle w:val="StyleUnderline"/>
        </w:rPr>
        <w:t>Ohio</w:t>
      </w:r>
      <w:r w:rsidRPr="00F129C1">
        <w:t xml:space="preserve">, didn't go to college, but he </w:t>
      </w:r>
      <w:r w:rsidRPr="00F129C1">
        <w:rPr>
          <w:rStyle w:val="StyleUnderline"/>
        </w:rPr>
        <w:t>gets riled up when he hears stories of college campuses creating so-called "safe spaces" for minorities to talk about their feelings of marginalization</w:t>
      </w:r>
      <w:r w:rsidRPr="00F129C1">
        <w:t>. "You got to have a safe space?" he asked incredulously. "You know, I get burned all day long. I get burns, I get cuts. I've been called names, and you just say something back or maybe you got into a fist fight over it."</w:t>
      </w:r>
    </w:p>
    <w:p w14:paraId="6559D757" w14:textId="77777777" w:rsidR="00F129C1" w:rsidRPr="00F129C1" w:rsidRDefault="00F129C1" w:rsidP="00F129C1">
      <w:r w:rsidRPr="00F129C1">
        <w:t>"I'm going to say if he keeps doing what he's doing, he'll be the best president of my lifetime," said Billy Neibler, a welder in Grove City, Ohio.</w:t>
      </w:r>
    </w:p>
    <w:p w14:paraId="42A71034" w14:textId="77777777" w:rsidR="00F129C1" w:rsidRPr="00F129C1" w:rsidRDefault="00F129C1" w:rsidP="00F129C1">
      <w:r w:rsidRPr="00F129C1">
        <w:t>Neibler is from Kentucky, but he's lived in Ohio for years. Still, he has at least three Confederate flags in his garage; one giant one hangs on the wall, proclaiming, "The South Will Rise Again."</w:t>
      </w:r>
    </w:p>
    <w:p w14:paraId="1E256E70" w14:textId="77777777" w:rsidR="00F129C1" w:rsidRPr="00F129C1" w:rsidRDefault="00F129C1" w:rsidP="00F129C1">
      <w:pPr>
        <w:rPr>
          <w:b/>
          <w:u w:val="single"/>
        </w:rPr>
      </w:pPr>
      <w:r w:rsidRPr="00F129C1">
        <w:rPr>
          <w:rStyle w:val="StyleUnderline"/>
        </w:rPr>
        <w:t>Neibler says the country has gotten soft, and he blames Democrats.</w:t>
      </w:r>
    </w:p>
    <w:p w14:paraId="1D0A8679" w14:textId="77777777" w:rsidR="00F129C1" w:rsidRPr="00F129C1" w:rsidRDefault="00F129C1" w:rsidP="00F129C1">
      <w:pPr>
        <w:rPr>
          <w:b/>
          <w:u w:val="single"/>
        </w:rPr>
      </w:pPr>
      <w:r w:rsidRPr="00F129C1">
        <w:rPr>
          <w:rStyle w:val="StyleUnderline"/>
        </w:rPr>
        <w:lastRenderedPageBreak/>
        <w:t>Part of Neibler's frustration is tied to entitlement programs. He feels like Democrats want to give stuff away to lazy people for free. And he says that's unnecessary because there are plenty of jobs in Ohio.</w:t>
      </w:r>
    </w:p>
    <w:p w14:paraId="37D583E2" w14:textId="77777777" w:rsidR="00F129C1" w:rsidRPr="00F129C1" w:rsidRDefault="00F129C1" w:rsidP="00F129C1">
      <w:r w:rsidRPr="00F129C1">
        <w:t>"Everywhere you go, you see a sign. If you don't want to work in Columbus, it's because you don't want a job," said Neibler. "That's a fact."</w:t>
      </w:r>
    </w:p>
    <w:p w14:paraId="15314A39" w14:textId="77777777" w:rsidR="00F129C1" w:rsidRPr="00F129C1" w:rsidRDefault="00F129C1" w:rsidP="00F129C1">
      <w:r w:rsidRPr="00F129C1">
        <w:t>Like many GOP voters, he credits Trump for a healthy economy, and he insists he's got more business than he's ever had. But his admiration for Trump isn't just about taxes and jobs, it's about power and personality.</w:t>
      </w:r>
    </w:p>
    <w:p w14:paraId="1EF92D5F" w14:textId="77777777" w:rsidR="00F129C1" w:rsidRPr="00F129C1" w:rsidRDefault="00F129C1" w:rsidP="00F129C1">
      <w:r w:rsidRPr="00F129C1">
        <w:t>"I'm going to say if he keeps doing what he's doing, he'll be the best president of my lifetime," said Neibler.</w:t>
      </w:r>
    </w:p>
    <w:p w14:paraId="584E65FC" w14:textId="77777777" w:rsidR="00F129C1" w:rsidRPr="00F129C1" w:rsidRDefault="00F129C1" w:rsidP="00F129C1">
      <w:pPr>
        <w:rPr>
          <w:u w:val="single"/>
        </w:rPr>
      </w:pPr>
    </w:p>
    <w:p w14:paraId="52AB5188" w14:textId="77777777" w:rsidR="00F129C1" w:rsidRPr="00F129C1" w:rsidRDefault="00F129C1" w:rsidP="00F129C1">
      <w:pPr>
        <w:pStyle w:val="Heading2"/>
        <w:rPr>
          <w:rFonts w:cs="Times New Roman"/>
        </w:rPr>
      </w:pPr>
      <w:bookmarkStart w:id="110" w:name="_Toc519436510"/>
      <w:r w:rsidRPr="00F129C1">
        <w:rPr>
          <w:rFonts w:cs="Times New Roman"/>
        </w:rPr>
        <w:lastRenderedPageBreak/>
        <w:t>Links – Specific</w:t>
      </w:r>
      <w:bookmarkEnd w:id="110"/>
    </w:p>
    <w:p w14:paraId="1163B835" w14:textId="77777777" w:rsidR="00F129C1" w:rsidRPr="00F129C1" w:rsidRDefault="00F129C1" w:rsidP="00F129C1"/>
    <w:p w14:paraId="399E8F03" w14:textId="77777777" w:rsidR="00F129C1" w:rsidRPr="00F129C1" w:rsidRDefault="00F129C1" w:rsidP="00F129C1">
      <w:pPr>
        <w:pStyle w:val="Heading3"/>
        <w:rPr>
          <w:rFonts w:cs="Times New Roman"/>
        </w:rPr>
      </w:pPr>
      <w:bookmarkStart w:id="111" w:name="_Toc519436511"/>
      <w:r w:rsidRPr="00F129C1">
        <w:rPr>
          <w:rFonts w:cs="Times New Roman"/>
        </w:rPr>
        <w:lastRenderedPageBreak/>
        <w:t>DACA/Dream</w:t>
      </w:r>
      <w:bookmarkEnd w:id="111"/>
    </w:p>
    <w:p w14:paraId="12E1440E" w14:textId="77777777" w:rsidR="00F129C1" w:rsidRPr="00F129C1" w:rsidRDefault="00F129C1" w:rsidP="00F129C1"/>
    <w:p w14:paraId="66FC7805" w14:textId="77777777" w:rsidR="00F129C1" w:rsidRPr="00F129C1" w:rsidRDefault="00F129C1" w:rsidP="00F129C1">
      <w:pPr>
        <w:pStyle w:val="Heading4"/>
        <w:rPr>
          <w:rFonts w:cs="Times New Roman"/>
        </w:rPr>
      </w:pPr>
      <w:r w:rsidRPr="00F129C1">
        <w:rPr>
          <w:rFonts w:cs="Times New Roman"/>
        </w:rPr>
        <w:t>Link – the GOP base strongly opposes DACA reform</w:t>
      </w:r>
    </w:p>
    <w:p w14:paraId="7E9534B9" w14:textId="77777777" w:rsidR="00F129C1" w:rsidRPr="00F129C1" w:rsidRDefault="00F129C1" w:rsidP="00F129C1">
      <w:pPr>
        <w:rPr>
          <w:rStyle w:val="Style13ptBold"/>
        </w:rPr>
      </w:pPr>
      <w:r w:rsidRPr="00F129C1">
        <w:rPr>
          <w:rStyle w:val="Style13ptBold"/>
        </w:rPr>
        <w:t>Frankovic, leading expert in public opinion polling, 17</w:t>
      </w:r>
    </w:p>
    <w:p w14:paraId="3D14A667" w14:textId="77777777" w:rsidR="00F129C1" w:rsidRPr="00F129C1" w:rsidRDefault="00F129C1" w:rsidP="00F129C1">
      <w:r w:rsidRPr="00F129C1">
        <w:t xml:space="preserve">[Kathy, has been an election and polling consultant for CBS News and other research organizations, 9/5/17, YouGov, “57% of Trump voters want him to end DACA,” </w:t>
      </w:r>
      <w:hyperlink r:id="rId141" w:history="1">
        <w:r w:rsidRPr="00F129C1">
          <w:rPr>
            <w:rStyle w:val="Hyperlink"/>
          </w:rPr>
          <w:t>https://today.yougov.com/topics/politics/articles-reports/2017/09/05/most-americans-supports-daca-trumps-base-opposes</w:t>
        </w:r>
      </w:hyperlink>
      <w:r w:rsidRPr="00F129C1">
        <w:t>, accessed 7/9/18, JPA]</w:t>
      </w:r>
    </w:p>
    <w:p w14:paraId="5C40875F" w14:textId="77777777" w:rsidR="00F129C1" w:rsidRPr="00F129C1" w:rsidRDefault="00F129C1" w:rsidP="00F129C1"/>
    <w:p w14:paraId="32962C11" w14:textId="77777777" w:rsidR="00F129C1" w:rsidRPr="00F129C1" w:rsidRDefault="00F129C1" w:rsidP="00F129C1">
      <w:pPr>
        <w:rPr>
          <w:b/>
          <w:u w:val="single"/>
        </w:rPr>
      </w:pPr>
      <w:r w:rsidRPr="00F129C1">
        <w:t xml:space="preserve">President </w:t>
      </w:r>
      <w:r w:rsidRPr="00F129C1">
        <w:rPr>
          <w:rStyle w:val="StyleUnderline"/>
        </w:rPr>
        <w:t xml:space="preserve">Trump’s decision </w:t>
      </w:r>
      <w:r w:rsidRPr="00F129C1">
        <w:t xml:space="preserve">on Tuesday </w:t>
      </w:r>
      <w:r w:rsidRPr="00F129C1">
        <w:rPr>
          <w:rStyle w:val="StyleUnderline"/>
        </w:rPr>
        <w:t xml:space="preserve">to rescind the Deferred Action for Childhood Arrivals kept a promise he made during the campaign </w:t>
      </w:r>
      <w:r w:rsidRPr="00F129C1">
        <w:t xml:space="preserve">– a promise that matters to those who voted for him last November. </w:t>
      </w:r>
      <w:r w:rsidRPr="00F129C1">
        <w:rPr>
          <w:rStyle w:val="StyleUnderline"/>
        </w:rPr>
        <w:t xml:space="preserve">The DACA program </w:t>
      </w:r>
      <w:r w:rsidRPr="00F129C1">
        <w:t>– which protects undocumented individuals brought to the United States as children and grants temporary legal status to those “dreamers” –</w:t>
      </w:r>
      <w:r w:rsidRPr="00F129C1">
        <w:rPr>
          <w:rStyle w:val="StyleUnderline"/>
        </w:rPr>
        <w:t xml:space="preserve"> is supported by most Americans, </w:t>
      </w:r>
      <w:r w:rsidRPr="00F129C1">
        <w:t>according to the latest Economist/YouGov poll.</w:t>
      </w:r>
      <w:r w:rsidRPr="00F129C1">
        <w:rPr>
          <w:rStyle w:val="StyleUnderline"/>
        </w:rPr>
        <w:t xml:space="preserve"> But Trump voters overwhelmingly oppose it, while Republicans are closely divided.</w:t>
      </w:r>
    </w:p>
    <w:p w14:paraId="462558E0" w14:textId="77777777" w:rsidR="00F129C1" w:rsidRPr="00F129C1" w:rsidRDefault="00F129C1" w:rsidP="00F129C1">
      <w:r w:rsidRPr="00F129C1">
        <w:t>The poll was completed this weekend, before the announcement that the program would end. But implementation will be delayed, offering Congress a chance to pass legislation to permit the 800,000 young adults who would be affected to remain in the country. DACA was created through a 2012 executive order by former President Obama, and never was authorized by Congress.</w:t>
      </w:r>
    </w:p>
    <w:p w14:paraId="21CF54E8" w14:textId="77777777" w:rsidR="00F129C1" w:rsidRPr="00F129C1" w:rsidRDefault="00F129C1" w:rsidP="00F129C1">
      <w:pPr>
        <w:rPr>
          <w:rStyle w:val="StyleUnderline"/>
        </w:rPr>
      </w:pPr>
      <w:r w:rsidRPr="00F129C1">
        <w:t xml:space="preserve">As of last weekend, the public overall would have kept the program – less than a third favored ending it. </w:t>
      </w:r>
      <w:r w:rsidRPr="00F129C1">
        <w:rPr>
          <w:rStyle w:val="StyleUnderline"/>
        </w:rPr>
        <w:t>A majority of Trump voters and just about half of Republicans said they would end it.</w:t>
      </w:r>
    </w:p>
    <w:p w14:paraId="29F8FF5B" w14:textId="77777777" w:rsidR="00F129C1" w:rsidRPr="00F129C1" w:rsidRDefault="00F129C1" w:rsidP="00F129C1">
      <w:r w:rsidRPr="00F129C1">
        <w:rPr>
          <w:rStyle w:val="StyleUnderline"/>
        </w:rPr>
        <w:t>The Trump base has been much more worried illegal immigration than the public in general,</w:t>
      </w:r>
      <w:r w:rsidRPr="00F129C1">
        <w:t xml:space="preserve"> both during the election campaign and more recently. Today, nearly two-thirds of those who voted for the President say immigration is a very important issue for them. Fewer than half the public overall thinks that.</w:t>
      </w:r>
    </w:p>
    <w:p w14:paraId="50690CF1" w14:textId="77777777" w:rsidR="00F129C1" w:rsidRPr="00F129C1" w:rsidRDefault="00F129C1" w:rsidP="00F129C1">
      <w:pPr>
        <w:rPr>
          <w:b/>
          <w:u w:val="single"/>
        </w:rPr>
      </w:pPr>
      <w:r w:rsidRPr="00F129C1">
        <w:t xml:space="preserve">And Trump voters are much more punitive when asked what to do about it. </w:t>
      </w:r>
      <w:r w:rsidRPr="00F129C1">
        <w:rPr>
          <w:rStyle w:val="StyleUnderline"/>
        </w:rPr>
        <w:t>A majority of the public would allow those currently in the country illegally to remain and even apply for citizenship. A majority of Trump voters want them to leave.</w:t>
      </w:r>
    </w:p>
    <w:p w14:paraId="69224CF2" w14:textId="77777777" w:rsidR="00F129C1" w:rsidRPr="00F129C1" w:rsidRDefault="00F129C1" w:rsidP="00F129C1">
      <w:r w:rsidRPr="00F129C1">
        <w:t>The public opposes building a wall on the border between the U.S. and Mexico. But Trump voters support it by eight to one. The issue is so important that 60% of Trump voters say they would support using the debt ceiling legislation (which must be approved before early October or the country will not be able to meet its financial obligations) to force Democrats to vote for funding the border wall. That is something the public opposes.</w:t>
      </w:r>
    </w:p>
    <w:p w14:paraId="63EEC01F" w14:textId="77777777" w:rsidR="00F129C1" w:rsidRPr="00F129C1" w:rsidRDefault="00F129C1" w:rsidP="00F129C1"/>
    <w:p w14:paraId="594D47CB" w14:textId="77777777" w:rsidR="00F129C1" w:rsidRPr="00F129C1" w:rsidRDefault="00F129C1" w:rsidP="00F129C1">
      <w:pPr>
        <w:pStyle w:val="Heading3"/>
        <w:rPr>
          <w:rFonts w:cs="Times New Roman"/>
        </w:rPr>
      </w:pPr>
      <w:bookmarkStart w:id="112" w:name="_Toc519436512"/>
      <w:r w:rsidRPr="00F129C1">
        <w:rPr>
          <w:rFonts w:cs="Times New Roman"/>
        </w:rPr>
        <w:lastRenderedPageBreak/>
        <w:t>Family Separations</w:t>
      </w:r>
      <w:bookmarkEnd w:id="112"/>
    </w:p>
    <w:p w14:paraId="04C80B1F" w14:textId="77777777" w:rsidR="00F129C1" w:rsidRPr="00F129C1" w:rsidRDefault="00F129C1" w:rsidP="00F129C1"/>
    <w:p w14:paraId="095F459C" w14:textId="77777777" w:rsidR="00F129C1" w:rsidRPr="00F129C1" w:rsidRDefault="00F129C1" w:rsidP="00F129C1">
      <w:pPr>
        <w:pStyle w:val="Heading4"/>
        <w:rPr>
          <w:rFonts w:cs="Times New Roman"/>
        </w:rPr>
      </w:pPr>
      <w:r w:rsidRPr="00F129C1">
        <w:rPr>
          <w:rFonts w:cs="Times New Roman"/>
        </w:rPr>
        <w:t>Family separations was a PR disaster—any misstep on immigration hurts voter turnout</w:t>
      </w:r>
    </w:p>
    <w:p w14:paraId="26FE1EA1" w14:textId="77777777" w:rsidR="00F129C1" w:rsidRPr="00F129C1" w:rsidRDefault="00F129C1" w:rsidP="00F129C1">
      <w:pPr>
        <w:rPr>
          <w:rStyle w:val="Style13ptBold"/>
        </w:rPr>
      </w:pPr>
      <w:r w:rsidRPr="00F129C1">
        <w:rPr>
          <w:rStyle w:val="Style13ptBold"/>
        </w:rPr>
        <w:t>Malone, VOA’s National correspondent covering U.S. elections and politics, 18</w:t>
      </w:r>
    </w:p>
    <w:p w14:paraId="7DE9DFB9" w14:textId="77777777" w:rsidR="00F129C1" w:rsidRPr="00F129C1" w:rsidRDefault="00F129C1" w:rsidP="00F129C1">
      <w:pPr>
        <w:rPr>
          <w:rStyle w:val="Style13ptBold"/>
          <w:b w:val="0"/>
          <w:sz w:val="22"/>
        </w:rPr>
      </w:pPr>
      <w:r w:rsidRPr="00F129C1">
        <w:rPr>
          <w:rStyle w:val="Style13ptBold"/>
          <w:b w:val="0"/>
          <w:sz w:val="22"/>
        </w:rPr>
        <w:t xml:space="preserve">(Jim, June 22, 2018, Voice of America, “Trump’s Immigration Actions Could Shape Midterm Election,” </w:t>
      </w:r>
      <w:hyperlink r:id="rId142" w:history="1">
        <w:r w:rsidRPr="00F129C1">
          <w:rPr>
            <w:rStyle w:val="Hyperlink"/>
          </w:rPr>
          <w:t>https://www.voanews.com/a/trump-immigration-midterm-elections/4449895.html</w:t>
        </w:r>
      </w:hyperlink>
      <w:r w:rsidRPr="00F129C1">
        <w:rPr>
          <w:rStyle w:val="Style13ptBold"/>
          <w:b w:val="0"/>
          <w:sz w:val="22"/>
        </w:rPr>
        <w:t>, Date Accessed: 7/8/18, GDI-AA)</w:t>
      </w:r>
    </w:p>
    <w:p w14:paraId="1038C93A" w14:textId="77777777" w:rsidR="00F129C1" w:rsidRPr="00F129C1" w:rsidRDefault="00F129C1" w:rsidP="00F129C1">
      <w:pPr>
        <w:rPr>
          <w:bCs/>
        </w:rPr>
      </w:pPr>
    </w:p>
    <w:p w14:paraId="6D8C63D9" w14:textId="77777777" w:rsidR="00F129C1" w:rsidRPr="00F129C1" w:rsidRDefault="00F129C1" w:rsidP="00F129C1">
      <w:pPr>
        <w:rPr>
          <w:u w:val="single"/>
        </w:rPr>
      </w:pPr>
      <w:r w:rsidRPr="00F129C1">
        <w:rPr>
          <w:u w:val="single"/>
        </w:rPr>
        <w:t>The immediate political fallout could be damaging for the president, especially with the midterms coming up later this year.</w:t>
      </w:r>
    </w:p>
    <w:p w14:paraId="3DDF7B5C" w14:textId="77777777" w:rsidR="00F129C1" w:rsidRPr="00F129C1" w:rsidRDefault="00F129C1" w:rsidP="00F129C1">
      <w:r w:rsidRPr="00F129C1">
        <w:t>“</w:t>
      </w:r>
      <w:r w:rsidRPr="00F129C1">
        <w:rPr>
          <w:u w:val="single"/>
        </w:rPr>
        <w:t>It is a public relations disaster area for the Trump administration, and just about everybody but Donald Trump and his very strongly anti-immigration aides seem to realize that</w:t>
      </w:r>
      <w:r w:rsidRPr="00F129C1">
        <w:t>,” said University of Virginia analyst Larry Sabato.</w:t>
      </w:r>
    </w:p>
    <w:p w14:paraId="418C5841" w14:textId="77777777" w:rsidR="00F129C1" w:rsidRPr="00F129C1" w:rsidRDefault="00F129C1" w:rsidP="00F129C1">
      <w:pPr>
        <w:rPr>
          <w:u w:val="single"/>
        </w:rPr>
      </w:pPr>
      <w:r w:rsidRPr="00F129C1">
        <w:t xml:space="preserve">Sabato also told VOA via Skype that </w:t>
      </w:r>
      <w:r w:rsidRPr="00F129C1">
        <w:rPr>
          <w:u w:val="single"/>
        </w:rPr>
        <w:t>Trump’s tough stance is also aimed at shoring up his political base for the midterms.</w:t>
      </w:r>
    </w:p>
    <w:p w14:paraId="40229BAA" w14:textId="77777777" w:rsidR="00F129C1" w:rsidRPr="00F129C1" w:rsidRDefault="00F129C1" w:rsidP="00F129C1">
      <w:r w:rsidRPr="00F129C1">
        <w:t>“</w:t>
      </w:r>
      <w:r w:rsidRPr="00F129C1">
        <w:rPr>
          <w:u w:val="single"/>
        </w:rPr>
        <w:t>Of course, they are focusing on their base. They are trying to make sure that they are going to show up and vote and it could make some difference in close midterm elections</w:t>
      </w:r>
      <w:r w:rsidRPr="00F129C1">
        <w:t>.”</w:t>
      </w:r>
    </w:p>
    <w:p w14:paraId="0ABAB1BC" w14:textId="77777777" w:rsidR="00F129C1" w:rsidRPr="00F129C1" w:rsidRDefault="00F129C1" w:rsidP="00F129C1">
      <w:r w:rsidRPr="00F129C1">
        <w:t>Polls pro and con</w:t>
      </w:r>
    </w:p>
    <w:p w14:paraId="37413F22" w14:textId="77777777" w:rsidR="00F129C1" w:rsidRPr="00F129C1" w:rsidRDefault="00F129C1" w:rsidP="00F129C1">
      <w:pPr>
        <w:rPr>
          <w:u w:val="single"/>
        </w:rPr>
      </w:pPr>
      <w:r w:rsidRPr="00F129C1">
        <w:rPr>
          <w:u w:val="single"/>
        </w:rPr>
        <w:t>Trump’s poll numbers have improved of late, but that was before the firestorm over separating families at the border.</w:t>
      </w:r>
    </w:p>
    <w:p w14:paraId="5D1FB9EA" w14:textId="77777777" w:rsidR="00F129C1" w:rsidRPr="00F129C1" w:rsidRDefault="00F129C1" w:rsidP="00F129C1">
      <w:pPr>
        <w:rPr>
          <w:u w:val="single"/>
        </w:rPr>
      </w:pPr>
      <w:r w:rsidRPr="00F129C1">
        <w:t xml:space="preserve">Recent polls by Quinnipiac University and the Associated Press showed </w:t>
      </w:r>
      <w:r w:rsidRPr="00F129C1">
        <w:rPr>
          <w:u w:val="single"/>
        </w:rPr>
        <w:t>a majority of Americans approved of his outreach to North Korea to defuse the nuclear threat.</w:t>
      </w:r>
    </w:p>
    <w:p w14:paraId="252C398D" w14:textId="77777777" w:rsidR="00F129C1" w:rsidRPr="00F129C1" w:rsidRDefault="00F129C1" w:rsidP="00F129C1">
      <w:pPr>
        <w:rPr>
          <w:u w:val="single"/>
        </w:rPr>
      </w:pPr>
      <w:r w:rsidRPr="00F129C1">
        <w:rPr>
          <w:u w:val="single"/>
        </w:rPr>
        <w:t>But surveys by Quinnipiac and CNN also found Americans opposed his child separation policy by margins of 2 to 1.</w:t>
      </w:r>
    </w:p>
    <w:p w14:paraId="2CA88D26" w14:textId="77777777" w:rsidR="00F129C1" w:rsidRPr="00F129C1" w:rsidRDefault="00F129C1" w:rsidP="00F129C1">
      <w:pPr>
        <w:rPr>
          <w:u w:val="single"/>
        </w:rPr>
      </w:pPr>
      <w:r w:rsidRPr="00F129C1">
        <w:t xml:space="preserve">There is also fresh evidence that </w:t>
      </w:r>
      <w:r w:rsidRPr="00F129C1">
        <w:rPr>
          <w:u w:val="single"/>
        </w:rPr>
        <w:t>Trump is firing up both political parties in the run-up to the midterm voting. The Pew Research Center found that 55 percent of voters who intend to vote for Democrats in November are more enthusiastic than usual.</w:t>
      </w:r>
    </w:p>
    <w:p w14:paraId="593BA3C0" w14:textId="77777777" w:rsidR="00F129C1" w:rsidRPr="00F129C1" w:rsidRDefault="00F129C1" w:rsidP="00F129C1">
      <w:pPr>
        <w:rPr>
          <w:u w:val="single"/>
        </w:rPr>
      </w:pPr>
      <w:r w:rsidRPr="00F129C1">
        <w:t xml:space="preserve">But the survey also found that </w:t>
      </w:r>
      <w:r w:rsidRPr="00F129C1">
        <w:rPr>
          <w:u w:val="single"/>
        </w:rPr>
        <w:t>50 percent of those who intend to support Republicans are also more enthusiastic, setting the stage for what could be a monumental get out the vote struggle for both parties come November.</w:t>
      </w:r>
    </w:p>
    <w:p w14:paraId="6005D863" w14:textId="77777777" w:rsidR="00F129C1" w:rsidRPr="00F129C1" w:rsidRDefault="00F129C1" w:rsidP="00F129C1">
      <w:pPr>
        <w:rPr>
          <w:u w:val="single"/>
        </w:rPr>
      </w:pPr>
    </w:p>
    <w:p w14:paraId="5B4B2D6C" w14:textId="77777777" w:rsidR="00F129C1" w:rsidRPr="00F129C1" w:rsidRDefault="00F129C1" w:rsidP="00F129C1">
      <w:pPr>
        <w:pStyle w:val="Heading3"/>
        <w:rPr>
          <w:rFonts w:cs="Times New Roman"/>
        </w:rPr>
      </w:pPr>
      <w:bookmarkStart w:id="113" w:name="_Toc519436513"/>
      <w:r w:rsidRPr="00F129C1">
        <w:rPr>
          <w:rFonts w:cs="Times New Roman"/>
        </w:rPr>
        <w:lastRenderedPageBreak/>
        <w:t>Public Charge</w:t>
      </w:r>
      <w:bookmarkEnd w:id="113"/>
    </w:p>
    <w:p w14:paraId="6E1A71CE" w14:textId="77777777" w:rsidR="00F129C1" w:rsidRPr="00F129C1" w:rsidRDefault="00F129C1" w:rsidP="00F129C1"/>
    <w:p w14:paraId="078CE96B" w14:textId="77777777" w:rsidR="00F129C1" w:rsidRPr="00F129C1" w:rsidRDefault="00F129C1" w:rsidP="00F129C1">
      <w:pPr>
        <w:pStyle w:val="Heading4"/>
        <w:rPr>
          <w:rFonts w:cs="Times New Roman"/>
        </w:rPr>
      </w:pPr>
      <w:r w:rsidRPr="00F129C1">
        <w:rPr>
          <w:rFonts w:cs="Times New Roman"/>
        </w:rPr>
        <w:t>Trump and the GOP oppose the removal of public charge inadmissibility – restrictions prove</w:t>
      </w:r>
    </w:p>
    <w:p w14:paraId="43E371D5" w14:textId="77777777" w:rsidR="00F129C1" w:rsidRPr="00F129C1" w:rsidRDefault="00F129C1" w:rsidP="00F129C1">
      <w:pPr>
        <w:rPr>
          <w:rStyle w:val="Style13ptBold"/>
        </w:rPr>
      </w:pPr>
      <w:r w:rsidRPr="00F129C1">
        <w:rPr>
          <w:rStyle w:val="Style13ptBold"/>
        </w:rPr>
        <w:t>McGahan, two-time Los Angeles Press Club award recipient, 18</w:t>
      </w:r>
    </w:p>
    <w:p w14:paraId="0792C88E" w14:textId="77777777" w:rsidR="00F129C1" w:rsidRPr="00F129C1" w:rsidRDefault="00F129C1" w:rsidP="00F129C1">
      <w:r w:rsidRPr="00F129C1">
        <w:t xml:space="preserve">[Jason, 2/14/18, The American Prospect, “Trump: Make Immigrants’ Use of Public Health Benefits a Deportable Offense,” </w:t>
      </w:r>
      <w:hyperlink r:id="rId143" w:history="1">
        <w:r w:rsidRPr="00F129C1">
          <w:rPr>
            <w:rStyle w:val="Hyperlink"/>
          </w:rPr>
          <w:t>http://prospect.org/article/trump-make-immigrants-use-public-health-benefits-deportable-offense</w:t>
        </w:r>
      </w:hyperlink>
      <w:r w:rsidRPr="00F129C1">
        <w:t>, accessed 7/9/18, JPA]</w:t>
      </w:r>
    </w:p>
    <w:p w14:paraId="2524B0B3" w14:textId="77777777" w:rsidR="00F129C1" w:rsidRPr="00F129C1" w:rsidRDefault="00F129C1" w:rsidP="00F129C1"/>
    <w:p w14:paraId="0B9B96F3" w14:textId="77777777" w:rsidR="00F129C1" w:rsidRPr="00F129C1" w:rsidRDefault="00F129C1" w:rsidP="00F129C1">
      <w:pPr>
        <w:rPr>
          <w:rStyle w:val="StyleUnderline"/>
        </w:rPr>
      </w:pPr>
      <w:r w:rsidRPr="00F129C1">
        <w:rPr>
          <w:rStyle w:val="StyleUnderline"/>
        </w:rPr>
        <w:t>Trump: Make Immigrants’ Use of Public Health Benefits a Deportable Offense</w:t>
      </w:r>
    </w:p>
    <w:p w14:paraId="6AFAAC89" w14:textId="77777777" w:rsidR="00F129C1" w:rsidRPr="00F129C1" w:rsidRDefault="00F129C1" w:rsidP="00F129C1">
      <w:r w:rsidRPr="00F129C1">
        <w:rPr>
          <w:rStyle w:val="StyleUnderline"/>
        </w:rPr>
        <w:t>New proposed restrictions mean that immigrants who have received any public benefit to which they were legally entitled could be turned away</w:t>
      </w:r>
      <w:r w:rsidRPr="00F129C1">
        <w:t xml:space="preserve"> at points of entry, or see their applications to extend their stays be denied.</w:t>
      </w:r>
    </w:p>
    <w:p w14:paraId="2DB9EFD1" w14:textId="77777777" w:rsidR="00F129C1" w:rsidRPr="00F129C1" w:rsidRDefault="00F129C1" w:rsidP="00F129C1">
      <w:r w:rsidRPr="00F129C1">
        <w:t>Community Council health-care navigator Fidel Castro Hernandez speaks with U.S. resident Maria Ana Pina and her son, Roberto, as she signs up for the Affordable Care Act in Dallas on December 27, 2017.</w:t>
      </w:r>
    </w:p>
    <w:p w14:paraId="5131FC11" w14:textId="77777777" w:rsidR="00F129C1" w:rsidRPr="00F129C1" w:rsidRDefault="00F129C1" w:rsidP="00F129C1">
      <w:r w:rsidRPr="00F129C1">
        <w:t>Capital &amp; Main is an award-winning publication that reports from California on economic, political and social issues. The American Prospect is co-publishing this piece.</w:t>
      </w:r>
    </w:p>
    <w:p w14:paraId="059FFB89" w14:textId="77777777" w:rsidR="00F129C1" w:rsidRPr="00F129C1" w:rsidRDefault="00F129C1" w:rsidP="00F129C1">
      <w:r w:rsidRPr="00F129C1">
        <w:rPr>
          <w:rStyle w:val="StyleUnderline"/>
        </w:rPr>
        <w:t>The Trump administration is making new rules that would prevent immigrants from settling in the country or receiving a green card if they or their families have received benefits from a wide array of federal, state, and local programs</w:t>
      </w:r>
      <w:r w:rsidRPr="00F129C1">
        <w:t>—even if the benefits were for an immigrant’s U.S.-citizen children.</w:t>
      </w:r>
    </w:p>
    <w:p w14:paraId="658164B3" w14:textId="77777777" w:rsidR="00F129C1" w:rsidRPr="00F129C1" w:rsidRDefault="00F129C1" w:rsidP="00F129C1">
      <w:pPr>
        <w:rPr>
          <w:b/>
          <w:u w:val="single"/>
        </w:rPr>
      </w:pPr>
      <w:r w:rsidRPr="00F129C1">
        <w:t>The language in the administration’s rule change, first reported by Reuters, shows that i</w:t>
      </w:r>
      <w:r w:rsidRPr="00F129C1">
        <w:rPr>
          <w:rStyle w:val="StyleUnderline"/>
        </w:rPr>
        <w:t>mmigrants who enroll their children in public programs like Head Start or the Children’s Health Insurance Program (CHIP) risk having their visa applications rejected.</w:t>
      </w:r>
    </w:p>
    <w:p w14:paraId="30010E21" w14:textId="77777777" w:rsidR="00F129C1" w:rsidRPr="00F129C1" w:rsidRDefault="00F129C1" w:rsidP="00F129C1">
      <w:pPr>
        <w:rPr>
          <w:b/>
          <w:u w:val="single"/>
        </w:rPr>
      </w:pPr>
      <w:r w:rsidRPr="00F129C1">
        <w:rPr>
          <w:rStyle w:val="StyleUnderline"/>
        </w:rPr>
        <w:t>The same goes for immigrants who apply for health insurance subsidies under the Affordable Care Act,</w:t>
      </w:r>
      <w:r w:rsidRPr="00F129C1">
        <w:t xml:space="preserve"> </w:t>
      </w:r>
      <w:r w:rsidRPr="00F129C1">
        <w:rPr>
          <w:rStyle w:val="StyleUnderline"/>
        </w:rPr>
        <w:t>along with Women, Infants and Children (WIC) assistance for poor pregnant or nursing women and their children.</w:t>
      </w:r>
    </w:p>
    <w:p w14:paraId="3387DF6E" w14:textId="77777777" w:rsidR="00F129C1" w:rsidRPr="00F129C1" w:rsidRDefault="00F129C1" w:rsidP="00F129C1">
      <w:pPr>
        <w:rPr>
          <w:rStyle w:val="StyleUnderline"/>
        </w:rPr>
      </w:pPr>
      <w:r w:rsidRPr="00F129C1">
        <w:t>“</w:t>
      </w:r>
      <w:r w:rsidRPr="00F129C1">
        <w:rPr>
          <w:rStyle w:val="StyleUnderline"/>
        </w:rPr>
        <w:t>It’s the same over-the-top reaction to immigrants coming in, and the always-present scapegoating of immigrants for the economic woes of the country.”</w:t>
      </w:r>
    </w:p>
    <w:p w14:paraId="7E9357D3" w14:textId="77777777" w:rsidR="00F129C1" w:rsidRPr="00F129C1" w:rsidRDefault="00F129C1" w:rsidP="00F129C1">
      <w:r w:rsidRPr="00F129C1">
        <w:t>“There’s no doubt that we’re seeing on a national level what we saw in California in the Pete Wilson era,” said Alvaro Huerta, referring to the get-tough policies of the former Republican governor in the 1990s. Huerta is a staff attorney for the National Immigration Law Center, which defends and advocates for the rights of immigrants with low incomes. “It’s the same over-the-top reaction to immigrants coming in, and the always-present scapegoating of immigrants for the economic woes of the country.”</w:t>
      </w:r>
    </w:p>
    <w:p w14:paraId="759D23D3" w14:textId="77777777" w:rsidR="00F129C1" w:rsidRPr="00F129C1" w:rsidRDefault="00F129C1" w:rsidP="00F129C1"/>
    <w:p w14:paraId="28743E54" w14:textId="77777777" w:rsidR="00F129C1" w:rsidRPr="00F129C1" w:rsidRDefault="00F129C1" w:rsidP="00F129C1">
      <w:pPr>
        <w:pStyle w:val="Heading3"/>
        <w:rPr>
          <w:rFonts w:cs="Times New Roman"/>
        </w:rPr>
      </w:pPr>
      <w:bookmarkStart w:id="114" w:name="_Toc519436514"/>
      <w:r w:rsidRPr="00F129C1">
        <w:rPr>
          <w:rFonts w:cs="Times New Roman"/>
        </w:rPr>
        <w:lastRenderedPageBreak/>
        <w:t>Refugees Link</w:t>
      </w:r>
      <w:bookmarkEnd w:id="114"/>
    </w:p>
    <w:p w14:paraId="0E87ECEB" w14:textId="77777777" w:rsidR="00F129C1" w:rsidRPr="00F129C1" w:rsidRDefault="00F129C1" w:rsidP="00F129C1"/>
    <w:p w14:paraId="0F98A307" w14:textId="77777777" w:rsidR="00F129C1" w:rsidRPr="00F129C1" w:rsidRDefault="00F129C1" w:rsidP="00F129C1">
      <w:pPr>
        <w:pStyle w:val="Heading4"/>
        <w:rPr>
          <w:rFonts w:cs="Times New Roman"/>
        </w:rPr>
      </w:pPr>
      <w:r w:rsidRPr="00F129C1">
        <w:rPr>
          <w:rFonts w:cs="Times New Roman"/>
        </w:rPr>
        <w:t>Link – Taking in refugees is extremely unpopular with GOP voters – betrays core party values</w:t>
      </w:r>
    </w:p>
    <w:p w14:paraId="6DB30B19" w14:textId="77777777" w:rsidR="00F129C1" w:rsidRPr="00F129C1" w:rsidRDefault="00F129C1" w:rsidP="00F129C1">
      <w:pPr>
        <w:rPr>
          <w:rStyle w:val="Style13ptBold"/>
        </w:rPr>
      </w:pPr>
      <w:r w:rsidRPr="00F129C1">
        <w:rPr>
          <w:rStyle w:val="Style13ptBold"/>
        </w:rPr>
        <w:t>Hartig, Pew Research’s Politics Group research analyst, 5/24/18</w:t>
      </w:r>
    </w:p>
    <w:p w14:paraId="08BDA9D5" w14:textId="77777777" w:rsidR="00F129C1" w:rsidRPr="00F129C1" w:rsidRDefault="00F129C1" w:rsidP="00F129C1">
      <w:r w:rsidRPr="00F129C1">
        <w:t xml:space="preserve">[Hannah, 5/24/18, Pew Research, “Republicans turn more negative toward refugees as number admitted to U.S. plummets” </w:t>
      </w:r>
      <w:hyperlink r:id="rId144" w:history="1">
        <w:r w:rsidRPr="00F129C1">
          <w:rPr>
            <w:rStyle w:val="Hyperlink"/>
          </w:rPr>
          <w:t>http://www.pewresearch.org/fact-tank/2018/05/24/republicans-turn-more-negative-toward-refugees-as-number-admitted-to-u-s-plummets/</w:t>
        </w:r>
      </w:hyperlink>
      <w:r w:rsidRPr="00F129C1">
        <w:t>, accessed 7/9/18, JPA]</w:t>
      </w:r>
    </w:p>
    <w:p w14:paraId="6F290BA5" w14:textId="77777777" w:rsidR="00F129C1" w:rsidRPr="00F129C1" w:rsidRDefault="00F129C1" w:rsidP="00F129C1"/>
    <w:p w14:paraId="14B0ACC9" w14:textId="77777777" w:rsidR="00F129C1" w:rsidRPr="00F129C1" w:rsidRDefault="00F129C1" w:rsidP="00F129C1">
      <w:r w:rsidRPr="00F129C1">
        <w:t>Opinions about whether the United States has a responsibility to accept refugees – which were already deeply polarized – have grown even more so, according to a Pew Research Center survey conducted in April and May. The survey comes as the nation is likely to admit its smallest number of refugees in decades.</w:t>
      </w:r>
    </w:p>
    <w:p w14:paraId="58E1479A" w14:textId="77777777" w:rsidR="00F129C1" w:rsidRPr="00F129C1" w:rsidRDefault="00F129C1" w:rsidP="00F129C1">
      <w:r w:rsidRPr="00F129C1">
        <w:t>Roughly half of Americans (51%) say the U.S. has a responsibility to accept refugees into the country, while 43% say it does not, the national survey found. That is changed only slightly from February of last year.</w:t>
      </w:r>
    </w:p>
    <w:p w14:paraId="5584BBB5" w14:textId="77777777" w:rsidR="00F129C1" w:rsidRPr="00F129C1" w:rsidRDefault="00F129C1" w:rsidP="00F129C1">
      <w:pPr>
        <w:rPr>
          <w:b/>
          <w:u w:val="single"/>
        </w:rPr>
      </w:pPr>
      <w:r w:rsidRPr="00F129C1">
        <w:t>However,</w:t>
      </w:r>
      <w:r w:rsidRPr="00F129C1">
        <w:rPr>
          <w:rStyle w:val="StyleUnderline"/>
        </w:rPr>
        <w:t xml:space="preserve"> Republicans have become less likely to say the U.S. has a responsibility to accept refugee</w:t>
      </w:r>
      <w:r w:rsidRPr="00F129C1">
        <w:t xml:space="preserve">s. Today, </w:t>
      </w:r>
      <w:r w:rsidRPr="00F129C1">
        <w:rPr>
          <w:rStyle w:val="StyleUnderline"/>
        </w:rPr>
        <w:t>about a quarter of Republicans and Republican-leaning independents</w:t>
      </w:r>
      <w:r w:rsidRPr="00F129C1">
        <w:t xml:space="preserve"> (26%)</w:t>
      </w:r>
      <w:r w:rsidRPr="00F129C1">
        <w:rPr>
          <w:rStyle w:val="StyleUnderline"/>
        </w:rPr>
        <w:t xml:space="preserve"> say the nation has a responsibility to accept refugees into the country, </w:t>
      </w:r>
      <w:r w:rsidRPr="00F129C1">
        <w:t>down from 35% in February 2017, a few weeks after President Donald Trump took office</w:t>
      </w:r>
      <w:r w:rsidRPr="00F129C1">
        <w:rPr>
          <w:rStyle w:val="StyleUnderline"/>
        </w:rPr>
        <w:t>.</w:t>
      </w:r>
    </w:p>
    <w:p w14:paraId="6021E3A5" w14:textId="77777777" w:rsidR="00F129C1" w:rsidRPr="00F129C1" w:rsidRDefault="00F129C1" w:rsidP="00F129C1">
      <w:r w:rsidRPr="00F129C1">
        <w:t>Opinion among Democrats and Democratic leaners has changed little over this period: Currently, 74% say the U.S. has a responsibility to accept refugees, about three times the share of Republicans saying this.</w:t>
      </w:r>
    </w:p>
    <w:p w14:paraId="0F27296E" w14:textId="77777777" w:rsidR="00F129C1" w:rsidRPr="00F129C1" w:rsidRDefault="00F129C1" w:rsidP="00F129C1">
      <w:r w:rsidRPr="00F129C1">
        <w:rPr>
          <w:rStyle w:val="StyleUnderline"/>
        </w:rPr>
        <w:t>The recent shift among Republicans has been driven by conservatives.</w:t>
      </w:r>
      <w:r w:rsidRPr="00F129C1">
        <w:t xml:space="preserve"> </w:t>
      </w:r>
      <w:r w:rsidRPr="00F129C1">
        <w:rPr>
          <w:rStyle w:val="StyleUnderline"/>
        </w:rPr>
        <w:t>In 2017, a third of conservative Republicans said the U.S. has a responsibility to accept refugees.</w:t>
      </w:r>
      <w:r w:rsidRPr="00F129C1">
        <w:t xml:space="preserve"> But </w:t>
      </w:r>
      <w:r w:rsidRPr="00F129C1">
        <w:rPr>
          <w:rStyle w:val="StyleUnderline"/>
        </w:rPr>
        <w:t>today,</w:t>
      </w:r>
      <w:r w:rsidRPr="00F129C1">
        <w:t xml:space="preserve"> an even smaller share</w:t>
      </w:r>
      <w:r w:rsidRPr="00F129C1">
        <w:rPr>
          <w:rStyle w:val="StyleUnderline"/>
        </w:rPr>
        <w:t xml:space="preserve"> (19%) says this.</w:t>
      </w:r>
      <w:r w:rsidRPr="00F129C1">
        <w:t xml:space="preserve"> There has been less change among moderate and liberal Republicans: Currently, 40% say the U.S. has a responsibility to accept refugees. As was the case last year, liberal Democrats (85%) are more likely than conservative and moderate Democrats (65%) to say the U.S. has a responsibility to accept refugees.</w:t>
      </w:r>
    </w:p>
    <w:p w14:paraId="6C6D176E" w14:textId="77777777" w:rsidR="00F129C1" w:rsidRPr="00F129C1" w:rsidRDefault="00F129C1" w:rsidP="00F129C1">
      <w:r w:rsidRPr="00F129C1">
        <w:t>Earlier this year, a Pew Research Center analysis of State Department data found a sharp decline in the number of refugees who have entered the U.S. so far in fiscal year 2018 compared with prior years.</w:t>
      </w:r>
    </w:p>
    <w:p w14:paraId="3028D930" w14:textId="77777777" w:rsidR="00F129C1" w:rsidRPr="00F129C1" w:rsidRDefault="00F129C1" w:rsidP="00F129C1">
      <w:r w:rsidRPr="00F129C1">
        <w:t>This is partly due to an admissions cap the Trump administration placed on refugee resettlements, which now limits the number who may enter the U.S. to 45,000, the smallest total since Congress created the current refugee program in 1980.</w:t>
      </w:r>
    </w:p>
    <w:p w14:paraId="2A20D497" w14:textId="77777777" w:rsidR="00F129C1" w:rsidRPr="00F129C1" w:rsidRDefault="00F129C1" w:rsidP="00F129C1">
      <w:r w:rsidRPr="00F129C1">
        <w:t>Demographic divides in views of U.S. responsibility to admit refugees</w:t>
      </w:r>
    </w:p>
    <w:p w14:paraId="488869A4" w14:textId="77777777" w:rsidR="00F129C1" w:rsidRPr="00F129C1" w:rsidRDefault="00F129C1" w:rsidP="00F129C1">
      <w:r w:rsidRPr="00F129C1">
        <w:rPr>
          <w:rStyle w:val="StyleUnderline"/>
        </w:rPr>
        <w:t>Partisanship and ideology are major factors in opinion about whether the U.S. has a responsibility to accept refugees.</w:t>
      </w:r>
      <w:r w:rsidRPr="00F129C1">
        <w:t xml:space="preserve"> Yet there also are differences by race, age, education and religion.</w:t>
      </w:r>
    </w:p>
    <w:p w14:paraId="344988AD" w14:textId="77777777" w:rsidR="00F129C1" w:rsidRPr="00F129C1" w:rsidRDefault="00F129C1" w:rsidP="00F129C1">
      <w:r w:rsidRPr="00F129C1">
        <w:lastRenderedPageBreak/>
        <w:t>Among the public overall, whites are considerably less likely than blacks and Hispanics to say the U.S. has a responsibility to accept refugees. Younger adults, women and those with higher levels of educational attainment are also more likely to say the U.S. has a responsibility to accept them.</w:t>
      </w:r>
    </w:p>
    <w:p w14:paraId="040D355C" w14:textId="77777777" w:rsidR="00F129C1" w:rsidRPr="00F129C1" w:rsidRDefault="00F129C1" w:rsidP="00F129C1">
      <w:r w:rsidRPr="00F129C1">
        <w:rPr>
          <w:rStyle w:val="StyleUnderline"/>
        </w:rPr>
        <w:t>By more than two-to-one (68% to 25%), white evangelical Protestants say the U.S. does not have a responsibility to accept refugees.</w:t>
      </w:r>
      <w:r w:rsidRPr="00F129C1">
        <w:t xml:space="preserve"> Other religious groups are more likely to say the U.S. does have this responsibility. And opinions among religiously unaffiliated adults are nearly the reverse of those of white evangelical Protestants: 65% say the U.S. has a responsibility to accept refugees into the country, while just 31% say it does not.</w:t>
      </w:r>
    </w:p>
    <w:p w14:paraId="09C4BC1A" w14:textId="77777777" w:rsidR="00F129C1" w:rsidRPr="00F129C1" w:rsidRDefault="00F129C1" w:rsidP="00F129C1"/>
    <w:p w14:paraId="5B70F554" w14:textId="77777777" w:rsidR="00F129C1" w:rsidRPr="00F129C1" w:rsidRDefault="00F129C1" w:rsidP="00F129C1">
      <w:pPr>
        <w:pStyle w:val="Heading3"/>
        <w:rPr>
          <w:rFonts w:cs="Times New Roman"/>
        </w:rPr>
      </w:pPr>
      <w:bookmarkStart w:id="115" w:name="_Toc519436515"/>
      <w:r w:rsidRPr="00F129C1">
        <w:rPr>
          <w:rFonts w:cs="Times New Roman"/>
        </w:rPr>
        <w:lastRenderedPageBreak/>
        <w:t>Prostitution Inadmissibility</w:t>
      </w:r>
      <w:bookmarkEnd w:id="115"/>
    </w:p>
    <w:p w14:paraId="17808716" w14:textId="77777777" w:rsidR="00F129C1" w:rsidRPr="00F129C1" w:rsidRDefault="00F129C1" w:rsidP="00F129C1"/>
    <w:p w14:paraId="38CB1C3A" w14:textId="77777777" w:rsidR="00F129C1" w:rsidRPr="00F129C1" w:rsidRDefault="00F129C1" w:rsidP="00F129C1">
      <w:pPr>
        <w:pStyle w:val="Heading4"/>
        <w:rPr>
          <w:rFonts w:cs="Times New Roman"/>
        </w:rPr>
      </w:pPr>
      <w:r w:rsidRPr="00F129C1">
        <w:rPr>
          <w:rFonts w:cs="Times New Roman"/>
        </w:rPr>
        <w:t>Link – Prostitution is incredibly unpopular with conservatives – strong moral objections</w:t>
      </w:r>
    </w:p>
    <w:p w14:paraId="6306B09D" w14:textId="77777777" w:rsidR="00F129C1" w:rsidRPr="00F129C1" w:rsidRDefault="00F129C1" w:rsidP="00F129C1">
      <w:pPr>
        <w:rPr>
          <w:b/>
          <w:sz w:val="26"/>
          <w:szCs w:val="26"/>
        </w:rPr>
      </w:pPr>
      <w:r w:rsidRPr="00F129C1">
        <w:rPr>
          <w:b/>
          <w:sz w:val="26"/>
          <w:szCs w:val="26"/>
        </w:rPr>
        <w:t>Osse, Communications coordinator, 12</w:t>
      </w:r>
    </w:p>
    <w:p w14:paraId="12B2652F" w14:textId="77777777" w:rsidR="00F129C1" w:rsidRPr="00F129C1" w:rsidRDefault="00F129C1" w:rsidP="00F129C1">
      <w:r w:rsidRPr="00F129C1">
        <w:t xml:space="preserve">[Caroline, 3/23/12, YouGov, “Polling the political debate on the legalization of prostitution,” </w:t>
      </w:r>
      <w:hyperlink r:id="rId145" w:history="1">
        <w:r w:rsidRPr="00F129C1">
          <w:rPr>
            <w:rStyle w:val="Hyperlink"/>
          </w:rPr>
          <w:t>https://today.yougov.com/topics/lifestyle/articles-reports/2012/03/23/legalization-of-prostitution</w:t>
        </w:r>
      </w:hyperlink>
      <w:r w:rsidRPr="00F129C1">
        <w:t>, accessed 7/9/18, JPA]</w:t>
      </w:r>
    </w:p>
    <w:p w14:paraId="60E06FFF" w14:textId="77777777" w:rsidR="00F129C1" w:rsidRPr="00F129C1" w:rsidRDefault="00F129C1" w:rsidP="00F129C1"/>
    <w:p w14:paraId="1D35851F" w14:textId="77777777" w:rsidR="00F129C1" w:rsidRPr="00F129C1" w:rsidRDefault="00F129C1" w:rsidP="00F129C1">
      <w:r w:rsidRPr="00F129C1">
        <w:t>With recent investigations into the New York “Millionaire Madam” Anna Gristina and her operation, prostitution has been a consistent headliner in the media recently. With John Edwards being the latest name-drop involving the notorious NYC prostitution ring in the Upper East Side, the issue has become only more present in recent political and social discussion.</w:t>
      </w:r>
    </w:p>
    <w:p w14:paraId="2940B6ED" w14:textId="77777777" w:rsidR="00F129C1" w:rsidRPr="00F129C1" w:rsidRDefault="00F129C1" w:rsidP="00F129C1">
      <w:r w:rsidRPr="00F129C1">
        <w:t>In response to these current events, we asked Americans how they felt about the legalization of prostitution. Out of all of the respondents, nearly half (48%) definitely or probably think that prostitution should be illegal; 38% believe it should be definitely or probably legalized and 13% are unsure.</w:t>
      </w:r>
    </w:p>
    <w:p w14:paraId="32B67292" w14:textId="77777777" w:rsidR="00F129C1" w:rsidRPr="00F129C1" w:rsidRDefault="00F129C1" w:rsidP="00F129C1">
      <w:r w:rsidRPr="00F129C1">
        <w:t>For those who support legalization, their justifications are quite evenly distributed between an expectation of better-regulated health control, the reduced exploitation of underage and vulnerable people, and a desire to see the industry’s income taxed. Respondents in households receiving $100K+ in annual income are most concerned with the industry enforcing income taxes; 39% of them think that this is the most important reason for legalization. Only 11% of respondents supporting legalization give their support primarily because they think it would reduce the influence of organized crime; 17% of Northeasterners share this as their main concern in comparison to only 5% of those living in the West.</w:t>
      </w:r>
    </w:p>
    <w:p w14:paraId="1C562807" w14:textId="77777777" w:rsidR="00F129C1" w:rsidRPr="00F129C1" w:rsidRDefault="00F129C1" w:rsidP="00F129C1">
      <w:r w:rsidRPr="00F129C1">
        <w:rPr>
          <w:rStyle w:val="StyleUnderline"/>
        </w:rPr>
        <w:t>Political ideology is clearly a strong indicator of views on this topic. Over half of self-identified Liberals</w:t>
      </w:r>
      <w:r w:rsidRPr="00F129C1">
        <w:t xml:space="preserve"> (56%) </w:t>
      </w:r>
      <w:r w:rsidRPr="00F129C1">
        <w:rPr>
          <w:rStyle w:val="StyleUnderline"/>
        </w:rPr>
        <w:t>support legalizing prostitution</w:t>
      </w:r>
      <w:r w:rsidRPr="00F129C1">
        <w:rPr>
          <w:rStyle w:val="Emphasis"/>
        </w:rPr>
        <w:t>; 42% of Moderates and 33% of Conservatives would agree</w:t>
      </w:r>
      <w:r w:rsidRPr="00F129C1">
        <w:t>. From those pro-legalization respondents, only 9% of Liberals think that legislation would primarily reduce the influence of organized crime. However, 35% of Liberals supporting legalization believe that the main benefit of legalization is better-regulated health controls.</w:t>
      </w:r>
    </w:p>
    <w:p w14:paraId="304A57FB" w14:textId="77777777" w:rsidR="00F129C1" w:rsidRPr="00F129C1" w:rsidRDefault="00F129C1" w:rsidP="00F129C1">
      <w:r w:rsidRPr="00F129C1">
        <w:rPr>
          <w:rStyle w:val="StyleUnderline"/>
        </w:rPr>
        <w:t>A majority of women (57%) and 40% of men oppose legalization.</w:t>
      </w:r>
      <w:r w:rsidRPr="00F129C1">
        <w:t xml:space="preserve"> </w:t>
      </w:r>
      <w:r w:rsidRPr="00F129C1">
        <w:rPr>
          <w:rStyle w:val="StyleUnderline"/>
        </w:rPr>
        <w:t xml:space="preserve">Of those who think prostitution should be illegal, 44% of women and 43% of men believe that prostitution is morally wrong. </w:t>
      </w:r>
      <w:r w:rsidRPr="00F129C1">
        <w:t>Only 5% of all respondents who are anti-legalization have the primary concern of pro-legislation increasing the industry’s demand. For the younger respondents (ages 18-29), as well as Liberals and those earning $100K+ in annual household income, most share the major concern about prostitution’s health aspect (STDs and AIDS in particular).</w:t>
      </w:r>
    </w:p>
    <w:p w14:paraId="2F1DFDF1" w14:textId="77777777" w:rsidR="00F129C1" w:rsidRPr="00F129C1" w:rsidRDefault="00F129C1" w:rsidP="00F129C1"/>
    <w:p w14:paraId="2CA3E483" w14:textId="77777777" w:rsidR="00F129C1" w:rsidRPr="00F129C1" w:rsidRDefault="00F129C1" w:rsidP="00F129C1">
      <w:pPr>
        <w:pStyle w:val="Heading3"/>
        <w:rPr>
          <w:rFonts w:cs="Times New Roman"/>
        </w:rPr>
      </w:pPr>
      <w:bookmarkStart w:id="116" w:name="_Toc519436516"/>
      <w:r w:rsidRPr="00F129C1">
        <w:rPr>
          <w:rFonts w:cs="Times New Roman"/>
        </w:rPr>
        <w:lastRenderedPageBreak/>
        <w:t>Abolish ICE</w:t>
      </w:r>
      <w:bookmarkEnd w:id="116"/>
    </w:p>
    <w:p w14:paraId="268246E4" w14:textId="77777777" w:rsidR="00F129C1" w:rsidRPr="00F129C1" w:rsidRDefault="00F129C1" w:rsidP="00F129C1"/>
    <w:p w14:paraId="6EE64F60" w14:textId="77777777" w:rsidR="00F129C1" w:rsidRPr="00F129C1" w:rsidRDefault="00F129C1" w:rsidP="00F129C1">
      <w:pPr>
        <w:pStyle w:val="Heading4"/>
        <w:rPr>
          <w:rFonts w:cs="Times New Roman"/>
        </w:rPr>
      </w:pPr>
      <w:r w:rsidRPr="00F129C1">
        <w:rPr>
          <w:rFonts w:cs="Times New Roman"/>
        </w:rPr>
        <w:t>Link - Abolishing ICE is unpopular over party lines – polls prove voters would not support a candidate in favor of abolishing ice and that 78% of the GOP base is in opposition</w:t>
      </w:r>
    </w:p>
    <w:p w14:paraId="147FF8B5" w14:textId="77777777" w:rsidR="00F129C1" w:rsidRPr="00F129C1" w:rsidRDefault="00F129C1" w:rsidP="00F129C1">
      <w:pPr>
        <w:rPr>
          <w:b/>
          <w:sz w:val="26"/>
          <w:szCs w:val="26"/>
        </w:rPr>
      </w:pPr>
      <w:r w:rsidRPr="00F129C1">
        <w:rPr>
          <w:b/>
          <w:sz w:val="26"/>
          <w:szCs w:val="26"/>
        </w:rPr>
        <w:t>Lehman, Washington Free Beacon, staff writer, 7/11/18</w:t>
      </w:r>
    </w:p>
    <w:p w14:paraId="0C7501B6" w14:textId="77777777" w:rsidR="00F129C1" w:rsidRPr="00F129C1" w:rsidRDefault="00F129C1" w:rsidP="00F129C1">
      <w:r w:rsidRPr="00F129C1">
        <w:t xml:space="preserve">[Charles Fain, 7/11/18, Washington Free Beacon, “Just One in Four Support Abolishing ICE,” </w:t>
      </w:r>
      <w:hyperlink r:id="rId146" w:history="1">
        <w:r w:rsidRPr="00F129C1">
          <w:rPr>
            <w:rStyle w:val="Hyperlink"/>
          </w:rPr>
          <w:t>http://freebeacon.com/politics/just-one-four-support-abolishing-ice/</w:t>
        </w:r>
      </w:hyperlink>
      <w:r w:rsidRPr="00F129C1">
        <w:t>, accessed 7/12/18, JPA]</w:t>
      </w:r>
    </w:p>
    <w:p w14:paraId="7FCF614E" w14:textId="77777777" w:rsidR="00F129C1" w:rsidRPr="00F129C1" w:rsidRDefault="00F129C1" w:rsidP="00F129C1"/>
    <w:p w14:paraId="51D4E465" w14:textId="77777777" w:rsidR="00F129C1" w:rsidRPr="00F129C1" w:rsidRDefault="00F129C1" w:rsidP="00F129C1">
      <w:pPr>
        <w:rPr>
          <w:u w:val="single"/>
        </w:rPr>
      </w:pPr>
      <w:r w:rsidRPr="00F129C1">
        <w:rPr>
          <w:rStyle w:val="StyleUnderline"/>
        </w:rPr>
        <w:t>More than half of voters oppose abolishing ICE, while just a quarter support abolition, a new poll found.</w:t>
      </w:r>
    </w:p>
    <w:p w14:paraId="6F4AE8A8" w14:textId="77777777" w:rsidR="00F129C1" w:rsidRPr="00F129C1" w:rsidRDefault="00F129C1" w:rsidP="00F129C1">
      <w:pPr>
        <w:rPr>
          <w:rStyle w:val="StyleUnderline"/>
        </w:rPr>
      </w:pPr>
      <w:r w:rsidRPr="00F129C1">
        <w:rPr>
          <w:rStyle w:val="StyleUnderline"/>
        </w:rPr>
        <w:t>54 percent of respondents to a new poll from Politico and Morning Consult support keeping the federal immigration enforcement agency. But 43 percent of Democrats want to abolish the agency, while only 34 percent want to keep it, in stark contrast to the opinions of Republicans and independents.</w:t>
      </w:r>
    </w:p>
    <w:p w14:paraId="27CC5970" w14:textId="77777777" w:rsidR="00F129C1" w:rsidRPr="00F129C1" w:rsidRDefault="00F129C1" w:rsidP="00F129C1">
      <w:r w:rsidRPr="00F129C1">
        <w:rPr>
          <w:rStyle w:val="StyleUnderline"/>
        </w:rPr>
        <w:t>ICE abolition has taken off as a proposal among Democrats in recent weeks,</w:t>
      </w:r>
      <w:r w:rsidRPr="00F129C1">
        <w:t xml:space="preserve"> with prominent party figures like Sens. Kirsten Gillibrand (N.Y.) and Elizabeth Warren (Mass.) backing it. ICE abolition’s rise in prominence was driven by Democratic Socialist Alexdria Ocasio-Cortez’s upset victory in New York’s 14th House district primary — Ocasio-Cortez has backed abolition in her platform. Now, the issue has become front and center even in state-level races, like Governor Doug Ducey’s (R.) reelection bid in Arizona.</w:t>
      </w:r>
    </w:p>
    <w:p w14:paraId="658FE072" w14:textId="77777777" w:rsidR="00F129C1" w:rsidRPr="00F129C1" w:rsidRDefault="00F129C1" w:rsidP="00F129C1">
      <w:r w:rsidRPr="00F129C1">
        <w:t>It’s still unclear what ICE abolition means. A bill enacting the proposal, from Rep. Mark Pocan (D., Wisc.), is expected in the near future. But an op-ed from the Congressman explicitly punted on what, exactly, would replace the nation’s interior immigration enforcement force.</w:t>
      </w:r>
    </w:p>
    <w:p w14:paraId="5BA26F8C" w14:textId="77777777" w:rsidR="00F129C1" w:rsidRPr="00F129C1" w:rsidRDefault="00F129C1" w:rsidP="00F129C1">
      <w:r w:rsidRPr="00F129C1">
        <w:rPr>
          <w:rStyle w:val="StyleUnderline"/>
        </w:rPr>
        <w:t xml:space="preserve">Whatever the proposal is, the Politico poll suggests that it may be popular with Democrats, especially young ones. </w:t>
      </w:r>
      <w:r w:rsidRPr="00F129C1">
        <w:t>By age group, 39 percent of respondents under 30 supported abolishing, compared to 33 percent opposed.</w:t>
      </w:r>
    </w:p>
    <w:p w14:paraId="019E2A8D" w14:textId="77777777" w:rsidR="00F129C1" w:rsidRPr="00F129C1" w:rsidRDefault="00F129C1" w:rsidP="00F129C1">
      <w:pPr>
        <w:rPr>
          <w:u w:val="single"/>
        </w:rPr>
      </w:pPr>
      <w:r w:rsidRPr="00F129C1">
        <w:rPr>
          <w:rStyle w:val="StyleUnderline"/>
        </w:rPr>
        <w:t>But for every other age group, majorities oppose abolition, with more than 51 percent among 30 to 44-year-olds, and the rate only increasing from there.</w:t>
      </w:r>
    </w:p>
    <w:p w14:paraId="2BD30AC9" w14:textId="77777777" w:rsidR="00F129C1" w:rsidRPr="00F129C1" w:rsidRDefault="00F129C1" w:rsidP="00F129C1">
      <w:r w:rsidRPr="00F129C1">
        <w:t xml:space="preserve">The news is especially bad for Democrats who hope to run on a platform of ICE abolition. </w:t>
      </w:r>
      <w:r w:rsidRPr="00F129C1">
        <w:rPr>
          <w:rStyle w:val="StyleUnderline"/>
        </w:rPr>
        <w:t>Forty percent of respondents said that they would be less likely to vote for a candidate</w:t>
      </w:r>
      <w:r w:rsidRPr="00F129C1">
        <w:t>, while 34 percent said they were indifferent—</w:t>
      </w:r>
      <w:r w:rsidRPr="00F129C1">
        <w:rPr>
          <w:rStyle w:val="StyleUnderline"/>
        </w:rPr>
        <w:t>just 26 percent would be more likely to back an ICE abolitionist.</w:t>
      </w:r>
      <w:r w:rsidRPr="00F129C1">
        <w:t xml:space="preserve"> Forty percent of Democrats would be more likely to vote for a candidate backing abolition, while 21 would be less likely and 39 percent were indifferent.</w:t>
      </w:r>
    </w:p>
    <w:p w14:paraId="5A519743" w14:textId="77777777" w:rsidR="00F129C1" w:rsidRPr="00F129C1" w:rsidRDefault="00F129C1" w:rsidP="00F129C1">
      <w:r w:rsidRPr="00F129C1">
        <w:rPr>
          <w:rStyle w:val="StyleUnderline"/>
        </w:rPr>
        <w:t>“[C]ongressional candidates who embrace the ‘Abolish ICE’ movement could have a difficult time appealing to voters across party lines,”</w:t>
      </w:r>
      <w:r w:rsidRPr="00F129C1">
        <w:t xml:space="preserve"> said Tyler Sinclair, Morning Consult’s managing director.</w:t>
      </w:r>
    </w:p>
    <w:p w14:paraId="0724CD4E" w14:textId="77777777" w:rsidR="00F129C1" w:rsidRPr="00F129C1" w:rsidRDefault="00F129C1" w:rsidP="00F129C1">
      <w:r w:rsidRPr="00F129C1">
        <w:t xml:space="preserve">Demographically, men were more likely to support keeping ICE—61 percent—than women—48 percent—but similar numbers supported abolition (more women were indifferent). ICE abolition was </w:t>
      </w:r>
      <w:r w:rsidRPr="00F129C1">
        <w:lastRenderedPageBreak/>
        <w:t>most popular among Hispanic voters, with 46 percent supporting getting rid of the agency; by comparison, 22 percent of whites and 33 percent of blacks support abolition.</w:t>
      </w:r>
    </w:p>
    <w:p w14:paraId="29E4F0F8" w14:textId="77777777" w:rsidR="00F129C1" w:rsidRPr="00F129C1" w:rsidRDefault="00F129C1" w:rsidP="00F129C1">
      <w:r w:rsidRPr="00F129C1">
        <w:t>Unsurprisingly,</w:t>
      </w:r>
      <w:r w:rsidRPr="00F129C1">
        <w:rPr>
          <w:rStyle w:val="StyleUnderline"/>
        </w:rPr>
        <w:t xml:space="preserve"> support for ICE was high among those who said they approved of how President Donald Trump is doing in office—78 percent wanted to keep it, while just 8 percent wanted to get rid of it.</w:t>
      </w:r>
      <w:r w:rsidRPr="00F129C1">
        <w:t xml:space="preserve"> But even among those who said they disapproved of Trump’s job performance, there was ambivalence: 41 percent wanted to abolish, 34 percent wanted to keep ICE, and 24 percent didn’t know or were indifferent. Similarly, 42 percent of those who voted for Hillary Clinton in 2016 wanted to abolish ICE, 36 percent didn’t, and 22 percent were indifferent or didn’t know.</w:t>
      </w:r>
    </w:p>
    <w:p w14:paraId="4EFD2672" w14:textId="77777777" w:rsidR="00F129C1" w:rsidRPr="00F129C1" w:rsidRDefault="00F129C1" w:rsidP="00F129C1">
      <w:r w:rsidRPr="00F129C1">
        <w:t>The post Just One in Four Support Abolishing ICE appeared first on Washington Free Beacon.</w:t>
      </w:r>
    </w:p>
    <w:p w14:paraId="60B8C0C6" w14:textId="77777777" w:rsidR="00F129C1" w:rsidRPr="00F129C1" w:rsidRDefault="00F129C1" w:rsidP="00F129C1"/>
    <w:p w14:paraId="2AC85235" w14:textId="77777777" w:rsidR="00F129C1" w:rsidRPr="00F129C1" w:rsidRDefault="00F129C1" w:rsidP="00F129C1">
      <w:pPr>
        <w:pStyle w:val="Heading2"/>
        <w:rPr>
          <w:rFonts w:cs="Times New Roman"/>
        </w:rPr>
      </w:pPr>
      <w:bookmarkStart w:id="117" w:name="_Toc519436517"/>
      <w:r w:rsidRPr="00F129C1">
        <w:rPr>
          <w:rFonts w:cs="Times New Roman"/>
        </w:rPr>
        <w:lastRenderedPageBreak/>
        <w:t>Immigration Key</w:t>
      </w:r>
      <w:bookmarkEnd w:id="117"/>
    </w:p>
    <w:p w14:paraId="620692C5" w14:textId="77777777" w:rsidR="00F129C1" w:rsidRPr="00F129C1" w:rsidRDefault="00F129C1" w:rsidP="00F129C1"/>
    <w:p w14:paraId="31396F67" w14:textId="77777777" w:rsidR="00F129C1" w:rsidRPr="00F129C1" w:rsidRDefault="00F129C1" w:rsidP="00F129C1">
      <w:pPr>
        <w:pStyle w:val="Heading3"/>
        <w:rPr>
          <w:rFonts w:cs="Times New Roman"/>
        </w:rPr>
      </w:pPr>
      <w:bookmarkStart w:id="118" w:name="_Toc519436518"/>
      <w:r w:rsidRPr="00F129C1">
        <w:rPr>
          <w:rFonts w:cs="Times New Roman"/>
        </w:rPr>
        <w:lastRenderedPageBreak/>
        <w:t>Polls</w:t>
      </w:r>
      <w:bookmarkEnd w:id="118"/>
    </w:p>
    <w:p w14:paraId="0373821C" w14:textId="77777777" w:rsidR="00F129C1" w:rsidRPr="00F129C1" w:rsidRDefault="00F129C1" w:rsidP="00F129C1"/>
    <w:p w14:paraId="01532ECA" w14:textId="77777777" w:rsidR="00F129C1" w:rsidRPr="00F129C1" w:rsidRDefault="00F129C1" w:rsidP="00F129C1">
      <w:pPr>
        <w:pStyle w:val="Heading4"/>
        <w:rPr>
          <w:rFonts w:cs="Times New Roman"/>
        </w:rPr>
      </w:pPr>
      <w:r w:rsidRPr="00F129C1">
        <w:rPr>
          <w:rFonts w:cs="Times New Roman"/>
        </w:rPr>
        <w:t>Immigration and the economy are the key midterm issues – voter polls prove</w:t>
      </w:r>
    </w:p>
    <w:p w14:paraId="6F369ADA" w14:textId="77777777" w:rsidR="00F129C1" w:rsidRPr="00F129C1" w:rsidRDefault="00F129C1" w:rsidP="00F129C1">
      <w:pPr>
        <w:rPr>
          <w:b/>
          <w:sz w:val="26"/>
          <w:szCs w:val="26"/>
        </w:rPr>
      </w:pPr>
      <w:r w:rsidRPr="00F129C1">
        <w:rPr>
          <w:b/>
          <w:sz w:val="26"/>
          <w:szCs w:val="26"/>
        </w:rPr>
        <w:t>Manchester, The Hill, Political Reporter, 7/10/18</w:t>
      </w:r>
    </w:p>
    <w:p w14:paraId="1CDF8221" w14:textId="77777777" w:rsidR="00F129C1" w:rsidRPr="00F129C1" w:rsidRDefault="00F129C1" w:rsidP="00F129C1">
      <w:r w:rsidRPr="00F129C1">
        <w:t xml:space="preserve">[Julia, 7/10/18, The Hill, “Economy, immigration top voters' priority lists: poll,” </w:t>
      </w:r>
      <w:hyperlink r:id="rId147" w:history="1">
        <w:r w:rsidRPr="00F129C1">
          <w:rPr>
            <w:rStyle w:val="Hyperlink"/>
          </w:rPr>
          <w:t>http://thehill.com/hilltv/what-americas-thinking/396336-economy-immigration-top-voters-priority-lists-poll</w:t>
        </w:r>
      </w:hyperlink>
      <w:r w:rsidRPr="00F129C1">
        <w:t>, accessed 7/12/18, JPA]</w:t>
      </w:r>
    </w:p>
    <w:p w14:paraId="458FDE6A" w14:textId="77777777" w:rsidR="00F129C1" w:rsidRPr="00F129C1" w:rsidRDefault="00F129C1" w:rsidP="00F129C1"/>
    <w:p w14:paraId="3B546BB7" w14:textId="77777777" w:rsidR="00F129C1" w:rsidRPr="00F129C1" w:rsidRDefault="00F129C1" w:rsidP="00F129C1">
      <w:r w:rsidRPr="00F129C1">
        <w:rPr>
          <w:rStyle w:val="StyleUnderline"/>
        </w:rPr>
        <w:t>Voters listed the state of the economy and immigration as the two most important issues in the 2018 midterm elections, according to a recent Reuters/Ipsos poll</w:t>
      </w:r>
      <w:r w:rsidRPr="00F129C1">
        <w:t xml:space="preserve"> seen on Hill.TV's "What America's Thinking."</w:t>
      </w:r>
    </w:p>
    <w:p w14:paraId="30B511D7" w14:textId="77777777" w:rsidR="00F129C1" w:rsidRPr="00F129C1" w:rsidRDefault="00F129C1" w:rsidP="00F129C1">
      <w:pPr>
        <w:rPr>
          <w:u w:val="single"/>
        </w:rPr>
      </w:pPr>
      <w:r w:rsidRPr="00F129C1">
        <w:t>The survey found that</w:t>
      </w:r>
      <w:r w:rsidRPr="00F129C1">
        <w:rPr>
          <w:rStyle w:val="StyleUnderline"/>
        </w:rPr>
        <w:t xml:space="preserve"> 14.8 percent of registered voters polled listed immigration as the top issue for the midterms, followed by 13.9 percent who picked the economy.</w:t>
      </w:r>
    </w:p>
    <w:p w14:paraId="2D7A2E16" w14:textId="77777777" w:rsidR="00F129C1" w:rsidRPr="00F129C1" w:rsidRDefault="00F129C1" w:rsidP="00F129C1">
      <w:pPr>
        <w:rPr>
          <w:u w:val="single"/>
        </w:rPr>
      </w:pPr>
      <w:r w:rsidRPr="00F129C1">
        <w:rPr>
          <w:rStyle w:val="StyleUnderline"/>
        </w:rPr>
        <w:t>The poll also found that 26 percent of registered voters who identified as Republicans cited immigration as the most important issue, while 15.6 percent of registered voters who identified as Democrats said health care was their top issue.</w:t>
      </w:r>
    </w:p>
    <w:p w14:paraId="4346D8AF" w14:textId="77777777" w:rsidR="00F129C1" w:rsidRPr="00F129C1" w:rsidRDefault="00F129C1" w:rsidP="00F129C1">
      <w:pPr>
        <w:rPr>
          <w:u w:val="single"/>
        </w:rPr>
      </w:pPr>
      <w:r w:rsidRPr="00F129C1">
        <w:rPr>
          <w:rStyle w:val="StyleUnderline"/>
        </w:rPr>
        <w:t>Immigration has dominated the news cycle, as migrant children remain separated from their parents as a result of the Trump administration's "zero tolerance" policy on illegal immigration.</w:t>
      </w:r>
    </w:p>
    <w:p w14:paraId="0FF3917C" w14:textId="77777777" w:rsidR="00F129C1" w:rsidRPr="00F129C1" w:rsidRDefault="00F129C1" w:rsidP="00F129C1">
      <w:pPr>
        <w:rPr>
          <w:u w:val="single"/>
        </w:rPr>
      </w:pPr>
      <w:r w:rsidRPr="00F129C1">
        <w:rPr>
          <w:rStyle w:val="StyleUnderline"/>
        </w:rPr>
        <w:t>Economic growth has also been in the news recently, with U.S. employers adding 213,000 jobs last month, according to the Labor Department. The unemployment rate ticked up to 4 percent from 3.8 percent during June.</w:t>
      </w:r>
    </w:p>
    <w:p w14:paraId="0E2108B5" w14:textId="77777777" w:rsidR="00F129C1" w:rsidRPr="00F129C1" w:rsidRDefault="00F129C1" w:rsidP="00F129C1">
      <w:pPr>
        <w:rPr>
          <w:u w:val="single"/>
        </w:rPr>
      </w:pPr>
      <w:r w:rsidRPr="00F129C1">
        <w:rPr>
          <w:rStyle w:val="StyleUnderline"/>
        </w:rPr>
        <w:t>President Trump and Republicans have made the U.S. economy and tax cuts part of their campaign message heading into the November midterm elections.</w:t>
      </w:r>
    </w:p>
    <w:p w14:paraId="2457C63F" w14:textId="77777777" w:rsidR="00F129C1" w:rsidRPr="00F129C1" w:rsidRDefault="00F129C1" w:rsidP="00F129C1">
      <w:r w:rsidRPr="00F129C1">
        <w:t>The U.S. economy has added jobs for 92 straight months, beginning in October 2010.</w:t>
      </w:r>
    </w:p>
    <w:p w14:paraId="565D2518" w14:textId="77777777" w:rsidR="00F129C1" w:rsidRPr="00F129C1" w:rsidRDefault="00F129C1" w:rsidP="00F129C1"/>
    <w:p w14:paraId="4E64EB20" w14:textId="77777777" w:rsidR="00F129C1" w:rsidRPr="00F129C1" w:rsidRDefault="00F129C1" w:rsidP="00F129C1">
      <w:pPr>
        <w:pStyle w:val="Heading3"/>
        <w:rPr>
          <w:rFonts w:cs="Times New Roman"/>
        </w:rPr>
      </w:pPr>
      <w:bookmarkStart w:id="119" w:name="_Toc519436519"/>
      <w:r w:rsidRPr="00F129C1">
        <w:rPr>
          <w:rFonts w:cs="Times New Roman"/>
        </w:rPr>
        <w:lastRenderedPageBreak/>
        <w:t>GOP Infighting</w:t>
      </w:r>
      <w:bookmarkEnd w:id="119"/>
    </w:p>
    <w:p w14:paraId="109D0990" w14:textId="77777777" w:rsidR="00F129C1" w:rsidRPr="00F129C1" w:rsidRDefault="00F129C1" w:rsidP="00F129C1"/>
    <w:p w14:paraId="7384921B" w14:textId="77777777" w:rsidR="00F129C1" w:rsidRPr="00F129C1" w:rsidRDefault="00F129C1" w:rsidP="00F129C1">
      <w:pPr>
        <w:pStyle w:val="Heading4"/>
        <w:rPr>
          <w:rFonts w:cs="Times New Roman"/>
        </w:rPr>
      </w:pPr>
      <w:r w:rsidRPr="00F129C1">
        <w:rPr>
          <w:rFonts w:cs="Times New Roman"/>
        </w:rPr>
        <w:t>GOP infighting proves that immigration is key—it helped catapult Trump into presidency</w:t>
      </w:r>
    </w:p>
    <w:p w14:paraId="3FE609DF" w14:textId="77777777" w:rsidR="00F129C1" w:rsidRPr="00F129C1" w:rsidRDefault="00F129C1" w:rsidP="00F129C1">
      <w:pPr>
        <w:rPr>
          <w:rStyle w:val="Style13ptBold"/>
        </w:rPr>
      </w:pPr>
      <w:r w:rsidRPr="00F129C1">
        <w:rPr>
          <w:rStyle w:val="Style13ptBold"/>
        </w:rPr>
        <w:t>Shesgreen &amp; Collins, USA Today Congressional reporters, 18</w:t>
      </w:r>
    </w:p>
    <w:p w14:paraId="771597C9" w14:textId="77777777" w:rsidR="00F129C1" w:rsidRPr="00F129C1" w:rsidRDefault="00F129C1" w:rsidP="00F129C1">
      <w:pPr>
        <w:rPr>
          <w:rStyle w:val="Style13ptBold"/>
          <w:b w:val="0"/>
          <w:sz w:val="22"/>
        </w:rPr>
      </w:pPr>
      <w:r w:rsidRPr="00F129C1">
        <w:rPr>
          <w:rStyle w:val="Style13ptBold"/>
          <w:b w:val="0"/>
          <w:sz w:val="22"/>
        </w:rPr>
        <w:t xml:space="preserve">(Deirdre, Eliza, May 22, 2018, USA Today, “Immigration: GOP divide over issue could have far-reaching implications for Ryan, 2018 midterms,” </w:t>
      </w:r>
      <w:hyperlink r:id="rId148" w:history="1">
        <w:r w:rsidRPr="00F129C1">
          <w:rPr>
            <w:rStyle w:val="Hyperlink"/>
          </w:rPr>
          <w:t>https://www.usatoday.com/story/news/politics/2018/05/22/gop-divided-immigration-midterm-election/632467002/</w:t>
        </w:r>
      </w:hyperlink>
      <w:r w:rsidRPr="00F129C1">
        <w:rPr>
          <w:rStyle w:val="Style13ptBold"/>
          <w:b w:val="0"/>
          <w:sz w:val="22"/>
        </w:rPr>
        <w:t>, Date Accessed: 7/8/18, GDI-AA)</w:t>
      </w:r>
    </w:p>
    <w:p w14:paraId="126CE9D1" w14:textId="77777777" w:rsidR="00F129C1" w:rsidRPr="00F129C1" w:rsidRDefault="00F129C1" w:rsidP="00F129C1">
      <w:pPr>
        <w:rPr>
          <w:rStyle w:val="Style13ptBold"/>
          <w:b w:val="0"/>
          <w:sz w:val="22"/>
        </w:rPr>
      </w:pPr>
    </w:p>
    <w:p w14:paraId="7752AAB3" w14:textId="77777777" w:rsidR="00F129C1" w:rsidRPr="00F129C1" w:rsidRDefault="00F129C1" w:rsidP="00F129C1">
      <w:pPr>
        <w:rPr>
          <w:u w:val="single"/>
        </w:rPr>
      </w:pPr>
      <w:r w:rsidRPr="00F129C1">
        <w:t xml:space="preserve">WASHINGTON – </w:t>
      </w:r>
      <w:r w:rsidRPr="00F129C1">
        <w:rPr>
          <w:u w:val="single"/>
        </w:rPr>
        <w:t>Rep. Jeff Denham faces a tough path to re-election in his California district, where about 45% of the voters are Hispanic and the electorate is evenly split between Republicans and Democrats.</w:t>
      </w:r>
    </w:p>
    <w:p w14:paraId="396B8293" w14:textId="77777777" w:rsidR="00F129C1" w:rsidRPr="00F129C1" w:rsidRDefault="00F129C1" w:rsidP="00F129C1">
      <w:r w:rsidRPr="00F129C1">
        <w:rPr>
          <w:u w:val="single"/>
        </w:rPr>
        <w:t>Rep. Jim Jordan is expected to breeze to re-election in his Ohio district, where only 3% of the voters are Hispanic and the electorate is overwhelmingly Republican</w:t>
      </w:r>
      <w:r w:rsidRPr="00F129C1">
        <w:t>.</w:t>
      </w:r>
    </w:p>
    <w:p w14:paraId="6C7D0A74" w14:textId="77777777" w:rsidR="00F129C1" w:rsidRPr="00F129C1" w:rsidRDefault="00F129C1" w:rsidP="00F129C1">
      <w:pPr>
        <w:rPr>
          <w:u w:val="single"/>
        </w:rPr>
      </w:pPr>
      <w:r w:rsidRPr="00F129C1">
        <w:rPr>
          <w:u w:val="single"/>
        </w:rPr>
        <w:t>These two lawmakers are at opposite ends of a bitter Republican showdown over immigration, with Denham wooing a moderate, diverse constituency and Jordan looking to energize the GOP's Tea Party base.</w:t>
      </w:r>
    </w:p>
    <w:p w14:paraId="1407082B" w14:textId="77777777" w:rsidR="00F129C1" w:rsidRPr="00F129C1" w:rsidRDefault="00F129C1" w:rsidP="00F129C1">
      <w:pPr>
        <w:rPr>
          <w:u w:val="single"/>
        </w:rPr>
      </w:pPr>
      <w:r w:rsidRPr="00F129C1">
        <w:rPr>
          <w:u w:val="single"/>
        </w:rPr>
        <w:t>The outcome could have far-reaching implications for Republicans as they head into the 2018 midterm elections. And it could carry immediate significance for retiring House Speaker Paul Ryan, who faces unrest as a lame-duck leader trying to steer his conference through the political minefield of immigration policy.</w:t>
      </w:r>
    </w:p>
    <w:p w14:paraId="6CD10F31" w14:textId="77777777" w:rsidR="00F129C1" w:rsidRPr="00F129C1" w:rsidRDefault="00F129C1" w:rsidP="00F129C1">
      <w:r w:rsidRPr="00F129C1">
        <w:t>Ryan shrugged off questions on Tuesday about whether he was losing his grip on the speaker's gavel. The Wisconsin Republican plans to retire at the end of this Congress, but he has vowed to remain at the helm of the House GOP conference through the end of the year.</w:t>
      </w:r>
    </w:p>
    <w:p w14:paraId="2B40C622" w14:textId="77777777" w:rsidR="00F129C1" w:rsidRPr="00F129C1" w:rsidRDefault="00F129C1" w:rsidP="00F129C1">
      <w:pPr>
        <w:rPr>
          <w:u w:val="single"/>
        </w:rPr>
      </w:pPr>
      <w:r w:rsidRPr="00F129C1">
        <w:t>"Obviously I serve at the pleasure of the members," Ryan said at a news conference Tuesday when asked about possible efforts to oust him. "</w:t>
      </w:r>
      <w:r w:rsidRPr="00F129C1">
        <w:rPr>
          <w:u w:val="single"/>
        </w:rPr>
        <w:t>But I think we all agree the best thing for us is to complete our agenda and not wedge ... a divisive leadership election" into the mix.</w:t>
      </w:r>
    </w:p>
    <w:p w14:paraId="6EFDDF97" w14:textId="77777777" w:rsidR="00F129C1" w:rsidRPr="00F129C1" w:rsidRDefault="00F129C1" w:rsidP="00F129C1">
      <w:pPr>
        <w:rPr>
          <w:u w:val="single"/>
        </w:rPr>
      </w:pPr>
      <w:r w:rsidRPr="00F129C1">
        <w:rPr>
          <w:u w:val="single"/>
        </w:rPr>
        <w:t>Still, Ryan acknowledged the immigration fight has driven his GOP conference into two warring camps.</w:t>
      </w:r>
    </w:p>
    <w:p w14:paraId="1C778A82" w14:textId="77777777" w:rsidR="00F129C1" w:rsidRPr="00F129C1" w:rsidRDefault="00F129C1" w:rsidP="00F129C1">
      <w:r w:rsidRPr="00F129C1">
        <w:t>"</w:t>
      </w:r>
      <w:r w:rsidRPr="00F129C1">
        <w:rPr>
          <w:u w:val="single"/>
        </w:rPr>
        <w:t>We clearly have members at opposite ends of our spectrum who are frustrated with one another</w:t>
      </w:r>
      <w:r w:rsidRPr="00F129C1">
        <w:t>," Ryan said. "That can happen in a big majority party."</w:t>
      </w:r>
    </w:p>
    <w:p w14:paraId="3109715F" w14:textId="77777777" w:rsidR="00F129C1" w:rsidRPr="00F129C1" w:rsidRDefault="00F129C1" w:rsidP="00F129C1">
      <w:pPr>
        <w:rPr>
          <w:u w:val="single"/>
        </w:rPr>
      </w:pPr>
      <w:r w:rsidRPr="00F129C1">
        <w:rPr>
          <w:u w:val="single"/>
        </w:rPr>
        <w:t>The fight spilled into the open last week, when Jordan and other conservatives in the House Freedom Caucus demanded a vote on a hard-line immigration bill, sponsored by Judiciary Chair Bob Goodlatte of Virginia, that would slash legal immigration and authorize construction of President Trump's proposed border wall. They killed an unrelated farm bill in a muscle-flexing maneuver aimed at forcing Ryan to bring their bill to the House floor.</w:t>
      </w:r>
    </w:p>
    <w:p w14:paraId="524F22AD" w14:textId="77777777" w:rsidR="00F129C1" w:rsidRPr="00F129C1" w:rsidRDefault="00F129C1" w:rsidP="00F129C1">
      <w:pPr>
        <w:rPr>
          <w:u w:val="single"/>
        </w:rPr>
      </w:pPr>
      <w:r w:rsidRPr="00F129C1">
        <w:rPr>
          <w:u w:val="single"/>
        </w:rPr>
        <w:lastRenderedPageBreak/>
        <w:t>The conservative immigration measure does not have enough votes to pass the House, but hard-liners want to force lawmakers to go on the record on an issue that helped catapult Trump to the White House — and that is now dominating the 2018 Republican primaries.</w:t>
      </w:r>
    </w:p>
    <w:p w14:paraId="40F22688" w14:textId="77777777" w:rsidR="00F129C1" w:rsidRPr="00F129C1" w:rsidRDefault="00F129C1" w:rsidP="00F129C1">
      <w:pPr>
        <w:rPr>
          <w:u w:val="single"/>
        </w:rPr>
      </w:pPr>
    </w:p>
    <w:p w14:paraId="24BD0786" w14:textId="77777777" w:rsidR="00F129C1" w:rsidRPr="00F129C1" w:rsidRDefault="00F129C1" w:rsidP="00F129C1">
      <w:pPr>
        <w:pStyle w:val="Heading2"/>
        <w:rPr>
          <w:rFonts w:cs="Times New Roman"/>
        </w:rPr>
      </w:pPr>
      <w:bookmarkStart w:id="120" w:name="_Toc519436520"/>
      <w:r w:rsidRPr="00F129C1">
        <w:rPr>
          <w:rFonts w:cs="Times New Roman"/>
        </w:rPr>
        <w:lastRenderedPageBreak/>
        <w:t>Internal Links</w:t>
      </w:r>
      <w:bookmarkEnd w:id="120"/>
    </w:p>
    <w:p w14:paraId="02D66A8A" w14:textId="77777777" w:rsidR="00F129C1" w:rsidRPr="00F129C1" w:rsidRDefault="00F129C1" w:rsidP="00F129C1"/>
    <w:p w14:paraId="76C1CEDA" w14:textId="77777777" w:rsidR="00F129C1" w:rsidRPr="00F129C1" w:rsidRDefault="00F129C1" w:rsidP="00F129C1">
      <w:pPr>
        <w:pStyle w:val="Heading3"/>
        <w:rPr>
          <w:rFonts w:cs="Times New Roman"/>
        </w:rPr>
      </w:pPr>
      <w:bookmarkStart w:id="121" w:name="_Toc519436521"/>
      <w:r w:rsidRPr="00F129C1">
        <w:rPr>
          <w:rFonts w:cs="Times New Roman"/>
        </w:rPr>
        <w:lastRenderedPageBreak/>
        <w:t>Trump Key to GOP Win</w:t>
      </w:r>
      <w:bookmarkEnd w:id="121"/>
    </w:p>
    <w:p w14:paraId="04296D2C" w14:textId="77777777" w:rsidR="00F129C1" w:rsidRPr="00F129C1" w:rsidRDefault="00F129C1" w:rsidP="00F129C1"/>
    <w:p w14:paraId="444DF1A6" w14:textId="77777777" w:rsidR="00F129C1" w:rsidRPr="00F129C1" w:rsidRDefault="00F129C1" w:rsidP="00F129C1">
      <w:pPr>
        <w:pStyle w:val="Heading4"/>
        <w:rPr>
          <w:rFonts w:cs="Times New Roman"/>
        </w:rPr>
      </w:pPr>
      <w:r w:rsidRPr="00F129C1">
        <w:rPr>
          <w:rFonts w:cs="Times New Roman"/>
        </w:rPr>
        <w:t>Trump is the key internal link to a GOP win in the midterms – him losing the base causes a Dem win</w:t>
      </w:r>
    </w:p>
    <w:p w14:paraId="7D3C3DC6" w14:textId="77777777" w:rsidR="00F129C1" w:rsidRPr="00F129C1" w:rsidRDefault="00F129C1" w:rsidP="00F129C1">
      <w:pPr>
        <w:rPr>
          <w:b/>
          <w:sz w:val="26"/>
          <w:szCs w:val="26"/>
        </w:rPr>
      </w:pPr>
      <w:r w:rsidRPr="00F129C1">
        <w:rPr>
          <w:b/>
          <w:sz w:val="26"/>
          <w:szCs w:val="26"/>
        </w:rPr>
        <w:t>Everett and Robillard, Political Reporter, Huffington Post, Senior Political Reporter, 18</w:t>
      </w:r>
    </w:p>
    <w:p w14:paraId="0B1AD848" w14:textId="77777777" w:rsidR="00F129C1" w:rsidRPr="00F129C1" w:rsidRDefault="00F129C1" w:rsidP="00F129C1">
      <w:r w:rsidRPr="00F129C1">
        <w:t xml:space="preserve">[Burgess, Kevin, 3/19/18, Politico, “Republicans bet their Senate majority on Trump,” </w:t>
      </w:r>
      <w:hyperlink r:id="rId149" w:history="1">
        <w:r w:rsidRPr="00F129C1">
          <w:rPr>
            <w:rStyle w:val="Hyperlink"/>
          </w:rPr>
          <w:t>https://www.politico.com/story/2018/03/19/donald-trump-republican-senate-majority-2018-midterms-467193</w:t>
        </w:r>
      </w:hyperlink>
      <w:r w:rsidRPr="00F129C1">
        <w:t>, accessed 7/9/18, JPA]</w:t>
      </w:r>
    </w:p>
    <w:p w14:paraId="1FE805AB" w14:textId="77777777" w:rsidR="00F129C1" w:rsidRPr="00F129C1" w:rsidRDefault="00F129C1" w:rsidP="00F129C1">
      <w:r w:rsidRPr="00F129C1">
        <w:t>His approval rating is perpetually underwater, and the pandemonium surrounding his presidency only grows the longer he’s in the job.</w:t>
      </w:r>
    </w:p>
    <w:p w14:paraId="232E3DDA" w14:textId="77777777" w:rsidR="00F129C1" w:rsidRPr="00F129C1" w:rsidRDefault="00F129C1" w:rsidP="00F129C1"/>
    <w:p w14:paraId="400787AC" w14:textId="77777777" w:rsidR="00F129C1" w:rsidRPr="00F129C1" w:rsidRDefault="00F129C1" w:rsidP="00F129C1">
      <w:r w:rsidRPr="00F129C1">
        <w:t xml:space="preserve">But </w:t>
      </w:r>
      <w:r w:rsidRPr="00F129C1">
        <w:rPr>
          <w:rStyle w:val="StyleUnderline"/>
        </w:rPr>
        <w:t xml:space="preserve">Senate Republicans are nevertheless making a counterintuitive, all-in bet that President Donald Trump will save their 51-49 majority </w:t>
      </w:r>
      <w:r w:rsidRPr="00F129C1">
        <w:t xml:space="preserve">— </w:t>
      </w:r>
      <w:r w:rsidRPr="00F129C1">
        <w:rPr>
          <w:rStyle w:val="StyleUnderline"/>
        </w:rPr>
        <w:t>and perhaps even help them pick up a few seats.</w:t>
      </w:r>
    </w:p>
    <w:p w14:paraId="7BECA327" w14:textId="77777777" w:rsidR="00F129C1" w:rsidRPr="00F129C1" w:rsidRDefault="00F129C1" w:rsidP="00F129C1">
      <w:r w:rsidRPr="00F129C1">
        <w:t>Even</w:t>
      </w:r>
      <w:r w:rsidRPr="00F129C1">
        <w:rPr>
          <w:rStyle w:val="StyleUnderline"/>
        </w:rPr>
        <w:t xml:space="preserve"> as fears grow within the GOP that Trump will cost Republicans the House, Senate Republicans say the president will play a starring role in the closely contested campaigns that will decide control of the chamber</w:t>
      </w:r>
      <w:r w:rsidRPr="00F129C1">
        <w:t>. Trump will be front and center in every state that helped elect the president, according to GOP senators and strategists, making the case that Democrats are hindering his agenda.</w:t>
      </w:r>
    </w:p>
    <w:p w14:paraId="403C0EEC" w14:textId="77777777" w:rsidR="00F129C1" w:rsidRPr="00F129C1" w:rsidRDefault="00F129C1" w:rsidP="00F129C1">
      <w:r w:rsidRPr="00F129C1">
        <w:rPr>
          <w:rStyle w:val="StyleUnderline"/>
        </w:rPr>
        <w:t>“If you look at a race</w:t>
      </w:r>
      <w:r w:rsidRPr="00F129C1">
        <w:t xml:space="preserve"> in a state like Missouri or North Dakota — or any of these states — </w:t>
      </w:r>
      <w:r w:rsidRPr="00F129C1">
        <w:rPr>
          <w:rStyle w:val="StyleUnderline"/>
        </w:rPr>
        <w:t>he’ll be very involved,</w:t>
      </w:r>
      <w:r w:rsidRPr="00F129C1">
        <w:t>” said Sen. Cory Gardner of Colorado, chairman of the GOP’s campaign arm, who speaks with Trump about political strategy regularly. “He’ll be actively campaigning for a Senate majority. Absolutely.”</w:t>
      </w:r>
    </w:p>
    <w:p w14:paraId="5B154208" w14:textId="77777777" w:rsidR="00F129C1" w:rsidRPr="00F129C1" w:rsidRDefault="00F129C1" w:rsidP="00F129C1">
      <w:r w:rsidRPr="00F129C1">
        <w:rPr>
          <w:rStyle w:val="StyleUnderline"/>
        </w:rPr>
        <w:t>Republicans will lean most heavily on Trump in</w:t>
      </w:r>
      <w:r w:rsidRPr="00F129C1">
        <w:t xml:space="preserve"> five deeply </w:t>
      </w:r>
      <w:r w:rsidRPr="00F129C1">
        <w:rPr>
          <w:rStyle w:val="StyleUnderline"/>
        </w:rPr>
        <w:t>conservative states</w:t>
      </w:r>
      <w:r w:rsidRPr="00F129C1">
        <w:t xml:space="preserve"> where the president remains highly popular and where he crushed Hillary Clinton: West Virginia, North Dakota, Indiana, Missouri and Montana. But they say they will also deploy Trump in the next tier of swing states that Trump won more narrowly: Ohio, Pennsylvania, Michigan, Wisconsin and Florida. And they expect him to help preserve GOP seats in Nevada, where he narrowly lost, and in Arizona.</w:t>
      </w:r>
    </w:p>
    <w:p w14:paraId="599325FD" w14:textId="77777777" w:rsidR="00F129C1" w:rsidRPr="00F129C1" w:rsidRDefault="00F129C1" w:rsidP="00F129C1">
      <w:r w:rsidRPr="00F129C1">
        <w:t>In fact, despite his unpopularity on the national level, Republicans insist there isn’t a state on the Senate map where they are nervous about deploying Trump. Republicans reason that opposition to Trump is already baked into the Democratic electorate. They figure Democrats will be motivated to vote whether Trump shows up or not, so they might as well use him to fire up their base, too.</w:t>
      </w:r>
    </w:p>
    <w:p w14:paraId="7D254920" w14:textId="77777777" w:rsidR="00F129C1" w:rsidRPr="00F129C1" w:rsidRDefault="00F129C1" w:rsidP="00F129C1">
      <w:r w:rsidRPr="00F129C1">
        <w:t>Republicans have “got to have some intensity in our base,” as Sen. John Thune (R-S.D.) put it.</w:t>
      </w:r>
    </w:p>
    <w:p w14:paraId="1A73583F" w14:textId="77777777" w:rsidR="00F129C1" w:rsidRPr="00F129C1" w:rsidRDefault="00F129C1" w:rsidP="00F129C1">
      <w:r w:rsidRPr="00F129C1">
        <w:t>“</w:t>
      </w:r>
      <w:r w:rsidRPr="00F129C1">
        <w:rPr>
          <w:rStyle w:val="StyleUnderline"/>
        </w:rPr>
        <w:t>Base mobilization is absolutely essential for victory, and there is absolutely no one better at energizing the GOP base than President Donald Trump,</w:t>
      </w:r>
      <w:r w:rsidRPr="00F129C1">
        <w:t>” said Josh Holmes, a former chief of staff to Senate Majority Leader Mitch McConnell (R-Ky.).</w:t>
      </w:r>
    </w:p>
    <w:p w14:paraId="560D3A08" w14:textId="77777777" w:rsidR="00F129C1" w:rsidRPr="00F129C1" w:rsidRDefault="00F129C1" w:rsidP="00F129C1"/>
    <w:p w14:paraId="54783A3E" w14:textId="77777777" w:rsidR="00F129C1" w:rsidRPr="00F129C1" w:rsidRDefault="00F129C1" w:rsidP="00F129C1">
      <w:pPr>
        <w:pStyle w:val="Heading2"/>
        <w:rPr>
          <w:rFonts w:cs="Times New Roman"/>
        </w:rPr>
      </w:pPr>
      <w:bookmarkStart w:id="122" w:name="_Toc519436522"/>
      <w:r w:rsidRPr="00F129C1">
        <w:rPr>
          <w:rFonts w:cs="Times New Roman"/>
        </w:rPr>
        <w:lastRenderedPageBreak/>
        <w:t>Impeachment Bad Impact</w:t>
      </w:r>
      <w:bookmarkEnd w:id="122"/>
    </w:p>
    <w:p w14:paraId="235F4799" w14:textId="77777777" w:rsidR="00F129C1" w:rsidRPr="00F129C1" w:rsidRDefault="00F129C1" w:rsidP="00F129C1">
      <w:pPr>
        <w:rPr>
          <w:u w:val="single"/>
        </w:rPr>
      </w:pPr>
    </w:p>
    <w:p w14:paraId="194A81B7" w14:textId="77777777" w:rsidR="00F129C1" w:rsidRPr="00F129C1" w:rsidRDefault="00F129C1" w:rsidP="00F129C1">
      <w:pPr>
        <w:pStyle w:val="Heading3"/>
        <w:rPr>
          <w:rFonts w:cs="Times New Roman"/>
        </w:rPr>
      </w:pPr>
      <w:bookmarkStart w:id="123" w:name="_Toc519436523"/>
      <w:r w:rsidRPr="00F129C1">
        <w:rPr>
          <w:rFonts w:cs="Times New Roman"/>
        </w:rPr>
        <w:lastRenderedPageBreak/>
        <w:t>Dem Win = Impeachment</w:t>
      </w:r>
      <w:bookmarkEnd w:id="123"/>
    </w:p>
    <w:p w14:paraId="5A5F07BF" w14:textId="77777777" w:rsidR="00F129C1" w:rsidRPr="00F129C1" w:rsidRDefault="00F129C1" w:rsidP="00F129C1"/>
    <w:p w14:paraId="0AB9020E" w14:textId="77777777" w:rsidR="00F129C1" w:rsidRPr="00F129C1" w:rsidRDefault="00F129C1" w:rsidP="00F129C1">
      <w:pPr>
        <w:pStyle w:val="Heading4"/>
        <w:rPr>
          <w:rFonts w:cs="Times New Roman"/>
        </w:rPr>
      </w:pPr>
      <w:r w:rsidRPr="00F129C1">
        <w:rPr>
          <w:rFonts w:cs="Times New Roman"/>
        </w:rPr>
        <w:t>If the Democrats win the elections, they’ll impeach Trump</w:t>
      </w:r>
    </w:p>
    <w:p w14:paraId="76909A7D" w14:textId="77777777" w:rsidR="00F129C1" w:rsidRPr="00F129C1" w:rsidRDefault="00F129C1" w:rsidP="00F129C1">
      <w:pPr>
        <w:rPr>
          <w:rStyle w:val="Style13ptBold"/>
        </w:rPr>
      </w:pPr>
      <w:r w:rsidRPr="00F129C1">
        <w:rPr>
          <w:rStyle w:val="Style13ptBold"/>
        </w:rPr>
        <w:t>Golden, Elite Daily news writer, 18</w:t>
      </w:r>
    </w:p>
    <w:p w14:paraId="2483B196" w14:textId="77777777" w:rsidR="00F129C1" w:rsidRPr="00F129C1" w:rsidRDefault="00F129C1" w:rsidP="00F129C1">
      <w:r w:rsidRPr="00F129C1">
        <w:t xml:space="preserve">[Hannah, 5/18, Elite Daily, “Will Trump Be Impeached If Democrats Win The Midterms? It's On His Mind”, </w:t>
      </w:r>
      <w:hyperlink r:id="rId150" w:history="1">
        <w:r w:rsidRPr="00F129C1">
          <w:rPr>
            <w:rStyle w:val="Hyperlink"/>
          </w:rPr>
          <w:t>https://www.elitedaily.com/p/will-trump-be-impeached-if-democrats-win-the-midterms-its-on-his-mind-8951145</w:t>
        </w:r>
      </w:hyperlink>
      <w:r w:rsidRPr="00F129C1">
        <w:t>, accessed 7/12/18, MC]</w:t>
      </w:r>
    </w:p>
    <w:p w14:paraId="6B408ADA" w14:textId="77777777" w:rsidR="00F129C1" w:rsidRPr="00F129C1" w:rsidRDefault="00F129C1" w:rsidP="00F129C1"/>
    <w:p w14:paraId="261BB25A" w14:textId="77777777" w:rsidR="00F129C1" w:rsidRPr="00F129C1" w:rsidRDefault="00F129C1" w:rsidP="00F129C1">
      <w:pPr>
        <w:rPr>
          <w:rStyle w:val="StyleUnderline"/>
        </w:rPr>
      </w:pPr>
      <w:r w:rsidRPr="00F129C1">
        <w:t xml:space="preserve">Primary season is upon us, which means that the next few weeks will be crucial in determining who will be voted into office this November. The president, normally confident about his seat in power, is evidently getting pretty nervous about this election cycle. </w:t>
      </w:r>
      <w:r w:rsidRPr="00F129C1">
        <w:rPr>
          <w:rStyle w:val="StyleUnderline"/>
        </w:rPr>
        <w:t>And there may be reason to worry. Donald Trump could be impeached if Democrats win the midterm elections, should they decide to pursue it.</w:t>
      </w:r>
    </w:p>
    <w:p w14:paraId="0F95E291" w14:textId="77777777" w:rsidR="00F129C1" w:rsidRPr="00F129C1" w:rsidRDefault="00F129C1" w:rsidP="00F129C1">
      <w:pPr>
        <w:rPr>
          <w:rStyle w:val="StyleUnderline"/>
        </w:rPr>
      </w:pPr>
      <w:r w:rsidRPr="00F129C1">
        <w:rPr>
          <w:rStyle w:val="StyleUnderline"/>
        </w:rPr>
        <w:t>The Trump administration seems acutely aware of this possibility. An unnamed source told The Hill that holding onto the GOP majority in Congress "is super important to the White House, and really the whole White House is very focused on it." The source also said that Trump plans to ramp up his campaigning efforts for midterm candidates during and after the congressional recess in August.</w:t>
      </w:r>
    </w:p>
    <w:p w14:paraId="04218D2D" w14:textId="77777777" w:rsidR="00F129C1" w:rsidRPr="00F129C1" w:rsidRDefault="00F129C1" w:rsidP="00F129C1">
      <w:pPr>
        <w:rPr>
          <w:rStyle w:val="StyleUnderline"/>
        </w:rPr>
      </w:pPr>
      <w:r w:rsidRPr="00F129C1">
        <w:t xml:space="preserve">The king of confidence himself appears well aware of his political vulnerability. Whether out of fear or otherwise, he's already begun campaigning for his fellow GOP candidates and stoking voter energy with his base. </w:t>
      </w:r>
      <w:r w:rsidRPr="00F129C1">
        <w:rPr>
          <w:rStyle w:val="StyleUnderline"/>
        </w:rPr>
        <w:t>In a visit to a key battleground area, Trump attended a rally in Michigan on Saturday, April 28 to tout economic vitality — while the rest of Washington was abuzz with the White House Correspondents' Dinner — and specifically cited the risk of impeachment should the Democrats win big in the midterms.</w:t>
      </w:r>
    </w:p>
    <w:p w14:paraId="1631A92E" w14:textId="77777777" w:rsidR="00F129C1" w:rsidRPr="00F129C1" w:rsidRDefault="00F129C1" w:rsidP="00F129C1">
      <w:pPr>
        <w:rPr>
          <w:rStyle w:val="StyleUnderline"/>
        </w:rPr>
      </w:pPr>
      <w:r w:rsidRPr="00F129C1">
        <w:rPr>
          <w:rStyle w:val="StyleUnderline"/>
        </w:rPr>
        <w:t>"We have to keep the House," Trump told the crowd in Michigan. "Because if you listen to [Democratic Rep.] Maxine Waters, she goes around saying, 'We will impeach him! We will impeach him!'" Waters has been repeatedly calling for Trump's impeachment for months.</w:t>
      </w:r>
    </w:p>
    <w:p w14:paraId="0A33F52C" w14:textId="77777777" w:rsidR="00F129C1" w:rsidRPr="00F129C1" w:rsidRDefault="00F129C1" w:rsidP="00F129C1">
      <w:r w:rsidRPr="00F129C1">
        <w:t xml:space="preserve">While there are plenty of reasons Trump may want his fellow GOP members to be successful this election cycle — say, to have a better shot at passing legislation critical to his agenda, or even simple camaraderie — the reason he gave on Saturday had nothing to do with either. </w:t>
      </w:r>
      <w:r w:rsidRPr="00F129C1">
        <w:rPr>
          <w:rStyle w:val="StyleUnderline"/>
        </w:rPr>
        <w:t>Rather, Trump's logic was self-protectionist: If Republicans lose control of Congress, I'm out.</w:t>
      </w:r>
    </w:p>
    <w:p w14:paraId="065159F3" w14:textId="77777777" w:rsidR="00F129C1" w:rsidRPr="00F129C1" w:rsidRDefault="00F129C1" w:rsidP="00F129C1">
      <w:r w:rsidRPr="00F129C1">
        <w:t>Though he didn't sound too concerned, he didn't exactly sound comfy with the idea of Democrats foaming at the mouth to end his presidency.</w:t>
      </w:r>
    </w:p>
    <w:p w14:paraId="79F48542" w14:textId="77777777" w:rsidR="00F129C1" w:rsidRPr="00F129C1" w:rsidRDefault="00F129C1" w:rsidP="00F129C1">
      <w:r w:rsidRPr="00F129C1">
        <w:t>"Historically, when you win the presidency, the party that wins does poorly in what we call the midterms," Trump said in Michigan Saturday. "We cannot be complacent. We gotta fight like hell and we gotta win the House and we gotta win the Senate."</w:t>
      </w:r>
    </w:p>
    <w:p w14:paraId="34A927D8" w14:textId="77777777" w:rsidR="00F129C1" w:rsidRPr="00F129C1" w:rsidRDefault="00F129C1" w:rsidP="00F129C1">
      <w:r w:rsidRPr="00F129C1">
        <w:t>And Trump is correct that, traditionally, midterm election years favor the party opposite the president. For presidents with below a 50-percent job approval rating, the party will lose an average of 36 seats in the House (they still lose an average of 14 even if they can maintain above that 50-percent threshold). Trump's approval rating, per FiveThirtyEight, has hovered around 40 percent.</w:t>
      </w:r>
    </w:p>
    <w:p w14:paraId="586A4E7A" w14:textId="77777777" w:rsidR="00F129C1" w:rsidRPr="00F129C1" w:rsidRDefault="00F129C1" w:rsidP="00F129C1">
      <w:r w:rsidRPr="00F129C1">
        <w:lastRenderedPageBreak/>
        <w:t>Waters: Republicans ‘scared president will take them down’</w:t>
      </w:r>
    </w:p>
    <w:p w14:paraId="01518354" w14:textId="77777777" w:rsidR="00F129C1" w:rsidRPr="00F129C1" w:rsidRDefault="00F129C1" w:rsidP="00F129C1">
      <w:r w:rsidRPr="00F129C1">
        <w:rPr>
          <w:rStyle w:val="StyleUnderline"/>
        </w:rPr>
        <w:t>Rep. Maxine Waters talks the push for the impeachment of Donald Trump</w:t>
      </w:r>
      <w:r w:rsidRPr="00F129C1">
        <w:t>, calls the House Intelligence Committee report on Russia ‘nothing,’ and relays the message, ‘you’d better not fire Mueller.’</w:t>
      </w:r>
    </w:p>
    <w:p w14:paraId="2F27DB4C" w14:textId="77777777" w:rsidR="00F129C1" w:rsidRPr="00F129C1" w:rsidRDefault="00F129C1" w:rsidP="00F129C1">
      <w:r w:rsidRPr="00F129C1">
        <w:rPr>
          <w:rStyle w:val="StyleUnderline"/>
        </w:rPr>
        <w:t>Having a Democratic majority in both chambers of Congress is almost certainly necessary in order to carry out an impeachment process to fruition. The House is the chamber that has the power to bring an impeachment case before Congress, while the Senate is the one that tries that case</w:t>
      </w:r>
      <w:r w:rsidRPr="00F129C1">
        <w:t>. So as long as the GOP maintains majority control in one of these two chambers, chances are slim that any case would survive. (Barring any GOPers who dare to break ranks and vote for impeachment.)</w:t>
      </w:r>
    </w:p>
    <w:p w14:paraId="2714CBC7" w14:textId="77777777" w:rsidR="00F129C1" w:rsidRPr="00F129C1" w:rsidRDefault="00F129C1" w:rsidP="00F129C1">
      <w:r w:rsidRPr="00F129C1">
        <w:t xml:space="preserve">A Quinnipiac Poll released on April 26 found that </w:t>
      </w:r>
      <w:r w:rsidRPr="00F129C1">
        <w:rPr>
          <w:rStyle w:val="StyleUnderline"/>
        </w:rPr>
        <w:t>71 percent of Democratic voters were in favor of beginning the impeachment process should their party retake the House this November.</w:t>
      </w:r>
    </w:p>
    <w:p w14:paraId="63DA561D" w14:textId="77777777" w:rsidR="00F129C1" w:rsidRPr="00F129C1" w:rsidRDefault="00F129C1" w:rsidP="00F129C1">
      <w:r w:rsidRPr="00F129C1">
        <w:rPr>
          <w:rStyle w:val="StyleUnderline"/>
        </w:rPr>
        <w:t>Because several prominent Democrats have made it clear that they'd push for impeachment, if they secure a majority in Congress, chances increase that an impeachment would actually be successful. That's why this midterm election cycle is particularly high-stakes for members of the GOP</w:t>
      </w:r>
      <w:r w:rsidRPr="00F129C1">
        <w:t>. There are 435 House seats up for reelection and 35 seats up in the Senate, Democrats need to pick up just 32 House seats and two Senate seats to gain majority. (Remember that 36-seat rule based on presidential approval rating? Yeah. There's not much wiggle room.)</w:t>
      </w:r>
    </w:p>
    <w:p w14:paraId="4A267D4D" w14:textId="77777777" w:rsidR="00F129C1" w:rsidRPr="00F129C1" w:rsidRDefault="00F129C1" w:rsidP="00F129C1">
      <w:r w:rsidRPr="00F129C1">
        <w:t>In the days following his Saturday speech, Trump proceeded to tweet repeatedly about the "witch hunt," referring to the investigation being led by FBI Special Counsel Robert Mueller, and denying any collusion or obstruction of justice.</w:t>
      </w:r>
    </w:p>
    <w:p w14:paraId="41A1BE33" w14:textId="77777777" w:rsidR="00F129C1" w:rsidRPr="00F129C1" w:rsidRDefault="00F129C1" w:rsidP="00F129C1">
      <w:r w:rsidRPr="00F129C1">
        <w:t>(Over the course of the year so far, Trump had tweeted the phrase "witch hunt" 17 times; 36 times total since taking office.)</w:t>
      </w:r>
    </w:p>
    <w:p w14:paraId="750A9273" w14:textId="77777777" w:rsidR="00F129C1" w:rsidRPr="00F129C1" w:rsidRDefault="00F129C1" w:rsidP="00F129C1">
      <w:r w:rsidRPr="00F129C1">
        <w:t>But while conceding the necessity of a high-stakes win, Trump tried to pivot back to his signature air of unshakeable confidence. "We gotta win the House," he said again on Saturday night. "And you know what? We're gonna win anyway."</w:t>
      </w:r>
    </w:p>
    <w:p w14:paraId="31A14382" w14:textId="77777777" w:rsidR="00F129C1" w:rsidRPr="00F129C1" w:rsidRDefault="00F129C1" w:rsidP="00F129C1"/>
    <w:p w14:paraId="12A7A447" w14:textId="77777777" w:rsidR="00F129C1" w:rsidRPr="00F129C1" w:rsidRDefault="00F129C1" w:rsidP="00F129C1">
      <w:pPr>
        <w:pStyle w:val="Heading4"/>
        <w:rPr>
          <w:rFonts w:cs="Times New Roman"/>
        </w:rPr>
      </w:pPr>
      <w:r w:rsidRPr="00F129C1">
        <w:rPr>
          <w:rFonts w:cs="Times New Roman"/>
        </w:rPr>
        <w:t>If Democrats win the House they will impeach Trump</w:t>
      </w:r>
    </w:p>
    <w:p w14:paraId="4455E74C" w14:textId="77777777" w:rsidR="00F129C1" w:rsidRPr="00F129C1" w:rsidRDefault="00F129C1" w:rsidP="00F129C1">
      <w:r w:rsidRPr="00F129C1">
        <w:rPr>
          <w:rStyle w:val="Style13ptBold"/>
        </w:rPr>
        <w:t>Quinn, Washington Examiner reporter, 18</w:t>
      </w:r>
    </w:p>
    <w:p w14:paraId="2E972E98" w14:textId="77777777" w:rsidR="00F129C1" w:rsidRPr="00F129C1" w:rsidRDefault="00F129C1" w:rsidP="00F129C1">
      <w:r w:rsidRPr="00F129C1">
        <w:t>[Melissa, 7-2-18, Washington Examiner, "Most Dem voters want party to start impeachment process for Trump if they win the House: Poll" https://www.washingtonexaminer.com/news/most-democratic-voters-want-party-start-impeachment-process-trump-win-house-poll/ accessed: 7-9-18//quan]</w:t>
      </w:r>
    </w:p>
    <w:p w14:paraId="78E34AD7" w14:textId="77777777" w:rsidR="00F129C1" w:rsidRPr="00F129C1" w:rsidRDefault="00F129C1" w:rsidP="00F129C1"/>
    <w:p w14:paraId="42BB2134" w14:textId="77777777" w:rsidR="00F129C1" w:rsidRPr="00F129C1" w:rsidRDefault="00F129C1" w:rsidP="00F129C1">
      <w:r w:rsidRPr="00F129C1">
        <w:rPr>
          <w:rStyle w:val="StyleUnderline"/>
        </w:rPr>
        <w:t>More than two-thirds of Democratic voters want to see the party start the process for impeaching President Trump if they succeed in taking control of the House in November</w:t>
      </w:r>
      <w:r w:rsidRPr="00F129C1">
        <w:t>, a new poll found.</w:t>
      </w:r>
    </w:p>
    <w:p w14:paraId="1FF58E8D" w14:textId="77777777" w:rsidR="00F129C1" w:rsidRPr="00F129C1" w:rsidRDefault="00F129C1" w:rsidP="00F129C1">
      <w:pPr>
        <w:rPr>
          <w:rStyle w:val="StyleUnderline"/>
        </w:rPr>
      </w:pPr>
      <w:r w:rsidRPr="00F129C1">
        <w:t xml:space="preserve">The survey from Quinnipiac University published Monday found that </w:t>
      </w:r>
      <w:r w:rsidRPr="00F129C1">
        <w:rPr>
          <w:rStyle w:val="StyleUnderline"/>
        </w:rPr>
        <w:t>71 percent of Democrats are in favor of beginning the impeachment process.</w:t>
      </w:r>
    </w:p>
    <w:p w14:paraId="2A6A75B7" w14:textId="77777777" w:rsidR="00F129C1" w:rsidRPr="00F129C1" w:rsidRDefault="00F129C1" w:rsidP="00F129C1"/>
    <w:p w14:paraId="5132B3B0" w14:textId="77777777" w:rsidR="00F129C1" w:rsidRPr="00F129C1" w:rsidRDefault="00F129C1" w:rsidP="00F129C1">
      <w:pPr>
        <w:pStyle w:val="Heading4"/>
        <w:rPr>
          <w:rFonts w:cs="Times New Roman"/>
        </w:rPr>
      </w:pPr>
      <w:r w:rsidRPr="00F129C1">
        <w:rPr>
          <w:rFonts w:cs="Times New Roman"/>
        </w:rPr>
        <w:lastRenderedPageBreak/>
        <w:t>Democratic win in the House would start the impeachment process for Trump</w:t>
      </w:r>
    </w:p>
    <w:p w14:paraId="21244859" w14:textId="77777777" w:rsidR="00F129C1" w:rsidRPr="00F129C1" w:rsidRDefault="00F129C1" w:rsidP="00F129C1">
      <w:pPr>
        <w:rPr>
          <w:rStyle w:val="Style13ptBold"/>
        </w:rPr>
      </w:pPr>
      <w:r w:rsidRPr="00F129C1">
        <w:rPr>
          <w:rStyle w:val="Style13ptBold"/>
        </w:rPr>
        <w:t>Manchester, The Hill, reporter, 18</w:t>
      </w:r>
    </w:p>
    <w:p w14:paraId="07F836E8" w14:textId="77777777" w:rsidR="00F129C1" w:rsidRPr="00F129C1" w:rsidRDefault="00F129C1" w:rsidP="00F129C1">
      <w:r w:rsidRPr="00F129C1">
        <w:t>[Julia, 7-5-18, The Hill, "RNC spokesperson warns Dems will impeach Trump if they win House" http://thehill.com/hilltv/rising/395568-rnc-spokesperson-warns-dems-will-impeach-trump-if-they-win-house/ accessed: 7-9-18//quan]</w:t>
      </w:r>
    </w:p>
    <w:p w14:paraId="585F1B13" w14:textId="77777777" w:rsidR="00F129C1" w:rsidRPr="00F129C1" w:rsidRDefault="00F129C1" w:rsidP="00F129C1"/>
    <w:p w14:paraId="539E9BF7" w14:textId="77777777" w:rsidR="00F129C1" w:rsidRPr="00F129C1" w:rsidRDefault="00F129C1" w:rsidP="00F129C1">
      <w:pPr>
        <w:rPr>
          <w:rStyle w:val="StyleUnderline"/>
        </w:rPr>
      </w:pPr>
      <w:r w:rsidRPr="00F129C1">
        <w:rPr>
          <w:rStyle w:val="StyleUnderline"/>
        </w:rPr>
        <w:t>Republican National Committee spokeswoman Kayleigh McEnany on Thursday warned that if Democrats win the House in November, they will move to impeach President Trump.</w:t>
      </w:r>
    </w:p>
    <w:p w14:paraId="06D23A6F" w14:textId="77777777" w:rsidR="00F129C1" w:rsidRPr="00F129C1" w:rsidRDefault="00F129C1" w:rsidP="00F129C1">
      <w:r w:rsidRPr="00F129C1">
        <w:t xml:space="preserve">“What makes me nervous is obviously the House. We don’t want to lose the House. We recognize that </w:t>
      </w:r>
      <w:r w:rsidRPr="00F129C1">
        <w:rPr>
          <w:rStyle w:val="StyleUnderline"/>
        </w:rPr>
        <w:t>if we lose the House, there are Democrats who have talked impeachment even though it’s a bogus, baseless theory with no grounding in truth. We do think that losing the House puts that at risk, and puts that in play</w:t>
      </w:r>
      <w:r w:rsidRPr="00F129C1">
        <w:t>," McEnany told Hill.TV's Krystal Ball and Buck Sexton on "Rising."</w:t>
      </w:r>
    </w:p>
    <w:p w14:paraId="4A1876C9" w14:textId="77777777" w:rsidR="00F129C1" w:rsidRPr="00F129C1" w:rsidRDefault="00F129C1" w:rsidP="00F129C1"/>
    <w:p w14:paraId="2791DB48" w14:textId="77777777" w:rsidR="00F129C1" w:rsidRPr="00F129C1" w:rsidRDefault="00F129C1" w:rsidP="00F129C1">
      <w:pPr>
        <w:pStyle w:val="Heading4"/>
        <w:rPr>
          <w:rFonts w:cs="Times New Roman"/>
        </w:rPr>
      </w:pPr>
      <w:r w:rsidRPr="00F129C1">
        <w:rPr>
          <w:rFonts w:cs="Times New Roman"/>
        </w:rPr>
        <w:t>Chances of Trump impeachment high</w:t>
      </w:r>
    </w:p>
    <w:p w14:paraId="21961FF7" w14:textId="77777777" w:rsidR="00F129C1" w:rsidRPr="00F129C1" w:rsidRDefault="00F129C1" w:rsidP="00F129C1">
      <w:r w:rsidRPr="00F129C1">
        <w:rPr>
          <w:rStyle w:val="Style13ptBold"/>
        </w:rPr>
        <w:t>Priyadarshi, Inquisitr contributor, 18</w:t>
      </w:r>
    </w:p>
    <w:p w14:paraId="17551329" w14:textId="77777777" w:rsidR="00F129C1" w:rsidRPr="00F129C1" w:rsidRDefault="00F129C1" w:rsidP="00F129C1">
      <w:r w:rsidRPr="00F129C1">
        <w:t>[Mohit, 6-22-18, Inquisitr, "Donald Trump Impeachment Chances Higher Than His Approval Rating, New Poll Suggests" https://www.inquisitr.com/4954374/donald-trump-impeachment-chances-higher-than-his-approval-rating-new-poll-suggests// accessed: 7-9-18//quan]</w:t>
      </w:r>
    </w:p>
    <w:p w14:paraId="35CCC9DC" w14:textId="77777777" w:rsidR="00F129C1" w:rsidRPr="00F129C1" w:rsidRDefault="00F129C1" w:rsidP="00F129C1"/>
    <w:p w14:paraId="0C68DF15" w14:textId="77777777" w:rsidR="00F129C1" w:rsidRPr="00F129C1" w:rsidRDefault="00F129C1" w:rsidP="00F129C1">
      <w:pPr>
        <w:rPr>
          <w:b/>
          <w:u w:val="single"/>
        </w:rPr>
      </w:pPr>
      <w:r w:rsidRPr="00F129C1">
        <w:t xml:space="preserve">Donald </w:t>
      </w:r>
      <w:r w:rsidRPr="00F129C1">
        <w:rPr>
          <w:rStyle w:val="StyleUnderline"/>
        </w:rPr>
        <w:t>Trump’s impeachment odds are higher than his approval rating, according to a new poll.</w:t>
      </w:r>
    </w:p>
    <w:p w14:paraId="2E42DA28" w14:textId="77777777" w:rsidR="00F129C1" w:rsidRPr="00F129C1" w:rsidRDefault="00F129C1" w:rsidP="00F129C1">
      <w:pPr>
        <w:rPr>
          <w:b/>
          <w:u w:val="single"/>
        </w:rPr>
      </w:pPr>
      <w:r w:rsidRPr="00F129C1">
        <w:rPr>
          <w:rStyle w:val="StyleUnderline"/>
        </w:rPr>
        <w:t>Trump’s approval rating have been dismal since his presidential tenure first kicked off, but the execution of his latest “zero tolerance policy,” which saw thousands of children being separated from their undocumented parents, seems to have tanked his approval rating further.</w:t>
      </w:r>
    </w:p>
    <w:p w14:paraId="55B80CD8" w14:textId="77777777" w:rsidR="00F129C1" w:rsidRPr="00F129C1" w:rsidRDefault="00F129C1" w:rsidP="00F129C1">
      <w:r w:rsidRPr="00F129C1">
        <w:t xml:space="preserve">A SRSS poll conducted for CNN showed that </w:t>
      </w:r>
      <w:r w:rsidRPr="00F129C1">
        <w:rPr>
          <w:rStyle w:val="StyleUnderline"/>
        </w:rPr>
        <w:t xml:space="preserve">42 percent of Americans want Donald Trump impeached, making him just shy of the infamous 43 percent figure that Richard Nixon had achieved </w:t>
      </w:r>
      <w:r w:rsidRPr="00F129C1">
        <w:t>five months before the House moved for his impeachment because of his role in the Watergate scandal in the mid-1970s.</w:t>
      </w:r>
    </w:p>
    <w:p w14:paraId="10D18BEB" w14:textId="77777777" w:rsidR="00F129C1" w:rsidRPr="00F129C1" w:rsidRDefault="00F129C1" w:rsidP="00F129C1"/>
    <w:p w14:paraId="51F17ADB" w14:textId="77777777" w:rsidR="00F129C1" w:rsidRPr="00F129C1" w:rsidRDefault="00F129C1" w:rsidP="00F129C1">
      <w:pPr>
        <w:pStyle w:val="Heading3"/>
        <w:rPr>
          <w:rFonts w:cs="Times New Roman"/>
        </w:rPr>
      </w:pPr>
      <w:bookmarkStart w:id="124" w:name="_Toc519436524"/>
      <w:r w:rsidRPr="00F129C1">
        <w:rPr>
          <w:rFonts w:cs="Times New Roman"/>
        </w:rPr>
        <w:lastRenderedPageBreak/>
        <w:t>AT – Senate Win Key</w:t>
      </w:r>
      <w:bookmarkEnd w:id="124"/>
    </w:p>
    <w:p w14:paraId="3802FE26" w14:textId="77777777" w:rsidR="00F129C1" w:rsidRPr="00F129C1" w:rsidRDefault="00F129C1" w:rsidP="00F129C1"/>
    <w:p w14:paraId="65DCC26E" w14:textId="77777777" w:rsidR="00F129C1" w:rsidRPr="00F129C1" w:rsidRDefault="00F129C1" w:rsidP="00F129C1">
      <w:pPr>
        <w:pStyle w:val="Heading4"/>
        <w:rPr>
          <w:rFonts w:cs="Times New Roman"/>
        </w:rPr>
      </w:pPr>
      <w:r w:rsidRPr="00F129C1">
        <w:rPr>
          <w:rFonts w:cs="Times New Roman"/>
        </w:rPr>
        <w:t>Even if the democrats don’t win the Senate they will still impeach Trump</w:t>
      </w:r>
    </w:p>
    <w:p w14:paraId="611BF2DD" w14:textId="77777777" w:rsidR="00F129C1" w:rsidRPr="00F129C1" w:rsidRDefault="00F129C1" w:rsidP="00F129C1">
      <w:pPr>
        <w:rPr>
          <w:rStyle w:val="Style13ptBold"/>
        </w:rPr>
      </w:pPr>
      <w:r w:rsidRPr="00F129C1">
        <w:rPr>
          <w:rStyle w:val="Style13ptBold"/>
        </w:rPr>
        <w:t>Antle, The Washington Examiner politics editor, 2018</w:t>
      </w:r>
    </w:p>
    <w:p w14:paraId="084100A0" w14:textId="77777777" w:rsidR="00F129C1" w:rsidRPr="00F129C1" w:rsidRDefault="00F129C1" w:rsidP="00F129C1">
      <w:r w:rsidRPr="00F129C1">
        <w:t>[James, Feb 1</w:t>
      </w:r>
      <w:r w:rsidRPr="00F129C1">
        <w:rPr>
          <w:vertAlign w:val="superscript"/>
        </w:rPr>
        <w:t>st</w:t>
      </w:r>
      <w:r w:rsidRPr="00F129C1">
        <w:t>, 2018, The Week, “Why Senate Republicans might just impeach Trump,” http://theweek.com/articles/752058/why-senate-republicans-might-just-impeach-trump, 7/11/18, KC]</w:t>
      </w:r>
    </w:p>
    <w:p w14:paraId="40C1A2A9" w14:textId="77777777" w:rsidR="00F129C1" w:rsidRPr="00F129C1" w:rsidRDefault="00F129C1" w:rsidP="00F129C1"/>
    <w:p w14:paraId="5F8A117F" w14:textId="77777777" w:rsidR="00F129C1" w:rsidRPr="00F129C1" w:rsidRDefault="00F129C1" w:rsidP="00F129C1">
      <w:r w:rsidRPr="00F129C1">
        <w:t>Political obsessives in Washington and around the country are waiting with bated breath to see whether Congress will "release the memo" that House Republicans say proves FBI impropriety in the Russia-related investigation of President Trump.</w:t>
      </w:r>
    </w:p>
    <w:p w14:paraId="4ECE28C0" w14:textId="77777777" w:rsidR="00F129C1" w:rsidRPr="00F129C1" w:rsidRDefault="00F129C1" w:rsidP="00F129C1">
      <w:r w:rsidRPr="00F129C1">
        <w:t>The FBI, for its part, has warned of "grave concerns" in releasing a memo with severe "omissions of fact." It will be up to President Trump whether to heed them.</w:t>
      </w:r>
    </w:p>
    <w:p w14:paraId="55FE3201" w14:textId="77777777" w:rsidR="00F129C1" w:rsidRPr="00F129C1" w:rsidRDefault="00F129C1" w:rsidP="00F129C1">
      <w:pPr>
        <w:rPr>
          <w:rStyle w:val="StyleUnderline"/>
        </w:rPr>
      </w:pPr>
      <w:r w:rsidRPr="00F129C1">
        <w:t xml:space="preserve">But if the memo does see the light of day, let's be honest about who the real target audience is. It's just 51 people — the Republican members of the Senate. </w:t>
      </w:r>
      <w:r w:rsidRPr="00F129C1">
        <w:rPr>
          <w:rStyle w:val="StyleUnderline"/>
        </w:rPr>
        <w:t>Trump's fate rests more in their hands than Special Counsel Robert Mueller's.</w:t>
      </w:r>
    </w:p>
    <w:p w14:paraId="13D12B8E" w14:textId="77777777" w:rsidR="00F129C1" w:rsidRPr="00F129C1" w:rsidRDefault="00F129C1" w:rsidP="00F129C1">
      <w:r w:rsidRPr="00F129C1">
        <w:rPr>
          <w:rStyle w:val="StyleUnderline"/>
        </w:rPr>
        <w:t>It seems more likely than not that Democrats will retake the House in November, with the building wave of GOP retirements perhaps the best indicator that Republicans themselves are expecting a rout.</w:t>
      </w:r>
      <w:r w:rsidRPr="00F129C1">
        <w:t xml:space="preserve"> </w:t>
      </w:r>
      <w:r w:rsidRPr="00F129C1">
        <w:rPr>
          <w:rStyle w:val="StyleUnderline"/>
        </w:rPr>
        <w:t>If Democrats win control of Congress, they will then have the simple House majority required to impeach Trump. What they almost certainly will not have, however, no matter how well the midterms go, is the two-thirds Senate majority needed to convict and remove him.</w:t>
      </w:r>
    </w:p>
    <w:p w14:paraId="5A809C3C" w14:textId="77777777" w:rsidR="00F129C1" w:rsidRPr="00F129C1" w:rsidRDefault="00F129C1" w:rsidP="00F129C1">
      <w:r w:rsidRPr="00F129C1">
        <w:t>Given the difficult map this year, Democrats may not even be able to take control of the Senate. But for the sake of argument, let's say they win a 52-48 majority. They would still need 15 Republicans to vote to remove Trump from office.</w:t>
      </w:r>
    </w:p>
    <w:p w14:paraId="12F685BD" w14:textId="77777777" w:rsidR="00F129C1" w:rsidRPr="00F129C1" w:rsidRDefault="00F129C1" w:rsidP="00F129C1">
      <w:pPr>
        <w:rPr>
          <w:u w:val="single"/>
        </w:rPr>
      </w:pPr>
      <w:r w:rsidRPr="00F129C1">
        <w:rPr>
          <w:rStyle w:val="StyleUnderline"/>
        </w:rPr>
        <w:t>Would Senate Republicans ever turn on Trump? That's a tall order. But contrary to the expectations of liberals who believe all elected Republicans indiscriminately enable Trump, it may not be an impossible one, at least compared to the last two presidents threatened with impeachment.</w:t>
      </w:r>
    </w:p>
    <w:p w14:paraId="16755245" w14:textId="77777777" w:rsidR="00F129C1" w:rsidRPr="00F129C1" w:rsidRDefault="00F129C1" w:rsidP="00F129C1">
      <w:r w:rsidRPr="00F129C1">
        <w:t>Remember the '90s? Even with 55 votes in the Senate, Republicans were never going to be able to complete their impeachment drive against President Bill Clinton because there were no Democratic senators willing to vote to remove him. Only five House Democrats voted for any of the Clinton articles of impeachment. The GOP was never going to get 12 senators.</w:t>
      </w:r>
    </w:p>
    <w:p w14:paraId="2DE1D3CB" w14:textId="77777777" w:rsidR="00F129C1" w:rsidRPr="00F129C1" w:rsidRDefault="00F129C1" w:rsidP="00F129C1">
      <w:r w:rsidRPr="00F129C1">
        <w:t>Similarly, if party leaders had allowed antiwar Democrats to move forward with their efforts to impeach President George W. Bush, they might have won over Republicans like Ron Paul or Walter Jones in the House, but zero Senate Republicans could have been persuaded to convict Bush.</w:t>
      </w:r>
    </w:p>
    <w:p w14:paraId="4B86EB76" w14:textId="77777777" w:rsidR="00F129C1" w:rsidRPr="00F129C1" w:rsidRDefault="00F129C1" w:rsidP="00F129C1">
      <w:r w:rsidRPr="00F129C1">
        <w:t xml:space="preserve">In Clinton's case, Democrats simply did not believe that the underlying offense that led to the president's perjury and alleged obstruction of justice — consensual sexual relations with White House intern Monica Lewinsky — was serious enough to justify removing him from office. And in Bush's case, Republicans would have regarded the president's impeachment as the criminalization of policy disagreements </w:t>
      </w:r>
      <w:r w:rsidRPr="00F129C1">
        <w:lastRenderedPageBreak/>
        <w:t>(particularly over the so-called war on terror), and they overwhelmingly still agreed with the Bush policy in question.</w:t>
      </w:r>
    </w:p>
    <w:p w14:paraId="1203EA1B" w14:textId="77777777" w:rsidR="00F129C1" w:rsidRPr="00F129C1" w:rsidRDefault="00F129C1" w:rsidP="00F129C1">
      <w:pPr>
        <w:rPr>
          <w:u w:val="single"/>
        </w:rPr>
      </w:pPr>
      <w:r w:rsidRPr="00F129C1">
        <w:rPr>
          <w:rStyle w:val="StyleUnderline"/>
        </w:rPr>
        <w:t>Things might be different with Trump.</w:t>
      </w:r>
    </w:p>
    <w:p w14:paraId="3B38D84A" w14:textId="77777777" w:rsidR="00F129C1" w:rsidRPr="00F129C1" w:rsidRDefault="00F129C1" w:rsidP="00F129C1">
      <w:pPr>
        <w:rPr>
          <w:u w:val="single"/>
        </w:rPr>
      </w:pPr>
      <w:r w:rsidRPr="00F129C1">
        <w:rPr>
          <w:rStyle w:val="StyleUnderline"/>
        </w:rPr>
        <w:t>If Mueller is able to present clear and compelling evidence of collusion between Russia and the Trump campaign, with the president's knowledge, Republican votes for impeachment really are gettable in a way that they were not in past cases. This situation would be fundamentally different than the impeachment talk around Clinton and Bush. And some Senate Republicans really might turn on the president.</w:t>
      </w:r>
    </w:p>
    <w:p w14:paraId="0ECE577E" w14:textId="77777777" w:rsidR="00F129C1" w:rsidRPr="00F129C1" w:rsidRDefault="00F129C1" w:rsidP="00F129C1">
      <w:r w:rsidRPr="00F129C1">
        <w:t>Obviously, the threshold for GOP senators to turn on Trump would be much higher than for Democrats, for whom the Trump Tower meeting alone suffices. For Republicans, "collusion" would likely have to mean some direct involvement in stolen Democratic emails, cooperating with the creation and distribution of Russian fake news, or at bare minimum a well established awareness of and coordination with what the Russians were doing. They would have to see a clear quid pro quo.</w:t>
      </w:r>
    </w:p>
    <w:p w14:paraId="1CFF30A0" w14:textId="77777777" w:rsidR="00F129C1" w:rsidRPr="00F129C1" w:rsidRDefault="00F129C1" w:rsidP="00F129C1">
      <w:r w:rsidRPr="00F129C1">
        <w:t>For many GOP lawmakers, even that wouldn't be enough. Many have indeed shown that they'll back Trump no matter what. But it is not that hard to imagine a set of facts that would cause principled Russia hawks like Ben Sasse, Marco Rubio, and Lindsey Graham to turn against the president. And once a few dominos fall, it makes it easier for the others to topple in turn.</w:t>
      </w:r>
    </w:p>
    <w:p w14:paraId="04F93847" w14:textId="77777777" w:rsidR="00F129C1" w:rsidRPr="00F129C1" w:rsidRDefault="00F129C1" w:rsidP="00F129C1">
      <w:pPr>
        <w:rPr>
          <w:u w:val="single"/>
        </w:rPr>
      </w:pPr>
      <w:r w:rsidRPr="00F129C1">
        <w:rPr>
          <w:rStyle w:val="StyleUnderline"/>
        </w:rPr>
        <w:t>Remember, too, that the two biggest reasons that Republican lawmakers continue to back Trump is that they see him as a vehicle to accomplish their legislative goals, and they fear a backlash from the Trump-loving base were they to turn on him. But in a post-midterm world in which Republicans have been roundly shellacked, Trump's legislative agenda would be dead on arrival, and his base would be disillusioned. Republican senators might well see fewer reasons to stand by their man.</w:t>
      </w:r>
    </w:p>
    <w:p w14:paraId="67F0C093" w14:textId="77777777" w:rsidR="00F129C1" w:rsidRPr="00F129C1" w:rsidRDefault="00F129C1" w:rsidP="00F129C1">
      <w:r w:rsidRPr="00F129C1">
        <w:t>Of course, a lot would have to happen to get us to this point. What little we know of the Mueller probe suggests we are presently far from this outcome. None of the indictments handed down so far even attempt to establish the existence of a broader conspiracy between the Russians and the campaign, not even in the case of George Papadopoulos, who appears to have at least attempted collusion. Cooperators could be rewarded with sentencing leniency while pleading to things more significant than process crimes — maybe the fact that they weren't charged with worse offenses doesn't mean anything, maybe it does.</w:t>
      </w:r>
    </w:p>
    <w:p w14:paraId="1A18BDDE" w14:textId="77777777" w:rsidR="00F129C1" w:rsidRPr="00F129C1" w:rsidRDefault="00F129C1" w:rsidP="00F129C1">
      <w:r w:rsidRPr="00F129C1">
        <w:t>All the intrigue surrounding the Trump White House points to an obstruction investigation, centering around the firing of former FBI Director James Comey. That's where the memo, the anti-Trump FBI texts, and the complaints about former Deputy Director Andrew McCabe, whatever their merits, come into play: The more doubts Republicans have about the impartiality of the investigation, the more evidence they will demand of Mueller.</w:t>
      </w:r>
    </w:p>
    <w:p w14:paraId="4238A7CB" w14:textId="77777777" w:rsidR="00F129C1" w:rsidRPr="00F129C1" w:rsidRDefault="00F129C1" w:rsidP="00F129C1">
      <w:r w:rsidRPr="00F129C1">
        <w:t>The degree to which Senate Republicans can be persuaded that the Justice Department, even under Trump, is sketchy and stonewalling also strengthens the president's hand. Firing Mueller, as he reportedly considered doing last year, is still a no-go zone that could turn Senate Republicans against him. So, for the moment, is firing Attorney General Jeff Sessions, though there is now a constituency for his removal among House conservatives.</w:t>
      </w:r>
    </w:p>
    <w:p w14:paraId="1289EECA" w14:textId="77777777" w:rsidR="00F129C1" w:rsidRPr="00F129C1" w:rsidRDefault="00F129C1" w:rsidP="00F129C1">
      <w:r w:rsidRPr="00F129C1">
        <w:t xml:space="preserve">The man to watch is Deputy Attorney General Rod Rosenstein, who is overseeing Mueller and would ultimately decide what to do with any report he produces. If he emerges as a villain among Republicans in the fight over the memo, it is valuable impeachment insurance for Trump. If Trump is instead goaded into </w:t>
      </w:r>
      <w:r w:rsidRPr="00F129C1">
        <w:lastRenderedPageBreak/>
        <w:t>overreaching against Rosenstein and Mueller, it could make his position more precarious. And it might just encourage some senators to pick principle over party.</w:t>
      </w:r>
    </w:p>
    <w:p w14:paraId="509A7F44" w14:textId="77777777" w:rsidR="00F129C1" w:rsidRPr="00F129C1" w:rsidRDefault="00F129C1" w:rsidP="00F129C1"/>
    <w:p w14:paraId="52114345" w14:textId="77777777" w:rsidR="00F129C1" w:rsidRPr="00F129C1" w:rsidRDefault="00F129C1" w:rsidP="00F129C1">
      <w:pPr>
        <w:pStyle w:val="Heading4"/>
        <w:rPr>
          <w:rFonts w:cs="Times New Roman"/>
        </w:rPr>
      </w:pPr>
      <w:r w:rsidRPr="00F129C1">
        <w:rPr>
          <w:rFonts w:cs="Times New Roman"/>
        </w:rPr>
        <w:t>The Democrats will impeach Trump if they win the midterm elections – House is key</w:t>
      </w:r>
    </w:p>
    <w:p w14:paraId="7B4E99A9" w14:textId="77777777" w:rsidR="00F129C1" w:rsidRPr="00F129C1" w:rsidRDefault="00F129C1" w:rsidP="00F129C1">
      <w:pPr>
        <w:rPr>
          <w:rStyle w:val="Style13ptBold"/>
        </w:rPr>
      </w:pPr>
      <w:r w:rsidRPr="00F129C1">
        <w:rPr>
          <w:rStyle w:val="Style13ptBold"/>
        </w:rPr>
        <w:t>Todd, NBC News Political Director, et al., 18</w:t>
      </w:r>
    </w:p>
    <w:p w14:paraId="1169E24E" w14:textId="77777777" w:rsidR="00F129C1" w:rsidRPr="00F129C1" w:rsidRDefault="00F129C1" w:rsidP="00F129C1">
      <w:r w:rsidRPr="00F129C1">
        <w:t>[Chuck, Mark Murray, NBC News Senior Political Editor, Carrie Dann, NBC Writer and editor, June 22nd, 2018, NBC, “All elections have consequences. 2018's are huge.,” https://www.nbcnews.com/politics/first-read/all-elections-have-consequences-2018-s-are-huge-n885676, 7/9/18, KC]</w:t>
      </w:r>
    </w:p>
    <w:p w14:paraId="261B9232" w14:textId="77777777" w:rsidR="00F129C1" w:rsidRPr="00F129C1" w:rsidRDefault="00F129C1" w:rsidP="00F129C1"/>
    <w:p w14:paraId="0AC44310" w14:textId="77777777" w:rsidR="00F129C1" w:rsidRPr="00F129C1" w:rsidRDefault="00F129C1" w:rsidP="00F129C1">
      <w:r w:rsidRPr="00F129C1">
        <w:t xml:space="preserve">WASHINGTON — After one of the most consequential weeks of the Trump presidency (the furor over, and then the reversal of, the administration’s family separation policy), </w:t>
      </w:r>
      <w:r w:rsidRPr="00F129C1">
        <w:rPr>
          <w:rStyle w:val="StyleUnderline"/>
        </w:rPr>
        <w:t>it’s worth a reminder about just how big the stakes are for the midterm elections — and which party ultimately controls Congress after November.</w:t>
      </w:r>
    </w:p>
    <w:p w14:paraId="264D6773" w14:textId="77777777" w:rsidR="00F129C1" w:rsidRPr="00F129C1" w:rsidRDefault="00F129C1" w:rsidP="00F129C1">
      <w:r w:rsidRPr="00F129C1">
        <w:rPr>
          <w:rStyle w:val="StyleUnderline"/>
        </w:rPr>
        <w:t>Want more oversight of the Trump administration’s policies or maybe a better chance of Congress passing bipartisan immigration reform</w:t>
      </w:r>
      <w:r w:rsidRPr="00F129C1">
        <w:t xml:space="preserve"> (after the GOP-led House was unable to clear a conservative bill yesterday)? </w:t>
      </w:r>
      <w:r w:rsidRPr="00F129C1">
        <w:rPr>
          <w:rStyle w:val="StyleUnderline"/>
        </w:rPr>
        <w:t>You’re probably better off with Democrats in charge of the House</w:t>
      </w:r>
      <w:r w:rsidRPr="00F129C1">
        <w:t>. (Though Trump tweets this morning, “Elect more Republicans in November and we will pass the finest, fairest and most comprehensive Immigration Bills anywhere in the world.’)</w:t>
      </w:r>
    </w:p>
    <w:p w14:paraId="028667D2" w14:textId="77777777" w:rsidR="00F129C1" w:rsidRPr="00F129C1" w:rsidRDefault="00F129C1" w:rsidP="00F129C1">
      <w:r w:rsidRPr="00F129C1">
        <w:t>Want more conservative judges, want more enforcement at the border with less oversight, and want to send a message to Trump’s critics that “I really don’t care, do you?” — then you’re better off with Republicans in charge of the House and Senate.</w:t>
      </w:r>
    </w:p>
    <w:p w14:paraId="794989E0" w14:textId="77777777" w:rsidR="00F129C1" w:rsidRPr="00F129C1" w:rsidRDefault="00F129C1" w:rsidP="00F129C1">
      <w:r w:rsidRPr="00F129C1">
        <w:t>Here’s what’s at stake in November:</w:t>
      </w:r>
    </w:p>
    <w:p w14:paraId="153B4520" w14:textId="77777777" w:rsidR="00F129C1" w:rsidRPr="00F129C1" w:rsidRDefault="00F129C1" w:rsidP="00F129C1">
      <w:r w:rsidRPr="00F129C1">
        <w:t>Which party controls the all-important investigative and intelligence committees?</w:t>
      </w:r>
    </w:p>
    <w:p w14:paraId="1DD792A7" w14:textId="77777777" w:rsidR="00F129C1" w:rsidRPr="00F129C1" w:rsidRDefault="00F129C1" w:rsidP="00F129C1">
      <w:r w:rsidRPr="00F129C1">
        <w:t>In the House of Representatives, will it be Republicans like Reps. John Duncan, R-Tenn., or Jim Jordan, R-Ohio, as the next chairman of the House Oversight and Government Reform Committee? Or will it be Rep. Elijah Cummings, D-Md., holding the gavel? And ditto: Will it be Devin Nunes, R-Calif., staying in charge of the House Intel Committee? Or will it be Rep. Adam Schiff, D-Calif.?</w:t>
      </w:r>
    </w:p>
    <w:p w14:paraId="7221C2B8" w14:textId="77777777" w:rsidR="00F129C1" w:rsidRPr="00F129C1" w:rsidRDefault="00F129C1" w:rsidP="00F129C1">
      <w:r w:rsidRPr="00F129C1">
        <w:t>Will Trump filling court vacancies continue at its rapid pace? Or will it come grinding to a halt?</w:t>
      </w:r>
    </w:p>
    <w:p w14:paraId="1437F393" w14:textId="77777777" w:rsidR="00F129C1" w:rsidRPr="00F129C1" w:rsidRDefault="00F129C1" w:rsidP="00F129C1">
      <w:r w:rsidRPr="00F129C1">
        <w:t>That’s the difference between Republicans retaining control of the Senate and its Judiciary Committee, or Democrats taking control. And that includes any Supreme Court vacancy that might take place after the midterms.</w:t>
      </w:r>
    </w:p>
    <w:p w14:paraId="41880314" w14:textId="77777777" w:rsidR="00F129C1" w:rsidRPr="00F129C1" w:rsidRDefault="00F129C1" w:rsidP="00F129C1">
      <w:r w:rsidRPr="00F129C1">
        <w:t>Do Obamacare repeal/replace and immigration reform get easier or harder?</w:t>
      </w:r>
    </w:p>
    <w:p w14:paraId="19EAE458" w14:textId="77777777" w:rsidR="00F129C1" w:rsidRPr="00F129C1" w:rsidRDefault="00F129C1" w:rsidP="00F129C1">
      <w:r w:rsidRPr="00F129C1">
        <w:t xml:space="preserve">If Republicans hold on to the House and pick up Senate seats, then it’s likely that Obamacare repeal and replace — which fell one vote short in 2017 — could clear the Senate next year. On the other hand, immigration reform, which has stalled in the House (see yesterday), could be more likely if Democrats </w:t>
      </w:r>
      <w:r w:rsidRPr="00F129C1">
        <w:lastRenderedPageBreak/>
        <w:t>win the House and Senate, and if President Trump is willing to make a deal. And if he’s not, then that will be on the ballot (again) in 2020.</w:t>
      </w:r>
    </w:p>
    <w:p w14:paraId="6346C1C8" w14:textId="77777777" w:rsidR="00F129C1" w:rsidRPr="00F129C1" w:rsidRDefault="00F129C1" w:rsidP="00F129C1">
      <w:r w:rsidRPr="00F129C1">
        <w:t>The outcome of the midterms will also impact the POLITICS of health care and immigration. If Democrats win, then they’ll see health care as a potent issue heading into 2020. And if Republicans win, they’ll be able to thank of the politics of immigration (MS-13, sanctuary cities).</w:t>
      </w:r>
    </w:p>
    <w:p w14:paraId="2C85103E" w14:textId="77777777" w:rsidR="00F129C1" w:rsidRPr="00F129C1" w:rsidRDefault="00F129C1" w:rsidP="00F129C1">
      <w:r w:rsidRPr="00F129C1">
        <w:t>Does the possibility of Trump’s impeachment go up? Or down?</w:t>
      </w:r>
    </w:p>
    <w:p w14:paraId="07CCD44C" w14:textId="77777777" w:rsidR="00F129C1" w:rsidRPr="00F129C1" w:rsidRDefault="00F129C1" w:rsidP="00F129C1">
      <w:r w:rsidRPr="00F129C1">
        <w:rPr>
          <w:rStyle w:val="StyleUnderline"/>
        </w:rPr>
        <w:t xml:space="preserve">If special counsel Robert Mueller has the goods in his Russia investigation </w:t>
      </w:r>
      <w:r w:rsidRPr="00F129C1">
        <w:t>— and that remains an IF</w:t>
      </w:r>
      <w:r w:rsidRPr="00F129C1">
        <w:rPr>
          <w:rStyle w:val="StyleUnderline"/>
        </w:rPr>
        <w:t xml:space="preserve"> </w:t>
      </w:r>
      <w:r w:rsidRPr="00F129C1">
        <w:t>—</w:t>
      </w:r>
      <w:r w:rsidRPr="00F129C1">
        <w:rPr>
          <w:rStyle w:val="StyleUnderline"/>
        </w:rPr>
        <w:t xml:space="preserve"> then the likelihood of impeachment goes up if Democrats control the House</w:t>
      </w:r>
      <w:r w:rsidRPr="00F129C1">
        <w:t xml:space="preserve"> (and don’t be surprised if Trump and the GOP remind their voters of his possibility as a way to rally the GOP base). </w:t>
      </w:r>
      <w:r w:rsidRPr="00F129C1">
        <w:rPr>
          <w:rStyle w:val="StyleUnderline"/>
        </w:rPr>
        <w:t>On the other hand, if Republicans win in November, it’s really hard to see how a GOP-controlled Congress moves against Trump, even when it comes to oversight of Mueller’s findings</w:t>
      </w:r>
      <w:r w:rsidRPr="00F129C1">
        <w:t>. And remember as we saw with Bill Clinton in the 1990s, impeachment is one thing; removal is another…</w:t>
      </w:r>
    </w:p>
    <w:p w14:paraId="57F91CCF" w14:textId="77777777" w:rsidR="00F129C1" w:rsidRPr="00F129C1" w:rsidRDefault="00F129C1" w:rsidP="00F129C1"/>
    <w:p w14:paraId="0AD309B1" w14:textId="77777777" w:rsidR="00F129C1" w:rsidRPr="00F129C1" w:rsidRDefault="00F129C1" w:rsidP="00F129C1">
      <w:pPr>
        <w:pStyle w:val="Heading3"/>
        <w:rPr>
          <w:rFonts w:cs="Times New Roman"/>
        </w:rPr>
      </w:pPr>
      <w:bookmarkStart w:id="125" w:name="_Toc519436525"/>
      <w:r w:rsidRPr="00F129C1">
        <w:rPr>
          <w:rFonts w:cs="Times New Roman"/>
        </w:rPr>
        <w:lastRenderedPageBreak/>
        <w:t>Pence Bad</w:t>
      </w:r>
      <w:bookmarkEnd w:id="125"/>
    </w:p>
    <w:p w14:paraId="5D2792A2" w14:textId="77777777" w:rsidR="00F129C1" w:rsidRPr="00F129C1" w:rsidRDefault="00F129C1" w:rsidP="00F129C1"/>
    <w:p w14:paraId="523127B1" w14:textId="77777777" w:rsidR="00F129C1" w:rsidRPr="00F129C1" w:rsidRDefault="00F129C1" w:rsidP="00F129C1">
      <w:pPr>
        <w:pStyle w:val="Heading4"/>
        <w:rPr>
          <w:rFonts w:cs="Times New Roman"/>
        </w:rPr>
      </w:pPr>
      <w:r w:rsidRPr="00F129C1">
        <w:rPr>
          <w:rFonts w:cs="Times New Roman"/>
        </w:rPr>
        <w:t>If Trump is impeached, Pence will become president</w:t>
      </w:r>
    </w:p>
    <w:p w14:paraId="42CC9F25" w14:textId="77777777" w:rsidR="00F129C1" w:rsidRPr="00F129C1" w:rsidRDefault="00F129C1" w:rsidP="00F129C1">
      <w:pPr>
        <w:rPr>
          <w:rStyle w:val="Style13ptBold"/>
        </w:rPr>
      </w:pPr>
      <w:r w:rsidRPr="00F129C1">
        <w:rPr>
          <w:rStyle w:val="Style13ptBold"/>
        </w:rPr>
        <w:t>Gorman, Newsweek political reporter, 17</w:t>
      </w:r>
    </w:p>
    <w:p w14:paraId="3F023338" w14:textId="77777777" w:rsidR="00F129C1" w:rsidRPr="00F129C1" w:rsidRDefault="00F129C1" w:rsidP="00F129C1">
      <w:r w:rsidRPr="00F129C1">
        <w:t xml:space="preserve">[Michele, 6/8/17, Newsweek, If Trump is impeached, who becomes president? How the White House succession plan works”, </w:t>
      </w:r>
      <w:hyperlink r:id="rId151" w:history="1">
        <w:r w:rsidRPr="00F129C1">
          <w:rPr>
            <w:rStyle w:val="Hyperlink"/>
          </w:rPr>
          <w:t>http://www.newsweek.com/if-trump-impeached-who-president-623219</w:t>
        </w:r>
      </w:hyperlink>
      <w:r w:rsidRPr="00F129C1">
        <w:t>, accessed 7/12/18, MC]</w:t>
      </w:r>
    </w:p>
    <w:p w14:paraId="5273D0F2" w14:textId="77777777" w:rsidR="00F129C1" w:rsidRPr="00F129C1" w:rsidRDefault="00F129C1" w:rsidP="00F129C1"/>
    <w:p w14:paraId="4023B971" w14:textId="77777777" w:rsidR="00F129C1" w:rsidRPr="00F129C1" w:rsidRDefault="00F129C1" w:rsidP="00F129C1">
      <w:pPr>
        <w:rPr>
          <w:rStyle w:val="StyleUnderline"/>
        </w:rPr>
      </w:pPr>
      <w:r w:rsidRPr="00F129C1">
        <w:rPr>
          <w:rStyle w:val="StyleUnderline"/>
        </w:rPr>
        <w:t>Amid the continuing investigations into Russian meddling in the 2016 presidential election, some rank-and-file Democrats and American citizens have discussed the idea of the 45th commander in chief not completing his full term in office.</w:t>
      </w:r>
    </w:p>
    <w:p w14:paraId="358E029C" w14:textId="77777777" w:rsidR="00F129C1" w:rsidRPr="00F129C1" w:rsidRDefault="00F129C1" w:rsidP="00F129C1">
      <w:r w:rsidRPr="00F129C1">
        <w:rPr>
          <w:rStyle w:val="StyleUnderline"/>
        </w:rPr>
        <w:t>If Trump dies, resigns or is removed from office in the next four years, Vice President Mike Pence would replace him in the White House</w:t>
      </w:r>
      <w:r w:rsidRPr="00F129C1">
        <w:t xml:space="preserve">. President John Adams, who was also a two-term vice president, told his wife the position below the commander in chief is “the most insignificant office that ever the invention of man contrived or his imagination conceived.” But </w:t>
      </w:r>
      <w:r w:rsidRPr="00F129C1">
        <w:rPr>
          <w:rStyle w:val="StyleUnderline"/>
        </w:rPr>
        <w:t>throughout history, nine vice presidents have carried out the remainder of a presidential term because of a sitting leader’s death or resignation. Four of those men were later elected to a full term.</w:t>
      </w:r>
      <w:r w:rsidRPr="00F129C1">
        <w:t xml:space="preserve"> The first was John Tyler in 1842, after William Harrison died of pneumonia; the most recent was Gerald Ford in 1974, when Richard Nixon resigned. Spiro Agnew is the only vice president to resign, under Nixon in 1973.</w:t>
      </w:r>
    </w:p>
    <w:p w14:paraId="2406FD5B" w14:textId="77777777" w:rsidR="00F129C1" w:rsidRPr="00F129C1" w:rsidRDefault="00F129C1" w:rsidP="00F129C1">
      <w:r w:rsidRPr="00F129C1">
        <w:t xml:space="preserve">President Donald Trump arrives next to Vice President Mike Pence to announce his decision that the United States will withdraw from the landmark Paris Climate Agreement, in the Rose Garden of the White House, on June 1. </w:t>
      </w:r>
      <w:r w:rsidRPr="00F129C1">
        <w:rPr>
          <w:rStyle w:val="StyleUnderline"/>
        </w:rPr>
        <w:t>If something happens to Trump, Pence is next in line to become president of the U.S.</w:t>
      </w:r>
    </w:p>
    <w:p w14:paraId="3B324800" w14:textId="77777777" w:rsidR="00F129C1" w:rsidRPr="00F129C1" w:rsidRDefault="00F129C1" w:rsidP="00F129C1">
      <w:pPr>
        <w:rPr>
          <w:rStyle w:val="StyleUnderline"/>
        </w:rPr>
      </w:pPr>
      <w:r w:rsidRPr="00F129C1">
        <w:t xml:space="preserve">Pence is generally well-liked in Republican circles, and, as a staunch conservative, is viewed by some established party members as a calming presence for those who don’t like what they see in the president. </w:t>
      </w:r>
      <w:r w:rsidRPr="00F129C1">
        <w:rPr>
          <w:rStyle w:val="StyleUnderline"/>
        </w:rPr>
        <w:t>The former Indiana governor, now 58, who has described himself as “a Christian, a conservative and a Republican—in that order,” was an early believer in the Tea Party movement and led congressional Republicans’ crusade to defund Planned Parenthood. In 2015, he signed a controversial religious freedom bill into law, and a year later, he signed one of the most restrictive abortion laws in the country, a measure that blocks mothers from seeking the procedure due to objections to the fetus’s gender or race, or because the baby would be born disabled.</w:t>
      </w:r>
    </w:p>
    <w:p w14:paraId="13010DD5" w14:textId="77777777" w:rsidR="00F129C1" w:rsidRPr="00F129C1" w:rsidRDefault="00F129C1" w:rsidP="00F129C1">
      <w:pPr>
        <w:rPr>
          <w:rStyle w:val="StyleUnderline"/>
        </w:rPr>
      </w:pPr>
    </w:p>
    <w:p w14:paraId="2A7C5216" w14:textId="77777777" w:rsidR="00F129C1" w:rsidRPr="00F129C1" w:rsidRDefault="00F129C1" w:rsidP="00F129C1">
      <w:pPr>
        <w:pStyle w:val="Heading4"/>
        <w:rPr>
          <w:rFonts w:cs="Times New Roman"/>
        </w:rPr>
      </w:pPr>
      <w:r w:rsidRPr="00F129C1">
        <w:rPr>
          <w:rFonts w:cs="Times New Roman"/>
        </w:rPr>
        <w:t>As president, Pence would promote aggressive interventionism and hurt foreign relations</w:t>
      </w:r>
    </w:p>
    <w:p w14:paraId="7E65E82F" w14:textId="77777777" w:rsidR="00F129C1" w:rsidRPr="00F129C1" w:rsidRDefault="00F129C1" w:rsidP="00F129C1">
      <w:pPr>
        <w:rPr>
          <w:rStyle w:val="Style13ptBold"/>
        </w:rPr>
      </w:pPr>
      <w:r w:rsidRPr="00F129C1">
        <w:rPr>
          <w:rStyle w:val="Style13ptBold"/>
        </w:rPr>
        <w:t>Kristian, The Hill contributor, 16</w:t>
      </w:r>
    </w:p>
    <w:p w14:paraId="26895D3E" w14:textId="77777777" w:rsidR="00F129C1" w:rsidRPr="00F129C1" w:rsidRDefault="00F129C1" w:rsidP="00F129C1">
      <w:r w:rsidRPr="00F129C1">
        <w:t xml:space="preserve">[Bonnie, 7/20/16, The Hill, “Why Mike Pence is the wrong pick on foreign policy”, </w:t>
      </w:r>
      <w:hyperlink r:id="rId152" w:history="1">
        <w:r w:rsidRPr="00F129C1">
          <w:rPr>
            <w:rStyle w:val="Hyperlink"/>
          </w:rPr>
          <w:t>http://thehill.com/blogs/pundits-blog/presidential-campaign/288575-why-mike-pence-is-the-wrong-pick-on-foreign-policy</w:t>
        </w:r>
      </w:hyperlink>
      <w:r w:rsidRPr="00F129C1">
        <w:t>, accessed 7/12/18, MC]</w:t>
      </w:r>
    </w:p>
    <w:p w14:paraId="7ECAEB43" w14:textId="77777777" w:rsidR="00F129C1" w:rsidRPr="00F129C1" w:rsidRDefault="00F129C1" w:rsidP="00F129C1"/>
    <w:p w14:paraId="49B05E14" w14:textId="77777777" w:rsidR="00F129C1" w:rsidRPr="00F129C1" w:rsidRDefault="00F129C1" w:rsidP="00F129C1">
      <w:r w:rsidRPr="00F129C1">
        <w:lastRenderedPageBreak/>
        <w:t>As fans of HBO's "Veep" well know, the modern American vice presidency often functions as something of a vestigial organ — the appendix of the White House, if you will. While President Obama signs laws and goes to weighty international summits, Vice President Joe Biden weirdly whispers in people's ears and is somehow supposed to totally fix cancer.</w:t>
      </w:r>
    </w:p>
    <w:p w14:paraId="0E15FF1C" w14:textId="77777777" w:rsidR="00F129C1" w:rsidRPr="00F129C1" w:rsidRDefault="00F129C1" w:rsidP="00F129C1">
      <w:r w:rsidRPr="00F129C1">
        <w:t>There are, however, exceptions. Dick Cheney springs to mind, for instance, as a vice president who so thoroughly inserted himself into the policymaking process that his enemies accused him of puppeteering a clueless commander-in-chief.</w:t>
      </w:r>
    </w:p>
    <w:p w14:paraId="7CE8807A" w14:textId="77777777" w:rsidR="00F129C1" w:rsidRPr="00F129C1" w:rsidRDefault="00F129C1" w:rsidP="00F129C1">
      <w:r w:rsidRPr="00F129C1">
        <w:t>It's the potential for a recreation of that model in fact more than rumor which makes presumptive GOP nominee Donald Trump's 2016 veep selection so important, particularly where foreign policy is concerned. Trump has little in the way of bedrock foreign policy principles: He has been all over the map on key issues like Iraq, Afghanistan, Libya, how to deal with the Islamic State in Iraq and Syria (ISIS) and nuclear proliferation; and has expressed ignorance of important groups and figures in America's Mideast entanglements. Trump's main foreign policy adviser to date is himself, "because I have a very good brain," as he said.</w:t>
      </w:r>
    </w:p>
    <w:p w14:paraId="7E95C812" w14:textId="77777777" w:rsidR="00F129C1" w:rsidRPr="00F129C1" w:rsidRDefault="00F129C1" w:rsidP="00F129C1">
      <w:pPr>
        <w:rPr>
          <w:rStyle w:val="StyleUnderline"/>
        </w:rPr>
      </w:pPr>
      <w:r w:rsidRPr="00F129C1">
        <w:rPr>
          <w:rStyle w:val="StyleUnderline"/>
        </w:rPr>
        <w:t>This changeability suggests that Trump's VP pick, Indiana Gov. Mike Pence, could well wield considerable foreign policy influence — and not in a good way.</w:t>
      </w:r>
    </w:p>
    <w:p w14:paraId="53294F34" w14:textId="77777777" w:rsidR="00F129C1" w:rsidRPr="00F129C1" w:rsidRDefault="00F129C1" w:rsidP="00F129C1">
      <w:pPr>
        <w:rPr>
          <w:rStyle w:val="StyleUnderline"/>
        </w:rPr>
      </w:pPr>
      <w:r w:rsidRPr="00F129C1">
        <w:rPr>
          <w:rStyle w:val="StyleUnderline"/>
        </w:rPr>
        <w:t>With an activist vice presidency from Pence, who served in the House of Representatives until 2013, a President Trump would undoubtedly be pulled toward his more hawkish inclinations. Pence has cast himself as something of a foreign policy buff, and has long been a consistent advocate of an aggressive, reckless interventionism that refuses to learn from past mistakes.</w:t>
      </w:r>
    </w:p>
    <w:p w14:paraId="72D050AF" w14:textId="77777777" w:rsidR="00F129C1" w:rsidRPr="00F129C1" w:rsidRDefault="00F129C1" w:rsidP="00F129C1">
      <w:pPr>
        <w:rPr>
          <w:rStyle w:val="StyleUnderline"/>
        </w:rPr>
      </w:pPr>
      <w:r w:rsidRPr="00F129C1">
        <w:rPr>
          <w:rStyle w:val="StyleUnderline"/>
        </w:rPr>
        <w:t>An avid supporter of the 2003 invasion of Iraq and a favorite of the Republican and neoconservative establishment, Pence is a hawk's hawk who voted against any timeline for U.S. troops to come home after ousting Iraqi dictator Saddam Hussein. Where Presidents Obama, George W. Bush and everyone in between now recognizes the role of American intervention in the rise of ISIS, Pence continues to insist that it is some fictional U.S. disengagement which is at fault.</w:t>
      </w:r>
    </w:p>
    <w:p w14:paraId="3CB43EC3" w14:textId="77777777" w:rsidR="00F129C1" w:rsidRPr="00F129C1" w:rsidRDefault="00F129C1" w:rsidP="00F129C1">
      <w:pPr>
        <w:rPr>
          <w:rStyle w:val="StyleUnderline"/>
        </w:rPr>
      </w:pPr>
      <w:r w:rsidRPr="00F129C1">
        <w:rPr>
          <w:rStyle w:val="StyleUnderline"/>
        </w:rPr>
        <w:t>He embraces wholeheartedly a future in which America polices the world — forever — refusing to reorient our foreign policy away from nation-building and toward restraint, diplomacy and free trade to ensure U.S. security.</w:t>
      </w:r>
    </w:p>
    <w:p w14:paraId="69D89BF9" w14:textId="77777777" w:rsidR="00F129C1" w:rsidRPr="00F129C1" w:rsidRDefault="00F129C1" w:rsidP="00F129C1">
      <w:pPr>
        <w:rPr>
          <w:rStyle w:val="StyleUnderline"/>
        </w:rPr>
      </w:pPr>
      <w:r w:rsidRPr="00F129C1">
        <w:t xml:space="preserve">Writing at The Week this past March, conservative columnist Michael Brendan Dougherty cautioned that after a Trump win, "American foreign policy would turn on public opinion, causing Trump and his hyper-aggrieved sense of honor to involve our nation in military commitments he doesn't bother to understand or have patience to see through." That may well prove true, but the risk of a veep-dictated foreign policy is real, too. With the detailed knowledge Trump lacks and an aggressive tone Trump likes, this VP nominee — a man who has not been personally picked or vetted by primary voters — may well become the next director of American foreign policy. </w:t>
      </w:r>
      <w:r w:rsidRPr="00F129C1">
        <w:rPr>
          <w:rStyle w:val="StyleUnderline"/>
        </w:rPr>
        <w:t>And since that nominee is Pence, it is sure to be a wrongheaded policy indeed.</w:t>
      </w:r>
    </w:p>
    <w:p w14:paraId="35E49732" w14:textId="77777777" w:rsidR="00F129C1" w:rsidRPr="00F129C1" w:rsidRDefault="00F129C1" w:rsidP="00F129C1"/>
    <w:p w14:paraId="1D8916AF" w14:textId="77777777" w:rsidR="00F129C1" w:rsidRPr="00F129C1" w:rsidRDefault="00F129C1" w:rsidP="00F129C1">
      <w:pPr>
        <w:pStyle w:val="Heading4"/>
        <w:rPr>
          <w:rFonts w:cs="Times New Roman"/>
        </w:rPr>
      </w:pPr>
      <w:r w:rsidRPr="00F129C1">
        <w:rPr>
          <w:rFonts w:cs="Times New Roman"/>
        </w:rPr>
        <w:t>Pence would be more dangerous than Trump – he would enact terrible policies against reproductive rights, public education, and immigration</w:t>
      </w:r>
    </w:p>
    <w:p w14:paraId="2F37EFEC" w14:textId="77777777" w:rsidR="00F129C1" w:rsidRPr="00F129C1" w:rsidRDefault="00F129C1" w:rsidP="00F129C1">
      <w:pPr>
        <w:rPr>
          <w:rStyle w:val="Style13ptBold"/>
        </w:rPr>
      </w:pPr>
      <w:r w:rsidRPr="00F129C1">
        <w:rPr>
          <w:rStyle w:val="Style13ptBold"/>
        </w:rPr>
        <w:t>Bowles, Huffpost contributor, 16</w:t>
      </w:r>
    </w:p>
    <w:p w14:paraId="0FFBFAFE" w14:textId="77777777" w:rsidR="00F129C1" w:rsidRPr="00F129C1" w:rsidRDefault="00F129C1" w:rsidP="00F129C1">
      <w:r w:rsidRPr="00F129C1">
        <w:lastRenderedPageBreak/>
        <w:t xml:space="preserve">[Jerry, 10/3/16, Huffpost, “Think Trump Is Scary? Check Out Mike Pence On The Issues.”, </w:t>
      </w:r>
      <w:hyperlink r:id="rId153" w:history="1">
        <w:r w:rsidRPr="00F129C1">
          <w:rPr>
            <w:rStyle w:val="Hyperlink"/>
          </w:rPr>
          <w:t>https://www.huffingtonpost.com/entry/think-trump-is-scary-check-out-mike-pence-on-the-issues_us_57f137d5e4b095bd896a11db</w:t>
        </w:r>
      </w:hyperlink>
      <w:r w:rsidRPr="00F129C1">
        <w:t>, accessed 7/12/18, MC]</w:t>
      </w:r>
    </w:p>
    <w:p w14:paraId="50D895F9" w14:textId="77777777" w:rsidR="00F129C1" w:rsidRPr="00F129C1" w:rsidRDefault="00F129C1" w:rsidP="00F129C1"/>
    <w:p w14:paraId="1FFE5809" w14:textId="77777777" w:rsidR="00F129C1" w:rsidRPr="00F129C1" w:rsidRDefault="00F129C1" w:rsidP="00F129C1">
      <w:pPr>
        <w:rPr>
          <w:rStyle w:val="StyleUnderline"/>
        </w:rPr>
      </w:pPr>
      <w:r w:rsidRPr="00F129C1">
        <w:rPr>
          <w:rStyle w:val="StyleUnderline"/>
        </w:rPr>
        <w:t>As governor of Indiana, Pence signed the most abortion-restrictive regulations in the nation, banning abortion even in cases where the fetus has a “genetic abnormality” such as Down syndrome and holding doctors legally liable if they had knowingly performed such procedures. The law also required that aborted fetal tissue be buried or cremated. Following the Supreme Court’s decision in a landmark abortion case in June, a federal judge blocked the law from going into effect.</w:t>
      </w:r>
    </w:p>
    <w:p w14:paraId="7B841E4B" w14:textId="77777777" w:rsidR="00F129C1" w:rsidRPr="00F129C1" w:rsidRDefault="00F129C1" w:rsidP="00F129C1">
      <w:pPr>
        <w:rPr>
          <w:rStyle w:val="StyleUnderline"/>
        </w:rPr>
      </w:pPr>
      <w:r w:rsidRPr="00F129C1">
        <w:rPr>
          <w:rStyle w:val="StyleUnderline"/>
        </w:rPr>
        <w:t>He led the national fight to defund Planned Parenthood and forced so many of its clinics to close in Indiana that he triggered an H.I.V. epidemic in one county.</w:t>
      </w:r>
    </w:p>
    <w:p w14:paraId="168B18F6" w14:textId="77777777" w:rsidR="00F129C1" w:rsidRPr="00F129C1" w:rsidRDefault="00F129C1" w:rsidP="00F129C1">
      <w:r w:rsidRPr="00F129C1">
        <w:t>LGBT Rights</w:t>
      </w:r>
    </w:p>
    <w:p w14:paraId="714956A1" w14:textId="77777777" w:rsidR="00F129C1" w:rsidRPr="00F129C1" w:rsidRDefault="00F129C1" w:rsidP="00F129C1">
      <w:r w:rsidRPr="00F129C1">
        <w:rPr>
          <w:rStyle w:val="StyleUnderline"/>
        </w:rPr>
        <w:t>in 2015, Pence helped pass one of the nation’s harshest “religious freedom” laws that would have protected businesses who wanted to refuse service to LGBT people if they cited religious objections</w:t>
      </w:r>
      <w:r w:rsidRPr="00F129C1">
        <w:t>. After businesses pulled out of expansion plans into the state, Pence signed an amended version of the law that was nominally intended to provide protection for sexual orientation and gender identity.</w:t>
      </w:r>
    </w:p>
    <w:p w14:paraId="258D4059" w14:textId="77777777" w:rsidR="00F129C1" w:rsidRPr="00F129C1" w:rsidRDefault="00F129C1" w:rsidP="00F129C1">
      <w:r w:rsidRPr="00F129C1">
        <w:t>As a congressman, he opposed federal funding that would support treatment for people suffering from H.I.V. and AIDS, unless the government simultaneously invested in programs to discourage people from engaging in same-sex relationships.</w:t>
      </w:r>
    </w:p>
    <w:p w14:paraId="36EA5280" w14:textId="77777777" w:rsidR="00F129C1" w:rsidRPr="00F129C1" w:rsidRDefault="00F129C1" w:rsidP="00F129C1">
      <w:pPr>
        <w:rPr>
          <w:rStyle w:val="StyleUnderline"/>
        </w:rPr>
      </w:pPr>
      <w:r w:rsidRPr="00F129C1">
        <w:rPr>
          <w:rStyle w:val="StyleUnderline"/>
        </w:rPr>
        <w:t>He has resisted changes to hate-crime laws that would have included acts against lesbian, gay, bisexual and transgender people. And he was against the end of “don’t ask, don’t tell,” a Clinton administration policy that allowed gays to serve in the military.</w:t>
      </w:r>
    </w:p>
    <w:p w14:paraId="566BCCDE" w14:textId="77777777" w:rsidR="00F129C1" w:rsidRPr="00F129C1" w:rsidRDefault="00F129C1" w:rsidP="00F129C1">
      <w:pPr>
        <w:rPr>
          <w:rStyle w:val="StyleUnderline"/>
        </w:rPr>
      </w:pPr>
      <w:r w:rsidRPr="00F129C1">
        <w:rPr>
          <w:rStyle w:val="StyleUnderline"/>
        </w:rPr>
        <w:t>He has said publicly, “I long for the day that Roe v. Wade is sent to the ash heap of history.”</w:t>
      </w:r>
    </w:p>
    <w:p w14:paraId="009F4EB9" w14:textId="77777777" w:rsidR="00F129C1" w:rsidRPr="00F129C1" w:rsidRDefault="00F129C1" w:rsidP="00F129C1">
      <w:r w:rsidRPr="00F129C1">
        <w:t>Immigration</w:t>
      </w:r>
    </w:p>
    <w:p w14:paraId="7A9BBC29" w14:textId="77777777" w:rsidR="00F129C1" w:rsidRPr="00F129C1" w:rsidRDefault="00F129C1" w:rsidP="00F129C1">
      <w:pPr>
        <w:rPr>
          <w:rStyle w:val="StyleUnderline"/>
        </w:rPr>
      </w:pPr>
      <w:r w:rsidRPr="00F129C1">
        <w:rPr>
          <w:rStyle w:val="StyleUnderline"/>
        </w:rPr>
        <w:t>In 2006, Pence proposed an immigration compromise that envisioned a guest worker program that required undocumented immigrants to “self-deport” before returning to America legally. His plan did not offer a path to citizenship, nor did it propose a “deportation force.” He’s down with the big beautiful wall. He fought against having Syrian refugees settled in Indiana.</w:t>
      </w:r>
    </w:p>
    <w:p w14:paraId="438E7080" w14:textId="77777777" w:rsidR="00F129C1" w:rsidRPr="00F129C1" w:rsidRDefault="00F129C1" w:rsidP="00F129C1">
      <w:r w:rsidRPr="00F129C1">
        <w:t>Education</w:t>
      </w:r>
    </w:p>
    <w:p w14:paraId="4A7EAA67" w14:textId="77777777" w:rsidR="00F129C1" w:rsidRPr="00F129C1" w:rsidRDefault="00F129C1" w:rsidP="00F129C1">
      <w:pPr>
        <w:rPr>
          <w:rStyle w:val="StyleUnderline"/>
        </w:rPr>
      </w:pPr>
      <w:r w:rsidRPr="00F129C1">
        <w:rPr>
          <w:rStyle w:val="StyleUnderline"/>
        </w:rPr>
        <w:t>Under Governor Pence, Indiana has diverted $53 million in the past two years from public school to funding vouchers for private schools, including religious schools, and to charter school programs. He was the first governor to try to repeal Common Core. Pence earned an F on the official NEA legislative report card in eight of his 12 years as a member of Congress.</w:t>
      </w:r>
    </w:p>
    <w:p w14:paraId="785C0B54" w14:textId="77777777" w:rsidR="00F129C1" w:rsidRPr="00F129C1" w:rsidRDefault="00F129C1" w:rsidP="00F129C1">
      <w:r w:rsidRPr="00F129C1">
        <w:t>He was one of only 25 Republican congressmen to vote against George W. Bush’s “No Child Left Behind” initiative.</w:t>
      </w:r>
    </w:p>
    <w:p w14:paraId="7E2B9484" w14:textId="77777777" w:rsidR="00F129C1" w:rsidRPr="00F129C1" w:rsidRDefault="00F129C1" w:rsidP="00F129C1">
      <w:r w:rsidRPr="00F129C1">
        <w:t>The Environment</w:t>
      </w:r>
    </w:p>
    <w:p w14:paraId="68ED87A8" w14:textId="77777777" w:rsidR="00F129C1" w:rsidRPr="00F129C1" w:rsidRDefault="00F129C1" w:rsidP="00F129C1">
      <w:r w:rsidRPr="00F129C1">
        <w:lastRenderedPageBreak/>
        <w:t>He is skeptical of climate change and wrote a letter to President Obama threatening to disobey the new regulations on coal mandated by the Clean Power Plan.</w:t>
      </w:r>
    </w:p>
    <w:p w14:paraId="7B7A3409" w14:textId="77777777" w:rsidR="00F129C1" w:rsidRPr="00F129C1" w:rsidRDefault="00F129C1" w:rsidP="00F129C1">
      <w:r w:rsidRPr="00F129C1">
        <w:t>Trade</w:t>
      </w:r>
    </w:p>
    <w:p w14:paraId="1A2B2EB7" w14:textId="77777777" w:rsidR="00F129C1" w:rsidRPr="00F129C1" w:rsidRDefault="00F129C1" w:rsidP="00F129C1">
      <w:r w:rsidRPr="00F129C1">
        <w:t>In 2014 Pence tweeted, “Trade means jobs, but trade also means security. The time has come for all of us to urge the swift adoption of the Trans Pacific Partnership.” Presumably, he has, or will, walk that one back.</w:t>
      </w:r>
    </w:p>
    <w:p w14:paraId="05ABD643" w14:textId="77777777" w:rsidR="00F129C1" w:rsidRPr="00F129C1" w:rsidRDefault="00F129C1" w:rsidP="00F129C1">
      <w:r w:rsidRPr="00F129C1">
        <w:t>Guns</w:t>
      </w:r>
    </w:p>
    <w:p w14:paraId="2C476929" w14:textId="77777777" w:rsidR="00F129C1" w:rsidRPr="00F129C1" w:rsidRDefault="00F129C1" w:rsidP="00F129C1">
      <w:r w:rsidRPr="00F129C1">
        <w:t>Take a wild guess. He has an “A” rating from the NRA and is opposed to any restrictions on assault rifles.</w:t>
      </w:r>
    </w:p>
    <w:p w14:paraId="4A9A12CD" w14:textId="77777777" w:rsidR="00F129C1" w:rsidRPr="00F129C1" w:rsidRDefault="00F129C1" w:rsidP="00F129C1"/>
    <w:p w14:paraId="13D01233" w14:textId="77777777" w:rsidR="00F129C1" w:rsidRPr="00F129C1" w:rsidRDefault="00F129C1" w:rsidP="00F129C1">
      <w:pPr>
        <w:pStyle w:val="Heading4"/>
        <w:rPr>
          <w:rFonts w:cs="Times New Roman"/>
        </w:rPr>
      </w:pPr>
      <w:r w:rsidRPr="00F129C1">
        <w:rPr>
          <w:rFonts w:cs="Times New Roman"/>
        </w:rPr>
        <w:t>If Pence became president he would destroy our international relations and the economy</w:t>
      </w:r>
    </w:p>
    <w:p w14:paraId="3056EC32" w14:textId="77777777" w:rsidR="00F129C1" w:rsidRPr="00F129C1" w:rsidRDefault="00F129C1" w:rsidP="00F129C1">
      <w:pPr>
        <w:rPr>
          <w:rStyle w:val="Style13ptBold"/>
        </w:rPr>
      </w:pPr>
      <w:r w:rsidRPr="00F129C1">
        <w:rPr>
          <w:rStyle w:val="Style13ptBold"/>
        </w:rPr>
        <w:t>Richter, The Globalist publisher and editor in chief, Humphrey, The Globalist senior editor, 17</w:t>
      </w:r>
    </w:p>
    <w:p w14:paraId="11B00073" w14:textId="77777777" w:rsidR="00F129C1" w:rsidRPr="00F129C1" w:rsidRDefault="00F129C1" w:rsidP="00F129C1">
      <w:r w:rsidRPr="00F129C1">
        <w:t xml:space="preserve">[Stephan, Bill, 7/22/17, The Globalist, “President Mike Pence?”, </w:t>
      </w:r>
      <w:hyperlink r:id="rId154" w:history="1">
        <w:r w:rsidRPr="00F129C1">
          <w:rPr>
            <w:rStyle w:val="Hyperlink"/>
          </w:rPr>
          <w:t>https://www.theglobalist.com/united-states-donald-trump-impeachment-mike-pence/</w:t>
        </w:r>
      </w:hyperlink>
      <w:r w:rsidRPr="00F129C1">
        <w:t>, accessed 7/12/18]</w:t>
      </w:r>
    </w:p>
    <w:p w14:paraId="280DFDCA" w14:textId="77777777" w:rsidR="00F129C1" w:rsidRPr="00F129C1" w:rsidRDefault="00F129C1" w:rsidP="00F129C1"/>
    <w:p w14:paraId="3BCE0932" w14:textId="77777777" w:rsidR="00F129C1" w:rsidRPr="00F129C1" w:rsidRDefault="00F129C1" w:rsidP="00F129C1">
      <w:r w:rsidRPr="00F129C1">
        <w:t>One decision in July 2016 by Donald Trump’s short-lived campaign manager, Paul Manafort, may come to haunt the American people before long — the selection of the now 58-year old Mike Pence as the Vice Presidential candidate.</w:t>
      </w:r>
    </w:p>
    <w:p w14:paraId="6A43A2B2" w14:textId="77777777" w:rsidR="00F129C1" w:rsidRPr="00F129C1" w:rsidRDefault="00F129C1" w:rsidP="00F129C1">
      <w:r w:rsidRPr="00F129C1">
        <w:t>At the time, with few believing Trump would ever win the election, minimal attention was paid to Pence. Trump also took up all the attention, allowing Pence to fly under the radar.</w:t>
      </w:r>
    </w:p>
    <w:p w14:paraId="3FC57735" w14:textId="77777777" w:rsidR="00F129C1" w:rsidRPr="00F129C1" w:rsidRDefault="00F129C1" w:rsidP="00F129C1">
      <w:r w:rsidRPr="00F129C1">
        <w:t>But with the steady drumbeat of Russia-related allegations against Trump and his family, and Pence already measuring the drapes in the Oval Office, it is high time to examine what a possible President Mike Pence really means.</w:t>
      </w:r>
    </w:p>
    <w:p w14:paraId="157AFF5A" w14:textId="77777777" w:rsidR="00F129C1" w:rsidRPr="00F129C1" w:rsidRDefault="00F129C1" w:rsidP="00F129C1">
      <w:r w:rsidRPr="00F129C1">
        <w:t>Pence: Worse than Trump</w:t>
      </w:r>
    </w:p>
    <w:p w14:paraId="2AA2E408" w14:textId="77777777" w:rsidR="00F129C1" w:rsidRPr="00F129C1" w:rsidRDefault="00F129C1" w:rsidP="00F129C1">
      <w:r w:rsidRPr="00F129C1">
        <w:t>It could be argued, superficially, that where Trump is undisciplined and highly entertaining, Pence is somewhat more disciplined and very low-profile, perhaps even boring. The actual news is far worse.</w:t>
      </w:r>
    </w:p>
    <w:p w14:paraId="4612D38F" w14:textId="77777777" w:rsidR="00F129C1" w:rsidRPr="00F129C1" w:rsidRDefault="00F129C1" w:rsidP="00F129C1">
      <w:pPr>
        <w:rPr>
          <w:rStyle w:val="StyleUnderline"/>
        </w:rPr>
      </w:pPr>
      <w:r w:rsidRPr="00F129C1">
        <w:rPr>
          <w:rStyle w:val="StyleUnderline"/>
        </w:rPr>
        <w:t>Vice President Pence is a complete nutcase, to put it bluntly. Where Trump adopts extreme positions to stay in the news, Pence’s views are actually built on conviction.</w:t>
      </w:r>
    </w:p>
    <w:p w14:paraId="5B4AE7D2" w14:textId="77777777" w:rsidR="00F129C1" w:rsidRPr="00F129C1" w:rsidRDefault="00F129C1" w:rsidP="00F129C1">
      <w:r w:rsidRPr="00F129C1">
        <w:t xml:space="preserve">Pence is, admittedly, smoother than Trump. But his folksy Midwestern demeanor masks extreme views. As early as June 2006, when he was a U.S. Representative for Indiana, </w:t>
      </w:r>
      <w:r w:rsidRPr="00F129C1">
        <w:rPr>
          <w:rStyle w:val="StyleUnderline"/>
        </w:rPr>
        <w:t>Pence introduced legislation for “self deportation” as part of immigration reform.</w:t>
      </w:r>
    </w:p>
    <w:p w14:paraId="63AC3915" w14:textId="77777777" w:rsidR="00F129C1" w:rsidRPr="00F129C1" w:rsidRDefault="00F129C1" w:rsidP="00F129C1">
      <w:r w:rsidRPr="00F129C1">
        <w:t>It was one of 90 bills and resolutions he introduced while in Congress, none of which ever passed in 12 years, most of which he served in the majority (thus giving him a powerful perch to craft legislation that passes).</w:t>
      </w:r>
    </w:p>
    <w:p w14:paraId="6116B3A4" w14:textId="77777777" w:rsidR="00F129C1" w:rsidRPr="00F129C1" w:rsidRDefault="00F129C1" w:rsidP="00F129C1">
      <w:pPr>
        <w:rPr>
          <w:rStyle w:val="StyleUnderline"/>
        </w:rPr>
      </w:pPr>
      <w:r w:rsidRPr="00F129C1">
        <w:rPr>
          <w:rStyle w:val="StyleUnderline"/>
        </w:rPr>
        <w:lastRenderedPageBreak/>
        <w:t>As outwardly smooth a Republican all-star operator as Pence comes across, that is a devastating statistic. It underscores that he is a conservative radical, not a bridge-builder and consensus seeker.</w:t>
      </w:r>
    </w:p>
    <w:p w14:paraId="3EF692B0" w14:textId="77777777" w:rsidR="00F129C1" w:rsidRPr="00F129C1" w:rsidRDefault="00F129C1" w:rsidP="00F129C1">
      <w:r w:rsidRPr="00F129C1">
        <w:t>The stereotype of a wolf in a sheep’s clothing captures Pence quite well.</w:t>
      </w:r>
    </w:p>
    <w:p w14:paraId="14664A4C" w14:textId="77777777" w:rsidR="00F129C1" w:rsidRPr="00F129C1" w:rsidRDefault="00F129C1" w:rsidP="00F129C1">
      <w:r w:rsidRPr="00F129C1">
        <w:t>An ominous record</w:t>
      </w:r>
    </w:p>
    <w:p w14:paraId="333D0FB7" w14:textId="77777777" w:rsidR="00F129C1" w:rsidRPr="00F129C1" w:rsidRDefault="00F129C1" w:rsidP="00F129C1">
      <w:r w:rsidRPr="00F129C1">
        <w:t>After he moved from the U.S. House of Representatives to become Governor of Indiana in January 2013, Pence quickly established a polarizing and alienating record that eventually drove away many of his own Republican supporters and donors.</w:t>
      </w:r>
    </w:p>
    <w:p w14:paraId="4890AB9B" w14:textId="77777777" w:rsidR="00F129C1" w:rsidRPr="00F129C1" w:rsidRDefault="00F129C1" w:rsidP="00F129C1">
      <w:pPr>
        <w:rPr>
          <w:rStyle w:val="StyleUnderline"/>
        </w:rPr>
      </w:pPr>
      <w:r w:rsidRPr="00F129C1">
        <w:rPr>
          <w:rStyle w:val="StyleUnderline"/>
        </w:rPr>
        <w:t>Pence signed into law a measure to allow religiously-based discrimination against gay people, only to have to sign a “fix” quickly after in the face of a firestorm from major corporations with investments in the state.</w:t>
      </w:r>
    </w:p>
    <w:p w14:paraId="71144820" w14:textId="77777777" w:rsidR="00F129C1" w:rsidRPr="00F129C1" w:rsidRDefault="00F129C1" w:rsidP="00F129C1">
      <w:pPr>
        <w:rPr>
          <w:rStyle w:val="StyleUnderline"/>
        </w:rPr>
      </w:pPr>
      <w:r w:rsidRPr="00F129C1">
        <w:rPr>
          <w:rStyle w:val="StyleUnderline"/>
        </w:rPr>
        <w:t>In addition, he signed a drastic restriction on abortion rights and sought to block refugee settlement in the state.</w:t>
      </w:r>
    </w:p>
    <w:p w14:paraId="321FE644" w14:textId="77777777" w:rsidR="00F129C1" w:rsidRPr="00F129C1" w:rsidRDefault="00F129C1" w:rsidP="00F129C1">
      <w:pPr>
        <w:rPr>
          <w:rStyle w:val="StyleUnderline"/>
        </w:rPr>
      </w:pPr>
      <w:r w:rsidRPr="00F129C1">
        <w:rPr>
          <w:rStyle w:val="StyleUnderline"/>
        </w:rPr>
        <w:t>In October 2015, he dutifully sued President Obama’s Environmental Protection Agency, to oppose mild efforts to curb coal power emissions to combat global warming, which he has called a “myth.”</w:t>
      </w:r>
    </w:p>
    <w:p w14:paraId="0CD19540" w14:textId="77777777" w:rsidR="00F129C1" w:rsidRPr="00F129C1" w:rsidRDefault="00F129C1" w:rsidP="00F129C1">
      <w:r w:rsidRPr="00F129C1">
        <w:t>Whether that was said by conviction or as mere payback, utility companies kept his campaign coffers full and his semi-official travel paid for, with millions in donations.</w:t>
      </w:r>
    </w:p>
    <w:p w14:paraId="5F5763DB" w14:textId="77777777" w:rsidR="00F129C1" w:rsidRPr="00F129C1" w:rsidRDefault="00F129C1" w:rsidP="00F129C1">
      <w:pPr>
        <w:rPr>
          <w:rStyle w:val="StyleUnderline"/>
        </w:rPr>
      </w:pPr>
      <w:r w:rsidRPr="00F129C1">
        <w:rPr>
          <w:rStyle w:val="StyleUnderline"/>
        </w:rPr>
        <w:t>Pence also presided over a large outbreak of HIV in his home state of Indiana that stemmed from the ongoing U.S. opioid crisis. Rather than moving speedily to resolve the crisis, he hemmed and hawed publicly over whether an emergency needle-exchange program would conflict with his decades of strident anti-drug policy.</w:t>
      </w:r>
    </w:p>
    <w:p w14:paraId="369EBDD3" w14:textId="77777777" w:rsidR="00F129C1" w:rsidRPr="00F129C1" w:rsidRDefault="00F129C1" w:rsidP="00F129C1">
      <w:r w:rsidRPr="00F129C1">
        <w:t>True believer</w:t>
      </w:r>
    </w:p>
    <w:p w14:paraId="02E50566" w14:textId="77777777" w:rsidR="00F129C1" w:rsidRPr="00F129C1" w:rsidRDefault="00F129C1" w:rsidP="00F129C1">
      <w:r w:rsidRPr="00F129C1">
        <w:t>Pence’s uncompassionate, hardline conservatism can be summed up with his 2005 opposition to emergency deficit spending after a thousand people perished in Hurricane Katrina: “Katrina breaks my heart. But we must not let Katrina break the bank for our children and grandchildren.”</w:t>
      </w:r>
    </w:p>
    <w:p w14:paraId="270CC0F2" w14:textId="77777777" w:rsidR="00F129C1" w:rsidRPr="00F129C1" w:rsidRDefault="00F129C1" w:rsidP="00F129C1">
      <w:r w:rsidRPr="00F129C1">
        <w:t>Pence’s longstanding sound byte is that he is a “Christian, a conservative and a Republican, in that order.”</w:t>
      </w:r>
    </w:p>
    <w:p w14:paraId="2F52C1CF" w14:textId="77777777" w:rsidR="00F129C1" w:rsidRPr="00F129C1" w:rsidRDefault="00F129C1" w:rsidP="00F129C1">
      <w:r w:rsidRPr="00F129C1">
        <w:t>Pence might have added that he is apparently quite enamored with Saudi public morals. He has stated that he never has dinner with another woman unless his wife is present — the “Billy Graham rule” created by the televangelist of that name.</w:t>
      </w:r>
    </w:p>
    <w:p w14:paraId="14E1EE08" w14:textId="77777777" w:rsidR="00F129C1" w:rsidRPr="00F129C1" w:rsidRDefault="00F129C1" w:rsidP="00F129C1">
      <w:pPr>
        <w:rPr>
          <w:rStyle w:val="StyleUnderline"/>
        </w:rPr>
      </w:pPr>
      <w:r w:rsidRPr="00F129C1">
        <w:rPr>
          <w:rStyle w:val="StyleUnderline"/>
        </w:rPr>
        <w:t>Americans have been lucky so far that Pence has not been granted the all-encompassing powers that the most recent incompetent president, George W. Bush, handed off to Dick Cheney for six years.</w:t>
      </w:r>
    </w:p>
    <w:p w14:paraId="3A75557D" w14:textId="77777777" w:rsidR="00F129C1" w:rsidRPr="00F129C1" w:rsidRDefault="00F129C1" w:rsidP="00F129C1">
      <w:r w:rsidRPr="00F129C1">
        <w:t>This has only been avoided so far because Trump refuses to let anyone else make decisions, whether or not he wants to himself.</w:t>
      </w:r>
    </w:p>
    <w:p w14:paraId="425D792C" w14:textId="77777777" w:rsidR="00F129C1" w:rsidRPr="00F129C1" w:rsidRDefault="00F129C1" w:rsidP="00F129C1">
      <w:r w:rsidRPr="00F129C1">
        <w:t>Cheney but worse</w:t>
      </w:r>
    </w:p>
    <w:p w14:paraId="16FE61E2" w14:textId="77777777" w:rsidR="00F129C1" w:rsidRPr="00F129C1" w:rsidRDefault="00F129C1" w:rsidP="00F129C1">
      <w:r w:rsidRPr="00F129C1">
        <w:rPr>
          <w:rStyle w:val="StyleUnderline"/>
        </w:rPr>
        <w:t>If Pence were to become U.S. President, it could truly spell the end to many liberties</w:t>
      </w:r>
      <w:r w:rsidRPr="00F129C1">
        <w:t>. He is more dangerous than Cheney (as far as U.S. domestic politics are concerned).</w:t>
      </w:r>
    </w:p>
    <w:p w14:paraId="37FDC6DC" w14:textId="77777777" w:rsidR="00F129C1" w:rsidRPr="00F129C1" w:rsidRDefault="00F129C1" w:rsidP="00F129C1">
      <w:pPr>
        <w:rPr>
          <w:rStyle w:val="StyleUnderline"/>
        </w:rPr>
      </w:pPr>
      <w:r w:rsidRPr="00F129C1">
        <w:rPr>
          <w:rStyle w:val="StyleUnderline"/>
        </w:rPr>
        <w:lastRenderedPageBreak/>
        <w:t>On foreign policy, purely by contrast to Trump, he appears to be more predictable and therefore more acceptable to other nations. In reality, he is Cheney-esque, with a fondness for “enhanced interrogation” (= torture) and a fondness for military interventions.</w:t>
      </w:r>
    </w:p>
    <w:p w14:paraId="1DC2C2C3" w14:textId="77777777" w:rsidR="00F129C1" w:rsidRPr="00F129C1" w:rsidRDefault="00F129C1" w:rsidP="00F129C1">
      <w:r w:rsidRPr="00F129C1">
        <w:t>The Pence-Ryan plan</w:t>
      </w:r>
    </w:p>
    <w:p w14:paraId="53B66856" w14:textId="77777777" w:rsidR="00F129C1" w:rsidRPr="00F129C1" w:rsidRDefault="00F129C1" w:rsidP="00F129C1">
      <w:r w:rsidRPr="00F129C1">
        <w:t>If his disastrous and flailing record as Indiana Governor for four years is anything to go by,</w:t>
      </w:r>
      <w:r w:rsidRPr="00F129C1">
        <w:rPr>
          <w:rStyle w:val="StyleUnderline"/>
        </w:rPr>
        <w:t xml:space="preserve"> Pence is unlikely to be the reliable rock other countries might hope for in global affairs.</w:t>
      </w:r>
    </w:p>
    <w:p w14:paraId="17CD9F9C" w14:textId="77777777" w:rsidR="00F129C1" w:rsidRPr="00F129C1" w:rsidRDefault="00F129C1" w:rsidP="00F129C1">
      <w:pPr>
        <w:rPr>
          <w:rStyle w:val="StyleUnderline"/>
        </w:rPr>
      </w:pPr>
      <w:r w:rsidRPr="00F129C1">
        <w:rPr>
          <w:rStyle w:val="StyleUnderline"/>
        </w:rPr>
        <w:t>Nor should that self-interest perspective lead U.S. allies wishing for some stability at the helm to conclude that Pence’s elevation would be anything but an unmitigated disaster for most Americans.</w:t>
      </w:r>
    </w:p>
    <w:p w14:paraId="4670DA85" w14:textId="77777777" w:rsidR="00F129C1" w:rsidRPr="00F129C1" w:rsidRDefault="00F129C1" w:rsidP="00F129C1">
      <w:pPr>
        <w:rPr>
          <w:rStyle w:val="StyleUnderline"/>
        </w:rPr>
      </w:pPr>
      <w:r w:rsidRPr="00F129C1">
        <w:rPr>
          <w:rStyle w:val="StyleUnderline"/>
        </w:rPr>
        <w:t>Aside from his likely unpredictability abroad, where he would have the least restraint as president, domestically, a Pence Presidency would mean the true arrival of Speaker Paul Ryan’s public disinvestment agenda.</w:t>
      </w:r>
    </w:p>
    <w:p w14:paraId="727BF8A7" w14:textId="77777777" w:rsidR="00F129C1" w:rsidRPr="00F129C1" w:rsidRDefault="00F129C1" w:rsidP="00F129C1">
      <w:r w:rsidRPr="00F129C1">
        <w:t>Like Mike Pence, Speaker Paul Ryan’s boring outward demeanor masks a true conservative radical. He has clashed with President Trump over the power to set the agenda. Ryan will have no such problems with Pence, who was one of Ryan’s few early allies in the U.S. House.</w:t>
      </w:r>
    </w:p>
    <w:p w14:paraId="18FF24CB" w14:textId="77777777" w:rsidR="00F129C1" w:rsidRPr="00F129C1" w:rsidRDefault="00F129C1" w:rsidP="00F129C1">
      <w:pPr>
        <w:rPr>
          <w:rStyle w:val="StyleUnderline"/>
        </w:rPr>
      </w:pPr>
      <w:r w:rsidRPr="00F129C1">
        <w:rPr>
          <w:rStyle w:val="StyleUnderline"/>
        </w:rPr>
        <w:t>The Pence-Ryan agenda, outlined in the 2012 “Ryan Plan” and already hinted at by White House Budget Director (and former House member) Mick Mulvaney, calls for slashing U.S. social welfare programs to ribbons purportedly to balance the budget, even if they have little to no budgetary impact.</w:t>
      </w:r>
    </w:p>
    <w:p w14:paraId="0F33389F" w14:textId="77777777" w:rsidR="00F129C1" w:rsidRPr="00F129C1" w:rsidRDefault="00F129C1" w:rsidP="00F129C1">
      <w:r w:rsidRPr="00F129C1">
        <w:t>Hollowing out the last lines of defense</w:t>
      </w:r>
    </w:p>
    <w:p w14:paraId="3B0FDA11" w14:textId="77777777" w:rsidR="00F129C1" w:rsidRPr="00F129C1" w:rsidRDefault="00F129C1" w:rsidP="00F129C1">
      <w:r w:rsidRPr="00F129C1">
        <w:t>It is important to realize that Mike Pence and Paul Ryan are not targeting generous, European-style social welfare programs. They do not exist in the United States.</w:t>
      </w:r>
    </w:p>
    <w:p w14:paraId="6A2DA1C1" w14:textId="77777777" w:rsidR="00F129C1" w:rsidRPr="00F129C1" w:rsidRDefault="00F129C1" w:rsidP="00F129C1">
      <w:r w:rsidRPr="00F129C1">
        <w:t>The Midwestern duo consider basic programs as excessive that serve as many people’s last line of defense between scraping by and sheer destitution.</w:t>
      </w:r>
    </w:p>
    <w:p w14:paraId="73A3524F" w14:textId="77777777" w:rsidR="00F129C1" w:rsidRPr="00F129C1" w:rsidRDefault="00F129C1" w:rsidP="00F129C1">
      <w:pPr>
        <w:rPr>
          <w:rStyle w:val="StyleUnderline"/>
        </w:rPr>
      </w:pPr>
      <w:r w:rsidRPr="00F129C1">
        <w:rPr>
          <w:rStyle w:val="StyleUnderline"/>
        </w:rPr>
        <w:t>Mike Pence and Paul Ryan would voucherize Medicare that keeps elderly Americans healthy. They would obliterate the food benefits that keep families from starving to death.</w:t>
      </w:r>
    </w:p>
    <w:p w14:paraId="5B99A1CD" w14:textId="77777777" w:rsidR="00F129C1" w:rsidRPr="00F129C1" w:rsidRDefault="00F129C1" w:rsidP="00F129C1">
      <w:r w:rsidRPr="00F129C1">
        <w:t>They would roll back the Medicaid program that gives poor and disabled Americans healthcare access and pays for elderly Americans’ nursing homes. Social Security privatization would likely follow.</w:t>
      </w:r>
    </w:p>
    <w:p w14:paraId="2FE10E1D" w14:textId="77777777" w:rsidR="00F129C1" w:rsidRPr="00F129C1" w:rsidRDefault="00F129C1" w:rsidP="00F129C1">
      <w:pPr>
        <w:rPr>
          <w:rStyle w:val="StyleUnderline"/>
        </w:rPr>
      </w:pPr>
      <w:r w:rsidRPr="00F129C1">
        <w:rPr>
          <w:rStyle w:val="StyleUnderline"/>
        </w:rPr>
        <w:t>Even the United States’ already severely underfunded budgets for infrastructure repair would be cut to the bone. Pence and Ryan would be a disaster for the long-term future health of the United States, its allies and its economic partners.</w:t>
      </w:r>
    </w:p>
    <w:p w14:paraId="67E743CD" w14:textId="77777777" w:rsidR="00F129C1" w:rsidRPr="00F129C1" w:rsidRDefault="00F129C1" w:rsidP="00F129C1">
      <w:pPr>
        <w:rPr>
          <w:rStyle w:val="StyleUnderline"/>
        </w:rPr>
      </w:pPr>
      <w:r w:rsidRPr="00F129C1">
        <w:rPr>
          <w:rStyle w:val="StyleUnderline"/>
        </w:rPr>
        <w:t>And that’s just on the economic side of the equation, without getting into codifying religious extremism back into U.S. law.</w:t>
      </w:r>
    </w:p>
    <w:p w14:paraId="2E210470" w14:textId="77777777" w:rsidR="00F129C1" w:rsidRPr="00F129C1" w:rsidRDefault="00F129C1" w:rsidP="00F129C1">
      <w:r w:rsidRPr="00F129C1">
        <w:t>Foreign governments as well as Democrats should be as dismayed at the prospect of a Pence presidency as at the prospect of Trump continuing to hold the office.</w:t>
      </w:r>
    </w:p>
    <w:p w14:paraId="43B404EB" w14:textId="77777777" w:rsidR="00F129C1" w:rsidRPr="00F129C1" w:rsidRDefault="00F129C1" w:rsidP="00F129C1">
      <w:r w:rsidRPr="00F129C1">
        <w:t>At best, it would be a lateral move on most issues.</w:t>
      </w:r>
    </w:p>
    <w:p w14:paraId="6C2D891B" w14:textId="77777777" w:rsidR="00F129C1" w:rsidRPr="00F129C1" w:rsidRDefault="00F129C1" w:rsidP="00F129C1"/>
    <w:p w14:paraId="29F1B391" w14:textId="77777777" w:rsidR="00F129C1" w:rsidRPr="00F129C1" w:rsidRDefault="00F129C1" w:rsidP="00F129C1">
      <w:pPr>
        <w:pStyle w:val="Heading3"/>
        <w:rPr>
          <w:rFonts w:cs="Times New Roman"/>
        </w:rPr>
      </w:pPr>
      <w:bookmarkStart w:id="126" w:name="_Toc519436526"/>
      <w:r w:rsidRPr="00F129C1">
        <w:rPr>
          <w:rFonts w:cs="Times New Roman"/>
        </w:rPr>
        <w:lastRenderedPageBreak/>
        <w:t>Interventionism Bad</w:t>
      </w:r>
      <w:bookmarkEnd w:id="126"/>
    </w:p>
    <w:p w14:paraId="388284BD" w14:textId="77777777" w:rsidR="00F129C1" w:rsidRPr="00F129C1" w:rsidRDefault="00F129C1" w:rsidP="00F129C1"/>
    <w:p w14:paraId="022B0FF2" w14:textId="77777777" w:rsidR="00F129C1" w:rsidRPr="00F129C1" w:rsidRDefault="00F129C1" w:rsidP="00F129C1">
      <w:pPr>
        <w:pStyle w:val="Heading4"/>
        <w:rPr>
          <w:rFonts w:cs="Times New Roman"/>
        </w:rPr>
      </w:pPr>
      <w:r w:rsidRPr="00F129C1">
        <w:rPr>
          <w:rFonts w:cs="Times New Roman"/>
        </w:rPr>
        <w:t>US interventionism causes infinite warfare, nuclear conflict, structural violence and genocide.</w:t>
      </w:r>
    </w:p>
    <w:p w14:paraId="490F5CC1" w14:textId="77777777" w:rsidR="00F129C1" w:rsidRPr="00F129C1" w:rsidRDefault="00F129C1" w:rsidP="00F129C1">
      <w:r w:rsidRPr="00F129C1">
        <w:rPr>
          <w:rFonts w:eastAsiaTheme="majorEastAsia"/>
          <w:b/>
          <w:bCs/>
          <w:sz w:val="26"/>
          <w:szCs w:val="26"/>
        </w:rPr>
        <w:t xml:space="preserve">Hornberger, </w:t>
      </w:r>
      <w:r w:rsidRPr="00F129C1">
        <w:rPr>
          <w:rStyle w:val="Style13ptBold"/>
        </w:rPr>
        <w:t>Future of Freedom Foundation founder and writer</w:t>
      </w:r>
      <w:r w:rsidRPr="00F129C1">
        <w:rPr>
          <w:rFonts w:eastAsiaTheme="majorEastAsia"/>
          <w:b/>
          <w:bCs/>
          <w:sz w:val="26"/>
          <w:szCs w:val="26"/>
        </w:rPr>
        <w:t>, 17</w:t>
      </w:r>
    </w:p>
    <w:p w14:paraId="6D66278A" w14:textId="77777777" w:rsidR="00F129C1" w:rsidRPr="00F129C1" w:rsidRDefault="00F129C1" w:rsidP="00F129C1">
      <w:r w:rsidRPr="00F129C1">
        <w:t xml:space="preserve">[Jacob, 12/14/17, Global Village Space, “Has anyone benefited from American Interventionalist?”, </w:t>
      </w:r>
      <w:hyperlink r:id="rId155" w:history="1">
        <w:r w:rsidRPr="00F129C1">
          <w:rPr>
            <w:rStyle w:val="Hyperlink"/>
          </w:rPr>
          <w:t>https://www.globalvillagespace.com/has-anyone-benefitted-from-american-interventionism/</w:t>
        </w:r>
      </w:hyperlink>
      <w:r w:rsidRPr="00F129C1">
        <w:t>, accessed 7/12/18, MC]</w:t>
      </w:r>
    </w:p>
    <w:p w14:paraId="0307B84C" w14:textId="77777777" w:rsidR="00F129C1" w:rsidRPr="00F129C1" w:rsidRDefault="00F129C1" w:rsidP="00F129C1"/>
    <w:p w14:paraId="5A35E318" w14:textId="77777777" w:rsidR="00F129C1" w:rsidRPr="00F129C1" w:rsidRDefault="00F129C1" w:rsidP="00F129C1">
      <w:r w:rsidRPr="00F129C1">
        <w:t>For the first hundred years of American history, the United States was founded on the concept of a limited-government republic, one whose government did not intervene in the affairs of other nations, specifically in Europe and Asia. America’s non-interventionist philosophy was summed up by John Quincy Adams’ Fourth of July address to Congress in 1821, the title of which is “In Search of Monsters to Destroy.”</w:t>
      </w:r>
    </w:p>
    <w:p w14:paraId="6056055B" w14:textId="77777777" w:rsidR="00F129C1" w:rsidRPr="00F129C1" w:rsidRDefault="00F129C1" w:rsidP="00F129C1">
      <w:pPr>
        <w:rPr>
          <w:u w:val="single"/>
        </w:rPr>
      </w:pPr>
      <w:r w:rsidRPr="00F129C1">
        <w:rPr>
          <w:rStyle w:val="StyleUnderline"/>
        </w:rPr>
        <w:t>Later generations of Americans abandoned that founding foreign-policy principle and adopted the opposite philosophy — interventionism</w:t>
      </w:r>
      <w:r w:rsidRPr="00F129C1">
        <w:t xml:space="preserve">. </w:t>
      </w:r>
      <w:r w:rsidRPr="00F129C1">
        <w:rPr>
          <w:rStyle w:val="StyleUnderline"/>
        </w:rPr>
        <w:t>The big turn came in 1898 with the Spanish American War, continued with World War I and World War II, followed by the Korean War and Vietnam War, culminating in today’s forever wars in the Middle East and Afghanistan, with coups, invasions, assassinations, kidnappings, and partnerships with and support of foreign dictators thrown into the mix.</w:t>
      </w:r>
    </w:p>
    <w:p w14:paraId="5F186BA4" w14:textId="77777777" w:rsidR="00F129C1" w:rsidRPr="00F129C1" w:rsidRDefault="00F129C1" w:rsidP="00F129C1">
      <w:pPr>
        <w:rPr>
          <w:rStyle w:val="StyleUnderline"/>
        </w:rPr>
      </w:pPr>
      <w:r w:rsidRPr="00F129C1">
        <w:rPr>
          <w:rStyle w:val="StyleUnderline"/>
        </w:rPr>
        <w:t>The U.S. government turned on Saddam in the Gulf War, massacring thousands of Iraqis, destroying their water and sewage treatment plants, and imposing an brutal embargo that intentionally killed hundreds of thousands of Iraqi children.</w:t>
      </w:r>
    </w:p>
    <w:p w14:paraId="46E66EE2" w14:textId="77777777" w:rsidR="00F129C1" w:rsidRPr="00F129C1" w:rsidRDefault="00F129C1" w:rsidP="00F129C1">
      <w:r w:rsidRPr="00F129C1">
        <w:t>Americans today have a choice: Restore America’s founding principle of non-interventionism or continue embracing foreign interventionism. The good news is that according to an excellent op-ed in the Los Angeles Times by Texas A&amp;M professor Elizabeth Cobbs, a Pew organization poll conducted in 2016 found that 57% of Americans said that the United States should “‘mind its own business’ and allow other countries to get along on their own.” That was up from 52% in 2013.</w:t>
      </w:r>
    </w:p>
    <w:p w14:paraId="1138BB0E" w14:textId="77777777" w:rsidR="00F129C1" w:rsidRPr="00F129C1" w:rsidRDefault="00F129C1" w:rsidP="00F129C1">
      <w:r w:rsidRPr="00F129C1">
        <w:t>That means that we might well be very close to a critical mass that brings one of those gigantic societal shifts that have periodically occurred in history in the direction of freedom.</w:t>
      </w:r>
    </w:p>
    <w:p w14:paraId="486CD197" w14:textId="77777777" w:rsidR="00F129C1" w:rsidRPr="00F129C1" w:rsidRDefault="00F129C1" w:rsidP="00F129C1">
      <w:pPr>
        <w:rPr>
          <w:rStyle w:val="StyleUnderline"/>
        </w:rPr>
      </w:pPr>
      <w:r w:rsidRPr="00F129C1">
        <w:t xml:space="preserve">It certainly shouldn’t surprise anyone that so many American are becoming anti-interventionists. Just look at the consequences of America’s many interventions since 1898. </w:t>
      </w:r>
      <w:r w:rsidRPr="00F129C1">
        <w:rPr>
          <w:rStyle w:val="StyleUnderline"/>
        </w:rPr>
        <w:t>It is not possible to find very many positive consequences of America’s history of interventionism. They are almost all bad.</w:t>
      </w:r>
    </w:p>
    <w:p w14:paraId="11B16EF7" w14:textId="77777777" w:rsidR="00F129C1" w:rsidRPr="00F129C1" w:rsidRDefault="00F129C1" w:rsidP="00F129C1">
      <w:pPr>
        <w:rPr>
          <w:u w:val="single"/>
        </w:rPr>
      </w:pPr>
      <w:r w:rsidRPr="00F129C1">
        <w:rPr>
          <w:rStyle w:val="StyleUnderline"/>
        </w:rPr>
        <w:t>The Spanish American War. In 1898, the U.S. government used fraud, power, and deceit to acquire a perpetual lease of Cuban property, namely Guantanamo Bay. That, of course, is where the Pentagon and the CIA have established their modern-day torture and indefinite detention prison and kangaroo judicial system, both of which have brought so much anti-American animosity around the world.</w:t>
      </w:r>
    </w:p>
    <w:p w14:paraId="5EFABCCA" w14:textId="77777777" w:rsidR="00F129C1" w:rsidRPr="00F129C1" w:rsidRDefault="00F129C1" w:rsidP="00F129C1">
      <w:pPr>
        <w:rPr>
          <w:u w:val="single"/>
        </w:rPr>
      </w:pPr>
      <w:r w:rsidRPr="00F129C1">
        <w:rPr>
          <w:rStyle w:val="StyleUnderline"/>
        </w:rPr>
        <w:t xml:space="preserve">It also resulted in U.S. soldiers torturing (i.e., waterboarding), killing, and injuring tens of thousands of Filipinos who were simply fighting for their independence against Spain and the </w:t>
      </w:r>
      <w:r w:rsidRPr="00F129C1">
        <w:rPr>
          <w:rStyle w:val="StyleUnderline"/>
        </w:rPr>
        <w:lastRenderedPageBreak/>
        <w:t>United States. The U.S. conquest of the Philippines is why the U.S. troops, 40 years later, were able to be taken captive when Japan initiated an attack on the United States in World War II.</w:t>
      </w:r>
    </w:p>
    <w:p w14:paraId="54298106" w14:textId="77777777" w:rsidR="00F129C1" w:rsidRPr="00F129C1" w:rsidRDefault="00F129C1" w:rsidP="00F129C1">
      <w:r w:rsidRPr="00F129C1">
        <w:t>The good news is that according to an excellent op-ed in the Los Angeles Times by Texas A&amp;M professor Elizabeth Cobbs, a Pew organization poll conducted in 2016 found that 57% of Americans said that the United States should “‘mind its own business’ and allow other countries to get along on their own.” That was up from 52% in 2013.</w:t>
      </w:r>
    </w:p>
    <w:p w14:paraId="5747B5BE" w14:textId="77777777" w:rsidR="00F129C1" w:rsidRPr="00F129C1" w:rsidRDefault="00F129C1" w:rsidP="00F129C1">
      <w:pPr>
        <w:rPr>
          <w:rStyle w:val="StyleUnderline"/>
        </w:rPr>
      </w:pPr>
      <w:r w:rsidRPr="00F129C1">
        <w:rPr>
          <w:rStyle w:val="StyleUnderline"/>
        </w:rPr>
        <w:t>World War I. A total waste of tens of thousands of American lives. Its goal of being the war to end all wars and making the world safe for democracy were not achieved, to say the least. In fact, it was U.S. interventionism in WWI that was a major factor that gave rise to Hitler and World War II.</w:t>
      </w:r>
      <w:r w:rsidRPr="00F129C1">
        <w:t xml:space="preserve"> World War II. At the end of the war, Eastern Europe had been liberated from Nazi control but ended up under Soviet communist control for the next 45 years. </w:t>
      </w:r>
      <w:r w:rsidRPr="00F129C1">
        <w:rPr>
          <w:rStyle w:val="StyleUnderline"/>
        </w:rPr>
        <w:t>So did East Germany. German and Eastern European Jews were mostly all dead by the time the war ended. The Cold War was launched against America’s WWII partner and ally, the Soviet Union.</w:t>
      </w:r>
    </w:p>
    <w:p w14:paraId="75142FCF" w14:textId="77777777" w:rsidR="00F129C1" w:rsidRPr="00F129C1" w:rsidRDefault="00F129C1" w:rsidP="00F129C1">
      <w:pPr>
        <w:rPr>
          <w:u w:val="single"/>
        </w:rPr>
      </w:pPr>
      <w:r w:rsidRPr="00F129C1">
        <w:rPr>
          <w:rStyle w:val="StyleUnderline"/>
        </w:rPr>
        <w:t>The U.S. government was converted into a national-security state</w:t>
      </w:r>
      <w:r w:rsidRPr="00F129C1">
        <w:t xml:space="preserve">. Operating through the CIA, the U.S. government hired Nazis to secretly come and work for the U.S. government. </w:t>
      </w:r>
      <w:r w:rsidRPr="00F129C1">
        <w:rPr>
          <w:rStyle w:val="StyleUnderline"/>
        </w:rPr>
        <w:t>The CIA initiated Operation MKULTRA, which resembled Nazi experiments on human beings. The CIA , the military, the NSA, and the FBI conducted surveillance operations against the American people, and the CIA infiltrated the U.S. mainstream press with its Operation Mockingbird.</w:t>
      </w:r>
    </w:p>
    <w:p w14:paraId="227B06B8" w14:textId="77777777" w:rsidR="00F129C1" w:rsidRPr="00F129C1" w:rsidRDefault="00F129C1" w:rsidP="00F129C1">
      <w:pPr>
        <w:rPr>
          <w:u w:val="single"/>
        </w:rPr>
      </w:pPr>
      <w:r w:rsidRPr="00F129C1">
        <w:rPr>
          <w:rStyle w:val="StyleUnderline"/>
        </w:rPr>
        <w:t>Korean War. U.S. interventionism in an undeclared, unconstitutional war left U.S. troops continuing to occupy South Korea into perpetuity, with the ultimate aim of defeating North Korea, which would enable U.S. bases and missiles to be established on China’s border. Today, the world is closer than it has been in decades to the outbreak of nuclear war.</w:t>
      </w:r>
    </w:p>
    <w:p w14:paraId="64BD97AF" w14:textId="77777777" w:rsidR="00F129C1" w:rsidRPr="00F129C1" w:rsidRDefault="00F129C1" w:rsidP="00F129C1">
      <w:r w:rsidRPr="00F129C1">
        <w:t>Vietnam War. It tore the United States apart. Almost 60,000 American men died for nothing. Vietnam was united under communist rule, and the United States didn’t end up falling to the international communist conspiracy, as U.S. officials said it would.</w:t>
      </w:r>
    </w:p>
    <w:p w14:paraId="5871026B" w14:textId="77777777" w:rsidR="00F129C1" w:rsidRPr="00F129C1" w:rsidRDefault="00F129C1" w:rsidP="00F129C1">
      <w:pPr>
        <w:rPr>
          <w:u w:val="single"/>
        </w:rPr>
      </w:pPr>
      <w:r w:rsidRPr="00F129C1">
        <w:rPr>
          <w:rStyle w:val="StyleUnderline"/>
        </w:rPr>
        <w:t>Iran. In 1953, the CIA secretly orchestrated a coup that destroyed Iran’s experiment with democracy and installed, trained, and supported one of the most brutal tyrannies in the world. That is the root of America’s crisis with Iran today.</w:t>
      </w:r>
    </w:p>
    <w:p w14:paraId="0276A7A7" w14:textId="77777777" w:rsidR="00F129C1" w:rsidRPr="00F129C1" w:rsidRDefault="00F129C1" w:rsidP="00F129C1">
      <w:r w:rsidRPr="00F129C1">
        <w:t>The Spanish American War. In 1898, the U.S. government used fraud, power, and deceit to acquire a perpetual lease of Cuban property, namely Guantanamo Bay.</w:t>
      </w:r>
    </w:p>
    <w:p w14:paraId="1D0A70E9" w14:textId="77777777" w:rsidR="00F129C1" w:rsidRPr="00F129C1" w:rsidRDefault="00F129C1" w:rsidP="00F129C1">
      <w:pPr>
        <w:rPr>
          <w:u w:val="single"/>
        </w:rPr>
      </w:pPr>
      <w:r w:rsidRPr="00F129C1">
        <w:rPr>
          <w:rStyle w:val="StyleUnderline"/>
        </w:rPr>
        <w:t>Guatemala. In 1954, the CIA secretly orchestrated a coup that destroyed Guatemala’s democratic system and installed a brutal, unelected, pro-U.S. military regime. The coup brought about a 3-decade long civil war that killed and injured more than a million people.</w:t>
      </w:r>
    </w:p>
    <w:p w14:paraId="349A59D0" w14:textId="77777777" w:rsidR="00F129C1" w:rsidRPr="00F129C1" w:rsidRDefault="00F129C1" w:rsidP="00F129C1">
      <w:r w:rsidRPr="00F129C1">
        <w:rPr>
          <w:rStyle w:val="StyleUnderline"/>
        </w:rPr>
        <w:t>Chile. In 1970-1973, the CIA secretly orchestrated a coup that destroyed Chile’s democratic system and installed a brutal, unelected, pro-U.S. military regime, whose forces proceeded to round up, kidnap, incarcerate, torture, rape, or execute tens of thousands of innocent people</w:t>
      </w:r>
      <w:r w:rsidRPr="00F129C1">
        <w:t>. U.S. officials conspired to violently kidnap the commanding general of Chile’s armed forces, which resulted in his murder, and also conspired in the murder of two innocent Americans, Charles Horman and Frank Teruggi.</w:t>
      </w:r>
    </w:p>
    <w:p w14:paraId="20744FC4" w14:textId="77777777" w:rsidR="00F129C1" w:rsidRPr="00F129C1" w:rsidRDefault="00F129C1" w:rsidP="00F129C1">
      <w:r w:rsidRPr="00F129C1">
        <w:lastRenderedPageBreak/>
        <w:t>No U.S. official was ever held accountable for any of this. The director of the CIA, Richard Helms, was later convicted of falsely denying to Congress under oath the CIA’s role in bringing about the coup. After sentencing, Helms was treated as a hero by the CIA.</w:t>
      </w:r>
    </w:p>
    <w:p w14:paraId="2924C575" w14:textId="77777777" w:rsidR="00F129C1" w:rsidRPr="00F129C1" w:rsidRDefault="00F129C1" w:rsidP="00F129C1">
      <w:r w:rsidRPr="00F129C1">
        <w:rPr>
          <w:rStyle w:val="StyleUnderline"/>
        </w:rPr>
        <w:t xml:space="preserve">Cuba. 1959-to date. Invasion. Assassination attempts. Sabotage. Terrorism. The Pentagon and the CIA took all of these actions against Cuba, a country that has never attacked the United States or committed any other act of violence against the U.S. The U.S. government has been the aggressor nation the entire time, including with its brutal embargo, whose aim is to inflict maximum economic suffering on the Cuban people in the hope that they will violently oust the communist regime and restore a pro-U.S., pro-Mafia dictatorship, like the U.S.-supported Batista regime that preceded itAll this and other interventions later brought terrorist blowback in the form of anti-American terrorism, including the 9/11 attacks, which then brought a second invasion of Iraq, which ended up destroying Iraq. </w:t>
      </w:r>
      <w:r w:rsidRPr="00F129C1">
        <w:t>In the 1980s, the U.S. government partnered with Saddam Hussein in his war against Iran because the U.S. was upset that the Iranian people had violently ousted the tyrannical regime that the CIA had installed in 1953. Then in 1990, the U.S. government turned on Saddam in the Gulf War, massacring thousands of Iraqis, destroying their water and sewage treatment plants, and imposing an brutal embargo that intentionally killed hundreds of thousands of Iraqi children.Iraq, torturing, bombing, and killing hundreds of thousands of more Iraqis, and producing ISIS and a perpetual “war on terrorism.</w:t>
      </w:r>
    </w:p>
    <w:p w14:paraId="02B7D646" w14:textId="77777777" w:rsidR="00F129C1" w:rsidRPr="00F129C1" w:rsidRDefault="00F129C1" w:rsidP="00F129C1">
      <w:r w:rsidRPr="00F129C1">
        <w:t>Afghanistan. Using the 9/11 blowback from U.S. foreign policy, the U.S. invaded Afghanistan, killed hundreds of thousands of Afghanis, almost none of whom had anything to do with the 9/11 attacks. Today, there is perpetual war in Afghanistan to support a corrupt tyrannical regime.</w:t>
      </w:r>
    </w:p>
    <w:p w14:paraId="61A3FAD1" w14:textId="77777777" w:rsidR="00F129C1" w:rsidRPr="00F129C1" w:rsidRDefault="00F129C1" w:rsidP="00F129C1">
      <w:pPr>
        <w:rPr>
          <w:u w:val="single"/>
        </w:rPr>
      </w:pPr>
      <w:r w:rsidRPr="00F129C1">
        <w:t xml:space="preserve">That’s just some of the interventions. </w:t>
      </w:r>
      <w:r w:rsidRPr="00F129C1">
        <w:rPr>
          <w:rStyle w:val="StyleUnderline"/>
        </w:rPr>
        <w:t>There is also Libya, Syria, Panama, Grenada, Congo, Indonesia, and many more. The consequences were bad in those interventions also.</w:t>
      </w:r>
    </w:p>
    <w:p w14:paraId="6ADA1764" w14:textId="77777777" w:rsidR="00F129C1" w:rsidRPr="00F129C1" w:rsidRDefault="00F129C1" w:rsidP="00F129C1">
      <w:r w:rsidRPr="00F129C1">
        <w:t>The fact that 57 percent of the American people are now leaning toward our nation’s founding principle of non-interventionism is an incredibly positive sign. My question is this: How can 43 percent of Americans still support interventionism given its horrific consequences?</w:t>
      </w:r>
    </w:p>
    <w:p w14:paraId="4BC044A6" w14:textId="77777777" w:rsidR="00F129C1" w:rsidRPr="00F129C1" w:rsidRDefault="00F129C1" w:rsidP="00F129C1"/>
    <w:p w14:paraId="2A166EBF" w14:textId="77777777" w:rsidR="00F129C1" w:rsidRPr="00F129C1" w:rsidRDefault="00F129C1" w:rsidP="00F129C1"/>
    <w:p w14:paraId="39A35214" w14:textId="77777777" w:rsidR="00F129C1" w:rsidRPr="00F129C1" w:rsidRDefault="00F129C1" w:rsidP="00F129C1">
      <w:pPr>
        <w:pStyle w:val="Heading4"/>
        <w:rPr>
          <w:rFonts w:cs="Times New Roman"/>
        </w:rPr>
      </w:pPr>
      <w:r w:rsidRPr="00F129C1">
        <w:rPr>
          <w:rFonts w:cs="Times New Roman"/>
        </w:rPr>
        <w:t>Interventionism causes destabilization of nuclear armed Pakistan</w:t>
      </w:r>
    </w:p>
    <w:p w14:paraId="4990A80D" w14:textId="77777777" w:rsidR="00F129C1" w:rsidRPr="00F129C1" w:rsidRDefault="00F129C1" w:rsidP="00F129C1">
      <w:pPr>
        <w:rPr>
          <w:rStyle w:val="Style13ptBold"/>
        </w:rPr>
      </w:pPr>
      <w:r w:rsidRPr="00F129C1">
        <w:rPr>
          <w:rStyle w:val="Style13ptBold"/>
        </w:rPr>
        <w:t>Eland, Independent Institute Senior Fellow and Director of the Center on Peace &amp; Liberty, 15</w:t>
      </w:r>
    </w:p>
    <w:p w14:paraId="4D8BCBF2" w14:textId="77777777" w:rsidR="00F129C1" w:rsidRPr="00F129C1" w:rsidRDefault="00F129C1" w:rsidP="00F129C1">
      <w:r w:rsidRPr="00F129C1">
        <w:t xml:space="preserve">[Ivan, 8/10/15, HuffPost, “Scorecard on U.S. Interventionism”, </w:t>
      </w:r>
      <w:hyperlink r:id="rId156" w:history="1">
        <w:r w:rsidRPr="00F129C1">
          <w:rPr>
            <w:rStyle w:val="Hyperlink"/>
          </w:rPr>
          <w:t>https://www.huffingtonpost.com/entry/scorecard-on-us-intervent_b_7965962</w:t>
        </w:r>
      </w:hyperlink>
      <w:r w:rsidRPr="00F129C1">
        <w:t>, accessed 7/12/18, MC]</w:t>
      </w:r>
    </w:p>
    <w:p w14:paraId="071BD8DC" w14:textId="77777777" w:rsidR="00F129C1" w:rsidRPr="00F129C1" w:rsidRDefault="00F129C1" w:rsidP="00F129C1"/>
    <w:p w14:paraId="525B3082" w14:textId="77777777" w:rsidR="00F129C1" w:rsidRPr="00F129C1" w:rsidRDefault="00F129C1" w:rsidP="00F129C1">
      <w:r w:rsidRPr="00F129C1">
        <w:rPr>
          <w:rStyle w:val="StyleUnderline"/>
        </w:rPr>
        <w:t>Since 9/11, the United States has flailed away and attacked or invaded at least seven Muslim countries</w:t>
      </w:r>
      <w:r w:rsidRPr="00F129C1">
        <w:t xml:space="preserve">. (I say “at least” because, in contravention of the U.S. Constitution, American presidents now run secret overseas conflicts, including the latest drone wars, without public knowledge or the consent of their representatives in Congress.) </w:t>
      </w:r>
      <w:r w:rsidRPr="00F129C1">
        <w:rPr>
          <w:rStyle w:val="StyleUnderline"/>
        </w:rPr>
        <w:t>Since U.S. (non-Muslim) military presence or intervention in Muslim countries was the original motivator for the 9/11 attacks, doubling down on a failed policy seemed a poor bet among many expert analysts, even during the period of hysteria after the attacks on the Pentagon and Twin Towers</w:t>
      </w:r>
      <w:r w:rsidRPr="00F129C1">
        <w:t>.</w:t>
      </w:r>
    </w:p>
    <w:p w14:paraId="0F60DB19" w14:textId="77777777" w:rsidR="00F129C1" w:rsidRPr="00F129C1" w:rsidRDefault="00F129C1" w:rsidP="00F129C1">
      <w:r w:rsidRPr="00F129C1">
        <w:lastRenderedPageBreak/>
        <w:t xml:space="preserve">Of course, the U.S. government has never wanted to focus public attention on its own irresponsible conduct before 9/11, so politicians and government bureaucrats have always told the public that the terrorists attack us because of our “freedom” or because they are poor and jobless—neither of which stands up to objective analysis. </w:t>
      </w:r>
      <w:r w:rsidRPr="00F129C1">
        <w:rPr>
          <w:rStyle w:val="StyleUnderline"/>
        </w:rPr>
        <w:t>Yet the American public, content to only cursorily examine the problem, is content to see it as an “us” versus “them” or “good” versus “bad” phenomenon, never wanting to believe that their government had been part of the original problem</w:t>
      </w:r>
      <w:r w:rsidRPr="00F129C1">
        <w:t xml:space="preserve">. </w:t>
      </w:r>
      <w:r w:rsidRPr="00F129C1">
        <w:rPr>
          <w:rStyle w:val="StyleUnderline"/>
        </w:rPr>
        <w:t>In a democracy, that would then implicate public negligence in correcting the root of the disease: allowing the American governmental elite to conduct profligate and unneeded U.S. meddling into the affairs of Islamic countries.</w:t>
      </w:r>
    </w:p>
    <w:p w14:paraId="11C208D4" w14:textId="77777777" w:rsidR="00F129C1" w:rsidRPr="00F129C1" w:rsidRDefault="00F129C1" w:rsidP="00F129C1">
      <w:r w:rsidRPr="00F129C1">
        <w:rPr>
          <w:rStyle w:val="StyleUnderline"/>
        </w:rPr>
        <w:t>So because we can’t tread on this sensitive ground, how about just looking at the counterproductive results since 9/11 of escalated U.S. interventionism—more of the same that motivated the anti-U.S. Islamist terrorist attacks in the first place. The obvious place to start is Afghanistan. Instead of just blasting the central al Qaeda group, the perpetrators of the 9/11 attacks, in Afghanistan and Pakistan and calling it a day, the United States decided it was going to pacify (and democratize) Afghanistan with a nation-building occupation</w:t>
      </w:r>
      <w:r w:rsidRPr="00F129C1">
        <w:t>. Never mind that the British failed to do this three times and the Soviets once very recently and that the last successful occupation of untamed and xenophobic Afghanistan was accomplished centuries before Christ by Cyrus the Great of Persia. But somehow, American politicians thought, the U.S. experience would be different. Not really.</w:t>
      </w:r>
    </w:p>
    <w:p w14:paraId="5BD97013" w14:textId="77777777" w:rsidR="00F129C1" w:rsidRPr="00F129C1" w:rsidRDefault="00F129C1" w:rsidP="00F129C1">
      <w:pPr>
        <w:rPr>
          <w:rStyle w:val="StyleUnderline"/>
        </w:rPr>
      </w:pPr>
      <w:r w:rsidRPr="00F129C1">
        <w:rPr>
          <w:rStyle w:val="StyleUnderline"/>
        </w:rPr>
        <w:t>Most of U.S. troops have now been withdrawn from Afghanistan, and the Afghan Taliban have just conducted multiple attacks on the capital of Kabul and have made inroads in the north—not a traditional Taliban area of strength. After more than a decade of fighting—costing more than 2,300 American lives, many more Afghan lives, and at least hundreds of billions of dollars—the United States lost the war and Afghanistan’s future still looks bleak. The U.S. war in Afghanistan also destabilized the neighboring nuclear-armed state of Pakistan—perhaps the most dangerous country in the world—leading to the rise of the Pakistani Taliban and that group’s attacking U.S. targets, including an attempted bombing of Times Square in New York.</w:t>
      </w:r>
    </w:p>
    <w:p w14:paraId="3FAD788C" w14:textId="77777777" w:rsidR="00F129C1" w:rsidRPr="00F129C1" w:rsidRDefault="00F129C1" w:rsidP="00F129C1">
      <w:r w:rsidRPr="00F129C1">
        <w:t>Completely overreacting to 9/11—doing exactly what Osama bin Laden and terrorists historically have wanted—</w:t>
      </w:r>
      <w:r w:rsidRPr="00F129C1">
        <w:rPr>
          <w:rStyle w:val="StyleUnderline"/>
        </w:rPr>
        <w:t>George W. Bush, employing the classic Washington trick of taking advantage of a crisis to promote an unrelated policy agenda, needlessly invaded yet another Muslim country. As a response to the foreign invasion of Iraq, al Qaeda in Iraq, more brutal than central al Qaeda in Afghanistan and Pakistan, was created. Al Qaeda in Iraq then morphed into the Islamic State or ISIS—even more heinous than both the predecessor groups.</w:t>
      </w:r>
      <w:r w:rsidRPr="00F129C1">
        <w:t xml:space="preserve"> ISIS has now taken over large parts of Iraq and Syria. When natural borders of culture, language, and ethnicity or tribe don’t match actual borders, then instability, chaos, and civil war may result if the dictator holding the artificial country together is deposed. Most experts on Iraq knew deposing Saddam Hussein in Iraq would be a folly, but Bush did it anyway—</w:t>
      </w:r>
      <w:r w:rsidRPr="00F129C1">
        <w:rPr>
          <w:rStyle w:val="StyleUnderline"/>
        </w:rPr>
        <w:t>killing about 4,500 U.S. military personnel and hundreds of thousands of Iraqis and wasting trillions of dollars, only to bring chaos to Iraq and increase terrorism worldwide. Even if the United States could have left a small number of troops in Iraq, the ethno-centric centrifugal forces pulling the country apart still would have likely done so.</w:t>
      </w:r>
    </w:p>
    <w:p w14:paraId="7CF65F0F" w14:textId="77777777" w:rsidR="00F129C1" w:rsidRPr="00F129C1" w:rsidRDefault="00F129C1" w:rsidP="00F129C1">
      <w:pPr>
        <w:rPr>
          <w:rStyle w:val="StyleUnderline"/>
        </w:rPr>
      </w:pPr>
      <w:r w:rsidRPr="00F129C1">
        <w:t xml:space="preserve">Learning nothing from Bush’s meddling in Iraq, Barack Obama decided to commit the same idiocy in Libya. Implying the false claim that Libyan dictator Muammar Gaddafi was massacring civilians, Obama, pressured by the French, overthrew Gaddafi using a bombing campaign. Like Iraq, Libya is an artificial country. Over the centuries, the eastern half has oriented more to Egypt and the western part to Tunisia. </w:t>
      </w:r>
      <w:r w:rsidRPr="00F129C1">
        <w:rPr>
          <w:rStyle w:val="StyleUnderline"/>
        </w:rPr>
        <w:t xml:space="preserve">Predictably, after Gaddafi was overthrown, the country is experiencing a civil war between two rival governments made up of tribal coalitions—one in the east and one in the west. Even worse, </w:t>
      </w:r>
      <w:r w:rsidRPr="00F129C1">
        <w:rPr>
          <w:rStyle w:val="StyleUnderline"/>
        </w:rPr>
        <w:lastRenderedPageBreak/>
        <w:t xml:space="preserve">jihadists, using weapons from Gaddafi’s vast stockpiles and training received at terrorist bases in Libya, have attacked neighboring Tunisia and Mali. In Tunisia, worsening terrorist attacks by ISIS- and al Qaeda-related groups against tourists have led to a state of emergency being declared in the only country with any hope of a democratic outcome from the Arab Spring movement. </w:t>
      </w:r>
      <w:r w:rsidRPr="00F129C1">
        <w:t>In Mali, French forces had to invade the country to beat back the Islamist militants, but recently the Islamists have advanced their attacks into central Mali from their normal area of operation in northern Mali.</w:t>
      </w:r>
    </w:p>
    <w:p w14:paraId="12A9B83D" w14:textId="77777777" w:rsidR="00F129C1" w:rsidRPr="00F129C1" w:rsidRDefault="00F129C1" w:rsidP="00F129C1">
      <w:r w:rsidRPr="00F129C1">
        <w:t>In Yemen, another artificial country in civil war where natural borders don’t match actual borders, empirical research has shown an increase in numbers of al Qaeda in the Arabian Peninsula (AQAP) fighters in the wake of U.S. air attacks on that country. When your group or country is attacked and civilians are killed (even if accidentally), a rally-around-the-flag effect usually occurs.</w:t>
      </w:r>
    </w:p>
    <w:p w14:paraId="140DC452" w14:textId="77777777" w:rsidR="00F129C1" w:rsidRPr="00F129C1" w:rsidRDefault="00F129C1" w:rsidP="00F129C1">
      <w:r w:rsidRPr="00F129C1">
        <w:t>In Somalia, George W. Bush, encouraged and aided Ethiopia, perceived as a Christian country by the Somalis, in its invasion of the country. As a result, the al Shabaab Islamist group was formed, which took over most of the country. The United States then encouraged Kenya and the African Union to beat back al Shabaab. Al Shabaab has been weakened, but these insurgencies are rarely over. Besides, Somalis from Minnesota that have gone to fight for al Shabaab in Somalia could come back to the United States and attack targets here.</w:t>
      </w:r>
    </w:p>
    <w:p w14:paraId="6F312E31" w14:textId="77777777" w:rsidR="00F129C1" w:rsidRPr="00F129C1" w:rsidRDefault="00F129C1" w:rsidP="00F129C1">
      <w:pPr>
        <w:rPr>
          <w:rStyle w:val="StyleUnderline"/>
        </w:rPr>
      </w:pPr>
      <w:r w:rsidRPr="00F129C1">
        <w:rPr>
          <w:rStyle w:val="StyleUnderline"/>
        </w:rPr>
        <w:t>As in the U.S. government’s original inadvertent creation of central al Qaeda by its aiding of the Islamist Mujahideen guerrillas against the Soviet invasion of Afghanistan in the 1980s, the subsequent U.S. record of meddling in Muslim countries has had a load of horrible unintended consequences. Yet after media images of the few Americans beheaded by ISIS, Obama took the bait and went back into Iraq and attacked Syria. And the Republicans have egged him on by saying he was a wimp for doing too little or waiting too long to meddle in Syria.</w:t>
      </w:r>
    </w:p>
    <w:p w14:paraId="4CC5F4AD" w14:textId="77777777" w:rsidR="00F129C1" w:rsidRPr="00F129C1" w:rsidRDefault="00F129C1" w:rsidP="00F129C1">
      <w:pPr>
        <w:rPr>
          <w:rStyle w:val="StyleUnderline"/>
        </w:rPr>
      </w:pPr>
      <w:r w:rsidRPr="00F129C1">
        <w:rPr>
          <w:rStyle w:val="StyleUnderline"/>
        </w:rPr>
        <w:t xml:space="preserve">Yet the sickness of militarism and interventionism lies not with the politicians, but with the American people. In a democracy, the people can eventually stop stupid and counterproductive wars, as they did in Vietnam, but they first need to admit that their government is doing exactly what the Islamist terrorists want in its too public and excessively profligate military overreaction to terrorist provocation. </w:t>
      </w:r>
      <w:r w:rsidRPr="00F129C1">
        <w:t>Occasionally, a military response may be needed to terrorism, but it should be quick, surgical, and done in the shadows, so as not to be a recruiting poster for jihadists.</w:t>
      </w:r>
      <w:r w:rsidRPr="00F129C1">
        <w:rPr>
          <w:rStyle w:val="StyleUnderline"/>
        </w:rPr>
        <w:t xml:space="preserve"> However, the United States shouldn’t be needlessly making more enemies by doing useless meddling in the political systems of Islamic countries.</w:t>
      </w:r>
    </w:p>
    <w:p w14:paraId="614879D2" w14:textId="77777777" w:rsidR="00F129C1" w:rsidRPr="00F129C1" w:rsidRDefault="00F129C1" w:rsidP="00F129C1">
      <w:pPr>
        <w:rPr>
          <w:rStyle w:val="StyleUnderline"/>
        </w:rPr>
      </w:pPr>
    </w:p>
    <w:p w14:paraId="3476597D" w14:textId="77777777" w:rsidR="00F129C1" w:rsidRPr="00F129C1" w:rsidRDefault="00F129C1" w:rsidP="00F129C1">
      <w:pPr>
        <w:pStyle w:val="Heading3"/>
        <w:rPr>
          <w:rFonts w:cs="Times New Roman"/>
        </w:rPr>
      </w:pPr>
      <w:bookmarkStart w:id="127" w:name="_Toc519436527"/>
      <w:r w:rsidRPr="00F129C1">
        <w:rPr>
          <w:rFonts w:cs="Times New Roman"/>
        </w:rPr>
        <w:lastRenderedPageBreak/>
        <w:t>Impeachment Bad – Impact Magnifier</w:t>
      </w:r>
      <w:bookmarkEnd w:id="127"/>
    </w:p>
    <w:p w14:paraId="3B53CEFA" w14:textId="77777777" w:rsidR="00F129C1" w:rsidRPr="00F129C1" w:rsidRDefault="00F129C1" w:rsidP="00F129C1"/>
    <w:p w14:paraId="19381A00" w14:textId="77777777" w:rsidR="00F129C1" w:rsidRPr="00F129C1" w:rsidRDefault="00F129C1" w:rsidP="00F129C1">
      <w:pPr>
        <w:pStyle w:val="Heading4"/>
        <w:rPr>
          <w:rFonts w:cs="Times New Roman"/>
        </w:rPr>
      </w:pPr>
      <w:r w:rsidRPr="00F129C1">
        <w:rPr>
          <w:rFonts w:cs="Times New Roman"/>
        </w:rPr>
        <w:t>Impact magnifier – Trump impeachment generates even more division.</w:t>
      </w:r>
    </w:p>
    <w:p w14:paraId="184A28ED" w14:textId="77777777" w:rsidR="00F129C1" w:rsidRPr="00F129C1" w:rsidRDefault="00F129C1" w:rsidP="00F129C1">
      <w:pPr>
        <w:rPr>
          <w:rStyle w:val="Style13ptBold"/>
        </w:rPr>
      </w:pPr>
      <w:r w:rsidRPr="00F129C1">
        <w:rPr>
          <w:rStyle w:val="Style13ptBold"/>
        </w:rPr>
        <w:t>Tribe, Harvard constitutional law professor &amp; Lithwick, Slate courts and law writer, 18</w:t>
      </w:r>
    </w:p>
    <w:p w14:paraId="7010C50A" w14:textId="77777777" w:rsidR="00F129C1" w:rsidRPr="00F129C1" w:rsidRDefault="00F129C1" w:rsidP="00F129C1">
      <w:pPr>
        <w:rPr>
          <w:rStyle w:val="Style13ptBold"/>
          <w:b w:val="0"/>
          <w:sz w:val="22"/>
        </w:rPr>
      </w:pPr>
      <w:r w:rsidRPr="00F129C1">
        <w:rPr>
          <w:rStyle w:val="Style13ptBold"/>
          <w:b w:val="0"/>
          <w:sz w:val="22"/>
        </w:rPr>
        <w:t xml:space="preserve">(Laurence and Dahlia, June 3, 2018, Slate, “Why Democrats shouldn’t impeach Donald Trump if they win the House,” </w:t>
      </w:r>
      <w:hyperlink r:id="rId157" w:history="1">
        <w:r w:rsidRPr="00F129C1">
          <w:rPr>
            <w:rStyle w:val="Hyperlink"/>
          </w:rPr>
          <w:t>https://slate.com/news-and-politics/2018/06/impeach-donald-trump-why-democrats-shouldnt-do-it-if-they-win-the-house.html</w:t>
        </w:r>
      </w:hyperlink>
      <w:r w:rsidRPr="00F129C1">
        <w:rPr>
          <w:rStyle w:val="Style13ptBold"/>
          <w:b w:val="0"/>
          <w:sz w:val="22"/>
        </w:rPr>
        <w:t>, Date Accessed: 7/12/18, GDI-AA)</w:t>
      </w:r>
    </w:p>
    <w:p w14:paraId="4E6412A2" w14:textId="77777777" w:rsidR="00F129C1" w:rsidRPr="00F129C1" w:rsidRDefault="00F129C1" w:rsidP="00F129C1">
      <w:pPr>
        <w:rPr>
          <w:rStyle w:val="Style13ptBold"/>
          <w:b w:val="0"/>
          <w:sz w:val="22"/>
        </w:rPr>
      </w:pPr>
    </w:p>
    <w:p w14:paraId="702BB062" w14:textId="77777777" w:rsidR="00F129C1" w:rsidRPr="00F129C1" w:rsidRDefault="00F129C1" w:rsidP="00F129C1">
      <w:pPr>
        <w:rPr>
          <w:u w:val="single"/>
        </w:rPr>
      </w:pPr>
      <w:r w:rsidRPr="00F129C1">
        <w:rPr>
          <w:u w:val="single"/>
        </w:rPr>
        <w:t>You can’t use the power of impeachment against a given president more than once. When it was used against Clinton in obviously improper ways—that is, it was used because he had perjured himself about consensual sex with an intern, not an abuse of presidential power—the net result is that he was vindicated in the Senate. He emerged with the highest popularity numbers he’d had in a very long time. He was emboldened. He was strengthened. So, we really shouldn’t confuse criminal indictments and the technical requirements of them with what we ought to be talking about in terms of the way this president has normalized the abnormal and essentially moved us closer to tyrannical rule.</w:t>
      </w:r>
    </w:p>
    <w:p w14:paraId="571A9025" w14:textId="77777777" w:rsidR="00F129C1" w:rsidRPr="00F129C1" w:rsidRDefault="00F129C1" w:rsidP="00F129C1">
      <w:pPr>
        <w:rPr>
          <w:u w:val="single"/>
        </w:rPr>
      </w:pPr>
      <w:r w:rsidRPr="00F129C1">
        <w:t xml:space="preserve">That’s actually a great segue to the central argument of your book, and I think I agree with it. David Frum at the Atlantic did a glowing review this week where he also agreed with it. I think that the point, and correct me if I’m wrong, is almost a tactical conclusion. What you’re saying, and I’ve made this point about people putting too much hope in the Mueller basket, is that </w:t>
      </w:r>
      <w:r w:rsidRPr="00F129C1">
        <w:rPr>
          <w:u w:val="single"/>
        </w:rPr>
        <w:t>impeachment is a way of saying that this super-heroic thing is going to happen and we’re all going to be safe again. I think in addition to saying that people need to be their own superheroes, I think you’re also saying this is going to unleash—the language you use is a national trauma.</w:t>
      </w:r>
      <w:r w:rsidRPr="00F129C1">
        <w:t xml:space="preserve"> </w:t>
      </w:r>
      <w:r w:rsidRPr="00F129C1">
        <w:rPr>
          <w:u w:val="single"/>
        </w:rPr>
        <w:t>Tactically, that doesn’t redound to the benefit of Democrats.</w:t>
      </w:r>
    </w:p>
    <w:p w14:paraId="3118AEB0" w14:textId="77777777" w:rsidR="00F129C1" w:rsidRPr="00F129C1" w:rsidRDefault="00F129C1" w:rsidP="00F129C1">
      <w:r w:rsidRPr="00F129C1">
        <w:t xml:space="preserve">I think you’ve got the point, but it’s not just tactics. There really are matters of principle involved here. One principle is that </w:t>
      </w:r>
      <w:r w:rsidRPr="00F129C1">
        <w:rPr>
          <w:u w:val="single"/>
        </w:rPr>
        <w:t>magical thinking is unhealthy: It’s not good for us to dream in a kind of fantasy land way that somebody will rush in—a white knight on a white horse—and save us, really misses the point that only we can save ourselves. It’s we the people through this crazy Electoral College system that we have. But that’s the system we have. It’s we the people who put this man in power. The forces that lead people to tolerate, 60 million of them, to tolerate this kind of depressing discourse, this nastiness, this vengeful ripping apart of American institutions and of our traditions; those forces are not simply going to go away by waving a magic wand.</w:t>
      </w:r>
      <w:r w:rsidRPr="00F129C1">
        <w:t xml:space="preserve"> There is no deus ex machina clause in the Constitution. There’s nothing that will save us from ourselves.</w:t>
      </w:r>
    </w:p>
    <w:p w14:paraId="1AF26836" w14:textId="77777777" w:rsidR="00F129C1" w:rsidRPr="00F129C1" w:rsidRDefault="00F129C1" w:rsidP="00F129C1">
      <w:pPr>
        <w:rPr>
          <w:u w:val="single"/>
        </w:rPr>
      </w:pPr>
      <w:r w:rsidRPr="00F129C1">
        <w:t xml:space="preserve">Impeachment is an important power but it’s part of a larger panoply. </w:t>
      </w:r>
      <w:r w:rsidRPr="00F129C1">
        <w:rPr>
          <w:u w:val="single"/>
        </w:rPr>
        <w:t>If we want to abide by the Constitution ourselves, and if we want to be coherent in complaining that we have a president who has no respect for the Constitution, then we have to take seriously the design of that Constitution. We shouldn’t use the impeachment power to express dissatisfaction with the president</w:t>
      </w:r>
      <w:r w:rsidRPr="00F129C1">
        <w:t xml:space="preserve">. </w:t>
      </w:r>
      <w:r w:rsidRPr="00F129C1">
        <w:rPr>
          <w:u w:val="single"/>
        </w:rPr>
        <w:t>We should apply what I see as the shoe-on-the-other-foot test: If we really like this guy’s policies, if we liked the way he sort of tacks back and forth and is inconsistent with respect to North Korea, would we still believe that he should be impeached? That is, if it were somebody whose values and policies we shared would we be able to conclude that the person had so abused the powers of office that it just is too dangerous to the republic to let that person stay in power?</w:t>
      </w:r>
    </w:p>
    <w:p w14:paraId="6094A406" w14:textId="77777777" w:rsidR="00F129C1" w:rsidRPr="00F129C1" w:rsidRDefault="00F129C1" w:rsidP="00F129C1">
      <w:r w:rsidRPr="00F129C1">
        <w:lastRenderedPageBreak/>
        <w:t>“We shouldn’t use the impeachment power to express dissatisfaction with the president.”</w:t>
      </w:r>
    </w:p>
    <w:p w14:paraId="4165742A" w14:textId="77777777" w:rsidR="00F129C1" w:rsidRPr="00F129C1" w:rsidRDefault="00F129C1" w:rsidP="00F129C1">
      <w:r w:rsidRPr="00F129C1">
        <w:t>— Laurence Tribe</w:t>
      </w:r>
    </w:p>
    <w:p w14:paraId="6C263E01" w14:textId="77777777" w:rsidR="00F129C1" w:rsidRPr="00F129C1" w:rsidRDefault="00F129C1" w:rsidP="00F129C1">
      <w:pPr>
        <w:rPr>
          <w:u w:val="single"/>
        </w:rPr>
      </w:pPr>
      <w:r w:rsidRPr="00F129C1">
        <w:t xml:space="preserve">The really hard problem occurs when maybe </w:t>
      </w:r>
      <w:r w:rsidRPr="00F129C1">
        <w:rPr>
          <w:u w:val="single"/>
        </w:rPr>
        <w:t>40 percent of the people are convinced that that’s true and can point to acts of kleptocracy or obstruction of justice or abuse of the First Amendment or even the illegitimate acquisition of office to say that this person is unacceptable</w:t>
      </w:r>
      <w:r w:rsidRPr="00F129C1">
        <w:t xml:space="preserve">. </w:t>
      </w:r>
      <w:r w:rsidRPr="00F129C1">
        <w:rPr>
          <w:u w:val="single"/>
        </w:rPr>
        <w:t>What happens when there are tens of millions of people who just aren’t convinced? It seems to me that to say, well, we just have to be true to ourselves and go ahead and impeach no matter what the results will be</w:t>
      </w:r>
      <w:r w:rsidRPr="00F129C1">
        <w:t xml:space="preserve">, even if we know there aren’t going to be 67 senators to convict, even if we know that the person we impeached is going to run around and claim victory saying again, “No collusion, no obstruction. See I was acquitted.”* It just doesn’t make sense. It’s not just that it’s silly tactically: It’s just not the way the system is designed. </w:t>
      </w:r>
      <w:r w:rsidRPr="00F129C1">
        <w:rPr>
          <w:u w:val="single"/>
        </w:rPr>
        <w:t>We don’t have a parliamentary system for getting rid of somebody that we regret having put in power.</w:t>
      </w:r>
    </w:p>
    <w:p w14:paraId="1225A8E6" w14:textId="77777777" w:rsidR="00F129C1" w:rsidRPr="00F129C1" w:rsidRDefault="00F129C1" w:rsidP="00F129C1">
      <w:pPr>
        <w:rPr>
          <w:u w:val="single"/>
        </w:rPr>
      </w:pPr>
    </w:p>
    <w:p w14:paraId="49CD2ED6" w14:textId="77777777" w:rsidR="00F129C1" w:rsidRPr="00F129C1" w:rsidRDefault="00F129C1" w:rsidP="00F129C1">
      <w:pPr>
        <w:pStyle w:val="Heading2"/>
        <w:rPr>
          <w:rFonts w:cs="Times New Roman"/>
        </w:rPr>
      </w:pPr>
      <w:bookmarkStart w:id="128" w:name="_Toc519436528"/>
      <w:r w:rsidRPr="00F129C1">
        <w:rPr>
          <w:rFonts w:cs="Times New Roman"/>
        </w:rPr>
        <w:lastRenderedPageBreak/>
        <w:t>Infrastructure Good Impact</w:t>
      </w:r>
      <w:bookmarkEnd w:id="128"/>
    </w:p>
    <w:p w14:paraId="5F8A92D2" w14:textId="77777777" w:rsidR="00F129C1" w:rsidRPr="00F129C1" w:rsidRDefault="00F129C1" w:rsidP="00F129C1"/>
    <w:p w14:paraId="622F5C47" w14:textId="77777777" w:rsidR="00F129C1" w:rsidRPr="00F129C1" w:rsidRDefault="00F129C1" w:rsidP="00F129C1">
      <w:pPr>
        <w:pStyle w:val="Heading3"/>
        <w:rPr>
          <w:rFonts w:cs="Times New Roman"/>
        </w:rPr>
      </w:pPr>
      <w:bookmarkStart w:id="129" w:name="_Toc519436529"/>
      <w:r w:rsidRPr="00F129C1">
        <w:rPr>
          <w:rFonts w:cs="Times New Roman"/>
        </w:rPr>
        <w:lastRenderedPageBreak/>
        <w:t>Infrastructure – Solves Warming, Econ, Heg</w:t>
      </w:r>
      <w:bookmarkEnd w:id="129"/>
    </w:p>
    <w:p w14:paraId="4DF3EF67" w14:textId="77777777" w:rsidR="00F129C1" w:rsidRPr="00F129C1" w:rsidRDefault="00F129C1" w:rsidP="00F129C1"/>
    <w:p w14:paraId="22341391" w14:textId="77777777" w:rsidR="00F129C1" w:rsidRPr="00F129C1" w:rsidRDefault="00F129C1" w:rsidP="00F129C1">
      <w:pPr>
        <w:pStyle w:val="Heading4"/>
        <w:rPr>
          <w:rFonts w:cs="Times New Roman"/>
        </w:rPr>
      </w:pPr>
      <w:r w:rsidRPr="00F129C1">
        <w:rPr>
          <w:rFonts w:cs="Times New Roman"/>
        </w:rPr>
        <w:t>Infrastructure reform is key to mitigating economic collapse from warming, preventing warming, growing the US economy and maintaining global influence ahead of China</w:t>
      </w:r>
    </w:p>
    <w:p w14:paraId="42DF70A6" w14:textId="77777777" w:rsidR="00F129C1" w:rsidRPr="00F129C1" w:rsidRDefault="00F129C1" w:rsidP="00F129C1">
      <w:pPr>
        <w:rPr>
          <w:b/>
          <w:sz w:val="26"/>
          <w:szCs w:val="26"/>
        </w:rPr>
      </w:pPr>
      <w:r w:rsidRPr="00F129C1">
        <w:rPr>
          <w:b/>
          <w:sz w:val="26"/>
          <w:szCs w:val="26"/>
        </w:rPr>
        <w:t>Silvers et. al, AFL-CIO, Director of Policy and Special Counsel, 16</w:t>
      </w:r>
    </w:p>
    <w:p w14:paraId="10F17B61" w14:textId="77777777" w:rsidR="00F129C1" w:rsidRPr="00F129C1" w:rsidRDefault="00F129C1" w:rsidP="00F129C1">
      <w:r w:rsidRPr="00F129C1">
        <w:t>[Damon A., Special Assistant Attorney General for the state of New York and is a Senior-</w:t>
      </w:r>
      <w:r w:rsidRPr="00F129C1">
        <w:rPr>
          <w:sz w:val="12"/>
        </w:rPr>
        <w:t xml:space="preserve"> </w:t>
      </w:r>
      <w:r w:rsidRPr="00F129C1">
        <w:t>Fellow for the Roosevelt Institute. Eric Harris Bernstein, Roosevelt Institute, Senior Program Associate. Dominic Russel, Roosevelt institute, member of the Student Board of Advisors, 11/16/18, The Roosevelt Institute, “Transformative Infrastructure Investment</w:t>
      </w:r>
      <w:r w:rsidRPr="00F129C1">
        <w:rPr>
          <w:sz w:val="12"/>
        </w:rPr>
        <w:t xml:space="preserve"> </w:t>
      </w:r>
      <w:r w:rsidRPr="00F129C1">
        <w:t xml:space="preserve">and American Competitiveness,” </w:t>
      </w:r>
      <w:hyperlink r:id="rId158" w:history="1">
        <w:r w:rsidRPr="00F129C1">
          <w:rPr>
            <w:rStyle w:val="Hyperlink"/>
          </w:rPr>
          <w:t>http://rooseveltinstitute.org/wp-content/uploads/2016/11/Transformative.Infrastructure.Investment.pdf</w:t>
        </w:r>
      </w:hyperlink>
      <w:r w:rsidRPr="00F129C1">
        <w:t>, accessed 7/12/18, JPA]</w:t>
      </w:r>
    </w:p>
    <w:p w14:paraId="1B17015F" w14:textId="77777777" w:rsidR="00F129C1" w:rsidRPr="00F129C1" w:rsidRDefault="00F129C1" w:rsidP="00F129C1"/>
    <w:p w14:paraId="5C9C57C7" w14:textId="77777777" w:rsidR="00F129C1" w:rsidRPr="00F129C1" w:rsidRDefault="00F129C1" w:rsidP="00F129C1">
      <w:pPr>
        <w:rPr>
          <w:rStyle w:val="StyleUnderline"/>
        </w:rPr>
      </w:pPr>
      <w:r w:rsidRPr="00F129C1">
        <w:t>In the aftermath of the Paris climate talks,</w:t>
      </w:r>
      <w:r w:rsidRPr="00F129C1">
        <w:rPr>
          <w:rStyle w:val="StyleUnderline"/>
        </w:rPr>
        <w:t xml:space="preserve"> there is a growing global consensus on the need for immediate action on climate change. Even if we were able to curb carbon emissions significantly, we are already on a path toward rising temperatures and related infrastructure demands. Estimates suggest that repairing unavoidable damage from rising sea levels and increased storm activity along the eastern seaboard and Gulf of Mexico will cost between $62 and $85 billion by 2050, and as much as $339 billion by 2100. The costs will be much higher if we do not act quickly.32</w:t>
      </w:r>
    </w:p>
    <w:p w14:paraId="74E044F5" w14:textId="77777777" w:rsidR="00F129C1" w:rsidRPr="00F129C1" w:rsidRDefault="00F129C1" w:rsidP="00F129C1">
      <w:r w:rsidRPr="00F129C1">
        <w:rPr>
          <w:rStyle w:val="StyleUnderline"/>
        </w:rPr>
        <w:t>The 2014 Risky Business report, which calculates the potential economic consequences of climate change in the U.S., estimates that</w:t>
      </w:r>
      <w:r w:rsidRPr="00F129C1">
        <w:t xml:space="preserve"> on a business-as-usual path (no reduction in emissions), </w:t>
      </w:r>
      <w:r w:rsidRPr="00F129C1">
        <w:rPr>
          <w:rStyle w:val="StyleUnderline"/>
        </w:rPr>
        <w:t>rising sea levels will result in $238–$507 billion worth of coastal property damage by 2100. Due to the increased heat, some mid-western states would lose 50–70 percent of their annual crop yields.</w:t>
      </w:r>
      <w:r w:rsidRPr="00F129C1">
        <w:t xml:space="preserve">33 </w:t>
      </w:r>
      <w:r w:rsidRPr="00F129C1">
        <w:rPr>
          <w:rStyle w:val="StyleUnderline"/>
        </w:rPr>
        <w:t>These costs, plus the costs of reduced productivity, increased electrical consumption, reduced water supply, irregular weather patterns, and other factors, total in the trillions.</w:t>
      </w:r>
      <w:r w:rsidRPr="00F129C1">
        <w:t>34</w:t>
      </w:r>
    </w:p>
    <w:p w14:paraId="5AC258C6" w14:textId="77777777" w:rsidR="00F129C1" w:rsidRPr="00F129C1" w:rsidRDefault="00F129C1" w:rsidP="00F129C1">
      <w:r w:rsidRPr="00F129C1">
        <w:rPr>
          <w:rStyle w:val="StyleUnderline"/>
        </w:rPr>
        <w:t>Scientists believe existing and emerging technologies hold the power to minimize the costs of climate change and preserve the foundations of global economic and political stability. But to ensure this, we need to muster the will and foresight to develop and implement carbon emission-reducing technologies now</w:t>
      </w:r>
      <w:r w:rsidRPr="00F129C1">
        <w:t>, and we need to do it on a large scale.35 Doing so will mean we can not only meet our obligations under the Paris climate accords but also position ourselves as a leading seller and servicer of efficient energy technologies on a global scale.</w:t>
      </w:r>
    </w:p>
    <w:p w14:paraId="6CD481D0" w14:textId="77777777" w:rsidR="00F129C1" w:rsidRPr="00F129C1" w:rsidRDefault="00F129C1" w:rsidP="00F129C1">
      <w:pPr>
        <w:rPr>
          <w:rStyle w:val="StyleUnderline"/>
        </w:rPr>
      </w:pPr>
      <w:r w:rsidRPr="00F129C1">
        <w:t xml:space="preserve">Estimates of the current and potential size of the global green technology sector vary widely, but all suggest an international market of several trillion dollars over the next two decades, and many multiples of that over the course of the 21st century.36 Unfortunately, </w:t>
      </w:r>
      <w:r w:rsidRPr="00F129C1">
        <w:rPr>
          <w:rStyle w:val="StyleUnderline"/>
        </w:rPr>
        <w:t xml:space="preserve">as in other infrastructure arenas, </w:t>
      </w:r>
      <w:r w:rsidRPr="00F129C1">
        <w:t xml:space="preserve">our continuing reliance on private parties to make publicly beneficial investments has failed us on green tech. It is simply not economically rational for individual people, households, or firms to incur costs to prevent climate change. But if these investments are not made, we will all suffer. In this sense, the world’s climate is the ultimate public good. </w:t>
      </w:r>
      <w:r w:rsidRPr="00F129C1">
        <w:rPr>
          <w:rStyle w:val="StyleUnderline"/>
        </w:rPr>
        <w:t>National investment can further fuel innovation in green technologies, which will help the U.S. be competitive in this growing sector globally.</w:t>
      </w:r>
      <w:r w:rsidRPr="00F129C1">
        <w:t xml:space="preserve"> But to succeed, we need to invest with both scale and speed.</w:t>
      </w:r>
      <w:r w:rsidRPr="00F129C1">
        <w:rPr>
          <w:rStyle w:val="StyleUnderline"/>
        </w:rPr>
        <w:t xml:space="preserve"> Accordingly,</w:t>
      </w:r>
      <w:r w:rsidRPr="00F129C1">
        <w:t xml:space="preserve"> we propose </w:t>
      </w:r>
      <w:r w:rsidRPr="00F129C1">
        <w:rPr>
          <w:rStyle w:val="StyleUnderline"/>
        </w:rPr>
        <w:t xml:space="preserve">game-changing public investments in commercial and industrial building retrofits, in a power grid that produces radically lower carbon </w:t>
      </w:r>
      <w:r w:rsidRPr="00F129C1">
        <w:rPr>
          <w:rStyle w:val="StyleUnderline"/>
        </w:rPr>
        <w:lastRenderedPageBreak/>
        <w:t>emissions, in more efficient roads and air transport systems, and in alternative fuels and vehicles with high fuel efficiency.i</w:t>
      </w:r>
    </w:p>
    <w:p w14:paraId="2F84F942" w14:textId="77777777" w:rsidR="00F129C1" w:rsidRPr="00F129C1" w:rsidRDefault="00F129C1" w:rsidP="00F129C1">
      <w:pPr>
        <w:rPr>
          <w:rStyle w:val="StyleUnderline"/>
        </w:rPr>
      </w:pPr>
      <w:r w:rsidRPr="00F129C1">
        <w:t>These investments</w:t>
      </w:r>
      <w:r w:rsidRPr="00F129C1">
        <w:rPr>
          <w:rStyle w:val="StyleUnderline"/>
        </w:rPr>
        <w:t xml:space="preserve"> will create good jobs and position the United States as the leader of a global technological revolution, which will help revive U.S. manufacturing, and – perhaps most importantly—place us on a trajectory to meet the carbon reduction goals we must in order to avoid catastrophe.</w:t>
      </w:r>
    </w:p>
    <w:p w14:paraId="1B5B13A6" w14:textId="77777777" w:rsidR="00F129C1" w:rsidRPr="00F129C1" w:rsidRDefault="00F129C1" w:rsidP="00F129C1">
      <w:r w:rsidRPr="00F129C1">
        <w:t>One such investment is the smart grid. A smart grid is deployed in urban areas and works by combining innovative sensors and wireless networks with renewable energy generation facilities in order to reduce energy waste and improve efficiency. The Department of Energy estimates that smart grid deployment could reduce electricity sector emissions by up to 18 percent.37 Combining investment in the smart grid and a portfolio of renewable generation facilities could reduce carbon emissions from the electrical sector by 58 percent by 2030, according to a 2005 EPRI report.38</w:t>
      </w:r>
    </w:p>
    <w:p w14:paraId="100D8367" w14:textId="77777777" w:rsidR="00F129C1" w:rsidRPr="00F129C1" w:rsidRDefault="00F129C1" w:rsidP="00F129C1">
      <w:pPr>
        <w:rPr>
          <w:rStyle w:val="StyleUnderline"/>
        </w:rPr>
      </w:pPr>
      <w:r w:rsidRPr="00F129C1">
        <w:t xml:space="preserve">Adoption of this technology alone is already driving sales and consulting business for multinational corporations like IBM and Cisco. </w:t>
      </w:r>
      <w:r w:rsidRPr="00F129C1">
        <w:rPr>
          <w:rStyle w:val="StyleUnderline"/>
        </w:rPr>
        <w:t>As the costs of climate change begin to be measured in human lives and national GDP, consumers, businesses, and governments will continue to increase demand for low-carbon energy sources and efficient infrastructure, but they will not buy it from the U.S. if it does not position itself properly.</w:t>
      </w:r>
    </w:p>
    <w:p w14:paraId="7176AD74" w14:textId="77777777" w:rsidR="00F129C1" w:rsidRPr="00F129C1" w:rsidRDefault="00F129C1" w:rsidP="00F129C1">
      <w:pPr>
        <w:rPr>
          <w:rStyle w:val="StyleUnderline"/>
        </w:rPr>
      </w:pPr>
      <w:r w:rsidRPr="00F129C1">
        <w:rPr>
          <w:rStyle w:val="StyleUnderline"/>
        </w:rPr>
        <w:t xml:space="preserve">Currently, China is far ahead in the clean technology race, with nearly 50 percent more investment than the U.S., according to the latest estimates, but many unexplored industry-creating opportunities remain </w:t>
      </w:r>
      <w:r w:rsidRPr="00F129C1">
        <w:t xml:space="preserve">if we act now. </w:t>
      </w:r>
      <w:r w:rsidRPr="00F129C1">
        <w:rPr>
          <w:rStyle w:val="StyleUnderline"/>
        </w:rPr>
        <w:t>The winner of this race will benefit not only from improved efficiency at home, but also from leadership in a multitrillion-dollar industry for decades to come. Alternatively, if we continue to neglect our infrastructure, we risk permanent exclusion and the loss of trillions of dollars of potential business over coming decades.39</w:t>
      </w:r>
    </w:p>
    <w:p w14:paraId="70E92D54" w14:textId="77777777" w:rsidR="00F129C1" w:rsidRPr="00F129C1" w:rsidRDefault="00F129C1" w:rsidP="00F129C1">
      <w:r w:rsidRPr="00F129C1">
        <w:t>The United States has an opportunity to pioneer new technology and serve as a global seller and consultant on next generation infrastructure. The question is, will we lead or will we follow? In the next section, we examine how the U.S.’s failure to invest at the needed scale has held American workers, families, and businesses back for decades.</w:t>
      </w:r>
    </w:p>
    <w:p w14:paraId="3C7CE8D3" w14:textId="77777777" w:rsidR="00F129C1" w:rsidRPr="00F129C1" w:rsidRDefault="00F129C1" w:rsidP="00F129C1"/>
    <w:p w14:paraId="1EFCC37E" w14:textId="77777777" w:rsidR="00F129C1" w:rsidRPr="00F129C1" w:rsidRDefault="00F129C1" w:rsidP="00F129C1">
      <w:pPr>
        <w:pStyle w:val="Heading3"/>
        <w:rPr>
          <w:rFonts w:cs="Times New Roman"/>
        </w:rPr>
      </w:pPr>
      <w:bookmarkStart w:id="130" w:name="_Toc519436530"/>
      <w:r w:rsidRPr="00F129C1">
        <w:rPr>
          <w:rFonts w:cs="Times New Roman"/>
        </w:rPr>
        <w:lastRenderedPageBreak/>
        <w:t>Infrastructure – Solves Competitiveness</w:t>
      </w:r>
      <w:bookmarkEnd w:id="130"/>
    </w:p>
    <w:p w14:paraId="61E46E45" w14:textId="77777777" w:rsidR="00F129C1" w:rsidRPr="00F129C1" w:rsidRDefault="00F129C1" w:rsidP="00F129C1"/>
    <w:p w14:paraId="1367416F" w14:textId="77777777" w:rsidR="00F129C1" w:rsidRPr="00F129C1" w:rsidRDefault="00F129C1" w:rsidP="00F129C1">
      <w:pPr>
        <w:pStyle w:val="Heading4"/>
        <w:rPr>
          <w:rFonts w:cs="Times New Roman"/>
        </w:rPr>
      </w:pPr>
      <w:r w:rsidRPr="00F129C1">
        <w:rPr>
          <w:rFonts w:cs="Times New Roman"/>
        </w:rPr>
        <w:t>Infrastructure boosts current and long-term competitiveness - grows GDP, reduces unemployment, increases wages</w:t>
      </w:r>
    </w:p>
    <w:p w14:paraId="7B45F62B" w14:textId="77777777" w:rsidR="00F129C1" w:rsidRPr="00F129C1" w:rsidRDefault="00F129C1" w:rsidP="00F129C1">
      <w:pPr>
        <w:rPr>
          <w:b/>
          <w:sz w:val="26"/>
          <w:szCs w:val="26"/>
        </w:rPr>
      </w:pPr>
      <w:r w:rsidRPr="00F129C1">
        <w:rPr>
          <w:b/>
          <w:sz w:val="26"/>
          <w:szCs w:val="26"/>
        </w:rPr>
        <w:t>Silvers et. al, AFL-CIO, Director of Policy and Special Counsel, 16</w:t>
      </w:r>
    </w:p>
    <w:p w14:paraId="4601CE53" w14:textId="77777777" w:rsidR="00F129C1" w:rsidRPr="00F129C1" w:rsidRDefault="00F129C1" w:rsidP="00F129C1">
      <w:r w:rsidRPr="00F129C1">
        <w:t>[Damon A., Special Assistant Attorney General for the state of New York and is a Senior-</w:t>
      </w:r>
      <w:r w:rsidRPr="00F129C1">
        <w:rPr>
          <w:sz w:val="12"/>
        </w:rPr>
        <w:t xml:space="preserve"> </w:t>
      </w:r>
      <w:r w:rsidRPr="00F129C1">
        <w:t>Fellow for the Roosevelt Institute. Eric Harris Bernstein, Roosevelt Institute, Senior Program Associate. Dominic Russel, Roosevelt institute, member of the Student Board of Advisors, 11/16/18, The Roosevelt Institute, “Transformative Infrastructure Investment</w:t>
      </w:r>
      <w:r w:rsidRPr="00F129C1">
        <w:rPr>
          <w:sz w:val="12"/>
        </w:rPr>
        <w:t xml:space="preserve"> </w:t>
      </w:r>
      <w:r w:rsidRPr="00F129C1">
        <w:t xml:space="preserve">and American Competitiveness,” </w:t>
      </w:r>
      <w:hyperlink r:id="rId159" w:history="1">
        <w:r w:rsidRPr="00F129C1">
          <w:rPr>
            <w:rStyle w:val="Hyperlink"/>
          </w:rPr>
          <w:t>http://rooseveltinstitute.org/wp-content/uploads/2016/11/Transformative.Infrastructure.Investment.pdf</w:t>
        </w:r>
      </w:hyperlink>
      <w:r w:rsidRPr="00F129C1">
        <w:t>, accessed 7/12/18, JPA]</w:t>
      </w:r>
    </w:p>
    <w:p w14:paraId="4E5525FC" w14:textId="77777777" w:rsidR="00F129C1" w:rsidRPr="00F129C1" w:rsidRDefault="00F129C1" w:rsidP="00F129C1"/>
    <w:p w14:paraId="339F1A9A" w14:textId="77777777" w:rsidR="00F129C1" w:rsidRPr="00F129C1" w:rsidRDefault="00F129C1" w:rsidP="00F129C1">
      <w:pPr>
        <w:rPr>
          <w:rStyle w:val="StyleUnderline"/>
        </w:rPr>
      </w:pPr>
      <w:r w:rsidRPr="00F129C1">
        <w:rPr>
          <w:rStyle w:val="StyleUnderline"/>
        </w:rPr>
        <w:t>In addition to improving our current and future economic competitiveness,</w:t>
      </w:r>
      <w:r w:rsidRPr="00F129C1">
        <w:t xml:space="preserve"> as we have detailed in the previous</w:t>
      </w:r>
      <w:r w:rsidRPr="00F129C1">
        <w:rPr>
          <w:sz w:val="12"/>
        </w:rPr>
        <w:t xml:space="preserve">¶ </w:t>
      </w:r>
      <w:r w:rsidRPr="00F129C1">
        <w:t>sections,</w:t>
      </w:r>
      <w:r w:rsidRPr="00F129C1">
        <w:rPr>
          <w:rStyle w:val="StyleUnderline"/>
        </w:rPr>
        <w:t xml:space="preserve"> large-scale infrastructure investment would serve a more immediate purpose: It would provide a much-needed boost to demand and help to correct our current path of post-crisis stagnation.</w:t>
      </w:r>
      <w:r w:rsidRPr="00F129C1">
        <w:rPr>
          <w:sz w:val="12"/>
        </w:rPr>
        <w:t xml:space="preserve"> </w:t>
      </w:r>
      <w:r w:rsidRPr="00F129C1">
        <w:t>More than eight years after the financial crisis and more than six years since the official end of the Great</w:t>
      </w:r>
      <w:r w:rsidRPr="00F129C1">
        <w:rPr>
          <w:sz w:val="12"/>
        </w:rPr>
        <w:t xml:space="preserve">¶ </w:t>
      </w:r>
      <w:r w:rsidRPr="00F129C1">
        <w:t>Recession, the United States economy remains far from recovered. Despite some labor market progress, the</w:t>
      </w:r>
      <w:r w:rsidRPr="00F129C1">
        <w:rPr>
          <w:sz w:val="12"/>
        </w:rPr>
        <w:t xml:space="preserve"> </w:t>
      </w:r>
      <w:r w:rsidRPr="00F129C1">
        <w:t>employment-to-population ratio still sits under 60 percent, nearly four percentage points below its pre-crisis</w:t>
      </w:r>
      <w:r w:rsidRPr="00F129C1">
        <w:rPr>
          <w:sz w:val="12"/>
        </w:rPr>
        <w:t xml:space="preserve"> </w:t>
      </w:r>
      <w:r w:rsidRPr="00F129C1">
        <w:t>level and more than five percentage points below its year 2000 record of 64.7 percent.60 In its 2013 study of the</w:t>
      </w:r>
      <w:r w:rsidRPr="00F129C1">
        <w:rPr>
          <w:sz w:val="12"/>
        </w:rPr>
        <w:t xml:space="preserve"> </w:t>
      </w:r>
      <w:r w:rsidRPr="00F129C1">
        <w:t>U.S. recovery, the International Monetary Fund estimated that potential GDP remained 7 percent below its precrisis</w:t>
      </w:r>
      <w:r w:rsidRPr="00F129C1">
        <w:rPr>
          <w:sz w:val="12"/>
        </w:rPr>
        <w:t xml:space="preserve"> </w:t>
      </w:r>
      <w:r w:rsidRPr="00F129C1">
        <w:t>trajectory.61 Correcting this would have required 4.3 percent annual growth through the end of 2016,</w:t>
      </w:r>
      <w:r w:rsidRPr="00F129C1">
        <w:rPr>
          <w:sz w:val="12"/>
        </w:rPr>
        <w:t xml:space="preserve"> </w:t>
      </w:r>
      <w:r w:rsidRPr="00F129C1">
        <w:t>according to the Dallas Federal Reserve, but the actual rate has been less than half that.</w:t>
      </w:r>
      <w:r w:rsidRPr="00F129C1">
        <w:rPr>
          <w:sz w:val="12"/>
        </w:rPr>
        <w:t xml:space="preserve"> </w:t>
      </w:r>
      <w:r w:rsidRPr="00F129C1">
        <w:t xml:space="preserve">62 </w:t>
      </w:r>
      <w:r w:rsidRPr="00F129C1">
        <w:rPr>
          <w:rStyle w:val="StyleUnderline"/>
        </w:rPr>
        <w:t>Economists from both groups, in addition to the OECD, all found strong justification for large-scale public investment to stimulate the economy and boost demand, and warned of the danger of premature budget tightening, pointing to the poor economic record of the EU in the aftermath of fiscal austerity.</w:t>
      </w:r>
    </w:p>
    <w:p w14:paraId="79CC488E" w14:textId="77777777" w:rsidR="00F129C1" w:rsidRPr="00F129C1" w:rsidRDefault="00F129C1" w:rsidP="00F129C1">
      <w:pPr>
        <w:rPr>
          <w:rStyle w:val="StyleUnderline"/>
        </w:rPr>
      </w:pPr>
      <w:r w:rsidRPr="00F129C1">
        <w:t xml:space="preserve">Furthermore, </w:t>
      </w:r>
      <w:r w:rsidRPr="00F129C1">
        <w:rPr>
          <w:rStyle w:val="StyleUnderline"/>
        </w:rPr>
        <w:t>there is a significant body of economic research that shows the beneficial effects of public infrastructure investment</w:t>
      </w:r>
      <w:r w:rsidRPr="00F129C1">
        <w:t xml:space="preserve">, especially in times of recovery. </w:t>
      </w:r>
      <w:r w:rsidRPr="00F129C1">
        <w:rPr>
          <w:rStyle w:val="StyleUnderline"/>
        </w:rPr>
        <w:t>The Congressional Budget Office estimated that the American Recovery and Reinvestment Act (ARRA), which is just a fraction the size and scale of the long-term agenda proposed here, created as many as 4.6 million jobs through 2011,</w:t>
      </w:r>
      <w:r w:rsidRPr="00F129C1">
        <w:t xml:space="preserve"> </w:t>
      </w:r>
      <w:r w:rsidRPr="00F129C1">
        <w:rPr>
          <w:rStyle w:val="StyleUnderline"/>
        </w:rPr>
        <w:t>while another study by the White House Council of Economic Advisors found that infrastructure spending has one of the highest multipliers of any form of government spending,</w:t>
      </w:r>
      <w:r w:rsidRPr="00F129C1">
        <w:t xml:space="preserve"> along with food stamps and unemployment insurance. </w:t>
      </w:r>
      <w:r w:rsidRPr="00F129C1">
        <w:rPr>
          <w:rStyle w:val="StyleUnderline"/>
        </w:rPr>
        <w:t>An independent study from Dartmouth estimated that the economic benefits of ARRA infrastructure investments were roughly double what the government spent.</w:t>
      </w:r>
    </w:p>
    <w:p w14:paraId="2D085BC9" w14:textId="77777777" w:rsidR="00F129C1" w:rsidRPr="00F129C1" w:rsidRDefault="00F129C1" w:rsidP="00F129C1">
      <w:pPr>
        <w:rPr>
          <w:rStyle w:val="StyleUnderline"/>
        </w:rPr>
      </w:pPr>
      <w:r w:rsidRPr="00F129C1">
        <w:rPr>
          <w:rStyle w:val="StyleUnderline"/>
        </w:rPr>
        <w:t>The infrastructure agenda outlined</w:t>
      </w:r>
      <w:r w:rsidRPr="00F129C1">
        <w:t xml:space="preserve"> here </w:t>
      </w:r>
      <w:r w:rsidRPr="00F129C1">
        <w:rPr>
          <w:rStyle w:val="StyleUnderline"/>
        </w:rPr>
        <w:t>would create jobs on a much larger scale than the ARRA over a much longer period</w:t>
      </w:r>
      <w:r w:rsidRPr="00F129C1">
        <w:t xml:space="preserve"> of time. At a ratio of one job per year per $100,000 in investment, </w:t>
      </w:r>
      <w:r w:rsidRPr="00F129C1">
        <w:rPr>
          <w:rStyle w:val="StyleUnderline"/>
        </w:rPr>
        <w:t>the $400–$500 billion annual combined public and private investment would directly create between 4 and 5 million jobs for 10 years. Using the Economic Policy Institute’s model for a somewhat smaller program, which applied a conservative 1.6 GDP multiplier, the GDP impact of this program would be between $640 and $800 billion—</w:t>
      </w:r>
      <w:r w:rsidRPr="00F129C1">
        <w:t>equivalent to 0.35–0.44</w:t>
      </w:r>
      <w:r w:rsidRPr="00F129C1">
        <w:rPr>
          <w:sz w:val="12"/>
        </w:rPr>
        <w:t xml:space="preserve"> </w:t>
      </w:r>
      <w:r w:rsidRPr="00F129C1">
        <w:t>percent of GDP—</w:t>
      </w:r>
      <w:r w:rsidRPr="00F129C1">
        <w:rPr>
          <w:rStyle w:val="StyleUnderline"/>
        </w:rPr>
        <w:t>and total job creation would be 5.4 million jobs per year of the program. This would imply a reduction in the unemployment rate of between 3 and 4 percent.</w:t>
      </w:r>
      <w:r w:rsidRPr="00F129C1">
        <w:t xml:space="preserve"> Measured against a baseline nominal</w:t>
      </w:r>
      <w:r w:rsidRPr="00F129C1">
        <w:rPr>
          <w:sz w:val="12"/>
        </w:rPr>
        <w:t xml:space="preserve">¶ </w:t>
      </w:r>
      <w:r w:rsidRPr="00F129C1">
        <w:t xml:space="preserve">unemployment </w:t>
      </w:r>
      <w:r w:rsidRPr="00F129C1">
        <w:lastRenderedPageBreak/>
        <w:t xml:space="preserve">rate of 5.3 percent, </w:t>
      </w:r>
      <w:r w:rsidRPr="00F129C1">
        <w:rPr>
          <w:rStyle w:val="StyleUnderline"/>
        </w:rPr>
        <w:t>this would create substantial incentives for employers to raise wages in order to tap into long-term unemployed and under-employed populations as well as the low wage workforce.</w:t>
      </w:r>
    </w:p>
    <w:p w14:paraId="34B5EC96" w14:textId="77777777" w:rsidR="00F129C1" w:rsidRPr="00F129C1" w:rsidRDefault="00F129C1" w:rsidP="00F129C1"/>
    <w:p w14:paraId="424203AB" w14:textId="77777777" w:rsidR="00F129C1" w:rsidRPr="00F129C1" w:rsidRDefault="00F129C1" w:rsidP="00F129C1">
      <w:pPr>
        <w:pStyle w:val="Heading3"/>
        <w:rPr>
          <w:rFonts w:cs="Times New Roman"/>
        </w:rPr>
      </w:pPr>
      <w:bookmarkStart w:id="131" w:name="_Toc519436531"/>
      <w:r w:rsidRPr="00F129C1">
        <w:rPr>
          <w:rFonts w:cs="Times New Roman"/>
        </w:rPr>
        <w:lastRenderedPageBreak/>
        <w:t>Competitiveness Good – Primacy</w:t>
      </w:r>
      <w:bookmarkEnd w:id="131"/>
    </w:p>
    <w:p w14:paraId="79939467" w14:textId="77777777" w:rsidR="00F129C1" w:rsidRPr="00F129C1" w:rsidRDefault="00F129C1" w:rsidP="00F129C1"/>
    <w:p w14:paraId="2DB13917" w14:textId="77777777" w:rsidR="00F129C1" w:rsidRPr="00F129C1" w:rsidRDefault="00F129C1" w:rsidP="00F129C1">
      <w:pPr>
        <w:pStyle w:val="Heading4"/>
        <w:rPr>
          <w:rFonts w:cs="Times New Roman"/>
        </w:rPr>
      </w:pPr>
      <w:r w:rsidRPr="00F129C1">
        <w:rPr>
          <w:rFonts w:cs="Times New Roman"/>
        </w:rPr>
        <w:t>Economic competitiveness is key to preventing global power war – key internal link to US primacy</w:t>
      </w:r>
    </w:p>
    <w:p w14:paraId="02E802FF" w14:textId="77777777" w:rsidR="00F129C1" w:rsidRPr="00F129C1" w:rsidRDefault="00F129C1" w:rsidP="00F129C1">
      <w:pPr>
        <w:rPr>
          <w:b/>
          <w:sz w:val="26"/>
          <w:szCs w:val="26"/>
        </w:rPr>
      </w:pPr>
      <w:r w:rsidRPr="00F129C1">
        <w:rPr>
          <w:b/>
          <w:sz w:val="26"/>
          <w:szCs w:val="26"/>
        </w:rPr>
        <w:t>Colby, Center for a New American Security, Robert M. Gates Fellow, 14</w:t>
      </w:r>
    </w:p>
    <w:p w14:paraId="19C7A9BC" w14:textId="77777777" w:rsidR="00F129C1" w:rsidRPr="00F129C1" w:rsidRDefault="00F129C1" w:rsidP="00F129C1">
      <w:r w:rsidRPr="00F129C1">
        <w:t xml:space="preserve">[Elbridge, 7/3/14, ForeignPolicy.com, “Have We Hit Peak America,” </w:t>
      </w:r>
      <w:hyperlink r:id="rId160" w:history="1">
        <w:r w:rsidRPr="00F129C1">
          <w:rPr>
            <w:rStyle w:val="Hyperlink"/>
          </w:rPr>
          <w:t>https://foreignpolicy.com/2014/07/03/have-we-hit-peak-america/</w:t>
        </w:r>
      </w:hyperlink>
      <w:r w:rsidRPr="00F129C1">
        <w:t>, accessed 7/15/18, JPA]</w:t>
      </w:r>
    </w:p>
    <w:p w14:paraId="1BC75483" w14:textId="77777777" w:rsidR="00F129C1" w:rsidRPr="00F129C1" w:rsidRDefault="00F129C1" w:rsidP="00F129C1"/>
    <w:p w14:paraId="4901ED72" w14:textId="77777777" w:rsidR="00F129C1" w:rsidRPr="00F129C1" w:rsidRDefault="00F129C1" w:rsidP="00F129C1">
      <w:r w:rsidRPr="00F129C1">
        <w:rPr>
          <w:rStyle w:val="StyleUnderline"/>
        </w:rPr>
        <w:t xml:space="preserve">Many foreign-policy experts seem to believe that retaining American primacy is largely a matter of will—of how America chooses to exert its power abroad. </w:t>
      </w:r>
      <w:r w:rsidRPr="00F129C1">
        <w:t>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69FF0FAB" w14:textId="77777777" w:rsidR="00F129C1" w:rsidRPr="00F129C1" w:rsidRDefault="00F129C1" w:rsidP="00F129C1">
      <w:pPr>
        <w:rPr>
          <w:rStyle w:val="StyleUnderline"/>
        </w:rPr>
      </w:pPr>
      <w:r w:rsidRPr="00F129C1">
        <w:t xml:space="preserve">But </w:t>
      </w:r>
      <w:r w:rsidRPr="00F129C1">
        <w:rPr>
          <w:rStyle w:val="StyleUnderline"/>
        </w:rPr>
        <w:t xml:space="preserve">will is unavailing without strength. If the United States wants the international system to continue to reflect its interests and values—a system, for example, in which the global commons are protected, trade is broad-based and extensive, and armed conflicts among great nations are curtailed—it needs to sustain not just resolve, but relative power. </w:t>
      </w:r>
      <w:r w:rsidRPr="00F129C1">
        <w:t>That, in turn, will require acknowledging the uncomfortable truth that</w:t>
      </w:r>
      <w:r w:rsidRPr="00F129C1">
        <w:rPr>
          <w:rStyle w:val="StyleUnderline"/>
        </w:rPr>
        <w:t xml:space="preserve"> global power and wealth are shifting at an unprecedented pace, with profound implications</w:t>
      </w:r>
      <w:r w:rsidRPr="00F129C1">
        <w:t xml:space="preserve">. Moreover, </w:t>
      </w:r>
      <w:r w:rsidRPr="00F129C1">
        <w:rPr>
          <w:rStyle w:val="StyleUnderline"/>
        </w:rPr>
        <w:t>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14:paraId="79090A7B" w14:textId="77777777" w:rsidR="00F129C1" w:rsidRPr="00F129C1" w:rsidRDefault="00F129C1" w:rsidP="00F129C1">
      <w:r w:rsidRPr="00F129C1">
        <w:rPr>
          <w:rStyle w:val="StyleUnderline"/>
        </w:rPr>
        <w:t>Preserving America’s international position will require it to restore its economic vitality and make policy choices now that pay dividends for decades to come</w:t>
      </w:r>
      <w:r w:rsidRPr="00F129C1">
        <w:t xml:space="preserve">. America has to prioritize and to act. Fortunately, the United States still enjoys greater freedom to determine its future than any other major power, in part because many of its problems are within its ability to address. But </w:t>
      </w:r>
      <w:r w:rsidRPr="00F129C1">
        <w:rPr>
          <w:rStyle w:val="StyleUnderline"/>
        </w:rPr>
        <w:t>this process of renewal must begin with analyzing America’s competitive position</w:t>
      </w:r>
      <w:r w:rsidRPr="00F129C1">
        <w:t xml:space="preserve"> and understanding the gravity of the situation Americans face.</w:t>
      </w:r>
    </w:p>
    <w:p w14:paraId="6AE3F815" w14:textId="77777777" w:rsidR="00F129C1" w:rsidRPr="00F129C1" w:rsidRDefault="00F129C1" w:rsidP="00F129C1"/>
    <w:p w14:paraId="46B130F2" w14:textId="77777777" w:rsidR="00F129C1" w:rsidRPr="00F129C1" w:rsidRDefault="00F129C1" w:rsidP="00F129C1"/>
    <w:p w14:paraId="16AF7C5F" w14:textId="77777777" w:rsidR="00F129C1" w:rsidRPr="00F129C1" w:rsidRDefault="00F129C1" w:rsidP="00F129C1"/>
    <w:p w14:paraId="654314C9" w14:textId="77777777" w:rsidR="00F129C1" w:rsidRPr="00F129C1" w:rsidRDefault="00F129C1" w:rsidP="00F129C1"/>
    <w:p w14:paraId="59815FC6" w14:textId="77777777" w:rsidR="00F129C1" w:rsidRPr="00F129C1" w:rsidRDefault="00F129C1" w:rsidP="00F129C1">
      <w:pPr>
        <w:pStyle w:val="Heading3"/>
        <w:rPr>
          <w:rFonts w:cs="Times New Roman"/>
        </w:rPr>
      </w:pPr>
      <w:bookmarkStart w:id="132" w:name="_Toc519436532"/>
      <w:r w:rsidRPr="00F129C1">
        <w:rPr>
          <w:rFonts w:cs="Times New Roman"/>
        </w:rPr>
        <w:lastRenderedPageBreak/>
        <w:t>Infrastructure – Solves Structural Inequality</w:t>
      </w:r>
      <w:bookmarkEnd w:id="132"/>
    </w:p>
    <w:p w14:paraId="53441954" w14:textId="77777777" w:rsidR="00F129C1" w:rsidRPr="00F129C1" w:rsidRDefault="00F129C1" w:rsidP="00F129C1"/>
    <w:p w14:paraId="768C82A7" w14:textId="77777777" w:rsidR="00F129C1" w:rsidRPr="00F129C1" w:rsidRDefault="00F129C1" w:rsidP="00F129C1">
      <w:pPr>
        <w:pStyle w:val="Heading4"/>
        <w:rPr>
          <w:rFonts w:cs="Times New Roman"/>
        </w:rPr>
      </w:pPr>
      <w:r w:rsidRPr="00F129C1">
        <w:rPr>
          <w:rFonts w:cs="Times New Roman"/>
        </w:rPr>
        <w:t>Crumbling infrastructure harms lower class and people of color the most – infrastructure reform gives them opportunities for labor and inclusion</w:t>
      </w:r>
    </w:p>
    <w:p w14:paraId="077D4A64" w14:textId="77777777" w:rsidR="00F129C1" w:rsidRPr="00F129C1" w:rsidRDefault="00F129C1" w:rsidP="00F129C1">
      <w:pPr>
        <w:rPr>
          <w:b/>
          <w:sz w:val="26"/>
          <w:szCs w:val="26"/>
        </w:rPr>
      </w:pPr>
      <w:r w:rsidRPr="00F129C1">
        <w:rPr>
          <w:b/>
          <w:sz w:val="26"/>
          <w:szCs w:val="26"/>
        </w:rPr>
        <w:t>Silvers et. al, AFL-CIO, Director of Policy and Special Counsel, 16</w:t>
      </w:r>
    </w:p>
    <w:p w14:paraId="6C9B8C68" w14:textId="77777777" w:rsidR="00F129C1" w:rsidRPr="00F129C1" w:rsidRDefault="00F129C1" w:rsidP="00F129C1">
      <w:r w:rsidRPr="00F129C1">
        <w:t>[Damon A., Special Assistant Attorney General for the state of New York and is a Senior-</w:t>
      </w:r>
      <w:r w:rsidRPr="00F129C1">
        <w:rPr>
          <w:sz w:val="12"/>
        </w:rPr>
        <w:t xml:space="preserve"> </w:t>
      </w:r>
      <w:r w:rsidRPr="00F129C1">
        <w:t>Fellow for the Roosevelt Institute. Eric Harris Bernstein, Roosevelt Institute, Senior Program Associate. Dominic Russel, Roosevelt institute, member of the Student Board of Advisors, 11/16/18, The Roosevelt Institute, “Transformative Infrastructure Investment</w:t>
      </w:r>
      <w:r w:rsidRPr="00F129C1">
        <w:rPr>
          <w:sz w:val="12"/>
        </w:rPr>
        <w:t xml:space="preserve"> </w:t>
      </w:r>
      <w:r w:rsidRPr="00F129C1">
        <w:t xml:space="preserve">and American Competitiveness,” </w:t>
      </w:r>
      <w:hyperlink r:id="rId161" w:history="1">
        <w:r w:rsidRPr="00F129C1">
          <w:rPr>
            <w:rStyle w:val="Hyperlink"/>
          </w:rPr>
          <w:t>http://rooseveltinstitute.org/wp-content/uploads/2016/11/Transformative.Infrastructure.Investment.pdf</w:t>
        </w:r>
      </w:hyperlink>
      <w:r w:rsidRPr="00F129C1">
        <w:t>, accessed 7/12/18, JPA]</w:t>
      </w:r>
    </w:p>
    <w:p w14:paraId="266666D2" w14:textId="77777777" w:rsidR="00F129C1" w:rsidRPr="00F129C1" w:rsidRDefault="00F129C1" w:rsidP="00F129C1"/>
    <w:p w14:paraId="418355A3" w14:textId="77777777" w:rsidR="00F129C1" w:rsidRPr="00F129C1" w:rsidRDefault="00F129C1" w:rsidP="00F129C1">
      <w:pPr>
        <w:rPr>
          <w:rStyle w:val="StyleUnderline"/>
        </w:rPr>
      </w:pPr>
      <w:r w:rsidRPr="00F129C1">
        <w:t>So far, we have outlined the strategic importance of infrastructure investment for long-term economic competitiveness, for fighting climate change, and for correcting the ongoing costs of our current infrastructure deficit. There are also short-term stimulus gains from infrastructure investment, but before discussing these benefits, which we view as largely ancillary, there is one more structural reason—this one moral as well as economic—that the agenda we put forth is absolutely necessary:</w:t>
      </w:r>
      <w:r w:rsidRPr="00F129C1">
        <w:rPr>
          <w:rStyle w:val="StyleUnderline"/>
        </w:rPr>
        <w:t xml:space="preserve"> Infrastructure decay, both in relative and in absolute terms, is most common in our country’s poorer communities—which all too often are communities of color.</w:t>
      </w:r>
    </w:p>
    <w:p w14:paraId="667935C4" w14:textId="77777777" w:rsidR="00F129C1" w:rsidRPr="00F129C1" w:rsidRDefault="00F129C1" w:rsidP="00F129C1">
      <w:r w:rsidRPr="00F129C1">
        <w:rPr>
          <w:rStyle w:val="StyleUnderline"/>
        </w:rPr>
        <w:t xml:space="preserve">Better and more inclusive infrastructure is a matter of social justice as well as economic development. So long as large portions of our population lack the tools of modern economic participation, we will never reach our economic potential. </w:t>
      </w:r>
      <w:r w:rsidRPr="00F129C1">
        <w:t>Our program calls for quality school facilities, public transportation, and Internet access for America’s most impoverished communities, built in partnership with those communities.</w:t>
      </w:r>
    </w:p>
    <w:p w14:paraId="53107B17" w14:textId="77777777" w:rsidR="00F129C1" w:rsidRPr="00F129C1" w:rsidRDefault="00F129C1" w:rsidP="00F129C1">
      <w:r w:rsidRPr="00F129C1">
        <w:t>For communities of color, the golden age of American infrastructure investment in the 1950s and 1960s was something quite different. It was the era of displacement by urban renewal projects, the era of highway construction that erased communities and left those that remained physically cut off from more affluent areas. It was the era of redlining that blocked inflows of private capital, of mass transit systems designed to bypass minority neighborhoods, and of public beaches whose parking lots were designed not to accommodate the buses poor people used to get to the beach.</w:t>
      </w:r>
    </w:p>
    <w:p w14:paraId="3A4F07DC" w14:textId="77777777" w:rsidR="00F129C1" w:rsidRPr="00F129C1" w:rsidRDefault="00F129C1" w:rsidP="00F129C1">
      <w:r w:rsidRPr="00F129C1">
        <w:rPr>
          <w:rStyle w:val="StyleUnderline"/>
        </w:rPr>
        <w:t>The failure to bring the full benefits of 20th century infrastructure to communities of color has only been compounded by decisions made in the era of disinvestment from public assets more generally. Communities with inadequate access to public transit turn out to also suffer from lack of broadband access. These are the communities whose streets have the most potholes, whose water pipes are most likely to be failing, or worse, poisoning those who drink from them</w:t>
      </w:r>
      <w:r w:rsidRPr="00F129C1">
        <w:t>.</w:t>
      </w:r>
    </w:p>
    <w:p w14:paraId="04ED48FC" w14:textId="77777777" w:rsidR="00F129C1" w:rsidRPr="00F129C1" w:rsidRDefault="00F129C1" w:rsidP="00F129C1">
      <w:r w:rsidRPr="00F129C1">
        <w:rPr>
          <w:rStyle w:val="StyleUnderline"/>
        </w:rPr>
        <w:t xml:space="preserve">The burden of lacking access to public transportation, broadband, or quality educational facilities—or even potable drinking water, </w:t>
      </w:r>
      <w:r w:rsidRPr="00F129C1">
        <w:t>as seen in Flint, Michigan—</w:t>
      </w:r>
      <w:r w:rsidRPr="00F129C1">
        <w:rPr>
          <w:rStyle w:val="StyleUnderline"/>
        </w:rPr>
        <w:t>has effectively cut economically disadvantaged Americans off from the larger U.S. economy, even when they are not literally being poisoned.</w:t>
      </w:r>
      <w:r w:rsidRPr="00F129C1">
        <w:t xml:space="preserve"> 54 </w:t>
      </w:r>
      <w:r w:rsidRPr="00F129C1">
        <w:rPr>
          <w:rStyle w:val="StyleUnderline"/>
        </w:rPr>
        <w:t>One Detroit autoworker made headlines when the local press got news of his harrowing daily commute, which included 21 miles of walking.</w:t>
      </w:r>
      <w:r w:rsidRPr="00F129C1">
        <w:t xml:space="preserve">55 Such enormous barriers to entering the labor force are not just objectively shameful for a developed country; they are an enormous </w:t>
      </w:r>
      <w:r w:rsidRPr="00F129C1">
        <w:lastRenderedPageBreak/>
        <w:t>drag on growth, as those who cannot access stable employment are unable to contribute to national economic productivity. Like farmers before electrification, many poor and working class Americans “[toil] in a 19th-Century world,” and this is something the United States cannot allow if it is to remain globally competitive.56</w:t>
      </w:r>
    </w:p>
    <w:p w14:paraId="1E1598A8" w14:textId="77777777" w:rsidR="00F129C1" w:rsidRPr="00F129C1" w:rsidRDefault="00F129C1" w:rsidP="00F129C1">
      <w:pPr>
        <w:rPr>
          <w:rStyle w:val="StyleUnderline"/>
        </w:rPr>
      </w:pPr>
      <w:r w:rsidRPr="00F129C1">
        <w:t xml:space="preserve">In deindustrialized cities, and in deteriorating inner suburbs like Ferguson, </w:t>
      </w:r>
      <w:r w:rsidRPr="00F129C1">
        <w:rPr>
          <w:rStyle w:val="StyleUnderline"/>
        </w:rPr>
        <w:t>there is a racially structured landscape of economic exclusion defined by long-term mass unemployment, physically decrepit schools, decaying housing, lack of access to the Internet, and—most importantly—no sense among young people of a path to the larger labor market.</w:t>
      </w:r>
      <w:r w:rsidRPr="00F129C1">
        <w:t xml:space="preserve">57 Many of these inequities date back to the New Deal, which, despite many positive social policies, failed to consider the health of communities in its sweeping programs and failed to deliver racially inclusive investments.58 </w:t>
      </w:r>
      <w:r w:rsidRPr="00F129C1">
        <w:rPr>
          <w:rStyle w:val="StyleUnderline"/>
        </w:rPr>
        <w:t>Modern infrastructure programs can help rectify these mistakes both in the short and long term: first, by creating work within communities of color; and second, by providing economically isolated communities with the tools they need to join the 21st century economy.</w:t>
      </w:r>
    </w:p>
    <w:p w14:paraId="3D8E25D8" w14:textId="77777777" w:rsidR="00F129C1" w:rsidRPr="00F129C1" w:rsidRDefault="00F129C1" w:rsidP="00F129C1">
      <w:r w:rsidRPr="00F129C1">
        <w:t>In order to ensure that infrastructure investment is a path to prosperity and not a means of perpetuating inequality, infrastructure investment programs will need to include comprehensive worker protections. These protections should ensure that contractors do not engage in a race to the bottom on wages and benefits. They should also ensure that contractors contribute to the training programs necessary to expand the skilled construction workforce, which will be necessary to execute the ambitious infrastructure investment plan proposed here and will benefit the labor force in the long run. Among the provisions necessary to ensure positive labor market outcomes around infrastructure investment are the Davis-Bacon Act’s prevailing wage provision—49 USC Section 5333, often referred to as Section 13(c)—which protects the right of public transportation workers to collectively bargain. In the area of procurement, Buy American provisions such as those found in numerous statutes governing federal infrastructure investment are also important.</w:t>
      </w:r>
    </w:p>
    <w:p w14:paraId="114EADE2" w14:textId="77777777" w:rsidR="00F129C1" w:rsidRPr="00F129C1" w:rsidRDefault="00F129C1" w:rsidP="00F129C1">
      <w:pPr>
        <w:rPr>
          <w:rStyle w:val="StyleUnderline"/>
        </w:rPr>
      </w:pPr>
      <w:r w:rsidRPr="00F129C1">
        <w:t xml:space="preserve">To some degree, </w:t>
      </w:r>
      <w:r w:rsidRPr="00F129C1">
        <w:rPr>
          <w:rStyle w:val="StyleUnderline"/>
        </w:rPr>
        <w:t>the tighter labor market that will result from large public investment will force employers to put bias aside and hire from communities of color.</w:t>
      </w:r>
      <w:r w:rsidRPr="00F129C1">
        <w:t xml:space="preserve"> But to offer a meaningful solution to racial exclusion, and to do so in a way that is sensitive to the needs and desires of the affected communities, there has to be a serious effort to connect these new jobs to the communities where unemployment is worst. The top-down and racially insensitive approach to infrastructure was one of the most troubling aspects of many New Deal investments, but </w:t>
      </w:r>
      <w:r w:rsidRPr="00F129C1">
        <w:rPr>
          <w:rStyle w:val="StyleUnderline"/>
        </w:rPr>
        <w:t xml:space="preserve">this 21st century investment presents an opportunity to learn from </w:t>
      </w:r>
      <w:r w:rsidRPr="00F129C1">
        <w:t>those</w:t>
      </w:r>
      <w:r w:rsidRPr="00F129C1">
        <w:rPr>
          <w:rStyle w:val="StyleUnderline"/>
        </w:rPr>
        <w:t xml:space="preserve"> mistakes.59</w:t>
      </w:r>
    </w:p>
    <w:p w14:paraId="1271657C" w14:textId="77777777" w:rsidR="00F129C1" w:rsidRPr="00F129C1" w:rsidRDefault="00F129C1" w:rsidP="00F129C1">
      <w:r w:rsidRPr="00F129C1">
        <w:t>This will require engaging employers, workers, and communities at every level. Construction contractors, manufacturing firms, construction and manufacturing unions, labor-management training partners, and community coalitions—both old, like the United Way, and new, like the alliances that have formed around the Black Lives Matter movement—must work together with government at every step. But the foundation of this effort must be a public investment program big enough to give America a true competitive edge. A program that big will mean that hiring unemployed minorities will not be a charitable gesture but a practical necessity. In the long term, a large-scale infrastructure investment program is not a complete answer to the economic consequences of racism, but it is absolutely a necessary component of any such solution.</w:t>
      </w:r>
    </w:p>
    <w:p w14:paraId="234F0A3C" w14:textId="77777777" w:rsidR="00F129C1" w:rsidRPr="00F129C1" w:rsidRDefault="00F129C1" w:rsidP="00F129C1">
      <w:pPr>
        <w:pStyle w:val="Heading2"/>
        <w:rPr>
          <w:rFonts w:cs="Times New Roman"/>
        </w:rPr>
      </w:pPr>
      <w:bookmarkStart w:id="133" w:name="_Toc519436533"/>
      <w:r w:rsidRPr="00F129C1">
        <w:rPr>
          <w:rFonts w:cs="Times New Roman"/>
        </w:rPr>
        <w:lastRenderedPageBreak/>
        <w:t>Trump North Korea Diplomacy Good</w:t>
      </w:r>
      <w:bookmarkEnd w:id="133"/>
    </w:p>
    <w:p w14:paraId="2A485E83" w14:textId="77777777" w:rsidR="00F129C1" w:rsidRPr="00F129C1" w:rsidRDefault="00F129C1" w:rsidP="00F129C1"/>
    <w:p w14:paraId="355EA2B4" w14:textId="77777777" w:rsidR="00F129C1" w:rsidRPr="00F129C1" w:rsidRDefault="00F129C1" w:rsidP="00F129C1">
      <w:pPr>
        <w:pStyle w:val="Heading3"/>
        <w:rPr>
          <w:rFonts w:cs="Times New Roman"/>
        </w:rPr>
      </w:pPr>
      <w:bookmarkStart w:id="134" w:name="_Toc519436534"/>
      <w:r w:rsidRPr="00F129C1">
        <w:rPr>
          <w:rFonts w:cs="Times New Roman"/>
        </w:rPr>
        <w:lastRenderedPageBreak/>
        <w:t>North Korea War – Trump Key to Denuclearization</w:t>
      </w:r>
      <w:bookmarkEnd w:id="134"/>
    </w:p>
    <w:p w14:paraId="0A94A870" w14:textId="77777777" w:rsidR="00F129C1" w:rsidRPr="00F129C1" w:rsidRDefault="00F129C1" w:rsidP="00F129C1"/>
    <w:p w14:paraId="040E8A63" w14:textId="77777777" w:rsidR="00F129C1" w:rsidRPr="00F129C1" w:rsidRDefault="00F129C1" w:rsidP="00F129C1">
      <w:pPr>
        <w:pStyle w:val="Heading4"/>
        <w:rPr>
          <w:rFonts w:cs="Times New Roman"/>
        </w:rPr>
      </w:pPr>
      <w:r w:rsidRPr="00F129C1">
        <w:rPr>
          <w:rFonts w:cs="Times New Roman"/>
        </w:rPr>
        <w:t>The continuation of current trends of diplomacy under Trump will denuclearize North Korea – a friendly relationship with the US heavily incentivizes denuclearization</w:t>
      </w:r>
    </w:p>
    <w:p w14:paraId="3CDFA632" w14:textId="77777777" w:rsidR="00F129C1" w:rsidRPr="00F129C1" w:rsidRDefault="00F129C1" w:rsidP="00F129C1">
      <w:pPr>
        <w:rPr>
          <w:b/>
          <w:sz w:val="26"/>
          <w:szCs w:val="26"/>
        </w:rPr>
      </w:pPr>
      <w:r w:rsidRPr="00F129C1">
        <w:rPr>
          <w:b/>
          <w:sz w:val="26"/>
          <w:szCs w:val="26"/>
        </w:rPr>
        <w:t>Friedman, Atlantic global affairs writer, 7/6/18</w:t>
      </w:r>
    </w:p>
    <w:p w14:paraId="6AF7A8C6" w14:textId="77777777" w:rsidR="00F129C1" w:rsidRPr="00F129C1" w:rsidRDefault="00F129C1" w:rsidP="00F129C1">
      <w:r w:rsidRPr="00F129C1">
        <w:t xml:space="preserve">[Uri, 7/6/18, The Atlantic, “South Korea’s Ambassador Has a Message for All the North Korea Skeptics,” </w:t>
      </w:r>
      <w:hyperlink r:id="rId162" w:history="1">
        <w:r w:rsidRPr="00F129C1">
          <w:rPr>
            <w:rStyle w:val="Hyperlink"/>
          </w:rPr>
          <w:t>https://www.theatlantic.com/international/archive/2018/07/ambassador-cho-south-north-korea/564359/</w:t>
        </w:r>
      </w:hyperlink>
      <w:r w:rsidRPr="00F129C1">
        <w:t>, accessed 7/12/18, JPA]</w:t>
      </w:r>
    </w:p>
    <w:p w14:paraId="3A12A140" w14:textId="77777777" w:rsidR="00F129C1" w:rsidRPr="00F129C1" w:rsidRDefault="00F129C1" w:rsidP="00F129C1"/>
    <w:p w14:paraId="77C0EEAF" w14:textId="77777777" w:rsidR="00F129C1" w:rsidRPr="00F129C1" w:rsidRDefault="00F129C1" w:rsidP="00F129C1">
      <w:pPr>
        <w:rPr>
          <w:u w:val="single"/>
        </w:rPr>
      </w:pPr>
      <w:r w:rsidRPr="00F129C1">
        <w:t xml:space="preserve">But </w:t>
      </w:r>
      <w:r w:rsidRPr="00F129C1">
        <w:rPr>
          <w:rStyle w:val="StyleUnderline"/>
        </w:rPr>
        <w:t>does any of this mean Kim would really give up the nuclear weapons he and his father and grandfather spent decades building? The ambassador sees signs that he might.</w:t>
      </w:r>
      <w:r w:rsidRPr="00F129C1">
        <w:t xml:space="preserve"> In April,</w:t>
      </w:r>
      <w:r w:rsidRPr="00F129C1">
        <w:rPr>
          <w:rStyle w:val="StyleUnderline"/>
        </w:rPr>
        <w:t xml:space="preserve"> for example, Kim declared “victory” in simultaneously developing the national nuclear force and economy, and then unveiled a new strategic goal of focusing solely on the economy. Cho suggested this could signify that Kim is willing to trade nuclear weapons for economic transformation.</w:t>
      </w:r>
    </w:p>
    <w:p w14:paraId="3F91B8FE" w14:textId="77777777" w:rsidR="00F129C1" w:rsidRPr="00F129C1" w:rsidRDefault="00F129C1" w:rsidP="00F129C1">
      <w:pPr>
        <w:rPr>
          <w:u w:val="single"/>
        </w:rPr>
      </w:pPr>
      <w:r w:rsidRPr="00F129C1">
        <w:t xml:space="preserve">To understand the decisions facing Kim, </w:t>
      </w:r>
      <w:r w:rsidRPr="00F129C1">
        <w:rPr>
          <w:rStyle w:val="StyleUnderline"/>
        </w:rPr>
        <w:t>Cho explained, it’s helpful to consider North Korea’s original rationale for developing nuclear weapons. In the late 1980s and early 1990s, the collapse of the Soviet Union forced its socialist trading partners to undergo painful integration with the world’s free-market economies</w:t>
      </w:r>
      <w:r w:rsidRPr="00F129C1">
        <w:t xml:space="preserve">—which Cho witnessed firsthand as an economist at the International Monetary Fund. </w:t>
      </w:r>
      <w:r w:rsidRPr="00F129C1">
        <w:rPr>
          <w:rStyle w:val="StyleUnderline"/>
        </w:rPr>
        <w:t xml:space="preserve">But Kim Jong Un’s grandfather Kim Il Sung, fearing that he would lose power, refused to make the economic transition. </w:t>
      </w:r>
      <w:r w:rsidRPr="00F129C1">
        <w:t xml:space="preserve">Instead, </w:t>
      </w:r>
      <w:r w:rsidRPr="00F129C1">
        <w:rPr>
          <w:rStyle w:val="StyleUnderline"/>
        </w:rPr>
        <w:t xml:space="preserve">as agricultural productivity plummeted and starvation spread </w:t>
      </w:r>
      <w:r w:rsidRPr="00F129C1">
        <w:t>in the absence of the North’s Soviet patron,</w:t>
      </w:r>
      <w:r w:rsidRPr="00F129C1">
        <w:rPr>
          <w:rStyle w:val="StyleUnderline"/>
        </w:rPr>
        <w:t xml:space="preserve"> Kim Il Sung staked his state’s survival on nuclear weapons. His son Kim Jong Il deepened North Korea’s militarization and isolation.</w:t>
      </w:r>
    </w:p>
    <w:p w14:paraId="5472C735" w14:textId="77777777" w:rsidR="00F129C1" w:rsidRPr="00F129C1" w:rsidRDefault="00F129C1" w:rsidP="00F129C1">
      <w:pPr>
        <w:rPr>
          <w:u w:val="single"/>
        </w:rPr>
      </w:pPr>
      <w:r w:rsidRPr="00F129C1">
        <w:rPr>
          <w:rStyle w:val="StyleUnderline"/>
        </w:rPr>
        <w:t>Kim Jong Un inherited the weapons as well as the poverty, and may have initially intended to establish North Korea as both a new nuclear-weapons state and a resurgent economy</w:t>
      </w:r>
      <w:r w:rsidRPr="00F129C1">
        <w:t xml:space="preserve">. But </w:t>
      </w:r>
      <w:r w:rsidRPr="00F129C1">
        <w:rPr>
          <w:rStyle w:val="StyleUnderline"/>
        </w:rPr>
        <w:t xml:space="preserve">when U.S.-led sanctions started hammering the North Korean economy </w:t>
      </w:r>
      <w:r w:rsidRPr="00F129C1">
        <w:t xml:space="preserve">last fall, Cho said, </w:t>
      </w:r>
      <w:r w:rsidRPr="00F129C1">
        <w:rPr>
          <w:rStyle w:val="StyleUnderline"/>
        </w:rPr>
        <w:t>Kim “hastily claimed” his nuclear program completed</w:t>
      </w:r>
      <w:r w:rsidRPr="00F129C1">
        <w:t>—perhaps following a certain logic: In contrast to what his grandfather had concluded at the end of the Cold War,</w:t>
      </w:r>
      <w:r w:rsidRPr="00F129C1">
        <w:rPr>
          <w:rStyle w:val="StyleUnderline"/>
        </w:rPr>
        <w:t xml:space="preserve"> the key to North Korea’s survival nowadays is economic prosperity, which can’t be realized without ending international sanctions and pressure, which can’t be accomplished without permanently improving relations with the United States, which can’t be done without denuclearization.</w:t>
      </w:r>
    </w:p>
    <w:p w14:paraId="52511B69" w14:textId="77777777" w:rsidR="00F129C1" w:rsidRPr="00F129C1" w:rsidRDefault="00F129C1" w:rsidP="00F129C1">
      <w:r w:rsidRPr="00F129C1">
        <w:t xml:space="preserve">Maybe Kim is contemplating merely carving out special zones for foreign investment. Maybe he has something much bolder in mind: adopting the Chinese or Vietnamese models of gradually but comprehensively opening up economically and joining international financial institutions while maintaining his political system. But “as a young leader, </w:t>
      </w:r>
      <w:r w:rsidRPr="00F129C1">
        <w:rPr>
          <w:rStyle w:val="StyleUnderline"/>
        </w:rPr>
        <w:t>[Kim] knows that without improving the economic situation of the country, the legitimacy of his … rule cannot be sustained,”</w:t>
      </w:r>
      <w:r w:rsidRPr="00F129C1">
        <w:t xml:space="preserve"> Cho continued. “</w:t>
      </w:r>
      <w:r w:rsidRPr="00F129C1">
        <w:rPr>
          <w:rStyle w:val="StyleUnderline"/>
        </w:rPr>
        <w:t>His goal is to have regime security and economic development. Perhaps … he thinks that without improving relations with the United States [regime security is] not possible.”</w:t>
      </w:r>
    </w:p>
    <w:p w14:paraId="0C957F36" w14:textId="77777777" w:rsidR="00F129C1" w:rsidRPr="00F129C1" w:rsidRDefault="00F129C1" w:rsidP="00F129C1">
      <w:pPr>
        <w:rPr>
          <w:u w:val="single"/>
        </w:rPr>
      </w:pPr>
      <w:r w:rsidRPr="00F129C1">
        <w:t>And</w:t>
      </w:r>
      <w:r w:rsidRPr="00F129C1">
        <w:rPr>
          <w:rStyle w:val="StyleUnderline"/>
        </w:rPr>
        <w:t xml:space="preserve"> just because Kim didn’t unequivocally state in Singapore that he will relinquish his nuclear program doesn’t mean he won’t. “Kim</w:t>
      </w:r>
      <w:r w:rsidRPr="00F129C1">
        <w:t xml:space="preserve"> Jong Un, I heard, </w:t>
      </w:r>
      <w:r w:rsidRPr="00F129C1">
        <w:rPr>
          <w:rStyle w:val="StyleUnderline"/>
        </w:rPr>
        <w:t xml:space="preserve">[has] said expressly that ‘If the regime’s </w:t>
      </w:r>
      <w:r w:rsidRPr="00F129C1">
        <w:rPr>
          <w:rStyle w:val="StyleUnderline"/>
        </w:rPr>
        <w:lastRenderedPageBreak/>
        <w:t>security is guaranteed, I don’t need nuclear weapons,’</w:t>
      </w:r>
      <w:r w:rsidRPr="00F129C1">
        <w:t>” Cho told me.</w:t>
      </w:r>
      <w:r w:rsidRPr="00F129C1">
        <w:rPr>
          <w:rStyle w:val="StyleUnderline"/>
        </w:rPr>
        <w:t xml:space="preserve"> Kim may not yet feel he has received “clear assurance of his regime security.”</w:t>
      </w:r>
    </w:p>
    <w:p w14:paraId="5E3DFBF4" w14:textId="77777777" w:rsidR="00F129C1" w:rsidRPr="00F129C1" w:rsidRDefault="00F129C1" w:rsidP="00F129C1">
      <w:r w:rsidRPr="00F129C1">
        <w:t>Cho didn’t offer a specific timeline for North Korea’s denuclearization; Pompeo has forecast “major disarmament” in the next two and a half years, whereas Trump’s national-security adviser, John Bolton, has said the “overwhelming bulk” of the nuclear program could be dismantled within a year and one expert analysis has imagined a 10-year process. But Cho did mention potential political milestones—for example that “hopefully within this year” the two Koreas and the United States will declare an end to the Korean War, which could give the North Koreans “some assurance of security” as an “interim step” toward a formal peace treaty to be concluded at “the end stage of denuclearization.”</w:t>
      </w:r>
    </w:p>
    <w:p w14:paraId="0AF7A878" w14:textId="77777777" w:rsidR="00F129C1" w:rsidRPr="00F129C1" w:rsidRDefault="00F129C1" w:rsidP="00F129C1">
      <w:pPr>
        <w:rPr>
          <w:rStyle w:val="StyleUnderline"/>
        </w:rPr>
      </w:pPr>
      <w:r w:rsidRPr="00F129C1">
        <w:t>Cho argued that simultaneous progress on better relations and denuclearization would be “mutually reinforcing”: The</w:t>
      </w:r>
      <w:r w:rsidRPr="00F129C1">
        <w:rPr>
          <w:rStyle w:val="StyleUnderline"/>
        </w:rPr>
        <w:t xml:space="preserve"> North Koreans,</w:t>
      </w:r>
      <w:r w:rsidRPr="00F129C1">
        <w:t xml:space="preserve"> for instance, view efforts to verify the dismantling of their nuclear program as a humiliating violation of sovereignty, but </w:t>
      </w:r>
      <w:r w:rsidRPr="00F129C1">
        <w:rPr>
          <w:rStyle w:val="StyleUnderline"/>
        </w:rPr>
        <w:t>might shed that resistance if they could be persuaded to see South Korea and the United States as their friends.</w:t>
      </w:r>
    </w:p>
    <w:p w14:paraId="5A06BB7D" w14:textId="77777777" w:rsidR="00F129C1" w:rsidRPr="00F129C1" w:rsidRDefault="00F129C1" w:rsidP="00F129C1">
      <w:r w:rsidRPr="00F129C1">
        <w:t>“Nothing is given 100-percent certain in this process,” Cho conceded, while declining to estimate the percent likelihood that the process will succeed. Asked if the Moon administration has a contingency plan should nuclear negotiations with North Korea fail, he responded that “</w:t>
      </w:r>
      <w:r w:rsidRPr="00F129C1">
        <w:rPr>
          <w:rStyle w:val="StyleUnderline"/>
        </w:rPr>
        <w:t>President Moon made it very clear that there should not be another war on the Korean peninsula.”</w:t>
      </w:r>
      <w:r w:rsidRPr="00F129C1">
        <w:t xml:space="preserve"> The South Korean government will continue to “play the role of facilitator” and will “not give up these diplomatic efforts,” Cho vowed. “The other option is not an option that we can accept.”</w:t>
      </w:r>
    </w:p>
    <w:p w14:paraId="4F539794" w14:textId="77777777" w:rsidR="00F129C1" w:rsidRPr="00F129C1" w:rsidRDefault="00F129C1" w:rsidP="00F129C1"/>
    <w:p w14:paraId="54EAFB8E" w14:textId="77777777" w:rsidR="00F129C1" w:rsidRPr="00F129C1" w:rsidRDefault="00F129C1" w:rsidP="00F129C1">
      <w:pPr>
        <w:pStyle w:val="Heading4"/>
        <w:rPr>
          <w:rFonts w:cs="Times New Roman"/>
        </w:rPr>
      </w:pPr>
      <w:r w:rsidRPr="00F129C1">
        <w:rPr>
          <w:rFonts w:cs="Times New Roman"/>
        </w:rPr>
        <w:t>Trump is key to dealing with North Korea – this letter proves Kim Jong Un holds him uniquely in high regard and wants to work with him, a long-term relationship is essential to denuclearization</w:t>
      </w:r>
    </w:p>
    <w:p w14:paraId="55C15AEA" w14:textId="77777777" w:rsidR="00F129C1" w:rsidRPr="00F129C1" w:rsidRDefault="00F129C1" w:rsidP="00F129C1">
      <w:pPr>
        <w:rPr>
          <w:b/>
          <w:sz w:val="26"/>
          <w:szCs w:val="26"/>
        </w:rPr>
      </w:pPr>
      <w:r w:rsidRPr="00F129C1">
        <w:rPr>
          <w:b/>
          <w:sz w:val="26"/>
          <w:szCs w:val="26"/>
        </w:rPr>
        <w:t>Jong Un, Democratic People's Republic of Korea, Chairman of the State Affairs Commission, 7/6/18</w:t>
      </w:r>
    </w:p>
    <w:p w14:paraId="75C9A529" w14:textId="77777777" w:rsidR="00F129C1" w:rsidRPr="00F129C1" w:rsidRDefault="00F129C1" w:rsidP="00F129C1">
      <w:r w:rsidRPr="00F129C1">
        <w:t xml:space="preserve">[Kim, 7/6/18, Published on Twitter on @realDonaldTrump, </w:t>
      </w:r>
      <w:hyperlink r:id="rId163" w:history="1">
        <w:r w:rsidRPr="00F129C1">
          <w:rPr>
            <w:rStyle w:val="Hyperlink"/>
          </w:rPr>
          <w:t>https://twitter.com/realDonaldTrump/status/1017446575474335744/photo/1?ref_src=twsrc%5Etfw%7Ctwcamp%5Etweetembed%7Ctwterm%5E1017446575474335744&amp;ref_url=https%3A%2F%2Fwww.washingtonexaminer.com%2Fnews%2Ftrump-shares-letter-from-kim-jong-un-heralding-start-of-meaningful-journey</w:t>
        </w:r>
      </w:hyperlink>
      <w:r w:rsidRPr="00F129C1">
        <w:t>, accessed 7/12/18, JPA]</w:t>
      </w:r>
    </w:p>
    <w:p w14:paraId="53D21426" w14:textId="77777777" w:rsidR="00F129C1" w:rsidRPr="00F129C1" w:rsidRDefault="00F129C1" w:rsidP="00F129C1"/>
    <w:p w14:paraId="3D5BD231" w14:textId="77777777" w:rsidR="00F129C1" w:rsidRPr="00F129C1" w:rsidRDefault="00F129C1" w:rsidP="00F129C1">
      <w:r w:rsidRPr="00F129C1">
        <w:t>H.E. Donald J. Trump</w:t>
      </w:r>
    </w:p>
    <w:p w14:paraId="069B7A38" w14:textId="77777777" w:rsidR="00F129C1" w:rsidRPr="00F129C1" w:rsidRDefault="00F129C1" w:rsidP="00F129C1">
      <w:r w:rsidRPr="00F129C1">
        <w:t>President</w:t>
      </w:r>
    </w:p>
    <w:p w14:paraId="15AC76B6" w14:textId="77777777" w:rsidR="00F129C1" w:rsidRPr="00F129C1" w:rsidRDefault="00F129C1" w:rsidP="00F129C1">
      <w:r w:rsidRPr="00F129C1">
        <w:t>United States of America</w:t>
      </w:r>
    </w:p>
    <w:p w14:paraId="1452D8B8" w14:textId="77777777" w:rsidR="00F129C1" w:rsidRPr="00F129C1" w:rsidRDefault="00F129C1" w:rsidP="00F129C1">
      <w:pPr>
        <w:rPr>
          <w:rStyle w:val="StyleUnderline"/>
        </w:rPr>
      </w:pPr>
      <w:r w:rsidRPr="00F129C1">
        <w:rPr>
          <w:rStyle w:val="StyleUnderline"/>
        </w:rPr>
        <w:t>Your Excellency Mr. President,</w:t>
      </w:r>
    </w:p>
    <w:p w14:paraId="4950D1F3" w14:textId="77777777" w:rsidR="00F129C1" w:rsidRPr="00F129C1" w:rsidRDefault="00F129C1" w:rsidP="00F129C1">
      <w:pPr>
        <w:rPr>
          <w:rStyle w:val="StyleUnderline"/>
        </w:rPr>
      </w:pPr>
      <w:r w:rsidRPr="00F129C1">
        <w:rPr>
          <w:rStyle w:val="StyleUnderline"/>
        </w:rPr>
        <w:t>The significant first meeting with Your Excellency and the joint statement that we signed together in Singapore 24 days ago was indeed the start of a meaningful journey.</w:t>
      </w:r>
    </w:p>
    <w:p w14:paraId="3C933F94" w14:textId="77777777" w:rsidR="00F129C1" w:rsidRPr="00F129C1" w:rsidRDefault="00F129C1" w:rsidP="00F129C1">
      <w:pPr>
        <w:rPr>
          <w:rStyle w:val="StyleUnderline"/>
        </w:rPr>
      </w:pPr>
      <w:r w:rsidRPr="00F129C1">
        <w:rPr>
          <w:rStyle w:val="StyleUnderline"/>
        </w:rPr>
        <w:lastRenderedPageBreak/>
        <w:t>I deeply appreciate the energetic and extraordinary efforts made by Your Excellency Mr. President for the improvement of relations between the two countries and the faithful implementation of the joint statement.</w:t>
      </w:r>
    </w:p>
    <w:p w14:paraId="77FAE49B" w14:textId="77777777" w:rsidR="00F129C1" w:rsidRPr="00F129C1" w:rsidRDefault="00F129C1" w:rsidP="00F129C1">
      <w:pPr>
        <w:rPr>
          <w:rStyle w:val="StyleUnderline"/>
        </w:rPr>
      </w:pPr>
      <w:r w:rsidRPr="00F129C1">
        <w:rPr>
          <w:rStyle w:val="StyleUnderline"/>
        </w:rPr>
        <w:t>I firmly believe that the strong will, sincere efforts and unique approach of myself and Your Excellency Mr. President aimed at opening up a new future between the DPRK and the U.S. will surely come to fruition.</w:t>
      </w:r>
    </w:p>
    <w:p w14:paraId="6F211853" w14:textId="77777777" w:rsidR="00F129C1" w:rsidRPr="00F129C1" w:rsidRDefault="00F129C1" w:rsidP="00F129C1">
      <w:pPr>
        <w:rPr>
          <w:rStyle w:val="StyleUnderline"/>
        </w:rPr>
      </w:pPr>
      <w:r w:rsidRPr="00F129C1">
        <w:rPr>
          <w:rStyle w:val="StyleUnderline"/>
        </w:rPr>
        <w:t>Wishing that the invariable trust and confidence in Your Excellency Mr. President will be further strengthened in the future process of taking practical actions, I extend my conviction that the epochal progress in promoting the DPRK-U.S. relations will bring our next meeting forward.</w:t>
      </w:r>
    </w:p>
    <w:p w14:paraId="63AF1878" w14:textId="77777777" w:rsidR="00F129C1" w:rsidRPr="00F129C1" w:rsidRDefault="00F129C1" w:rsidP="00F129C1">
      <w:pPr>
        <w:rPr>
          <w:rStyle w:val="StyleUnderline"/>
        </w:rPr>
      </w:pPr>
      <w:r w:rsidRPr="00F129C1">
        <w:rPr>
          <w:rStyle w:val="StyleUnderline"/>
        </w:rPr>
        <w:t>Kim Jong Un Chairman of the State Affairs Commission Democratic People's Republic of Korea</w:t>
      </w:r>
    </w:p>
    <w:p w14:paraId="4F4A9839" w14:textId="77777777" w:rsidR="00F129C1" w:rsidRPr="00F129C1" w:rsidRDefault="00F129C1" w:rsidP="00F129C1">
      <w:pPr>
        <w:rPr>
          <w:rStyle w:val="StyleUnderline"/>
        </w:rPr>
      </w:pPr>
      <w:r w:rsidRPr="00F129C1">
        <w:rPr>
          <w:rStyle w:val="StyleUnderline"/>
        </w:rPr>
        <w:t>Pyongyang, July 6, 2018</w:t>
      </w:r>
    </w:p>
    <w:p w14:paraId="7BBE9A5F" w14:textId="77777777" w:rsidR="00F129C1" w:rsidRPr="00F129C1" w:rsidRDefault="00F129C1" w:rsidP="00F129C1">
      <w:pPr>
        <w:rPr>
          <w:u w:val="single"/>
        </w:rPr>
      </w:pPr>
    </w:p>
    <w:p w14:paraId="5A351C48" w14:textId="77777777" w:rsidR="00F129C1" w:rsidRPr="00F129C1" w:rsidRDefault="00F129C1" w:rsidP="00F129C1">
      <w:pPr>
        <w:pStyle w:val="Heading3"/>
        <w:rPr>
          <w:rFonts w:cs="Times New Roman"/>
        </w:rPr>
      </w:pPr>
      <w:bookmarkStart w:id="135" w:name="_Toc519436535"/>
      <w:r w:rsidRPr="00F129C1">
        <w:rPr>
          <w:rFonts w:cs="Times New Roman"/>
        </w:rPr>
        <w:lastRenderedPageBreak/>
        <w:t>North Korea War – Trump Solves Relations</w:t>
      </w:r>
      <w:bookmarkEnd w:id="135"/>
    </w:p>
    <w:p w14:paraId="428AD40B" w14:textId="77777777" w:rsidR="00F129C1" w:rsidRPr="00F129C1" w:rsidRDefault="00F129C1" w:rsidP="00F129C1"/>
    <w:p w14:paraId="62F57453" w14:textId="77777777" w:rsidR="00F129C1" w:rsidRPr="00F129C1" w:rsidRDefault="00F129C1" w:rsidP="00F129C1">
      <w:pPr>
        <w:pStyle w:val="Heading4"/>
        <w:rPr>
          <w:rFonts w:cs="Times New Roman"/>
        </w:rPr>
      </w:pPr>
      <w:r w:rsidRPr="00F129C1">
        <w:rPr>
          <w:rFonts w:cs="Times New Roman"/>
        </w:rPr>
        <w:t>Even if North Korea isn’t denuclearizing talks have still been incredibly productive and have greatly improved relations – South Korea confirms</w:t>
      </w:r>
    </w:p>
    <w:p w14:paraId="7D7C752E" w14:textId="77777777" w:rsidR="00F129C1" w:rsidRPr="00F129C1" w:rsidRDefault="00F129C1" w:rsidP="00F129C1">
      <w:pPr>
        <w:rPr>
          <w:b/>
          <w:sz w:val="26"/>
          <w:szCs w:val="26"/>
        </w:rPr>
      </w:pPr>
      <w:r w:rsidRPr="00F129C1">
        <w:rPr>
          <w:b/>
          <w:sz w:val="26"/>
          <w:szCs w:val="26"/>
        </w:rPr>
        <w:t>Friedman, Atlantic, covers global affairs, 7/6/18</w:t>
      </w:r>
    </w:p>
    <w:p w14:paraId="2AA86E88" w14:textId="77777777" w:rsidR="00F129C1" w:rsidRPr="00F129C1" w:rsidRDefault="00F129C1" w:rsidP="00F129C1">
      <w:r w:rsidRPr="00F129C1">
        <w:t xml:space="preserve">[Uri, 7/6/18, The Atlantic, “South Korea’s Ambassador Has a Message for All the North Korea Skeptics,” </w:t>
      </w:r>
      <w:hyperlink r:id="rId164" w:history="1">
        <w:r w:rsidRPr="00F129C1">
          <w:rPr>
            <w:rStyle w:val="Hyperlink"/>
          </w:rPr>
          <w:t>https://www.theatlantic.com/international/archive/2018/07/ambassador-cho-south-north-korea/564359/</w:t>
        </w:r>
      </w:hyperlink>
      <w:r w:rsidRPr="00F129C1">
        <w:t>, accessed 7/12/18, JPA]</w:t>
      </w:r>
    </w:p>
    <w:p w14:paraId="1AA524F6" w14:textId="77777777" w:rsidR="00F129C1" w:rsidRPr="00F129C1" w:rsidRDefault="00F129C1" w:rsidP="00F129C1"/>
    <w:p w14:paraId="4C87A4C4" w14:textId="77777777" w:rsidR="00F129C1" w:rsidRPr="00F129C1" w:rsidRDefault="00F129C1" w:rsidP="00F129C1">
      <w:r w:rsidRPr="00F129C1">
        <w:rPr>
          <w:rStyle w:val="StyleUnderline"/>
        </w:rPr>
        <w:t>South Korea’s ambassador to the United States acknowledges that Kim Jong Un hasn’t yet destroyed a major missile-engine test site</w:t>
      </w:r>
      <w:r w:rsidRPr="00F129C1">
        <w:t>, as the North Korean leader supposedly promised Donald Trump in Singapore he would. He says he’s “not in a position to confirm or deny” recent reports that North Korea may in fact be expanding nuclear-weapons facilities, despite promising to “work toward the complete denuclearization of the Korean peninsula.” He concedes that a disclosure of the various elements of the North Korean nuclear program, let alone the nation’s nuclear disarmament, is “yet to come.”</w:t>
      </w:r>
    </w:p>
    <w:p w14:paraId="0AC8E446" w14:textId="77777777" w:rsidR="00F129C1" w:rsidRPr="00F129C1" w:rsidRDefault="00F129C1" w:rsidP="00F129C1">
      <w:pPr>
        <w:rPr>
          <w:u w:val="single"/>
        </w:rPr>
      </w:pPr>
      <w:r w:rsidRPr="00F129C1">
        <w:rPr>
          <w:rStyle w:val="StyleUnderline"/>
        </w:rPr>
        <w:t xml:space="preserve">And yet Cho Yoon Je has not succumbed to skepticism. </w:t>
      </w:r>
      <w:r w:rsidRPr="00F129C1">
        <w:t>When I went by the South Korean embassy this week, at a moment when many observers were concluding that North Korea isn’t really intending to abandon its nuclear program, and before U.S. Secretary of State Mike Pompeo returned to Pyongyang to “fill in some details” on Kim’s pledges at the Singapore summit,</w:t>
      </w:r>
      <w:r w:rsidRPr="00F129C1">
        <w:rPr>
          <w:rStyle w:val="StyleUnderline"/>
        </w:rPr>
        <w:t xml:space="preserve"> I found the ambassador hopeful and optimistic.</w:t>
      </w:r>
    </w:p>
    <w:p w14:paraId="57EA0893" w14:textId="77777777" w:rsidR="00F129C1" w:rsidRPr="00F129C1" w:rsidRDefault="00F129C1" w:rsidP="00F129C1">
      <w:pPr>
        <w:rPr>
          <w:u w:val="single"/>
        </w:rPr>
      </w:pPr>
      <w:r w:rsidRPr="00F129C1">
        <w:rPr>
          <w:rStyle w:val="StyleUnderline"/>
        </w:rPr>
        <w:t>“We need to be more patient,” said Cho,</w:t>
      </w:r>
      <w:r w:rsidRPr="00F129C1">
        <w:t xml:space="preserve"> in his first interview since Kim Jong Un’s meetings with the South Korean president in April and the American president a few weeks ago. </w:t>
      </w:r>
      <w:r w:rsidRPr="00F129C1">
        <w:rPr>
          <w:rStyle w:val="StyleUnderline"/>
        </w:rPr>
        <w:t>“If you expected some immediate outcome from this summit meeting, it may be disappointing. But if we pay attention to the fact that we had a good start, actually it’s quite encouraging.”</w:t>
      </w:r>
    </w:p>
    <w:p w14:paraId="4857E39E" w14:textId="77777777" w:rsidR="00F129C1" w:rsidRPr="00F129C1" w:rsidRDefault="00F129C1" w:rsidP="00F129C1">
      <w:pPr>
        <w:rPr>
          <w:u w:val="single"/>
        </w:rPr>
      </w:pPr>
      <w:r w:rsidRPr="00F129C1">
        <w:t xml:space="preserve">This assessment of Trump’s North Korea policy is not necessarily typical in Washington, D.C., where many have chided the U.S. president for granting Kim Jong Un the stature of a summit, and proclaiming the meeting a sweeping success while extracting only vague commitments from Kim. </w:t>
      </w:r>
      <w:r w:rsidRPr="00F129C1">
        <w:rPr>
          <w:rStyle w:val="StyleUnderline"/>
        </w:rPr>
        <w:t>But Cho, in an indication of how top South Korean officials are processing the latest developments, evaluates the situation differently. What’s important in his view isn’t only the technical questions of how and when North Korea’s “denuclearization” takes place, but also the political project of overhauling North Korea’s relations with South Korea and the United States. Looked at through that prism, the summit itself was a concrete achievement.</w:t>
      </w:r>
    </w:p>
    <w:p w14:paraId="6EC3F3AC" w14:textId="77777777" w:rsidR="00F129C1" w:rsidRPr="00F129C1" w:rsidRDefault="00F129C1" w:rsidP="00F129C1">
      <w:pPr>
        <w:rPr>
          <w:rStyle w:val="StyleUnderline"/>
        </w:rPr>
      </w:pPr>
      <w:r w:rsidRPr="00F129C1">
        <w:rPr>
          <w:rStyle w:val="StyleUnderline"/>
        </w:rPr>
        <w:t>“Over the last 10 years, there was virtually no dialogue between South and North [Korea] and between the U.S. and North Korea,</w:t>
      </w:r>
      <w:r w:rsidRPr="00F129C1">
        <w:t>” Cho said. “</w:t>
      </w:r>
      <w:r w:rsidRPr="00F129C1">
        <w:rPr>
          <w:rStyle w:val="StyleUnderline"/>
        </w:rPr>
        <w:t xml:space="preserve">Now we have established a solid platform for dialogue” at the highest levels, “which can lead to a desirable outcome. In that regard, I think the Singapore summit was a success.” </w:t>
      </w:r>
      <w:r w:rsidRPr="00F129C1">
        <w:t xml:space="preserve">(Or, as Donald </w:t>
      </w:r>
      <w:r w:rsidRPr="00F129C1">
        <w:rPr>
          <w:rStyle w:val="StyleUnderline"/>
        </w:rPr>
        <w:t>Trump tweeted this week, “Many good conversations with North Korea-it is going well! In the meantime, no Rocket Launches or Nuclear Testing in 8 months.”)</w:t>
      </w:r>
    </w:p>
    <w:p w14:paraId="6E67EE10" w14:textId="77777777" w:rsidR="00F129C1" w:rsidRPr="00F129C1" w:rsidRDefault="00F129C1" w:rsidP="00F129C1"/>
    <w:p w14:paraId="2424E143" w14:textId="77777777" w:rsidR="00F129C1" w:rsidRPr="00F129C1" w:rsidRDefault="00F129C1" w:rsidP="00F129C1">
      <w:pPr>
        <w:pStyle w:val="Heading3"/>
        <w:rPr>
          <w:rFonts w:cs="Times New Roman"/>
        </w:rPr>
      </w:pPr>
      <w:bookmarkStart w:id="136" w:name="_Toc519436536"/>
      <w:r w:rsidRPr="00F129C1">
        <w:rPr>
          <w:rFonts w:cs="Times New Roman"/>
        </w:rPr>
        <w:lastRenderedPageBreak/>
        <w:t>North Korea Miscalculation Risk High</w:t>
      </w:r>
      <w:bookmarkEnd w:id="136"/>
    </w:p>
    <w:p w14:paraId="35E28E26" w14:textId="77777777" w:rsidR="00F129C1" w:rsidRPr="00F129C1" w:rsidRDefault="00F129C1" w:rsidP="00F129C1"/>
    <w:p w14:paraId="4F74143B" w14:textId="77777777" w:rsidR="00F129C1" w:rsidRPr="00F129C1" w:rsidRDefault="00F129C1" w:rsidP="00F129C1">
      <w:pPr>
        <w:pStyle w:val="Heading4"/>
        <w:rPr>
          <w:rFonts w:cs="Times New Roman"/>
        </w:rPr>
      </w:pPr>
      <w:r w:rsidRPr="00F129C1">
        <w:rPr>
          <w:rFonts w:cs="Times New Roman"/>
        </w:rPr>
        <w:t>Without talks North Koreas ambiguous nuclear weapons policy makes escalation through miscalc extremely likely</w:t>
      </w:r>
    </w:p>
    <w:p w14:paraId="3338FFC4" w14:textId="77777777" w:rsidR="00F129C1" w:rsidRPr="00F129C1" w:rsidRDefault="00F129C1" w:rsidP="00F129C1">
      <w:pPr>
        <w:rPr>
          <w:b/>
          <w:sz w:val="26"/>
          <w:szCs w:val="26"/>
        </w:rPr>
      </w:pPr>
      <w:r w:rsidRPr="00F129C1">
        <w:rPr>
          <w:b/>
          <w:sz w:val="26"/>
          <w:szCs w:val="26"/>
        </w:rPr>
        <w:t>Mizokami, The National Interest, staff writer, 15</w:t>
      </w:r>
    </w:p>
    <w:p w14:paraId="2CB8BDFF" w14:textId="77777777" w:rsidR="00F129C1" w:rsidRPr="00F129C1" w:rsidRDefault="00F129C1" w:rsidP="00F129C1">
      <w:r w:rsidRPr="00F129C1">
        <w:t xml:space="preserve">[Kyle, 9/26/15, National Interest, “Welcome to North Korean Nuclear Weapons 101,” </w:t>
      </w:r>
      <w:hyperlink r:id="rId165" w:history="1">
        <w:r w:rsidRPr="00F129C1">
          <w:rPr>
            <w:rStyle w:val="Hyperlink"/>
          </w:rPr>
          <w:t>http://nationalinterest.org/feature/welcome-north-korean-nuclear-weapons-101-13940/page/0/1</w:t>
        </w:r>
      </w:hyperlink>
      <w:r w:rsidRPr="00F129C1">
        <w:t>, accessed 7/12/18, JPA]</w:t>
      </w:r>
    </w:p>
    <w:p w14:paraId="465DB787" w14:textId="77777777" w:rsidR="00F129C1" w:rsidRPr="00F129C1" w:rsidRDefault="00F129C1" w:rsidP="00F129C1"/>
    <w:p w14:paraId="1456925C" w14:textId="77777777" w:rsidR="00F129C1" w:rsidRPr="00F129C1" w:rsidRDefault="00F129C1" w:rsidP="00F129C1">
      <w:pPr>
        <w:rPr>
          <w:u w:val="single"/>
        </w:rPr>
      </w:pPr>
      <w:r w:rsidRPr="00F129C1">
        <w:rPr>
          <w:rStyle w:val="StyleUnderline"/>
        </w:rPr>
        <w:t>Under what circumstances would North Korea use nuclear weapons? Does it have a “no first use” policy? Does it consider nukes offensive or defensive weapons? Maybe both? Are Pyongyang’s nukes strategic or tactical?</w:t>
      </w:r>
    </w:p>
    <w:p w14:paraId="58397E81" w14:textId="77777777" w:rsidR="00F129C1" w:rsidRPr="00F129C1" w:rsidRDefault="00F129C1" w:rsidP="00F129C1">
      <w:pPr>
        <w:rPr>
          <w:u w:val="single"/>
        </w:rPr>
      </w:pPr>
      <w:r w:rsidRPr="00F129C1">
        <w:rPr>
          <w:rStyle w:val="StyleUnderline"/>
        </w:rPr>
        <w:t>Outsiders</w:t>
      </w:r>
      <w:r w:rsidRPr="00F129C1">
        <w:t xml:space="preserve"> — which is everyone outside of North Korea — </w:t>
      </w:r>
      <w:r w:rsidRPr="00F129C1">
        <w:rPr>
          <w:rStyle w:val="StyleUnderline"/>
        </w:rPr>
        <w:t>have no firm answers, a disturbing notion since understanding under what circumstances North Korea would use a nuclear weapon is essential to avoiding a nuclear war.</w:t>
      </w:r>
    </w:p>
    <w:p w14:paraId="30B705B6" w14:textId="77777777" w:rsidR="00F129C1" w:rsidRPr="00F129C1" w:rsidRDefault="00F129C1" w:rsidP="00F129C1">
      <w:pPr>
        <w:rPr>
          <w:u w:val="single"/>
        </w:rPr>
      </w:pPr>
      <w:r w:rsidRPr="00F129C1">
        <w:rPr>
          <w:rStyle w:val="StyleUnderline"/>
        </w:rPr>
        <w:t>Other countries are more explicit. China and India, for example, have both made a pledge of “no first use” of nuclear weapons</w:t>
      </w:r>
      <w:r w:rsidRPr="00F129C1">
        <w:t xml:space="preserve">. Neither will use nuclear weapons unless they are nuked first. It’s an admirable policy of restraint and pre-tension signaling. </w:t>
      </w:r>
      <w:r w:rsidRPr="00F129C1">
        <w:rPr>
          <w:rStyle w:val="StyleUnderline"/>
        </w:rPr>
        <w:t>North Korea, not surprisingly, has taken a different tack and nuclear ambiguity has become an essential part of the Kim’s nuclear strategy.</w:t>
      </w:r>
    </w:p>
    <w:p w14:paraId="7862F1B4" w14:textId="77777777" w:rsidR="00F129C1" w:rsidRPr="00F129C1" w:rsidRDefault="00F129C1" w:rsidP="00F129C1">
      <w:pPr>
        <w:rPr>
          <w:rStyle w:val="StyleUnderline"/>
        </w:rPr>
      </w:pPr>
      <w:r w:rsidRPr="00F129C1">
        <w:rPr>
          <w:rStyle w:val="StyleUnderline"/>
        </w:rPr>
        <w:t>Not understanding the terms under which North Korea will use nukes has a chilling effect on any potential military action</w:t>
      </w:r>
      <w:r w:rsidRPr="00F129C1">
        <w:t xml:space="preserve">. </w:t>
      </w:r>
      <w:r w:rsidRPr="00F129C1">
        <w:rPr>
          <w:rStyle w:val="StyleUnderline"/>
        </w:rPr>
        <w:t>Tit-for-tat artillery exchanges in retaliation for bombarding South Korean territory might potentially trigger a nuclear war. Rolling the combined might of the South Korean and U.S. armies up to the entrance of the Ryugyong Hotel might not trigger nuclear war. We really don’t know.</w:t>
      </w:r>
    </w:p>
    <w:p w14:paraId="06DF7763" w14:textId="77777777" w:rsidR="00F129C1" w:rsidRPr="00F129C1" w:rsidRDefault="00F129C1" w:rsidP="00F129C1">
      <w:pPr>
        <w:rPr>
          <w:rStyle w:val="StyleUnderline"/>
        </w:rPr>
      </w:pPr>
      <w:r w:rsidRPr="00F129C1">
        <w:rPr>
          <w:rStyle w:val="StyleUnderline"/>
        </w:rPr>
        <w:t>Which just might be the whole point.</w:t>
      </w:r>
    </w:p>
    <w:p w14:paraId="45F3C125" w14:textId="77777777" w:rsidR="00F129C1" w:rsidRPr="00F129C1" w:rsidRDefault="00F129C1" w:rsidP="00F129C1"/>
    <w:p w14:paraId="33457A6A" w14:textId="77777777" w:rsidR="00F129C1" w:rsidRPr="00F129C1" w:rsidRDefault="00F129C1" w:rsidP="00F129C1">
      <w:pPr>
        <w:pStyle w:val="Heading3"/>
        <w:rPr>
          <w:rFonts w:cs="Times New Roman"/>
        </w:rPr>
      </w:pPr>
      <w:bookmarkStart w:id="137" w:name="_Toc519436537"/>
      <w:r w:rsidRPr="00F129C1">
        <w:rPr>
          <w:rFonts w:cs="Times New Roman"/>
        </w:rPr>
        <w:lastRenderedPageBreak/>
        <w:t>AT – Can’t Denuclearize North Korea</w:t>
      </w:r>
      <w:bookmarkEnd w:id="137"/>
    </w:p>
    <w:p w14:paraId="0B760369" w14:textId="77777777" w:rsidR="00F129C1" w:rsidRPr="00F129C1" w:rsidRDefault="00F129C1" w:rsidP="00F129C1"/>
    <w:p w14:paraId="496D90E3" w14:textId="77777777" w:rsidR="00F129C1" w:rsidRPr="00F129C1" w:rsidRDefault="00F129C1" w:rsidP="00F129C1">
      <w:pPr>
        <w:pStyle w:val="Heading4"/>
        <w:rPr>
          <w:rFonts w:cs="Times New Roman"/>
        </w:rPr>
      </w:pPr>
      <w:r w:rsidRPr="00F129C1">
        <w:rPr>
          <w:rFonts w:cs="Times New Roman"/>
        </w:rPr>
        <w:t>North Korean denuclearization is possible – we have the technology</w:t>
      </w:r>
    </w:p>
    <w:p w14:paraId="0B5C21B8" w14:textId="77777777" w:rsidR="00F129C1" w:rsidRPr="00F129C1" w:rsidRDefault="00F129C1" w:rsidP="00F129C1">
      <w:pPr>
        <w:rPr>
          <w:b/>
          <w:sz w:val="26"/>
          <w:szCs w:val="26"/>
        </w:rPr>
      </w:pPr>
      <w:r w:rsidRPr="00F129C1">
        <w:rPr>
          <w:b/>
          <w:sz w:val="26"/>
          <w:szCs w:val="26"/>
        </w:rPr>
        <w:t>Hains, RealClearPolitics, Editor, 18</w:t>
      </w:r>
    </w:p>
    <w:p w14:paraId="68864DBB" w14:textId="77777777" w:rsidR="00F129C1" w:rsidRPr="00F129C1" w:rsidRDefault="00F129C1" w:rsidP="00F129C1">
      <w:r w:rsidRPr="00F129C1">
        <w:t xml:space="preserve">[Tim, 6/11/18, RealClearPolitics, “Pompeo: U.S. Has Technology To Safely Dispose Of North Korean Nuclear Program,” </w:t>
      </w:r>
      <w:hyperlink r:id="rId166" w:history="1">
        <w:r w:rsidRPr="00F129C1">
          <w:rPr>
            <w:rStyle w:val="Hyperlink"/>
          </w:rPr>
          <w:t>https://www.realclearpolitics.com/video/2018/06/11/pompeo_us_has_technology_to_safely_dispose_of_north_korean_nuclear_program.html</w:t>
        </w:r>
      </w:hyperlink>
      <w:r w:rsidRPr="00F129C1">
        <w:t>, accessed 7/12/18, JPA]</w:t>
      </w:r>
    </w:p>
    <w:p w14:paraId="0361007D" w14:textId="77777777" w:rsidR="00F129C1" w:rsidRPr="00F129C1" w:rsidRDefault="00F129C1" w:rsidP="00F129C1"/>
    <w:p w14:paraId="3B5C710F" w14:textId="77777777" w:rsidR="00F129C1" w:rsidRPr="00F129C1" w:rsidRDefault="00F129C1" w:rsidP="00F129C1">
      <w:pPr>
        <w:rPr>
          <w:rStyle w:val="StyleUnderline"/>
        </w:rPr>
      </w:pPr>
      <w:r w:rsidRPr="00F129C1">
        <w:rPr>
          <w:rStyle w:val="StyleUnderline"/>
        </w:rPr>
        <w:t>Speaking at a press conference ahead of a US-North Korea summit in Singapore, Secretary of State Mike Pompeo said the US delegation includes "dozens of Ph.D.s who possess the technical expertise needed to understand and safely dismantle North Korea's nuclear weapons program.</w:t>
      </w:r>
    </w:p>
    <w:p w14:paraId="646A2862" w14:textId="77777777" w:rsidR="00F129C1" w:rsidRPr="00F129C1" w:rsidRDefault="00F129C1" w:rsidP="00F129C1">
      <w:pPr>
        <w:rPr>
          <w:u w:val="single"/>
        </w:rPr>
      </w:pPr>
      <w:r w:rsidRPr="00F129C1">
        <w:rPr>
          <w:rStyle w:val="StyleUnderline"/>
        </w:rPr>
        <w:t xml:space="preserve">"North Korea has previously confirmed to us its willingness to denuclearize, </w:t>
      </w:r>
      <w:r w:rsidRPr="00F129C1">
        <w:t xml:space="preserve">and we are eager to see if those words are sincere," Pompeo said. </w:t>
      </w:r>
      <w:r w:rsidRPr="00F129C1">
        <w:rPr>
          <w:rStyle w:val="StyleUnderline"/>
        </w:rPr>
        <w:t>"The fact that our two leaders are sitting down face to face is a sign of the enormous potential to accomplish something that will immensely benefit both of our people and the rest of the world."</w:t>
      </w:r>
    </w:p>
    <w:p w14:paraId="579C32EF" w14:textId="77777777" w:rsidR="00F129C1" w:rsidRPr="00F129C1" w:rsidRDefault="00F129C1" w:rsidP="00F129C1">
      <w:pPr>
        <w:rPr>
          <w:u w:val="single"/>
        </w:rPr>
      </w:pPr>
      <w:r w:rsidRPr="00F129C1">
        <w:rPr>
          <w:rStyle w:val="StyleUnderline"/>
        </w:rPr>
        <w:t>Pompeo said that "any suggestion that the United States summits lacks the technical expertise across government or lacks it on the ground here in Singapore is mistaken."</w:t>
      </w:r>
    </w:p>
    <w:p w14:paraId="1E5AD3EB" w14:textId="77777777" w:rsidR="00F129C1" w:rsidRPr="00F129C1" w:rsidRDefault="00F129C1" w:rsidP="00F129C1">
      <w:r w:rsidRPr="00F129C1">
        <w:rPr>
          <w:rStyle w:val="StyleUnderline"/>
        </w:rPr>
        <w:t>"These experts include dozens of Ph.D.s who have expertise in nuclear weapons, the fuel cycle, missiles, chemical and biological weapons. They have advanced degrees in nuclear engineering, physics, chemistry, aerospace, biology and other relevant fields.</w:t>
      </w:r>
      <w:r w:rsidRPr="00F129C1">
        <w:t xml:space="preserve"> On the ground in Singapore we have a team that includes the president's senior-most expert in weapons of mass destruction, who can cover any technical needs that the meetings may present," he said.</w:t>
      </w:r>
    </w:p>
    <w:p w14:paraId="1D8090BA" w14:textId="77777777" w:rsidR="00F129C1" w:rsidRPr="00F129C1" w:rsidRDefault="00F129C1" w:rsidP="00F129C1">
      <w:r w:rsidRPr="00F129C1">
        <w:rPr>
          <w:rStyle w:val="StyleUnderline"/>
        </w:rPr>
        <w:t>"We are prepared to take actions that will provide them sufficient certainty that they can be comfortable that denuclearization isn't something that ends badly for them,"</w:t>
      </w:r>
      <w:r w:rsidRPr="00F129C1">
        <w:t xml:space="preserve"> he also said. "Indeed, just the opposite: that it leads to a brighter, better future for the North Korea people."</w:t>
      </w:r>
    </w:p>
    <w:p w14:paraId="683CE571" w14:textId="77777777" w:rsidR="00F129C1" w:rsidRPr="00F129C1" w:rsidRDefault="00F129C1" w:rsidP="00F129C1"/>
    <w:p w14:paraId="033B10E6" w14:textId="77777777" w:rsidR="00F129C1" w:rsidRPr="00F129C1" w:rsidRDefault="00F129C1" w:rsidP="00F129C1"/>
    <w:p w14:paraId="0C03E9CD" w14:textId="77777777" w:rsidR="00F129C1" w:rsidRPr="00F129C1" w:rsidRDefault="00F129C1" w:rsidP="00F129C1"/>
    <w:p w14:paraId="235C0BCB" w14:textId="77777777" w:rsidR="00272976" w:rsidRPr="00F129C1" w:rsidRDefault="00272976" w:rsidP="00272976">
      <w:pPr>
        <w:pStyle w:val="Heading1"/>
        <w:rPr>
          <w:rFonts w:cs="Times New Roman"/>
        </w:rPr>
      </w:pPr>
      <w:bookmarkStart w:id="138" w:name="_Toc519436538"/>
      <w:r w:rsidRPr="00F129C1">
        <w:rPr>
          <w:rFonts w:cs="Times New Roman"/>
        </w:rPr>
        <w:lastRenderedPageBreak/>
        <w:t>Midterms Neg – Either Version</w:t>
      </w:r>
      <w:bookmarkEnd w:id="138"/>
    </w:p>
    <w:p w14:paraId="1D3D275E" w14:textId="77777777" w:rsidR="00272976" w:rsidRPr="00F129C1" w:rsidRDefault="00272976" w:rsidP="00272976"/>
    <w:p w14:paraId="4E1BF29A" w14:textId="77777777" w:rsidR="00272976" w:rsidRPr="00F129C1" w:rsidRDefault="00272976" w:rsidP="00272976">
      <w:pPr>
        <w:pStyle w:val="Heading2"/>
        <w:rPr>
          <w:rFonts w:cs="Times New Roman"/>
        </w:rPr>
      </w:pPr>
      <w:bookmarkStart w:id="139" w:name="_Toc519436539"/>
      <w:r w:rsidRPr="00F129C1">
        <w:rPr>
          <w:rFonts w:cs="Times New Roman"/>
        </w:rPr>
        <w:lastRenderedPageBreak/>
        <w:t>AT – Other Issues Key</w:t>
      </w:r>
      <w:bookmarkEnd w:id="139"/>
    </w:p>
    <w:p w14:paraId="2136D34A" w14:textId="77777777" w:rsidR="00272976" w:rsidRPr="00F129C1" w:rsidRDefault="00272976" w:rsidP="00272976"/>
    <w:p w14:paraId="4F549373" w14:textId="77777777" w:rsidR="00272976" w:rsidRPr="00F129C1" w:rsidRDefault="00272976" w:rsidP="00272976">
      <w:pPr>
        <w:pStyle w:val="Heading3"/>
        <w:rPr>
          <w:rFonts w:cs="Times New Roman"/>
        </w:rPr>
      </w:pPr>
      <w:bookmarkStart w:id="140" w:name="_Toc519436540"/>
      <w:r w:rsidRPr="00F129C1">
        <w:rPr>
          <w:rFonts w:cs="Times New Roman"/>
        </w:rPr>
        <w:lastRenderedPageBreak/>
        <w:t>AT – SCOTUS Key</w:t>
      </w:r>
      <w:bookmarkEnd w:id="140"/>
    </w:p>
    <w:p w14:paraId="7AA98D3F" w14:textId="77777777" w:rsidR="00272976" w:rsidRPr="00F129C1" w:rsidRDefault="00272976" w:rsidP="00272976"/>
    <w:p w14:paraId="559CAE5C" w14:textId="77777777" w:rsidR="00272976" w:rsidRPr="00F129C1" w:rsidRDefault="00272976" w:rsidP="00272976">
      <w:pPr>
        <w:pStyle w:val="Heading4"/>
        <w:rPr>
          <w:rFonts w:cs="Times New Roman"/>
        </w:rPr>
      </w:pPr>
      <w:r w:rsidRPr="00F129C1">
        <w:rPr>
          <w:rFonts w:cs="Times New Roman"/>
        </w:rPr>
        <w:t>The SCOTUS nomination is still on the back burner compared to immigration and the economy – Democratic pollsters and pre-midterms confirmation</w:t>
      </w:r>
    </w:p>
    <w:p w14:paraId="76D9DEA7" w14:textId="77777777" w:rsidR="00272976" w:rsidRPr="00F129C1" w:rsidRDefault="00272976" w:rsidP="00272976">
      <w:pPr>
        <w:rPr>
          <w:b/>
          <w:sz w:val="26"/>
          <w:szCs w:val="26"/>
        </w:rPr>
      </w:pPr>
      <w:r w:rsidRPr="00F129C1">
        <w:rPr>
          <w:b/>
          <w:sz w:val="26"/>
          <w:szCs w:val="26"/>
        </w:rPr>
        <w:t>Manchester, The Hill, US politics reporter, 7/12/18</w:t>
      </w:r>
    </w:p>
    <w:p w14:paraId="1F3FA7B4" w14:textId="77777777" w:rsidR="00272976" w:rsidRPr="00F129C1" w:rsidRDefault="00272976" w:rsidP="00272976">
      <w:r w:rsidRPr="00F129C1">
        <w:t xml:space="preserve">[Julia, 7/12/18, The Hill, “Dem pollster: Brett Kavanaugh nomination outcome won't affect Americans' votes,” </w:t>
      </w:r>
      <w:hyperlink r:id="rId167" w:history="1">
        <w:r w:rsidRPr="00F129C1">
          <w:rPr>
            <w:rStyle w:val="Hyperlink"/>
          </w:rPr>
          <w:t>http://thehill.com/hilltv/what-americas-thinking/396725-dem-pollster-kavanaugh-pick-wont-impact-how-people-vote-in,</w:t>
        </w:r>
      </w:hyperlink>
      <w:r w:rsidRPr="00F129C1">
        <w:t xml:space="preserve"> accessed 7/12/18, JPA]</w:t>
      </w:r>
    </w:p>
    <w:p w14:paraId="681161C1" w14:textId="77777777" w:rsidR="00272976" w:rsidRPr="00F129C1" w:rsidRDefault="00272976" w:rsidP="00272976"/>
    <w:p w14:paraId="7DE0203F" w14:textId="77777777" w:rsidR="00272976" w:rsidRPr="00F129C1" w:rsidRDefault="00272976" w:rsidP="00272976">
      <w:pPr>
        <w:rPr>
          <w:rStyle w:val="StyleUnderline"/>
        </w:rPr>
      </w:pPr>
      <w:r w:rsidRPr="00F129C1">
        <w:rPr>
          <w:rStyle w:val="StyleUnderline"/>
        </w:rPr>
        <w:t>Democratic pollster Carly Cooperman predicted Thursday that President Trump's nomination of Brett Kavanaugh for the Supreme Court will ultimately not impact how Americans vote in the November midterm elections.</w:t>
      </w:r>
    </w:p>
    <w:p w14:paraId="1A4209C0" w14:textId="77777777" w:rsidR="00272976" w:rsidRPr="00F129C1" w:rsidRDefault="00272976" w:rsidP="00272976">
      <w:r w:rsidRPr="00F129C1">
        <w:rPr>
          <w:rStyle w:val="StyleUnderline"/>
        </w:rPr>
        <w:t>“I think come November if it’s in the past, I’m not sure it’s going to be as strong as some of the other things that are dominating</w:t>
      </w:r>
      <w:r w:rsidRPr="00F129C1">
        <w:t>," Cooperman, a partner at Schoen Consulting, told Hill.TV's Joe Concha on "What America's Thinking."</w:t>
      </w:r>
    </w:p>
    <w:p w14:paraId="727CBDC6" w14:textId="77777777" w:rsidR="00272976" w:rsidRPr="00F129C1" w:rsidRDefault="00272976" w:rsidP="00272976">
      <w:pPr>
        <w:rPr>
          <w:u w:val="single"/>
        </w:rPr>
      </w:pPr>
      <w:r w:rsidRPr="00F129C1">
        <w:rPr>
          <w:rStyle w:val="StyleUnderline"/>
        </w:rPr>
        <w:t>"I think immigration is going to be dominating ... and [the] economy and those kinds of things will sort of reset."</w:t>
      </w:r>
    </w:p>
    <w:p w14:paraId="36894985" w14:textId="77777777" w:rsidR="00272976" w:rsidRPr="00F129C1" w:rsidRDefault="00272976" w:rsidP="00272976">
      <w:r w:rsidRPr="00F129C1">
        <w:rPr>
          <w:rStyle w:val="StyleUnderline"/>
        </w:rPr>
        <w:t>Trump announced Monday that he would nominate Kavanaugh</w:t>
      </w:r>
      <w:r w:rsidRPr="00F129C1">
        <w:t>, who currently serves as a judge on the D.C. Circuit Court of Appeals, to replace retiring Justice Anthony Kennedy on the nation's highest court.</w:t>
      </w:r>
    </w:p>
    <w:p w14:paraId="4BD63F12" w14:textId="77777777" w:rsidR="00272976" w:rsidRPr="00F129C1" w:rsidRDefault="00272976" w:rsidP="00272976">
      <w:pPr>
        <w:rPr>
          <w:u w:val="single"/>
        </w:rPr>
      </w:pPr>
      <w:r w:rsidRPr="00F129C1">
        <w:rPr>
          <w:rStyle w:val="StyleUnderline"/>
        </w:rPr>
        <w:t>Conservatives have largely praised the selection, while Democrats have raised alarms about the right-leaning court trying to roll back health care and women's reproductive rights if Kavanaugh replaces Kennedy, who often served as a swing-vote on the court.</w:t>
      </w:r>
    </w:p>
    <w:p w14:paraId="753E6183" w14:textId="77777777" w:rsidR="00272976" w:rsidRPr="00F129C1" w:rsidRDefault="00272976" w:rsidP="00272976">
      <w:r w:rsidRPr="00F129C1">
        <w:t>Democrats have also questioned how Kavanaugh might handle special counsel Robert Mueller's probe into ties between Trump campaign associates and Russia during the 2016 election.</w:t>
      </w:r>
    </w:p>
    <w:p w14:paraId="752FE5D5" w14:textId="77777777" w:rsidR="00272976" w:rsidRPr="00F129C1" w:rsidRDefault="00272976" w:rsidP="00272976">
      <w:pPr>
        <w:rPr>
          <w:u w:val="single"/>
        </w:rPr>
      </w:pPr>
      <w:r w:rsidRPr="00F129C1">
        <w:rPr>
          <w:rStyle w:val="StyleUnderline"/>
        </w:rPr>
        <w:t>Senate Majority Leader Mitch McConnell (R-Ky.) has called for Kavanaugh to be confirmed in the fall, before the midterm elections.</w:t>
      </w:r>
    </w:p>
    <w:p w14:paraId="49911756" w14:textId="77777777" w:rsidR="00272976" w:rsidRPr="00F129C1" w:rsidRDefault="00272976" w:rsidP="00272976"/>
    <w:p w14:paraId="5E391AED" w14:textId="77777777" w:rsidR="00272976" w:rsidRPr="00F129C1" w:rsidRDefault="00272976" w:rsidP="00272976"/>
    <w:p w14:paraId="4FCAEA63" w14:textId="77777777" w:rsidR="00272976" w:rsidRPr="00F129C1" w:rsidRDefault="00272976" w:rsidP="00272976">
      <w:pPr>
        <w:pStyle w:val="Heading2"/>
        <w:rPr>
          <w:rFonts w:cs="Times New Roman"/>
        </w:rPr>
      </w:pPr>
      <w:bookmarkStart w:id="141" w:name="_Toc519436541"/>
      <w:r w:rsidRPr="00F129C1">
        <w:rPr>
          <w:rFonts w:cs="Times New Roman"/>
        </w:rPr>
        <w:lastRenderedPageBreak/>
        <w:t>AT – Poll/Predictions Indicts</w:t>
      </w:r>
      <w:bookmarkEnd w:id="141"/>
    </w:p>
    <w:p w14:paraId="368EAE35" w14:textId="77777777" w:rsidR="00272976" w:rsidRPr="00F129C1" w:rsidRDefault="00272976" w:rsidP="00272976"/>
    <w:p w14:paraId="1ABE03B8" w14:textId="77777777" w:rsidR="00272976" w:rsidRPr="00F129C1" w:rsidRDefault="00272976" w:rsidP="00272976">
      <w:pPr>
        <w:pStyle w:val="Heading3"/>
        <w:rPr>
          <w:rFonts w:cs="Times New Roman"/>
        </w:rPr>
      </w:pPr>
      <w:bookmarkStart w:id="142" w:name="_Toc519436542"/>
      <w:r w:rsidRPr="00F129C1">
        <w:rPr>
          <w:rFonts w:cs="Times New Roman"/>
        </w:rPr>
        <w:lastRenderedPageBreak/>
        <w:t>AT – Too Soon</w:t>
      </w:r>
      <w:bookmarkEnd w:id="142"/>
    </w:p>
    <w:p w14:paraId="06A162DE" w14:textId="77777777" w:rsidR="00272976" w:rsidRPr="00F129C1" w:rsidRDefault="00272976" w:rsidP="00272976"/>
    <w:p w14:paraId="785A9AE3" w14:textId="77777777" w:rsidR="00272976" w:rsidRPr="00F129C1" w:rsidRDefault="00272976" w:rsidP="00272976">
      <w:pPr>
        <w:pStyle w:val="Heading4"/>
        <w:rPr>
          <w:rFonts w:cs="Times New Roman"/>
        </w:rPr>
      </w:pPr>
      <w:r w:rsidRPr="00F129C1">
        <w:rPr>
          <w:rFonts w:cs="Times New Roman"/>
        </w:rPr>
        <w:t>Prediction indicts are irrelevant—the basic shape of policy change matters more.</w:t>
      </w:r>
    </w:p>
    <w:p w14:paraId="46F4F82A" w14:textId="77777777" w:rsidR="00272976" w:rsidRPr="00F129C1" w:rsidRDefault="00272976" w:rsidP="00272976">
      <w:pPr>
        <w:rPr>
          <w:rStyle w:val="Style13ptBold"/>
        </w:rPr>
      </w:pPr>
      <w:r w:rsidRPr="00F129C1">
        <w:rPr>
          <w:rStyle w:val="Style13ptBold"/>
        </w:rPr>
        <w:t>Yglesias, Vox co-founder, 18</w:t>
      </w:r>
    </w:p>
    <w:p w14:paraId="3EE14D48" w14:textId="77777777" w:rsidR="00272976" w:rsidRPr="00F129C1" w:rsidRDefault="00272976" w:rsidP="00272976">
      <w:r w:rsidRPr="00F129C1">
        <w:t>(Matthew, June 7, 2018, Vox, “The outlook for a blue wave, explained,” https://www.vox.com/policy-and-politics/2018/6/7/17426576/blue-wave-explained, Date Accessed: 7/9/18, GDI-AA)</w:t>
      </w:r>
    </w:p>
    <w:p w14:paraId="645E9DD1" w14:textId="77777777" w:rsidR="00272976" w:rsidRPr="00F129C1" w:rsidRDefault="00272976" w:rsidP="00272976"/>
    <w:p w14:paraId="1CD952E3" w14:textId="77777777" w:rsidR="00272976" w:rsidRPr="00F129C1" w:rsidRDefault="00272976" w:rsidP="00272976">
      <w:r w:rsidRPr="00F129C1">
        <w:rPr>
          <w:u w:val="single"/>
        </w:rPr>
        <w:t>It’s impossible to say for sure what the policy consequences of different midterm outcomes will be, but we can genuinely predict this with a good deal more certainty than we can forecast election outcomes</w:t>
      </w:r>
      <w:r w:rsidRPr="00F129C1">
        <w:t>.</w:t>
      </w:r>
    </w:p>
    <w:p w14:paraId="584DA0E3" w14:textId="77777777" w:rsidR="00272976" w:rsidRPr="00F129C1" w:rsidRDefault="00272976" w:rsidP="00272976">
      <w:r w:rsidRPr="00F129C1">
        <w:rPr>
          <w:u w:val="single"/>
        </w:rPr>
        <w:t>If Republicans stay in control of the House and gain ground in the Senate, they will almost certainly make further attempts to chip away at the Affordable Care Act and/or Medicaid</w:t>
      </w:r>
      <w:r w:rsidRPr="00F129C1">
        <w:t>. And they will keep pushing for something along the lines of the nutrition assistance cuts that were in the House farm bill.</w:t>
      </w:r>
    </w:p>
    <w:p w14:paraId="3521F6D0" w14:textId="77777777" w:rsidR="00272976" w:rsidRPr="00F129C1" w:rsidRDefault="00272976" w:rsidP="00272976">
      <w:pPr>
        <w:rPr>
          <w:u w:val="single"/>
        </w:rPr>
      </w:pPr>
      <w:r w:rsidRPr="00F129C1">
        <w:rPr>
          <w:u w:val="single"/>
        </w:rPr>
        <w:t>Democrats, conversely, will use even a very narrow majority to try to aggressively investigate Trump administration scandals while trying to force the administration to moderate its course on immigration and health care.</w:t>
      </w:r>
    </w:p>
    <w:p w14:paraId="730654F0" w14:textId="77777777" w:rsidR="00272976" w:rsidRPr="00F129C1" w:rsidRDefault="00272976" w:rsidP="00272976">
      <w:pPr>
        <w:rPr>
          <w:u w:val="single"/>
        </w:rPr>
      </w:pPr>
      <w:r w:rsidRPr="00F129C1">
        <w:rPr>
          <w:u w:val="single"/>
        </w:rPr>
        <w:t>A Senate that continues in Republican hands will keep confirming federal judges at a record pace and substantially reshape the federal judiciary, whereas a Democratic-held Senate will slow confirmations down and force compromises on some key selections.</w:t>
      </w:r>
    </w:p>
    <w:p w14:paraId="54F5710C" w14:textId="77777777" w:rsidR="00272976" w:rsidRPr="00F129C1" w:rsidRDefault="00272976" w:rsidP="00272976">
      <w:r w:rsidRPr="00F129C1">
        <w:t>A Democratic Congress will try to raise the minimum wage, and Trump may well agree. A Republican Congress will not.</w:t>
      </w:r>
    </w:p>
    <w:p w14:paraId="66FECEEB" w14:textId="77777777" w:rsidR="00272976" w:rsidRPr="00F129C1" w:rsidRDefault="00272976" w:rsidP="00272976">
      <w:pPr>
        <w:rPr>
          <w:u w:val="single"/>
        </w:rPr>
      </w:pPr>
      <w:r w:rsidRPr="00F129C1">
        <w:rPr>
          <w:u w:val="single"/>
        </w:rPr>
        <w:t>Details are unpredictable, but the basic shape of policy change isn’t. By the same token, though we don’t know exactly who will win in November, we do know that the House will be closely divided and Democrats will either gain or lose a seat or two on net in the Senate.</w:t>
      </w:r>
    </w:p>
    <w:p w14:paraId="58550D59" w14:textId="77777777" w:rsidR="00272976" w:rsidRPr="00F129C1" w:rsidRDefault="00272976" w:rsidP="00272976">
      <w:pPr>
        <w:rPr>
          <w:u w:val="single"/>
        </w:rPr>
      </w:pPr>
      <w:r w:rsidRPr="00F129C1">
        <w:t xml:space="preserve">We also know that even though 220 seats and 216 seats are similar numbers, </w:t>
      </w:r>
      <w:r w:rsidRPr="00F129C1">
        <w:rPr>
          <w:u w:val="single"/>
        </w:rPr>
        <w:t>the difference between a small majority and a large minority is very consequential in somewhat predictable ways. And people would almost certainly be better off spending time debating those differences’ pros and cons than speculating about the odds.</w:t>
      </w:r>
    </w:p>
    <w:p w14:paraId="51EDF276" w14:textId="77777777" w:rsidR="00272976" w:rsidRPr="00F129C1" w:rsidRDefault="00272976" w:rsidP="00272976"/>
    <w:p w14:paraId="307B7E9F" w14:textId="77777777" w:rsidR="00272976" w:rsidRPr="00F129C1" w:rsidRDefault="00272976" w:rsidP="00272976">
      <w:pPr>
        <w:pStyle w:val="Heading4"/>
        <w:rPr>
          <w:rFonts w:cs="Times New Roman"/>
        </w:rPr>
      </w:pPr>
      <w:r w:rsidRPr="00F129C1">
        <w:rPr>
          <w:rFonts w:cs="Times New Roman"/>
        </w:rPr>
        <w:t>It’s not too early—odds of winning are a function of how big your lead is and how far the election is.</w:t>
      </w:r>
    </w:p>
    <w:p w14:paraId="0CB566DE" w14:textId="77777777" w:rsidR="00272976" w:rsidRPr="00F129C1" w:rsidRDefault="00272976" w:rsidP="00272976">
      <w:pPr>
        <w:rPr>
          <w:rStyle w:val="Style13ptBold"/>
        </w:rPr>
      </w:pPr>
      <w:r w:rsidRPr="00F129C1">
        <w:rPr>
          <w:rStyle w:val="Style13ptBold"/>
        </w:rPr>
        <w:t>Yglesias, Vox co-founder, 18</w:t>
      </w:r>
    </w:p>
    <w:p w14:paraId="2638029B" w14:textId="77777777" w:rsidR="00272976" w:rsidRPr="00F129C1" w:rsidRDefault="00272976" w:rsidP="00272976">
      <w:pPr>
        <w:rPr>
          <w:rStyle w:val="Style13ptBold"/>
          <w:b w:val="0"/>
          <w:sz w:val="22"/>
        </w:rPr>
      </w:pPr>
      <w:r w:rsidRPr="00F129C1">
        <w:rPr>
          <w:rStyle w:val="Style13ptBold"/>
          <w:b w:val="0"/>
          <w:sz w:val="22"/>
        </w:rPr>
        <w:t xml:space="preserve">(Matthew, June 7, 2018, Vox, “The outlook for a blue wave, explained,” </w:t>
      </w:r>
      <w:hyperlink r:id="rId168" w:history="1">
        <w:r w:rsidRPr="00F129C1">
          <w:rPr>
            <w:rStyle w:val="Hyperlink"/>
          </w:rPr>
          <w:t>https://www.vox.com/policy-and-politics/2018/6/7/17426576/blue-wave-explained</w:t>
        </w:r>
      </w:hyperlink>
      <w:r w:rsidRPr="00F129C1">
        <w:rPr>
          <w:rStyle w:val="Style13ptBold"/>
          <w:b w:val="0"/>
          <w:sz w:val="22"/>
        </w:rPr>
        <w:t>, Date Accessed: 7/9/18, GDI-AA)</w:t>
      </w:r>
    </w:p>
    <w:p w14:paraId="4DC8B160" w14:textId="77777777" w:rsidR="00272976" w:rsidRPr="00F129C1" w:rsidRDefault="00272976" w:rsidP="00272976">
      <w:pPr>
        <w:rPr>
          <w:rStyle w:val="Style13ptBold"/>
          <w:b w:val="0"/>
          <w:sz w:val="22"/>
        </w:rPr>
      </w:pPr>
    </w:p>
    <w:p w14:paraId="27498B24" w14:textId="77777777" w:rsidR="00272976" w:rsidRPr="00F129C1" w:rsidRDefault="00272976" w:rsidP="00272976">
      <w:r w:rsidRPr="00F129C1">
        <w:t>There’s offsetting good news for Democrats</w:t>
      </w:r>
    </w:p>
    <w:p w14:paraId="4B6BA0B2" w14:textId="77777777" w:rsidR="00272976" w:rsidRPr="00F129C1" w:rsidRDefault="00272976" w:rsidP="00272976">
      <w:pPr>
        <w:rPr>
          <w:rStyle w:val="StyleUnderline"/>
        </w:rPr>
      </w:pPr>
      <w:r w:rsidRPr="00F129C1">
        <w:lastRenderedPageBreak/>
        <w:t xml:space="preserve">Interestingly, </w:t>
      </w:r>
      <w:r w:rsidRPr="00F129C1">
        <w:rPr>
          <w:rStyle w:val="StyleUnderline"/>
        </w:rPr>
        <w:t>Democrats’ odds of capturing the House have not declined nearly as much since November as their poll numbers.</w:t>
      </w:r>
    </w:p>
    <w:p w14:paraId="7B00A47A" w14:textId="77777777" w:rsidR="00272976" w:rsidRPr="00F129C1" w:rsidRDefault="00272976" w:rsidP="00272976">
      <w:r w:rsidRPr="00F129C1">
        <w:rPr>
          <w:rStyle w:val="StyleUnderline"/>
        </w:rPr>
        <w:t>G. Elliott Morris’s statistical model, for example, gives Democrats a 63 percent chance of taking the House in November, which is down only about 4 or 5 points from its high</w:t>
      </w:r>
      <w:r w:rsidRPr="00F129C1">
        <w:t>. Gamblers are a bit more pessimistic than Morris (whose model believes, based on history, that the opposition party is more likely to gain in the polls than decline) but similarly see a fairly modest change.</w:t>
      </w:r>
    </w:p>
    <w:p w14:paraId="62B2D806" w14:textId="77777777" w:rsidR="00272976" w:rsidRPr="00F129C1" w:rsidRDefault="00272976" w:rsidP="00272976">
      <w:pPr>
        <w:rPr>
          <w:rStyle w:val="StyleUnderline"/>
        </w:rPr>
      </w:pPr>
      <w:r w:rsidRPr="00F129C1">
        <w:rPr>
          <w:rStyle w:val="StyleUnderline"/>
        </w:rPr>
        <w:t>One key issue here is simply the passage of time. Your odds of winning on Election Day are a function of both how large your polling lead is and how far away the election is, since the more time until Election Day, the more time there is for things to change. Democrats’ June polling lead is a lot smaller than their December polling lead, but the June lead is more valuable.</w:t>
      </w:r>
    </w:p>
    <w:p w14:paraId="02165A31" w14:textId="77777777" w:rsidR="00272976" w:rsidRPr="00F129C1" w:rsidRDefault="00272976" w:rsidP="00272976">
      <w:pPr>
        <w:rPr>
          <w:rStyle w:val="StyleUnderline"/>
        </w:rPr>
      </w:pPr>
      <w:r w:rsidRPr="00F129C1">
        <w:rPr>
          <w:rStyle w:val="StyleUnderline"/>
        </w:rPr>
        <w:t>The other really significant factor is the change in Pennsylvania’s congressional map from one highly gerrymandered to favor the GOP to one that’s about proportional in its partisan lean. The overall map still has a strong pro-Republican tilt, but Pennsylvania is a big state. That change meaningfully altered the overall slant in a way that’s boosted Democrats’ fortunes.</w:t>
      </w:r>
    </w:p>
    <w:p w14:paraId="2E8EAE84" w14:textId="77777777" w:rsidR="00272976" w:rsidRPr="00F129C1" w:rsidRDefault="00272976" w:rsidP="00272976">
      <w:pPr>
        <w:rPr>
          <w:u w:val="single"/>
        </w:rPr>
      </w:pPr>
      <w:r w:rsidRPr="00F129C1">
        <w:t xml:space="preserve">Similarly, while final results are not yet in from California, the votes counted so far strongly suggest </w:t>
      </w:r>
      <w:r w:rsidRPr="00F129C1">
        <w:rPr>
          <w:rStyle w:val="StyleUnderline"/>
        </w:rPr>
        <w:t>Democrats successfully avoided getting locked out of the general election by the Golden State’s weird “top two” primary system, greatly improving their odds of winning some of these seats in November.</w:t>
      </w:r>
    </w:p>
    <w:p w14:paraId="32C9D7F2" w14:textId="77777777" w:rsidR="00272976" w:rsidRPr="00F129C1" w:rsidRDefault="00272976" w:rsidP="00272976">
      <w:pPr>
        <w:rPr>
          <w:rStyle w:val="StyleUnderline"/>
        </w:rPr>
      </w:pPr>
      <w:r w:rsidRPr="00F129C1">
        <w:rPr>
          <w:rStyle w:val="StyleUnderline"/>
        </w:rPr>
        <w:t>Democrats can also take solace in the fact that recent election outcomes have been better for their party than the polls.</w:t>
      </w:r>
    </w:p>
    <w:p w14:paraId="046E2F2B" w14:textId="77777777" w:rsidR="00272976" w:rsidRPr="00F129C1" w:rsidRDefault="00272976" w:rsidP="00272976">
      <w:pPr>
        <w:rPr>
          <w:u w:val="single"/>
        </w:rPr>
      </w:pPr>
    </w:p>
    <w:p w14:paraId="12142658" w14:textId="77777777" w:rsidR="00272976" w:rsidRPr="00F129C1" w:rsidRDefault="00272976" w:rsidP="00272976">
      <w:pPr>
        <w:pStyle w:val="Heading3"/>
        <w:rPr>
          <w:rFonts w:cs="Times New Roman"/>
        </w:rPr>
      </w:pPr>
      <w:bookmarkStart w:id="143" w:name="_Toc519436543"/>
      <w:r w:rsidRPr="00F129C1">
        <w:rPr>
          <w:rFonts w:cs="Times New Roman"/>
        </w:rPr>
        <w:lastRenderedPageBreak/>
        <w:t>AT – Polls Flawed</w:t>
      </w:r>
      <w:bookmarkEnd w:id="143"/>
    </w:p>
    <w:p w14:paraId="2A0FA768" w14:textId="77777777" w:rsidR="00272976" w:rsidRPr="00F129C1" w:rsidRDefault="00272976" w:rsidP="00272976"/>
    <w:p w14:paraId="3596056B" w14:textId="77777777" w:rsidR="00272976" w:rsidRPr="00F129C1" w:rsidRDefault="00272976" w:rsidP="00272976">
      <w:pPr>
        <w:pStyle w:val="Heading4"/>
        <w:rPr>
          <w:rFonts w:cs="Times New Roman"/>
        </w:rPr>
      </w:pPr>
      <w:r w:rsidRPr="00F129C1">
        <w:rPr>
          <w:rFonts w:cs="Times New Roman"/>
        </w:rPr>
        <w:t>Polls are solid indicators – their flaw narrative is nonsense – polls are generally more reliable than criticism, which means we should just debate the probabilities on the merits in this debate</w:t>
      </w:r>
    </w:p>
    <w:p w14:paraId="575A9C08" w14:textId="77777777" w:rsidR="00272976" w:rsidRPr="00F129C1" w:rsidRDefault="00272976" w:rsidP="00272976">
      <w:pPr>
        <w:rPr>
          <w:rStyle w:val="Style13ptBold"/>
        </w:rPr>
      </w:pPr>
      <w:r w:rsidRPr="00F129C1">
        <w:rPr>
          <w:rStyle w:val="Style13ptBold"/>
        </w:rPr>
        <w:t>Silver, FiveThirtyEight founder and editor in chief, 18</w:t>
      </w:r>
    </w:p>
    <w:p w14:paraId="4A20C7A8" w14:textId="77777777" w:rsidR="00272976" w:rsidRPr="00F129C1" w:rsidRDefault="00272976" w:rsidP="00272976">
      <w:r w:rsidRPr="00F129C1">
        <w:t xml:space="preserve">[Nate, 5-30-18, FiveThirtyEight, “The Polls Are All Right”, </w:t>
      </w:r>
      <w:hyperlink r:id="rId169" w:history="1">
        <w:r w:rsidRPr="00F129C1">
          <w:rPr>
            <w:rStyle w:val="Hyperlink"/>
          </w:rPr>
          <w:t>https://fivethirtyeight.com/features/the-polls-are-all-right/</w:t>
        </w:r>
      </w:hyperlink>
      <w:r w:rsidRPr="00F129C1">
        <w:t>, accessed 7-14-18, AFB]</w:t>
      </w:r>
    </w:p>
    <w:p w14:paraId="66984F52" w14:textId="77777777" w:rsidR="00272976" w:rsidRPr="00F129C1" w:rsidRDefault="00272976" w:rsidP="00272976"/>
    <w:p w14:paraId="7C27EE14" w14:textId="77777777" w:rsidR="00272976" w:rsidRPr="00F129C1" w:rsidRDefault="00272976" w:rsidP="00272976">
      <w:pPr>
        <w:rPr>
          <w:b/>
          <w:u w:val="single"/>
        </w:rPr>
      </w:pPr>
      <w:r w:rsidRPr="00F129C1">
        <w:rPr>
          <w:rStyle w:val="StyleUnderline"/>
        </w:rPr>
        <w:t>With the 2018 midterm elections approaching, we’ve updated FiveThirtyEight’s pollster ratings for the first time since the 2016 presidential primaries</w:t>
      </w:r>
      <w:r w:rsidRPr="00F129C1">
        <w:t xml:space="preserve">. </w:t>
      </w:r>
      <w:r w:rsidRPr="00F129C1">
        <w:rPr>
          <w:rStyle w:val="StyleUnderline"/>
        </w:rPr>
        <w:t xml:space="preserve">Based on how the media portrayed the polls after </w:t>
      </w:r>
      <w:r w:rsidRPr="00F129C1">
        <w:t xml:space="preserve">President </w:t>
      </w:r>
      <w:r w:rsidRPr="00F129C1">
        <w:rPr>
          <w:rStyle w:val="StyleUnderline"/>
        </w:rPr>
        <w:t>Trump’s victory</w:t>
      </w:r>
      <w:r w:rsidRPr="00F129C1">
        <w:t xml:space="preserve"> over Hillary Clinton later that year, </w:t>
      </w:r>
      <w:r w:rsidRPr="00F129C1">
        <w:rPr>
          <w:rStyle w:val="StyleUnderline"/>
        </w:rPr>
        <w:t>you might expect pollsters to get a pretty disastrous report card.</w:t>
      </w:r>
    </w:p>
    <w:p w14:paraId="22E567AF" w14:textId="77777777" w:rsidR="00272976" w:rsidRPr="00F129C1" w:rsidRDefault="00272976" w:rsidP="00272976">
      <w:pPr>
        <w:rPr>
          <w:b/>
          <w:u w:val="single"/>
        </w:rPr>
      </w:pPr>
      <w:r w:rsidRPr="00F129C1">
        <w:rPr>
          <w:rStyle w:val="StyleUnderline"/>
        </w:rPr>
        <w:t>But here’s a stubborn and surprising fact — and one to keep in mind as midterm polls really start rolling in: Over the past two years — meaning in the 2016 general election and then in the various gubernatorial elections and special elections that have taken place in 2017 and 2018 — the accuracy of polls has been pretty much average by historical standards.</w:t>
      </w:r>
    </w:p>
    <w:p w14:paraId="55C76623" w14:textId="77777777" w:rsidR="00272976" w:rsidRPr="00F129C1" w:rsidRDefault="00272976" w:rsidP="00272976">
      <w:r w:rsidRPr="00F129C1">
        <w:rPr>
          <w:rStyle w:val="StyleUnderline"/>
        </w:rPr>
        <w:t>You read that right. Polls of the November 2016 presidential election were about as accurate as polls of presidential elections have been on average since 1972</w:t>
      </w:r>
      <w:r w:rsidRPr="00F129C1">
        <w:t xml:space="preserve">. And polls of gubernatorial and congressional elections in 2016 were about as accurate, on average, as polls of those races since 1998. </w:t>
      </w:r>
      <w:r w:rsidRPr="00F129C1">
        <w:rPr>
          <w:rStyle w:val="StyleUnderline"/>
        </w:rPr>
        <w:t>Furthermore, polls</w:t>
      </w:r>
      <w:r w:rsidRPr="00F129C1">
        <w:t xml:space="preserve"> of elections </w:t>
      </w:r>
      <w:r w:rsidRPr="00F129C1">
        <w:rPr>
          <w:rStyle w:val="StyleUnderline"/>
        </w:rPr>
        <w:t>since 2016 — meaning, the 2017 gubernatorial elections and the various special elections to Congress this year and last year — have been slightly more accurate than average. This isn’t just a U.S. phenomenon: Despite often inaccurate and innumerate criticism over how polling fared in events like Brexit, a recent, comprehensive study of polling accuracy by Professor Will Jennings of the University of Southampton and Professor Christopher Wlezien of the University of Texas at Austin found polling accuracy has been fairly consistent over the past several decades</w:t>
      </w:r>
      <w:r w:rsidRPr="00F129C1">
        <w:t xml:space="preserve"> in a variety of democratic countries in Europe, Asia and the Americas.</w:t>
      </w:r>
    </w:p>
    <w:p w14:paraId="5DA62414" w14:textId="77777777" w:rsidR="00272976" w:rsidRPr="00F129C1" w:rsidRDefault="00272976" w:rsidP="00272976">
      <w:pPr>
        <w:rPr>
          <w:b/>
          <w:u w:val="single"/>
        </w:rPr>
      </w:pPr>
      <w:r w:rsidRPr="00F129C1">
        <w:rPr>
          <w:rStyle w:val="StyleUnderline"/>
        </w:rPr>
        <w:t>The media narrative that polling accuracy has taken a nosedive is mostly bullshit, in other words. Polls were never as good as the media assumed they were before 2016 — and they aren’t nearly as bad as the media seems to assume they are now. In reality, not that much has changed.</w:t>
      </w:r>
    </w:p>
    <w:p w14:paraId="49C30B86" w14:textId="77777777" w:rsidR="00272976" w:rsidRPr="00F129C1" w:rsidRDefault="00272976" w:rsidP="00272976">
      <w:r w:rsidRPr="00F129C1">
        <w:t>That’s not to say there aren’t reasons for concern. National polls were pretty good in the 2016 presidential election, but state-level polling was fairly poor (although still within the “normal” range of accuracy). Polls of the 2016 presidential primaries were sometimes way off the mark. And in many recent elections, the polls were statistically biased in one direction or another — there was a statistical bias toward Democrats in 2016, for instance.</w:t>
      </w:r>
    </w:p>
    <w:p w14:paraId="5A9E01F9" w14:textId="77777777" w:rsidR="00272976" w:rsidRPr="00F129C1" w:rsidRDefault="00272976" w:rsidP="00272976">
      <w:r w:rsidRPr="00F129C1">
        <w:t>There’s also reason to worry about what’s going into the polls as response rates to polls decline and as newsrooms cut their budgets for traditional, high-quality surveys. Internet-based polling may eventually be a part of the solution, but for the most part,1 it was quite inaccurate in 2016 (we’ll go into more detail on this point in another article later this week). Let’s dig further into the evidence:</w:t>
      </w:r>
    </w:p>
    <w:p w14:paraId="7ABE95AE" w14:textId="77777777" w:rsidR="00272976" w:rsidRPr="00F129C1" w:rsidRDefault="00272976" w:rsidP="00272976">
      <w:r w:rsidRPr="00F129C1">
        <w:lastRenderedPageBreak/>
        <w:t>FiveThirtyEight’s pollster ratings database, which you can download here, includes all polls in the final 21 days2 of gubernatorial and congressional3 elections since 1998 and presidential primaries and general elections since 2000. It also includes polling of special elections for these offices, such as the race in Pennsylvania’s 18th Congressional District in March. We’ve also done a bit of cleanup on the pre-2016 polls in our database (see the footnotes for details4). In total, the database contains more than 8,500 polls.</w:t>
      </w:r>
    </w:p>
    <w:p w14:paraId="7C812773" w14:textId="77777777" w:rsidR="00272976" w:rsidRPr="00F129C1" w:rsidRDefault="00272976" w:rsidP="00272976">
      <w:r w:rsidRPr="00F129C1">
        <w:t>Our preferred way to evaluate poll accuracy is simply to compare the margin in the poll against the actual result.5 For instance, if a poll showed the Democrat winning by 2 percentage points in a race that the Republican ended up winning by 3 points, that would be a 5-point error. It would also be a 5-point error if the Democrat won by 7 points. We consider these errors to be equally bad even though the pollster “called” the winner correctly in one case and failed to do so in the other.</w:t>
      </w:r>
    </w:p>
    <w:p w14:paraId="01D34EB5" w14:textId="77777777" w:rsidR="00272976" w:rsidRPr="00F129C1" w:rsidRDefault="00272976" w:rsidP="00272976">
      <w:r w:rsidRPr="00F129C1">
        <w:t>In the table below is the average error in different types of races and different election cycles since 1998. A few methodological notes as you browse through it: Special elections and off-year elections are grouped with the next even-numbered year; for instance, the 2009 Virginia gubernatorial race is included as part of the 2009-10 political cycle. Pollsters that are banned by FiveThirtyEight because we know or suspect that they faked their data or we are otherwise not confident in the legitimacy of their polling operation are not included in the averages. And some polling firms are considerably more prolific than others — for instance, Gravis Marketing conducted 33 polls of the 2016 presidential general election that count in our database, while the Iowa-based Selzer &amp; Co. conducted just three. To partly counteract this, the averages are weighted in such a way6 that the highly prolific firms don’t dominate too much.</w:t>
      </w:r>
    </w:p>
    <w:p w14:paraId="227F26D6" w14:textId="77777777" w:rsidR="00272976" w:rsidRPr="00F129C1" w:rsidRDefault="00272976" w:rsidP="00272976">
      <w:r w:rsidRPr="00F129C1">
        <w:t>How accurate have U.S. polls been?</w:t>
      </w:r>
    </w:p>
    <w:p w14:paraId="03019240" w14:textId="77777777" w:rsidR="00272976" w:rsidRPr="00F129C1" w:rsidRDefault="00272976" w:rsidP="00272976">
      <w:r w:rsidRPr="00F129C1">
        <w:t>Weighted-average error in polls in final 21 days of the campaign</w:t>
      </w:r>
    </w:p>
    <w:tbl>
      <w:tblPr>
        <w:tblW w:w="8625" w:type="dxa"/>
        <w:shd w:val="clear" w:color="auto" w:fill="FFFFFF"/>
        <w:tblCellMar>
          <w:left w:w="0" w:type="dxa"/>
          <w:right w:w="0" w:type="dxa"/>
        </w:tblCellMar>
        <w:tblLook w:val="04A0" w:firstRow="1" w:lastRow="0" w:firstColumn="1" w:lastColumn="0" w:noHBand="0" w:noVBand="1"/>
      </w:tblPr>
      <w:tblGrid>
        <w:gridCol w:w="1956"/>
        <w:gridCol w:w="1118"/>
        <w:gridCol w:w="1118"/>
        <w:gridCol w:w="1155"/>
        <w:gridCol w:w="1035"/>
        <w:gridCol w:w="1118"/>
        <w:gridCol w:w="1125"/>
      </w:tblGrid>
      <w:tr w:rsidR="00272976" w:rsidRPr="00F129C1" w14:paraId="1A203CC8" w14:textId="77777777" w:rsidTr="00272976">
        <w:trPr>
          <w:tblHeader/>
        </w:trPr>
        <w:tc>
          <w:tcPr>
            <w:tcW w:w="0" w:type="auto"/>
            <w:tcBorders>
              <w:top w:val="nil"/>
              <w:left w:val="nil"/>
              <w:bottom w:val="nil"/>
              <w:right w:val="single" w:sz="48" w:space="0" w:color="FFFFFF"/>
            </w:tcBorders>
            <w:shd w:val="clear" w:color="auto" w:fill="FFFFFF"/>
            <w:tcMar>
              <w:top w:w="120" w:type="dxa"/>
              <w:left w:w="120" w:type="dxa"/>
              <w:bottom w:w="48" w:type="dxa"/>
              <w:right w:w="120" w:type="dxa"/>
            </w:tcMar>
            <w:vAlign w:val="bottom"/>
            <w:hideMark/>
          </w:tcPr>
          <w:p w14:paraId="6E5455B3" w14:textId="77777777" w:rsidR="00272976" w:rsidRPr="00F129C1" w:rsidRDefault="00272976" w:rsidP="00272976"/>
        </w:tc>
        <w:tc>
          <w:tcPr>
            <w:tcW w:w="0" w:type="auto"/>
            <w:gridSpan w:val="2"/>
            <w:tcBorders>
              <w:top w:val="nil"/>
              <w:left w:val="nil"/>
              <w:bottom w:val="single" w:sz="6" w:space="0" w:color="000000"/>
              <w:right w:val="single" w:sz="48" w:space="0" w:color="FFFFFF"/>
            </w:tcBorders>
            <w:shd w:val="clear" w:color="auto" w:fill="FFFFFF"/>
            <w:tcMar>
              <w:top w:w="120" w:type="dxa"/>
              <w:left w:w="120" w:type="dxa"/>
              <w:bottom w:w="48" w:type="dxa"/>
              <w:right w:w="120" w:type="dxa"/>
            </w:tcMar>
            <w:vAlign w:val="bottom"/>
            <w:hideMark/>
          </w:tcPr>
          <w:p w14:paraId="34689390" w14:textId="77777777" w:rsidR="00272976" w:rsidRPr="00F129C1" w:rsidRDefault="00272976" w:rsidP="00272976">
            <w:pPr>
              <w:spacing w:line="336" w:lineRule="atLeast"/>
              <w:jc w:val="center"/>
              <w:rPr>
                <w:caps/>
                <w:color w:val="222222"/>
                <w:sz w:val="15"/>
                <w:szCs w:val="15"/>
              </w:rPr>
            </w:pPr>
            <w:r w:rsidRPr="00F129C1">
              <w:rPr>
                <w:caps/>
                <w:color w:val="222222"/>
                <w:sz w:val="15"/>
                <w:szCs w:val="15"/>
              </w:rPr>
              <w:t>PRESIDENTIAL</w:t>
            </w:r>
          </w:p>
        </w:tc>
        <w:tc>
          <w:tcPr>
            <w:tcW w:w="0" w:type="auto"/>
            <w:gridSpan w:val="3"/>
            <w:tcBorders>
              <w:top w:val="nil"/>
              <w:left w:val="nil"/>
              <w:bottom w:val="single" w:sz="6" w:space="0" w:color="000000"/>
              <w:right w:val="single" w:sz="48" w:space="0" w:color="FFFFFF"/>
            </w:tcBorders>
            <w:shd w:val="clear" w:color="auto" w:fill="FFFFFF"/>
            <w:tcMar>
              <w:top w:w="120" w:type="dxa"/>
              <w:left w:w="120" w:type="dxa"/>
              <w:bottom w:w="48" w:type="dxa"/>
              <w:right w:w="120" w:type="dxa"/>
            </w:tcMar>
            <w:vAlign w:val="bottom"/>
            <w:hideMark/>
          </w:tcPr>
          <w:p w14:paraId="2AF1DC7F" w14:textId="77777777" w:rsidR="00272976" w:rsidRPr="00F129C1" w:rsidRDefault="00272976" w:rsidP="00272976">
            <w:pPr>
              <w:spacing w:line="336" w:lineRule="atLeast"/>
              <w:jc w:val="center"/>
              <w:rPr>
                <w:caps/>
                <w:color w:val="222222"/>
                <w:sz w:val="15"/>
                <w:szCs w:val="15"/>
              </w:rPr>
            </w:pPr>
            <w:r w:rsidRPr="00F129C1">
              <w:rPr>
                <w:caps/>
                <w:color w:val="222222"/>
                <w:sz w:val="15"/>
                <w:szCs w:val="15"/>
              </w:rPr>
              <w:t>STATE-LEVEL</w:t>
            </w:r>
          </w:p>
        </w:tc>
        <w:tc>
          <w:tcPr>
            <w:tcW w:w="0" w:type="auto"/>
            <w:tcBorders>
              <w:top w:val="nil"/>
              <w:left w:val="nil"/>
              <w:bottom w:val="nil"/>
              <w:right w:val="nil"/>
            </w:tcBorders>
            <w:shd w:val="clear" w:color="auto" w:fill="FFFFFF"/>
            <w:tcMar>
              <w:top w:w="120" w:type="dxa"/>
              <w:left w:w="120" w:type="dxa"/>
              <w:bottom w:w="48" w:type="dxa"/>
              <w:right w:w="120" w:type="dxa"/>
            </w:tcMar>
            <w:vAlign w:val="bottom"/>
            <w:hideMark/>
          </w:tcPr>
          <w:p w14:paraId="1BA4BE2B" w14:textId="77777777" w:rsidR="00272976" w:rsidRPr="00F129C1" w:rsidRDefault="00272976" w:rsidP="00272976">
            <w:pPr>
              <w:spacing w:line="336" w:lineRule="atLeast"/>
              <w:jc w:val="center"/>
              <w:rPr>
                <w:caps/>
                <w:color w:val="222222"/>
                <w:sz w:val="15"/>
                <w:szCs w:val="15"/>
              </w:rPr>
            </w:pPr>
          </w:p>
        </w:tc>
      </w:tr>
      <w:tr w:rsidR="00272976" w:rsidRPr="00F129C1" w14:paraId="78F7CF6E" w14:textId="77777777" w:rsidTr="00272976">
        <w:trPr>
          <w:tblHeader/>
        </w:trPr>
        <w:tc>
          <w:tcPr>
            <w:tcW w:w="0" w:type="auto"/>
            <w:tcBorders>
              <w:top w:val="nil"/>
              <w:left w:val="nil"/>
              <w:bottom w:val="nil"/>
              <w:right w:val="nil"/>
            </w:tcBorders>
            <w:shd w:val="clear" w:color="auto" w:fill="FFFFFF"/>
            <w:tcMar>
              <w:top w:w="120" w:type="dxa"/>
              <w:left w:w="120" w:type="dxa"/>
              <w:bottom w:w="48" w:type="dxa"/>
              <w:right w:w="120" w:type="dxa"/>
            </w:tcMar>
            <w:vAlign w:val="bottom"/>
            <w:hideMark/>
          </w:tcPr>
          <w:p w14:paraId="61C8913B" w14:textId="77777777" w:rsidR="00272976" w:rsidRPr="00F129C1" w:rsidRDefault="00272976" w:rsidP="00272976">
            <w:pPr>
              <w:spacing w:line="336" w:lineRule="atLeast"/>
              <w:rPr>
                <w:caps/>
                <w:color w:val="222222"/>
                <w:sz w:val="15"/>
                <w:szCs w:val="15"/>
              </w:rPr>
            </w:pPr>
            <w:r w:rsidRPr="00F129C1">
              <w:rPr>
                <w:caps/>
                <w:color w:val="222222"/>
                <w:sz w:val="15"/>
                <w:szCs w:val="15"/>
              </w:rPr>
              <w:t>CYCLE</w:t>
            </w:r>
          </w:p>
        </w:tc>
        <w:tc>
          <w:tcPr>
            <w:tcW w:w="1118" w:type="dxa"/>
            <w:tcBorders>
              <w:top w:val="nil"/>
              <w:left w:val="nil"/>
              <w:bottom w:val="nil"/>
              <w:right w:val="nil"/>
            </w:tcBorders>
            <w:shd w:val="clear" w:color="auto" w:fill="FFFFFF"/>
            <w:tcMar>
              <w:top w:w="120" w:type="dxa"/>
              <w:left w:w="120" w:type="dxa"/>
              <w:bottom w:w="48" w:type="dxa"/>
              <w:right w:w="120" w:type="dxa"/>
            </w:tcMar>
            <w:vAlign w:val="bottom"/>
            <w:hideMark/>
          </w:tcPr>
          <w:p w14:paraId="667876B2" w14:textId="77777777" w:rsidR="00272976" w:rsidRPr="00F129C1" w:rsidRDefault="00272976" w:rsidP="00272976">
            <w:pPr>
              <w:spacing w:line="336" w:lineRule="atLeast"/>
              <w:jc w:val="center"/>
              <w:rPr>
                <w:caps/>
                <w:color w:val="222222"/>
                <w:sz w:val="15"/>
                <w:szCs w:val="15"/>
              </w:rPr>
            </w:pPr>
            <w:r w:rsidRPr="00F129C1">
              <w:rPr>
                <w:caps/>
                <w:color w:val="222222"/>
                <w:sz w:val="15"/>
                <w:szCs w:val="15"/>
              </w:rPr>
              <w:t>PRIMARY</w:t>
            </w:r>
          </w:p>
        </w:tc>
        <w:tc>
          <w:tcPr>
            <w:tcW w:w="1118" w:type="dxa"/>
            <w:tcBorders>
              <w:top w:val="nil"/>
              <w:left w:val="nil"/>
              <w:bottom w:val="nil"/>
              <w:right w:val="nil"/>
            </w:tcBorders>
            <w:shd w:val="clear" w:color="auto" w:fill="FFFFFF"/>
            <w:tcMar>
              <w:top w:w="120" w:type="dxa"/>
              <w:left w:w="120" w:type="dxa"/>
              <w:bottom w:w="48" w:type="dxa"/>
              <w:right w:w="120" w:type="dxa"/>
            </w:tcMar>
            <w:vAlign w:val="bottom"/>
            <w:hideMark/>
          </w:tcPr>
          <w:p w14:paraId="366E8AF1" w14:textId="77777777" w:rsidR="00272976" w:rsidRPr="00F129C1" w:rsidRDefault="00272976" w:rsidP="00272976">
            <w:pPr>
              <w:spacing w:line="336" w:lineRule="atLeast"/>
              <w:jc w:val="center"/>
              <w:rPr>
                <w:caps/>
                <w:color w:val="222222"/>
                <w:sz w:val="15"/>
                <w:szCs w:val="15"/>
              </w:rPr>
            </w:pPr>
            <w:r w:rsidRPr="00F129C1">
              <w:rPr>
                <w:caps/>
                <w:color w:val="222222"/>
                <w:sz w:val="15"/>
                <w:szCs w:val="15"/>
              </w:rPr>
              <w:t>GENERAL</w:t>
            </w:r>
          </w:p>
        </w:tc>
        <w:tc>
          <w:tcPr>
            <w:tcW w:w="1155" w:type="dxa"/>
            <w:tcBorders>
              <w:top w:val="nil"/>
              <w:left w:val="nil"/>
              <w:bottom w:val="nil"/>
              <w:right w:val="nil"/>
            </w:tcBorders>
            <w:shd w:val="clear" w:color="auto" w:fill="FFFFFF"/>
            <w:tcMar>
              <w:top w:w="120" w:type="dxa"/>
              <w:left w:w="120" w:type="dxa"/>
              <w:bottom w:w="48" w:type="dxa"/>
              <w:right w:w="120" w:type="dxa"/>
            </w:tcMar>
            <w:vAlign w:val="bottom"/>
            <w:hideMark/>
          </w:tcPr>
          <w:p w14:paraId="49D51831" w14:textId="77777777" w:rsidR="00272976" w:rsidRPr="00F129C1" w:rsidRDefault="00272976" w:rsidP="00272976">
            <w:pPr>
              <w:spacing w:line="336" w:lineRule="atLeast"/>
              <w:jc w:val="center"/>
              <w:rPr>
                <w:caps/>
                <w:color w:val="222222"/>
                <w:sz w:val="15"/>
                <w:szCs w:val="15"/>
              </w:rPr>
            </w:pPr>
            <w:r w:rsidRPr="00F129C1">
              <w:rPr>
                <w:caps/>
                <w:color w:val="222222"/>
                <w:sz w:val="15"/>
                <w:szCs w:val="15"/>
              </w:rPr>
              <w:t>GOVERNOR</w:t>
            </w:r>
          </w:p>
        </w:tc>
        <w:tc>
          <w:tcPr>
            <w:tcW w:w="1035" w:type="dxa"/>
            <w:tcBorders>
              <w:top w:val="nil"/>
              <w:left w:val="nil"/>
              <w:bottom w:val="nil"/>
              <w:right w:val="nil"/>
            </w:tcBorders>
            <w:shd w:val="clear" w:color="auto" w:fill="FFFFFF"/>
            <w:tcMar>
              <w:top w:w="120" w:type="dxa"/>
              <w:left w:w="120" w:type="dxa"/>
              <w:bottom w:w="48" w:type="dxa"/>
              <w:right w:w="120" w:type="dxa"/>
            </w:tcMar>
            <w:vAlign w:val="bottom"/>
            <w:hideMark/>
          </w:tcPr>
          <w:p w14:paraId="0F0DE513" w14:textId="77777777" w:rsidR="00272976" w:rsidRPr="00F129C1" w:rsidRDefault="00272976" w:rsidP="00272976">
            <w:pPr>
              <w:spacing w:line="336" w:lineRule="atLeast"/>
              <w:jc w:val="center"/>
              <w:rPr>
                <w:caps/>
                <w:color w:val="222222"/>
                <w:sz w:val="15"/>
                <w:szCs w:val="15"/>
              </w:rPr>
            </w:pPr>
            <w:r w:rsidRPr="00F129C1">
              <w:rPr>
                <w:caps/>
                <w:color w:val="222222"/>
                <w:sz w:val="15"/>
                <w:szCs w:val="15"/>
              </w:rPr>
              <w:t>U.S. SENATE</w:t>
            </w:r>
          </w:p>
        </w:tc>
        <w:tc>
          <w:tcPr>
            <w:tcW w:w="1118" w:type="dxa"/>
            <w:tcBorders>
              <w:top w:val="nil"/>
              <w:left w:val="nil"/>
              <w:bottom w:val="nil"/>
              <w:right w:val="nil"/>
            </w:tcBorders>
            <w:shd w:val="clear" w:color="auto" w:fill="FFFFFF"/>
            <w:tcMar>
              <w:top w:w="120" w:type="dxa"/>
              <w:left w:w="120" w:type="dxa"/>
              <w:bottom w:w="48" w:type="dxa"/>
              <w:right w:w="120" w:type="dxa"/>
            </w:tcMar>
            <w:vAlign w:val="bottom"/>
            <w:hideMark/>
          </w:tcPr>
          <w:p w14:paraId="2319B224" w14:textId="77777777" w:rsidR="00272976" w:rsidRPr="00F129C1" w:rsidRDefault="00272976" w:rsidP="00272976">
            <w:pPr>
              <w:spacing w:line="336" w:lineRule="atLeast"/>
              <w:jc w:val="center"/>
              <w:rPr>
                <w:caps/>
                <w:color w:val="222222"/>
                <w:sz w:val="15"/>
                <w:szCs w:val="15"/>
              </w:rPr>
            </w:pPr>
            <w:r w:rsidRPr="00F129C1">
              <w:rPr>
                <w:caps/>
                <w:color w:val="222222"/>
                <w:sz w:val="15"/>
                <w:szCs w:val="15"/>
              </w:rPr>
              <w:t>U.S. HOUSE</w:t>
            </w:r>
          </w:p>
        </w:tc>
        <w:tc>
          <w:tcPr>
            <w:tcW w:w="1125" w:type="dxa"/>
            <w:tcBorders>
              <w:top w:val="nil"/>
              <w:left w:val="single" w:sz="6" w:space="0" w:color="auto"/>
              <w:bottom w:val="nil"/>
              <w:right w:val="nil"/>
            </w:tcBorders>
            <w:shd w:val="clear" w:color="auto" w:fill="FFFFFF"/>
            <w:tcMar>
              <w:top w:w="120" w:type="dxa"/>
              <w:left w:w="120" w:type="dxa"/>
              <w:bottom w:w="48" w:type="dxa"/>
              <w:right w:w="120" w:type="dxa"/>
            </w:tcMar>
            <w:vAlign w:val="bottom"/>
            <w:hideMark/>
          </w:tcPr>
          <w:p w14:paraId="2BD3D750" w14:textId="77777777" w:rsidR="00272976" w:rsidRPr="00F129C1" w:rsidRDefault="00272976" w:rsidP="00272976">
            <w:pPr>
              <w:spacing w:line="336" w:lineRule="atLeast"/>
              <w:jc w:val="center"/>
              <w:rPr>
                <w:caps/>
                <w:color w:val="222222"/>
                <w:sz w:val="15"/>
                <w:szCs w:val="15"/>
              </w:rPr>
            </w:pPr>
            <w:r w:rsidRPr="00F129C1">
              <w:rPr>
                <w:caps/>
                <w:color w:val="222222"/>
                <w:sz w:val="15"/>
                <w:szCs w:val="15"/>
              </w:rPr>
              <w:t>COMBINED</w:t>
            </w:r>
          </w:p>
        </w:tc>
      </w:tr>
      <w:tr w:rsidR="00272976" w:rsidRPr="00F129C1" w14:paraId="77A343E1" w14:textId="77777777" w:rsidTr="00272976">
        <w:trPr>
          <w:trHeight w:val="383"/>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55DDB814" w14:textId="77777777" w:rsidR="00272976" w:rsidRPr="00F129C1" w:rsidRDefault="00272976" w:rsidP="00272976">
            <w:pPr>
              <w:spacing w:line="324" w:lineRule="atLeast"/>
              <w:rPr>
                <w:color w:val="222222"/>
                <w:sz w:val="19"/>
                <w:szCs w:val="19"/>
              </w:rPr>
            </w:pPr>
            <w:r w:rsidRPr="00F129C1">
              <w:rPr>
                <w:color w:val="222222"/>
                <w:sz w:val="19"/>
                <w:szCs w:val="19"/>
              </w:rPr>
              <w:t>2017-18</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35EBC0B1"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304C0F95"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55" w:type="dxa"/>
            <w:tcBorders>
              <w:top w:val="nil"/>
              <w:left w:val="nil"/>
              <w:bottom w:val="single" w:sz="6" w:space="0" w:color="CDCDCD"/>
              <w:right w:val="nil"/>
            </w:tcBorders>
            <w:shd w:val="clear" w:color="auto" w:fill="F4AD8D"/>
            <w:tcMar>
              <w:top w:w="60" w:type="dxa"/>
              <w:left w:w="120" w:type="dxa"/>
              <w:bottom w:w="60" w:type="dxa"/>
              <w:right w:w="120" w:type="dxa"/>
            </w:tcMar>
            <w:vAlign w:val="center"/>
            <w:hideMark/>
          </w:tcPr>
          <w:p w14:paraId="70FE9354" w14:textId="77777777" w:rsidR="00272976" w:rsidRPr="00F129C1" w:rsidRDefault="00272976" w:rsidP="00272976">
            <w:pPr>
              <w:spacing w:line="324" w:lineRule="atLeast"/>
              <w:jc w:val="center"/>
              <w:rPr>
                <w:color w:val="222222"/>
                <w:sz w:val="19"/>
                <w:szCs w:val="19"/>
              </w:rPr>
            </w:pPr>
            <w:r w:rsidRPr="00F129C1">
              <w:rPr>
                <w:color w:val="222222"/>
                <w:sz w:val="19"/>
                <w:szCs w:val="19"/>
              </w:rPr>
              <w:t>5.2</w:t>
            </w:r>
          </w:p>
        </w:tc>
        <w:tc>
          <w:tcPr>
            <w:tcW w:w="1035" w:type="dxa"/>
            <w:tcBorders>
              <w:top w:val="nil"/>
              <w:left w:val="nil"/>
              <w:bottom w:val="single" w:sz="6" w:space="0" w:color="CDCDCD"/>
              <w:right w:val="nil"/>
            </w:tcBorders>
            <w:shd w:val="clear" w:color="auto" w:fill="F6BBA0"/>
            <w:tcMar>
              <w:top w:w="60" w:type="dxa"/>
              <w:left w:w="120" w:type="dxa"/>
              <w:bottom w:w="60" w:type="dxa"/>
              <w:right w:w="120" w:type="dxa"/>
            </w:tcMar>
            <w:vAlign w:val="center"/>
            <w:hideMark/>
          </w:tcPr>
          <w:p w14:paraId="7166F34D" w14:textId="77777777" w:rsidR="00272976" w:rsidRPr="00F129C1" w:rsidRDefault="00272976" w:rsidP="00272976">
            <w:pPr>
              <w:spacing w:line="324" w:lineRule="atLeast"/>
              <w:jc w:val="center"/>
              <w:rPr>
                <w:color w:val="222222"/>
                <w:sz w:val="19"/>
                <w:szCs w:val="19"/>
              </w:rPr>
            </w:pPr>
            <w:r w:rsidRPr="00F129C1">
              <w:rPr>
                <w:color w:val="222222"/>
                <w:sz w:val="19"/>
                <w:szCs w:val="19"/>
              </w:rPr>
              <w:t>6.0</w:t>
            </w:r>
          </w:p>
        </w:tc>
        <w:tc>
          <w:tcPr>
            <w:tcW w:w="1118" w:type="dxa"/>
            <w:tcBorders>
              <w:top w:val="nil"/>
              <w:left w:val="nil"/>
              <w:bottom w:val="single" w:sz="6" w:space="0" w:color="CDCDCD"/>
              <w:right w:val="nil"/>
            </w:tcBorders>
            <w:shd w:val="clear" w:color="auto" w:fill="F29972"/>
            <w:tcMar>
              <w:top w:w="60" w:type="dxa"/>
              <w:left w:w="120" w:type="dxa"/>
              <w:bottom w:w="60" w:type="dxa"/>
              <w:right w:w="120" w:type="dxa"/>
            </w:tcMar>
            <w:vAlign w:val="center"/>
            <w:hideMark/>
          </w:tcPr>
          <w:p w14:paraId="1590BF7F" w14:textId="77777777" w:rsidR="00272976" w:rsidRPr="00F129C1" w:rsidRDefault="00272976" w:rsidP="00272976">
            <w:pPr>
              <w:spacing w:line="324" w:lineRule="atLeast"/>
              <w:jc w:val="center"/>
              <w:rPr>
                <w:color w:val="222222"/>
                <w:sz w:val="19"/>
                <w:szCs w:val="19"/>
              </w:rPr>
            </w:pPr>
            <w:r w:rsidRPr="00F129C1">
              <w:rPr>
                <w:color w:val="222222"/>
                <w:sz w:val="19"/>
                <w:szCs w:val="19"/>
              </w:rPr>
              <w:t>4.1</w:t>
            </w:r>
          </w:p>
        </w:tc>
        <w:tc>
          <w:tcPr>
            <w:tcW w:w="1125" w:type="dxa"/>
            <w:tcBorders>
              <w:top w:val="nil"/>
              <w:left w:val="single" w:sz="6" w:space="0" w:color="auto"/>
              <w:bottom w:val="single" w:sz="6" w:space="0" w:color="CDCDCD"/>
              <w:right w:val="nil"/>
            </w:tcBorders>
            <w:shd w:val="clear" w:color="auto" w:fill="F4AB8B"/>
            <w:tcMar>
              <w:top w:w="60" w:type="dxa"/>
              <w:left w:w="120" w:type="dxa"/>
              <w:bottom w:w="60" w:type="dxa"/>
              <w:right w:w="120" w:type="dxa"/>
            </w:tcMar>
            <w:vAlign w:val="center"/>
            <w:hideMark/>
          </w:tcPr>
          <w:p w14:paraId="6D0F1B9D" w14:textId="77777777" w:rsidR="00272976" w:rsidRPr="00F129C1" w:rsidRDefault="00272976" w:rsidP="00272976">
            <w:pPr>
              <w:spacing w:line="324" w:lineRule="atLeast"/>
              <w:jc w:val="center"/>
              <w:rPr>
                <w:color w:val="222222"/>
                <w:sz w:val="19"/>
                <w:szCs w:val="19"/>
              </w:rPr>
            </w:pPr>
            <w:r w:rsidRPr="00F129C1">
              <w:rPr>
                <w:color w:val="222222"/>
                <w:sz w:val="19"/>
                <w:szCs w:val="19"/>
              </w:rPr>
              <w:t>5.1</w:t>
            </w:r>
          </w:p>
        </w:tc>
      </w:tr>
      <w:tr w:rsidR="00272976" w:rsidRPr="00F129C1" w14:paraId="1E54F686" w14:textId="77777777" w:rsidTr="00272976">
        <w:trPr>
          <w:trHeight w:val="375"/>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4D6FF3AB" w14:textId="77777777" w:rsidR="00272976" w:rsidRPr="00F129C1" w:rsidRDefault="00272976" w:rsidP="00272976">
            <w:pPr>
              <w:spacing w:line="324" w:lineRule="atLeast"/>
              <w:rPr>
                <w:color w:val="222222"/>
                <w:sz w:val="19"/>
                <w:szCs w:val="19"/>
              </w:rPr>
            </w:pPr>
            <w:r w:rsidRPr="00F129C1">
              <w:rPr>
                <w:color w:val="222222"/>
                <w:sz w:val="19"/>
                <w:szCs w:val="19"/>
              </w:rPr>
              <w:t>2015-16</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5AE3B45F" w14:textId="77777777" w:rsidR="00272976" w:rsidRPr="00F129C1" w:rsidRDefault="00272976" w:rsidP="00272976">
            <w:pPr>
              <w:spacing w:line="324" w:lineRule="atLeast"/>
              <w:jc w:val="center"/>
              <w:rPr>
                <w:color w:val="222222"/>
                <w:sz w:val="19"/>
                <w:szCs w:val="19"/>
              </w:rPr>
            </w:pPr>
            <w:r w:rsidRPr="00F129C1">
              <w:rPr>
                <w:color w:val="222222"/>
                <w:sz w:val="19"/>
                <w:szCs w:val="19"/>
              </w:rPr>
              <w:t>10.1</w:t>
            </w:r>
          </w:p>
        </w:tc>
        <w:tc>
          <w:tcPr>
            <w:tcW w:w="1118" w:type="dxa"/>
            <w:tcBorders>
              <w:top w:val="nil"/>
              <w:left w:val="nil"/>
              <w:bottom w:val="single" w:sz="6" w:space="0" w:color="CDCDCD"/>
              <w:right w:val="nil"/>
            </w:tcBorders>
            <w:shd w:val="clear" w:color="auto" w:fill="F3A684"/>
            <w:tcMar>
              <w:top w:w="60" w:type="dxa"/>
              <w:left w:w="120" w:type="dxa"/>
              <w:bottom w:w="60" w:type="dxa"/>
              <w:right w:w="120" w:type="dxa"/>
            </w:tcMar>
            <w:vAlign w:val="center"/>
            <w:hideMark/>
          </w:tcPr>
          <w:p w14:paraId="6C8B84C3" w14:textId="77777777" w:rsidR="00272976" w:rsidRPr="00F129C1" w:rsidRDefault="00272976" w:rsidP="00272976">
            <w:pPr>
              <w:spacing w:line="324" w:lineRule="atLeast"/>
              <w:jc w:val="center"/>
              <w:rPr>
                <w:color w:val="222222"/>
                <w:sz w:val="19"/>
                <w:szCs w:val="19"/>
              </w:rPr>
            </w:pPr>
            <w:r w:rsidRPr="00F129C1">
              <w:rPr>
                <w:color w:val="222222"/>
                <w:sz w:val="19"/>
                <w:szCs w:val="19"/>
              </w:rPr>
              <w:t>4.8</w:t>
            </w:r>
          </w:p>
        </w:tc>
        <w:tc>
          <w:tcPr>
            <w:tcW w:w="1155" w:type="dxa"/>
            <w:tcBorders>
              <w:top w:val="nil"/>
              <w:left w:val="nil"/>
              <w:bottom w:val="single" w:sz="6" w:space="0" w:color="CDCDCD"/>
              <w:right w:val="nil"/>
            </w:tcBorders>
            <w:shd w:val="clear" w:color="auto" w:fill="F5B092"/>
            <w:tcMar>
              <w:top w:w="60" w:type="dxa"/>
              <w:left w:w="120" w:type="dxa"/>
              <w:bottom w:w="60" w:type="dxa"/>
              <w:right w:w="120" w:type="dxa"/>
            </w:tcMar>
            <w:vAlign w:val="center"/>
            <w:hideMark/>
          </w:tcPr>
          <w:p w14:paraId="3F712E64" w14:textId="77777777" w:rsidR="00272976" w:rsidRPr="00F129C1" w:rsidRDefault="00272976" w:rsidP="00272976">
            <w:pPr>
              <w:spacing w:line="324" w:lineRule="atLeast"/>
              <w:jc w:val="center"/>
              <w:rPr>
                <w:color w:val="222222"/>
                <w:sz w:val="19"/>
                <w:szCs w:val="19"/>
              </w:rPr>
            </w:pPr>
            <w:r w:rsidRPr="00F129C1">
              <w:rPr>
                <w:color w:val="222222"/>
                <w:sz w:val="19"/>
                <w:szCs w:val="19"/>
              </w:rPr>
              <w:t>5.4</w:t>
            </w:r>
          </w:p>
        </w:tc>
        <w:tc>
          <w:tcPr>
            <w:tcW w:w="1035" w:type="dxa"/>
            <w:tcBorders>
              <w:top w:val="nil"/>
              <w:left w:val="nil"/>
              <w:bottom w:val="single" w:sz="6" w:space="0" w:color="CDCDCD"/>
              <w:right w:val="nil"/>
            </w:tcBorders>
            <w:shd w:val="clear" w:color="auto" w:fill="F4A988"/>
            <w:tcMar>
              <w:top w:w="60" w:type="dxa"/>
              <w:left w:w="120" w:type="dxa"/>
              <w:bottom w:w="60" w:type="dxa"/>
              <w:right w:w="120" w:type="dxa"/>
            </w:tcMar>
            <w:vAlign w:val="center"/>
            <w:hideMark/>
          </w:tcPr>
          <w:p w14:paraId="740D8E6A" w14:textId="77777777" w:rsidR="00272976" w:rsidRPr="00F129C1" w:rsidRDefault="00272976" w:rsidP="00272976">
            <w:pPr>
              <w:spacing w:line="324" w:lineRule="atLeast"/>
              <w:jc w:val="center"/>
              <w:rPr>
                <w:color w:val="222222"/>
                <w:sz w:val="19"/>
                <w:szCs w:val="19"/>
              </w:rPr>
            </w:pPr>
            <w:r w:rsidRPr="00F129C1">
              <w:rPr>
                <w:color w:val="222222"/>
                <w:sz w:val="19"/>
                <w:szCs w:val="19"/>
              </w:rPr>
              <w:t>5.0</w:t>
            </w:r>
          </w:p>
        </w:tc>
        <w:tc>
          <w:tcPr>
            <w:tcW w:w="1118" w:type="dxa"/>
            <w:tcBorders>
              <w:top w:val="nil"/>
              <w:left w:val="nil"/>
              <w:bottom w:val="single" w:sz="6" w:space="0" w:color="CDCDCD"/>
              <w:right w:val="nil"/>
            </w:tcBorders>
            <w:shd w:val="clear" w:color="auto" w:fill="F5B294"/>
            <w:tcMar>
              <w:top w:w="60" w:type="dxa"/>
              <w:left w:w="120" w:type="dxa"/>
              <w:bottom w:w="60" w:type="dxa"/>
              <w:right w:w="120" w:type="dxa"/>
            </w:tcMar>
            <w:vAlign w:val="center"/>
            <w:hideMark/>
          </w:tcPr>
          <w:p w14:paraId="471D5B6A" w14:textId="77777777" w:rsidR="00272976" w:rsidRPr="00F129C1" w:rsidRDefault="00272976" w:rsidP="00272976">
            <w:pPr>
              <w:spacing w:line="324" w:lineRule="atLeast"/>
              <w:jc w:val="center"/>
              <w:rPr>
                <w:color w:val="222222"/>
                <w:sz w:val="19"/>
                <w:szCs w:val="19"/>
              </w:rPr>
            </w:pPr>
            <w:r w:rsidRPr="00F129C1">
              <w:rPr>
                <w:color w:val="222222"/>
                <w:sz w:val="19"/>
                <w:szCs w:val="19"/>
              </w:rPr>
              <w:t>5.5</w:t>
            </w:r>
          </w:p>
        </w:tc>
        <w:tc>
          <w:tcPr>
            <w:tcW w:w="1125" w:type="dxa"/>
            <w:tcBorders>
              <w:top w:val="nil"/>
              <w:left w:val="single" w:sz="6" w:space="0" w:color="auto"/>
              <w:bottom w:val="single" w:sz="6" w:space="0" w:color="CDCDCD"/>
              <w:right w:val="nil"/>
            </w:tcBorders>
            <w:shd w:val="clear" w:color="auto" w:fill="F8C8B3"/>
            <w:tcMar>
              <w:top w:w="60" w:type="dxa"/>
              <w:left w:w="120" w:type="dxa"/>
              <w:bottom w:w="60" w:type="dxa"/>
              <w:right w:w="120" w:type="dxa"/>
            </w:tcMar>
            <w:vAlign w:val="center"/>
            <w:hideMark/>
          </w:tcPr>
          <w:p w14:paraId="4C48C25B" w14:textId="77777777" w:rsidR="00272976" w:rsidRPr="00F129C1" w:rsidRDefault="00272976" w:rsidP="00272976">
            <w:pPr>
              <w:spacing w:line="324" w:lineRule="atLeast"/>
              <w:jc w:val="center"/>
              <w:rPr>
                <w:color w:val="222222"/>
                <w:sz w:val="19"/>
                <w:szCs w:val="19"/>
              </w:rPr>
            </w:pPr>
            <w:r w:rsidRPr="00F129C1">
              <w:rPr>
                <w:color w:val="222222"/>
                <w:sz w:val="19"/>
                <w:szCs w:val="19"/>
              </w:rPr>
              <w:t>6.8</w:t>
            </w:r>
          </w:p>
        </w:tc>
      </w:tr>
      <w:tr w:rsidR="00272976" w:rsidRPr="00F129C1" w14:paraId="6E927573" w14:textId="77777777" w:rsidTr="00272976">
        <w:trPr>
          <w:trHeight w:val="375"/>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3C8247E0" w14:textId="77777777" w:rsidR="00272976" w:rsidRPr="00F129C1" w:rsidRDefault="00272976" w:rsidP="00272976">
            <w:pPr>
              <w:spacing w:line="324" w:lineRule="atLeast"/>
              <w:rPr>
                <w:color w:val="222222"/>
                <w:sz w:val="19"/>
                <w:szCs w:val="19"/>
              </w:rPr>
            </w:pPr>
            <w:r w:rsidRPr="00F129C1">
              <w:rPr>
                <w:color w:val="222222"/>
                <w:sz w:val="19"/>
                <w:szCs w:val="19"/>
              </w:rPr>
              <w:t>2013-14</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6D0C2401"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05CE2D15"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55" w:type="dxa"/>
            <w:tcBorders>
              <w:top w:val="nil"/>
              <w:left w:val="nil"/>
              <w:bottom w:val="single" w:sz="6" w:space="0" w:color="CDCDCD"/>
              <w:right w:val="nil"/>
            </w:tcBorders>
            <w:shd w:val="clear" w:color="auto" w:fill="F29F7A"/>
            <w:tcMar>
              <w:top w:w="60" w:type="dxa"/>
              <w:left w:w="120" w:type="dxa"/>
              <w:bottom w:w="60" w:type="dxa"/>
              <w:right w:w="120" w:type="dxa"/>
            </w:tcMar>
            <w:vAlign w:val="center"/>
            <w:hideMark/>
          </w:tcPr>
          <w:p w14:paraId="51A435B3" w14:textId="77777777" w:rsidR="00272976" w:rsidRPr="00F129C1" w:rsidRDefault="00272976" w:rsidP="00272976">
            <w:pPr>
              <w:spacing w:line="324" w:lineRule="atLeast"/>
              <w:jc w:val="center"/>
              <w:rPr>
                <w:color w:val="222222"/>
                <w:sz w:val="19"/>
                <w:szCs w:val="19"/>
              </w:rPr>
            </w:pPr>
            <w:r w:rsidRPr="00F129C1">
              <w:rPr>
                <w:color w:val="222222"/>
                <w:sz w:val="19"/>
                <w:szCs w:val="19"/>
              </w:rPr>
              <w:t>4.4</w:t>
            </w:r>
          </w:p>
        </w:tc>
        <w:tc>
          <w:tcPr>
            <w:tcW w:w="1035" w:type="dxa"/>
            <w:tcBorders>
              <w:top w:val="nil"/>
              <w:left w:val="nil"/>
              <w:bottom w:val="single" w:sz="6" w:space="0" w:color="CDCDCD"/>
              <w:right w:val="nil"/>
            </w:tcBorders>
            <w:shd w:val="clear" w:color="auto" w:fill="F5B092"/>
            <w:tcMar>
              <w:top w:w="60" w:type="dxa"/>
              <w:left w:w="120" w:type="dxa"/>
              <w:bottom w:w="60" w:type="dxa"/>
              <w:right w:w="120" w:type="dxa"/>
            </w:tcMar>
            <w:vAlign w:val="center"/>
            <w:hideMark/>
          </w:tcPr>
          <w:p w14:paraId="23AD0146" w14:textId="77777777" w:rsidR="00272976" w:rsidRPr="00F129C1" w:rsidRDefault="00272976" w:rsidP="00272976">
            <w:pPr>
              <w:spacing w:line="324" w:lineRule="atLeast"/>
              <w:jc w:val="center"/>
              <w:rPr>
                <w:color w:val="222222"/>
                <w:sz w:val="19"/>
                <w:szCs w:val="19"/>
              </w:rPr>
            </w:pPr>
            <w:r w:rsidRPr="00F129C1">
              <w:rPr>
                <w:color w:val="222222"/>
                <w:sz w:val="19"/>
                <w:szCs w:val="19"/>
              </w:rPr>
              <w:t>5.4</w:t>
            </w:r>
          </w:p>
        </w:tc>
        <w:tc>
          <w:tcPr>
            <w:tcW w:w="1118" w:type="dxa"/>
            <w:tcBorders>
              <w:top w:val="nil"/>
              <w:left w:val="nil"/>
              <w:bottom w:val="single" w:sz="6" w:space="0" w:color="CDCDCD"/>
              <w:right w:val="nil"/>
            </w:tcBorders>
            <w:shd w:val="clear" w:color="auto" w:fill="F7C7B1"/>
            <w:tcMar>
              <w:top w:w="60" w:type="dxa"/>
              <w:left w:w="120" w:type="dxa"/>
              <w:bottom w:w="60" w:type="dxa"/>
              <w:right w:w="120" w:type="dxa"/>
            </w:tcMar>
            <w:vAlign w:val="center"/>
            <w:hideMark/>
          </w:tcPr>
          <w:p w14:paraId="3F16ADD3" w14:textId="77777777" w:rsidR="00272976" w:rsidRPr="00F129C1" w:rsidRDefault="00272976" w:rsidP="00272976">
            <w:pPr>
              <w:spacing w:line="324" w:lineRule="atLeast"/>
              <w:jc w:val="center"/>
              <w:rPr>
                <w:color w:val="222222"/>
                <w:sz w:val="19"/>
                <w:szCs w:val="19"/>
              </w:rPr>
            </w:pPr>
            <w:r w:rsidRPr="00F129C1">
              <w:rPr>
                <w:color w:val="222222"/>
                <w:sz w:val="19"/>
                <w:szCs w:val="19"/>
              </w:rPr>
              <w:t>6.7</w:t>
            </w:r>
          </w:p>
        </w:tc>
        <w:tc>
          <w:tcPr>
            <w:tcW w:w="1125" w:type="dxa"/>
            <w:tcBorders>
              <w:top w:val="nil"/>
              <w:left w:val="single" w:sz="6" w:space="0" w:color="auto"/>
              <w:bottom w:val="single" w:sz="6" w:space="0" w:color="CDCDCD"/>
              <w:right w:val="nil"/>
            </w:tcBorders>
            <w:shd w:val="clear" w:color="auto" w:fill="F5B092"/>
            <w:tcMar>
              <w:top w:w="60" w:type="dxa"/>
              <w:left w:w="120" w:type="dxa"/>
              <w:bottom w:w="60" w:type="dxa"/>
              <w:right w:w="120" w:type="dxa"/>
            </w:tcMar>
            <w:vAlign w:val="center"/>
            <w:hideMark/>
          </w:tcPr>
          <w:p w14:paraId="641757DC" w14:textId="77777777" w:rsidR="00272976" w:rsidRPr="00F129C1" w:rsidRDefault="00272976" w:rsidP="00272976">
            <w:pPr>
              <w:spacing w:line="324" w:lineRule="atLeast"/>
              <w:jc w:val="center"/>
              <w:rPr>
                <w:color w:val="222222"/>
                <w:sz w:val="19"/>
                <w:szCs w:val="19"/>
              </w:rPr>
            </w:pPr>
            <w:r w:rsidRPr="00F129C1">
              <w:rPr>
                <w:color w:val="222222"/>
                <w:sz w:val="19"/>
                <w:szCs w:val="19"/>
              </w:rPr>
              <w:t>5.4</w:t>
            </w:r>
          </w:p>
        </w:tc>
      </w:tr>
      <w:tr w:rsidR="00272976" w:rsidRPr="00F129C1" w14:paraId="70F253EA" w14:textId="77777777" w:rsidTr="00272976">
        <w:trPr>
          <w:trHeight w:val="375"/>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03B0B784" w14:textId="77777777" w:rsidR="00272976" w:rsidRPr="00F129C1" w:rsidRDefault="00272976" w:rsidP="00272976">
            <w:pPr>
              <w:spacing w:line="324" w:lineRule="atLeast"/>
              <w:rPr>
                <w:color w:val="222222"/>
                <w:sz w:val="19"/>
                <w:szCs w:val="19"/>
              </w:rPr>
            </w:pPr>
            <w:r w:rsidRPr="00F129C1">
              <w:rPr>
                <w:color w:val="222222"/>
                <w:sz w:val="19"/>
                <w:szCs w:val="19"/>
              </w:rPr>
              <w:t>2011-12</w:t>
            </w:r>
          </w:p>
        </w:tc>
        <w:tc>
          <w:tcPr>
            <w:tcW w:w="1118" w:type="dxa"/>
            <w:tcBorders>
              <w:top w:val="nil"/>
              <w:left w:val="nil"/>
              <w:bottom w:val="single" w:sz="6" w:space="0" w:color="CDCDCD"/>
              <w:right w:val="nil"/>
            </w:tcBorders>
            <w:shd w:val="clear" w:color="auto" w:fill="FCEBE3"/>
            <w:tcMar>
              <w:top w:w="60" w:type="dxa"/>
              <w:left w:w="120" w:type="dxa"/>
              <w:bottom w:w="60" w:type="dxa"/>
              <w:right w:w="120" w:type="dxa"/>
            </w:tcMar>
            <w:vAlign w:val="center"/>
            <w:hideMark/>
          </w:tcPr>
          <w:p w14:paraId="2D7CE473" w14:textId="77777777" w:rsidR="00272976" w:rsidRPr="00F129C1" w:rsidRDefault="00272976" w:rsidP="00272976">
            <w:pPr>
              <w:spacing w:line="324" w:lineRule="atLeast"/>
              <w:jc w:val="center"/>
              <w:rPr>
                <w:color w:val="222222"/>
                <w:sz w:val="19"/>
                <w:szCs w:val="19"/>
              </w:rPr>
            </w:pPr>
            <w:r w:rsidRPr="00F129C1">
              <w:rPr>
                <w:color w:val="222222"/>
                <w:sz w:val="19"/>
                <w:szCs w:val="19"/>
              </w:rPr>
              <w:t>8.9</w:t>
            </w:r>
          </w:p>
        </w:tc>
        <w:tc>
          <w:tcPr>
            <w:tcW w:w="1118" w:type="dxa"/>
            <w:tcBorders>
              <w:top w:val="nil"/>
              <w:left w:val="nil"/>
              <w:bottom w:val="single" w:sz="6" w:space="0" w:color="CDCDCD"/>
              <w:right w:val="nil"/>
            </w:tcBorders>
            <w:shd w:val="clear" w:color="auto" w:fill="F19065"/>
            <w:tcMar>
              <w:top w:w="60" w:type="dxa"/>
              <w:left w:w="120" w:type="dxa"/>
              <w:bottom w:w="60" w:type="dxa"/>
              <w:right w:w="120" w:type="dxa"/>
            </w:tcMar>
            <w:vAlign w:val="center"/>
            <w:hideMark/>
          </w:tcPr>
          <w:p w14:paraId="2B54CAAC" w14:textId="77777777" w:rsidR="00272976" w:rsidRPr="00F129C1" w:rsidRDefault="00272976" w:rsidP="00272976">
            <w:pPr>
              <w:spacing w:line="324" w:lineRule="atLeast"/>
              <w:jc w:val="center"/>
              <w:rPr>
                <w:color w:val="222222"/>
                <w:sz w:val="19"/>
                <w:szCs w:val="19"/>
              </w:rPr>
            </w:pPr>
            <w:r w:rsidRPr="00F129C1">
              <w:rPr>
                <w:color w:val="222222"/>
                <w:sz w:val="19"/>
                <w:szCs w:val="19"/>
              </w:rPr>
              <w:t>3.6</w:t>
            </w:r>
          </w:p>
        </w:tc>
        <w:tc>
          <w:tcPr>
            <w:tcW w:w="1155" w:type="dxa"/>
            <w:tcBorders>
              <w:top w:val="nil"/>
              <w:left w:val="nil"/>
              <w:bottom w:val="single" w:sz="6" w:space="0" w:color="CDCDCD"/>
              <w:right w:val="nil"/>
            </w:tcBorders>
            <w:shd w:val="clear" w:color="auto" w:fill="F3A684"/>
            <w:tcMar>
              <w:top w:w="60" w:type="dxa"/>
              <w:left w:w="120" w:type="dxa"/>
              <w:bottom w:w="60" w:type="dxa"/>
              <w:right w:w="120" w:type="dxa"/>
            </w:tcMar>
            <w:vAlign w:val="center"/>
            <w:hideMark/>
          </w:tcPr>
          <w:p w14:paraId="6EEFF97B" w14:textId="77777777" w:rsidR="00272976" w:rsidRPr="00F129C1" w:rsidRDefault="00272976" w:rsidP="00272976">
            <w:pPr>
              <w:spacing w:line="324" w:lineRule="atLeast"/>
              <w:jc w:val="center"/>
              <w:rPr>
                <w:color w:val="222222"/>
                <w:sz w:val="19"/>
                <w:szCs w:val="19"/>
              </w:rPr>
            </w:pPr>
            <w:r w:rsidRPr="00F129C1">
              <w:rPr>
                <w:color w:val="222222"/>
                <w:sz w:val="19"/>
                <w:szCs w:val="19"/>
              </w:rPr>
              <w:t>4.8</w:t>
            </w:r>
          </w:p>
        </w:tc>
        <w:tc>
          <w:tcPr>
            <w:tcW w:w="1035" w:type="dxa"/>
            <w:tcBorders>
              <w:top w:val="nil"/>
              <w:left w:val="nil"/>
              <w:bottom w:val="single" w:sz="6" w:space="0" w:color="CDCDCD"/>
              <w:right w:val="nil"/>
            </w:tcBorders>
            <w:shd w:val="clear" w:color="auto" w:fill="F3A481"/>
            <w:tcMar>
              <w:top w:w="60" w:type="dxa"/>
              <w:left w:w="120" w:type="dxa"/>
              <w:bottom w:w="60" w:type="dxa"/>
              <w:right w:w="120" w:type="dxa"/>
            </w:tcMar>
            <w:vAlign w:val="center"/>
            <w:hideMark/>
          </w:tcPr>
          <w:p w14:paraId="0742CB17" w14:textId="77777777" w:rsidR="00272976" w:rsidRPr="00F129C1" w:rsidRDefault="00272976" w:rsidP="00272976">
            <w:pPr>
              <w:spacing w:line="324" w:lineRule="atLeast"/>
              <w:jc w:val="center"/>
              <w:rPr>
                <w:color w:val="222222"/>
                <w:sz w:val="19"/>
                <w:szCs w:val="19"/>
              </w:rPr>
            </w:pPr>
            <w:r w:rsidRPr="00F129C1">
              <w:rPr>
                <w:color w:val="222222"/>
                <w:sz w:val="19"/>
                <w:szCs w:val="19"/>
              </w:rPr>
              <w:t>4.7</w:t>
            </w:r>
          </w:p>
        </w:tc>
        <w:tc>
          <w:tcPr>
            <w:tcW w:w="1118" w:type="dxa"/>
            <w:tcBorders>
              <w:top w:val="nil"/>
              <w:left w:val="nil"/>
              <w:bottom w:val="single" w:sz="6" w:space="0" w:color="CDCDCD"/>
              <w:right w:val="nil"/>
            </w:tcBorders>
            <w:shd w:val="clear" w:color="auto" w:fill="F3A481"/>
            <w:tcMar>
              <w:top w:w="60" w:type="dxa"/>
              <w:left w:w="120" w:type="dxa"/>
              <w:bottom w:w="60" w:type="dxa"/>
              <w:right w:w="120" w:type="dxa"/>
            </w:tcMar>
            <w:vAlign w:val="center"/>
            <w:hideMark/>
          </w:tcPr>
          <w:p w14:paraId="2875D7F2" w14:textId="77777777" w:rsidR="00272976" w:rsidRPr="00F129C1" w:rsidRDefault="00272976" w:rsidP="00272976">
            <w:pPr>
              <w:spacing w:line="324" w:lineRule="atLeast"/>
              <w:jc w:val="center"/>
              <w:rPr>
                <w:color w:val="222222"/>
                <w:sz w:val="19"/>
                <w:szCs w:val="19"/>
              </w:rPr>
            </w:pPr>
            <w:r w:rsidRPr="00F129C1">
              <w:rPr>
                <w:color w:val="222222"/>
                <w:sz w:val="19"/>
                <w:szCs w:val="19"/>
              </w:rPr>
              <w:t>4.7</w:t>
            </w:r>
          </w:p>
        </w:tc>
        <w:tc>
          <w:tcPr>
            <w:tcW w:w="1125" w:type="dxa"/>
            <w:tcBorders>
              <w:top w:val="nil"/>
              <w:left w:val="single" w:sz="6" w:space="0" w:color="auto"/>
              <w:bottom w:val="single" w:sz="6" w:space="0" w:color="CDCDCD"/>
              <w:right w:val="nil"/>
            </w:tcBorders>
            <w:shd w:val="clear" w:color="auto" w:fill="F4AB8B"/>
            <w:tcMar>
              <w:top w:w="60" w:type="dxa"/>
              <w:left w:w="120" w:type="dxa"/>
              <w:bottom w:w="60" w:type="dxa"/>
              <w:right w:w="120" w:type="dxa"/>
            </w:tcMar>
            <w:vAlign w:val="center"/>
            <w:hideMark/>
          </w:tcPr>
          <w:p w14:paraId="4BEA274B" w14:textId="77777777" w:rsidR="00272976" w:rsidRPr="00F129C1" w:rsidRDefault="00272976" w:rsidP="00272976">
            <w:pPr>
              <w:spacing w:line="324" w:lineRule="atLeast"/>
              <w:jc w:val="center"/>
              <w:rPr>
                <w:color w:val="222222"/>
                <w:sz w:val="19"/>
                <w:szCs w:val="19"/>
              </w:rPr>
            </w:pPr>
            <w:r w:rsidRPr="00F129C1">
              <w:rPr>
                <w:color w:val="222222"/>
                <w:sz w:val="19"/>
                <w:szCs w:val="19"/>
              </w:rPr>
              <w:t>5.1</w:t>
            </w:r>
          </w:p>
        </w:tc>
      </w:tr>
      <w:tr w:rsidR="00272976" w:rsidRPr="00F129C1" w14:paraId="282C8825" w14:textId="77777777" w:rsidTr="00272976">
        <w:trPr>
          <w:trHeight w:val="375"/>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1B8A38E3" w14:textId="77777777" w:rsidR="00272976" w:rsidRPr="00F129C1" w:rsidRDefault="00272976" w:rsidP="00272976">
            <w:pPr>
              <w:spacing w:line="324" w:lineRule="atLeast"/>
              <w:rPr>
                <w:color w:val="222222"/>
                <w:sz w:val="19"/>
                <w:szCs w:val="19"/>
              </w:rPr>
            </w:pPr>
            <w:r w:rsidRPr="00F129C1">
              <w:rPr>
                <w:color w:val="222222"/>
                <w:sz w:val="19"/>
                <w:szCs w:val="19"/>
              </w:rPr>
              <w:t>2009-10</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20B52021"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5F9E4649"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55" w:type="dxa"/>
            <w:tcBorders>
              <w:top w:val="nil"/>
              <w:left w:val="nil"/>
              <w:bottom w:val="single" w:sz="6" w:space="0" w:color="CDCDCD"/>
              <w:right w:val="nil"/>
            </w:tcBorders>
            <w:shd w:val="clear" w:color="auto" w:fill="F3A886"/>
            <w:tcMar>
              <w:top w:w="60" w:type="dxa"/>
              <w:left w:w="120" w:type="dxa"/>
              <w:bottom w:w="60" w:type="dxa"/>
              <w:right w:w="120" w:type="dxa"/>
            </w:tcMar>
            <w:vAlign w:val="center"/>
            <w:hideMark/>
          </w:tcPr>
          <w:p w14:paraId="55FB567B" w14:textId="77777777" w:rsidR="00272976" w:rsidRPr="00F129C1" w:rsidRDefault="00272976" w:rsidP="00272976">
            <w:pPr>
              <w:spacing w:line="324" w:lineRule="atLeast"/>
              <w:jc w:val="center"/>
              <w:rPr>
                <w:color w:val="222222"/>
                <w:sz w:val="19"/>
                <w:szCs w:val="19"/>
              </w:rPr>
            </w:pPr>
            <w:r w:rsidRPr="00F129C1">
              <w:rPr>
                <w:color w:val="222222"/>
                <w:sz w:val="19"/>
                <w:szCs w:val="19"/>
              </w:rPr>
              <w:t>4.9</w:t>
            </w:r>
          </w:p>
        </w:tc>
        <w:tc>
          <w:tcPr>
            <w:tcW w:w="1035" w:type="dxa"/>
            <w:tcBorders>
              <w:top w:val="nil"/>
              <w:left w:val="nil"/>
              <w:bottom w:val="single" w:sz="6" w:space="0" w:color="CDCDCD"/>
              <w:right w:val="nil"/>
            </w:tcBorders>
            <w:shd w:val="clear" w:color="auto" w:fill="F3A684"/>
            <w:tcMar>
              <w:top w:w="60" w:type="dxa"/>
              <w:left w:w="120" w:type="dxa"/>
              <w:bottom w:w="60" w:type="dxa"/>
              <w:right w:w="120" w:type="dxa"/>
            </w:tcMar>
            <w:vAlign w:val="center"/>
            <w:hideMark/>
          </w:tcPr>
          <w:p w14:paraId="26317F1B" w14:textId="77777777" w:rsidR="00272976" w:rsidRPr="00F129C1" w:rsidRDefault="00272976" w:rsidP="00272976">
            <w:pPr>
              <w:spacing w:line="324" w:lineRule="atLeast"/>
              <w:jc w:val="center"/>
              <w:rPr>
                <w:color w:val="222222"/>
                <w:sz w:val="19"/>
                <w:szCs w:val="19"/>
              </w:rPr>
            </w:pPr>
            <w:r w:rsidRPr="00F129C1">
              <w:rPr>
                <w:color w:val="222222"/>
                <w:sz w:val="19"/>
                <w:szCs w:val="19"/>
              </w:rPr>
              <w:t>4.8</w:t>
            </w:r>
          </w:p>
        </w:tc>
        <w:tc>
          <w:tcPr>
            <w:tcW w:w="1118" w:type="dxa"/>
            <w:tcBorders>
              <w:top w:val="nil"/>
              <w:left w:val="nil"/>
              <w:bottom w:val="single" w:sz="6" w:space="0" w:color="CDCDCD"/>
              <w:right w:val="nil"/>
            </w:tcBorders>
            <w:shd w:val="clear" w:color="auto" w:fill="F8CAB5"/>
            <w:tcMar>
              <w:top w:w="60" w:type="dxa"/>
              <w:left w:w="120" w:type="dxa"/>
              <w:bottom w:w="60" w:type="dxa"/>
              <w:right w:w="120" w:type="dxa"/>
            </w:tcMar>
            <w:vAlign w:val="center"/>
            <w:hideMark/>
          </w:tcPr>
          <w:p w14:paraId="53E60127" w14:textId="77777777" w:rsidR="00272976" w:rsidRPr="00F129C1" w:rsidRDefault="00272976" w:rsidP="00272976">
            <w:pPr>
              <w:spacing w:line="324" w:lineRule="atLeast"/>
              <w:jc w:val="center"/>
              <w:rPr>
                <w:color w:val="222222"/>
                <w:sz w:val="19"/>
                <w:szCs w:val="19"/>
              </w:rPr>
            </w:pPr>
            <w:r w:rsidRPr="00F129C1">
              <w:rPr>
                <w:color w:val="222222"/>
                <w:sz w:val="19"/>
                <w:szCs w:val="19"/>
              </w:rPr>
              <w:t>6.9</w:t>
            </w:r>
          </w:p>
        </w:tc>
        <w:tc>
          <w:tcPr>
            <w:tcW w:w="1125" w:type="dxa"/>
            <w:tcBorders>
              <w:top w:val="nil"/>
              <w:left w:val="single" w:sz="6" w:space="0" w:color="auto"/>
              <w:bottom w:val="single" w:sz="6" w:space="0" w:color="CDCDCD"/>
              <w:right w:val="nil"/>
            </w:tcBorders>
            <w:shd w:val="clear" w:color="auto" w:fill="F5B699"/>
            <w:tcMar>
              <w:top w:w="60" w:type="dxa"/>
              <w:left w:w="120" w:type="dxa"/>
              <w:bottom w:w="60" w:type="dxa"/>
              <w:right w:w="120" w:type="dxa"/>
            </w:tcMar>
            <w:vAlign w:val="center"/>
            <w:hideMark/>
          </w:tcPr>
          <w:p w14:paraId="39C726E9" w14:textId="77777777" w:rsidR="00272976" w:rsidRPr="00F129C1" w:rsidRDefault="00272976" w:rsidP="00272976">
            <w:pPr>
              <w:spacing w:line="324" w:lineRule="atLeast"/>
              <w:jc w:val="center"/>
              <w:rPr>
                <w:color w:val="222222"/>
                <w:sz w:val="19"/>
                <w:szCs w:val="19"/>
              </w:rPr>
            </w:pPr>
            <w:r w:rsidRPr="00F129C1">
              <w:rPr>
                <w:color w:val="222222"/>
                <w:sz w:val="19"/>
                <w:szCs w:val="19"/>
              </w:rPr>
              <w:t>5.7</w:t>
            </w:r>
          </w:p>
        </w:tc>
      </w:tr>
      <w:tr w:rsidR="00272976" w:rsidRPr="00F129C1" w14:paraId="1CB3A450" w14:textId="77777777" w:rsidTr="00272976">
        <w:trPr>
          <w:trHeight w:val="375"/>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4F6FC291" w14:textId="77777777" w:rsidR="00272976" w:rsidRPr="00F129C1" w:rsidRDefault="00272976" w:rsidP="00272976">
            <w:pPr>
              <w:spacing w:line="324" w:lineRule="atLeast"/>
              <w:rPr>
                <w:color w:val="222222"/>
                <w:sz w:val="19"/>
                <w:szCs w:val="19"/>
              </w:rPr>
            </w:pPr>
            <w:r w:rsidRPr="00F129C1">
              <w:rPr>
                <w:color w:val="222222"/>
                <w:sz w:val="19"/>
                <w:szCs w:val="19"/>
              </w:rPr>
              <w:t>2007-08</w:t>
            </w:r>
          </w:p>
        </w:tc>
        <w:tc>
          <w:tcPr>
            <w:tcW w:w="1118" w:type="dxa"/>
            <w:tcBorders>
              <w:top w:val="nil"/>
              <w:left w:val="nil"/>
              <w:bottom w:val="single" w:sz="6" w:space="0" w:color="CDCDCD"/>
              <w:right w:val="nil"/>
            </w:tcBorders>
            <w:shd w:val="clear" w:color="auto" w:fill="F9D2C1"/>
            <w:tcMar>
              <w:top w:w="60" w:type="dxa"/>
              <w:left w:w="120" w:type="dxa"/>
              <w:bottom w:w="60" w:type="dxa"/>
              <w:right w:w="120" w:type="dxa"/>
            </w:tcMar>
            <w:vAlign w:val="center"/>
            <w:hideMark/>
          </w:tcPr>
          <w:p w14:paraId="0D880753" w14:textId="77777777" w:rsidR="00272976" w:rsidRPr="00F129C1" w:rsidRDefault="00272976" w:rsidP="00272976">
            <w:pPr>
              <w:spacing w:line="324" w:lineRule="atLeast"/>
              <w:jc w:val="center"/>
              <w:rPr>
                <w:color w:val="222222"/>
                <w:sz w:val="19"/>
                <w:szCs w:val="19"/>
              </w:rPr>
            </w:pPr>
            <w:r w:rsidRPr="00F129C1">
              <w:rPr>
                <w:color w:val="222222"/>
                <w:sz w:val="19"/>
                <w:szCs w:val="19"/>
              </w:rPr>
              <w:t>7.4</w:t>
            </w:r>
          </w:p>
        </w:tc>
        <w:tc>
          <w:tcPr>
            <w:tcW w:w="1118" w:type="dxa"/>
            <w:tcBorders>
              <w:top w:val="nil"/>
              <w:left w:val="nil"/>
              <w:bottom w:val="single" w:sz="6" w:space="0" w:color="CDCDCD"/>
              <w:right w:val="nil"/>
            </w:tcBorders>
            <w:shd w:val="clear" w:color="auto" w:fill="F19065"/>
            <w:tcMar>
              <w:top w:w="60" w:type="dxa"/>
              <w:left w:w="120" w:type="dxa"/>
              <w:bottom w:w="60" w:type="dxa"/>
              <w:right w:w="120" w:type="dxa"/>
            </w:tcMar>
            <w:vAlign w:val="center"/>
            <w:hideMark/>
          </w:tcPr>
          <w:p w14:paraId="368DBC0B" w14:textId="77777777" w:rsidR="00272976" w:rsidRPr="00F129C1" w:rsidRDefault="00272976" w:rsidP="00272976">
            <w:pPr>
              <w:spacing w:line="324" w:lineRule="atLeast"/>
              <w:jc w:val="center"/>
              <w:rPr>
                <w:color w:val="222222"/>
                <w:sz w:val="19"/>
                <w:szCs w:val="19"/>
              </w:rPr>
            </w:pPr>
            <w:r w:rsidRPr="00F129C1">
              <w:rPr>
                <w:color w:val="222222"/>
                <w:sz w:val="19"/>
                <w:szCs w:val="19"/>
              </w:rPr>
              <w:t>3.6</w:t>
            </w:r>
          </w:p>
        </w:tc>
        <w:tc>
          <w:tcPr>
            <w:tcW w:w="1155" w:type="dxa"/>
            <w:tcBorders>
              <w:top w:val="nil"/>
              <w:left w:val="nil"/>
              <w:bottom w:val="single" w:sz="6" w:space="0" w:color="CDCDCD"/>
              <w:right w:val="nil"/>
            </w:tcBorders>
            <w:shd w:val="clear" w:color="auto" w:fill="F29972"/>
            <w:tcMar>
              <w:top w:w="60" w:type="dxa"/>
              <w:left w:w="120" w:type="dxa"/>
              <w:bottom w:w="60" w:type="dxa"/>
              <w:right w:w="120" w:type="dxa"/>
            </w:tcMar>
            <w:vAlign w:val="center"/>
            <w:hideMark/>
          </w:tcPr>
          <w:p w14:paraId="7673B102" w14:textId="77777777" w:rsidR="00272976" w:rsidRPr="00F129C1" w:rsidRDefault="00272976" w:rsidP="00272976">
            <w:pPr>
              <w:spacing w:line="324" w:lineRule="atLeast"/>
              <w:jc w:val="center"/>
              <w:rPr>
                <w:color w:val="222222"/>
                <w:sz w:val="19"/>
                <w:szCs w:val="19"/>
              </w:rPr>
            </w:pPr>
            <w:r w:rsidRPr="00F129C1">
              <w:rPr>
                <w:color w:val="222222"/>
                <w:sz w:val="19"/>
                <w:szCs w:val="19"/>
              </w:rPr>
              <w:t>4.1</w:t>
            </w:r>
          </w:p>
        </w:tc>
        <w:tc>
          <w:tcPr>
            <w:tcW w:w="1035" w:type="dxa"/>
            <w:tcBorders>
              <w:top w:val="nil"/>
              <w:left w:val="nil"/>
              <w:bottom w:val="single" w:sz="6" w:space="0" w:color="CDCDCD"/>
              <w:right w:val="nil"/>
            </w:tcBorders>
            <w:shd w:val="clear" w:color="auto" w:fill="F3A481"/>
            <w:tcMar>
              <w:top w:w="60" w:type="dxa"/>
              <w:left w:w="120" w:type="dxa"/>
              <w:bottom w:w="60" w:type="dxa"/>
              <w:right w:w="120" w:type="dxa"/>
            </w:tcMar>
            <w:vAlign w:val="center"/>
            <w:hideMark/>
          </w:tcPr>
          <w:p w14:paraId="4F5A90B6" w14:textId="77777777" w:rsidR="00272976" w:rsidRPr="00F129C1" w:rsidRDefault="00272976" w:rsidP="00272976">
            <w:pPr>
              <w:spacing w:line="324" w:lineRule="atLeast"/>
              <w:jc w:val="center"/>
              <w:rPr>
                <w:color w:val="222222"/>
                <w:sz w:val="19"/>
                <w:szCs w:val="19"/>
              </w:rPr>
            </w:pPr>
            <w:r w:rsidRPr="00F129C1">
              <w:rPr>
                <w:color w:val="222222"/>
                <w:sz w:val="19"/>
                <w:szCs w:val="19"/>
              </w:rPr>
              <w:t>4.7</w:t>
            </w:r>
          </w:p>
        </w:tc>
        <w:tc>
          <w:tcPr>
            <w:tcW w:w="1118" w:type="dxa"/>
            <w:tcBorders>
              <w:top w:val="nil"/>
              <w:left w:val="nil"/>
              <w:bottom w:val="single" w:sz="6" w:space="0" w:color="CDCDCD"/>
              <w:right w:val="nil"/>
            </w:tcBorders>
            <w:shd w:val="clear" w:color="auto" w:fill="F5B699"/>
            <w:tcMar>
              <w:top w:w="60" w:type="dxa"/>
              <w:left w:w="120" w:type="dxa"/>
              <w:bottom w:w="60" w:type="dxa"/>
              <w:right w:w="120" w:type="dxa"/>
            </w:tcMar>
            <w:vAlign w:val="center"/>
            <w:hideMark/>
          </w:tcPr>
          <w:p w14:paraId="606E810A" w14:textId="77777777" w:rsidR="00272976" w:rsidRPr="00F129C1" w:rsidRDefault="00272976" w:rsidP="00272976">
            <w:pPr>
              <w:spacing w:line="324" w:lineRule="atLeast"/>
              <w:jc w:val="center"/>
              <w:rPr>
                <w:color w:val="222222"/>
                <w:sz w:val="19"/>
                <w:szCs w:val="19"/>
              </w:rPr>
            </w:pPr>
            <w:r w:rsidRPr="00F129C1">
              <w:rPr>
                <w:color w:val="222222"/>
                <w:sz w:val="19"/>
                <w:szCs w:val="19"/>
              </w:rPr>
              <w:t>5.7</w:t>
            </w:r>
          </w:p>
        </w:tc>
        <w:tc>
          <w:tcPr>
            <w:tcW w:w="1125" w:type="dxa"/>
            <w:tcBorders>
              <w:top w:val="nil"/>
              <w:left w:val="single" w:sz="6" w:space="0" w:color="auto"/>
              <w:bottom w:val="single" w:sz="6" w:space="0" w:color="CDCDCD"/>
              <w:right w:val="nil"/>
            </w:tcBorders>
            <w:shd w:val="clear" w:color="auto" w:fill="F5B092"/>
            <w:tcMar>
              <w:top w:w="60" w:type="dxa"/>
              <w:left w:w="120" w:type="dxa"/>
              <w:bottom w:w="60" w:type="dxa"/>
              <w:right w:w="120" w:type="dxa"/>
            </w:tcMar>
            <w:vAlign w:val="center"/>
            <w:hideMark/>
          </w:tcPr>
          <w:p w14:paraId="0A593E31" w14:textId="77777777" w:rsidR="00272976" w:rsidRPr="00F129C1" w:rsidRDefault="00272976" w:rsidP="00272976">
            <w:pPr>
              <w:spacing w:line="324" w:lineRule="atLeast"/>
              <w:jc w:val="center"/>
              <w:rPr>
                <w:color w:val="222222"/>
                <w:sz w:val="19"/>
                <w:szCs w:val="19"/>
              </w:rPr>
            </w:pPr>
            <w:r w:rsidRPr="00F129C1">
              <w:rPr>
                <w:color w:val="222222"/>
                <w:sz w:val="19"/>
                <w:szCs w:val="19"/>
              </w:rPr>
              <w:t>5.4</w:t>
            </w:r>
          </w:p>
        </w:tc>
      </w:tr>
      <w:tr w:rsidR="00272976" w:rsidRPr="00F129C1" w14:paraId="44680ABA" w14:textId="77777777" w:rsidTr="00272976">
        <w:trPr>
          <w:trHeight w:val="375"/>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32B3419E" w14:textId="77777777" w:rsidR="00272976" w:rsidRPr="00F129C1" w:rsidRDefault="00272976" w:rsidP="00272976">
            <w:pPr>
              <w:spacing w:line="324" w:lineRule="atLeast"/>
              <w:rPr>
                <w:color w:val="222222"/>
                <w:sz w:val="19"/>
                <w:szCs w:val="19"/>
              </w:rPr>
            </w:pPr>
            <w:r w:rsidRPr="00F129C1">
              <w:rPr>
                <w:color w:val="222222"/>
                <w:sz w:val="19"/>
                <w:szCs w:val="19"/>
              </w:rPr>
              <w:t>2005-06</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21E918DA"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066B1D7E"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55" w:type="dxa"/>
            <w:tcBorders>
              <w:top w:val="nil"/>
              <w:left w:val="nil"/>
              <w:bottom w:val="single" w:sz="6" w:space="0" w:color="CDCDCD"/>
              <w:right w:val="nil"/>
            </w:tcBorders>
            <w:shd w:val="clear" w:color="auto" w:fill="F4A988"/>
            <w:tcMar>
              <w:top w:w="60" w:type="dxa"/>
              <w:left w:w="120" w:type="dxa"/>
              <w:bottom w:w="60" w:type="dxa"/>
              <w:right w:w="120" w:type="dxa"/>
            </w:tcMar>
            <w:vAlign w:val="center"/>
            <w:hideMark/>
          </w:tcPr>
          <w:p w14:paraId="56572A63" w14:textId="77777777" w:rsidR="00272976" w:rsidRPr="00F129C1" w:rsidRDefault="00272976" w:rsidP="00272976">
            <w:pPr>
              <w:spacing w:line="324" w:lineRule="atLeast"/>
              <w:jc w:val="center"/>
              <w:rPr>
                <w:color w:val="222222"/>
                <w:sz w:val="19"/>
                <w:szCs w:val="19"/>
              </w:rPr>
            </w:pPr>
            <w:r w:rsidRPr="00F129C1">
              <w:rPr>
                <w:color w:val="222222"/>
                <w:sz w:val="19"/>
                <w:szCs w:val="19"/>
              </w:rPr>
              <w:t>5.0</w:t>
            </w:r>
          </w:p>
        </w:tc>
        <w:tc>
          <w:tcPr>
            <w:tcW w:w="1035" w:type="dxa"/>
            <w:tcBorders>
              <w:top w:val="nil"/>
              <w:left w:val="nil"/>
              <w:bottom w:val="single" w:sz="6" w:space="0" w:color="CDCDCD"/>
              <w:right w:val="nil"/>
            </w:tcBorders>
            <w:shd w:val="clear" w:color="auto" w:fill="F29B75"/>
            <w:tcMar>
              <w:top w:w="60" w:type="dxa"/>
              <w:left w:w="120" w:type="dxa"/>
              <w:bottom w:w="60" w:type="dxa"/>
              <w:right w:w="120" w:type="dxa"/>
            </w:tcMar>
            <w:vAlign w:val="center"/>
            <w:hideMark/>
          </w:tcPr>
          <w:p w14:paraId="6901F9F8" w14:textId="77777777" w:rsidR="00272976" w:rsidRPr="00F129C1" w:rsidRDefault="00272976" w:rsidP="00272976">
            <w:pPr>
              <w:spacing w:line="324" w:lineRule="atLeast"/>
              <w:jc w:val="center"/>
              <w:rPr>
                <w:color w:val="222222"/>
                <w:sz w:val="19"/>
                <w:szCs w:val="19"/>
              </w:rPr>
            </w:pPr>
            <w:r w:rsidRPr="00F129C1">
              <w:rPr>
                <w:color w:val="222222"/>
                <w:sz w:val="19"/>
                <w:szCs w:val="19"/>
              </w:rPr>
              <w:t>4.2</w:t>
            </w:r>
          </w:p>
        </w:tc>
        <w:tc>
          <w:tcPr>
            <w:tcW w:w="1118" w:type="dxa"/>
            <w:tcBorders>
              <w:top w:val="nil"/>
              <w:left w:val="nil"/>
              <w:bottom w:val="single" w:sz="6" w:space="0" w:color="CDCDCD"/>
              <w:right w:val="nil"/>
            </w:tcBorders>
            <w:shd w:val="clear" w:color="auto" w:fill="F7C3AC"/>
            <w:tcMar>
              <w:top w:w="60" w:type="dxa"/>
              <w:left w:w="120" w:type="dxa"/>
              <w:bottom w:w="60" w:type="dxa"/>
              <w:right w:w="120" w:type="dxa"/>
            </w:tcMar>
            <w:vAlign w:val="center"/>
            <w:hideMark/>
          </w:tcPr>
          <w:p w14:paraId="0BDF8F6A" w14:textId="77777777" w:rsidR="00272976" w:rsidRPr="00F129C1" w:rsidRDefault="00272976" w:rsidP="00272976">
            <w:pPr>
              <w:spacing w:line="324" w:lineRule="atLeast"/>
              <w:jc w:val="center"/>
              <w:rPr>
                <w:color w:val="222222"/>
                <w:sz w:val="19"/>
                <w:szCs w:val="19"/>
              </w:rPr>
            </w:pPr>
            <w:r w:rsidRPr="00F129C1">
              <w:rPr>
                <w:color w:val="222222"/>
                <w:sz w:val="19"/>
                <w:szCs w:val="19"/>
              </w:rPr>
              <w:t>6.5</w:t>
            </w:r>
          </w:p>
        </w:tc>
        <w:tc>
          <w:tcPr>
            <w:tcW w:w="1125" w:type="dxa"/>
            <w:tcBorders>
              <w:top w:val="nil"/>
              <w:left w:val="single" w:sz="6" w:space="0" w:color="auto"/>
              <w:bottom w:val="single" w:sz="6" w:space="0" w:color="CDCDCD"/>
              <w:right w:val="nil"/>
            </w:tcBorders>
            <w:shd w:val="clear" w:color="auto" w:fill="F4AF90"/>
            <w:tcMar>
              <w:top w:w="60" w:type="dxa"/>
              <w:left w:w="120" w:type="dxa"/>
              <w:bottom w:w="60" w:type="dxa"/>
              <w:right w:w="120" w:type="dxa"/>
            </w:tcMar>
            <w:vAlign w:val="center"/>
            <w:hideMark/>
          </w:tcPr>
          <w:p w14:paraId="1A8D93B3" w14:textId="77777777" w:rsidR="00272976" w:rsidRPr="00F129C1" w:rsidRDefault="00272976" w:rsidP="00272976">
            <w:pPr>
              <w:spacing w:line="324" w:lineRule="atLeast"/>
              <w:jc w:val="center"/>
              <w:rPr>
                <w:color w:val="222222"/>
                <w:sz w:val="19"/>
                <w:szCs w:val="19"/>
              </w:rPr>
            </w:pPr>
            <w:r w:rsidRPr="00F129C1">
              <w:rPr>
                <w:color w:val="222222"/>
                <w:sz w:val="19"/>
                <w:szCs w:val="19"/>
              </w:rPr>
              <w:t>5.3</w:t>
            </w:r>
          </w:p>
        </w:tc>
      </w:tr>
      <w:tr w:rsidR="00272976" w:rsidRPr="00F129C1" w14:paraId="5BFC7218" w14:textId="77777777" w:rsidTr="00272976">
        <w:trPr>
          <w:trHeight w:val="375"/>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66704D19" w14:textId="77777777" w:rsidR="00272976" w:rsidRPr="00F129C1" w:rsidRDefault="00272976" w:rsidP="00272976">
            <w:pPr>
              <w:spacing w:line="324" w:lineRule="atLeast"/>
              <w:rPr>
                <w:color w:val="222222"/>
                <w:sz w:val="19"/>
                <w:szCs w:val="19"/>
              </w:rPr>
            </w:pPr>
            <w:r w:rsidRPr="00F129C1">
              <w:rPr>
                <w:color w:val="222222"/>
                <w:sz w:val="19"/>
                <w:szCs w:val="19"/>
              </w:rPr>
              <w:lastRenderedPageBreak/>
              <w:t>2003-04</w:t>
            </w:r>
          </w:p>
        </w:tc>
        <w:tc>
          <w:tcPr>
            <w:tcW w:w="1118" w:type="dxa"/>
            <w:tcBorders>
              <w:top w:val="nil"/>
              <w:left w:val="nil"/>
              <w:bottom w:val="single" w:sz="6" w:space="0" w:color="CDCDCD"/>
              <w:right w:val="nil"/>
            </w:tcBorders>
            <w:shd w:val="clear" w:color="auto" w:fill="F8CDBA"/>
            <w:tcMar>
              <w:top w:w="60" w:type="dxa"/>
              <w:left w:w="120" w:type="dxa"/>
              <w:bottom w:w="60" w:type="dxa"/>
              <w:right w:w="120" w:type="dxa"/>
            </w:tcMar>
            <w:vAlign w:val="center"/>
            <w:hideMark/>
          </w:tcPr>
          <w:p w14:paraId="7D4A9584" w14:textId="77777777" w:rsidR="00272976" w:rsidRPr="00F129C1" w:rsidRDefault="00272976" w:rsidP="00272976">
            <w:pPr>
              <w:spacing w:line="324" w:lineRule="atLeast"/>
              <w:jc w:val="center"/>
              <w:rPr>
                <w:color w:val="222222"/>
                <w:sz w:val="19"/>
                <w:szCs w:val="19"/>
              </w:rPr>
            </w:pPr>
            <w:r w:rsidRPr="00F129C1">
              <w:rPr>
                <w:color w:val="222222"/>
                <w:sz w:val="19"/>
                <w:szCs w:val="19"/>
              </w:rPr>
              <w:t>7.1</w:t>
            </w:r>
          </w:p>
        </w:tc>
        <w:tc>
          <w:tcPr>
            <w:tcW w:w="1118" w:type="dxa"/>
            <w:tcBorders>
              <w:top w:val="nil"/>
              <w:left w:val="nil"/>
              <w:bottom w:val="single" w:sz="6" w:space="0" w:color="CDCDCD"/>
              <w:right w:val="nil"/>
            </w:tcBorders>
            <w:shd w:val="clear" w:color="auto" w:fill="F0895B"/>
            <w:tcMar>
              <w:top w:w="60" w:type="dxa"/>
              <w:left w:w="120" w:type="dxa"/>
              <w:bottom w:w="60" w:type="dxa"/>
              <w:right w:w="120" w:type="dxa"/>
            </w:tcMar>
            <w:vAlign w:val="center"/>
            <w:hideMark/>
          </w:tcPr>
          <w:p w14:paraId="3156D633" w14:textId="77777777" w:rsidR="00272976" w:rsidRPr="00F129C1" w:rsidRDefault="00272976" w:rsidP="00272976">
            <w:pPr>
              <w:spacing w:line="324" w:lineRule="atLeast"/>
              <w:jc w:val="center"/>
              <w:rPr>
                <w:color w:val="222222"/>
                <w:sz w:val="19"/>
                <w:szCs w:val="19"/>
              </w:rPr>
            </w:pPr>
            <w:r w:rsidRPr="00F129C1">
              <w:rPr>
                <w:color w:val="222222"/>
                <w:sz w:val="19"/>
                <w:szCs w:val="19"/>
              </w:rPr>
              <w:t>3.2</w:t>
            </w:r>
          </w:p>
        </w:tc>
        <w:tc>
          <w:tcPr>
            <w:tcW w:w="1155" w:type="dxa"/>
            <w:tcBorders>
              <w:top w:val="nil"/>
              <w:left w:val="nil"/>
              <w:bottom w:val="single" w:sz="6" w:space="0" w:color="CDCDCD"/>
              <w:right w:val="nil"/>
            </w:tcBorders>
            <w:shd w:val="clear" w:color="auto" w:fill="F6BCA3"/>
            <w:tcMar>
              <w:top w:w="60" w:type="dxa"/>
              <w:left w:w="120" w:type="dxa"/>
              <w:bottom w:w="60" w:type="dxa"/>
              <w:right w:w="120" w:type="dxa"/>
            </w:tcMar>
            <w:vAlign w:val="center"/>
            <w:hideMark/>
          </w:tcPr>
          <w:p w14:paraId="6B643612" w14:textId="77777777" w:rsidR="00272976" w:rsidRPr="00F129C1" w:rsidRDefault="00272976" w:rsidP="00272976">
            <w:pPr>
              <w:spacing w:line="324" w:lineRule="atLeast"/>
              <w:jc w:val="center"/>
              <w:rPr>
                <w:color w:val="222222"/>
                <w:sz w:val="19"/>
                <w:szCs w:val="19"/>
              </w:rPr>
            </w:pPr>
            <w:r w:rsidRPr="00F129C1">
              <w:rPr>
                <w:color w:val="222222"/>
                <w:sz w:val="19"/>
                <w:szCs w:val="19"/>
              </w:rPr>
              <w:t>6.1</w:t>
            </w:r>
          </w:p>
        </w:tc>
        <w:tc>
          <w:tcPr>
            <w:tcW w:w="1035" w:type="dxa"/>
            <w:tcBorders>
              <w:top w:val="nil"/>
              <w:left w:val="nil"/>
              <w:bottom w:val="single" w:sz="6" w:space="0" w:color="CDCDCD"/>
              <w:right w:val="nil"/>
            </w:tcBorders>
            <w:shd w:val="clear" w:color="auto" w:fill="F5B497"/>
            <w:tcMar>
              <w:top w:w="60" w:type="dxa"/>
              <w:left w:w="120" w:type="dxa"/>
              <w:bottom w:w="60" w:type="dxa"/>
              <w:right w:w="120" w:type="dxa"/>
            </w:tcMar>
            <w:vAlign w:val="center"/>
            <w:hideMark/>
          </w:tcPr>
          <w:p w14:paraId="7E7B3EAE" w14:textId="77777777" w:rsidR="00272976" w:rsidRPr="00F129C1" w:rsidRDefault="00272976" w:rsidP="00272976">
            <w:pPr>
              <w:spacing w:line="324" w:lineRule="atLeast"/>
              <w:jc w:val="center"/>
              <w:rPr>
                <w:color w:val="222222"/>
                <w:sz w:val="19"/>
                <w:szCs w:val="19"/>
              </w:rPr>
            </w:pPr>
            <w:r w:rsidRPr="00F129C1">
              <w:rPr>
                <w:color w:val="222222"/>
                <w:sz w:val="19"/>
                <w:szCs w:val="19"/>
              </w:rPr>
              <w:t>5.6</w:t>
            </w:r>
          </w:p>
        </w:tc>
        <w:tc>
          <w:tcPr>
            <w:tcW w:w="1118" w:type="dxa"/>
            <w:tcBorders>
              <w:top w:val="nil"/>
              <w:left w:val="nil"/>
              <w:bottom w:val="single" w:sz="6" w:space="0" w:color="CDCDCD"/>
              <w:right w:val="nil"/>
            </w:tcBorders>
            <w:shd w:val="clear" w:color="auto" w:fill="F5B092"/>
            <w:tcMar>
              <w:top w:w="60" w:type="dxa"/>
              <w:left w:w="120" w:type="dxa"/>
              <w:bottom w:w="60" w:type="dxa"/>
              <w:right w:w="120" w:type="dxa"/>
            </w:tcMar>
            <w:vAlign w:val="center"/>
            <w:hideMark/>
          </w:tcPr>
          <w:p w14:paraId="59209A03" w14:textId="77777777" w:rsidR="00272976" w:rsidRPr="00F129C1" w:rsidRDefault="00272976" w:rsidP="00272976">
            <w:pPr>
              <w:spacing w:line="324" w:lineRule="atLeast"/>
              <w:jc w:val="center"/>
              <w:rPr>
                <w:color w:val="222222"/>
                <w:sz w:val="19"/>
                <w:szCs w:val="19"/>
              </w:rPr>
            </w:pPr>
            <w:r w:rsidRPr="00F129C1">
              <w:rPr>
                <w:color w:val="222222"/>
                <w:sz w:val="19"/>
                <w:szCs w:val="19"/>
              </w:rPr>
              <w:t>5.4</w:t>
            </w:r>
          </w:p>
        </w:tc>
        <w:tc>
          <w:tcPr>
            <w:tcW w:w="1125" w:type="dxa"/>
            <w:tcBorders>
              <w:top w:val="nil"/>
              <w:left w:val="single" w:sz="6" w:space="0" w:color="auto"/>
              <w:bottom w:val="single" w:sz="6" w:space="0" w:color="CDCDCD"/>
              <w:right w:val="nil"/>
            </w:tcBorders>
            <w:shd w:val="clear" w:color="auto" w:fill="F3A684"/>
            <w:tcMar>
              <w:top w:w="60" w:type="dxa"/>
              <w:left w:w="120" w:type="dxa"/>
              <w:bottom w:w="60" w:type="dxa"/>
              <w:right w:w="120" w:type="dxa"/>
            </w:tcMar>
            <w:vAlign w:val="center"/>
            <w:hideMark/>
          </w:tcPr>
          <w:p w14:paraId="52C14838" w14:textId="77777777" w:rsidR="00272976" w:rsidRPr="00F129C1" w:rsidRDefault="00272976" w:rsidP="00272976">
            <w:pPr>
              <w:spacing w:line="324" w:lineRule="atLeast"/>
              <w:jc w:val="center"/>
              <w:rPr>
                <w:color w:val="222222"/>
                <w:sz w:val="19"/>
                <w:szCs w:val="19"/>
              </w:rPr>
            </w:pPr>
            <w:r w:rsidRPr="00F129C1">
              <w:rPr>
                <w:color w:val="222222"/>
                <w:sz w:val="19"/>
                <w:szCs w:val="19"/>
              </w:rPr>
              <w:t>4.8</w:t>
            </w:r>
          </w:p>
        </w:tc>
      </w:tr>
      <w:tr w:rsidR="00272976" w:rsidRPr="00F129C1" w14:paraId="170869D7" w14:textId="77777777" w:rsidTr="00272976">
        <w:trPr>
          <w:trHeight w:val="375"/>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7EB1F62E" w14:textId="77777777" w:rsidR="00272976" w:rsidRPr="00F129C1" w:rsidRDefault="00272976" w:rsidP="00272976">
            <w:pPr>
              <w:spacing w:line="324" w:lineRule="atLeast"/>
              <w:rPr>
                <w:color w:val="222222"/>
                <w:sz w:val="19"/>
                <w:szCs w:val="19"/>
              </w:rPr>
            </w:pPr>
            <w:r w:rsidRPr="00F129C1">
              <w:rPr>
                <w:color w:val="222222"/>
                <w:sz w:val="19"/>
                <w:szCs w:val="19"/>
              </w:rPr>
              <w:t>2001-02</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0C3E3F65"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18" w:type="dxa"/>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4B12C2C2"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55" w:type="dxa"/>
            <w:tcBorders>
              <w:top w:val="nil"/>
              <w:left w:val="nil"/>
              <w:bottom w:val="single" w:sz="6" w:space="0" w:color="CDCDCD"/>
              <w:right w:val="nil"/>
            </w:tcBorders>
            <w:shd w:val="clear" w:color="auto" w:fill="F4AD8D"/>
            <w:tcMar>
              <w:top w:w="60" w:type="dxa"/>
              <w:left w:w="120" w:type="dxa"/>
              <w:bottom w:w="60" w:type="dxa"/>
              <w:right w:w="120" w:type="dxa"/>
            </w:tcMar>
            <w:vAlign w:val="center"/>
            <w:hideMark/>
          </w:tcPr>
          <w:p w14:paraId="29C667BE" w14:textId="77777777" w:rsidR="00272976" w:rsidRPr="00F129C1" w:rsidRDefault="00272976" w:rsidP="00272976">
            <w:pPr>
              <w:spacing w:line="324" w:lineRule="atLeast"/>
              <w:jc w:val="center"/>
              <w:rPr>
                <w:color w:val="222222"/>
                <w:sz w:val="19"/>
                <w:szCs w:val="19"/>
              </w:rPr>
            </w:pPr>
            <w:r w:rsidRPr="00F129C1">
              <w:rPr>
                <w:color w:val="222222"/>
                <w:sz w:val="19"/>
                <w:szCs w:val="19"/>
              </w:rPr>
              <w:t>5.2</w:t>
            </w:r>
          </w:p>
        </w:tc>
        <w:tc>
          <w:tcPr>
            <w:tcW w:w="1035" w:type="dxa"/>
            <w:tcBorders>
              <w:top w:val="nil"/>
              <w:left w:val="nil"/>
              <w:bottom w:val="single" w:sz="6" w:space="0" w:color="CDCDCD"/>
              <w:right w:val="nil"/>
            </w:tcBorders>
            <w:shd w:val="clear" w:color="auto" w:fill="F3A886"/>
            <w:tcMar>
              <w:top w:w="60" w:type="dxa"/>
              <w:left w:w="120" w:type="dxa"/>
              <w:bottom w:w="60" w:type="dxa"/>
              <w:right w:w="120" w:type="dxa"/>
            </w:tcMar>
            <w:vAlign w:val="center"/>
            <w:hideMark/>
          </w:tcPr>
          <w:p w14:paraId="3B86A0A4" w14:textId="77777777" w:rsidR="00272976" w:rsidRPr="00F129C1" w:rsidRDefault="00272976" w:rsidP="00272976">
            <w:pPr>
              <w:spacing w:line="324" w:lineRule="atLeast"/>
              <w:jc w:val="center"/>
              <w:rPr>
                <w:color w:val="222222"/>
                <w:sz w:val="19"/>
                <w:szCs w:val="19"/>
              </w:rPr>
            </w:pPr>
            <w:r w:rsidRPr="00F129C1">
              <w:rPr>
                <w:color w:val="222222"/>
                <w:sz w:val="19"/>
                <w:szCs w:val="19"/>
              </w:rPr>
              <w:t>4.9</w:t>
            </w:r>
          </w:p>
        </w:tc>
        <w:tc>
          <w:tcPr>
            <w:tcW w:w="1118" w:type="dxa"/>
            <w:tcBorders>
              <w:top w:val="nil"/>
              <w:left w:val="nil"/>
              <w:bottom w:val="single" w:sz="6" w:space="0" w:color="CDCDCD"/>
              <w:right w:val="nil"/>
            </w:tcBorders>
            <w:shd w:val="clear" w:color="auto" w:fill="F5B092"/>
            <w:tcMar>
              <w:top w:w="60" w:type="dxa"/>
              <w:left w:w="120" w:type="dxa"/>
              <w:bottom w:w="60" w:type="dxa"/>
              <w:right w:w="120" w:type="dxa"/>
            </w:tcMar>
            <w:vAlign w:val="center"/>
            <w:hideMark/>
          </w:tcPr>
          <w:p w14:paraId="36CD8B65" w14:textId="77777777" w:rsidR="00272976" w:rsidRPr="00F129C1" w:rsidRDefault="00272976" w:rsidP="00272976">
            <w:pPr>
              <w:spacing w:line="324" w:lineRule="atLeast"/>
              <w:jc w:val="center"/>
              <w:rPr>
                <w:color w:val="222222"/>
                <w:sz w:val="19"/>
                <w:szCs w:val="19"/>
              </w:rPr>
            </w:pPr>
            <w:r w:rsidRPr="00F129C1">
              <w:rPr>
                <w:color w:val="222222"/>
                <w:sz w:val="19"/>
                <w:szCs w:val="19"/>
              </w:rPr>
              <w:t>5.4</w:t>
            </w:r>
          </w:p>
        </w:tc>
        <w:tc>
          <w:tcPr>
            <w:tcW w:w="1125" w:type="dxa"/>
            <w:tcBorders>
              <w:top w:val="nil"/>
              <w:left w:val="single" w:sz="6" w:space="0" w:color="auto"/>
              <w:bottom w:val="single" w:sz="6" w:space="0" w:color="CDCDCD"/>
              <w:right w:val="nil"/>
            </w:tcBorders>
            <w:shd w:val="clear" w:color="auto" w:fill="F4AD8D"/>
            <w:tcMar>
              <w:top w:w="60" w:type="dxa"/>
              <w:left w:w="120" w:type="dxa"/>
              <w:bottom w:w="60" w:type="dxa"/>
              <w:right w:w="120" w:type="dxa"/>
            </w:tcMar>
            <w:vAlign w:val="center"/>
            <w:hideMark/>
          </w:tcPr>
          <w:p w14:paraId="0669770A" w14:textId="77777777" w:rsidR="00272976" w:rsidRPr="00F129C1" w:rsidRDefault="00272976" w:rsidP="00272976">
            <w:pPr>
              <w:spacing w:line="324" w:lineRule="atLeast"/>
              <w:jc w:val="center"/>
              <w:rPr>
                <w:color w:val="222222"/>
                <w:sz w:val="19"/>
                <w:szCs w:val="19"/>
              </w:rPr>
            </w:pPr>
            <w:r w:rsidRPr="00F129C1">
              <w:rPr>
                <w:color w:val="222222"/>
                <w:sz w:val="19"/>
                <w:szCs w:val="19"/>
              </w:rPr>
              <w:t>5.2</w:t>
            </w:r>
          </w:p>
        </w:tc>
      </w:tr>
      <w:tr w:rsidR="00272976" w:rsidRPr="00F129C1" w14:paraId="464C798F" w14:textId="77777777" w:rsidTr="00272976">
        <w:trPr>
          <w:trHeight w:val="375"/>
        </w:trPr>
        <w:tc>
          <w:tcPr>
            <w:tcW w:w="0" w:type="auto"/>
            <w:tcBorders>
              <w:top w:val="nil"/>
              <w:left w:val="nil"/>
              <w:bottom w:val="single" w:sz="6" w:space="0" w:color="CDCDCD"/>
              <w:right w:val="nil"/>
            </w:tcBorders>
            <w:shd w:val="clear" w:color="auto" w:fill="FFFFFF"/>
            <w:tcMar>
              <w:top w:w="60" w:type="dxa"/>
              <w:left w:w="120" w:type="dxa"/>
              <w:bottom w:w="60" w:type="dxa"/>
              <w:right w:w="120" w:type="dxa"/>
            </w:tcMar>
            <w:vAlign w:val="center"/>
            <w:hideMark/>
          </w:tcPr>
          <w:p w14:paraId="38D12137" w14:textId="77777777" w:rsidR="00272976" w:rsidRPr="00F129C1" w:rsidRDefault="00272976" w:rsidP="00272976">
            <w:pPr>
              <w:spacing w:line="324" w:lineRule="atLeast"/>
              <w:rPr>
                <w:color w:val="222222"/>
                <w:sz w:val="19"/>
                <w:szCs w:val="19"/>
              </w:rPr>
            </w:pPr>
            <w:r w:rsidRPr="00F129C1">
              <w:rPr>
                <w:color w:val="222222"/>
                <w:sz w:val="19"/>
                <w:szCs w:val="19"/>
              </w:rPr>
              <w:t>1999-2000</w:t>
            </w:r>
          </w:p>
        </w:tc>
        <w:tc>
          <w:tcPr>
            <w:tcW w:w="1118" w:type="dxa"/>
            <w:tcBorders>
              <w:top w:val="nil"/>
              <w:left w:val="nil"/>
              <w:bottom w:val="single" w:sz="6" w:space="0" w:color="CDCDCD"/>
              <w:right w:val="nil"/>
            </w:tcBorders>
            <w:shd w:val="clear" w:color="auto" w:fill="F9D5C6"/>
            <w:tcMar>
              <w:top w:w="60" w:type="dxa"/>
              <w:left w:w="120" w:type="dxa"/>
              <w:bottom w:w="60" w:type="dxa"/>
              <w:right w:w="120" w:type="dxa"/>
            </w:tcMar>
            <w:vAlign w:val="center"/>
            <w:hideMark/>
          </w:tcPr>
          <w:p w14:paraId="49F41917" w14:textId="77777777" w:rsidR="00272976" w:rsidRPr="00F129C1" w:rsidRDefault="00272976" w:rsidP="00272976">
            <w:pPr>
              <w:spacing w:line="324" w:lineRule="atLeast"/>
              <w:jc w:val="center"/>
              <w:rPr>
                <w:color w:val="222222"/>
                <w:sz w:val="19"/>
                <w:szCs w:val="19"/>
              </w:rPr>
            </w:pPr>
            <w:r w:rsidRPr="00F129C1">
              <w:rPr>
                <w:color w:val="222222"/>
                <w:sz w:val="19"/>
                <w:szCs w:val="19"/>
              </w:rPr>
              <w:t>7.6</w:t>
            </w:r>
          </w:p>
        </w:tc>
        <w:tc>
          <w:tcPr>
            <w:tcW w:w="1118" w:type="dxa"/>
            <w:tcBorders>
              <w:top w:val="nil"/>
              <w:left w:val="nil"/>
              <w:bottom w:val="single" w:sz="6" w:space="0" w:color="CDCDCD"/>
              <w:right w:val="nil"/>
            </w:tcBorders>
            <w:shd w:val="clear" w:color="auto" w:fill="F29F7A"/>
            <w:tcMar>
              <w:top w:w="60" w:type="dxa"/>
              <w:left w:w="120" w:type="dxa"/>
              <w:bottom w:w="60" w:type="dxa"/>
              <w:right w:w="120" w:type="dxa"/>
            </w:tcMar>
            <w:vAlign w:val="center"/>
            <w:hideMark/>
          </w:tcPr>
          <w:p w14:paraId="34736697" w14:textId="77777777" w:rsidR="00272976" w:rsidRPr="00F129C1" w:rsidRDefault="00272976" w:rsidP="00272976">
            <w:pPr>
              <w:spacing w:line="324" w:lineRule="atLeast"/>
              <w:jc w:val="center"/>
              <w:rPr>
                <w:color w:val="222222"/>
                <w:sz w:val="19"/>
                <w:szCs w:val="19"/>
              </w:rPr>
            </w:pPr>
            <w:r w:rsidRPr="00F129C1">
              <w:rPr>
                <w:color w:val="222222"/>
                <w:sz w:val="19"/>
                <w:szCs w:val="19"/>
              </w:rPr>
              <w:t>4.4</w:t>
            </w:r>
          </w:p>
        </w:tc>
        <w:tc>
          <w:tcPr>
            <w:tcW w:w="1155" w:type="dxa"/>
            <w:tcBorders>
              <w:top w:val="nil"/>
              <w:left w:val="nil"/>
              <w:bottom w:val="single" w:sz="6" w:space="0" w:color="CDCDCD"/>
              <w:right w:val="nil"/>
            </w:tcBorders>
            <w:shd w:val="clear" w:color="auto" w:fill="F3A886"/>
            <w:tcMar>
              <w:top w:w="60" w:type="dxa"/>
              <w:left w:w="120" w:type="dxa"/>
              <w:bottom w:w="60" w:type="dxa"/>
              <w:right w:w="120" w:type="dxa"/>
            </w:tcMar>
            <w:vAlign w:val="center"/>
            <w:hideMark/>
          </w:tcPr>
          <w:p w14:paraId="4A338386" w14:textId="77777777" w:rsidR="00272976" w:rsidRPr="00F129C1" w:rsidRDefault="00272976" w:rsidP="00272976">
            <w:pPr>
              <w:spacing w:line="324" w:lineRule="atLeast"/>
              <w:jc w:val="center"/>
              <w:rPr>
                <w:color w:val="222222"/>
                <w:sz w:val="19"/>
                <w:szCs w:val="19"/>
              </w:rPr>
            </w:pPr>
            <w:r w:rsidRPr="00F129C1">
              <w:rPr>
                <w:color w:val="222222"/>
                <w:sz w:val="19"/>
                <w:szCs w:val="19"/>
              </w:rPr>
              <w:t>4.9</w:t>
            </w:r>
          </w:p>
        </w:tc>
        <w:tc>
          <w:tcPr>
            <w:tcW w:w="1035" w:type="dxa"/>
            <w:tcBorders>
              <w:top w:val="nil"/>
              <w:left w:val="nil"/>
              <w:bottom w:val="single" w:sz="6" w:space="0" w:color="CDCDCD"/>
              <w:right w:val="nil"/>
            </w:tcBorders>
            <w:shd w:val="clear" w:color="auto" w:fill="F6BCA3"/>
            <w:tcMar>
              <w:top w:w="60" w:type="dxa"/>
              <w:left w:w="120" w:type="dxa"/>
              <w:bottom w:w="60" w:type="dxa"/>
              <w:right w:w="120" w:type="dxa"/>
            </w:tcMar>
            <w:vAlign w:val="center"/>
            <w:hideMark/>
          </w:tcPr>
          <w:p w14:paraId="35498F43" w14:textId="77777777" w:rsidR="00272976" w:rsidRPr="00F129C1" w:rsidRDefault="00272976" w:rsidP="00272976">
            <w:pPr>
              <w:spacing w:line="324" w:lineRule="atLeast"/>
              <w:jc w:val="center"/>
              <w:rPr>
                <w:color w:val="222222"/>
                <w:sz w:val="19"/>
                <w:szCs w:val="19"/>
              </w:rPr>
            </w:pPr>
            <w:r w:rsidRPr="00F129C1">
              <w:rPr>
                <w:color w:val="222222"/>
                <w:sz w:val="19"/>
                <w:szCs w:val="19"/>
              </w:rPr>
              <w:t>6.1</w:t>
            </w:r>
          </w:p>
        </w:tc>
        <w:tc>
          <w:tcPr>
            <w:tcW w:w="1118" w:type="dxa"/>
            <w:tcBorders>
              <w:top w:val="nil"/>
              <w:left w:val="nil"/>
              <w:bottom w:val="single" w:sz="6" w:space="0" w:color="CDCDCD"/>
              <w:right w:val="nil"/>
            </w:tcBorders>
            <w:shd w:val="clear" w:color="auto" w:fill="F29F7A"/>
            <w:tcMar>
              <w:top w:w="60" w:type="dxa"/>
              <w:left w:w="120" w:type="dxa"/>
              <w:bottom w:w="60" w:type="dxa"/>
              <w:right w:w="120" w:type="dxa"/>
            </w:tcMar>
            <w:vAlign w:val="center"/>
            <w:hideMark/>
          </w:tcPr>
          <w:p w14:paraId="6209C02D" w14:textId="77777777" w:rsidR="00272976" w:rsidRPr="00F129C1" w:rsidRDefault="00272976" w:rsidP="00272976">
            <w:pPr>
              <w:spacing w:line="324" w:lineRule="atLeast"/>
              <w:jc w:val="center"/>
              <w:rPr>
                <w:color w:val="222222"/>
                <w:sz w:val="19"/>
                <w:szCs w:val="19"/>
              </w:rPr>
            </w:pPr>
            <w:r w:rsidRPr="00F129C1">
              <w:rPr>
                <w:color w:val="222222"/>
                <w:sz w:val="19"/>
                <w:szCs w:val="19"/>
              </w:rPr>
              <w:t>4.4</w:t>
            </w:r>
          </w:p>
        </w:tc>
        <w:tc>
          <w:tcPr>
            <w:tcW w:w="1125" w:type="dxa"/>
            <w:tcBorders>
              <w:top w:val="nil"/>
              <w:left w:val="single" w:sz="6" w:space="0" w:color="auto"/>
              <w:bottom w:val="single" w:sz="6" w:space="0" w:color="CDCDCD"/>
              <w:right w:val="nil"/>
            </w:tcBorders>
            <w:shd w:val="clear" w:color="auto" w:fill="F5B294"/>
            <w:tcMar>
              <w:top w:w="60" w:type="dxa"/>
              <w:left w:w="120" w:type="dxa"/>
              <w:bottom w:w="60" w:type="dxa"/>
              <w:right w:w="120" w:type="dxa"/>
            </w:tcMar>
            <w:vAlign w:val="center"/>
            <w:hideMark/>
          </w:tcPr>
          <w:p w14:paraId="2B1E5916" w14:textId="77777777" w:rsidR="00272976" w:rsidRPr="00F129C1" w:rsidRDefault="00272976" w:rsidP="00272976">
            <w:pPr>
              <w:spacing w:line="324" w:lineRule="atLeast"/>
              <w:jc w:val="center"/>
              <w:rPr>
                <w:color w:val="222222"/>
                <w:sz w:val="19"/>
                <w:szCs w:val="19"/>
              </w:rPr>
            </w:pPr>
            <w:r w:rsidRPr="00F129C1">
              <w:rPr>
                <w:color w:val="222222"/>
                <w:sz w:val="19"/>
                <w:szCs w:val="19"/>
              </w:rPr>
              <w:t>5.5</w:t>
            </w:r>
          </w:p>
        </w:tc>
      </w:tr>
      <w:tr w:rsidR="00272976" w:rsidRPr="00F129C1" w14:paraId="1696A178" w14:textId="77777777" w:rsidTr="00272976">
        <w:trPr>
          <w:trHeight w:val="375"/>
        </w:trPr>
        <w:tc>
          <w:tcPr>
            <w:tcW w:w="0" w:type="auto"/>
            <w:tcBorders>
              <w:top w:val="nil"/>
              <w:left w:val="nil"/>
              <w:bottom w:val="single" w:sz="6" w:space="0" w:color="222222"/>
              <w:right w:val="nil"/>
            </w:tcBorders>
            <w:shd w:val="clear" w:color="auto" w:fill="FFFFFF"/>
            <w:tcMar>
              <w:top w:w="60" w:type="dxa"/>
              <w:left w:w="120" w:type="dxa"/>
              <w:bottom w:w="60" w:type="dxa"/>
              <w:right w:w="120" w:type="dxa"/>
            </w:tcMar>
            <w:vAlign w:val="center"/>
            <w:hideMark/>
          </w:tcPr>
          <w:p w14:paraId="7EE0313F" w14:textId="77777777" w:rsidR="00272976" w:rsidRPr="00F129C1" w:rsidRDefault="00272976" w:rsidP="00272976">
            <w:pPr>
              <w:spacing w:line="324" w:lineRule="atLeast"/>
              <w:rPr>
                <w:color w:val="222222"/>
                <w:sz w:val="19"/>
                <w:szCs w:val="19"/>
              </w:rPr>
            </w:pPr>
            <w:r w:rsidRPr="00F129C1">
              <w:rPr>
                <w:color w:val="222222"/>
                <w:sz w:val="19"/>
                <w:szCs w:val="19"/>
              </w:rPr>
              <w:t>1998</w:t>
            </w:r>
          </w:p>
        </w:tc>
        <w:tc>
          <w:tcPr>
            <w:tcW w:w="1118" w:type="dxa"/>
            <w:tcBorders>
              <w:top w:val="nil"/>
              <w:left w:val="nil"/>
              <w:bottom w:val="single" w:sz="6" w:space="0" w:color="222222"/>
              <w:right w:val="nil"/>
            </w:tcBorders>
            <w:shd w:val="clear" w:color="auto" w:fill="FFFFFF"/>
            <w:tcMar>
              <w:top w:w="60" w:type="dxa"/>
              <w:left w:w="120" w:type="dxa"/>
              <w:bottom w:w="60" w:type="dxa"/>
              <w:right w:w="120" w:type="dxa"/>
            </w:tcMar>
            <w:vAlign w:val="center"/>
            <w:hideMark/>
          </w:tcPr>
          <w:p w14:paraId="79CE36F8"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18" w:type="dxa"/>
            <w:tcBorders>
              <w:top w:val="nil"/>
              <w:left w:val="nil"/>
              <w:bottom w:val="single" w:sz="6" w:space="0" w:color="222222"/>
              <w:right w:val="nil"/>
            </w:tcBorders>
            <w:shd w:val="clear" w:color="auto" w:fill="FFFFFF"/>
            <w:tcMar>
              <w:top w:w="60" w:type="dxa"/>
              <w:left w:w="120" w:type="dxa"/>
              <w:bottom w:w="60" w:type="dxa"/>
              <w:right w:w="120" w:type="dxa"/>
            </w:tcMar>
            <w:vAlign w:val="center"/>
            <w:hideMark/>
          </w:tcPr>
          <w:p w14:paraId="771FB64F" w14:textId="77777777" w:rsidR="00272976" w:rsidRPr="00F129C1" w:rsidRDefault="00272976" w:rsidP="00272976">
            <w:pPr>
              <w:spacing w:line="324" w:lineRule="atLeast"/>
              <w:jc w:val="center"/>
              <w:rPr>
                <w:color w:val="222222"/>
                <w:sz w:val="19"/>
                <w:szCs w:val="19"/>
              </w:rPr>
            </w:pPr>
            <w:r w:rsidRPr="00F129C1">
              <w:rPr>
                <w:color w:val="222222"/>
                <w:sz w:val="19"/>
                <w:szCs w:val="19"/>
              </w:rPr>
              <w:t>—</w:t>
            </w:r>
          </w:p>
        </w:tc>
        <w:tc>
          <w:tcPr>
            <w:tcW w:w="1155" w:type="dxa"/>
            <w:tcBorders>
              <w:top w:val="nil"/>
              <w:left w:val="nil"/>
              <w:bottom w:val="single" w:sz="6" w:space="0" w:color="222222"/>
              <w:right w:val="nil"/>
            </w:tcBorders>
            <w:shd w:val="clear" w:color="auto" w:fill="FADED1"/>
            <w:tcMar>
              <w:top w:w="60" w:type="dxa"/>
              <w:left w:w="120" w:type="dxa"/>
              <w:bottom w:w="60" w:type="dxa"/>
              <w:right w:w="120" w:type="dxa"/>
            </w:tcMar>
            <w:vAlign w:val="center"/>
            <w:hideMark/>
          </w:tcPr>
          <w:p w14:paraId="16A1FC66" w14:textId="77777777" w:rsidR="00272976" w:rsidRPr="00F129C1" w:rsidRDefault="00272976" w:rsidP="00272976">
            <w:pPr>
              <w:spacing w:line="324" w:lineRule="atLeast"/>
              <w:jc w:val="center"/>
              <w:rPr>
                <w:color w:val="222222"/>
                <w:sz w:val="19"/>
                <w:szCs w:val="19"/>
              </w:rPr>
            </w:pPr>
            <w:r w:rsidRPr="00F129C1">
              <w:rPr>
                <w:color w:val="222222"/>
                <w:sz w:val="19"/>
                <w:szCs w:val="19"/>
              </w:rPr>
              <w:t>8.1</w:t>
            </w:r>
          </w:p>
        </w:tc>
        <w:tc>
          <w:tcPr>
            <w:tcW w:w="1035" w:type="dxa"/>
            <w:tcBorders>
              <w:top w:val="nil"/>
              <w:left w:val="nil"/>
              <w:bottom w:val="single" w:sz="6" w:space="0" w:color="222222"/>
              <w:right w:val="nil"/>
            </w:tcBorders>
            <w:shd w:val="clear" w:color="auto" w:fill="F9D2C1"/>
            <w:tcMar>
              <w:top w:w="60" w:type="dxa"/>
              <w:left w:w="120" w:type="dxa"/>
              <w:bottom w:w="60" w:type="dxa"/>
              <w:right w:w="120" w:type="dxa"/>
            </w:tcMar>
            <w:vAlign w:val="center"/>
            <w:hideMark/>
          </w:tcPr>
          <w:p w14:paraId="5F5C86BB" w14:textId="77777777" w:rsidR="00272976" w:rsidRPr="00F129C1" w:rsidRDefault="00272976" w:rsidP="00272976">
            <w:pPr>
              <w:spacing w:line="324" w:lineRule="atLeast"/>
              <w:jc w:val="center"/>
              <w:rPr>
                <w:color w:val="222222"/>
                <w:sz w:val="19"/>
                <w:szCs w:val="19"/>
              </w:rPr>
            </w:pPr>
            <w:r w:rsidRPr="00F129C1">
              <w:rPr>
                <w:color w:val="222222"/>
                <w:sz w:val="19"/>
                <w:szCs w:val="19"/>
              </w:rPr>
              <w:t>7.4</w:t>
            </w:r>
          </w:p>
        </w:tc>
        <w:tc>
          <w:tcPr>
            <w:tcW w:w="1118" w:type="dxa"/>
            <w:tcBorders>
              <w:top w:val="nil"/>
              <w:left w:val="nil"/>
              <w:bottom w:val="single" w:sz="6" w:space="0" w:color="222222"/>
              <w:right w:val="nil"/>
            </w:tcBorders>
            <w:shd w:val="clear" w:color="auto" w:fill="F8C8B3"/>
            <w:tcMar>
              <w:top w:w="60" w:type="dxa"/>
              <w:left w:w="120" w:type="dxa"/>
              <w:bottom w:w="60" w:type="dxa"/>
              <w:right w:w="120" w:type="dxa"/>
            </w:tcMar>
            <w:vAlign w:val="center"/>
            <w:hideMark/>
          </w:tcPr>
          <w:p w14:paraId="7BA99E2E" w14:textId="77777777" w:rsidR="00272976" w:rsidRPr="00F129C1" w:rsidRDefault="00272976" w:rsidP="00272976">
            <w:pPr>
              <w:spacing w:line="324" w:lineRule="atLeast"/>
              <w:jc w:val="center"/>
              <w:rPr>
                <w:color w:val="222222"/>
                <w:sz w:val="19"/>
                <w:szCs w:val="19"/>
              </w:rPr>
            </w:pPr>
            <w:r w:rsidRPr="00F129C1">
              <w:rPr>
                <w:color w:val="222222"/>
                <w:sz w:val="19"/>
                <w:szCs w:val="19"/>
              </w:rPr>
              <w:t>6.8</w:t>
            </w:r>
          </w:p>
        </w:tc>
        <w:tc>
          <w:tcPr>
            <w:tcW w:w="1125" w:type="dxa"/>
            <w:tcBorders>
              <w:top w:val="nil"/>
              <w:left w:val="single" w:sz="6" w:space="0" w:color="auto"/>
              <w:bottom w:val="single" w:sz="6" w:space="0" w:color="222222"/>
              <w:right w:val="nil"/>
            </w:tcBorders>
            <w:shd w:val="clear" w:color="auto" w:fill="F9D4C3"/>
            <w:tcMar>
              <w:top w:w="60" w:type="dxa"/>
              <w:left w:w="120" w:type="dxa"/>
              <w:bottom w:w="60" w:type="dxa"/>
              <w:right w:w="120" w:type="dxa"/>
            </w:tcMar>
            <w:vAlign w:val="center"/>
            <w:hideMark/>
          </w:tcPr>
          <w:p w14:paraId="35263A48" w14:textId="77777777" w:rsidR="00272976" w:rsidRPr="00F129C1" w:rsidRDefault="00272976" w:rsidP="00272976">
            <w:pPr>
              <w:spacing w:line="324" w:lineRule="atLeast"/>
              <w:jc w:val="center"/>
              <w:rPr>
                <w:color w:val="222222"/>
                <w:sz w:val="19"/>
                <w:szCs w:val="19"/>
              </w:rPr>
            </w:pPr>
            <w:r w:rsidRPr="00F129C1">
              <w:rPr>
                <w:color w:val="222222"/>
                <w:sz w:val="19"/>
                <w:szCs w:val="19"/>
              </w:rPr>
              <w:t>7.5</w:t>
            </w:r>
          </w:p>
        </w:tc>
      </w:tr>
      <w:tr w:rsidR="00272976" w:rsidRPr="00F129C1" w14:paraId="62E7BD64" w14:textId="77777777" w:rsidTr="00272976">
        <w:trPr>
          <w:trHeight w:val="368"/>
        </w:trPr>
        <w:tc>
          <w:tcPr>
            <w:tcW w:w="0" w:type="auto"/>
            <w:tcBorders>
              <w:top w:val="nil"/>
              <w:left w:val="nil"/>
              <w:bottom w:val="nil"/>
              <w:right w:val="nil"/>
            </w:tcBorders>
            <w:shd w:val="clear" w:color="auto" w:fill="FFFFFF"/>
            <w:tcMar>
              <w:top w:w="60" w:type="dxa"/>
              <w:left w:w="120" w:type="dxa"/>
              <w:bottom w:w="60" w:type="dxa"/>
              <w:right w:w="120" w:type="dxa"/>
            </w:tcMar>
            <w:vAlign w:val="center"/>
            <w:hideMark/>
          </w:tcPr>
          <w:p w14:paraId="2BBD2CBF" w14:textId="77777777" w:rsidR="00272976" w:rsidRPr="00F129C1" w:rsidRDefault="00272976" w:rsidP="00272976">
            <w:pPr>
              <w:spacing w:line="324" w:lineRule="atLeast"/>
              <w:rPr>
                <w:color w:val="222222"/>
                <w:sz w:val="19"/>
                <w:szCs w:val="19"/>
              </w:rPr>
            </w:pPr>
            <w:r w:rsidRPr="00F129C1">
              <w:rPr>
                <w:color w:val="222222"/>
                <w:sz w:val="19"/>
                <w:szCs w:val="19"/>
              </w:rPr>
              <w:t>All years</w:t>
            </w:r>
          </w:p>
        </w:tc>
        <w:tc>
          <w:tcPr>
            <w:tcW w:w="1118" w:type="dxa"/>
            <w:tcBorders>
              <w:top w:val="nil"/>
              <w:left w:val="nil"/>
              <w:bottom w:val="nil"/>
              <w:right w:val="nil"/>
            </w:tcBorders>
            <w:shd w:val="clear" w:color="auto" w:fill="FCE8DF"/>
            <w:tcMar>
              <w:top w:w="60" w:type="dxa"/>
              <w:left w:w="120" w:type="dxa"/>
              <w:bottom w:w="60" w:type="dxa"/>
              <w:right w:w="120" w:type="dxa"/>
            </w:tcMar>
            <w:vAlign w:val="center"/>
            <w:hideMark/>
          </w:tcPr>
          <w:p w14:paraId="136A5F0D" w14:textId="77777777" w:rsidR="00272976" w:rsidRPr="00F129C1" w:rsidRDefault="00272976" w:rsidP="00272976">
            <w:pPr>
              <w:spacing w:line="324" w:lineRule="atLeast"/>
              <w:jc w:val="center"/>
              <w:rPr>
                <w:color w:val="222222"/>
                <w:sz w:val="19"/>
                <w:szCs w:val="19"/>
              </w:rPr>
            </w:pPr>
            <w:r w:rsidRPr="00F129C1">
              <w:rPr>
                <w:color w:val="222222"/>
                <w:sz w:val="19"/>
                <w:szCs w:val="19"/>
              </w:rPr>
              <w:t>8.7</w:t>
            </w:r>
          </w:p>
        </w:tc>
        <w:tc>
          <w:tcPr>
            <w:tcW w:w="1118" w:type="dxa"/>
            <w:tcBorders>
              <w:top w:val="nil"/>
              <w:left w:val="nil"/>
              <w:bottom w:val="nil"/>
              <w:right w:val="nil"/>
            </w:tcBorders>
            <w:shd w:val="clear" w:color="auto" w:fill="F19770"/>
            <w:tcMar>
              <w:top w:w="60" w:type="dxa"/>
              <w:left w:w="120" w:type="dxa"/>
              <w:bottom w:w="60" w:type="dxa"/>
              <w:right w:w="120" w:type="dxa"/>
            </w:tcMar>
            <w:vAlign w:val="center"/>
            <w:hideMark/>
          </w:tcPr>
          <w:p w14:paraId="72CD2A05" w14:textId="77777777" w:rsidR="00272976" w:rsidRPr="00F129C1" w:rsidRDefault="00272976" w:rsidP="00272976">
            <w:pPr>
              <w:spacing w:line="324" w:lineRule="atLeast"/>
              <w:jc w:val="center"/>
              <w:rPr>
                <w:color w:val="222222"/>
                <w:sz w:val="19"/>
                <w:szCs w:val="19"/>
              </w:rPr>
            </w:pPr>
            <w:r w:rsidRPr="00F129C1">
              <w:rPr>
                <w:color w:val="222222"/>
                <w:sz w:val="19"/>
                <w:szCs w:val="19"/>
              </w:rPr>
              <w:t>4.0</w:t>
            </w:r>
          </w:p>
        </w:tc>
        <w:tc>
          <w:tcPr>
            <w:tcW w:w="1155" w:type="dxa"/>
            <w:tcBorders>
              <w:top w:val="nil"/>
              <w:left w:val="nil"/>
              <w:bottom w:val="nil"/>
              <w:right w:val="nil"/>
            </w:tcBorders>
            <w:shd w:val="clear" w:color="auto" w:fill="F5B092"/>
            <w:tcMar>
              <w:top w:w="60" w:type="dxa"/>
              <w:left w:w="120" w:type="dxa"/>
              <w:bottom w:w="60" w:type="dxa"/>
              <w:right w:w="120" w:type="dxa"/>
            </w:tcMar>
            <w:vAlign w:val="center"/>
            <w:hideMark/>
          </w:tcPr>
          <w:p w14:paraId="43D1F9C7" w14:textId="77777777" w:rsidR="00272976" w:rsidRPr="00F129C1" w:rsidRDefault="00272976" w:rsidP="00272976">
            <w:pPr>
              <w:spacing w:line="324" w:lineRule="atLeast"/>
              <w:jc w:val="center"/>
              <w:rPr>
                <w:color w:val="222222"/>
                <w:sz w:val="19"/>
                <w:szCs w:val="19"/>
              </w:rPr>
            </w:pPr>
            <w:r w:rsidRPr="00F129C1">
              <w:rPr>
                <w:color w:val="222222"/>
                <w:sz w:val="19"/>
                <w:szCs w:val="19"/>
              </w:rPr>
              <w:t>5.4</w:t>
            </w:r>
          </w:p>
        </w:tc>
        <w:tc>
          <w:tcPr>
            <w:tcW w:w="1035" w:type="dxa"/>
            <w:tcBorders>
              <w:top w:val="nil"/>
              <w:left w:val="nil"/>
              <w:bottom w:val="nil"/>
              <w:right w:val="nil"/>
            </w:tcBorders>
            <w:shd w:val="clear" w:color="auto" w:fill="F5B092"/>
            <w:tcMar>
              <w:top w:w="60" w:type="dxa"/>
              <w:left w:w="120" w:type="dxa"/>
              <w:bottom w:w="60" w:type="dxa"/>
              <w:right w:w="120" w:type="dxa"/>
            </w:tcMar>
            <w:vAlign w:val="center"/>
            <w:hideMark/>
          </w:tcPr>
          <w:p w14:paraId="696819C9" w14:textId="77777777" w:rsidR="00272976" w:rsidRPr="00F129C1" w:rsidRDefault="00272976" w:rsidP="00272976">
            <w:pPr>
              <w:spacing w:line="324" w:lineRule="atLeast"/>
              <w:jc w:val="center"/>
              <w:rPr>
                <w:color w:val="222222"/>
                <w:sz w:val="19"/>
                <w:szCs w:val="19"/>
              </w:rPr>
            </w:pPr>
            <w:r w:rsidRPr="00F129C1">
              <w:rPr>
                <w:color w:val="222222"/>
                <w:sz w:val="19"/>
                <w:szCs w:val="19"/>
              </w:rPr>
              <w:t>5.4</w:t>
            </w:r>
          </w:p>
        </w:tc>
        <w:tc>
          <w:tcPr>
            <w:tcW w:w="1118" w:type="dxa"/>
            <w:tcBorders>
              <w:top w:val="nil"/>
              <w:left w:val="nil"/>
              <w:bottom w:val="nil"/>
              <w:right w:val="nil"/>
            </w:tcBorders>
            <w:shd w:val="clear" w:color="auto" w:fill="F6BEA5"/>
            <w:tcMar>
              <w:top w:w="60" w:type="dxa"/>
              <w:left w:w="120" w:type="dxa"/>
              <w:bottom w:w="60" w:type="dxa"/>
              <w:right w:w="120" w:type="dxa"/>
            </w:tcMar>
            <w:vAlign w:val="center"/>
            <w:hideMark/>
          </w:tcPr>
          <w:p w14:paraId="59B233B2" w14:textId="77777777" w:rsidR="00272976" w:rsidRPr="00F129C1" w:rsidRDefault="00272976" w:rsidP="00272976">
            <w:pPr>
              <w:spacing w:line="324" w:lineRule="atLeast"/>
              <w:jc w:val="center"/>
              <w:rPr>
                <w:color w:val="222222"/>
                <w:sz w:val="19"/>
                <w:szCs w:val="19"/>
              </w:rPr>
            </w:pPr>
            <w:r w:rsidRPr="00F129C1">
              <w:rPr>
                <w:color w:val="222222"/>
                <w:sz w:val="19"/>
                <w:szCs w:val="19"/>
              </w:rPr>
              <w:t>6.2</w:t>
            </w:r>
          </w:p>
        </w:tc>
        <w:tc>
          <w:tcPr>
            <w:tcW w:w="1125" w:type="dxa"/>
            <w:tcBorders>
              <w:top w:val="nil"/>
              <w:left w:val="single" w:sz="6" w:space="0" w:color="auto"/>
              <w:bottom w:val="nil"/>
              <w:right w:val="nil"/>
            </w:tcBorders>
            <w:shd w:val="clear" w:color="auto" w:fill="F6B99E"/>
            <w:tcMar>
              <w:top w:w="60" w:type="dxa"/>
              <w:left w:w="120" w:type="dxa"/>
              <w:bottom w:w="60" w:type="dxa"/>
              <w:right w:w="120" w:type="dxa"/>
            </w:tcMar>
            <w:vAlign w:val="center"/>
            <w:hideMark/>
          </w:tcPr>
          <w:p w14:paraId="24762149" w14:textId="77777777" w:rsidR="00272976" w:rsidRPr="00F129C1" w:rsidRDefault="00272976" w:rsidP="00272976">
            <w:pPr>
              <w:spacing w:line="324" w:lineRule="atLeast"/>
              <w:jc w:val="center"/>
              <w:rPr>
                <w:color w:val="222222"/>
                <w:sz w:val="19"/>
                <w:szCs w:val="19"/>
              </w:rPr>
            </w:pPr>
            <w:r w:rsidRPr="00F129C1">
              <w:rPr>
                <w:color w:val="222222"/>
                <w:sz w:val="19"/>
                <w:szCs w:val="19"/>
              </w:rPr>
              <w:t>5.9</w:t>
            </w:r>
          </w:p>
        </w:tc>
      </w:tr>
    </w:tbl>
    <w:p w14:paraId="6F59974B" w14:textId="77777777" w:rsidR="00272976" w:rsidRPr="00F129C1" w:rsidRDefault="00272976" w:rsidP="00272976">
      <w:pPr>
        <w:pStyle w:val="notes"/>
        <w:spacing w:before="0" w:beforeAutospacing="0" w:after="240" w:afterAutospacing="0" w:line="210" w:lineRule="atLeast"/>
        <w:textAlignment w:val="baseline"/>
        <w:rPr>
          <w:color w:val="999999"/>
          <w:sz w:val="17"/>
          <w:szCs w:val="17"/>
        </w:rPr>
      </w:pPr>
      <w:r w:rsidRPr="00F129C1">
        <w:rPr>
          <w:color w:val="999999"/>
          <w:sz w:val="17"/>
          <w:szCs w:val="17"/>
        </w:rPr>
        <w:t>Pollsters that are banned by FiveThirtyEight because we know or suspect that they faked their data are not included in the averages. Averages are weighted based on the number of polls a particular firm conducted. Specifically, the weights are based on the square root of the number of polls in a particular category that each firm conducted. Each poll receives a weight of sqrt(n)/n, where “n” is that firm’s number of polls in that category.</w:t>
      </w:r>
    </w:p>
    <w:p w14:paraId="5B0DFCA6" w14:textId="77777777" w:rsidR="00272976" w:rsidRPr="00F129C1" w:rsidRDefault="00272976" w:rsidP="00272976">
      <w:r w:rsidRPr="00F129C1">
        <w:t>There’s quite a lot of info to digest in that table. But it’s worth starting with the number in the bottom right corner: The average error in all polls conducted in the late stage of campaigns since 1998 is about 6 percentage points. If the average error is 6 points, that means the true, empirically derived margin of error (or 95 percent confidence interval) is closer to 14 or 15 percentage points! That’s much more than you’d infer from the margins of error that pollsters traditionally list, which consider only sampling error and not other potential sources of error and which pertain only to one candidate’s vote share and not the margin between the candidates.</w:t>
      </w:r>
    </w:p>
    <w:p w14:paraId="42A2556E" w14:textId="77777777" w:rsidR="00272976" w:rsidRPr="00F129C1" w:rsidRDefault="00272976" w:rsidP="00272976"/>
    <w:p w14:paraId="68B430BB" w14:textId="77777777" w:rsidR="00272976" w:rsidRPr="00F129C1" w:rsidRDefault="00272976" w:rsidP="00272976">
      <w:r w:rsidRPr="00F129C1">
        <w:t>This means that you shouldn’t be surprised when a candidate who had been trailing in the polls by only a few points wins a race. And in some cases, even a poll showing a 10- or 12- or 14- point lead isn’t enough to make a candidate’s lead “safe.”</w:t>
      </w:r>
    </w:p>
    <w:p w14:paraId="63BE529E" w14:textId="77777777" w:rsidR="00272976" w:rsidRPr="00F129C1" w:rsidRDefault="00272976" w:rsidP="00272976"/>
    <w:p w14:paraId="17746BB1" w14:textId="77777777" w:rsidR="00272976" w:rsidRPr="00F129C1" w:rsidRDefault="00272976" w:rsidP="00272976">
      <w:r w:rsidRPr="00F129C1">
        <w:t>In other cases, you can expect a bit more accuracy. For instance, you may have more than one poll, and polling averages are more accurate than individual polls. The average isn’t foolproof — it doesn’t help when all the polls miss in the same direction — but you’re usually better off taking your chances with it than with individual surveys. And polls are slightly more accurate in the final few days of the campaign than in the final few weeks, although the accuracy gains are more modest than you might assume.7</w:t>
      </w:r>
    </w:p>
    <w:p w14:paraId="6854152E" w14:textId="77777777" w:rsidR="00272976" w:rsidRPr="00F129C1" w:rsidRDefault="00272976" w:rsidP="00272976">
      <w:r w:rsidRPr="00F129C1">
        <w:t>Polling error also varies based on the type of election. The general rules of thumb are that polling error in the primaries is much greater than in the general election and that polling error increases the further down the ballot you go. Thus, polls for U.S. House races are more error-prone than gubernatorial or U.S. Senate polls, which in turn are more error-prone than presidential election polls. This is important to remember once you start seeing polls of House races later this year. While some will be spot-on, many others will be off by 5 or 10 points or even more — and this will be perfectly “normal.”</w:t>
      </w:r>
    </w:p>
    <w:p w14:paraId="7CBD622B" w14:textId="77777777" w:rsidR="00272976" w:rsidRPr="00F129C1" w:rsidRDefault="00272976" w:rsidP="00272976">
      <w:r w:rsidRPr="00F129C1">
        <w:lastRenderedPageBreak/>
        <w:t>This is a lot of words to spend without addressing the question of how the polls performed in 2016. In the case of House, Senate and gubernatorial polls — as the table shows — the answer is a pretty straightforward “about average” (and in the case of House polls, maybe even slightly better than average).</w:t>
      </w:r>
    </w:p>
    <w:p w14:paraId="086C115F" w14:textId="77777777" w:rsidR="00272976" w:rsidRPr="00F129C1" w:rsidRDefault="00272976" w:rsidP="00272976">
      <w:r w:rsidRPr="00F129C1">
        <w:t>It’s also relatively easy to address the case of presidential primary polls: They were pretty darn bad in 2016, with an average error of 10.1 percentage points. Polling the primaries is hard — the average polling error in all presidential primaries since 2000 is 8.7 percentage points. But primary polls aren’t usually as bad as they were in 2016. Because voting in general elections operates along increasingly predictable demographic lines, pollsters can use demographic weighting to make up for other problems in their samples. They don’t always have that luxury in the primaries, where demographic coalitions are more fluid and turnout is more difficult to model. Polling in the 2020 primaries could be a pretty wild ride.</w:t>
      </w:r>
    </w:p>
    <w:p w14:paraId="34E325D4" w14:textId="77777777" w:rsidR="00272976" w:rsidRPr="00F129C1" w:rsidRDefault="00272976" w:rsidP="00272976">
      <w:r w:rsidRPr="00F129C1">
        <w:t>Polling of the 2016 presidential general election is the trickiest case to evaluate. The average error was 4.8 percentage points — slightly higher than in 2000 (4.4 points) and considerably higher than in 2004 (3.2 points), 2008 (3.6 points) or 2012 (3.6 points).</w:t>
      </w:r>
    </w:p>
    <w:p w14:paraId="092F1853" w14:textId="77777777" w:rsidR="00272976" w:rsidRPr="00F129C1" w:rsidRDefault="00272976" w:rsidP="00272976">
      <w:r w:rsidRPr="00F129C1">
        <w:t>However, the error was about average as compared to the long-term accuracy of presidential polls. Our 2016 presidential election model gave Trump a much better chance than other forecasts did, in part because it derived its probabilities based on polls from elections dating back to 1972 (not just since 2000). Our data from those earlier election cycles isn’t quite as comprehensive or well-curated as the stuff in our official pollster ratings database. But it’s certainly good enough for a comparison on an aggregate basis. Below are the error calculations for polls of presidential elections dating back to 1972. I’ve listed the error for state polls and national polls separately and combined.</w:t>
      </w:r>
    </w:p>
    <w:p w14:paraId="6EC4E79D" w14:textId="77777777" w:rsidR="00272976" w:rsidRPr="00F129C1" w:rsidRDefault="00272976" w:rsidP="00272976">
      <w:r w:rsidRPr="00F129C1">
        <w:t>2016′s presidential polls were about as accurate as average</w:t>
      </w:r>
    </w:p>
    <w:p w14:paraId="12F66C79" w14:textId="77777777" w:rsidR="00272976" w:rsidRPr="00F129C1" w:rsidRDefault="00272976" w:rsidP="00272976">
      <w:r w:rsidRPr="00F129C1">
        <w:t>Weighted-average error in polls in final 21 days of the campaign</w:t>
      </w:r>
    </w:p>
    <w:p w14:paraId="12AC09F1" w14:textId="77777777" w:rsidR="00272976" w:rsidRPr="00F129C1" w:rsidRDefault="00272976" w:rsidP="00272976"/>
    <w:p w14:paraId="6D062DED" w14:textId="77777777" w:rsidR="00272976" w:rsidRPr="00F129C1" w:rsidRDefault="00272976" w:rsidP="00272976">
      <w:r w:rsidRPr="00F129C1">
        <w:t>CYCLE</w:t>
      </w:r>
      <w:r w:rsidRPr="00F129C1">
        <w:tab/>
        <w:t>NATIONAL</w:t>
      </w:r>
      <w:r w:rsidRPr="00F129C1">
        <w:tab/>
        <w:t>STATE</w:t>
      </w:r>
      <w:r w:rsidRPr="00F129C1">
        <w:tab/>
        <w:t>COMBINED</w:t>
      </w:r>
    </w:p>
    <w:p w14:paraId="211CD2F6" w14:textId="77777777" w:rsidR="00272976" w:rsidRPr="00F129C1" w:rsidRDefault="00272976" w:rsidP="00272976">
      <w:r w:rsidRPr="00F129C1">
        <w:t>2016</w:t>
      </w:r>
      <w:r w:rsidRPr="00F129C1">
        <w:tab/>
        <w:t>3.1</w:t>
      </w:r>
      <w:r w:rsidRPr="00F129C1">
        <w:tab/>
        <w:t>5.2</w:t>
      </w:r>
      <w:r w:rsidRPr="00F129C1">
        <w:tab/>
        <w:t>4.8</w:t>
      </w:r>
    </w:p>
    <w:p w14:paraId="69D5F690" w14:textId="77777777" w:rsidR="00272976" w:rsidRPr="00F129C1" w:rsidRDefault="00272976" w:rsidP="00272976">
      <w:r w:rsidRPr="00F129C1">
        <w:t>2012</w:t>
      </w:r>
      <w:r w:rsidRPr="00F129C1">
        <w:tab/>
        <w:t>3.3</w:t>
      </w:r>
      <w:r w:rsidRPr="00F129C1">
        <w:tab/>
        <w:t>3.7</w:t>
      </w:r>
      <w:r w:rsidRPr="00F129C1">
        <w:tab/>
        <w:t>3.6</w:t>
      </w:r>
    </w:p>
    <w:p w14:paraId="5060F24A" w14:textId="77777777" w:rsidR="00272976" w:rsidRPr="00F129C1" w:rsidRDefault="00272976" w:rsidP="00272976">
      <w:r w:rsidRPr="00F129C1">
        <w:t>2008</w:t>
      </w:r>
      <w:r w:rsidRPr="00F129C1">
        <w:tab/>
        <w:t>2.3</w:t>
      </w:r>
      <w:r w:rsidRPr="00F129C1">
        <w:tab/>
        <w:t>3.9</w:t>
      </w:r>
      <w:r w:rsidRPr="00F129C1">
        <w:tab/>
        <w:t>3.6</w:t>
      </w:r>
    </w:p>
    <w:p w14:paraId="323BE404" w14:textId="77777777" w:rsidR="00272976" w:rsidRPr="00F129C1" w:rsidRDefault="00272976" w:rsidP="00272976">
      <w:r w:rsidRPr="00F129C1">
        <w:t>2004</w:t>
      </w:r>
      <w:r w:rsidRPr="00F129C1">
        <w:tab/>
        <w:t>2.2</w:t>
      </w:r>
      <w:r w:rsidRPr="00F129C1">
        <w:tab/>
        <w:t>3.5</w:t>
      </w:r>
      <w:r w:rsidRPr="00F129C1">
        <w:tab/>
        <w:t>3.2</w:t>
      </w:r>
    </w:p>
    <w:p w14:paraId="3EA72CD8" w14:textId="77777777" w:rsidR="00272976" w:rsidRPr="00F129C1" w:rsidRDefault="00272976" w:rsidP="00272976">
      <w:r w:rsidRPr="00F129C1">
        <w:t>2000</w:t>
      </w:r>
      <w:r w:rsidRPr="00F129C1">
        <w:tab/>
        <w:t>3.9</w:t>
      </w:r>
      <w:r w:rsidRPr="00F129C1">
        <w:tab/>
        <w:t>4.6</w:t>
      </w:r>
      <w:r w:rsidRPr="00F129C1">
        <w:tab/>
        <w:t>4.4</w:t>
      </w:r>
    </w:p>
    <w:p w14:paraId="2E702792" w14:textId="77777777" w:rsidR="00272976" w:rsidRPr="00F129C1" w:rsidRDefault="00272976" w:rsidP="00272976">
      <w:r w:rsidRPr="00F129C1">
        <w:t>1996</w:t>
      </w:r>
      <w:r w:rsidRPr="00F129C1">
        <w:tab/>
        <w:t>6.4</w:t>
      </w:r>
      <w:r w:rsidRPr="00F129C1">
        <w:tab/>
        <w:t>4.8</w:t>
      </w:r>
      <w:r w:rsidRPr="00F129C1">
        <w:tab/>
        <w:t>5.3</w:t>
      </w:r>
    </w:p>
    <w:p w14:paraId="1FAAE25C" w14:textId="77777777" w:rsidR="00272976" w:rsidRPr="00F129C1" w:rsidRDefault="00272976" w:rsidP="00272976">
      <w:r w:rsidRPr="00F129C1">
        <w:t>1992</w:t>
      </w:r>
      <w:r w:rsidRPr="00F129C1">
        <w:tab/>
        <w:t>4.6</w:t>
      </w:r>
      <w:r w:rsidRPr="00F129C1">
        <w:tab/>
        <w:t>5.2</w:t>
      </w:r>
      <w:r w:rsidRPr="00F129C1">
        <w:tab/>
        <w:t>5.1</w:t>
      </w:r>
    </w:p>
    <w:p w14:paraId="79BAA07C" w14:textId="77777777" w:rsidR="00272976" w:rsidRPr="00F129C1" w:rsidRDefault="00272976" w:rsidP="00272976">
      <w:r w:rsidRPr="00F129C1">
        <w:t>1988</w:t>
      </w:r>
      <w:r w:rsidRPr="00F129C1">
        <w:tab/>
        <w:t>3.5</w:t>
      </w:r>
      <w:r w:rsidRPr="00F129C1">
        <w:tab/>
        <w:t>5.0</w:t>
      </w:r>
      <w:r w:rsidRPr="00F129C1">
        <w:tab/>
        <w:t>4.6</w:t>
      </w:r>
    </w:p>
    <w:p w14:paraId="07ABB6AD" w14:textId="77777777" w:rsidR="00272976" w:rsidRPr="00F129C1" w:rsidRDefault="00272976" w:rsidP="00272976">
      <w:r w:rsidRPr="00F129C1">
        <w:t>1984</w:t>
      </w:r>
      <w:r w:rsidRPr="00F129C1">
        <w:tab/>
        <w:t>5.4</w:t>
      </w:r>
      <w:r w:rsidRPr="00F129C1">
        <w:tab/>
        <w:t>4.5</w:t>
      </w:r>
      <w:r w:rsidRPr="00F129C1">
        <w:tab/>
        <w:t>4.7</w:t>
      </w:r>
    </w:p>
    <w:p w14:paraId="618BC79D" w14:textId="77777777" w:rsidR="00272976" w:rsidRPr="00F129C1" w:rsidRDefault="00272976" w:rsidP="00272976">
      <w:r w:rsidRPr="00F129C1">
        <w:t>1980</w:t>
      </w:r>
      <w:r w:rsidRPr="00F129C1">
        <w:tab/>
        <w:t>8.9</w:t>
      </w:r>
      <w:r w:rsidRPr="00F129C1">
        <w:tab/>
        <w:t>8.6</w:t>
      </w:r>
      <w:r w:rsidRPr="00F129C1">
        <w:tab/>
        <w:t>8.6</w:t>
      </w:r>
    </w:p>
    <w:p w14:paraId="4A75B7CA" w14:textId="77777777" w:rsidR="00272976" w:rsidRPr="00F129C1" w:rsidRDefault="00272976" w:rsidP="00272976">
      <w:r w:rsidRPr="00F129C1">
        <w:t>1976</w:t>
      </w:r>
      <w:r w:rsidRPr="00F129C1">
        <w:tab/>
        <w:t>2.5</w:t>
      </w:r>
      <w:r w:rsidRPr="00F129C1">
        <w:tab/>
        <w:t>3.8</w:t>
      </w:r>
      <w:r w:rsidRPr="00F129C1">
        <w:tab/>
        <w:t>3.4</w:t>
      </w:r>
    </w:p>
    <w:p w14:paraId="21188D7C" w14:textId="77777777" w:rsidR="00272976" w:rsidRPr="00F129C1" w:rsidRDefault="00272976" w:rsidP="00272976">
      <w:r w:rsidRPr="00F129C1">
        <w:t>1972</w:t>
      </w:r>
      <w:r w:rsidRPr="00F129C1">
        <w:tab/>
        <w:t>2.6</w:t>
      </w:r>
      <w:r w:rsidRPr="00F129C1">
        <w:tab/>
        <w:t>4.6</w:t>
      </w:r>
      <w:r w:rsidRPr="00F129C1">
        <w:tab/>
        <w:t>4.3</w:t>
      </w:r>
    </w:p>
    <w:p w14:paraId="45F8A45D" w14:textId="77777777" w:rsidR="00272976" w:rsidRPr="00F129C1" w:rsidRDefault="00272976" w:rsidP="00272976">
      <w:r w:rsidRPr="00F129C1">
        <w:lastRenderedPageBreak/>
        <w:t>Average</w:t>
      </w:r>
      <w:r w:rsidRPr="00F129C1">
        <w:tab/>
        <w:t>4.1</w:t>
      </w:r>
      <w:r w:rsidRPr="00F129C1">
        <w:tab/>
        <w:t>4.8</w:t>
      </w:r>
      <w:r w:rsidRPr="00F129C1">
        <w:tab/>
        <w:t>4.6</w:t>
      </w:r>
    </w:p>
    <w:p w14:paraId="6EC66736" w14:textId="77777777" w:rsidR="00272976" w:rsidRPr="00F129C1" w:rsidRDefault="00272976" w:rsidP="00272976">
      <w:r w:rsidRPr="00F129C1">
        <w:t>Pollsters that are banned by FiveThirtyEight because we know or suspect that they faked their data are not included in the averages. Averages are weighted based on the number of polls a particular firm conducted.</w:t>
      </w:r>
    </w:p>
    <w:p w14:paraId="4C72843E" w14:textId="77777777" w:rsidR="00272976" w:rsidRPr="00F129C1" w:rsidRDefault="00272976" w:rsidP="00272976">
      <w:r w:rsidRPr="00F129C1">
        <w:t>On average since 1972, polls in the final 21 days of presidential elections have missed the actual margins in those races by 4.6 percentage points, almost exactly matching the 4.8-point error we saw in 2016. As we tried to emphasize before the election, it didn’t take any sort of extraordinary, unprecedented polling error for Trump to defeat Clinton. An ordinary, average polling error would do — one where Trump beat his polls by just a few points in just a couple of states — and that’s the polling error we got.</w:t>
      </w:r>
    </w:p>
    <w:p w14:paraId="604821A7" w14:textId="77777777" w:rsidR="00272976" w:rsidRPr="00F129C1" w:rsidRDefault="00272976" w:rsidP="00272976">
      <w:r w:rsidRPr="00F129C1">
        <w:t>That error was concentrated much more in state polls, which missed by an average of 5.2 percentage points, than in national polls, which missed by just 3.1 percentage points.8 This is somewhat typical, as national polls have been more accurate than state polls over the long run. The gap in 2016 was larger than usual, however. Polls underestimated Trump’s margin in states with large numbers of white voters without college degrees, but they also underestimated Clinton in states with large non-white or college-educated populations such as California. At the national level, these errors somewhat canceled each other out, but not so much at the state level.</w:t>
      </w:r>
    </w:p>
    <w:p w14:paraId="4A3FE96C" w14:textId="77777777" w:rsidR="00272976" w:rsidRPr="00F129C1" w:rsidRDefault="00272976" w:rsidP="00272976">
      <w:r w:rsidRPr="00F129C1">
        <w:t>But even the state polling errors were well within the normal range. Their 5.2-point average error isn’t far from the 4.8-point error that state polls have had on average since 1972. It wasn’t a year like 1980, when both state polls and national polls were off by almost 9 points, incorrectly showing a near dead heat between Jimmy Carter and Ronald Reagan (Reagan won the Electoral College 489-49).</w:t>
      </w:r>
    </w:p>
    <w:p w14:paraId="10EAA157" w14:textId="77777777" w:rsidR="00272976" w:rsidRPr="00F129C1" w:rsidRDefault="00272976" w:rsidP="00272976">
      <w:pPr>
        <w:rPr>
          <w:rStyle w:val="StyleUnderline"/>
        </w:rPr>
      </w:pPr>
      <w:r w:rsidRPr="00F129C1">
        <w:rPr>
          <w:rStyle w:val="StyleUnderline"/>
        </w:rPr>
        <w:t>Two</w:t>
      </w:r>
      <w:r w:rsidRPr="00F129C1">
        <w:t xml:space="preserve"> other </w:t>
      </w:r>
      <w:r w:rsidRPr="00F129C1">
        <w:rPr>
          <w:rStyle w:val="StyleUnderline"/>
        </w:rPr>
        <w:t>factors undoubtedly contributed to the widespread criticism about how polls performed in 2016.</w:t>
      </w:r>
    </w:p>
    <w:p w14:paraId="143C3690" w14:textId="77777777" w:rsidR="00272976" w:rsidRPr="00F129C1" w:rsidRDefault="00272976" w:rsidP="00272976">
      <w:pPr>
        <w:rPr>
          <w:b/>
          <w:u w:val="single"/>
        </w:rPr>
      </w:pPr>
      <w:r w:rsidRPr="00F129C1">
        <w:rPr>
          <w:rStyle w:val="StyleUnderline"/>
        </w:rPr>
        <w:t>One is that people had gotten spoiled by recent presidential elections. When looked at in historical context, what stands out isn’t that polling in 2016 was unusually poor, but that polling of the 2004, 2008 and 2012 presidential races was uncannily good</w:t>
      </w:r>
      <w:r w:rsidRPr="00F129C1">
        <w:t xml:space="preserve"> — </w:t>
      </w:r>
      <w:r w:rsidRPr="00F129C1">
        <w:rPr>
          <w:rStyle w:val="StyleUnderline"/>
        </w:rPr>
        <w:t>in a way that may have given people false expectations about how accurate polling has been all along.</w:t>
      </w:r>
    </w:p>
    <w:p w14:paraId="6505EF61" w14:textId="77777777" w:rsidR="00272976" w:rsidRPr="00F129C1" w:rsidRDefault="00272976" w:rsidP="00272976">
      <w:r w:rsidRPr="00F129C1">
        <w:rPr>
          <w:rStyle w:val="StyleUnderline"/>
        </w:rPr>
        <w:t>The other factor is that the error was more consequential in 2016 than it was in past years, since Trump narrowly won a lot of states where Clinton was narrowly ahead in the polls</w:t>
      </w:r>
      <w:r w:rsidRPr="00F129C1">
        <w:t>. By contrast, in 2012, the polls somewhat underestimated Barack Obama’s numbers in several swing states as well as in the national popular vote. (National polls were actually a bit more accurate in 2016 than in 2012.) But it didn’t usually change the winner in these contests — Obama just won them by a clearer margin instead of a narrower one.</w:t>
      </w:r>
    </w:p>
    <w:p w14:paraId="2FBD3781" w14:textId="77777777" w:rsidR="00272976" w:rsidRPr="00F129C1" w:rsidRDefault="00272976" w:rsidP="00272976">
      <w:r w:rsidRPr="00F129C1">
        <w:t>In the table below, you can see what percentage of races were “called” correctly in different election years. (A “call” is correct if the candidate who is leading in the poll wins the race.9) Over the long run, polls get the winner right about 80 percent of the time. That accuracy rate was just 71 percent in the 2016 presidential election, however. Down-ballot polls — House, Senate and gubernatorial — also had a bad year.</w:t>
      </w:r>
    </w:p>
    <w:p w14:paraId="09070C7C" w14:textId="77777777" w:rsidR="00272976" w:rsidRPr="00F129C1" w:rsidRDefault="00272976" w:rsidP="00272976">
      <w:r w:rsidRPr="00F129C1">
        <w:t>How often do polls “call” races correctly?</w:t>
      </w:r>
    </w:p>
    <w:p w14:paraId="6E76A27F" w14:textId="77777777" w:rsidR="00272976" w:rsidRPr="00F129C1" w:rsidRDefault="00272976" w:rsidP="00272976">
      <w:r w:rsidRPr="00F129C1">
        <w:t>Weighted-average share of polls that correctly identify the winner in final 21 days of the campaign</w:t>
      </w:r>
    </w:p>
    <w:p w14:paraId="5844DDD8" w14:textId="77777777" w:rsidR="00272976" w:rsidRPr="00F129C1" w:rsidRDefault="00272976" w:rsidP="00272976"/>
    <w:p w14:paraId="64FF7D1C" w14:textId="77777777" w:rsidR="00272976" w:rsidRPr="00F129C1" w:rsidRDefault="00272976" w:rsidP="00272976">
      <w:r w:rsidRPr="00F129C1">
        <w:t>PRESIDENTIAL</w:t>
      </w:r>
      <w:r w:rsidRPr="00F129C1">
        <w:tab/>
        <w:t>STATE-LEVEL</w:t>
      </w:r>
      <w:r w:rsidRPr="00F129C1">
        <w:tab/>
      </w:r>
    </w:p>
    <w:p w14:paraId="386F8C9D" w14:textId="77777777" w:rsidR="00272976" w:rsidRPr="00F129C1" w:rsidRDefault="00272976" w:rsidP="00272976">
      <w:r w:rsidRPr="00F129C1">
        <w:lastRenderedPageBreak/>
        <w:t>CYCLE</w:t>
      </w:r>
      <w:r w:rsidRPr="00F129C1">
        <w:tab/>
        <w:t>PRIMARY</w:t>
      </w:r>
      <w:r w:rsidRPr="00F129C1">
        <w:tab/>
        <w:t>GENERAL</w:t>
      </w:r>
      <w:r w:rsidRPr="00F129C1">
        <w:tab/>
        <w:t>GOVERNOR</w:t>
      </w:r>
      <w:r w:rsidRPr="00F129C1">
        <w:tab/>
        <w:t>U.S. SENATE</w:t>
      </w:r>
      <w:r w:rsidRPr="00F129C1">
        <w:tab/>
        <w:t>U.S. HOUSE</w:t>
      </w:r>
      <w:r w:rsidRPr="00F129C1">
        <w:tab/>
        <w:t>COMBINED</w:t>
      </w:r>
    </w:p>
    <w:p w14:paraId="2A723D07" w14:textId="77777777" w:rsidR="00272976" w:rsidRPr="00F129C1" w:rsidRDefault="00272976" w:rsidP="00272976">
      <w:r w:rsidRPr="00F129C1">
        <w:t>2017-18</w:t>
      </w:r>
      <w:r w:rsidRPr="00F129C1">
        <w:tab/>
        <w:t>—</w:t>
      </w:r>
      <w:r w:rsidRPr="00F129C1">
        <w:tab/>
        <w:t>—</w:t>
      </w:r>
      <w:r w:rsidRPr="00F129C1">
        <w:tab/>
        <w:t>87%</w:t>
      </w:r>
      <w:r w:rsidRPr="00F129C1">
        <w:tab/>
        <w:t>29%</w:t>
      </w:r>
      <w:r w:rsidRPr="00F129C1">
        <w:tab/>
        <w:t>68%</w:t>
      </w:r>
      <w:r w:rsidRPr="00F129C1">
        <w:tab/>
        <w:t>66%</w:t>
      </w:r>
    </w:p>
    <w:p w14:paraId="7B9BEEC9" w14:textId="77777777" w:rsidR="00272976" w:rsidRPr="00F129C1" w:rsidRDefault="00272976" w:rsidP="00272976">
      <w:r w:rsidRPr="00F129C1">
        <w:t>2015-16</w:t>
      </w:r>
      <w:r w:rsidRPr="00F129C1">
        <w:tab/>
        <w:t>86%</w:t>
      </w:r>
      <w:r w:rsidRPr="00F129C1">
        <w:tab/>
        <w:t>71%</w:t>
      </w:r>
      <w:r w:rsidRPr="00F129C1">
        <w:tab/>
        <w:t>68</w:t>
      </w:r>
      <w:r w:rsidRPr="00F129C1">
        <w:tab/>
        <w:t>77</w:t>
      </w:r>
      <w:r w:rsidRPr="00F129C1">
        <w:tab/>
        <w:t>59</w:t>
      </w:r>
      <w:r w:rsidRPr="00F129C1">
        <w:tab/>
        <w:t>77</w:t>
      </w:r>
    </w:p>
    <w:p w14:paraId="28248C88" w14:textId="77777777" w:rsidR="00272976" w:rsidRPr="00F129C1" w:rsidRDefault="00272976" w:rsidP="00272976">
      <w:r w:rsidRPr="00F129C1">
        <w:t>2013-14</w:t>
      </w:r>
      <w:r w:rsidRPr="00F129C1">
        <w:tab/>
        <w:t>—</w:t>
      </w:r>
      <w:r w:rsidRPr="00F129C1">
        <w:tab/>
        <w:t>—</w:t>
      </w:r>
      <w:r w:rsidRPr="00F129C1">
        <w:tab/>
        <w:t>79</w:t>
      </w:r>
      <w:r w:rsidRPr="00F129C1">
        <w:tab/>
        <w:t>74</w:t>
      </w:r>
      <w:r w:rsidRPr="00F129C1">
        <w:tab/>
        <w:t>75</w:t>
      </w:r>
      <w:r w:rsidRPr="00F129C1">
        <w:tab/>
        <w:t>76</w:t>
      </w:r>
    </w:p>
    <w:p w14:paraId="1D300C75" w14:textId="77777777" w:rsidR="00272976" w:rsidRPr="00F129C1" w:rsidRDefault="00272976" w:rsidP="00272976">
      <w:r w:rsidRPr="00F129C1">
        <w:t>2011-12</w:t>
      </w:r>
      <w:r w:rsidRPr="00F129C1">
        <w:tab/>
        <w:t>63</w:t>
      </w:r>
      <w:r w:rsidRPr="00F129C1">
        <w:tab/>
        <w:t>81</w:t>
      </w:r>
      <w:r w:rsidRPr="00F129C1">
        <w:tab/>
        <w:t>90</w:t>
      </w:r>
      <w:r w:rsidRPr="00F129C1">
        <w:tab/>
        <w:t>88</w:t>
      </w:r>
      <w:r w:rsidRPr="00F129C1">
        <w:tab/>
        <w:t>73</w:t>
      </w:r>
      <w:r w:rsidRPr="00F129C1">
        <w:tab/>
        <w:t>78</w:t>
      </w:r>
    </w:p>
    <w:p w14:paraId="575AB02E" w14:textId="77777777" w:rsidR="00272976" w:rsidRPr="00F129C1" w:rsidRDefault="00272976" w:rsidP="00272976">
      <w:r w:rsidRPr="00F129C1">
        <w:t>2009-10</w:t>
      </w:r>
      <w:r w:rsidRPr="00F129C1">
        <w:tab/>
        <w:t>—</w:t>
      </w:r>
      <w:r w:rsidRPr="00F129C1">
        <w:tab/>
        <w:t>—</w:t>
      </w:r>
      <w:r w:rsidRPr="00F129C1">
        <w:tab/>
        <w:t>85</w:t>
      </w:r>
      <w:r w:rsidRPr="00F129C1">
        <w:tab/>
        <w:t>86</w:t>
      </w:r>
      <w:r w:rsidRPr="00F129C1">
        <w:tab/>
        <w:t>75</w:t>
      </w:r>
      <w:r w:rsidRPr="00F129C1">
        <w:tab/>
        <w:t>82</w:t>
      </w:r>
    </w:p>
    <w:p w14:paraId="4D25C015" w14:textId="77777777" w:rsidR="00272976" w:rsidRPr="00F129C1" w:rsidRDefault="00272976" w:rsidP="00272976">
      <w:r w:rsidRPr="00F129C1">
        <w:t>2007-08</w:t>
      </w:r>
      <w:r w:rsidRPr="00F129C1">
        <w:tab/>
        <w:t>80</w:t>
      </w:r>
      <w:r w:rsidRPr="00F129C1">
        <w:tab/>
        <w:t>94</w:t>
      </w:r>
      <w:r w:rsidRPr="00F129C1">
        <w:tab/>
        <w:t>95</w:t>
      </w:r>
      <w:r w:rsidRPr="00F129C1">
        <w:tab/>
        <w:t>96</w:t>
      </w:r>
      <w:r w:rsidRPr="00F129C1">
        <w:tab/>
        <w:t>83</w:t>
      </w:r>
      <w:r w:rsidRPr="00F129C1">
        <w:tab/>
        <w:t>88</w:t>
      </w:r>
    </w:p>
    <w:p w14:paraId="3C46CAA2" w14:textId="77777777" w:rsidR="00272976" w:rsidRPr="00F129C1" w:rsidRDefault="00272976" w:rsidP="00272976">
      <w:r w:rsidRPr="00F129C1">
        <w:t>2005-06</w:t>
      </w:r>
      <w:r w:rsidRPr="00F129C1">
        <w:tab/>
        <w:t>—</w:t>
      </w:r>
      <w:r w:rsidRPr="00F129C1">
        <w:tab/>
        <w:t>—</w:t>
      </w:r>
      <w:r w:rsidRPr="00F129C1">
        <w:tab/>
        <w:t>89</w:t>
      </w:r>
      <w:r w:rsidRPr="00F129C1">
        <w:tab/>
        <w:t>92</w:t>
      </w:r>
      <w:r w:rsidRPr="00F129C1">
        <w:tab/>
        <w:t>71</w:t>
      </w:r>
      <w:r w:rsidRPr="00F129C1">
        <w:tab/>
        <w:t>83</w:t>
      </w:r>
    </w:p>
    <w:p w14:paraId="02D87D00" w14:textId="77777777" w:rsidR="00272976" w:rsidRPr="00F129C1" w:rsidRDefault="00272976" w:rsidP="00272976">
      <w:r w:rsidRPr="00F129C1">
        <w:t>2003-04</w:t>
      </w:r>
      <w:r w:rsidRPr="00F129C1">
        <w:tab/>
        <w:t>94</w:t>
      </w:r>
      <w:r w:rsidRPr="00F129C1">
        <w:tab/>
        <w:t>78</w:t>
      </w:r>
      <w:r w:rsidRPr="00F129C1">
        <w:tab/>
        <w:t>76</w:t>
      </w:r>
      <w:r w:rsidRPr="00F129C1">
        <w:tab/>
        <w:t>82</w:t>
      </w:r>
      <w:r w:rsidRPr="00F129C1">
        <w:tab/>
        <w:t>69</w:t>
      </w:r>
      <w:r w:rsidRPr="00F129C1">
        <w:tab/>
        <w:t>79</w:t>
      </w:r>
    </w:p>
    <w:p w14:paraId="46401BCD" w14:textId="77777777" w:rsidR="00272976" w:rsidRPr="00F129C1" w:rsidRDefault="00272976" w:rsidP="00272976">
      <w:r w:rsidRPr="00F129C1">
        <w:t>2001-02</w:t>
      </w:r>
      <w:r w:rsidRPr="00F129C1">
        <w:tab/>
        <w:t>—</w:t>
      </w:r>
      <w:r w:rsidRPr="00F129C1">
        <w:tab/>
        <w:t>—</w:t>
      </w:r>
      <w:r w:rsidRPr="00F129C1">
        <w:tab/>
        <w:t>87</w:t>
      </w:r>
      <w:r w:rsidRPr="00F129C1">
        <w:tab/>
        <w:t>82</w:t>
      </w:r>
      <w:r w:rsidRPr="00F129C1">
        <w:tab/>
        <w:t>77</w:t>
      </w:r>
      <w:r w:rsidRPr="00F129C1">
        <w:tab/>
        <w:t>82</w:t>
      </w:r>
    </w:p>
    <w:p w14:paraId="24776729" w14:textId="77777777" w:rsidR="00272976" w:rsidRPr="00F129C1" w:rsidRDefault="00272976" w:rsidP="00272976">
      <w:r w:rsidRPr="00F129C1">
        <w:t>1999-2000</w:t>
      </w:r>
      <w:r w:rsidRPr="00F129C1">
        <w:tab/>
        <w:t>100</w:t>
      </w:r>
      <w:r w:rsidRPr="00F129C1">
        <w:tab/>
        <w:t>68</w:t>
      </w:r>
      <w:r w:rsidRPr="00F129C1">
        <w:tab/>
        <w:t>80</w:t>
      </w:r>
      <w:r w:rsidRPr="00F129C1">
        <w:tab/>
        <w:t>84</w:t>
      </w:r>
      <w:r w:rsidRPr="00F129C1">
        <w:tab/>
        <w:t>56</w:t>
      </w:r>
      <w:r w:rsidRPr="00F129C1">
        <w:tab/>
        <w:t>76</w:t>
      </w:r>
    </w:p>
    <w:p w14:paraId="13BD58A7" w14:textId="77777777" w:rsidR="00272976" w:rsidRPr="00F129C1" w:rsidRDefault="00272976" w:rsidP="00272976">
      <w:r w:rsidRPr="00F129C1">
        <w:t>1998</w:t>
      </w:r>
      <w:r w:rsidRPr="00F129C1">
        <w:tab/>
        <w:t>—</w:t>
      </w:r>
      <w:r w:rsidRPr="00F129C1">
        <w:tab/>
        <w:t>—</w:t>
      </w:r>
      <w:r w:rsidRPr="00F129C1">
        <w:tab/>
        <w:t>86</w:t>
      </w:r>
      <w:r w:rsidRPr="00F129C1">
        <w:tab/>
        <w:t>86</w:t>
      </w:r>
      <w:r w:rsidRPr="00F129C1">
        <w:tab/>
        <w:t>57</w:t>
      </w:r>
      <w:r w:rsidRPr="00F129C1">
        <w:tab/>
        <w:t>78</w:t>
      </w:r>
    </w:p>
    <w:p w14:paraId="61FEC074" w14:textId="77777777" w:rsidR="00272976" w:rsidRPr="00F129C1" w:rsidRDefault="00272976" w:rsidP="00272976">
      <w:r w:rsidRPr="00F129C1">
        <w:t>All years</w:t>
      </w:r>
      <w:r w:rsidRPr="00F129C1">
        <w:tab/>
        <w:t>83</w:t>
      </w:r>
      <w:r w:rsidRPr="00F129C1">
        <w:tab/>
        <w:t>79</w:t>
      </w:r>
      <w:r w:rsidRPr="00F129C1">
        <w:tab/>
        <w:t>83</w:t>
      </w:r>
      <w:r w:rsidRPr="00F129C1">
        <w:tab/>
        <w:t>83</w:t>
      </w:r>
      <w:r w:rsidRPr="00F129C1">
        <w:tab/>
        <w:t>71</w:t>
      </w:r>
      <w:r w:rsidRPr="00F129C1">
        <w:tab/>
        <w:t>79</w:t>
      </w:r>
    </w:p>
    <w:p w14:paraId="052A0E6A" w14:textId="77777777" w:rsidR="00272976" w:rsidRPr="00F129C1" w:rsidRDefault="00272976" w:rsidP="00272976">
      <w:r w:rsidRPr="00F129C1">
        <w:t>Pollsters that are banned by FiveThirtyEight because we know or suspect that they faked their data are not included in the averages. Averages are weighted based on the number of polls a particular firm conducted.</w:t>
      </w:r>
    </w:p>
    <w:p w14:paraId="3977BE0B" w14:textId="77777777" w:rsidR="00272976" w:rsidRPr="00F129C1" w:rsidRDefault="00272976" w:rsidP="00272976">
      <w:r w:rsidRPr="00F129C1">
        <w:rPr>
          <w:rStyle w:val="StyleUnderline"/>
        </w:rPr>
        <w:t>But this is definitely not how FiveThirtyEight recommends evaluating pollster accuracy. In a true toss-up race, where public opinion is split evenly, a poll is going to be “wrong” approximately 50 percent of the time no matter what it says. There have been a lot of close elections recently — and polls get too much criticism when they correctly point toward a close race but the outcome goes against the media’s expectations</w:t>
      </w:r>
      <w:r w:rsidRPr="00F129C1">
        <w:t>. Polls often get too little criticism, however, when they “call” the winner correctly but are way off on the margin in landslide elections, such as in the French presidential election last year.</w:t>
      </w:r>
    </w:p>
    <w:p w14:paraId="41C2750D" w14:textId="77777777" w:rsidR="00272976" w:rsidRPr="00F129C1" w:rsidRDefault="00272976" w:rsidP="00272976">
      <w:r w:rsidRPr="00F129C1">
        <w:t>A more serious concern is that polls are sometimes statistically biased in one direction or the another.10 We measure statistical bias by accounting for the direction of the polling error — for instance, if a poll shows the Democrat winning by 9 percentage points and she actually wins by 4 points, that poll is biased in the Democrat’s favor by 5 percentage points.</w:t>
      </w:r>
    </w:p>
    <w:p w14:paraId="5C115162" w14:textId="77777777" w:rsidR="00272976" w:rsidRPr="00F129C1" w:rsidRDefault="00272976" w:rsidP="00272976">
      <w:r w:rsidRPr="00F129C1">
        <w:t>In the 2016 general election, polls had a pro-Democratic bias of about 3 percentage points. This was fairly consistent across presidential, gubernatorial and congressional races; Trump outperformed his polls, but Republican candidates for Congress and governor did so by just as much.11 Polls also had a pro-Democratic bias in 2014.</w:t>
      </w:r>
    </w:p>
    <w:p w14:paraId="1F6BF864" w14:textId="77777777" w:rsidR="00272976" w:rsidRPr="00F129C1" w:rsidRDefault="00272976" w:rsidP="00272976">
      <w:r w:rsidRPr="00F129C1">
        <w:t>Polling bias shifts from election to election</w:t>
      </w:r>
    </w:p>
    <w:p w14:paraId="0C24DB5D" w14:textId="77777777" w:rsidR="00272976" w:rsidRPr="00F129C1" w:rsidRDefault="00272976" w:rsidP="00272976">
      <w:r w:rsidRPr="00F129C1">
        <w:t>Weighted-average statistical bias in polls in final 21 days of the campaign</w:t>
      </w:r>
    </w:p>
    <w:p w14:paraId="7D0039C0" w14:textId="77777777" w:rsidR="00272976" w:rsidRPr="00F129C1" w:rsidRDefault="00272976" w:rsidP="00272976"/>
    <w:p w14:paraId="0CB47915" w14:textId="77777777" w:rsidR="00272976" w:rsidRPr="00F129C1" w:rsidRDefault="00272976" w:rsidP="00272976">
      <w:r w:rsidRPr="00F129C1">
        <w:t>PRES.</w:t>
      </w:r>
      <w:r w:rsidRPr="00F129C1">
        <w:tab/>
        <w:t>STATE-LEVEL</w:t>
      </w:r>
      <w:r w:rsidRPr="00F129C1">
        <w:tab/>
      </w:r>
    </w:p>
    <w:p w14:paraId="0295D7B3" w14:textId="77777777" w:rsidR="00272976" w:rsidRPr="00F129C1" w:rsidRDefault="00272976" w:rsidP="00272976">
      <w:r w:rsidRPr="00F129C1">
        <w:lastRenderedPageBreak/>
        <w:t>CYCLE</w:t>
      </w:r>
      <w:r w:rsidRPr="00F129C1">
        <w:tab/>
        <w:t>GENERAL</w:t>
      </w:r>
      <w:r w:rsidRPr="00F129C1">
        <w:tab/>
        <w:t>GOVERNOR</w:t>
      </w:r>
      <w:r w:rsidRPr="00F129C1">
        <w:tab/>
        <w:t>U.S. SENATE</w:t>
      </w:r>
      <w:r w:rsidRPr="00F129C1">
        <w:tab/>
        <w:t>U.S. HOUSE</w:t>
      </w:r>
      <w:r w:rsidRPr="00F129C1">
        <w:tab/>
        <w:t>COMBINED</w:t>
      </w:r>
    </w:p>
    <w:p w14:paraId="4980A2ED" w14:textId="77777777" w:rsidR="00272976" w:rsidRPr="00F129C1" w:rsidRDefault="00272976" w:rsidP="00272976">
      <w:r w:rsidRPr="00F129C1">
        <w:t>2017-18</w:t>
      </w:r>
      <w:r w:rsidRPr="00F129C1">
        <w:tab/>
        <w:t>—</w:t>
      </w:r>
      <w:r w:rsidRPr="00F129C1">
        <w:tab/>
        <w:t>R+4.2</w:t>
      </w:r>
      <w:r w:rsidRPr="00F129C1">
        <w:tab/>
        <w:t>R+3.7</w:t>
      </w:r>
      <w:r w:rsidRPr="00F129C1">
        <w:tab/>
        <w:t>D+0.7</w:t>
      </w:r>
      <w:r w:rsidRPr="00F129C1">
        <w:tab/>
        <w:t>R+2.3</w:t>
      </w:r>
    </w:p>
    <w:p w14:paraId="66F74114" w14:textId="77777777" w:rsidR="00272976" w:rsidRPr="00F129C1" w:rsidRDefault="00272976" w:rsidP="00272976">
      <w:r w:rsidRPr="00F129C1">
        <w:t>2015-16</w:t>
      </w:r>
      <w:r w:rsidRPr="00F129C1">
        <w:tab/>
        <w:t>D+3.2</w:t>
      </w:r>
      <w:r w:rsidRPr="00F129C1">
        <w:tab/>
        <w:t>D+3.3</w:t>
      </w:r>
      <w:r w:rsidRPr="00F129C1">
        <w:tab/>
        <w:t>D+2.8</w:t>
      </w:r>
      <w:r w:rsidRPr="00F129C1">
        <w:tab/>
        <w:t>D+3.7</w:t>
      </w:r>
      <w:r w:rsidRPr="00F129C1">
        <w:tab/>
        <w:t>D+3.0</w:t>
      </w:r>
    </w:p>
    <w:p w14:paraId="36888B16" w14:textId="77777777" w:rsidR="00272976" w:rsidRPr="00F129C1" w:rsidRDefault="00272976" w:rsidP="00272976">
      <w:r w:rsidRPr="00F129C1">
        <w:t>2013-14</w:t>
      </w:r>
      <w:r w:rsidRPr="00F129C1">
        <w:tab/>
        <w:t>—</w:t>
      </w:r>
      <w:r w:rsidRPr="00F129C1">
        <w:tab/>
        <w:t>D+2.4</w:t>
      </w:r>
      <w:r w:rsidRPr="00F129C1">
        <w:tab/>
        <w:t>D+2.3</w:t>
      </w:r>
      <w:r w:rsidRPr="00F129C1">
        <w:tab/>
        <w:t>D+3.8</w:t>
      </w:r>
      <w:r w:rsidRPr="00F129C1">
        <w:tab/>
        <w:t>D+2.6</w:t>
      </w:r>
    </w:p>
    <w:p w14:paraId="2F4C9745" w14:textId="77777777" w:rsidR="00272976" w:rsidRPr="00F129C1" w:rsidRDefault="00272976" w:rsidP="00272976">
      <w:r w:rsidRPr="00F129C1">
        <w:t>2011-12</w:t>
      </w:r>
      <w:r w:rsidRPr="00F129C1">
        <w:tab/>
        <w:t>R+2.5</w:t>
      </w:r>
      <w:r w:rsidRPr="00F129C1">
        <w:tab/>
        <w:t>R+1.6</w:t>
      </w:r>
      <w:r w:rsidRPr="00F129C1">
        <w:tab/>
        <w:t>R+3.3</w:t>
      </w:r>
      <w:r w:rsidRPr="00F129C1">
        <w:tab/>
        <w:t>R+2.1</w:t>
      </w:r>
      <w:r w:rsidRPr="00F129C1">
        <w:tab/>
        <w:t>R+2.5</w:t>
      </w:r>
    </w:p>
    <w:p w14:paraId="28540876" w14:textId="77777777" w:rsidR="00272976" w:rsidRPr="00F129C1" w:rsidRDefault="00272976" w:rsidP="00272976">
      <w:r w:rsidRPr="00F129C1">
        <w:t>2009-10</w:t>
      </w:r>
      <w:r w:rsidRPr="00F129C1">
        <w:tab/>
        <w:t>—</w:t>
      </w:r>
      <w:r w:rsidRPr="00F129C1">
        <w:tab/>
        <w:t>0.0</w:t>
      </w:r>
      <w:r w:rsidRPr="00F129C1">
        <w:tab/>
        <w:t>R+0.7</w:t>
      </w:r>
      <w:r w:rsidRPr="00F129C1">
        <w:tab/>
        <w:t>D+1.7</w:t>
      </w:r>
      <w:r w:rsidRPr="00F129C1">
        <w:tab/>
        <w:t>D+0.6</w:t>
      </w:r>
    </w:p>
    <w:p w14:paraId="3AD55AE7" w14:textId="77777777" w:rsidR="00272976" w:rsidRPr="00F129C1" w:rsidRDefault="00272976" w:rsidP="00272976">
      <w:r w:rsidRPr="00F129C1">
        <w:t>2007-08</w:t>
      </w:r>
      <w:r w:rsidRPr="00F129C1">
        <w:tab/>
        <w:t>D+1.1</w:t>
      </w:r>
      <w:r w:rsidRPr="00F129C1">
        <w:tab/>
        <w:t>D+0.5</w:t>
      </w:r>
      <w:r w:rsidRPr="00F129C1">
        <w:tab/>
        <w:t>D+0.8</w:t>
      </w:r>
      <w:r w:rsidRPr="00F129C1">
        <w:tab/>
        <w:t>D+1.0</w:t>
      </w:r>
      <w:r w:rsidRPr="00F129C1">
        <w:tab/>
        <w:t>D+1.0</w:t>
      </w:r>
    </w:p>
    <w:p w14:paraId="260D2710" w14:textId="77777777" w:rsidR="00272976" w:rsidRPr="00F129C1" w:rsidRDefault="00272976" w:rsidP="00272976">
      <w:r w:rsidRPr="00F129C1">
        <w:t>2005-06</w:t>
      </w:r>
      <w:r w:rsidRPr="00F129C1">
        <w:tab/>
        <w:t>—</w:t>
      </w:r>
      <w:r w:rsidRPr="00F129C1">
        <w:tab/>
        <w:t>D+0.3</w:t>
      </w:r>
      <w:r w:rsidRPr="00F129C1">
        <w:tab/>
        <w:t>R+1.3</w:t>
      </w:r>
      <w:r w:rsidRPr="00F129C1">
        <w:tab/>
        <w:t>D+0.2</w:t>
      </w:r>
      <w:r w:rsidRPr="00F129C1">
        <w:tab/>
        <w:t>R+0.1</w:t>
      </w:r>
    </w:p>
    <w:p w14:paraId="61A04DCD" w14:textId="77777777" w:rsidR="00272976" w:rsidRPr="00F129C1" w:rsidRDefault="00272976" w:rsidP="00272976">
      <w:r w:rsidRPr="00F129C1">
        <w:t>2003-04</w:t>
      </w:r>
      <w:r w:rsidRPr="00F129C1">
        <w:tab/>
        <w:t>D+1.1</w:t>
      </w:r>
      <w:r w:rsidRPr="00F129C1">
        <w:tab/>
        <w:t>R+4.3</w:t>
      </w:r>
      <w:r w:rsidRPr="00F129C1">
        <w:tab/>
        <w:t>D+1.7</w:t>
      </w:r>
      <w:r w:rsidRPr="00F129C1">
        <w:tab/>
        <w:t>D+2.5</w:t>
      </w:r>
      <w:r w:rsidRPr="00F129C1">
        <w:tab/>
        <w:t>D+0.9</w:t>
      </w:r>
    </w:p>
    <w:p w14:paraId="5DD5AC21" w14:textId="77777777" w:rsidR="00272976" w:rsidRPr="00F129C1" w:rsidRDefault="00272976" w:rsidP="00272976">
      <w:r w:rsidRPr="00F129C1">
        <w:t>2001-02</w:t>
      </w:r>
      <w:r w:rsidRPr="00F129C1">
        <w:tab/>
        <w:t>—</w:t>
      </w:r>
      <w:r w:rsidRPr="00F129C1">
        <w:tab/>
        <w:t>D+3.0</w:t>
      </w:r>
      <w:r w:rsidRPr="00F129C1">
        <w:tab/>
        <w:t>D+1.4</w:t>
      </w:r>
      <w:r w:rsidRPr="00F129C1">
        <w:tab/>
        <w:t>D+1.3</w:t>
      </w:r>
      <w:r w:rsidRPr="00F129C1">
        <w:tab/>
        <w:t>D+2.2</w:t>
      </w:r>
    </w:p>
    <w:p w14:paraId="69395516" w14:textId="77777777" w:rsidR="00272976" w:rsidRPr="00F129C1" w:rsidRDefault="00272976" w:rsidP="00272976">
      <w:r w:rsidRPr="00F129C1">
        <w:t>1999-2000</w:t>
      </w:r>
      <w:r w:rsidRPr="00F129C1">
        <w:tab/>
        <w:t>R+2.6</w:t>
      </w:r>
      <w:r w:rsidRPr="00F129C1">
        <w:tab/>
        <w:t>D+0.6</w:t>
      </w:r>
      <w:r w:rsidRPr="00F129C1">
        <w:tab/>
        <w:t>R+2.9</w:t>
      </w:r>
      <w:r w:rsidRPr="00F129C1">
        <w:tab/>
        <w:t>D+0.9</w:t>
      </w:r>
      <w:r w:rsidRPr="00F129C1">
        <w:tab/>
        <w:t>R+1.8</w:t>
      </w:r>
    </w:p>
    <w:p w14:paraId="57822ACC" w14:textId="77777777" w:rsidR="00272976" w:rsidRPr="00F129C1" w:rsidRDefault="00272976" w:rsidP="00272976">
      <w:r w:rsidRPr="00F129C1">
        <w:t>1998</w:t>
      </w:r>
      <w:r w:rsidRPr="00F129C1">
        <w:tab/>
        <w:t>—</w:t>
      </w:r>
      <w:r w:rsidRPr="00F129C1">
        <w:tab/>
        <w:t>R+5.8</w:t>
      </w:r>
      <w:r w:rsidRPr="00F129C1">
        <w:tab/>
        <w:t>R+4.8</w:t>
      </w:r>
      <w:r w:rsidRPr="00F129C1">
        <w:tab/>
        <w:t>R+1.5</w:t>
      </w:r>
      <w:r w:rsidRPr="00F129C1">
        <w:tab/>
        <w:t>R+4.3</w:t>
      </w:r>
    </w:p>
    <w:p w14:paraId="37B0ACFA" w14:textId="77777777" w:rsidR="00272976" w:rsidRPr="00F129C1" w:rsidRDefault="00272976" w:rsidP="00272976">
      <w:r w:rsidRPr="00F129C1">
        <w:t>All years</w:t>
      </w:r>
      <w:r w:rsidRPr="00F129C1">
        <w:tab/>
        <w:t>D+0.2</w:t>
      </w:r>
      <w:r w:rsidRPr="00F129C1">
        <w:tab/>
        <w:t>D+0.3</w:t>
      </w:r>
      <w:r w:rsidRPr="00F129C1">
        <w:tab/>
        <w:t>0.0</w:t>
      </w:r>
      <w:r w:rsidRPr="00F129C1">
        <w:tab/>
        <w:t>D+1.1</w:t>
      </w:r>
      <w:r w:rsidRPr="00F129C1">
        <w:tab/>
        <w:t>D+0.3</w:t>
      </w:r>
    </w:p>
    <w:p w14:paraId="0FE8B6A2" w14:textId="77777777" w:rsidR="00272976" w:rsidRPr="00F129C1" w:rsidRDefault="00272976" w:rsidP="00272976">
      <w:r w:rsidRPr="00F129C1">
        <w:t>Bias is calculated only for races in which the top two finishers are a Democrat and a Republican. Therefore, it is not calculated for presidential primaries. Pollsters that are banned by FiveThirtyEight because we know or suspect that they faked their data are not included in the averages. Averages are weighted based on the number of polls a particular firm conducted.</w:t>
      </w:r>
    </w:p>
    <w:p w14:paraId="6DB32716" w14:textId="77777777" w:rsidR="00272976" w:rsidRPr="00F129C1" w:rsidRDefault="00272976" w:rsidP="00272976">
      <w:r w:rsidRPr="00F129C1">
        <w:t>But the bias tends to shift unpredictably from election to election. Polls had a pro-Republican bias in 2012, for example. They’ve also had a pro-Republican bias in elections so far in 2017 and 2018. We strongly encourage readers to remember that polling error can occur in both directions and that it’s almost impossible to predict which direction in advance.12 There have been cases, such as in last year’s U.K. general election, in which pollsters overcompensated for past errors and introduced new ones that caused polls to miss in the opposite direction. Over the long run, U.S. election polls have had very little overall bias toward either Democrats or Republicans.</w:t>
      </w:r>
    </w:p>
    <w:p w14:paraId="0CEF66B7" w14:textId="77777777" w:rsidR="00272976" w:rsidRPr="00F129C1" w:rsidRDefault="00272976" w:rsidP="00272976">
      <w:r w:rsidRPr="00F129C1">
        <w:t>I recognize that to some readers, this will have seemed like an overly sanguine view of the state of the polling industry. But it’s not that we don’t have concerns; in fact, we’ve been concerned about problems like declining response rates for a long time.</w:t>
      </w:r>
    </w:p>
    <w:p w14:paraId="5744275D" w14:textId="77777777" w:rsidR="00272976" w:rsidRPr="00F129C1" w:rsidRDefault="00272976" w:rsidP="00272976">
      <w:r w:rsidRPr="00F129C1">
        <w:t xml:space="preserve">Nonetheless, </w:t>
      </w:r>
      <w:r w:rsidRPr="00F129C1">
        <w:rPr>
          <w:rStyle w:val="StyleUnderline"/>
        </w:rPr>
        <w:t>those concerns are not particularly larger or smaller than they were a few years ago because polling performance has been about average for the past few years. While there have been some genuine trouble spots, like polling in the 2016 presidential primaries, overall there simply hasn’t been a clear trend toward polls becoming either more accurate or less accurate over time</w:t>
      </w:r>
      <w:r w:rsidRPr="00F129C1">
        <w:t xml:space="preserve">. </w:t>
      </w:r>
      <w:r w:rsidRPr="00F129C1">
        <w:rPr>
          <w:rStyle w:val="StyleUnderline"/>
        </w:rPr>
        <w:t>Polling continues to present new challenges, but pollsters also continue to learn from their mistakes and make improvements to their methods.</w:t>
      </w:r>
    </w:p>
    <w:p w14:paraId="6CA6ED0E" w14:textId="77777777" w:rsidR="00272976" w:rsidRPr="00F129C1" w:rsidRDefault="00272976" w:rsidP="00272976">
      <w:r w:rsidRPr="00F129C1">
        <w:rPr>
          <w:rStyle w:val="StyleUnderline"/>
        </w:rPr>
        <w:t xml:space="preserve">Media organizations need to do a better job of informing their readers about the uncertainties associated with polling and of distinguishing cases in which polls were within a few percentage points of the correct result, like in the Brexit vote, from true polling failures, like the 2016 Michigan Democratic primary. But they also need to recognize that polls pick the winner correctly most of </w:t>
      </w:r>
      <w:r w:rsidRPr="00F129C1">
        <w:rPr>
          <w:rStyle w:val="StyleUnderline"/>
        </w:rPr>
        <w:lastRenderedPageBreak/>
        <w:t>the time — about 80 percent of the time — and that media’s attempts to outguess the polls have a really bad track record</w:t>
      </w:r>
      <w:r w:rsidRPr="00F129C1">
        <w:t xml:space="preserve">. </w:t>
      </w:r>
      <w:r w:rsidRPr="00F129C1">
        <w:rPr>
          <w:rStyle w:val="StyleUnderline"/>
        </w:rPr>
        <w:t>Since 2016, we’ve already seen examples in which the media overcompensated for its past failures by mischaracterizing polls or refusing to draw any conclusions from them at all, badly misinforming their readers</w:t>
      </w:r>
      <w:r w:rsidRPr="00F129C1">
        <w:t>.13</w:t>
      </w:r>
    </w:p>
    <w:p w14:paraId="5AE11CDC" w14:textId="77777777" w:rsidR="00272976" w:rsidRPr="00F129C1" w:rsidRDefault="00272976" w:rsidP="00272976"/>
    <w:p w14:paraId="091CF79F" w14:textId="77777777" w:rsidR="00272976" w:rsidRPr="00F129C1" w:rsidRDefault="00272976" w:rsidP="00272976">
      <w:pPr>
        <w:pStyle w:val="Heading2"/>
        <w:rPr>
          <w:rFonts w:cs="Times New Roman"/>
        </w:rPr>
      </w:pPr>
      <w:bookmarkStart w:id="144" w:name="_Toc519436544"/>
      <w:r w:rsidRPr="00F129C1">
        <w:rPr>
          <w:rFonts w:cs="Times New Roman"/>
        </w:rPr>
        <w:lastRenderedPageBreak/>
        <w:t>AT – Russia Hacks Midterms</w:t>
      </w:r>
      <w:bookmarkEnd w:id="144"/>
    </w:p>
    <w:p w14:paraId="37543E1E" w14:textId="77777777" w:rsidR="00272976" w:rsidRPr="00F129C1" w:rsidRDefault="00272976" w:rsidP="00272976"/>
    <w:p w14:paraId="35DFD6F2" w14:textId="77777777" w:rsidR="00272976" w:rsidRPr="00F129C1" w:rsidRDefault="00272976" w:rsidP="00272976">
      <w:pPr>
        <w:pStyle w:val="Heading3"/>
        <w:rPr>
          <w:rFonts w:cs="Times New Roman"/>
        </w:rPr>
      </w:pPr>
      <w:bookmarkStart w:id="145" w:name="_Toc519436545"/>
      <w:r w:rsidRPr="00F129C1">
        <w:rPr>
          <w:rFonts w:cs="Times New Roman"/>
        </w:rPr>
        <w:lastRenderedPageBreak/>
        <w:t>Security Measures Solve</w:t>
      </w:r>
      <w:bookmarkEnd w:id="145"/>
    </w:p>
    <w:p w14:paraId="6745D7C8" w14:textId="77777777" w:rsidR="00272976" w:rsidRPr="00F129C1" w:rsidRDefault="00272976" w:rsidP="00272976"/>
    <w:p w14:paraId="7D73F3A3" w14:textId="77777777" w:rsidR="00272976" w:rsidRPr="00F129C1" w:rsidRDefault="00272976" w:rsidP="00272976">
      <w:pPr>
        <w:pStyle w:val="Heading4"/>
        <w:rPr>
          <w:rFonts w:cs="Times New Roman"/>
        </w:rPr>
      </w:pPr>
      <w:r w:rsidRPr="00F129C1">
        <w:rPr>
          <w:rFonts w:cs="Times New Roman"/>
        </w:rPr>
        <w:t>No risk of election hacking – DHS measures to thwart hacking solve</w:t>
      </w:r>
    </w:p>
    <w:p w14:paraId="6456A834" w14:textId="77777777" w:rsidR="00272976" w:rsidRPr="00F129C1" w:rsidRDefault="00272976" w:rsidP="00272976">
      <w:pPr>
        <w:rPr>
          <w:b/>
          <w:sz w:val="26"/>
          <w:szCs w:val="26"/>
        </w:rPr>
      </w:pPr>
      <w:r w:rsidRPr="00F129C1">
        <w:rPr>
          <w:b/>
          <w:sz w:val="26"/>
          <w:szCs w:val="26"/>
        </w:rPr>
        <w:t>Bedard, Washington Examiner, senior political reporter, 18</w:t>
      </w:r>
    </w:p>
    <w:p w14:paraId="6B7FB39F" w14:textId="77777777" w:rsidR="00272976" w:rsidRPr="00F129C1" w:rsidRDefault="00272976" w:rsidP="00272976">
      <w:r w:rsidRPr="00F129C1">
        <w:t xml:space="preserve">[Paul, 4/24/18, Washington Examiner, “DHS: Russia not hacking 2018 midterm elections,” </w:t>
      </w:r>
      <w:hyperlink r:id="rId170" w:history="1">
        <w:r w:rsidRPr="00F129C1">
          <w:rPr>
            <w:rStyle w:val="Hyperlink"/>
          </w:rPr>
          <w:t>https://www.washingtonexaminer.com/washington-secrets/dhs-russia-not-hacking-2018-midterm-elections</w:t>
        </w:r>
      </w:hyperlink>
      <w:r w:rsidRPr="00F129C1">
        <w:t>, accessed 7/9/18, JPA]</w:t>
      </w:r>
    </w:p>
    <w:p w14:paraId="1D1AC7B6" w14:textId="77777777" w:rsidR="00272976" w:rsidRPr="00F129C1" w:rsidRDefault="00272976" w:rsidP="00272976"/>
    <w:p w14:paraId="276C48CA" w14:textId="77777777" w:rsidR="00272976" w:rsidRPr="00F129C1" w:rsidRDefault="00272976" w:rsidP="00272976">
      <w:pPr>
        <w:rPr>
          <w:u w:val="single"/>
        </w:rPr>
      </w:pPr>
      <w:r w:rsidRPr="00F129C1">
        <w:t>Despite deep concerns, especially among Democrats, that Russia will hack into the 2018 elections,</w:t>
      </w:r>
      <w:r w:rsidRPr="00F129C1">
        <w:rPr>
          <w:rStyle w:val="StyleUnderline"/>
        </w:rPr>
        <w:t xml:space="preserve"> a top Department of Homeland Security official said that there has been no evidence of elections tampering by Moscow.</w:t>
      </w:r>
    </w:p>
    <w:p w14:paraId="003145A7" w14:textId="77777777" w:rsidR="00272976" w:rsidRPr="00F129C1" w:rsidRDefault="00272976" w:rsidP="00272976">
      <w:pPr>
        <w:rPr>
          <w:u w:val="single"/>
        </w:rPr>
      </w:pPr>
      <w:r w:rsidRPr="00F129C1">
        <w:rPr>
          <w:rStyle w:val="StyleUnderline"/>
        </w:rPr>
        <w:t>Asked directly if the U.S. has seen “any activity” by Russia to pry into the U.S. elections set for Nov. 6, Jeanette Manfra, the chief cybersecurity official for DHS, said, “We have not at this time.”</w:t>
      </w:r>
    </w:p>
    <w:p w14:paraId="7D49CA17" w14:textId="77777777" w:rsidR="00272976" w:rsidRPr="00F129C1" w:rsidRDefault="00272976" w:rsidP="00272976">
      <w:r w:rsidRPr="00F129C1">
        <w:t>During a hearing hosted by the Senate Homeland Security and Governmental Reform Committee, Democrats lined up to say that Russian election hacking is the top cyber concern in the nation.</w:t>
      </w:r>
    </w:p>
    <w:p w14:paraId="12DADDEE" w14:textId="77777777" w:rsidR="00272976" w:rsidRPr="00F129C1" w:rsidRDefault="00272976" w:rsidP="00272976">
      <w:pPr>
        <w:rPr>
          <w:rStyle w:val="StyleUnderline"/>
        </w:rPr>
      </w:pPr>
      <w:r w:rsidRPr="00F129C1">
        <w:t xml:space="preserve">But </w:t>
      </w:r>
      <w:r w:rsidRPr="00F129C1">
        <w:rPr>
          <w:rStyle w:val="StyleUnderline"/>
        </w:rPr>
        <w:t>Committee Chairman Sen. Ron Johnson warned that Russia is playing the country on the issue</w:t>
      </w:r>
      <w:r w:rsidRPr="00F129C1">
        <w:t xml:space="preserve">, </w:t>
      </w:r>
      <w:r w:rsidRPr="00F129C1">
        <w:rPr>
          <w:rStyle w:val="StyleUnderline"/>
        </w:rPr>
        <w:t>and that cyber attacks on critical infrastructure such as water and electric systems are far more concerning.</w:t>
      </w:r>
    </w:p>
    <w:p w14:paraId="7180A1D7" w14:textId="77777777" w:rsidR="00272976" w:rsidRPr="00F129C1" w:rsidRDefault="00272976" w:rsidP="00272976">
      <w:r w:rsidRPr="00F129C1">
        <w:t>“This is a serious issue, no doubt about it, but we also need to make sure we don’t blow it out of proportion,” said Johnson, a Republican from Wisconsin.</w:t>
      </w:r>
    </w:p>
    <w:p w14:paraId="6ECD9FA7" w14:textId="77777777" w:rsidR="00272976" w:rsidRPr="00F129C1" w:rsidRDefault="00272976" w:rsidP="00272976">
      <w:pPr>
        <w:rPr>
          <w:rStyle w:val="StyleUnderline"/>
        </w:rPr>
      </w:pPr>
      <w:r w:rsidRPr="00F129C1">
        <w:t>But,</w:t>
      </w:r>
      <w:r w:rsidRPr="00F129C1">
        <w:rPr>
          <w:rStyle w:val="StyleUnderline"/>
        </w:rPr>
        <w:t xml:space="preserve"> he warned, “we may be playing into Russia’s hands” by making election hacking more serious than hitting infrastructure.</w:t>
      </w:r>
    </w:p>
    <w:p w14:paraId="6172AEE5" w14:textId="77777777" w:rsidR="00272976" w:rsidRPr="00F129C1" w:rsidRDefault="00272976" w:rsidP="00272976">
      <w:r w:rsidRPr="00F129C1">
        <w:t>During the hearing, Manfra raised new concerns about Russian cyber targeting of U.S. infrastructure systems.</w:t>
      </w:r>
    </w:p>
    <w:p w14:paraId="07AC7052" w14:textId="77777777" w:rsidR="00272976" w:rsidRPr="00F129C1" w:rsidRDefault="00272976" w:rsidP="00272976">
      <w:r w:rsidRPr="00F129C1">
        <w:t>“In a series of incidents since at least May of last year, working with U.S. and international partners, DHS and FBI have identified Russian government actors targeting government entities and businesses in the energy, nuclear, water, aviation, and critical manufacturing sectors. DHS assesses that this campaign ultimately collected information pertaining to industrial control systems with the intent to gain access to industrial control systems environments,” she said.</w:t>
      </w:r>
    </w:p>
    <w:p w14:paraId="7D5DA731" w14:textId="77777777" w:rsidR="00272976" w:rsidRPr="00F129C1" w:rsidRDefault="00272976" w:rsidP="00272976">
      <w:pPr>
        <w:rPr>
          <w:rStyle w:val="StyleUnderline"/>
        </w:rPr>
      </w:pPr>
      <w:r w:rsidRPr="00F129C1">
        <w:rPr>
          <w:rStyle w:val="StyleUnderline"/>
        </w:rPr>
        <w:t>Manfra also assured the committee that a DHS elections team are working to help state election officials thwart cyber attacks. She said that every state that wants DHS support has received it.</w:t>
      </w:r>
    </w:p>
    <w:p w14:paraId="0CE405DB" w14:textId="77777777" w:rsidR="00272976" w:rsidRPr="00F129C1" w:rsidRDefault="00272976" w:rsidP="00272976">
      <w:pPr>
        <w:rPr>
          <w:rStyle w:val="StyleUnderline"/>
        </w:rPr>
      </w:pPr>
      <w:r w:rsidRPr="00F129C1">
        <w:rPr>
          <w:rStyle w:val="StyleUnderline"/>
        </w:rPr>
        <w:t>“We cannot let it happen again,” she said of Russian 2016 election hacking.</w:t>
      </w:r>
    </w:p>
    <w:p w14:paraId="22C14A33" w14:textId="77777777" w:rsidR="00272976" w:rsidRPr="00F129C1" w:rsidRDefault="00272976" w:rsidP="00272976">
      <w:r w:rsidRPr="00F129C1">
        <w:t>“We recognize the fundamental link between public trust in our election infrastructure and the confidence the American public places in basic democratic functions. Ensuring the security of our electoral process is a vital national interest and one of our highest priorities at DHS. Our voting infrastructure is diverse, subject to local control, and has many checks and balances,” she added in the Tuesday morning hearing.</w:t>
      </w:r>
    </w:p>
    <w:p w14:paraId="6C483D5F" w14:textId="77777777" w:rsidR="00272976" w:rsidRPr="00F129C1" w:rsidRDefault="00272976" w:rsidP="00272976"/>
    <w:p w14:paraId="2A676438" w14:textId="77777777" w:rsidR="00272976" w:rsidRPr="00F129C1" w:rsidRDefault="00272976" w:rsidP="00272976">
      <w:pPr>
        <w:pStyle w:val="Heading4"/>
        <w:rPr>
          <w:rFonts w:cs="Times New Roman"/>
        </w:rPr>
      </w:pPr>
      <w:r w:rsidRPr="00F129C1">
        <w:rPr>
          <w:rFonts w:cs="Times New Roman"/>
        </w:rPr>
        <w:lastRenderedPageBreak/>
        <w:t>No hacking – 2016 was just a human error, additional preventive measures solve</w:t>
      </w:r>
    </w:p>
    <w:p w14:paraId="5B7C71D0" w14:textId="77777777" w:rsidR="00272976" w:rsidRPr="00F129C1" w:rsidRDefault="00272976" w:rsidP="00272976">
      <w:pPr>
        <w:rPr>
          <w:b/>
          <w:sz w:val="26"/>
          <w:szCs w:val="26"/>
        </w:rPr>
      </w:pPr>
      <w:r w:rsidRPr="00F129C1">
        <w:rPr>
          <w:b/>
          <w:sz w:val="26"/>
          <w:szCs w:val="26"/>
        </w:rPr>
        <w:t>Weiss, Business insider, Politics reporter, 6/17/18</w:t>
      </w:r>
    </w:p>
    <w:p w14:paraId="50271E9D" w14:textId="77777777" w:rsidR="00272976" w:rsidRPr="00F129C1" w:rsidRDefault="00272976" w:rsidP="00272976">
      <w:r w:rsidRPr="00F129C1">
        <w:t xml:space="preserve">[Brenna, 6/17/18, Business Insider, “US intelligence officials say Russia will be back to try to undermine the 2018 elections. But here's why Americans shouldn't be so worried,” </w:t>
      </w:r>
      <w:hyperlink r:id="rId171" w:history="1">
        <w:r w:rsidRPr="00F129C1">
          <w:rPr>
            <w:rStyle w:val="Hyperlink"/>
          </w:rPr>
          <w:t>http://www.businessinsider.com/protecting-midterm-elections-from-russia-us-election-security-2018-6</w:t>
        </w:r>
      </w:hyperlink>
      <w:r w:rsidRPr="00F129C1">
        <w:t>, accessed 7/10/18, JPA]</w:t>
      </w:r>
    </w:p>
    <w:p w14:paraId="07CE5603" w14:textId="77777777" w:rsidR="00272976" w:rsidRPr="00F129C1" w:rsidRDefault="00272976" w:rsidP="00272976"/>
    <w:p w14:paraId="11C676ED" w14:textId="77777777" w:rsidR="00272976" w:rsidRPr="00F129C1" w:rsidRDefault="00272976" w:rsidP="00272976">
      <w:pPr>
        <w:rPr>
          <w:b/>
          <w:u w:val="single"/>
        </w:rPr>
      </w:pPr>
      <w:r w:rsidRPr="00F129C1">
        <w:rPr>
          <w:rStyle w:val="StyleUnderline"/>
        </w:rPr>
        <w:t>Illinois SBE officials didn't learn who was behind the attack until about a year later,</w:t>
      </w:r>
      <w:r w:rsidRPr="00F129C1">
        <w:t xml:space="preserve"> when officials from the Department of Homeland Security testified before the Senate Intelligence Committee </w:t>
      </w:r>
      <w:r w:rsidRPr="00F129C1">
        <w:rPr>
          <w:rStyle w:val="StyleUnderline"/>
        </w:rPr>
        <w:t>that Russia was behind the targeting of election systems in 21 states, including Illinois.</w:t>
      </w:r>
    </w:p>
    <w:p w14:paraId="05CD20AB" w14:textId="77777777" w:rsidR="00272976" w:rsidRPr="00F129C1" w:rsidRDefault="00272976" w:rsidP="00272976">
      <w:r w:rsidRPr="00F129C1">
        <w:t>That hackers linked to the Kremlin were responsible for the breach didn't come as a surprise.</w:t>
      </w:r>
    </w:p>
    <w:p w14:paraId="296AE6F0" w14:textId="77777777" w:rsidR="00272976" w:rsidRPr="00F129C1" w:rsidRDefault="00272976" w:rsidP="00272976">
      <w:r w:rsidRPr="00F129C1">
        <w:rPr>
          <w:rStyle w:val="StyleUnderline"/>
        </w:rPr>
        <w:t>Matt Dietrich, an SBE spokesman</w:t>
      </w:r>
      <w:r w:rsidRPr="00F129C1">
        <w:t>, told Business Insider that the Board assumed Russia was the culprit because Moscow had also been implicated in the hacking of the Democratic National Committee, which occurred around the same time in June and July 2016.</w:t>
      </w:r>
    </w:p>
    <w:p w14:paraId="052A3C1D" w14:textId="77777777" w:rsidR="00272976" w:rsidRPr="00F129C1" w:rsidRDefault="00272976" w:rsidP="00272976">
      <w:pPr>
        <w:rPr>
          <w:b/>
          <w:u w:val="single"/>
        </w:rPr>
      </w:pPr>
      <w:r w:rsidRPr="00F129C1">
        <w:t xml:space="preserve">"But that was more or less immaterial to us," Dietrich </w:t>
      </w:r>
      <w:r w:rsidRPr="00F129C1">
        <w:rPr>
          <w:rStyle w:val="StyleUnderline"/>
        </w:rPr>
        <w:t>recalled. "Our concern was just that it happened. How do we not let it happen again?"</w:t>
      </w:r>
    </w:p>
    <w:p w14:paraId="4050DD7B" w14:textId="77777777" w:rsidR="00272976" w:rsidRPr="00F129C1" w:rsidRDefault="00272976" w:rsidP="00272976">
      <w:pPr>
        <w:rPr>
          <w:b/>
          <w:u w:val="single"/>
        </w:rPr>
      </w:pPr>
      <w:r w:rsidRPr="00F129C1">
        <w:rPr>
          <w:rStyle w:val="StyleUnderline"/>
        </w:rPr>
        <w:t>After the attack, the SBE strengthened its relationship with DHS, implementing weekly cyber-hygiene tests in October 2016 to scan for vulnerabilities in the state's election infrastructure.</w:t>
      </w:r>
    </w:p>
    <w:p w14:paraId="794D9351" w14:textId="77777777" w:rsidR="00272976" w:rsidRPr="00F129C1" w:rsidRDefault="00272976" w:rsidP="00272976">
      <w:r w:rsidRPr="00F129C1">
        <w:t xml:space="preserve">Those weekly tests still take place today along with continuous monitoring of network activity on state computers, </w:t>
      </w:r>
      <w:r w:rsidRPr="00F129C1">
        <w:rPr>
          <w:rStyle w:val="StyleUnderline"/>
        </w:rPr>
        <w:t>as well as regular cybersecurity awareness training for state employees provided by the Illinois Department of Innovation and Technology.</w:t>
      </w:r>
    </w:p>
    <w:p w14:paraId="30199040" w14:textId="77777777" w:rsidR="00272976" w:rsidRPr="00F129C1" w:rsidRDefault="00272976" w:rsidP="00272976">
      <w:r w:rsidRPr="00F129C1">
        <w:rPr>
          <w:rStyle w:val="StyleUnderline"/>
        </w:rPr>
        <w:t>Illinois is one of 32 states that have requested and received ongoing cyber hygiene scans</w:t>
      </w:r>
      <w:r w:rsidRPr="00F129C1">
        <w:t>, according to an official from the National Protection and Programs Directorate at DHS.</w:t>
      </w:r>
    </w:p>
    <w:p w14:paraId="5FBFAA9C" w14:textId="77777777" w:rsidR="00272976" w:rsidRPr="00F129C1" w:rsidRDefault="00272976" w:rsidP="00272976">
      <w:pPr>
        <w:rPr>
          <w:b/>
          <w:u w:val="single"/>
        </w:rPr>
      </w:pPr>
      <w:r w:rsidRPr="00F129C1">
        <w:rPr>
          <w:rStyle w:val="StyleUnderline"/>
        </w:rPr>
        <w:t>The state is also scheduled to undergo a full-scale risk and vulnerability assessment from DHS to make sure the state's election systems are prepared for the 2018 midterms.</w:t>
      </w:r>
    </w:p>
    <w:p w14:paraId="570107D3" w14:textId="77777777" w:rsidR="00272976" w:rsidRPr="00F129C1" w:rsidRDefault="00272976" w:rsidP="00272976">
      <w:pPr>
        <w:rPr>
          <w:rStyle w:val="StyleUnderline"/>
        </w:rPr>
      </w:pPr>
      <w:r w:rsidRPr="00F129C1">
        <w:rPr>
          <w:rStyle w:val="StyleUnderline"/>
        </w:rPr>
        <w:t>"It was just human error and some programming that allowed our breach to happen," Dietrich said. "But we fixed that, and now we think that we've enhanced our system to guard against something like that from ever happening again. But you just don't know."</w:t>
      </w:r>
    </w:p>
    <w:p w14:paraId="5D960BBB" w14:textId="77777777" w:rsidR="00272976" w:rsidRPr="00F129C1" w:rsidRDefault="00272976" w:rsidP="00272976">
      <w:pPr>
        <w:rPr>
          <w:u w:val="single"/>
        </w:rPr>
      </w:pPr>
    </w:p>
    <w:p w14:paraId="604CFC38" w14:textId="77777777" w:rsidR="00272976" w:rsidRPr="00F129C1" w:rsidRDefault="00272976" w:rsidP="00272976">
      <w:pPr>
        <w:pStyle w:val="Heading4"/>
        <w:rPr>
          <w:rFonts w:cs="Times New Roman"/>
        </w:rPr>
      </w:pPr>
      <w:r w:rsidRPr="00F129C1">
        <w:rPr>
          <w:rFonts w:cs="Times New Roman"/>
        </w:rPr>
        <w:t>No Russia hack – election security high – funding and security measures</w:t>
      </w:r>
    </w:p>
    <w:p w14:paraId="0474D0C8" w14:textId="77777777" w:rsidR="00272976" w:rsidRPr="00F129C1" w:rsidRDefault="00272976" w:rsidP="00272976">
      <w:pPr>
        <w:rPr>
          <w:b/>
          <w:sz w:val="26"/>
          <w:szCs w:val="26"/>
        </w:rPr>
      </w:pPr>
      <w:r w:rsidRPr="00F129C1">
        <w:rPr>
          <w:b/>
          <w:sz w:val="26"/>
          <w:szCs w:val="26"/>
        </w:rPr>
        <w:t>Weiss, Business Insider, politics reporter, 6-17-18</w:t>
      </w:r>
    </w:p>
    <w:p w14:paraId="107A335E" w14:textId="77777777" w:rsidR="00272976" w:rsidRPr="00F129C1" w:rsidRDefault="00272976" w:rsidP="00272976">
      <w:r w:rsidRPr="00F129C1">
        <w:t xml:space="preserve">(Brennan, 6-17-18, Business Insider, “US intelligence officials say Russia will be back to try to undermine the 2018 elections. But here's why Americans shouldn't be so worried.”, </w:t>
      </w:r>
      <w:hyperlink r:id="rId172" w:history="1">
        <w:r w:rsidRPr="00F129C1">
          <w:rPr>
            <w:rStyle w:val="Hyperlink"/>
          </w:rPr>
          <w:t>http://www.businessinsider.com/protecting-midterm-elections-from-russia-us-election-security-2018-6</w:t>
        </w:r>
      </w:hyperlink>
      <w:r w:rsidRPr="00F129C1">
        <w:t>, accessed 7/9/18, GDI-JG)</w:t>
      </w:r>
    </w:p>
    <w:p w14:paraId="3B116528" w14:textId="77777777" w:rsidR="00272976" w:rsidRPr="00F129C1" w:rsidRDefault="00272976" w:rsidP="00272976"/>
    <w:p w14:paraId="2562785D" w14:textId="77777777" w:rsidR="00272976" w:rsidRPr="00F129C1" w:rsidRDefault="00272976" w:rsidP="00272976">
      <w:r w:rsidRPr="00F129C1">
        <w:lastRenderedPageBreak/>
        <w:t xml:space="preserve">In rare bipartisan fashion, </w:t>
      </w:r>
      <w:r w:rsidRPr="00F129C1">
        <w:rPr>
          <w:rStyle w:val="StyleUnderline"/>
        </w:rPr>
        <w:t>Congress approved $380 million in election-security funding in March</w:t>
      </w:r>
      <w:r w:rsidRPr="00F129C1">
        <w:t>, the largest distribution of such funds since the passing of the Help America Vote Act in 2002, which provided $4 billion to the Election Assistance Commission to divvy up among states.</w:t>
      </w:r>
    </w:p>
    <w:p w14:paraId="4DB0508A" w14:textId="77777777" w:rsidR="00272976" w:rsidRPr="00F129C1" w:rsidRDefault="00272976" w:rsidP="00272976">
      <w:r w:rsidRPr="00F129C1">
        <w:rPr>
          <w:rStyle w:val="StyleUnderline"/>
        </w:rPr>
        <w:t>The funding will help states replace outdated voting machines, implement postelection audits, and provide election officials with cybersecurity-awareness training, among other improvements</w:t>
      </w:r>
      <w:r w:rsidRPr="00F129C1">
        <w:t xml:space="preserve"> in election security.</w:t>
      </w:r>
    </w:p>
    <w:p w14:paraId="000EA64A" w14:textId="77777777" w:rsidR="00272976" w:rsidRPr="00F129C1" w:rsidRDefault="00272976" w:rsidP="00272976">
      <w:r w:rsidRPr="00F129C1">
        <w:t xml:space="preserve">"In this challenging political time, </w:t>
      </w:r>
      <w:r w:rsidRPr="00F129C1">
        <w:rPr>
          <w:rStyle w:val="Emphasis"/>
        </w:rPr>
        <w:t>this has to be seen as a win and a recognition that [election security] is an important responsibility</w:t>
      </w:r>
      <w:r w:rsidRPr="00F129C1">
        <w:t>," Adam Ambrogi, the director of the Elections Program at the Democracy Fund, previously told Business Insider.</w:t>
      </w:r>
    </w:p>
    <w:p w14:paraId="4D0E046D" w14:textId="77777777" w:rsidR="00272976" w:rsidRPr="00F129C1" w:rsidRDefault="00272976" w:rsidP="00272976">
      <w:pPr>
        <w:rPr>
          <w:rStyle w:val="StyleUnderline"/>
        </w:rPr>
      </w:pPr>
      <w:r w:rsidRPr="00F129C1">
        <w:t xml:space="preserve">But </w:t>
      </w:r>
      <w:r w:rsidRPr="00F129C1">
        <w:rPr>
          <w:rStyle w:val="StyleUnderline"/>
        </w:rPr>
        <w:t>Congress has yet to pass any singular legislation in response to Russia's 2016 election meddling.</w:t>
      </w:r>
    </w:p>
    <w:p w14:paraId="2DCCB57F" w14:textId="77777777" w:rsidR="00272976" w:rsidRPr="00F129C1" w:rsidRDefault="00272976" w:rsidP="00272976">
      <w:r w:rsidRPr="00F129C1">
        <w:rPr>
          <w:rStyle w:val="StyleUnderline"/>
        </w:rPr>
        <w:t>This has created the false perception that nothing has been done to shore up weaknesses</w:t>
      </w:r>
      <w:r w:rsidRPr="00F129C1">
        <w:t xml:space="preserve"> in state election infrastructures and that state officials are balking at the notion that election security is an urgent matter, Becker told Business Insider.</w:t>
      </w:r>
    </w:p>
    <w:p w14:paraId="215B9FD5" w14:textId="77777777" w:rsidR="00272976" w:rsidRPr="00F129C1" w:rsidRDefault="00272976" w:rsidP="00272976">
      <w:r w:rsidRPr="00F129C1">
        <w:t>"</w:t>
      </w:r>
      <w:r w:rsidRPr="00F129C1">
        <w:rPr>
          <w:rStyle w:val="Emphasis"/>
        </w:rPr>
        <w:t>That is absolutely not the case</w:t>
      </w:r>
      <w:r w:rsidRPr="00F129C1">
        <w:t>," he said. "</w:t>
      </w:r>
      <w:r w:rsidRPr="00F129C1">
        <w:rPr>
          <w:rStyle w:val="Emphasis"/>
        </w:rPr>
        <w:t>It can be both true that the threat is real and we have to be extremely vigilant and that the actors charged with that vigilance are acting responsibly. And I think both of those things are true</w:t>
      </w:r>
      <w:r w:rsidRPr="00F129C1">
        <w:t>."</w:t>
      </w:r>
    </w:p>
    <w:p w14:paraId="530F67EC" w14:textId="77777777" w:rsidR="00272976" w:rsidRPr="00F129C1" w:rsidRDefault="00272976" w:rsidP="00272976">
      <w:pPr>
        <w:rPr>
          <w:rStyle w:val="Emphasis"/>
        </w:rPr>
      </w:pPr>
      <w:r w:rsidRPr="00F129C1">
        <w:rPr>
          <w:rStyle w:val="Emphasis"/>
        </w:rPr>
        <w:t>There is a lot of evidence supporting Becker's claim.</w:t>
      </w:r>
    </w:p>
    <w:p w14:paraId="1112B5C2" w14:textId="77777777" w:rsidR="00272976" w:rsidRPr="00F129C1" w:rsidRDefault="00272976" w:rsidP="00272976">
      <w:pPr>
        <w:rPr>
          <w:rStyle w:val="StyleUnderline"/>
        </w:rPr>
      </w:pPr>
      <w:r w:rsidRPr="00F129C1">
        <w:rPr>
          <w:rStyle w:val="StyleUnderline"/>
        </w:rPr>
        <w:t>Before Virginia's gubernatorial election last November, election officials there ordered all towns, cities, and counties to use paper ballots. In February, Pennsylvania Gov. Tom Wolf said all new voting machines purchased in the state must include a paper trail. And in the Georgia House, lawmakers were considering a bill that would replace electronic touchscreen voting with a paper-based system.</w:t>
      </w:r>
    </w:p>
    <w:p w14:paraId="15D391F8" w14:textId="77777777" w:rsidR="00272976" w:rsidRPr="00F129C1" w:rsidRDefault="00272976" w:rsidP="00272976">
      <w:pPr>
        <w:rPr>
          <w:rStyle w:val="StyleUnderline"/>
        </w:rPr>
      </w:pPr>
      <w:r w:rsidRPr="00F129C1">
        <w:rPr>
          <w:rStyle w:val="StyleUnderline"/>
        </w:rPr>
        <w:t>After the 2017 elections in Colorado, state officials conducted a first-in-the-nation election audit — or what's sometimes called a "risk-limiting audit" — to verify the results, which they plan to use for future elections.</w:t>
      </w:r>
    </w:p>
    <w:p w14:paraId="70939D4D" w14:textId="77777777" w:rsidR="00272976" w:rsidRPr="00F129C1" w:rsidRDefault="00272976" w:rsidP="00272976">
      <w:pPr>
        <w:rPr>
          <w:rStyle w:val="StyleUnderline"/>
        </w:rPr>
      </w:pPr>
      <w:r w:rsidRPr="00F129C1">
        <w:rPr>
          <w:rStyle w:val="StyleUnderline"/>
        </w:rPr>
        <w:t>Rhode Island, Virginia, Iowa, Washington, and Mississippi have also passed legislation requiring some variation of risk-limiting audits or an enhanced recording of votes, according to data collected by the National Conference of State Legislatures. Other states, including Nevada, Minnesota, and Utah, have appropriated funds for updating voting equipment.</w:t>
      </w:r>
    </w:p>
    <w:p w14:paraId="6A067461" w14:textId="77777777" w:rsidR="00272976" w:rsidRPr="00F129C1" w:rsidRDefault="00272976" w:rsidP="00272976">
      <w:pPr>
        <w:rPr>
          <w:rStyle w:val="StyleUnderline"/>
        </w:rPr>
      </w:pPr>
      <w:r w:rsidRPr="00F129C1">
        <w:rPr>
          <w:rStyle w:val="StyleUnderline"/>
        </w:rPr>
        <w:t>Federal officials have made some gains as well.</w:t>
      </w:r>
    </w:p>
    <w:p w14:paraId="14AB8C2D" w14:textId="77777777" w:rsidR="00272976" w:rsidRPr="00F129C1" w:rsidRDefault="00272976" w:rsidP="00272976">
      <w:pPr>
        <w:rPr>
          <w:rStyle w:val="StyleUnderline"/>
        </w:rPr>
      </w:pPr>
      <w:r w:rsidRPr="00F129C1">
        <w:rPr>
          <w:rStyle w:val="StyleUnderline"/>
        </w:rPr>
        <w:t>In January 2017, then DHS Secretary Jeh Johnson announced that election infrastructure would be considered "critical," a seemingly inconsequential but significant move that enables the federal government to devote resources more easily to protect US elections. It also allows more streamlined communication between state officials and Washington.</w:t>
      </w:r>
    </w:p>
    <w:p w14:paraId="142D5325" w14:textId="77777777" w:rsidR="00272976" w:rsidRPr="00F129C1" w:rsidRDefault="00272976" w:rsidP="00272976">
      <w:pPr>
        <w:rPr>
          <w:rStyle w:val="StyleUnderline"/>
        </w:rPr>
      </w:pPr>
      <w:r w:rsidRPr="00F129C1">
        <w:rPr>
          <w:rStyle w:val="StyleUnderline"/>
        </w:rPr>
        <w:t>The relationship between DHS and state election officials has "improved tremendously," said Connie Lawson, the president of the National Association of Secretaries of State and Indiana's top election official.</w:t>
      </w:r>
    </w:p>
    <w:p w14:paraId="29DB8025" w14:textId="77777777" w:rsidR="00272976" w:rsidRPr="00F129C1" w:rsidRDefault="00272976" w:rsidP="00272976">
      <w:pPr>
        <w:rPr>
          <w:rStyle w:val="StyleUnderline"/>
        </w:rPr>
      </w:pPr>
      <w:r w:rsidRPr="00F129C1">
        <w:rPr>
          <w:rStyle w:val="StyleUnderline"/>
        </w:rPr>
        <w:lastRenderedPageBreak/>
        <w:t>"As long as DHS says they're here to provide services and their mission is not to take over elections at all, then I think states will learn to trust them even more," Lawson said, referring to concerns some state election officials have about the federal government getting too involved in how states run elections.</w:t>
      </w:r>
    </w:p>
    <w:p w14:paraId="64CFCCC7" w14:textId="77777777" w:rsidR="00272976" w:rsidRPr="00F129C1" w:rsidRDefault="00272976" w:rsidP="00272976">
      <w:pPr>
        <w:rPr>
          <w:rStyle w:val="StyleUnderline"/>
        </w:rPr>
      </w:pPr>
      <w:r w:rsidRPr="00F129C1">
        <w:rPr>
          <w:rStyle w:val="StyleUnderline"/>
        </w:rPr>
        <w:t xml:space="preserve">At least 15 states have also requested a risk and vulnerability assessment from DHS, and eight of them have been completed so far. One DHS official told Business Insider the remaining assessments were scheduled and </w:t>
      </w:r>
      <w:r w:rsidRPr="00F129C1">
        <w:rPr>
          <w:rStyle w:val="Emphasis"/>
        </w:rPr>
        <w:t>would take place before the midterm elections</w:t>
      </w:r>
      <w:r w:rsidRPr="00F129C1">
        <w:rPr>
          <w:rStyle w:val="StyleUnderline"/>
        </w:rPr>
        <w:t xml:space="preserve"> in November.</w:t>
      </w:r>
    </w:p>
    <w:p w14:paraId="12EFD71F" w14:textId="77777777" w:rsidR="00272976" w:rsidRPr="00F129C1" w:rsidRDefault="00272976" w:rsidP="00272976"/>
    <w:p w14:paraId="161C7829" w14:textId="77777777" w:rsidR="00272976" w:rsidRPr="00F129C1" w:rsidRDefault="00272976" w:rsidP="00272976">
      <w:pPr>
        <w:pStyle w:val="Heading4"/>
        <w:rPr>
          <w:rFonts w:cs="Times New Roman"/>
        </w:rPr>
      </w:pPr>
      <w:r w:rsidRPr="00F129C1">
        <w:rPr>
          <w:rFonts w:cs="Times New Roman"/>
        </w:rPr>
        <w:t>No Russia hack – most states have adopted cyber hygiene checks following Illinois attack</w:t>
      </w:r>
    </w:p>
    <w:p w14:paraId="5D3A83B3" w14:textId="77777777" w:rsidR="00272976" w:rsidRPr="00F129C1" w:rsidRDefault="00272976" w:rsidP="00272976">
      <w:pPr>
        <w:rPr>
          <w:b/>
          <w:sz w:val="26"/>
          <w:szCs w:val="26"/>
        </w:rPr>
      </w:pPr>
      <w:r w:rsidRPr="00F129C1">
        <w:rPr>
          <w:b/>
          <w:sz w:val="26"/>
          <w:szCs w:val="26"/>
        </w:rPr>
        <w:t>Weiss, Business Insider, politics reporter, 6-17-18</w:t>
      </w:r>
    </w:p>
    <w:p w14:paraId="28DB5CD2" w14:textId="77777777" w:rsidR="00272976" w:rsidRPr="00F129C1" w:rsidRDefault="00272976" w:rsidP="00272976">
      <w:r w:rsidRPr="00F129C1">
        <w:t xml:space="preserve">(Brennan, 6-17-18, Business Insider, “US intelligence officials say Russia will be back to try to undermine the 2018 elections. But here's why Americans shouldn't be so worried.”, </w:t>
      </w:r>
      <w:hyperlink r:id="rId173" w:history="1">
        <w:r w:rsidRPr="00F129C1">
          <w:rPr>
            <w:rStyle w:val="Hyperlink"/>
          </w:rPr>
          <w:t>http://www.businessinsider.com/protecting-midterm-elections-from-russia-us-election-security-2018-6</w:t>
        </w:r>
      </w:hyperlink>
      <w:r w:rsidRPr="00F129C1">
        <w:t>, accessed 7/9/18, GDI-JG)</w:t>
      </w:r>
    </w:p>
    <w:p w14:paraId="0284A242" w14:textId="77777777" w:rsidR="00272976" w:rsidRPr="00F129C1" w:rsidRDefault="00272976" w:rsidP="00272976">
      <w:r w:rsidRPr="00F129C1">
        <w:t>*SBE = State Board of Elections</w:t>
      </w:r>
    </w:p>
    <w:p w14:paraId="355179C5" w14:textId="77777777" w:rsidR="00272976" w:rsidRPr="00F129C1" w:rsidRDefault="00272976" w:rsidP="00272976"/>
    <w:p w14:paraId="11B95276" w14:textId="77777777" w:rsidR="00272976" w:rsidRPr="00F129C1" w:rsidRDefault="00272976" w:rsidP="00272976">
      <w:r w:rsidRPr="00F129C1">
        <w:rPr>
          <w:rStyle w:val="StyleUnderline"/>
        </w:rPr>
        <w:t>Illinois SBE officials didn't learn who was behind the attack</w:t>
      </w:r>
      <w:r w:rsidRPr="00F129C1">
        <w:t xml:space="preserve"> until about a year later, when officials from the Department of Homeland Security testified before the Senate Intelligence Committee that Russia was behind the targeting of election systems in 21 states, including Illinois.</w:t>
      </w:r>
    </w:p>
    <w:p w14:paraId="0D9D45D2" w14:textId="77777777" w:rsidR="00272976" w:rsidRPr="00F129C1" w:rsidRDefault="00272976" w:rsidP="00272976">
      <w:pPr>
        <w:rPr>
          <w:rStyle w:val="StyleUnderline"/>
        </w:rPr>
      </w:pPr>
      <w:r w:rsidRPr="00F129C1">
        <w:rPr>
          <w:rStyle w:val="StyleUnderline"/>
        </w:rPr>
        <w:t>That hackers linked to the Kremlin were responsible for the breach didn't come as a surprise.</w:t>
      </w:r>
    </w:p>
    <w:p w14:paraId="658C51AB" w14:textId="77777777" w:rsidR="00272976" w:rsidRPr="00F129C1" w:rsidRDefault="00272976" w:rsidP="00272976">
      <w:r w:rsidRPr="00F129C1">
        <w:t>Matt Dietrich, an SBE spokesman, told Business Insider that the Board assumed Russia was the culprit because Moscow had also been implicated in the hacking of the Democratic National Committee, which occurred around the same time in June and July 2016.</w:t>
      </w:r>
    </w:p>
    <w:p w14:paraId="5325F8CB" w14:textId="77777777" w:rsidR="00272976" w:rsidRPr="00F129C1" w:rsidRDefault="00272976" w:rsidP="00272976">
      <w:pPr>
        <w:rPr>
          <w:rStyle w:val="Emphasis"/>
        </w:rPr>
      </w:pPr>
      <w:r w:rsidRPr="00F129C1">
        <w:t xml:space="preserve">"But that was more or less immaterial to us," Dietrich recalled. "Our concern was just that it happened. </w:t>
      </w:r>
      <w:r w:rsidRPr="00F129C1">
        <w:rPr>
          <w:rStyle w:val="Emphasis"/>
        </w:rPr>
        <w:t>How do we not let it happen again?"</w:t>
      </w:r>
    </w:p>
    <w:p w14:paraId="72C65E42" w14:textId="77777777" w:rsidR="00272976" w:rsidRPr="00F129C1" w:rsidRDefault="00272976" w:rsidP="00272976">
      <w:pPr>
        <w:rPr>
          <w:rStyle w:val="Emphasis"/>
        </w:rPr>
      </w:pPr>
      <w:r w:rsidRPr="00F129C1">
        <w:rPr>
          <w:rStyle w:val="StyleUnderline"/>
        </w:rPr>
        <w:t>After the attack, the SBE strengthened its relationship with DHS</w:t>
      </w:r>
      <w:r w:rsidRPr="00F129C1">
        <w:rPr>
          <w:rStyle w:val="Emphasis"/>
        </w:rPr>
        <w:t>, implementing weekly cyber-hygiene tests in October 2016 to scan for vulnerabilities in the state's election infrastructure.</w:t>
      </w:r>
    </w:p>
    <w:p w14:paraId="3F1AF400" w14:textId="77777777" w:rsidR="00272976" w:rsidRPr="00F129C1" w:rsidRDefault="00272976" w:rsidP="00272976">
      <w:r w:rsidRPr="00F129C1">
        <w:rPr>
          <w:rStyle w:val="StyleUnderline"/>
        </w:rPr>
        <w:t>Those weekly tests still take place today along with continuous monitoring of network activity on state computers</w:t>
      </w:r>
      <w:r w:rsidRPr="00F129C1">
        <w:t xml:space="preserve">, </w:t>
      </w:r>
      <w:r w:rsidRPr="00F129C1">
        <w:rPr>
          <w:rStyle w:val="StyleUnderline"/>
        </w:rPr>
        <w:t>as well as regular cybersecurity awareness training for state employees</w:t>
      </w:r>
      <w:r w:rsidRPr="00F129C1">
        <w:t xml:space="preserve"> provided by the Illinois Department of Innovation and Technology.</w:t>
      </w:r>
    </w:p>
    <w:p w14:paraId="080F7EBE" w14:textId="77777777" w:rsidR="00272976" w:rsidRPr="00F129C1" w:rsidRDefault="00272976" w:rsidP="00272976">
      <w:r w:rsidRPr="00F129C1">
        <w:rPr>
          <w:rStyle w:val="Emphasis"/>
        </w:rPr>
        <w:t>Illinois is one of 32 states that have requested and received ongoing cyber hygiene scans</w:t>
      </w:r>
      <w:r w:rsidRPr="00F129C1">
        <w:t>, according to an official from the National Protection and Programs Directorate at DHS.</w:t>
      </w:r>
    </w:p>
    <w:p w14:paraId="557DF139" w14:textId="77777777" w:rsidR="00272976" w:rsidRPr="00F129C1" w:rsidRDefault="00272976" w:rsidP="00272976">
      <w:pPr>
        <w:rPr>
          <w:rStyle w:val="StyleUnderline"/>
        </w:rPr>
      </w:pPr>
      <w:r w:rsidRPr="00F129C1">
        <w:rPr>
          <w:rStyle w:val="StyleUnderline"/>
        </w:rPr>
        <w:t>The state is also scheduled to undergo a full-scale risk and vulnerability assessment from DHS to make sure the state's election systems are prepared for the 2018 midterms.</w:t>
      </w:r>
    </w:p>
    <w:p w14:paraId="5B9C0C5E" w14:textId="77777777" w:rsidR="00272976" w:rsidRPr="00F129C1" w:rsidRDefault="00272976" w:rsidP="00272976">
      <w:pPr>
        <w:rPr>
          <w:rStyle w:val="StyleUnderline"/>
        </w:rPr>
      </w:pPr>
    </w:p>
    <w:p w14:paraId="0C936B3C" w14:textId="77777777" w:rsidR="00272976" w:rsidRPr="00F129C1" w:rsidRDefault="00272976" w:rsidP="00272976">
      <w:pPr>
        <w:pStyle w:val="Heading4"/>
        <w:rPr>
          <w:rFonts w:cs="Times New Roman"/>
        </w:rPr>
      </w:pPr>
      <w:r w:rsidRPr="00F129C1">
        <w:rPr>
          <w:rFonts w:cs="Times New Roman"/>
        </w:rPr>
        <w:lastRenderedPageBreak/>
        <w:t>No risk of hacking – increased awareness and security upgrade grants</w:t>
      </w:r>
    </w:p>
    <w:p w14:paraId="0E85A4A8" w14:textId="77777777" w:rsidR="00272976" w:rsidRPr="00F129C1" w:rsidRDefault="00272976" w:rsidP="00272976">
      <w:pPr>
        <w:rPr>
          <w:rStyle w:val="Style13ptBold"/>
        </w:rPr>
      </w:pPr>
      <w:r w:rsidRPr="00F129C1">
        <w:rPr>
          <w:rStyle w:val="Style13ptBold"/>
        </w:rPr>
        <w:t>Doyle, Bloomberg Government campaign finance, lobbying, and government ethics reporter, 18</w:t>
      </w:r>
    </w:p>
    <w:p w14:paraId="380A7BED" w14:textId="77777777" w:rsidR="00272976" w:rsidRPr="00F129C1" w:rsidRDefault="00272976" w:rsidP="00272976">
      <w:r w:rsidRPr="00F129C1">
        <w:t>[Ken, July 12, 2018, Bloomberg Government, “Elections Seen Safer From Hacking, but Meddling Threat Lingers,” https://about.bgov.com/blog/elections-hacking-meddling-threat/, accessed 7/12/18, KC]</w:t>
      </w:r>
    </w:p>
    <w:p w14:paraId="05410419" w14:textId="77777777" w:rsidR="00272976" w:rsidRPr="00F129C1" w:rsidRDefault="00272976" w:rsidP="00272976"/>
    <w:p w14:paraId="2A46F41F" w14:textId="77777777" w:rsidR="00272976" w:rsidRPr="00F129C1" w:rsidRDefault="00272976" w:rsidP="00272976">
      <w:r w:rsidRPr="00F129C1">
        <w:t>Federal grants aimed at helping states ensure voting integrity</w:t>
      </w:r>
    </w:p>
    <w:p w14:paraId="7F101636" w14:textId="77777777" w:rsidR="00272976" w:rsidRPr="00F129C1" w:rsidRDefault="00272976" w:rsidP="00272976">
      <w:r w:rsidRPr="00F129C1">
        <w:t>`Hard’ to penetrate systems, not `impossible,’ official says</w:t>
      </w:r>
    </w:p>
    <w:p w14:paraId="2731045D" w14:textId="77777777" w:rsidR="00272976" w:rsidRPr="00F129C1" w:rsidRDefault="00272976" w:rsidP="00272976">
      <w:r w:rsidRPr="00F129C1">
        <w:rPr>
          <w:rStyle w:val="StyleUnderline"/>
        </w:rPr>
        <w:t xml:space="preserve">U.S. elections are safer from hacking than they were two years ago, </w:t>
      </w:r>
      <w:r w:rsidRPr="00F129C1">
        <w:t>but the threat of foreign meddling hasn’t been stamped out, lawmakers said.</w:t>
      </w:r>
    </w:p>
    <w:p w14:paraId="1E81293F" w14:textId="77777777" w:rsidR="00272976" w:rsidRPr="00F129C1" w:rsidRDefault="00272976" w:rsidP="00272976">
      <w:pPr>
        <w:rPr>
          <w:rStyle w:val="StyleUnderline"/>
        </w:rPr>
      </w:pPr>
      <w:r w:rsidRPr="00F129C1">
        <w:rPr>
          <w:rStyle w:val="StyleUnderline"/>
        </w:rPr>
        <w:t>“People are much more aware of the problem and taking steps to protect themselves” from hacking before the November elections, Sen. Amy Klobuchar(D-Minn.) said in a phone interview. “We’ve reached a new era” with lawmakers of both parties concerned about Russia’s interference in 2016 and are “trying to solve the problem going forward,” she said.</w:t>
      </w:r>
    </w:p>
    <w:p w14:paraId="5C1817F9" w14:textId="77777777" w:rsidR="00272976" w:rsidRPr="00F129C1" w:rsidRDefault="00272976" w:rsidP="00272976">
      <w:pPr>
        <w:rPr>
          <w:u w:val="single"/>
        </w:rPr>
      </w:pPr>
      <w:r w:rsidRPr="00F129C1">
        <w:t>Klobuchar spoke after the Senate Rules and Administration Committee took testimony from experts on how to safeguard U.S. elections.</w:t>
      </w:r>
      <w:r w:rsidRPr="00F129C1">
        <w:rPr>
          <w:rStyle w:val="StyleUnderline"/>
        </w:rPr>
        <w:t xml:space="preserve"> Congress provided $380 million for grants in response to Department of Homeland Security revelations that Russia targeted election systems in at least 21 states for possible interference in 2016. The DHS found no evidence of actual ballot tampering, but said steps are needed to secure future elections.</w:t>
      </w:r>
    </w:p>
    <w:p w14:paraId="235C8D3E" w14:textId="77777777" w:rsidR="00272976" w:rsidRPr="00F129C1" w:rsidRDefault="00272976" w:rsidP="00272976">
      <w:r w:rsidRPr="00F129C1">
        <w:t>Sen. Ted Cruz (R-Texas) played down election-meddling concerns at the hearing, and questioned whether the decentralized U.S. elections, which rely on different voting systems in state and local jurisdictions, could be hacked.</w:t>
      </w:r>
    </w:p>
    <w:p w14:paraId="30A33893" w14:textId="77777777" w:rsidR="00272976" w:rsidRPr="00F129C1" w:rsidRDefault="00272976" w:rsidP="00272976">
      <w:r w:rsidRPr="00F129C1">
        <w:t>“It would be very hard to do that, but I can’t say impossible,” responded Christy McCormick, the vice chairwoman of the U.S. Election Assistance Commission, a small federal agency.</w:t>
      </w:r>
    </w:p>
    <w:p w14:paraId="00BE29F6" w14:textId="77777777" w:rsidR="00272976" w:rsidRPr="00F129C1" w:rsidRDefault="00272976" w:rsidP="00272976">
      <w:r w:rsidRPr="00F129C1">
        <w:t>McCormick, a Republican, drew criticism at the hearing from Sen. Ron Wyden (D-Ore.) for minimizing the hacking threat. He called it “inexcusable” that 44 million Americans have to rely on “insecure voting machines” that don’t have a voter-verified paper trail.</w:t>
      </w:r>
    </w:p>
    <w:p w14:paraId="1A5C6B95" w14:textId="77777777" w:rsidR="00272976" w:rsidRPr="00F129C1" w:rsidRDefault="00272976" w:rsidP="00272976">
      <w:pPr>
        <w:rPr>
          <w:rStyle w:val="StyleUnderline"/>
        </w:rPr>
      </w:pPr>
      <w:r w:rsidRPr="00F129C1">
        <w:t>There’s “zero doubt that Russia tried to influence’’ the 2016 voting, Sen. James Lankford (R-Okla.), testifying alongside Wyden, said. At the same time</w:t>
      </w:r>
      <w:r w:rsidRPr="00F129C1">
        <w:rPr>
          <w:rStyle w:val="StyleUnderline"/>
        </w:rPr>
        <w:t>, Lankford said state and local officials can handle the threat of meddling if they’re prepared.</w:t>
      </w:r>
    </w:p>
    <w:p w14:paraId="6697E2DB" w14:textId="77777777" w:rsidR="00272976" w:rsidRPr="00F129C1" w:rsidRDefault="00272976" w:rsidP="00272976">
      <w:r w:rsidRPr="00F129C1">
        <w:t>`TIP OF THE SPEAR’</w:t>
      </w:r>
    </w:p>
    <w:p w14:paraId="6BE6EBF2" w14:textId="77777777" w:rsidR="00272976" w:rsidRPr="00F129C1" w:rsidRDefault="00272976" w:rsidP="00272976">
      <w:r w:rsidRPr="00F129C1">
        <w:t>After the hearing, Mark Warner (D-Va.), a member of the panel and the ranking member of the Intelligence Committee, told reporters he’s concerned about President Donald Trump’s planned meeting with President Vladimir Putin while Russia continues to threaten elections.</w:t>
      </w:r>
    </w:p>
    <w:p w14:paraId="14F69927" w14:textId="77777777" w:rsidR="00272976" w:rsidRPr="00F129C1" w:rsidRDefault="00272976" w:rsidP="00272976">
      <w:r w:rsidRPr="00F129C1">
        <w:t>The 2016 interference represented the “tip of the spear” of possible future activities aimed at undermining democracy, Warner said during the hearing.</w:t>
      </w:r>
    </w:p>
    <w:p w14:paraId="535E38EB" w14:textId="77777777" w:rsidR="00272976" w:rsidRPr="00F129C1" w:rsidRDefault="00272976" w:rsidP="00272976">
      <w:r w:rsidRPr="00F129C1">
        <w:lastRenderedPageBreak/>
        <w:t>The Senate Intelligence Committee has been probing Russia’s meddling, including whether the Trump campaign colluded with Russia. Trump has denied any collusion and at times has questioned whether Russia interfered in the election at all.</w:t>
      </w:r>
    </w:p>
    <w:p w14:paraId="60BA81B6" w14:textId="77777777" w:rsidR="00272976" w:rsidRPr="00F129C1" w:rsidRDefault="00272976" w:rsidP="00272976">
      <w:pPr>
        <w:rPr>
          <w:u w:val="single"/>
        </w:rPr>
      </w:pPr>
      <w:r w:rsidRPr="00F129C1">
        <w:rPr>
          <w:rStyle w:val="StyleUnderline"/>
        </w:rPr>
        <w:t>The Election Assistance Commission’s goal is to get grants out to states in time to upgrade voting systems by November, and officials say they’re succeeding.</w:t>
      </w:r>
    </w:p>
    <w:p w14:paraId="6E0F03FF" w14:textId="77777777" w:rsidR="00272976" w:rsidRPr="00F129C1" w:rsidRDefault="00272976" w:rsidP="00272976">
      <w:pPr>
        <w:rPr>
          <w:u w:val="single"/>
        </w:rPr>
      </w:pPr>
      <w:r w:rsidRPr="00F129C1">
        <w:rPr>
          <w:rStyle w:val="StyleUnderline"/>
        </w:rPr>
        <w:t>Forty-nine states and U.S. territories have applied for 97 percent of the amount appropriated by Congress in a government funding bill approved in March, EAC Chairman Thomas Hicks, a Democrat, said at the hearing.</w:t>
      </w:r>
    </w:p>
    <w:p w14:paraId="51194885" w14:textId="77777777" w:rsidR="00272976" w:rsidRPr="00F129C1" w:rsidRDefault="00272976" w:rsidP="00272976">
      <w:pPr>
        <w:rPr>
          <w:u w:val="single"/>
        </w:rPr>
      </w:pPr>
      <w:r w:rsidRPr="00F129C1">
        <w:rPr>
          <w:rStyle w:val="StyleUnderline"/>
        </w:rPr>
        <w:t>The top priority for spending the federal money is to upgrade state and local voting systems to ensure they create a paper trail for all votes as a backup against computer hacking. The money also is set to be used for cybersecurity, including new equipment and training.</w:t>
      </w:r>
    </w:p>
    <w:p w14:paraId="51FFEBF5" w14:textId="77777777" w:rsidR="00272976" w:rsidRPr="00F129C1" w:rsidRDefault="00272976" w:rsidP="00272976">
      <w:r w:rsidRPr="00F129C1">
        <w:t>PAPER TRAIL</w:t>
      </w:r>
    </w:p>
    <w:p w14:paraId="620C0772" w14:textId="77777777" w:rsidR="00272976" w:rsidRPr="00F129C1" w:rsidRDefault="00272976" w:rsidP="00272976">
      <w:r w:rsidRPr="00F129C1">
        <w:t>Klobuchar and Lankford also have proposed legislation (S. 2261) that would establish procedures for sharing information and best practices regarding cybersecurity threats. It would call for requiring voting systems to have a paper trail as a safeguard against election hacking, though some state and local officials and others have resisted imposing any new federal requirements for voting systems.</w:t>
      </w:r>
    </w:p>
    <w:p w14:paraId="02867A68" w14:textId="77777777" w:rsidR="00272976" w:rsidRPr="00F129C1" w:rsidRDefault="00272976" w:rsidP="00272976">
      <w:r w:rsidRPr="00F129C1">
        <w:rPr>
          <w:rStyle w:val="StyleUnderline"/>
        </w:rPr>
        <w:t>The DHS is working closely with many states to make sure they are aware of cybersecurity threats and how to deal with them</w:t>
      </w:r>
      <w:r w:rsidRPr="00F129C1">
        <w:t>, Matthew Masterson, a former Republican EAC commissioner now working at the department, told the hearing. Not all states are taking the same actions, however.</w:t>
      </w:r>
    </w:p>
    <w:p w14:paraId="7C12A106" w14:textId="77777777" w:rsidR="00272976" w:rsidRPr="00F129C1" w:rsidRDefault="00272976" w:rsidP="00272976">
      <w:r w:rsidRPr="00F129C1">
        <w:t>The DHS has offered to perform risk assessments for voting systems across the country, but only 18 states have requested that such assessments be performed, Masterson said.</w:t>
      </w:r>
    </w:p>
    <w:p w14:paraId="71B85AB1" w14:textId="77777777" w:rsidR="00272976" w:rsidRPr="00F129C1" w:rsidRDefault="00272976" w:rsidP="00272976">
      <w:r w:rsidRPr="00F129C1">
        <w:t>Only one representative appeared at the hearing from the nation’s three largest voting machine vendors, which provide more than 90 percent of the nation’s voting systems.</w:t>
      </w:r>
    </w:p>
    <w:p w14:paraId="487C1E47" w14:textId="77777777" w:rsidR="00272976" w:rsidRPr="00F129C1" w:rsidRDefault="00272976" w:rsidP="00272976">
      <w:r w:rsidRPr="00F129C1">
        <w:t>Wyden accused other voting machine companies of “stonewalling” questions about cybersecurity.</w:t>
      </w:r>
    </w:p>
    <w:p w14:paraId="5CA26BDF" w14:textId="77777777" w:rsidR="00272976" w:rsidRPr="00F129C1" w:rsidRDefault="00272976" w:rsidP="00272976"/>
    <w:p w14:paraId="5E11414C" w14:textId="77777777" w:rsidR="00272976" w:rsidRPr="00F129C1" w:rsidRDefault="00272976" w:rsidP="00272976">
      <w:pPr>
        <w:pStyle w:val="Heading3"/>
        <w:rPr>
          <w:rFonts w:cs="Times New Roman"/>
        </w:rPr>
      </w:pPr>
      <w:bookmarkStart w:id="146" w:name="_Toc519436546"/>
      <w:r w:rsidRPr="00F129C1">
        <w:rPr>
          <w:rFonts w:cs="Times New Roman"/>
        </w:rPr>
        <w:lastRenderedPageBreak/>
        <w:t>Russia Won’t Hack</w:t>
      </w:r>
      <w:bookmarkEnd w:id="146"/>
    </w:p>
    <w:p w14:paraId="5702E10A" w14:textId="77777777" w:rsidR="00272976" w:rsidRPr="00F129C1" w:rsidRDefault="00272976" w:rsidP="00272976"/>
    <w:p w14:paraId="24803412" w14:textId="77777777" w:rsidR="00272976" w:rsidRPr="00F129C1" w:rsidRDefault="00272976" w:rsidP="00272976">
      <w:pPr>
        <w:pStyle w:val="Heading4"/>
        <w:rPr>
          <w:rFonts w:cs="Times New Roman"/>
        </w:rPr>
      </w:pPr>
      <w:r w:rsidRPr="00F129C1">
        <w:rPr>
          <w:rFonts w:cs="Times New Roman"/>
        </w:rPr>
        <w:t>Russia won’t hack the election, but blowing up the issue ignores cyberattacks on infrastructure—localities and checks and balances</w:t>
      </w:r>
    </w:p>
    <w:p w14:paraId="655A5E8B" w14:textId="77777777" w:rsidR="00272976" w:rsidRPr="00F129C1" w:rsidRDefault="00272976" w:rsidP="00272976">
      <w:pPr>
        <w:rPr>
          <w:rStyle w:val="Style13ptBold"/>
        </w:rPr>
      </w:pPr>
      <w:r w:rsidRPr="00F129C1">
        <w:rPr>
          <w:rStyle w:val="Style13ptBold"/>
        </w:rPr>
        <w:t>Bedard, Washington Examiner DC reporter, 18</w:t>
      </w:r>
    </w:p>
    <w:p w14:paraId="56E9E9B0" w14:textId="77777777" w:rsidR="00272976" w:rsidRPr="00F129C1" w:rsidRDefault="00272976" w:rsidP="00272976">
      <w:r w:rsidRPr="00F129C1">
        <w:t xml:space="preserve">[Paul, 04/24/2018, </w:t>
      </w:r>
      <w:r w:rsidRPr="00F129C1">
        <w:rPr>
          <w:i/>
        </w:rPr>
        <w:t>Washington Examiner</w:t>
      </w:r>
      <w:r w:rsidRPr="00F129C1">
        <w:t xml:space="preserve">, “DHS: Russia not hacking 2018 midterm elections,” </w:t>
      </w:r>
      <w:hyperlink r:id="rId174" w:history="1">
        <w:r w:rsidRPr="00F129C1">
          <w:rPr>
            <w:rStyle w:val="Hyperlink"/>
          </w:rPr>
          <w:t>https://www.washingtonexaminer.com/washington-secrets/dhs-russia-not-hacking-2018-midterm-elections</w:t>
        </w:r>
      </w:hyperlink>
      <w:r w:rsidRPr="00F129C1">
        <w:t>, accessed 07/10/2018, AMS]</w:t>
      </w:r>
    </w:p>
    <w:p w14:paraId="66B6F40E" w14:textId="77777777" w:rsidR="00272976" w:rsidRPr="00F129C1" w:rsidRDefault="00272976" w:rsidP="00272976"/>
    <w:p w14:paraId="13BDA53D" w14:textId="77777777" w:rsidR="00272976" w:rsidRPr="00F129C1" w:rsidRDefault="00272976" w:rsidP="00272976">
      <w:pPr>
        <w:rPr>
          <w:rStyle w:val="StyleUnderline"/>
        </w:rPr>
      </w:pPr>
      <w:r w:rsidRPr="00F129C1">
        <w:rPr>
          <w:rStyle w:val="StyleUnderline"/>
        </w:rPr>
        <w:t>Despite deep concerns</w:t>
      </w:r>
      <w:r w:rsidRPr="00F129C1">
        <w:t xml:space="preserve">, especially among Democrats, </w:t>
      </w:r>
      <w:r w:rsidRPr="00F129C1">
        <w:rPr>
          <w:rStyle w:val="StyleUnderline"/>
        </w:rPr>
        <w:t>that Russia will hack into the 2018 elections, a top Department of Homeland Security official said that there has been no evidence of elections tampering by Moscow.</w:t>
      </w:r>
    </w:p>
    <w:p w14:paraId="6D78DB11" w14:textId="77777777" w:rsidR="00272976" w:rsidRPr="00F129C1" w:rsidRDefault="00272976" w:rsidP="00272976">
      <w:pPr>
        <w:rPr>
          <w:rStyle w:val="StyleUnderline"/>
        </w:rPr>
      </w:pPr>
      <w:r w:rsidRPr="00F129C1">
        <w:rPr>
          <w:rStyle w:val="StyleUnderline"/>
        </w:rPr>
        <w:t>Asked directly if the U.S. has seen “any activity” by Russia to pry into the U.S. elections set for Nov. 6, </w:t>
      </w:r>
      <w:hyperlink r:id="rId175" w:tgtFrame="_blank" w:history="1">
        <w:r w:rsidRPr="00F129C1">
          <w:rPr>
            <w:rStyle w:val="StyleUnderline"/>
          </w:rPr>
          <w:t>Jeanette Manfra,</w:t>
        </w:r>
      </w:hyperlink>
      <w:r w:rsidRPr="00F129C1">
        <w:rPr>
          <w:rStyle w:val="StyleUnderline"/>
        </w:rPr>
        <w:t> the chief cybersecurity official for DHS, said, “We have not at this time.”</w:t>
      </w:r>
    </w:p>
    <w:p w14:paraId="50790712" w14:textId="77777777" w:rsidR="00272976" w:rsidRPr="00F129C1" w:rsidRDefault="00272976" w:rsidP="00272976">
      <w:r w:rsidRPr="00F129C1">
        <w:t>During a hearing hosted by the </w:t>
      </w:r>
      <w:hyperlink r:id="rId176" w:tgtFrame="_blank" w:history="1">
        <w:r w:rsidRPr="00F129C1">
          <w:rPr>
            <w:rStyle w:val="Hyperlink"/>
          </w:rPr>
          <w:t>Senate Homeland Security and Governmental Reform Committee,</w:t>
        </w:r>
      </w:hyperlink>
      <w:r w:rsidRPr="00F129C1">
        <w:t> Democrats lined up to say that Russian election hacking is the top cyber concern in the nation.</w:t>
      </w:r>
    </w:p>
    <w:p w14:paraId="4E112CF5" w14:textId="77777777" w:rsidR="00272976" w:rsidRPr="00F129C1" w:rsidRDefault="00272976" w:rsidP="00272976">
      <w:pPr>
        <w:rPr>
          <w:rStyle w:val="StyleUnderline"/>
        </w:rPr>
      </w:pPr>
      <w:r w:rsidRPr="00F129C1">
        <w:t xml:space="preserve">But </w:t>
      </w:r>
      <w:r w:rsidRPr="00F129C1">
        <w:rPr>
          <w:rStyle w:val="StyleUnderline"/>
        </w:rPr>
        <w:t>Committee Chairman Sen. Ron Johnson warned that Russia is playing the country on the issue, and that cyber attacks on critical infrastructure such as water and electric systems are far more concerning.</w:t>
      </w:r>
    </w:p>
    <w:p w14:paraId="03F690AB" w14:textId="77777777" w:rsidR="00272976" w:rsidRPr="00F129C1" w:rsidRDefault="00272976" w:rsidP="00272976">
      <w:r w:rsidRPr="00F129C1">
        <w:t>“</w:t>
      </w:r>
      <w:r w:rsidRPr="00F129C1">
        <w:rPr>
          <w:rStyle w:val="StyleUnderline"/>
        </w:rPr>
        <w:t>This is a serious issue, no doubt about it, but we also need to make sure we don’t blow it out of proportion</w:t>
      </w:r>
      <w:r w:rsidRPr="00F129C1">
        <w:t>,” said Johnson, a Republican from Wisconsin.</w:t>
      </w:r>
    </w:p>
    <w:p w14:paraId="2518A58C" w14:textId="77777777" w:rsidR="00272976" w:rsidRPr="00F129C1" w:rsidRDefault="00272976" w:rsidP="00272976">
      <w:r w:rsidRPr="00F129C1">
        <w:t>But, he warned, “</w:t>
      </w:r>
      <w:r w:rsidRPr="00F129C1">
        <w:rPr>
          <w:rStyle w:val="StyleUnderline"/>
        </w:rPr>
        <w:t>we may be playing into Russia’s hands” by making election hacking more serious than hitting infrastructure</w:t>
      </w:r>
      <w:r w:rsidRPr="00F129C1">
        <w:t>.</w:t>
      </w:r>
    </w:p>
    <w:p w14:paraId="3D93B2E4" w14:textId="77777777" w:rsidR="00272976" w:rsidRPr="00F129C1" w:rsidRDefault="00272976" w:rsidP="00272976">
      <w:r w:rsidRPr="00F129C1">
        <w:t xml:space="preserve">During the hearing, Manfra </w:t>
      </w:r>
      <w:r w:rsidRPr="00F129C1">
        <w:rPr>
          <w:rStyle w:val="StyleUnderline"/>
        </w:rPr>
        <w:t>raised new concerns about</w:t>
      </w:r>
      <w:r w:rsidRPr="00F129C1">
        <w:t xml:space="preserve"> </w:t>
      </w:r>
      <w:r w:rsidRPr="00F129C1">
        <w:rPr>
          <w:rStyle w:val="StyleUnderline"/>
        </w:rPr>
        <w:t>Russian cyber targeting of U.S. infrastructure systems</w:t>
      </w:r>
      <w:r w:rsidRPr="00F129C1">
        <w:t>.</w:t>
      </w:r>
    </w:p>
    <w:p w14:paraId="6642B628" w14:textId="77777777" w:rsidR="00272976" w:rsidRPr="00F129C1" w:rsidRDefault="00272976" w:rsidP="00272976">
      <w:r w:rsidRPr="00F129C1">
        <w:t>“</w:t>
      </w:r>
      <w:r w:rsidRPr="00F129C1">
        <w:rPr>
          <w:rStyle w:val="StyleUnderline"/>
        </w:rPr>
        <w:t>In a series of incidents since at least May of last year, working with U.S. and international partners, DHS and FBI have identified Russian government actors targeting government entities and businesses in the energy, nuclear, water, aviation, and critical manufacturing sectors. DHS assesses that this campaign ultimately collected information pertaining to industrial control systems with the intent to gain access to industrial control systems environments</w:t>
      </w:r>
      <w:r w:rsidRPr="00F129C1">
        <w:t>,” she said.</w:t>
      </w:r>
    </w:p>
    <w:p w14:paraId="28531ADD" w14:textId="77777777" w:rsidR="00272976" w:rsidRPr="00F129C1" w:rsidRDefault="00272976" w:rsidP="00272976">
      <w:pPr>
        <w:rPr>
          <w:rStyle w:val="StyleUnderline"/>
        </w:rPr>
      </w:pPr>
      <w:r w:rsidRPr="00F129C1">
        <w:t xml:space="preserve">Manfra also assured the committee that a </w:t>
      </w:r>
      <w:r w:rsidRPr="00F129C1">
        <w:rPr>
          <w:rStyle w:val="StyleUnderline"/>
        </w:rPr>
        <w:t>DHS elections team are working to help state election officials thwart cyber attacks</w:t>
      </w:r>
      <w:r w:rsidRPr="00F129C1">
        <w:t xml:space="preserve">. </w:t>
      </w:r>
      <w:r w:rsidRPr="00F129C1">
        <w:rPr>
          <w:rStyle w:val="StyleUnderline"/>
        </w:rPr>
        <w:t>She said that every state that wants DHS support has received it.</w:t>
      </w:r>
    </w:p>
    <w:p w14:paraId="173A4D34" w14:textId="77777777" w:rsidR="00272976" w:rsidRPr="00F129C1" w:rsidRDefault="00272976" w:rsidP="00272976">
      <w:r w:rsidRPr="00F129C1">
        <w:t>“We cannot let it happen again,” she said of Russian 2016 election hacking.</w:t>
      </w:r>
    </w:p>
    <w:p w14:paraId="32B09138" w14:textId="77777777" w:rsidR="00272976" w:rsidRPr="00F129C1" w:rsidRDefault="00272976" w:rsidP="00272976">
      <w:r w:rsidRPr="00F129C1">
        <w:t xml:space="preserve">“We recognize the fundamental link between public trust in our election infrastructure and the confidence the American public places in basic democratic functions. </w:t>
      </w:r>
      <w:r w:rsidRPr="00F129C1">
        <w:rPr>
          <w:rStyle w:val="StyleUnderline"/>
        </w:rPr>
        <w:t xml:space="preserve">Ensuring the security of our electoral process is a vital national interest and one of our highest priorities at DHS. Our voting </w:t>
      </w:r>
      <w:r w:rsidRPr="00F129C1">
        <w:rPr>
          <w:rStyle w:val="StyleUnderline"/>
        </w:rPr>
        <w:lastRenderedPageBreak/>
        <w:t>infrastructure is diverse, subject to local control, and has many checks and balances</w:t>
      </w:r>
      <w:r w:rsidRPr="00F129C1">
        <w:t>,” she added in the Tuesday morning hearing.</w:t>
      </w:r>
    </w:p>
    <w:p w14:paraId="3ABFD634" w14:textId="77777777" w:rsidR="00272976" w:rsidRPr="00F129C1" w:rsidRDefault="00272976" w:rsidP="00272976"/>
    <w:p w14:paraId="6C895FF4" w14:textId="77777777" w:rsidR="00272976" w:rsidRPr="00F129C1" w:rsidRDefault="00272976" w:rsidP="00272976">
      <w:pPr>
        <w:pStyle w:val="Heading4"/>
        <w:rPr>
          <w:rFonts w:cs="Times New Roman"/>
        </w:rPr>
      </w:pPr>
      <w:r w:rsidRPr="00F129C1">
        <w:rPr>
          <w:rFonts w:cs="Times New Roman"/>
        </w:rPr>
        <w:t>No Russia hack – no actual attacks, no capability, and midterms too decentralized</w:t>
      </w:r>
    </w:p>
    <w:p w14:paraId="6D331663" w14:textId="77777777" w:rsidR="00272976" w:rsidRPr="00F129C1" w:rsidRDefault="00272976" w:rsidP="00272976">
      <w:pPr>
        <w:rPr>
          <w:b/>
          <w:sz w:val="26"/>
          <w:szCs w:val="26"/>
        </w:rPr>
      </w:pPr>
      <w:r w:rsidRPr="00F129C1">
        <w:rPr>
          <w:b/>
          <w:sz w:val="26"/>
          <w:szCs w:val="26"/>
        </w:rPr>
        <w:t>Weiss, Business Insider, politics reporter, 6-17-18</w:t>
      </w:r>
    </w:p>
    <w:p w14:paraId="5BEED2D1" w14:textId="77777777" w:rsidR="00272976" w:rsidRPr="00F129C1" w:rsidRDefault="00272976" w:rsidP="00272976">
      <w:r w:rsidRPr="00F129C1">
        <w:t xml:space="preserve">(Brennan, 6-17-18, Business Insider, “US intelligence officials say Russia will be back to try to undermine the 2018 elections. But here's why Americans shouldn't be so worried.”, </w:t>
      </w:r>
      <w:hyperlink r:id="rId177" w:history="1">
        <w:r w:rsidRPr="00F129C1">
          <w:rPr>
            <w:rStyle w:val="Hyperlink"/>
          </w:rPr>
          <w:t>http://www.businessinsider.com/protecting-midterm-elections-from-russia-us-election-security-2018-6</w:t>
        </w:r>
      </w:hyperlink>
      <w:r w:rsidRPr="00F129C1">
        <w:t>, accessed 7/9/18, GDI-JG)</w:t>
      </w:r>
    </w:p>
    <w:p w14:paraId="741A89B1" w14:textId="77777777" w:rsidR="00272976" w:rsidRPr="00F129C1" w:rsidRDefault="00272976" w:rsidP="00272976">
      <w:r w:rsidRPr="00F129C1">
        <w:t>*cites various cybersecurity experts in-text</w:t>
      </w:r>
    </w:p>
    <w:p w14:paraId="39214F7A" w14:textId="77777777" w:rsidR="00272976" w:rsidRPr="00F129C1" w:rsidRDefault="00272976" w:rsidP="00272976"/>
    <w:p w14:paraId="4DF2BEAE" w14:textId="77777777" w:rsidR="00272976" w:rsidRPr="00F129C1" w:rsidRDefault="00272976" w:rsidP="00272976">
      <w:pPr>
        <w:rPr>
          <w:rStyle w:val="StyleUnderline"/>
        </w:rPr>
      </w:pPr>
      <w:r w:rsidRPr="00F129C1">
        <w:rPr>
          <w:rStyle w:val="StyleUnderline"/>
        </w:rPr>
        <w:t xml:space="preserve">When DHS announced </w:t>
      </w:r>
      <w:r w:rsidRPr="00F129C1">
        <w:t xml:space="preserve">in September 2017 that it </w:t>
      </w:r>
      <w:r w:rsidRPr="00F129C1">
        <w:rPr>
          <w:rStyle w:val="StyleUnderline"/>
        </w:rPr>
        <w:t>had contacted officials in 21 states targeted by Russian government hackers, many voters misinterpreted that assessment to mean that the Russians had changed actual votes.</w:t>
      </w:r>
    </w:p>
    <w:p w14:paraId="7489FE5C" w14:textId="77777777" w:rsidR="00272976" w:rsidRPr="00F129C1" w:rsidRDefault="00272976" w:rsidP="00272976">
      <w:r w:rsidRPr="00F129C1">
        <w:rPr>
          <w:rStyle w:val="Emphasis"/>
        </w:rPr>
        <w:t>That never happened,</w:t>
      </w:r>
      <w:r w:rsidRPr="00F129C1">
        <w:t xml:space="preserve"> </w:t>
      </w:r>
      <w:r w:rsidRPr="00F129C1">
        <w:rPr>
          <w:rStyle w:val="StyleUnderline"/>
        </w:rPr>
        <w:t>as</w:t>
      </w:r>
      <w:r w:rsidRPr="00F129C1">
        <w:t xml:space="preserve"> Brent Davis, </w:t>
      </w:r>
      <w:r w:rsidRPr="00F129C1">
        <w:rPr>
          <w:rStyle w:val="StyleUnderline"/>
        </w:rPr>
        <w:t>the director of operations at the Illinois SBE, explained</w:t>
      </w:r>
      <w:r w:rsidRPr="00F129C1">
        <w:t xml:space="preserve"> last year during a panel discussion about his state's 2016 voter-registration breach.</w:t>
      </w:r>
    </w:p>
    <w:p w14:paraId="6CF017DD" w14:textId="77777777" w:rsidR="00272976" w:rsidRPr="00F129C1" w:rsidRDefault="00272976" w:rsidP="00272976">
      <w:pPr>
        <w:rPr>
          <w:rStyle w:val="Emphasis"/>
        </w:rPr>
      </w:pPr>
      <w:r w:rsidRPr="00F129C1">
        <w:t xml:space="preserve">"I'm not trying to say it's not a big deal because it is a big deal for a lot of reasons," Davis said. "But </w:t>
      </w:r>
      <w:r w:rsidRPr="00F129C1">
        <w:rPr>
          <w:rStyle w:val="Emphasis"/>
        </w:rPr>
        <w:t>it is completely unrelated to voting on election day or voting early or by mail or the tabulation of those ballots."</w:t>
      </w:r>
    </w:p>
    <w:p w14:paraId="51D070A5" w14:textId="77777777" w:rsidR="00272976" w:rsidRPr="00F129C1" w:rsidRDefault="00272976" w:rsidP="00272976">
      <w:pPr>
        <w:rPr>
          <w:rStyle w:val="StyleUnderline"/>
        </w:rPr>
      </w:pPr>
      <w:r w:rsidRPr="00F129C1">
        <w:rPr>
          <w:rStyle w:val="StyleUnderline"/>
        </w:rPr>
        <w:t xml:space="preserve">Election officials have described Russia's cyberattacks </w:t>
      </w:r>
      <w:r w:rsidRPr="00F129C1">
        <w:t xml:space="preserve">against state voting databases </w:t>
      </w:r>
      <w:r w:rsidRPr="00F129C1">
        <w:rPr>
          <w:rStyle w:val="StyleUnderline"/>
        </w:rPr>
        <w:t>as a "rattling of doorknobs."</w:t>
      </w:r>
    </w:p>
    <w:p w14:paraId="447E516B" w14:textId="77777777" w:rsidR="00272976" w:rsidRPr="00F129C1" w:rsidRDefault="00272976" w:rsidP="00272976">
      <w:pPr>
        <w:rPr>
          <w:rStyle w:val="Emphasis"/>
        </w:rPr>
      </w:pPr>
      <w:r w:rsidRPr="00F129C1">
        <w:t>"</w:t>
      </w:r>
      <w:r w:rsidRPr="00F129C1">
        <w:rPr>
          <w:rStyle w:val="StyleUnderline"/>
        </w:rPr>
        <w:t>It's really reconnaissance by a bad guy to try and figure out how they could break into your computer</w:t>
      </w:r>
      <w:r w:rsidRPr="00F129C1">
        <w:t>," Trevor Timmons, a spokesman for the Colorado secretary of state's office, told The Associated Press last year after Colorado was informed it was one of the states targeted by the Russians. "</w:t>
      </w:r>
      <w:r w:rsidRPr="00F129C1">
        <w:rPr>
          <w:rStyle w:val="Emphasis"/>
        </w:rPr>
        <w:t>It's not an attack. I wouldn't call it a probe. It's not a breach. It's not a penetration."</w:t>
      </w:r>
    </w:p>
    <w:p w14:paraId="3D0649CB" w14:textId="77777777" w:rsidR="00272976" w:rsidRPr="00F129C1" w:rsidRDefault="00272976" w:rsidP="00272976">
      <w:pPr>
        <w:rPr>
          <w:rStyle w:val="Emphasis"/>
        </w:rPr>
      </w:pPr>
      <w:r w:rsidRPr="00F129C1">
        <w:t xml:space="preserve">In fact, </w:t>
      </w:r>
      <w:r w:rsidRPr="00F129C1">
        <w:rPr>
          <w:rStyle w:val="Emphasis"/>
        </w:rPr>
        <w:t>the Illinois breach appears to have been Russia's only successful attack against a state's election system in 2016.</w:t>
      </w:r>
    </w:p>
    <w:p w14:paraId="3549B502" w14:textId="77777777" w:rsidR="00272976" w:rsidRPr="00F129C1" w:rsidRDefault="00272976" w:rsidP="00272976">
      <w:r w:rsidRPr="00F129C1">
        <w:t>DHS officials previously confirmed in testimony to Congress that "a small number of networks were successfully compromised." But when Business Insider followed up on the admission, DHS officials would not provide details about any other potential successful breaches.</w:t>
      </w:r>
    </w:p>
    <w:p w14:paraId="67B1D368" w14:textId="77777777" w:rsidR="00272976" w:rsidRPr="00F129C1" w:rsidRDefault="00272976" w:rsidP="00272976">
      <w:r w:rsidRPr="00F129C1">
        <w:t xml:space="preserve">Nevertheless, </w:t>
      </w:r>
      <w:r w:rsidRPr="00F129C1">
        <w:rPr>
          <w:rStyle w:val="StyleUnderline"/>
        </w:rPr>
        <w:t>US officials have said repeatedly that Russia's interference affected no votes during the 2016 election</w:t>
      </w:r>
      <w:r w:rsidRPr="00F129C1">
        <w:t>, despite the Senate Intelligence Committee's finding that Russia-linked hackers had access to "alter or delete voter registration data" in a small number of states before the election.</w:t>
      </w:r>
    </w:p>
    <w:p w14:paraId="2C083A23" w14:textId="77777777" w:rsidR="00272976" w:rsidRPr="00F129C1" w:rsidRDefault="00272976" w:rsidP="00272976">
      <w:pPr>
        <w:rPr>
          <w:rStyle w:val="Emphasis"/>
        </w:rPr>
      </w:pPr>
      <w:r w:rsidRPr="00F129C1">
        <w:t xml:space="preserve">But </w:t>
      </w:r>
      <w:r w:rsidRPr="00F129C1">
        <w:rPr>
          <w:rStyle w:val="Emphasis"/>
        </w:rPr>
        <w:t>state and local election officials aren't necessarily worried about foreign hackers changing votes.</w:t>
      </w:r>
    </w:p>
    <w:p w14:paraId="52AB2622" w14:textId="77777777" w:rsidR="00272976" w:rsidRPr="00F129C1" w:rsidRDefault="00272976" w:rsidP="00272976">
      <w:pPr>
        <w:rPr>
          <w:rStyle w:val="Emphasis"/>
        </w:rPr>
      </w:pPr>
      <w:r w:rsidRPr="00F129C1">
        <w:rPr>
          <w:rStyle w:val="StyleUnderline"/>
        </w:rPr>
        <w:lastRenderedPageBreak/>
        <w:t>In many cases, hackers don't even have the capabilities to probe actual voting machines on election day</w:t>
      </w:r>
      <w:r w:rsidRPr="00F129C1">
        <w:t xml:space="preserve">, </w:t>
      </w:r>
      <w:r w:rsidRPr="00F129C1">
        <w:rPr>
          <w:rStyle w:val="StyleUnderline"/>
        </w:rPr>
        <w:t>and the highly decentralized nature of the US election system</w:t>
      </w:r>
      <w:r w:rsidRPr="00F129C1">
        <w:t xml:space="preserve"> — where counties and states are the ones running elections — </w:t>
      </w:r>
      <w:r w:rsidRPr="00F129C1">
        <w:rPr>
          <w:rStyle w:val="Emphasis"/>
        </w:rPr>
        <w:t>would make it difficult for hackers to alter votes on a massive scale.</w:t>
      </w:r>
    </w:p>
    <w:p w14:paraId="0AE2C2E4" w14:textId="77777777" w:rsidR="00272976" w:rsidRPr="00F129C1" w:rsidRDefault="00272976" w:rsidP="00272976">
      <w:pPr>
        <w:rPr>
          <w:rStyle w:val="StyleUnderline"/>
        </w:rPr>
      </w:pPr>
      <w:r w:rsidRPr="00F129C1">
        <w:t>"</w:t>
      </w:r>
      <w:r w:rsidRPr="00F129C1">
        <w:rPr>
          <w:rStyle w:val="StyleUnderline"/>
        </w:rPr>
        <w:t>Our systems are better defended than other places are, and it gives us strength</w:t>
      </w:r>
      <w:r w:rsidRPr="00F129C1">
        <w:t xml:space="preserve">," </w:t>
      </w:r>
      <w:r w:rsidRPr="00F129C1">
        <w:rPr>
          <w:rStyle w:val="StyleUnderline"/>
        </w:rPr>
        <w:t>said</w:t>
      </w:r>
      <w:r w:rsidRPr="00F129C1">
        <w:t xml:space="preserve"> Bob </w:t>
      </w:r>
      <w:r w:rsidRPr="00F129C1">
        <w:rPr>
          <w:rStyle w:val="StyleUnderline"/>
        </w:rPr>
        <w:t>Kolasky, the deputy assistant secretary for Infrastructure Protection at DHS. "It's extremely difficult to have a massive impact on the voting process without that being observed. And we do feel like with voting machines, there is perhaps a lower vulnerability."</w:t>
      </w:r>
    </w:p>
    <w:p w14:paraId="385B64D1" w14:textId="77777777" w:rsidR="00272976" w:rsidRPr="00F129C1" w:rsidRDefault="00272976" w:rsidP="00272976">
      <w:r w:rsidRPr="00F129C1">
        <w:t>The fear, therefore, lies in a bad actor's ability to undermine faith in the legitimacy of the election process itself.</w:t>
      </w:r>
    </w:p>
    <w:p w14:paraId="2537846A" w14:textId="77777777" w:rsidR="00272976" w:rsidRPr="00F129C1" w:rsidRDefault="00272976" w:rsidP="00272976">
      <w:pPr>
        <w:rPr>
          <w:rStyle w:val="Emphasis"/>
        </w:rPr>
      </w:pPr>
      <w:r w:rsidRPr="00F129C1">
        <w:t xml:space="preserve">Election officials say this can be done by the mere appearance that election systems are vulnerable to hackers. </w:t>
      </w:r>
      <w:r w:rsidRPr="00F129C1">
        <w:rPr>
          <w:rStyle w:val="Emphasis"/>
        </w:rPr>
        <w:t>Russia, or anyone else seeking to sow discord, doesn't actually have to change any votes to upend an election.</w:t>
      </w:r>
    </w:p>
    <w:p w14:paraId="5DDF8BDB" w14:textId="77777777" w:rsidR="00272976" w:rsidRPr="00F129C1" w:rsidRDefault="00272976" w:rsidP="00272976">
      <w:pPr>
        <w:rPr>
          <w:rStyle w:val="Emphasis"/>
        </w:rPr>
      </w:pPr>
    </w:p>
    <w:p w14:paraId="598BED9A" w14:textId="1141D6BE" w:rsidR="005B13F5" w:rsidRPr="00F129C1" w:rsidRDefault="005B13F5" w:rsidP="005B13F5">
      <w:pPr>
        <w:pStyle w:val="Heading1"/>
        <w:rPr>
          <w:rFonts w:cs="Times New Roman"/>
        </w:rPr>
      </w:pPr>
      <w:bookmarkStart w:id="147" w:name="_Toc519436547"/>
      <w:r w:rsidRPr="00F129C1">
        <w:rPr>
          <w:rFonts w:cs="Times New Roman"/>
        </w:rPr>
        <w:lastRenderedPageBreak/>
        <w:t>Aff Answers</w:t>
      </w:r>
      <w:r w:rsidR="004B3169" w:rsidRPr="00F129C1">
        <w:rPr>
          <w:rFonts w:cs="Times New Roman"/>
        </w:rPr>
        <w:t xml:space="preserve"> </w:t>
      </w:r>
      <w:r w:rsidR="00F34914" w:rsidRPr="00F129C1">
        <w:rPr>
          <w:rFonts w:cs="Times New Roman"/>
        </w:rPr>
        <w:t>to</w:t>
      </w:r>
      <w:r w:rsidR="004B3169" w:rsidRPr="00F129C1">
        <w:rPr>
          <w:rFonts w:cs="Times New Roman"/>
        </w:rPr>
        <w:t xml:space="preserve"> Either Version of Midterms</w:t>
      </w:r>
      <w:bookmarkEnd w:id="147"/>
    </w:p>
    <w:p w14:paraId="35FE5118" w14:textId="77777777" w:rsidR="003D4C00" w:rsidRPr="00F129C1" w:rsidRDefault="003D4C00" w:rsidP="003D4C00"/>
    <w:p w14:paraId="68271A1D" w14:textId="7446A9B8" w:rsidR="005B13F5" w:rsidRPr="00F129C1" w:rsidRDefault="00110F1F" w:rsidP="005B13F5">
      <w:pPr>
        <w:pStyle w:val="Heading2"/>
        <w:rPr>
          <w:rFonts w:cs="Times New Roman"/>
        </w:rPr>
      </w:pPr>
      <w:bookmarkStart w:id="148" w:name="_Toc519436548"/>
      <w:r w:rsidRPr="00F129C1">
        <w:rPr>
          <w:rFonts w:cs="Times New Roman"/>
        </w:rPr>
        <w:lastRenderedPageBreak/>
        <w:t>Uniqueness Answers</w:t>
      </w:r>
      <w:bookmarkEnd w:id="148"/>
    </w:p>
    <w:p w14:paraId="55E9E4B7" w14:textId="77777777" w:rsidR="009C3D6E" w:rsidRPr="00F129C1" w:rsidRDefault="009C3D6E" w:rsidP="009C3D6E"/>
    <w:p w14:paraId="467E7EF5" w14:textId="1A463D14" w:rsidR="00081FD4" w:rsidRPr="00F129C1" w:rsidRDefault="00081FD4" w:rsidP="00110F1F">
      <w:pPr>
        <w:pStyle w:val="Heading3"/>
        <w:rPr>
          <w:rFonts w:cs="Times New Roman"/>
        </w:rPr>
      </w:pPr>
      <w:bookmarkStart w:id="149" w:name="_Toc519436549"/>
      <w:r w:rsidRPr="00F129C1">
        <w:rPr>
          <w:rFonts w:cs="Times New Roman"/>
        </w:rPr>
        <w:lastRenderedPageBreak/>
        <w:t>Can’t Predict</w:t>
      </w:r>
      <w:r w:rsidR="009C3D6E" w:rsidRPr="00F129C1">
        <w:rPr>
          <w:rFonts w:cs="Times New Roman"/>
        </w:rPr>
        <w:t xml:space="preserve"> – </w:t>
      </w:r>
      <w:r w:rsidRPr="00F129C1">
        <w:rPr>
          <w:rFonts w:cs="Times New Roman"/>
        </w:rPr>
        <w:t>Black Swans</w:t>
      </w:r>
      <w:bookmarkEnd w:id="149"/>
    </w:p>
    <w:p w14:paraId="13A1EBA1" w14:textId="77777777" w:rsidR="009C3D6E" w:rsidRPr="00F129C1" w:rsidRDefault="009C3D6E" w:rsidP="009C3D6E"/>
    <w:p w14:paraId="2F2839A8" w14:textId="77777777" w:rsidR="00081FD4" w:rsidRPr="00F129C1" w:rsidRDefault="00081FD4" w:rsidP="00081FD4">
      <w:pPr>
        <w:pStyle w:val="Heading4"/>
        <w:rPr>
          <w:rFonts w:cs="Times New Roman"/>
        </w:rPr>
      </w:pPr>
      <w:r w:rsidRPr="00F129C1">
        <w:rPr>
          <w:rFonts w:cs="Times New Roman"/>
        </w:rPr>
        <w:t>Highly likely the current political situation will shift dramatically—economy, Mueller investigation, and North Korea</w:t>
      </w:r>
    </w:p>
    <w:p w14:paraId="3538A04C" w14:textId="4F0512C2" w:rsidR="00081FD4" w:rsidRPr="00F129C1" w:rsidRDefault="00081FD4" w:rsidP="00081FD4">
      <w:pPr>
        <w:rPr>
          <w:rStyle w:val="Style13ptBold"/>
        </w:rPr>
      </w:pPr>
      <w:r w:rsidRPr="00F129C1">
        <w:rPr>
          <w:rStyle w:val="Style13ptBold"/>
        </w:rPr>
        <w:t>Wilson, correspondent, The Hill, 6/19/18</w:t>
      </w:r>
    </w:p>
    <w:p w14:paraId="586A5B46" w14:textId="10AD8B26" w:rsidR="00081FD4" w:rsidRPr="00F129C1" w:rsidRDefault="00081FD4" w:rsidP="00081FD4">
      <w:r w:rsidRPr="00F129C1">
        <w:t xml:space="preserve">[Reid, 06/19/2018, </w:t>
      </w:r>
      <w:r w:rsidRPr="00F129C1">
        <w:rPr>
          <w:i/>
        </w:rPr>
        <w:t>The Hill</w:t>
      </w:r>
      <w:r w:rsidRPr="00F129C1">
        <w:t xml:space="preserve">, “20 weeks out from midterms, Dems and GOP brace for surprises,” </w:t>
      </w:r>
      <w:hyperlink r:id="rId178" w:history="1">
        <w:r w:rsidRPr="00F129C1">
          <w:rPr>
            <w:rStyle w:val="Hyperlink"/>
          </w:rPr>
          <w:t>http://thehill.com/homenews/state-watch/392872-20-weeks-out-from-midterms-dems-and-gop-brace-for-surprises</w:t>
        </w:r>
      </w:hyperlink>
      <w:r w:rsidRPr="00F129C1">
        <w:t>, accessed 07/09/2018, AMS]</w:t>
      </w:r>
    </w:p>
    <w:p w14:paraId="6CBFEF25" w14:textId="77777777" w:rsidR="009C3D6E" w:rsidRPr="00F129C1" w:rsidRDefault="009C3D6E" w:rsidP="00081FD4"/>
    <w:p w14:paraId="033C7A34" w14:textId="77777777" w:rsidR="00081FD4" w:rsidRPr="00F129C1" w:rsidRDefault="00081FD4" w:rsidP="00081FD4">
      <w:pPr>
        <w:rPr>
          <w:rStyle w:val="StyleUnderline"/>
        </w:rPr>
      </w:pPr>
      <w:r w:rsidRPr="00F129C1">
        <w:rPr>
          <w:rStyle w:val="StyleUnderline"/>
        </w:rPr>
        <w:t>Twenty weeks before November’s midterm elections, Democrats and Republicans are cautiously eyeing a fluid political landscape, one that is likely to be dramatically altered by outside forces in the weeks and months ahead.</w:t>
      </w:r>
    </w:p>
    <w:p w14:paraId="4228D456" w14:textId="77777777" w:rsidR="00081FD4" w:rsidRPr="00F129C1" w:rsidRDefault="00081FD4" w:rsidP="00081FD4">
      <w:r w:rsidRPr="00F129C1">
        <w:t>In interviews with about two dozen Democratic and Republican strategists, pollsters and political scientists, most agree on a few things: House Democrats are almost certain to pick up seats, and Senate Republicans are likely to add to their slim majority.</w:t>
      </w:r>
    </w:p>
    <w:p w14:paraId="3366D0F8" w14:textId="77777777" w:rsidR="00081FD4" w:rsidRPr="00F129C1" w:rsidRDefault="00081FD4" w:rsidP="00081FD4">
      <w:pPr>
        <w:rPr>
          <w:rStyle w:val="StyleUnderline"/>
        </w:rPr>
      </w:pPr>
      <w:r w:rsidRPr="00F129C1">
        <w:t xml:space="preserve">But </w:t>
      </w:r>
      <w:r w:rsidRPr="00F129C1">
        <w:rPr>
          <w:rStyle w:val="StyleUnderline"/>
        </w:rPr>
        <w:t>a host of what Donald Rumsfeld might call "known unknowns" looms large over the midterm elections. Special counsel </w:t>
      </w:r>
      <w:hyperlink r:id="rId179" w:history="1">
        <w:r w:rsidRPr="00F129C1">
          <w:rPr>
            <w:rStyle w:val="StyleUnderline"/>
          </w:rPr>
          <w:t>Robert Mueller</w:t>
        </w:r>
      </w:hyperlink>
      <w:r w:rsidRPr="00F129C1">
        <w:rPr>
          <w:rStyle w:val="StyleUnderline"/>
        </w:rPr>
        <w:t>’s investigation into </w:t>
      </w:r>
      <w:hyperlink r:id="rId180" w:history="1">
        <w:r w:rsidRPr="00F129C1">
          <w:rPr>
            <w:rStyle w:val="StyleUnderline"/>
          </w:rPr>
          <w:t>President Trump</w:t>
        </w:r>
      </w:hyperlink>
      <w:r w:rsidRPr="00F129C1">
        <w:rPr>
          <w:rStyle w:val="StyleUnderline"/>
        </w:rPr>
        <w:t> shows no indication of nearing an end. The booming economy may be blunting Democrats’ advantage right now, but a burgeoning trade war with allies and competitors alike could dampen growth. And Trump’s high-stakes diplomacy with North Korea, Iran and others creates further uncertainty in an already dangerous world.</w:t>
      </w:r>
    </w:p>
    <w:p w14:paraId="0A6B8FE4" w14:textId="77777777" w:rsidR="00081FD4" w:rsidRPr="00F129C1" w:rsidRDefault="00081FD4" w:rsidP="00081FD4">
      <w:pPr>
        <w:rPr>
          <w:rStyle w:val="StyleUnderline"/>
        </w:rPr>
      </w:pPr>
      <w:r w:rsidRPr="00F129C1">
        <w:t xml:space="preserve">“We all think we have a handle on trends, but </w:t>
      </w:r>
      <w:r w:rsidRPr="00F129C1">
        <w:rPr>
          <w:rStyle w:val="StyleUnderline"/>
        </w:rPr>
        <w:t>those are three really big possibilities out there that could alter a lot,” said Bruce Mehlman, a Republican lobbyist who closely tracks election data.</w:t>
      </w:r>
    </w:p>
    <w:p w14:paraId="5B7BD07A" w14:textId="77777777" w:rsidR="00081FD4" w:rsidRPr="00F129C1" w:rsidRDefault="00081FD4" w:rsidP="00081FD4"/>
    <w:p w14:paraId="37F9D06E" w14:textId="77777777" w:rsidR="00081FD4" w:rsidRPr="00F129C1" w:rsidRDefault="00081FD4" w:rsidP="00081FD4">
      <w:pPr>
        <w:pStyle w:val="Heading4"/>
        <w:rPr>
          <w:rFonts w:cs="Times New Roman"/>
        </w:rPr>
      </w:pPr>
      <w:r w:rsidRPr="00F129C1">
        <w:rPr>
          <w:rFonts w:cs="Times New Roman"/>
        </w:rPr>
        <w:t>Black swans make or break the Dems—it’s too unpredictable now</w:t>
      </w:r>
    </w:p>
    <w:p w14:paraId="05BDEC53" w14:textId="30E58E68" w:rsidR="00081FD4" w:rsidRPr="00F129C1" w:rsidRDefault="00081FD4" w:rsidP="00081FD4">
      <w:pPr>
        <w:rPr>
          <w:rStyle w:val="Style13ptBold"/>
        </w:rPr>
      </w:pPr>
      <w:r w:rsidRPr="00F129C1">
        <w:rPr>
          <w:rStyle w:val="Style13ptBold"/>
        </w:rPr>
        <w:t>Wilson, The Hill</w:t>
      </w:r>
      <w:r w:rsidR="00CE6AD3" w:rsidRPr="00F129C1">
        <w:rPr>
          <w:rStyle w:val="Style13ptBold"/>
        </w:rPr>
        <w:t xml:space="preserve"> correspondent</w:t>
      </w:r>
      <w:r w:rsidRPr="00F129C1">
        <w:rPr>
          <w:rStyle w:val="Style13ptBold"/>
        </w:rPr>
        <w:t xml:space="preserve">, </w:t>
      </w:r>
      <w:r w:rsidR="00CE6AD3" w:rsidRPr="00F129C1">
        <w:rPr>
          <w:rStyle w:val="Style13ptBold"/>
        </w:rPr>
        <w:t>6</w:t>
      </w:r>
      <w:r w:rsidRPr="00F129C1">
        <w:rPr>
          <w:rStyle w:val="Style13ptBold"/>
        </w:rPr>
        <w:t>/19/18</w:t>
      </w:r>
    </w:p>
    <w:p w14:paraId="621FCFE4" w14:textId="77777777" w:rsidR="00081FD4" w:rsidRPr="00F129C1" w:rsidRDefault="00081FD4" w:rsidP="00081FD4">
      <w:r w:rsidRPr="00F129C1">
        <w:t xml:space="preserve">[Reid, 06/19/2018, </w:t>
      </w:r>
      <w:r w:rsidRPr="00F129C1">
        <w:rPr>
          <w:i/>
        </w:rPr>
        <w:t>The Hill</w:t>
      </w:r>
      <w:r w:rsidRPr="00F129C1">
        <w:t xml:space="preserve">, “20 weeks out from midterms, Dems and GOP brace for surprises,” </w:t>
      </w:r>
      <w:hyperlink r:id="rId181" w:history="1">
        <w:r w:rsidRPr="00F129C1">
          <w:rPr>
            <w:rStyle w:val="Hyperlink"/>
          </w:rPr>
          <w:t>http://thehill.com/homenews/state-watch/392872-20-weeks-out-from-midterms-dems-and-gop-brace-for-surprises</w:t>
        </w:r>
      </w:hyperlink>
      <w:r w:rsidRPr="00F129C1">
        <w:t>, accessed 07/09/2018, AMS]</w:t>
      </w:r>
    </w:p>
    <w:p w14:paraId="79775051" w14:textId="77777777" w:rsidR="00081FD4" w:rsidRPr="00F129C1" w:rsidRDefault="00081FD4" w:rsidP="00081FD4"/>
    <w:p w14:paraId="7151223E" w14:textId="77777777" w:rsidR="00081FD4" w:rsidRPr="00F129C1" w:rsidRDefault="00081FD4" w:rsidP="00081FD4">
      <w:pPr>
        <w:rPr>
          <w:rStyle w:val="StyleUnderline"/>
        </w:rPr>
      </w:pPr>
      <w:r w:rsidRPr="00F129C1">
        <w:rPr>
          <w:rStyle w:val="StyleUnderline"/>
        </w:rPr>
        <w:t>For all the uncertainty presented by what Mehlman calls the three "Ms" — Mueller, markets and madmen like North Korea’s Kim Jong Un — comparisons to 2006 or 2014 may be most apt. In 2006, the size of the Democratic wave did not become apparent until September, when then-Rep. Mark Foley (R-Fla.) resigned amid a sex scandal. In 2014, the rise of the Islamic State in Iraq and Syria, as well as an Ebola outbreak in West Africa, injected fear into an electorate that punished incumbent Democrats.</w:t>
      </w:r>
    </w:p>
    <w:p w14:paraId="509B973D" w14:textId="77777777" w:rsidR="00081FD4" w:rsidRPr="00F129C1" w:rsidRDefault="00081FD4" w:rsidP="00081FD4">
      <w:r w:rsidRPr="00F129C1">
        <w:t>“</w:t>
      </w:r>
      <w:r w:rsidRPr="00F129C1">
        <w:rPr>
          <w:rStyle w:val="StyleUnderline"/>
        </w:rPr>
        <w:t>Late deciders and late events are going to determine the magnitude of the Democratic pickup, and the range is probably between 18 to 40 seats</w:t>
      </w:r>
      <w:r w:rsidRPr="00F129C1">
        <w:t>,” Brown said.</w:t>
      </w:r>
    </w:p>
    <w:p w14:paraId="7C05DC98" w14:textId="77777777" w:rsidR="00081FD4" w:rsidRPr="00F129C1" w:rsidRDefault="00081FD4" w:rsidP="00081FD4">
      <w:pPr>
        <w:rPr>
          <w:rStyle w:val="StyleUnderline"/>
        </w:rPr>
      </w:pPr>
      <w:r w:rsidRPr="00F129C1">
        <w:rPr>
          <w:rStyle w:val="StyleUnderline"/>
        </w:rPr>
        <w:lastRenderedPageBreak/>
        <w:t>Millions of voters remain undecided this year</w:t>
      </w:r>
      <w:r w:rsidRPr="00F129C1">
        <w:t xml:space="preserve">. A recent Quinnipiac University study found </w:t>
      </w:r>
      <w:r w:rsidRPr="00F129C1">
        <w:rPr>
          <w:rStyle w:val="StyleUnderline"/>
        </w:rPr>
        <w:t>one in five independents did not know how they would vote this year, and a Reuters/Ipsos poll showed just 41 percent of independents favored one party or the other. Undecided voters rarely break toward the party in power in the final weeks of an election.</w:t>
      </w:r>
    </w:p>
    <w:p w14:paraId="07ECA078" w14:textId="77777777" w:rsidR="00081FD4" w:rsidRPr="00F129C1" w:rsidRDefault="00081FD4" w:rsidP="00081FD4">
      <w:pPr>
        <w:rPr>
          <w:rStyle w:val="StyleUnderline"/>
        </w:rPr>
      </w:pPr>
      <w:r w:rsidRPr="00F129C1">
        <w:t>“</w:t>
      </w:r>
      <w:r w:rsidRPr="00F129C1">
        <w:rPr>
          <w:rStyle w:val="StyleUnderline"/>
        </w:rPr>
        <w:t>Nobody who’s going to vote Republican is undecided</w:t>
      </w:r>
      <w:r w:rsidRPr="00F129C1">
        <w:t>,” said Colm O’Comartun, a strategist who formerly headed the Democratic Governors Association. “</w:t>
      </w:r>
      <w:r w:rsidRPr="00F129C1">
        <w:rPr>
          <w:rStyle w:val="StyleUnderline"/>
        </w:rPr>
        <w:t>What we’re seeing [in a narrowing generic ballot] is Republicans coming home early.”</w:t>
      </w:r>
    </w:p>
    <w:p w14:paraId="1BD4C8C7" w14:textId="77777777" w:rsidR="00081FD4" w:rsidRPr="00F129C1" w:rsidRDefault="00081FD4" w:rsidP="00081FD4"/>
    <w:p w14:paraId="4D274213" w14:textId="77777777" w:rsidR="00081FD4" w:rsidRPr="00F129C1" w:rsidRDefault="00081FD4" w:rsidP="00081FD4">
      <w:pPr>
        <w:pStyle w:val="Heading4"/>
        <w:rPr>
          <w:rFonts w:cs="Times New Roman"/>
        </w:rPr>
      </w:pPr>
      <w:r w:rsidRPr="00F129C1">
        <w:rPr>
          <w:rFonts w:cs="Times New Roman"/>
        </w:rPr>
        <w:t>Midterms unpredictable now—the economy, record number of candidates, and black swans</w:t>
      </w:r>
    </w:p>
    <w:p w14:paraId="21BB55BA" w14:textId="77777777" w:rsidR="00EA7ED6" w:rsidRPr="00F129C1" w:rsidRDefault="00081FD4" w:rsidP="00081FD4">
      <w:pPr>
        <w:rPr>
          <w:rStyle w:val="Style13ptBold"/>
        </w:rPr>
      </w:pPr>
      <w:r w:rsidRPr="00F129C1">
        <w:rPr>
          <w:rStyle w:val="Style13ptBold"/>
        </w:rPr>
        <w:t>Scott, Vox, 18</w:t>
      </w:r>
    </w:p>
    <w:p w14:paraId="11E705EC" w14:textId="4DBE89DA" w:rsidR="00081FD4" w:rsidRPr="00F129C1" w:rsidRDefault="00081FD4" w:rsidP="00081FD4">
      <w:r w:rsidRPr="00F129C1">
        <w:t xml:space="preserve">[Dylan, 04/12/2018, </w:t>
      </w:r>
      <w:r w:rsidRPr="00F129C1">
        <w:rPr>
          <w:i/>
        </w:rPr>
        <w:t>Vox</w:t>
      </w:r>
      <w:r w:rsidRPr="00F129C1">
        <w:t xml:space="preserve">, “How everything could still go horribly wrong for Democrats in the 2018 midterms,” </w:t>
      </w:r>
      <w:hyperlink r:id="rId182" w:history="1">
        <w:r w:rsidRPr="00F129C1">
          <w:rPr>
            <w:rStyle w:val="Hyperlink"/>
          </w:rPr>
          <w:t>https://www.vox.com/policy-and-politics/2018/4/12/17216136/2018-midterm-elections-predictions-house-control</w:t>
        </w:r>
      </w:hyperlink>
      <w:r w:rsidRPr="00F129C1">
        <w:t>, accessed 07/09/2018, AMS]</w:t>
      </w:r>
    </w:p>
    <w:p w14:paraId="66DAEF65" w14:textId="77777777" w:rsidR="00081FD4" w:rsidRPr="00F129C1" w:rsidRDefault="00081FD4" w:rsidP="00081FD4"/>
    <w:p w14:paraId="781EEC86" w14:textId="77777777" w:rsidR="00081FD4" w:rsidRPr="00F129C1" w:rsidRDefault="00081FD4" w:rsidP="00081FD4">
      <w:pPr>
        <w:rPr>
          <w:rStyle w:val="StyleUnderline"/>
        </w:rPr>
      </w:pPr>
      <w:r w:rsidRPr="00F129C1">
        <w:t xml:space="preserve">Of course, </w:t>
      </w:r>
      <w:r w:rsidRPr="00F129C1">
        <w:rPr>
          <w:rStyle w:val="StyleUnderline"/>
        </w:rPr>
        <w:t>it’s not in the bag: A lot can happen between now and November, never mind that Senate Democrats are at an extreme disadvantage, that gerrymandering can curb the generic ballot by a lot, meaning there are plenty of R+whatever districts. Democrats will also remind you that Republicans are going to dramatically outspend them.</w:t>
      </w:r>
    </w:p>
    <w:p w14:paraId="5564D407" w14:textId="77777777" w:rsidR="00081FD4" w:rsidRPr="00F129C1" w:rsidRDefault="00081FD4" w:rsidP="00081FD4">
      <w:r w:rsidRPr="00F129C1">
        <w:t xml:space="preserve">Democrats are nothing if not pessimists, after all — and they can come up with a whole lot more reasons to be worried this fall. I called up Democratic operatives with experience assessing the national congressional campaign landscape. I wanted to know: </w:t>
      </w:r>
      <w:r w:rsidRPr="00F129C1">
        <w:rPr>
          <w:rStyle w:val="StyleUnderline"/>
        </w:rPr>
        <w:t>What keeps you up at night?</w:t>
      </w:r>
    </w:p>
    <w:p w14:paraId="1826FA6B" w14:textId="77777777" w:rsidR="00081FD4" w:rsidRPr="00F129C1" w:rsidRDefault="00081FD4" w:rsidP="00081FD4">
      <w:r w:rsidRPr="00F129C1">
        <w:t>A lot, it turns out.</w:t>
      </w:r>
    </w:p>
    <w:p w14:paraId="2A61A799" w14:textId="77777777" w:rsidR="00081FD4" w:rsidRPr="00F129C1" w:rsidRDefault="00081FD4" w:rsidP="00081FD4">
      <w:pPr>
        <w:rPr>
          <w:rStyle w:val="StyleUnderline"/>
        </w:rPr>
      </w:pPr>
      <w:r w:rsidRPr="00F129C1">
        <w:rPr>
          <w:rStyle w:val="StyleUnderline"/>
        </w:rPr>
        <w:t>Fear 1: people decide the economy is good enough</w:t>
      </w:r>
    </w:p>
    <w:p w14:paraId="7F67726B" w14:textId="77777777" w:rsidR="00081FD4" w:rsidRPr="00F129C1" w:rsidRDefault="00081FD4" w:rsidP="00081FD4">
      <w:pPr>
        <w:rPr>
          <w:rStyle w:val="StyleUnderline"/>
        </w:rPr>
      </w:pPr>
      <w:r w:rsidRPr="00F129C1">
        <w:rPr>
          <w:rStyle w:val="StyleUnderline"/>
        </w:rPr>
        <w:t>Many of the economic indicators are strong. The unemployment rate is low (4.1 percent), wages are actually growing (at the </w:t>
      </w:r>
      <w:hyperlink r:id="rId183" w:history="1">
        <w:r w:rsidRPr="00F129C1">
          <w:rPr>
            <w:rStyle w:val="StyleUnderline"/>
          </w:rPr>
          <w:t>fastest pace since 2009</w:t>
        </w:r>
      </w:hyperlink>
      <w:r w:rsidRPr="00F129C1">
        <w:rPr>
          <w:rStyle w:val="StyleUnderline"/>
        </w:rPr>
        <w:t>), and consumer confidence is strong (</w:t>
      </w:r>
      <w:hyperlink r:id="rId184" w:history="1">
        <w:r w:rsidRPr="00F129C1">
          <w:rPr>
            <w:rStyle w:val="StyleUnderline"/>
          </w:rPr>
          <w:t>the highest since 2000</w:t>
        </w:r>
      </w:hyperlink>
      <w:r w:rsidRPr="00F129C1">
        <w:rPr>
          <w:rStyle w:val="StyleUnderline"/>
        </w:rPr>
        <w:t>). The structural problems in our economy — namely,</w:t>
      </w:r>
      <w:hyperlink r:id="rId185" w:history="1">
        <w:r w:rsidRPr="00F129C1">
          <w:rPr>
            <w:rStyle w:val="StyleUnderline"/>
          </w:rPr>
          <w:t> income inequality</w:t>
        </w:r>
      </w:hyperlink>
      <w:r w:rsidRPr="00F129C1">
        <w:rPr>
          <w:rStyle w:val="StyleUnderline"/>
        </w:rPr>
        <w:t> — still exist, and not every part of the country is enjoying equitable growth. But things are mostly pretty good.</w:t>
      </w:r>
    </w:p>
    <w:p w14:paraId="3E9D6AE8" w14:textId="77777777" w:rsidR="00081FD4" w:rsidRPr="00F129C1" w:rsidRDefault="00081FD4" w:rsidP="00081FD4">
      <w:pPr>
        <w:rPr>
          <w:rStyle w:val="StyleUnderline"/>
        </w:rPr>
      </w:pPr>
      <w:r w:rsidRPr="00F129C1">
        <w:t>Yet Trump is broadly unpopular: He is 13 percentage points underwater, according to </w:t>
      </w:r>
      <w:hyperlink r:id="rId186" w:history="1">
        <w:r w:rsidRPr="00F129C1">
          <w:rPr>
            <w:rStyle w:val="Hyperlink"/>
          </w:rPr>
          <w:t>the RealClearPolitics average</w:t>
        </w:r>
      </w:hyperlink>
      <w:r w:rsidRPr="00F129C1">
        <w:t>. As Nate Cohn </w:t>
      </w:r>
      <w:hyperlink r:id="rId187" w:history="1">
        <w:r w:rsidRPr="00F129C1">
          <w:rPr>
            <w:rStyle w:val="Hyperlink"/>
          </w:rPr>
          <w:t>wrote</w:t>
        </w:r>
      </w:hyperlink>
      <w:r w:rsidRPr="00F129C1">
        <w:t xml:space="preserve"> at the New York Times, </w:t>
      </w:r>
      <w:r w:rsidRPr="00F129C1">
        <w:rPr>
          <w:rStyle w:val="StyleUnderline"/>
        </w:rPr>
        <w:t>the president is a historic outlier: We’ve almost never seen a president this unpopular when the economy is this strong.</w:t>
      </w:r>
    </w:p>
    <w:p w14:paraId="381B1FD2" w14:textId="77777777" w:rsidR="00081FD4" w:rsidRPr="00F129C1" w:rsidRDefault="00081FD4" w:rsidP="00081FD4">
      <w:pPr>
        <w:rPr>
          <w:rStyle w:val="StyleUnderline"/>
        </w:rPr>
      </w:pPr>
      <w:r w:rsidRPr="00F129C1">
        <w:t xml:space="preserve">So it’s sort of Chekhov’s economy for Democratic strategists. They’ve known about this incongruity for a while. </w:t>
      </w:r>
      <w:r w:rsidRPr="00F129C1">
        <w:rPr>
          <w:rStyle w:val="StyleUnderline"/>
        </w:rPr>
        <w:t>What if voters wake up to it too?</w:t>
      </w:r>
    </w:p>
    <w:p w14:paraId="03A09774" w14:textId="77777777" w:rsidR="00081FD4" w:rsidRPr="00F129C1" w:rsidRDefault="00081FD4" w:rsidP="00081FD4">
      <w:r w:rsidRPr="00F129C1">
        <w:rPr>
          <w:rStyle w:val="StyleUnderline"/>
        </w:rPr>
        <w:t>“You worry that the economy continues to do well and there are enough voters that say, ‘You know, I’m okay. President Trump’s tweeting is annoying, but it doesn’t really bother me that the Republican Party isn’t holding him accountable</w:t>
      </w:r>
      <w:r w:rsidRPr="00F129C1">
        <w:t>,’” one Democratic operative working on the House races this year told me. “That is my biggest fear: You aren’t able to convince enough people that you need a Democratic Congress to keep this guy in check.”</w:t>
      </w:r>
    </w:p>
    <w:p w14:paraId="42DF00A7" w14:textId="77777777" w:rsidR="00081FD4" w:rsidRPr="00F129C1" w:rsidRDefault="00081FD4" w:rsidP="00081FD4">
      <w:pPr>
        <w:rPr>
          <w:rStyle w:val="StyleUnderline"/>
        </w:rPr>
      </w:pPr>
      <w:r w:rsidRPr="00F129C1">
        <w:rPr>
          <w:rStyle w:val="StyleUnderline"/>
        </w:rPr>
        <w:lastRenderedPageBreak/>
        <w:t>This operative is thinking about historically Republican districts</w:t>
      </w:r>
      <w:r w:rsidRPr="00F129C1">
        <w:t xml:space="preserve"> — the Texas suburbs, conservative enclaves in the Californian suburbs — </w:t>
      </w:r>
      <w:r w:rsidRPr="00F129C1">
        <w:rPr>
          <w:rStyle w:val="StyleUnderline"/>
        </w:rPr>
        <w:t>where the repulsion for Trump should give Democrats an opportunity. Voters who have a pretty stable life but find the president, his style, and maybe some of his nativist tendencies unappealing.</w:t>
      </w:r>
    </w:p>
    <w:p w14:paraId="0028D366" w14:textId="77777777" w:rsidR="00081FD4" w:rsidRPr="00F129C1" w:rsidRDefault="00081FD4" w:rsidP="00081FD4">
      <w:pPr>
        <w:rPr>
          <w:rStyle w:val="StyleUnderline"/>
        </w:rPr>
      </w:pPr>
      <w:r w:rsidRPr="00F129C1">
        <w:rPr>
          <w:rStyle w:val="StyleUnderline"/>
        </w:rPr>
        <w:t>The midterm electorate is already usually older, whiter, and more likely to vote Republican. The concern many Democratic strategists have is that those voters look around, decide they’re doing okay and their taxes have been cut at least a little bit, and eventually come home to Republicans. Trump isn’t enough to stop them checking a different box on Election Day.</w:t>
      </w:r>
    </w:p>
    <w:p w14:paraId="3942A388" w14:textId="77777777" w:rsidR="00081FD4" w:rsidRPr="00F129C1" w:rsidRDefault="00081FD4" w:rsidP="00081FD4">
      <w:r w:rsidRPr="00F129C1">
        <w:t>As political scientist James Campbell </w:t>
      </w:r>
      <w:hyperlink r:id="rId188" w:anchor="v=onepage&amp;q=%22campaigns%20remind%20democrats%20why%20they%20are%20democrats%22&amp;f=false" w:history="1">
        <w:r w:rsidRPr="00F129C1">
          <w:rPr>
            <w:rStyle w:val="Hyperlink"/>
          </w:rPr>
          <w:t>once put it</w:t>
        </w:r>
      </w:hyperlink>
      <w:r w:rsidRPr="00F129C1">
        <w:t>: “Campaigns remind Democrats why they are Democrats rather than Republicans and remind Republicans why they are Republicans rather than Democrats.”</w:t>
      </w:r>
    </w:p>
    <w:p w14:paraId="4C886A14" w14:textId="77777777" w:rsidR="00081FD4" w:rsidRPr="00F129C1" w:rsidRDefault="00081FD4" w:rsidP="00081FD4">
      <w:r w:rsidRPr="00F129C1">
        <w:t>And the US Chamber of Commerce and other outside groups are going to work their damnedest to try to rehabilitate the GOP tax bill with voters using TV ads.</w:t>
      </w:r>
    </w:p>
    <w:p w14:paraId="285A690B" w14:textId="77777777" w:rsidR="00081FD4" w:rsidRPr="00F129C1" w:rsidRDefault="00081FD4" w:rsidP="00081FD4">
      <w:r w:rsidRPr="00F129C1">
        <w:t>“When his approval ratings have ticked up a couple of points, it’s because Republicans are less embarrassed to be Republicans,” the operative said.</w:t>
      </w:r>
    </w:p>
    <w:p w14:paraId="2F7C946D" w14:textId="77777777" w:rsidR="00081FD4" w:rsidRPr="00F129C1" w:rsidRDefault="00081FD4" w:rsidP="00081FD4">
      <w:pPr>
        <w:rPr>
          <w:rStyle w:val="StyleUnderline"/>
        </w:rPr>
      </w:pPr>
      <w:r w:rsidRPr="00F129C1">
        <w:rPr>
          <w:rStyle w:val="StyleUnderline"/>
        </w:rPr>
        <w:t>Fear 2: something goes wrong with the candidates</w:t>
      </w:r>
    </w:p>
    <w:p w14:paraId="5956F3BC" w14:textId="77777777" w:rsidR="00081FD4" w:rsidRPr="00F129C1" w:rsidRDefault="00081FD4" w:rsidP="00081FD4">
      <w:r w:rsidRPr="00F129C1">
        <w:t>Let’s get one thing out of the way: Bad candidates can win in the right circumstances.</w:t>
      </w:r>
    </w:p>
    <w:p w14:paraId="77D160D7" w14:textId="77777777" w:rsidR="00081FD4" w:rsidRPr="00F129C1" w:rsidRDefault="00081FD4" w:rsidP="00081FD4">
      <w:r w:rsidRPr="00F129C1">
        <w:t>“In 2006 and 2008, and on the Republican side in 2010, a lot of people got elected who did not run the best campaigns and who beat good opponents of the opposite party,” another Democratic strategist told me. “If the wave is big enough, it doesn’t actually matter.”</w:t>
      </w:r>
    </w:p>
    <w:p w14:paraId="367D0760" w14:textId="77777777" w:rsidR="00081FD4" w:rsidRPr="00F129C1" w:rsidRDefault="00081FD4" w:rsidP="00081FD4">
      <w:pPr>
        <w:rPr>
          <w:rStyle w:val="StyleUnderline"/>
        </w:rPr>
      </w:pPr>
      <w:r w:rsidRPr="00F129C1">
        <w:t xml:space="preserve">Nevertheless, in my conversations, I picked up on some level of concern that Democratic congressional candidates could hurt their own chances. Broadly speaking, </w:t>
      </w:r>
      <w:r w:rsidRPr="00F129C1">
        <w:rPr>
          <w:rStyle w:val="StyleUnderline"/>
        </w:rPr>
        <w:t>the most comfortable place for an opposing-party candidate is, well, in opposition: Trump has let you down, and I will hold him accountable. Anything that changes that dynamic is a risk.</w:t>
      </w:r>
    </w:p>
    <w:p w14:paraId="7590BDAC" w14:textId="77777777" w:rsidR="00081FD4" w:rsidRPr="00F129C1" w:rsidRDefault="00081FD4" w:rsidP="00081FD4">
      <w:r w:rsidRPr="00F129C1">
        <w:t>There was some internal debate in my conversations about what exactly the danger is.</w:t>
      </w:r>
    </w:p>
    <w:p w14:paraId="4CC95A7B" w14:textId="77777777" w:rsidR="00081FD4" w:rsidRPr="00F129C1" w:rsidRDefault="00081FD4" w:rsidP="00081FD4">
      <w:pPr>
        <w:rPr>
          <w:rStyle w:val="StyleUnderline"/>
        </w:rPr>
      </w:pPr>
      <w:r w:rsidRPr="00F129C1">
        <w:rPr>
          <w:rStyle w:val="StyleUnderline"/>
        </w:rPr>
        <w:t>Some strategists worried about nominating overly progressive candidates in more moderate suburban districts, where fiscally conservative voters might be spooked by a candidate who supports, say, Medicare-for-all.</w:t>
      </w:r>
    </w:p>
    <w:p w14:paraId="63A10935" w14:textId="77777777" w:rsidR="00081FD4" w:rsidRPr="00F129C1" w:rsidRDefault="00081FD4" w:rsidP="00081FD4">
      <w:pPr>
        <w:rPr>
          <w:rStyle w:val="StyleUnderline"/>
        </w:rPr>
      </w:pPr>
      <w:r w:rsidRPr="00F129C1">
        <w:t>“</w:t>
      </w:r>
      <w:r w:rsidRPr="00F129C1">
        <w:rPr>
          <w:rStyle w:val="StyleUnderline"/>
        </w:rPr>
        <w:t>If you’re going to win these suburban swing districts, show them you’re not another tax-and-spend Democrat,”</w:t>
      </w:r>
      <w:r w:rsidRPr="00F129C1">
        <w:t xml:space="preserve"> argued one strategist with this outlook. “</w:t>
      </w:r>
      <w:r w:rsidRPr="00F129C1">
        <w:rPr>
          <w:rStyle w:val="StyleUnderline"/>
        </w:rPr>
        <w:t>If you’re in a battleground district, you should not be making a point. You should be trying to win your election.”</w:t>
      </w:r>
    </w:p>
    <w:p w14:paraId="33EB1F01" w14:textId="77777777" w:rsidR="00081FD4" w:rsidRPr="00F129C1" w:rsidRDefault="00081FD4" w:rsidP="00081FD4">
      <w:r w:rsidRPr="00F129C1">
        <w:t>But others were more dismissive of those concerns. They came back to the election environment inevitably being defined more by Trump than the granular policy positions of the Democratic candidates.</w:t>
      </w:r>
    </w:p>
    <w:p w14:paraId="5E1140A7" w14:textId="77777777" w:rsidR="00081FD4" w:rsidRPr="00F129C1" w:rsidRDefault="00081FD4" w:rsidP="00081FD4">
      <w:pPr>
        <w:rPr>
          <w:rStyle w:val="StyleUnderline"/>
        </w:rPr>
      </w:pPr>
      <w:r w:rsidRPr="00F129C1">
        <w:t xml:space="preserve">Yet some of those operatives had another parallel concern: </w:t>
      </w:r>
      <w:r w:rsidRPr="00F129C1">
        <w:rPr>
          <w:rStyle w:val="StyleUnderline"/>
        </w:rPr>
        <w:t>The record number of first-time candidates raises the risk of an unforced error</w:t>
      </w:r>
      <w:r w:rsidRPr="00F129C1">
        <w:t xml:space="preserve"> — a gaffe, an unvetted skeleton in the closet, what have you — </w:t>
      </w:r>
      <w:r w:rsidRPr="00F129C1">
        <w:rPr>
          <w:rStyle w:val="StyleUnderline"/>
        </w:rPr>
        <w:t>that redefines the race and makes it about them instead of Republicans</w:t>
      </w:r>
      <w:r w:rsidRPr="00F129C1">
        <w:t xml:space="preserve">. </w:t>
      </w:r>
      <w:r w:rsidRPr="00F129C1">
        <w:rPr>
          <w:rStyle w:val="StyleUnderline"/>
        </w:rPr>
        <w:t>In the era of the #MeToo movement, allegations of past misconduct are harder to keep buried.</w:t>
      </w:r>
    </w:p>
    <w:p w14:paraId="56EA37F5" w14:textId="77777777" w:rsidR="00081FD4" w:rsidRPr="00F129C1" w:rsidRDefault="00081FD4" w:rsidP="00081FD4">
      <w:r w:rsidRPr="00F129C1">
        <w:lastRenderedPageBreak/>
        <w:t>“We just have a bunch of first-time candidates. That brings an unknown risk,” said an operative with this concern. “Running for office is one of the most grueling experiences you’ll ever go through. None of them are probably ready for what’s about to come.”</w:t>
      </w:r>
    </w:p>
    <w:p w14:paraId="7271A46B" w14:textId="77777777" w:rsidR="00081FD4" w:rsidRPr="00F129C1" w:rsidRDefault="00081FD4" w:rsidP="00081FD4">
      <w:r w:rsidRPr="00F129C1">
        <w:t>But that also invited some pushback from still other strategists. As Trump himself proved, being a political neophyte can be an asset when the electorate is disillusioned with politics.</w:t>
      </w:r>
    </w:p>
    <w:p w14:paraId="0CBD84BA" w14:textId="77777777" w:rsidR="00081FD4" w:rsidRPr="00F129C1" w:rsidRDefault="00081FD4" w:rsidP="00081FD4">
      <w:r w:rsidRPr="00F129C1">
        <w:t>The precise nature and size of the candidate risk is up for debate. If the wave is big enough, it’s not going to matter. But when you spend your nights tossing and turning and wondering what could go wrong, you’re going to worry about one of your nominees making an unnecessary mess.</w:t>
      </w:r>
    </w:p>
    <w:p w14:paraId="5D997DC1" w14:textId="77777777" w:rsidR="00081FD4" w:rsidRPr="00F129C1" w:rsidRDefault="00081FD4" w:rsidP="00081FD4">
      <w:pPr>
        <w:rPr>
          <w:rStyle w:val="StyleUnderline"/>
        </w:rPr>
      </w:pPr>
      <w:r w:rsidRPr="00F129C1">
        <w:rPr>
          <w:rStyle w:val="StyleUnderline"/>
        </w:rPr>
        <w:t>Fear 3: some act of God introduces an unknown variable to the campaign</w:t>
      </w:r>
    </w:p>
    <w:p w14:paraId="647A3911" w14:textId="77777777" w:rsidR="00081FD4" w:rsidRPr="00F129C1" w:rsidRDefault="00081FD4" w:rsidP="00081FD4">
      <w:r w:rsidRPr="00F129C1">
        <w:t>This is the most uncomfortable electoral variable to discuss and the one you can plan for the least. You can try to craft a political message that keeps voters dissatisfied with Trump. You can do your best to vet your candidates and prepare them for the grind of a campaign.</w:t>
      </w:r>
    </w:p>
    <w:p w14:paraId="3FEC26DB" w14:textId="77777777" w:rsidR="00081FD4" w:rsidRPr="00F129C1" w:rsidRDefault="00081FD4" w:rsidP="00081FD4">
      <w:r w:rsidRPr="00F129C1">
        <w:t xml:space="preserve">But </w:t>
      </w:r>
      <w:r w:rsidRPr="00F129C1">
        <w:rPr>
          <w:rStyle w:val="StyleUnderline"/>
        </w:rPr>
        <w:t>there are some things you simply cannot anticipate: a terrorist attack, an international crisis, a natural disaster, or a war.</w:t>
      </w:r>
    </w:p>
    <w:p w14:paraId="619B65B1" w14:textId="77777777" w:rsidR="00081FD4" w:rsidRPr="00F129C1" w:rsidRDefault="00081FD4" w:rsidP="00081FD4">
      <w:r w:rsidRPr="00F129C1">
        <w:t xml:space="preserve">It’s difficult to begin to quantify what the electoral repercussions would be in such big and unpredictable events. Some of the operatives just shrugged their shoulders when this point came up. What can you do? </w:t>
      </w:r>
      <w:r w:rsidRPr="00F129C1">
        <w:rPr>
          <w:rStyle w:val="StyleUnderline"/>
        </w:rPr>
        <w:t>Black swan events are always a risk</w:t>
      </w:r>
      <w:r w:rsidRPr="00F129C1">
        <w:t xml:space="preserve"> — and rarely an actual factor — </w:t>
      </w:r>
      <w:r w:rsidRPr="00F129C1">
        <w:rPr>
          <w:rStyle w:val="StyleUnderline"/>
        </w:rPr>
        <w:t>in politics</w:t>
      </w:r>
      <w:r w:rsidRPr="00F129C1">
        <w:t>.</w:t>
      </w:r>
    </w:p>
    <w:p w14:paraId="219911BE" w14:textId="77777777" w:rsidR="00081FD4" w:rsidRPr="00F129C1" w:rsidRDefault="00081FD4" w:rsidP="00081FD4">
      <w:pPr>
        <w:rPr>
          <w:rStyle w:val="StyleUnderline"/>
        </w:rPr>
      </w:pPr>
      <w:r w:rsidRPr="00F129C1">
        <w:t xml:space="preserve">But </w:t>
      </w:r>
      <w:r w:rsidRPr="00F129C1">
        <w:rPr>
          <w:rStyle w:val="StyleUnderline"/>
        </w:rPr>
        <w:t>a few were willing to at least talk through the electoral implications. Take a military intervention: Some Democrats argued that there is actually reason to think that could hurt Republicans as much as help. Trump’s brinksmanship with North Korea </w:t>
      </w:r>
      <w:hyperlink r:id="rId189" w:history="1">
        <w:r w:rsidRPr="00F129C1">
          <w:rPr>
            <w:rStyle w:val="StyleUnderline"/>
          </w:rPr>
          <w:t>has been polarizing</w:t>
        </w:r>
      </w:hyperlink>
      <w:r w:rsidRPr="00F129C1">
        <w:rPr>
          <w:rStyle w:val="StyleUnderline"/>
        </w:rPr>
        <w:t>. The same would likely prove true for any military adventures the president decided to undertake in the next few months.</w:t>
      </w:r>
    </w:p>
    <w:p w14:paraId="084A62B8" w14:textId="77777777" w:rsidR="00081FD4" w:rsidRPr="00F129C1" w:rsidRDefault="00081FD4" w:rsidP="00081FD4">
      <w:r w:rsidRPr="00F129C1">
        <w:rPr>
          <w:rStyle w:val="StyleUnderline"/>
        </w:rPr>
        <w:t>“Trump is so polarizing that unless America were attacked, it would be polarizing</w:t>
      </w:r>
      <w:r w:rsidRPr="00F129C1">
        <w:t>,” one strategist said. “Trump doesn’t get the benefit of the doubt. You’d have as many opponents as supporters.”</w:t>
      </w:r>
    </w:p>
    <w:p w14:paraId="28B9E544" w14:textId="77777777" w:rsidR="00081FD4" w:rsidRPr="00F129C1" w:rsidRDefault="00081FD4" w:rsidP="00081FD4">
      <w:r w:rsidRPr="00F129C1">
        <w:t xml:space="preserve">But conversely, there is the truism that </w:t>
      </w:r>
      <w:r w:rsidRPr="00F129C1">
        <w:rPr>
          <w:rStyle w:val="StyleUnderline"/>
        </w:rPr>
        <w:t>Trump has yet to face an unmanufactured crisis during his presidency</w:t>
      </w:r>
      <w:r w:rsidRPr="00F129C1">
        <w:t xml:space="preserve"> (well, excepting a couple of hurricanes and the widely criticized response to </w:t>
      </w:r>
      <w:hyperlink r:id="rId190" w:history="1">
        <w:r w:rsidRPr="00F129C1">
          <w:rPr>
            <w:rStyle w:val="Hyperlink"/>
          </w:rPr>
          <w:t>the crisis in Puerto Rico</w:t>
        </w:r>
      </w:hyperlink>
      <w:r w:rsidRPr="00F129C1">
        <w:t xml:space="preserve">). While </w:t>
      </w:r>
      <w:r w:rsidRPr="00F129C1">
        <w:rPr>
          <w:rStyle w:val="StyleUnderline"/>
        </w:rPr>
        <w:t>it could certainly turn out that he would bungle it and thus reinforce the perceptions that have made him so unpopular to begin with, there is also at least the possibility that he would handle it well and give Americans new confidence in his leadership</w:t>
      </w:r>
      <w:r w:rsidRPr="00F129C1">
        <w:t>.</w:t>
      </w:r>
    </w:p>
    <w:p w14:paraId="7E9D32EC" w14:textId="77777777" w:rsidR="00081FD4" w:rsidRPr="00F129C1" w:rsidRDefault="00081FD4" w:rsidP="00081FD4">
      <w:r w:rsidRPr="00F129C1">
        <w:t>As Vox’s Andrew Prokop </w:t>
      </w:r>
      <w:hyperlink r:id="rId191" w:history="1">
        <w:r w:rsidRPr="00F129C1">
          <w:rPr>
            <w:rStyle w:val="Hyperlink"/>
          </w:rPr>
          <w:t>wrote during the 2016 campaign</w:t>
        </w:r>
      </w:hyperlink>
      <w:r w:rsidRPr="00F129C1">
        <w:t>, there is some scholarly evidence that the more hawkish party gets an electoral advantage when the unthinkable happens:</w:t>
      </w:r>
    </w:p>
    <w:p w14:paraId="6FB7840A" w14:textId="77777777" w:rsidR="00081FD4" w:rsidRPr="00F129C1" w:rsidRDefault="00081FD4" w:rsidP="00081FD4">
      <w:pPr>
        <w:rPr>
          <w:rStyle w:val="StyleUnderline"/>
        </w:rPr>
      </w:pPr>
      <w:r w:rsidRPr="00F129C1">
        <w:rPr>
          <w:rStyle w:val="StyleUnderline"/>
        </w:rPr>
        <w:t>Experimental and real-world studies have tended to show that in the US and abroad, the major party with a more hawkish reputation usually benefits when international terror becomes a major concern.</w:t>
      </w:r>
    </w:p>
    <w:p w14:paraId="6E515AA8" w14:textId="77777777" w:rsidR="00081FD4" w:rsidRPr="00F129C1" w:rsidRDefault="00081FD4" w:rsidP="00081FD4">
      <w:r w:rsidRPr="00F129C1">
        <w:t>For instance, [Michael] Koch, Laron Williams, and Jason Smith studied how quickly various parliamentary governments lost their majority coalitions after transnational terrorist attacks in </w:t>
      </w:r>
      <w:hyperlink r:id="rId192" w:history="1">
        <w:r w:rsidRPr="00F129C1">
          <w:rPr>
            <w:rStyle w:val="Hyperlink"/>
          </w:rPr>
          <w:t>a 2012 paper</w:t>
        </w:r>
      </w:hyperlink>
      <w:r w:rsidRPr="00F129C1">
        <w:t xml:space="preserve">. What they found was that </w:t>
      </w:r>
      <w:r w:rsidRPr="00F129C1">
        <w:rPr>
          <w:rStyle w:val="StyleUnderline"/>
        </w:rPr>
        <w:t>right-leaning governments had an easier time holding on to power than left-leaning governments did. It seems the left gets more blame for terrorist attacks that occur under its watch.</w:t>
      </w:r>
    </w:p>
    <w:p w14:paraId="420FD5F1" w14:textId="77777777" w:rsidR="00081FD4" w:rsidRPr="00F129C1" w:rsidRDefault="00081FD4" w:rsidP="00081FD4">
      <w:r w:rsidRPr="00F129C1">
        <w:lastRenderedPageBreak/>
        <w:t>“</w:t>
      </w:r>
      <w:r w:rsidRPr="00F129C1">
        <w:rPr>
          <w:rStyle w:val="StyleUnderline"/>
        </w:rPr>
        <w:t>Trump hasn’t dealt with an actual crisis yet. If a legit crisis happens between now and November, how Trump handles it could shape how people view him and his presidency,</w:t>
      </w:r>
      <w:r w:rsidRPr="00F129C1">
        <w:t>” said yet another Democratic operative. “</w:t>
      </w:r>
      <w:r w:rsidRPr="00F129C1">
        <w:rPr>
          <w:rStyle w:val="StyleUnderline"/>
        </w:rPr>
        <w:t>If he does well, that’s the kind of thing that could make people normalize his presidency</w:t>
      </w:r>
      <w:r w:rsidRPr="00F129C1">
        <w:t>.”</w:t>
      </w:r>
    </w:p>
    <w:p w14:paraId="15505728" w14:textId="77777777" w:rsidR="00081FD4" w:rsidRPr="00F129C1" w:rsidRDefault="00081FD4" w:rsidP="00081FD4"/>
    <w:p w14:paraId="09C5BCEF" w14:textId="77777777" w:rsidR="00736BCE" w:rsidRPr="00F129C1" w:rsidRDefault="00736BCE" w:rsidP="00736BCE">
      <w:pPr>
        <w:pStyle w:val="Heading4"/>
        <w:rPr>
          <w:rFonts w:cs="Times New Roman"/>
        </w:rPr>
      </w:pPr>
      <w:r w:rsidRPr="00F129C1">
        <w:rPr>
          <w:rFonts w:cs="Times New Roman"/>
        </w:rPr>
        <w:t>Can’t predict – black swans</w:t>
      </w:r>
    </w:p>
    <w:p w14:paraId="01EDDBD8" w14:textId="1183C0BE" w:rsidR="00736BCE" w:rsidRPr="00F129C1" w:rsidRDefault="00736BCE" w:rsidP="00736BCE">
      <w:pPr>
        <w:rPr>
          <w:b/>
          <w:sz w:val="26"/>
          <w:szCs w:val="26"/>
        </w:rPr>
      </w:pPr>
      <w:r w:rsidRPr="00F129C1">
        <w:rPr>
          <w:b/>
          <w:sz w:val="26"/>
          <w:szCs w:val="26"/>
        </w:rPr>
        <w:t>Scott, Vox, policy reporter, 18</w:t>
      </w:r>
    </w:p>
    <w:p w14:paraId="1D1797BB" w14:textId="2F42C143" w:rsidR="00736BCE" w:rsidRPr="00F129C1" w:rsidRDefault="00736BCE" w:rsidP="00736BCE">
      <w:r w:rsidRPr="00F129C1">
        <w:t>(Dylan, 4-12</w:t>
      </w:r>
      <w:r w:rsidR="00947300" w:rsidRPr="00F129C1">
        <w:t>-18</w:t>
      </w:r>
      <w:r w:rsidRPr="00F129C1">
        <w:t xml:space="preserve">, Vox, “How everything could still go horribly wrong for Democrats in the 2018 midterms”, </w:t>
      </w:r>
      <w:hyperlink r:id="rId193" w:history="1">
        <w:r w:rsidRPr="00F129C1">
          <w:rPr>
            <w:rStyle w:val="Hyperlink"/>
          </w:rPr>
          <w:t>https://www.vox.com/policy-and-politics/2018/4/12/17216136/2018-midterm-elections-predictions-house-control</w:t>
        </w:r>
      </w:hyperlink>
      <w:r w:rsidRPr="00F129C1">
        <w:t>, accessed 7/10/18, GDI-JG)</w:t>
      </w:r>
    </w:p>
    <w:p w14:paraId="2D24A57F" w14:textId="77777777" w:rsidR="00736BCE" w:rsidRPr="00F129C1" w:rsidRDefault="00736BCE" w:rsidP="00736BCE">
      <w:pPr>
        <w:rPr>
          <w:rStyle w:val="Emphasis"/>
        </w:rPr>
      </w:pPr>
      <w:r w:rsidRPr="00F129C1">
        <w:rPr>
          <w:rStyle w:val="Emphasis"/>
        </w:rPr>
        <w:t>Fear 3: some act of God introduces an unknown variable to the campaign</w:t>
      </w:r>
    </w:p>
    <w:p w14:paraId="71EDCB55" w14:textId="77777777" w:rsidR="00736BCE" w:rsidRPr="00F129C1" w:rsidRDefault="00736BCE" w:rsidP="00736BCE">
      <w:r w:rsidRPr="00F129C1">
        <w:rPr>
          <w:rStyle w:val="StyleUnderline"/>
        </w:rPr>
        <w:t>This is the most uncomfortable electoral variable</w:t>
      </w:r>
      <w:r w:rsidRPr="00F129C1">
        <w:t xml:space="preserve"> to discuss </w:t>
      </w:r>
      <w:r w:rsidRPr="00F129C1">
        <w:rPr>
          <w:rStyle w:val="Emphasis"/>
        </w:rPr>
        <w:t>and the one you can plan for the least.</w:t>
      </w:r>
      <w:r w:rsidRPr="00F129C1">
        <w:t xml:space="preserve"> You can try to craft a political message that keeps voters dissatisfied with Trump. You can do your best to vet your candidates and prepare them for the grind of a campaign.</w:t>
      </w:r>
    </w:p>
    <w:p w14:paraId="4A9E5FAF" w14:textId="77777777" w:rsidR="00736BCE" w:rsidRPr="00F129C1" w:rsidRDefault="00736BCE" w:rsidP="00736BCE">
      <w:pPr>
        <w:rPr>
          <w:rStyle w:val="StyleUnderline"/>
        </w:rPr>
      </w:pPr>
      <w:r w:rsidRPr="00F129C1">
        <w:t xml:space="preserve">But </w:t>
      </w:r>
      <w:r w:rsidRPr="00F129C1">
        <w:rPr>
          <w:rStyle w:val="StyleUnderline"/>
        </w:rPr>
        <w:t>there are some things you simply cannot anticipate: a terrorist attack, an international crisis, a natural disaster, or a war.</w:t>
      </w:r>
    </w:p>
    <w:p w14:paraId="38C99451" w14:textId="77777777" w:rsidR="00736BCE" w:rsidRPr="00F129C1" w:rsidRDefault="00736BCE" w:rsidP="00736BCE">
      <w:r w:rsidRPr="00F129C1">
        <w:t xml:space="preserve">It’s difficult to begin to quantify what the electoral repercussions would be in such big and unpredictable events. Some of the operatives just shrugged their shoulders when this point came up. </w:t>
      </w:r>
      <w:r w:rsidRPr="00F129C1">
        <w:rPr>
          <w:rStyle w:val="StyleUnderline"/>
        </w:rPr>
        <w:t>What can you do? Black swan events are always a risk</w:t>
      </w:r>
      <w:r w:rsidRPr="00F129C1">
        <w:t xml:space="preserve"> — and rarely an actual factor — i</w:t>
      </w:r>
      <w:r w:rsidRPr="00F129C1">
        <w:rPr>
          <w:rStyle w:val="StyleUnderline"/>
        </w:rPr>
        <w:t>n politics.</w:t>
      </w:r>
    </w:p>
    <w:p w14:paraId="284BB5CD" w14:textId="77777777" w:rsidR="00736BCE" w:rsidRPr="00F129C1" w:rsidRDefault="00736BCE" w:rsidP="00736BCE">
      <w:pPr>
        <w:rPr>
          <w:rStyle w:val="StyleUnderline"/>
        </w:rPr>
      </w:pPr>
      <w:r w:rsidRPr="00F129C1">
        <w:rPr>
          <w:rStyle w:val="Emphasis"/>
        </w:rPr>
        <w:t xml:space="preserve">But a few were willing to at least talk through </w:t>
      </w:r>
      <w:r w:rsidRPr="00F129C1">
        <w:t xml:space="preserve">the </w:t>
      </w:r>
      <w:r w:rsidRPr="00F129C1">
        <w:rPr>
          <w:rStyle w:val="Emphasis"/>
        </w:rPr>
        <w:t>electoral implications</w:t>
      </w:r>
      <w:r w:rsidRPr="00F129C1">
        <w:t xml:space="preserve">. Take a military intervention: Some Democrats argued that there is actually reason to think that could hurt Republicans as much as help. </w:t>
      </w:r>
      <w:r w:rsidRPr="00F129C1">
        <w:rPr>
          <w:rStyle w:val="StyleUnderline"/>
        </w:rPr>
        <w:t>Trump’s brinksmanship with North Korea has been polarizing. The same would likely prove true for any military adventures the president decided to undertake in the next few months.</w:t>
      </w:r>
    </w:p>
    <w:p w14:paraId="7B8A5329" w14:textId="77777777" w:rsidR="00736BCE" w:rsidRPr="00F129C1" w:rsidRDefault="00736BCE" w:rsidP="00736BCE">
      <w:r w:rsidRPr="00F129C1">
        <w:t>“Trump is so polarizing that unless America were attacked, it would be polarizing,” one strategist said. “Trump doesn’t get the benefit of the doubt. You’d have as many opponents as supporters.”</w:t>
      </w:r>
    </w:p>
    <w:p w14:paraId="04A535FF" w14:textId="77777777" w:rsidR="00736BCE" w:rsidRPr="00F129C1" w:rsidRDefault="00736BCE" w:rsidP="00736BCE">
      <w:pPr>
        <w:rPr>
          <w:rStyle w:val="Emphasis"/>
        </w:rPr>
      </w:pPr>
      <w:r w:rsidRPr="00F129C1">
        <w:t xml:space="preserve">But conversely, </w:t>
      </w:r>
      <w:r w:rsidRPr="00F129C1">
        <w:rPr>
          <w:rStyle w:val="StyleUnderline"/>
        </w:rPr>
        <w:t>there is the truism that Trump has yet to face an unmanufactured crisis during his presidency</w:t>
      </w:r>
      <w:r w:rsidRPr="00F129C1">
        <w:t xml:space="preserve"> (well, excepting a couple of hurricanes and the widely criticized response to the crisis in Puerto Rico). </w:t>
      </w:r>
      <w:r w:rsidRPr="00F129C1">
        <w:rPr>
          <w:rStyle w:val="StyleUnderline"/>
        </w:rPr>
        <w:t>While it could certainly turn out that he would bungle it and thus reinforce the perceptions</w:t>
      </w:r>
      <w:r w:rsidRPr="00F129C1">
        <w:t xml:space="preserve"> that have made him so unpopular to begin with, </w:t>
      </w:r>
      <w:r w:rsidRPr="00F129C1">
        <w:rPr>
          <w:rStyle w:val="Emphasis"/>
        </w:rPr>
        <w:t xml:space="preserve">there is also at least the possibility that he would handle it well and give Americans new confidence </w:t>
      </w:r>
      <w:r w:rsidRPr="00F129C1">
        <w:t>in his leadership.</w:t>
      </w:r>
    </w:p>
    <w:p w14:paraId="511532E7" w14:textId="77777777" w:rsidR="00736BCE" w:rsidRPr="00F129C1" w:rsidRDefault="00736BCE" w:rsidP="00736BCE">
      <w:pPr>
        <w:rPr>
          <w:rStyle w:val="Emphasis"/>
        </w:rPr>
      </w:pPr>
      <w:r w:rsidRPr="00F129C1">
        <w:t xml:space="preserve">As Vox’s Andrew Prokop wrote during the 2016 campaign, </w:t>
      </w:r>
      <w:r w:rsidRPr="00F129C1">
        <w:rPr>
          <w:rStyle w:val="Emphasis"/>
        </w:rPr>
        <w:t>there is some scholarly evidence that the more hawkish party gets an electoral advantage when the unthinkable happens:</w:t>
      </w:r>
    </w:p>
    <w:p w14:paraId="354EBBC2" w14:textId="77777777" w:rsidR="00736BCE" w:rsidRPr="00F129C1" w:rsidRDefault="00736BCE" w:rsidP="00736BCE">
      <w:pPr>
        <w:rPr>
          <w:rStyle w:val="StyleUnderline"/>
        </w:rPr>
      </w:pPr>
      <w:r w:rsidRPr="00F129C1">
        <w:t xml:space="preserve">Experimental and real-world studies have tended to show that </w:t>
      </w:r>
      <w:r w:rsidRPr="00F129C1">
        <w:rPr>
          <w:rStyle w:val="StyleUnderline"/>
        </w:rPr>
        <w:t>in the US and abroad, the major party with a more hawkish reputation usually benefits when international terror becomes a major concern.</w:t>
      </w:r>
    </w:p>
    <w:p w14:paraId="2885D446" w14:textId="77777777" w:rsidR="00736BCE" w:rsidRPr="00F129C1" w:rsidRDefault="00736BCE" w:rsidP="00736BCE">
      <w:r w:rsidRPr="00F129C1">
        <w:t xml:space="preserve">For instance, [Michael] </w:t>
      </w:r>
      <w:r w:rsidRPr="00F129C1">
        <w:rPr>
          <w:rStyle w:val="StyleUnderline"/>
        </w:rPr>
        <w:t>Koch</w:t>
      </w:r>
      <w:r w:rsidRPr="00F129C1">
        <w:t xml:space="preserve">, Laron </w:t>
      </w:r>
      <w:r w:rsidRPr="00F129C1">
        <w:rPr>
          <w:rStyle w:val="StyleUnderline"/>
        </w:rPr>
        <w:t>Williams</w:t>
      </w:r>
      <w:r w:rsidRPr="00F129C1">
        <w:t xml:space="preserve">, </w:t>
      </w:r>
      <w:r w:rsidRPr="00F129C1">
        <w:rPr>
          <w:rStyle w:val="StyleUnderline"/>
        </w:rPr>
        <w:t>and</w:t>
      </w:r>
      <w:r w:rsidRPr="00F129C1">
        <w:t xml:space="preserve"> Jason </w:t>
      </w:r>
      <w:r w:rsidRPr="00F129C1">
        <w:rPr>
          <w:rStyle w:val="StyleUnderline"/>
        </w:rPr>
        <w:t>Smith studied how quickly various parliamentary governments lost their majority coalitions after transnational terrorist attacks</w:t>
      </w:r>
      <w:r w:rsidRPr="00F129C1">
        <w:t xml:space="preserve"> in a </w:t>
      </w:r>
      <w:r w:rsidRPr="00F129C1">
        <w:lastRenderedPageBreak/>
        <w:t xml:space="preserve">2012 paper. What they found was that </w:t>
      </w:r>
      <w:r w:rsidRPr="00F129C1">
        <w:rPr>
          <w:rStyle w:val="Emphasis"/>
        </w:rPr>
        <w:t>right-leaning governments had an easier time</w:t>
      </w:r>
      <w:r w:rsidRPr="00F129C1">
        <w:t xml:space="preserve"> holding on to power than left-leaning governments did. It seems </w:t>
      </w:r>
      <w:r w:rsidRPr="00F129C1">
        <w:rPr>
          <w:rStyle w:val="Emphasis"/>
        </w:rPr>
        <w:t>the left gets more blame for terrorist attacks</w:t>
      </w:r>
      <w:r w:rsidRPr="00F129C1">
        <w:t xml:space="preserve"> that occur under its watch.</w:t>
      </w:r>
    </w:p>
    <w:p w14:paraId="312D5041" w14:textId="77777777" w:rsidR="00736BCE" w:rsidRPr="00F129C1" w:rsidRDefault="00736BCE" w:rsidP="00736BCE">
      <w:r w:rsidRPr="00F129C1">
        <w:t xml:space="preserve">“Trump hasn’t dealt with an actual crisis yet. </w:t>
      </w:r>
      <w:r w:rsidRPr="00F129C1">
        <w:rPr>
          <w:rStyle w:val="Emphasis"/>
        </w:rPr>
        <w:t>If a legit crisis happens between now and November, how Trump handles it could shape how people view him and his presidency</w:t>
      </w:r>
      <w:r w:rsidRPr="00F129C1">
        <w:t>,” said yet another Democratic operative. “</w:t>
      </w:r>
      <w:r w:rsidRPr="00F129C1">
        <w:rPr>
          <w:rStyle w:val="Emphasis"/>
        </w:rPr>
        <w:t>If he does well, that’s the kind of thing that could make people normalize his presidency</w:t>
      </w:r>
      <w:r w:rsidRPr="00F129C1">
        <w:t>.”</w:t>
      </w:r>
    </w:p>
    <w:p w14:paraId="265A2D80" w14:textId="77777777" w:rsidR="00616E4E" w:rsidRPr="00F129C1" w:rsidRDefault="00616E4E" w:rsidP="00616E4E">
      <w:pPr>
        <w:pStyle w:val="Heading3"/>
        <w:rPr>
          <w:rFonts w:cs="Times New Roman"/>
        </w:rPr>
      </w:pPr>
      <w:bookmarkStart w:id="150" w:name="_Toc519436550"/>
      <w:r w:rsidRPr="00F129C1">
        <w:rPr>
          <w:rFonts w:cs="Times New Roman"/>
        </w:rPr>
        <w:lastRenderedPageBreak/>
        <w:t>Can’t Predict – Elections Hacked</w:t>
      </w:r>
      <w:bookmarkEnd w:id="150"/>
    </w:p>
    <w:p w14:paraId="6C905892" w14:textId="77777777" w:rsidR="00616E4E" w:rsidRPr="00F129C1" w:rsidRDefault="00616E4E" w:rsidP="00616E4E"/>
    <w:p w14:paraId="78A2C768" w14:textId="77777777" w:rsidR="00616E4E" w:rsidRPr="00F129C1" w:rsidRDefault="00616E4E" w:rsidP="00616E4E">
      <w:pPr>
        <w:pStyle w:val="Heading4"/>
        <w:rPr>
          <w:rFonts w:cs="Times New Roman"/>
        </w:rPr>
      </w:pPr>
      <w:r w:rsidRPr="00F129C1">
        <w:rPr>
          <w:rFonts w:cs="Times New Roman"/>
        </w:rPr>
        <w:t>Multiple scenarios for hacking of elections – prefer our specific evidence</w:t>
      </w:r>
    </w:p>
    <w:p w14:paraId="17C8D00D" w14:textId="77777777" w:rsidR="00616E4E" w:rsidRPr="00F129C1" w:rsidRDefault="00616E4E" w:rsidP="00616E4E">
      <w:pPr>
        <w:rPr>
          <w:rStyle w:val="Style13ptBold"/>
        </w:rPr>
      </w:pPr>
      <w:r w:rsidRPr="00F129C1">
        <w:rPr>
          <w:rStyle w:val="Style13ptBold"/>
        </w:rPr>
        <w:t>Giles, MIT Technology Review bureau chief, 18</w:t>
      </w:r>
    </w:p>
    <w:p w14:paraId="0DE25286" w14:textId="77777777" w:rsidR="00616E4E" w:rsidRPr="00F129C1" w:rsidRDefault="00616E4E" w:rsidP="00616E4E">
      <w:r w:rsidRPr="00F129C1">
        <w:t xml:space="preserve">[Martin, 04/18/2018, </w:t>
      </w:r>
      <w:r w:rsidRPr="00F129C1">
        <w:rPr>
          <w:i/>
        </w:rPr>
        <w:t>TechnologyReview</w:t>
      </w:r>
      <w:r w:rsidRPr="00F129C1">
        <w:t xml:space="preserve">, “Here’s how hackers could cause chaos in this year’s US midterm elections,” </w:t>
      </w:r>
      <w:hyperlink r:id="rId194" w:history="1">
        <w:r w:rsidRPr="00F129C1">
          <w:rPr>
            <w:rStyle w:val="Hyperlink"/>
          </w:rPr>
          <w:t>https://www.technologyreview.com/s/610774/heres-how-hackers-could-cause-chaos-in-this-years-us-midterm-election/</w:t>
        </w:r>
      </w:hyperlink>
      <w:r w:rsidRPr="00F129C1">
        <w:t>, accessed 07/10/2018, AMS]</w:t>
      </w:r>
    </w:p>
    <w:p w14:paraId="3E84A350" w14:textId="77777777" w:rsidR="00616E4E" w:rsidRPr="00F129C1" w:rsidRDefault="00616E4E" w:rsidP="00616E4E"/>
    <w:p w14:paraId="017A1C97" w14:textId="77777777" w:rsidR="00616E4E" w:rsidRPr="00F129C1" w:rsidRDefault="00616E4E" w:rsidP="00616E4E">
      <w:r w:rsidRPr="00F129C1">
        <w:rPr>
          <w:rStyle w:val="StyleUnderline"/>
        </w:rPr>
        <w:t>On November 6, Americans will head to the polls to vote in the congressional midterm elections. In the months before the contest, hordes of foreign hackers will head to their keyboards in a bid to influence its outcome. Their efforts will include trying to get inside the digital infrastructure that supports the electoral process</w:t>
      </w:r>
      <w:r w:rsidRPr="00F129C1">
        <w:t>.</w:t>
      </w:r>
    </w:p>
    <w:p w14:paraId="44A78F3E" w14:textId="77777777" w:rsidR="00616E4E" w:rsidRPr="00F129C1" w:rsidRDefault="00616E4E" w:rsidP="00616E4E">
      <w:pPr>
        <w:rPr>
          <w:rStyle w:val="StyleUnderline"/>
        </w:rPr>
      </w:pPr>
      <w:r w:rsidRPr="00F129C1">
        <w:rPr>
          <w:rStyle w:val="StyleUnderline"/>
        </w:rPr>
        <w:t>There’s a worrying precedent here. Last year, the Department of Homeland Security </w:t>
      </w:r>
      <w:hyperlink r:id="rId195" w:history="1">
        <w:r w:rsidRPr="00F129C1">
          <w:rPr>
            <w:rStyle w:val="StyleUnderline"/>
          </w:rPr>
          <w:t>notified 21 states</w:t>
        </w:r>
      </w:hyperlink>
      <w:hyperlink r:id="rId196" w:history="1">
        <w:r w:rsidRPr="00F129C1">
          <w:rPr>
            <w:rStyle w:val="StyleUnderline"/>
          </w:rPr>
          <w:t> </w:t>
        </w:r>
      </w:hyperlink>
      <w:r w:rsidRPr="00F129C1">
        <w:rPr>
          <w:rStyle w:val="StyleUnderline"/>
        </w:rPr>
        <w:t>that Russian actors had targeted their election systems in the months leading up to the 2016 US presidential election.</w:t>
      </w:r>
    </w:p>
    <w:p w14:paraId="6B2F14D0" w14:textId="77777777" w:rsidR="00616E4E" w:rsidRPr="00F129C1" w:rsidRDefault="00616E4E" w:rsidP="00616E4E">
      <w:r w:rsidRPr="00F129C1">
        <w:t xml:space="preserve">DHS officials said the Russians were mainly scanning computers and networks for security holes rather than taking advantage of any flaws that were discovered. Still, that’s no cause for complacency. </w:t>
      </w:r>
      <w:r w:rsidRPr="00F129C1">
        <w:rPr>
          <w:rStyle w:val="StyleUnderline"/>
        </w:rPr>
        <w:t>Intelligence officials are </w:t>
      </w:r>
      <w:hyperlink r:id="rId197" w:history="1">
        <w:r w:rsidRPr="00F129C1">
          <w:rPr>
            <w:rStyle w:val="StyleUnderline"/>
          </w:rPr>
          <w:t>already warning</w:t>
        </w:r>
      </w:hyperlink>
      <w:r w:rsidRPr="00F129C1">
        <w:rPr>
          <w:rStyle w:val="StyleUnderline"/>
        </w:rPr>
        <w:t> that Russia is intent on meddling in this year’s election too, and hackers from other countries hostile to the US could join in</w:t>
      </w:r>
      <w:r w:rsidRPr="00F129C1">
        <w:t>. This week, both DHS and the Federal Bureau of Investigation said Russia is </w:t>
      </w:r>
      <w:hyperlink r:id="rId198" w:history="1">
        <w:r w:rsidRPr="00F129C1">
          <w:rPr>
            <w:rStyle w:val="Hyperlink"/>
          </w:rPr>
          <w:t>laying the groundwork</w:t>
        </w:r>
      </w:hyperlink>
      <w:r w:rsidRPr="00F129C1">
        <w:t> for broad cyberattacks against critical US infrastructure. Last year, the DHS </w:t>
      </w:r>
      <w:hyperlink r:id="rId199" w:history="1">
        <w:r w:rsidRPr="00F129C1">
          <w:rPr>
            <w:rStyle w:val="Hyperlink"/>
          </w:rPr>
          <w:t>designated voting technology</w:t>
        </w:r>
      </w:hyperlink>
      <w:r w:rsidRPr="00F129C1">
        <w:t> as part of that vital framework.</w:t>
      </w:r>
    </w:p>
    <w:p w14:paraId="083E6C52" w14:textId="77777777" w:rsidR="00616E4E" w:rsidRPr="00F129C1" w:rsidRDefault="00616E4E" w:rsidP="00616E4E">
      <w:r w:rsidRPr="00F129C1">
        <w:rPr>
          <w:rStyle w:val="Emphasis"/>
        </w:rPr>
        <w:t>Just interfering with close-run contests in a few swing areas could be enough to undermine confidence in the democratic process</w:t>
      </w:r>
      <w:r w:rsidRPr="00F129C1">
        <w:t>. “</w:t>
      </w:r>
      <w:r w:rsidRPr="00F129C1">
        <w:rPr>
          <w:rStyle w:val="StyleUnderline"/>
        </w:rPr>
        <w:t>What computers make easier … is tampering with the voting system that can be done at the most impactful places in an effort to influence marginal races,</w:t>
      </w:r>
      <w:r w:rsidRPr="00F129C1">
        <w:t>” cautions Alexander Schwarzmann, director of the Center for Voting Technology Research at the University of Connecticut.</w:t>
      </w:r>
    </w:p>
    <w:p w14:paraId="5DCE49E6" w14:textId="77777777" w:rsidR="00616E4E" w:rsidRPr="00F129C1" w:rsidRDefault="00616E4E" w:rsidP="00616E4E">
      <w:r w:rsidRPr="00F129C1">
        <w:t>Since the 2016 presidential vote, much has been done to improve election security. Cybersecurity training for state and local officials has been stepped up significantly, and a body has been created to </w:t>
      </w:r>
      <w:hyperlink r:id="rId200" w:history="1">
        <w:r w:rsidRPr="00F129C1">
          <w:rPr>
            <w:rStyle w:val="Hyperlink"/>
          </w:rPr>
          <w:t>share intelligence about threats</w:t>
        </w:r>
      </w:hyperlink>
      <w:r w:rsidRPr="00F129C1">
        <w:t>. Congress also recently allocated $380 million to states, which can use the cash to upgrade aging voting technologies, perform more post-election audits, and take other steps to bolster their defenses.</w:t>
      </w:r>
    </w:p>
    <w:p w14:paraId="4DF5DAAA" w14:textId="77777777" w:rsidR="00616E4E" w:rsidRPr="00F129C1" w:rsidRDefault="00616E4E" w:rsidP="00616E4E">
      <w:pPr>
        <w:rPr>
          <w:rStyle w:val="StyleUnderline"/>
        </w:rPr>
      </w:pPr>
      <w:r w:rsidRPr="00F129C1">
        <w:t xml:space="preserve">But </w:t>
      </w:r>
      <w:r w:rsidRPr="00F129C1">
        <w:rPr>
          <w:rStyle w:val="StyleUnderline"/>
        </w:rPr>
        <w:t>hackers will have raised their game too, and they’ll no doubt exploit the intelligence they gleaned last time around. Here’s a brief overview of where they could do the most damage:</w:t>
      </w:r>
    </w:p>
    <w:p w14:paraId="6BD28AFD" w14:textId="77777777" w:rsidR="00616E4E" w:rsidRPr="00F129C1" w:rsidRDefault="00616E4E" w:rsidP="00616E4E">
      <w:pPr>
        <w:rPr>
          <w:rStyle w:val="StyleUnderline"/>
        </w:rPr>
      </w:pPr>
      <w:r w:rsidRPr="00F129C1">
        <w:rPr>
          <w:rStyle w:val="StyleUnderline"/>
        </w:rPr>
        <w:t>Voter Registration Systems</w:t>
      </w:r>
    </w:p>
    <w:p w14:paraId="072B06F2" w14:textId="77777777" w:rsidR="00616E4E" w:rsidRPr="00F129C1" w:rsidRDefault="00616E4E" w:rsidP="00616E4E">
      <w:r w:rsidRPr="00F129C1">
        <w:t xml:space="preserve">The technology: These systems keep a digital record of authorized voters in a jurisdiction and are used to populate “poll books” that election officials at precinct polling stations use to check voters in. The systems are often run on desktop computers using standard operating systems that could be vulnerable to malicious code. Many are also quite old. A report published last year by the Brennan Center for Justice at </w:t>
      </w:r>
      <w:r w:rsidRPr="00F129C1">
        <w:lastRenderedPageBreak/>
        <w:t>New York University Law School estimated that 41 states were still using voter registration systems built at least a decade ago.</w:t>
      </w:r>
    </w:p>
    <w:p w14:paraId="18B62F48" w14:textId="77777777" w:rsidR="00616E4E" w:rsidRPr="00F129C1" w:rsidRDefault="00616E4E" w:rsidP="00616E4E">
      <w:r w:rsidRPr="00F129C1">
        <w:t xml:space="preserve">The </w:t>
      </w:r>
      <w:r w:rsidRPr="00F129C1">
        <w:rPr>
          <w:rStyle w:val="StyleUnderline"/>
        </w:rPr>
        <w:t>risks: Hackers could erase voters’ entries or create fictitious ones and then mail in votes for the fake personas</w:t>
      </w:r>
      <w:r w:rsidRPr="00F129C1">
        <w:t xml:space="preserve">. Large-scale tampering would be spotted (as would deletion of an entire database), but </w:t>
      </w:r>
      <w:r w:rsidRPr="00F129C1">
        <w:rPr>
          <w:rStyle w:val="StyleUnderline"/>
        </w:rPr>
        <w:t>less blatant manipulation could be harder to pick up until the day of the vote. After the 2016 election, Illinois said hackers </w:t>
      </w:r>
      <w:hyperlink r:id="rId201" w:history="1">
        <w:r w:rsidRPr="00F129C1">
          <w:rPr>
            <w:rStyle w:val="StyleUnderline"/>
          </w:rPr>
          <w:t>had accessed</w:t>
        </w:r>
      </w:hyperlink>
      <w:r w:rsidRPr="00F129C1">
        <w:rPr>
          <w:rStyle w:val="StyleUnderline"/>
        </w:rPr>
        <w:t> its voter registration system. They didn’t alter any voter data, but they did download 76,000 records</w:t>
      </w:r>
      <w:r w:rsidRPr="00F129C1">
        <w:t>. To help states try to prevent breaches, DHS is working with many of them to conduct security audits of their systems.</w:t>
      </w:r>
    </w:p>
    <w:p w14:paraId="2040ADEE" w14:textId="77777777" w:rsidR="00616E4E" w:rsidRPr="00F129C1" w:rsidRDefault="00616E4E" w:rsidP="00616E4E">
      <w:pPr>
        <w:rPr>
          <w:rStyle w:val="StyleUnderline"/>
        </w:rPr>
      </w:pPr>
      <w:r w:rsidRPr="00F129C1">
        <w:rPr>
          <w:rStyle w:val="StyleUnderline"/>
        </w:rPr>
        <w:t>Voter Check-In</w:t>
      </w:r>
    </w:p>
    <w:p w14:paraId="6C5D55F4" w14:textId="77777777" w:rsidR="00616E4E" w:rsidRPr="00F129C1" w:rsidRDefault="00616E4E" w:rsidP="00616E4E">
      <w:r w:rsidRPr="00F129C1">
        <w:t>The technology: In many states precinct poll workers are using tablet-like electronic poll books, rather than paper ones, to verify voters. These machines are often connected to one another via local networks.</w:t>
      </w:r>
    </w:p>
    <w:p w14:paraId="53B77151" w14:textId="77777777" w:rsidR="00616E4E" w:rsidRPr="00F129C1" w:rsidRDefault="00616E4E" w:rsidP="00616E4E">
      <w:r w:rsidRPr="00F129C1">
        <w:t xml:space="preserve">The </w:t>
      </w:r>
      <w:r w:rsidRPr="00F129C1">
        <w:rPr>
          <w:rStyle w:val="StyleUnderline"/>
        </w:rPr>
        <w:t xml:space="preserve">risks: Hackers could target the networks to gain access to the machines, either shutting them down or altering the data on them. </w:t>
      </w:r>
      <w:r w:rsidRPr="00F129C1">
        <w:t xml:space="preserve">That’s why security experts are saying that all polling stations should have backup plans in place that allow them to print provisional ballots if the machines fail. </w:t>
      </w:r>
      <w:r w:rsidRPr="00F129C1">
        <w:rPr>
          <w:rStyle w:val="StyleUnderline"/>
        </w:rPr>
        <w:t>The devices also pose other risks: last year, a security researcher uncovered a trove of voter data still in the memory of an electronic poll book </w:t>
      </w:r>
      <w:hyperlink r:id="rId202" w:history="1">
        <w:r w:rsidRPr="00F129C1">
          <w:rPr>
            <w:rStyle w:val="StyleUnderline"/>
          </w:rPr>
          <w:t>being sold on eBay</w:t>
        </w:r>
      </w:hyperlink>
      <w:r w:rsidRPr="00F129C1">
        <w:t>.</w:t>
      </w:r>
    </w:p>
    <w:p w14:paraId="3F831E0C" w14:textId="77777777" w:rsidR="00616E4E" w:rsidRPr="00F129C1" w:rsidRDefault="00616E4E" w:rsidP="00616E4E">
      <w:pPr>
        <w:rPr>
          <w:rStyle w:val="StyleUnderline"/>
        </w:rPr>
      </w:pPr>
      <w:r w:rsidRPr="00F129C1">
        <w:rPr>
          <w:rStyle w:val="StyleUnderline"/>
        </w:rPr>
        <w:t>Voting Machines</w:t>
      </w:r>
    </w:p>
    <w:p w14:paraId="2424823C" w14:textId="77777777" w:rsidR="00616E4E" w:rsidRPr="00F129C1" w:rsidRDefault="00616E4E" w:rsidP="00616E4E">
      <w:r w:rsidRPr="00F129C1">
        <w:t>The technology: There are two broad types of electronic voting machines in use today. Optical-scan ballot readers scan and record paper ballots filled in by voters, while direct-recording electronic, or DRE, machines display ballot choices on a screen and record voters’ choices electronically. (Some DRE machines can also generate a paper record.)</w:t>
      </w:r>
    </w:p>
    <w:p w14:paraId="27A50367" w14:textId="77777777" w:rsidR="00616E4E" w:rsidRPr="00F129C1" w:rsidRDefault="00616E4E" w:rsidP="00616E4E">
      <w:pPr>
        <w:rPr>
          <w:rStyle w:val="StyleUnderline"/>
        </w:rPr>
      </w:pPr>
      <w:r w:rsidRPr="00F129C1">
        <w:t xml:space="preserve">The </w:t>
      </w:r>
      <w:r w:rsidRPr="00F129C1">
        <w:rPr>
          <w:rStyle w:val="StyleUnderline"/>
        </w:rPr>
        <w:t>risks: Plenty of machines run on antiquated operating systems that have known security flaws and whose creators have stopped issuing updates. This makes them particularly vulnerable to attack. Last year, hobbyist hackers attending the Defcon conference in Las Vegas were able to compromise a number of different devices and summarized the experience in a </w:t>
      </w:r>
      <w:hyperlink r:id="rId203" w:history="1">
        <w:r w:rsidRPr="00F129C1">
          <w:rPr>
            <w:rStyle w:val="StyleUnderline"/>
          </w:rPr>
          <w:t>report</w:t>
        </w:r>
      </w:hyperlink>
      <w:r w:rsidRPr="00F129C1">
        <w:rPr>
          <w:rStyle w:val="StyleUnderline"/>
        </w:rPr>
        <w:t>. More recently, Alex Halderman, a professor at the University of Michigan, </w:t>
      </w:r>
      <w:hyperlink r:id="rId204" w:history="1">
        <w:r w:rsidRPr="00F129C1">
          <w:rPr>
            <w:rStyle w:val="StyleUnderline"/>
          </w:rPr>
          <w:t>staged a mock election</w:t>
        </w:r>
      </w:hyperlink>
      <w:r w:rsidRPr="00F129C1">
        <w:rPr>
          <w:rStyle w:val="StyleUnderline"/>
        </w:rPr>
        <w:t> with student voters to show easy it is to hack the machines.</w:t>
      </w:r>
    </w:p>
    <w:p w14:paraId="00804476" w14:textId="77777777" w:rsidR="00616E4E" w:rsidRPr="00F129C1" w:rsidRDefault="00616E4E" w:rsidP="00616E4E">
      <w:r w:rsidRPr="00F129C1">
        <w:rPr>
          <w:rStyle w:val="StyleUnderline"/>
        </w:rPr>
        <w:t>There are other risks, too, including the danger that hackers could </w:t>
      </w:r>
      <w:hyperlink r:id="rId205" w:history="1">
        <w:r w:rsidRPr="00F129C1">
          <w:rPr>
            <w:rStyle w:val="StyleUnderline"/>
          </w:rPr>
          <w:t>compromise wireless modems</w:t>
        </w:r>
      </w:hyperlink>
      <w:r w:rsidRPr="00F129C1">
        <w:rPr>
          <w:rStyle w:val="StyleUnderline"/>
        </w:rPr>
        <w:t> in some machines that are used to transmit voting data</w:t>
      </w:r>
      <w:r w:rsidRPr="00F129C1">
        <w:t>. Optical-scan ballot readers at least have the original paper ballots to fall back on if there’s a suspicion they’ve been hacked; in the case of DREs, voters never actually fill in a ballot by hand. That’s led many election security experts to call for the machines to be scrapped.</w:t>
      </w:r>
    </w:p>
    <w:p w14:paraId="53CF25A1" w14:textId="77777777" w:rsidR="00616E4E" w:rsidRPr="00F129C1" w:rsidRDefault="00616E4E" w:rsidP="00616E4E">
      <w:pPr>
        <w:rPr>
          <w:rStyle w:val="StyleUnderline"/>
        </w:rPr>
      </w:pPr>
      <w:r w:rsidRPr="00F129C1">
        <w:rPr>
          <w:rStyle w:val="StyleUnderline"/>
        </w:rPr>
        <w:t>Lawrence Norden, the deputy director of NYU’s Brennan Center, says 13 states are still using paperless systems</w:t>
      </w:r>
      <w:r w:rsidRPr="00F129C1">
        <w:t>. “</w:t>
      </w:r>
      <w:r w:rsidRPr="00F129C1">
        <w:rPr>
          <w:rStyle w:val="StyleUnderline"/>
        </w:rPr>
        <w:t>I’m not hopeful that many of them will have made changes before November because there’s just not a lot of time now</w:t>
      </w:r>
      <w:r w:rsidRPr="00F129C1">
        <w:t xml:space="preserve">,” he adds. </w:t>
      </w:r>
      <w:r w:rsidRPr="00F129C1">
        <w:rPr>
          <w:rStyle w:val="StyleUnderline"/>
        </w:rPr>
        <w:t>States that </w:t>
      </w:r>
      <w:hyperlink r:id="rId206" w:history="1">
        <w:r w:rsidRPr="00F129C1">
          <w:rPr>
            <w:rStyle w:val="StyleUnderline"/>
          </w:rPr>
          <w:t>rely heavily</w:t>
        </w:r>
      </w:hyperlink>
      <w:r w:rsidRPr="00F129C1">
        <w:rPr>
          <w:rStyle w:val="StyleUnderline"/>
        </w:rPr>
        <w:t> on the machines, such as Pennsylvania, New Jersey, and Delaware, could still be using them for the 2020 presidential election.</w:t>
      </w:r>
    </w:p>
    <w:p w14:paraId="4CE36542" w14:textId="77777777" w:rsidR="00616E4E" w:rsidRPr="00F129C1" w:rsidRDefault="00616E4E" w:rsidP="00616E4E">
      <w:pPr>
        <w:rPr>
          <w:rStyle w:val="StyleUnderline"/>
        </w:rPr>
      </w:pPr>
      <w:r w:rsidRPr="00F129C1">
        <w:rPr>
          <w:rStyle w:val="StyleUnderline"/>
        </w:rPr>
        <w:t>Vote Tallying and Reporting</w:t>
      </w:r>
    </w:p>
    <w:p w14:paraId="4AB07D20" w14:textId="77777777" w:rsidR="00616E4E" w:rsidRPr="00F129C1" w:rsidRDefault="00616E4E" w:rsidP="00616E4E">
      <w:r w:rsidRPr="00F129C1">
        <w:t>The technology: These systems typically run on computers using standard operating system software, and the devices may also be used for other things than tallying and reporting election results.</w:t>
      </w:r>
    </w:p>
    <w:p w14:paraId="6FBD20E5" w14:textId="77777777" w:rsidR="00616E4E" w:rsidRPr="00F129C1" w:rsidRDefault="00616E4E" w:rsidP="00616E4E">
      <w:r w:rsidRPr="00F129C1">
        <w:lastRenderedPageBreak/>
        <w:t xml:space="preserve">The </w:t>
      </w:r>
      <w:r w:rsidRPr="00F129C1">
        <w:rPr>
          <w:rStyle w:val="StyleUnderline"/>
        </w:rPr>
        <w:t>risks: Like the computers used for voter registration, the machines are vulnerable to many different kinds of malicious activity, and hackers could target them to throw doubt on the overall outcome of elections</w:t>
      </w:r>
      <w:r w:rsidRPr="00F129C1">
        <w:t xml:space="preserve">. While this may sound unlikely, </w:t>
      </w:r>
      <w:r w:rsidRPr="00F129C1">
        <w:rPr>
          <w:rStyle w:val="StyleUnderline"/>
        </w:rPr>
        <w:t>there are strong suspicions that Russian actors were </w:t>
      </w:r>
      <w:hyperlink r:id="rId207" w:history="1">
        <w:r w:rsidRPr="00F129C1">
          <w:rPr>
            <w:rStyle w:val="StyleUnderline"/>
          </w:rPr>
          <w:t>behind an attack</w:t>
        </w:r>
      </w:hyperlink>
      <w:r w:rsidRPr="00F129C1">
        <w:rPr>
          <w:rStyle w:val="StyleUnderline"/>
        </w:rPr>
        <w:t> that deleted key files from the Ukrainian central election commission’s system in 2014</w:t>
      </w:r>
      <w:r w:rsidRPr="00F129C1">
        <w:t>. (Fortunately, the Ukrainians were able to restore the data from backups.)</w:t>
      </w:r>
    </w:p>
    <w:p w14:paraId="45A3DD17" w14:textId="77777777" w:rsidR="00616E4E" w:rsidRPr="00F129C1" w:rsidRDefault="00616E4E" w:rsidP="00616E4E"/>
    <w:p w14:paraId="3A658469" w14:textId="77777777" w:rsidR="00616E4E" w:rsidRPr="00F129C1" w:rsidRDefault="00616E4E" w:rsidP="00616E4E">
      <w:pPr>
        <w:pStyle w:val="Heading4"/>
        <w:rPr>
          <w:rFonts w:cs="Times New Roman"/>
        </w:rPr>
      </w:pPr>
      <w:r w:rsidRPr="00F129C1">
        <w:rPr>
          <w:rFonts w:cs="Times New Roman"/>
        </w:rPr>
        <w:t>Can’t predict – Russia will hack the midterms – funds not enough to cover vulnerabilities</w:t>
      </w:r>
    </w:p>
    <w:p w14:paraId="63958DCE" w14:textId="77777777" w:rsidR="00616E4E" w:rsidRPr="00F129C1" w:rsidRDefault="00616E4E" w:rsidP="00616E4E">
      <w:pPr>
        <w:rPr>
          <w:b/>
          <w:sz w:val="26"/>
          <w:szCs w:val="26"/>
        </w:rPr>
      </w:pPr>
      <w:r w:rsidRPr="00F129C1">
        <w:rPr>
          <w:b/>
          <w:sz w:val="26"/>
          <w:szCs w:val="26"/>
        </w:rPr>
        <w:t>Chalfant, The Hill, reporter, 7-4-18</w:t>
      </w:r>
    </w:p>
    <w:p w14:paraId="7B6DF39F" w14:textId="77777777" w:rsidR="00616E4E" w:rsidRPr="00F129C1" w:rsidRDefault="00616E4E" w:rsidP="00616E4E">
      <w:r w:rsidRPr="00F129C1">
        <w:t xml:space="preserve">(Morgan, 7-4-18, The Hill, “Intel Dem worried that Russia ‘never left’”, </w:t>
      </w:r>
      <w:hyperlink r:id="rId208" w:history="1">
        <w:r w:rsidRPr="00F129C1">
          <w:rPr>
            <w:rStyle w:val="Hyperlink"/>
          </w:rPr>
          <w:t>http://thehill.com/policy/national-security/395516-intel-dem-worried-that-russia-never-left</w:t>
        </w:r>
      </w:hyperlink>
      <w:r w:rsidRPr="00F129C1">
        <w:t>, accessed 7/9/18, GDI-JG)</w:t>
      </w:r>
    </w:p>
    <w:p w14:paraId="44280828" w14:textId="77777777" w:rsidR="00616E4E" w:rsidRPr="00F129C1" w:rsidRDefault="00616E4E" w:rsidP="00616E4E">
      <w:r w:rsidRPr="00F129C1">
        <w:rPr>
          <w:rStyle w:val="Emphasis"/>
        </w:rPr>
        <w:t>A Democrat on the House Intelligence Committee says he is worried that the Russians “never left,”</w:t>
      </w:r>
      <w:r w:rsidRPr="00F129C1">
        <w:t xml:space="preserve"> </w:t>
      </w:r>
      <w:r w:rsidRPr="00F129C1">
        <w:rPr>
          <w:rStyle w:val="StyleUnderline"/>
        </w:rPr>
        <w:t xml:space="preserve">raising the specter that Moscow is looking to interfere in the upcoming midterm elections </w:t>
      </w:r>
      <w:r w:rsidRPr="00F129C1">
        <w:t>through cyber or other means.</w:t>
      </w:r>
    </w:p>
    <w:p w14:paraId="4ECDC7DD" w14:textId="77777777" w:rsidR="00616E4E" w:rsidRPr="00F129C1" w:rsidRDefault="00616E4E" w:rsidP="00616E4E">
      <w:r w:rsidRPr="00F129C1">
        <w:rPr>
          <w:rStyle w:val="StyleUnderline"/>
        </w:rPr>
        <w:t>“I am concerned that the Russians never left,”</w:t>
      </w:r>
      <w:r w:rsidRPr="00F129C1">
        <w:t xml:space="preserve"> Rep. Mike </w:t>
      </w:r>
      <w:r w:rsidRPr="00F129C1">
        <w:rPr>
          <w:rStyle w:val="StyleUnderline"/>
        </w:rPr>
        <w:t>Quigley</w:t>
      </w:r>
      <w:r w:rsidRPr="00F129C1">
        <w:t xml:space="preserve"> (D-Ill.) </w:t>
      </w:r>
      <w:r w:rsidRPr="00F129C1">
        <w:rPr>
          <w:rStyle w:val="StyleUnderline"/>
        </w:rPr>
        <w:t>told CBS News</w:t>
      </w:r>
      <w:r w:rsidRPr="00F129C1">
        <w:t xml:space="preserve"> when asked about his concerns about threats to November's midterms.</w:t>
      </w:r>
    </w:p>
    <w:p w14:paraId="47794140" w14:textId="77777777" w:rsidR="00616E4E" w:rsidRPr="00F129C1" w:rsidRDefault="00616E4E" w:rsidP="00616E4E">
      <w:r w:rsidRPr="00F129C1">
        <w:t xml:space="preserve">Quigley also alleged that </w:t>
      </w:r>
      <w:r w:rsidRPr="00F129C1">
        <w:rPr>
          <w:rStyle w:val="Emphasis"/>
        </w:rPr>
        <w:t>Russia-linked hackers breached “somewhere between 20 and 40 state board of elections,”</w:t>
      </w:r>
      <w:r w:rsidRPr="00F129C1">
        <w:t xml:space="preserve"> </w:t>
      </w:r>
      <w:r w:rsidRPr="00F129C1">
        <w:rPr>
          <w:rStyle w:val="StyleUnderline"/>
        </w:rPr>
        <w:t>including the Illinois voter database, in 2016 and said that states are not prepared</w:t>
      </w:r>
      <w:r w:rsidRPr="00F129C1">
        <w:t xml:space="preserve"> for future interference efforts by Russia.</w:t>
      </w:r>
    </w:p>
    <w:p w14:paraId="11C91788" w14:textId="77777777" w:rsidR="00616E4E" w:rsidRPr="00F129C1" w:rsidRDefault="00616E4E" w:rsidP="00616E4E">
      <w:r w:rsidRPr="00F129C1">
        <w:t xml:space="preserve">“First, </w:t>
      </w:r>
      <w:r w:rsidRPr="00F129C1">
        <w:rPr>
          <w:rStyle w:val="StyleUnderline"/>
        </w:rPr>
        <w:t>they attacked our election infrastructure. They hacked into somewhere between 20 and 40 state board of elections</w:t>
      </w:r>
      <w:r w:rsidRPr="00F129C1">
        <w:t xml:space="preserve">, including, in August of 2016, my own state of Illinois. They </w:t>
      </w:r>
      <w:r w:rsidRPr="00F129C1">
        <w:rPr>
          <w:rStyle w:val="StyleUnderline"/>
        </w:rPr>
        <w:t>hacked and dumped emails into political parties and individuals. They weaponized social media,”</w:t>
      </w:r>
      <w:r w:rsidRPr="00F129C1">
        <w:t xml:space="preserve"> Quigley told Michael Morell, host of CBS News’s “Intelligence Matters” podcast and former acting director of the CIA.</w:t>
      </w:r>
    </w:p>
    <w:p w14:paraId="6A9889BB" w14:textId="77777777" w:rsidR="00616E4E" w:rsidRPr="00F129C1" w:rsidRDefault="00616E4E" w:rsidP="00616E4E">
      <w:r w:rsidRPr="00F129C1">
        <w:t>“</w:t>
      </w:r>
      <w:r w:rsidRPr="00F129C1">
        <w:rPr>
          <w:rStyle w:val="Emphasis"/>
        </w:rPr>
        <w:t>This is a great concern</w:t>
      </w:r>
      <w:r w:rsidRPr="00F129C1">
        <w:t>,” he said.</w:t>
      </w:r>
    </w:p>
    <w:p w14:paraId="78E8B627" w14:textId="77777777" w:rsidR="00616E4E" w:rsidRPr="00F129C1" w:rsidRDefault="00616E4E" w:rsidP="00616E4E">
      <w:r w:rsidRPr="00F129C1">
        <w:t xml:space="preserve">The Department of Homeland Security has said that </w:t>
      </w:r>
      <w:r w:rsidRPr="00F129C1">
        <w:rPr>
          <w:rStyle w:val="StyleUnderline"/>
        </w:rPr>
        <w:t>Russian hackers targeted election systems in 21 states as part of a broader plot to interfere in the 2016 presidential election and</w:t>
      </w:r>
      <w:r w:rsidRPr="00F129C1">
        <w:t xml:space="preserve">, in a small number of cases, </w:t>
      </w:r>
      <w:r w:rsidRPr="00F129C1">
        <w:rPr>
          <w:rStyle w:val="StyleUnderline"/>
        </w:rPr>
        <w:t>actually breached state systems</w:t>
      </w:r>
      <w:r w:rsidRPr="00F129C1">
        <w:t>. One such successful attack was directed at Illinois’s state voter registration database, though officials maintain that no data was altered or deleted.</w:t>
      </w:r>
    </w:p>
    <w:p w14:paraId="12A0F39A" w14:textId="77777777" w:rsidR="00616E4E" w:rsidRPr="00F129C1" w:rsidRDefault="00616E4E" w:rsidP="00616E4E">
      <w:r w:rsidRPr="00F129C1">
        <w:t>U.S. officials maintain that the systems targeted were not involved in actual vote counting and that no evidence exists suggesting votes were changed. Voting machines, which are typically not connected to the internet and are stored in secure facilities, are much more difficult to breach, experts say.</w:t>
      </w:r>
    </w:p>
    <w:p w14:paraId="43AE111E" w14:textId="77777777" w:rsidR="00616E4E" w:rsidRPr="00F129C1" w:rsidRDefault="00616E4E" w:rsidP="00616E4E">
      <w:r w:rsidRPr="00F129C1">
        <w:t xml:space="preserve">Still, </w:t>
      </w:r>
      <w:r w:rsidRPr="00F129C1">
        <w:rPr>
          <w:rStyle w:val="StyleUnderline"/>
        </w:rPr>
        <w:t>Russia’s interference has spurred widespread fears that Moscow or other foreign adversaries could look to meddle in future votes.</w:t>
      </w:r>
      <w:r w:rsidRPr="00F129C1">
        <w:t xml:space="preserve"> For its part, Congress has sent $380 million to states to help them replace outdated voting technology with more secure systems.</w:t>
      </w:r>
    </w:p>
    <w:p w14:paraId="07D39241" w14:textId="77777777" w:rsidR="00616E4E" w:rsidRPr="00F129C1" w:rsidRDefault="00616E4E" w:rsidP="00616E4E">
      <w:pPr>
        <w:rPr>
          <w:u w:val="single"/>
        </w:rPr>
      </w:pPr>
      <w:r w:rsidRPr="00F129C1">
        <w:t xml:space="preserve">Still, </w:t>
      </w:r>
      <w:r w:rsidRPr="00F129C1">
        <w:rPr>
          <w:rStyle w:val="StyleUnderline"/>
        </w:rPr>
        <w:t>Quigley described</w:t>
      </w:r>
      <w:r w:rsidRPr="00F129C1">
        <w:t xml:space="preserve"> the </w:t>
      </w:r>
      <w:r w:rsidRPr="00F129C1">
        <w:rPr>
          <w:rStyle w:val="Emphasis"/>
        </w:rPr>
        <w:t>funds as inadequate</w:t>
      </w:r>
      <w:r w:rsidRPr="00F129C1">
        <w:t xml:space="preserve"> in the interview with CBS. </w:t>
      </w:r>
      <w:r w:rsidRPr="00F129C1">
        <w:rPr>
          <w:rStyle w:val="StyleUnderline"/>
        </w:rPr>
        <w:t>He</w:t>
      </w:r>
      <w:r w:rsidRPr="00F129C1">
        <w:t xml:space="preserve">, like other lawmakers and officials, </w:t>
      </w:r>
      <w:r w:rsidRPr="00F129C1">
        <w:rPr>
          <w:rStyle w:val="StyleUnderline"/>
        </w:rPr>
        <w:t xml:space="preserve">pointed to states that still use paperless voting systems as those most at risk. Paperless </w:t>
      </w:r>
      <w:r w:rsidRPr="00F129C1">
        <w:rPr>
          <w:rStyle w:val="StyleUnderline"/>
        </w:rPr>
        <w:lastRenderedPageBreak/>
        <w:t>voting machines do not provide a paper ballot backup that can be audited in the event a digital result is called into question.</w:t>
      </w:r>
    </w:p>
    <w:p w14:paraId="5A9E7FBC" w14:textId="77777777" w:rsidR="00616E4E" w:rsidRPr="00F129C1" w:rsidRDefault="00616E4E" w:rsidP="00616E4E">
      <w:pPr>
        <w:pStyle w:val="Heading4"/>
        <w:rPr>
          <w:rFonts w:cs="Times New Roman"/>
        </w:rPr>
      </w:pPr>
      <w:r w:rsidRPr="00F129C1">
        <w:rPr>
          <w:rFonts w:cs="Times New Roman"/>
        </w:rPr>
        <w:t>Hackers will undermine midterm elections – funds can’t stop them</w:t>
      </w:r>
    </w:p>
    <w:p w14:paraId="0D972B03" w14:textId="77777777" w:rsidR="00616E4E" w:rsidRPr="00F129C1" w:rsidRDefault="00616E4E" w:rsidP="00616E4E">
      <w:pPr>
        <w:rPr>
          <w:b/>
          <w:sz w:val="26"/>
          <w:szCs w:val="26"/>
        </w:rPr>
      </w:pPr>
      <w:r w:rsidRPr="00F129C1">
        <w:rPr>
          <w:b/>
          <w:sz w:val="26"/>
          <w:szCs w:val="26"/>
        </w:rPr>
        <w:t>Richey, The Christian Science Monitor, staff writer, 7-3-18</w:t>
      </w:r>
    </w:p>
    <w:p w14:paraId="7B59D226" w14:textId="77777777" w:rsidR="00616E4E" w:rsidRPr="00F129C1" w:rsidRDefault="00616E4E" w:rsidP="00616E4E">
      <w:r w:rsidRPr="00F129C1">
        <w:t xml:space="preserve">(Warren, 7-3-18, The Christian Science Monitor, “Ahead of midterms, states scrambling to fend off cyberattacks”, </w:t>
      </w:r>
      <w:hyperlink r:id="rId209" w:history="1">
        <w:r w:rsidRPr="00F129C1">
          <w:rPr>
            <w:rStyle w:val="Hyperlink"/>
          </w:rPr>
          <w:t>https://www.csmonitor.com/USA/Politics/2018/0703/Ahead-of-midterms-states-scrambling-to-fend-off-cyberattacks</w:t>
        </w:r>
      </w:hyperlink>
      <w:r w:rsidRPr="00F129C1">
        <w:t>, accessed 7/9/18, GDI-JG)</w:t>
      </w:r>
    </w:p>
    <w:p w14:paraId="3FE0079F" w14:textId="77777777" w:rsidR="00616E4E" w:rsidRPr="00F129C1" w:rsidRDefault="00616E4E" w:rsidP="00616E4E">
      <w:r w:rsidRPr="00F129C1">
        <w:t>*internally cites Lawrence Norden, Brennan Center for Justice, election expert</w:t>
      </w:r>
    </w:p>
    <w:p w14:paraId="10913682" w14:textId="77777777" w:rsidR="00616E4E" w:rsidRPr="00F129C1" w:rsidRDefault="00616E4E" w:rsidP="00616E4E">
      <w:r w:rsidRPr="00F129C1">
        <w:rPr>
          <w:rStyle w:val="StyleUnderline"/>
        </w:rPr>
        <w:t>With the 2018 midterm elections fast approaching</w:t>
      </w:r>
      <w:r w:rsidRPr="00F129C1">
        <w:t xml:space="preserve">, </w:t>
      </w:r>
      <w:r w:rsidRPr="00F129C1">
        <w:rPr>
          <w:rStyle w:val="Emphasis"/>
        </w:rPr>
        <w:t xml:space="preserve">security experts are warning that the nation’s election infrastructure will once again come under assault by hackers </w:t>
      </w:r>
      <w:r w:rsidRPr="00F129C1">
        <w:t>seeking to undermine American democracy.</w:t>
      </w:r>
    </w:p>
    <w:p w14:paraId="2DE4C13D" w14:textId="77777777" w:rsidR="00616E4E" w:rsidRPr="00F129C1" w:rsidRDefault="00616E4E" w:rsidP="00616E4E">
      <w:pPr>
        <w:rPr>
          <w:rStyle w:val="Emphasis"/>
        </w:rPr>
      </w:pPr>
      <w:r w:rsidRPr="00F129C1">
        <w:rPr>
          <w:rStyle w:val="Emphasis"/>
        </w:rPr>
        <w:t>But</w:t>
      </w:r>
      <w:r w:rsidRPr="00F129C1">
        <w:t xml:space="preserve"> here’s an underappreciated fact: </w:t>
      </w:r>
      <w:r w:rsidRPr="00F129C1">
        <w:rPr>
          <w:rStyle w:val="Emphasis"/>
        </w:rPr>
        <w:t>We’re already under attack.</w:t>
      </w:r>
    </w:p>
    <w:p w14:paraId="3BD61ADA" w14:textId="77777777" w:rsidR="00616E4E" w:rsidRPr="00F129C1" w:rsidRDefault="00616E4E" w:rsidP="00616E4E">
      <w:r w:rsidRPr="00F129C1">
        <w:t>“We average 100,000 scans on our [computer] systems a day,” Missouri’s secretary of state, Jay Ashcroft, told a recent Senate panel examining election security. He was referring to unauthorized probing of the networks.</w:t>
      </w:r>
    </w:p>
    <w:p w14:paraId="1FD0E0EF" w14:textId="77777777" w:rsidR="00616E4E" w:rsidRPr="00F129C1" w:rsidRDefault="00616E4E" w:rsidP="00616E4E">
      <w:pPr>
        <w:rPr>
          <w:rStyle w:val="StyleUnderline"/>
        </w:rPr>
      </w:pPr>
      <w:r w:rsidRPr="00F129C1">
        <w:t xml:space="preserve">Mr. </w:t>
      </w:r>
      <w:r w:rsidRPr="00F129C1">
        <w:rPr>
          <w:rStyle w:val="StyleUnderline"/>
        </w:rPr>
        <w:t>Ashcroft and other state election officials were asked how often they detect attempts specifically to break into voter-registration and other election-related systems.</w:t>
      </w:r>
    </w:p>
    <w:p w14:paraId="2B51EC18" w14:textId="77777777" w:rsidR="00616E4E" w:rsidRPr="00F129C1" w:rsidRDefault="00616E4E" w:rsidP="00616E4E">
      <w:pPr>
        <w:rPr>
          <w:rStyle w:val="Emphasis"/>
        </w:rPr>
      </w:pPr>
      <w:r w:rsidRPr="00F129C1">
        <w:rPr>
          <w:rStyle w:val="Emphasis"/>
        </w:rPr>
        <w:t>“Every day,”</w:t>
      </w:r>
      <w:r w:rsidRPr="00F129C1">
        <w:t xml:space="preserve"> responded Vermont’s secretary of state, Jim Condos. </w:t>
      </w:r>
      <w:r w:rsidRPr="00F129C1">
        <w:rPr>
          <w:rStyle w:val="Emphasis"/>
        </w:rPr>
        <w:t>“We probably receive several thousand scans per day.”</w:t>
      </w:r>
    </w:p>
    <w:p w14:paraId="00DB2233" w14:textId="77777777" w:rsidR="00616E4E" w:rsidRPr="00F129C1" w:rsidRDefault="00616E4E" w:rsidP="00616E4E">
      <w:r w:rsidRPr="00F129C1">
        <w:t xml:space="preserve">Steve </w:t>
      </w:r>
      <w:r w:rsidRPr="00F129C1">
        <w:rPr>
          <w:rStyle w:val="StyleUnderline"/>
        </w:rPr>
        <w:t>Simon</w:t>
      </w:r>
      <w:r w:rsidRPr="00F129C1">
        <w:t xml:space="preserve">, Minnesota’s secretary of state, </w:t>
      </w:r>
      <w:r w:rsidRPr="00F129C1">
        <w:rPr>
          <w:rStyle w:val="StyleUnderline"/>
        </w:rPr>
        <w:t xml:space="preserve">compared the frequent attempted cyber-intrusions he sees to a car thief casing a parking lot. </w:t>
      </w:r>
      <w:r w:rsidRPr="00F129C1">
        <w:t>“[The car thief] goes there a day or two in a row, and takes out binoculars and observes traffic patterns, and he tries to figure out, is there a way in?” Mr. Simon told the senators.</w:t>
      </w:r>
    </w:p>
    <w:p w14:paraId="71BBAAF5" w14:textId="77777777" w:rsidR="00616E4E" w:rsidRPr="00F129C1" w:rsidRDefault="00616E4E" w:rsidP="00616E4E">
      <w:r w:rsidRPr="00F129C1">
        <w:t>“</w:t>
      </w:r>
      <w:r w:rsidRPr="00F129C1">
        <w:rPr>
          <w:rStyle w:val="Emphasis"/>
        </w:rPr>
        <w:t>There are a lot of people casing a lot of parking lots</w:t>
      </w:r>
      <w:r w:rsidRPr="00F129C1">
        <w:t>,” he said.</w:t>
      </w:r>
    </w:p>
    <w:p w14:paraId="479A6E31" w14:textId="77777777" w:rsidR="00616E4E" w:rsidRPr="00F129C1" w:rsidRDefault="00616E4E" w:rsidP="00616E4E">
      <w:pPr>
        <w:rPr>
          <w:rStyle w:val="StyleUnderline"/>
        </w:rPr>
      </w:pPr>
      <w:r w:rsidRPr="00F129C1">
        <w:t xml:space="preserve">Last year, </w:t>
      </w:r>
      <w:r w:rsidRPr="00F129C1">
        <w:rPr>
          <w:rStyle w:val="StyleUnderline"/>
        </w:rPr>
        <w:t>US intelligence and election-security experts issued grim warnings that alleged Russia-backed meddling during the 2016 election was merely a “wake-up call.”</w:t>
      </w:r>
    </w:p>
    <w:p w14:paraId="0A82367B" w14:textId="77777777" w:rsidR="00616E4E" w:rsidRPr="00F129C1" w:rsidRDefault="00616E4E" w:rsidP="00616E4E">
      <w:pPr>
        <w:rPr>
          <w:rStyle w:val="Emphasis"/>
        </w:rPr>
      </w:pPr>
      <w:r w:rsidRPr="00F129C1">
        <w:t xml:space="preserve">Now, </w:t>
      </w:r>
      <w:r w:rsidRPr="00F129C1">
        <w:rPr>
          <w:rStyle w:val="StyleUnderline"/>
        </w:rPr>
        <w:t>four months from the 2018 midterm elections</w:t>
      </w:r>
      <w:r w:rsidRPr="00F129C1">
        <w:t xml:space="preserve">, </w:t>
      </w:r>
      <w:r w:rsidRPr="00F129C1">
        <w:rPr>
          <w:rStyle w:val="Emphasis"/>
        </w:rPr>
        <w:t>it’s unclear if the US is ready for another round of election-related attacks in the cyber-shadows.</w:t>
      </w:r>
    </w:p>
    <w:p w14:paraId="4070B6A5" w14:textId="77777777" w:rsidR="00616E4E" w:rsidRPr="00F129C1" w:rsidRDefault="00616E4E" w:rsidP="00616E4E">
      <w:r w:rsidRPr="00F129C1">
        <w:t>“</w:t>
      </w:r>
      <w:r w:rsidRPr="00F129C1">
        <w:rPr>
          <w:rStyle w:val="StyleUnderline"/>
        </w:rPr>
        <w:t>There is a vast improvement over where we were in 2016</w:t>
      </w:r>
      <w:r w:rsidRPr="00F129C1">
        <w:t>,” says Lawrence Norden, an election expert at the Brennan Center for Justice in New York. “There has been so much more discussion and training done over the last year and a half than there ever was around cybersecurity.”</w:t>
      </w:r>
    </w:p>
    <w:p w14:paraId="3F1BA6FE" w14:textId="77777777" w:rsidR="00616E4E" w:rsidRPr="00F129C1" w:rsidRDefault="00616E4E" w:rsidP="00616E4E">
      <w:pPr>
        <w:rPr>
          <w:rStyle w:val="Emphasis"/>
        </w:rPr>
      </w:pPr>
      <w:r w:rsidRPr="00F129C1">
        <w:rPr>
          <w:rStyle w:val="Emphasis"/>
        </w:rPr>
        <w:t xml:space="preserve">But, </w:t>
      </w:r>
      <w:r w:rsidRPr="00F129C1">
        <w:t>he adds,</w:t>
      </w:r>
      <w:r w:rsidRPr="00F129C1">
        <w:rPr>
          <w:rStyle w:val="Emphasis"/>
        </w:rPr>
        <w:t xml:space="preserve"> it is not nearly enough.</w:t>
      </w:r>
    </w:p>
    <w:p w14:paraId="22E229F4" w14:textId="77777777" w:rsidR="00616E4E" w:rsidRPr="00F129C1" w:rsidRDefault="00616E4E" w:rsidP="00616E4E">
      <w:pPr>
        <w:rPr>
          <w:rStyle w:val="StyleUnderline"/>
        </w:rPr>
      </w:pPr>
      <w:r w:rsidRPr="00F129C1">
        <w:t xml:space="preserve">In March, </w:t>
      </w:r>
      <w:r w:rsidRPr="00F129C1">
        <w:rPr>
          <w:rStyle w:val="StyleUnderline"/>
        </w:rPr>
        <w:t>Congress passed an election-security measure to provide a one-time grant of $380 million to state officials to upgrade and harden their election infrastructure.</w:t>
      </w:r>
    </w:p>
    <w:p w14:paraId="59703AA6" w14:textId="77777777" w:rsidR="00616E4E" w:rsidRPr="00F129C1" w:rsidRDefault="00616E4E" w:rsidP="00616E4E">
      <w:r w:rsidRPr="00F129C1">
        <w:rPr>
          <w:rStyle w:val="StyleUnderline"/>
        </w:rPr>
        <w:t xml:space="preserve">While the money is welcome, analysts say it is only a starting point </w:t>
      </w:r>
      <w:r w:rsidRPr="00F129C1">
        <w:t>to address the full spectrum of vulnerabilities exposed during the 2016 election season.</w:t>
      </w:r>
    </w:p>
    <w:p w14:paraId="4186D74F" w14:textId="77777777" w:rsidR="00616E4E" w:rsidRPr="00F129C1" w:rsidRDefault="00616E4E" w:rsidP="00616E4E">
      <w:pPr>
        <w:rPr>
          <w:rStyle w:val="Emphasis"/>
        </w:rPr>
      </w:pPr>
      <w:r w:rsidRPr="00F129C1">
        <w:rPr>
          <w:rStyle w:val="StyleUnderline"/>
        </w:rPr>
        <w:lastRenderedPageBreak/>
        <w:t>“This is a national security issue,”</w:t>
      </w:r>
      <w:r w:rsidRPr="00F129C1">
        <w:t xml:space="preserve"> Norden says. “</w:t>
      </w:r>
      <w:r w:rsidRPr="00F129C1">
        <w:rPr>
          <w:rStyle w:val="Emphasis"/>
        </w:rPr>
        <w:t>In that context, $380 million is almost nothing. That is what we spend on a single Air Force jet in some cases.”</w:t>
      </w:r>
    </w:p>
    <w:p w14:paraId="6CFEC5D7" w14:textId="77777777" w:rsidR="00616E4E" w:rsidRPr="00F129C1" w:rsidRDefault="00616E4E" w:rsidP="00616E4E">
      <w:pPr>
        <w:pStyle w:val="Heading4"/>
        <w:rPr>
          <w:rFonts w:cs="Times New Roman"/>
        </w:rPr>
      </w:pPr>
      <w:r w:rsidRPr="00F129C1">
        <w:rPr>
          <w:rFonts w:cs="Times New Roman"/>
        </w:rPr>
        <w:t>Midterms hacking likely – paper ballots don’t solve</w:t>
      </w:r>
    </w:p>
    <w:p w14:paraId="04F8C8A3" w14:textId="77777777" w:rsidR="00616E4E" w:rsidRPr="00F129C1" w:rsidRDefault="00616E4E" w:rsidP="00616E4E">
      <w:pPr>
        <w:rPr>
          <w:b/>
          <w:sz w:val="26"/>
          <w:szCs w:val="26"/>
        </w:rPr>
      </w:pPr>
      <w:r w:rsidRPr="00F129C1">
        <w:rPr>
          <w:b/>
          <w:sz w:val="26"/>
          <w:szCs w:val="26"/>
        </w:rPr>
        <w:t>Richey, The Christian Science Monitor, staff writer, 7-3-18</w:t>
      </w:r>
    </w:p>
    <w:p w14:paraId="5735CEAF" w14:textId="77777777" w:rsidR="00616E4E" w:rsidRPr="00F129C1" w:rsidRDefault="00616E4E" w:rsidP="00616E4E">
      <w:r w:rsidRPr="00F129C1">
        <w:t xml:space="preserve">(Warren, 7-3-18, The Christian Science Monitor, “Ahead of midterms, states scrambling to fend off cyberattacks”, </w:t>
      </w:r>
      <w:hyperlink r:id="rId210" w:history="1">
        <w:r w:rsidRPr="00F129C1">
          <w:rPr>
            <w:rStyle w:val="Hyperlink"/>
          </w:rPr>
          <w:t>https://www.csmonitor.com/USA/Politics/2018/0703/Ahead-of-midterms-states-scrambling-to-fend-off-cyberattacks</w:t>
        </w:r>
      </w:hyperlink>
      <w:r w:rsidRPr="00F129C1">
        <w:t>, accessed 7/9/18, GDI-JG)</w:t>
      </w:r>
    </w:p>
    <w:p w14:paraId="4646F5A0" w14:textId="77777777" w:rsidR="00616E4E" w:rsidRPr="00F129C1" w:rsidRDefault="00616E4E" w:rsidP="00616E4E">
      <w:r w:rsidRPr="00F129C1">
        <w:t>*internally cites Lawrence Norden, Brennan Center for Justice, election expert</w:t>
      </w:r>
    </w:p>
    <w:p w14:paraId="2B49E41A" w14:textId="77777777" w:rsidR="00616E4E" w:rsidRPr="00F129C1" w:rsidRDefault="00616E4E" w:rsidP="00616E4E">
      <w:r w:rsidRPr="00F129C1">
        <w:rPr>
          <w:rStyle w:val="StyleUnderline"/>
        </w:rPr>
        <w:t>For example, in 2016, 14 states were using voting machines incapable of producing a voter-verified paper record</w:t>
      </w:r>
      <w:r w:rsidRPr="00F129C1">
        <w:t xml:space="preserve">. </w:t>
      </w:r>
      <w:r w:rsidRPr="00F129C1">
        <w:rPr>
          <w:rStyle w:val="StyleUnderline"/>
        </w:rPr>
        <w:t>Many of those states want to upgrade to a more secure voting system that would use paper ballots</w:t>
      </w:r>
      <w:r w:rsidRPr="00F129C1">
        <w:t xml:space="preserve"> that can be hand-counted if there is a suspected breach or failure of tabulation software. </w:t>
      </w:r>
      <w:r w:rsidRPr="00F129C1">
        <w:rPr>
          <w:rStyle w:val="Emphasis"/>
        </w:rPr>
        <w:t>But since the turmoil of 2016, only</w:t>
      </w:r>
      <w:r w:rsidRPr="00F129C1">
        <w:t xml:space="preserve"> one of those states, </w:t>
      </w:r>
      <w:r w:rsidRPr="00F129C1">
        <w:rPr>
          <w:rStyle w:val="Emphasis"/>
        </w:rPr>
        <w:t>Virginia, has made the transition</w:t>
      </w:r>
      <w:r w:rsidRPr="00F129C1">
        <w:t xml:space="preserve"> to a more secure voting system.</w:t>
      </w:r>
    </w:p>
    <w:p w14:paraId="4CC07F47" w14:textId="77777777" w:rsidR="00616E4E" w:rsidRPr="00F129C1" w:rsidRDefault="00616E4E" w:rsidP="00616E4E">
      <w:r w:rsidRPr="00F129C1">
        <w:rPr>
          <w:rStyle w:val="StyleUnderline"/>
        </w:rPr>
        <w:t xml:space="preserve">Part of the reason for </w:t>
      </w:r>
      <w:r w:rsidRPr="00F129C1">
        <w:t>the</w:t>
      </w:r>
      <w:r w:rsidRPr="00F129C1">
        <w:rPr>
          <w:rStyle w:val="StyleUnderline"/>
        </w:rPr>
        <w:t xml:space="preserve"> delay is cost</w:t>
      </w:r>
      <w:r w:rsidRPr="00F129C1">
        <w:t xml:space="preserve">. </w:t>
      </w:r>
      <w:r w:rsidRPr="00F129C1">
        <w:rPr>
          <w:rStyle w:val="StyleUnderline"/>
        </w:rPr>
        <w:t>It can cost tens of millions of dollars to outfit an entire state with new voting machines.</w:t>
      </w:r>
      <w:r w:rsidRPr="00F129C1">
        <w:t xml:space="preserve"> Estimates are that Pennsylvania, a key swing state, may have to spend up to $60 million to replace its voting machines. Under the new federal grant, Pennsylvania is set to receive $13.5 million.</w:t>
      </w:r>
    </w:p>
    <w:p w14:paraId="0FDFABBA" w14:textId="77777777" w:rsidR="00616E4E" w:rsidRPr="00F129C1" w:rsidRDefault="00616E4E" w:rsidP="00616E4E">
      <w:pPr>
        <w:rPr>
          <w:rStyle w:val="Emphasis"/>
        </w:rPr>
      </w:pPr>
      <w:r w:rsidRPr="00F129C1">
        <w:rPr>
          <w:rStyle w:val="StyleUnderline"/>
        </w:rPr>
        <w:t xml:space="preserve">Officials in New Jersey and Georgia are actively exploring ways to buy new voting machines that support paper ballots. </w:t>
      </w:r>
      <w:r w:rsidRPr="00F129C1">
        <w:rPr>
          <w:rStyle w:val="Emphasis"/>
        </w:rPr>
        <w:t>But they haven’t done so yet.</w:t>
      </w:r>
    </w:p>
    <w:p w14:paraId="12CBA563" w14:textId="77777777" w:rsidR="00616E4E" w:rsidRPr="00F129C1" w:rsidRDefault="00616E4E" w:rsidP="00616E4E">
      <w:r w:rsidRPr="00F129C1">
        <w:t xml:space="preserve">“It is disappointing that, </w:t>
      </w:r>
      <w:r w:rsidRPr="00F129C1">
        <w:rPr>
          <w:rStyle w:val="StyleUnderline"/>
        </w:rPr>
        <w:t>given that there is pretty much uniform agreement among security experts that these systems need to be replaced, that we couldn’t manage to do it before the 2018 election</w:t>
      </w:r>
      <w:r w:rsidRPr="00F129C1">
        <w:t>,” Norden says.</w:t>
      </w:r>
    </w:p>
    <w:p w14:paraId="29947DE4" w14:textId="77777777" w:rsidR="00616E4E" w:rsidRPr="00F129C1" w:rsidRDefault="00616E4E" w:rsidP="00616E4E">
      <w:pPr>
        <w:rPr>
          <w:rStyle w:val="Emphasis"/>
        </w:rPr>
      </w:pPr>
      <w:r w:rsidRPr="00F129C1">
        <w:t xml:space="preserve">Moreover, he and others are quick to point out that </w:t>
      </w:r>
      <w:r w:rsidRPr="00F129C1">
        <w:rPr>
          <w:rStyle w:val="Emphasis"/>
        </w:rPr>
        <w:t>paper ballots alone won’t be enough to protect US elections.</w:t>
      </w:r>
    </w:p>
    <w:p w14:paraId="40AE4CC6" w14:textId="77777777" w:rsidR="00616E4E" w:rsidRPr="00F129C1" w:rsidRDefault="00616E4E" w:rsidP="00616E4E">
      <w:r w:rsidRPr="00F129C1">
        <w:rPr>
          <w:rStyle w:val="StyleUnderline"/>
        </w:rPr>
        <w:t>Michigan has used voter-verifiable paper ballots with its voting machines since 2004. But last year, the state spent $40 million to purchase the newest version of its voting machines,</w:t>
      </w:r>
      <w:r w:rsidRPr="00F129C1">
        <w:t xml:space="preserve"> with upgraded software and more robust security features. The upgrade involved replacing 5,000 machines in 4,300 voting precincts state-wide, according to state officials.</w:t>
      </w:r>
    </w:p>
    <w:p w14:paraId="79C42390" w14:textId="77777777" w:rsidR="00616E4E" w:rsidRPr="00F129C1" w:rsidRDefault="00616E4E" w:rsidP="00616E4E">
      <w:r w:rsidRPr="00F129C1">
        <w:t>“We want to stay two steps ahead of the bad guys,” says Fred Woodhams, a spokesperson in the Michigan secretary of state’s office. “</w:t>
      </w:r>
      <w:r w:rsidRPr="00F129C1">
        <w:rPr>
          <w:rStyle w:val="Emphasis"/>
        </w:rPr>
        <w:t>We are pleased about where we are, but we still have more work to do</w:t>
      </w:r>
      <w:r w:rsidRPr="00F129C1">
        <w:t>.”</w:t>
      </w:r>
    </w:p>
    <w:p w14:paraId="74955122" w14:textId="77777777" w:rsidR="00616E4E" w:rsidRPr="00F129C1" w:rsidRDefault="00616E4E" w:rsidP="00616E4E">
      <w:r w:rsidRPr="00F129C1">
        <w:t>Mr. Woodhams says Michigan was allocated $10.7 million of the $380 million in federal election security funds earlier this year. The state plans to use much of that money to hire a cybersecurity contractor to conduct a comprehensive review of the state’s election system.</w:t>
      </w:r>
    </w:p>
    <w:p w14:paraId="1F566F14" w14:textId="77777777" w:rsidR="00616E4E" w:rsidRPr="00F129C1" w:rsidRDefault="00616E4E" w:rsidP="00616E4E">
      <w:r w:rsidRPr="00F129C1">
        <w:rPr>
          <w:rStyle w:val="StyleUnderline"/>
        </w:rPr>
        <w:t>The same issue arises in Minnesota</w:t>
      </w:r>
      <w:r w:rsidRPr="00F129C1">
        <w:t xml:space="preserve">, where </w:t>
      </w:r>
      <w:r w:rsidRPr="00F129C1">
        <w:rPr>
          <w:rStyle w:val="StyleUnderline"/>
        </w:rPr>
        <w:t>elections are run at the county level, but only nine of the state’s 87 counties are large enough to support a full-time, year-round clerk</w:t>
      </w:r>
      <w:r w:rsidRPr="00F129C1">
        <w:t>, according to Minnesota officials.</w:t>
      </w:r>
    </w:p>
    <w:p w14:paraId="51F01121" w14:textId="77777777" w:rsidR="00616E4E" w:rsidRPr="00F129C1" w:rsidRDefault="00616E4E" w:rsidP="00616E4E">
      <w:r w:rsidRPr="00F129C1">
        <w:lastRenderedPageBreak/>
        <w:t xml:space="preserve">Security experts note that </w:t>
      </w:r>
      <w:r w:rsidRPr="00F129C1">
        <w:rPr>
          <w:rStyle w:val="StyleUnderline"/>
        </w:rPr>
        <w:t>many election offices across the country</w:t>
      </w:r>
      <w:r w:rsidRPr="00F129C1">
        <w:t>, particularly in rural areas, do not have a single information technology specialist on staff, let alone someone trained in the latest cybersecurity threats and counter-techniques.</w:t>
      </w:r>
    </w:p>
    <w:p w14:paraId="01CE080B" w14:textId="77777777" w:rsidR="00616E4E" w:rsidRPr="00F129C1" w:rsidRDefault="00616E4E" w:rsidP="00616E4E">
      <w:pPr>
        <w:rPr>
          <w:rStyle w:val="Emphasis"/>
        </w:rPr>
      </w:pPr>
      <w:r w:rsidRPr="00F129C1">
        <w:t xml:space="preserve">Following the 2016 election, </w:t>
      </w:r>
      <w:r w:rsidRPr="00F129C1">
        <w:rPr>
          <w:rStyle w:val="StyleUnderline"/>
        </w:rPr>
        <w:t>many state and local election officials complained that the national government failed to provide them with real-time warnings about ongoing efforts to hack into their systems</w:t>
      </w:r>
      <w:r w:rsidRPr="00F129C1">
        <w:t xml:space="preserve">. </w:t>
      </w:r>
      <w:r w:rsidRPr="00F129C1">
        <w:rPr>
          <w:rStyle w:val="StyleUnderline"/>
        </w:rPr>
        <w:t>In some cases</w:t>
      </w:r>
      <w:r w:rsidRPr="00F129C1">
        <w:t xml:space="preserve">, </w:t>
      </w:r>
      <w:r w:rsidRPr="00F129C1">
        <w:rPr>
          <w:rStyle w:val="Emphasis"/>
        </w:rPr>
        <w:t>local officials didn’t learn of the attacks until 10 months later.</w:t>
      </w:r>
    </w:p>
    <w:p w14:paraId="5817346F" w14:textId="77777777" w:rsidR="00616E4E" w:rsidRPr="00F129C1" w:rsidRDefault="00616E4E" w:rsidP="00616E4E">
      <w:pPr>
        <w:pStyle w:val="Heading4"/>
        <w:rPr>
          <w:rFonts w:cs="Times New Roman"/>
        </w:rPr>
      </w:pPr>
      <w:r w:rsidRPr="00F129C1">
        <w:rPr>
          <w:rFonts w:cs="Times New Roman"/>
        </w:rPr>
        <w:t>Midterms hacking likely – decentralization doesn’t deter attack and not enough states have proper audits</w:t>
      </w:r>
    </w:p>
    <w:p w14:paraId="0D436723" w14:textId="77777777" w:rsidR="00616E4E" w:rsidRPr="00F129C1" w:rsidRDefault="00616E4E" w:rsidP="00616E4E">
      <w:pPr>
        <w:rPr>
          <w:b/>
          <w:sz w:val="26"/>
          <w:szCs w:val="26"/>
        </w:rPr>
      </w:pPr>
      <w:r w:rsidRPr="00F129C1">
        <w:rPr>
          <w:b/>
          <w:sz w:val="26"/>
          <w:szCs w:val="26"/>
        </w:rPr>
        <w:t>Richey, The Christian Science Monitor, staff writer, 7-3-18</w:t>
      </w:r>
    </w:p>
    <w:p w14:paraId="6DD867E7" w14:textId="77777777" w:rsidR="00616E4E" w:rsidRPr="00F129C1" w:rsidRDefault="00616E4E" w:rsidP="00616E4E">
      <w:r w:rsidRPr="00F129C1">
        <w:t xml:space="preserve">(Warren, 7-3-18, The Christian Science Monitor, “Ahead of midterms, states scrambling to fend off cyberattacks”, </w:t>
      </w:r>
      <w:hyperlink r:id="rId211" w:history="1">
        <w:r w:rsidRPr="00F129C1">
          <w:rPr>
            <w:rStyle w:val="Hyperlink"/>
          </w:rPr>
          <w:t>https://www.csmonitor.com/USA/Politics/2018/0703/Ahead-of-midterms-states-scrambling-to-fend-off-cyberattacks</w:t>
        </w:r>
      </w:hyperlink>
      <w:r w:rsidRPr="00F129C1">
        <w:t>, accessed 7/9/18, GDI-JG)</w:t>
      </w:r>
    </w:p>
    <w:p w14:paraId="2216FFFB" w14:textId="77777777" w:rsidR="00616E4E" w:rsidRPr="00F129C1" w:rsidRDefault="00616E4E" w:rsidP="00616E4E">
      <w:pPr>
        <w:rPr>
          <w:rStyle w:val="StyleUnderline"/>
        </w:rPr>
      </w:pPr>
      <w:r w:rsidRPr="00F129C1">
        <w:t xml:space="preserve">Given the complexity of identifying and addressing election vulnerabilities, </w:t>
      </w:r>
      <w:r w:rsidRPr="00F129C1">
        <w:rPr>
          <w:rStyle w:val="StyleUnderline"/>
        </w:rPr>
        <w:t>many election specialists advocate the use of audit techniques to help verify election results and identify hacking attempts.</w:t>
      </w:r>
    </w:p>
    <w:p w14:paraId="67670BC9" w14:textId="77777777" w:rsidR="00616E4E" w:rsidRPr="00F129C1" w:rsidRDefault="00616E4E" w:rsidP="00616E4E">
      <w:pPr>
        <w:rPr>
          <w:rStyle w:val="Emphasis"/>
        </w:rPr>
      </w:pPr>
      <w:r w:rsidRPr="00F129C1">
        <w:t xml:space="preserve">Estimates are that </w:t>
      </w:r>
      <w:r w:rsidRPr="00F129C1">
        <w:rPr>
          <w:rStyle w:val="StyleUnderline"/>
        </w:rPr>
        <w:t>32 states have regulations or procedures for post-election audits</w:t>
      </w:r>
      <w:r w:rsidRPr="00F129C1">
        <w:t xml:space="preserve">. </w:t>
      </w:r>
      <w:r w:rsidRPr="00F129C1">
        <w:rPr>
          <w:rStyle w:val="Emphasis"/>
        </w:rPr>
        <w:t>But many of these audits aren’t structured to detect a tabulation software flaw, or aren’t rigorous enough to uncover a deliberate hack, experts say.</w:t>
      </w:r>
    </w:p>
    <w:p w14:paraId="773C026C" w14:textId="77777777" w:rsidR="00616E4E" w:rsidRPr="00F129C1" w:rsidRDefault="00616E4E" w:rsidP="00616E4E">
      <w:r w:rsidRPr="00F129C1">
        <w:t>“They will be looking at the whole system globally and at the local level as well,” he says. “Because there are a lot of systems that interface with each other, we wanted to see how everything works together, and where the vulnerabilities are.”</w:t>
      </w:r>
    </w:p>
    <w:p w14:paraId="5435D25C" w14:textId="77777777" w:rsidR="00616E4E" w:rsidRPr="00F129C1" w:rsidRDefault="00616E4E" w:rsidP="00616E4E">
      <w:pPr>
        <w:rPr>
          <w:rStyle w:val="Emphasis"/>
        </w:rPr>
      </w:pPr>
      <w:r w:rsidRPr="00F129C1">
        <w:t xml:space="preserve">As in many states, </w:t>
      </w:r>
      <w:r w:rsidRPr="00F129C1">
        <w:rPr>
          <w:rStyle w:val="StyleUnderline"/>
        </w:rPr>
        <w:t>Michigan’s election system is decentralized</w:t>
      </w:r>
      <w:r w:rsidRPr="00F129C1">
        <w:t xml:space="preserve">. Elections are conducted at the local level by 83 county clerks and 1,520 city and township clerks. </w:t>
      </w:r>
      <w:r w:rsidRPr="00F129C1">
        <w:rPr>
          <w:rStyle w:val="StyleUnderline"/>
        </w:rPr>
        <w:t xml:space="preserve">While decentralization makes it harder for a hacker to disrupt or swing an election, </w:t>
      </w:r>
      <w:r w:rsidRPr="00F129C1">
        <w:rPr>
          <w:rStyle w:val="Emphasis"/>
        </w:rPr>
        <w:t>it also makes it harder to provide a uniform defense against cyberthreats.</w:t>
      </w:r>
    </w:p>
    <w:p w14:paraId="2FD3E745" w14:textId="77777777" w:rsidR="00616E4E" w:rsidRPr="00F129C1" w:rsidRDefault="00616E4E" w:rsidP="00616E4E">
      <w:pPr>
        <w:rPr>
          <w:rStyle w:val="StyleUnderline"/>
        </w:rPr>
      </w:pPr>
      <w:r w:rsidRPr="00F129C1">
        <w:rPr>
          <w:rStyle w:val="StyleUnderline"/>
        </w:rPr>
        <w:t>The most robust audit</w:t>
      </w:r>
      <w:r w:rsidRPr="00F129C1">
        <w:t xml:space="preserve"> available uses statistics to examine a random sample of paper ballots to verify the computer-driven tabulation of votes. Because it </w:t>
      </w:r>
      <w:r w:rsidRPr="00F129C1">
        <w:rPr>
          <w:rStyle w:val="StyleUnderline"/>
        </w:rPr>
        <w:t>relies on a hand-count of a relatively small number of ballots</w:t>
      </w:r>
      <w:r w:rsidRPr="00F129C1">
        <w:t xml:space="preserve"> (at least initially), </w:t>
      </w:r>
      <w:r w:rsidRPr="00F129C1">
        <w:rPr>
          <w:rStyle w:val="StyleUnderline"/>
        </w:rPr>
        <w:t>these so-called risk-limiting audits provide a reliable way to double-check computerized election results.</w:t>
      </w:r>
    </w:p>
    <w:p w14:paraId="6F5BFF5B" w14:textId="77777777" w:rsidR="00616E4E" w:rsidRPr="00F129C1" w:rsidRDefault="00616E4E" w:rsidP="00616E4E">
      <w:pPr>
        <w:rPr>
          <w:rStyle w:val="Emphasis"/>
        </w:rPr>
      </w:pPr>
      <w:r w:rsidRPr="00F129C1">
        <w:t xml:space="preserve">The science has been proven and the cost is not substantial. </w:t>
      </w:r>
      <w:r w:rsidRPr="00F129C1">
        <w:rPr>
          <w:rStyle w:val="Emphasis"/>
        </w:rPr>
        <w:t>But in 2018, Colorado will be the only state in the country using this technique to verify its elections.</w:t>
      </w:r>
    </w:p>
    <w:p w14:paraId="3760363A" w14:textId="77777777" w:rsidR="00616E4E" w:rsidRPr="00F129C1" w:rsidRDefault="00616E4E" w:rsidP="00616E4E">
      <w:r w:rsidRPr="00F129C1">
        <w:t>“There is pretty much universal agreement that this is an important security measure to detect and perhaps recover from attacks on electronic voting systems,” Norden says. But he acknowledges: “</w:t>
      </w:r>
      <w:r w:rsidRPr="00F129C1">
        <w:rPr>
          <w:rStyle w:val="Emphasis"/>
        </w:rPr>
        <w:t>There has been very little progress made on that front</w:t>
      </w:r>
      <w:r w:rsidRPr="00F129C1">
        <w:t>.”</w:t>
      </w:r>
    </w:p>
    <w:p w14:paraId="010D25C4" w14:textId="77777777" w:rsidR="00616E4E" w:rsidRPr="00F129C1" w:rsidRDefault="00616E4E" w:rsidP="00616E4E">
      <w:pPr>
        <w:pStyle w:val="Heading4"/>
        <w:rPr>
          <w:rFonts w:cs="Times New Roman"/>
        </w:rPr>
      </w:pPr>
      <w:r w:rsidRPr="00F129C1">
        <w:rPr>
          <w:rFonts w:cs="Times New Roman"/>
        </w:rPr>
        <w:t>Can’t predict – Russia will hack midterms elections – US election security outdated</w:t>
      </w:r>
    </w:p>
    <w:p w14:paraId="706E89BF" w14:textId="77777777" w:rsidR="00616E4E" w:rsidRPr="00F129C1" w:rsidRDefault="00616E4E" w:rsidP="00616E4E">
      <w:pPr>
        <w:rPr>
          <w:b/>
          <w:sz w:val="26"/>
          <w:szCs w:val="26"/>
        </w:rPr>
      </w:pPr>
      <w:r w:rsidRPr="00F129C1">
        <w:rPr>
          <w:b/>
          <w:sz w:val="26"/>
          <w:szCs w:val="26"/>
        </w:rPr>
        <w:t>Hymes, CBS News, journalist, 7-4-18</w:t>
      </w:r>
    </w:p>
    <w:p w14:paraId="5BA75168" w14:textId="77777777" w:rsidR="00616E4E" w:rsidRPr="00F129C1" w:rsidRDefault="00616E4E" w:rsidP="00616E4E">
      <w:r w:rsidRPr="00F129C1">
        <w:t xml:space="preserve">(Clare, 7-4-18, CBS News, “Congressman says he's worried "the Russians never left"”, </w:t>
      </w:r>
      <w:hyperlink r:id="rId212" w:history="1">
        <w:r w:rsidRPr="00F129C1">
          <w:rPr>
            <w:rStyle w:val="Hyperlink"/>
          </w:rPr>
          <w:t>https://www.cbsnews.com/news/congressman-says-hes-worried-the-russians-never-left/</w:t>
        </w:r>
      </w:hyperlink>
      <w:r w:rsidRPr="00F129C1">
        <w:t>, accessed 7/9/18, GDI-JG)</w:t>
      </w:r>
    </w:p>
    <w:p w14:paraId="3CEAF340" w14:textId="77777777" w:rsidR="00616E4E" w:rsidRPr="00F129C1" w:rsidRDefault="00616E4E" w:rsidP="00616E4E">
      <w:pPr>
        <w:rPr>
          <w:rStyle w:val="Emphasis"/>
        </w:rPr>
      </w:pPr>
      <w:r w:rsidRPr="00F129C1">
        <w:rPr>
          <w:rStyle w:val="StyleUnderline"/>
        </w:rPr>
        <w:lastRenderedPageBreak/>
        <w:t>As November looms and</w:t>
      </w:r>
      <w:r w:rsidRPr="00F129C1">
        <w:t xml:space="preserve"> some </w:t>
      </w:r>
      <w:r w:rsidRPr="00F129C1">
        <w:rPr>
          <w:rStyle w:val="StyleUnderline"/>
        </w:rPr>
        <w:t>pivotal midterm elections get underway</w:t>
      </w:r>
      <w:r w:rsidRPr="00F129C1">
        <w:t xml:space="preserve">, Illinois Democratic Rep. Mike </w:t>
      </w:r>
      <w:r w:rsidRPr="00F129C1">
        <w:rPr>
          <w:rStyle w:val="StyleUnderline"/>
        </w:rPr>
        <w:t>Quigley</w:t>
      </w:r>
      <w:r w:rsidRPr="00F129C1">
        <w:t xml:space="preserve">, a longtime advocate for bolstering the integrity of the country's election infrastructure, </w:t>
      </w:r>
      <w:r w:rsidRPr="00F129C1">
        <w:rPr>
          <w:rStyle w:val="Emphasis"/>
        </w:rPr>
        <w:t>says states are far from prepared to recognize, let alone fend off, foreign attempts to interfere in the voting process.</w:t>
      </w:r>
    </w:p>
    <w:p w14:paraId="1C82AA61" w14:textId="77777777" w:rsidR="00616E4E" w:rsidRPr="00F129C1" w:rsidRDefault="00616E4E" w:rsidP="00616E4E">
      <w:pPr>
        <w:rPr>
          <w:rStyle w:val="StyleUnderline"/>
        </w:rPr>
      </w:pPr>
      <w:r w:rsidRPr="00F129C1">
        <w:rPr>
          <w:rStyle w:val="StyleUnderline"/>
        </w:rPr>
        <w:t>Quigley</w:t>
      </w:r>
      <w:r w:rsidRPr="00F129C1">
        <w:t xml:space="preserve">, who serves on the House Intelligence Committee, </w:t>
      </w:r>
      <w:r w:rsidRPr="00F129C1">
        <w:rPr>
          <w:rStyle w:val="StyleUnderline"/>
        </w:rPr>
        <w:t>tells Intelligence Matters host and senior national security contributor Michael Morell, "</w:t>
      </w:r>
      <w:r w:rsidRPr="00F129C1">
        <w:rPr>
          <w:rStyle w:val="Emphasis"/>
        </w:rPr>
        <w:t>I am concerned that the Russians never left."</w:t>
      </w:r>
    </w:p>
    <w:p w14:paraId="5BCF13B1" w14:textId="77777777" w:rsidR="00616E4E" w:rsidRPr="00F129C1" w:rsidRDefault="00616E4E" w:rsidP="00616E4E">
      <w:pPr>
        <w:rPr>
          <w:rStyle w:val="StyleUnderline"/>
        </w:rPr>
      </w:pPr>
      <w:r w:rsidRPr="00F129C1">
        <w:t>He summarizes some of the major interference efforts known to have been employed by Russia, at President Vladimir Putin's direction, in 2016. "</w:t>
      </w:r>
      <w:r w:rsidRPr="00F129C1">
        <w:rPr>
          <w:rStyle w:val="StyleUnderline"/>
        </w:rPr>
        <w:t>First, they attacked our election infrastructure. They hacked into somewhere between 20 and 40 state board of elections, including, in August of 2016, my own state of Illinois. They hacked and dumped emails into political parties and individuals. They weaponized social media," Quigley says. "This is a great concern."</w:t>
      </w:r>
    </w:p>
    <w:p w14:paraId="32335FF1" w14:textId="77777777" w:rsidR="00616E4E" w:rsidRPr="00F129C1" w:rsidRDefault="00616E4E" w:rsidP="00616E4E">
      <w:pPr>
        <w:rPr>
          <w:rStyle w:val="StyleUnderline"/>
        </w:rPr>
      </w:pPr>
      <w:r w:rsidRPr="00F129C1">
        <w:t xml:space="preserve">He argues that even </w:t>
      </w:r>
      <w:r w:rsidRPr="00F129C1">
        <w:rPr>
          <w:rStyle w:val="StyleUnderline"/>
        </w:rPr>
        <w:t>the House's recently appropriated $380 million in federal funding for new election equipment is inadequate – "the decimal was in the wrong spot,"</w:t>
      </w:r>
      <w:r w:rsidRPr="00F129C1">
        <w:t xml:space="preserve"> he says – and that </w:t>
      </w:r>
      <w:r w:rsidRPr="00F129C1">
        <w:rPr>
          <w:rStyle w:val="StyleUnderline"/>
        </w:rPr>
        <w:t xml:space="preserve">the twelve states that currently lack an auditable paper trail </w:t>
      </w:r>
      <w:r w:rsidRPr="00F129C1">
        <w:t xml:space="preserve">on their voting machines </w:t>
      </w:r>
      <w:r w:rsidRPr="00F129C1">
        <w:rPr>
          <w:rStyle w:val="StyleUnderline"/>
        </w:rPr>
        <w:t xml:space="preserve">are at the most risk. "Those states that don't have this ability </w:t>
      </w:r>
      <w:r w:rsidRPr="00F129C1">
        <w:t>frankly</w:t>
      </w:r>
      <w:r w:rsidRPr="00F129C1">
        <w:rPr>
          <w:rStyle w:val="StyleUnderline"/>
        </w:rPr>
        <w:t xml:space="preserve"> can't even tell us if we've been hacked and how to prepare for it,"</w:t>
      </w:r>
      <w:r w:rsidRPr="00F129C1">
        <w:t xml:space="preserve"> he says.</w:t>
      </w:r>
    </w:p>
    <w:p w14:paraId="77F476F1" w14:textId="77777777" w:rsidR="00616E4E" w:rsidRPr="00F129C1" w:rsidRDefault="00616E4E" w:rsidP="00616E4E">
      <w:r w:rsidRPr="00F129C1">
        <w:rPr>
          <w:rStyle w:val="StyleUnderline"/>
        </w:rPr>
        <w:t>Of the thousands of entities that are involved in</w:t>
      </w:r>
      <w:r w:rsidRPr="00F129C1">
        <w:t xml:space="preserve"> running </w:t>
      </w:r>
      <w:r w:rsidRPr="00F129C1">
        <w:rPr>
          <w:rStyle w:val="StyleUnderline"/>
        </w:rPr>
        <w:t>a federal election, Quigley tells Morell, and "very few of them have the kind of sophistication necessary – so we're not anywhere near where we need to be to protect them."</w:t>
      </w:r>
      <w:r w:rsidRPr="00F129C1">
        <w:t xml:space="preserve"> </w:t>
      </w:r>
      <w:r w:rsidRPr="00F129C1">
        <w:rPr>
          <w:rStyle w:val="Emphasis"/>
        </w:rPr>
        <w:t>America's election infrastructure is, on average, 10 to 12 years old,</w:t>
      </w:r>
      <w:r w:rsidRPr="00F129C1">
        <w:t xml:space="preserve"> according to Quigley.</w:t>
      </w:r>
    </w:p>
    <w:p w14:paraId="7883E5F2" w14:textId="77777777" w:rsidR="00616E4E" w:rsidRPr="00F129C1" w:rsidRDefault="00616E4E" w:rsidP="00616E4E">
      <w:pPr>
        <w:pStyle w:val="Heading4"/>
        <w:rPr>
          <w:rFonts w:cs="Times New Roman"/>
        </w:rPr>
      </w:pPr>
      <w:r w:rsidRPr="00F129C1">
        <w:rPr>
          <w:rFonts w:cs="Times New Roman"/>
        </w:rPr>
        <w:t>Election hacking likely – legal gray areas and vulnerabilities</w:t>
      </w:r>
    </w:p>
    <w:p w14:paraId="7719726A" w14:textId="77777777" w:rsidR="00616E4E" w:rsidRPr="00F129C1" w:rsidRDefault="00616E4E" w:rsidP="00616E4E">
      <w:pPr>
        <w:rPr>
          <w:b/>
          <w:sz w:val="26"/>
          <w:szCs w:val="26"/>
        </w:rPr>
      </w:pPr>
      <w:r w:rsidRPr="00F129C1">
        <w:rPr>
          <w:b/>
          <w:sz w:val="26"/>
          <w:szCs w:val="26"/>
        </w:rPr>
        <w:t>Malone, FiveThirtyEight, senior political writer, 7-12-18</w:t>
      </w:r>
    </w:p>
    <w:p w14:paraId="2647564E" w14:textId="77777777" w:rsidR="00616E4E" w:rsidRPr="00F129C1" w:rsidRDefault="00616E4E" w:rsidP="00616E4E">
      <w:r w:rsidRPr="00F129C1">
        <w:t xml:space="preserve">(Clare, 7-12-18, FiveThirtyEight, “Would Asking People To Hack America’s Election Systems Make Them More Safe?”, </w:t>
      </w:r>
      <w:hyperlink r:id="rId213" w:history="1">
        <w:r w:rsidRPr="00F129C1">
          <w:rPr>
            <w:rStyle w:val="Hyperlink"/>
          </w:rPr>
          <w:t>https://fivethirtyeight.com/features/would-asking-people-to-hack-americas-election-systems-make-them-more-safe/</w:t>
        </w:r>
      </w:hyperlink>
      <w:r w:rsidRPr="00F129C1">
        <w:t>, accessed 7/12/18, GDI-JG)</w:t>
      </w:r>
    </w:p>
    <w:p w14:paraId="19C6A350" w14:textId="77777777" w:rsidR="00616E4E" w:rsidRPr="00F129C1" w:rsidRDefault="00616E4E" w:rsidP="00616E4E">
      <w:pPr>
        <w:rPr>
          <w:rStyle w:val="StyleUnderline"/>
        </w:rPr>
      </w:pPr>
      <w:r w:rsidRPr="00F129C1">
        <w:rPr>
          <w:rStyle w:val="StyleUnderline"/>
        </w:rPr>
        <w:t>There are four months until the midterm elections, and the security of state election systems remains a concern.</w:t>
      </w:r>
      <w:r w:rsidRPr="00F129C1">
        <w:t xml:space="preserve"> The clock is ticking to ferret out problems and fix them before Nov. 6. Websites associated with voting continue to have poor cybersecurity hygiene, even after the revelation that hackers probed the systems of 21 states in the lead-up to the 2016 election. And </w:t>
      </w:r>
      <w:r w:rsidRPr="00F129C1">
        <w:rPr>
          <w:rStyle w:val="StyleUnderline"/>
        </w:rPr>
        <w:t xml:space="preserve">while Congress has increased the funds available to states to improve their election systems, </w:t>
      </w:r>
      <w:r w:rsidRPr="00F129C1">
        <w:rPr>
          <w:rStyle w:val="Emphasis"/>
        </w:rPr>
        <w:t>many are still jumping through bureaucratic hoops to actually access the money.</w:t>
      </w:r>
    </w:p>
    <w:p w14:paraId="7473F7A5" w14:textId="77777777" w:rsidR="00616E4E" w:rsidRPr="00F129C1" w:rsidRDefault="00616E4E" w:rsidP="00616E4E">
      <w:pPr>
        <w:rPr>
          <w:rStyle w:val="StyleUnderline"/>
        </w:rPr>
      </w:pPr>
      <w:r w:rsidRPr="00F129C1">
        <w:t xml:space="preserve">One way to supplement much-needed security checks of election systems would be to replicate the security practices of tech-savvy companies. </w:t>
      </w:r>
      <w:r w:rsidRPr="00F129C1">
        <w:rPr>
          <w:rStyle w:val="StyleUnderline"/>
        </w:rPr>
        <w:t>Many private tech companies treat cybersecurity differently</w:t>
      </w:r>
      <w:r w:rsidRPr="00F129C1">
        <w:t xml:space="preserve"> than the government does, adapting security practices to deal with inevitable mistakes quickly and through the wisdom of the crowd. </w:t>
      </w:r>
      <w:r w:rsidRPr="00F129C1">
        <w:rPr>
          <w:rStyle w:val="StyleUnderline"/>
        </w:rPr>
        <w:t xml:space="preserve">They rely partly on outside feedback to suss out vulnerabilities, something that many in the elections community seem allergic to. This could mean </w:t>
      </w:r>
      <w:r w:rsidRPr="00F129C1">
        <w:t>that</w:t>
      </w:r>
      <w:r w:rsidRPr="00F129C1">
        <w:rPr>
          <w:rStyle w:val="StyleUnderline"/>
        </w:rPr>
        <w:t xml:space="preserve"> fixable security flaws are left on the table for bad actors to exploit.</w:t>
      </w:r>
    </w:p>
    <w:p w14:paraId="1FF06F00" w14:textId="77777777" w:rsidR="00616E4E" w:rsidRPr="00F129C1" w:rsidRDefault="00616E4E" w:rsidP="00616E4E">
      <w:r w:rsidRPr="00F129C1">
        <w:t xml:space="preserve">Tech companies were among the first to use crowdsourcing as a way to fix mistakes that cropped up in their systems. In a more innocent time for the internet, the tech community developed responsible disclosure programs for vulnerabilities based on good faith. “Norms began to develop,” said Alex Rice, </w:t>
      </w:r>
      <w:r w:rsidRPr="00F129C1">
        <w:lastRenderedPageBreak/>
        <w:t>former head of product security at Facebook and a co-founder of HackerOne, a company that works to help hackers and security researchers safely disclose vulnerabilities. “The right thing to do for all users of that technology was to get it into the hands of people who could take action and fix it.”</w:t>
      </w:r>
    </w:p>
    <w:p w14:paraId="65DF28CA" w14:textId="77777777" w:rsidR="00616E4E" w:rsidRPr="00F129C1" w:rsidRDefault="00616E4E" w:rsidP="00616E4E">
      <w:r w:rsidRPr="00F129C1">
        <w:t>Later, tech companies started cash rewards programs — “bug bounties” — that gave hackers an incentive to report vulnerabilities through the proper channels rather than sell them on the black market.</w:t>
      </w:r>
    </w:p>
    <w:p w14:paraId="3D2CCCC3" w14:textId="77777777" w:rsidR="00616E4E" w:rsidRPr="00F129C1" w:rsidRDefault="00616E4E" w:rsidP="00616E4E">
      <w:r w:rsidRPr="00F129C1">
        <w:t xml:space="preserve">But </w:t>
      </w:r>
      <w:r w:rsidRPr="00F129C1">
        <w:rPr>
          <w:rStyle w:val="StyleUnderline"/>
        </w:rPr>
        <w:t>more traditional companies and the government have been slower to adapt to</w:t>
      </w:r>
      <w:r w:rsidRPr="00F129C1">
        <w:t xml:space="preserve"> the </w:t>
      </w:r>
      <w:r w:rsidRPr="00F129C1">
        <w:rPr>
          <w:rStyle w:val="StyleUnderline"/>
        </w:rPr>
        <w:t>norms of responsible disclosure</w:t>
      </w:r>
      <w:r w:rsidRPr="00F129C1">
        <w:t xml:space="preserve">. (The Department of Defense has been working to adapt more quickly, launching a “Hack the Pentagon” initiative in 2016.) </w:t>
      </w:r>
      <w:r w:rsidRPr="00F129C1">
        <w:rPr>
          <w:rStyle w:val="StyleUnderline"/>
        </w:rPr>
        <w:t>Finding bugs in online systems is technically a violation of the Computer Fraud and Abuse Act</w:t>
      </w:r>
      <w:r w:rsidRPr="00F129C1">
        <w:t>, a 1986 law meant to provide a framework by which to prosecute digital crime. The law bans access to computers and networks “without authorization or exceeding authorized access,” a broad framing that prosecutors have used to target such actions as stealing corporate secrets from computer networks and setting up fake accounts on social media.</w:t>
      </w:r>
    </w:p>
    <w:p w14:paraId="7AB82695" w14:textId="77777777" w:rsidR="00616E4E" w:rsidRPr="00F129C1" w:rsidRDefault="00616E4E" w:rsidP="00616E4E">
      <w:r w:rsidRPr="00F129C1">
        <w:rPr>
          <w:rStyle w:val="StyleUnderline"/>
        </w:rPr>
        <w:t xml:space="preserve">While the norm in most parts of Silicon Valley is to ignore the law for the sake of righting security flaws </w:t>
      </w:r>
      <w:r w:rsidRPr="00F129C1">
        <w:t xml:space="preserve">— many see it as woefully outdated and vaguely written — </w:t>
      </w:r>
      <w:r w:rsidRPr="00F129C1">
        <w:rPr>
          <w:rStyle w:val="Emphasis"/>
        </w:rPr>
        <w:t>that’s not the case for every company’s approach to security.</w:t>
      </w:r>
      <w:r w:rsidRPr="00F129C1">
        <w:t xml:space="preserve"> “One of the really perverse realities of being online today is </w:t>
      </w:r>
      <w:r w:rsidRPr="00F129C1">
        <w:rPr>
          <w:rStyle w:val="StyleUnderline"/>
        </w:rPr>
        <w:t>there’s not a real legal framework of what you should be doing when you come to a security vulnerability</w:t>
      </w:r>
      <w:r w:rsidRPr="00F129C1">
        <w:t>,” Rice said. “</w:t>
      </w:r>
      <w:r w:rsidRPr="00F129C1">
        <w:rPr>
          <w:rStyle w:val="StyleUnderline"/>
        </w:rPr>
        <w:t>That has created a pretty significant chilling effect.” Hackers and independent security researchers fear prosecution if they report vulnerabilities.</w:t>
      </w:r>
    </w:p>
    <w:p w14:paraId="05AD28DB" w14:textId="77777777" w:rsidR="00616E4E" w:rsidRPr="00F129C1" w:rsidRDefault="00616E4E" w:rsidP="00616E4E">
      <w:r w:rsidRPr="00F129C1">
        <w:t xml:space="preserve">Nate Cardozo, a lawyer at the Electronic Frontier Foundation who works on the organization’s Coders’ Rights Project, described two disparate approaches to cybersecurity. One is the open-source approach that’s been embraced by the academic and computer science communities, where source code is publicly available for vetting in the way an academic paper is subject to peer review. The other is “security through obscurity,” which Cardozo described as, “We defend our product by keeping the source code proprietary.” </w:t>
      </w:r>
      <w:r w:rsidRPr="00F129C1">
        <w:rPr>
          <w:rStyle w:val="StyleUnderline"/>
        </w:rPr>
        <w:t>Security through obscurity is</w:t>
      </w:r>
      <w:r w:rsidRPr="00F129C1">
        <w:t xml:space="preserve"> looked down on by most in the tech community, Cardozo said, but it’s </w:t>
      </w:r>
      <w:r w:rsidRPr="00F129C1">
        <w:rPr>
          <w:rStyle w:val="StyleUnderline"/>
        </w:rPr>
        <w:t>the approach favored by many in the elections community.</w:t>
      </w:r>
      <w:r w:rsidRPr="00F129C1">
        <w:t xml:space="preserve"> That’s why </w:t>
      </w:r>
      <w:r w:rsidRPr="00F129C1">
        <w:rPr>
          <w:rStyle w:val="StyleUnderline"/>
        </w:rPr>
        <w:t>those who find vulnerabilities in state election systems or in the systems of vendors used by states</w:t>
      </w:r>
      <w:r w:rsidRPr="00F129C1">
        <w:t xml:space="preserve"> — the private companies that manufacture voting machines and election software — </w:t>
      </w:r>
      <w:r w:rsidRPr="00F129C1">
        <w:rPr>
          <w:rStyle w:val="Emphasis"/>
        </w:rPr>
        <w:t>might be less likely to report them.</w:t>
      </w:r>
    </w:p>
    <w:p w14:paraId="5F04FD73" w14:textId="77777777" w:rsidR="00616E4E" w:rsidRPr="00F129C1" w:rsidRDefault="00616E4E" w:rsidP="00616E4E">
      <w:r w:rsidRPr="00F129C1">
        <w:t xml:space="preserve">Neil Jenkins, a former Department of Homeland Security official and the current chief analytic officer of the Cyber Threat Alliance, agreed that </w:t>
      </w:r>
      <w:r w:rsidRPr="00F129C1">
        <w:rPr>
          <w:rStyle w:val="StyleUnderline"/>
        </w:rPr>
        <w:t>election security is lacking when it comes to handling independent reports of security vulnerabilities</w:t>
      </w:r>
      <w:r w:rsidRPr="00F129C1">
        <w:t xml:space="preserve">. The </w:t>
      </w:r>
      <w:r w:rsidRPr="00F129C1">
        <w:rPr>
          <w:rStyle w:val="StyleUnderline"/>
        </w:rPr>
        <w:t>norms are different</w:t>
      </w:r>
      <w:r w:rsidRPr="00F129C1">
        <w:t xml:space="preserve">, Jenkins said, in part </w:t>
      </w:r>
      <w:r w:rsidRPr="00F129C1">
        <w:rPr>
          <w:rStyle w:val="StyleUnderline"/>
        </w:rPr>
        <w:t>because there’s a more adversarial relationship between election security researchers and private vendors of election software and equipment.</w:t>
      </w:r>
      <w:r w:rsidRPr="00F129C1">
        <w:t xml:space="preserve"> “There’s not a lot of trust between people who have done research on elections systems vulnerabilities and vendors,” he said.</w:t>
      </w:r>
    </w:p>
    <w:p w14:paraId="5D7BFED7" w14:textId="77777777" w:rsidR="00616E4E" w:rsidRPr="00F129C1" w:rsidRDefault="00616E4E" w:rsidP="00616E4E">
      <w:r w:rsidRPr="00F129C1">
        <w:t xml:space="preserve">A recent example of this lack of trust comes from Georgia. </w:t>
      </w:r>
      <w:r w:rsidRPr="00F129C1">
        <w:rPr>
          <w:rStyle w:val="StyleUnderline"/>
        </w:rPr>
        <w:t>In 2017,</w:t>
      </w:r>
      <w:r w:rsidRPr="00F129C1">
        <w:t xml:space="preserve"> </w:t>
      </w:r>
      <w:r w:rsidRPr="00F129C1">
        <w:rPr>
          <w:rStyle w:val="StyleUnderline"/>
        </w:rPr>
        <w:t>security researcher</w:t>
      </w:r>
      <w:r w:rsidRPr="00F129C1">
        <w:t xml:space="preserve"> Logan </w:t>
      </w:r>
      <w:r w:rsidRPr="00F129C1">
        <w:rPr>
          <w:rStyle w:val="StyleUnderline"/>
        </w:rPr>
        <w:t>Lamb found</w:t>
      </w:r>
      <w:r w:rsidRPr="00F129C1">
        <w:t xml:space="preserve"> that </w:t>
      </w:r>
      <w:r w:rsidRPr="00F129C1">
        <w:rPr>
          <w:rStyle w:val="StyleUnderline"/>
        </w:rPr>
        <w:t>voter information from the Georgia secretary of state’s office was available online</w:t>
      </w:r>
      <w:r w:rsidRPr="00F129C1">
        <w:t xml:space="preserve"> after he ran a script on the website for Kennesaw State University’s Center for Election Systems, which was responsible for testing some of the state’s voting machines. </w:t>
      </w:r>
      <w:r w:rsidRPr="00F129C1">
        <w:rPr>
          <w:rStyle w:val="StyleUnderline"/>
        </w:rPr>
        <w:t>Lamb reported the problem to the center and was told by the executive director that if he talked about the vulnerability, “the people downtown, the politicians … would crush” him</w:t>
      </w:r>
      <w:r w:rsidRPr="00F129C1">
        <w:t xml:space="preserve">, according to an interview Lamb gave to Politico Magazine. Later, </w:t>
      </w:r>
      <w:r w:rsidRPr="00F129C1">
        <w:rPr>
          <w:rStyle w:val="StyleUnderline"/>
        </w:rPr>
        <w:t>after the vulnerability became public, Lamb was investigated by the FBI.</w:t>
      </w:r>
    </w:p>
    <w:p w14:paraId="78EC64AE" w14:textId="77777777" w:rsidR="00616E4E" w:rsidRPr="00F129C1" w:rsidRDefault="00616E4E" w:rsidP="00616E4E">
      <w:r w:rsidRPr="00F129C1">
        <w:rPr>
          <w:rStyle w:val="StyleUnderline"/>
        </w:rPr>
        <w:lastRenderedPageBreak/>
        <w:t>The potential for legal trouble could be seen as daunting</w:t>
      </w:r>
      <w:r w:rsidRPr="00F129C1">
        <w:t xml:space="preserve"> to many who want to report security breaches. Cardozo said that because of the legal gray area, the Electronic Frontier Foundation has created practical guidelines for hackers and security researchers hoping to responsibly report a vulnerability to entities that might not be used to receiving them.</w:t>
      </w:r>
    </w:p>
    <w:p w14:paraId="1FDF5A9A" w14:textId="77777777" w:rsidR="00616E4E" w:rsidRPr="00F129C1" w:rsidRDefault="00616E4E" w:rsidP="00616E4E">
      <w:r w:rsidRPr="00F129C1">
        <w:t>“We view our role as advising the researcher on their relative risk — not just their legal risk but the risk that they’ll get sued, even if it’s a frivolous suit,” Cardozo said. The foundation also advises security researchers on the basics of how to approach a company with a vulnerability, right down to proofreading emails to ensure that they don’t sound threatening to the company.</w:t>
      </w:r>
    </w:p>
    <w:p w14:paraId="56A3954B" w14:textId="77777777" w:rsidR="00616E4E" w:rsidRPr="00F129C1" w:rsidRDefault="00616E4E" w:rsidP="00616E4E">
      <w:r w:rsidRPr="00F129C1">
        <w:t>While many like Cardozo think the Computer Fraud and Abuse Act ought to be updated — a bill named after coder Aaron Swartz aims to do just this — the short-term problem of fixing existing flaws in election systems still exists. Jenkins is optimistic that the Department of Homeland Security could do something to ensure that states are made aware of flaws sooner.</w:t>
      </w:r>
    </w:p>
    <w:p w14:paraId="5CA345CC" w14:textId="77777777" w:rsidR="00616E4E" w:rsidRPr="00F129C1" w:rsidRDefault="00616E4E" w:rsidP="00616E4E">
      <w:r w:rsidRPr="00F129C1">
        <w:t>“This is something that DHS could probably help with at pretty low cost to DHS,” he said, noting there’s an already-existent coordinating council meant to facilitate information sharing about election infrastructure that could be used to promote a more open culture. A DHS official told FiveThirtyEight that in its work with state and local election officials, the coordinating council is “growing and maturing the risk management culture in this sector, which includes discussions on vulnerability disclosure.” The elections community, the spokesperson said, would be open to bug bounties and vulnerability reporting.</w:t>
      </w:r>
    </w:p>
    <w:p w14:paraId="7EB97DFE" w14:textId="77777777" w:rsidR="00616E4E" w:rsidRPr="00F129C1" w:rsidRDefault="00616E4E" w:rsidP="00616E4E">
      <w:r w:rsidRPr="00F129C1">
        <w:rPr>
          <w:rStyle w:val="StyleUnderline"/>
        </w:rPr>
        <w:t>But Rice of HackerOne remains more circumspect given the lack of trust between security researchers and the elections community</w:t>
      </w:r>
      <w:r w:rsidRPr="00F129C1">
        <w:t xml:space="preserve"> — </w:t>
      </w:r>
      <w:r w:rsidRPr="00F129C1">
        <w:rPr>
          <w:rStyle w:val="StyleUnderline"/>
        </w:rPr>
        <w:t>and the continued legal gray area</w:t>
      </w:r>
      <w:r w:rsidRPr="00F129C1">
        <w:t xml:space="preserve"> that hackers and researchers operate in. </w:t>
      </w:r>
      <w:r w:rsidRPr="00F129C1">
        <w:rPr>
          <w:rStyle w:val="StyleUnderline"/>
        </w:rPr>
        <w:t>He praised the National Cybersecurity and Communications Integration Center,</w:t>
      </w:r>
      <w:r w:rsidRPr="00F129C1">
        <w:t xml:space="preserve"> a DHS-run program tasked with responding to incidents that affect critical infrastructure like voting systems, </w:t>
      </w:r>
      <w:r w:rsidRPr="00F129C1">
        <w:rPr>
          <w:rStyle w:val="Emphasis"/>
        </w:rPr>
        <w:t>but said it’s not enough.</w:t>
      </w:r>
      <w:r w:rsidRPr="00F129C1">
        <w:t xml:space="preserve"> The DHS official said that </w:t>
      </w:r>
      <w:r w:rsidRPr="00F129C1">
        <w:rPr>
          <w:rStyle w:val="StyleUnderline"/>
        </w:rPr>
        <w:t>no election infrastructure vulnerabilities had been reported to NCCIC in fiscal year 2017. There were more than 800 vulnerabilities reported in critical infrastructure</w:t>
      </w:r>
      <w:r w:rsidRPr="00F129C1">
        <w:t xml:space="preserve"> industrial control systems — nuclear reactors, electrical grids, dams and the like.</w:t>
      </w:r>
    </w:p>
    <w:p w14:paraId="2D238624" w14:textId="77777777" w:rsidR="00616E4E" w:rsidRPr="00F129C1" w:rsidRDefault="00616E4E" w:rsidP="00616E4E">
      <w:r w:rsidRPr="00F129C1">
        <w:rPr>
          <w:rStyle w:val="StyleUnderline"/>
        </w:rPr>
        <w:t>“[NCCIC]</w:t>
      </w:r>
      <w:r w:rsidRPr="00F129C1">
        <w:t xml:space="preserve"> is a great piece of the puzzle in that it allows communication to be established, but it </w:t>
      </w:r>
      <w:r w:rsidRPr="00F129C1">
        <w:rPr>
          <w:rStyle w:val="StyleUnderline"/>
        </w:rPr>
        <w:t xml:space="preserve">doesn’t go all the way in that researchers who participate in that process can’t be confident that the contractors and vendors who are actually building the voting systems don’t prosecute them,” </w:t>
      </w:r>
      <w:r w:rsidRPr="00F129C1">
        <w:t>Rice said.</w:t>
      </w:r>
    </w:p>
    <w:p w14:paraId="46DDD923" w14:textId="77777777" w:rsidR="00616E4E" w:rsidRPr="00F129C1" w:rsidRDefault="00616E4E" w:rsidP="00616E4E">
      <w:pPr>
        <w:rPr>
          <w:b/>
          <w:iCs/>
          <w:u w:val="single"/>
        </w:rPr>
      </w:pPr>
      <w:r w:rsidRPr="00F129C1">
        <w:rPr>
          <w:rStyle w:val="StyleUnderline"/>
        </w:rPr>
        <w:t>Until that changes, well-meaning hackers are sure to be more hesitant to come forward</w:t>
      </w:r>
      <w:r w:rsidRPr="00F129C1">
        <w:t xml:space="preserve"> with fixes, </w:t>
      </w:r>
      <w:r w:rsidRPr="00F129C1">
        <w:rPr>
          <w:rStyle w:val="Emphasis"/>
        </w:rPr>
        <w:t>leaving election systems at the mercy of more malevolent cyber actors.</w:t>
      </w:r>
    </w:p>
    <w:p w14:paraId="52CC13DC" w14:textId="77777777" w:rsidR="00E9413D" w:rsidRPr="00F129C1" w:rsidRDefault="00E9413D" w:rsidP="00E9413D">
      <w:pPr>
        <w:pStyle w:val="Heading3"/>
        <w:rPr>
          <w:rFonts w:cs="Times New Roman"/>
        </w:rPr>
      </w:pPr>
      <w:bookmarkStart w:id="151" w:name="_Toc519436551"/>
      <w:r w:rsidRPr="00F129C1">
        <w:rPr>
          <w:rFonts w:cs="Times New Roman"/>
        </w:rPr>
        <w:lastRenderedPageBreak/>
        <w:t>Can’t Predict – Too Early</w:t>
      </w:r>
      <w:bookmarkEnd w:id="151"/>
    </w:p>
    <w:p w14:paraId="7A22BB88" w14:textId="77777777" w:rsidR="00E9413D" w:rsidRPr="00F129C1" w:rsidRDefault="00E9413D" w:rsidP="00E9413D"/>
    <w:p w14:paraId="21813DBB" w14:textId="77777777" w:rsidR="00E9413D" w:rsidRPr="00F129C1" w:rsidRDefault="00E9413D" w:rsidP="00E9413D">
      <w:pPr>
        <w:pStyle w:val="Heading4"/>
        <w:rPr>
          <w:rFonts w:cs="Times New Roman"/>
        </w:rPr>
      </w:pPr>
      <w:r w:rsidRPr="00F129C1">
        <w:rPr>
          <w:rFonts w:cs="Times New Roman"/>
        </w:rPr>
        <w:t>Too early to predict – late summer and fall events will likely cause voter shifts</w:t>
      </w:r>
    </w:p>
    <w:p w14:paraId="7629E301" w14:textId="77777777" w:rsidR="00E9413D" w:rsidRPr="00F129C1" w:rsidRDefault="00E9413D" w:rsidP="00E9413D">
      <w:pPr>
        <w:rPr>
          <w:b/>
          <w:sz w:val="26"/>
          <w:szCs w:val="26"/>
        </w:rPr>
      </w:pPr>
      <w:r w:rsidRPr="00F129C1">
        <w:rPr>
          <w:b/>
          <w:sz w:val="26"/>
          <w:szCs w:val="26"/>
        </w:rPr>
        <w:t>Yglesias, Vox Senior political correspondent, 18</w:t>
      </w:r>
    </w:p>
    <w:p w14:paraId="3FF6A6C8" w14:textId="77777777" w:rsidR="00E9413D" w:rsidRPr="00F129C1" w:rsidRDefault="00E9413D" w:rsidP="00E9413D">
      <w:r w:rsidRPr="00F129C1">
        <w:t xml:space="preserve">[Matthew Iglesias 6/7/18 Vox “The outlook for a blue wave, explained” </w:t>
      </w:r>
      <w:hyperlink r:id="rId214" w:history="1">
        <w:r w:rsidRPr="00F129C1">
          <w:rPr>
            <w:rStyle w:val="Hyperlink"/>
          </w:rPr>
          <w:t>https://www.vox.com/policy-and-politics/2018/6/7/17426576/blue-wave-explained</w:t>
        </w:r>
      </w:hyperlink>
      <w:r w:rsidRPr="00F129C1">
        <w:t xml:space="preserve"> accessed: 7/9/18 M.S.]</w:t>
      </w:r>
    </w:p>
    <w:p w14:paraId="74692596" w14:textId="77777777" w:rsidR="00E9413D" w:rsidRPr="00F129C1" w:rsidRDefault="00E9413D" w:rsidP="00E9413D"/>
    <w:p w14:paraId="00D3F105" w14:textId="77777777" w:rsidR="00E9413D" w:rsidRPr="00F129C1" w:rsidRDefault="00E9413D" w:rsidP="00E9413D">
      <w:r w:rsidRPr="00F129C1">
        <w:rPr>
          <w:rStyle w:val="StyleUnderline"/>
        </w:rPr>
        <w:t>After polls moderately overrated Democrats in the 2016 and 2014 cycles, people with short memories grew accustomed to the idea that maybe pollsters systematically underrate the GOP.</w:t>
      </w:r>
      <w:r w:rsidRPr="00F129C1">
        <w:t xml:space="preserve"> But in the 2012 cycle, polling error favored Republicans. And so far in the Trump era, the same has been true with Democrats, who are performing, on average, 2.3 points better than their polling.</w:t>
      </w:r>
    </w:p>
    <w:p w14:paraId="5DD1F44D" w14:textId="77777777" w:rsidR="00E9413D" w:rsidRPr="00F129C1" w:rsidRDefault="00E9413D" w:rsidP="00E9413D">
      <w:r w:rsidRPr="00F129C1">
        <w:rPr>
          <w:rStyle w:val="StyleUnderline"/>
        </w:rPr>
        <w:t>By the same token, we haven’t yet had much polling that focuses on the question of who is likely to vote in 2018.</w:t>
      </w:r>
      <w:r w:rsidRPr="00F129C1">
        <w:t xml:space="preserve"> But the evidence we have so far suggests that Democrats will have a turnout advantage.</w:t>
      </w:r>
    </w:p>
    <w:p w14:paraId="5A96239C" w14:textId="77777777" w:rsidR="00E9413D" w:rsidRPr="00F129C1" w:rsidRDefault="00E9413D" w:rsidP="00E9413D">
      <w:r w:rsidRPr="00F129C1">
        <w:t>Some of this is psychological, with the “out” party naturally more motivated to vote in the midterms. But some of it is demographic. Trump has made the GOP more popular with working-class white voters but less popular with white college-educated professionals. That’s a geographically efficient swap in terms of the Electoral College, giving up useless or superfluous votes in Texas and California in exchange for valuable ones in Michigan and Pennsylvania. But it’s a bad deal in terms of turnout, since educated voters have a higher propensity to vote than working-class ones.</w:t>
      </w:r>
    </w:p>
    <w:p w14:paraId="4CE103B8" w14:textId="77777777" w:rsidR="00E9413D" w:rsidRPr="00F129C1" w:rsidRDefault="00E9413D" w:rsidP="00E9413D">
      <w:pPr>
        <w:rPr>
          <w:u w:val="single"/>
        </w:rPr>
      </w:pPr>
      <w:r w:rsidRPr="00F129C1">
        <w:t xml:space="preserve">Of course, </w:t>
      </w:r>
      <w:r w:rsidRPr="00F129C1">
        <w:rPr>
          <w:rStyle w:val="StyleUnderline"/>
        </w:rPr>
        <w:t>this all may be no more than wishful thinking. At the end of the day, the most important thing to know about the November midterms is that they won’t be happening until November. Events in the rest of the summer and fall will likely change things, and it’s perhaps not productive to spend too much time worrying about the inherently unpredictable nature of events when we can actually speak more authoritatively about the policy stakes.</w:t>
      </w:r>
    </w:p>
    <w:p w14:paraId="6F5880D5" w14:textId="77777777" w:rsidR="00E9413D" w:rsidRPr="00F129C1" w:rsidRDefault="00E9413D" w:rsidP="00E9413D"/>
    <w:p w14:paraId="2606D171" w14:textId="77777777" w:rsidR="00E9413D" w:rsidRPr="00F129C1" w:rsidRDefault="00E9413D" w:rsidP="00E9413D">
      <w:pPr>
        <w:pStyle w:val="Heading3"/>
        <w:rPr>
          <w:rFonts w:cs="Times New Roman"/>
        </w:rPr>
      </w:pPr>
      <w:bookmarkStart w:id="152" w:name="_Toc519436552"/>
      <w:r w:rsidRPr="00F129C1">
        <w:rPr>
          <w:rFonts w:cs="Times New Roman"/>
        </w:rPr>
        <w:lastRenderedPageBreak/>
        <w:t>Can’t Predict – Mueller – October Surprise</w:t>
      </w:r>
      <w:bookmarkEnd w:id="152"/>
    </w:p>
    <w:p w14:paraId="6E9DA5C7" w14:textId="77777777" w:rsidR="00E9413D" w:rsidRPr="00F129C1" w:rsidRDefault="00E9413D" w:rsidP="00E9413D"/>
    <w:p w14:paraId="30EDB94E" w14:textId="77777777" w:rsidR="00E9413D" w:rsidRPr="00F129C1" w:rsidRDefault="00E9413D" w:rsidP="00E9413D">
      <w:pPr>
        <w:pStyle w:val="Heading4"/>
        <w:rPr>
          <w:rFonts w:cs="Times New Roman"/>
        </w:rPr>
      </w:pPr>
      <w:r w:rsidRPr="00F129C1">
        <w:rPr>
          <w:rFonts w:cs="Times New Roman"/>
        </w:rPr>
        <w:t>Can’t predict – Mueller investigation conclusion will be an October surprise</w:t>
      </w:r>
    </w:p>
    <w:p w14:paraId="2AEAC279" w14:textId="77777777" w:rsidR="00E9413D" w:rsidRPr="00F129C1" w:rsidRDefault="00E9413D" w:rsidP="00E9413D">
      <w:pPr>
        <w:rPr>
          <w:b/>
          <w:sz w:val="26"/>
          <w:szCs w:val="26"/>
        </w:rPr>
      </w:pPr>
      <w:r w:rsidRPr="00F129C1">
        <w:rPr>
          <w:b/>
          <w:sz w:val="26"/>
          <w:szCs w:val="26"/>
        </w:rPr>
        <w:t>Tracy, staff news writer, The Hive, 6-26-18</w:t>
      </w:r>
    </w:p>
    <w:p w14:paraId="0B336D55" w14:textId="77777777" w:rsidR="00E9413D" w:rsidRPr="00F129C1" w:rsidRDefault="00E9413D" w:rsidP="00E9413D">
      <w:r w:rsidRPr="00F129C1">
        <w:t xml:space="preserve">(Abigail, 6-26-18, Vanity Fair, “ROBERT MUELLER COULD HAVE AN OCTOBER SURPRISE FOR THE G.O.P.”, </w:t>
      </w:r>
      <w:hyperlink r:id="rId215" w:history="1">
        <w:r w:rsidRPr="00F129C1">
          <w:rPr>
            <w:rStyle w:val="Hyperlink"/>
          </w:rPr>
          <w:t>https://www.vanityfair.com/news/2018/06/robert-mueller-donald-trump-midterms-2018</w:t>
        </w:r>
      </w:hyperlink>
      <w:r w:rsidRPr="00F129C1">
        <w:t>, accessed 7/7/18, GDI-JG)</w:t>
      </w:r>
    </w:p>
    <w:p w14:paraId="4EF61365" w14:textId="77777777" w:rsidR="00E9413D" w:rsidRPr="00F129C1" w:rsidRDefault="00E9413D" w:rsidP="00E9413D"/>
    <w:p w14:paraId="5152E866" w14:textId="77777777" w:rsidR="00E9413D" w:rsidRPr="00F129C1" w:rsidRDefault="00E9413D" w:rsidP="00E9413D">
      <w:r w:rsidRPr="00F129C1">
        <w:rPr>
          <w:rStyle w:val="StyleUnderline"/>
        </w:rPr>
        <w:t>If Mueller does</w:t>
      </w:r>
      <w:r w:rsidRPr="00F129C1">
        <w:t xml:space="preserve">, in fact, </w:t>
      </w:r>
      <w:r w:rsidRPr="00F129C1">
        <w:rPr>
          <w:rStyle w:val="StyleUnderline"/>
        </w:rPr>
        <w:t>reach some</w:t>
      </w:r>
      <w:r w:rsidRPr="00F129C1">
        <w:t xml:space="preserve"> kind of </w:t>
      </w:r>
      <w:r w:rsidRPr="00F129C1">
        <w:rPr>
          <w:rStyle w:val="StyleUnderline"/>
        </w:rPr>
        <w:t>conclusion</w:t>
      </w:r>
      <w:r w:rsidRPr="00F129C1">
        <w:t xml:space="preserve"> this fall, </w:t>
      </w:r>
      <w:r w:rsidRPr="00F129C1">
        <w:rPr>
          <w:rStyle w:val="Emphasis"/>
        </w:rPr>
        <w:t>the result could be highly damaging for Republicans in Congress</w:t>
      </w:r>
      <w:r w:rsidRPr="00F129C1">
        <w:t xml:space="preserve">. </w:t>
      </w:r>
      <w:r w:rsidRPr="00F129C1">
        <w:rPr>
          <w:rStyle w:val="StyleUnderline"/>
        </w:rPr>
        <w:t>Midterm elections are historically bad for the party in power</w:t>
      </w:r>
      <w:r w:rsidRPr="00F129C1">
        <w:t xml:space="preserve">, and </w:t>
      </w:r>
      <w:r w:rsidRPr="00F129C1">
        <w:rPr>
          <w:rStyle w:val="StyleUnderline"/>
        </w:rPr>
        <w:t>Democrats have already flipped more than 40 legislative seats</w:t>
      </w:r>
      <w:r w:rsidRPr="00F129C1">
        <w:t xml:space="preserve"> throughout the country since Trump’s inauguration, </w:t>
      </w:r>
      <w:r w:rsidRPr="00F129C1">
        <w:rPr>
          <w:rStyle w:val="StyleUnderline"/>
        </w:rPr>
        <w:t xml:space="preserve">fueling concerns that a blue wave could rob the G.O.P. of the </w:t>
      </w:r>
      <w:r w:rsidRPr="00F129C1">
        <w:t>U.S.</w:t>
      </w:r>
      <w:r w:rsidRPr="00F129C1">
        <w:rPr>
          <w:rStyle w:val="StyleUnderline"/>
        </w:rPr>
        <w:t xml:space="preserve"> House </w:t>
      </w:r>
      <w:r w:rsidRPr="00F129C1">
        <w:t xml:space="preserve">of Representatives. </w:t>
      </w:r>
      <w:r w:rsidRPr="00F129C1">
        <w:rPr>
          <w:rStyle w:val="StyleUnderline"/>
        </w:rPr>
        <w:t>A debate over whether the president conspired with a foreign power to rig the election is the last thing Republicans want</w:t>
      </w:r>
      <w:r w:rsidRPr="00F129C1">
        <w:t xml:space="preserve"> on the eve of an election in which they are hoping to keep the focus on the strong economy and tax cuts. “</w:t>
      </w:r>
      <w:r w:rsidRPr="00F129C1">
        <w:rPr>
          <w:rStyle w:val="StyleUnderline"/>
        </w:rPr>
        <w:t>It’s mood music that doesn’t help</w:t>
      </w:r>
      <w:r w:rsidRPr="00F129C1">
        <w:t>,” a senior Republican strategist said of the Russia investigation in an interview with Politico earlier this year. “</w:t>
      </w:r>
      <w:r w:rsidRPr="00F129C1">
        <w:rPr>
          <w:rStyle w:val="StyleUnderline"/>
        </w:rPr>
        <w:t>Every day the party is talking about this investigation is a day they’re not talking about the economy and the tax cuts they provided and jobs and things that are successfully happening</w:t>
      </w:r>
      <w:r w:rsidRPr="00F129C1">
        <w:t>.”</w:t>
      </w:r>
    </w:p>
    <w:p w14:paraId="74AA81AB" w14:textId="77777777" w:rsidR="00E9413D" w:rsidRPr="00F129C1" w:rsidRDefault="00E9413D" w:rsidP="00E9413D">
      <w:pPr>
        <w:rPr>
          <w:rStyle w:val="StyleUnderline"/>
        </w:rPr>
      </w:pPr>
      <w:r w:rsidRPr="00F129C1">
        <w:t xml:space="preserve">Of course, with Mueller’s approval eroding, </w:t>
      </w:r>
      <w:r w:rsidRPr="00F129C1">
        <w:rPr>
          <w:rStyle w:val="StyleUnderline"/>
        </w:rPr>
        <w:t>Democrats worry that a never-ending Russia investigation could hurt them at the polls, too</w:t>
      </w:r>
      <w:r w:rsidRPr="00F129C1">
        <w:t xml:space="preserve">. After Trump claimed that Mueller and the Democrats are “meddling,” Senator Chris </w:t>
      </w:r>
      <w:r w:rsidRPr="00F129C1">
        <w:rPr>
          <w:rStyle w:val="Emphasis"/>
        </w:rPr>
        <w:t>Coons said it was “important” that the special counsel “avoid any major announcements” close to the midterms</w:t>
      </w:r>
      <w:r w:rsidRPr="00F129C1">
        <w:t xml:space="preserve">. </w:t>
      </w:r>
      <w:r w:rsidRPr="00F129C1">
        <w:rPr>
          <w:rStyle w:val="StyleUnderline"/>
        </w:rPr>
        <w:t>Democrats also have real concerns that Trump could weaponize the Mueller investigation, detracting from their own focus on health care and turning the election into a referendum on his legitimacy</w:t>
      </w:r>
      <w:r w:rsidRPr="00F129C1">
        <w:t xml:space="preserve">. “He’s trying to frame </w:t>
      </w:r>
      <w:r w:rsidRPr="00F129C1">
        <w:rPr>
          <w:rStyle w:val="StyleUnderline"/>
        </w:rPr>
        <w:t>the Mueller investigation</w:t>
      </w:r>
      <w:r w:rsidRPr="00F129C1">
        <w:t xml:space="preserve"> as part of a political war,” William Kristol, a vocal Never Trumper, told Politico last month. “It </w:t>
      </w:r>
      <w:r w:rsidRPr="00F129C1">
        <w:rPr>
          <w:rStyle w:val="StyleUnderline"/>
        </w:rPr>
        <w:t>creates an excuse for Trump, something for Trump to run against. The practical effect of it will be, ‘You need to defend me against impeachment now.’”</w:t>
      </w:r>
    </w:p>
    <w:p w14:paraId="4C3D7D8C" w14:textId="77777777" w:rsidR="00E9413D" w:rsidRPr="00F129C1" w:rsidRDefault="00E9413D" w:rsidP="00E9413D">
      <w:pPr>
        <w:rPr>
          <w:u w:val="single"/>
        </w:rPr>
      </w:pPr>
    </w:p>
    <w:p w14:paraId="42734A36" w14:textId="77777777" w:rsidR="00111A0F" w:rsidRPr="00F129C1" w:rsidRDefault="00111A0F" w:rsidP="00111A0F">
      <w:pPr>
        <w:pStyle w:val="Heading3"/>
        <w:rPr>
          <w:rFonts w:cs="Times New Roman"/>
        </w:rPr>
      </w:pPr>
      <w:bookmarkStart w:id="153" w:name="_Toc519436553"/>
      <w:r w:rsidRPr="00F129C1">
        <w:rPr>
          <w:rFonts w:cs="Times New Roman"/>
        </w:rPr>
        <w:lastRenderedPageBreak/>
        <w:t>Can’t Predict – Gerrymandering Delay</w:t>
      </w:r>
      <w:bookmarkEnd w:id="153"/>
    </w:p>
    <w:p w14:paraId="5BF2D0E9" w14:textId="77777777" w:rsidR="00111A0F" w:rsidRPr="00F129C1" w:rsidRDefault="00111A0F" w:rsidP="00111A0F"/>
    <w:p w14:paraId="0D455C94" w14:textId="77777777" w:rsidR="00111A0F" w:rsidRPr="00F129C1" w:rsidRDefault="00111A0F" w:rsidP="00111A0F">
      <w:pPr>
        <w:pStyle w:val="Heading4"/>
        <w:rPr>
          <w:rFonts w:cs="Times New Roman"/>
        </w:rPr>
      </w:pPr>
      <w:r w:rsidRPr="00F129C1">
        <w:rPr>
          <w:rFonts w:cs="Times New Roman"/>
        </w:rPr>
        <w:t>Midterms too early to tell—Gerrymandering court decision</w:t>
      </w:r>
    </w:p>
    <w:p w14:paraId="38FD5CC1" w14:textId="77777777" w:rsidR="00111A0F" w:rsidRPr="00F129C1" w:rsidRDefault="00111A0F" w:rsidP="00111A0F">
      <w:pPr>
        <w:rPr>
          <w:rStyle w:val="Style13ptBold"/>
        </w:rPr>
      </w:pPr>
      <w:r w:rsidRPr="00F129C1">
        <w:rPr>
          <w:rStyle w:val="Style13ptBold"/>
        </w:rPr>
        <w:t>Karson, ABC News reporter, 6/25/18</w:t>
      </w:r>
    </w:p>
    <w:p w14:paraId="6ADC1A6C" w14:textId="77777777" w:rsidR="00111A0F" w:rsidRPr="00F129C1" w:rsidRDefault="00111A0F" w:rsidP="00111A0F">
      <w:r w:rsidRPr="00F129C1">
        <w:t xml:space="preserve">[Kendall, 6/25/2018, ABC News, “Uncertainty for midterms after Supreme Court acts in key redistricting cases.” </w:t>
      </w:r>
      <w:hyperlink r:id="rId216" w:history="1">
        <w:r w:rsidRPr="00F129C1">
          <w:rPr>
            <w:rStyle w:val="Hyperlink"/>
          </w:rPr>
          <w:t>https://abcnews.go.com/Politics/uncertainty-midterms-supreme-court-acts-key-redistricting-cases/story?id=56140660</w:t>
        </w:r>
      </w:hyperlink>
      <w:r w:rsidRPr="00F129C1">
        <w:t>, accessed 7/9/2018, GDI-AGS]</w:t>
      </w:r>
    </w:p>
    <w:p w14:paraId="18EE97EC" w14:textId="77777777" w:rsidR="00111A0F" w:rsidRPr="00F129C1" w:rsidRDefault="00111A0F" w:rsidP="00111A0F"/>
    <w:p w14:paraId="144707C9" w14:textId="77777777" w:rsidR="00111A0F" w:rsidRPr="00F129C1" w:rsidRDefault="00111A0F" w:rsidP="00111A0F">
      <w:r w:rsidRPr="00F129C1">
        <w:t>As Americans head to the polls this fall</w:t>
      </w:r>
      <w:r w:rsidRPr="00F129C1">
        <w:rPr>
          <w:rStyle w:val="StyleUnderline"/>
        </w:rPr>
        <w:t>, the congressional maps will help determine the makeup of Congress and how voters choose their representatives in Congress. But the court's decisions this term haven’t done much to clarify the constitutionality of gerrymandering or the maps that result</w:t>
      </w:r>
      <w:r w:rsidRPr="00F129C1">
        <w:t>.</w:t>
      </w:r>
    </w:p>
    <w:p w14:paraId="040275B3" w14:textId="77777777" w:rsidR="00111A0F" w:rsidRPr="00F129C1" w:rsidRDefault="00111A0F" w:rsidP="00111A0F">
      <w:r w:rsidRPr="00F129C1">
        <w:t>The justices have either punted cases or invalidated lower court decisions, keeping the current maps in place and leaving the future of how congressional districts in the U.S are drawn uncertain.</w:t>
      </w:r>
    </w:p>
    <w:p w14:paraId="6D6A1909" w14:textId="77777777" w:rsidR="00111A0F" w:rsidRPr="00F129C1" w:rsidRDefault="00111A0F" w:rsidP="00111A0F">
      <w:r w:rsidRPr="00F129C1">
        <w:rPr>
          <w:rStyle w:val="StyleUnderline"/>
        </w:rPr>
        <w:t>"The decision to halt the drawing of maps during the appeals process has a huge impact,</w:t>
      </w:r>
      <w:r w:rsidRPr="00F129C1">
        <w:t>" Michael Li, senior counsel at the Brennan Center for Justice at NYU School of Law, told ABC News. "The challenge in redistricting cases is oftentimes by the time you get a decision, you are well into the election cycle."</w:t>
      </w:r>
    </w:p>
    <w:p w14:paraId="1A4F5347" w14:textId="77777777" w:rsidR="00111A0F" w:rsidRPr="00F129C1" w:rsidRDefault="00111A0F" w:rsidP="00111A0F">
      <w:r w:rsidRPr="00F129C1">
        <w:t>"</w:t>
      </w:r>
      <w:r w:rsidRPr="00F129C1">
        <w:rPr>
          <w:rStyle w:val="StyleUnderline"/>
        </w:rPr>
        <w:t>It incentivizes gerrymanderers to see what they can get away with because you draw really aggressive maps and you get to use them for two, three, now four election cycles</w:t>
      </w:r>
      <w:r w:rsidRPr="00F129C1">
        <w:t>," he added.</w:t>
      </w:r>
    </w:p>
    <w:p w14:paraId="703A7892" w14:textId="77777777" w:rsidR="00111A0F" w:rsidRPr="00F129C1" w:rsidRDefault="00111A0F" w:rsidP="00111A0F">
      <w:r w:rsidRPr="00F129C1">
        <w:t>But Li suggests that the "number one" tactic to create partisan bias, regardless of party or affiliation, is to target "communities of color."</w:t>
      </w:r>
    </w:p>
    <w:p w14:paraId="0E307892" w14:textId="77777777" w:rsidR="00111A0F" w:rsidRPr="00F129C1" w:rsidRDefault="00111A0F" w:rsidP="00111A0F">
      <w:r w:rsidRPr="00F129C1">
        <w:t>"</w:t>
      </w:r>
      <w:r w:rsidRPr="00F129C1">
        <w:rPr>
          <w:rStyle w:val="StyleUnderline"/>
        </w:rPr>
        <w:t>There is an increasing intersection between race and politics," he said. "What you've seen in places like North Carolina and Texas is states that have attempted to discriminate against minority voters</w:t>
      </w:r>
      <w:r w:rsidRPr="00F129C1">
        <w:t xml:space="preserve"> in part to create a political advantage, and thus far, you've only been able to police that through claims that are rooted in race allegations of racial discrimination because the Court hasn't clearly put partisan gerrymandering out of bounds."</w:t>
      </w:r>
    </w:p>
    <w:p w14:paraId="748E3282" w14:textId="77777777" w:rsidR="00111A0F" w:rsidRPr="00F129C1" w:rsidRDefault="00111A0F" w:rsidP="00111A0F">
      <w:pPr>
        <w:rPr>
          <w:rStyle w:val="StyleUnderline"/>
        </w:rPr>
      </w:pPr>
      <w:r w:rsidRPr="00F129C1">
        <w:t xml:space="preserve">In one of the latest redistricting cases, the Supreme Court Monday upheld Texas' congressional map, reversing a lower court's ruling that had struck it down as racially discriminatory. </w:t>
      </w:r>
      <w:r w:rsidRPr="00F129C1">
        <w:rPr>
          <w:rStyle w:val="StyleUnderline"/>
        </w:rPr>
        <w:t>The court found in Abbott v. Perez that only one congressional district was drawn in a way considered a racial gerrymander.</w:t>
      </w:r>
    </w:p>
    <w:p w14:paraId="0E348B48" w14:textId="77777777" w:rsidR="00111A0F" w:rsidRPr="00F129C1" w:rsidRDefault="00111A0F" w:rsidP="00111A0F">
      <w:r w:rsidRPr="00F129C1">
        <w:rPr>
          <w:rStyle w:val="StyleUnderline"/>
        </w:rPr>
        <w:t>"When the congressional and state legislative districts are reviewed under the proper legal standards, all but one of them, we conclude, are lawful," Justice Samuel Alito wrote</w:t>
      </w:r>
      <w:r w:rsidRPr="00F129C1">
        <w:t xml:space="preserve"> for the conservative majority.</w:t>
      </w:r>
    </w:p>
    <w:p w14:paraId="10D00BEC" w14:textId="77777777" w:rsidR="00111A0F" w:rsidRPr="00F129C1" w:rsidRDefault="00111A0F" w:rsidP="00111A0F">
      <w:r w:rsidRPr="00F129C1">
        <w:t>"Except with respect to one Texas House district, we hold that the court below erred in effectively enjoining the use of the districting maps adopted by the Legislature in 2013," he added.</w:t>
      </w:r>
    </w:p>
    <w:p w14:paraId="18660A25" w14:textId="77777777" w:rsidR="00111A0F" w:rsidRPr="00F129C1" w:rsidRDefault="00111A0F" w:rsidP="00111A0F"/>
    <w:p w14:paraId="62D58BC2" w14:textId="77777777" w:rsidR="00B84C8B" w:rsidRPr="00F129C1" w:rsidRDefault="00B84C8B" w:rsidP="00B84C8B">
      <w:pPr>
        <w:pStyle w:val="Heading3"/>
        <w:rPr>
          <w:rFonts w:cs="Times New Roman"/>
        </w:rPr>
      </w:pPr>
      <w:bookmarkStart w:id="154" w:name="_Toc519436554"/>
      <w:r w:rsidRPr="00F129C1">
        <w:rPr>
          <w:rFonts w:cs="Times New Roman"/>
        </w:rPr>
        <w:lastRenderedPageBreak/>
        <w:t>Can’t Predict – Immigration Wild Card</w:t>
      </w:r>
      <w:bookmarkEnd w:id="154"/>
    </w:p>
    <w:p w14:paraId="355F89E3" w14:textId="77777777" w:rsidR="00B84C8B" w:rsidRPr="00F129C1" w:rsidRDefault="00B84C8B" w:rsidP="00B84C8B"/>
    <w:p w14:paraId="2D399F56" w14:textId="77777777" w:rsidR="00B84C8B" w:rsidRPr="00F129C1" w:rsidRDefault="00B84C8B" w:rsidP="00B84C8B">
      <w:pPr>
        <w:pStyle w:val="Heading4"/>
        <w:rPr>
          <w:rFonts w:cs="Times New Roman"/>
        </w:rPr>
      </w:pPr>
      <w:r w:rsidRPr="00F129C1">
        <w:rPr>
          <w:rFonts w:cs="Times New Roman"/>
        </w:rPr>
        <w:t>Immigration is a wild card – no clear indication of how it will affect midterms for either side</w:t>
      </w:r>
    </w:p>
    <w:p w14:paraId="16A25FDD" w14:textId="77777777" w:rsidR="00B84C8B" w:rsidRPr="00F129C1" w:rsidRDefault="00B84C8B" w:rsidP="00B84C8B">
      <w:pPr>
        <w:rPr>
          <w:rStyle w:val="Style13ptBold"/>
        </w:rPr>
      </w:pPr>
      <w:r w:rsidRPr="00F129C1">
        <w:rPr>
          <w:rStyle w:val="Style13ptBold"/>
        </w:rPr>
        <w:t>Golshan, Politics Reporter, Vox, 7-9-18</w:t>
      </w:r>
    </w:p>
    <w:p w14:paraId="6E446EE9" w14:textId="77777777" w:rsidR="00B84C8B" w:rsidRPr="00F129C1" w:rsidRDefault="00B84C8B" w:rsidP="00B84C8B">
      <w:r w:rsidRPr="00F129C1">
        <w:t xml:space="preserve">(Tara, Vox, 7-9-18, “Trump thinks immigration is his party’s winning issue in midterms. The polls aren’t so sure.” </w:t>
      </w:r>
      <w:hyperlink r:id="rId217" w:history="1">
        <w:r w:rsidRPr="00F129C1">
          <w:rPr>
            <w:rStyle w:val="Hyperlink"/>
          </w:rPr>
          <w:t>https://www.vox.com/2018/7/9/17548500/abolish-ice-democrats-immigration-2018-midterms</w:t>
        </w:r>
      </w:hyperlink>
      <w:r w:rsidRPr="00F129C1">
        <w:t>, accessed 7-9-18, GDI-EJ)</w:t>
      </w:r>
    </w:p>
    <w:p w14:paraId="525FC160" w14:textId="77777777" w:rsidR="00B84C8B" w:rsidRPr="00F129C1" w:rsidRDefault="00B84C8B" w:rsidP="00B84C8B"/>
    <w:p w14:paraId="3E8A6CE5" w14:textId="77777777" w:rsidR="00B84C8B" w:rsidRPr="00F129C1" w:rsidRDefault="00B84C8B" w:rsidP="00B84C8B">
      <w:r w:rsidRPr="00F129C1">
        <w:rPr>
          <w:u w:val="single"/>
        </w:rPr>
        <w:t>Immigration</w:t>
      </w:r>
      <w:r w:rsidRPr="00F129C1">
        <w:t xml:space="preserve"> — President Donald Trump’s signature policy issue — </w:t>
      </w:r>
      <w:r w:rsidRPr="00F129C1">
        <w:rPr>
          <w:u w:val="single"/>
        </w:rPr>
        <w:t>is a wild card in the 2018 midterm elections</w:t>
      </w:r>
      <w:r w:rsidRPr="00F129C1">
        <w:t>.</w:t>
      </w:r>
    </w:p>
    <w:p w14:paraId="5F80720B" w14:textId="77777777" w:rsidR="00B84C8B" w:rsidRPr="00F129C1" w:rsidRDefault="00B84C8B" w:rsidP="00B84C8B">
      <w:r w:rsidRPr="00F129C1">
        <w:rPr>
          <w:u w:val="single"/>
        </w:rPr>
        <w:t>Trump and conservative Republicans are running hard on immigration, but warring polls show it’s not at all clear how voters really see Trump’s immigration crackdown</w:t>
      </w:r>
      <w:r w:rsidRPr="00F129C1">
        <w:t>.</w:t>
      </w:r>
    </w:p>
    <w:p w14:paraId="5DA3FC91" w14:textId="77777777" w:rsidR="00B84C8B" w:rsidRPr="00F129C1" w:rsidRDefault="00B84C8B" w:rsidP="00B84C8B">
      <w:r w:rsidRPr="00F129C1">
        <w:t>In the last few weeks conflicting points have emerged in a number of polls:</w:t>
      </w:r>
    </w:p>
    <w:p w14:paraId="771D2814" w14:textId="77777777" w:rsidR="00B84C8B" w:rsidRPr="00F129C1" w:rsidRDefault="00B84C8B" w:rsidP="00B84C8B">
      <w:r w:rsidRPr="00F129C1">
        <w:rPr>
          <w:u w:val="single"/>
        </w:rPr>
        <w:t>A Pew Research Center report found Americans think Democrats would do a better job dealing with immigration than Republicans. Democrats have a 14 point advantage over Republicans on immigration policy</w:t>
      </w:r>
      <w:r w:rsidRPr="00F129C1">
        <w:t>.</w:t>
      </w:r>
    </w:p>
    <w:p w14:paraId="34978C90" w14:textId="77777777" w:rsidR="00B84C8B" w:rsidRPr="00F129C1" w:rsidRDefault="00B84C8B" w:rsidP="00B84C8B">
      <w:r w:rsidRPr="00F129C1">
        <w:rPr>
          <w:u w:val="single"/>
        </w:rPr>
        <w:t>More than half of Americans</w:t>
      </w:r>
      <w:r w:rsidRPr="00F129C1">
        <w:t xml:space="preserve"> — 58 percent — </w:t>
      </w:r>
      <w:r w:rsidRPr="00F129C1">
        <w:rPr>
          <w:u w:val="single"/>
        </w:rPr>
        <w:t>disapprove of how Trump has handled immigration matters</w:t>
      </w:r>
      <w:r w:rsidRPr="00F129C1">
        <w:t xml:space="preserve">, according to an early July Quinnipiac poll. A Reuters poll, similarly found </w:t>
      </w:r>
      <w:r w:rsidRPr="00F129C1">
        <w:rPr>
          <w:u w:val="single"/>
        </w:rPr>
        <w:t>52 percent of Americans disapproved of Trump’s immigration agenda</w:t>
      </w:r>
      <w:r w:rsidRPr="00F129C1">
        <w:t>.</w:t>
      </w:r>
    </w:p>
    <w:p w14:paraId="34F84F8C" w14:textId="77777777" w:rsidR="00B84C8B" w:rsidRPr="00F129C1" w:rsidRDefault="00B84C8B" w:rsidP="00B84C8B">
      <w:r w:rsidRPr="00F129C1">
        <w:rPr>
          <w:u w:val="single"/>
        </w:rPr>
        <w:t>Republican voters, however, overwhelmingly side with Trump’s views on immigration</w:t>
      </w:r>
      <w:r w:rsidRPr="00F129C1">
        <w:t>. A Quinnipiac poll found 55 percent supported family separations at the border. A Washington Post-Schar School survey found 6 in 10 Republicans supported the policy.</w:t>
      </w:r>
    </w:p>
    <w:p w14:paraId="35108288" w14:textId="77777777" w:rsidR="00B84C8B" w:rsidRPr="00F129C1" w:rsidRDefault="00B84C8B" w:rsidP="00B84C8B">
      <w:r w:rsidRPr="00F129C1">
        <w:t xml:space="preserve">And </w:t>
      </w:r>
      <w:r w:rsidRPr="00F129C1">
        <w:rPr>
          <w:u w:val="single"/>
        </w:rPr>
        <w:t>Republicans are more driven to vote on immigration policy than Democrats, the Reuters poll found last week. Twenty-six percent of registered Republicans said immigration was the most important issue likely to determine their vote, whereas only 7 percent of Democrats said immigration policy was their No. 1 priority</w:t>
      </w:r>
      <w:r w:rsidRPr="00F129C1">
        <w:t>.</w:t>
      </w:r>
    </w:p>
    <w:p w14:paraId="556C589F" w14:textId="77777777" w:rsidR="00B84C8B" w:rsidRPr="00F129C1" w:rsidRDefault="00B84C8B" w:rsidP="00B84C8B">
      <w:r w:rsidRPr="00F129C1">
        <w:t xml:space="preserve">As Bloomberg’s Sahil Kapur has pointed out, </w:t>
      </w:r>
      <w:r w:rsidRPr="00F129C1">
        <w:rPr>
          <w:u w:val="single"/>
        </w:rPr>
        <w:t>it’s still not clear how sentiment on immigration, which has long been a white whale for lawmakers in Washington, will play out in November</w:t>
      </w:r>
      <w:r w:rsidRPr="00F129C1">
        <w:t>:</w:t>
      </w:r>
    </w:p>
    <w:p w14:paraId="3890B4F6" w14:textId="77777777" w:rsidR="00B84C8B" w:rsidRPr="00F129C1" w:rsidRDefault="00B84C8B" w:rsidP="00B84C8B">
      <w:r w:rsidRPr="00F129C1">
        <w:t xml:space="preserve">Long a divisive issue in the U.S., </w:t>
      </w:r>
      <w:r w:rsidRPr="00F129C1">
        <w:rPr>
          <w:u w:val="single"/>
        </w:rPr>
        <w:t>the roiling debate on immigration has vaulted it to the top of voters’ concerns before the November vote</w:t>
      </w:r>
      <w:r w:rsidRPr="00F129C1">
        <w:t xml:space="preserve">, and </w:t>
      </w:r>
      <w:r w:rsidRPr="00F129C1">
        <w:rPr>
          <w:u w:val="single"/>
        </w:rPr>
        <w:t>neither party appears to have a clear advantage</w:t>
      </w:r>
      <w:r w:rsidRPr="00F129C1">
        <w:t>.</w:t>
      </w:r>
    </w:p>
    <w:p w14:paraId="227B1C1C" w14:textId="77777777" w:rsidR="00B84C8B" w:rsidRPr="00F129C1" w:rsidRDefault="00B84C8B" w:rsidP="00B84C8B">
      <w:r w:rsidRPr="00F129C1">
        <w:t xml:space="preserve">Meanwhile, </w:t>
      </w:r>
      <w:r w:rsidRPr="00F129C1">
        <w:rPr>
          <w:u w:val="single"/>
        </w:rPr>
        <w:t>the Democratic Party has moved substantially to the left on immigration policy; its latest rallying cry to “Abolish ICE</w:t>
      </w:r>
      <w:r w:rsidRPr="00F129C1">
        <w:t xml:space="preserve">,” the Immigration and Customs Enforcement agency that has purview over immigration laws in the country’s interior, </w:t>
      </w:r>
      <w:r w:rsidRPr="00F129C1">
        <w:rPr>
          <w:u w:val="single"/>
        </w:rPr>
        <w:t>is a testament to that shift</w:t>
      </w:r>
      <w:r w:rsidRPr="00F129C1">
        <w:t>. Recently Democratic socialist Alexandria Ocasia-Cortez, who ran on a “Abolish ICE” message, triumphed over established New York Democrat Rep. Joe Crowley in a House primary.</w:t>
      </w:r>
    </w:p>
    <w:p w14:paraId="67F2105F" w14:textId="77777777" w:rsidR="00B84C8B" w:rsidRPr="00F129C1" w:rsidRDefault="00B84C8B" w:rsidP="00B84C8B">
      <w:r w:rsidRPr="00F129C1">
        <w:rPr>
          <w:u w:val="single"/>
        </w:rPr>
        <w:lastRenderedPageBreak/>
        <w:t>Just months away from a midterm election that both Republican and Democratic lawmakers are billing as a referendum on Trumpism</w:t>
      </w:r>
      <w:r w:rsidRPr="00F129C1">
        <w:t xml:space="preserve">, </w:t>
      </w:r>
      <w:r w:rsidRPr="00F129C1">
        <w:rPr>
          <w:u w:val="single"/>
        </w:rPr>
        <w:t>voters’ response to the president’s immigration agenda remains an open question</w:t>
      </w:r>
      <w:r w:rsidRPr="00F129C1">
        <w:t>.</w:t>
      </w:r>
    </w:p>
    <w:p w14:paraId="4C6B012D" w14:textId="77777777" w:rsidR="00B84C8B" w:rsidRPr="00F129C1" w:rsidRDefault="00B84C8B" w:rsidP="00B84C8B">
      <w:r w:rsidRPr="00F129C1">
        <w:t>Trump and his circle are betting on the immigration message</w:t>
      </w:r>
    </w:p>
    <w:p w14:paraId="4018EE12" w14:textId="77777777" w:rsidR="00B84C8B" w:rsidRPr="00F129C1" w:rsidRDefault="00B84C8B" w:rsidP="00B84C8B">
      <w:r w:rsidRPr="00F129C1">
        <w:t>Pro-Trump activists hold a rally supporting President Trump’s immigration policies.</w:t>
      </w:r>
    </w:p>
    <w:p w14:paraId="1771F066" w14:textId="77777777" w:rsidR="00B84C8B" w:rsidRPr="00F129C1" w:rsidRDefault="00B84C8B" w:rsidP="00B84C8B">
      <w:r w:rsidRPr="00F129C1">
        <w:t>Republicans are more energized by immigration than Democrats. David McNew/Getty Images</w:t>
      </w:r>
    </w:p>
    <w:p w14:paraId="092033F4" w14:textId="77777777" w:rsidR="00B84C8B" w:rsidRPr="00F129C1" w:rsidRDefault="00B84C8B" w:rsidP="00B84C8B">
      <w:r w:rsidRPr="00F129C1">
        <w:t xml:space="preserve">Time and time again, </w:t>
      </w:r>
      <w:r w:rsidRPr="00F129C1">
        <w:rPr>
          <w:u w:val="single"/>
        </w:rPr>
        <w:t>Trump has brought immigration policy front and center, often calling on Congress to act. Republican congressional leaders haven’t been so sure about how to proceed</w:t>
      </w:r>
      <w:r w:rsidRPr="00F129C1">
        <w:t xml:space="preserve"> — so much so, that when Trump first came into office, Republican leaders’ policy agenda left off comprehensive immigration policy reform altogether. The centerpiece of the Republican Party’s message as the 2018 midterms approach is supposed to be the new tax law, which the GOP championed.</w:t>
      </w:r>
    </w:p>
    <w:p w14:paraId="3375C247" w14:textId="77777777" w:rsidR="00B84C8B" w:rsidRPr="00F129C1" w:rsidRDefault="00B84C8B" w:rsidP="00B84C8B">
      <w:r w:rsidRPr="00F129C1">
        <w:t xml:space="preserve">Yet as the House and Senate’s failed immigration bills have shown, </w:t>
      </w:r>
      <w:r w:rsidRPr="00F129C1">
        <w:rPr>
          <w:u w:val="single"/>
        </w:rPr>
        <w:t>immigration is a divisive issue for Republicans</w:t>
      </w:r>
      <w:r w:rsidRPr="00F129C1">
        <w:t xml:space="preserve"> — </w:t>
      </w:r>
      <w:r w:rsidRPr="00F129C1">
        <w:rPr>
          <w:u w:val="single"/>
        </w:rPr>
        <w:t>the type of issue that a political party typically tries to avoid in a contentious election year</w:t>
      </w:r>
      <w:r w:rsidRPr="00F129C1">
        <w:t>.</w:t>
      </w:r>
    </w:p>
    <w:p w14:paraId="47AADED5" w14:textId="77777777" w:rsidR="00B84C8B" w:rsidRPr="00F129C1" w:rsidRDefault="00B84C8B" w:rsidP="00B84C8B">
      <w:r w:rsidRPr="00F129C1">
        <w:t xml:space="preserve">But </w:t>
      </w:r>
      <w:r w:rsidRPr="00F129C1">
        <w:rPr>
          <w:u w:val="single"/>
        </w:rPr>
        <w:t>Republican leaders, such as House Speaker Paul Ryan and Senate Majority Leader Mitch McConnell, have been forced to respond to Trump’s immigration priorities</w:t>
      </w:r>
      <w:r w:rsidRPr="00F129C1">
        <w:t>.</w:t>
      </w:r>
    </w:p>
    <w:p w14:paraId="01335E56" w14:textId="77777777" w:rsidR="00B84C8B" w:rsidRPr="00F129C1" w:rsidRDefault="00B84C8B" w:rsidP="00B84C8B">
      <w:pPr>
        <w:rPr>
          <w:sz w:val="16"/>
        </w:rPr>
      </w:pPr>
      <w:r w:rsidRPr="00F129C1">
        <w:rPr>
          <w:u w:val="single"/>
        </w:rPr>
        <w:t>After all, when President Donald Trump won the presidential election in 2016, his campaign managers attributed it in part to his making immigration a hot-button issue in the campaign — from his calls for a southern border wall to his “Muslim ban.” Now, Trump’s using the immigration issue to campaign once again</w:t>
      </w:r>
      <w:r w:rsidRPr="00F129C1">
        <w:rPr>
          <w:sz w:val="16"/>
        </w:rPr>
        <w:t>.</w:t>
      </w:r>
    </w:p>
    <w:p w14:paraId="2AB6AB43" w14:textId="77777777" w:rsidR="00B84C8B" w:rsidRPr="00F129C1" w:rsidRDefault="00B84C8B" w:rsidP="00B84C8B">
      <w:pPr>
        <w:rPr>
          <w:sz w:val="16"/>
        </w:rPr>
      </w:pPr>
    </w:p>
    <w:p w14:paraId="0183788F" w14:textId="0812AC3F" w:rsidR="0082737E" w:rsidRPr="00F129C1" w:rsidRDefault="0082737E" w:rsidP="0082737E"/>
    <w:p w14:paraId="0B734337" w14:textId="233102C0" w:rsidR="00DA76BD" w:rsidRPr="00F129C1" w:rsidRDefault="00DA76BD" w:rsidP="007F2F10">
      <w:pPr>
        <w:pStyle w:val="Heading2"/>
        <w:rPr>
          <w:rFonts w:cs="Times New Roman"/>
        </w:rPr>
      </w:pPr>
      <w:bookmarkStart w:id="155" w:name="_Toc519436555"/>
      <w:r w:rsidRPr="00F129C1">
        <w:rPr>
          <w:rFonts w:cs="Times New Roman"/>
        </w:rPr>
        <w:lastRenderedPageBreak/>
        <w:t>Russia Disrupts Election</w:t>
      </w:r>
      <w:bookmarkEnd w:id="155"/>
    </w:p>
    <w:p w14:paraId="4F669499" w14:textId="2A43552B" w:rsidR="007F2F10" w:rsidRPr="00F129C1" w:rsidRDefault="007F2F10" w:rsidP="00DA76BD"/>
    <w:p w14:paraId="2BB4BBD3" w14:textId="6CE8CAEE" w:rsidR="0082737E" w:rsidRPr="00F129C1" w:rsidRDefault="007F2F10" w:rsidP="0082737E">
      <w:pPr>
        <w:pStyle w:val="Heading3"/>
        <w:rPr>
          <w:rFonts w:cs="Times New Roman"/>
        </w:rPr>
      </w:pPr>
      <w:bookmarkStart w:id="156" w:name="_Toc519436556"/>
      <w:r w:rsidRPr="00F129C1">
        <w:rPr>
          <w:rFonts w:cs="Times New Roman"/>
        </w:rPr>
        <w:lastRenderedPageBreak/>
        <w:t>Russia Hack Inevitable</w:t>
      </w:r>
      <w:bookmarkEnd w:id="156"/>
      <w:r w:rsidRPr="00F129C1">
        <w:rPr>
          <w:rFonts w:cs="Times New Roman"/>
        </w:rPr>
        <w:t xml:space="preserve"> </w:t>
      </w:r>
    </w:p>
    <w:p w14:paraId="4F965822" w14:textId="77777777" w:rsidR="0082737E" w:rsidRPr="00F129C1" w:rsidRDefault="0082737E" w:rsidP="0082737E"/>
    <w:p w14:paraId="55BFE475" w14:textId="77777777" w:rsidR="0082737E" w:rsidRPr="00F129C1" w:rsidRDefault="0082737E" w:rsidP="0082737E">
      <w:pPr>
        <w:pStyle w:val="Heading4"/>
        <w:rPr>
          <w:rFonts w:cs="Times New Roman"/>
        </w:rPr>
      </w:pPr>
      <w:r w:rsidRPr="00F129C1">
        <w:rPr>
          <w:rFonts w:cs="Times New Roman"/>
        </w:rPr>
        <w:t>Russia planning a massive attack on the midterms now—includes a laundry list of tactics that sow national discord.</w:t>
      </w:r>
    </w:p>
    <w:p w14:paraId="3DAC4567" w14:textId="77777777" w:rsidR="0082737E" w:rsidRPr="00F129C1" w:rsidRDefault="0082737E" w:rsidP="0082737E">
      <w:pPr>
        <w:rPr>
          <w:rStyle w:val="Style13ptBold"/>
        </w:rPr>
      </w:pPr>
      <w:r w:rsidRPr="00F129C1">
        <w:rPr>
          <w:rStyle w:val="Style13ptBold"/>
        </w:rPr>
        <w:t>Bilton, Vanity Fair special correspondent, 18</w:t>
      </w:r>
    </w:p>
    <w:p w14:paraId="14EF65A6" w14:textId="77777777" w:rsidR="0082737E" w:rsidRPr="00F129C1" w:rsidRDefault="0082737E" w:rsidP="0082737E">
      <w:pPr>
        <w:rPr>
          <w:rStyle w:val="Style13ptBold"/>
          <w:b w:val="0"/>
          <w:sz w:val="22"/>
        </w:rPr>
      </w:pPr>
      <w:r w:rsidRPr="00F129C1">
        <w:rPr>
          <w:rStyle w:val="Style13ptBold"/>
          <w:b w:val="0"/>
          <w:sz w:val="22"/>
        </w:rPr>
        <w:t xml:space="preserve">(Nick, June 22, 2018, Vanity Fair, ““THE RUSSIANS PLAY HARD”: INSIDE RUSSIA’S ATTEMPT TO HACK 2018—AND 2020,” </w:t>
      </w:r>
      <w:hyperlink r:id="rId218" w:history="1">
        <w:r w:rsidRPr="00F129C1">
          <w:rPr>
            <w:rStyle w:val="Hyperlink"/>
          </w:rPr>
          <w:t>https://www.vanityfair.com/news/2018/06/inside-russias-attempt-to-hack-2018-and-2020</w:t>
        </w:r>
      </w:hyperlink>
      <w:r w:rsidRPr="00F129C1">
        <w:rPr>
          <w:rStyle w:val="Style13ptBold"/>
          <w:b w:val="0"/>
          <w:sz w:val="22"/>
        </w:rPr>
        <w:t>, Date Accessed: 7/9/18, GDI-AA)</w:t>
      </w:r>
    </w:p>
    <w:p w14:paraId="3F1B53FE" w14:textId="77777777" w:rsidR="0082737E" w:rsidRPr="00F129C1" w:rsidRDefault="0082737E" w:rsidP="0082737E">
      <w:pPr>
        <w:rPr>
          <w:bCs/>
        </w:rPr>
      </w:pPr>
    </w:p>
    <w:p w14:paraId="16720414" w14:textId="77777777" w:rsidR="0082737E" w:rsidRPr="00F129C1" w:rsidRDefault="0082737E" w:rsidP="0082737E">
      <w:r w:rsidRPr="00F129C1">
        <w:rPr>
          <w:rStyle w:val="StyleUnderline"/>
        </w:rPr>
        <w:t>So what exactly is Russia planning for the upcoming election? The correct question, a half dozen security experts and former and current government officials have told me, is what are they not planning? These people all said that 2018 will likely be a testing ground for 2020.</w:t>
      </w:r>
      <w:r w:rsidRPr="00F129C1">
        <w:rPr>
          <w:u w:val="single"/>
        </w:rPr>
        <w:t xml:space="preserve"> </w:t>
      </w:r>
      <w:r w:rsidRPr="00F129C1">
        <w:rPr>
          <w:rStyle w:val="StyleUnderline"/>
        </w:rPr>
        <w:t>Many of the tactics that Russia experiments with could (and likely will) be enacted on a much larger scale two years from now. Some of these strategies and maneuvers appear grounded in reality, while others seem speculative, but all have the same sinister goal of breaking the system—by cleaving our polity, distracting us with feuds large and small—by sowing discord through technology platforms and services. “Having the U.S. at war with itself is giving Russia credit internationally,” explained</w:t>
      </w:r>
      <w:r w:rsidRPr="00F129C1">
        <w:t xml:space="preserve"> Andrew </w:t>
      </w:r>
      <w:r w:rsidRPr="00F129C1">
        <w:rPr>
          <w:rStyle w:val="StyleUnderline"/>
        </w:rPr>
        <w:t>Weiss, the vice president for research on Russia for the Carnegie Endowment for International Peace</w:t>
      </w:r>
      <w:r w:rsidRPr="00F129C1">
        <w:t>, noting that we as a country are more divided on almost every issue than at any other time in history. “[Russia is] not the creator of this problem, but they have exploited it. Just creating mistrust, and throwing a question mark over the legitimacy of our government, is a pretty big prize for Russia.”</w:t>
      </w:r>
    </w:p>
    <w:p w14:paraId="2F132DB6" w14:textId="77777777" w:rsidR="0082737E" w:rsidRPr="00F129C1" w:rsidRDefault="0082737E" w:rsidP="0082737E">
      <w:r w:rsidRPr="00F129C1">
        <w:t xml:space="preserve">In the coming months, these experts told me, </w:t>
      </w:r>
      <w:r w:rsidRPr="00F129C1">
        <w:rPr>
          <w:rStyle w:val="StyleUnderline"/>
        </w:rPr>
        <w:t>Russian operatives will likely start creating fake Facebook groups (if they haven’t already)—some that slam to the left, others that lean as far right as humanly possible—that will argue with one another, and help us do the same; there will be accounts on social media that use Cambridge Analytica-style targeting to serve up ads, and a barrage of cleverly designed and perfectly disguised bots on Twitter. All stuff we’ve seen already, but with much more advanced algorithms and snakier and more aggressive tactics. (This time, for example, fake video and audio will start circulating through the social stratosphere, all with the intended purpose of trying to make real news seem fake, and fake news seem real.) As we’ve seen with the various e-mails posted on WikiLeaks</w:t>
      </w:r>
      <w:r w:rsidRPr="00F129C1">
        <w:t>—ranging from the Hillary Clinton campaign and the D.C.C.C. to the countless hacking attempts around the world that preceded the French national election—</w:t>
      </w:r>
      <w:r w:rsidRPr="00F129C1">
        <w:rPr>
          <w:rStyle w:val="StyleUnderline"/>
        </w:rPr>
        <w:t>any modern candidate should expect that their e-mails, text messages, and personal social-media data are hacked and published</w:t>
      </w:r>
      <w:r w:rsidRPr="00F129C1">
        <w:t>. At least any candidate that Russia wants to harm.</w:t>
      </w:r>
    </w:p>
    <w:p w14:paraId="0DCD6CAC" w14:textId="77777777" w:rsidR="0082737E" w:rsidRPr="00F129C1" w:rsidRDefault="0082737E" w:rsidP="0082737E">
      <w:r w:rsidRPr="00F129C1">
        <w:t xml:space="preserve">Robby Mook, Clinton’s former campaign manager, told me in an interview on my podcast last week that </w:t>
      </w:r>
      <w:r w:rsidRPr="00F129C1">
        <w:rPr>
          <w:rStyle w:val="StyleUnderline"/>
        </w:rPr>
        <w:t>even the slightest action by Russia can have outsized consequences.</w:t>
      </w:r>
      <w:r w:rsidRPr="00F129C1">
        <w:rPr>
          <w:u w:val="single"/>
        </w:rPr>
        <w:t xml:space="preserve"> </w:t>
      </w:r>
      <w:r w:rsidRPr="00F129C1">
        <w:t xml:space="preserve">Recalling the repercussions of the John Podesta e-mail saga, </w:t>
      </w:r>
      <w:r w:rsidRPr="00F129C1">
        <w:rPr>
          <w:rStyle w:val="StyleUnderline"/>
        </w:rPr>
        <w:t xml:space="preserve">Mook warned that simply hacking someone’s e-mails, text messages, or other private content—even if they are not salacious—can spread like a plague on social media; before long, the truth and fake content blurs together, and you have a coagulated version of fake truth. Social media allows Russia and other adversarial governments the ability to take something so small, and make it tantamount to any scandal on Earth. </w:t>
      </w:r>
      <w:r w:rsidRPr="00F129C1">
        <w:t>“Little, tiny embers become infernos in a way that no technology has ever enabled in history,” a tech entrepreneur lamented recently.</w:t>
      </w:r>
    </w:p>
    <w:p w14:paraId="1CCEB5E3" w14:textId="77777777" w:rsidR="0082737E" w:rsidRPr="00F129C1" w:rsidRDefault="0082737E" w:rsidP="0082737E">
      <w:r w:rsidRPr="00F129C1">
        <w:lastRenderedPageBreak/>
        <w:t xml:space="preserve">And then </w:t>
      </w:r>
      <w:r w:rsidRPr="00F129C1">
        <w:rPr>
          <w:rStyle w:val="StyleUnderline"/>
        </w:rPr>
        <w:t>there will be new tactics. More than one expert told me that Russia will try to go after actual voting booths in smaller, more contentious districts across the country. The world we live in so intertwined with technology that you could imagine Russian hackers disrupting how we even get to the polls on Election Day. Ride-sharing services could be hacked. We’ve already seen instances of hackers faking transit problems on mapping apps, like Waze, to send people in the wrong direction, or away from a certain street.</w:t>
      </w:r>
      <w:r w:rsidRPr="00F129C1">
        <w:t xml:space="preserve"> Perhaps most terrifying of all, one former official told me, are the possibilities arising from Russia’s alleged 2015 cyber-attack on Kiev’s power grid, which plunged the city into darkness. The moment I heard this, I ordered another drink.</w:t>
      </w:r>
    </w:p>
    <w:p w14:paraId="4124902B" w14:textId="77777777" w:rsidR="0082737E" w:rsidRPr="00F129C1" w:rsidRDefault="0082737E" w:rsidP="0082737E">
      <w:r w:rsidRPr="00F129C1">
        <w:t xml:space="preserve">On some level, </w:t>
      </w:r>
      <w:r w:rsidRPr="00F129C1">
        <w:rPr>
          <w:rStyle w:val="StyleUnderline"/>
        </w:rPr>
        <w:t xml:space="preserve">the dystopian horror that technology poses to our democracy is effectively limitless. At the Def Con hacker conference </w:t>
      </w:r>
      <w:r w:rsidRPr="00F129C1">
        <w:t>in Las Vegas last year, white-hat</w:t>
      </w:r>
      <w:r w:rsidRPr="00F129C1">
        <w:rPr>
          <w:rStyle w:val="StyleUnderline"/>
        </w:rPr>
        <w:t xml:space="preserve"> hackers </w:t>
      </w:r>
      <w:r w:rsidRPr="00F129C1">
        <w:t>(the good kind)</w:t>
      </w:r>
      <w:r w:rsidRPr="00F129C1">
        <w:rPr>
          <w:rStyle w:val="StyleUnderline"/>
        </w:rPr>
        <w:t xml:space="preserve"> demonstrated that it takes about 90 minutes to hack into a voting booth. Some voting booths still operate using an old version of Windows XP, and people can easily get in using Wi-Fi systems. Over the years, there have been countless instances of hackers easily penetrating voting booths. Earlier this year, election officials admitted that Russians actually did infiltrate some of the U.S. election systems in 2016. </w:t>
      </w:r>
      <w:r w:rsidRPr="00F129C1">
        <w:t xml:space="preserve">Jeanette </w:t>
      </w:r>
      <w:r w:rsidRPr="00F129C1">
        <w:rPr>
          <w:rStyle w:val="StyleUnderline"/>
        </w:rPr>
        <w:t>Manfra, the head of cyber-security at the Department of Homeland Security, told NBC News, “We saw a targeting of 21 states, and an exceptionally small number of them were actually successfully penetrated.” Another official admitted that, “2016 was a wake-up call, and now it’s incumbent upon states and the feds to do something about it before our democracy is attacked again.”</w:t>
      </w:r>
      <w:r w:rsidRPr="00F129C1">
        <w:t xml:space="preserve"> Of course, the one person who possesses the most power to prevent this from recurring—our president—may be the one who stands to benefit the most in the first place.</w:t>
      </w:r>
    </w:p>
    <w:p w14:paraId="136BFF2B" w14:textId="77777777" w:rsidR="0082737E" w:rsidRPr="00F129C1" w:rsidRDefault="0082737E" w:rsidP="0082737E"/>
    <w:p w14:paraId="3128CED7" w14:textId="6083B798" w:rsidR="0082737E" w:rsidRPr="00F129C1" w:rsidRDefault="0082737E" w:rsidP="0082737E">
      <w:pPr>
        <w:pStyle w:val="Heading4"/>
        <w:rPr>
          <w:rFonts w:cs="Times New Roman"/>
        </w:rPr>
      </w:pPr>
      <w:r w:rsidRPr="00F129C1">
        <w:rPr>
          <w:rFonts w:cs="Times New Roman"/>
        </w:rPr>
        <w:t>Midterms Russian hack inevitable</w:t>
      </w:r>
      <w:r w:rsidR="006D3268" w:rsidRPr="00F129C1">
        <w:rPr>
          <w:rFonts w:cs="Times New Roman"/>
        </w:rPr>
        <w:t xml:space="preserve"> – </w:t>
      </w:r>
      <w:r w:rsidRPr="00F129C1">
        <w:rPr>
          <w:rFonts w:cs="Times New Roman"/>
        </w:rPr>
        <w:t>too many holes to plug</w:t>
      </w:r>
    </w:p>
    <w:p w14:paraId="0593ED1E" w14:textId="77777777" w:rsidR="0082737E" w:rsidRPr="00F129C1" w:rsidRDefault="0082737E" w:rsidP="0082737E">
      <w:pPr>
        <w:rPr>
          <w:rStyle w:val="Style13ptBold"/>
        </w:rPr>
      </w:pPr>
      <w:r w:rsidRPr="00F129C1">
        <w:rPr>
          <w:rStyle w:val="Style13ptBold"/>
        </w:rPr>
        <w:t>Bilton, Vanity Fair special correspondent, 18</w:t>
      </w:r>
    </w:p>
    <w:p w14:paraId="16FC57AA" w14:textId="77777777" w:rsidR="0082737E" w:rsidRPr="00F129C1" w:rsidRDefault="0082737E" w:rsidP="0082737E">
      <w:pPr>
        <w:rPr>
          <w:rStyle w:val="Style13ptBold"/>
          <w:b w:val="0"/>
          <w:sz w:val="22"/>
        </w:rPr>
      </w:pPr>
      <w:r w:rsidRPr="00F129C1">
        <w:rPr>
          <w:rStyle w:val="Style13ptBold"/>
          <w:b w:val="0"/>
          <w:sz w:val="22"/>
        </w:rPr>
        <w:t xml:space="preserve">(Nick, June 22, 2018, Vanity Fair, ““THE RUSSIANS PLAY HARD”: INSIDE RUSSIA’S ATTEMPT TO HACK 2018—AND 2020,” </w:t>
      </w:r>
      <w:hyperlink r:id="rId219" w:history="1">
        <w:r w:rsidRPr="00F129C1">
          <w:rPr>
            <w:rStyle w:val="Hyperlink"/>
          </w:rPr>
          <w:t>https://www.vanityfair.com/news/2018/06/inside-russias-attempt-to-hack-2018-and-2020</w:t>
        </w:r>
      </w:hyperlink>
      <w:r w:rsidRPr="00F129C1">
        <w:rPr>
          <w:rStyle w:val="Style13ptBold"/>
          <w:b w:val="0"/>
          <w:sz w:val="22"/>
        </w:rPr>
        <w:t>, Date Accessed: 7/9/18, GDI-AA)</w:t>
      </w:r>
    </w:p>
    <w:p w14:paraId="69BBDE56" w14:textId="77777777" w:rsidR="0082737E" w:rsidRPr="00F129C1" w:rsidRDefault="0082737E" w:rsidP="0082737E">
      <w:pPr>
        <w:rPr>
          <w:bCs/>
        </w:rPr>
      </w:pPr>
    </w:p>
    <w:p w14:paraId="65848BA7" w14:textId="77777777" w:rsidR="006D3268" w:rsidRPr="00F129C1" w:rsidRDefault="0082737E" w:rsidP="0082737E">
      <w:r w:rsidRPr="00F129C1">
        <w:t xml:space="preserve">In some ways, </w:t>
      </w:r>
      <w:r w:rsidRPr="00F129C1">
        <w:rPr>
          <w:u w:val="single"/>
        </w:rPr>
        <w:t>there are almost too many holes to plug to stop the Russians from causing massive harm in the coming elections</w:t>
      </w:r>
      <w:r w:rsidRPr="00F129C1">
        <w:t xml:space="preserve">. Mook suggested that </w:t>
      </w:r>
      <w:r w:rsidRPr="00F129C1">
        <w:rPr>
          <w:u w:val="single"/>
        </w:rPr>
        <w:t>concerns about voting-booth safety were just one tiny part of the problem. “Our election system goes far beyond machines. We have voter-registration databases,” he said. “We have e-poll books—the actual devices used to look you up when you come in to vote. We have the results reporting system. We have the Web sites that host those results</w:t>
      </w:r>
      <w:r w:rsidRPr="00F129C1">
        <w:t xml:space="preserve">.” </w:t>
      </w:r>
      <w:r w:rsidRPr="00F129C1">
        <w:rPr>
          <w:u w:val="single"/>
        </w:rPr>
        <w:t>Imagine</w:t>
      </w:r>
      <w:r w:rsidRPr="00F129C1">
        <w:t xml:space="preserve">, for a brief, terrifying moment, </w:t>
      </w:r>
      <w:r w:rsidRPr="00F129C1">
        <w:rPr>
          <w:u w:val="single"/>
        </w:rPr>
        <w:t>that the Web sites and reporting systems</w:t>
      </w:r>
      <w:r w:rsidRPr="00F129C1">
        <w:t xml:space="preserve"> (the methodologies that are the backbone of how news organizations report election results in real time) </w:t>
      </w:r>
      <w:r w:rsidRPr="00F129C1">
        <w:rPr>
          <w:u w:val="single"/>
        </w:rPr>
        <w:t>are hacked, and Trump is briefly marked as the winner</w:t>
      </w:r>
      <w:r w:rsidRPr="00F129C1">
        <w:t xml:space="preserve"> before the election is accurately called for his opponent? Trump and his surrogates would seize on such a moment like piranhas to blood. “</w:t>
      </w:r>
      <w:r w:rsidRPr="00F129C1">
        <w:rPr>
          <w:u w:val="single"/>
        </w:rPr>
        <w:t>I think [Russia] will do anything they can to help Donald Trump win re-election</w:t>
      </w:r>
      <w:r w:rsidRPr="00F129C1">
        <w:t xml:space="preserve">,” Mook concluded, “but </w:t>
      </w:r>
      <w:r w:rsidRPr="00F129C1">
        <w:rPr>
          <w:u w:val="single"/>
        </w:rPr>
        <w:t>there greater interest is to sow doubt in the election process in general—and doubt in democracy</w:t>
      </w:r>
      <w:r w:rsidRPr="00F129C1">
        <w:t>.” (As Mike Allen and Jonathan Swan note, Moscow’s continued covert efforts to interfere in our elections should be the most urgent issue before Trump when he meets with Vladimir Putin next month—a confrontation that is hard to imagine for a president who has deliberately ignored the issue when he wasn’t outright encouraging it.)</w:t>
      </w:r>
    </w:p>
    <w:p w14:paraId="210115BB" w14:textId="0FC72289" w:rsidR="0082737E" w:rsidRPr="00F129C1" w:rsidRDefault="0082737E" w:rsidP="0082737E">
      <w:r w:rsidRPr="00F129C1">
        <w:rPr>
          <w:u w:val="single"/>
        </w:rPr>
        <w:t>Russia and Putin want to drive a wedge deeper and deeper into the United States, pitting Americans against Americans, breaking the system from within, and helping us destroy ourselves</w:t>
      </w:r>
      <w:r w:rsidRPr="00F129C1">
        <w:t xml:space="preserve">. As one researcher </w:t>
      </w:r>
      <w:r w:rsidRPr="00F129C1">
        <w:lastRenderedPageBreak/>
        <w:t xml:space="preserve">said to me recently, </w:t>
      </w:r>
      <w:r w:rsidRPr="00F129C1">
        <w:rPr>
          <w:u w:val="single"/>
        </w:rPr>
        <w:t>if there’s one thing that Russia and the Democrats agree on, it’s that Trump is an idiot, and he’s so self-obsessed that he’ll always put himself before American democracy, and, in turn, weaken it. Trump is also playing to the same drum as the Russians, only louder. Over the past two years, Trump has been trying to make the public believe that everything about our democracy is corrupt—but not for the reasons you might think</w:t>
      </w:r>
      <w:r w:rsidRPr="00F129C1">
        <w:t xml:space="preserve">. </w:t>
      </w:r>
      <w:r w:rsidRPr="00F129C1">
        <w:rPr>
          <w:u w:val="single"/>
        </w:rPr>
        <w:t>First, it was Washington in general</w:t>
      </w:r>
      <w:r w:rsidRPr="00F129C1">
        <w:t xml:space="preserve">. (“Drain the swamp!”) </w:t>
      </w:r>
      <w:r w:rsidRPr="00F129C1">
        <w:rPr>
          <w:u w:val="single"/>
        </w:rPr>
        <w:t xml:space="preserve">Then, when the polls predicted his loss, it was the entire electoral system, </w:t>
      </w:r>
      <w:r w:rsidRPr="00F129C1">
        <w:t xml:space="preserve">which was “rigged.” (After he won the electoral vote, but lost the popular vote, there were magically between 3 million and 5 million people who, he lied, voted illegally.) </w:t>
      </w:r>
      <w:r w:rsidRPr="00F129C1">
        <w:rPr>
          <w:u w:val="single"/>
        </w:rPr>
        <w:t xml:space="preserve">Now, in anticipation of the Mueller Report, Trump has gone after the F.B.I. with the goal of discrediting them </w:t>
      </w:r>
      <w:r w:rsidRPr="00F129C1">
        <w:t>when the report finally does come out. Trump’s attacks on these institutions, and his unrelenting blitz on the media, are an attempt to make Americans distrust what journalists and cable outlets say, especially when it’s the truth. What more could the Russians ask for?</w:t>
      </w:r>
    </w:p>
    <w:p w14:paraId="41AB7097" w14:textId="69647F45" w:rsidR="0082737E" w:rsidRPr="00F129C1" w:rsidRDefault="0082737E" w:rsidP="0082737E"/>
    <w:p w14:paraId="5E88AF7F" w14:textId="77777777" w:rsidR="006D3268" w:rsidRPr="00F129C1" w:rsidRDefault="006D3268" w:rsidP="006D3268">
      <w:pPr>
        <w:pStyle w:val="Heading4"/>
        <w:rPr>
          <w:rFonts w:cs="Times New Roman"/>
        </w:rPr>
      </w:pPr>
      <w:r w:rsidRPr="00F129C1">
        <w:rPr>
          <w:rFonts w:cs="Times New Roman"/>
        </w:rPr>
        <w:t>Russia will hack the midterms</w:t>
      </w:r>
    </w:p>
    <w:p w14:paraId="3CC1968B" w14:textId="77777777" w:rsidR="006D3268" w:rsidRPr="00F129C1" w:rsidRDefault="006D3268" w:rsidP="006D3268">
      <w:pPr>
        <w:rPr>
          <w:rStyle w:val="Style13ptBold"/>
        </w:rPr>
      </w:pPr>
      <w:r w:rsidRPr="00F129C1">
        <w:rPr>
          <w:rStyle w:val="Style13ptBold"/>
        </w:rPr>
        <w:t>Corn, Mother Jones Washington bureau chief 18</w:t>
      </w:r>
    </w:p>
    <w:p w14:paraId="69B9328D" w14:textId="77777777" w:rsidR="006D3268" w:rsidRPr="00F129C1" w:rsidRDefault="006D3268" w:rsidP="006D3268">
      <w:r w:rsidRPr="00F129C1">
        <w:t>[David, MSNBC on air analyst, 5-12-18, Mother Jones, "The director of national intelligence says Russia poses a threat to midterm elections. But Trump doesn't seem to care." https://www.motherjones.com/politics/2018/06/the-director-of-national-intelligence-says-russia-poses-a-threat-to-midterm-elections-but-trump-doesnt-seem-to-care// accessed: 7-9-18//quan]</w:t>
      </w:r>
    </w:p>
    <w:p w14:paraId="00D5462F" w14:textId="77777777" w:rsidR="006D3268" w:rsidRPr="00F129C1" w:rsidRDefault="006D3268" w:rsidP="006D3268"/>
    <w:p w14:paraId="10F22F53" w14:textId="77777777" w:rsidR="006D3268" w:rsidRPr="00F129C1" w:rsidRDefault="006D3268" w:rsidP="006D3268">
      <w:pPr>
        <w:rPr>
          <w:rStyle w:val="StyleUnderline"/>
        </w:rPr>
      </w:pPr>
      <w:r w:rsidRPr="00F129C1">
        <w:t xml:space="preserve">Yet the same day, a top Trump appointee issued a dire assessment about Russia. Dan </w:t>
      </w:r>
      <w:r w:rsidRPr="00F129C1">
        <w:rPr>
          <w:rStyle w:val="StyleUnderline"/>
        </w:rPr>
        <w:t>Coats, the former Republican senator who is now director of national intelligence, warned that Moscow is currently mounting information warfare against the United States that could influence the coming midterm elections.</w:t>
      </w:r>
    </w:p>
    <w:p w14:paraId="360E4A1D" w14:textId="77777777" w:rsidR="006D3268" w:rsidRPr="00F129C1" w:rsidRDefault="006D3268" w:rsidP="006D3268">
      <w:r w:rsidRPr="00F129C1">
        <w:t>While Trump was readying for the G7 meeting—where he would end up attacking and alienating the United States’ closest allies—Coats was giving a speech in Normandy, France, at a conference sponsored by the Atlantic Council, Le Figaro, and the Tocqueville Foundation. In it, he presented a dramatically different reality than the one his boss inhabits.</w:t>
      </w:r>
    </w:p>
    <w:p w14:paraId="5D3DFA09" w14:textId="77777777" w:rsidR="006D3268" w:rsidRPr="00F129C1" w:rsidRDefault="006D3268" w:rsidP="006D3268">
      <w:pPr>
        <w:rPr>
          <w:rStyle w:val="StyleUnderline"/>
        </w:rPr>
      </w:pPr>
      <w:r w:rsidRPr="00F129C1">
        <w:rPr>
          <w:rStyle w:val="StyleUnderline"/>
        </w:rPr>
        <w:t>As Coats put it in his prepared remarks, he wanted to focus on two topics: “the threat from Russia” and “the importance of enduring relationships and information sharing with our European allies in the face of these threats.”</w:t>
      </w:r>
      <w:r w:rsidRPr="00F129C1">
        <w:t xml:space="preserve"> Noting that </w:t>
      </w:r>
      <w:r w:rsidRPr="00F129C1">
        <w:rPr>
          <w:rStyle w:val="StyleUnderline"/>
        </w:rPr>
        <w:t>in 2016, Russia “conducted an unprecedented influence campaign to interfere in the US electoral and political process</w:t>
      </w:r>
      <w:r w:rsidRPr="00F129C1">
        <w:t xml:space="preserve">,” Coats said that </w:t>
      </w:r>
      <w:r w:rsidRPr="00F129C1">
        <w:rPr>
          <w:rStyle w:val="StyleUnderline"/>
        </w:rPr>
        <w:t>Russia has “pursued and will pursue even more aggressive cyber-attacks and disinformation campaigns with the intent of degrading our democratic values and weakening our alliances.”</w:t>
      </w:r>
      <w:r w:rsidRPr="00F129C1">
        <w:t xml:space="preserve"> He then dropped this shocker: “</w:t>
      </w:r>
      <w:r w:rsidRPr="00F129C1">
        <w:rPr>
          <w:rStyle w:val="StyleUnderline"/>
        </w:rPr>
        <w:t>It is 2018, and we continue to see Russian targeting of American society in ways that could affect our midterm elections.”</w:t>
      </w:r>
    </w:p>
    <w:p w14:paraId="2DAE15F8" w14:textId="0A8D97C0" w:rsidR="006D3268" w:rsidRPr="00F129C1" w:rsidRDefault="006D3268" w:rsidP="006D3268"/>
    <w:p w14:paraId="75034D41" w14:textId="252724F1" w:rsidR="006D3268" w:rsidRPr="00F129C1" w:rsidRDefault="006D3268" w:rsidP="006D3268">
      <w:pPr>
        <w:pStyle w:val="Heading3"/>
        <w:rPr>
          <w:rFonts w:cs="Times New Roman"/>
        </w:rPr>
      </w:pPr>
      <w:bookmarkStart w:id="157" w:name="_Toc519436557"/>
      <w:r w:rsidRPr="00F129C1">
        <w:rPr>
          <w:rFonts w:cs="Times New Roman"/>
        </w:rPr>
        <w:lastRenderedPageBreak/>
        <w:t>AT – No Hacks</w:t>
      </w:r>
      <w:bookmarkEnd w:id="157"/>
    </w:p>
    <w:p w14:paraId="69C10804" w14:textId="77777777" w:rsidR="006D3268" w:rsidRPr="00F129C1" w:rsidRDefault="006D3268" w:rsidP="006D3268"/>
    <w:p w14:paraId="2E79BD35" w14:textId="77777777" w:rsidR="006D3268" w:rsidRPr="00F129C1" w:rsidRDefault="006D3268" w:rsidP="006D3268">
      <w:pPr>
        <w:pStyle w:val="Heading4"/>
        <w:rPr>
          <w:rFonts w:cs="Times New Roman"/>
        </w:rPr>
      </w:pPr>
      <w:r w:rsidRPr="00F129C1">
        <w:rPr>
          <w:rFonts w:cs="Times New Roman"/>
        </w:rPr>
        <w:t>Studies and infrastructure failures show that Russia can and will hack the midterms</w:t>
      </w:r>
    </w:p>
    <w:p w14:paraId="0F5C566D" w14:textId="77777777" w:rsidR="006D3268" w:rsidRPr="00F129C1" w:rsidRDefault="006D3268" w:rsidP="006D3268">
      <w:pPr>
        <w:rPr>
          <w:rStyle w:val="Style13ptBold"/>
        </w:rPr>
      </w:pPr>
      <w:r w:rsidRPr="00F129C1">
        <w:rPr>
          <w:rStyle w:val="Style13ptBold"/>
        </w:rPr>
        <w:t>McLaughlin, CIA former deputy director, 18</w:t>
      </w:r>
    </w:p>
    <w:p w14:paraId="646C419A" w14:textId="77777777" w:rsidR="006D3268" w:rsidRPr="00F129C1" w:rsidRDefault="006D3268" w:rsidP="006D3268">
      <w:r w:rsidRPr="00F129C1">
        <w:t xml:space="preserve">[John, 6/28/18, OZY, “EXPLAINED: WHY US ELECTIONS ARE SO VULNERABLE TO RUSSIAN HACKING”, </w:t>
      </w:r>
      <w:hyperlink r:id="rId220" w:history="1">
        <w:r w:rsidRPr="00F129C1">
          <w:rPr>
            <w:rStyle w:val="Hyperlink"/>
          </w:rPr>
          <w:t>https://www.ozy.com/opinion/explained-why-us-elections-are-so-vulnerable-to-russian-hacking/87654</w:t>
        </w:r>
      </w:hyperlink>
      <w:r w:rsidRPr="00F129C1">
        <w:t>, accessed 7/9/18, MC]</w:t>
      </w:r>
    </w:p>
    <w:p w14:paraId="281D9F04" w14:textId="77777777" w:rsidR="006D3268" w:rsidRPr="00F129C1" w:rsidRDefault="006D3268" w:rsidP="006D3268"/>
    <w:p w14:paraId="136A2FC7" w14:textId="77777777" w:rsidR="006D3268" w:rsidRPr="00F129C1" w:rsidRDefault="006D3268" w:rsidP="006D3268">
      <w:r w:rsidRPr="00F129C1">
        <w:t xml:space="preserve">As the body overseeing America’s campaign finance laws meets this week in another likely vain attempt to limit foreign spending, </w:t>
      </w:r>
      <w:r w:rsidRPr="00F129C1">
        <w:rPr>
          <w:rStyle w:val="StyleUnderline"/>
        </w:rPr>
        <w:t>it’s clear our mishmash of election systems remains vulnerable to another attac</w:t>
      </w:r>
      <w:r w:rsidRPr="00F129C1">
        <w:t>k. And with just more than four months until the hugely consequential midterms, the head of the executive branch appears uninterested in doing anything about it.</w:t>
      </w:r>
    </w:p>
    <w:p w14:paraId="6BB7982B" w14:textId="77777777" w:rsidR="006D3268" w:rsidRPr="00F129C1" w:rsidRDefault="006D3268" w:rsidP="006D3268">
      <w:pPr>
        <w:rPr>
          <w:u w:val="single"/>
        </w:rPr>
      </w:pPr>
      <w:r w:rsidRPr="00F129C1">
        <w:rPr>
          <w:rStyle w:val="StyleUnderline"/>
        </w:rPr>
        <w:t>There is no longer any doubt that Russia meddled in our 2016 election in an effort to damage Hillary Clinton and boost Donald Trump, so a key question hanging over this year is whether we can detect and deter such interference this time. Given that local election officials and Washington policymakers were slow to react, improvements and safeguards are hard to measure and appear modest compared to the continuing threat.</w:t>
      </w:r>
    </w:p>
    <w:p w14:paraId="7D559045" w14:textId="77777777" w:rsidR="006D3268" w:rsidRPr="00F129C1" w:rsidRDefault="006D3268" w:rsidP="006D3268">
      <w:r w:rsidRPr="00F129C1">
        <w:t>The midterms could be our most telling election in decades. With the country sharply divided, the world will be watching to see if American voters affirm the agenda President Trump has pushed in his first 18 months or whether the country will swing sharply away from him.</w:t>
      </w:r>
    </w:p>
    <w:p w14:paraId="568CA193" w14:textId="77777777" w:rsidR="006D3268" w:rsidRPr="00F129C1" w:rsidRDefault="006D3268" w:rsidP="006D3268">
      <w:r w:rsidRPr="00F129C1">
        <w:rPr>
          <w:rStyle w:val="StyleUnderline"/>
        </w:rPr>
        <w:t>First, elections in the U.S. are complex and decentralized, and much of the process occurs online. Attackers can seek to enter at numerous points, from voter registration to the casting of votes to their tabulation. They can also seek to penetrate companies that manufacture voting machines with the aim of corrupting their software</w:t>
      </w:r>
      <w:r w:rsidRPr="00F129C1">
        <w:t>. Moreover, in our federal system, the states jealously guard their independent control. Many turned away offers of Washington help during the Obama administration. The voting is actually administered by a total of 3,142 counties or county equivalents across the land. Cooperation and sharing of best practices among all these entities is improving but not enough to neutralize the threat.</w:t>
      </w:r>
    </w:p>
    <w:p w14:paraId="6C1F5DA4" w14:textId="77777777" w:rsidR="006D3268" w:rsidRPr="00F129C1" w:rsidRDefault="006D3268" w:rsidP="006D3268">
      <w:pPr>
        <w:rPr>
          <w:u w:val="single"/>
        </w:rPr>
      </w:pPr>
      <w:r w:rsidRPr="00F129C1">
        <w:rPr>
          <w:rStyle w:val="StyleUnderline"/>
        </w:rPr>
        <w:t>States at this point use a variety of procedures. Some depend mostly on digital systems, some have digital with paper ballot backups and some have gone to just paper ballots, the surest way to guard against meddling. As of early this year, five states still had no paper ballot or paper ballot backup: Delaware, Louisiana, Georgia, South Carolina and New Jersey.</w:t>
      </w:r>
    </w:p>
    <w:p w14:paraId="0A58433C" w14:textId="77777777" w:rsidR="006D3268" w:rsidRPr="00F129C1" w:rsidRDefault="006D3268" w:rsidP="006D3268">
      <w:pPr>
        <w:rPr>
          <w:u w:val="single"/>
        </w:rPr>
      </w:pPr>
      <w:r w:rsidRPr="00F129C1">
        <w:rPr>
          <w:rStyle w:val="StyleUnderline"/>
        </w:rPr>
        <w:t>Federal security officials have testified that Russia will again try to interfere. Special Counsel Robert Mueller, seeking to deny evidence to lawyers representing one of the Russian firms he indicted for 2016 meddling, reported this month that Russia still has active “influence operations” aimed at U.S. elections. Director of National Intelligence Dan Coats said this month that he expected Russia to try to exert influence once again, echoing what Secretary of State Mike Pompeo told Congress last month.</w:t>
      </w:r>
    </w:p>
    <w:p w14:paraId="77180293" w14:textId="77777777" w:rsidR="006D3268" w:rsidRPr="00F129C1" w:rsidRDefault="006D3268" w:rsidP="006D3268">
      <w:r w:rsidRPr="00F129C1">
        <w:t xml:space="preserve">One of the major impediments to progress is President Trump’s continuing cry that the various Russia investigations amount to a “rigged witch hunt.” He went so far last month as to claim that Mueller and his </w:t>
      </w:r>
      <w:r w:rsidRPr="00F129C1">
        <w:lastRenderedPageBreak/>
        <w:t xml:space="preserve">team of “12 angry Democrats” would actually be the ones meddling in the midterms. </w:t>
      </w:r>
      <w:r w:rsidRPr="00F129C1">
        <w:rPr>
          <w:rStyle w:val="StyleUnderline"/>
        </w:rPr>
        <w:t>So even though many federal officials are working to lock out the Russians, the executive branch in our system never gets fully mobilized or works with total commitment unless the president gives a strong personal push to its efforts — and it’s clear Trump has no such intention.</w:t>
      </w:r>
    </w:p>
    <w:p w14:paraId="6F27C0EE" w14:textId="77777777" w:rsidR="006D3268" w:rsidRPr="00F129C1" w:rsidRDefault="006D3268" w:rsidP="006D3268">
      <w:r w:rsidRPr="00F129C1">
        <w:rPr>
          <w:rStyle w:val="StyleUnderline"/>
        </w:rPr>
        <w:t>On top of that, there is no one person or agency completely in charge. Responsibilities are divided widely, including among the Department of Homeland Security (DHS), law enforcement officials, localities and groups like the Federal Election Commission (FEC). There is no one running this at the White House, which in May eliminated its cybersecurity coordinator</w:t>
      </w:r>
      <w:r w:rsidRPr="00F129C1">
        <w:t>. The Federal Electoral Commission’s two-day open meeting this week is yet another attempt to agree on rules to limit foreign spending on U.S. elections, so far opposed by the Republican members.</w:t>
      </w:r>
    </w:p>
    <w:p w14:paraId="63214A4B" w14:textId="77777777" w:rsidR="006D3268" w:rsidRPr="00F129C1" w:rsidRDefault="006D3268" w:rsidP="006D3268">
      <w:r w:rsidRPr="00F129C1">
        <w:t>Despite the absence of a presidential push, DHS has developed a number of programs aimed at safeguarding elections. Local participation is voluntary, acknowledging state control of balloting. But DHS deserves credit for pushing enhanced information sharing, security clearances for local officials and two-factor authentication for access to election databases. Congress, for its part, sent $380 million to augment such efforts. While some states say the federal government has left them in the dark, election officials from Indiana, Missouri, Vermont and Minnesota testifying in Congress last week seemed generally pleased with the cooperation and DHS support. But it is too soon to know the cumulative effect of these efforts across 50 states and more than 3,000 localities.</w:t>
      </w:r>
    </w:p>
    <w:p w14:paraId="0F2C0560" w14:textId="77777777" w:rsidR="006D3268" w:rsidRPr="00F129C1" w:rsidRDefault="006D3268" w:rsidP="006D3268">
      <w:r w:rsidRPr="00F129C1">
        <w:t>Social media companies such as Facebook and Twitter, under pressure from Congress and the public, claim to have taken some steps to limit Russia’s well-documented use of them for influence operations in the 2016 election. Facebook, which has acknowledged that 150 million Americans were exposed to Russian propaganda on its platform, last month required “paid for” labels on election advertising. Twitter says it will ban high-volume automated tweeting, such as those used by Russian bots (automated message programs that imitate humans). Clever operators, however, will still find ways to use these platforms for malign purposes. And there is little evidence of coordination among social media giants who are in many respects competitors.</w:t>
      </w:r>
    </w:p>
    <w:p w14:paraId="26D6FD75" w14:textId="77777777" w:rsidR="006D3268" w:rsidRPr="00F129C1" w:rsidRDefault="006D3268" w:rsidP="006D3268">
      <w:pPr>
        <w:rPr>
          <w:rStyle w:val="StyleUnderline"/>
        </w:rPr>
      </w:pPr>
      <w:r w:rsidRPr="00F129C1">
        <w:rPr>
          <w:rStyle w:val="StyleUnderline"/>
        </w:rPr>
        <w:t>The bottom line: There has been some modest progress on defense against Russian meddling. But the advantage always goes to the offense, and there is not the slightest evidence that Russia intends to back off. There is still no proof that it was able to physically alter votes cast in 2016. But it almost certainly affected voter attitudes on a range of issues, stoked partisan hostilities and may have reduced confidence in election integrity. Heading into the 2018 balloting, these are still the greatest dangers.</w:t>
      </w:r>
    </w:p>
    <w:p w14:paraId="20C63338" w14:textId="77777777" w:rsidR="006D3268" w:rsidRPr="00F129C1" w:rsidRDefault="006D3268" w:rsidP="006D3268"/>
    <w:p w14:paraId="19297142" w14:textId="77777777" w:rsidR="006D3268" w:rsidRPr="00F129C1" w:rsidRDefault="006D3268" w:rsidP="006D3268">
      <w:pPr>
        <w:pStyle w:val="Heading4"/>
        <w:rPr>
          <w:rFonts w:cs="Times New Roman"/>
        </w:rPr>
      </w:pPr>
      <w:r w:rsidRPr="00F129C1">
        <w:rPr>
          <w:rFonts w:cs="Times New Roman"/>
        </w:rPr>
        <w:t>Russian hackers have the means and desire to hack the elections – FBI officers agree</w:t>
      </w:r>
    </w:p>
    <w:p w14:paraId="65EAB2E9" w14:textId="77777777" w:rsidR="006D3268" w:rsidRPr="00F129C1" w:rsidRDefault="006D3268" w:rsidP="006D3268">
      <w:pPr>
        <w:rPr>
          <w:rStyle w:val="Style13ptBold"/>
        </w:rPr>
      </w:pPr>
      <w:r w:rsidRPr="00F129C1">
        <w:rPr>
          <w:rStyle w:val="Style13ptBold"/>
        </w:rPr>
        <w:t>Kristof, The New York Times opinion columnist, 18</w:t>
      </w:r>
    </w:p>
    <w:p w14:paraId="77DE8ED9" w14:textId="77777777" w:rsidR="006D3268" w:rsidRPr="00F129C1" w:rsidRDefault="006D3268" w:rsidP="006D3268">
      <w:pPr>
        <w:rPr>
          <w:rStyle w:val="Style13ptBold"/>
        </w:rPr>
      </w:pPr>
      <w:r w:rsidRPr="00F129C1">
        <w:t xml:space="preserve">[Nicholas, 7/4/18, The New York Times, “To Hackers, We’re Bambi in the Woods”, </w:t>
      </w:r>
      <w:hyperlink r:id="rId221" w:history="1">
        <w:r w:rsidRPr="00F129C1">
          <w:rPr>
            <w:rStyle w:val="Hyperlink"/>
          </w:rPr>
          <w:t>https://www.nytimes.com/2018/07/04/opinion/cyber-war-russia-china.html</w:t>
        </w:r>
      </w:hyperlink>
      <w:r w:rsidRPr="00F129C1">
        <w:t>, accessed 7/9/18, MC]</w:t>
      </w:r>
    </w:p>
    <w:p w14:paraId="301B24DA" w14:textId="77777777" w:rsidR="006D3268" w:rsidRPr="00F129C1" w:rsidRDefault="006D3268" w:rsidP="006D3268">
      <w:pPr>
        <w:rPr>
          <w:rStyle w:val="StyleUnderline"/>
        </w:rPr>
      </w:pPr>
      <w:r w:rsidRPr="00F129C1">
        <w:rPr>
          <w:rStyle w:val="StyleUnderline"/>
        </w:rPr>
        <w:t>If you’re worried about terrorism, here’s a bigger threat to lose sleep over: an all-out cyberattack.</w:t>
      </w:r>
    </w:p>
    <w:p w14:paraId="1C618927" w14:textId="77777777" w:rsidR="006D3268" w:rsidRPr="00F129C1" w:rsidRDefault="006D3268" w:rsidP="006D3268">
      <w:pPr>
        <w:rPr>
          <w:rStyle w:val="StyleUnderline"/>
        </w:rPr>
      </w:pPr>
      <w:r w:rsidRPr="00F129C1">
        <w:rPr>
          <w:rStyle w:val="StyleUnderline"/>
        </w:rPr>
        <w:t>Suddenly, the electricity goes out at the office. Cellphone networks and the internet have also gone black, along with subways and trains.</w:t>
      </w:r>
    </w:p>
    <w:p w14:paraId="64D75B5B" w14:textId="77777777" w:rsidR="006D3268" w:rsidRPr="00F129C1" w:rsidRDefault="006D3268" w:rsidP="006D3268">
      <w:pPr>
        <w:rPr>
          <w:rStyle w:val="StyleUnderline"/>
        </w:rPr>
      </w:pPr>
      <w:r w:rsidRPr="00F129C1">
        <w:rPr>
          <w:rStyle w:val="StyleUnderline"/>
        </w:rPr>
        <w:lastRenderedPageBreak/>
        <w:t>The roads are jammed because traffic lights aren’t working. Credit cards are now just worthless bits of plastic, and A.T.M.s are nothing but hunks of metal. Gas stations can’t pump gas.</w:t>
      </w:r>
    </w:p>
    <w:p w14:paraId="34D8A91F" w14:textId="77777777" w:rsidR="006D3268" w:rsidRPr="00F129C1" w:rsidRDefault="006D3268" w:rsidP="006D3268">
      <w:pPr>
        <w:rPr>
          <w:rStyle w:val="StyleUnderline"/>
        </w:rPr>
      </w:pPr>
      <w:r w:rsidRPr="00F129C1">
        <w:rPr>
          <w:rStyle w:val="StyleUnderline"/>
        </w:rPr>
        <w:t>Banks have lost records of depositors’ accounts. Dam floodgates mysteriously open. Water and sewage treatment plants stop working.</w:t>
      </w:r>
    </w:p>
    <w:p w14:paraId="76DCD5C9" w14:textId="77777777" w:rsidR="006D3268" w:rsidRPr="00F129C1" w:rsidRDefault="006D3268" w:rsidP="006D3268">
      <w:pPr>
        <w:rPr>
          <w:rStyle w:val="StyleUnderline"/>
        </w:rPr>
      </w:pPr>
      <w:r w:rsidRPr="00F129C1">
        <w:rPr>
          <w:rStyle w:val="StyleUnderline"/>
        </w:rPr>
        <w:t>People can’t reach loved ones. Phone systems are down, so 911 is useless. Looters roam the streets. Food and water soon run out in the cities.</w:t>
      </w:r>
    </w:p>
    <w:p w14:paraId="110283D2" w14:textId="77777777" w:rsidR="006D3268" w:rsidRPr="00F129C1" w:rsidRDefault="006D3268" w:rsidP="006D3268">
      <w:pPr>
        <w:rPr>
          <w:rStyle w:val="StyleUnderline"/>
        </w:rPr>
      </w:pPr>
      <w:r w:rsidRPr="00F129C1">
        <w:rPr>
          <w:rStyle w:val="StyleUnderline"/>
        </w:rPr>
        <w:t>And that’s just the first week.</w:t>
      </w:r>
    </w:p>
    <w:p w14:paraId="2887D63F" w14:textId="77777777" w:rsidR="006D3268" w:rsidRPr="00F129C1" w:rsidRDefault="006D3268" w:rsidP="006D3268">
      <w:pPr>
        <w:rPr>
          <w:rStyle w:val="StyleUnderline"/>
        </w:rPr>
      </w:pPr>
      <w:r w:rsidRPr="00F129C1">
        <w:rPr>
          <w:rStyle w:val="StyleUnderline"/>
        </w:rPr>
        <w:t>Security experts have nightmares like that. Countries like Russia and China have implanted malicious software in the American electrical grid, nuclear power plants and water systems to have the capacity to mount such attacks — and we have done the same to them. Indeed, the U.S. prepared an extensive plan, Nitro Zeus, to unplug Iran through cyberattacks, but in the end we never implemented it.</w:t>
      </w:r>
    </w:p>
    <w:p w14:paraId="7E33093F" w14:textId="77777777" w:rsidR="006D3268" w:rsidRPr="00F129C1" w:rsidRDefault="006D3268" w:rsidP="006D3268">
      <w:pPr>
        <w:rPr>
          <w:rStyle w:val="StyleUnderline"/>
        </w:rPr>
      </w:pPr>
      <w:r w:rsidRPr="00F129C1">
        <w:rPr>
          <w:rStyle w:val="StyleUnderline"/>
        </w:rPr>
        <w:t>These are some of the issues explored in an important — and deeply sobering — new book about cyberwarfare, “The Perfect Weapon,” by my Times colleague David Sanger. I’ve known Sanger since we joined our college newspaper together at the beginning of freshman year, and he has spent the decades since exploring the intersections of technology and international security — and trying to alert us to our vulnerabilities.</w:t>
      </w:r>
    </w:p>
    <w:p w14:paraId="06F6B857" w14:textId="77777777" w:rsidR="006D3268" w:rsidRPr="00F129C1" w:rsidRDefault="006D3268" w:rsidP="006D3268">
      <w:pPr>
        <w:rPr>
          <w:rStyle w:val="StyleUnderline"/>
        </w:rPr>
      </w:pPr>
      <w:r w:rsidRPr="00F129C1">
        <w:rPr>
          <w:rStyle w:val="StyleUnderline"/>
        </w:rPr>
        <w:t>The risks aren’t just of a cyber-Pearl Harbor but also of a full spectrum of attacks. The Russian hack of Democratic emails should have been a wake-up call. A senior F.B.I. official told Sanger: “These D.N.C. guys were like Bambi walking in the woods, surrounded by hunters. They had zero chance of surviving an attack. Zero.”</w:t>
      </w:r>
    </w:p>
    <w:p w14:paraId="420A9E39" w14:textId="77777777" w:rsidR="006D3268" w:rsidRPr="00F129C1" w:rsidRDefault="006D3268" w:rsidP="006D3268">
      <w:pPr>
        <w:rPr>
          <w:rStyle w:val="StyleUnderline"/>
        </w:rPr>
      </w:pPr>
      <w:r w:rsidRPr="00F129C1">
        <w:rPr>
          <w:rStyle w:val="StyleUnderline"/>
        </w:rPr>
        <w:t>Even after the attacks we didn’t learn, and much of the U.S. is still like Bambi. The Russian hack of the U.S. elections in 2016 should have us on our toes for 2018, but the Trump administration has done little to prepare to fight off new hacking.</w:t>
      </w:r>
    </w:p>
    <w:p w14:paraId="2C64C886" w14:textId="77777777" w:rsidR="006D3268" w:rsidRPr="00F129C1" w:rsidRDefault="006D3268" w:rsidP="006D3268">
      <w:pPr>
        <w:rPr>
          <w:rStyle w:val="StyleUnderline"/>
        </w:rPr>
      </w:pPr>
      <w:r w:rsidRPr="00F129C1">
        <w:rPr>
          <w:rStyle w:val="StyleUnderline"/>
        </w:rPr>
        <w:t>Sanger describes a Russian cyberattack on the Ukrainian electrical grid shortly before Christmas 2015. Operators of the grid were bewildered: Nothing they clicked on their computers had any effect, and cursors dashed across their screens to disconnect circuits and delete backup systems. Finally, the hackers disconnected the backup electrical system, so that the operators in the control room were literally in the dark.</w:t>
      </w:r>
    </w:p>
    <w:p w14:paraId="316D9206" w14:textId="77777777" w:rsidR="006D3268" w:rsidRPr="00F129C1" w:rsidRDefault="006D3268" w:rsidP="006D3268">
      <w:pPr>
        <w:rPr>
          <w:rStyle w:val="StyleUnderline"/>
        </w:rPr>
      </w:pPr>
      <w:r w:rsidRPr="00F129C1">
        <w:rPr>
          <w:rStyle w:val="StyleUnderline"/>
        </w:rPr>
        <w:t>Hackers are increasingly brazen. When Russian hackers infiltrated State Department and White House computer systems in 2014, National Security Agency specialists tried to uproot them — and the hackers fought back. “It was basically hand-to-hand combat in a network,” Rick Ledgett, a senior N.S.A. official, told Sanger.</w:t>
      </w:r>
    </w:p>
    <w:p w14:paraId="5387C5BF" w14:textId="77777777" w:rsidR="006D3268" w:rsidRPr="00F129C1" w:rsidRDefault="006D3268" w:rsidP="006D3268"/>
    <w:p w14:paraId="5EE94C55" w14:textId="07775C98" w:rsidR="006D3268" w:rsidRPr="00F129C1" w:rsidRDefault="006D3268" w:rsidP="006D3268">
      <w:pPr>
        <w:pStyle w:val="Heading3"/>
        <w:rPr>
          <w:rFonts w:cs="Times New Roman"/>
        </w:rPr>
      </w:pPr>
      <w:bookmarkStart w:id="158" w:name="_Toc519436558"/>
      <w:r w:rsidRPr="00F129C1">
        <w:rPr>
          <w:rFonts w:cs="Times New Roman"/>
        </w:rPr>
        <w:lastRenderedPageBreak/>
        <w:t>AT – Security Upgrades</w:t>
      </w:r>
      <w:bookmarkEnd w:id="158"/>
    </w:p>
    <w:p w14:paraId="0927EF17" w14:textId="77777777" w:rsidR="006D3268" w:rsidRPr="00F129C1" w:rsidRDefault="006D3268" w:rsidP="006D3268"/>
    <w:p w14:paraId="690B1989" w14:textId="53166C63" w:rsidR="0082737E" w:rsidRPr="00F129C1" w:rsidRDefault="0082737E" w:rsidP="0082737E">
      <w:pPr>
        <w:pStyle w:val="Heading4"/>
        <w:rPr>
          <w:rFonts w:cs="Times New Roman"/>
        </w:rPr>
      </w:pPr>
      <w:r w:rsidRPr="00F129C1">
        <w:rPr>
          <w:rFonts w:cs="Times New Roman"/>
        </w:rPr>
        <w:t>Hacking is in the status quo – not effective means to implement anti</w:t>
      </w:r>
      <w:r w:rsidR="006D3268" w:rsidRPr="00F129C1">
        <w:rPr>
          <w:rFonts w:cs="Times New Roman"/>
        </w:rPr>
        <w:t>-</w:t>
      </w:r>
      <w:r w:rsidRPr="00F129C1">
        <w:rPr>
          <w:rFonts w:cs="Times New Roman"/>
        </w:rPr>
        <w:t>hacking infrastructure nationwide</w:t>
      </w:r>
    </w:p>
    <w:p w14:paraId="69DF7DF3" w14:textId="77777777" w:rsidR="0082737E" w:rsidRPr="00F129C1" w:rsidRDefault="0082737E" w:rsidP="0082737E">
      <w:pPr>
        <w:rPr>
          <w:b/>
          <w:sz w:val="26"/>
          <w:szCs w:val="26"/>
        </w:rPr>
      </w:pPr>
      <w:r w:rsidRPr="00F129C1">
        <w:rPr>
          <w:b/>
          <w:sz w:val="26"/>
          <w:szCs w:val="26"/>
        </w:rPr>
        <w:t>Dolven, Vice News, Reporter, 18</w:t>
      </w:r>
    </w:p>
    <w:p w14:paraId="3DEFC3AC" w14:textId="77777777" w:rsidR="0082737E" w:rsidRPr="00F129C1" w:rsidRDefault="0082737E" w:rsidP="0082737E">
      <w:r w:rsidRPr="00F129C1">
        <w:t xml:space="preserve">[Taylor, 3/21/18, Vice News, “Russia is already meddling in U.S. midterm elections, senators warn,” </w:t>
      </w:r>
      <w:hyperlink r:id="rId222" w:history="1">
        <w:r w:rsidRPr="00F129C1">
          <w:rPr>
            <w:rStyle w:val="Hyperlink"/>
          </w:rPr>
          <w:t>https://news.vice.com/en_us/article/kzxaxm/russia-is-already-meddling-in-us-midterm-elections-senators-warn</w:t>
        </w:r>
      </w:hyperlink>
      <w:r w:rsidRPr="00F129C1">
        <w:t>, accessed 7/9/18, JPA]</w:t>
      </w:r>
    </w:p>
    <w:p w14:paraId="323262A5" w14:textId="77777777" w:rsidR="0082737E" w:rsidRPr="00F129C1" w:rsidRDefault="0082737E" w:rsidP="0082737E"/>
    <w:p w14:paraId="51FF2084" w14:textId="77777777" w:rsidR="0082737E" w:rsidRPr="00F129C1" w:rsidRDefault="0082737E" w:rsidP="0082737E">
      <w:pPr>
        <w:rPr>
          <w:u w:val="single"/>
        </w:rPr>
      </w:pPr>
      <w:r w:rsidRPr="00F129C1">
        <w:rPr>
          <w:rStyle w:val="StyleUnderline"/>
        </w:rPr>
        <w:t>Senators at the Capitol Hill hearing on election security Wednesday had a unified message for the Homeland Security chief: The Russian threat to our 2018 elections is already happening, and we need urgent action.</w:t>
      </w:r>
    </w:p>
    <w:p w14:paraId="438F5A38" w14:textId="77777777" w:rsidR="0082737E" w:rsidRPr="00F129C1" w:rsidRDefault="0082737E" w:rsidP="0082737E">
      <w:r w:rsidRPr="00F129C1">
        <w:t>The Senate Intelligence Committee grilled DHS Secretary Kirstjen Nielsen and former DHS heads about the lack of election security in the 2016 election, and the ongoing threat to the 2018 midterms. Senators urged the department to be more transparent about election vulnerabilities and enact tougher security measures to deter interference.</w:t>
      </w:r>
    </w:p>
    <w:p w14:paraId="6D84F041" w14:textId="77777777" w:rsidR="0082737E" w:rsidRPr="00F129C1" w:rsidRDefault="0082737E" w:rsidP="0082737E">
      <w:r w:rsidRPr="00F129C1">
        <w:rPr>
          <w:rStyle w:val="StyleUnderline"/>
        </w:rPr>
        <w:t>“We can patch software systems till the end of time and it won’t matter,</w:t>
      </w:r>
      <w:r w:rsidRPr="00F129C1">
        <w:t>” said Independent Sen. Angus King from Maine. “We saw the advent of a serious offensive weapon in 2016, a</w:t>
      </w:r>
      <w:r w:rsidRPr="00F129C1">
        <w:rPr>
          <w:rStyle w:val="StyleUnderline"/>
        </w:rPr>
        <w:t>ll of the patches won’t work unless we have deterrence, and we don’t have that strategy.”</w:t>
      </w:r>
    </w:p>
    <w:p w14:paraId="2001EC9E" w14:textId="77777777" w:rsidR="0082737E" w:rsidRPr="00F129C1" w:rsidRDefault="0082737E" w:rsidP="0082737E">
      <w:r w:rsidRPr="00F129C1">
        <w:t>During the 2016 election, Russian hackers penetrated Illinois’ voter registration database and attempted to target 20 other states. They also hacked Democratic campaign email servers and flooded social media with divisive propaganda. Though no votes were changed in 2016 due to the hacking,</w:t>
      </w:r>
      <w:r w:rsidRPr="00F129C1">
        <w:rPr>
          <w:rStyle w:val="StyleUnderline"/>
        </w:rPr>
        <w:t xml:space="preserve"> intelligence officials say Russia is attempting</w:t>
      </w:r>
      <w:r w:rsidRPr="00F129C1">
        <w:t xml:space="preserve"> the same kind of</w:t>
      </w:r>
      <w:r w:rsidRPr="00F129C1">
        <w:rPr>
          <w:rStyle w:val="StyleUnderline"/>
        </w:rPr>
        <w:t xml:space="preserve"> interference right now.</w:t>
      </w:r>
      <w:r w:rsidRPr="00F129C1">
        <w:t xml:space="preserve"> Senators released their recommendations for election security Tuesday, which include auditable paper ballots, a clear cybersecurity standard, and stronger rhetoric condemning Russian meddling attempts from the U.S. government.</w:t>
      </w:r>
    </w:p>
    <w:p w14:paraId="04DF3EBF" w14:textId="77777777" w:rsidR="0082737E" w:rsidRPr="00F129C1" w:rsidRDefault="0082737E" w:rsidP="0082737E">
      <w:r w:rsidRPr="00F129C1">
        <w:t>“The president of the United States is the most visible American, maybe the most visible person on the planet,” said former DHS Secretary Jeh Johnson. “The things he says and does are watched very closely.”</w:t>
      </w:r>
    </w:p>
    <w:p w14:paraId="0376D498" w14:textId="77777777" w:rsidR="0082737E" w:rsidRPr="00F129C1" w:rsidRDefault="0082737E" w:rsidP="0082737E">
      <w:r w:rsidRPr="00F129C1">
        <w:rPr>
          <w:rStyle w:val="StyleUnderline"/>
        </w:rPr>
        <w:t>Senators have been critical of the White House’s passive response to ongoing Russian interference in the midterm elections. The State Department has not spent any of the $120 million allocated to combat election meddling</w:t>
      </w:r>
      <w:r w:rsidRPr="00F129C1">
        <w:t>, the New York Times reported earlier this month.</w:t>
      </w:r>
    </w:p>
    <w:p w14:paraId="00C68F55" w14:textId="77777777" w:rsidR="0082737E" w:rsidRPr="00F129C1" w:rsidRDefault="0082737E" w:rsidP="0082737E">
      <w:r w:rsidRPr="00F129C1">
        <w:t>At Wednesday’s hearing,</w:t>
      </w:r>
      <w:r w:rsidRPr="00F129C1">
        <w:rPr>
          <w:rStyle w:val="StyleUnderline"/>
        </w:rPr>
        <w:t xml:space="preserve"> senators pointed out state election system vulnerabilities. Fourteen states used at least some machines without an auditable paper trail in 2016, and five states used only machines without paper trails.</w:t>
      </w:r>
      <w:r w:rsidRPr="00F129C1">
        <w:t xml:space="preserve"> DHS Secretary Kirstjen </w:t>
      </w:r>
      <w:r w:rsidRPr="00F129C1">
        <w:rPr>
          <w:rStyle w:val="StyleUnderline"/>
        </w:rPr>
        <w:t>Nielsen agreed with the need for paper ballots, or alternative auditable systems. She stressed that election security reforms are voluntary for states</w:t>
      </w:r>
      <w:r w:rsidRPr="00F129C1">
        <w:t>, but assured the committee that DHS is working with all states that ask for help. The Department is also working to get three officials from each state, 150 total, federal security clearances so that they can be well briefed on relevant national security threats. So far just 20 officials have received clearances.</w:t>
      </w:r>
    </w:p>
    <w:p w14:paraId="0A473325" w14:textId="77777777" w:rsidR="00B84C8B" w:rsidRPr="00F129C1" w:rsidRDefault="00B84C8B" w:rsidP="00B84C8B"/>
    <w:p w14:paraId="6881D5BA" w14:textId="77777777" w:rsidR="00B84C8B" w:rsidRPr="00F129C1" w:rsidRDefault="00B84C8B" w:rsidP="00B84C8B">
      <w:pPr>
        <w:pStyle w:val="Heading4"/>
        <w:rPr>
          <w:rFonts w:cs="Times New Roman"/>
        </w:rPr>
      </w:pPr>
      <w:r w:rsidRPr="00F129C1">
        <w:rPr>
          <w:rFonts w:cs="Times New Roman"/>
        </w:rPr>
        <w:lastRenderedPageBreak/>
        <w:t>Russia will hack the midterms- the DHS isn’t doing enough to protect election systems</w:t>
      </w:r>
    </w:p>
    <w:p w14:paraId="57F11EC1" w14:textId="77777777" w:rsidR="00B84C8B" w:rsidRPr="00F129C1" w:rsidRDefault="00B84C8B" w:rsidP="00B84C8B">
      <w:pPr>
        <w:rPr>
          <w:rStyle w:val="Style13ptBold"/>
        </w:rPr>
      </w:pPr>
      <w:r w:rsidRPr="00F129C1">
        <w:rPr>
          <w:rStyle w:val="Style13ptBold"/>
        </w:rPr>
        <w:t>Matishak, POLITICO cybersecurity reporter, 18</w:t>
      </w:r>
    </w:p>
    <w:p w14:paraId="5835B850" w14:textId="77777777" w:rsidR="00B84C8B" w:rsidRPr="00F129C1" w:rsidRDefault="00B84C8B" w:rsidP="00B84C8B">
      <w:r w:rsidRPr="00F129C1">
        <w:t>[Martin, 6-24-18, POLITICO, "Silence on Russian election meddling frustrates lawmakers" https://www.politico.com/story/2018/06/24/russia-election-meddling-congress-667174/ accessed: 7-9-18//quan]</w:t>
      </w:r>
    </w:p>
    <w:p w14:paraId="1FECCBFA" w14:textId="77777777" w:rsidR="00B84C8B" w:rsidRPr="00F129C1" w:rsidRDefault="00B84C8B" w:rsidP="00B84C8B"/>
    <w:p w14:paraId="5A59F369" w14:textId="77777777" w:rsidR="00B84C8B" w:rsidRPr="00F129C1" w:rsidRDefault="00B84C8B" w:rsidP="00B84C8B">
      <w:r w:rsidRPr="00F129C1">
        <w:t xml:space="preserve">Robert </w:t>
      </w:r>
      <w:r w:rsidRPr="00F129C1">
        <w:rPr>
          <w:rStyle w:val="StyleUnderline"/>
        </w:rPr>
        <w:t>Mueller and the nation’s top intelligence official say Russia is trying to interfere in the midterm elections</w:t>
      </w:r>
      <w:r w:rsidRPr="00F129C1">
        <w:t xml:space="preserve"> — but Republican and Democratic lawmakers say the Trump administration is keeping them in the dark about whether the U.S. is ready.</w:t>
      </w:r>
    </w:p>
    <w:p w14:paraId="47DBE8D2" w14:textId="77777777" w:rsidR="00B84C8B" w:rsidRPr="00F129C1" w:rsidRDefault="00B84C8B" w:rsidP="00B84C8B">
      <w:r w:rsidRPr="00F129C1">
        <w:rPr>
          <w:rStyle w:val="StyleUnderline"/>
        </w:rPr>
        <w:t>A half-dozen senior House and Senate lawmakers</w:t>
      </w:r>
      <w:r w:rsidRPr="00F129C1">
        <w:t xml:space="preserve"> who spoke to POLITICO </w:t>
      </w:r>
      <w:r w:rsidRPr="00F129C1">
        <w:rPr>
          <w:rStyle w:val="StyleUnderline"/>
        </w:rPr>
        <w:t>say they’re hearing only an alarming silence from the administration about what Moscow’s trolls and hackers are up to,</w:t>
      </w:r>
      <w:r w:rsidRPr="00F129C1">
        <w:t xml:space="preserve"> less than five months before an election that could undo the Republican lock on Congress and derail President Donald Trump’s agenda.</w:t>
      </w:r>
    </w:p>
    <w:p w14:paraId="5A7FACC9" w14:textId="77777777" w:rsidR="00B84C8B" w:rsidRPr="00F129C1" w:rsidRDefault="00B84C8B" w:rsidP="00B84C8B">
      <w:r w:rsidRPr="00F129C1">
        <w:t xml:space="preserve">They’re also getting conflicting messages: </w:t>
      </w:r>
      <w:r w:rsidRPr="00F129C1">
        <w:rPr>
          <w:rStyle w:val="StyleUnderline"/>
        </w:rPr>
        <w:t>Mueller and Director of National Intelligence Dan Coats have both asserted that Russian efforts to undermine the American political system are underway</w:t>
      </w:r>
      <w:r w:rsidRPr="00F129C1">
        <w:t>, without offering any public evidence or specifics. Meanwhile, officials from the Department of Homeland Security say they haven’t detected any specific Russian attacks on U.S. voting machines or databases this year.</w:t>
      </w:r>
    </w:p>
    <w:p w14:paraId="6F147575" w14:textId="77777777" w:rsidR="00B84C8B" w:rsidRPr="00F129C1" w:rsidRDefault="00B84C8B" w:rsidP="00B84C8B">
      <w:r w:rsidRPr="00F129C1">
        <w:t>“We’re getting so many mixed signals, depending on what the agency is,” said Senate Intelligence Chairman Richard Burr (R-N.C.), who is planning to convene a summit next month with intelligence officials. “It compels us to bring everybody together in the same room and try to figure out whether or not there’s some stovepipe issues.”</w:t>
      </w:r>
    </w:p>
    <w:p w14:paraId="7EEAEC8E" w14:textId="77777777" w:rsidR="00B84C8B" w:rsidRPr="00F129C1" w:rsidRDefault="00B84C8B" w:rsidP="00B84C8B">
      <w:r w:rsidRPr="00F129C1">
        <w:t>Rep. Adam Schiff of California, the top Democrat on the House Intelligence Committee, expressed even more frustration.</w:t>
      </w:r>
    </w:p>
    <w:p w14:paraId="158208E3" w14:textId="77777777" w:rsidR="00B84C8B" w:rsidRPr="00F129C1" w:rsidRDefault="00B84C8B" w:rsidP="00B84C8B">
      <w:r w:rsidRPr="00F129C1">
        <w:t>“</w:t>
      </w:r>
      <w:r w:rsidRPr="00F129C1">
        <w:rPr>
          <w:rStyle w:val="StyleUnderline"/>
        </w:rPr>
        <w:t>What we would normally see in a normal administration is the principals meeting to discuss what are they doing individually, what are they doing jointly, or what they are communicating amongst themselves, what’s the whole of government plan to protect the midterms</w:t>
      </w:r>
      <w:r w:rsidRPr="00F129C1">
        <w:t xml:space="preserve">,” Schiff told POLITICO. </w:t>
      </w:r>
      <w:r w:rsidRPr="00F129C1">
        <w:rPr>
          <w:rStyle w:val="StyleUnderline"/>
        </w:rPr>
        <w:t>“I just don’t see any evidence that’s happening.”</w:t>
      </w:r>
    </w:p>
    <w:p w14:paraId="389BA556" w14:textId="77777777" w:rsidR="00B84C8B" w:rsidRPr="00F129C1" w:rsidRDefault="00B84C8B" w:rsidP="00B84C8B">
      <w:r w:rsidRPr="00F129C1">
        <w:rPr>
          <w:rStyle w:val="StyleUnderline"/>
        </w:rPr>
        <w:t>Lawmakers from both parties expressed concern that DHS and the intelligence community haven’t learned from their missteps in 2016, when they failed to share information about evidence of Russian operations with other federal officials</w:t>
      </w:r>
      <w:r w:rsidRPr="00F129C1">
        <w:t>, the private sector or state election agencies. Afterward, U.S. intelligence agencies concluded that Russian President Vladimir Putin had ordered an extensive influence operation to undermine the election, with the eventual aim of helping Trump and hurting Hillary Clinton.</w:t>
      </w:r>
    </w:p>
    <w:p w14:paraId="4622A8E9" w14:textId="77777777" w:rsidR="00B84C8B" w:rsidRPr="00F129C1" w:rsidRDefault="00B84C8B" w:rsidP="00B84C8B">
      <w:pPr>
        <w:rPr>
          <w:rStyle w:val="StyleUnderline"/>
        </w:rPr>
      </w:pPr>
      <w:r w:rsidRPr="00F129C1">
        <w:t xml:space="preserve">The </w:t>
      </w:r>
      <w:r w:rsidRPr="00F129C1">
        <w:rPr>
          <w:rStyle w:val="StyleUnderline"/>
        </w:rPr>
        <w:t>lawmakers also questioning whether the agencies are equipped or being active enough in trying to prevent a repeat this year.</w:t>
      </w:r>
    </w:p>
    <w:p w14:paraId="3AB6D63A" w14:textId="77777777" w:rsidR="00B84C8B" w:rsidRPr="00F129C1" w:rsidRDefault="00B84C8B" w:rsidP="00B84C8B">
      <w:pPr>
        <w:rPr>
          <w:rStyle w:val="StyleUnderline"/>
        </w:rPr>
      </w:pPr>
    </w:p>
    <w:p w14:paraId="134531E9" w14:textId="77777777" w:rsidR="00B84C8B" w:rsidRPr="00F129C1" w:rsidRDefault="00B84C8B" w:rsidP="00B84C8B">
      <w:pPr>
        <w:pStyle w:val="Heading4"/>
        <w:rPr>
          <w:rFonts w:cs="Times New Roman"/>
        </w:rPr>
      </w:pPr>
      <w:r w:rsidRPr="00F129C1">
        <w:rPr>
          <w:rFonts w:cs="Times New Roman"/>
        </w:rPr>
        <w:lastRenderedPageBreak/>
        <w:t>Russia will hack the midterms- they were successful in the 2016 presidential election and states are failing to adequately protect voting machines</w:t>
      </w:r>
    </w:p>
    <w:p w14:paraId="60986C05" w14:textId="77777777" w:rsidR="00B84C8B" w:rsidRPr="00F129C1" w:rsidRDefault="00B84C8B" w:rsidP="00B84C8B">
      <w:pPr>
        <w:rPr>
          <w:rStyle w:val="Style13ptBold"/>
        </w:rPr>
      </w:pPr>
      <w:r w:rsidRPr="00F129C1">
        <w:rPr>
          <w:rStyle w:val="Style13ptBold"/>
        </w:rPr>
        <w:t>Chafflant, The Hill reporter 18</w:t>
      </w:r>
    </w:p>
    <w:p w14:paraId="5274D461" w14:textId="77777777" w:rsidR="00B84C8B" w:rsidRPr="00F129C1" w:rsidRDefault="00B84C8B" w:rsidP="00B84C8B">
      <w:r w:rsidRPr="00F129C1">
        <w:t>[Morgan, 7-4-18, The Hill,"Intel Dem worried that Russia ‘never left’" http://thehill.com/policy/national-security/395516-intel-dem-worried-that-russia-never-left/ accessed: 7-9-18//quan]</w:t>
      </w:r>
    </w:p>
    <w:p w14:paraId="670481E6" w14:textId="77777777" w:rsidR="00B84C8B" w:rsidRPr="00F129C1" w:rsidRDefault="00B84C8B" w:rsidP="00B84C8B"/>
    <w:p w14:paraId="32F84DA4" w14:textId="77777777" w:rsidR="00B84C8B" w:rsidRPr="00F129C1" w:rsidRDefault="00B84C8B" w:rsidP="00B84C8B">
      <w:pPr>
        <w:rPr>
          <w:b/>
          <w:u w:val="single"/>
        </w:rPr>
      </w:pPr>
      <w:r w:rsidRPr="00F129C1">
        <w:rPr>
          <w:rStyle w:val="StyleUnderline"/>
        </w:rPr>
        <w:t>A Democrat on the House Intelligence Committee says he is worried that the Russians “never left,” raising the specter that Moscow is looking to interfere in the upcoming midterm elections through cyber or other means.</w:t>
      </w:r>
    </w:p>
    <w:p w14:paraId="7AC7546E" w14:textId="77777777" w:rsidR="00B84C8B" w:rsidRPr="00F129C1" w:rsidRDefault="00B84C8B" w:rsidP="00B84C8B">
      <w:pPr>
        <w:rPr>
          <w:b/>
          <w:u w:val="single"/>
        </w:rPr>
      </w:pPr>
      <w:r w:rsidRPr="00F129C1">
        <w:t>“</w:t>
      </w:r>
      <w:r w:rsidRPr="00F129C1">
        <w:rPr>
          <w:rStyle w:val="StyleUnderline"/>
        </w:rPr>
        <w:t>I am concerned that the Russians never left,”</w:t>
      </w:r>
      <w:r w:rsidRPr="00F129C1">
        <w:t xml:space="preserve"> </w:t>
      </w:r>
      <w:r w:rsidRPr="00F129C1">
        <w:rPr>
          <w:rStyle w:val="StyleUnderline"/>
        </w:rPr>
        <w:t>Rep. Mike Quigley (D-Ill.) told CBS News when asked about his concerns about threats to November's midterms.</w:t>
      </w:r>
    </w:p>
    <w:p w14:paraId="4BFF0795" w14:textId="77777777" w:rsidR="00B84C8B" w:rsidRPr="00F129C1" w:rsidRDefault="00B84C8B" w:rsidP="00B84C8B">
      <w:pPr>
        <w:rPr>
          <w:rStyle w:val="StyleUnderline"/>
        </w:rPr>
      </w:pPr>
      <w:r w:rsidRPr="00F129C1">
        <w:rPr>
          <w:rStyle w:val="StyleUnderline"/>
        </w:rPr>
        <w:t>Quigley also alleged that Russia-linked hackers breached “somewhere between 20 and 40 state board of elections,” including the Illinois voter database</w:t>
      </w:r>
      <w:r w:rsidRPr="00F129C1">
        <w:t xml:space="preserve">, in 2016 and said that </w:t>
      </w:r>
      <w:r w:rsidRPr="00F129C1">
        <w:rPr>
          <w:rStyle w:val="StyleUnderline"/>
        </w:rPr>
        <w:t>states are not prepared for future interference efforts by Russia.</w:t>
      </w:r>
    </w:p>
    <w:p w14:paraId="11D2B048" w14:textId="77777777" w:rsidR="00B84C8B" w:rsidRPr="00F129C1" w:rsidRDefault="00B84C8B" w:rsidP="00B84C8B">
      <w:r w:rsidRPr="00F129C1">
        <w:t xml:space="preserve">“First, </w:t>
      </w:r>
      <w:r w:rsidRPr="00F129C1">
        <w:rPr>
          <w:rStyle w:val="StyleUnderline"/>
        </w:rPr>
        <w:t>they attacked our election infrastructure. They hacked into somewhere between 20 and 40 state board of elections,</w:t>
      </w:r>
      <w:r w:rsidRPr="00F129C1">
        <w:t xml:space="preserve"> including, in August of 2016, my own state of Illinois. </w:t>
      </w:r>
      <w:r w:rsidRPr="00F129C1">
        <w:rPr>
          <w:rStyle w:val="StyleUnderline"/>
        </w:rPr>
        <w:t>They hacked and dumped emails into political parties and individuals. They weaponized social media</w:t>
      </w:r>
      <w:r w:rsidRPr="00F129C1">
        <w:t>,” Quigley told Michael Morell, host of CBS News’s “Intelligence Matters” podcast and former acting director of the CIA.</w:t>
      </w:r>
    </w:p>
    <w:p w14:paraId="5AC162C4" w14:textId="77777777" w:rsidR="00B84C8B" w:rsidRPr="00F129C1" w:rsidRDefault="00B84C8B" w:rsidP="00B84C8B">
      <w:r w:rsidRPr="00F129C1">
        <w:t>“</w:t>
      </w:r>
      <w:r w:rsidRPr="00F129C1">
        <w:rPr>
          <w:rStyle w:val="StyleUnderline"/>
        </w:rPr>
        <w:t>This is a great concern</w:t>
      </w:r>
      <w:r w:rsidRPr="00F129C1">
        <w:t>,” he said.</w:t>
      </w:r>
    </w:p>
    <w:p w14:paraId="47F6E447" w14:textId="77777777" w:rsidR="00B84C8B" w:rsidRPr="00F129C1" w:rsidRDefault="00B84C8B" w:rsidP="00B84C8B">
      <w:r w:rsidRPr="00F129C1">
        <w:rPr>
          <w:rStyle w:val="StyleUnderline"/>
        </w:rPr>
        <w:t>The Department of Homeland Security has said that Russian hackers targeted election systems in 21 states as part of a broader plot to interfere in the 2016 presidential election</w:t>
      </w:r>
      <w:r w:rsidRPr="00F129C1">
        <w:t xml:space="preserve"> and, in a small number of cases, actually breached state systems. One such successful attack was directed at Illinois’s state voter registration database, though officials maintain that no data was altered or deleted.</w:t>
      </w:r>
    </w:p>
    <w:p w14:paraId="65A040EC" w14:textId="77777777" w:rsidR="00B84C8B" w:rsidRPr="00F129C1" w:rsidRDefault="00B84C8B" w:rsidP="00B84C8B">
      <w:r w:rsidRPr="00F129C1">
        <w:t>U.S. officials maintain that the systems targeted were not involved in actual vote counting and that no evidence exists suggesting votes were changed. Voting machines, which are typically not connected to the internet and are stored in secure facilities, are much more difficult to breach, experts say.</w:t>
      </w:r>
    </w:p>
    <w:p w14:paraId="4FE7825D" w14:textId="77777777" w:rsidR="00B84C8B" w:rsidRPr="00F129C1" w:rsidRDefault="00B84C8B" w:rsidP="00B84C8B">
      <w:r w:rsidRPr="00F129C1">
        <w:t xml:space="preserve">Still, </w:t>
      </w:r>
      <w:r w:rsidRPr="00F129C1">
        <w:rPr>
          <w:rStyle w:val="StyleUnderline"/>
        </w:rPr>
        <w:t>Russia’s interference has spurred widespread fears that Moscow or other foreign adversaries could look to meddle in future votes.</w:t>
      </w:r>
      <w:r w:rsidRPr="00F129C1">
        <w:t xml:space="preserve"> </w:t>
      </w:r>
      <w:r w:rsidRPr="00F129C1">
        <w:rPr>
          <w:rStyle w:val="StyleUnderline"/>
        </w:rPr>
        <w:t>For its part, Congress has sent $380 million to states to help them replace outdated voting technology</w:t>
      </w:r>
      <w:r w:rsidRPr="00F129C1">
        <w:t xml:space="preserve"> with more secure systems.</w:t>
      </w:r>
    </w:p>
    <w:p w14:paraId="7F810173" w14:textId="77777777" w:rsidR="00B84C8B" w:rsidRPr="00F129C1" w:rsidRDefault="00B84C8B" w:rsidP="00B84C8B">
      <w:pPr>
        <w:rPr>
          <w:b/>
          <w:u w:val="single"/>
        </w:rPr>
      </w:pPr>
      <w:r w:rsidRPr="00F129C1">
        <w:rPr>
          <w:rStyle w:val="StyleUnderline"/>
        </w:rPr>
        <w:t>Still, Quigley described the funds as inadequate</w:t>
      </w:r>
      <w:r w:rsidRPr="00F129C1">
        <w:t xml:space="preserve"> in the interview with CBS. </w:t>
      </w:r>
      <w:r w:rsidRPr="00F129C1">
        <w:rPr>
          <w:rStyle w:val="StyleUnderline"/>
        </w:rPr>
        <w:t>He,</w:t>
      </w:r>
      <w:r w:rsidRPr="00F129C1">
        <w:t xml:space="preserve"> like other lawmakers and officials, </w:t>
      </w:r>
      <w:r w:rsidRPr="00F129C1">
        <w:rPr>
          <w:rStyle w:val="StyleUnderline"/>
        </w:rPr>
        <w:t>pointed to</w:t>
      </w:r>
      <w:r w:rsidRPr="00F129C1">
        <w:t xml:space="preserve"> </w:t>
      </w:r>
      <w:r w:rsidRPr="00F129C1">
        <w:rPr>
          <w:rStyle w:val="StyleUnderline"/>
        </w:rPr>
        <w:t>states that still use paperless voting systems as those most at risk.</w:t>
      </w:r>
      <w:r w:rsidRPr="00F129C1">
        <w:t xml:space="preserve"> </w:t>
      </w:r>
      <w:r w:rsidRPr="00F129C1">
        <w:rPr>
          <w:rStyle w:val="StyleUnderline"/>
        </w:rPr>
        <w:t>Paperless voting machines do not provide a paper ballot backup that can be audited in the event a digital result is called into question.</w:t>
      </w:r>
    </w:p>
    <w:p w14:paraId="1321868D" w14:textId="77777777" w:rsidR="00B84C8B" w:rsidRPr="00F129C1" w:rsidRDefault="00B84C8B" w:rsidP="00B84C8B">
      <w:r w:rsidRPr="00F129C1">
        <w:t>Quigley also faulted both the Obama and Trump administrations for an inadequate response to Russian interference.</w:t>
      </w:r>
    </w:p>
    <w:p w14:paraId="083386C0" w14:textId="77777777" w:rsidR="00B84C8B" w:rsidRPr="00F129C1" w:rsidRDefault="00B84C8B" w:rsidP="00B84C8B">
      <w:r w:rsidRPr="00F129C1">
        <w:t>“</w:t>
      </w:r>
      <w:r w:rsidRPr="00F129C1">
        <w:rPr>
          <w:rStyle w:val="StyleUnderline"/>
        </w:rPr>
        <w:t>I've come to the conclusion that what the Russians did was</w:t>
      </w:r>
      <w:r w:rsidRPr="00F129C1">
        <w:t xml:space="preserve">, as a wise man said, the political </w:t>
      </w:r>
      <w:r w:rsidRPr="00F129C1">
        <w:rPr>
          <w:rStyle w:val="StyleUnderline"/>
        </w:rPr>
        <w:t>equivalent of 9/11,”</w:t>
      </w:r>
      <w:r w:rsidRPr="00F129C1">
        <w:t xml:space="preserve"> the Democratic lawmaker said. “</w:t>
      </w:r>
      <w:r w:rsidRPr="00F129C1">
        <w:rPr>
          <w:rStyle w:val="StyleUnderline"/>
        </w:rPr>
        <w:t>And our response to that is probably more important and will have more profound impacts on our country going forward</w:t>
      </w:r>
      <w:r w:rsidRPr="00F129C1">
        <w:t>.”</w:t>
      </w:r>
    </w:p>
    <w:p w14:paraId="3BC517B7" w14:textId="77777777" w:rsidR="00B84C8B" w:rsidRPr="00F129C1" w:rsidRDefault="00B84C8B" w:rsidP="00B84C8B"/>
    <w:p w14:paraId="542D8FC0" w14:textId="77777777" w:rsidR="00B84C8B" w:rsidRPr="00F129C1" w:rsidRDefault="00B84C8B" w:rsidP="00B84C8B">
      <w:pPr>
        <w:rPr>
          <w:rStyle w:val="StyleUnderline"/>
        </w:rPr>
      </w:pPr>
    </w:p>
    <w:p w14:paraId="72F09595" w14:textId="77777777" w:rsidR="00B84C8B" w:rsidRPr="00F129C1" w:rsidRDefault="00B84C8B" w:rsidP="00B84C8B">
      <w:pPr>
        <w:pStyle w:val="Heading4"/>
        <w:rPr>
          <w:rFonts w:cs="Times New Roman"/>
        </w:rPr>
      </w:pPr>
      <w:r w:rsidRPr="00F129C1">
        <w:rPr>
          <w:rFonts w:cs="Times New Roman"/>
        </w:rPr>
        <w:t>Increasing security for voting machines is expensive- states don’t have enough money to prevent Russian hacking</w:t>
      </w:r>
    </w:p>
    <w:p w14:paraId="12A7775B" w14:textId="77777777" w:rsidR="00B84C8B" w:rsidRPr="00F129C1" w:rsidRDefault="00B84C8B" w:rsidP="00B84C8B">
      <w:pPr>
        <w:rPr>
          <w:rStyle w:val="Style13ptBold"/>
        </w:rPr>
      </w:pPr>
      <w:r w:rsidRPr="00F129C1">
        <w:rPr>
          <w:rStyle w:val="Style13ptBold"/>
        </w:rPr>
        <w:t>Richey, Christian Science Monitor, 18</w:t>
      </w:r>
    </w:p>
    <w:p w14:paraId="3D9AAC36" w14:textId="77777777" w:rsidR="00B84C8B" w:rsidRPr="00F129C1" w:rsidRDefault="00B84C8B" w:rsidP="00B84C8B">
      <w:r w:rsidRPr="00F129C1">
        <w:t>[Warren, 7-3-18, Christian Science Monitor"Ahead of midterms, states scrambling to fend off cyberattacks" https://www.csmonitor.com/USA/Politics/2018/0703/Ahead-of-midterms-states-scrambling-to-fend-off-cyberattacks/ accessed: 7-9-18//quan]</w:t>
      </w:r>
    </w:p>
    <w:p w14:paraId="71CD5866" w14:textId="77777777" w:rsidR="00B84C8B" w:rsidRPr="00F129C1" w:rsidRDefault="00B84C8B" w:rsidP="00B84C8B"/>
    <w:p w14:paraId="6DC53784" w14:textId="77777777" w:rsidR="00B84C8B" w:rsidRPr="00F129C1" w:rsidRDefault="00B84C8B" w:rsidP="00B84C8B">
      <w:pPr>
        <w:rPr>
          <w:b/>
          <w:u w:val="single"/>
        </w:rPr>
      </w:pPr>
      <w:r w:rsidRPr="00F129C1">
        <w:rPr>
          <w:rStyle w:val="StyleUnderline"/>
        </w:rPr>
        <w:t>With the 2018 midterm elections fast approaching, security experts are warning that the nation’s election infrastructure will once again come under assault by hackers seeking to undermine American democracy.</w:t>
      </w:r>
    </w:p>
    <w:p w14:paraId="41EFA389" w14:textId="77777777" w:rsidR="00B84C8B" w:rsidRPr="00F129C1" w:rsidRDefault="00B84C8B" w:rsidP="00B84C8B">
      <w:r w:rsidRPr="00F129C1">
        <w:t>But here’s an underappreciated fact: We’re already under attack.</w:t>
      </w:r>
    </w:p>
    <w:p w14:paraId="21619DDB" w14:textId="77777777" w:rsidR="00B84C8B" w:rsidRPr="00F129C1" w:rsidRDefault="00B84C8B" w:rsidP="00B84C8B">
      <w:r w:rsidRPr="00F129C1">
        <w:t>“We average 100,000 scans on our [computer] systems a day,” Missouri’s secretary of state, Jay Ashcroft, told a recent Senate panel examining election security. He was referring to unauthorized probing of the networks.</w:t>
      </w:r>
    </w:p>
    <w:p w14:paraId="38F1A14B" w14:textId="77777777" w:rsidR="00B84C8B" w:rsidRPr="00F129C1" w:rsidRDefault="00B84C8B" w:rsidP="00B84C8B">
      <w:r w:rsidRPr="00F129C1">
        <w:t>Mr. Ashcroft and other state election officials were asked how often they detect attempts specifically to break into voter-registration and other election-related systems.</w:t>
      </w:r>
    </w:p>
    <w:p w14:paraId="28C57FB5" w14:textId="77777777" w:rsidR="00B84C8B" w:rsidRPr="00F129C1" w:rsidRDefault="00B84C8B" w:rsidP="00B84C8B">
      <w:r w:rsidRPr="00F129C1">
        <w:t>“Every day,” responded Vermont’s secretary of state, Jim Condos. “We probably receive several thousand scans per day.”</w:t>
      </w:r>
    </w:p>
    <w:p w14:paraId="3BC104D7" w14:textId="77777777" w:rsidR="00B84C8B" w:rsidRPr="00F129C1" w:rsidRDefault="00B84C8B" w:rsidP="00B84C8B">
      <w:r w:rsidRPr="00F129C1">
        <w:t>Steve Simon, Minnesota’s secretary of state, compared the frequent attempted cyber-intrusions he sees to a car thief casing a parking lot. “[The car thief] goes there a day or two in a row, and takes out binoculars and observes traffic patterns, and he tries to figure out, is there a way in?” Mr. Simon told the senators.</w:t>
      </w:r>
    </w:p>
    <w:p w14:paraId="76E38DE2" w14:textId="77777777" w:rsidR="00B84C8B" w:rsidRPr="00F129C1" w:rsidRDefault="00B84C8B" w:rsidP="00B84C8B">
      <w:r w:rsidRPr="00F129C1">
        <w:t>“There are a lot of people casing a lot of parking lots,” he said.</w:t>
      </w:r>
    </w:p>
    <w:p w14:paraId="12C718E1" w14:textId="77777777" w:rsidR="00B84C8B" w:rsidRPr="00F129C1" w:rsidRDefault="00B84C8B" w:rsidP="00B84C8B">
      <w:pPr>
        <w:rPr>
          <w:b/>
          <w:u w:val="single"/>
        </w:rPr>
      </w:pPr>
      <w:r w:rsidRPr="00F129C1">
        <w:rPr>
          <w:rStyle w:val="StyleUnderline"/>
        </w:rPr>
        <w:t>Last year, US intelligence and election-security experts issued grim warnings that alleged Russia-backed meddling during the 2016 election was merely a “wake-up call.”</w:t>
      </w:r>
    </w:p>
    <w:p w14:paraId="7B123A4A" w14:textId="77777777" w:rsidR="00B84C8B" w:rsidRPr="00F129C1" w:rsidRDefault="00B84C8B" w:rsidP="00B84C8B">
      <w:pPr>
        <w:rPr>
          <w:b/>
          <w:u w:val="single"/>
        </w:rPr>
      </w:pPr>
      <w:r w:rsidRPr="00F129C1">
        <w:rPr>
          <w:rStyle w:val="StyleUnderline"/>
        </w:rPr>
        <w:t>Now, four months from the 2018 midterm elections, it’s unclear if the US is ready for another round of election-related attacks in the cyber-shadows.</w:t>
      </w:r>
    </w:p>
    <w:p w14:paraId="05531ED3" w14:textId="77777777" w:rsidR="00B84C8B" w:rsidRPr="00F129C1" w:rsidRDefault="00B84C8B" w:rsidP="00B84C8B">
      <w:pPr>
        <w:rPr>
          <w:b/>
          <w:u w:val="single"/>
        </w:rPr>
      </w:pPr>
      <w:r w:rsidRPr="00F129C1">
        <w:t>“</w:t>
      </w:r>
      <w:r w:rsidRPr="00F129C1">
        <w:rPr>
          <w:rStyle w:val="StyleUnderline"/>
        </w:rPr>
        <w:t>There is a vast improvement over where we were in 2016,”</w:t>
      </w:r>
      <w:r w:rsidRPr="00F129C1">
        <w:t xml:space="preserve"> says Lawrence Norden, an election expert at the Brennan Center for Justice in New York. “</w:t>
      </w:r>
      <w:r w:rsidRPr="00F129C1">
        <w:rPr>
          <w:rStyle w:val="StyleUnderline"/>
        </w:rPr>
        <w:t>There has been so much more discussion and training done over the last year and a half than there ever was around cybersecurity.”</w:t>
      </w:r>
    </w:p>
    <w:p w14:paraId="60D23488" w14:textId="77777777" w:rsidR="00B84C8B" w:rsidRPr="00F129C1" w:rsidRDefault="00B84C8B" w:rsidP="00B84C8B">
      <w:pPr>
        <w:rPr>
          <w:b/>
          <w:u w:val="single"/>
        </w:rPr>
      </w:pPr>
      <w:r w:rsidRPr="00F129C1">
        <w:rPr>
          <w:rStyle w:val="StyleUnderline"/>
        </w:rPr>
        <w:t>But, he adds, it is not nearly enough.</w:t>
      </w:r>
    </w:p>
    <w:p w14:paraId="7B3621DD" w14:textId="77777777" w:rsidR="00B84C8B" w:rsidRPr="00F129C1" w:rsidRDefault="00B84C8B" w:rsidP="00B84C8B">
      <w:pPr>
        <w:rPr>
          <w:b/>
          <w:u w:val="single"/>
        </w:rPr>
      </w:pPr>
      <w:r w:rsidRPr="00F129C1">
        <w:rPr>
          <w:rStyle w:val="StyleUnderline"/>
        </w:rPr>
        <w:t>In March, Congress passed an election-security measure to provide a one-time grant of $380 million to state officials to upgrade and harden their election infrastructure.</w:t>
      </w:r>
    </w:p>
    <w:p w14:paraId="66BE2108" w14:textId="77777777" w:rsidR="00B84C8B" w:rsidRPr="00F129C1" w:rsidRDefault="00B84C8B" w:rsidP="00B84C8B">
      <w:pPr>
        <w:rPr>
          <w:rStyle w:val="StyleUnderline"/>
        </w:rPr>
      </w:pPr>
      <w:r w:rsidRPr="00F129C1">
        <w:rPr>
          <w:rStyle w:val="StyleUnderline"/>
        </w:rPr>
        <w:t>While the money is welcome, analysts say it is only a starting point to address the full spectrum of vulnerabilities exposed during the 2016 election season.</w:t>
      </w:r>
    </w:p>
    <w:p w14:paraId="27061297" w14:textId="77777777" w:rsidR="00B84C8B" w:rsidRPr="00F129C1" w:rsidRDefault="00B84C8B" w:rsidP="00B84C8B">
      <w:pPr>
        <w:rPr>
          <w:b/>
          <w:u w:val="single"/>
        </w:rPr>
      </w:pPr>
      <w:r w:rsidRPr="00F129C1">
        <w:lastRenderedPageBreak/>
        <w:t>“</w:t>
      </w:r>
      <w:r w:rsidRPr="00F129C1">
        <w:rPr>
          <w:rStyle w:val="StyleUnderline"/>
        </w:rPr>
        <w:t>This is a national security issue,” Norden says. “In that context, $380 million is almost nothing. That is what we spend on a single Air Force jet in some cases.”</w:t>
      </w:r>
    </w:p>
    <w:p w14:paraId="2F03E6CD" w14:textId="77777777" w:rsidR="00B84C8B" w:rsidRPr="00F129C1" w:rsidRDefault="00B84C8B" w:rsidP="00B84C8B">
      <w:r w:rsidRPr="00F129C1">
        <w:t>A paper record</w:t>
      </w:r>
    </w:p>
    <w:p w14:paraId="43BA05F0" w14:textId="77777777" w:rsidR="00B84C8B" w:rsidRPr="00F129C1" w:rsidRDefault="00B84C8B" w:rsidP="00B84C8B">
      <w:r w:rsidRPr="00F129C1">
        <w:t xml:space="preserve">For example, </w:t>
      </w:r>
      <w:r w:rsidRPr="00F129C1">
        <w:rPr>
          <w:rStyle w:val="StyleUnderline"/>
        </w:rPr>
        <w:t>in 2016, 14 states were using voting machines incapable of producing a voter-verified paper record. Many of those states want to upgrade to a more secure voting system that would use paper ballots that can be hand-counted if there is a suspected breach or failure of tabulation software.</w:t>
      </w:r>
      <w:r w:rsidRPr="00F129C1">
        <w:t xml:space="preserve"> But since the turmoil of 2016, only one of those states, Virginia, has made the transition to a more secure voting system.</w:t>
      </w:r>
    </w:p>
    <w:p w14:paraId="52829C42" w14:textId="77777777" w:rsidR="00B84C8B" w:rsidRPr="00F129C1" w:rsidRDefault="00B84C8B" w:rsidP="00B84C8B">
      <w:pPr>
        <w:rPr>
          <w:b/>
          <w:u w:val="single"/>
        </w:rPr>
      </w:pPr>
      <w:r w:rsidRPr="00F129C1">
        <w:rPr>
          <w:rStyle w:val="StyleUnderline"/>
        </w:rPr>
        <w:t>Part of the reason for the delay is cost. It can cost tens of millions of dollars to outfit an entire state with new voting machines</w:t>
      </w:r>
      <w:r w:rsidRPr="00F129C1">
        <w:t xml:space="preserve">. </w:t>
      </w:r>
      <w:r w:rsidRPr="00F129C1">
        <w:rPr>
          <w:rStyle w:val="StyleUnderline"/>
        </w:rPr>
        <w:t>Estimates are that Pennsylvania, a key swing state, may have to spend up to $60 million to replace its voting machines. Under the new federal grant, Pennsylvania is set to receive $13.5 million.</w:t>
      </w:r>
    </w:p>
    <w:p w14:paraId="77B1622B" w14:textId="77777777" w:rsidR="00B84C8B" w:rsidRPr="00F129C1" w:rsidRDefault="00B84C8B" w:rsidP="00B84C8B">
      <w:r w:rsidRPr="00F129C1">
        <w:t>Officials in New Jersey and Georgia are actively exploring ways to buy new voting machines that support paper ballots. But they haven’t done so yet.</w:t>
      </w:r>
    </w:p>
    <w:p w14:paraId="6B1015C9" w14:textId="77777777" w:rsidR="00B84C8B" w:rsidRPr="00F129C1" w:rsidRDefault="00B84C8B" w:rsidP="00B84C8B">
      <w:r w:rsidRPr="00F129C1">
        <w:t>“It is disappointing that, given that there is pretty much uniform agreement among security experts that these systems need to be replaced, that we couldn’t manage to do it before the 2018 election,” Norden says.</w:t>
      </w:r>
    </w:p>
    <w:p w14:paraId="6320BE1F" w14:textId="77777777" w:rsidR="00B84C8B" w:rsidRPr="00F129C1" w:rsidRDefault="00B84C8B" w:rsidP="00B84C8B"/>
    <w:p w14:paraId="4CD585B4" w14:textId="77777777" w:rsidR="004B3169" w:rsidRPr="00F129C1" w:rsidRDefault="004B3169" w:rsidP="004B3169">
      <w:pPr>
        <w:pStyle w:val="Heading2"/>
        <w:rPr>
          <w:rFonts w:cs="Times New Roman"/>
        </w:rPr>
      </w:pPr>
      <w:bookmarkStart w:id="159" w:name="_Toc519436559"/>
      <w:r w:rsidRPr="00F129C1">
        <w:rPr>
          <w:rFonts w:cs="Times New Roman"/>
        </w:rPr>
        <w:lastRenderedPageBreak/>
        <w:t>Link Answers</w:t>
      </w:r>
      <w:bookmarkEnd w:id="159"/>
    </w:p>
    <w:p w14:paraId="36772607" w14:textId="77777777" w:rsidR="004B3169" w:rsidRPr="00F129C1" w:rsidRDefault="004B3169" w:rsidP="004B3169"/>
    <w:p w14:paraId="13FABA01" w14:textId="77777777" w:rsidR="004B3169" w:rsidRPr="00F129C1" w:rsidRDefault="004B3169" w:rsidP="004B3169">
      <w:pPr>
        <w:pStyle w:val="Heading3"/>
        <w:rPr>
          <w:rFonts w:cs="Times New Roman"/>
        </w:rPr>
      </w:pPr>
      <w:bookmarkStart w:id="160" w:name="_Toc519436560"/>
      <w:r w:rsidRPr="00F129C1">
        <w:rPr>
          <w:rFonts w:cs="Times New Roman"/>
        </w:rPr>
        <w:lastRenderedPageBreak/>
        <w:t>Immigration Not Key – Kavanaugh and Abortion</w:t>
      </w:r>
      <w:bookmarkEnd w:id="160"/>
    </w:p>
    <w:p w14:paraId="14BE7B94" w14:textId="77777777" w:rsidR="004B3169" w:rsidRPr="00F129C1" w:rsidRDefault="004B3169" w:rsidP="004B3169">
      <w:pPr>
        <w:pStyle w:val="Heading4"/>
        <w:rPr>
          <w:rFonts w:cs="Times New Roman"/>
        </w:rPr>
      </w:pPr>
      <w:r w:rsidRPr="00F129C1">
        <w:rPr>
          <w:rFonts w:cs="Times New Roman"/>
        </w:rPr>
        <w:t>Kavanaugh consequential for midterms – fights over nomination date and abortion prove</w:t>
      </w:r>
    </w:p>
    <w:p w14:paraId="6A978D9E" w14:textId="77777777" w:rsidR="004B3169" w:rsidRPr="00F129C1" w:rsidRDefault="004B3169" w:rsidP="004B3169">
      <w:pPr>
        <w:rPr>
          <w:b/>
          <w:sz w:val="26"/>
          <w:szCs w:val="26"/>
        </w:rPr>
      </w:pPr>
      <w:r w:rsidRPr="00F129C1">
        <w:rPr>
          <w:b/>
          <w:sz w:val="26"/>
          <w:szCs w:val="26"/>
        </w:rPr>
        <w:t>Martin and Burns, The New York Times, national political correspondents, 7-10-18</w:t>
      </w:r>
    </w:p>
    <w:p w14:paraId="5320D0B9" w14:textId="77777777" w:rsidR="004B3169" w:rsidRPr="00F129C1" w:rsidRDefault="004B3169" w:rsidP="004B3169">
      <w:r w:rsidRPr="00F129C1">
        <w:t>(Jonathan and Alexander, 7-10-18, The New York Times, “What Does the Supreme Court Mean for the Midterm Elections? Here are 2 Hints”, accessed via JCP LexisNexis, accessed 7/10/18, GDI-JG)</w:t>
      </w:r>
    </w:p>
    <w:p w14:paraId="2CF41962" w14:textId="77777777" w:rsidR="004B3169" w:rsidRPr="00F129C1" w:rsidRDefault="004B3169" w:rsidP="004B3169"/>
    <w:p w14:paraId="2B7E85B7" w14:textId="77777777" w:rsidR="004B3169" w:rsidRPr="00F129C1" w:rsidRDefault="004B3169" w:rsidP="004B3169">
      <w:r w:rsidRPr="00F129C1">
        <w:t xml:space="preserve">President </w:t>
      </w:r>
      <w:r w:rsidRPr="00F129C1">
        <w:rPr>
          <w:rStyle w:val="StyleUnderline"/>
        </w:rPr>
        <w:t>Trump’s selection of</w:t>
      </w:r>
      <w:r w:rsidRPr="00F129C1">
        <w:t xml:space="preserve"> Judge Brett M. </w:t>
      </w:r>
      <w:r w:rsidRPr="00F129C1">
        <w:rPr>
          <w:rStyle w:val="StyleUnderline"/>
        </w:rPr>
        <w:t>Kavanaugh</w:t>
      </w:r>
      <w:r w:rsidRPr="00F129C1">
        <w:t xml:space="preserve"> as his second Supreme Court nominee </w:t>
      </w:r>
      <w:r w:rsidRPr="00F129C1">
        <w:rPr>
          <w:rStyle w:val="Emphasis"/>
        </w:rPr>
        <w:t>could be a consequential moment for the midterm elections</w:t>
      </w:r>
      <w:r w:rsidRPr="00F129C1">
        <w:t xml:space="preserve">. </w:t>
      </w:r>
      <w:r w:rsidRPr="00F129C1">
        <w:rPr>
          <w:rStyle w:val="StyleUnderline"/>
        </w:rPr>
        <w:t>Republicans hope a confirmation battle will galvanize voters on the right, while Democrats are balancing their own energized liberal base against</w:t>
      </w:r>
      <w:r w:rsidRPr="00F129C1">
        <w:t xml:space="preserve"> the </w:t>
      </w:r>
      <w:r w:rsidRPr="00F129C1">
        <w:rPr>
          <w:rStyle w:val="StyleUnderline"/>
        </w:rPr>
        <w:t>political pressure</w:t>
      </w:r>
      <w:r w:rsidRPr="00F129C1">
        <w:t xml:space="preserve"> on some red-state Democrats to side with Mr. Trump.</w:t>
      </w:r>
    </w:p>
    <w:p w14:paraId="2FDC9167" w14:textId="77777777" w:rsidR="004B3169" w:rsidRPr="00F129C1" w:rsidRDefault="004B3169" w:rsidP="004B3169">
      <w:pPr>
        <w:rPr>
          <w:rStyle w:val="Emphasis"/>
        </w:rPr>
      </w:pPr>
      <w:r w:rsidRPr="00F129C1">
        <w:t xml:space="preserve">Here is how </w:t>
      </w:r>
      <w:r w:rsidRPr="00F129C1">
        <w:rPr>
          <w:rStyle w:val="Emphasis"/>
        </w:rPr>
        <w:t>the elections in November could affect the nomination process — and vice versa.</w:t>
      </w:r>
    </w:p>
    <w:p w14:paraId="3BC2E0AE" w14:textId="77777777" w:rsidR="004B3169" w:rsidRPr="00F129C1" w:rsidRDefault="004B3169" w:rsidP="004B3169">
      <w:r w:rsidRPr="00F129C1">
        <w:t>The clock is running</w:t>
      </w:r>
    </w:p>
    <w:p w14:paraId="3E3238E5" w14:textId="77777777" w:rsidR="004B3169" w:rsidRPr="00F129C1" w:rsidRDefault="004B3169" w:rsidP="004B3169">
      <w:r w:rsidRPr="00F129C1">
        <w:t>With 12 years on the United States Court of Appeals for the District of Columbia Circuit and stints as a White House staff secretary, under President George W. Bush, and as an assistant to Kenneth W. Starr, the independent counsel who investigated President Bill Clinton, Judge Kavanaugh has quite the résumé in government.</w:t>
      </w:r>
    </w:p>
    <w:p w14:paraId="27BD802F" w14:textId="77777777" w:rsidR="004B3169" w:rsidRPr="00F129C1" w:rsidRDefault="004B3169" w:rsidP="004B3169">
      <w:r w:rsidRPr="00F129C1">
        <w:t>And that could create complications for President Trump and Senate Republicans.</w:t>
      </w:r>
    </w:p>
    <w:p w14:paraId="2BEB607E" w14:textId="77777777" w:rsidR="004B3169" w:rsidRPr="00F129C1" w:rsidRDefault="004B3169" w:rsidP="004B3169">
      <w:r w:rsidRPr="00F129C1">
        <w:t>When Senator Mitch McConnell, the majority leader, offered his guidance about the court pick to Mr. Trump last week, he cautioned the president that the sheer volume of Judge Kavanaugh’s paperwork from a career in law and politics could hand Democrats the chance to stall a vote.</w:t>
      </w:r>
    </w:p>
    <w:p w14:paraId="7FE19E4E" w14:textId="77777777" w:rsidR="004B3169" w:rsidRPr="00F129C1" w:rsidRDefault="004B3169" w:rsidP="004B3169">
      <w:r w:rsidRPr="00F129C1">
        <w:t>That could mean that Judge Kavanaugh would not be seated by the time the next court session begins in October and, if controversial matters arise from his background, perhaps even push a vote until after the November elections. And that is not what Mr. McConnell, who because of Senator John McCain’s absence has just 50 Senate Republicans available, would prefer.</w:t>
      </w:r>
    </w:p>
    <w:p w14:paraId="0D83230E" w14:textId="77777777" w:rsidR="004B3169" w:rsidRPr="00F129C1" w:rsidRDefault="004B3169" w:rsidP="004B3169">
      <w:r w:rsidRPr="00F129C1">
        <w:rPr>
          <w:rStyle w:val="StyleUnderline"/>
        </w:rPr>
        <w:t>Holding the vote before the midterms would allow</w:t>
      </w:r>
      <w:r w:rsidRPr="00F129C1">
        <w:t xml:space="preserve"> Mr. </w:t>
      </w:r>
      <w:r w:rsidRPr="00F129C1">
        <w:rPr>
          <w:rStyle w:val="StyleUnderline"/>
        </w:rPr>
        <w:t>McConnell to put more pressure on</w:t>
      </w:r>
      <w:r w:rsidRPr="00F129C1">
        <w:t xml:space="preserve"> those </w:t>
      </w:r>
      <w:r w:rsidRPr="00F129C1">
        <w:rPr>
          <w:rStyle w:val="StyleUnderline"/>
        </w:rPr>
        <w:t>red-state Democrats</w:t>
      </w:r>
      <w:r w:rsidRPr="00F129C1">
        <w:t xml:space="preserve"> who are </w:t>
      </w:r>
      <w:r w:rsidRPr="00F129C1">
        <w:rPr>
          <w:rStyle w:val="StyleUnderline"/>
        </w:rPr>
        <w:t>facing re-election</w:t>
      </w:r>
      <w:r w:rsidRPr="00F129C1">
        <w:t xml:space="preserve"> and have little desire to incur Mr. Trump’s wrath. </w:t>
      </w:r>
      <w:r w:rsidRPr="00F129C1">
        <w:rPr>
          <w:rStyle w:val="StyleUnderline"/>
        </w:rPr>
        <w:t>But should those senators be liberated from such pressure — either by winning or losing on Nov. 6 — and not face a vote until after the election, the president’s leverage would be diminished.</w:t>
      </w:r>
    </w:p>
    <w:p w14:paraId="7AE4885B" w14:textId="77777777" w:rsidR="004B3169" w:rsidRPr="00F129C1" w:rsidRDefault="004B3169" w:rsidP="004B3169">
      <w:r w:rsidRPr="00F129C1">
        <w:t xml:space="preserve">Some </w:t>
      </w:r>
      <w:r w:rsidRPr="00F129C1">
        <w:rPr>
          <w:rStyle w:val="StyleUnderline"/>
        </w:rPr>
        <w:t>Democrats have already argued that no nominee should be voted on before the midterms, and that argument may grow</w:t>
      </w:r>
      <w:r w:rsidRPr="00F129C1">
        <w:t xml:space="preserve"> more plausible closer to Election Day.</w:t>
      </w:r>
    </w:p>
    <w:p w14:paraId="2C4FF4B6" w14:textId="77777777" w:rsidR="004B3169" w:rsidRPr="00F129C1" w:rsidRDefault="004B3169" w:rsidP="004B3169">
      <w:r w:rsidRPr="00F129C1">
        <w:t>The most important audience: women</w:t>
      </w:r>
    </w:p>
    <w:p w14:paraId="126BA217" w14:textId="77777777" w:rsidR="004B3169" w:rsidRPr="00F129C1" w:rsidRDefault="004B3169" w:rsidP="004B3169">
      <w:pPr>
        <w:rPr>
          <w:rStyle w:val="StyleUnderline"/>
        </w:rPr>
      </w:pPr>
      <w:r w:rsidRPr="00F129C1">
        <w:rPr>
          <w:rStyle w:val="StyleUnderline"/>
        </w:rPr>
        <w:t>The success or failure of</w:t>
      </w:r>
      <w:r w:rsidRPr="00F129C1">
        <w:t xml:space="preserve"> Judge </w:t>
      </w:r>
      <w:r w:rsidRPr="00F129C1">
        <w:rPr>
          <w:rStyle w:val="StyleUnderline"/>
        </w:rPr>
        <w:t>Kavanaugh’s nomination, and its political impact, are likely to hinge on two different groups of women.</w:t>
      </w:r>
    </w:p>
    <w:p w14:paraId="46361A22" w14:textId="77777777" w:rsidR="004B3169" w:rsidRPr="00F129C1" w:rsidRDefault="004B3169" w:rsidP="004B3169">
      <w:pPr>
        <w:rPr>
          <w:rStyle w:val="StyleUnderline"/>
        </w:rPr>
      </w:pPr>
      <w:r w:rsidRPr="00F129C1">
        <w:t xml:space="preserve">First, </w:t>
      </w:r>
      <w:r w:rsidRPr="00F129C1">
        <w:rPr>
          <w:rStyle w:val="StyleUnderline"/>
        </w:rPr>
        <w:t>there are</w:t>
      </w:r>
      <w:r w:rsidRPr="00F129C1">
        <w:t xml:space="preserve"> the </w:t>
      </w:r>
      <w:r w:rsidRPr="00F129C1">
        <w:rPr>
          <w:rStyle w:val="StyleUnderline"/>
        </w:rPr>
        <w:t>women of the Senate</w:t>
      </w:r>
      <w:r w:rsidRPr="00F129C1">
        <w:t xml:space="preserve">, including two Republicans supportive of abortion rights, Lisa Murkowski of Alaska and Susan Collins of Maine, and two red-state Democrats up for re-election this year, Heidi Heitkamp of North Dakota and Claire McCaskill of Missouri. </w:t>
      </w:r>
      <w:r w:rsidRPr="00F129C1">
        <w:rPr>
          <w:rStyle w:val="StyleUnderline"/>
        </w:rPr>
        <w:t xml:space="preserve">With the abortion right </w:t>
      </w:r>
      <w:r w:rsidRPr="00F129C1">
        <w:rPr>
          <w:rStyle w:val="StyleUnderline"/>
        </w:rPr>
        <w:lastRenderedPageBreak/>
        <w:t>protections of Roe v. Wade at stake</w:t>
      </w:r>
      <w:r w:rsidRPr="00F129C1">
        <w:t xml:space="preserve">, Judge </w:t>
      </w:r>
      <w:r w:rsidRPr="00F129C1">
        <w:rPr>
          <w:rStyle w:val="StyleUnderline"/>
        </w:rPr>
        <w:t>Kavanaugh and his backers cannot afford to lose even one Republican vote if Democrats put up a wall of opposition against him.</w:t>
      </w:r>
    </w:p>
    <w:p w14:paraId="249552A9" w14:textId="77777777" w:rsidR="004B3169" w:rsidRPr="00F129C1" w:rsidRDefault="004B3169" w:rsidP="004B3169">
      <w:pPr>
        <w:rPr>
          <w:rStyle w:val="Emphasis"/>
        </w:rPr>
      </w:pPr>
      <w:r w:rsidRPr="00F129C1">
        <w:t xml:space="preserve">Second, </w:t>
      </w:r>
      <w:r w:rsidRPr="00F129C1">
        <w:rPr>
          <w:rStyle w:val="StyleUnderline"/>
        </w:rPr>
        <w:t>there are the women who vote in November</w:t>
      </w:r>
      <w:r w:rsidRPr="00F129C1">
        <w:t xml:space="preserve">: </w:t>
      </w:r>
      <w:r w:rsidRPr="00F129C1">
        <w:rPr>
          <w:rStyle w:val="StyleUnderline"/>
        </w:rPr>
        <w:t>Female voters have swung hard toward Democrats in recent elections and polls show a potentially historic gender gap</w:t>
      </w:r>
      <w:r w:rsidRPr="00F129C1">
        <w:t xml:space="preserve"> emerging in the midterm campaign. Mr. </w:t>
      </w:r>
      <w:r w:rsidRPr="00F129C1">
        <w:rPr>
          <w:rStyle w:val="Emphasis"/>
        </w:rPr>
        <w:t>Trump and his party must avoid a confirmation process that alienates women any further.</w:t>
      </w:r>
    </w:p>
    <w:p w14:paraId="0F90DBBD" w14:textId="77777777" w:rsidR="004B3169" w:rsidRPr="00F129C1" w:rsidRDefault="004B3169" w:rsidP="004B3169">
      <w:r w:rsidRPr="00F129C1">
        <w:t>Signaling that he recognizes this political context for his nomination, Judge Kavanaugh repeatedly stressed his respect for women as role models and peers. In his remarks Monday evening, he cited his mother’s example as a prosecutor and judge in inspiring his own legal career, and thanked Justice Elena Kagan for having hired him during her tenure as dean of Harvard Law School. And Judge Kavanaugh noted that most of the clerks he has hired while a judge have been women.</w:t>
      </w:r>
    </w:p>
    <w:p w14:paraId="434A99EE" w14:textId="77777777" w:rsidR="004B3169" w:rsidRPr="00F129C1" w:rsidRDefault="004B3169" w:rsidP="004B3169">
      <w:r w:rsidRPr="00F129C1">
        <w:t xml:space="preserve">But Judge </w:t>
      </w:r>
      <w:r w:rsidRPr="00F129C1">
        <w:rPr>
          <w:rStyle w:val="StyleUnderline"/>
        </w:rPr>
        <w:t>Kavanaugh will face a sterner test in</w:t>
      </w:r>
      <w:r w:rsidRPr="00F129C1">
        <w:t xml:space="preserve"> the </w:t>
      </w:r>
      <w:r w:rsidRPr="00F129C1">
        <w:rPr>
          <w:rStyle w:val="StyleUnderline"/>
        </w:rPr>
        <w:t>coming weeks</w:t>
      </w:r>
      <w:r w:rsidRPr="00F129C1">
        <w:t xml:space="preserve">. Already, </w:t>
      </w:r>
      <w:r w:rsidRPr="00F129C1">
        <w:rPr>
          <w:rStyle w:val="StyleUnderline"/>
        </w:rPr>
        <w:t>his role in a recent case involving an undocumented immigrant seeking to have an abortion has come under scrutiny, and</w:t>
      </w:r>
      <w:r w:rsidRPr="00F129C1">
        <w:t xml:space="preserve"> </w:t>
      </w:r>
      <w:r w:rsidRPr="00F129C1">
        <w:rPr>
          <w:rStyle w:val="StyleUnderline"/>
        </w:rPr>
        <w:t xml:space="preserve">Senate Democrats have indicated they will press him hard to commit to preserving Roe </w:t>
      </w:r>
      <w:r w:rsidRPr="00F129C1">
        <w:t xml:space="preserve">— </w:t>
      </w:r>
      <w:r w:rsidRPr="00F129C1">
        <w:rPr>
          <w:rStyle w:val="StyleUnderline"/>
        </w:rPr>
        <w:t xml:space="preserve">a commitment </w:t>
      </w:r>
      <w:r w:rsidRPr="00F129C1">
        <w:t>Judge</w:t>
      </w:r>
      <w:r w:rsidRPr="00F129C1">
        <w:rPr>
          <w:rStyle w:val="StyleUnderline"/>
        </w:rPr>
        <w:t xml:space="preserve"> Kavanaugh cannot make without alienating the right, </w:t>
      </w:r>
      <w:r w:rsidRPr="00F129C1">
        <w:t>even in the uncertain event he wanted to do so.</w:t>
      </w:r>
    </w:p>
    <w:p w14:paraId="2000291D" w14:textId="77777777" w:rsidR="004B3169" w:rsidRPr="00F129C1" w:rsidRDefault="004B3169" w:rsidP="004B3169"/>
    <w:p w14:paraId="4135F55B" w14:textId="77777777" w:rsidR="004B3169" w:rsidRPr="00F129C1" w:rsidRDefault="004B3169" w:rsidP="004B3169">
      <w:pPr>
        <w:pStyle w:val="Heading4"/>
        <w:rPr>
          <w:rFonts w:cs="Times New Roman"/>
        </w:rPr>
      </w:pPr>
      <w:r w:rsidRPr="00F129C1">
        <w:rPr>
          <w:rFonts w:cs="Times New Roman"/>
        </w:rPr>
        <w:t>Kavanaugh and abortion fights distract voters – advocacy groups and ads</w:t>
      </w:r>
    </w:p>
    <w:p w14:paraId="4E128A43" w14:textId="77777777" w:rsidR="004B3169" w:rsidRPr="00F129C1" w:rsidRDefault="004B3169" w:rsidP="004B3169">
      <w:pPr>
        <w:rPr>
          <w:b/>
          <w:sz w:val="26"/>
          <w:szCs w:val="26"/>
        </w:rPr>
      </w:pPr>
      <w:r w:rsidRPr="00F129C1">
        <w:rPr>
          <w:b/>
          <w:sz w:val="26"/>
          <w:szCs w:val="26"/>
        </w:rPr>
        <w:t>Stolberg, The New York Times, congressional correspondent, and Martin, The New York Times, national political correspondent, 7-10-18</w:t>
      </w:r>
    </w:p>
    <w:p w14:paraId="384EFCE3" w14:textId="77777777" w:rsidR="004B3169" w:rsidRPr="00F129C1" w:rsidRDefault="004B3169" w:rsidP="004B3169">
      <w:r w:rsidRPr="00F129C1">
        <w:t>(Sheryl Gay and Jonathan Martin, 7-10-18, The New York Times, “Conservative and Liberal Groups Gird for Battle Over Kavanaugh”, accessed via JCP LexisNexis, accessed 7/10/18, GDI-JG)</w:t>
      </w:r>
    </w:p>
    <w:p w14:paraId="4948746B" w14:textId="77777777" w:rsidR="004B3169" w:rsidRPr="00F129C1" w:rsidRDefault="004B3169" w:rsidP="004B3169">
      <w:pPr>
        <w:rPr>
          <w:rStyle w:val="StyleUnderline"/>
        </w:rPr>
      </w:pPr>
      <w:r w:rsidRPr="00F129C1">
        <w:rPr>
          <w:rStyle w:val="StyleUnderline"/>
        </w:rPr>
        <w:t>Liberals recognize</w:t>
      </w:r>
      <w:r w:rsidRPr="00F129C1">
        <w:t xml:space="preserve"> that </w:t>
      </w:r>
      <w:r w:rsidRPr="00F129C1">
        <w:rPr>
          <w:rStyle w:val="StyleUnderline"/>
        </w:rPr>
        <w:t>torpedoing Judge Kavanaugh will not be</w:t>
      </w:r>
      <w:r w:rsidRPr="00F129C1">
        <w:t xml:space="preserve"> easy given the pressure on those Democratic senators facing re-election in states that Mr. Trump carried in 2016 by double-digits, </w:t>
      </w:r>
      <w:r w:rsidRPr="00F129C1">
        <w:rPr>
          <w:rStyle w:val="StyleUnderline"/>
        </w:rPr>
        <w:t>but they say there is a precedent: the failed Republican effort to repeal the Affordable Care Act</w:t>
      </w:r>
      <w:r w:rsidRPr="00F129C1">
        <w:t xml:space="preserve">, </w:t>
      </w:r>
      <w:r w:rsidRPr="00F129C1">
        <w:rPr>
          <w:rStyle w:val="StyleUnderline"/>
        </w:rPr>
        <w:t>in which</w:t>
      </w:r>
      <w:r w:rsidRPr="00F129C1">
        <w:t xml:space="preserve"> Ms. </w:t>
      </w:r>
      <w:r w:rsidRPr="00F129C1">
        <w:rPr>
          <w:rStyle w:val="StyleUnderline"/>
        </w:rPr>
        <w:t xml:space="preserve">Collins and </w:t>
      </w:r>
      <w:r w:rsidRPr="00F129C1">
        <w:t xml:space="preserve">Ms. </w:t>
      </w:r>
      <w:r w:rsidRPr="00F129C1">
        <w:rPr>
          <w:rStyle w:val="StyleUnderline"/>
        </w:rPr>
        <w:t>Murkowski sunk the legislation by voting with Democrats.</w:t>
      </w:r>
    </w:p>
    <w:p w14:paraId="7BA7128C" w14:textId="77777777" w:rsidR="004B3169" w:rsidRPr="00F129C1" w:rsidRDefault="004B3169" w:rsidP="004B3169">
      <w:r w:rsidRPr="00F129C1">
        <w:t xml:space="preserve">“For activists, </w:t>
      </w:r>
      <w:r w:rsidRPr="00F129C1">
        <w:rPr>
          <w:rStyle w:val="Emphasis"/>
        </w:rPr>
        <w:t>this looks a lot like the health care fight</w:t>
      </w:r>
      <w:r w:rsidRPr="00F129C1">
        <w:t>,” said Ben Wikler, the Washington director for MoveOn.org.</w:t>
      </w:r>
    </w:p>
    <w:p w14:paraId="537F715B" w14:textId="77777777" w:rsidR="004B3169" w:rsidRPr="00F129C1" w:rsidRDefault="004B3169" w:rsidP="004B3169">
      <w:pPr>
        <w:rPr>
          <w:rStyle w:val="StyleUnderline"/>
        </w:rPr>
      </w:pPr>
      <w:r w:rsidRPr="00F129C1">
        <w:rPr>
          <w:rStyle w:val="StyleUnderline"/>
        </w:rPr>
        <w:t>The debate over health care</w:t>
      </w:r>
      <w:r w:rsidRPr="00F129C1">
        <w:t xml:space="preserve">, though, </w:t>
      </w:r>
      <w:r w:rsidRPr="00F129C1">
        <w:rPr>
          <w:rStyle w:val="Emphasis"/>
        </w:rPr>
        <w:t>offers more than just a tactical model</w:t>
      </w:r>
      <w:r w:rsidRPr="00F129C1">
        <w:t xml:space="preserve">. </w:t>
      </w:r>
      <w:r w:rsidRPr="00F129C1">
        <w:rPr>
          <w:rStyle w:val="StyleUnderline"/>
        </w:rPr>
        <w:t xml:space="preserve">Democratic strategists believe </w:t>
      </w:r>
      <w:r w:rsidRPr="00F129C1">
        <w:t>that</w:t>
      </w:r>
      <w:r w:rsidRPr="00F129C1">
        <w:rPr>
          <w:rStyle w:val="StyleUnderline"/>
        </w:rPr>
        <w:t xml:space="preserve"> threats to the Affordable Care Act </w:t>
      </w:r>
      <w:r w:rsidRPr="00F129C1">
        <w:rPr>
          <w:rStyle w:val="Emphasis"/>
        </w:rPr>
        <w:t>are the most potent issue they have against Republicans in the midterm elections</w:t>
      </w:r>
      <w:r w:rsidRPr="00F129C1">
        <w:rPr>
          <w:rStyle w:val="StyleUnderline"/>
        </w:rPr>
        <w:t xml:space="preserve"> </w:t>
      </w:r>
      <w:r w:rsidRPr="00F129C1">
        <w:t>in the fall.</w:t>
      </w:r>
    </w:p>
    <w:p w14:paraId="5B2C8A7F" w14:textId="77777777" w:rsidR="004B3169" w:rsidRPr="00F129C1" w:rsidRDefault="004B3169" w:rsidP="004B3169">
      <w:pPr>
        <w:rPr>
          <w:rStyle w:val="Style13ptBold"/>
        </w:rPr>
      </w:pPr>
      <w:r w:rsidRPr="00F129C1">
        <w:t xml:space="preserve">And </w:t>
      </w:r>
      <w:r w:rsidRPr="00F129C1">
        <w:rPr>
          <w:rStyle w:val="StyleUnderline"/>
        </w:rPr>
        <w:t>while abortion rights advocates will focus on the threat to Roe in an effort to win over</w:t>
      </w:r>
      <w:r w:rsidRPr="00F129C1">
        <w:t xml:space="preserve"> Ms. </w:t>
      </w:r>
      <w:r w:rsidRPr="00F129C1">
        <w:rPr>
          <w:rStyle w:val="StyleUnderline"/>
        </w:rPr>
        <w:t>Collins and</w:t>
      </w:r>
      <w:r w:rsidRPr="00F129C1">
        <w:t xml:space="preserve"> Ms. </w:t>
      </w:r>
      <w:r w:rsidRPr="00F129C1">
        <w:rPr>
          <w:rStyle w:val="StyleUnderline"/>
        </w:rPr>
        <w:t xml:space="preserve">Murkowski, others on the left aim to hold up the prospect of the court undermining the Affordable Care Act as a way to keep red-state Democrats from supporting </w:t>
      </w:r>
      <w:r w:rsidRPr="00F129C1">
        <w:t>Mr</w:t>
      </w:r>
      <w:r w:rsidRPr="00F129C1">
        <w:rPr>
          <w:rStyle w:val="StyleUnderline"/>
        </w:rPr>
        <w:t>. Kavanaugh.</w:t>
      </w:r>
    </w:p>
    <w:p w14:paraId="56CA0D31" w14:textId="77777777" w:rsidR="004B3169" w:rsidRPr="00F129C1" w:rsidRDefault="004B3169" w:rsidP="004B3169">
      <w:r w:rsidRPr="00F129C1">
        <w:rPr>
          <w:rStyle w:val="Emphasis"/>
        </w:rPr>
        <w:t xml:space="preserve">“You can talk about this issue anywhere in the country,” </w:t>
      </w:r>
      <w:r w:rsidRPr="00F129C1">
        <w:t>said Brad Woodhouse, who is running a group called Protect Our Care.</w:t>
      </w:r>
    </w:p>
    <w:p w14:paraId="2068EF96" w14:textId="77777777" w:rsidR="004B3169" w:rsidRPr="00F129C1" w:rsidRDefault="004B3169" w:rsidP="004B3169">
      <w:r w:rsidRPr="00F129C1">
        <w:rPr>
          <w:rStyle w:val="StyleUnderline"/>
        </w:rPr>
        <w:lastRenderedPageBreak/>
        <w:t xml:space="preserve">On the right, the campaign to promote </w:t>
      </w:r>
      <w:r w:rsidRPr="00F129C1">
        <w:t xml:space="preserve">Mr. </w:t>
      </w:r>
      <w:r w:rsidRPr="00F129C1">
        <w:rPr>
          <w:rStyle w:val="StyleUnderline"/>
        </w:rPr>
        <w:t>Trump’s nominee is being led by the Judicial Crisis Network, which announced its second wave of ads on Monday</w:t>
      </w:r>
      <w:r w:rsidRPr="00F129C1">
        <w:t xml:space="preserve">, </w:t>
      </w:r>
      <w:r w:rsidRPr="00F129C1">
        <w:rPr>
          <w:rStyle w:val="StyleUnderline"/>
        </w:rPr>
        <w:t>bringing its total spending</w:t>
      </w:r>
      <w:r w:rsidRPr="00F129C1">
        <w:t xml:space="preserve"> since the announcement of Justice Kennedy’s retirement </w:t>
      </w:r>
      <w:r w:rsidRPr="00F129C1">
        <w:rPr>
          <w:rStyle w:val="StyleUnderline"/>
        </w:rPr>
        <w:t>to $2.4 million</w:t>
      </w:r>
      <w:r w:rsidRPr="00F129C1">
        <w:t>, it said.</w:t>
      </w:r>
    </w:p>
    <w:p w14:paraId="74BC1EB6" w14:textId="77777777" w:rsidR="004B3169" w:rsidRPr="00F129C1" w:rsidRDefault="004B3169" w:rsidP="004B3169">
      <w:r w:rsidRPr="00F129C1">
        <w:rPr>
          <w:rStyle w:val="StyleUnderline"/>
        </w:rPr>
        <w:t>The donor network overseen by</w:t>
      </w:r>
      <w:r w:rsidRPr="00F129C1">
        <w:t xml:space="preserve"> the libertarian-leaning </w:t>
      </w:r>
      <w:r w:rsidRPr="00F129C1">
        <w:rPr>
          <w:rStyle w:val="StyleUnderline"/>
        </w:rPr>
        <w:t>Charles G. and David H. Koch is also expected to spend more than seven figures on Mr. Trump’s nominee</w:t>
      </w:r>
      <w:r w:rsidRPr="00F129C1">
        <w:t>, as they did last year for Neil M. Gorsuch, and will mix an advertising campaign with grass-roots efforts in an attempt to rouse conservative-leaning voters.</w:t>
      </w:r>
    </w:p>
    <w:p w14:paraId="6FF3286C" w14:textId="77777777" w:rsidR="004B3169" w:rsidRPr="00F129C1" w:rsidRDefault="004B3169" w:rsidP="004B3169">
      <w:pPr>
        <w:rPr>
          <w:rStyle w:val="StyleUnderline"/>
        </w:rPr>
      </w:pPr>
      <w:r w:rsidRPr="00F129C1">
        <w:t xml:space="preserve">To counter the activism on the left, </w:t>
      </w:r>
      <w:r w:rsidRPr="00F129C1">
        <w:rPr>
          <w:rStyle w:val="StyleUnderline"/>
        </w:rPr>
        <w:t>conservative activists are relying on a surge of energy that will make opposition to the nominee difficult for wavering senators.</w:t>
      </w:r>
    </w:p>
    <w:p w14:paraId="5E629E42" w14:textId="77777777" w:rsidR="004B3169" w:rsidRPr="00F129C1" w:rsidRDefault="004B3169" w:rsidP="004B3169">
      <w:r w:rsidRPr="00F129C1">
        <w:t>“</w:t>
      </w:r>
      <w:r w:rsidRPr="00F129C1">
        <w:rPr>
          <w:rStyle w:val="StyleUnderline"/>
        </w:rPr>
        <w:t>We have a proven bloc of voters</w:t>
      </w:r>
      <w:r w:rsidRPr="00F129C1">
        <w:t xml:space="preserve">, and </w:t>
      </w:r>
      <w:r w:rsidRPr="00F129C1">
        <w:rPr>
          <w:rStyle w:val="StyleUnderline"/>
        </w:rPr>
        <w:t>in the states that matter, we have a better chance of getting more motivated voters</w:t>
      </w:r>
      <w:r w:rsidRPr="00F129C1">
        <w:t>,” said Gary Marx, an adviser to the Judicial Crisis Network, who pointed to states like West Virginia, North Dakota, Indiana and Alaska.</w:t>
      </w:r>
    </w:p>
    <w:p w14:paraId="085E40E4" w14:textId="77777777" w:rsidR="004B3169" w:rsidRPr="00F129C1" w:rsidRDefault="004B3169" w:rsidP="004B3169">
      <w:r w:rsidRPr="00F129C1">
        <w:t>Social conservatives, who represent much of Mr. Trump’s base, are also gearing up for a protracted confirmation battle even greater than with Justice Gorsuch, whose nomination came on the heels of Mr. Trump’s inauguration.</w:t>
      </w:r>
    </w:p>
    <w:p w14:paraId="22EC286C" w14:textId="77777777" w:rsidR="004B3169" w:rsidRPr="00F129C1" w:rsidRDefault="004B3169" w:rsidP="004B3169">
      <w:r w:rsidRPr="00F129C1">
        <w:t>Groups like the Family Research Council and Concerned Women for America have been anticipating this moment for decades, in hopes of finally tipping the court in a conservative direction and even overturning abortion rights. Both will spend at least a half-million dollars on advertising.</w:t>
      </w:r>
    </w:p>
    <w:p w14:paraId="58D7768C" w14:textId="77777777" w:rsidR="004B3169" w:rsidRPr="00F129C1" w:rsidRDefault="004B3169" w:rsidP="004B3169">
      <w:r w:rsidRPr="00F129C1">
        <w:rPr>
          <w:rStyle w:val="StyleUnderline"/>
        </w:rPr>
        <w:t>The Susan B. Anthony List, an anti-abortion political group that is pressuring vulnerable Democratic senators in the upcoming midterm election</w:t>
      </w:r>
      <w:r w:rsidRPr="00F129C1">
        <w:t xml:space="preserve">, commissioned a poll by the Tarrance Group that </w:t>
      </w:r>
      <w:r w:rsidRPr="00F129C1">
        <w:rPr>
          <w:rStyle w:val="StyleUnderline"/>
        </w:rPr>
        <w:t>found that majorities of voters in Florida, Indiana, Missouri, North Dakota and West Virginia want their Democratic senators to support Mr. Trump’s nominee</w:t>
      </w:r>
      <w:r w:rsidRPr="00F129C1">
        <w:t>. In North Dakota, 68 percent of polled voters wanted Senator Heidi Heitkamp to vote to confirm the nominee, and in Indiana, 56 percent of voters wanted Senator Joe Donnelly to do so.</w:t>
      </w:r>
    </w:p>
    <w:p w14:paraId="5CEBC55B" w14:textId="77777777" w:rsidR="004B3169" w:rsidRPr="00F129C1" w:rsidRDefault="004B3169" w:rsidP="004B3169">
      <w:r w:rsidRPr="00F129C1">
        <w:t xml:space="preserve">Starting Tuesday, </w:t>
      </w:r>
      <w:r w:rsidRPr="00F129C1">
        <w:rPr>
          <w:rStyle w:val="StyleUnderline"/>
        </w:rPr>
        <w:t>the group has grass-roots news events planned</w:t>
      </w:r>
      <w:r w:rsidRPr="00F129C1">
        <w:t xml:space="preserve"> in North Dakota, West Virginia and Indiana, and in the coming weeks, </w:t>
      </w:r>
      <w:r w:rsidRPr="00F129C1">
        <w:rPr>
          <w:rStyle w:val="StyleUnderline"/>
        </w:rPr>
        <w:t>it has planned digital ads, emails and in-state</w:t>
      </w:r>
      <w:r w:rsidRPr="00F129C1">
        <w:t xml:space="preserve"> events in those states, and also in Missouri and Florida.</w:t>
      </w:r>
    </w:p>
    <w:p w14:paraId="5BFF0E7F" w14:textId="77777777" w:rsidR="004B3169" w:rsidRPr="00F129C1" w:rsidRDefault="004B3169" w:rsidP="004B3169">
      <w:pPr>
        <w:rPr>
          <w:rStyle w:val="StyleUnderline"/>
        </w:rPr>
      </w:pPr>
      <w:r w:rsidRPr="00F129C1">
        <w:rPr>
          <w:rStyle w:val="StyleUnderline"/>
        </w:rPr>
        <w:t>The Faith and Freedom Coalition is slated to spend a million dollars to target voters in 10 states</w:t>
      </w:r>
      <w:r w:rsidRPr="00F129C1">
        <w:t xml:space="preserve"> with direct mail, digital ads, texts and emails, and also to support Senator Charles E. Grassley in Iowa, should he face resistance at town hall-style meetings, as happened during the Gorsuch nomination. In those 10 states, </w:t>
      </w:r>
      <w:r w:rsidRPr="00F129C1">
        <w:rPr>
          <w:rStyle w:val="StyleUnderline"/>
        </w:rPr>
        <w:t>the group also plans to activate its network of 15,000 churches and target its list of 20 million voters, who are largely evangelical or Roman Catholic.</w:t>
      </w:r>
    </w:p>
    <w:p w14:paraId="62DC0131" w14:textId="77777777" w:rsidR="004B3169" w:rsidRPr="00F129C1" w:rsidRDefault="004B3169" w:rsidP="004B3169">
      <w:r w:rsidRPr="00F129C1">
        <w:t>“</w:t>
      </w:r>
      <w:r w:rsidRPr="00F129C1">
        <w:rPr>
          <w:rStyle w:val="Emphasis"/>
        </w:rPr>
        <w:t>This is our highest legislative priority</w:t>
      </w:r>
      <w:r w:rsidRPr="00F129C1">
        <w:t>,” said Timothy Head, the executive director for the Faith and Freedom Coalition.</w:t>
      </w:r>
    </w:p>
    <w:p w14:paraId="2D269396" w14:textId="77777777" w:rsidR="004B3169" w:rsidRPr="00F129C1" w:rsidRDefault="004B3169" w:rsidP="004B3169"/>
    <w:p w14:paraId="3BF8B2B7" w14:textId="77777777" w:rsidR="004B3169" w:rsidRPr="00F129C1" w:rsidRDefault="004B3169" w:rsidP="004B3169">
      <w:pPr>
        <w:pStyle w:val="Heading4"/>
        <w:rPr>
          <w:rFonts w:cs="Times New Roman"/>
        </w:rPr>
      </w:pPr>
      <w:r w:rsidRPr="00F129C1">
        <w:rPr>
          <w:rFonts w:cs="Times New Roman"/>
        </w:rPr>
        <w:t>Kavanaugh will divert attention from the plan – fights will come close to elections</w:t>
      </w:r>
    </w:p>
    <w:p w14:paraId="4EECEC6C" w14:textId="77777777" w:rsidR="004B3169" w:rsidRPr="00F129C1" w:rsidRDefault="004B3169" w:rsidP="004B3169">
      <w:pPr>
        <w:rPr>
          <w:b/>
          <w:sz w:val="26"/>
          <w:szCs w:val="26"/>
        </w:rPr>
      </w:pPr>
      <w:r w:rsidRPr="00F129C1">
        <w:rPr>
          <w:b/>
          <w:sz w:val="26"/>
          <w:szCs w:val="26"/>
        </w:rPr>
        <w:t>Golshan, Vox, politics reporter, 7-11-18</w:t>
      </w:r>
    </w:p>
    <w:p w14:paraId="7236D22F" w14:textId="77777777" w:rsidR="004B3169" w:rsidRPr="00F129C1" w:rsidRDefault="004B3169" w:rsidP="004B3169">
      <w:r w:rsidRPr="00F129C1">
        <w:lastRenderedPageBreak/>
        <w:t xml:space="preserve">(Tara, 7-11-18, Vox, “Will Brett Kavanaugh turn out the Republican base in 2018? Republicans aren’t sure.”, </w:t>
      </w:r>
      <w:hyperlink r:id="rId223" w:history="1">
        <w:r w:rsidRPr="00F129C1">
          <w:rPr>
            <w:rStyle w:val="Hyperlink"/>
          </w:rPr>
          <w:t>https://www.vox.com/2018/7/11/17553792/brett-kavanaugh-republican-base-2018-midterms</w:t>
        </w:r>
      </w:hyperlink>
      <w:r w:rsidRPr="00F129C1">
        <w:t>, accessed 7/12/18, GDI-JG)</w:t>
      </w:r>
    </w:p>
    <w:p w14:paraId="3C2A44F1" w14:textId="77777777" w:rsidR="004B3169" w:rsidRPr="00F129C1" w:rsidRDefault="004B3169" w:rsidP="004B3169">
      <w:pPr>
        <w:rPr>
          <w:rStyle w:val="Emphasis"/>
        </w:rPr>
      </w:pPr>
      <w:r w:rsidRPr="00F129C1">
        <w:t xml:space="preserve">Brett </w:t>
      </w:r>
      <w:r w:rsidRPr="00F129C1">
        <w:rPr>
          <w:rStyle w:val="StyleUnderline"/>
        </w:rPr>
        <w:t>Kavanaugh’s Supreme Court nomination comes four months from a high-stakes midterm election</w:t>
      </w:r>
      <w:r w:rsidRPr="00F129C1">
        <w:t xml:space="preserve">. It’s increasingly looking like </w:t>
      </w:r>
      <w:r w:rsidRPr="00F129C1">
        <w:rPr>
          <w:rStyle w:val="Emphasis"/>
        </w:rPr>
        <w:t>a fight around his confirmation will be unfolding within a month of Election Day.</w:t>
      </w:r>
    </w:p>
    <w:p w14:paraId="3CA3B2BC" w14:textId="77777777" w:rsidR="004B3169" w:rsidRPr="00F129C1" w:rsidRDefault="004B3169" w:rsidP="004B3169">
      <w:pPr>
        <w:rPr>
          <w:rStyle w:val="StyleUnderline"/>
        </w:rPr>
      </w:pPr>
      <w:r w:rsidRPr="00F129C1">
        <w:t xml:space="preserve">In a year Democrats are energized to turn out to vote, and Republicans are fretting that an unpopular president and less-motivated base could loosen their grip on power in Congress, </w:t>
      </w:r>
      <w:r w:rsidRPr="00F129C1">
        <w:rPr>
          <w:rStyle w:val="StyleUnderline"/>
        </w:rPr>
        <w:t>Kavanaugh is a welcomed win for Republicans — who hope he will be confirmed with bipartisan support.</w:t>
      </w:r>
    </w:p>
    <w:p w14:paraId="6F0CA053" w14:textId="77777777" w:rsidR="004B3169" w:rsidRPr="00F129C1" w:rsidRDefault="004B3169" w:rsidP="004B3169">
      <w:r w:rsidRPr="00F129C1">
        <w:t xml:space="preserve">But </w:t>
      </w:r>
      <w:r w:rsidRPr="00F129C1">
        <w:rPr>
          <w:rStyle w:val="StyleUnderline"/>
        </w:rPr>
        <w:t>is Kavanaugh the kind of win that can stop a</w:t>
      </w:r>
      <w:r w:rsidRPr="00F129C1">
        <w:t xml:space="preserve"> so-called </w:t>
      </w:r>
      <w:r w:rsidRPr="00F129C1">
        <w:rPr>
          <w:rStyle w:val="StyleUnderline"/>
        </w:rPr>
        <w:t>“blue wave”</w:t>
      </w:r>
      <w:r w:rsidRPr="00F129C1">
        <w:t xml:space="preserve"> election year?</w:t>
      </w:r>
    </w:p>
    <w:p w14:paraId="526F7BAC" w14:textId="77777777" w:rsidR="004B3169" w:rsidRPr="00F129C1" w:rsidRDefault="004B3169" w:rsidP="004B3169">
      <w:pPr>
        <w:rPr>
          <w:rStyle w:val="StyleUnderline"/>
        </w:rPr>
      </w:pPr>
      <w:r w:rsidRPr="00F129C1">
        <w:t xml:space="preserve">Endangered Sen. Dean </w:t>
      </w:r>
      <w:r w:rsidRPr="00F129C1">
        <w:rPr>
          <w:rStyle w:val="StyleUnderline"/>
        </w:rPr>
        <w:t xml:space="preserve">Heller certainly seemed to think so </w:t>
      </w:r>
      <w:r w:rsidRPr="00F129C1">
        <w:t xml:space="preserve">back in March, when he correctly predicted that Supreme Court Justice John Kennedy would retire, musing </w:t>
      </w:r>
      <w:r w:rsidRPr="00F129C1">
        <w:rPr>
          <w:rStyle w:val="StyleUnderline"/>
        </w:rPr>
        <w:t>a Supreme Court nomination could motivate the Republican base — and possibly save his fraught reelection bid.</w:t>
      </w:r>
    </w:p>
    <w:p w14:paraId="19E86880" w14:textId="77777777" w:rsidR="004B3169" w:rsidRPr="00F129C1" w:rsidRDefault="004B3169" w:rsidP="004B3169">
      <w:pPr>
        <w:rPr>
          <w:rStyle w:val="StyleUnderline"/>
        </w:rPr>
      </w:pPr>
      <w:r w:rsidRPr="00F129C1">
        <w:t>“</w:t>
      </w:r>
      <w:r w:rsidRPr="00F129C1">
        <w:rPr>
          <w:rStyle w:val="StyleUnderline"/>
        </w:rPr>
        <w:t>Republicans are going to have an opportunity now to put another Supreme Court justice in place</w:t>
      </w:r>
      <w:r w:rsidRPr="00F129C1">
        <w:t xml:space="preserve">, </w:t>
      </w:r>
      <w:r w:rsidRPr="00F129C1">
        <w:rPr>
          <w:rStyle w:val="StyleUnderline"/>
        </w:rPr>
        <w:t>which I’m hoping will get our base a little motivated because right now</w:t>
      </w:r>
      <w:r w:rsidRPr="00F129C1">
        <w:t>, they’re not very motivated,” Heller said during a private event, then, according to audio obtained by Politico. “</w:t>
      </w:r>
      <w:r w:rsidRPr="00F129C1">
        <w:rPr>
          <w:rStyle w:val="StyleUnderline"/>
        </w:rPr>
        <w:t>But I think a new Supreme Court justice will get them motivated.”</w:t>
      </w:r>
    </w:p>
    <w:p w14:paraId="03FDC960" w14:textId="77777777" w:rsidR="004B3169" w:rsidRPr="00F129C1" w:rsidRDefault="004B3169" w:rsidP="004B3169"/>
    <w:p w14:paraId="3A23174E" w14:textId="77777777" w:rsidR="004B3169" w:rsidRPr="00F129C1" w:rsidRDefault="004B3169" w:rsidP="004B3169">
      <w:pPr>
        <w:pStyle w:val="Heading4"/>
        <w:rPr>
          <w:rFonts w:cs="Times New Roman"/>
        </w:rPr>
      </w:pPr>
      <w:r w:rsidRPr="00F129C1">
        <w:rPr>
          <w:rFonts w:cs="Times New Roman"/>
        </w:rPr>
        <w:t>Kavanaugh fights key to midterms – Dems rallying voters around the issue</w:t>
      </w:r>
    </w:p>
    <w:p w14:paraId="6F41E459" w14:textId="77777777" w:rsidR="004B3169" w:rsidRPr="00F129C1" w:rsidRDefault="004B3169" w:rsidP="004B3169">
      <w:pPr>
        <w:rPr>
          <w:b/>
          <w:sz w:val="26"/>
          <w:szCs w:val="26"/>
        </w:rPr>
      </w:pPr>
      <w:r w:rsidRPr="00F129C1">
        <w:rPr>
          <w:b/>
          <w:sz w:val="26"/>
          <w:szCs w:val="26"/>
        </w:rPr>
        <w:t>Golshan, Vox, politics reporter, 7-11-18</w:t>
      </w:r>
    </w:p>
    <w:p w14:paraId="4DE22271" w14:textId="77777777" w:rsidR="004B3169" w:rsidRPr="00F129C1" w:rsidRDefault="004B3169" w:rsidP="004B3169">
      <w:r w:rsidRPr="00F129C1">
        <w:t xml:space="preserve">(Tara, 7-11-18, Vox, “Will Brett Kavanaugh turn out the Republican base in 2018? Republicans aren’t sure.”, </w:t>
      </w:r>
      <w:hyperlink r:id="rId224" w:history="1">
        <w:r w:rsidRPr="00F129C1">
          <w:rPr>
            <w:rStyle w:val="Hyperlink"/>
          </w:rPr>
          <w:t>https://www.vox.com/2018/7/11/17553792/brett-kavanaugh-republican-base-2018-midterms</w:t>
        </w:r>
      </w:hyperlink>
      <w:r w:rsidRPr="00F129C1">
        <w:t>, accessed 7/12/18, GDI-JG)</w:t>
      </w:r>
    </w:p>
    <w:p w14:paraId="7750297B" w14:textId="77777777" w:rsidR="004B3169" w:rsidRPr="00F129C1" w:rsidRDefault="004B3169" w:rsidP="004B3169"/>
    <w:p w14:paraId="59544B1E" w14:textId="77777777" w:rsidR="004B3169" w:rsidRPr="00F129C1" w:rsidRDefault="004B3169" w:rsidP="004B3169">
      <w:r w:rsidRPr="00F129C1">
        <w:rPr>
          <w:rStyle w:val="StyleUnderline"/>
        </w:rPr>
        <w:t>Conservatives have mobilized voters to end</w:t>
      </w:r>
      <w:r w:rsidRPr="00F129C1">
        <w:t xml:space="preserve"> what was perceived as </w:t>
      </w:r>
      <w:r w:rsidRPr="00F129C1">
        <w:rPr>
          <w:rStyle w:val="StyleUnderline"/>
        </w:rPr>
        <w:t>a more liberal judiciary in the mid-20th century</w:t>
      </w:r>
      <w:r w:rsidRPr="00F129C1">
        <w:t xml:space="preserve">, for decades. Now </w:t>
      </w:r>
      <w:r w:rsidRPr="00F129C1">
        <w:rPr>
          <w:rStyle w:val="StyleUnderline"/>
        </w:rPr>
        <w:t>Democrats want to flip the script, energizing the base around Kavanaugh’s appointment</w:t>
      </w:r>
      <w:r w:rsidRPr="00F129C1">
        <w:t xml:space="preserve"> — and would likely be the most conservative Supreme Court in a generation.</w:t>
      </w:r>
    </w:p>
    <w:p w14:paraId="11D2AC6C" w14:textId="77777777" w:rsidR="004B3169" w:rsidRPr="00F129C1" w:rsidRDefault="004B3169" w:rsidP="004B3169">
      <w:pPr>
        <w:rPr>
          <w:rStyle w:val="Emphasis"/>
        </w:rPr>
      </w:pPr>
      <w:r w:rsidRPr="00F129C1">
        <w:t xml:space="preserve">As Vox’s Ella Nilsen reported, </w:t>
      </w:r>
      <w:r w:rsidRPr="00F129C1">
        <w:rPr>
          <w:rStyle w:val="Emphasis"/>
        </w:rPr>
        <w:t>liberal activists are organizing the resistance to Kavanaugh’s nomination around health care:</w:t>
      </w:r>
    </w:p>
    <w:p w14:paraId="5A2D5BA3" w14:textId="77777777" w:rsidR="004B3169" w:rsidRPr="00F129C1" w:rsidRDefault="004B3169" w:rsidP="004B3169">
      <w:pPr>
        <w:rPr>
          <w:rStyle w:val="StyleUnderline"/>
        </w:rPr>
      </w:pPr>
      <w:r w:rsidRPr="00F129C1">
        <w:rPr>
          <w:rStyle w:val="StyleUnderline"/>
        </w:rPr>
        <w:t>The center of their focus is a new threat to undermine the ACA:</w:t>
      </w:r>
      <w:r w:rsidRPr="00F129C1">
        <w:t xml:space="preserve"> a lawsuit arguing preexisting condition bans should be unconstitutional. </w:t>
      </w:r>
      <w:r w:rsidRPr="00F129C1">
        <w:rPr>
          <w:rStyle w:val="StyleUnderline"/>
        </w:rPr>
        <w:t>The lawsuit</w:t>
      </w:r>
      <w:r w:rsidRPr="00F129C1">
        <w:t xml:space="preserve">, which Vox’s Dylan Scott reported on last month, </w:t>
      </w:r>
      <w:r w:rsidRPr="00F129C1">
        <w:rPr>
          <w:rStyle w:val="StyleUnderline"/>
        </w:rPr>
        <w:t>was initially brought by conservative states. But the Trump administration recently signed on in another push to destroy Obamacare.</w:t>
      </w:r>
    </w:p>
    <w:p w14:paraId="19216318" w14:textId="77777777" w:rsidR="004B3169" w:rsidRPr="00F129C1" w:rsidRDefault="004B3169" w:rsidP="004B3169">
      <w:pPr>
        <w:rPr>
          <w:rStyle w:val="StyleUnderline"/>
        </w:rPr>
      </w:pPr>
      <w:r w:rsidRPr="00F129C1">
        <w:t xml:space="preserve">The Supreme Court has twice affirmed the legality of the Affordable Care Act. But </w:t>
      </w:r>
      <w:r w:rsidRPr="00F129C1">
        <w:rPr>
          <w:rStyle w:val="StyleUnderline"/>
        </w:rPr>
        <w:t xml:space="preserve">this latest effort by the Trump administration makes it clear </w:t>
      </w:r>
      <w:r w:rsidRPr="00F129C1">
        <w:t>these</w:t>
      </w:r>
      <w:r w:rsidRPr="00F129C1">
        <w:rPr>
          <w:rStyle w:val="StyleUnderline"/>
        </w:rPr>
        <w:t xml:space="preserve"> lawsuits are not going away anytime soon.</w:t>
      </w:r>
    </w:p>
    <w:p w14:paraId="30E35242" w14:textId="77777777" w:rsidR="004B3169" w:rsidRPr="00F129C1" w:rsidRDefault="004B3169" w:rsidP="004B3169">
      <w:pPr>
        <w:rPr>
          <w:rStyle w:val="StyleUnderline"/>
        </w:rPr>
      </w:pPr>
      <w:r w:rsidRPr="00F129C1">
        <w:rPr>
          <w:rStyle w:val="StyleUnderline"/>
        </w:rPr>
        <w:t>It’s a two-pronged approach from activists</w:t>
      </w:r>
      <w:r w:rsidRPr="00F129C1">
        <w:t>, Nilsen writes: “</w:t>
      </w:r>
      <w:r w:rsidRPr="00F129C1">
        <w:rPr>
          <w:rStyle w:val="StyleUnderline"/>
        </w:rPr>
        <w:t>First, get senators to oppose the nomination, and second, flip the Senate in the November midterms.”</w:t>
      </w:r>
    </w:p>
    <w:p w14:paraId="1BD76CD8" w14:textId="77777777" w:rsidR="004B3169" w:rsidRPr="00F129C1" w:rsidRDefault="004B3169" w:rsidP="004B3169">
      <w:pPr>
        <w:rPr>
          <w:rStyle w:val="StyleUnderline"/>
        </w:rPr>
      </w:pPr>
      <w:r w:rsidRPr="00F129C1">
        <w:lastRenderedPageBreak/>
        <w:t xml:space="preserve">In other words, </w:t>
      </w:r>
      <w:r w:rsidRPr="00F129C1">
        <w:rPr>
          <w:rStyle w:val="StyleUnderline"/>
        </w:rPr>
        <w:t>while Republicans pressure red-state Democrats, 10 of whom are defending their seats in 2018, to break with their party, Democrats are going to elevate the ideological threat of a right-wing bench.</w:t>
      </w:r>
    </w:p>
    <w:p w14:paraId="32775D28" w14:textId="77777777" w:rsidR="004B3169" w:rsidRPr="00F129C1" w:rsidRDefault="004B3169" w:rsidP="004B3169">
      <w:r w:rsidRPr="00F129C1">
        <w:t xml:space="preserve">“The question is: </w:t>
      </w:r>
      <w:r w:rsidRPr="00F129C1">
        <w:rPr>
          <w:rStyle w:val="StyleUnderline"/>
        </w:rPr>
        <w:t xml:space="preserve">Are Republicans going to be able to go on offense on the Supreme Court against Democrats in swing states?” </w:t>
      </w:r>
      <w:r w:rsidRPr="00F129C1">
        <w:t>Mackowiak said.</w:t>
      </w:r>
    </w:p>
    <w:p w14:paraId="283D9456" w14:textId="77777777" w:rsidR="004B3169" w:rsidRPr="00F129C1" w:rsidRDefault="004B3169" w:rsidP="004B3169">
      <w:pPr>
        <w:rPr>
          <w:rStyle w:val="StyleUnderline"/>
        </w:rPr>
      </w:pPr>
      <w:r w:rsidRPr="00F129C1">
        <w:rPr>
          <w:rStyle w:val="StyleUnderline"/>
        </w:rPr>
        <w:t>Democrats are adding in</w:t>
      </w:r>
      <w:r w:rsidRPr="00F129C1">
        <w:t xml:space="preserve"> another factor: </w:t>
      </w:r>
      <w:r w:rsidRPr="00F129C1">
        <w:rPr>
          <w:rStyle w:val="StyleUnderline"/>
        </w:rPr>
        <w:t>their own offense.</w:t>
      </w:r>
    </w:p>
    <w:p w14:paraId="5D7061AF" w14:textId="77777777" w:rsidR="004B3169" w:rsidRPr="00F129C1" w:rsidRDefault="004B3169" w:rsidP="004B3169"/>
    <w:p w14:paraId="3B606A7D" w14:textId="77777777" w:rsidR="004B3169" w:rsidRPr="00F129C1" w:rsidRDefault="004B3169" w:rsidP="004B3169">
      <w:pPr>
        <w:pStyle w:val="Heading3"/>
        <w:rPr>
          <w:rFonts w:cs="Times New Roman"/>
        </w:rPr>
      </w:pPr>
      <w:bookmarkStart w:id="161" w:name="_Toc519436561"/>
      <w:r w:rsidRPr="00F129C1">
        <w:rPr>
          <w:rFonts w:cs="Times New Roman"/>
        </w:rPr>
        <w:lastRenderedPageBreak/>
        <w:t>Immigration Not Key – Abortion Rights</w:t>
      </w:r>
      <w:bookmarkEnd w:id="161"/>
    </w:p>
    <w:p w14:paraId="7CE2172C" w14:textId="77777777" w:rsidR="004B3169" w:rsidRPr="00F129C1" w:rsidRDefault="004B3169" w:rsidP="004B3169"/>
    <w:p w14:paraId="089FE40E" w14:textId="77777777" w:rsidR="004B3169" w:rsidRPr="00F129C1" w:rsidRDefault="004B3169" w:rsidP="004B3169">
      <w:pPr>
        <w:pStyle w:val="Heading4"/>
        <w:rPr>
          <w:rFonts w:cs="Times New Roman"/>
        </w:rPr>
      </w:pPr>
      <w:r w:rsidRPr="00F129C1">
        <w:rPr>
          <w:rFonts w:cs="Times New Roman"/>
        </w:rPr>
        <w:t>No link – abortion rights will be the key midterm issue</w:t>
      </w:r>
    </w:p>
    <w:p w14:paraId="78FCA44E" w14:textId="77777777" w:rsidR="004B3169" w:rsidRPr="00F129C1" w:rsidRDefault="004B3169" w:rsidP="004B3169">
      <w:pPr>
        <w:rPr>
          <w:rStyle w:val="Style13ptBold"/>
        </w:rPr>
      </w:pPr>
      <w:r w:rsidRPr="00F129C1">
        <w:rPr>
          <w:rStyle w:val="Style13ptBold"/>
        </w:rPr>
        <w:t>Beaumont, Rodriguez, Associated Press, 2018</w:t>
      </w:r>
    </w:p>
    <w:p w14:paraId="0F383F85" w14:textId="77777777" w:rsidR="004B3169" w:rsidRPr="00F129C1" w:rsidRDefault="004B3169" w:rsidP="004B3169">
      <w:r w:rsidRPr="00F129C1">
        <w:t>[Thomas, Barbara, July 5</w:t>
      </w:r>
      <w:r w:rsidRPr="00F129C1">
        <w:rPr>
          <w:vertAlign w:val="superscript"/>
        </w:rPr>
        <w:t>th</w:t>
      </w:r>
      <w:r w:rsidRPr="00F129C1">
        <w:t>, 2018, The Sacramento Bee, “Court vacancy fuels abortion politics in midterm elections,” https://www.sacbee.com/latest-news/article214349169.html, 7/8/18, KC]</w:t>
      </w:r>
    </w:p>
    <w:p w14:paraId="7BE99C77" w14:textId="77777777" w:rsidR="004B3169" w:rsidRPr="00F129C1" w:rsidRDefault="004B3169" w:rsidP="004B3169"/>
    <w:p w14:paraId="4C24888D" w14:textId="77777777" w:rsidR="004B3169" w:rsidRPr="00F129C1" w:rsidRDefault="004B3169" w:rsidP="004B3169">
      <w:r w:rsidRPr="00F129C1">
        <w:t>DES MOINES, IOWA Democrats and Republicans once largely agreed that the upcoming midterm elections would hinge on the economy, health care and President Donald Trump's popularity. Not anymore.</w:t>
      </w:r>
    </w:p>
    <w:p w14:paraId="309764DC" w14:textId="77777777" w:rsidR="004B3169" w:rsidRPr="00F129C1" w:rsidRDefault="004B3169" w:rsidP="004B3169">
      <w:pPr>
        <w:rPr>
          <w:rStyle w:val="StyleUnderline"/>
        </w:rPr>
      </w:pPr>
      <w:r w:rsidRPr="00F129C1">
        <w:rPr>
          <w:rStyle w:val="StyleUnderline"/>
        </w:rPr>
        <w:t>A Supreme Court vacancy has pushed abortion to the forefront of election year politics, with both supporters and opponents suggesting that the emotional issue could drive more voters to the polls. That's especially true in states like Iowa, where Republicans have enacted restrictive measures on abortion in the past two years.</w:t>
      </w:r>
    </w:p>
    <w:p w14:paraId="3B052B62" w14:textId="77777777" w:rsidR="004B3169" w:rsidRPr="00F129C1" w:rsidRDefault="004B3169" w:rsidP="004B3169">
      <w:r w:rsidRPr="00F129C1">
        <w:rPr>
          <w:rStyle w:val="StyleUnderline"/>
        </w:rPr>
        <w:t>"It could very well drive energy and enthusiasm nationally," said Paul Harstad, a veteran Democratic pollster</w:t>
      </w:r>
      <w:r w:rsidRPr="00F129C1">
        <w:t xml:space="preserve"> who for decades advised former Iowa Sen. Tom Harkin. "But Iowa is a case where it's getting to be on the front burner. The issue has become very real in Iowa."</w:t>
      </w:r>
    </w:p>
    <w:p w14:paraId="505E11D0" w14:textId="77777777" w:rsidR="004B3169" w:rsidRPr="00F129C1" w:rsidRDefault="004B3169" w:rsidP="004B3169">
      <w:r w:rsidRPr="00F129C1">
        <w:t>WHAT'S HAPPENING</w:t>
      </w:r>
    </w:p>
    <w:p w14:paraId="43DE2FC7" w14:textId="77777777" w:rsidR="004B3169" w:rsidRPr="00F129C1" w:rsidRDefault="004B3169" w:rsidP="004B3169">
      <w:r w:rsidRPr="00F129C1">
        <w:t>A pair of recent abortion restrictions in Iowa have made the state a focal point in the national debate.</w:t>
      </w:r>
    </w:p>
    <w:p w14:paraId="3DDBCF9E" w14:textId="77777777" w:rsidR="004B3169" w:rsidRPr="00F129C1" w:rsidRDefault="004B3169" w:rsidP="004B3169">
      <w:r w:rsidRPr="00F129C1">
        <w:t>A late-June decision by the Iowa Supreme Court to strike down a required 72-hour waiting period before an abortion sparked outrage among Christian conservatives, a potent force in the Iowa GOP. It also emboldened Democratic nominee for governor, Fred Hubbell, who is a past Iowa leader of Planned Parenthood, and underscored the contrast with Republican Gov. Kim Reynolds, who opposes abortion in all cases except to save a mother's life.</w:t>
      </w:r>
    </w:p>
    <w:p w14:paraId="34B8B093" w14:textId="77777777" w:rsidR="004B3169" w:rsidRPr="00F129C1" w:rsidRDefault="004B3169" w:rsidP="004B3169">
      <w:r w:rsidRPr="00F129C1">
        <w:t>The decision, which asserted "autonomy and dominion over one's body go to the very heart of what it means to be free," also bodes ill for the even more restrictive law Reynolds signed in May but was blocked pending court review.</w:t>
      </w:r>
    </w:p>
    <w:p w14:paraId="2C5AB884" w14:textId="77777777" w:rsidR="004B3169" w:rsidRPr="00F129C1" w:rsidRDefault="004B3169" w:rsidP="004B3169">
      <w:r w:rsidRPr="00F129C1">
        <w:t>That law, the nation's most restrictive, banned abortion after the detection of a heartbeat — usually at around six weeks of pregnancy.</w:t>
      </w:r>
    </w:p>
    <w:p w14:paraId="2F6573E0" w14:textId="77777777" w:rsidR="004B3169" w:rsidRPr="00F129C1" w:rsidRDefault="004B3169" w:rsidP="004B3169">
      <w:r w:rsidRPr="00F129C1">
        <w:t>"Americans know that when a baby's heart is beating, she's alive, but our state judges aren't willing to protect her life," Chuck Hurley, a vocal opponent of abortion rights in Iowa, proclaimed from the Iowa Capitol steps in Des Moines.</w:t>
      </w:r>
    </w:p>
    <w:p w14:paraId="621B1CA2" w14:textId="77777777" w:rsidR="004B3169" w:rsidRPr="00F129C1" w:rsidRDefault="004B3169" w:rsidP="004B3169">
      <w:r w:rsidRPr="00F129C1">
        <w:t>WHY IT MATTERS</w:t>
      </w:r>
    </w:p>
    <w:p w14:paraId="45265EE6" w14:textId="77777777" w:rsidR="004B3169" w:rsidRPr="00F129C1" w:rsidRDefault="004B3169" w:rsidP="004B3169">
      <w:pPr>
        <w:rPr>
          <w:rStyle w:val="StyleUnderline"/>
        </w:rPr>
      </w:pPr>
      <w:r w:rsidRPr="00F129C1">
        <w:rPr>
          <w:rStyle w:val="StyleUnderline"/>
        </w:rPr>
        <w:t>In Iowa, abortion rights have motivated swing voters in close statewide races. Polls have shown that the issue can motivate votes for Democrats who have characterized a Republican opponent as extreme.</w:t>
      </w:r>
    </w:p>
    <w:p w14:paraId="6C13748B" w14:textId="77777777" w:rsidR="004B3169" w:rsidRPr="00F129C1" w:rsidRDefault="004B3169" w:rsidP="004B3169">
      <w:r w:rsidRPr="00F129C1">
        <w:lastRenderedPageBreak/>
        <w:t>That said, an uptick in turnout among Christian conservatives allowed President George W. Bush to narrowly carry Iowa in 2004, aided by late-campaign radio ads noting the Republican's opposition to abortion rights and same-sex marriage.</w:t>
      </w:r>
    </w:p>
    <w:p w14:paraId="416AF447" w14:textId="77777777" w:rsidR="004B3169" w:rsidRPr="00F129C1" w:rsidRDefault="004B3169" w:rsidP="004B3169">
      <w:r w:rsidRPr="00F129C1">
        <w:t>This year, the Supreme Court vacancy comes as Democratic-leaning voters are already motivated, as seen in voter registration, turnout and primary victories by liberal Democrats.</w:t>
      </w:r>
    </w:p>
    <w:p w14:paraId="3F2A2454" w14:textId="77777777" w:rsidR="004B3169" w:rsidRPr="00F129C1" w:rsidRDefault="004B3169" w:rsidP="004B3169">
      <w:r w:rsidRPr="00F129C1">
        <w:t>"You might have had a history of the other side using the courts as an issue," said Ilyse Hogue, president of NARAL Pro-Choice America, a leading national abortion rights advocacy group. "What I think you heard from all our organizations is that people who are voting in these states are fired up."</w:t>
      </w:r>
    </w:p>
    <w:p w14:paraId="4EC090DE" w14:textId="77777777" w:rsidR="004B3169" w:rsidRPr="00F129C1" w:rsidRDefault="004B3169" w:rsidP="004B3169">
      <w:pPr>
        <w:rPr>
          <w:rStyle w:val="StyleUnderline"/>
        </w:rPr>
      </w:pPr>
      <w:r w:rsidRPr="00F129C1">
        <w:t>And</w:t>
      </w:r>
      <w:r w:rsidRPr="00F129C1">
        <w:rPr>
          <w:rStyle w:val="StyleUnderline"/>
        </w:rPr>
        <w:t xml:space="preserve"> Iowa is not alone as a key midterm battleground with recent abortion rights developments at least in the background.</w:t>
      </w:r>
    </w:p>
    <w:p w14:paraId="4C827322" w14:textId="77777777" w:rsidR="004B3169" w:rsidRPr="00F129C1" w:rsidRDefault="004B3169" w:rsidP="004B3169">
      <w:r w:rsidRPr="00F129C1">
        <w:t>In Republican-leaning Indiana, a federal appeals court struck down in April a law signed in 2016 by Republican then-Gov. Mike Pence banning abortions based on a fetus's gender, race or disability. The issue creates a difficult dance ahead for that state's Democratic Sen. Joe Donnelly, a moderate on abortion rights seeking re-election in a state Trump carried by 19 percentage points in 2016.</w:t>
      </w:r>
    </w:p>
    <w:p w14:paraId="4387BB10" w14:textId="77777777" w:rsidR="004B3169" w:rsidRPr="00F129C1" w:rsidRDefault="004B3169" w:rsidP="004B3169">
      <w:r w:rsidRPr="00F129C1">
        <w:t>WHAT TO WATCH</w:t>
      </w:r>
    </w:p>
    <w:p w14:paraId="49203B3D" w14:textId="77777777" w:rsidR="004B3169" w:rsidRPr="00F129C1" w:rsidRDefault="004B3169" w:rsidP="004B3169">
      <w:r w:rsidRPr="00F129C1">
        <w:t>Advocacy groups on either side of the abortion rights debate are heaping pressure on candidates viewed as key to the balance of power in the Senate.</w:t>
      </w:r>
    </w:p>
    <w:p w14:paraId="748D789C" w14:textId="77777777" w:rsidR="004B3169" w:rsidRPr="00F129C1" w:rsidRDefault="004B3169" w:rsidP="004B3169">
      <w:r w:rsidRPr="00F129C1">
        <w:t>Susan B. Anthony List, a group that opposes abortion rights, has dispatched more than 500 local workers not just in Indiana, but Florida, Missouri and Ohio, where Democrats are also seeking re-election in states Trump carried in 2016. After Supreme Court Justice Anthony Kennedy announced his retirement, the group said it is adding North Dakota and West Virginia.</w:t>
      </w:r>
    </w:p>
    <w:p w14:paraId="7258F6A0" w14:textId="77777777" w:rsidR="004B3169" w:rsidRPr="00F129C1" w:rsidRDefault="004B3169" w:rsidP="004B3169">
      <w:r w:rsidRPr="00F129C1">
        <w:t>Democratic Sens. Heidi Heitkamp of North Dakota and Joe Donnelly of Indiana are both seen as key votes on Kennedy's successor.</w:t>
      </w:r>
    </w:p>
    <w:p w14:paraId="59FA3F00" w14:textId="77777777" w:rsidR="004B3169" w:rsidRPr="00F129C1" w:rsidRDefault="004B3169" w:rsidP="004B3169">
      <w:pPr>
        <w:rPr>
          <w:rStyle w:val="StyleUnderline"/>
        </w:rPr>
      </w:pPr>
      <w:r w:rsidRPr="00F129C1">
        <w:t>"The enthusiasm on the other side is something to be aware of, but we have every reason to be encouraged," said Mallory Quigley of Susan B. Anthony List. "</w:t>
      </w:r>
      <w:r w:rsidRPr="00F129C1">
        <w:rPr>
          <w:rStyle w:val="StyleUnderline"/>
        </w:rPr>
        <w:t>The left is incensed. But it also buoys the base on the right that is encouraged that we have a president following through on a pro-life agenda."</w:t>
      </w:r>
    </w:p>
    <w:p w14:paraId="704FCBF9" w14:textId="77777777" w:rsidR="004B3169" w:rsidRPr="00F129C1" w:rsidRDefault="004B3169" w:rsidP="004B3169">
      <w:r w:rsidRPr="00F129C1">
        <w:t>Conversely, in Nevada, Democratic Senate challenger Jacky Rosen is accusing Republican Sen. Dean Heller, who opposes abortion rights, of being out of step with voters.</w:t>
      </w:r>
    </w:p>
    <w:p w14:paraId="4050FBA7" w14:textId="77777777" w:rsidR="004B3169" w:rsidRPr="00F129C1" w:rsidRDefault="004B3169" w:rsidP="004B3169">
      <w:r w:rsidRPr="00F129C1">
        <w:t>Heller is the only Republican seeking re-election in a state Democrat Hillary Clinton carried in 2016. Also, Nevada's popular, departing Republican Gov. Brian Sandoval supports abortion rights, which were enshrined in the state's constitution almost 30 years ago.</w:t>
      </w:r>
    </w:p>
    <w:p w14:paraId="7DD31A98" w14:textId="77777777" w:rsidR="004B3169" w:rsidRPr="00F129C1" w:rsidRDefault="004B3169" w:rsidP="004B3169">
      <w:r w:rsidRPr="00F129C1">
        <w:t>"We're going to hold Sen. Heller's feet to the fire," Rosen said in an Associated Press interview. "Nevada is a pro-choice state."</w:t>
      </w:r>
    </w:p>
    <w:p w14:paraId="26B02CC3" w14:textId="77777777" w:rsidR="004B3169" w:rsidRPr="00F129C1" w:rsidRDefault="004B3169" w:rsidP="004B3169">
      <w:pPr>
        <w:pStyle w:val="Heading3"/>
        <w:rPr>
          <w:rFonts w:cs="Times New Roman"/>
        </w:rPr>
      </w:pPr>
      <w:bookmarkStart w:id="162" w:name="_Toc519436562"/>
      <w:r w:rsidRPr="00F129C1">
        <w:rPr>
          <w:rFonts w:cs="Times New Roman"/>
        </w:rPr>
        <w:lastRenderedPageBreak/>
        <w:t>Immigration Not Key – Court Nomination</w:t>
      </w:r>
      <w:bookmarkEnd w:id="162"/>
    </w:p>
    <w:p w14:paraId="4FB1EBE9" w14:textId="77777777" w:rsidR="004B3169" w:rsidRPr="00F129C1" w:rsidRDefault="004B3169" w:rsidP="004B3169"/>
    <w:p w14:paraId="77B436E3" w14:textId="77777777" w:rsidR="004B3169" w:rsidRPr="00F129C1" w:rsidRDefault="004B3169" w:rsidP="004B3169">
      <w:pPr>
        <w:pStyle w:val="Heading4"/>
        <w:rPr>
          <w:rFonts w:cs="Times New Roman"/>
        </w:rPr>
      </w:pPr>
      <w:r w:rsidRPr="00F129C1">
        <w:rPr>
          <w:rFonts w:cs="Times New Roman"/>
        </w:rPr>
        <w:t>No link – Court nomination key – both parties mobilizing and massive partisan brawl coming, closer to the election than the plan</w:t>
      </w:r>
    </w:p>
    <w:p w14:paraId="57AA9C39" w14:textId="77777777" w:rsidR="004B3169" w:rsidRPr="00F129C1" w:rsidRDefault="004B3169" w:rsidP="004B3169">
      <w:pPr>
        <w:rPr>
          <w:rStyle w:val="Style13ptBold"/>
        </w:rPr>
      </w:pPr>
      <w:r w:rsidRPr="00F129C1">
        <w:rPr>
          <w:rStyle w:val="Style13ptBold"/>
        </w:rPr>
        <w:t>Litvan, Bloomberg News, 6-29-18</w:t>
      </w:r>
    </w:p>
    <w:p w14:paraId="473816FD" w14:textId="77777777" w:rsidR="004B3169" w:rsidRPr="00F129C1" w:rsidRDefault="004B3169" w:rsidP="004B3169">
      <w:r w:rsidRPr="00F129C1">
        <w:t xml:space="preserve">[Laura, 6-29-18, Bloomberg, “Democrats Pivot to Making Trump’s Court Pick an Election Issue”, </w:t>
      </w:r>
      <w:hyperlink r:id="rId225" w:history="1">
        <w:r w:rsidRPr="00F129C1">
          <w:rPr>
            <w:rStyle w:val="Hyperlink"/>
          </w:rPr>
          <w:t>https://www.bloomberg.com/news/articles/2018-06-29/democrats-pivot-to-making-trump-s-court-pick-an-election-issue</w:t>
        </w:r>
      </w:hyperlink>
      <w:r w:rsidRPr="00F129C1">
        <w:t>, accessed 7-7-18, AFB]</w:t>
      </w:r>
    </w:p>
    <w:p w14:paraId="4DD6D169" w14:textId="77777777" w:rsidR="004B3169" w:rsidRPr="00F129C1" w:rsidRDefault="004B3169" w:rsidP="004B3169"/>
    <w:p w14:paraId="452C7965" w14:textId="77777777" w:rsidR="004B3169" w:rsidRPr="00F129C1" w:rsidRDefault="004B3169" w:rsidP="004B3169">
      <w:r w:rsidRPr="00F129C1">
        <w:rPr>
          <w:rStyle w:val="StyleUnderline"/>
        </w:rPr>
        <w:t>With little chance of thwarting</w:t>
      </w:r>
      <w:r w:rsidRPr="00F129C1">
        <w:t xml:space="preserve"> President Donald </w:t>
      </w:r>
      <w:r w:rsidRPr="00F129C1">
        <w:rPr>
          <w:rStyle w:val="StyleUnderline"/>
        </w:rPr>
        <w:t>Trump’s</w:t>
      </w:r>
      <w:r w:rsidRPr="00F129C1">
        <w:t xml:space="preserve"> eventual </w:t>
      </w:r>
      <w:r w:rsidRPr="00F129C1">
        <w:rPr>
          <w:rStyle w:val="StyleUnderline"/>
        </w:rPr>
        <w:t>Supreme Court pick, Democrats are pivoting to frame the confirmation battle as an issue in fall elections that will decide control of Congress.</w:t>
      </w:r>
    </w:p>
    <w:p w14:paraId="5639DFC5" w14:textId="77777777" w:rsidR="004B3169" w:rsidRPr="00F129C1" w:rsidRDefault="004B3169" w:rsidP="004B3169">
      <w:pPr>
        <w:rPr>
          <w:rStyle w:val="StyleUnderline"/>
        </w:rPr>
      </w:pPr>
      <w:r w:rsidRPr="00F129C1">
        <w:t xml:space="preserve">Speaking a day after Justice Anthony Kennedy announced he would retire, Minority Leader Chuck </w:t>
      </w:r>
      <w:r w:rsidRPr="00F129C1">
        <w:rPr>
          <w:rStyle w:val="StyleUnderline"/>
        </w:rPr>
        <w:t>Schumer said Trump’s nominee could overturn Obamacare protections for people with pre-existing conditions, an emerging issue in Democratic election bids, and abortion rights.</w:t>
      </w:r>
    </w:p>
    <w:p w14:paraId="054A7EBB" w14:textId="77777777" w:rsidR="004B3169" w:rsidRPr="00F129C1" w:rsidRDefault="004B3169" w:rsidP="004B3169">
      <w:r w:rsidRPr="00F129C1">
        <w:rPr>
          <w:rStyle w:val="StyleUnderline"/>
        </w:rPr>
        <w:t>“Whomever the president picks, it is all too likely they’re going to overturn health-care protections and Roe v. Wade,” Schumer said</w:t>
      </w:r>
      <w:r w:rsidRPr="00F129C1">
        <w:t xml:space="preserve"> Thursday </w:t>
      </w:r>
      <w:r w:rsidRPr="00F129C1">
        <w:rPr>
          <w:rStyle w:val="StyleUnderline"/>
        </w:rPr>
        <w:t>on the Senate floor. “We don’t need to guess.</w:t>
      </w:r>
      <w:r w:rsidRPr="00F129C1">
        <w:t xml:space="preserve"> President </w:t>
      </w:r>
      <w:r w:rsidRPr="00F129C1">
        <w:rPr>
          <w:rStyle w:val="StyleUnderline"/>
        </w:rPr>
        <w:t>Trump has said time and time again he would appoint judges that would do those two things.”</w:t>
      </w:r>
    </w:p>
    <w:p w14:paraId="15EC9092" w14:textId="77777777" w:rsidR="004B3169" w:rsidRPr="00F129C1" w:rsidRDefault="004B3169" w:rsidP="004B3169">
      <w:r w:rsidRPr="00F129C1">
        <w:rPr>
          <w:rStyle w:val="StyleUnderline"/>
        </w:rPr>
        <w:t>Republicans were viewing the court vacancy through a political prism as well, with GOP lawmakers in the House and Senate predicting it would motivate their base as they try to unseat Senate Democrats in states Trump won in 2016 and defend their party’s House seats in swing districts from New Jersey to California</w:t>
      </w:r>
      <w:r w:rsidRPr="00F129C1">
        <w:t>.</w:t>
      </w:r>
    </w:p>
    <w:p w14:paraId="2F72F334" w14:textId="77777777" w:rsidR="004B3169" w:rsidRPr="00F129C1" w:rsidRDefault="004B3169" w:rsidP="004B3169">
      <w:r w:rsidRPr="00F129C1">
        <w:rPr>
          <w:rStyle w:val="StyleUnderline"/>
        </w:rPr>
        <w:t>The confirmation process promises to be a partisan brawl</w:t>
      </w:r>
      <w:r w:rsidRPr="00F129C1">
        <w:t xml:space="preserve">, but one where Republicans have most of the control over the clock. </w:t>
      </w:r>
      <w:r w:rsidRPr="00F129C1">
        <w:rPr>
          <w:rStyle w:val="StyleUnderline"/>
        </w:rPr>
        <w:t>Trump aims to have a replacement</w:t>
      </w:r>
      <w:r w:rsidRPr="00F129C1">
        <w:t xml:space="preserve"> for retiring Supreme Court Justice Anthony Kennedy confirmed in time to </w:t>
      </w:r>
      <w:r w:rsidRPr="00F129C1">
        <w:rPr>
          <w:rStyle w:val="StyleUnderline"/>
        </w:rPr>
        <w:t>join the court for its new term in October</w:t>
      </w:r>
      <w:r w:rsidRPr="00F129C1">
        <w:t>, White House legislative affairs director Marc Short said. Senate Majority Leader Mitch McConnell of Kentucky also said on Fox that he hoped to have a justice in place by the opening of the court’s new term.</w:t>
      </w:r>
    </w:p>
    <w:p w14:paraId="67E8D446" w14:textId="77777777" w:rsidR="004B3169" w:rsidRPr="00F129C1" w:rsidRDefault="004B3169" w:rsidP="004B3169">
      <w:r w:rsidRPr="00F129C1">
        <w:t>Moving Quickly</w:t>
      </w:r>
    </w:p>
    <w:p w14:paraId="6A247F15" w14:textId="77777777" w:rsidR="004B3169" w:rsidRPr="00F129C1" w:rsidRDefault="004B3169" w:rsidP="004B3169">
      <w:r w:rsidRPr="00F129C1">
        <w:t>Senate Majority Whip John Cornyn told reporters that delaying the process until after the November election, as demanded by Democrats, “ain’t gonna happen.”</w:t>
      </w:r>
    </w:p>
    <w:p w14:paraId="152C39EC" w14:textId="77777777" w:rsidR="004B3169" w:rsidRPr="00F129C1" w:rsidRDefault="004B3169" w:rsidP="004B3169">
      <w:r w:rsidRPr="00F129C1">
        <w:t>Republicans have a 51-49 majority in the Senate, and second-ranking Democrat Dick Durbin of Illinois said Thursday there is little Democrats can do to stop the nomination unless some Republicans defect. Virtually all Republican senators have supported Trump’s lower-court selections and most have spoken favorably about Trump’s list of 25 candidates for the Supreme Court.</w:t>
      </w:r>
    </w:p>
    <w:p w14:paraId="5CB6DEC9" w14:textId="77777777" w:rsidR="004B3169" w:rsidRPr="00F129C1" w:rsidRDefault="004B3169" w:rsidP="004B3169">
      <w:r w:rsidRPr="00F129C1">
        <w:rPr>
          <w:rStyle w:val="StyleUnderline"/>
        </w:rPr>
        <w:t>Trump’s choice to replace Kennedy could produce the most conservative court in generations and provide the fifth vote needed to overturn</w:t>
      </w:r>
      <w:r w:rsidRPr="00F129C1">
        <w:t xml:space="preserve"> the landmark 1973 </w:t>
      </w:r>
      <w:r w:rsidRPr="00F129C1">
        <w:rPr>
          <w:rStyle w:val="StyleUnderline"/>
        </w:rPr>
        <w:t xml:space="preserve">Roe </w:t>
      </w:r>
      <w:r w:rsidRPr="00F129C1">
        <w:t>v. Wade abortion-rights ruling, a decades-long aspiration of the Republican Party.</w:t>
      </w:r>
    </w:p>
    <w:p w14:paraId="6E8DACDE" w14:textId="77777777" w:rsidR="004B3169" w:rsidRPr="00F129C1" w:rsidRDefault="004B3169" w:rsidP="004B3169">
      <w:r w:rsidRPr="00F129C1">
        <w:t>Republican Senators</w:t>
      </w:r>
    </w:p>
    <w:p w14:paraId="4C2DB769" w14:textId="77777777" w:rsidR="004B3169" w:rsidRPr="00F129C1" w:rsidRDefault="004B3169" w:rsidP="004B3169">
      <w:r w:rsidRPr="00F129C1">
        <w:rPr>
          <w:rStyle w:val="StyleUnderline"/>
        </w:rPr>
        <w:lastRenderedPageBreak/>
        <w:t>Senator</w:t>
      </w:r>
      <w:r w:rsidRPr="00F129C1">
        <w:t xml:space="preserve"> Amy </w:t>
      </w:r>
      <w:r w:rsidRPr="00F129C1">
        <w:rPr>
          <w:rStyle w:val="StyleUnderline"/>
        </w:rPr>
        <w:t>Klobuchar of Minnesota, a top Democrat on the Judiciary Committee, said that no matter who is chosen, confirmation will rest on the decisions of two GOP senators</w:t>
      </w:r>
      <w:r w:rsidRPr="00F129C1">
        <w:t xml:space="preserve">: Susan </w:t>
      </w:r>
      <w:r w:rsidRPr="00F129C1">
        <w:rPr>
          <w:rStyle w:val="StyleUnderline"/>
        </w:rPr>
        <w:t>Collins of Maine and</w:t>
      </w:r>
      <w:r w:rsidRPr="00F129C1">
        <w:t xml:space="preserve"> Lisa </w:t>
      </w:r>
      <w:r w:rsidRPr="00F129C1">
        <w:rPr>
          <w:rStyle w:val="StyleUnderline"/>
        </w:rPr>
        <w:t>Murkowski of Alaska. Both have expressed support for Roe</w:t>
      </w:r>
      <w:r w:rsidRPr="00F129C1">
        <w:t xml:space="preserve"> v. Wade, and </w:t>
      </w:r>
      <w:r w:rsidRPr="00F129C1">
        <w:rPr>
          <w:rStyle w:val="StyleUnderline"/>
        </w:rPr>
        <w:t>last year they displayed a willingness to split with their party when both voted to defeat the GOP Obamacare repeal effort.</w:t>
      </w:r>
    </w:p>
    <w:p w14:paraId="10E20D3E" w14:textId="77777777" w:rsidR="004B3169" w:rsidRPr="00F129C1" w:rsidRDefault="004B3169" w:rsidP="004B3169">
      <w:pPr>
        <w:rPr>
          <w:rStyle w:val="StyleUnderline"/>
        </w:rPr>
      </w:pPr>
      <w:r w:rsidRPr="00F129C1">
        <w:rPr>
          <w:rStyle w:val="StyleUnderline"/>
        </w:rPr>
        <w:t>“This will be a very big moment for them,” Klobuchar told reporters.</w:t>
      </w:r>
    </w:p>
    <w:p w14:paraId="4B22ABAF" w14:textId="77777777" w:rsidR="004B3169" w:rsidRPr="00F129C1" w:rsidRDefault="004B3169" w:rsidP="004B3169">
      <w:r w:rsidRPr="00F129C1">
        <w:t>Murkowski has said the abortion-rights case will be a factor she’ll weigh, but not the only one. Collins said she considers Roe v. Wade settled law. Both voted for Trump’s first Supreme Court nominee, Justice Neil Gorsuch.</w:t>
      </w:r>
    </w:p>
    <w:p w14:paraId="0C214034" w14:textId="77777777" w:rsidR="004B3169" w:rsidRPr="00F129C1" w:rsidRDefault="004B3169" w:rsidP="004B3169">
      <w:r w:rsidRPr="00F129C1">
        <w:t>On Thursday night, Trump met at the White House with Collins, Murkowski and Senate Judiciary Committee Chairman Chuck Grassley of Iowa, along with swing state Democratic senators Joe Manchin of West Virginia, Joe Donnelly of Indiana and Heidi Heitkamp of North Dakota. They discussed the Supreme Court opening, according to the president’s press secretary.</w:t>
      </w:r>
    </w:p>
    <w:p w14:paraId="72A8C662" w14:textId="77777777" w:rsidR="004B3169" w:rsidRPr="00F129C1" w:rsidRDefault="004B3169" w:rsidP="004B3169">
      <w:pPr>
        <w:rPr>
          <w:rStyle w:val="StyleUnderline"/>
        </w:rPr>
      </w:pPr>
      <w:r w:rsidRPr="00F129C1">
        <w:rPr>
          <w:rStyle w:val="StyleUnderline"/>
        </w:rPr>
        <w:t>Motivating Voters</w:t>
      </w:r>
    </w:p>
    <w:p w14:paraId="4FCF7FFB" w14:textId="77777777" w:rsidR="004B3169" w:rsidRPr="00F129C1" w:rsidRDefault="004B3169" w:rsidP="004B3169">
      <w:r w:rsidRPr="00F129C1">
        <w:rPr>
          <w:rStyle w:val="StyleUnderline"/>
        </w:rPr>
        <w:t>At a Judiciary Committee meeting</w:t>
      </w:r>
      <w:r w:rsidRPr="00F129C1">
        <w:t xml:space="preserve"> Thursday morning, </w:t>
      </w:r>
      <w:r w:rsidRPr="00F129C1">
        <w:rPr>
          <w:rStyle w:val="StyleUnderline"/>
        </w:rPr>
        <w:t>ranking Democrat</w:t>
      </w:r>
      <w:r w:rsidRPr="00F129C1">
        <w:t xml:space="preserve"> Dianne </w:t>
      </w:r>
      <w:r w:rsidRPr="00F129C1">
        <w:rPr>
          <w:rStyle w:val="StyleUnderline"/>
        </w:rPr>
        <w:t>Feinstein of California pointed to the political energy of women in 2018 as a reason the confirmation should be put off until after the elections</w:t>
      </w:r>
      <w:r w:rsidRPr="00F129C1">
        <w:t>.</w:t>
      </w:r>
    </w:p>
    <w:p w14:paraId="666DAD0D" w14:textId="77777777" w:rsidR="004B3169" w:rsidRPr="00F129C1" w:rsidRDefault="004B3169" w:rsidP="004B3169">
      <w:r w:rsidRPr="00F129C1">
        <w:rPr>
          <w:rStyle w:val="StyleUnderline"/>
        </w:rPr>
        <w:t>“Women in this country have never been more galvanized,” she said, pointing to the record number of women running for office and participating in marches</w:t>
      </w:r>
      <w:r w:rsidRPr="00F129C1">
        <w:t>.</w:t>
      </w:r>
    </w:p>
    <w:p w14:paraId="1894C901" w14:textId="77777777" w:rsidR="004B3169" w:rsidRPr="00F129C1" w:rsidRDefault="004B3169" w:rsidP="004B3169">
      <w:r w:rsidRPr="00F129C1">
        <w:rPr>
          <w:rStyle w:val="StyleUnderline"/>
        </w:rPr>
        <w:t>But with Republicans determined to move ahead, a turnout boost from women and other voters in the Democratic base may be the best the party can yield from Kennedy’s retirement</w:t>
      </w:r>
      <w:r w:rsidRPr="00F129C1">
        <w:t>.</w:t>
      </w:r>
    </w:p>
    <w:p w14:paraId="1EEFF9D1" w14:textId="77777777" w:rsidR="004B3169" w:rsidRPr="00F129C1" w:rsidRDefault="004B3169" w:rsidP="004B3169">
      <w:pPr>
        <w:rPr>
          <w:rStyle w:val="StyleUnderline"/>
        </w:rPr>
      </w:pPr>
      <w:r w:rsidRPr="00F129C1">
        <w:rPr>
          <w:rStyle w:val="StyleUnderline"/>
        </w:rPr>
        <w:t>“What really arouses a lot of people is opposition,” said Senator</w:t>
      </w:r>
      <w:r w:rsidRPr="00F129C1">
        <w:t xml:space="preserve"> Richard </w:t>
      </w:r>
      <w:r w:rsidRPr="00F129C1">
        <w:rPr>
          <w:rStyle w:val="StyleUnderline"/>
        </w:rPr>
        <w:t>Blumenthal, a Connecticut Democrat. “And I would expect that the emotion and passion and energy against the nominee would be very substantial if he or she is a right-wing ideologue as almost all the people on his list are.”</w:t>
      </w:r>
    </w:p>
    <w:p w14:paraId="774F8138" w14:textId="77777777" w:rsidR="004B3169" w:rsidRPr="00F129C1" w:rsidRDefault="004B3169" w:rsidP="004B3169">
      <w:r w:rsidRPr="00F129C1">
        <w:rPr>
          <w:rStyle w:val="StyleUnderline"/>
        </w:rPr>
        <w:t>Still, Republicans in both chambers insist there will be plenty of added election-year energy on their own side</w:t>
      </w:r>
      <w:r w:rsidRPr="00F129C1">
        <w:t xml:space="preserve">. </w:t>
      </w:r>
      <w:r w:rsidRPr="00F129C1">
        <w:rPr>
          <w:rStyle w:val="StyleUnderline"/>
        </w:rPr>
        <w:t xml:space="preserve">Representative </w:t>
      </w:r>
      <w:r w:rsidRPr="00F129C1">
        <w:t xml:space="preserve">Bill </w:t>
      </w:r>
      <w:r w:rsidRPr="00F129C1">
        <w:rPr>
          <w:rStyle w:val="StyleUnderline"/>
        </w:rPr>
        <w:t>Flores, a Texas Republican, said Kennedy’s retirement “really changes the dynamic” of November’s election and will be hugely motivating for voters.</w:t>
      </w:r>
    </w:p>
    <w:p w14:paraId="401D2752" w14:textId="77777777" w:rsidR="004B3169" w:rsidRPr="00F129C1" w:rsidRDefault="004B3169" w:rsidP="004B3169">
      <w:pPr>
        <w:rPr>
          <w:rStyle w:val="StyleUnderline"/>
        </w:rPr>
      </w:pPr>
      <w:r w:rsidRPr="00F129C1">
        <w:rPr>
          <w:rStyle w:val="StyleUnderline"/>
        </w:rPr>
        <w:t>“We’re been looking for an issue that can really motivate our base,” Flores said, adding that for Democrats, “Their ‘Hate Trump’ movement is already so strong that they don’t have a lot more to gain in voter enthusiasm.”</w:t>
      </w:r>
    </w:p>
    <w:p w14:paraId="397A56DF" w14:textId="77777777" w:rsidR="004B3169" w:rsidRPr="00F129C1" w:rsidRDefault="004B3169" w:rsidP="004B3169">
      <w:pPr>
        <w:rPr>
          <w:u w:val="single"/>
        </w:rPr>
      </w:pPr>
    </w:p>
    <w:p w14:paraId="256379F0" w14:textId="77777777" w:rsidR="004B3169" w:rsidRPr="00F129C1" w:rsidRDefault="004B3169" w:rsidP="004B3169">
      <w:pPr>
        <w:pStyle w:val="Heading3"/>
        <w:rPr>
          <w:rFonts w:cs="Times New Roman"/>
        </w:rPr>
      </w:pPr>
      <w:bookmarkStart w:id="163" w:name="_Toc519436563"/>
      <w:r w:rsidRPr="00F129C1">
        <w:rPr>
          <w:rFonts w:cs="Times New Roman"/>
        </w:rPr>
        <w:lastRenderedPageBreak/>
        <w:t>Immigration Not Key – Econ and Healthcare</w:t>
      </w:r>
      <w:bookmarkEnd w:id="163"/>
    </w:p>
    <w:p w14:paraId="7449A641" w14:textId="77777777" w:rsidR="004B3169" w:rsidRPr="00F129C1" w:rsidRDefault="004B3169" w:rsidP="004B3169"/>
    <w:p w14:paraId="487C030C" w14:textId="77777777" w:rsidR="004B3169" w:rsidRPr="00F129C1" w:rsidRDefault="004B3169" w:rsidP="004B3169">
      <w:pPr>
        <w:pStyle w:val="Heading4"/>
        <w:rPr>
          <w:rFonts w:cs="Times New Roman"/>
        </w:rPr>
      </w:pPr>
      <w:r w:rsidRPr="00F129C1">
        <w:rPr>
          <w:rFonts w:cs="Times New Roman"/>
        </w:rPr>
        <w:t>Swing voters don’t just care about immigration – economy and healthcare also crucial</w:t>
      </w:r>
    </w:p>
    <w:p w14:paraId="588DD1E1" w14:textId="77777777" w:rsidR="004B3169" w:rsidRPr="00F129C1" w:rsidRDefault="004B3169" w:rsidP="004B3169">
      <w:pPr>
        <w:rPr>
          <w:b/>
          <w:sz w:val="26"/>
          <w:szCs w:val="26"/>
        </w:rPr>
      </w:pPr>
      <w:r w:rsidRPr="00F129C1">
        <w:rPr>
          <w:b/>
          <w:sz w:val="26"/>
          <w:szCs w:val="26"/>
        </w:rPr>
        <w:t>McManus, Los Angeles Times, contributing writer to Opinion, 7-5-18</w:t>
      </w:r>
    </w:p>
    <w:p w14:paraId="53B97B81" w14:textId="77777777" w:rsidR="004B3169" w:rsidRPr="00F129C1" w:rsidRDefault="004B3169" w:rsidP="004B3169">
      <w:r w:rsidRPr="00F129C1">
        <w:t>(Doyle, 7-5-18, Los Angeles Times, “Democrats should get centered; Midterm fundamentals favor Democrats. But they have to win swing voters.”, accessed via JCP LexisNexis, accessed 7/8/18, GDI-JG)</w:t>
      </w:r>
    </w:p>
    <w:p w14:paraId="0DC3EABE" w14:textId="77777777" w:rsidR="004B3169" w:rsidRPr="00F129C1" w:rsidRDefault="004B3169" w:rsidP="004B3169"/>
    <w:p w14:paraId="30113D90" w14:textId="77777777" w:rsidR="004B3169" w:rsidRPr="00F129C1" w:rsidRDefault="004B3169" w:rsidP="004B3169">
      <w:r w:rsidRPr="00F129C1">
        <w:rPr>
          <w:rStyle w:val="StyleUnderline"/>
        </w:rPr>
        <w:t>Swing voters care about the economy</w:t>
      </w:r>
      <w:r w:rsidRPr="00F129C1">
        <w:t xml:space="preserve"> -- </w:t>
      </w:r>
      <w:r w:rsidRPr="00F129C1">
        <w:rPr>
          <w:rStyle w:val="StyleUnderline"/>
        </w:rPr>
        <w:t>not the Wall Street economy</w:t>
      </w:r>
      <w:r w:rsidRPr="00F129C1">
        <w:t xml:space="preserve"> that's booming, </w:t>
      </w:r>
      <w:r w:rsidRPr="00F129C1">
        <w:rPr>
          <w:rStyle w:val="StyleUnderline"/>
        </w:rPr>
        <w:t>but the household economy where people say they haven't felt</w:t>
      </w:r>
      <w:r w:rsidRPr="00F129C1">
        <w:t xml:space="preserve"> much </w:t>
      </w:r>
      <w:r w:rsidRPr="00F129C1">
        <w:rPr>
          <w:rStyle w:val="StyleUnderline"/>
        </w:rPr>
        <w:t>benefit from the GOP's tax cut</w:t>
      </w:r>
      <w:r w:rsidRPr="00F129C1">
        <w:t xml:space="preserve">. </w:t>
      </w:r>
      <w:r w:rsidRPr="00F129C1">
        <w:rPr>
          <w:rStyle w:val="StyleUnderline"/>
        </w:rPr>
        <w:t>Republican candidates are trumpeting good unemployment and growth numbers</w:t>
      </w:r>
      <w:r w:rsidRPr="00F129C1">
        <w:t>, and they're praying that a new GDP measure due out July 27 will show a big jump.</w:t>
      </w:r>
    </w:p>
    <w:p w14:paraId="20737C2E" w14:textId="77777777" w:rsidR="004B3169" w:rsidRPr="00F129C1" w:rsidRDefault="004B3169" w:rsidP="004B3169">
      <w:pPr>
        <w:rPr>
          <w:rStyle w:val="StyleUnderline"/>
        </w:rPr>
      </w:pPr>
      <w:r w:rsidRPr="00F129C1">
        <w:rPr>
          <w:rStyle w:val="StyleUnderline"/>
        </w:rPr>
        <w:t>But Democrats don't need to concede the point</w:t>
      </w:r>
      <w:r w:rsidRPr="00F129C1">
        <w:t xml:space="preserve">. </w:t>
      </w:r>
      <w:r w:rsidRPr="00F129C1">
        <w:rPr>
          <w:rStyle w:val="StyleUnderline"/>
        </w:rPr>
        <w:t>Polls show that the massive shift in taxation</w:t>
      </w:r>
      <w:r w:rsidRPr="00F129C1">
        <w:t xml:space="preserve"> that Republicans passed last year </w:t>
      </w:r>
      <w:r w:rsidRPr="00F129C1">
        <w:rPr>
          <w:rStyle w:val="StyleUnderline"/>
        </w:rPr>
        <w:t>is unpopular</w:t>
      </w:r>
      <w:r w:rsidRPr="00F129C1">
        <w:t>, an unusual achievement for a tax cut. In several recent polls</w:t>
      </w:r>
      <w:r w:rsidRPr="00F129C1">
        <w:rPr>
          <w:rStyle w:val="StyleUnderline"/>
        </w:rPr>
        <w:t>, no more than 1 in 4 Americans said they had actually noticed any decrease in their tax bills.</w:t>
      </w:r>
    </w:p>
    <w:p w14:paraId="096FB367" w14:textId="77777777" w:rsidR="004B3169" w:rsidRPr="00F129C1" w:rsidRDefault="004B3169" w:rsidP="004B3169">
      <w:pPr>
        <w:rPr>
          <w:rStyle w:val="StyleUnderline"/>
        </w:rPr>
      </w:pPr>
      <w:r w:rsidRPr="00F129C1">
        <w:t>"</w:t>
      </w:r>
      <w:r w:rsidRPr="00F129C1">
        <w:rPr>
          <w:rStyle w:val="StyleUnderline"/>
        </w:rPr>
        <w:t>Trump is going to present the economy and the tax cuts as a success</w:t>
      </w:r>
      <w:r w:rsidRPr="00F129C1">
        <w:t>," said Stanley Greenberg, another strategist. "</w:t>
      </w:r>
      <w:r w:rsidRPr="00F129C1">
        <w:rPr>
          <w:rStyle w:val="StyleUnderline"/>
        </w:rPr>
        <w:t>We want that fight.... What's killing people is rising costs: housing, healthcare, child care."</w:t>
      </w:r>
    </w:p>
    <w:p w14:paraId="1D421CDC" w14:textId="77777777" w:rsidR="004B3169" w:rsidRPr="00F129C1" w:rsidRDefault="004B3169" w:rsidP="004B3169">
      <w:pPr>
        <w:rPr>
          <w:rStyle w:val="StyleUnderline"/>
        </w:rPr>
      </w:pPr>
      <w:r w:rsidRPr="00F129C1">
        <w:rPr>
          <w:rStyle w:val="StyleUnderline"/>
        </w:rPr>
        <w:t>Voters are particularly worried about healthcare</w:t>
      </w:r>
      <w:r w:rsidRPr="00F129C1">
        <w:t xml:space="preserve">: </w:t>
      </w:r>
      <w:r w:rsidRPr="00F129C1">
        <w:rPr>
          <w:rStyle w:val="StyleUnderline"/>
        </w:rPr>
        <w:t xml:space="preserve">The Trump administration gave Democrats a powerful new talking point </w:t>
      </w:r>
      <w:r w:rsidRPr="00F129C1">
        <w:t xml:space="preserve">last month </w:t>
      </w:r>
      <w:r w:rsidRPr="00F129C1">
        <w:rPr>
          <w:rStyle w:val="StyleUnderline"/>
        </w:rPr>
        <w:t>when it asked a federal judge to undo massively popular protections for people with preexisting medical conditions.</w:t>
      </w:r>
    </w:p>
    <w:p w14:paraId="0C59DE5F" w14:textId="77777777" w:rsidR="004B3169" w:rsidRPr="00F129C1" w:rsidRDefault="004B3169" w:rsidP="004B3169">
      <w:pPr>
        <w:rPr>
          <w:u w:val="single"/>
        </w:rPr>
      </w:pPr>
    </w:p>
    <w:p w14:paraId="6EB489B2" w14:textId="77777777" w:rsidR="004B3169" w:rsidRPr="00F129C1" w:rsidRDefault="004B3169" w:rsidP="004B3169">
      <w:pPr>
        <w:pStyle w:val="Heading3"/>
        <w:rPr>
          <w:rFonts w:cs="Times New Roman"/>
        </w:rPr>
      </w:pPr>
      <w:bookmarkStart w:id="164" w:name="_Toc519436564"/>
      <w:r w:rsidRPr="00F129C1">
        <w:rPr>
          <w:rFonts w:cs="Times New Roman"/>
        </w:rPr>
        <w:lastRenderedPageBreak/>
        <w:t>Immigration Not Key – Economic Policy</w:t>
      </w:r>
      <w:bookmarkEnd w:id="164"/>
    </w:p>
    <w:p w14:paraId="1F1371CB" w14:textId="77777777" w:rsidR="004B3169" w:rsidRPr="00F129C1" w:rsidRDefault="004B3169" w:rsidP="004B3169"/>
    <w:p w14:paraId="48014399" w14:textId="77777777" w:rsidR="004B3169" w:rsidRPr="00F129C1" w:rsidRDefault="004B3169" w:rsidP="004B3169">
      <w:pPr>
        <w:pStyle w:val="Heading4"/>
        <w:rPr>
          <w:rFonts w:cs="Times New Roman"/>
        </w:rPr>
      </w:pPr>
      <w:r w:rsidRPr="00F129C1">
        <w:rPr>
          <w:rFonts w:cs="Times New Roman"/>
        </w:rPr>
        <w:t>Immigration is not a crucial voting issue—the economy is—polls and history prove</w:t>
      </w:r>
    </w:p>
    <w:p w14:paraId="738B3007" w14:textId="77777777" w:rsidR="004B3169" w:rsidRPr="00F129C1" w:rsidRDefault="004B3169" w:rsidP="004B3169">
      <w:pPr>
        <w:rPr>
          <w:rStyle w:val="Style13ptBold"/>
        </w:rPr>
      </w:pPr>
      <w:r w:rsidRPr="00F129C1">
        <w:rPr>
          <w:rStyle w:val="Style13ptBold"/>
        </w:rPr>
        <w:t>Tures, professor of political science, LaGrange College, 17</w:t>
      </w:r>
    </w:p>
    <w:p w14:paraId="3DBE6884" w14:textId="77777777" w:rsidR="004B3169" w:rsidRPr="00F129C1" w:rsidRDefault="004B3169" w:rsidP="004B3169">
      <w:r w:rsidRPr="00F129C1">
        <w:t xml:space="preserve">[John, 08/04/2017, </w:t>
      </w:r>
      <w:r w:rsidRPr="00F129C1">
        <w:rPr>
          <w:i/>
        </w:rPr>
        <w:t>Observer</w:t>
      </w:r>
      <w:r w:rsidRPr="00F129C1">
        <w:t xml:space="preserve">, “Trump’s Grand Gamble: Pivoting to Immigration,” </w:t>
      </w:r>
      <w:hyperlink r:id="rId226" w:history="1">
        <w:r w:rsidRPr="00F129C1">
          <w:rPr>
            <w:rStyle w:val="Hyperlink"/>
          </w:rPr>
          <w:t>http://observer.com/2017/08/donald-trump-policy-focus-immigration/</w:t>
        </w:r>
      </w:hyperlink>
      <w:r w:rsidRPr="00F129C1">
        <w:t>, accessed 07/09/2018, AMS]</w:t>
      </w:r>
    </w:p>
    <w:p w14:paraId="4CBC600D" w14:textId="77777777" w:rsidR="004B3169" w:rsidRPr="00F129C1" w:rsidRDefault="004B3169" w:rsidP="004B3169"/>
    <w:p w14:paraId="71BDB33A" w14:textId="77777777" w:rsidR="004B3169" w:rsidRPr="00F129C1" w:rsidRDefault="004B3169" w:rsidP="004B3169">
      <w:pPr>
        <w:rPr>
          <w:rStyle w:val="StyleUnderline"/>
        </w:rPr>
      </w:pPr>
      <w:r w:rsidRPr="00F129C1">
        <w:t xml:space="preserve">Nevertheless, </w:t>
      </w:r>
      <w:r w:rsidRPr="00F129C1">
        <w:rPr>
          <w:rStyle w:val="StyleUnderline"/>
        </w:rPr>
        <w:t>Trump’s efforts on immigration may go down in flames. First of all, immigration is not a priority for most Americans</w:t>
      </w:r>
      <w:r w:rsidRPr="00F129C1">
        <w:t xml:space="preserve">. </w:t>
      </w:r>
      <w:r w:rsidRPr="00F129C1">
        <w:rPr>
          <w:rStyle w:val="StyleUnderline"/>
        </w:rPr>
        <w:t>Regardless of which polling firm you use, you’ll find immigration polling in single digits as a national priority. Even when immigration creeps up over ten percent, it’s far behind other issues that Americans view as most important. This has been the case </w:t>
      </w:r>
      <w:hyperlink r:id="rId227" w:history="1">
        <w:r w:rsidRPr="00F129C1">
          <w:rPr>
            <w:rStyle w:val="StyleUnderline"/>
          </w:rPr>
          <w:t>since 2010.</w:t>
        </w:r>
      </w:hyperlink>
    </w:p>
    <w:p w14:paraId="1591B67A" w14:textId="77777777" w:rsidR="004B3169" w:rsidRPr="00F129C1" w:rsidRDefault="004B3169" w:rsidP="004B3169">
      <w:r w:rsidRPr="00F129C1">
        <w:t xml:space="preserve">Even then, </w:t>
      </w:r>
      <w:r w:rsidRPr="00F129C1">
        <w:rPr>
          <w:rStyle w:val="StyleUnderline"/>
        </w:rPr>
        <w:t>Trump’s base may like his positions on immigration, but the country as a whole </w:t>
      </w:r>
      <w:hyperlink r:id="rId228" w:history="1">
        <w:r w:rsidRPr="00F129C1">
          <w:rPr>
            <w:rStyle w:val="StyleUnderline"/>
          </w:rPr>
          <w:t>doesn’t</w:t>
        </w:r>
      </w:hyperlink>
      <w:r w:rsidRPr="00F129C1">
        <w:rPr>
          <w:rStyle w:val="StyleUnderline"/>
        </w:rPr>
        <w:t>. Seventy-one percent of Americans think immigration is a good thing. And voters oppose building the wall with Mexico by a 2 to 1 margin. And only a quarter of the population thinks our neighbor to the south will pay for it.</w:t>
      </w:r>
    </w:p>
    <w:p w14:paraId="12122A49" w14:textId="77777777" w:rsidR="004B3169" w:rsidRPr="00F129C1" w:rsidRDefault="004B3169" w:rsidP="004B3169">
      <w:r w:rsidRPr="00F129C1">
        <w:t xml:space="preserve">McClatchy-Marist polling reveals that </w:t>
      </w:r>
      <w:r w:rsidRPr="00F129C1">
        <w:rPr>
          <w:rStyle w:val="StyleUnderline"/>
        </w:rPr>
        <w:t>more than 80 percent of voters favor a pathway to citizenship for undocumented immigrants already in this country, so long as they pay fines, learn English and pay taxes. The same firm found that a majority of Americans oppose Trump’s ban on immigration from several Muslim-majority countries</w:t>
      </w:r>
      <w:r w:rsidRPr="00F129C1">
        <w:t>, which polls from Quinnipiac University and several other polling organizations also </w:t>
      </w:r>
      <w:hyperlink r:id="rId229" w:history="1">
        <w:r w:rsidRPr="00F129C1">
          <w:rPr>
            <w:rStyle w:val="Hyperlink"/>
          </w:rPr>
          <w:t>found</w:t>
        </w:r>
      </w:hyperlink>
      <w:r w:rsidRPr="00F129C1">
        <w:t>.</w:t>
      </w:r>
    </w:p>
    <w:p w14:paraId="5DECDC54" w14:textId="77777777" w:rsidR="004B3169" w:rsidRPr="00F129C1" w:rsidRDefault="004B3169" w:rsidP="004B3169">
      <w:r w:rsidRPr="00F129C1">
        <w:t xml:space="preserve">Given that </w:t>
      </w:r>
      <w:r w:rsidRPr="00F129C1">
        <w:rPr>
          <w:rStyle w:val="StyleUnderline"/>
        </w:rPr>
        <w:t>the economy and jobs is the number one issue for most voters</w:t>
      </w:r>
      <w:r w:rsidRPr="00F129C1">
        <w:t xml:space="preserve">, one can understand why Republicans would want to connect the dots from this issue to immigration. But </w:t>
      </w:r>
      <w:r w:rsidRPr="00F129C1">
        <w:rPr>
          <w:rStyle w:val="StyleUnderline"/>
        </w:rPr>
        <w:t>is the proposed reform of giving priority to those coming to work in the U.S. economy the best idea? If you’re worried about your job in America, do you fear someone’s grandmother from India coming to stay with her children or a highly skilled worker</w:t>
      </w:r>
      <w:r w:rsidRPr="00F129C1">
        <w:t>? If I were advising the president, I’d suggest taking on tax reform in a bipartisan fashion.</w:t>
      </w:r>
    </w:p>
    <w:p w14:paraId="62CD69FD" w14:textId="77777777" w:rsidR="004B3169" w:rsidRPr="00F129C1" w:rsidRDefault="004B3169" w:rsidP="004B3169"/>
    <w:p w14:paraId="7D680931" w14:textId="77777777" w:rsidR="004B3169" w:rsidRPr="00F129C1" w:rsidRDefault="004B3169" w:rsidP="004B3169">
      <w:pPr>
        <w:pStyle w:val="Heading4"/>
        <w:rPr>
          <w:rFonts w:cs="Times New Roman"/>
        </w:rPr>
      </w:pPr>
      <w:r w:rsidRPr="00F129C1">
        <w:rPr>
          <w:rFonts w:cs="Times New Roman"/>
        </w:rPr>
        <w:t>Economic policy prominent for midterms – means immigration not key</w:t>
      </w:r>
    </w:p>
    <w:p w14:paraId="1B35876D" w14:textId="77777777" w:rsidR="004B3169" w:rsidRPr="00F129C1" w:rsidRDefault="004B3169" w:rsidP="004B3169">
      <w:pPr>
        <w:rPr>
          <w:b/>
          <w:sz w:val="26"/>
          <w:szCs w:val="26"/>
        </w:rPr>
      </w:pPr>
      <w:r w:rsidRPr="00F129C1">
        <w:rPr>
          <w:b/>
          <w:sz w:val="26"/>
          <w:szCs w:val="26"/>
        </w:rPr>
        <w:t>Dunkelberg, National Federation of Independent Business, Chief Economist, 6-12-18</w:t>
      </w:r>
    </w:p>
    <w:p w14:paraId="6F99265A" w14:textId="77777777" w:rsidR="004B3169" w:rsidRPr="00F129C1" w:rsidRDefault="004B3169" w:rsidP="004B3169">
      <w:r w:rsidRPr="00F129C1">
        <w:t xml:space="preserve">(William, 6-12-18, Forbes, “Blue Wave? What The Economy Says About The Midterm Elections”, </w:t>
      </w:r>
      <w:hyperlink r:id="rId230" w:anchor="62621ef25beb" w:history="1">
        <w:r w:rsidRPr="00F129C1">
          <w:rPr>
            <w:rStyle w:val="Hyperlink"/>
          </w:rPr>
          <w:t>https://www.forbes.com/sites/williamdunkelberg/2018/06/12/blue-wave-what-the-economy-says-about-the-midterm-elections/#62621ef25beb</w:t>
        </w:r>
      </w:hyperlink>
      <w:r w:rsidRPr="00F129C1">
        <w:t>, accessed 7/9/18, GDI-JG)</w:t>
      </w:r>
    </w:p>
    <w:p w14:paraId="61614F04" w14:textId="77777777" w:rsidR="004B3169" w:rsidRPr="00F129C1" w:rsidRDefault="004B3169" w:rsidP="004B3169"/>
    <w:p w14:paraId="6D214443" w14:textId="77777777" w:rsidR="004B3169" w:rsidRPr="00F129C1" w:rsidRDefault="004B3169" w:rsidP="004B3169">
      <w:pPr>
        <w:rPr>
          <w:rStyle w:val="StyleUnderline"/>
        </w:rPr>
      </w:pPr>
      <w:r w:rsidRPr="00F129C1">
        <w:rPr>
          <w:rStyle w:val="StyleUnderline"/>
        </w:rPr>
        <w:t>With</w:t>
      </w:r>
      <w:r w:rsidRPr="00F129C1">
        <w:t xml:space="preserve"> the </w:t>
      </w:r>
      <w:r w:rsidRPr="00F129C1">
        <w:rPr>
          <w:rStyle w:val="StyleUnderline"/>
        </w:rPr>
        <w:t>mid-term elections only months away,</w:t>
      </w:r>
      <w:r w:rsidRPr="00F129C1">
        <w:t xml:space="preserve"> the politicians are ramping up their rhetoric. </w:t>
      </w:r>
      <w:r w:rsidRPr="00F129C1">
        <w:rPr>
          <w:rStyle w:val="StyleUnderline"/>
        </w:rPr>
        <w:t>Democrats are promising to repeal tax cuts, a reinvigoration of Obamacare, and articles of impeachment against President Trump. Republicans are promising a continuation of policies that have increased</w:t>
      </w:r>
      <w:r w:rsidRPr="00F129C1">
        <w:t xml:space="preserve"> the </w:t>
      </w:r>
      <w:r w:rsidRPr="00F129C1">
        <w:rPr>
          <w:rStyle w:val="StyleUnderline"/>
        </w:rPr>
        <w:t>economic growth</w:t>
      </w:r>
      <w:r w:rsidRPr="00F129C1">
        <w:t xml:space="preserve"> rate </w:t>
      </w:r>
      <w:r w:rsidRPr="00F129C1">
        <w:rPr>
          <w:rStyle w:val="StyleUnderline"/>
        </w:rPr>
        <w:t>by 50 percent since 2016.</w:t>
      </w:r>
    </w:p>
    <w:p w14:paraId="3044A930" w14:textId="77777777" w:rsidR="004B3169" w:rsidRPr="00F129C1" w:rsidRDefault="004B3169" w:rsidP="004B3169">
      <w:r w:rsidRPr="00F129C1">
        <w:lastRenderedPageBreak/>
        <w:t xml:space="preserve">Historically, </w:t>
      </w:r>
      <w:r w:rsidRPr="00F129C1">
        <w:rPr>
          <w:rStyle w:val="Emphasis"/>
        </w:rPr>
        <w:t xml:space="preserve">major election outcomes have been driven by </w:t>
      </w:r>
      <w:r w:rsidRPr="00F129C1">
        <w:t>the</w:t>
      </w:r>
      <w:r w:rsidRPr="00F129C1">
        <w:rPr>
          <w:rStyle w:val="Emphasis"/>
        </w:rPr>
        <w:t xml:space="preserve"> pocketbook issues</w:t>
      </w:r>
      <w:r w:rsidRPr="00F129C1">
        <w:t>. Since the end of the last administration</w:t>
      </w:r>
      <w:r w:rsidRPr="00F129C1">
        <w:rPr>
          <w:rStyle w:val="StyleUnderline"/>
        </w:rPr>
        <w:t>, incomes have finally started rising</w:t>
      </w:r>
      <w:r w:rsidRPr="00F129C1">
        <w:t xml:space="preserve"> in real terms, although not like the “olden days.” </w:t>
      </w:r>
      <w:r w:rsidRPr="00F129C1">
        <w:rPr>
          <w:rStyle w:val="StyleUnderline"/>
        </w:rPr>
        <w:t>Gas prices have been very low, although they are rising. Millions of new jobs have been created driving down the unemployment rate</w:t>
      </w:r>
      <w:r w:rsidRPr="00F129C1">
        <w:t xml:space="preserve"> to below 4 percent and wages and compensation are rising. </w:t>
      </w:r>
      <w:r w:rsidRPr="00F129C1">
        <w:rPr>
          <w:rStyle w:val="StyleUnderline"/>
        </w:rPr>
        <w:t>Taxes on the private sector have been cut substantially</w:t>
      </w:r>
      <w:r w:rsidRPr="00F129C1">
        <w:t xml:space="preserve"> while </w:t>
      </w:r>
      <w:r w:rsidRPr="00F129C1">
        <w:rPr>
          <w:rStyle w:val="StyleUnderline"/>
        </w:rPr>
        <w:t>the economic burden of regulations with doubtful benefits has been eased, freeing up funds for businesses</w:t>
      </w:r>
      <w:r w:rsidRPr="00F129C1">
        <w:t xml:space="preserve"> to invest productively in new jobs and production capacity.</w:t>
      </w:r>
    </w:p>
    <w:p w14:paraId="551B712D" w14:textId="77777777" w:rsidR="004B3169" w:rsidRPr="00F129C1" w:rsidRDefault="004B3169" w:rsidP="004B3169">
      <w:r w:rsidRPr="00F129C1">
        <w:t>The moment the election results were known, the optimism of small business owners rose to record high levels and has held there. The net percent of owners expecting better business conditions in the following six months stood at -6 percent in the weeks before the election but surged to 38 percent in the remaining weeks of November and then to 50 percent in December, a 56 percentage point gain in a matter of weeks. The percent of owners viewing the current period as a “good time to expand substantially” rose from 11 percent to 23 percent in December and went on to 32 percent in January 2018. Expectations for real sales gains rose from 4 percent of the owners pre-election to 31 percent weeks later in December.</w:t>
      </w:r>
    </w:p>
    <w:p w14:paraId="18D1A3EA" w14:textId="77777777" w:rsidR="004B3169" w:rsidRPr="00F129C1" w:rsidRDefault="004B3169" w:rsidP="004B3169">
      <w:r w:rsidRPr="00F129C1">
        <w:t>Optimistic expectations have been reinforced by results. The net percent of owners reporting quarterly sales gains rose from -8 percent at election time to 8 percent a year later, a 16 percentage point gain. The net percent reporting positive profit growth rose from -20 percent in November, 2016 to -1 percent, a 19 percentage point gain and a 45 year record high level. Capital spending reports rose from 55 percent to a recovery peak of 66 percent this year.</w:t>
      </w:r>
    </w:p>
    <w:p w14:paraId="3D8A164F" w14:textId="77777777" w:rsidR="004B3169" w:rsidRPr="00F129C1" w:rsidRDefault="004B3169" w:rsidP="004B3169">
      <w:r w:rsidRPr="00F129C1">
        <w:t>Consumer sentiment also improved following the election. The University of Michigan/Reuters Consumer Sentiment Index rose from 94 at election time to 101 this year, and in April, the net percent of consumers viewing government economic policy as “good” turned positive for the first time in the recovery, up from a low of -48 percent in 2012. Over 2 million new jobs and rising pay levels produces more happy citizens.</w:t>
      </w:r>
    </w:p>
    <w:p w14:paraId="7586A76B" w14:textId="77777777" w:rsidR="004B3169" w:rsidRPr="00F129C1" w:rsidRDefault="004B3169" w:rsidP="004B3169">
      <w:pPr>
        <w:rPr>
          <w:rStyle w:val="StyleUnderline"/>
        </w:rPr>
      </w:pPr>
      <w:r w:rsidRPr="00F129C1">
        <w:t xml:space="preserve">A mid-term election is not “national,” it is “local.” But </w:t>
      </w:r>
      <w:r w:rsidRPr="00F129C1">
        <w:rPr>
          <w:rStyle w:val="StyleUnderline"/>
        </w:rPr>
        <w:t>to the degree that “pocketbook” issues shape the vote, it would appear that voters will be less likely to want to return to the policies of the prior administration, even if they find the current management team a bit “unconventional.”</w:t>
      </w:r>
    </w:p>
    <w:p w14:paraId="49D1A217" w14:textId="77777777" w:rsidR="004B3169" w:rsidRPr="00F129C1" w:rsidRDefault="004B3169" w:rsidP="004B3169">
      <w:pPr>
        <w:rPr>
          <w:u w:val="single"/>
        </w:rPr>
      </w:pPr>
    </w:p>
    <w:p w14:paraId="0A442DB1" w14:textId="77777777" w:rsidR="004B3169" w:rsidRPr="00F129C1" w:rsidRDefault="004B3169" w:rsidP="004B3169">
      <w:pPr>
        <w:pStyle w:val="Heading3"/>
        <w:rPr>
          <w:rFonts w:cs="Times New Roman"/>
        </w:rPr>
      </w:pPr>
      <w:bookmarkStart w:id="165" w:name="_Toc519436565"/>
      <w:r w:rsidRPr="00F129C1">
        <w:rPr>
          <w:rFonts w:cs="Times New Roman"/>
        </w:rPr>
        <w:lastRenderedPageBreak/>
        <w:t>Immigration Not Key – Healthcare</w:t>
      </w:r>
      <w:bookmarkEnd w:id="165"/>
    </w:p>
    <w:p w14:paraId="749990E7" w14:textId="77777777" w:rsidR="004B3169" w:rsidRPr="00F129C1" w:rsidRDefault="004B3169" w:rsidP="004B3169"/>
    <w:p w14:paraId="4258D133" w14:textId="77777777" w:rsidR="004B3169" w:rsidRPr="00F129C1" w:rsidRDefault="004B3169" w:rsidP="004B3169">
      <w:pPr>
        <w:pStyle w:val="Heading4"/>
        <w:rPr>
          <w:rFonts w:cs="Times New Roman"/>
        </w:rPr>
      </w:pPr>
      <w:r w:rsidRPr="00F129C1">
        <w:rPr>
          <w:rFonts w:cs="Times New Roman"/>
        </w:rPr>
        <w:t>Health care is key—platforming on health care means the link is negligible</w:t>
      </w:r>
    </w:p>
    <w:p w14:paraId="645E5EED" w14:textId="77777777" w:rsidR="004B3169" w:rsidRPr="00F129C1" w:rsidRDefault="004B3169" w:rsidP="004B3169">
      <w:pPr>
        <w:rPr>
          <w:rStyle w:val="Style13ptBold"/>
        </w:rPr>
      </w:pPr>
      <w:r w:rsidRPr="00F129C1">
        <w:rPr>
          <w:rStyle w:val="Style13ptBold"/>
        </w:rPr>
        <w:t>Sarlin, elections reporter, NBC, Seitz-Wald, political reporter, 06/10/2018</w:t>
      </w:r>
    </w:p>
    <w:p w14:paraId="136C9C4B" w14:textId="77777777" w:rsidR="004B3169" w:rsidRPr="00F129C1" w:rsidRDefault="004B3169" w:rsidP="004B3169">
      <w:r w:rsidRPr="00F129C1">
        <w:t xml:space="preserve">[Benjy and Alex, 06/10/2018, </w:t>
      </w:r>
      <w:r w:rsidRPr="00F129C1">
        <w:rPr>
          <w:i/>
        </w:rPr>
        <w:t>NBC News</w:t>
      </w:r>
      <w:r w:rsidRPr="00F129C1">
        <w:t xml:space="preserve">, “Democrats' October 'surprise' in the midterms? Hint: It has to do with health care costs,” </w:t>
      </w:r>
      <w:hyperlink r:id="rId231" w:history="1">
        <w:r w:rsidRPr="00F129C1">
          <w:rPr>
            <w:rStyle w:val="Hyperlink"/>
          </w:rPr>
          <w:t>https://www.nbcnews.com/politics/elections/democrats-october-surprise-midterms-hint-it-has-do-health-care-n881591</w:t>
        </w:r>
      </w:hyperlink>
      <w:r w:rsidRPr="00F129C1">
        <w:t>, accessed 07/09/2018, AMS]</w:t>
      </w:r>
    </w:p>
    <w:p w14:paraId="48B495D4" w14:textId="77777777" w:rsidR="004B3169" w:rsidRPr="00F129C1" w:rsidRDefault="004B3169" w:rsidP="004B3169"/>
    <w:p w14:paraId="52E4C2C7" w14:textId="77777777" w:rsidR="004B3169" w:rsidRPr="00F129C1" w:rsidRDefault="004B3169" w:rsidP="004B3169">
      <w:r w:rsidRPr="00F129C1">
        <w:t xml:space="preserve">CHARLOTTESVILLE, Va. — </w:t>
      </w:r>
      <w:r w:rsidRPr="00F129C1">
        <w:rPr>
          <w:rStyle w:val="StyleUnderline"/>
        </w:rPr>
        <w:t>The October ritual of checking new health insurance rates has never been fun</w:t>
      </w:r>
      <w:r w:rsidRPr="00F129C1">
        <w:t xml:space="preserve"> for Karl Quist, who runs a tech startup. But last year, he said when his rate for a plan through Obamacare tripled, "my first reaction was panic."</w:t>
      </w:r>
    </w:p>
    <w:p w14:paraId="2D112130" w14:textId="77777777" w:rsidR="004B3169" w:rsidRPr="00F129C1" w:rsidRDefault="004B3169" w:rsidP="004B3169">
      <w:r w:rsidRPr="00F129C1">
        <w:t>On Facebook, he found hundreds of other MBAs, app developers and self-employed professionals struggling with Charlottesville's highest-in-the-nation rate hikes.</w:t>
      </w:r>
    </w:p>
    <w:p w14:paraId="05330090" w14:textId="77777777" w:rsidR="004B3169" w:rsidRPr="00F129C1" w:rsidRDefault="004B3169" w:rsidP="004B3169">
      <w:r w:rsidRPr="00F129C1">
        <w:t>They formed "Charlottesville for Reasonable Health Insurance" on Facebook and collected data, made PowerPoint presentations, demanded meetings with insurance executives, grilled state regulators and even got a bill through the Virginia state legislature making it easier to buy less-expensive small business plans.</w:t>
      </w:r>
    </w:p>
    <w:p w14:paraId="10A94ACA" w14:textId="77777777" w:rsidR="004B3169" w:rsidRPr="00F129C1" w:rsidRDefault="004B3169" w:rsidP="004B3169">
      <w:pPr>
        <w:rPr>
          <w:rStyle w:val="StyleUnderline"/>
        </w:rPr>
      </w:pPr>
      <w:r w:rsidRPr="00F129C1">
        <w:t xml:space="preserve">But </w:t>
      </w:r>
      <w:r w:rsidRPr="00F129C1">
        <w:rPr>
          <w:rStyle w:val="StyleUnderline"/>
        </w:rPr>
        <w:t>with the new rates coming soon — weeks before voters head to the polls in the midterm elections — consumers are bracing for more pain here and across the country. Insurers in Maryland, New York and Washington have already submitted requests for premium increases averaging 19 percent to 30 percent statewide, according to the </w:t>
      </w:r>
      <w:hyperlink r:id="rId232" w:history="1">
        <w:r w:rsidRPr="00F129C1">
          <w:rPr>
            <w:rStyle w:val="StyleUnderline"/>
          </w:rPr>
          <w:t>Kaiser Family Foundation</w:t>
        </w:r>
      </w:hyperlink>
      <w:r w:rsidRPr="00F129C1">
        <w:rPr>
          <w:rStyle w:val="StyleUnderline"/>
        </w:rPr>
        <w:t>.</w:t>
      </w:r>
    </w:p>
    <w:p w14:paraId="49A6DCE2" w14:textId="77777777" w:rsidR="004B3169" w:rsidRPr="00F129C1" w:rsidRDefault="004B3169" w:rsidP="004B3169">
      <w:r w:rsidRPr="00F129C1">
        <w:rPr>
          <w:rStyle w:val="StyleUnderline"/>
        </w:rPr>
        <w:t>It's an October "surprise" that everyone sees coming, including Democrats trying to take back the House and Senate</w:t>
      </w:r>
      <w:r w:rsidRPr="00F129C1">
        <w:t>.</w:t>
      </w:r>
    </w:p>
    <w:p w14:paraId="2174981B" w14:textId="77777777" w:rsidR="004B3169" w:rsidRPr="00F129C1" w:rsidRDefault="004B3169" w:rsidP="004B3169">
      <w:r w:rsidRPr="00F129C1">
        <w:rPr>
          <w:rStyle w:val="StyleUnderline"/>
        </w:rPr>
        <w:t>An array of state and national progressive groups are already laying the groundwork to attack Republicans for the expected premium increases. Democratic candidates are running ads on health care </w:t>
      </w:r>
      <w:hyperlink r:id="rId233" w:history="1">
        <w:r w:rsidRPr="00F129C1">
          <w:rPr>
            <w:rStyle w:val="StyleUnderline"/>
          </w:rPr>
          <w:t>more than any other issue</w:t>
        </w:r>
      </w:hyperlink>
      <w:r w:rsidRPr="00F129C1">
        <w:rPr>
          <w:rStyle w:val="StyleUnderline"/>
        </w:rPr>
        <w:t>. And Senate Democrats recently announced plans to devote the month of August to a messaging campaign on health care costs</w:t>
      </w:r>
      <w:r w:rsidRPr="00F129C1">
        <w:t>.</w:t>
      </w:r>
    </w:p>
    <w:p w14:paraId="10FBFAA9" w14:textId="77777777" w:rsidR="004B3169" w:rsidRPr="00F129C1" w:rsidRDefault="004B3169" w:rsidP="004B3169">
      <w:r w:rsidRPr="00F129C1">
        <w:t>"</w:t>
      </w:r>
      <w:r w:rsidRPr="00F129C1">
        <w:rPr>
          <w:rStyle w:val="StyleUnderline"/>
        </w:rPr>
        <w:t>Republicans have backed themselves into a corner</w:t>
      </w:r>
      <w:r w:rsidRPr="00F129C1">
        <w:t>," said Tom Perriello, a Democrat who represented Charlottesville in Congress until he was thrown out of office after voting for the Affordable Care Act in 2010. "Now people are saying keep your hands off my Obamacare."</w:t>
      </w:r>
    </w:p>
    <w:p w14:paraId="2DCBD760" w14:textId="77777777" w:rsidR="004B3169" w:rsidRPr="00F129C1" w:rsidRDefault="004B3169" w:rsidP="004B3169">
      <w:pPr>
        <w:rPr>
          <w:rStyle w:val="StyleUnderline"/>
        </w:rPr>
      </w:pPr>
      <w:r w:rsidRPr="00F129C1">
        <w:rPr>
          <w:rStyle w:val="StyleUnderline"/>
        </w:rPr>
        <w:t>In focus groups and polls, Democrats are honing a message that they say will link health care problems to voter skepticism of private insurers, the Republican tax bill and donor influence on policies.</w:t>
      </w:r>
    </w:p>
    <w:p w14:paraId="00123746" w14:textId="77777777" w:rsidR="004B3169" w:rsidRPr="00F129C1" w:rsidRDefault="004B3169" w:rsidP="004B3169">
      <w:r w:rsidRPr="00F129C1">
        <w:rPr>
          <w:rStyle w:val="StyleUnderline"/>
        </w:rPr>
        <w:t>"One argument that has an enormous amount of power with voters is that Trump and the Republicans gave both the insurance companies and the drug companies huge tax cuts — and they're continuing to jack up people's costs nevertheless</w:t>
      </w:r>
      <w:r w:rsidRPr="00F129C1">
        <w:t>,” said Geoff Garin, a Democratic pollster.</w:t>
      </w:r>
    </w:p>
    <w:p w14:paraId="55DF3126" w14:textId="77777777" w:rsidR="004B3169" w:rsidRPr="00F129C1" w:rsidRDefault="004B3169" w:rsidP="004B3169">
      <w:r w:rsidRPr="00F129C1">
        <w:t xml:space="preserve">Tim Hogan, a spokesman for liberal group Health Care Voter, said they are preparing a seven-figure ad buy targeting House incumbents who voted for repeal and replace bills last year. The group has collected </w:t>
      </w:r>
      <w:r w:rsidRPr="00F129C1">
        <w:lastRenderedPageBreak/>
        <w:t>sign-ups from 600,000 members, who they keep updated with regular news of premium increases and reports linking them to moves by Congress and the White House to weaken Obamacare.</w:t>
      </w:r>
    </w:p>
    <w:p w14:paraId="6E6D6BE6" w14:textId="77777777" w:rsidR="004B3169" w:rsidRPr="00F129C1" w:rsidRDefault="004B3169" w:rsidP="004B3169">
      <w:r w:rsidRPr="00F129C1">
        <w:t>"</w:t>
      </w:r>
      <w:r w:rsidRPr="00F129C1">
        <w:rPr>
          <w:rStyle w:val="StyleUnderline"/>
        </w:rPr>
        <w:t>The efforts from Republicans and Donald Trump to sabotage the health care system are a huge part of this campaign</w:t>
      </w:r>
      <w:r w:rsidRPr="00F129C1">
        <w:t>," he said.</w:t>
      </w:r>
    </w:p>
    <w:p w14:paraId="76D15003" w14:textId="77777777" w:rsidR="004B3169" w:rsidRPr="00F129C1" w:rsidRDefault="004B3169" w:rsidP="004B3169">
      <w:r w:rsidRPr="00F129C1">
        <w:t xml:space="preserve">In Charlottesville, the Facebook group's founders are turning their attention to the elections as well. They're allying themselves with a Democratic candidate for the area's open congressional seat — one of four Virginia House races considered highly competitive. </w:t>
      </w:r>
      <w:r w:rsidRPr="00F129C1">
        <w:rPr>
          <w:rStyle w:val="StyleUnderline"/>
        </w:rPr>
        <w:t>Health care is likely to figure prominently in all of them</w:t>
      </w:r>
      <w:r w:rsidRPr="00F129C1">
        <w:t xml:space="preserve"> and the state's Democratic governor, Ralph Northam, has blamed higher rates on the White House's "active sabotage of the health care system."</w:t>
      </w:r>
    </w:p>
    <w:p w14:paraId="56F76DDD" w14:textId="77777777" w:rsidR="004B3169" w:rsidRPr="00F129C1" w:rsidRDefault="004B3169" w:rsidP="004B3169">
      <w:r w:rsidRPr="00F129C1">
        <w:t>"There's one party trying to give people health care, and the other party is trying to take it away. It really is that simple,” Ian Dixon, a member of the Facebook group, said in a new </w:t>
      </w:r>
      <w:hyperlink r:id="rId234" w:history="1">
        <w:r w:rsidRPr="00F129C1">
          <w:rPr>
            <w:rStyle w:val="Hyperlink"/>
          </w:rPr>
          <w:t>video</w:t>
        </w:r>
      </w:hyperlink>
      <w:r w:rsidRPr="00F129C1">
        <w:t> for the candidate, Leslie Cockburn.</w:t>
      </w:r>
    </w:p>
    <w:p w14:paraId="6D3E8AFA" w14:textId="77777777" w:rsidR="004B3169" w:rsidRPr="00F129C1" w:rsidRDefault="004B3169" w:rsidP="004B3169">
      <w:r w:rsidRPr="00F129C1">
        <w:t>Charlottesville's insurance market is an extreme case, but it's part of the same trends affecting Americans everywhere.</w:t>
      </w:r>
    </w:p>
    <w:p w14:paraId="136694E8" w14:textId="77777777" w:rsidR="004B3169" w:rsidRPr="00F129C1" w:rsidRDefault="004B3169" w:rsidP="004B3169">
      <w:r w:rsidRPr="00F129C1">
        <w:rPr>
          <w:rStyle w:val="StyleUnderline"/>
        </w:rPr>
        <w:t>To some degree, this was part of President Donald Trump's strategy. "We'll let Obamacare fail and then the Democrats are going to come to us," he said after a GOP health care bill failed last July</w:t>
      </w:r>
      <w:r w:rsidRPr="00F129C1">
        <w:t>.</w:t>
      </w:r>
    </w:p>
    <w:p w14:paraId="616B33F6" w14:textId="77777777" w:rsidR="004B3169" w:rsidRPr="00F129C1" w:rsidRDefault="004B3169" w:rsidP="004B3169">
      <w:r w:rsidRPr="00F129C1">
        <w:t>In Charlottesville, the only insurer offering plans on the Obamacare exchanges pulled out last year </w:t>
      </w:r>
      <w:hyperlink r:id="rId235" w:history="1">
        <w:r w:rsidRPr="00F129C1">
          <w:rPr>
            <w:rStyle w:val="Hyperlink"/>
          </w:rPr>
          <w:t>citing</w:t>
        </w:r>
      </w:hyperlink>
      <w:r w:rsidRPr="00F129C1">
        <w:t> a shrinking market and "continual changes and uncertainty in federal operations."</w:t>
      </w:r>
    </w:p>
    <w:p w14:paraId="68B56099" w14:textId="77777777" w:rsidR="004B3169" w:rsidRPr="00F129C1" w:rsidRDefault="004B3169" w:rsidP="004B3169">
      <w:r w:rsidRPr="00F129C1">
        <w:t>Virginia-based Optima swooped in, but with major premium increases. Quist, from the Facebook group, went from paying $940 per month for a family of four to being quoted a price of $2,924 per month — a jump so big that it's more than three times the combined increases he's paid since 2009.</w:t>
      </w:r>
    </w:p>
    <w:p w14:paraId="1147AD91" w14:textId="77777777" w:rsidR="004B3169" w:rsidRPr="00F129C1" w:rsidRDefault="004B3169" w:rsidP="004B3169">
      <w:r w:rsidRPr="00F129C1">
        <w:t>The premium increases forced others in the Charlottesville Facebook group to take drastic action. Some decided to quit their business and go back to working full time while others cut back on their billable hours so they would make less money in order to qualify for government subsidies.</w:t>
      </w:r>
    </w:p>
    <w:p w14:paraId="05DA614E" w14:textId="77777777" w:rsidR="004B3169" w:rsidRPr="00F129C1" w:rsidRDefault="004B3169" w:rsidP="004B3169">
      <w:r w:rsidRPr="00F129C1">
        <w:t>While Optima plans to lower premiums slightly next year, by 1.9 percent, other insurers in the rest of Virginia are </w:t>
      </w:r>
      <w:hyperlink r:id="rId236" w:anchor="2019" w:history="1">
        <w:r w:rsidRPr="00F129C1">
          <w:rPr>
            <w:rStyle w:val="Hyperlink"/>
          </w:rPr>
          <w:t>raising them further</w:t>
        </w:r>
      </w:hyperlink>
      <w:r w:rsidRPr="00F129C1">
        <w:t>, with preliminary rate requests of 5 percent to 64 percent.</w:t>
      </w:r>
    </w:p>
    <w:p w14:paraId="25D3A7B5" w14:textId="77777777" w:rsidR="004B3169" w:rsidRPr="00F129C1" w:rsidRDefault="004B3169" w:rsidP="004B3169">
      <w:r w:rsidRPr="00F129C1">
        <w:t>Nationally, the Congressional Budget Office estimates premiums will go up 15 percent for 2019 — and there are Republican fingerprints on the increase. The CBO estimates 10 points of that expected increase are due to the GOP tax law, which ended a penalty for individuals who go without insurance.</w:t>
      </w:r>
    </w:p>
    <w:p w14:paraId="43D59156" w14:textId="77777777" w:rsidR="004B3169" w:rsidRPr="00F129C1" w:rsidRDefault="004B3169" w:rsidP="004B3169">
      <w:r w:rsidRPr="00F129C1">
        <w:rPr>
          <w:rStyle w:val="StyleUnderline"/>
        </w:rPr>
        <w:t>"It really does boil down to what we call the blame game</w:t>
      </w:r>
      <w:r w:rsidRPr="00F129C1">
        <w:t>," said Brad Woodhouse, a veteran Democratic operative whose group, Protect Our Care, is actively publicizing rate increases around the country.</w:t>
      </w:r>
    </w:p>
    <w:p w14:paraId="73356E20" w14:textId="77777777" w:rsidR="004B3169" w:rsidRPr="00F129C1" w:rsidRDefault="004B3169" w:rsidP="004B3169">
      <w:pPr>
        <w:rPr>
          <w:rStyle w:val="StyleUnderline"/>
        </w:rPr>
      </w:pPr>
      <w:r w:rsidRPr="00F129C1">
        <w:rPr>
          <w:rStyle w:val="StyleUnderline"/>
        </w:rPr>
        <w:t>After a failed repeal effort, a surge in Obamacare's popular support, and actions by the White House to undermine the ACA, Democrats are convinced the tables have turned in their favor as they head into the midterms. The administration gave them a wider opening on Thursday, when the Justice Department effectively endorsed a lawsuit from Republican attorneys general that would eliminate protections for pre-existing conditions, one of the most popular elements of the law.</w:t>
      </w:r>
    </w:p>
    <w:p w14:paraId="63CEB251" w14:textId="77777777" w:rsidR="004B3169" w:rsidRPr="00F129C1" w:rsidRDefault="004B3169" w:rsidP="004B3169">
      <w:pPr>
        <w:rPr>
          <w:rStyle w:val="StyleUnderline"/>
        </w:rPr>
      </w:pPr>
      <w:r w:rsidRPr="00F129C1">
        <w:rPr>
          <w:rStyle w:val="StyleUnderline"/>
        </w:rPr>
        <w:t>Obamacare critics believe they have a story to tell in response. The White House is working on </w:t>
      </w:r>
      <w:hyperlink r:id="rId237" w:history="1">
        <w:r w:rsidRPr="00F129C1">
          <w:rPr>
            <w:rStyle w:val="StyleUnderline"/>
          </w:rPr>
          <w:t>new rules</w:t>
        </w:r>
      </w:hyperlink>
      <w:r w:rsidRPr="00F129C1">
        <w:rPr>
          <w:rStyle w:val="StyleUnderline"/>
        </w:rPr>
        <w:t xml:space="preserve"> to expand short-term insurance and association plans that they say will offer cheaper </w:t>
      </w:r>
      <w:r w:rsidRPr="00F129C1">
        <w:rPr>
          <w:rStyle w:val="StyleUnderline"/>
        </w:rPr>
        <w:lastRenderedPageBreak/>
        <w:t>alternatives for people priced out of Obamacare plans, albeit with fewer protections for consumers. Trump has taken to arguing that these changes, along with ending the individual mandate, show that his goal of repealing and replacing Obamacare is </w:t>
      </w:r>
      <w:hyperlink r:id="rId238" w:history="1">
        <w:r w:rsidRPr="00F129C1">
          <w:rPr>
            <w:rStyle w:val="StyleUnderline"/>
          </w:rPr>
          <w:t>"getting done anyway."</w:t>
        </w:r>
      </w:hyperlink>
    </w:p>
    <w:p w14:paraId="0B9BAE76" w14:textId="77777777" w:rsidR="004B3169" w:rsidRPr="00F129C1" w:rsidRDefault="004B3169" w:rsidP="004B3169">
      <w:pPr>
        <w:rPr>
          <w:rStyle w:val="StyleUnderline"/>
        </w:rPr>
      </w:pPr>
      <w:r w:rsidRPr="00F129C1">
        <w:rPr>
          <w:rStyle w:val="StyleUnderline"/>
        </w:rPr>
        <w:t>Overall spending on anti-Obamacare ads </w:t>
      </w:r>
      <w:hyperlink r:id="rId239" w:history="1">
        <w:r w:rsidRPr="00F129C1">
          <w:rPr>
            <w:rStyle w:val="StyleUnderline"/>
          </w:rPr>
          <w:t>has plummeted</w:t>
        </w:r>
      </w:hyperlink>
      <w:r w:rsidRPr="00F129C1">
        <w:rPr>
          <w:rStyle w:val="StyleUnderline"/>
        </w:rPr>
        <w:t>, however, and Republican candidates have instead shifted their focus in ads and speeches to issues like immigration.</w:t>
      </w:r>
    </w:p>
    <w:p w14:paraId="6E80A0F5" w14:textId="77777777" w:rsidR="004B3169" w:rsidRPr="00F129C1" w:rsidRDefault="004B3169" w:rsidP="004B3169">
      <w:r w:rsidRPr="00F129C1">
        <w:t>"</w:t>
      </w:r>
      <w:r w:rsidRPr="00F129C1">
        <w:rPr>
          <w:rStyle w:val="StyleUnderline"/>
        </w:rPr>
        <w:t>The last thing Republicans want to talk about is Obamacare, because they're so sensitive about the fact they couldn't come up with an alternative</w:t>
      </w:r>
      <w:r w:rsidRPr="00F129C1">
        <w:t>," one GOP strategist, who requested anonymity to speak freely, told NBC News.</w:t>
      </w:r>
    </w:p>
    <w:p w14:paraId="57ABCAC4" w14:textId="77777777" w:rsidR="004B3169" w:rsidRPr="00F129C1" w:rsidRDefault="004B3169" w:rsidP="004B3169">
      <w:pPr>
        <w:rPr>
          <w:rStyle w:val="StyleUnderline"/>
        </w:rPr>
      </w:pPr>
      <w:r w:rsidRPr="00F129C1">
        <w:rPr>
          <w:rStyle w:val="StyleUnderline"/>
        </w:rPr>
        <w:t>It's a role-reversal from the last midterm elections in 2014, when Democrats were the ones largely </w:t>
      </w:r>
      <w:hyperlink r:id="rId240" w:history="1">
        <w:r w:rsidRPr="00F129C1">
          <w:rPr>
            <w:rStyle w:val="StyleUnderline"/>
          </w:rPr>
          <w:t>keeping mum</w:t>
        </w:r>
      </w:hyperlink>
      <w:r w:rsidRPr="00F129C1">
        <w:rPr>
          <w:rStyle w:val="StyleUnderline"/>
        </w:rPr>
        <w:t> about Obamacare as Republicans blasted away.</w:t>
      </w:r>
    </w:p>
    <w:p w14:paraId="748EB377" w14:textId="77777777" w:rsidR="004B3169" w:rsidRPr="00F129C1" w:rsidRDefault="004B3169" w:rsidP="004B3169">
      <w:r w:rsidRPr="00F129C1">
        <w:t>In Virginia, Leslie Cockburn spent years as television journalist, including for NBC News and CBS' "60 Minutes," so when she launched her campaign for the 5th Congressional District, she started out by treating it like a reporting project.</w:t>
      </w:r>
    </w:p>
    <w:p w14:paraId="2187DC83" w14:textId="77777777" w:rsidR="004B3169" w:rsidRPr="00F129C1" w:rsidRDefault="004B3169" w:rsidP="004B3169">
      <w:r w:rsidRPr="00F129C1">
        <w:t>"</w:t>
      </w:r>
      <w:r w:rsidRPr="00F129C1">
        <w:rPr>
          <w:rStyle w:val="StyleUnderline"/>
        </w:rPr>
        <w:t>I said, the No. 1 issue, what is it? Everyone said health care</w:t>
      </w:r>
      <w:r w:rsidRPr="00F129C1">
        <w:t>," she said in an interview. "So I just thought, OK, well, I'm running with this."</w:t>
      </w:r>
    </w:p>
    <w:p w14:paraId="74233FDD" w14:textId="77777777" w:rsidR="004B3169" w:rsidRPr="00F129C1" w:rsidRDefault="004B3169" w:rsidP="004B3169">
      <w:pPr>
        <w:rPr>
          <w:rStyle w:val="StyleUnderline"/>
        </w:rPr>
      </w:pPr>
      <w:r w:rsidRPr="00F129C1">
        <w:rPr>
          <w:rStyle w:val="StyleUnderline"/>
        </w:rPr>
        <w:t>Nationally, a plurality of voters say health care is the most important factor in deciding their vote for Congress, according to a new </w:t>
      </w:r>
      <w:hyperlink r:id="rId241" w:history="1">
        <w:r w:rsidRPr="00F129C1">
          <w:rPr>
            <w:rStyle w:val="StyleUnderline"/>
          </w:rPr>
          <w:t>NBC News/Wall Street Journal poll</w:t>
        </w:r>
      </w:hyperlink>
      <w:r w:rsidRPr="00F129C1">
        <w:rPr>
          <w:rStyle w:val="StyleUnderline"/>
        </w:rPr>
        <w:t>, with the economy and jobs a close second.</w:t>
      </w:r>
    </w:p>
    <w:p w14:paraId="0755FCEC" w14:textId="77777777" w:rsidR="004B3169" w:rsidRPr="00F129C1" w:rsidRDefault="004B3169" w:rsidP="004B3169">
      <w:r w:rsidRPr="00F129C1">
        <w:t>Cockburn was expecting to run against freshman Rep. Tom Garrett, R-Va. But he </w:t>
      </w:r>
      <w:hyperlink r:id="rId242" w:history="1">
        <w:r w:rsidRPr="00F129C1">
          <w:rPr>
            <w:rStyle w:val="Hyperlink"/>
          </w:rPr>
          <w:t>stepped aside</w:t>
        </w:r>
      </w:hyperlink>
      <w:r w:rsidRPr="00F129C1">
        <w:t> and was recently replaced by Denver Riggleman, a former Air Force intelligence officer who now owns a distillery outside of town.</w:t>
      </w:r>
    </w:p>
    <w:p w14:paraId="08D49220" w14:textId="77777777" w:rsidR="004B3169" w:rsidRPr="00F129C1" w:rsidRDefault="004B3169" w:rsidP="004B3169">
      <w:r w:rsidRPr="00F129C1">
        <w:t>Riggleman told NBC News he plans to "work towards a public-private solution" to address "unacceptable" health care costs in the district.</w:t>
      </w:r>
    </w:p>
    <w:p w14:paraId="5DF6856E" w14:textId="77777777" w:rsidR="004B3169" w:rsidRPr="00F129C1" w:rsidRDefault="004B3169" w:rsidP="004B3169">
      <w:r w:rsidRPr="00F129C1">
        <w:t>But Cockburn said her listening process has convinced her that the ACA doesn't just need tweaks to fix the private insurance market. Instead it should be replaced with a system that would enroll everyone in Medicare.</w:t>
      </w:r>
    </w:p>
    <w:p w14:paraId="5569A274" w14:textId="77777777" w:rsidR="004B3169" w:rsidRPr="00F129C1" w:rsidRDefault="004B3169" w:rsidP="004B3169">
      <w:pPr>
        <w:rPr>
          <w:rStyle w:val="StyleUnderline"/>
        </w:rPr>
      </w:pPr>
      <w:r w:rsidRPr="00F129C1">
        <w:rPr>
          <w:rStyle w:val="StyleUnderline"/>
        </w:rPr>
        <w:t>Single-payer health care is a politically untested idea that a number of Democratic candidates across the country have adopted. Republicans believe it's a bridge too far for voters and could give them an opportunity to counterattack on health care.</w:t>
      </w:r>
    </w:p>
    <w:p w14:paraId="508A1FA5" w14:textId="77777777" w:rsidR="004B3169" w:rsidRPr="00F129C1" w:rsidRDefault="004B3169" w:rsidP="004B3169">
      <w:r w:rsidRPr="00F129C1">
        <w:rPr>
          <w:rStyle w:val="StyleUnderline"/>
        </w:rPr>
        <w:t>"We welcome a debate on health care between our patient-centered approach and Democrats avowed support of single-payer health care that would put government in complete control of patients' decisions</w:t>
      </w:r>
      <w:r w:rsidRPr="00F129C1">
        <w:t>," Matt Gorman, a spokesman for the National Republican Congressional Committee, said in an e-mail.</w:t>
      </w:r>
    </w:p>
    <w:p w14:paraId="5DECDF2C" w14:textId="77777777" w:rsidR="004B3169" w:rsidRPr="00F129C1" w:rsidRDefault="004B3169" w:rsidP="004B3169">
      <w:r w:rsidRPr="00F129C1">
        <w:t>But Cockburn is convinced that she can win only by giving Democrats a reason to turn out in a district that includes both liberal Charlottesville and more conservative rural areas around it.</w:t>
      </w:r>
    </w:p>
    <w:p w14:paraId="633A79D7" w14:textId="77777777" w:rsidR="004B3169" w:rsidRPr="00F129C1" w:rsidRDefault="004B3169" w:rsidP="004B3169">
      <w:r w:rsidRPr="00F129C1">
        <w:t>"</w:t>
      </w:r>
      <w:r w:rsidRPr="00F129C1">
        <w:rPr>
          <w:rStyle w:val="StyleUnderline"/>
        </w:rPr>
        <w:t>Bring it on," she said of coming GOP attacks. "The people want health care</w:t>
      </w:r>
      <w:r w:rsidRPr="00F129C1">
        <w:t>."</w:t>
      </w:r>
    </w:p>
    <w:p w14:paraId="55612BA9" w14:textId="77777777" w:rsidR="004B3169" w:rsidRPr="00F129C1" w:rsidRDefault="004B3169" w:rsidP="004B3169">
      <w:pPr>
        <w:rPr>
          <w:rStyle w:val="StyleUnderline"/>
        </w:rPr>
      </w:pPr>
    </w:p>
    <w:p w14:paraId="0BD4C438" w14:textId="77777777" w:rsidR="004B3169" w:rsidRPr="00F129C1" w:rsidRDefault="004B3169" w:rsidP="004B3169">
      <w:pPr>
        <w:pStyle w:val="Heading4"/>
        <w:rPr>
          <w:rFonts w:cs="Times New Roman"/>
        </w:rPr>
      </w:pPr>
      <w:r w:rsidRPr="00F129C1">
        <w:rPr>
          <w:rFonts w:cs="Times New Roman"/>
        </w:rPr>
        <w:lastRenderedPageBreak/>
        <w:t>Dems campaigning with focus on healthcare – means immigration not key</w:t>
      </w:r>
    </w:p>
    <w:p w14:paraId="7C78594E" w14:textId="77777777" w:rsidR="004B3169" w:rsidRPr="00F129C1" w:rsidRDefault="004B3169" w:rsidP="004B3169">
      <w:pPr>
        <w:rPr>
          <w:b/>
          <w:sz w:val="26"/>
          <w:szCs w:val="26"/>
        </w:rPr>
      </w:pPr>
      <w:r w:rsidRPr="00F129C1">
        <w:rPr>
          <w:b/>
          <w:sz w:val="26"/>
          <w:szCs w:val="26"/>
        </w:rPr>
        <w:t>Sullivan, The Hill, journalist, 6-14-18</w:t>
      </w:r>
    </w:p>
    <w:p w14:paraId="3006F1AF" w14:textId="77777777" w:rsidR="004B3169" w:rsidRPr="00F129C1" w:rsidRDefault="004B3169" w:rsidP="004B3169">
      <w:r w:rsidRPr="00F129C1">
        <w:t xml:space="preserve">(Peter, 6-14-18, The Hill, “Dems seek to leverage ObamaCare fight for midterms”, </w:t>
      </w:r>
      <w:hyperlink r:id="rId243" w:history="1">
        <w:r w:rsidRPr="00F129C1">
          <w:rPr>
            <w:rStyle w:val="Hyperlink"/>
          </w:rPr>
          <w:t>http://thehill.com/policy/healthcare/392183-dems-seek-to-leverage-obamacare-fight-for-midterms</w:t>
        </w:r>
      </w:hyperlink>
      <w:r w:rsidRPr="00F129C1">
        <w:t>, accessed 7/9/18, GDI-JG)</w:t>
      </w:r>
    </w:p>
    <w:p w14:paraId="1572933B" w14:textId="77777777" w:rsidR="004B3169" w:rsidRPr="00F129C1" w:rsidRDefault="004B3169" w:rsidP="004B3169">
      <w:r w:rsidRPr="00F129C1">
        <w:rPr>
          <w:rStyle w:val="StyleUnderline"/>
        </w:rPr>
        <w:t>Democrats are seizing on the Trump administration’s push</w:t>
      </w:r>
      <w:r w:rsidRPr="00F129C1">
        <w:t xml:space="preserve"> in court </w:t>
      </w:r>
      <w:r w:rsidRPr="00F129C1">
        <w:rPr>
          <w:rStyle w:val="StyleUnderline"/>
        </w:rPr>
        <w:t>to overturn ObamaCare’s protections</w:t>
      </w:r>
      <w:r w:rsidRPr="00F129C1">
        <w:t xml:space="preserve"> for people with pre-existing conditions, </w:t>
      </w:r>
      <w:r w:rsidRPr="00F129C1">
        <w:rPr>
          <w:rStyle w:val="Emphasis"/>
        </w:rPr>
        <w:t>hoping to leverage the issue ahead of November’s midterm elections</w:t>
      </w:r>
      <w:r w:rsidRPr="00F129C1">
        <w:t xml:space="preserve"> as some Republicans rush to distance themselves from the move.</w:t>
      </w:r>
    </w:p>
    <w:p w14:paraId="6786EAF0" w14:textId="77777777" w:rsidR="004B3169" w:rsidRPr="00F129C1" w:rsidRDefault="004B3169" w:rsidP="004B3169">
      <w:pPr>
        <w:rPr>
          <w:rStyle w:val="StyleUnderline"/>
        </w:rPr>
      </w:pPr>
      <w:r w:rsidRPr="00F129C1">
        <w:rPr>
          <w:rStyle w:val="StyleUnderline"/>
        </w:rPr>
        <w:t>The Department of Justice’s</w:t>
      </w:r>
      <w:r w:rsidRPr="00F129C1">
        <w:t xml:space="preserve"> (DOJ) </w:t>
      </w:r>
      <w:r w:rsidRPr="00F129C1">
        <w:rPr>
          <w:rStyle w:val="StyleUnderline"/>
        </w:rPr>
        <w:t>decision to join a legal battle arguing that one of the most popular parts of ObamaCare should be struck down is being viewed by Democrats as a political gift</w:t>
      </w:r>
      <w:r w:rsidRPr="00F129C1">
        <w:t xml:space="preserve">, </w:t>
      </w:r>
      <w:r w:rsidRPr="00F129C1">
        <w:rPr>
          <w:rStyle w:val="StyleUnderline"/>
        </w:rPr>
        <w:t>with the party</w:t>
      </w:r>
      <w:r w:rsidRPr="00F129C1">
        <w:t xml:space="preserve"> apparatus </w:t>
      </w:r>
      <w:r w:rsidRPr="00F129C1">
        <w:rPr>
          <w:rStyle w:val="StyleUnderline"/>
        </w:rPr>
        <w:t>quickly using the issue to attack GOP candidates and rally their base.</w:t>
      </w:r>
    </w:p>
    <w:p w14:paraId="3DEFF558" w14:textId="77777777" w:rsidR="004B3169" w:rsidRPr="00F129C1" w:rsidRDefault="004B3169" w:rsidP="004B3169">
      <w:r w:rsidRPr="00F129C1">
        <w:t>Ever since the DOJ joined 20 GOP-led states last week in arguing against the measure, the Democratic Senatorial Campaign Committee has been sending out a drumbeat of press releases asking Republican Senate candidates where they stand on the administration’s arguments.</w:t>
      </w:r>
    </w:p>
    <w:p w14:paraId="39A409FC" w14:textId="77777777" w:rsidR="004B3169" w:rsidRPr="00F129C1" w:rsidRDefault="004B3169" w:rsidP="004B3169">
      <w:pPr>
        <w:rPr>
          <w:rStyle w:val="Emphasis"/>
        </w:rPr>
      </w:pPr>
      <w:r w:rsidRPr="00F129C1">
        <w:rPr>
          <w:rStyle w:val="StyleUnderline"/>
        </w:rPr>
        <w:t>Democrats are</w:t>
      </w:r>
      <w:r w:rsidRPr="00F129C1">
        <w:t xml:space="preserve"> also </w:t>
      </w:r>
      <w:r w:rsidRPr="00F129C1">
        <w:rPr>
          <w:rStyle w:val="StyleUnderline"/>
        </w:rPr>
        <w:t>highlighting the fact that</w:t>
      </w:r>
      <w:r w:rsidRPr="00F129C1">
        <w:t xml:space="preserve"> Patrick </w:t>
      </w:r>
      <w:r w:rsidRPr="00F129C1">
        <w:rPr>
          <w:rStyle w:val="StyleUnderline"/>
        </w:rPr>
        <w:t>Morrisey</w:t>
      </w:r>
      <w:r w:rsidRPr="00F129C1">
        <w:t xml:space="preserve">, who is challenging Sen. Joe Manchin (D) in West Virginia, </w:t>
      </w:r>
      <w:r w:rsidRPr="00F129C1">
        <w:rPr>
          <w:rStyle w:val="StyleUnderline"/>
        </w:rPr>
        <w:t>and</w:t>
      </w:r>
      <w:r w:rsidRPr="00F129C1">
        <w:t xml:space="preserve"> Josh </w:t>
      </w:r>
      <w:r w:rsidRPr="00F129C1">
        <w:rPr>
          <w:rStyle w:val="StyleUnderline"/>
        </w:rPr>
        <w:t>Hawley</w:t>
      </w:r>
      <w:r w:rsidRPr="00F129C1">
        <w:t xml:space="preserve">, who is challenging Sen. Claire McCaskill (D) in Missouri, </w:t>
      </w:r>
      <w:r w:rsidRPr="00F129C1">
        <w:rPr>
          <w:rStyle w:val="Emphasis"/>
        </w:rPr>
        <w:t>are two of the Republican state attorneys general who brought the lawsuit against ObamaCare in the first place.</w:t>
      </w:r>
    </w:p>
    <w:p w14:paraId="651FDA4B" w14:textId="77777777" w:rsidR="004B3169" w:rsidRPr="00F129C1" w:rsidRDefault="004B3169" w:rsidP="004B3169">
      <w:r w:rsidRPr="00F129C1">
        <w:t>Replying to someone asking on Twitter late last week if Hawley would “protect my two year old son’s health care,” McCaskill tweeted: “No Tyler, he won’t. He is one of the AGs bringing the lawsuit to end the protection of those with pre-existing conditions.”</w:t>
      </w:r>
    </w:p>
    <w:p w14:paraId="12064F9B" w14:textId="77777777" w:rsidR="004B3169" w:rsidRPr="00F129C1" w:rsidRDefault="004B3169" w:rsidP="004B3169">
      <w:r w:rsidRPr="00F129C1">
        <w:rPr>
          <w:rStyle w:val="StyleUnderline"/>
        </w:rPr>
        <w:t>The West Virginia Democratic Party also piled on against Morrisey</w:t>
      </w:r>
      <w:r w:rsidRPr="00F129C1">
        <w:t>, arguing the Republican candidate “wants to go back to the bad old days when insurance companies could deny coverage to West Virginians based on pre-existing conditions.”</w:t>
      </w:r>
    </w:p>
    <w:p w14:paraId="1728B76A" w14:textId="77777777" w:rsidR="004B3169" w:rsidRPr="00F129C1" w:rsidRDefault="004B3169" w:rsidP="004B3169">
      <w:pPr>
        <w:rPr>
          <w:rStyle w:val="StyleUnderline"/>
        </w:rPr>
      </w:pPr>
      <w:r w:rsidRPr="00F129C1">
        <w:t xml:space="preserve">Jesse </w:t>
      </w:r>
      <w:r w:rsidRPr="00F129C1">
        <w:rPr>
          <w:rStyle w:val="StyleUnderline"/>
        </w:rPr>
        <w:t>Ferguson</w:t>
      </w:r>
      <w:r w:rsidRPr="00F129C1">
        <w:t xml:space="preserve">, </w:t>
      </w:r>
      <w:r w:rsidRPr="00F129C1">
        <w:rPr>
          <w:rStyle w:val="StyleUnderline"/>
        </w:rPr>
        <w:t>a Democratic strategist, said that after GOP efforts to repeal ObamaCare failed last year, “Republicans wanted to change the topic and they might have been able to if Trump hadn’t sued to overturn the protections.”</w:t>
      </w:r>
    </w:p>
    <w:p w14:paraId="101129A3" w14:textId="77777777" w:rsidR="004B3169" w:rsidRPr="00F129C1" w:rsidRDefault="004B3169" w:rsidP="004B3169">
      <w:r w:rsidRPr="00F129C1">
        <w:rPr>
          <w:rStyle w:val="Emphasis"/>
        </w:rPr>
        <w:t>“The last thing they wanted to talk about is the thing Trump is now putting front and center,”</w:t>
      </w:r>
      <w:r w:rsidRPr="00F129C1">
        <w:t xml:space="preserve"> he added.</w:t>
      </w:r>
    </w:p>
    <w:p w14:paraId="7D771AAB" w14:textId="77777777" w:rsidR="004B3169" w:rsidRPr="00F129C1" w:rsidRDefault="004B3169" w:rsidP="004B3169">
      <w:pPr>
        <w:rPr>
          <w:rStyle w:val="StyleUnderline"/>
        </w:rPr>
      </w:pPr>
      <w:r w:rsidRPr="00F129C1">
        <w:rPr>
          <w:rStyle w:val="StyleUnderline"/>
        </w:rPr>
        <w:t>Some Republicans are now distancing themselves from the Trump administration’s position.</w:t>
      </w:r>
    </w:p>
    <w:p w14:paraId="5D4704C3" w14:textId="77777777" w:rsidR="004B3169" w:rsidRPr="00F129C1" w:rsidRDefault="004B3169" w:rsidP="004B3169">
      <w:r w:rsidRPr="00F129C1">
        <w:t>Sen. Lamar Alexander (R-Tenn.), the chairman of the Senate Health Committee, put out a scathing statement on Tuesday night saying the administration’s argument “is as far-fetched as any I’ve ever heard.”</w:t>
      </w:r>
    </w:p>
    <w:p w14:paraId="088E8363" w14:textId="77777777" w:rsidR="004B3169" w:rsidRPr="00F129C1" w:rsidRDefault="004B3169" w:rsidP="004B3169">
      <w:r w:rsidRPr="00F129C1">
        <w:t>Senate Majority Leader Mitch McConnell (R-Ky.) declined to support the administration’s position when asked Tuesday, though he did not directly say he disagreed, either.</w:t>
      </w:r>
    </w:p>
    <w:p w14:paraId="5E531892" w14:textId="77777777" w:rsidR="004B3169" w:rsidRPr="00F129C1" w:rsidRDefault="004B3169" w:rsidP="004B3169">
      <w:r w:rsidRPr="00F129C1">
        <w:t>“Everybody I know in the Senate — everybody — is in favor of maintaining coverage for pre-existing conditions,” he said.</w:t>
      </w:r>
    </w:p>
    <w:p w14:paraId="34E28E4E" w14:textId="77777777" w:rsidR="004B3169" w:rsidRPr="00F129C1" w:rsidRDefault="004B3169" w:rsidP="004B3169">
      <w:pPr>
        <w:rPr>
          <w:rStyle w:val="StyleUnderline"/>
        </w:rPr>
      </w:pPr>
      <w:r w:rsidRPr="00F129C1">
        <w:rPr>
          <w:rStyle w:val="StyleUnderline"/>
        </w:rPr>
        <w:lastRenderedPageBreak/>
        <w:t>Republican strategist Ford O’Connell noted that the Trump administration’s move to argue against the ObamaCare measure in court could put vulnerable Republican incumbents at risk.</w:t>
      </w:r>
    </w:p>
    <w:p w14:paraId="727A0413" w14:textId="77777777" w:rsidR="004B3169" w:rsidRPr="00F129C1" w:rsidRDefault="004B3169" w:rsidP="004B3169">
      <w:r w:rsidRPr="00F129C1">
        <w:t>“What McConnell is trying to do is protect his Senate majority, and this issue could put folks in jeopardy like Dean Heller,” O’Connell said, referring to the Republican senator from Nevada.</w:t>
      </w:r>
    </w:p>
    <w:p w14:paraId="4DFB4084" w14:textId="77777777" w:rsidR="004B3169" w:rsidRPr="00F129C1" w:rsidRDefault="004B3169" w:rsidP="004B3169">
      <w:pPr>
        <w:rPr>
          <w:rStyle w:val="Emphasis"/>
        </w:rPr>
      </w:pPr>
      <w:r w:rsidRPr="00F129C1">
        <w:t>“</w:t>
      </w:r>
      <w:r w:rsidRPr="00F129C1">
        <w:rPr>
          <w:rStyle w:val="StyleUnderline"/>
        </w:rPr>
        <w:t>One of the top issues that fires up Democrats is health care</w:t>
      </w:r>
      <w:r w:rsidRPr="00F129C1">
        <w:t xml:space="preserve">, and obviously </w:t>
      </w:r>
      <w:r w:rsidRPr="00F129C1">
        <w:rPr>
          <w:rStyle w:val="StyleUnderline"/>
        </w:rPr>
        <w:t>pre-existing conditions is popular with independents,</w:t>
      </w:r>
      <w:r w:rsidRPr="00F129C1">
        <w:t>” the GOP strategist added. “</w:t>
      </w:r>
      <w:r w:rsidRPr="00F129C1">
        <w:rPr>
          <w:rStyle w:val="Emphasis"/>
        </w:rPr>
        <w:t>It may not be the best time to bring this up.”</w:t>
      </w:r>
    </w:p>
    <w:p w14:paraId="3AE6EC48" w14:textId="77777777" w:rsidR="004B3169" w:rsidRPr="00F129C1" w:rsidRDefault="004B3169" w:rsidP="004B3169"/>
    <w:p w14:paraId="48036850" w14:textId="77777777" w:rsidR="004B3169" w:rsidRPr="00F129C1" w:rsidRDefault="004B3169" w:rsidP="004B3169">
      <w:pPr>
        <w:pStyle w:val="Heading3"/>
        <w:rPr>
          <w:rFonts w:cs="Times New Roman"/>
        </w:rPr>
      </w:pPr>
      <w:bookmarkStart w:id="166" w:name="_Toc519436566"/>
      <w:r w:rsidRPr="00F129C1">
        <w:rPr>
          <w:rFonts w:cs="Times New Roman"/>
        </w:rPr>
        <w:lastRenderedPageBreak/>
        <w:t>Immigration Not Key – Gun Violence</w:t>
      </w:r>
      <w:bookmarkEnd w:id="166"/>
    </w:p>
    <w:p w14:paraId="45C59CF4" w14:textId="77777777" w:rsidR="004B3169" w:rsidRPr="00F129C1" w:rsidRDefault="004B3169" w:rsidP="004B3169"/>
    <w:p w14:paraId="492318F4" w14:textId="77777777" w:rsidR="004B3169" w:rsidRPr="00F129C1" w:rsidRDefault="004B3169" w:rsidP="004B3169">
      <w:pPr>
        <w:pStyle w:val="Heading4"/>
        <w:rPr>
          <w:rFonts w:cs="Times New Roman"/>
        </w:rPr>
      </w:pPr>
      <w:r w:rsidRPr="00F129C1">
        <w:rPr>
          <w:rFonts w:cs="Times New Roman"/>
        </w:rPr>
        <w:t>Gun control key to midterms – AMA pushes prove issue still prominent</w:t>
      </w:r>
    </w:p>
    <w:p w14:paraId="62811A16" w14:textId="77777777" w:rsidR="004B3169" w:rsidRPr="00F129C1" w:rsidRDefault="004B3169" w:rsidP="004B3169">
      <w:pPr>
        <w:rPr>
          <w:b/>
          <w:sz w:val="26"/>
          <w:szCs w:val="26"/>
        </w:rPr>
      </w:pPr>
      <w:r w:rsidRPr="00F129C1">
        <w:rPr>
          <w:b/>
          <w:sz w:val="26"/>
          <w:szCs w:val="26"/>
        </w:rPr>
        <w:t>Japsen, Forbes, contributor, 6-12-18</w:t>
      </w:r>
    </w:p>
    <w:p w14:paraId="0DD2A8D8" w14:textId="77777777" w:rsidR="004B3169" w:rsidRPr="00F129C1" w:rsidRDefault="004B3169" w:rsidP="004B3169">
      <w:r w:rsidRPr="00F129C1">
        <w:t xml:space="preserve">(Bruce, 6-12-18, Forbes, “AMA Intensifies Push For Gun Control Ahead Of Midterm Elections”, </w:t>
      </w:r>
      <w:hyperlink r:id="rId244" w:anchor="41592e0e4dd0" w:history="1">
        <w:r w:rsidRPr="00F129C1">
          <w:rPr>
            <w:rStyle w:val="Hyperlink"/>
          </w:rPr>
          <w:t>https://www.forbes.com/sites/brucejapsen/2018/06/12/ama-intensifies-pitch-for-gun-control/#41592e0e4dd0</w:t>
        </w:r>
      </w:hyperlink>
      <w:r w:rsidRPr="00F129C1">
        <w:t>, accessed 7/9/18, GDI-JG)</w:t>
      </w:r>
    </w:p>
    <w:p w14:paraId="65A41AB1" w14:textId="77777777" w:rsidR="004B3169" w:rsidRPr="00F129C1" w:rsidRDefault="004B3169" w:rsidP="004B3169"/>
    <w:p w14:paraId="63A0E94A" w14:textId="77777777" w:rsidR="004B3169" w:rsidRPr="00F129C1" w:rsidRDefault="004B3169" w:rsidP="004B3169">
      <w:r w:rsidRPr="00F129C1">
        <w:rPr>
          <w:rStyle w:val="StyleUnderline"/>
        </w:rPr>
        <w:t>Backed by broad support from national and state doctor groups, the American Medical Association is launching a</w:t>
      </w:r>
      <w:r w:rsidRPr="00F129C1">
        <w:t xml:space="preserve"> renewed </w:t>
      </w:r>
      <w:r w:rsidRPr="00F129C1">
        <w:rPr>
          <w:rStyle w:val="StyleUnderline"/>
        </w:rPr>
        <w:t>push to curb gun violence and mobilize physicians to lobby Congress for legislation</w:t>
      </w:r>
      <w:r w:rsidRPr="00F129C1">
        <w:t xml:space="preserve"> doctors say is long overdue.</w:t>
      </w:r>
    </w:p>
    <w:p w14:paraId="2F22B8CA" w14:textId="77777777" w:rsidR="004B3169" w:rsidRPr="00F129C1" w:rsidRDefault="004B3169" w:rsidP="004B3169">
      <w:r w:rsidRPr="00F129C1">
        <w:rPr>
          <w:rStyle w:val="StyleUnderline"/>
        </w:rPr>
        <w:t>The AMA’s policy-making House of Delegates</w:t>
      </w:r>
      <w:r w:rsidRPr="00F129C1">
        <w:t xml:space="preserve"> Tuesday </w:t>
      </w:r>
      <w:r w:rsidRPr="00F129C1">
        <w:rPr>
          <w:rStyle w:val="StyleUnderline"/>
        </w:rPr>
        <w:t>endorsed several gun control measures</w:t>
      </w:r>
      <w:r w:rsidRPr="00F129C1">
        <w:t xml:space="preserve"> including renewed support for banning assault weapons and bump stocks and raising the legal age to 21 for purchasing firearms and munitions.</w:t>
      </w:r>
    </w:p>
    <w:p w14:paraId="6217EF5A" w14:textId="77777777" w:rsidR="004B3169" w:rsidRPr="00F129C1" w:rsidRDefault="004B3169" w:rsidP="004B3169">
      <w:pPr>
        <w:rPr>
          <w:rStyle w:val="Emphasis"/>
        </w:rPr>
      </w:pPr>
      <w:r w:rsidRPr="00F129C1">
        <w:t xml:space="preserve">Capping a week of debate, </w:t>
      </w:r>
      <w:r w:rsidRPr="00F129C1">
        <w:rPr>
          <w:rStyle w:val="StyleUnderline"/>
        </w:rPr>
        <w:t xml:space="preserve">the AMA’s new policies put the group’s considerable lobbying clout behind legislation heading </w:t>
      </w:r>
      <w:r w:rsidRPr="00F129C1">
        <w:rPr>
          <w:rStyle w:val="Emphasis"/>
        </w:rPr>
        <w:t>into November’s mid-term elections when gun control is expected to be a key issue in the wake of school shootings across the country</w:t>
      </w:r>
      <w:r w:rsidRPr="00F129C1">
        <w:t xml:space="preserve"> this year.</w:t>
      </w:r>
    </w:p>
    <w:p w14:paraId="4B4644F5" w14:textId="77777777" w:rsidR="004B3169" w:rsidRPr="00F129C1" w:rsidRDefault="004B3169" w:rsidP="004B3169">
      <w:r w:rsidRPr="00F129C1">
        <w:t>“</w:t>
      </w:r>
      <w:r w:rsidRPr="00F129C1">
        <w:rPr>
          <w:rStyle w:val="StyleUnderline"/>
        </w:rPr>
        <w:t>Gun violence in America is a public health crisis</w:t>
      </w:r>
      <w:r w:rsidRPr="00F129C1">
        <w:t>,” AMA president Dr. David O. Barbe said in a speech to delegates earlier this week.</w:t>
      </w:r>
    </w:p>
    <w:p w14:paraId="61D04F1B" w14:textId="77777777" w:rsidR="004B3169" w:rsidRPr="00F129C1" w:rsidRDefault="004B3169" w:rsidP="004B3169">
      <w:pPr>
        <w:rPr>
          <w:rStyle w:val="StyleUnderline"/>
        </w:rPr>
      </w:pPr>
      <w:r w:rsidRPr="00F129C1">
        <w:rPr>
          <w:rStyle w:val="StyleUnderline"/>
        </w:rPr>
        <w:t>The AMA has been updating and adding measures to its gun control and public safety agenda for the last two years</w:t>
      </w:r>
      <w:r w:rsidRPr="00F129C1">
        <w:t xml:space="preserve">, but it apparently hasn’t been enough given no movement by the Republican-led Congress in Washington. </w:t>
      </w:r>
      <w:r w:rsidRPr="00F129C1">
        <w:rPr>
          <w:rStyle w:val="StyleUnderline"/>
        </w:rPr>
        <w:t>Several measures were considered at this week's AMA meeting in Chicago which members described "unprecedented."</w:t>
      </w:r>
    </w:p>
    <w:p w14:paraId="0F77B26D" w14:textId="77777777" w:rsidR="004B3169" w:rsidRPr="00F129C1" w:rsidRDefault="004B3169" w:rsidP="004B3169">
      <w:pPr>
        <w:rPr>
          <w:u w:val="single"/>
        </w:rPr>
      </w:pPr>
      <w:r w:rsidRPr="00F129C1">
        <w:t xml:space="preserve">“In the two years that have passed, </w:t>
      </w:r>
      <w:r w:rsidRPr="00F129C1">
        <w:rPr>
          <w:rStyle w:val="StyleUnderline"/>
        </w:rPr>
        <w:t xml:space="preserve">we have been horrified by </w:t>
      </w:r>
      <w:r w:rsidRPr="00F129C1">
        <w:t xml:space="preserve">yet more </w:t>
      </w:r>
      <w:r w:rsidRPr="00F129C1">
        <w:rPr>
          <w:rStyle w:val="StyleUnderline"/>
        </w:rPr>
        <w:t xml:space="preserve">carnage: in Parkland, Sutherland Springs, Santa Fe and Las Vegas,” </w:t>
      </w:r>
      <w:r w:rsidRPr="00F129C1">
        <w:t xml:space="preserve">Barbe said. “And </w:t>
      </w:r>
      <w:r w:rsidRPr="00F129C1">
        <w:rPr>
          <w:rStyle w:val="StyleUnderline"/>
        </w:rPr>
        <w:t>those are just a few of the incidents that made headlines. On average, violence claims the lives of nearly 100 people a day in the United States.”</w:t>
      </w:r>
    </w:p>
    <w:p w14:paraId="7E04BD7C" w14:textId="77777777" w:rsidR="004B3169" w:rsidRPr="00F129C1" w:rsidRDefault="004B3169" w:rsidP="004B3169"/>
    <w:p w14:paraId="16E63F9A" w14:textId="77777777" w:rsidR="004B3169" w:rsidRPr="00F129C1" w:rsidRDefault="004B3169" w:rsidP="004B3169">
      <w:pPr>
        <w:pStyle w:val="Heading3"/>
        <w:rPr>
          <w:rFonts w:cs="Times New Roman"/>
        </w:rPr>
      </w:pPr>
      <w:bookmarkStart w:id="167" w:name="_Toc519436567"/>
      <w:r w:rsidRPr="00F129C1">
        <w:rPr>
          <w:rFonts w:cs="Times New Roman"/>
        </w:rPr>
        <w:lastRenderedPageBreak/>
        <w:t>Immigration Not Key – NFL and Pelosi</w:t>
      </w:r>
      <w:bookmarkEnd w:id="167"/>
    </w:p>
    <w:p w14:paraId="1A22ACAC" w14:textId="77777777" w:rsidR="004B3169" w:rsidRPr="00F129C1" w:rsidRDefault="004B3169" w:rsidP="004B3169"/>
    <w:p w14:paraId="3F46FF07" w14:textId="77777777" w:rsidR="004B3169" w:rsidRPr="00F129C1" w:rsidRDefault="004B3169" w:rsidP="004B3169">
      <w:pPr>
        <w:pStyle w:val="Heading4"/>
        <w:rPr>
          <w:rFonts w:cs="Times New Roman"/>
        </w:rPr>
      </w:pPr>
      <w:r w:rsidRPr="00F129C1">
        <w:rPr>
          <w:rFonts w:cs="Times New Roman"/>
        </w:rPr>
        <w:t>Immigration not key – other things like NFL or Pelosi more likely to turn out GOP base without rallying Dems</w:t>
      </w:r>
    </w:p>
    <w:p w14:paraId="21B28065" w14:textId="77777777" w:rsidR="004B3169" w:rsidRPr="00F129C1" w:rsidRDefault="004B3169" w:rsidP="004B3169">
      <w:pPr>
        <w:rPr>
          <w:rStyle w:val="Style13ptBold"/>
        </w:rPr>
      </w:pPr>
      <w:r w:rsidRPr="00F129C1">
        <w:rPr>
          <w:rStyle w:val="Style13ptBold"/>
        </w:rPr>
        <w:t>Cohen, FiveThirtyEight politics editor, et al., 6-20-18</w:t>
      </w:r>
    </w:p>
    <w:p w14:paraId="57F455CB" w14:textId="77777777" w:rsidR="004B3169" w:rsidRPr="00F129C1" w:rsidRDefault="004B3169" w:rsidP="004B3169">
      <w:r w:rsidRPr="00F129C1">
        <w:t xml:space="preserve">[Micah, Clare Malone, FiveThirtyEight senior political writer, Nate Silver, FiveThirtyEight founder and editor in chief, Perry Bacon Jr., FiveThirtyEight senior writer, Slack Chat, 6-20-18, FiveThirtyEight, “”Can Trump Use Hard-Line Immigration Policies To Turn Out GOP Voters?”, </w:t>
      </w:r>
      <w:hyperlink r:id="rId245" w:history="1">
        <w:r w:rsidRPr="00F129C1">
          <w:rPr>
            <w:rStyle w:val="Hyperlink"/>
          </w:rPr>
          <w:t>https://fivethirtyeight.com/features/can-trump-use-hard-line-immigration-policies-to-turn-out-gop-voters/</w:t>
        </w:r>
      </w:hyperlink>
      <w:r w:rsidRPr="00F129C1">
        <w:t>, accessed 7-7-18, AFB]</w:t>
      </w:r>
    </w:p>
    <w:p w14:paraId="538C21F0" w14:textId="77777777" w:rsidR="004B3169" w:rsidRPr="00F129C1" w:rsidRDefault="004B3169" w:rsidP="004B3169"/>
    <w:p w14:paraId="41FEE22F" w14:textId="77777777" w:rsidR="004B3169" w:rsidRPr="00F129C1" w:rsidRDefault="004B3169" w:rsidP="004B3169">
      <w:r w:rsidRPr="00F129C1">
        <w:t>micah: Forget the separating families — that’s prima facie horrible and seems like bad politics too.</w:t>
      </w:r>
    </w:p>
    <w:p w14:paraId="6A37F16D" w14:textId="77777777" w:rsidR="004B3169" w:rsidRPr="00F129C1" w:rsidRDefault="004B3169" w:rsidP="004B3169">
      <w:r w:rsidRPr="00F129C1">
        <w:t xml:space="preserve">But </w:t>
      </w:r>
      <w:r w:rsidRPr="00F129C1">
        <w:rPr>
          <w:rStyle w:val="StyleUnderline"/>
        </w:rPr>
        <w:t>isn’t the idea that Republicans need something beyond the economy and North Korea actually correct</w:t>
      </w:r>
      <w:r w:rsidRPr="00F129C1">
        <w:t>?</w:t>
      </w:r>
    </w:p>
    <w:p w14:paraId="7F35BFF4" w14:textId="77777777" w:rsidR="004B3169" w:rsidRPr="00F129C1" w:rsidRDefault="004B3169" w:rsidP="004B3169">
      <w:r w:rsidRPr="00F129C1">
        <w:t>clare.malone: Why? Rule of threes?</w:t>
      </w:r>
    </w:p>
    <w:p w14:paraId="4C120048" w14:textId="77777777" w:rsidR="004B3169" w:rsidRPr="00F129C1" w:rsidRDefault="004B3169" w:rsidP="004B3169">
      <w:r w:rsidRPr="00F129C1">
        <w:t>micah: Yup.</w:t>
      </w:r>
    </w:p>
    <w:p w14:paraId="69A1A1BF" w14:textId="77777777" w:rsidR="004B3169" w:rsidRPr="00F129C1" w:rsidRDefault="004B3169" w:rsidP="004B3169">
      <w:r w:rsidRPr="00F129C1">
        <w:t>haha, no…</w:t>
      </w:r>
    </w:p>
    <w:p w14:paraId="78C7032F" w14:textId="77777777" w:rsidR="004B3169" w:rsidRPr="00F129C1" w:rsidRDefault="004B3169" w:rsidP="004B3169">
      <w:pPr>
        <w:rPr>
          <w:b/>
          <w:u w:val="single"/>
        </w:rPr>
      </w:pPr>
      <w:r w:rsidRPr="00F129C1">
        <w:rPr>
          <w:rStyle w:val="StyleUnderline"/>
        </w:rPr>
        <w:t>Because the GOP base isn’t as enthused as the Democratic one right now.</w:t>
      </w:r>
    </w:p>
    <w:p w14:paraId="05D22A5F" w14:textId="77777777" w:rsidR="004B3169" w:rsidRPr="00F129C1" w:rsidRDefault="004B3169" w:rsidP="004B3169">
      <w:r w:rsidRPr="00F129C1">
        <w:t xml:space="preserve">clare.malone: </w:t>
      </w:r>
      <w:r w:rsidRPr="00F129C1">
        <w:rPr>
          <w:rStyle w:val="StyleUnderline"/>
        </w:rPr>
        <w:t>You’re saying they need something that tides over the tribal identity issue</w:t>
      </w:r>
      <w:r w:rsidRPr="00F129C1">
        <w:t>.</w:t>
      </w:r>
    </w:p>
    <w:p w14:paraId="6AB04192" w14:textId="77777777" w:rsidR="004B3169" w:rsidRPr="00F129C1" w:rsidRDefault="004B3169" w:rsidP="004B3169">
      <w:r w:rsidRPr="00F129C1">
        <w:t xml:space="preserve">natesilver: </w:t>
      </w:r>
      <w:r w:rsidRPr="00F129C1">
        <w:rPr>
          <w:rStyle w:val="StyleUnderline"/>
        </w:rPr>
        <w:t>So talk about Colin Kaepernick</w:t>
      </w:r>
      <w:r w:rsidRPr="00F129C1">
        <w:t xml:space="preserve"> or some shit.</w:t>
      </w:r>
    </w:p>
    <w:p w14:paraId="06D06DB0" w14:textId="77777777" w:rsidR="004B3169" w:rsidRPr="00F129C1" w:rsidRDefault="004B3169" w:rsidP="004B3169">
      <w:r w:rsidRPr="00F129C1">
        <w:t>clare.malone: ^^^^</w:t>
      </w:r>
    </w:p>
    <w:p w14:paraId="050C9EC8" w14:textId="77777777" w:rsidR="004B3169" w:rsidRPr="00F129C1" w:rsidRDefault="004B3169" w:rsidP="004B3169">
      <w:pPr>
        <w:rPr>
          <w:rStyle w:val="StyleUnderline"/>
        </w:rPr>
      </w:pPr>
      <w:r w:rsidRPr="00F129C1">
        <w:rPr>
          <w:rStyle w:val="StyleUnderline"/>
        </w:rPr>
        <w:t>Or just focus on wall funding.</w:t>
      </w:r>
    </w:p>
    <w:p w14:paraId="503407B7" w14:textId="77777777" w:rsidR="004B3169" w:rsidRPr="00F129C1" w:rsidRDefault="004B3169" w:rsidP="004B3169">
      <w:pPr>
        <w:rPr>
          <w:b/>
          <w:u w:val="single"/>
        </w:rPr>
      </w:pPr>
      <w:r w:rsidRPr="00F129C1">
        <w:rPr>
          <w:rStyle w:val="StyleUnderline"/>
        </w:rPr>
        <w:t>You don’t need to do this child separation thing.</w:t>
      </w:r>
    </w:p>
    <w:p w14:paraId="7718E5FF" w14:textId="77777777" w:rsidR="004B3169" w:rsidRPr="00F129C1" w:rsidRDefault="004B3169" w:rsidP="004B3169">
      <w:r w:rsidRPr="00F129C1">
        <w:t xml:space="preserve">natesilver: </w:t>
      </w:r>
      <w:r w:rsidRPr="00F129C1">
        <w:rPr>
          <w:rStyle w:val="StyleUnderline"/>
        </w:rPr>
        <w:t>The wall is pretty darn unpopular, though.</w:t>
      </w:r>
    </w:p>
    <w:p w14:paraId="113C64C5" w14:textId="77777777" w:rsidR="004B3169" w:rsidRPr="00F129C1" w:rsidRDefault="004B3169" w:rsidP="004B3169">
      <w:r w:rsidRPr="00F129C1">
        <w:t>clare.malone: I would guess it’s more popular than separating 2,000 kids from their parents.</w:t>
      </w:r>
    </w:p>
    <w:p w14:paraId="54F29A3B" w14:textId="77777777" w:rsidR="004B3169" w:rsidRPr="00F129C1" w:rsidRDefault="004B3169" w:rsidP="004B3169">
      <w:r w:rsidRPr="00F129C1">
        <w:t xml:space="preserve">perry: </w:t>
      </w:r>
      <w:r w:rsidRPr="00F129C1">
        <w:rPr>
          <w:rStyle w:val="StyleUnderline"/>
        </w:rPr>
        <w:t>Sanctuary cities/MS-13/NFL national anthem protests — these are all issues that 1. Trump wants to tweet/talk about instead of reciting boring economic stats; and 2. play into the negative partisanship stuff that will be used for base turnout. But talking about how terrible</w:t>
      </w:r>
      <w:r w:rsidRPr="00F129C1">
        <w:t xml:space="preserve"> San Francisco or Nancy </w:t>
      </w:r>
      <w:r w:rsidRPr="00F129C1">
        <w:rPr>
          <w:rStyle w:val="StyleUnderline"/>
        </w:rPr>
        <w:t>Pelosi is would do the trick as much as sanctuary cities. I don’t think Republicans need immigration policies necessarily to gin up negative partisanship</w:t>
      </w:r>
      <w:r w:rsidRPr="00F129C1">
        <w:t>, as much as they need reminders to their base that “Democrats are the party of all that stuff you hate.”</w:t>
      </w:r>
    </w:p>
    <w:p w14:paraId="7A1399E7" w14:textId="77777777" w:rsidR="004B3169" w:rsidRPr="00F129C1" w:rsidRDefault="004B3169" w:rsidP="004B3169">
      <w:r w:rsidRPr="00F129C1">
        <w:t>Republicans know Trump wants to talk about this kind of stuff anyway, so they have to find a way to make that part of the 2018 strategy.</w:t>
      </w:r>
    </w:p>
    <w:p w14:paraId="5D043644" w14:textId="77777777" w:rsidR="004B3169" w:rsidRPr="00F129C1" w:rsidRDefault="004B3169" w:rsidP="004B3169">
      <w:r w:rsidRPr="00F129C1">
        <w:lastRenderedPageBreak/>
        <w:t xml:space="preserve">micah: </w:t>
      </w:r>
      <w:r w:rsidRPr="00F129C1">
        <w:rPr>
          <w:rStyle w:val="StyleUnderline"/>
        </w:rPr>
        <w:t xml:space="preserve">But it’s interesting to me that some of you </w:t>
      </w:r>
      <w:r w:rsidRPr="00F129C1">
        <w:t xml:space="preserve">— Nate, at least — </w:t>
      </w:r>
      <w:r w:rsidRPr="00F129C1">
        <w:rPr>
          <w:rStyle w:val="StyleUnderline"/>
        </w:rPr>
        <w:t>seem to think that the NFL anthem stuff or Pelosi stuff is maybe a better option than immigration</w:t>
      </w:r>
      <w:r w:rsidRPr="00F129C1">
        <w:t>. (Again, put aside separating families — I feel like they’ll have to retreat on that pretty soon.)</w:t>
      </w:r>
    </w:p>
    <w:p w14:paraId="05A2B895" w14:textId="77777777" w:rsidR="004B3169" w:rsidRPr="00F129C1" w:rsidRDefault="004B3169" w:rsidP="004B3169">
      <w:r w:rsidRPr="00F129C1">
        <w:t xml:space="preserve">perry: </w:t>
      </w:r>
      <w:r w:rsidRPr="00F129C1">
        <w:rPr>
          <w:rStyle w:val="StyleUnderline"/>
        </w:rPr>
        <w:t>There are very few immigration ideas that unify all Republicans. The national anthem issue, in contrast, is very unifying among Republicans: 86 percent of Republicans say kneeling during the national anthem is “never appropriate,”</w:t>
      </w:r>
      <w:r w:rsidRPr="00F129C1">
        <w:t xml:space="preserve"> according to a Washington Post-Kaiser Family Foundation poll earlier this year. </w:t>
      </w:r>
      <w:r w:rsidRPr="00F129C1">
        <w:rPr>
          <w:rStyle w:val="StyleUnderline"/>
        </w:rPr>
        <w:t>So is anti-Pelosi sentiment: 72 percent of Republicans view her unfavorably, according to a recent Ipsos poll.</w:t>
      </w:r>
    </w:p>
    <w:p w14:paraId="4E8FD27E" w14:textId="77777777" w:rsidR="004B3169" w:rsidRPr="00F129C1" w:rsidRDefault="004B3169" w:rsidP="004B3169">
      <w:r w:rsidRPr="00F129C1">
        <w:t>clare.malone: Couldn’t he talk about wall stuff or, I don’t know, talk about E-Verify, things like that? I can’t help but think that coming up with a more refined Trumpian take on immigration could help them through both the primaries and the general.</w:t>
      </w:r>
    </w:p>
    <w:p w14:paraId="7E8B059C" w14:textId="77777777" w:rsidR="004B3169" w:rsidRPr="00F129C1" w:rsidRDefault="004B3169" w:rsidP="004B3169">
      <w:r w:rsidRPr="00F129C1">
        <w:t>perry: Republicans probably should run on identity issues writ large, with some anti-immigration rhetoric as a part of that.</w:t>
      </w:r>
    </w:p>
    <w:p w14:paraId="366329B5" w14:textId="77777777" w:rsidR="004B3169" w:rsidRPr="00F129C1" w:rsidRDefault="004B3169" w:rsidP="004B3169">
      <w:r w:rsidRPr="00F129C1">
        <w:t>That kind of messaging is challenging for Democrats. Do Joe Manchin or Claire McCaskill want to defend sanctuary cities?</w:t>
      </w:r>
    </w:p>
    <w:p w14:paraId="1543DE4C" w14:textId="77777777" w:rsidR="004B3169" w:rsidRPr="00F129C1" w:rsidRDefault="004B3169" w:rsidP="004B3169">
      <w:r w:rsidRPr="00F129C1">
        <w:t xml:space="preserve">natesilver: </w:t>
      </w:r>
      <w:r w:rsidRPr="00F129C1">
        <w:rPr>
          <w:rStyle w:val="StyleUnderline"/>
        </w:rPr>
        <w:t>I think when you asked me to put my Republican strategist hat on a few weeks ago</w:t>
      </w:r>
      <w:r w:rsidRPr="00F129C1">
        <w:t xml:space="preserve">, Micah, </w:t>
      </w:r>
      <w:r w:rsidRPr="00F129C1">
        <w:rPr>
          <w:rStyle w:val="StyleUnderline"/>
        </w:rPr>
        <w:t>the tricky part wasn’t finding something that turns out your base, but something that turns out your base without simultaneously hurting you among swing voters and also turning out the Democratic base.</w:t>
      </w:r>
    </w:p>
    <w:p w14:paraId="67B3BF68" w14:textId="77777777" w:rsidR="004B3169" w:rsidRPr="00F129C1" w:rsidRDefault="004B3169" w:rsidP="004B3169">
      <w:pPr>
        <w:rPr>
          <w:rStyle w:val="StyleUnderline"/>
        </w:rPr>
      </w:pPr>
      <w:r w:rsidRPr="00F129C1">
        <w:rPr>
          <w:rStyle w:val="StyleUnderline"/>
        </w:rPr>
        <w:t>Lots of people might think Trump’s NFL stance is sort of dumb, but it’s not likely the sort of thing that’s going to turn out Democrats to vote or that will greatly influence a swing voter’s decision.</w:t>
      </w:r>
    </w:p>
    <w:p w14:paraId="75C2E2A7" w14:textId="77777777" w:rsidR="004B3169" w:rsidRPr="00F129C1" w:rsidRDefault="004B3169" w:rsidP="004B3169">
      <w:pPr>
        <w:rPr>
          <w:u w:val="single"/>
        </w:rPr>
      </w:pPr>
    </w:p>
    <w:p w14:paraId="507E13C2" w14:textId="77777777" w:rsidR="004B3169" w:rsidRPr="00F129C1" w:rsidRDefault="004B3169" w:rsidP="004B3169">
      <w:pPr>
        <w:pStyle w:val="Heading3"/>
        <w:rPr>
          <w:rFonts w:cs="Times New Roman"/>
        </w:rPr>
      </w:pPr>
      <w:bookmarkStart w:id="168" w:name="_Toc519436568"/>
      <w:r w:rsidRPr="00F129C1">
        <w:rPr>
          <w:rFonts w:cs="Times New Roman"/>
        </w:rPr>
        <w:lastRenderedPageBreak/>
        <w:t>Immigration Not Key – Veterans</w:t>
      </w:r>
      <w:bookmarkEnd w:id="168"/>
    </w:p>
    <w:p w14:paraId="0FC8D352" w14:textId="77777777" w:rsidR="004B3169" w:rsidRPr="00F129C1" w:rsidRDefault="004B3169" w:rsidP="004B3169"/>
    <w:p w14:paraId="265F9C19" w14:textId="77777777" w:rsidR="004B3169" w:rsidRPr="00F129C1" w:rsidRDefault="004B3169" w:rsidP="004B3169">
      <w:pPr>
        <w:pStyle w:val="Heading4"/>
        <w:rPr>
          <w:rFonts w:cs="Times New Roman"/>
        </w:rPr>
      </w:pPr>
      <w:r w:rsidRPr="00F129C1">
        <w:rPr>
          <w:rFonts w:cs="Times New Roman"/>
        </w:rPr>
        <w:t>No link – Dems building strategy of veterans and calls for bipartisanship – means immigration not key</w:t>
      </w:r>
    </w:p>
    <w:p w14:paraId="3CF44479" w14:textId="77777777" w:rsidR="004B3169" w:rsidRPr="00F129C1" w:rsidRDefault="004B3169" w:rsidP="004B3169">
      <w:pPr>
        <w:rPr>
          <w:b/>
          <w:sz w:val="26"/>
          <w:szCs w:val="26"/>
        </w:rPr>
      </w:pPr>
      <w:r w:rsidRPr="00F129C1">
        <w:rPr>
          <w:b/>
          <w:sz w:val="26"/>
          <w:szCs w:val="26"/>
        </w:rPr>
        <w:t>Merica, CNN, Political Reporter, and Grayer, CNN, News Assistant, 6-30-18</w:t>
      </w:r>
    </w:p>
    <w:p w14:paraId="01F3A430" w14:textId="77777777" w:rsidR="004B3169" w:rsidRPr="00F129C1" w:rsidRDefault="004B3169" w:rsidP="004B3169">
      <w:r w:rsidRPr="00F129C1">
        <w:t xml:space="preserve">(Dan and Annie, 6-30-18, CNN, “'Country over party:' Democrats turn to veterans to take back the House”, </w:t>
      </w:r>
      <w:hyperlink r:id="rId246" w:history="1">
        <w:r w:rsidRPr="00F129C1">
          <w:rPr>
            <w:rStyle w:val="Hyperlink"/>
          </w:rPr>
          <w:t>https://www.cnn.com/2018/06/30/politics/veterans-running-democrats-midterms/index.html</w:t>
        </w:r>
      </w:hyperlink>
      <w:r w:rsidRPr="00F129C1">
        <w:t>, accessed 7/8/18, GDI-JG)</w:t>
      </w:r>
    </w:p>
    <w:p w14:paraId="7AEE6AD3" w14:textId="77777777" w:rsidR="004B3169" w:rsidRPr="00F129C1" w:rsidRDefault="004B3169" w:rsidP="004B3169"/>
    <w:p w14:paraId="278512FF" w14:textId="77777777" w:rsidR="004B3169" w:rsidRPr="00F129C1" w:rsidRDefault="004B3169" w:rsidP="004B3169">
      <w:r w:rsidRPr="00F129C1">
        <w:rPr>
          <w:rStyle w:val="StyleUnderline"/>
        </w:rPr>
        <w:t>With more veterans of conflict in Iraq and Afghanistan returning home and looking to lead their country, operatives</w:t>
      </w:r>
      <w:r w:rsidRPr="00F129C1">
        <w:t xml:space="preserve"> on both sides of the aisle </w:t>
      </w:r>
      <w:r w:rsidRPr="00F129C1">
        <w:rPr>
          <w:rStyle w:val="StyleUnderline"/>
        </w:rPr>
        <w:t>say there is a stable of unique veteran candidates across the country.</w:t>
      </w:r>
      <w:r w:rsidRPr="00F129C1">
        <w:t xml:space="preserve"> </w:t>
      </w:r>
      <w:r w:rsidRPr="00F129C1">
        <w:rPr>
          <w:rStyle w:val="StyleUnderline"/>
        </w:rPr>
        <w:t>But in the era of Trump, where uniqueness is prized, Democrats decision to turn to veterans in 2018 hinges on voters across the country,</w:t>
      </w:r>
      <w:r w:rsidRPr="00F129C1">
        <w:t xml:space="preserve"> fed up with typical politicians, are looking to candidates with distinct backgrounds.</w:t>
      </w:r>
    </w:p>
    <w:p w14:paraId="3736923C" w14:textId="77777777" w:rsidR="004B3169" w:rsidRPr="00F129C1" w:rsidRDefault="004B3169" w:rsidP="004B3169">
      <w:r w:rsidRPr="00F129C1">
        <w:t xml:space="preserve">"We understand that </w:t>
      </w:r>
      <w:r w:rsidRPr="00F129C1">
        <w:rPr>
          <w:rStyle w:val="StyleUnderline"/>
        </w:rPr>
        <w:t>we need to work together,</w:t>
      </w:r>
      <w:r w:rsidRPr="00F129C1">
        <w:t xml:space="preserve"> that we </w:t>
      </w:r>
      <w:r w:rsidRPr="00F129C1">
        <w:rPr>
          <w:rStyle w:val="StyleUnderline"/>
        </w:rPr>
        <w:t>need to work across the aisle and serve the people and boot some of these politicians out who are in Washington for all the wrong reasons</w:t>
      </w:r>
      <w:r w:rsidRPr="00F129C1">
        <w:t xml:space="preserve">," </w:t>
      </w:r>
      <w:r w:rsidRPr="00F129C1">
        <w:rPr>
          <w:rStyle w:val="StyleUnderline"/>
        </w:rPr>
        <w:t xml:space="preserve">said </w:t>
      </w:r>
      <w:r w:rsidRPr="00F129C1">
        <w:t>Dan</w:t>
      </w:r>
      <w:r w:rsidRPr="00F129C1">
        <w:rPr>
          <w:rStyle w:val="StyleUnderline"/>
        </w:rPr>
        <w:t xml:space="preserve"> McCready, a Marine Corps veteran and Democratic nominee</w:t>
      </w:r>
      <w:r w:rsidRPr="00F129C1">
        <w:t xml:space="preserve"> in North Carolina's Ninth District.</w:t>
      </w:r>
    </w:p>
    <w:p w14:paraId="4394DA38" w14:textId="77777777" w:rsidR="004B3169" w:rsidRPr="00F129C1" w:rsidRDefault="004B3169" w:rsidP="004B3169">
      <w:pPr>
        <w:rPr>
          <w:rStyle w:val="StyleUnderline"/>
        </w:rPr>
      </w:pPr>
      <w:r w:rsidRPr="00F129C1">
        <w:t xml:space="preserve">And </w:t>
      </w:r>
      <w:r w:rsidRPr="00F129C1">
        <w:rPr>
          <w:rStyle w:val="StyleUnderline"/>
        </w:rPr>
        <w:t>most of the veterans draw a direct line between their combat experience and their ability to work with people who disagree.</w:t>
      </w:r>
    </w:p>
    <w:p w14:paraId="408468B1" w14:textId="77777777" w:rsidR="004B3169" w:rsidRPr="00F129C1" w:rsidRDefault="004B3169" w:rsidP="004B3169">
      <w:pPr>
        <w:rPr>
          <w:rStyle w:val="StyleUnderline"/>
        </w:rPr>
      </w:pPr>
      <w:r w:rsidRPr="00F129C1">
        <w:t>"</w:t>
      </w:r>
      <w:r w:rsidRPr="00F129C1">
        <w:rPr>
          <w:rStyle w:val="StyleUnderline"/>
        </w:rPr>
        <w:t>Post 9/11 veterans, I think we're really shaken by our experiences</w:t>
      </w:r>
      <w:r w:rsidRPr="00F129C1">
        <w:t>," McCready said. "</w:t>
      </w:r>
      <w:r w:rsidRPr="00F129C1">
        <w:rPr>
          <w:rStyle w:val="StyleUnderline"/>
        </w:rPr>
        <w:t>And will put country before party and country before anything else."</w:t>
      </w:r>
    </w:p>
    <w:p w14:paraId="32B119AE" w14:textId="77777777" w:rsidR="004B3169" w:rsidRPr="00F129C1" w:rsidRDefault="004B3169" w:rsidP="004B3169">
      <w:r w:rsidRPr="00F129C1">
        <w:t>Making a splash</w:t>
      </w:r>
    </w:p>
    <w:p w14:paraId="4F32F7B6" w14:textId="77777777" w:rsidR="004B3169" w:rsidRPr="00F129C1" w:rsidRDefault="004B3169" w:rsidP="004B3169">
      <w:pPr>
        <w:rPr>
          <w:rStyle w:val="Emphasis"/>
        </w:rPr>
      </w:pPr>
      <w:r w:rsidRPr="00F129C1">
        <w:rPr>
          <w:rStyle w:val="StyleUnderline"/>
        </w:rPr>
        <w:t>The veteran candidates</w:t>
      </w:r>
      <w:r w:rsidRPr="00F129C1">
        <w:t xml:space="preserve"> running for office are not running quietly. They </w:t>
      </w:r>
      <w:r w:rsidRPr="00F129C1">
        <w:rPr>
          <w:rStyle w:val="Emphasis"/>
        </w:rPr>
        <w:t>are garnering massive attention for touting their combat experience.</w:t>
      </w:r>
    </w:p>
    <w:p w14:paraId="7155D03D" w14:textId="77777777" w:rsidR="004B3169" w:rsidRPr="00F129C1" w:rsidRDefault="004B3169" w:rsidP="004B3169">
      <w:r w:rsidRPr="00F129C1">
        <w:rPr>
          <w:rStyle w:val="StyleUnderline"/>
        </w:rPr>
        <w:t>Hegar</w:t>
      </w:r>
      <w:r w:rsidRPr="00F129C1">
        <w:t xml:space="preserve">, an Air Force veteran and Purple Heart recipient running in Texas's 31st District, </w:t>
      </w:r>
      <w:r w:rsidRPr="00F129C1">
        <w:rPr>
          <w:rStyle w:val="StyleUnderline"/>
        </w:rPr>
        <w:t xml:space="preserve">released a video titled "Doors" last week. The video, </w:t>
      </w:r>
      <w:r w:rsidRPr="00F129C1">
        <w:t xml:space="preserve">which chronicles Hegar's life story and the doors she had to break through to get to where she is today, </w:t>
      </w:r>
      <w:r w:rsidRPr="00F129C1">
        <w:rPr>
          <w:rStyle w:val="StyleUnderline"/>
        </w:rPr>
        <w:t>quickly went vira</w:t>
      </w:r>
      <w:r w:rsidRPr="00F129C1">
        <w:t>l and, to date, has more than 1.9 million views.</w:t>
      </w:r>
    </w:p>
    <w:p w14:paraId="0422AD2C" w14:textId="77777777" w:rsidR="004B3169" w:rsidRPr="00F129C1" w:rsidRDefault="004B3169" w:rsidP="004B3169">
      <w:r w:rsidRPr="00F129C1">
        <w:t xml:space="preserve">Amy </w:t>
      </w:r>
      <w:r w:rsidRPr="00F129C1">
        <w:rPr>
          <w:rStyle w:val="StyleUnderline"/>
        </w:rPr>
        <w:t>McGrath</w:t>
      </w:r>
      <w:r w:rsidRPr="00F129C1">
        <w:t xml:space="preserve">, a former Marine combat pilot, </w:t>
      </w:r>
      <w:r w:rsidRPr="00F129C1">
        <w:rPr>
          <w:rStyle w:val="StyleUnderline"/>
        </w:rPr>
        <w:t>became the darling of the anti-Trump resistance earlier this year when she released a video titled "Told Me" about all the attempts to stop her from becoming a pilot.</w:t>
      </w:r>
      <w:r w:rsidRPr="00F129C1">
        <w:t xml:space="preserve"> That video has more than 1.8 million views on YouTube.</w:t>
      </w:r>
    </w:p>
    <w:p w14:paraId="415A31F3" w14:textId="77777777" w:rsidR="004B3169" w:rsidRPr="00F129C1" w:rsidRDefault="004B3169" w:rsidP="004B3169">
      <w:pPr>
        <w:rPr>
          <w:rStyle w:val="Emphasis"/>
        </w:rPr>
      </w:pPr>
      <w:r w:rsidRPr="00F129C1">
        <w:rPr>
          <w:rStyle w:val="Emphasis"/>
        </w:rPr>
        <w:t>Both videos, in the eyes of Democratic operatives working on the midterms, show voters are hungry for candidates that break the mold -- something veterans uniquely offer.</w:t>
      </w:r>
    </w:p>
    <w:p w14:paraId="3C3AFD43" w14:textId="77777777" w:rsidR="004B3169" w:rsidRPr="00F129C1" w:rsidRDefault="004B3169" w:rsidP="004B3169">
      <w:pPr>
        <w:rPr>
          <w:rStyle w:val="StyleUnderline"/>
        </w:rPr>
      </w:pPr>
      <w:r w:rsidRPr="00F129C1">
        <w:rPr>
          <w:rStyle w:val="StyleUnderline"/>
        </w:rPr>
        <w:t>Hegar</w:t>
      </w:r>
      <w:r w:rsidRPr="00F129C1">
        <w:t xml:space="preserve">, whose central Texas race is seen as solidly Republican, </w:t>
      </w:r>
      <w:r w:rsidRPr="00F129C1">
        <w:rPr>
          <w:rStyle w:val="StyleUnderline"/>
        </w:rPr>
        <w:t>explained the reason more veterans are stepping up to run for Congress -- even in difficult districts -- is the fact that "we're used to running wherever the fire is."</w:t>
      </w:r>
    </w:p>
    <w:p w14:paraId="3E12BFD8" w14:textId="77777777" w:rsidR="004B3169" w:rsidRPr="00F129C1" w:rsidRDefault="004B3169" w:rsidP="004B3169">
      <w:r w:rsidRPr="00F129C1">
        <w:lastRenderedPageBreak/>
        <w:t>"And right now, it's in DC," she said. "I think we have a record high level of dysfunction in Congress. And that's not a coincidence that there's a record low number of veterans in Congress."</w:t>
      </w:r>
    </w:p>
    <w:p w14:paraId="70568666" w14:textId="77777777" w:rsidR="004B3169" w:rsidRPr="00F129C1" w:rsidRDefault="004B3169" w:rsidP="004B3169">
      <w:pPr>
        <w:rPr>
          <w:rStyle w:val="StyleUnderline"/>
        </w:rPr>
      </w:pPr>
      <w:r w:rsidRPr="00F129C1">
        <w:t xml:space="preserve">A number of other veterans echoed Hegar, stressing that </w:t>
      </w:r>
      <w:r w:rsidRPr="00F129C1">
        <w:rPr>
          <w:rStyle w:val="StyleUnderline"/>
        </w:rPr>
        <w:t>veterans are not only running to represent their district, they are running to restore a sense of bipartisanship and doing it as a group.</w:t>
      </w:r>
    </w:p>
    <w:p w14:paraId="426EFB74" w14:textId="77777777" w:rsidR="004B3169" w:rsidRPr="00F129C1" w:rsidRDefault="004B3169" w:rsidP="004B3169">
      <w:r w:rsidRPr="00F129C1">
        <w:t xml:space="preserve">"I think </w:t>
      </w:r>
      <w:r w:rsidRPr="00F129C1">
        <w:rPr>
          <w:rStyle w:val="Emphasis"/>
        </w:rPr>
        <w:t>veterans are uniquely qualified right now to bring us together</w:t>
      </w:r>
      <w:r w:rsidRPr="00F129C1">
        <w:t>," said Houlahan, a retired Naval officer running in suburban Philadelphia. "I was never asked what party I was part of when I was in active duty."</w:t>
      </w:r>
    </w:p>
    <w:p w14:paraId="36B1697B" w14:textId="77777777" w:rsidR="004B3169" w:rsidRPr="00F129C1" w:rsidRDefault="004B3169" w:rsidP="004B3169">
      <w:pPr>
        <w:rPr>
          <w:rStyle w:val="StyleUnderline"/>
        </w:rPr>
      </w:pPr>
      <w:r w:rsidRPr="00F129C1">
        <w:t>"</w:t>
      </w:r>
      <w:r w:rsidRPr="00F129C1">
        <w:rPr>
          <w:rStyle w:val="StyleUnderline"/>
        </w:rPr>
        <w:t>The veterans running this year are running together</w:t>
      </w:r>
      <w:r w:rsidRPr="00F129C1">
        <w:t>," added Ken Harbaugh, a former Navy pilot and the Democratic nominee in Ohio's Seventh Congressional District. "</w:t>
      </w:r>
      <w:r w:rsidRPr="00F129C1">
        <w:rPr>
          <w:rStyle w:val="StyleUnderline"/>
        </w:rPr>
        <w:t>They are running as a team. They are running because they really do mean it when they say country over party."</w:t>
      </w:r>
    </w:p>
    <w:p w14:paraId="4F287371" w14:textId="77777777" w:rsidR="004B3169" w:rsidRPr="00F129C1" w:rsidRDefault="004B3169" w:rsidP="004B3169"/>
    <w:p w14:paraId="5DE19522" w14:textId="77777777" w:rsidR="004B3169" w:rsidRPr="00F129C1" w:rsidRDefault="004B3169" w:rsidP="004B3169">
      <w:pPr>
        <w:pStyle w:val="Heading4"/>
        <w:rPr>
          <w:rFonts w:cs="Times New Roman"/>
        </w:rPr>
      </w:pPr>
      <w:r w:rsidRPr="00F129C1">
        <w:rPr>
          <w:rFonts w:cs="Times New Roman"/>
        </w:rPr>
        <w:t>No link – immigration not key – Dems messaging off veterans</w:t>
      </w:r>
    </w:p>
    <w:p w14:paraId="32232673" w14:textId="77777777" w:rsidR="004B3169" w:rsidRPr="00F129C1" w:rsidRDefault="004B3169" w:rsidP="004B3169">
      <w:pPr>
        <w:rPr>
          <w:b/>
          <w:sz w:val="26"/>
          <w:szCs w:val="26"/>
        </w:rPr>
      </w:pPr>
      <w:r w:rsidRPr="00F129C1">
        <w:rPr>
          <w:b/>
          <w:sz w:val="26"/>
          <w:szCs w:val="26"/>
        </w:rPr>
        <w:t>Merica, CNN, Political Reporter, and Grayer, CNN, News Assistant, 6-30-18</w:t>
      </w:r>
    </w:p>
    <w:p w14:paraId="0986CF3D" w14:textId="77777777" w:rsidR="004B3169" w:rsidRPr="00F129C1" w:rsidRDefault="004B3169" w:rsidP="004B3169">
      <w:r w:rsidRPr="00F129C1">
        <w:t xml:space="preserve">(Dan and Annie, 6-30-18, CNN, “'Country over party:' Democrats turn to veterans to take back the House”, </w:t>
      </w:r>
      <w:hyperlink r:id="rId247" w:history="1">
        <w:r w:rsidRPr="00F129C1">
          <w:rPr>
            <w:rStyle w:val="Hyperlink"/>
          </w:rPr>
          <w:t>https://www.cnn.com/2018/06/30/politics/veterans-running-democrats-midterms/index.html</w:t>
        </w:r>
      </w:hyperlink>
      <w:r w:rsidRPr="00F129C1">
        <w:t>, accessed 7/8/18, GDI-JG)</w:t>
      </w:r>
    </w:p>
    <w:p w14:paraId="13C91940" w14:textId="77777777" w:rsidR="004B3169" w:rsidRPr="00F129C1" w:rsidRDefault="004B3169" w:rsidP="004B3169"/>
    <w:p w14:paraId="24DA67AC" w14:textId="77777777" w:rsidR="004B3169" w:rsidRPr="00F129C1" w:rsidRDefault="004B3169" w:rsidP="004B3169">
      <w:r w:rsidRPr="00F129C1">
        <w:rPr>
          <w:rStyle w:val="StyleUnderline"/>
        </w:rPr>
        <w:t>Democrats have recruited, nurtured and funded dozens of veterans aiming to unseat Republicans in November. The strategy cuts against the common Republican attack</w:t>
      </w:r>
      <w:r w:rsidRPr="00F129C1">
        <w:t xml:space="preserve"> that most of the military leans red and Democrats want a less robust military, a refrain repeatedly pushed by President Donald Trump.</w:t>
      </w:r>
    </w:p>
    <w:p w14:paraId="69C7E688" w14:textId="77777777" w:rsidR="004B3169" w:rsidRPr="00F129C1" w:rsidRDefault="004B3169" w:rsidP="004B3169">
      <w:pPr>
        <w:rPr>
          <w:rStyle w:val="StyleUnderline"/>
        </w:rPr>
      </w:pPr>
      <w:r w:rsidRPr="00F129C1">
        <w:t xml:space="preserve">The effort is reminiscent of a similar strategy employed in 2006 by then-DCCC chairman Rahm Emanuel, who recruited and backed veterans in a series of close races. But </w:t>
      </w:r>
      <w:r w:rsidRPr="00F129C1">
        <w:rPr>
          <w:rStyle w:val="StyleUnderline"/>
        </w:rPr>
        <w:t>this year it comes at a time when voters, in the eyes of political operatives, are deeply skeptical of cookie-cutter politicians and searching for unique nominees who break the mold.</w:t>
      </w:r>
    </w:p>
    <w:p w14:paraId="34E3E053" w14:textId="77777777" w:rsidR="004B3169" w:rsidRPr="00F129C1" w:rsidRDefault="004B3169" w:rsidP="004B3169">
      <w:pPr>
        <w:rPr>
          <w:rStyle w:val="StyleUnderline"/>
        </w:rPr>
      </w:pPr>
      <w:r w:rsidRPr="00F129C1">
        <w:rPr>
          <w:rStyle w:val="StyleUnderline"/>
        </w:rPr>
        <w:t>A key force behind the effort has been</w:t>
      </w:r>
      <w:r w:rsidRPr="00F129C1">
        <w:t xml:space="preserve"> Seth </w:t>
      </w:r>
      <w:r w:rsidRPr="00F129C1">
        <w:rPr>
          <w:rStyle w:val="StyleUnderline"/>
        </w:rPr>
        <w:t>Moulton, a 39-year old congressman from Massachusetts and former Marine Corps officer</w:t>
      </w:r>
      <w:r w:rsidRPr="00F129C1">
        <w:t xml:space="preserve">. </w:t>
      </w:r>
      <w:r w:rsidRPr="00F129C1">
        <w:rPr>
          <w:rStyle w:val="StyleUnderline"/>
        </w:rPr>
        <w:t>Through</w:t>
      </w:r>
      <w:r w:rsidRPr="00F129C1">
        <w:t xml:space="preserve"> his political action committee </w:t>
      </w:r>
      <w:r w:rsidRPr="00F129C1">
        <w:rPr>
          <w:rStyle w:val="StyleUnderline"/>
        </w:rPr>
        <w:t>Serve America</w:t>
      </w:r>
      <w:r w:rsidRPr="00F129C1">
        <w:t xml:space="preserve">, </w:t>
      </w:r>
      <w:r w:rsidRPr="00F129C1">
        <w:rPr>
          <w:rStyle w:val="StyleUnderline"/>
        </w:rPr>
        <w:t xml:space="preserve">Moulton has backed veterans running for House seats across the country, elevating people like Feehan, </w:t>
      </w:r>
      <w:r w:rsidRPr="00F129C1">
        <w:t>Chrissy</w:t>
      </w:r>
      <w:r w:rsidRPr="00F129C1">
        <w:rPr>
          <w:rStyle w:val="StyleUnderline"/>
        </w:rPr>
        <w:t xml:space="preserve"> Houlahan in Pennsylvania and </w:t>
      </w:r>
      <w:r w:rsidRPr="00F129C1">
        <w:t>Gina Ortiz</w:t>
      </w:r>
      <w:r w:rsidRPr="00F129C1">
        <w:rPr>
          <w:rStyle w:val="StyleUnderline"/>
        </w:rPr>
        <w:t xml:space="preserve"> Jones in Texas.</w:t>
      </w:r>
    </w:p>
    <w:p w14:paraId="25219FBA" w14:textId="77777777" w:rsidR="004B3169" w:rsidRPr="00F129C1" w:rsidRDefault="004B3169" w:rsidP="004B3169">
      <w:r w:rsidRPr="00F129C1">
        <w:rPr>
          <w:rStyle w:val="StyleUnderline"/>
        </w:rPr>
        <w:t xml:space="preserve">Serve America is now expanding </w:t>
      </w:r>
      <w:r w:rsidRPr="00F129C1">
        <w:t>their</w:t>
      </w:r>
      <w:r w:rsidRPr="00F129C1">
        <w:rPr>
          <w:rStyle w:val="StyleUnderline"/>
        </w:rPr>
        <w:t xml:space="preserve"> efforts</w:t>
      </w:r>
      <w:r w:rsidRPr="00F129C1">
        <w:t xml:space="preserve"> by adding to their Moulton-backed veterans and broadening their universe by adding a number of young and first-time candidates to its list who, while not serving in the military, meet a standard of service for the Massachusetts Democrat.</w:t>
      </w:r>
    </w:p>
    <w:p w14:paraId="15F978AA" w14:textId="77777777" w:rsidR="004B3169" w:rsidRPr="00F129C1" w:rsidRDefault="004B3169" w:rsidP="004B3169">
      <w:pPr>
        <w:rPr>
          <w:rStyle w:val="StyleUnderline"/>
        </w:rPr>
      </w:pPr>
      <w:r w:rsidRPr="00F129C1">
        <w:t xml:space="preserve">"I don't think you have to be a veteran to be a great leader," Moulton said in making the announcement. "But I do think that </w:t>
      </w:r>
      <w:r w:rsidRPr="00F129C1">
        <w:rPr>
          <w:rStyle w:val="StyleUnderline"/>
        </w:rPr>
        <w:t>veterans fundamentally understand what it means to put the country first in front of personal politics."</w:t>
      </w:r>
    </w:p>
    <w:p w14:paraId="1E96E049" w14:textId="77777777" w:rsidR="004B3169" w:rsidRPr="00F129C1" w:rsidRDefault="004B3169" w:rsidP="004B3169">
      <w:r w:rsidRPr="00F129C1">
        <w:t>The new list includes Air Force veteran MJ Hegar in Texas and Navy veteran Josh Welle in New Jersey, along with Iowa's Abby Finkenauer, New Jersey's Andy Kim and Ohio's Aftab Pureval, all of whom have not served.</w:t>
      </w:r>
    </w:p>
    <w:p w14:paraId="1D2711C9" w14:textId="77777777" w:rsidR="004B3169" w:rsidRPr="00F129C1" w:rsidRDefault="004B3169" w:rsidP="004B3169">
      <w:pPr>
        <w:rPr>
          <w:rStyle w:val="StyleUnderline"/>
        </w:rPr>
      </w:pPr>
      <w:r w:rsidRPr="00F129C1">
        <w:rPr>
          <w:rStyle w:val="StyleUnderline"/>
        </w:rPr>
        <w:lastRenderedPageBreak/>
        <w:t>The goal for Moulton is simple: The Democratic Party is in "the worst position it's been in since the 1900s," so it's time to change things up, recruit young leaders and remake the party.</w:t>
      </w:r>
    </w:p>
    <w:p w14:paraId="7EE20782" w14:textId="77777777" w:rsidR="004B3169" w:rsidRPr="00F129C1" w:rsidRDefault="004B3169" w:rsidP="004B3169">
      <w:r w:rsidRPr="00F129C1">
        <w:t xml:space="preserve">In his view, </w:t>
      </w:r>
      <w:r w:rsidRPr="00F129C1">
        <w:rPr>
          <w:rStyle w:val="Emphasis"/>
        </w:rPr>
        <w:t>veterans are central to that strategy.</w:t>
      </w:r>
    </w:p>
    <w:p w14:paraId="40470EF9" w14:textId="77777777" w:rsidR="004B3169" w:rsidRPr="00F129C1" w:rsidRDefault="004B3169" w:rsidP="004B3169">
      <w:r w:rsidRPr="00F129C1">
        <w:t xml:space="preserve">Emily </w:t>
      </w:r>
      <w:r w:rsidRPr="00F129C1">
        <w:rPr>
          <w:rStyle w:val="StyleUnderline"/>
        </w:rPr>
        <w:t>Cherniack, founder and executive director of New Politics, recruits veterans from both parties to run for office.</w:t>
      </w:r>
      <w:r w:rsidRPr="00F129C1">
        <w:t xml:space="preserve"> One of their programs that helps service veterans explore a run for office graduated more than 500 people from over a dozen cities last year.</w:t>
      </w:r>
    </w:p>
    <w:p w14:paraId="01162CF8" w14:textId="77777777" w:rsidR="004B3169" w:rsidRPr="00F129C1" w:rsidRDefault="004B3169" w:rsidP="004B3169">
      <w:r w:rsidRPr="00F129C1">
        <w:rPr>
          <w:rStyle w:val="StyleUnderline"/>
        </w:rPr>
        <w:t>"We're really about demystifying the political sphere for people and framing Congress as another call to service instead of the antithesis to the culture of sacrifice and service,"</w:t>
      </w:r>
      <w:r w:rsidRPr="00F129C1">
        <w:t xml:space="preserve"> Cherniack said.</w:t>
      </w:r>
    </w:p>
    <w:p w14:paraId="4AC7D6A6" w14:textId="77777777" w:rsidR="004B3169" w:rsidRPr="00F129C1" w:rsidRDefault="004B3169" w:rsidP="004B3169"/>
    <w:p w14:paraId="6F826CC1" w14:textId="77777777" w:rsidR="004B3169" w:rsidRPr="00F129C1" w:rsidRDefault="004B3169" w:rsidP="004B3169">
      <w:pPr>
        <w:pStyle w:val="Heading3"/>
        <w:rPr>
          <w:rFonts w:cs="Times New Roman"/>
        </w:rPr>
      </w:pPr>
      <w:bookmarkStart w:id="169" w:name="_Toc519436569"/>
      <w:r w:rsidRPr="00F129C1">
        <w:rPr>
          <w:rFonts w:cs="Times New Roman"/>
        </w:rPr>
        <w:lastRenderedPageBreak/>
        <w:t>Immigration Not Key – Party Referendum</w:t>
      </w:r>
      <w:bookmarkEnd w:id="169"/>
    </w:p>
    <w:p w14:paraId="7993143B" w14:textId="77777777" w:rsidR="004B3169" w:rsidRPr="00F129C1" w:rsidRDefault="004B3169" w:rsidP="004B3169"/>
    <w:p w14:paraId="1A7C1FD6" w14:textId="77777777" w:rsidR="004B3169" w:rsidRPr="00F129C1" w:rsidRDefault="004B3169" w:rsidP="004B3169">
      <w:pPr>
        <w:pStyle w:val="Heading4"/>
        <w:rPr>
          <w:rFonts w:cs="Times New Roman"/>
        </w:rPr>
      </w:pPr>
      <w:r w:rsidRPr="00F129C1">
        <w:rPr>
          <w:rFonts w:cs="Times New Roman"/>
        </w:rPr>
        <w:t>Issues not key to midterms – they’re always a referendum on the party in power</w:t>
      </w:r>
    </w:p>
    <w:p w14:paraId="26DE06B9" w14:textId="77777777" w:rsidR="004B3169" w:rsidRPr="00F129C1" w:rsidRDefault="004B3169" w:rsidP="004B3169">
      <w:pPr>
        <w:rPr>
          <w:b/>
          <w:sz w:val="26"/>
          <w:szCs w:val="26"/>
        </w:rPr>
      </w:pPr>
      <w:r w:rsidRPr="00F129C1">
        <w:rPr>
          <w:b/>
          <w:sz w:val="26"/>
          <w:szCs w:val="26"/>
        </w:rPr>
        <w:t>Cook, The Cook Political Report, political analyst, 2017</w:t>
      </w:r>
    </w:p>
    <w:p w14:paraId="2EB4A09A" w14:textId="77777777" w:rsidR="004B3169" w:rsidRPr="00F129C1" w:rsidRDefault="004B3169" w:rsidP="004B3169">
      <w:r w:rsidRPr="00F129C1">
        <w:t xml:space="preserve">(Charles E. Cook, Jr., 8-1-2017, The Cook Political Report, “Midterms Are About the Party in Power, Not Issues”, </w:t>
      </w:r>
      <w:hyperlink r:id="rId248" w:history="1">
        <w:r w:rsidRPr="00F129C1">
          <w:rPr>
            <w:rStyle w:val="Hyperlink"/>
          </w:rPr>
          <w:t>https://www.cookpolitical.com/analysis/national/national-politics/midterms-are-about-party-power-not-issues</w:t>
        </w:r>
      </w:hyperlink>
      <w:r w:rsidRPr="00F129C1">
        <w:t>, accessed 7/11/18, GDI-JG)</w:t>
      </w:r>
    </w:p>
    <w:p w14:paraId="62821307" w14:textId="77777777" w:rsidR="004B3169" w:rsidRPr="00F129C1" w:rsidRDefault="004B3169" w:rsidP="004B3169"/>
    <w:p w14:paraId="3320E0A4" w14:textId="77777777" w:rsidR="004B3169" w:rsidRPr="00F129C1" w:rsidRDefault="004B3169" w:rsidP="004B3169">
      <w:pPr>
        <w:rPr>
          <w:rStyle w:val="StyleUnderline"/>
        </w:rPr>
      </w:pPr>
      <w:r w:rsidRPr="00F129C1">
        <w:rPr>
          <w:rStyle w:val="StyleUnderline"/>
        </w:rPr>
        <w:t>It’s fashionable these days to say that Democrats have to stand for something if they’re going to win</w:t>
      </w:r>
      <w:r w:rsidRPr="00F129C1">
        <w:t xml:space="preserve"> a House majority and break even in the Senate. </w:t>
      </w:r>
      <w:r w:rsidRPr="00F129C1">
        <w:rPr>
          <w:rStyle w:val="Emphasis"/>
        </w:rPr>
        <w:t>Balderdash</w:t>
      </w:r>
      <w:r w:rsidRPr="00F129C1">
        <w:t xml:space="preserve">. I </w:t>
      </w:r>
      <w:r w:rsidRPr="00F129C1">
        <w:rPr>
          <w:rStyle w:val="StyleUnderline"/>
        </w:rPr>
        <w:t xml:space="preserve">have never seen a party win a midterm election on the issues; </w:t>
      </w:r>
      <w:r w:rsidRPr="00F129C1">
        <w:rPr>
          <w:rStyle w:val="Emphasis"/>
        </w:rPr>
        <w:t>midterms are always a referendum on the party in power.</w:t>
      </w:r>
    </w:p>
    <w:p w14:paraId="0F56B90A" w14:textId="77777777" w:rsidR="004B3169" w:rsidRPr="00F129C1" w:rsidRDefault="004B3169" w:rsidP="004B3169">
      <w:r w:rsidRPr="00F129C1">
        <w:rPr>
          <w:rStyle w:val="StyleUnderline"/>
        </w:rPr>
        <w:t>The party in the White House has gained House seats in only two modern elections</w:t>
      </w:r>
      <w:r w:rsidRPr="00F129C1">
        <w:t xml:space="preserve">, </w:t>
      </w:r>
      <w:r w:rsidRPr="00F129C1">
        <w:rPr>
          <w:rStyle w:val="StyleUnderline"/>
        </w:rPr>
        <w:t>and the circumstances both times were special.</w:t>
      </w:r>
      <w:r w:rsidRPr="00F129C1">
        <w:t xml:space="preserve"> In 1998, Democrats rode a backlash against the Republican majority in Congress that was preparing to impeach President Clinton. In 2002, 14 months after the 9/11 attacks, the GOP made modest gains in an election that was about patriotism after a national emergency.</w:t>
      </w:r>
    </w:p>
    <w:p w14:paraId="0D0576B9" w14:textId="77777777" w:rsidR="004B3169" w:rsidRPr="00F129C1" w:rsidRDefault="004B3169" w:rsidP="004B3169">
      <w:pPr>
        <w:rPr>
          <w:rStyle w:val="StyleUnderline"/>
        </w:rPr>
      </w:pPr>
      <w:r w:rsidRPr="00F129C1">
        <w:t xml:space="preserve">Some political buffs might ask about 1994 and the Contract with America that Newt Gingrich and Republicans ran on. </w:t>
      </w:r>
      <w:r w:rsidRPr="00F129C1">
        <w:rPr>
          <w:rStyle w:val="StyleUnderline"/>
        </w:rPr>
        <w:t>Many forget</w:t>
      </w:r>
      <w:r w:rsidRPr="00F129C1">
        <w:t xml:space="preserve">, or never knew, </w:t>
      </w:r>
      <w:r w:rsidRPr="00F129C1">
        <w:rPr>
          <w:rStyle w:val="StyleUnderline"/>
        </w:rPr>
        <w:t>that the Contract with America was announced only six weeks before the election, after it was already clear that the election was going to be a disaster for Clinton and congressional Democrats.</w:t>
      </w:r>
    </w:p>
    <w:p w14:paraId="25A852A1" w14:textId="77777777" w:rsidR="004B3169" w:rsidRPr="00F129C1" w:rsidRDefault="004B3169" w:rsidP="004B3169">
      <w:pPr>
        <w:rPr>
          <w:b/>
          <w:iCs/>
          <w:u w:val="single"/>
        </w:rPr>
      </w:pPr>
      <w:r w:rsidRPr="00F129C1">
        <w:rPr>
          <w:rStyle w:val="StyleUnderline"/>
        </w:rPr>
        <w:t>The proportion of people who were aware of the Contract before the election was actually quite small</w:t>
      </w:r>
      <w:r w:rsidRPr="00F129C1">
        <w:t xml:space="preserve">. If memory serves, it was mainly distributed as an insert in TV Guide. </w:t>
      </w:r>
      <w:r w:rsidRPr="00F129C1">
        <w:rPr>
          <w:rStyle w:val="StyleUnderline"/>
        </w:rPr>
        <w:t xml:space="preserve">Gingrich deserves an enormous amount of credit for taking the fight to Clinton and Democrats and creating the atmosphere that helped rout them, </w:t>
      </w:r>
      <w:r w:rsidRPr="00F129C1">
        <w:rPr>
          <w:rStyle w:val="Emphasis"/>
        </w:rPr>
        <w:t>but to say it was about issues is to overstate things by a ton</w:t>
      </w:r>
      <w:r w:rsidRPr="00F129C1">
        <w:t xml:space="preserve">. </w:t>
      </w:r>
      <w:r w:rsidRPr="00F129C1">
        <w:rPr>
          <w:rStyle w:val="StyleUnderline"/>
        </w:rPr>
        <w:t>Clinton’s job-approval ratings had been in the high 30’s and low 40’s for much of the two years leading into that midterm, and the election was a referendum on him and his party.</w:t>
      </w:r>
      <w:r w:rsidRPr="00F129C1">
        <w:t xml:space="preserve"> The Republicans’ strong suit was that they weren’t Democrats and were against Clinton. </w:t>
      </w:r>
      <w:r w:rsidRPr="00F129C1">
        <w:rPr>
          <w:rStyle w:val="Emphasis"/>
        </w:rPr>
        <w:t>Those are the kinds of things that decide midterm elections.</w:t>
      </w:r>
    </w:p>
    <w:p w14:paraId="45769F8A" w14:textId="77777777" w:rsidR="004B3169" w:rsidRPr="00F129C1" w:rsidRDefault="004B3169" w:rsidP="004B3169"/>
    <w:p w14:paraId="72D33BAF" w14:textId="77777777" w:rsidR="004B3169" w:rsidRPr="00F129C1" w:rsidRDefault="004B3169" w:rsidP="004B3169">
      <w:pPr>
        <w:pStyle w:val="Heading3"/>
        <w:rPr>
          <w:rFonts w:cs="Times New Roman"/>
        </w:rPr>
      </w:pPr>
      <w:bookmarkStart w:id="170" w:name="_Toc519436570"/>
      <w:r w:rsidRPr="00F129C1">
        <w:rPr>
          <w:rFonts w:cs="Times New Roman"/>
        </w:rPr>
        <w:lastRenderedPageBreak/>
        <w:t>AT – Trump Coattails</w:t>
      </w:r>
      <w:bookmarkEnd w:id="170"/>
    </w:p>
    <w:p w14:paraId="2CA59E83" w14:textId="77777777" w:rsidR="004B3169" w:rsidRPr="00F129C1" w:rsidRDefault="004B3169" w:rsidP="004B3169"/>
    <w:p w14:paraId="68BEDDD5" w14:textId="77777777" w:rsidR="004B3169" w:rsidRPr="00F129C1" w:rsidRDefault="004B3169" w:rsidP="004B3169">
      <w:pPr>
        <w:pStyle w:val="Heading4"/>
        <w:rPr>
          <w:rFonts w:cs="Times New Roman"/>
        </w:rPr>
      </w:pPr>
      <w:r w:rsidRPr="00F129C1">
        <w:rPr>
          <w:rFonts w:cs="Times New Roman"/>
        </w:rPr>
        <w:t>Congressional candidates can’t coattail off Trump – 2016 proves</w:t>
      </w:r>
    </w:p>
    <w:p w14:paraId="7D5110D6" w14:textId="77777777" w:rsidR="004B3169" w:rsidRPr="00F129C1" w:rsidRDefault="004B3169" w:rsidP="004B3169">
      <w:pPr>
        <w:rPr>
          <w:b/>
          <w:sz w:val="26"/>
          <w:szCs w:val="26"/>
        </w:rPr>
      </w:pPr>
      <w:r w:rsidRPr="00F129C1">
        <w:rPr>
          <w:b/>
          <w:sz w:val="26"/>
          <w:szCs w:val="26"/>
        </w:rPr>
        <w:t>Cook, Sabato’s Crystal Ball, Senior Columnist, 2018</w:t>
      </w:r>
    </w:p>
    <w:p w14:paraId="29FFE77E" w14:textId="77777777" w:rsidR="004B3169" w:rsidRPr="00F129C1" w:rsidRDefault="004B3169" w:rsidP="004B3169">
      <w:r w:rsidRPr="00F129C1">
        <w:t xml:space="preserve">(Rhodes, 3-1-18, Sabato’s Crystal Ball, “Donald Trump’s Short Congressional Coattails”, </w:t>
      </w:r>
      <w:hyperlink r:id="rId249" w:history="1">
        <w:r w:rsidRPr="00F129C1">
          <w:rPr>
            <w:rStyle w:val="Hyperlink"/>
          </w:rPr>
          <w:t>http://www.centerforpolitics.org/crystalball/articles/donald-trumps-short-congressional-coattails/</w:t>
        </w:r>
      </w:hyperlink>
      <w:r w:rsidRPr="00F129C1">
        <w:t>, accessed 7/11/18, GDI-JG)</w:t>
      </w:r>
    </w:p>
    <w:p w14:paraId="59608917" w14:textId="77777777" w:rsidR="004B3169" w:rsidRPr="00F129C1" w:rsidRDefault="004B3169" w:rsidP="004B3169"/>
    <w:p w14:paraId="677819A9" w14:textId="77777777" w:rsidR="004B3169" w:rsidRPr="00F129C1" w:rsidRDefault="004B3169" w:rsidP="004B3169">
      <w:pPr>
        <w:rPr>
          <w:rStyle w:val="StyleUnderline"/>
        </w:rPr>
      </w:pPr>
      <w:r w:rsidRPr="00F129C1">
        <w:t xml:space="preserve">It is one of the ironies of modern American politics that congressional </w:t>
      </w:r>
      <w:r w:rsidRPr="00F129C1">
        <w:rPr>
          <w:rStyle w:val="StyleUnderline"/>
        </w:rPr>
        <w:t>Republicans have bound themselves virtually en masse to a president with some of the shortest coattails in a generation.</w:t>
      </w:r>
    </w:p>
    <w:p w14:paraId="057D4E3A" w14:textId="77777777" w:rsidR="004B3169" w:rsidRPr="00F129C1" w:rsidRDefault="004B3169" w:rsidP="004B3169">
      <w:pPr>
        <w:rPr>
          <w:rStyle w:val="Emphasis"/>
        </w:rPr>
      </w:pPr>
      <w:r w:rsidRPr="00F129C1">
        <w:t xml:space="preserve">For better or worse, Donald </w:t>
      </w:r>
      <w:r w:rsidRPr="00F129C1">
        <w:rPr>
          <w:rStyle w:val="StyleUnderline"/>
        </w:rPr>
        <w:t>Trump has immersed himself in GOP politics</w:t>
      </w:r>
      <w:r w:rsidRPr="00F129C1">
        <w:t xml:space="preserve"> — from fundraising to endorsing (and opposing) candidates to holding his patented campaign-style rallies for his favorites. </w:t>
      </w:r>
      <w:r w:rsidRPr="00F129C1">
        <w:rPr>
          <w:rStyle w:val="Emphasis"/>
        </w:rPr>
        <w:t>But offering coattails for Republican candidates? Well, not so much.</w:t>
      </w:r>
    </w:p>
    <w:p w14:paraId="332EB4C7" w14:textId="77777777" w:rsidR="004B3169" w:rsidRPr="00F129C1" w:rsidRDefault="004B3169" w:rsidP="004B3169">
      <w:r w:rsidRPr="00F129C1">
        <w:rPr>
          <w:rStyle w:val="StyleUnderline"/>
        </w:rPr>
        <w:t>The only time Trump has had a chance to exhibit his coattail pull came</w:t>
      </w:r>
      <w:r w:rsidRPr="00F129C1">
        <w:t xml:space="preserve"> on Nov. 8, 2016, </w:t>
      </w:r>
      <w:r w:rsidRPr="00F129C1">
        <w:rPr>
          <w:rStyle w:val="StyleUnderline"/>
        </w:rPr>
        <w:t xml:space="preserve">when he was elected with a solid 304 electoral votes but only 46.1% of the popular vote </w:t>
      </w:r>
      <w:r w:rsidRPr="00F129C1">
        <w:t xml:space="preserve">— 2.1 percentage points behind Democrat Hillary Clinton. </w:t>
      </w:r>
      <w:r w:rsidRPr="00F129C1">
        <w:rPr>
          <w:rStyle w:val="StyleUnderline"/>
        </w:rPr>
        <w:t xml:space="preserve">Of the 241 Republican House candidates elected at the same time, Trump outran just 24 of them </w:t>
      </w:r>
      <w:r w:rsidRPr="00F129C1">
        <w:t xml:space="preserve">— or put another way, one out of 10. </w:t>
      </w:r>
      <w:r w:rsidRPr="00F129C1">
        <w:rPr>
          <w:rStyle w:val="Emphasis"/>
        </w:rPr>
        <w:t>It was the smallest demonstration of coattail pull by a presidential winner since 1992,</w:t>
      </w:r>
      <w:r w:rsidRPr="00F129C1">
        <w:t xml:space="preserve"> when Bill Clinton’s 43% of the vote in a three-way race with President George H.W. Bush and Ross Perot enabled him to run ahead of just five House Democrats.</w:t>
      </w:r>
    </w:p>
    <w:p w14:paraId="21DA087E" w14:textId="77777777" w:rsidR="004B3169" w:rsidRPr="00F129C1" w:rsidRDefault="004B3169" w:rsidP="004B3169">
      <w:pPr>
        <w:rPr>
          <w:rStyle w:val="Emphasis"/>
        </w:rPr>
      </w:pPr>
      <w:r w:rsidRPr="00F129C1">
        <w:t xml:space="preserve">Some might argue that Trump’s brash, anti-establishment campaign struck a chord with many voters and helped set the tone for Republican victories in 2016. But </w:t>
      </w:r>
      <w:r w:rsidRPr="00F129C1">
        <w:rPr>
          <w:rStyle w:val="Emphasis"/>
        </w:rPr>
        <w:t>when it comes to the quantitative side of presidential coattails, the vast majority of Republican House members owe Trump virtually nothing.</w:t>
      </w:r>
    </w:p>
    <w:p w14:paraId="44848737" w14:textId="77777777" w:rsidR="004B3169" w:rsidRPr="00F129C1" w:rsidRDefault="004B3169" w:rsidP="004B3169">
      <w:r w:rsidRPr="00F129C1">
        <w:rPr>
          <w:rStyle w:val="StyleUnderline"/>
        </w:rPr>
        <w:t>The same goes for the Senate, where Trump ran ahead of just five</w:t>
      </w:r>
      <w:r w:rsidRPr="00F129C1">
        <w:t xml:space="preserve"> (of 22) </w:t>
      </w:r>
      <w:r w:rsidRPr="00F129C1">
        <w:rPr>
          <w:rStyle w:val="StyleUnderline"/>
        </w:rPr>
        <w:t>Republican Senate winners</w:t>
      </w:r>
      <w:r w:rsidRPr="00F129C1">
        <w:t xml:space="preserve"> in 2016. All of the Trump-led senators were in red America: Roy Blunt of Missouri, John Boozman of Arkansas, Lisa Murkowski of Alaska (who was involved in a three-way race), Rand Paul of Kentucky, and Todd Young of Indiana.</w:t>
      </w:r>
    </w:p>
    <w:p w14:paraId="2B4420B9" w14:textId="77777777" w:rsidR="004B3169" w:rsidRPr="00F129C1" w:rsidRDefault="004B3169" w:rsidP="004B3169">
      <w:r w:rsidRPr="00F129C1">
        <w:t xml:space="preserve">However, </w:t>
      </w:r>
      <w:r w:rsidRPr="00F129C1">
        <w:rPr>
          <w:rStyle w:val="StyleUnderline"/>
        </w:rPr>
        <w:t>in swing states where control of the Senate was decided, Trump consistently drew a lower percentage of the vote than the Republican winner</w:t>
      </w:r>
      <w:r w:rsidRPr="00F129C1">
        <w:t xml:space="preserve">. </w:t>
      </w:r>
      <w:r w:rsidRPr="00F129C1">
        <w:rPr>
          <w:rStyle w:val="StyleUnderline"/>
        </w:rPr>
        <w:t>He trailed</w:t>
      </w:r>
      <w:r w:rsidRPr="00F129C1">
        <w:t xml:space="preserve"> Pat </w:t>
      </w:r>
      <w:r w:rsidRPr="00F129C1">
        <w:rPr>
          <w:rStyle w:val="StyleUnderline"/>
        </w:rPr>
        <w:t>Toomey</w:t>
      </w:r>
      <w:r w:rsidRPr="00F129C1">
        <w:t xml:space="preserve"> in Pennsylvania by six-tenths of a percentage point, Richard </w:t>
      </w:r>
      <w:r w:rsidRPr="00F129C1">
        <w:rPr>
          <w:rStyle w:val="StyleUnderline"/>
        </w:rPr>
        <w:t>Burr</w:t>
      </w:r>
      <w:r w:rsidRPr="00F129C1">
        <w:t xml:space="preserve"> in North Carolina by 1.3 points, Marco </w:t>
      </w:r>
      <w:r w:rsidRPr="00F129C1">
        <w:rPr>
          <w:rStyle w:val="StyleUnderline"/>
        </w:rPr>
        <w:t>Rubio</w:t>
      </w:r>
      <w:r w:rsidRPr="00F129C1">
        <w:t xml:space="preserve"> (his erstwhile GOP sparring partner) in Florida by three points, Ron </w:t>
      </w:r>
      <w:r w:rsidRPr="00F129C1">
        <w:rPr>
          <w:rStyle w:val="StyleUnderline"/>
        </w:rPr>
        <w:t>Johnson</w:t>
      </w:r>
      <w:r w:rsidRPr="00F129C1">
        <w:t xml:space="preserve"> in Wisconsin also by three points, John </w:t>
      </w:r>
      <w:r w:rsidRPr="00F129C1">
        <w:rPr>
          <w:rStyle w:val="StyleUnderline"/>
        </w:rPr>
        <w:t>McCain</w:t>
      </w:r>
      <w:r w:rsidRPr="00F129C1">
        <w:t xml:space="preserve"> in Arizona by five points, </w:t>
      </w:r>
      <w:r w:rsidRPr="00F129C1">
        <w:rPr>
          <w:rStyle w:val="StyleUnderline"/>
        </w:rPr>
        <w:t>and</w:t>
      </w:r>
      <w:r w:rsidRPr="00F129C1">
        <w:t xml:space="preserve"> Rob </w:t>
      </w:r>
      <w:r w:rsidRPr="00F129C1">
        <w:rPr>
          <w:rStyle w:val="StyleUnderline"/>
        </w:rPr>
        <w:t>Portman</w:t>
      </w:r>
      <w:r w:rsidRPr="00F129C1">
        <w:t xml:space="preserve"> in Ohio by fully six percentage points.</w:t>
      </w:r>
    </w:p>
    <w:p w14:paraId="6FA82794" w14:textId="77777777" w:rsidR="004B3169" w:rsidRPr="00F129C1" w:rsidRDefault="004B3169" w:rsidP="004B3169">
      <w:r w:rsidRPr="00F129C1">
        <w:t xml:space="preserve">In contrast, </w:t>
      </w:r>
      <w:r w:rsidRPr="00F129C1">
        <w:rPr>
          <w:rStyle w:val="StyleUnderline"/>
        </w:rPr>
        <w:t>Republican House leaders routinely outpaced Trump</w:t>
      </w:r>
      <w:r w:rsidRPr="00F129C1">
        <w:t xml:space="preserve">. House Speaker Paul Ryan (WI-1) was reelected in 2016 with 65% of the vote, 12 percentage points higher than Trump’s showing in his district. House Majority Leader Kevin McCarthy (CA-23) won with 69%, 11 points ahead of Trump. And House Majority Whip Steve Scalise (LA-1) took 75%, running six percentage points better in his district than the GOP standard-bearer. Even Devin Nunes (CA-22), who has been criticized as a lackey of the </w:t>
      </w:r>
      <w:r w:rsidRPr="00F129C1">
        <w:lastRenderedPageBreak/>
        <w:t>president as chairman of the House Intelligence Committee, far outperformed Trump in his California district. The tally: Nunes, 68%; Trump 52%.</w:t>
      </w:r>
    </w:p>
    <w:p w14:paraId="210358D2" w14:textId="77777777" w:rsidR="004B3169" w:rsidRPr="00F129C1" w:rsidRDefault="004B3169" w:rsidP="004B3169">
      <w:r w:rsidRPr="00F129C1">
        <w:rPr>
          <w:rStyle w:val="StyleUnderline"/>
        </w:rPr>
        <w:t>The examples of presidential coattails in 2016 often tended to involve congressional districts that were geographically clustered and rural in character</w:t>
      </w:r>
      <w:r w:rsidRPr="00F129C1">
        <w:t>. Three Trump-led districts were in Michigan. Another trio were in the Appalachian coal country of West Virginia and the adjacent Virginia panhandle (the “Fighting Ninth”). A pair of Trump coattails was in southern Indiana; another two were sprawled across southern Missouri; and two more were in Middle Tennessee.</w:t>
      </w:r>
    </w:p>
    <w:p w14:paraId="1873341A" w14:textId="77777777" w:rsidR="004B3169" w:rsidRPr="00F129C1" w:rsidRDefault="004B3169" w:rsidP="004B3169">
      <w:r w:rsidRPr="00F129C1">
        <w:rPr>
          <w:rStyle w:val="Emphasis"/>
        </w:rPr>
        <w:t>Far more common</w:t>
      </w:r>
      <w:r w:rsidRPr="00F129C1">
        <w:t xml:space="preserve">, though, </w:t>
      </w:r>
      <w:r w:rsidRPr="00F129C1">
        <w:rPr>
          <w:rStyle w:val="Emphasis"/>
        </w:rPr>
        <w:t>was the absence of Trump coattails in large Republican delegations</w:t>
      </w:r>
      <w:r w:rsidRPr="00F129C1">
        <w:t>.</w:t>
      </w:r>
      <w:r w:rsidRPr="00F129C1">
        <w:rPr>
          <w:rStyle w:val="StyleUnderline"/>
        </w:rPr>
        <w:t xml:space="preserve"> He outran none of the 10 GOP House winners in Georgia, none of the 10 in North Carolina, none of the 12 in Ohio, none of the 14 in California, and none of the 25 in Texas.</w:t>
      </w:r>
    </w:p>
    <w:p w14:paraId="16A28BAF" w14:textId="77777777" w:rsidR="004B3169" w:rsidRPr="00F129C1" w:rsidRDefault="004B3169" w:rsidP="004B3169">
      <w:r w:rsidRPr="00F129C1">
        <w:t>The length of presidential coattails over the years has been closely related to the winner’s share of the popular vote. Landslide victories (say, with 55% or more) tend to produce much longer coattails than those of “minority” winners such as Trump.</w:t>
      </w:r>
    </w:p>
    <w:p w14:paraId="74D581ED" w14:textId="77777777" w:rsidR="004B3169" w:rsidRPr="00F129C1" w:rsidRDefault="004B3169" w:rsidP="004B3169">
      <w:r w:rsidRPr="00F129C1">
        <w:t>In most of the 20th century, landslides were the norm. Nearly half of the presidential elections from 1900 through 1984 — 10 of 22 — were won with at least 55% of the vote. And with the landslide victories came some very lengthy coattails. In 1956, Republican Dwight D. Eisenhower won reelection with 57% of the vote and in the process ran ahead of more than 150 of his party’s successful House candidates. In 1964, Democrat Lyndon B. Johnson rolled to a 61% victory and outpaced more than 130 of his party’s congressional winners. In 1972, Republican Richard Nixon scored a 61% landslide win and outran more than 100 of his party’s House victors.</w:t>
      </w:r>
    </w:p>
    <w:p w14:paraId="3DE65AA2" w14:textId="77777777" w:rsidR="004B3169" w:rsidRPr="00F129C1" w:rsidRDefault="004B3169" w:rsidP="004B3169">
      <w:r w:rsidRPr="00F129C1">
        <w:t xml:space="preserve">But </w:t>
      </w:r>
      <w:r w:rsidRPr="00F129C1">
        <w:rPr>
          <w:rStyle w:val="StyleUnderline"/>
        </w:rPr>
        <w:t>in the eight presidential elections since</w:t>
      </w:r>
      <w:r w:rsidRPr="00F129C1">
        <w:t xml:space="preserve"> Ronald </w:t>
      </w:r>
      <w:r w:rsidRPr="00F129C1">
        <w:rPr>
          <w:rStyle w:val="StyleUnderline"/>
        </w:rPr>
        <w:t xml:space="preserve">Reagan’s </w:t>
      </w:r>
      <w:r w:rsidRPr="00F129C1">
        <w:t xml:space="preserve">49-state </w:t>
      </w:r>
      <w:r w:rsidRPr="00F129C1">
        <w:rPr>
          <w:rStyle w:val="StyleUnderline"/>
        </w:rPr>
        <w:t xml:space="preserve">triumph in 1984, there has been nary a landslide and </w:t>
      </w:r>
      <w:r w:rsidRPr="00F129C1">
        <w:rPr>
          <w:rStyle w:val="Emphasis"/>
        </w:rPr>
        <w:t xml:space="preserve">the length of presidential coattails has shrunk. </w:t>
      </w:r>
      <w:r w:rsidRPr="00F129C1">
        <w:t xml:space="preserve">Over the last three decades, </w:t>
      </w:r>
      <w:r w:rsidRPr="00F129C1">
        <w:rPr>
          <w:rStyle w:val="StyleUnderline"/>
        </w:rPr>
        <w:t>most of the presidential winners have had coattails numbering in the 20 to 40 range</w:t>
      </w:r>
      <w:r w:rsidRPr="00F129C1">
        <w:t>. One has been below 20 (Clinton’s five in 1992); two have been above 40, paced by Barack Obama, who drew a higher share of the vote than 61 successful Democratic congressional candidates in 2012.</w:t>
      </w:r>
    </w:p>
    <w:p w14:paraId="492FC44E" w14:textId="77777777" w:rsidR="004B3169" w:rsidRPr="00F129C1" w:rsidRDefault="004B3169" w:rsidP="004B3169"/>
    <w:p w14:paraId="488ABACE" w14:textId="77777777" w:rsidR="004B3169" w:rsidRPr="00F129C1" w:rsidRDefault="004B3169" w:rsidP="004B3169">
      <w:pPr>
        <w:pStyle w:val="Heading3"/>
        <w:rPr>
          <w:rFonts w:cs="Times New Roman"/>
        </w:rPr>
      </w:pPr>
      <w:bookmarkStart w:id="171" w:name="_Toc519436571"/>
      <w:r w:rsidRPr="00F129C1">
        <w:rPr>
          <w:rFonts w:cs="Times New Roman"/>
        </w:rPr>
        <w:lastRenderedPageBreak/>
        <w:t>No Link – GOP Can’t Message on Immigration</w:t>
      </w:r>
      <w:bookmarkEnd w:id="171"/>
    </w:p>
    <w:p w14:paraId="0D2D3BD8" w14:textId="77777777" w:rsidR="004B3169" w:rsidRPr="00F129C1" w:rsidRDefault="004B3169" w:rsidP="004B3169"/>
    <w:p w14:paraId="1B5D7A21" w14:textId="77777777" w:rsidR="004B3169" w:rsidRPr="00F129C1" w:rsidRDefault="004B3169" w:rsidP="004B3169">
      <w:pPr>
        <w:pStyle w:val="Heading4"/>
        <w:rPr>
          <w:rFonts w:cs="Times New Roman"/>
        </w:rPr>
      </w:pPr>
      <w:r w:rsidRPr="00F129C1">
        <w:rPr>
          <w:rFonts w:cs="Times New Roman"/>
        </w:rPr>
        <w:t>No link – Trump and GOP can’t use immigration issue dexterously to turn out their base – they are too politically clumsy</w:t>
      </w:r>
    </w:p>
    <w:p w14:paraId="6C23015A" w14:textId="77777777" w:rsidR="004B3169" w:rsidRPr="00F129C1" w:rsidRDefault="004B3169" w:rsidP="004B3169">
      <w:pPr>
        <w:rPr>
          <w:rStyle w:val="Style13ptBold"/>
        </w:rPr>
      </w:pPr>
      <w:r w:rsidRPr="00F129C1">
        <w:rPr>
          <w:rStyle w:val="Style13ptBold"/>
        </w:rPr>
        <w:t>Cohen, FiveThirtyEight politics editor, et al., 6-20-18</w:t>
      </w:r>
    </w:p>
    <w:p w14:paraId="15F7D0D6" w14:textId="77777777" w:rsidR="004B3169" w:rsidRPr="00F129C1" w:rsidRDefault="004B3169" w:rsidP="004B3169">
      <w:r w:rsidRPr="00F129C1">
        <w:t xml:space="preserve">[Micah, Clare Malone, FiveThirtyEight senior political writer, Nate Silver, FiveThirtyEight founder and editor in chief, Slack Chat, 6-20-18, FiveThirtyEight, “”Can Trump Use Hard-Line Immigration Policies To Turn Out GOP Voters?”, </w:t>
      </w:r>
      <w:hyperlink r:id="rId250" w:history="1">
        <w:r w:rsidRPr="00F129C1">
          <w:rPr>
            <w:rStyle w:val="Hyperlink"/>
          </w:rPr>
          <w:t>https://fivethirtyeight.com/features/can-trump-use-hard-line-immigration-policies-to-turn-out-gop-voters/</w:t>
        </w:r>
      </w:hyperlink>
      <w:r w:rsidRPr="00F129C1">
        <w:t>, accessed 7-7-18, AFB]</w:t>
      </w:r>
    </w:p>
    <w:p w14:paraId="5F134E06" w14:textId="77777777" w:rsidR="004B3169" w:rsidRPr="00F129C1" w:rsidRDefault="004B3169" w:rsidP="004B3169"/>
    <w:p w14:paraId="02A5236F" w14:textId="77777777" w:rsidR="004B3169" w:rsidRPr="00F129C1" w:rsidRDefault="004B3169" w:rsidP="004B3169">
      <w:r w:rsidRPr="00F129C1">
        <w:t xml:space="preserve">micah: </w:t>
      </w:r>
      <w:r w:rsidRPr="00F129C1">
        <w:rPr>
          <w:rStyle w:val="StyleUnderline"/>
        </w:rPr>
        <w:t>We’re talking about immigration</w:t>
      </w:r>
      <w:r w:rsidRPr="00F129C1">
        <w:t xml:space="preserve"> today. </w:t>
      </w:r>
      <w:r w:rsidRPr="00F129C1">
        <w:rPr>
          <w:rStyle w:val="StyleUnderline"/>
        </w:rPr>
        <w:t>There’s a lot going on. The family separation issue, first and foremost, but also some House votes. There’s reporting that the White House wants to make immigration the issue for the 2018 midterms, and that they’re planning further hard-line immigration moves</w:t>
      </w:r>
      <w:r w:rsidRPr="00F129C1">
        <w:t>.</w:t>
      </w:r>
    </w:p>
    <w:p w14:paraId="144D1858" w14:textId="77777777" w:rsidR="004B3169" w:rsidRPr="00F129C1" w:rsidRDefault="004B3169" w:rsidP="004B3169">
      <w:pPr>
        <w:rPr>
          <w:rStyle w:val="StyleUnderline"/>
        </w:rPr>
      </w:pPr>
      <w:r w:rsidRPr="00F129C1">
        <w:rPr>
          <w:rStyle w:val="StyleUnderline"/>
        </w:rPr>
        <w:t>From Tuesday’s Playbook:</w:t>
      </w:r>
    </w:p>
    <w:p w14:paraId="6CAB923A" w14:textId="77777777" w:rsidR="004B3169" w:rsidRPr="00F129C1" w:rsidRDefault="004B3169" w:rsidP="004B3169">
      <w:pPr>
        <w:rPr>
          <w:rStyle w:val="StyleUnderline"/>
        </w:rPr>
      </w:pPr>
      <w:r w:rsidRPr="00F129C1">
        <w:t>“</w:t>
      </w:r>
      <w:r w:rsidRPr="00F129C1">
        <w:rPr>
          <w:rStyle w:val="StyleUnderline"/>
        </w:rPr>
        <w:t>The White House is making the conscious decision that divisive immigration policy — not a booming economy — should be the focus of the 2018 midterms</w:t>
      </w:r>
      <w:r w:rsidRPr="00F129C1">
        <w:t xml:space="preserve">. </w:t>
      </w:r>
      <w:r w:rsidRPr="00F129C1">
        <w:rPr>
          <w:rStyle w:val="StyleUnderline"/>
        </w:rPr>
        <w:t>We can’t tell you how dumb many Republican leaders think this is.”</w:t>
      </w:r>
    </w:p>
    <w:p w14:paraId="0D15BD00" w14:textId="77777777" w:rsidR="004B3169" w:rsidRPr="00F129C1" w:rsidRDefault="004B3169" w:rsidP="004B3169">
      <w:r w:rsidRPr="00F129C1">
        <w:t xml:space="preserve">So, here’s the question: Is that dumb? </w:t>
      </w:r>
      <w:r w:rsidRPr="00F129C1">
        <w:rPr>
          <w:rStyle w:val="StyleUnderline"/>
        </w:rPr>
        <w:t>Will a hard-right immigration message and/or policy help the White House/Republicans in 2018</w:t>
      </w:r>
      <w:r w:rsidRPr="00F129C1">
        <w:t>?</w:t>
      </w:r>
    </w:p>
    <w:p w14:paraId="16005B48" w14:textId="77777777" w:rsidR="004B3169" w:rsidRPr="00F129C1" w:rsidRDefault="004B3169" w:rsidP="004B3169">
      <w:r w:rsidRPr="00F129C1">
        <w:t xml:space="preserve">clare.malone (Clare Malone, senior political writer): </w:t>
      </w:r>
      <w:r w:rsidRPr="00F129C1">
        <w:rPr>
          <w:rStyle w:val="StyleUnderline"/>
        </w:rPr>
        <w:t>In general elections, I think it’s going to hurt them.</w:t>
      </w:r>
    </w:p>
    <w:p w14:paraId="26BA8810" w14:textId="77777777" w:rsidR="004B3169" w:rsidRPr="00F129C1" w:rsidRDefault="004B3169" w:rsidP="004B3169">
      <w:pPr>
        <w:rPr>
          <w:rStyle w:val="StyleUnderline"/>
        </w:rPr>
      </w:pPr>
      <w:r w:rsidRPr="00F129C1">
        <w:rPr>
          <w:rStyle w:val="StyleUnderline"/>
        </w:rPr>
        <w:t>The current administration policy just seems miscalibrated — taking this really hard-line approach (separating children from families) that doesn’t even seem to appeal to the entire ideological base (i.e., most Americans, including about half of Republicans, think this is a bridge too far). And this issue could engender more anti-Republican sentiment come November.</w:t>
      </w:r>
    </w:p>
    <w:p w14:paraId="5D029C69" w14:textId="77777777" w:rsidR="004B3169" w:rsidRPr="00F129C1" w:rsidRDefault="004B3169" w:rsidP="004B3169">
      <w:r w:rsidRPr="00F129C1">
        <w:t>So there, I just made the Republican leaders’ argument.</w:t>
      </w:r>
    </w:p>
    <w:p w14:paraId="483756BD" w14:textId="77777777" w:rsidR="004B3169" w:rsidRPr="00F129C1" w:rsidRDefault="004B3169" w:rsidP="004B3169">
      <w:r w:rsidRPr="00F129C1">
        <w:t xml:space="preserve">natesilver: </w:t>
      </w:r>
      <w:r w:rsidRPr="00F129C1">
        <w:rPr>
          <w:rStyle w:val="StyleUnderline"/>
        </w:rPr>
        <w:t>There’s maybe a world in which the White House could use immigration dexterously as a “wedge issue” to turn out its base, but that’s not the world the White House inhabits. They’re too clumsy, too indifferent as to whether individual policies are popular and too eager to fight ideological battles that they might trick themselves into believing are good politics.</w:t>
      </w:r>
    </w:p>
    <w:p w14:paraId="0E076E66" w14:textId="77777777" w:rsidR="004B3169" w:rsidRPr="00F129C1" w:rsidRDefault="004B3169" w:rsidP="004B3169">
      <w:pPr>
        <w:rPr>
          <w:rStyle w:val="StyleUnderline"/>
        </w:rPr>
      </w:pPr>
      <w:r w:rsidRPr="00F129C1">
        <w:t xml:space="preserve">perry (Perry Bacon Jr., senior writer): </w:t>
      </w:r>
      <w:r w:rsidRPr="00F129C1">
        <w:rPr>
          <w:rStyle w:val="StyleUnderline"/>
        </w:rPr>
        <w:t>Can I briefly reject the premise here, that the White House has some brilliant strategy or is making a “conscious decision” to make the midterms about immigration? There is often “Trump</w:t>
      </w:r>
      <w:r w:rsidRPr="00F129C1">
        <w:t>-did-something-crazy-so-he-</w:t>
      </w:r>
      <w:r w:rsidRPr="00F129C1">
        <w:rPr>
          <w:rStyle w:val="StyleUnderline"/>
        </w:rPr>
        <w:t>must-have a strategy” coverage that likely overstates Trump’s political planning and understates his desired policy goals, like stopping NFL players from kneeling or limiting immigration.</w:t>
      </w:r>
    </w:p>
    <w:p w14:paraId="4E22FB72" w14:textId="77777777" w:rsidR="004B3169" w:rsidRPr="00F129C1" w:rsidRDefault="004B3169" w:rsidP="004B3169">
      <w:pPr>
        <w:rPr>
          <w:rStyle w:val="StyleUnderline"/>
        </w:rPr>
      </w:pPr>
      <w:r w:rsidRPr="00F129C1">
        <w:t xml:space="preserve">natesilver: Yeah, I certainly think </w:t>
      </w:r>
      <w:r w:rsidRPr="00F129C1">
        <w:rPr>
          <w:rStyle w:val="StyleUnderline"/>
        </w:rPr>
        <w:t>the Playbook/Axios/NYT “news analysis” style is too quick to attribute strategic motives instead of ideological ones.</w:t>
      </w:r>
    </w:p>
    <w:p w14:paraId="2F152DB1" w14:textId="77777777" w:rsidR="004B3169" w:rsidRPr="00F129C1" w:rsidRDefault="004B3169" w:rsidP="004B3169">
      <w:r w:rsidRPr="00F129C1">
        <w:rPr>
          <w:rStyle w:val="StyleUnderline"/>
        </w:rPr>
        <w:lastRenderedPageBreak/>
        <w:t>Or what may just be people</w:t>
      </w:r>
      <w:r w:rsidRPr="00F129C1">
        <w:t xml:space="preserve"> being dumbasses and </w:t>
      </w:r>
      <w:r w:rsidRPr="00F129C1">
        <w:rPr>
          <w:rStyle w:val="StyleUnderline"/>
        </w:rPr>
        <w:t>faking their way through the strategy</w:t>
      </w:r>
      <w:r w:rsidRPr="00F129C1">
        <w:t>.</w:t>
      </w:r>
    </w:p>
    <w:p w14:paraId="5A869AA5" w14:textId="77777777" w:rsidR="004B3169" w:rsidRPr="00F129C1" w:rsidRDefault="004B3169" w:rsidP="004B3169">
      <w:r w:rsidRPr="00F129C1">
        <w:t>micah: I mean, they’re certainly pursuing a bunch of hard-line immigration policies.</w:t>
      </w:r>
    </w:p>
    <w:p w14:paraId="78E78062" w14:textId="77777777" w:rsidR="004B3169" w:rsidRPr="00F129C1" w:rsidRDefault="004B3169" w:rsidP="004B3169"/>
    <w:p w14:paraId="3B73B412" w14:textId="77777777" w:rsidR="00366AF8" w:rsidRPr="00F129C1" w:rsidRDefault="00366AF8" w:rsidP="00366AF8">
      <w:pPr>
        <w:pStyle w:val="Heading1"/>
        <w:rPr>
          <w:rFonts w:cs="Times New Roman"/>
        </w:rPr>
      </w:pPr>
      <w:bookmarkStart w:id="172" w:name="_Hlk519430465"/>
      <w:bookmarkStart w:id="173" w:name="_Toc519436572"/>
      <w:r w:rsidRPr="00F129C1">
        <w:rPr>
          <w:rFonts w:cs="Times New Roman"/>
        </w:rPr>
        <w:lastRenderedPageBreak/>
        <w:t>Aff Answers to Impeachment</w:t>
      </w:r>
      <w:bookmarkEnd w:id="173"/>
    </w:p>
    <w:p w14:paraId="60CFF16D" w14:textId="77777777" w:rsidR="00366AF8" w:rsidRPr="00F129C1" w:rsidRDefault="00366AF8" w:rsidP="00366AF8"/>
    <w:p w14:paraId="246DC91A" w14:textId="77777777" w:rsidR="00366AF8" w:rsidRPr="00F129C1" w:rsidRDefault="00366AF8" w:rsidP="00366AF8">
      <w:pPr>
        <w:pStyle w:val="Heading2"/>
        <w:rPr>
          <w:rFonts w:cs="Times New Roman"/>
        </w:rPr>
      </w:pPr>
      <w:bookmarkStart w:id="174" w:name="_Toc519436573"/>
      <w:r w:rsidRPr="00F129C1">
        <w:rPr>
          <w:rFonts w:cs="Times New Roman"/>
        </w:rPr>
        <w:lastRenderedPageBreak/>
        <w:t>Uniqueness Answers</w:t>
      </w:r>
      <w:bookmarkEnd w:id="174"/>
    </w:p>
    <w:p w14:paraId="22C8B081" w14:textId="77777777" w:rsidR="00366AF8" w:rsidRPr="00F129C1" w:rsidRDefault="00366AF8" w:rsidP="00366AF8"/>
    <w:p w14:paraId="08281856" w14:textId="77777777" w:rsidR="00366AF8" w:rsidRPr="00F129C1" w:rsidRDefault="00366AF8" w:rsidP="00366AF8">
      <w:pPr>
        <w:pStyle w:val="Heading3"/>
        <w:rPr>
          <w:rFonts w:cs="Times New Roman"/>
        </w:rPr>
      </w:pPr>
      <w:bookmarkStart w:id="175" w:name="_Toc519436574"/>
      <w:r w:rsidRPr="00F129C1">
        <w:rPr>
          <w:rFonts w:cs="Times New Roman"/>
        </w:rPr>
        <w:lastRenderedPageBreak/>
        <w:t>No Impeachment – Pipe Dream</w:t>
      </w:r>
      <w:bookmarkEnd w:id="175"/>
    </w:p>
    <w:p w14:paraId="053A5C0F" w14:textId="77777777" w:rsidR="00366AF8" w:rsidRPr="00F129C1" w:rsidRDefault="00366AF8" w:rsidP="00366AF8"/>
    <w:p w14:paraId="2AEA637F" w14:textId="77777777" w:rsidR="00366AF8" w:rsidRPr="00F129C1" w:rsidRDefault="00366AF8" w:rsidP="00366AF8">
      <w:pPr>
        <w:pStyle w:val="Heading4"/>
        <w:rPr>
          <w:rFonts w:cs="Times New Roman"/>
        </w:rPr>
      </w:pPr>
      <w:r w:rsidRPr="00F129C1">
        <w:rPr>
          <w:rFonts w:cs="Times New Roman"/>
        </w:rPr>
        <w:t>Odds of Trump impeachment are low – it is a pipe dream</w:t>
      </w:r>
    </w:p>
    <w:p w14:paraId="7CF7D3E1" w14:textId="77777777" w:rsidR="00366AF8" w:rsidRPr="00F129C1" w:rsidRDefault="00366AF8" w:rsidP="00366AF8">
      <w:pPr>
        <w:rPr>
          <w:rStyle w:val="Style13ptBold"/>
        </w:rPr>
      </w:pPr>
      <w:r w:rsidRPr="00F129C1">
        <w:rPr>
          <w:rStyle w:val="Style13ptBold"/>
        </w:rPr>
        <w:t>Zelizer, CNN Political Analyst, 6/22/18</w:t>
      </w:r>
    </w:p>
    <w:p w14:paraId="4A884949" w14:textId="77777777" w:rsidR="00366AF8" w:rsidRPr="00F129C1" w:rsidRDefault="00366AF8" w:rsidP="00366AF8">
      <w:r w:rsidRPr="00F129C1">
        <w:t xml:space="preserve">[Julian Zelizer, 6/22/2018, CNN, “Impeachment fever is bad for the Democrats.” </w:t>
      </w:r>
      <w:hyperlink r:id="rId251" w:history="1">
        <w:r w:rsidRPr="00F129C1">
          <w:rPr>
            <w:rStyle w:val="Hyperlink"/>
          </w:rPr>
          <w:t>https://www.cnn.com/2018/06/22/opinions/impeachment-fever-is-bad-for-democrats-zelizer/index.html</w:t>
        </w:r>
      </w:hyperlink>
      <w:r w:rsidRPr="00F129C1">
        <w:t>, accessed 7/9/2018, GDI-AGS]</w:t>
      </w:r>
    </w:p>
    <w:p w14:paraId="69705ABF" w14:textId="77777777" w:rsidR="00366AF8" w:rsidRPr="00F129C1" w:rsidRDefault="00366AF8" w:rsidP="00366AF8"/>
    <w:p w14:paraId="16563A70" w14:textId="77777777" w:rsidR="00366AF8" w:rsidRPr="00F129C1" w:rsidRDefault="00366AF8" w:rsidP="00366AF8">
      <w:pPr>
        <w:rPr>
          <w:b/>
          <w:u w:val="single"/>
        </w:rPr>
      </w:pPr>
      <w:r w:rsidRPr="00F129C1">
        <w:rPr>
          <w:rStyle w:val="StyleUnderline"/>
        </w:rPr>
        <w:t>Is it possible that impeachment might</w:t>
      </w:r>
      <w:r w:rsidRPr="00F129C1">
        <w:t xml:space="preserve"> really </w:t>
      </w:r>
      <w:r w:rsidRPr="00F129C1">
        <w:rPr>
          <w:rStyle w:val="StyleUnderline"/>
        </w:rPr>
        <w:t>be on the table?</w:t>
      </w:r>
    </w:p>
    <w:p w14:paraId="050CA77E" w14:textId="77777777" w:rsidR="00366AF8" w:rsidRPr="00F129C1" w:rsidRDefault="00366AF8" w:rsidP="00366AF8">
      <w:pPr>
        <w:rPr>
          <w:b/>
          <w:u w:val="single"/>
        </w:rPr>
      </w:pPr>
      <w:r w:rsidRPr="00F129C1">
        <w:t xml:space="preserve">The truth is that the </w:t>
      </w:r>
      <w:r w:rsidRPr="00F129C1">
        <w:rPr>
          <w:rStyle w:val="StyleUnderline"/>
        </w:rPr>
        <w:t>odds of impeachment remain extremely low</w:t>
      </w:r>
      <w:r w:rsidRPr="00F129C1">
        <w:t xml:space="preserve"> -- barring Robert Mueller's team revealing some kind of "smoking gun" evidence of impeachable activity by President Trump of the most extreme degree. Otherwise, </w:t>
      </w:r>
      <w:r w:rsidRPr="00F129C1">
        <w:rPr>
          <w:rStyle w:val="StyleUnderline"/>
        </w:rPr>
        <w:t>despite the new polls, Trump will likely remain in office</w:t>
      </w:r>
      <w:r w:rsidRPr="00F129C1">
        <w:t xml:space="preserve"> regardless of the outcome in the midterm elections -- </w:t>
      </w:r>
      <w:r w:rsidRPr="00F129C1">
        <w:rPr>
          <w:rStyle w:val="StyleUnderline"/>
        </w:rPr>
        <w:t>at least until January 2021.</w:t>
      </w:r>
    </w:p>
    <w:p w14:paraId="51824737" w14:textId="77777777" w:rsidR="00366AF8" w:rsidRPr="00F129C1" w:rsidRDefault="00366AF8" w:rsidP="00366AF8">
      <w:r w:rsidRPr="00F129C1">
        <w:t>Currently</w:t>
      </w:r>
      <w:r w:rsidRPr="00F129C1">
        <w:rPr>
          <w:rStyle w:val="StyleUnderline"/>
        </w:rPr>
        <w:t>, impeachment is a pipe dream. Members of the Republican Congress have made it painfully clear that they have no interest in doing anything that seriously threatens the President</w:t>
      </w:r>
      <w:r w:rsidRPr="00F129C1">
        <w:t xml:space="preserve">. The political antennae on </w:t>
      </w:r>
      <w:r w:rsidRPr="00F129C1">
        <w:rPr>
          <w:rStyle w:val="StyleUnderline"/>
        </w:rPr>
        <w:t>most representatives and senators signal to them that doing anything serious to challenge the President will come at an extremely high cost</w:t>
      </w:r>
      <w:r w:rsidRPr="00F129C1">
        <w:t>. The surprise primary defeat of Mark Sanford, who Trump called a "nasty guy," added to these kinds of fears.</w:t>
      </w:r>
    </w:p>
    <w:p w14:paraId="0DF2FCE6" w14:textId="77777777" w:rsidR="00366AF8" w:rsidRPr="00F129C1" w:rsidRDefault="00366AF8" w:rsidP="00366AF8">
      <w:r w:rsidRPr="00F129C1">
        <w:t xml:space="preserve">Trump's support within the Republican electorate remains strong -- in the same poll, </w:t>
      </w:r>
      <w:r w:rsidRPr="00F129C1">
        <w:rPr>
          <w:rStyle w:val="StyleUnderline"/>
        </w:rPr>
        <w:t xml:space="preserve">87% of Republicans and those who lean in the GOP's direction were against impeachment. </w:t>
      </w:r>
      <w:r w:rsidRPr="00F129C1">
        <w:t>Despite all of his troubling decisions and rhetoric, Republicans keep registering that their support for Trump is not seriously wavering. Even some of his most controversial decisions, such as the separation of families trying to enter the United States, have much more solid support in red parts of the electorate.</w:t>
      </w:r>
    </w:p>
    <w:p w14:paraId="3DDCB6F5" w14:textId="77777777" w:rsidR="00366AF8" w:rsidRPr="00F129C1" w:rsidRDefault="00366AF8" w:rsidP="00366AF8">
      <w:pPr>
        <w:rPr>
          <w:rStyle w:val="StyleUnderline"/>
        </w:rPr>
      </w:pPr>
      <w:r w:rsidRPr="00F129C1">
        <w:rPr>
          <w:rStyle w:val="StyleUnderline"/>
        </w:rPr>
        <w:t>House Republicans have not even been willing to conduct a serious investigation into the evidence of Russian interference in the 2016 campaign. With a strong economy to boot, the GOP is placing its bets on the incumbent.</w:t>
      </w:r>
    </w:p>
    <w:p w14:paraId="57639FB5" w14:textId="77777777" w:rsidR="00366AF8" w:rsidRPr="00F129C1" w:rsidRDefault="00366AF8" w:rsidP="00366AF8">
      <w:r w:rsidRPr="00F129C1">
        <w:rPr>
          <w:rStyle w:val="StyleUnderline"/>
        </w:rPr>
        <w:t>Republicans are even hoping to use the threat of impeachment as a way to whip up their own base in the midterm elections.</w:t>
      </w:r>
      <w:r w:rsidRPr="00F129C1">
        <w:t xml:space="preserve"> At a rally in Michigan in April, Trump warned that Democrats would impeach him if they took control of the House.</w:t>
      </w:r>
    </w:p>
    <w:p w14:paraId="23F2C044" w14:textId="77777777" w:rsidR="00366AF8" w:rsidRPr="00F129C1" w:rsidRDefault="00366AF8" w:rsidP="00366AF8"/>
    <w:p w14:paraId="32C6BE8E" w14:textId="77777777" w:rsidR="00366AF8" w:rsidRPr="00F129C1" w:rsidRDefault="00366AF8" w:rsidP="00366AF8">
      <w:pPr>
        <w:pStyle w:val="Heading3"/>
        <w:rPr>
          <w:rFonts w:cs="Times New Roman"/>
        </w:rPr>
      </w:pPr>
      <w:bookmarkStart w:id="176" w:name="_Toc519436575"/>
      <w:r w:rsidRPr="00F129C1">
        <w:rPr>
          <w:rFonts w:cs="Times New Roman"/>
        </w:rPr>
        <w:lastRenderedPageBreak/>
        <w:t>No Impeachment – Too Divisive</w:t>
      </w:r>
      <w:bookmarkEnd w:id="176"/>
    </w:p>
    <w:p w14:paraId="0D891CDD" w14:textId="77777777" w:rsidR="00366AF8" w:rsidRPr="00F129C1" w:rsidRDefault="00366AF8" w:rsidP="00366AF8"/>
    <w:p w14:paraId="60250481" w14:textId="77777777" w:rsidR="00366AF8" w:rsidRPr="00F129C1" w:rsidRDefault="00366AF8" w:rsidP="00366AF8">
      <w:pPr>
        <w:pStyle w:val="Heading4"/>
        <w:rPr>
          <w:rFonts w:cs="Times New Roman"/>
        </w:rPr>
      </w:pPr>
      <w:r w:rsidRPr="00F129C1">
        <w:rPr>
          <w:rFonts w:cs="Times New Roman"/>
        </w:rPr>
        <w:t>Impeachment unlikely – it’s really unpopular and divisive, and it has never worked</w:t>
      </w:r>
    </w:p>
    <w:p w14:paraId="072AA7E0" w14:textId="77777777" w:rsidR="00366AF8" w:rsidRPr="00F129C1" w:rsidRDefault="00366AF8" w:rsidP="00366AF8">
      <w:pPr>
        <w:rPr>
          <w:rStyle w:val="Style13ptBold"/>
        </w:rPr>
      </w:pPr>
      <w:r w:rsidRPr="00F129C1">
        <w:rPr>
          <w:rStyle w:val="Style13ptBold"/>
        </w:rPr>
        <w:t>Barabak, LA Times politics writer, 6-25-18</w:t>
      </w:r>
    </w:p>
    <w:p w14:paraId="0A76FC24" w14:textId="77777777" w:rsidR="00366AF8" w:rsidRPr="00F129C1" w:rsidRDefault="00366AF8" w:rsidP="00366AF8">
      <w:r w:rsidRPr="00F129C1">
        <w:t xml:space="preserve">(Mark, LA Times, 6-25-18, “Impeach Trump? Even Democrats who despise the president can't agree on a strategy for the midterm election,” </w:t>
      </w:r>
      <w:hyperlink r:id="rId252" w:history="1">
        <w:r w:rsidRPr="00F129C1">
          <w:rPr>
            <w:rStyle w:val="Hyperlink"/>
          </w:rPr>
          <w:t>http://www.latimes.com/politics/la-na-pol-trump-democrats-impeachment-20180625-story.html#</w:t>
        </w:r>
      </w:hyperlink>
      <w:r w:rsidRPr="00F129C1">
        <w:t>, accessed 7/9/18, GDI-EJ)</w:t>
      </w:r>
    </w:p>
    <w:p w14:paraId="11B3BAA9" w14:textId="77777777" w:rsidR="00366AF8" w:rsidRPr="00F129C1" w:rsidRDefault="00366AF8" w:rsidP="00366AF8"/>
    <w:p w14:paraId="370CA71C" w14:textId="77777777" w:rsidR="00366AF8" w:rsidRPr="00F129C1" w:rsidRDefault="00366AF8" w:rsidP="00366AF8">
      <w:r w:rsidRPr="00F129C1">
        <w:t>Democrats may loathe Trump, hate his policies and detest his personality, but there’s one thing they can’t agree on: whether to support his impeachment and removal from office.</w:t>
      </w:r>
    </w:p>
    <w:p w14:paraId="7B739C1C" w14:textId="77777777" w:rsidR="00366AF8" w:rsidRPr="00F129C1" w:rsidRDefault="00366AF8" w:rsidP="00366AF8">
      <w:r w:rsidRPr="00F129C1">
        <w:rPr>
          <w:u w:val="single"/>
        </w:rPr>
        <w:t>The divide is complicating efforts to claw their way back to power in November’s midterm election, pitting party leaders against liberal activists, opening a rift with one of Democrats’ most generous donors, and forcing candidates to choose between mollifying their base and reaching out to independents and others they need to win a majority in Washington</w:t>
      </w:r>
      <w:r w:rsidRPr="00F129C1">
        <w:t>.</w:t>
      </w:r>
    </w:p>
    <w:p w14:paraId="1D38CE31" w14:textId="77777777" w:rsidR="00366AF8" w:rsidRPr="00F129C1" w:rsidRDefault="00366AF8" w:rsidP="00366AF8">
      <w:r w:rsidRPr="00F129C1">
        <w:t>“If the election is about Donald Trump, that’s dandy,” said Peter Hart, a veteran party strategist. “</w:t>
      </w:r>
      <w:r w:rsidRPr="00F129C1">
        <w:rPr>
          <w:u w:val="single"/>
        </w:rPr>
        <w:t>You don’t want this election to be about impeaching Donald Trump</w:t>
      </w:r>
      <w:r w:rsidRPr="00F129C1">
        <w:t>.”</w:t>
      </w:r>
    </w:p>
    <w:p w14:paraId="274AF68F" w14:textId="77777777" w:rsidR="00366AF8" w:rsidRPr="00F129C1" w:rsidRDefault="00366AF8" w:rsidP="00366AF8">
      <w:r w:rsidRPr="00F129C1">
        <w:t xml:space="preserve">It’s a notion seconded by Nancy Pelosi and Charles E. Schumer, the Democratic leaders in the House and Senate, respectively. “I think </w:t>
      </w:r>
      <w:r w:rsidRPr="00F129C1">
        <w:rPr>
          <w:u w:val="single"/>
        </w:rPr>
        <w:t>it’s a gift to Republicans,” Pelosi said of impeachment threats</w:t>
      </w:r>
      <w:r w:rsidRPr="00F129C1">
        <w:t>.</w:t>
      </w:r>
    </w:p>
    <w:p w14:paraId="01E18DBE" w14:textId="77777777" w:rsidR="00366AF8" w:rsidRPr="00F129C1" w:rsidRDefault="00366AF8" w:rsidP="00366AF8">
      <w:r w:rsidRPr="00F129C1">
        <w:t>If the election is about Donald Trump, that’s dandy. You don’t want this election to be about impeaching Donald Trump.</w:t>
      </w:r>
    </w:p>
    <w:p w14:paraId="45075191" w14:textId="77777777" w:rsidR="00366AF8" w:rsidRPr="00F129C1" w:rsidRDefault="00366AF8" w:rsidP="00366AF8">
      <w:r w:rsidRPr="00F129C1">
        <w:t>But Tom Steyer, who has given tens of millions to Democratic candidates and causes, believes the party’s best hope is turning November into a referendum on Trump’s ouster; it’s the only way, the San Francisco hedge-fund billionaire insists, to engage voters who see little difference between the two major parties, or who’ve given up on politics because nothing in Washington ever seems to change.</w:t>
      </w:r>
    </w:p>
    <w:p w14:paraId="44D11393" w14:textId="77777777" w:rsidR="00366AF8" w:rsidRPr="00F129C1" w:rsidRDefault="00366AF8" w:rsidP="00366AF8">
      <w:r w:rsidRPr="00F129C1">
        <w:t>“We lose election after election as a result of this,” said Kevin Mack, a strategist for Steyer and his political organization, Need to Impeach, which is crusading nationwide to get every Democratic candidate to commit to impeachment. In the meantime, according to the organization, more than 5 million people have signed a petition in support.</w:t>
      </w:r>
    </w:p>
    <w:p w14:paraId="23E8CE76" w14:textId="77777777" w:rsidR="00366AF8" w:rsidRPr="00F129C1" w:rsidRDefault="00366AF8" w:rsidP="00366AF8">
      <w:r w:rsidRPr="00F129C1">
        <w:t>Tom Steyer has gathered more than 5 million signatures to impeach President Trump. Here's why so many Democrats are annoyed. »</w:t>
      </w:r>
    </w:p>
    <w:p w14:paraId="35455976" w14:textId="77777777" w:rsidR="00366AF8" w:rsidRPr="00F129C1" w:rsidRDefault="00366AF8" w:rsidP="00366AF8">
      <w:r w:rsidRPr="00F129C1">
        <w:rPr>
          <w:u w:val="single"/>
        </w:rPr>
        <w:t>Politically, impeachment is the equivalent of nuclear war, and many Democrats fear merely brandishing the threat will backfire, antagonizing Republicans and energizing conservative voters who might otherwise skip the midterm vote</w:t>
      </w:r>
      <w:r w:rsidRPr="00F129C1">
        <w:t>.</w:t>
      </w:r>
    </w:p>
    <w:p w14:paraId="4085E07B" w14:textId="77777777" w:rsidR="00366AF8" w:rsidRPr="00F129C1" w:rsidRDefault="00366AF8" w:rsidP="00366AF8">
      <w:r w:rsidRPr="00F129C1">
        <w:rPr>
          <w:u w:val="single"/>
        </w:rPr>
        <w:t>That’s precisely what happened in 1998, only the other way around, when Republicans moved to impeach President Clinton; for one of the few times in history, Democrats gained seats in the midterm election even though they held the White House</w:t>
      </w:r>
      <w:r w:rsidRPr="00F129C1">
        <w:t>.</w:t>
      </w:r>
    </w:p>
    <w:p w14:paraId="6B0195A3" w14:textId="77777777" w:rsidR="00366AF8" w:rsidRPr="00F129C1" w:rsidRDefault="00366AF8" w:rsidP="00366AF8">
      <w:r w:rsidRPr="00F129C1">
        <w:lastRenderedPageBreak/>
        <w:t>“</w:t>
      </w:r>
      <w:r w:rsidRPr="00F129C1">
        <w:rPr>
          <w:u w:val="single"/>
        </w:rPr>
        <w:t>Seeing all this enthusiasm among the Democratic base, I’d just hate to see Republicans get similarly energized</w:t>
      </w:r>
      <w:r w:rsidRPr="00F129C1">
        <w:t>,” said Jim Manley, a party strategist who says candidates can’t ignore the impeachment question but shouldn’t make it a centerpiece of their campaigns.</w:t>
      </w:r>
    </w:p>
    <w:p w14:paraId="36D68EF1" w14:textId="77777777" w:rsidR="00366AF8" w:rsidRPr="00F129C1" w:rsidRDefault="00366AF8" w:rsidP="00366AF8">
      <w:r w:rsidRPr="00F129C1">
        <w:t>So far it’s been mostly Democrats trying to win party primaries who’ve embraced the issue.</w:t>
      </w:r>
    </w:p>
    <w:p w14:paraId="60368FC9" w14:textId="77777777" w:rsidR="00366AF8" w:rsidRPr="00F129C1" w:rsidRDefault="00366AF8" w:rsidP="00366AF8">
      <w:r w:rsidRPr="00F129C1">
        <w:t>Capuano once suggested it was important to “respect the process” and await Mueller’s findings, according to the Boston Globe. “It shouldn’t be a witch hunt or a political statement,” he said.</w:t>
      </w:r>
    </w:p>
    <w:p w14:paraId="283702DD" w14:textId="77777777" w:rsidR="00366AF8" w:rsidRPr="00F129C1" w:rsidRDefault="00366AF8" w:rsidP="00366AF8">
      <w:r w:rsidRPr="00F129C1">
        <w:t>But the congressman shifted his position and voted to move forward with impeachment when he faced the threat of a challenger promising a more pugnacious approach to the president. (Two attempts to bring the issue up for debate failed overwhelmingly in the House.)</w:t>
      </w:r>
    </w:p>
    <w:p w14:paraId="6175A0E4" w14:textId="77777777" w:rsidR="00366AF8" w:rsidRPr="00F129C1" w:rsidRDefault="00366AF8" w:rsidP="00366AF8">
      <w:r w:rsidRPr="00F129C1">
        <w:t>Polls suggest why Rosen and others hoping to appeal beyond the Democratic base have sidestepped the issue.</w:t>
      </w:r>
    </w:p>
    <w:p w14:paraId="78AA250A" w14:textId="77777777" w:rsidR="00366AF8" w:rsidRPr="00F129C1" w:rsidRDefault="00366AF8" w:rsidP="00366AF8">
      <w:pPr>
        <w:rPr>
          <w:u w:val="single"/>
        </w:rPr>
      </w:pPr>
      <w:r w:rsidRPr="00F129C1">
        <w:rPr>
          <w:u w:val="single"/>
        </w:rPr>
        <w:t>Forty-seven percent of those surveyed nationwide by Marist College said they would definitely vote against a candidate who backs impeachment, compared with 42% who would definitely support a candidate staking that position. While Republicans were predictably opposed and Democrats supportive, independents — the swing voters both sides seek — broke along the same lines, 47% to 42%, against candidates favoring impeachment, according to the April survey for NPR and PBS’ “NewsHour.”</w:t>
      </w:r>
    </w:p>
    <w:p w14:paraId="325BE526" w14:textId="77777777" w:rsidR="00366AF8" w:rsidRPr="00F129C1" w:rsidRDefault="00366AF8" w:rsidP="00366AF8">
      <w:r w:rsidRPr="00F129C1">
        <w:t xml:space="preserve">A recent NBC-Wall Street Journal poll found </w:t>
      </w:r>
      <w:r w:rsidRPr="00F129C1">
        <w:rPr>
          <w:u w:val="single"/>
        </w:rPr>
        <w:t>impeachment was far down on the list of issues voters said will determine their November vote, well below healthcare and economic concerns</w:t>
      </w:r>
      <w:r w:rsidRPr="00F129C1">
        <w:t>.</w:t>
      </w:r>
    </w:p>
    <w:p w14:paraId="0A72A7AB" w14:textId="77777777" w:rsidR="00366AF8" w:rsidRPr="00F129C1" w:rsidRDefault="00366AF8" w:rsidP="00366AF8">
      <w:r w:rsidRPr="00F129C1">
        <w:t xml:space="preserve">More significantly, </w:t>
      </w:r>
      <w:r w:rsidRPr="00F129C1">
        <w:rPr>
          <w:u w:val="single"/>
        </w:rPr>
        <w:t>the survey showed Democrats were far more interested in the midterm than Republicans, a gauge that signals a higher likelihood they’ll turn out in November. “It misreads the electorate to suggest you need impeachment to gin Democrats up</w:t>
      </w:r>
      <w:r w:rsidRPr="00F129C1">
        <w:t>,” said Hart, whose firm helps conduct the bipartisan survey.</w:t>
      </w:r>
    </w:p>
    <w:p w14:paraId="6B96FBD2" w14:textId="77777777" w:rsidR="00366AF8" w:rsidRPr="00F129C1" w:rsidRDefault="00366AF8" w:rsidP="00366AF8">
      <w:r w:rsidRPr="00F129C1">
        <w:t xml:space="preserve">That’s why many </w:t>
      </w:r>
      <w:r w:rsidRPr="00F129C1">
        <w:rPr>
          <w:u w:val="single"/>
        </w:rPr>
        <w:t>Republicans, including Trump, have raised the specter of impeachment, hoping to instill a greater urgency among GOP voters</w:t>
      </w:r>
      <w:r w:rsidRPr="00F129C1">
        <w:t>.</w:t>
      </w:r>
    </w:p>
    <w:p w14:paraId="1A47AA0B" w14:textId="77777777" w:rsidR="00366AF8" w:rsidRPr="00F129C1" w:rsidRDefault="00366AF8" w:rsidP="00366AF8">
      <w:r w:rsidRPr="00F129C1">
        <w:t>“We have to keep the House because if you listen to Maxine Waters, she goes around saying, ‘We will impeach him! We will impeach him!’” Trump said at an April rally outside Detroit, referring to the Democratic congresswoman from Los Angeles, an ardent foe.</w:t>
      </w:r>
    </w:p>
    <w:p w14:paraId="4A531A1F" w14:textId="77777777" w:rsidR="00366AF8" w:rsidRPr="00F129C1" w:rsidRDefault="00366AF8" w:rsidP="00366AF8">
      <w:r w:rsidRPr="00F129C1">
        <w:t>Republican Sen. Ted Cruz summoned the impeachment threat in launching his Texas reelection bid, and Heller, the GOP incumbent in Nevada, has raised the issue in his race against Rosen — “That’s why it’s up to us to defend the Senate majority,” he said in a fundraising letter.</w:t>
      </w:r>
    </w:p>
    <w:p w14:paraId="711E04F4" w14:textId="77777777" w:rsidR="00366AF8" w:rsidRPr="00F129C1" w:rsidRDefault="00366AF8" w:rsidP="00366AF8">
      <w:r w:rsidRPr="00F129C1">
        <w:t>When Steyer brought his impeachment drive to Reno this month, it was Republicans who called attention to the visit, noting the billionaire has pledged to spend upward of $2 million in Nevada to boost Democratic turnout and help Rosen. (She was 2,500 miles away when he arrived, voting on Capitol Hill for legislation to fight the opioid epidemic.)</w:t>
      </w:r>
    </w:p>
    <w:p w14:paraId="27B101D9" w14:textId="77777777" w:rsidR="00366AF8" w:rsidRPr="00F129C1" w:rsidRDefault="00366AF8" w:rsidP="00366AF8">
      <w:r w:rsidRPr="00F129C1">
        <w:rPr>
          <w:b/>
          <w:u w:val="single"/>
        </w:rPr>
        <w:t>The impeachment question appears moot so long as Republicans control Congress. Even if Democrats take charge, Trump’s ouster remains exceedingly unlikely; only two presidents have been impeached, and none has ever been tossed from office</w:t>
      </w:r>
      <w:r w:rsidRPr="00F129C1">
        <w:t>.</w:t>
      </w:r>
    </w:p>
    <w:p w14:paraId="4CA0A963" w14:textId="77777777" w:rsidR="00366AF8" w:rsidRPr="00F129C1" w:rsidRDefault="00366AF8" w:rsidP="00366AF8">
      <w:pPr>
        <w:rPr>
          <w:u w:val="single"/>
        </w:rPr>
      </w:pPr>
      <w:r w:rsidRPr="00F129C1">
        <w:lastRenderedPageBreak/>
        <w:t xml:space="preserve">Still, Ed Martin, a talk radio host in St. Louis and former GOP chairman in Missouri — one of the country’s major Senate battlegrounds — said </w:t>
      </w:r>
      <w:r w:rsidRPr="00F129C1">
        <w:rPr>
          <w:u w:val="single"/>
        </w:rPr>
        <w:t>if he had his way Pelosi would raise the impeachment issue starting in late September and never let up. “That would be great,” he said.</w:t>
      </w:r>
    </w:p>
    <w:p w14:paraId="4A8F26B6" w14:textId="77777777" w:rsidR="00366AF8" w:rsidRPr="00F129C1" w:rsidRDefault="00366AF8" w:rsidP="00366AF8">
      <w:r w:rsidRPr="00F129C1">
        <w:rPr>
          <w:u w:val="single"/>
        </w:rPr>
        <w:t>That also seems highly improbable</w:t>
      </w:r>
      <w:r w:rsidRPr="00F129C1">
        <w:t>.</w:t>
      </w:r>
    </w:p>
    <w:p w14:paraId="70CCF599" w14:textId="77777777" w:rsidR="00366AF8" w:rsidRPr="00F129C1" w:rsidRDefault="00366AF8" w:rsidP="00366AF8"/>
    <w:p w14:paraId="01F6D47D" w14:textId="77777777" w:rsidR="00366AF8" w:rsidRPr="00F129C1" w:rsidRDefault="00366AF8" w:rsidP="00366AF8">
      <w:pPr>
        <w:pStyle w:val="Heading4"/>
        <w:rPr>
          <w:rFonts w:cs="Times New Roman"/>
        </w:rPr>
      </w:pPr>
      <w:r w:rsidRPr="00F129C1">
        <w:rPr>
          <w:rFonts w:cs="Times New Roman"/>
        </w:rPr>
        <w:t>Even though the public supports impeachment, policymakers and government officials won’t let it happen – it’s too divisive</w:t>
      </w:r>
    </w:p>
    <w:p w14:paraId="75427415" w14:textId="77777777" w:rsidR="00366AF8" w:rsidRPr="00F129C1" w:rsidRDefault="00366AF8" w:rsidP="00366AF8">
      <w:pPr>
        <w:rPr>
          <w:rStyle w:val="Style13ptBold"/>
        </w:rPr>
      </w:pPr>
      <w:r w:rsidRPr="00F129C1">
        <w:rPr>
          <w:rStyle w:val="Style13ptBold"/>
        </w:rPr>
        <w:t>Wolf, CNN politics digital director, 18</w:t>
      </w:r>
    </w:p>
    <w:p w14:paraId="116C3E13" w14:textId="77777777" w:rsidR="00366AF8" w:rsidRPr="00F129C1" w:rsidRDefault="00366AF8" w:rsidP="00366AF8">
      <w:r w:rsidRPr="00F129C1">
        <w:t xml:space="preserve">[Z. Bryan, 6/22/18, CNN, “There's nearly a Nixon '74 level of public support for impeaching Trump”, </w:t>
      </w:r>
      <w:hyperlink r:id="rId253" w:history="1">
        <w:r w:rsidRPr="00F129C1">
          <w:rPr>
            <w:rStyle w:val="Hyperlink"/>
          </w:rPr>
          <w:t>https://www.cnn.com/2018/06/22/politics/impeach-trump-nixon-support-bill-clinton-poll/index.html</w:t>
        </w:r>
      </w:hyperlink>
      <w:r w:rsidRPr="00F129C1">
        <w:t>, accessed 7/9/18, MC]</w:t>
      </w:r>
    </w:p>
    <w:p w14:paraId="00960D70" w14:textId="77777777" w:rsidR="00366AF8" w:rsidRPr="00F129C1" w:rsidRDefault="00366AF8" w:rsidP="00366AF8"/>
    <w:p w14:paraId="178E2D73" w14:textId="77777777" w:rsidR="00366AF8" w:rsidRPr="00F129C1" w:rsidRDefault="00366AF8" w:rsidP="00366AF8">
      <w:r w:rsidRPr="00F129C1">
        <w:t xml:space="preserve">There is a truly remarkable number in the most recent CNN </w:t>
      </w:r>
      <w:r w:rsidRPr="00F129C1">
        <w:rPr>
          <w:rStyle w:val="StyleUnderline"/>
        </w:rPr>
        <w:t>poll, conducted by SSRS and out this morning</w:t>
      </w:r>
      <w:r w:rsidRPr="00F129C1">
        <w:t>.</w:t>
      </w:r>
    </w:p>
    <w:p w14:paraId="44724B40" w14:textId="77777777" w:rsidR="00366AF8" w:rsidRPr="00F129C1" w:rsidRDefault="00366AF8" w:rsidP="00366AF8">
      <w:pPr>
        <w:rPr>
          <w:rStyle w:val="StyleUnderline"/>
        </w:rPr>
      </w:pPr>
      <w:r w:rsidRPr="00F129C1">
        <w:rPr>
          <w:rStyle w:val="StyleUnderline"/>
        </w:rPr>
        <w:t>In it, 42% of Americans say President Donald Trump should be impeached and removed from office.</w:t>
      </w:r>
    </w:p>
    <w:p w14:paraId="6FBDBD9C" w14:textId="77777777" w:rsidR="00366AF8" w:rsidRPr="00F129C1" w:rsidRDefault="00366AF8" w:rsidP="00366AF8">
      <w:r w:rsidRPr="00F129C1">
        <w:rPr>
          <w:rStyle w:val="StyleUnderline"/>
        </w:rPr>
        <w:t>What makes it remarkable is that he's on par with President Richard Nixon, who 43% of Americans said should be impeached and removed from office in a March 1974 Harris poll.</w:t>
      </w:r>
      <w:r w:rsidRPr="00F129C1">
        <w:t xml:space="preserve"> That was after the scale of Watergate came to light, but months before the House started to move against Nixon, who would go on to resign in August 1974 rather than be impeached.</w:t>
      </w:r>
    </w:p>
    <w:p w14:paraId="5D200CA5" w14:textId="77777777" w:rsidR="00366AF8" w:rsidRPr="00F129C1" w:rsidRDefault="00366AF8" w:rsidP="00366AF8">
      <w:r w:rsidRPr="00F129C1">
        <w:t>Impeachment requires "treason, bribery or other high crimes and misdemeanors," according to the Constitution, which also lists it as the the only thing for which a President can't issue a pardon.</w:t>
      </w:r>
    </w:p>
    <w:p w14:paraId="31920343" w14:textId="77777777" w:rsidR="00366AF8" w:rsidRPr="00F129C1" w:rsidRDefault="00366AF8" w:rsidP="00366AF8">
      <w:r w:rsidRPr="00F129C1">
        <w:t>Trump has bragged that he certainly has the power to pardon himself but won't need to use it. Nixon got a pardon from Gerald Ford, the man to whom he gave the keys to the White House.</w:t>
      </w:r>
    </w:p>
    <w:p w14:paraId="4993FBB4" w14:textId="77777777" w:rsidR="00366AF8" w:rsidRPr="00F129C1" w:rsidRDefault="00366AF8" w:rsidP="00366AF8">
      <w:r w:rsidRPr="00F129C1">
        <w:t>The 43% supporting Nixon's impeachment in that Harris poll, by the way, is much higher than the 29% who supported impeachment for President Bill Clinton in 1998. Or, for that matter, the similar number who wanted Presidents Barack Obama and George W. Bush impeached. As CNN's Grace Sparks writes, there's basically "a baseline of pro-impeachment sentiment for a modern president" and Trump far eclipses it.</w:t>
      </w:r>
    </w:p>
    <w:p w14:paraId="4D2C047A" w14:textId="77777777" w:rsidR="00366AF8" w:rsidRPr="00F129C1" w:rsidRDefault="00366AF8" w:rsidP="00366AF8">
      <w:r w:rsidRPr="00F129C1">
        <w:t>So why aren't top Democrats clamoring to impeach Trump? To be sure, there are efforts on the outskirts of the party and in Congress, but they do not have the backing of party big wigs.</w:t>
      </w:r>
    </w:p>
    <w:p w14:paraId="2CB49F3A" w14:textId="77777777" w:rsidR="00366AF8" w:rsidRPr="00F129C1" w:rsidRDefault="00366AF8" w:rsidP="00366AF8">
      <w:r w:rsidRPr="00F129C1">
        <w:t>Most Democrats in Congress, for the record, have opposed efforts by Rep. Al Green, a Texas Democrat, to bring the issue to the floor of the House.</w:t>
      </w:r>
    </w:p>
    <w:p w14:paraId="284D44EB" w14:textId="77777777" w:rsidR="00366AF8" w:rsidRPr="00F129C1" w:rsidRDefault="00366AF8" w:rsidP="00366AF8">
      <w:r w:rsidRPr="00F129C1">
        <w:t>Hillary Clinton invokes Nixon in grad speech</w:t>
      </w:r>
    </w:p>
    <w:p w14:paraId="3759C4D6" w14:textId="77777777" w:rsidR="00366AF8" w:rsidRPr="00F129C1" w:rsidRDefault="00366AF8" w:rsidP="00366AF8">
      <w:pPr>
        <w:rPr>
          <w:rStyle w:val="StyleUnderline"/>
        </w:rPr>
      </w:pPr>
      <w:r w:rsidRPr="00F129C1">
        <w:rPr>
          <w:rStyle w:val="StyleUnderline"/>
        </w:rPr>
        <w:t>"I do not think that impeachment is a policy agenda," House Minority Leader Nancy Pelosi, a California Democrat, said at a CNN town hall in May.</w:t>
      </w:r>
    </w:p>
    <w:p w14:paraId="09E11AF0" w14:textId="77777777" w:rsidR="00366AF8" w:rsidRPr="00F129C1" w:rsidRDefault="00366AF8" w:rsidP="00366AF8">
      <w:pPr>
        <w:rPr>
          <w:rStyle w:val="StyleUnderline"/>
        </w:rPr>
      </w:pPr>
      <w:r w:rsidRPr="00F129C1">
        <w:rPr>
          <w:rStyle w:val="StyleUnderline"/>
        </w:rPr>
        <w:lastRenderedPageBreak/>
        <w:t>There's also the fact that it can't feasibly happen right now. Trump is the head of the Republican Party, in name and in practice. The Republican majorities in the House and Senate, the same ones that have supported his policy initiatives, are going to laugh at an impeachment effort, which requires a supermajority.</w:t>
      </w:r>
    </w:p>
    <w:p w14:paraId="1BD330D2" w14:textId="77777777" w:rsidR="00366AF8" w:rsidRPr="00F129C1" w:rsidRDefault="00366AF8" w:rsidP="00366AF8">
      <w:r w:rsidRPr="00F129C1">
        <w:t xml:space="preserve">Congress can't get a supermajority for a simple bill to stop taking children from undocumented parents at the border. </w:t>
      </w:r>
      <w:r w:rsidRPr="00F129C1">
        <w:rPr>
          <w:rStyle w:val="StyleUnderline"/>
        </w:rPr>
        <w:t>A supermajority on impeaching Trump is not happening.</w:t>
      </w:r>
    </w:p>
    <w:p w14:paraId="1004B4A5" w14:textId="77777777" w:rsidR="00366AF8" w:rsidRPr="00F129C1" w:rsidRDefault="00366AF8" w:rsidP="00366AF8">
      <w:r w:rsidRPr="00F129C1">
        <w:t>What would impeachment look like?</w:t>
      </w:r>
    </w:p>
    <w:p w14:paraId="1F92D4F1" w14:textId="77777777" w:rsidR="00366AF8" w:rsidRPr="00F129C1" w:rsidRDefault="00366AF8" w:rsidP="00366AF8">
      <w:r w:rsidRPr="00F129C1">
        <w:t>Pelosi's counterpart in the Senate, New York's Sen. Chuck Schumer, has likewise said he'll wait for a "thorough investigation" before entertaining any impeachment talk.</w:t>
      </w:r>
    </w:p>
    <w:p w14:paraId="5EFFE177" w14:textId="77777777" w:rsidR="00366AF8" w:rsidRPr="00F129C1" w:rsidRDefault="00366AF8" w:rsidP="00366AF8">
      <w:r w:rsidRPr="00F129C1">
        <w:t>"We need to get all the facts and then we'll come to conclusions," he said.</w:t>
      </w:r>
    </w:p>
    <w:p w14:paraId="197969C0" w14:textId="77777777" w:rsidR="00366AF8" w:rsidRPr="00F129C1" w:rsidRDefault="00366AF8" w:rsidP="00366AF8">
      <w:pPr>
        <w:rPr>
          <w:rStyle w:val="StyleUnderline"/>
        </w:rPr>
      </w:pPr>
      <w:r w:rsidRPr="00F129C1">
        <w:rPr>
          <w:rStyle w:val="StyleUnderline"/>
        </w:rPr>
        <w:t>"Impeachment is, to me, divisive," Pelosi added back in May, although she suggested her view might change depending on what special counsel Robert Mueller finds. "Again, if the facts are there, if the facts are there, then this would have to be bipartisan to go forward. But if it is viewed as partisan, it will divide the country, and I just don't think that's what we should do."</w:t>
      </w:r>
    </w:p>
    <w:p w14:paraId="61DAA438" w14:textId="77777777" w:rsidR="00366AF8" w:rsidRPr="00F129C1" w:rsidRDefault="00366AF8" w:rsidP="00366AF8">
      <w:r w:rsidRPr="00F129C1">
        <w:t>It would be divisive: 87% of Republicans and people who lean toward Republicans oppose the idea, while 71% of Democrats support it.</w:t>
      </w:r>
    </w:p>
    <w:p w14:paraId="1BDADE66" w14:textId="77777777" w:rsidR="00366AF8" w:rsidRPr="00F129C1" w:rsidRDefault="00366AF8" w:rsidP="00366AF8">
      <w:pPr>
        <w:rPr>
          <w:rStyle w:val="StyleUnderline"/>
        </w:rPr>
      </w:pPr>
      <w:r w:rsidRPr="00F129C1">
        <w:rPr>
          <w:rStyle w:val="StyleUnderline"/>
        </w:rPr>
        <w:t>Pelosi can easily remember the impeachment effort against Clinton, which royally backfired on Republicans since he survived a trial in the Senate and maintained his approval rating, which was over 70% at the time of his impeachment.</w:t>
      </w:r>
    </w:p>
    <w:p w14:paraId="3692B1AB" w14:textId="77777777" w:rsidR="00366AF8" w:rsidRPr="00F129C1" w:rsidRDefault="00366AF8" w:rsidP="00366AF8">
      <w:r w:rsidRPr="00F129C1">
        <w:t>Trump's approval rating is much lower -- 39% -- in that new CNN poll.</w:t>
      </w:r>
    </w:p>
    <w:p w14:paraId="34B6B2F5" w14:textId="77777777" w:rsidR="00366AF8" w:rsidRPr="00F129C1" w:rsidRDefault="00366AF8" w:rsidP="00366AF8">
      <w:pPr>
        <w:rPr>
          <w:rStyle w:val="StyleUnderline"/>
        </w:rPr>
      </w:pPr>
      <w:r w:rsidRPr="00F129C1">
        <w:rPr>
          <w:rStyle w:val="StyleUnderline"/>
        </w:rPr>
        <w:t>An impeachment effort would also play right into the "witch hunt" and "deep state" narratives Trump has been pushing.</w:t>
      </w:r>
    </w:p>
    <w:p w14:paraId="5FFC1F91" w14:textId="77777777" w:rsidR="00366AF8" w:rsidRPr="00F129C1" w:rsidRDefault="00366AF8" w:rsidP="00366AF8">
      <w:r w:rsidRPr="00F129C1">
        <w:t>Schumer and Pelosi might have to form an opinion sooner than they'd like: Trump's lawyer Rudy Giuliani has said Mueller should wrap up his investigation by September, which is just before the midterm elections in November, when Democrats would like to take control of the House and Senate.</w:t>
      </w:r>
    </w:p>
    <w:p w14:paraId="6653F137" w14:textId="77777777" w:rsidR="00366AF8" w:rsidRPr="00F129C1" w:rsidRDefault="00366AF8" w:rsidP="00366AF8"/>
    <w:p w14:paraId="3D59A844" w14:textId="77777777" w:rsidR="00366AF8" w:rsidRPr="00F129C1" w:rsidRDefault="00366AF8" w:rsidP="00366AF8">
      <w:pPr>
        <w:pStyle w:val="Heading3"/>
        <w:rPr>
          <w:rFonts w:cs="Times New Roman"/>
        </w:rPr>
      </w:pPr>
      <w:bookmarkStart w:id="177" w:name="_Toc519436576"/>
      <w:r w:rsidRPr="00F129C1">
        <w:rPr>
          <w:rFonts w:cs="Times New Roman"/>
        </w:rPr>
        <w:lastRenderedPageBreak/>
        <w:t>No Impeachment – No Dem Focus</w:t>
      </w:r>
      <w:bookmarkEnd w:id="177"/>
    </w:p>
    <w:p w14:paraId="33991803" w14:textId="77777777" w:rsidR="00366AF8" w:rsidRPr="00F129C1" w:rsidRDefault="00366AF8" w:rsidP="00366AF8"/>
    <w:p w14:paraId="133B06BB" w14:textId="77777777" w:rsidR="00366AF8" w:rsidRPr="00F129C1" w:rsidRDefault="00366AF8" w:rsidP="00366AF8">
      <w:pPr>
        <w:pStyle w:val="Heading4"/>
        <w:rPr>
          <w:rFonts w:cs="Times New Roman"/>
        </w:rPr>
      </w:pPr>
      <w:r w:rsidRPr="00F129C1">
        <w:rPr>
          <w:rFonts w:cs="Times New Roman"/>
        </w:rPr>
        <w:t>Even if the Democrats win the midterm elections they will not impeach Trump – too much political energy, polarization, and other agenda items all ensure it will not be a main focus</w:t>
      </w:r>
    </w:p>
    <w:p w14:paraId="5A7DED07" w14:textId="77777777" w:rsidR="00366AF8" w:rsidRPr="00F129C1" w:rsidRDefault="00366AF8" w:rsidP="00366AF8">
      <w:pPr>
        <w:rPr>
          <w:rStyle w:val="Style13ptBold"/>
        </w:rPr>
      </w:pPr>
      <w:r w:rsidRPr="00F129C1">
        <w:rPr>
          <w:rStyle w:val="Style13ptBold"/>
        </w:rPr>
        <w:t>Zelizer, CNN Political Analyst, 18</w:t>
      </w:r>
    </w:p>
    <w:p w14:paraId="2BFB0F1E" w14:textId="77777777" w:rsidR="00366AF8" w:rsidRPr="00F129C1" w:rsidRDefault="00366AF8" w:rsidP="00366AF8">
      <w:r w:rsidRPr="00F129C1">
        <w:t>[Julian, June 22, 2018, CNN, “Impeachment fever is bad for the Democrats,” https://www.cnn.com/2018/06/22/opinions/impeachment-fever-is-bad-for-democrats-zelizer/index.html, accessed: 7/9/18, KC]</w:t>
      </w:r>
    </w:p>
    <w:p w14:paraId="597FC91D" w14:textId="77777777" w:rsidR="00366AF8" w:rsidRPr="00F129C1" w:rsidRDefault="00366AF8" w:rsidP="00366AF8"/>
    <w:p w14:paraId="165347DC" w14:textId="77777777" w:rsidR="00366AF8" w:rsidRPr="00F129C1" w:rsidRDefault="00366AF8" w:rsidP="00366AF8">
      <w:r w:rsidRPr="00F129C1">
        <w:rPr>
          <w:rStyle w:val="StyleUnderline"/>
        </w:rPr>
        <w:t>According to a new CNN poll conducted by the SSRS, a stunning 42% of Americans believe that President Trump should be impeached and removed from office</w:t>
      </w:r>
      <w:r w:rsidRPr="00F129C1">
        <w:t xml:space="preserve"> -- close to the 43% who felt the same way about President Richard Nixon during the climactic months of Watergate in March of 1974. The percentage is far higher than the 29% who said in 1998 that they favored President Clinton being impeached.</w:t>
      </w:r>
    </w:p>
    <w:p w14:paraId="13F89319" w14:textId="77777777" w:rsidR="00366AF8" w:rsidRPr="00F129C1" w:rsidRDefault="00366AF8" w:rsidP="00366AF8">
      <w:r w:rsidRPr="00F129C1">
        <w:t>Is it possible that impeachment might really be on the table?</w:t>
      </w:r>
    </w:p>
    <w:p w14:paraId="422FE732" w14:textId="77777777" w:rsidR="00366AF8" w:rsidRPr="00F129C1" w:rsidRDefault="00366AF8" w:rsidP="00366AF8">
      <w:pPr>
        <w:rPr>
          <w:rStyle w:val="StyleUnderline"/>
        </w:rPr>
      </w:pPr>
      <w:r w:rsidRPr="00F129C1">
        <w:rPr>
          <w:rStyle w:val="StyleUnderline"/>
        </w:rPr>
        <w:t>The truth is that the odds of impeachment remain extremely low -- barring Robert Mueller's team revealing some kind of "smoking gun" evidence of impeachable activity by President Trump of the most extreme degree. Otherwise, despite the new polls, Trump will likely remain in office regardless of the outcome in the midterm elections -- at least until January 2021.</w:t>
      </w:r>
    </w:p>
    <w:p w14:paraId="42C53D15" w14:textId="77777777" w:rsidR="00366AF8" w:rsidRPr="00F129C1" w:rsidRDefault="00366AF8" w:rsidP="00366AF8">
      <w:r w:rsidRPr="00F129C1">
        <w:rPr>
          <w:rStyle w:val="StyleUnderline"/>
        </w:rPr>
        <w:t>Currently, impeachment is a pipe dream. Members of the Republican Congress have made it painfully clear that they have no interest in doing anything that seriously threatens the President. The political antennae on most representatives and senators signal to them that doing anything serious to challenge the President will come at an extremely high cost.</w:t>
      </w:r>
      <w:r w:rsidRPr="00F129C1">
        <w:t xml:space="preserve"> The surprise primary defeat of Mark Sanford, who Trump called a "nasty guy," added to these kinds of fears.</w:t>
      </w:r>
    </w:p>
    <w:p w14:paraId="23C53941" w14:textId="77777777" w:rsidR="00366AF8" w:rsidRPr="00F129C1" w:rsidRDefault="00366AF8" w:rsidP="00366AF8">
      <w:r w:rsidRPr="00F129C1">
        <w:t>Trump's support within the Republican electorate remains strong -- in the same poll, 87% of Republicans and those who lean in the GOP's direction were against impeachment. Despite all of his troubling decisions and rhetoric, Republicans keep registering that their support for Trump is not seriously wavering. Even some of his most controversial decisions, such as the separation of families trying to enter the United States, have much more solid support in red parts of the electorate.</w:t>
      </w:r>
    </w:p>
    <w:p w14:paraId="6032384C" w14:textId="77777777" w:rsidR="00366AF8" w:rsidRPr="00F129C1" w:rsidRDefault="00366AF8" w:rsidP="00366AF8">
      <w:r w:rsidRPr="00F129C1">
        <w:t>House Republicans have not even been willing to conduct a serious investigation into the evidence of Russian interference in the 2016 campaign. With a strong economy to boot, the GOP is placing its bets on the incumbent.</w:t>
      </w:r>
    </w:p>
    <w:p w14:paraId="01A6929B" w14:textId="77777777" w:rsidR="00366AF8" w:rsidRPr="00F129C1" w:rsidRDefault="00366AF8" w:rsidP="00366AF8">
      <w:pPr>
        <w:rPr>
          <w:rStyle w:val="StyleUnderline"/>
        </w:rPr>
      </w:pPr>
      <w:r w:rsidRPr="00F129C1">
        <w:rPr>
          <w:rStyle w:val="StyleUnderline"/>
        </w:rPr>
        <w:t>Republicans are even hoping to use the threat of impeachment as a way to whip up their own base in the midterm elections. At a rally in Michigan in April, Trump warned that Democrats would impeach him if they took control of the House.</w:t>
      </w:r>
    </w:p>
    <w:p w14:paraId="6E52F35C" w14:textId="77777777" w:rsidR="00366AF8" w:rsidRPr="00F129C1" w:rsidRDefault="00366AF8" w:rsidP="00366AF8">
      <w:r w:rsidRPr="00F129C1">
        <w:t>What if there's a Democratic Congress?</w:t>
      </w:r>
    </w:p>
    <w:p w14:paraId="7F4F1352" w14:textId="77777777" w:rsidR="00366AF8" w:rsidRPr="00F129C1" w:rsidRDefault="00366AF8" w:rsidP="00366AF8">
      <w:r w:rsidRPr="00F129C1">
        <w:t xml:space="preserve">But what if Democrats actually regain control of Congress in the midterm elections this coming November? There are some candidates running who are calling for impeachment and promising that the </w:t>
      </w:r>
      <w:r w:rsidRPr="00F129C1">
        <w:lastRenderedPageBreak/>
        <w:t>Democrats won't be afraid to take this step if necessary. Despite Minority Leader Nancy Pelosi throwing cold water on the idea during a recent conversation with CNN's Chris Cuomo, other Democrats are hoping that the situation might change dramatically should the midterms go well for them.</w:t>
      </w:r>
    </w:p>
    <w:p w14:paraId="17A522C2" w14:textId="77777777" w:rsidR="00366AF8" w:rsidRPr="00F129C1" w:rsidRDefault="00366AF8" w:rsidP="00366AF8">
      <w:r w:rsidRPr="00F129C1">
        <w:rPr>
          <w:rStyle w:val="StyleUnderline"/>
        </w:rPr>
        <w:t>If there is a Democratic Congress in January 2019, however, the odds for impeachment will still be very low. Fresh with congressional power for the first time since 2014, many Democrats will be wary about investing their political energy in impeachment, just as most Democrats stepped away from that option in 1987.</w:t>
      </w:r>
    </w:p>
    <w:p w14:paraId="35332A98" w14:textId="77777777" w:rsidR="00366AF8" w:rsidRPr="00F129C1" w:rsidRDefault="00366AF8" w:rsidP="00366AF8">
      <w:r w:rsidRPr="00F129C1">
        <w:t>During the Iran Contra scandal, the nation learned that high-ranking officials in Ronald Reagan's administration had sold arms to Iran and used the proceeds to provide support to the Nicaraguan Contras despite a congressional ban on doing so.</w:t>
      </w:r>
    </w:p>
    <w:p w14:paraId="06F5D2F4" w14:textId="77777777" w:rsidR="00366AF8" w:rsidRPr="00F129C1" w:rsidRDefault="00366AF8" w:rsidP="00366AF8">
      <w:pPr>
        <w:rPr>
          <w:rStyle w:val="StyleUnderline"/>
        </w:rPr>
      </w:pPr>
      <w:r w:rsidRPr="00F129C1">
        <w:rPr>
          <w:rStyle w:val="StyleUnderline"/>
        </w:rPr>
        <w:t>Speaker of the House Jim Wright felt that Democrats were best served focusing on their policy agenda and taking advantage of the weakened state of the administration. Putting the nation through the traumatic process of impeachment, Wright concluded, would not serve voters or the Democrats.</w:t>
      </w:r>
    </w:p>
    <w:p w14:paraId="1FAA83EE" w14:textId="77777777" w:rsidR="00366AF8" w:rsidRPr="00F129C1" w:rsidRDefault="00366AF8" w:rsidP="00366AF8">
      <w:r w:rsidRPr="00F129C1">
        <w:t>When impeachment backfired</w:t>
      </w:r>
    </w:p>
    <w:p w14:paraId="6B93F828" w14:textId="77777777" w:rsidR="00366AF8" w:rsidRPr="00F129C1" w:rsidRDefault="00366AF8" w:rsidP="00366AF8">
      <w:r w:rsidRPr="00F129C1">
        <w:t>During the Clinton administration, the Republicans came to the opposite conclusion and chose the impeachment route in the Monica Lewinsky scandal. It backfired -- with President Clinton's approval ratings soaring.</w:t>
      </w:r>
    </w:p>
    <w:p w14:paraId="26A4074D" w14:textId="77777777" w:rsidR="00366AF8" w:rsidRPr="00F129C1" w:rsidRDefault="00366AF8" w:rsidP="00366AF8">
      <w:pPr>
        <w:rPr>
          <w:rStyle w:val="StyleUnderline"/>
        </w:rPr>
      </w:pPr>
      <w:r w:rsidRPr="00F129C1">
        <w:rPr>
          <w:rStyle w:val="StyleUnderline"/>
        </w:rPr>
        <w:t>Democrats have watched as President Trump has systematically attempted to discredit the Mueller investigation as a partisan "witch hunt" and won't have trouble imagining him doing the same to a Democratic Congress.</w:t>
      </w:r>
    </w:p>
    <w:p w14:paraId="7DB8D6AE" w14:textId="77777777" w:rsidR="00366AF8" w:rsidRPr="00F129C1" w:rsidRDefault="00366AF8" w:rsidP="00366AF8">
      <w:r w:rsidRPr="00F129C1">
        <w:t>Unless Robert Mueller offers a clear-cut case to remove Trump -- one that would command the support of two-thirds of the Senate, which means some Republicans joining in a positive vote -- Democrats would probably decide to concentrate on pushing their policy agenda. They would try to strengthen their party for the 2020 election and capitalize on having a damaged Republican President in office who could drag down his entire party.</w:t>
      </w:r>
    </w:p>
    <w:p w14:paraId="3710DCE1" w14:textId="77777777" w:rsidR="00366AF8" w:rsidRPr="00F129C1" w:rsidRDefault="00366AF8" w:rsidP="00366AF8">
      <w:r w:rsidRPr="00F129C1">
        <w:t>While the possibility of a second Trump term will scare Democrats, the opportunity for a one-term presidency and major Democratic victory will surely excite many members of the party to use their two years building a winning coalition rather than being all about taking down Trump.</w:t>
      </w:r>
    </w:p>
    <w:p w14:paraId="1CF66D65" w14:textId="77777777" w:rsidR="00366AF8" w:rsidRPr="00F129C1" w:rsidRDefault="00366AF8" w:rsidP="00366AF8">
      <w:r w:rsidRPr="00F129C1">
        <w:rPr>
          <w:rStyle w:val="StyleUnderline"/>
        </w:rPr>
        <w:t>Many Democrats would also rightfully be concerned about unleashing the impeachment process in our destructive age of partisan polarization. There is a good reason that Congress historically had been so resistant toward using this mechanism, fearing that it would become a normalized tool of combat like the filibuster has been in recent decades -- but potentially even worse because impeachment has the potential to overturn the results of an election.</w:t>
      </w:r>
    </w:p>
    <w:p w14:paraId="34CF845F" w14:textId="77777777" w:rsidR="00366AF8" w:rsidRPr="00F129C1" w:rsidRDefault="00366AF8" w:rsidP="00366AF8">
      <w:r w:rsidRPr="00F129C1">
        <w:t>Given the extreme nature of the current political moment, with false statements easily masquerading as truth and radical political voices gaining mainstream platforms in the Oval Office and on national television, Democrats will think hard about pulling the trigger for a process which could easily fail -- or place a very conservative Mike Pence in the presidency.</w:t>
      </w:r>
    </w:p>
    <w:p w14:paraId="181611B2" w14:textId="77777777" w:rsidR="00366AF8" w:rsidRPr="00F129C1" w:rsidRDefault="00366AF8" w:rsidP="00366AF8">
      <w:r w:rsidRPr="00F129C1">
        <w:t>They know that if the party goes through with this, Republicans will be clamoring to do the same to a Democratic president in the future. This does not mean that impeachment should always be off the table. But it should be a mechanism of last resort given how fragile our political institutions have become.</w:t>
      </w:r>
    </w:p>
    <w:p w14:paraId="21B1A3B2" w14:textId="77777777" w:rsidR="00366AF8" w:rsidRPr="00F129C1" w:rsidRDefault="00366AF8" w:rsidP="00366AF8">
      <w:r w:rsidRPr="00F129C1">
        <w:rPr>
          <w:rStyle w:val="StyleUnderline"/>
        </w:rPr>
        <w:lastRenderedPageBreak/>
        <w:t>If you are a Democrat, the best way to check President Trump is</w:t>
      </w:r>
      <w:r w:rsidRPr="00F129C1">
        <w:t xml:space="preserve"> to build the political pressure that is necessary for a muscular Congress to conduct oversight that checks the executive branch and, more importantly, </w:t>
      </w:r>
      <w:r w:rsidRPr="00F129C1">
        <w:rPr>
          <w:rStyle w:val="StyleUnderline"/>
        </w:rPr>
        <w:t>to take the steps that are necessary to defeat him in 2020.</w:t>
      </w:r>
    </w:p>
    <w:p w14:paraId="36E1A8D3" w14:textId="77777777" w:rsidR="00366AF8" w:rsidRPr="00F129C1" w:rsidRDefault="00366AF8" w:rsidP="00366AF8">
      <w:r w:rsidRPr="00F129C1">
        <w:t>The best thing about our Constitution is that it put a process in place to allow voters to regularly change leaders who are not fit to serve. Better to use the electoral weapon, unless there is no other option, than to have a bitterly divided Congress start taking presidents out of power as a regular course of business.</w:t>
      </w:r>
    </w:p>
    <w:p w14:paraId="0A16733C" w14:textId="77777777" w:rsidR="00366AF8" w:rsidRPr="00F129C1" w:rsidRDefault="00366AF8" w:rsidP="00366AF8"/>
    <w:p w14:paraId="1A4F6A57" w14:textId="77777777" w:rsidR="00366AF8" w:rsidRPr="00F129C1" w:rsidRDefault="00366AF8" w:rsidP="00366AF8">
      <w:pPr>
        <w:pStyle w:val="Heading4"/>
        <w:rPr>
          <w:rFonts w:cs="Times New Roman"/>
        </w:rPr>
      </w:pPr>
      <w:r w:rsidRPr="00F129C1">
        <w:rPr>
          <w:rFonts w:cs="Times New Roman"/>
        </w:rPr>
        <w:t>Trump impeachment will not be a Democratic goal – too divisive.</w:t>
      </w:r>
    </w:p>
    <w:p w14:paraId="73AF3F27" w14:textId="77777777" w:rsidR="00366AF8" w:rsidRPr="00F129C1" w:rsidRDefault="00366AF8" w:rsidP="00366AF8">
      <w:pPr>
        <w:rPr>
          <w:rStyle w:val="Style13ptBold"/>
        </w:rPr>
      </w:pPr>
      <w:r w:rsidRPr="00F129C1">
        <w:rPr>
          <w:rStyle w:val="Style13ptBold"/>
        </w:rPr>
        <w:t>Caralle, Washington Examiner news reporter, 18</w:t>
      </w:r>
    </w:p>
    <w:p w14:paraId="2516BA2C" w14:textId="77777777" w:rsidR="00366AF8" w:rsidRPr="00F129C1" w:rsidRDefault="00366AF8" w:rsidP="00366AF8">
      <w:r w:rsidRPr="00F129C1">
        <w:t>[Katelyn, July 9, 2018, Washington Examiner, “Pelosi: 2018 midterm elections 'cannot be about impeachment',” https://www.washingtonexaminer.com/politics/pelosi-2018-midterm-elections-cannot-be-about-impeachment, 7/9/18, KC]</w:t>
      </w:r>
    </w:p>
    <w:p w14:paraId="73F0FF53" w14:textId="77777777" w:rsidR="00366AF8" w:rsidRPr="00F129C1" w:rsidRDefault="00366AF8" w:rsidP="00366AF8"/>
    <w:p w14:paraId="7F800F15" w14:textId="77777777" w:rsidR="00366AF8" w:rsidRPr="00F129C1" w:rsidRDefault="00366AF8" w:rsidP="00366AF8">
      <w:r w:rsidRPr="00F129C1">
        <w:t>House Minority Leader Nancy Pelosi, D-Calif., said Democrats cannot make the 2018 midterm elections about impeaching President Trump.</w:t>
      </w:r>
    </w:p>
    <w:p w14:paraId="6ECF8340" w14:textId="77777777" w:rsidR="00366AF8" w:rsidRPr="00F129C1" w:rsidRDefault="00366AF8" w:rsidP="00366AF8">
      <w:pPr>
        <w:rPr>
          <w:rStyle w:val="StyleUnderline"/>
        </w:rPr>
      </w:pPr>
      <w:r w:rsidRPr="00F129C1">
        <w:rPr>
          <w:rStyle w:val="StyleUnderline"/>
        </w:rPr>
        <w:t>“This election cannot be about impeachment. I don’t think it’s in the interest of America’s working families to focus on that, unless we have more to go on, which we don’t at this time,” Pelosi told Rolling Stone in an interview published Sunday. “I think it’s not unifying for the country."</w:t>
      </w:r>
    </w:p>
    <w:p w14:paraId="29EB1A60" w14:textId="77777777" w:rsidR="00366AF8" w:rsidRPr="00F129C1" w:rsidRDefault="00366AF8" w:rsidP="00366AF8">
      <w:r w:rsidRPr="00F129C1">
        <w:t>The California representative recalled the unsuccessful calls for impeachment against former President George W. Bush when she was elected speaker of the House under his presidency.</w:t>
      </w:r>
    </w:p>
    <w:p w14:paraId="3B5F8C8C" w14:textId="77777777" w:rsidR="00366AF8" w:rsidRPr="00F129C1" w:rsidRDefault="00366AF8" w:rsidP="00366AF8">
      <w:r w:rsidRPr="00F129C1">
        <w:t>“But when I was elected Speaker, people wanted me to impeach Bush,” Pelosi said, adding she agreed with people protesting in the streets that the Iraq War was sinful. “But nonetheless he got re-elected.”</w:t>
      </w:r>
    </w:p>
    <w:p w14:paraId="5B9FAF20" w14:textId="77777777" w:rsidR="00366AF8" w:rsidRPr="00F129C1" w:rsidRDefault="00366AF8" w:rsidP="00366AF8">
      <w:pPr>
        <w:rPr>
          <w:u w:val="single"/>
        </w:rPr>
      </w:pPr>
      <w:r w:rsidRPr="00F129C1">
        <w:rPr>
          <w:rStyle w:val="StyleUnderline"/>
        </w:rPr>
        <w:t>Democratic lawmakers have often called for the impeachment of Trump, almost immediately after he was sworn into office. However, Pelosi is backing off of the call leading up to the midterm elections, claiming there needs to be more evidence from special counsel Robert Mueller’s investigation.</w:t>
      </w:r>
    </w:p>
    <w:p w14:paraId="180E376B" w14:textId="77777777" w:rsidR="00366AF8" w:rsidRPr="00F129C1" w:rsidRDefault="00366AF8" w:rsidP="00366AF8">
      <w:pPr>
        <w:rPr>
          <w:rStyle w:val="StyleUnderline"/>
        </w:rPr>
      </w:pPr>
      <w:r w:rsidRPr="00F129C1">
        <w:rPr>
          <w:rStyle w:val="StyleUnderline"/>
        </w:rPr>
        <w:t>The leader has also said that impeachment efforts is a gift to Republicans.</w:t>
      </w:r>
    </w:p>
    <w:p w14:paraId="7470C0B6" w14:textId="77777777" w:rsidR="00366AF8" w:rsidRPr="00F129C1" w:rsidRDefault="00366AF8" w:rsidP="00366AF8">
      <w:r w:rsidRPr="00F129C1">
        <w:t>“We don’t really know what Mueller has. We have a responsibility, if we have information, to act upon it. But we don’t know what Mueller has,” Pelosi said.</w:t>
      </w:r>
    </w:p>
    <w:p w14:paraId="249DF2D7" w14:textId="77777777" w:rsidR="00366AF8" w:rsidRPr="00F129C1" w:rsidRDefault="00366AF8" w:rsidP="00366AF8"/>
    <w:p w14:paraId="5A79EB29" w14:textId="77777777" w:rsidR="00366AF8" w:rsidRPr="00F129C1" w:rsidRDefault="00366AF8" w:rsidP="00366AF8">
      <w:pPr>
        <w:pStyle w:val="Heading3"/>
        <w:rPr>
          <w:rFonts w:cs="Times New Roman"/>
        </w:rPr>
      </w:pPr>
      <w:bookmarkStart w:id="178" w:name="_Toc519436577"/>
      <w:r w:rsidRPr="00F129C1">
        <w:rPr>
          <w:rFonts w:cs="Times New Roman"/>
        </w:rPr>
        <w:lastRenderedPageBreak/>
        <w:t>No Impeachment – Dem Division</w:t>
      </w:r>
      <w:bookmarkEnd w:id="178"/>
    </w:p>
    <w:p w14:paraId="123F618F" w14:textId="77777777" w:rsidR="00366AF8" w:rsidRPr="00F129C1" w:rsidRDefault="00366AF8" w:rsidP="00366AF8"/>
    <w:p w14:paraId="248E6060" w14:textId="77777777" w:rsidR="00366AF8" w:rsidRPr="00F129C1" w:rsidRDefault="00366AF8" w:rsidP="00366AF8">
      <w:pPr>
        <w:pStyle w:val="Heading4"/>
        <w:rPr>
          <w:rFonts w:cs="Times New Roman"/>
        </w:rPr>
      </w:pPr>
      <w:r w:rsidRPr="00F129C1">
        <w:rPr>
          <w:rFonts w:cs="Times New Roman"/>
        </w:rPr>
        <w:t>Trump won’t be impeached—The Dems are too divided, and the process would energize the GOP base</w:t>
      </w:r>
    </w:p>
    <w:p w14:paraId="051409E9" w14:textId="77777777" w:rsidR="00366AF8" w:rsidRPr="00F129C1" w:rsidRDefault="00366AF8" w:rsidP="00366AF8">
      <w:pPr>
        <w:rPr>
          <w:rStyle w:val="Style13ptBold"/>
        </w:rPr>
      </w:pPr>
      <w:r w:rsidRPr="00F129C1">
        <w:rPr>
          <w:rStyle w:val="Style13ptBold"/>
        </w:rPr>
        <w:t>Barabak, LA Times National Politics Reporter, 6/25/18</w:t>
      </w:r>
    </w:p>
    <w:p w14:paraId="6CCCEA9C" w14:textId="77777777" w:rsidR="00366AF8" w:rsidRPr="00F129C1" w:rsidRDefault="00366AF8" w:rsidP="00366AF8">
      <w:r w:rsidRPr="00F129C1">
        <w:t xml:space="preserve">[Mark Z., 6/25/2018, The Los Angeles Times, “Impeach Trump? Even Democrats who despise the president can't agree on a strategy for the midterm election.” </w:t>
      </w:r>
      <w:hyperlink r:id="rId254" w:history="1">
        <w:r w:rsidRPr="00F129C1">
          <w:rPr>
            <w:rStyle w:val="Hyperlink"/>
          </w:rPr>
          <w:t>http://www.latimes.com/politics/la-na-pol-trump-democrats-impeachment-20180625-story.html</w:t>
        </w:r>
      </w:hyperlink>
      <w:r w:rsidRPr="00F129C1">
        <w:t>, accessed 7/9/2018, GDI-AGS</w:t>
      </w:r>
    </w:p>
    <w:p w14:paraId="0C516101" w14:textId="77777777" w:rsidR="00366AF8" w:rsidRPr="00F129C1" w:rsidRDefault="00366AF8" w:rsidP="00366AF8"/>
    <w:p w14:paraId="2903206E" w14:textId="77777777" w:rsidR="00366AF8" w:rsidRPr="00F129C1" w:rsidRDefault="00366AF8" w:rsidP="00366AF8">
      <w:pPr>
        <w:rPr>
          <w:rStyle w:val="StyleUnderline"/>
        </w:rPr>
      </w:pPr>
      <w:r w:rsidRPr="00F129C1">
        <w:rPr>
          <w:rStyle w:val="StyleUnderline"/>
        </w:rPr>
        <w:t>Democrats may loathe Trump</w:t>
      </w:r>
      <w:r w:rsidRPr="00F129C1">
        <w:t xml:space="preserve">, hate his policies and detest his personality, </w:t>
      </w:r>
      <w:r w:rsidRPr="00F129C1">
        <w:rPr>
          <w:rStyle w:val="StyleUnderline"/>
        </w:rPr>
        <w:t>but there’s one thing they can’t agree on: whether to support his impeachment and removal from office.</w:t>
      </w:r>
    </w:p>
    <w:p w14:paraId="77FFF738" w14:textId="77777777" w:rsidR="00366AF8" w:rsidRPr="00F129C1" w:rsidRDefault="00366AF8" w:rsidP="00366AF8">
      <w:r w:rsidRPr="00F129C1">
        <w:t xml:space="preserve">The </w:t>
      </w:r>
      <w:r w:rsidRPr="00F129C1">
        <w:rPr>
          <w:rStyle w:val="StyleUnderline"/>
        </w:rPr>
        <w:t>divide is complicating efforts to claw</w:t>
      </w:r>
      <w:r w:rsidRPr="00F129C1">
        <w:t xml:space="preserve"> their way </w:t>
      </w:r>
      <w:r w:rsidRPr="00F129C1">
        <w:rPr>
          <w:rStyle w:val="StyleUnderline"/>
        </w:rPr>
        <w:t>back to power in November’s midterm</w:t>
      </w:r>
      <w:r w:rsidRPr="00F129C1">
        <w:t xml:space="preserve"> election, pitting </w:t>
      </w:r>
      <w:r w:rsidRPr="00F129C1">
        <w:rPr>
          <w:rStyle w:val="StyleUnderline"/>
        </w:rPr>
        <w:t>party leaders against liberal activists</w:t>
      </w:r>
      <w:r w:rsidRPr="00F129C1">
        <w:t xml:space="preserve">, opening a rift with one of Democrats’ most generous donors, and </w:t>
      </w:r>
      <w:r w:rsidRPr="00F129C1">
        <w:rPr>
          <w:rStyle w:val="StyleUnderline"/>
        </w:rPr>
        <w:t>forcing candidates to choose between mollifying their base and reaching out to independents</w:t>
      </w:r>
      <w:r w:rsidRPr="00F129C1">
        <w:t xml:space="preserve"> and others they need to win a majority in Washington.</w:t>
      </w:r>
    </w:p>
    <w:p w14:paraId="31BC28B0" w14:textId="77777777" w:rsidR="00366AF8" w:rsidRPr="00F129C1" w:rsidRDefault="00366AF8" w:rsidP="00366AF8">
      <w:r w:rsidRPr="00F129C1">
        <w:t>“If the election is about Donald Trump, that’s dandy,” said Peter Hart, a veteran party strategist. “You don’t want this election to be about impeaching Donald Trump.”</w:t>
      </w:r>
    </w:p>
    <w:p w14:paraId="1A71BFD5" w14:textId="77777777" w:rsidR="00366AF8" w:rsidRPr="00F129C1" w:rsidRDefault="00366AF8" w:rsidP="00366AF8">
      <w:pPr>
        <w:rPr>
          <w:rStyle w:val="StyleUnderline"/>
        </w:rPr>
      </w:pPr>
      <w:r w:rsidRPr="00F129C1">
        <w:t xml:space="preserve">It’s a notion seconded by Nancy Pelosi and Charles E. Schumer, the Democratic leaders in the House and Senate, respectively. </w:t>
      </w:r>
      <w:r w:rsidRPr="00F129C1">
        <w:rPr>
          <w:rStyle w:val="StyleUnderline"/>
        </w:rPr>
        <w:t>“I think it’s a gift to Republicans,” Pelosi said of impeachment threats.</w:t>
      </w:r>
    </w:p>
    <w:p w14:paraId="18D90454" w14:textId="77777777" w:rsidR="00366AF8" w:rsidRPr="00F129C1" w:rsidRDefault="00366AF8" w:rsidP="00366AF8">
      <w:r w:rsidRPr="00F129C1">
        <w:t>But Tom Steyer, who has given tens of millions to Democratic candidates and causes, believes the party’s best hope is turning November into a referendum on Trump’s ouster; it’s the only way, the San Francisco hedge-fund billionaire insists, to engage voters who see little difference between the two major parties, or who’ve given up on politics because nothing in Washington ever seems to change.</w:t>
      </w:r>
    </w:p>
    <w:p w14:paraId="5887DBF6" w14:textId="77777777" w:rsidR="00366AF8" w:rsidRPr="00F129C1" w:rsidRDefault="00366AF8" w:rsidP="00366AF8">
      <w:r w:rsidRPr="00F129C1">
        <w:rPr>
          <w:rStyle w:val="StyleUnderline"/>
        </w:rPr>
        <w:t>“We lose election after election as a result of this,” said Kevin Mack, a strategist for Steyer and his political organization</w:t>
      </w:r>
      <w:r w:rsidRPr="00F129C1">
        <w:t xml:space="preserve">, Need to Impeach, </w:t>
      </w:r>
      <w:r w:rsidRPr="00F129C1">
        <w:rPr>
          <w:rStyle w:val="StyleUnderline"/>
        </w:rPr>
        <w:t>which is crusading nationwide to get every Democratic candidate to commit to impeachment</w:t>
      </w:r>
      <w:r w:rsidRPr="00F129C1">
        <w:t>. In the meantime, according to the organization, more than 5 million people have signed a petition in support.</w:t>
      </w:r>
    </w:p>
    <w:p w14:paraId="6F0E5736" w14:textId="77777777" w:rsidR="00366AF8" w:rsidRPr="00F129C1" w:rsidRDefault="00366AF8" w:rsidP="00366AF8">
      <w:r w:rsidRPr="00F129C1">
        <w:t xml:space="preserve">Politically, </w:t>
      </w:r>
      <w:r w:rsidRPr="00F129C1">
        <w:rPr>
          <w:rStyle w:val="StyleUnderline"/>
        </w:rPr>
        <w:t>impeachment is the equivalent of nuclear war</w:t>
      </w:r>
      <w:r w:rsidRPr="00F129C1">
        <w:t xml:space="preserve">, and </w:t>
      </w:r>
      <w:r w:rsidRPr="00F129C1">
        <w:rPr>
          <w:rStyle w:val="StyleUnderline"/>
        </w:rPr>
        <w:t>many</w:t>
      </w:r>
      <w:r w:rsidRPr="00F129C1">
        <w:t xml:space="preserve"> Democrats </w:t>
      </w:r>
      <w:r w:rsidRPr="00F129C1">
        <w:rPr>
          <w:rStyle w:val="StyleUnderline"/>
        </w:rPr>
        <w:t>fear merely brandishing the threat will backfire</w:t>
      </w:r>
      <w:r w:rsidRPr="00F129C1">
        <w:t xml:space="preserve">, </w:t>
      </w:r>
      <w:r w:rsidRPr="00F129C1">
        <w:rPr>
          <w:rStyle w:val="StyleUnderline"/>
        </w:rPr>
        <w:t>antagonizing Republicans and energizing conservative voters</w:t>
      </w:r>
      <w:r w:rsidRPr="00F129C1">
        <w:t xml:space="preserve"> who might otherwise skip the midterm vote.</w:t>
      </w:r>
    </w:p>
    <w:p w14:paraId="1434B392" w14:textId="77777777" w:rsidR="00366AF8" w:rsidRPr="00F129C1" w:rsidRDefault="00366AF8" w:rsidP="00366AF8">
      <w:r w:rsidRPr="00F129C1">
        <w:t>That’s precisely what happened in 1998, only the other way around, when Republicans moved to impeach President Clinton; for one of the few times in history, Democrats gained seats in the midterm election even though they held the White House.</w:t>
      </w:r>
    </w:p>
    <w:p w14:paraId="44D9B2BE" w14:textId="77777777" w:rsidR="00366AF8" w:rsidRPr="00F129C1" w:rsidRDefault="00366AF8" w:rsidP="00366AF8">
      <w:pPr>
        <w:pStyle w:val="Heading3"/>
        <w:rPr>
          <w:rFonts w:cs="Times New Roman"/>
        </w:rPr>
      </w:pPr>
      <w:bookmarkStart w:id="179" w:name="_Toc519436578"/>
      <w:r w:rsidRPr="00F129C1">
        <w:rPr>
          <w:rFonts w:cs="Times New Roman"/>
        </w:rPr>
        <w:lastRenderedPageBreak/>
        <w:t>No Impeachment – Merits</w:t>
      </w:r>
      <w:bookmarkEnd w:id="179"/>
    </w:p>
    <w:p w14:paraId="6EAB0088" w14:textId="77777777" w:rsidR="00366AF8" w:rsidRPr="00F129C1" w:rsidRDefault="00366AF8" w:rsidP="00366AF8"/>
    <w:p w14:paraId="3140559F" w14:textId="77777777" w:rsidR="00366AF8" w:rsidRPr="00F129C1" w:rsidRDefault="00366AF8" w:rsidP="00366AF8">
      <w:pPr>
        <w:pStyle w:val="Heading4"/>
        <w:rPr>
          <w:rFonts w:cs="Times New Roman"/>
        </w:rPr>
      </w:pPr>
      <w:r w:rsidRPr="00F129C1">
        <w:rPr>
          <w:rFonts w:cs="Times New Roman"/>
        </w:rPr>
        <w:t>Trump won’t be impeached – not enough on merits – no evidence on him and policies key</w:t>
      </w:r>
    </w:p>
    <w:p w14:paraId="0C21841D" w14:textId="77777777" w:rsidR="00366AF8" w:rsidRPr="00F129C1" w:rsidRDefault="00366AF8" w:rsidP="00366AF8">
      <w:pPr>
        <w:rPr>
          <w:rStyle w:val="Style13ptBold"/>
        </w:rPr>
      </w:pPr>
      <w:r w:rsidRPr="00F129C1">
        <w:rPr>
          <w:rStyle w:val="Style13ptBold"/>
        </w:rPr>
        <w:t>Esler, The National journalist, 18</w:t>
      </w:r>
    </w:p>
    <w:p w14:paraId="7CD60DB8" w14:textId="77777777" w:rsidR="00366AF8" w:rsidRPr="00F129C1" w:rsidRDefault="00366AF8" w:rsidP="00366AF8">
      <w:r w:rsidRPr="00F129C1">
        <w:t xml:space="preserve">[Gavin, 6/18/18, The National, “Voters will judge Trump on the economy, not on his moral or constitutional values”, </w:t>
      </w:r>
      <w:hyperlink r:id="rId255" w:history="1">
        <w:r w:rsidRPr="00F129C1">
          <w:rPr>
            <w:rStyle w:val="Hyperlink"/>
          </w:rPr>
          <w:t>https://www.thenational.ae/opinion/comment/voters-will-judge-trump-on-the-economy-not-on-his-moral-or-constitutional-values-1.741444</w:t>
        </w:r>
      </w:hyperlink>
      <w:r w:rsidRPr="00F129C1">
        <w:t>, accessed 7/9/18, MC]</w:t>
      </w:r>
    </w:p>
    <w:p w14:paraId="3AD94D18" w14:textId="77777777" w:rsidR="00366AF8" w:rsidRPr="00F129C1" w:rsidRDefault="00366AF8" w:rsidP="00366AF8"/>
    <w:p w14:paraId="3D6F784C" w14:textId="77777777" w:rsidR="00366AF8" w:rsidRPr="00F129C1" w:rsidRDefault="00366AF8" w:rsidP="00366AF8">
      <w:pPr>
        <w:rPr>
          <w:rStyle w:val="StyleUnderline"/>
        </w:rPr>
      </w:pPr>
      <w:r w:rsidRPr="00F129C1">
        <w:rPr>
          <w:rStyle w:val="StyleUnderline"/>
        </w:rPr>
        <w:t>For those unimpressed by the US president, here is tomorrow’s news: Donald Trump will remain in the White House for quite a while. How do I know this? Because no US president in history has ever been removed from office by impeachment. Never, ever.</w:t>
      </w:r>
    </w:p>
    <w:p w14:paraId="7866C8A2" w14:textId="77777777" w:rsidR="00366AF8" w:rsidRPr="00F129C1" w:rsidRDefault="00366AF8" w:rsidP="00366AF8">
      <w:r w:rsidRPr="00F129C1">
        <w:t>The supposed impeachment “case” against Mr Trump grabs headlines, encourages his enemies and journalistic wittering but faces insurmountable problems. Critics cite a stack of probable “high crimes and misdemeanours” – impeachable offences.</w:t>
      </w:r>
    </w:p>
    <w:p w14:paraId="1A2BE491" w14:textId="77777777" w:rsidR="00366AF8" w:rsidRPr="00F129C1" w:rsidRDefault="00366AF8" w:rsidP="00366AF8">
      <w:r w:rsidRPr="00F129C1">
        <w:t>The Mueller investigation is picking off former Trump aides and associates to build a case around those prepared to save their own skins by cooperating with the FBI. Robert Mueller – and others – are examining in detail the business dealings of the Trump family, including the president. And politically Mr Trump risks becoming a Lilliputian president – or as Richard Nixon memorably called the US in 1970, a “pitiful helpless giant” – tied down by inquiries and unable to do much beyond tweeting his frustration and attacking what he claims is a conspiracy against him.</w:t>
      </w:r>
    </w:p>
    <w:p w14:paraId="20EC4FF1" w14:textId="77777777" w:rsidR="00366AF8" w:rsidRPr="00F129C1" w:rsidRDefault="00366AF8" w:rsidP="00366AF8">
      <w:pPr>
        <w:rPr>
          <w:rStyle w:val="StyleUnderline"/>
        </w:rPr>
      </w:pPr>
      <w:r w:rsidRPr="00F129C1">
        <w:rPr>
          <w:rStyle w:val="StyleUnderline"/>
        </w:rPr>
        <w:t>That might all be very entertaining (or depressing to those of us who value American leadership) but none of this amounts, at least so far, to a credible impeachment resulting in his removal from office.</w:t>
      </w:r>
    </w:p>
    <w:p w14:paraId="24C38C0C" w14:textId="77777777" w:rsidR="00366AF8" w:rsidRPr="00F129C1" w:rsidRDefault="00366AF8" w:rsidP="00366AF8">
      <w:pPr>
        <w:rPr>
          <w:rStyle w:val="StyleUnderline"/>
        </w:rPr>
      </w:pPr>
      <w:r w:rsidRPr="00F129C1">
        <w:rPr>
          <w:rStyle w:val="StyleUnderline"/>
        </w:rPr>
        <w:t>The reason is simple. Impeachment sounds like a high-minded legal and constitutional process. It’s not. It’s bloody-minded, raw politics. It appears to be about right and wrong. It’s not. It’s about numbers and votes.</w:t>
      </w:r>
    </w:p>
    <w:p w14:paraId="7CE06460" w14:textId="77777777" w:rsidR="00366AF8" w:rsidRPr="00F129C1" w:rsidRDefault="00366AF8" w:rsidP="00366AF8">
      <w:r w:rsidRPr="00F129C1">
        <w:t>I chaired a discussion with US scholars last week in London’s British Library on precisely this topic. Presidents endure scandals but mostly survive them, often because they have plenty of practice.</w:t>
      </w:r>
    </w:p>
    <w:p w14:paraId="4777A3AC" w14:textId="77777777" w:rsidR="00366AF8" w:rsidRPr="00F129C1" w:rsidRDefault="00366AF8" w:rsidP="00366AF8">
      <w:r w:rsidRPr="00F129C1">
        <w:t>There are three main categories: sex scandals, financial corruption scandals and constitutional disagreements about power. The sex scandals sell newspapers but as Bill Clinton, Grover Cleveland and others have proven, they do not bring down presidents.</w:t>
      </w:r>
    </w:p>
    <w:p w14:paraId="53CECD6F" w14:textId="77777777" w:rsidR="00366AF8" w:rsidRPr="00F129C1" w:rsidRDefault="00366AF8" w:rsidP="00366AF8">
      <w:r w:rsidRPr="00F129C1">
        <w:t>Besides, Mr Trump’s sexual proclivities were well-known to voters before they elected him to the White House. The corruption allegations (dodgy dealings with Russians, paying off Stormy Daniels and other money matters) might eventually produce a conviction and taint the presidency but Trump supporters tend to believe that their hero is “too rich to be bought” and will almost certainly stick with him regardless of the outcome of investigations.</w:t>
      </w:r>
    </w:p>
    <w:p w14:paraId="3FABEDE5" w14:textId="77777777" w:rsidR="00366AF8" w:rsidRPr="00F129C1" w:rsidRDefault="00366AF8" w:rsidP="00366AF8">
      <w:r w:rsidRPr="00F129C1">
        <w:lastRenderedPageBreak/>
        <w:t>Besides, Trump voters regard dubious agreements and transactions as the normal business of Washington and at times, the normal business of business. That leaves impeachment caused by some kind of constitutional malfeasance.</w:t>
      </w:r>
    </w:p>
    <w:p w14:paraId="41D24A79" w14:textId="77777777" w:rsidR="00366AF8" w:rsidRPr="00F129C1" w:rsidRDefault="00366AF8" w:rsidP="00366AF8">
      <w:pPr>
        <w:rPr>
          <w:rStyle w:val="StyleUnderline"/>
        </w:rPr>
      </w:pPr>
      <w:r w:rsidRPr="00F129C1">
        <w:rPr>
          <w:rStyle w:val="StyleUnderline"/>
        </w:rPr>
        <w:t>Mr Trump recently tweeted that he has the absolute right to pardon himself, an assertion which many US scholars believe could be seen as an abuse of power and lead to impeachment under article II, section 2 of the US constitution. It confers pardon authority on the president and the “power to grant reprieves and pardons for offences against the US, except in cases of impeachment”.</w:t>
      </w:r>
    </w:p>
    <w:p w14:paraId="3B7FED75" w14:textId="77777777" w:rsidR="00366AF8" w:rsidRPr="00F129C1" w:rsidRDefault="00366AF8" w:rsidP="00366AF8">
      <w:r w:rsidRPr="00F129C1">
        <w:t>But while some politicians need friends, Mr Trump needs enemies. He appears to be taking his cue on surviving enemy attacks by using Mr Clinton's method of taking his case over the heads of Congress and straight to the American people.</w:t>
      </w:r>
    </w:p>
    <w:p w14:paraId="35C571C1" w14:textId="77777777" w:rsidR="00366AF8" w:rsidRPr="00F129C1" w:rsidRDefault="00366AF8" w:rsidP="00366AF8">
      <w:r w:rsidRPr="00F129C1">
        <w:t>Mr Clinton lied under oath about his affair with Monica Lewinsky and was impeached in the House of Representatives but crucially, his Republican critics did not have the votes in the Senate to remove him. He survived by bypassing Congress and the media and appealing directly to Americans.</w:t>
      </w:r>
    </w:p>
    <w:p w14:paraId="72A9C131" w14:textId="77777777" w:rsidR="00366AF8" w:rsidRPr="00F129C1" w:rsidRDefault="00366AF8" w:rsidP="00366AF8">
      <w:r w:rsidRPr="00F129C1">
        <w:t>Hillary Clinton claimed her husband was the victim of a “vast right-wing conspiracy”. Mr Trump uses Clinton-style rhetoric when he tweets of a liberal “witchhunt” and derides accusations as conspiracies generated by a “fake news” obsessed media.</w:t>
      </w:r>
    </w:p>
    <w:p w14:paraId="75656AF6" w14:textId="77777777" w:rsidR="00366AF8" w:rsidRPr="00F129C1" w:rsidRDefault="00366AF8" w:rsidP="00366AF8">
      <w:r w:rsidRPr="00F129C1">
        <w:t>Mr Trump and his Democrat enemies will undoubtedly remember that Mr Clinton ended his post-impeachment presidency more popular than when it began. Mindful Democrats recognise that they themselves will be punished for embarking on a doomed impeachment campaign.</w:t>
      </w:r>
    </w:p>
    <w:p w14:paraId="4EC54A70" w14:textId="77777777" w:rsidR="00366AF8" w:rsidRPr="00F129C1" w:rsidRDefault="00366AF8" w:rsidP="00366AF8">
      <w:pPr>
        <w:rPr>
          <w:rStyle w:val="StyleUnderline"/>
        </w:rPr>
      </w:pPr>
      <w:r w:rsidRPr="00F129C1">
        <w:rPr>
          <w:rStyle w:val="StyleUnderline"/>
        </w:rPr>
        <w:t>There is one further method to remove a president, the 25th amendment to the US constitution. But this demands that the Trump cabinet – appointed by Mr Trump, of course – and Vice President Mike Pence, also chosen by Mr Trump, would agree to dump their patron. That will not happen.</w:t>
      </w:r>
    </w:p>
    <w:p w14:paraId="01C59A43" w14:textId="77777777" w:rsidR="00366AF8" w:rsidRPr="00F129C1" w:rsidRDefault="00366AF8" w:rsidP="00366AF8">
      <w:pPr>
        <w:rPr>
          <w:rStyle w:val="StyleUnderline"/>
        </w:rPr>
      </w:pPr>
      <w:r w:rsidRPr="00F129C1">
        <w:rPr>
          <w:rStyle w:val="StyleUnderline"/>
        </w:rPr>
        <w:t>And so while impeachment talk invigorates Democrats and Republicans this summer and will probably continue throughout the Trump presidency, it will most likely come to nothing.</w:t>
      </w:r>
    </w:p>
    <w:p w14:paraId="14BB9B37" w14:textId="77777777" w:rsidR="00366AF8" w:rsidRPr="00F129C1" w:rsidRDefault="00366AF8" w:rsidP="00366AF8">
      <w:r w:rsidRPr="00F129C1">
        <w:t>Democrats might win control of the House of Representatives in November’s elections, which gives them more leverage to pursue Mr Trump and frustrate his plans. But for Mr Trump, that could even be a bonus. He has few coherent policies and plenty of slogans. A hostile Democratic Congress will allow him to complain about “the swamp” and blame “the Washington elite” for all his many failures to come.</w:t>
      </w:r>
    </w:p>
    <w:p w14:paraId="7C3E3A29" w14:textId="77777777" w:rsidR="00366AF8" w:rsidRPr="00F129C1" w:rsidRDefault="00366AF8" w:rsidP="00366AF8">
      <w:pPr>
        <w:rPr>
          <w:rStyle w:val="StyleUnderline"/>
        </w:rPr>
      </w:pPr>
      <w:r w:rsidRPr="00F129C1">
        <w:rPr>
          <w:rStyle w:val="StyleUnderline"/>
        </w:rPr>
        <w:t>Voters will judge Mr Trump’s presidency not on morality or constitutionality but on the economy. If trade wars and conflict cause the US economy to weaken, the Democrats have a chance in 2020.</w:t>
      </w:r>
    </w:p>
    <w:p w14:paraId="7A4A3C0A" w14:textId="77777777" w:rsidR="00366AF8" w:rsidRPr="00F129C1" w:rsidRDefault="00366AF8" w:rsidP="00366AF8">
      <w:pPr>
        <w:rPr>
          <w:rStyle w:val="StyleUnderline"/>
        </w:rPr>
      </w:pPr>
      <w:r w:rsidRPr="00F129C1">
        <w:rPr>
          <w:rStyle w:val="StyleUnderline"/>
        </w:rPr>
        <w:t>But if middle-income Americans feel they are better off, Mr Trump will win a second term.</w:t>
      </w:r>
    </w:p>
    <w:p w14:paraId="0CEE434C" w14:textId="77777777" w:rsidR="00366AF8" w:rsidRPr="00F129C1" w:rsidRDefault="00366AF8" w:rsidP="00366AF8">
      <w:r w:rsidRPr="00F129C1">
        <w:t>And here’s another possibility. Might President Unpredictable decide at the last minute that he prefers Mar-a-Lago to Pennsylvania Avenue? Might, in classic Trump fashion, this oddball president decide not to run in 2020 because he wants to spend more time with his money?</w:t>
      </w:r>
    </w:p>
    <w:p w14:paraId="2B98713C" w14:textId="77777777" w:rsidR="00366AF8" w:rsidRPr="00F129C1" w:rsidRDefault="00366AF8" w:rsidP="00366AF8"/>
    <w:p w14:paraId="123CCE3C" w14:textId="77777777" w:rsidR="00366AF8" w:rsidRPr="00F129C1" w:rsidRDefault="00366AF8" w:rsidP="00366AF8">
      <w:pPr>
        <w:pStyle w:val="Heading3"/>
        <w:rPr>
          <w:rFonts w:cs="Times New Roman"/>
        </w:rPr>
      </w:pPr>
      <w:bookmarkStart w:id="180" w:name="_Toc519436579"/>
      <w:r w:rsidRPr="00F129C1">
        <w:rPr>
          <w:rFonts w:cs="Times New Roman"/>
        </w:rPr>
        <w:lastRenderedPageBreak/>
        <w:t>No Impeachment – Unconstitutional</w:t>
      </w:r>
      <w:bookmarkEnd w:id="180"/>
    </w:p>
    <w:p w14:paraId="41C0998E" w14:textId="77777777" w:rsidR="00366AF8" w:rsidRPr="00F129C1" w:rsidRDefault="00366AF8" w:rsidP="00366AF8"/>
    <w:p w14:paraId="14CFBA8D" w14:textId="77777777" w:rsidR="00366AF8" w:rsidRPr="00F129C1" w:rsidRDefault="00366AF8" w:rsidP="00366AF8">
      <w:pPr>
        <w:pStyle w:val="Heading4"/>
        <w:rPr>
          <w:rFonts w:cs="Times New Roman"/>
        </w:rPr>
      </w:pPr>
      <w:r w:rsidRPr="00F129C1">
        <w:rPr>
          <w:rFonts w:cs="Times New Roman"/>
        </w:rPr>
        <w:t>No impeachment of Trump—It’s unconstitutional</w:t>
      </w:r>
    </w:p>
    <w:p w14:paraId="00345E29" w14:textId="77777777" w:rsidR="00366AF8" w:rsidRPr="00F129C1" w:rsidRDefault="00366AF8" w:rsidP="00366AF8">
      <w:pPr>
        <w:rPr>
          <w:rStyle w:val="Style13ptBold"/>
        </w:rPr>
      </w:pPr>
      <w:r w:rsidRPr="00F129C1">
        <w:rPr>
          <w:rStyle w:val="Style13ptBold"/>
        </w:rPr>
        <w:t>Alter, New York Times Publishing Writer; Ember, New York Times Political Reporter, 7/8/18</w:t>
      </w:r>
    </w:p>
    <w:p w14:paraId="740D0171" w14:textId="77777777" w:rsidR="00366AF8" w:rsidRPr="00F129C1" w:rsidRDefault="00366AF8" w:rsidP="00366AF8">
      <w:r w:rsidRPr="00F129C1">
        <w:t xml:space="preserve">[Alexandra and Sydney, 7/8/2018, The New York Times, “Yet Another Book Takes on Impeachment: This Time, the Case Against.” </w:t>
      </w:r>
      <w:hyperlink r:id="rId256" w:history="1">
        <w:r w:rsidRPr="00F129C1">
          <w:rPr>
            <w:rStyle w:val="Hyperlink"/>
          </w:rPr>
          <w:t>https://www.nytimes.com/2018/07/08/books/alan-dershowitz-case-against-impeaching-trump.html</w:t>
        </w:r>
      </w:hyperlink>
      <w:r w:rsidRPr="00F129C1">
        <w:t>, accessed 7/9/2018, GDI-AGS]</w:t>
      </w:r>
    </w:p>
    <w:p w14:paraId="31FD2EE2" w14:textId="77777777" w:rsidR="00366AF8" w:rsidRPr="00F129C1" w:rsidRDefault="00366AF8" w:rsidP="00366AF8"/>
    <w:p w14:paraId="58FC6C71" w14:textId="77777777" w:rsidR="00366AF8" w:rsidRPr="00F129C1" w:rsidRDefault="00366AF8" w:rsidP="00366AF8">
      <w:r w:rsidRPr="00F129C1">
        <w:t>“I’m not a part of his team at all,” said Mr</w:t>
      </w:r>
      <w:r w:rsidRPr="00F129C1">
        <w:rPr>
          <w:rStyle w:val="StyleUnderline"/>
        </w:rPr>
        <w:t>. Dershowitz, who noted he has met Mr. Trump three times and spoken to him on the phone twice, once when Mr. Trump called to criticize something Mr. Dershowitz said on television,</w:t>
      </w:r>
      <w:r w:rsidRPr="00F129C1">
        <w:t xml:space="preserve"> and recently, when the president called to seek his advice on the Supreme Court nomination.</w:t>
      </w:r>
    </w:p>
    <w:p w14:paraId="66D90ACF" w14:textId="77777777" w:rsidR="00366AF8" w:rsidRPr="00F129C1" w:rsidRDefault="00366AF8" w:rsidP="00366AF8">
      <w:r w:rsidRPr="00F129C1">
        <w:rPr>
          <w:rStyle w:val="StyleUnderline"/>
        </w:rPr>
        <w:t>He makes note of his liberal leanings on the very first page of the book.</w:t>
      </w:r>
      <w:r w:rsidRPr="00F129C1">
        <w:t xml:space="preserve"> After writing that unless </w:t>
      </w:r>
      <w:r w:rsidRPr="00F129C1">
        <w:rPr>
          <w:rStyle w:val="StyleUnderline"/>
        </w:rPr>
        <w:t>a president has been found guilty by two-thirds of the Senate of treason, bribery or other high crimes and misdemeanors, “it would be unconstitutional to remove him,” Mr. Dershowitz added</w:t>
      </w:r>
      <w:r w:rsidRPr="00F129C1">
        <w:t xml:space="preserve"> a footnote that took a personal turn: “I was hoping to use the female pronoun after the 2016 election, but sadly that is not how it turned out.”</w:t>
      </w:r>
    </w:p>
    <w:p w14:paraId="2F808649" w14:textId="77777777" w:rsidR="00366AF8" w:rsidRPr="00F129C1" w:rsidRDefault="00366AF8" w:rsidP="00366AF8">
      <w:r w:rsidRPr="00F129C1">
        <w:t>That disclosure is unlikely to sway liberals who believe Mr. Dershowitz has betrayed his Democratic roots by siding with Mr</w:t>
      </w:r>
      <w:r w:rsidRPr="00F129C1">
        <w:rPr>
          <w:rStyle w:val="StyleUnderline"/>
        </w:rPr>
        <w:t>. Trump and criticizing the special counsel investigation into whether Mr. Trump’s campaign coordinated with Russia. But his supporters say his arguments against impeachment are rooted in his legal philosophy, not politics.</w:t>
      </w:r>
    </w:p>
    <w:p w14:paraId="70AC6540" w14:textId="77777777" w:rsidR="00366AF8" w:rsidRPr="00F129C1" w:rsidRDefault="00366AF8" w:rsidP="00366AF8">
      <w:r w:rsidRPr="00F129C1">
        <w:t>“Alan is a very principled person,” said Benjamin Brafman, the prominent criminal defense lawyer who knows Mr. Dershowitz both personally and professionally, and who is currently representing the film mogul Harvey Weinstein against sexual assault charges. “He stands up for things he believes in and he takes the criticism and the accolades.”</w:t>
      </w:r>
    </w:p>
    <w:p w14:paraId="20B53413" w14:textId="77777777" w:rsidR="00366AF8" w:rsidRPr="00F129C1" w:rsidRDefault="00366AF8" w:rsidP="00366AF8">
      <w:r w:rsidRPr="00F129C1">
        <w:t>[NOTE – Dershowitz = Alan Dershowitz, prominent legal scholar and former Harvard law professor (retired in 2013)]</w:t>
      </w:r>
    </w:p>
    <w:p w14:paraId="629B7F10" w14:textId="77777777" w:rsidR="00366AF8" w:rsidRPr="00F129C1" w:rsidRDefault="00366AF8" w:rsidP="00366AF8">
      <w:pPr>
        <w:pStyle w:val="Heading2"/>
        <w:rPr>
          <w:rFonts w:cs="Times New Roman"/>
        </w:rPr>
      </w:pPr>
      <w:bookmarkStart w:id="181" w:name="_Toc519436580"/>
      <w:r w:rsidRPr="00F129C1">
        <w:rPr>
          <w:rFonts w:cs="Times New Roman"/>
        </w:rPr>
        <w:lastRenderedPageBreak/>
        <w:t>Internal Link Answer</w:t>
      </w:r>
      <w:bookmarkEnd w:id="181"/>
    </w:p>
    <w:p w14:paraId="02667191" w14:textId="77777777" w:rsidR="00366AF8" w:rsidRPr="00F129C1" w:rsidRDefault="00366AF8" w:rsidP="00366AF8"/>
    <w:p w14:paraId="2F1F789B" w14:textId="77777777" w:rsidR="00366AF8" w:rsidRPr="00F129C1" w:rsidRDefault="00366AF8" w:rsidP="00366AF8">
      <w:pPr>
        <w:pStyle w:val="Heading3"/>
        <w:rPr>
          <w:rFonts w:cs="Times New Roman"/>
        </w:rPr>
      </w:pPr>
      <w:bookmarkStart w:id="182" w:name="_Toc519436581"/>
      <w:r w:rsidRPr="00F129C1">
        <w:rPr>
          <w:rFonts w:cs="Times New Roman"/>
        </w:rPr>
        <w:lastRenderedPageBreak/>
        <w:t>Public Opinion Key</w:t>
      </w:r>
      <w:bookmarkEnd w:id="182"/>
    </w:p>
    <w:p w14:paraId="65629D3D" w14:textId="77777777" w:rsidR="00366AF8" w:rsidRPr="00F129C1" w:rsidRDefault="00366AF8" w:rsidP="00366AF8"/>
    <w:p w14:paraId="13371038" w14:textId="77777777" w:rsidR="00366AF8" w:rsidRPr="00F129C1" w:rsidRDefault="00366AF8" w:rsidP="00366AF8">
      <w:pPr>
        <w:pStyle w:val="Heading4"/>
        <w:rPr>
          <w:rFonts w:cs="Times New Roman"/>
        </w:rPr>
      </w:pPr>
      <w:r w:rsidRPr="00F129C1">
        <w:rPr>
          <w:rFonts w:cs="Times New Roman"/>
        </w:rPr>
        <w:t>Public opinion key to impeachment</w:t>
      </w:r>
    </w:p>
    <w:p w14:paraId="4275ECC4" w14:textId="77777777" w:rsidR="00366AF8" w:rsidRPr="00F129C1" w:rsidRDefault="00366AF8" w:rsidP="00366AF8">
      <w:pPr>
        <w:rPr>
          <w:b/>
          <w:sz w:val="26"/>
          <w:szCs w:val="26"/>
        </w:rPr>
      </w:pPr>
      <w:r w:rsidRPr="00F129C1">
        <w:rPr>
          <w:b/>
          <w:sz w:val="26"/>
          <w:szCs w:val="26"/>
        </w:rPr>
        <w:t>Blow, New York Times columnist, 18</w:t>
      </w:r>
    </w:p>
    <w:p w14:paraId="4108EC6D" w14:textId="77777777" w:rsidR="00366AF8" w:rsidRPr="00F129C1" w:rsidRDefault="00366AF8" w:rsidP="00366AF8">
      <w:pPr>
        <w:rPr>
          <w:rStyle w:val="StyleUnderline"/>
        </w:rPr>
      </w:pPr>
      <w:r w:rsidRPr="00F129C1">
        <w:t xml:space="preserve">[Charles M. Blow 7/8/18 The New York Times “Trump Reeks of Fear” </w:t>
      </w:r>
      <w:hyperlink r:id="rId257" w:history="1">
        <w:r w:rsidRPr="00F129C1">
          <w:rPr>
            <w:rStyle w:val="Hyperlink"/>
          </w:rPr>
          <w:t>https://www.nytimes.com/2018/07/08/opinion/trump-mueller-impeachment.html</w:t>
        </w:r>
      </w:hyperlink>
      <w:r w:rsidRPr="00F129C1">
        <w:t xml:space="preserve"> </w:t>
      </w:r>
      <w:r w:rsidRPr="00F129C1">
        <w:rPr>
          <w:rStyle w:val="StyleUnderline"/>
        </w:rPr>
        <w:t>accessed: 7/9/18 M.S.]</w:t>
      </w:r>
    </w:p>
    <w:p w14:paraId="0E62E78B" w14:textId="77777777" w:rsidR="00366AF8" w:rsidRPr="00F129C1" w:rsidRDefault="00366AF8" w:rsidP="00366AF8">
      <w:pPr>
        <w:rPr>
          <w:rStyle w:val="StyleUnderline"/>
        </w:rPr>
      </w:pPr>
    </w:p>
    <w:p w14:paraId="03598017" w14:textId="77777777" w:rsidR="00366AF8" w:rsidRPr="00F129C1" w:rsidRDefault="00366AF8" w:rsidP="00366AF8">
      <w:r w:rsidRPr="00F129C1">
        <w:rPr>
          <w:rStyle w:val="StyleUnderline"/>
        </w:rPr>
        <w:t>The only people who know what has been discovered in the Russian election meddling probe are</w:t>
      </w:r>
      <w:r w:rsidRPr="00F129C1">
        <w:t xml:space="preserve"> Special Counsel Robert </w:t>
      </w:r>
      <w:r w:rsidRPr="00F129C1">
        <w:rPr>
          <w:rStyle w:val="StyleUnderline"/>
        </w:rPr>
        <w:t>Mueller and his team, and they aren’t talking. But</w:t>
      </w:r>
      <w:r w:rsidRPr="00F129C1">
        <w:t xml:space="preserve"> President </w:t>
      </w:r>
      <w:r w:rsidRPr="00F129C1">
        <w:rPr>
          <w:rStyle w:val="StyleUnderline"/>
        </w:rPr>
        <w:t>Trump no doubt knows far more about it than the rest of us, and what he knows</w:t>
      </w:r>
      <w:r w:rsidRPr="00F129C1">
        <w:t xml:space="preserve"> — or what he fears </w:t>
      </w:r>
      <w:r w:rsidRPr="00F129C1">
        <w:rPr>
          <w:rStyle w:val="StyleUnderline"/>
        </w:rPr>
        <w:t>— appears to be a consuming preoccupation. He tweets about the investigation constantly. Part of this is an overt play to bend public opinion, to besmirch whatever conclusions the investigation might reach and to ward off any attempt at a possible impeachment. As The New York Times reported last week about the president and his legal team: “They have come to believe that, if the Democrats win control of the House in November, the chamber will vote on whether to begin the impeachment process no matter the outcome of Mr. Mueller’s investigation. So they want to sway Americans</w:t>
      </w:r>
      <w:r w:rsidRPr="00F129C1">
        <w:t xml:space="preserve"> — </w:t>
      </w:r>
      <w:r w:rsidRPr="00F129C1">
        <w:rPr>
          <w:rStyle w:val="StyleUnderline"/>
        </w:rPr>
        <w:t>and by extension, lawmakers.” The Times quoted</w:t>
      </w:r>
      <w:r w:rsidRPr="00F129C1">
        <w:t xml:space="preserve"> Rudy </w:t>
      </w:r>
      <w:r w:rsidRPr="00F129C1">
        <w:rPr>
          <w:rStyle w:val="StyleUnderline"/>
        </w:rPr>
        <w:t>Giuliani,</w:t>
      </w:r>
      <w:r w:rsidRPr="00F129C1">
        <w:t xml:space="preserve"> one of the president’s lawyers, </w:t>
      </w:r>
      <w:r w:rsidRPr="00F129C1">
        <w:rPr>
          <w:rStyle w:val="StyleUnderline"/>
        </w:rPr>
        <w:t>as saying, “Nobody is going to consider impeachment if public opinion has concluded this is an unfair investigation, and that’s why public opinion is so important.”</w:t>
      </w:r>
    </w:p>
    <w:p w14:paraId="1B939580" w14:textId="77777777" w:rsidR="00366AF8" w:rsidRPr="00F129C1" w:rsidRDefault="00366AF8" w:rsidP="00366AF8"/>
    <w:p w14:paraId="07DB0A3F" w14:textId="77777777" w:rsidR="00366AF8" w:rsidRPr="00F129C1" w:rsidRDefault="00366AF8" w:rsidP="00366AF8">
      <w:pPr>
        <w:pStyle w:val="Heading2"/>
        <w:rPr>
          <w:rFonts w:cs="Times New Roman"/>
        </w:rPr>
      </w:pPr>
      <w:bookmarkStart w:id="183" w:name="_Toc519436582"/>
      <w:r w:rsidRPr="00F129C1">
        <w:rPr>
          <w:rFonts w:cs="Times New Roman"/>
        </w:rPr>
        <w:lastRenderedPageBreak/>
        <w:t>Impact Answer</w:t>
      </w:r>
      <w:bookmarkEnd w:id="183"/>
    </w:p>
    <w:p w14:paraId="7924D5F2" w14:textId="77777777" w:rsidR="00366AF8" w:rsidRPr="00F129C1" w:rsidRDefault="00366AF8" w:rsidP="00366AF8"/>
    <w:p w14:paraId="1530948F" w14:textId="77777777" w:rsidR="00366AF8" w:rsidRPr="00F129C1" w:rsidRDefault="00366AF8" w:rsidP="00366AF8">
      <w:pPr>
        <w:pStyle w:val="Heading3"/>
        <w:rPr>
          <w:rFonts w:cs="Times New Roman"/>
        </w:rPr>
      </w:pPr>
      <w:bookmarkStart w:id="184" w:name="_Toc519436583"/>
      <w:r w:rsidRPr="00F129C1">
        <w:rPr>
          <w:rFonts w:cs="Times New Roman"/>
        </w:rPr>
        <w:lastRenderedPageBreak/>
        <w:t>Impeachment Doesn’t Solve – Pence</w:t>
      </w:r>
      <w:bookmarkEnd w:id="184"/>
    </w:p>
    <w:p w14:paraId="03BFFE4E" w14:textId="77777777" w:rsidR="00366AF8" w:rsidRPr="00F129C1" w:rsidRDefault="00366AF8" w:rsidP="00366AF8"/>
    <w:p w14:paraId="778BAD55" w14:textId="77777777" w:rsidR="00366AF8" w:rsidRPr="00F129C1" w:rsidRDefault="00366AF8" w:rsidP="00366AF8">
      <w:pPr>
        <w:pStyle w:val="Heading4"/>
        <w:rPr>
          <w:rFonts w:cs="Times New Roman"/>
        </w:rPr>
      </w:pPr>
      <w:r w:rsidRPr="00F129C1">
        <w:rPr>
          <w:rFonts w:cs="Times New Roman"/>
        </w:rPr>
        <w:t>Impeachment unlikely and doesn’t solve the impact- Trump will be replaced by Pence who continues his policies</w:t>
      </w:r>
    </w:p>
    <w:p w14:paraId="44857C28" w14:textId="77777777" w:rsidR="00366AF8" w:rsidRPr="00F129C1" w:rsidRDefault="00366AF8" w:rsidP="00366AF8">
      <w:pPr>
        <w:rPr>
          <w:rStyle w:val="Style13ptBold"/>
        </w:rPr>
      </w:pPr>
      <w:r w:rsidRPr="00F129C1">
        <w:rPr>
          <w:rStyle w:val="Style13ptBold"/>
        </w:rPr>
        <w:t>Nwanevu, Slate staff writer, 18</w:t>
      </w:r>
    </w:p>
    <w:p w14:paraId="4FF8E21F" w14:textId="77777777" w:rsidR="00366AF8" w:rsidRPr="00F129C1" w:rsidRDefault="00366AF8" w:rsidP="00366AF8">
      <w:r w:rsidRPr="00F129C1">
        <w:t>[Osita, 6-29-18, Slate Magazine, "The Trump Resistance Is Nothing Without Obstruction and Impeachment" https://slate.com/news-and-politics/2018/06/the-debate-over-what-to-do-about-kennedy-misses-the-forest-for-the-trees.html/ accessed: 7-9-18//quan]</w:t>
      </w:r>
    </w:p>
    <w:p w14:paraId="1A07A611" w14:textId="77777777" w:rsidR="00366AF8" w:rsidRPr="00F129C1" w:rsidRDefault="00366AF8" w:rsidP="00366AF8"/>
    <w:p w14:paraId="327A95BF" w14:textId="77777777" w:rsidR="00366AF8" w:rsidRPr="00F129C1" w:rsidRDefault="00366AF8" w:rsidP="00366AF8">
      <w:r w:rsidRPr="00F129C1">
        <w:t>Moreover, the crisis of child separations at the border, as the Muslim ban did before it, has demonstrated that Trump’s racist and xenophobic rhetoric can turn rapidly into real policy. For that reason alone, the Democratic Party should actively and loudly pursue impeachment. It is highly unlikely that impeachment on those grounds would meet the standard for high crimes and misdemeanors most constitutional scholars would find compelling</w:t>
      </w:r>
      <w:r w:rsidRPr="00F129C1">
        <w:rPr>
          <w:rStyle w:val="StyleUnderline"/>
        </w:rPr>
        <w:t>. It is extremely unlikely that an attempt at impeachment on any grounds at all would result in Trump’s removal from office</w:t>
      </w:r>
      <w:r w:rsidRPr="00F129C1">
        <w:t xml:space="preserve">, </w:t>
      </w:r>
      <w:r w:rsidRPr="00F129C1">
        <w:rPr>
          <w:rStyle w:val="StyleUnderline"/>
        </w:rPr>
        <w:t>which would require the support of Republicans in the Senate even if Democrats take the House in November</w:t>
      </w:r>
      <w:r w:rsidRPr="00F129C1">
        <w:t xml:space="preserve">. And </w:t>
      </w:r>
      <w:r w:rsidRPr="00F129C1">
        <w:rPr>
          <w:rStyle w:val="StyleUnderline"/>
        </w:rPr>
        <w:t>even if Trump were removed, he would be replaced by a Republican intent on pursuing the very same or similar policies</w:t>
      </w:r>
      <w:r w:rsidRPr="00F129C1">
        <w:t>. Nevertheless, like attempting to deny a quorum in the Senate, the prospect of impeachment and the impeachment process itself would provide Democrats a politically valuable opportunity to rally Democratic and potentially Democratic but disengaged voters against a highly unpopular president and the party that brought him to power.</w:t>
      </w:r>
    </w:p>
    <w:p w14:paraId="0E95E159" w14:textId="0AD400D0" w:rsidR="00AE5182" w:rsidRPr="00F129C1" w:rsidRDefault="00AE5182" w:rsidP="00AE5182">
      <w:pPr>
        <w:pStyle w:val="Heading1"/>
        <w:rPr>
          <w:rFonts w:cs="Times New Roman"/>
        </w:rPr>
      </w:pPr>
      <w:bookmarkStart w:id="185" w:name="_Toc519436584"/>
      <w:r w:rsidRPr="00F129C1">
        <w:rPr>
          <w:rFonts w:cs="Times New Roman"/>
        </w:rPr>
        <w:lastRenderedPageBreak/>
        <w:t>Aff Answers to Dems Win Good</w:t>
      </w:r>
      <w:bookmarkEnd w:id="185"/>
    </w:p>
    <w:p w14:paraId="022FDFB7" w14:textId="77777777" w:rsidR="00AA4388" w:rsidRPr="00F129C1" w:rsidRDefault="00AA4388" w:rsidP="00AA4388"/>
    <w:p w14:paraId="73B4DD3F" w14:textId="62D6E005" w:rsidR="00616E4E" w:rsidRPr="00F129C1" w:rsidRDefault="00616E4E" w:rsidP="00616E4E">
      <w:pPr>
        <w:pStyle w:val="Heading2"/>
        <w:rPr>
          <w:rFonts w:cs="Times New Roman"/>
        </w:rPr>
      </w:pPr>
      <w:bookmarkStart w:id="186" w:name="_Toc519436585"/>
      <w:r w:rsidRPr="00F129C1">
        <w:rPr>
          <w:rFonts w:cs="Times New Roman"/>
        </w:rPr>
        <w:lastRenderedPageBreak/>
        <w:t xml:space="preserve">Uniqueness </w:t>
      </w:r>
      <w:r w:rsidR="00FC220A" w:rsidRPr="00F129C1">
        <w:rPr>
          <w:rFonts w:cs="Times New Roman"/>
        </w:rPr>
        <w:t xml:space="preserve">Answers </w:t>
      </w:r>
      <w:r w:rsidRPr="00F129C1">
        <w:rPr>
          <w:rFonts w:cs="Times New Roman"/>
        </w:rPr>
        <w:t>– AT – Dems Win Now</w:t>
      </w:r>
      <w:bookmarkEnd w:id="186"/>
    </w:p>
    <w:bookmarkEnd w:id="172"/>
    <w:p w14:paraId="18BC0A16" w14:textId="77777777" w:rsidR="00616E4E" w:rsidRPr="00F129C1" w:rsidRDefault="00616E4E" w:rsidP="00616E4E"/>
    <w:p w14:paraId="14A0A65B" w14:textId="47DFE72F" w:rsidR="00736BCE" w:rsidRPr="00F129C1" w:rsidRDefault="00736BCE" w:rsidP="00736BCE">
      <w:pPr>
        <w:pStyle w:val="Heading3"/>
        <w:rPr>
          <w:rFonts w:cs="Times New Roman"/>
        </w:rPr>
      </w:pPr>
      <w:bookmarkStart w:id="187" w:name="_Toc519436586"/>
      <w:r w:rsidRPr="00F129C1">
        <w:rPr>
          <w:rFonts w:cs="Times New Roman"/>
        </w:rPr>
        <w:lastRenderedPageBreak/>
        <w:t>Can’t Predict</w:t>
      </w:r>
      <w:r w:rsidR="00CE6AD3" w:rsidRPr="00F129C1">
        <w:rPr>
          <w:rFonts w:cs="Times New Roman"/>
        </w:rPr>
        <w:t xml:space="preserve"> –</w:t>
      </w:r>
      <w:r w:rsidRPr="00F129C1">
        <w:rPr>
          <w:rFonts w:cs="Times New Roman"/>
        </w:rPr>
        <w:t xml:space="preserve"> Democratic Candidates</w:t>
      </w:r>
      <w:bookmarkEnd w:id="187"/>
    </w:p>
    <w:p w14:paraId="5B1C58AE" w14:textId="77777777" w:rsidR="00CE6AD3" w:rsidRPr="00F129C1" w:rsidRDefault="00CE6AD3" w:rsidP="00CE6AD3"/>
    <w:p w14:paraId="721A9F49" w14:textId="77777777" w:rsidR="00736BCE" w:rsidRPr="00F129C1" w:rsidRDefault="00736BCE" w:rsidP="00736BCE">
      <w:pPr>
        <w:pStyle w:val="Heading4"/>
        <w:rPr>
          <w:rFonts w:cs="Times New Roman"/>
        </w:rPr>
      </w:pPr>
      <w:r w:rsidRPr="00F129C1">
        <w:rPr>
          <w:rFonts w:cs="Times New Roman"/>
        </w:rPr>
        <w:t>Can’t predict – something could go wrong for Democrat candidates</w:t>
      </w:r>
    </w:p>
    <w:p w14:paraId="025DB680" w14:textId="2A5B85D1" w:rsidR="00736BCE" w:rsidRPr="00F129C1" w:rsidRDefault="00736BCE" w:rsidP="00736BCE">
      <w:pPr>
        <w:rPr>
          <w:b/>
          <w:sz w:val="26"/>
          <w:szCs w:val="26"/>
        </w:rPr>
      </w:pPr>
      <w:r w:rsidRPr="00F129C1">
        <w:rPr>
          <w:b/>
          <w:sz w:val="26"/>
          <w:szCs w:val="26"/>
        </w:rPr>
        <w:t>Scott, Vox, policy reporter, 18</w:t>
      </w:r>
    </w:p>
    <w:p w14:paraId="602EED18" w14:textId="38DB8DA3" w:rsidR="00736BCE" w:rsidRPr="00F129C1" w:rsidRDefault="00736BCE" w:rsidP="00736BCE">
      <w:r w:rsidRPr="00F129C1">
        <w:t>(Dylan, 4-12</w:t>
      </w:r>
      <w:r w:rsidR="00947300" w:rsidRPr="00F129C1">
        <w:t>-18</w:t>
      </w:r>
      <w:r w:rsidRPr="00F129C1">
        <w:t xml:space="preserve">, Vox, “How everything could still go horribly wrong for Democrats in the 2018 midterms”, </w:t>
      </w:r>
      <w:hyperlink r:id="rId258" w:history="1">
        <w:r w:rsidRPr="00F129C1">
          <w:rPr>
            <w:rStyle w:val="Hyperlink"/>
          </w:rPr>
          <w:t>https://www.vox.com/policy-and-politics/2018/4/12/17216136/2018-midterm-elections-predictions-house-control</w:t>
        </w:r>
      </w:hyperlink>
      <w:r w:rsidRPr="00F129C1">
        <w:t>, accessed 7/10/18, GDI-JG)</w:t>
      </w:r>
    </w:p>
    <w:p w14:paraId="4992C87A" w14:textId="77777777" w:rsidR="00CE6AD3" w:rsidRPr="00F129C1" w:rsidRDefault="00CE6AD3" w:rsidP="00736BCE"/>
    <w:p w14:paraId="034A8C17" w14:textId="77777777" w:rsidR="00736BCE" w:rsidRPr="00F129C1" w:rsidRDefault="00736BCE" w:rsidP="00736BCE">
      <w:pPr>
        <w:rPr>
          <w:rStyle w:val="StyleUnderline"/>
        </w:rPr>
      </w:pPr>
      <w:r w:rsidRPr="00F129C1">
        <w:rPr>
          <w:rStyle w:val="StyleUnderline"/>
        </w:rPr>
        <w:t>Fear 2: something goes wrong with the candidates</w:t>
      </w:r>
    </w:p>
    <w:p w14:paraId="5DECF4B8" w14:textId="77777777" w:rsidR="00736BCE" w:rsidRPr="00F129C1" w:rsidRDefault="00736BCE" w:rsidP="00736BCE">
      <w:r w:rsidRPr="00F129C1">
        <w:t>Let’s get one thing out of the way: Bad candidates can win in the right circumstances.</w:t>
      </w:r>
    </w:p>
    <w:p w14:paraId="667510AF" w14:textId="77777777" w:rsidR="00736BCE" w:rsidRPr="00F129C1" w:rsidRDefault="00736BCE" w:rsidP="00736BCE">
      <w:r w:rsidRPr="00F129C1">
        <w:t>“In 2006 and 2008, and on the Republican side in 2010, a lot of people got elected who did not run the best campaigns and who beat good opponents of the opposite party,” another Democratic strategist told me. “If the wave is big enough, it doesn’t actually matter.”</w:t>
      </w:r>
    </w:p>
    <w:p w14:paraId="340DF240" w14:textId="77777777" w:rsidR="00736BCE" w:rsidRPr="00F129C1" w:rsidRDefault="00736BCE" w:rsidP="00736BCE">
      <w:pPr>
        <w:rPr>
          <w:rStyle w:val="StyleUnderline"/>
        </w:rPr>
      </w:pPr>
      <w:r w:rsidRPr="00F129C1">
        <w:t xml:space="preserve">Nevertheless, in my conversations, </w:t>
      </w:r>
      <w:r w:rsidRPr="00F129C1">
        <w:rPr>
          <w:rStyle w:val="StyleUnderline"/>
        </w:rPr>
        <w:t xml:space="preserve">I picked up on </w:t>
      </w:r>
      <w:r w:rsidRPr="00F129C1">
        <w:t xml:space="preserve">some level of </w:t>
      </w:r>
      <w:r w:rsidRPr="00F129C1">
        <w:rPr>
          <w:rStyle w:val="Emphasis"/>
        </w:rPr>
        <w:t>concern that Democratic congressional candidates could hurt their own chances.</w:t>
      </w:r>
      <w:r w:rsidRPr="00F129C1">
        <w:t xml:space="preserve"> Broadly speaking, </w:t>
      </w:r>
      <w:r w:rsidRPr="00F129C1">
        <w:rPr>
          <w:rStyle w:val="StyleUnderline"/>
        </w:rPr>
        <w:t xml:space="preserve">the most comfortable place for an opposing-party candidate is, well, in opposition: Trump has let you down, and I will hold him accountable. </w:t>
      </w:r>
      <w:r w:rsidRPr="00F129C1">
        <w:rPr>
          <w:rStyle w:val="Emphasis"/>
        </w:rPr>
        <w:t>Anything that changes that dynamic is a risk.</w:t>
      </w:r>
    </w:p>
    <w:p w14:paraId="16135193" w14:textId="77777777" w:rsidR="00736BCE" w:rsidRPr="00F129C1" w:rsidRDefault="00736BCE" w:rsidP="00736BCE">
      <w:r w:rsidRPr="00F129C1">
        <w:t>There was some internal debate in my conversations about what exactly the danger is.</w:t>
      </w:r>
    </w:p>
    <w:p w14:paraId="7E2D4373" w14:textId="77777777" w:rsidR="00736BCE" w:rsidRPr="00F129C1" w:rsidRDefault="00736BCE" w:rsidP="00736BCE">
      <w:r w:rsidRPr="00F129C1">
        <w:rPr>
          <w:rStyle w:val="StyleUnderline"/>
        </w:rPr>
        <w:t>Some strategists worried about nominating overly progressive candidates in more moderate suburban districts</w:t>
      </w:r>
      <w:r w:rsidRPr="00F129C1">
        <w:t>, where fiscally conservative voters might be spooked by a candidate who supports, say, Medicare-for-all.</w:t>
      </w:r>
    </w:p>
    <w:p w14:paraId="298184D2" w14:textId="77777777" w:rsidR="00736BCE" w:rsidRPr="00F129C1" w:rsidRDefault="00736BCE" w:rsidP="00736BCE">
      <w:r w:rsidRPr="00F129C1">
        <w:t>“</w:t>
      </w:r>
      <w:r w:rsidRPr="00F129C1">
        <w:rPr>
          <w:rStyle w:val="StyleUnderline"/>
        </w:rPr>
        <w:t>If you’re going to win these suburban swing districts, show them you’re not another tax-and-spend Democrat</w:t>
      </w:r>
      <w:r w:rsidRPr="00F129C1">
        <w:t>,” argued one strategist with this outlook. “</w:t>
      </w:r>
      <w:r w:rsidRPr="00F129C1">
        <w:rPr>
          <w:rStyle w:val="StyleUnderline"/>
        </w:rPr>
        <w:t>If you’re in a battleground district, you should not be making a point. You should be trying to win your election</w:t>
      </w:r>
      <w:r w:rsidRPr="00F129C1">
        <w:t>.”</w:t>
      </w:r>
    </w:p>
    <w:p w14:paraId="68D13172" w14:textId="77777777" w:rsidR="00736BCE" w:rsidRPr="00F129C1" w:rsidRDefault="00736BCE" w:rsidP="00736BCE">
      <w:r w:rsidRPr="00F129C1">
        <w:t>But others were more dismissive of those concerns. They came back to the election environment inevitably being defined more by Trump than the granular policy positions of the Democratic candidates.</w:t>
      </w:r>
    </w:p>
    <w:p w14:paraId="3C62D55B" w14:textId="77777777" w:rsidR="00736BCE" w:rsidRPr="00F129C1" w:rsidRDefault="00736BCE" w:rsidP="00736BCE">
      <w:pPr>
        <w:rPr>
          <w:rStyle w:val="Emphasis"/>
        </w:rPr>
      </w:pPr>
      <w:r w:rsidRPr="00F129C1">
        <w:t xml:space="preserve">Yet </w:t>
      </w:r>
      <w:r w:rsidRPr="00F129C1">
        <w:rPr>
          <w:rStyle w:val="StyleUnderline"/>
        </w:rPr>
        <w:t>some of those operatives had another</w:t>
      </w:r>
      <w:r w:rsidRPr="00F129C1">
        <w:t xml:space="preserve"> parallel </w:t>
      </w:r>
      <w:r w:rsidRPr="00F129C1">
        <w:rPr>
          <w:rStyle w:val="StyleUnderline"/>
        </w:rPr>
        <w:t xml:space="preserve">concern: The record number of first-time candidates raises the risk of an unforced error </w:t>
      </w:r>
      <w:r w:rsidRPr="00F129C1">
        <w:t xml:space="preserve">— a gaffe, an unvetted skeleton in the closet, what have you — </w:t>
      </w:r>
      <w:r w:rsidRPr="00F129C1">
        <w:rPr>
          <w:rStyle w:val="StyleUnderline"/>
        </w:rPr>
        <w:t>that redefines the race and makes it about them instead of Republicans.</w:t>
      </w:r>
      <w:r w:rsidRPr="00F129C1">
        <w:t xml:space="preserve"> </w:t>
      </w:r>
      <w:r w:rsidRPr="00F129C1">
        <w:rPr>
          <w:rStyle w:val="Emphasis"/>
        </w:rPr>
        <w:t>In the era of the #MeToo movement, allegations of past misconduct are harder to keep buried.</w:t>
      </w:r>
    </w:p>
    <w:p w14:paraId="369FCFF6" w14:textId="77777777" w:rsidR="00736BCE" w:rsidRPr="00F129C1" w:rsidRDefault="00736BCE" w:rsidP="00736BCE">
      <w:r w:rsidRPr="00F129C1">
        <w:t>“</w:t>
      </w:r>
      <w:r w:rsidRPr="00F129C1">
        <w:rPr>
          <w:rStyle w:val="StyleUnderline"/>
        </w:rPr>
        <w:t>We</w:t>
      </w:r>
      <w:r w:rsidRPr="00F129C1">
        <w:t xml:space="preserve"> just </w:t>
      </w:r>
      <w:r w:rsidRPr="00F129C1">
        <w:rPr>
          <w:rStyle w:val="StyleUnderline"/>
        </w:rPr>
        <w:t xml:space="preserve">have a bunch of first-time candidates. </w:t>
      </w:r>
      <w:r w:rsidRPr="00F129C1">
        <w:rPr>
          <w:rStyle w:val="Emphasis"/>
        </w:rPr>
        <w:t>That brings an unknown risk</w:t>
      </w:r>
      <w:r w:rsidRPr="00F129C1">
        <w:t>,” said an operative with this concern. “</w:t>
      </w:r>
      <w:r w:rsidRPr="00F129C1">
        <w:rPr>
          <w:rStyle w:val="StyleUnderline"/>
        </w:rPr>
        <w:t>Running for office is one of the most grueling experiences you’ll ever go through. None of them are probably ready</w:t>
      </w:r>
      <w:r w:rsidRPr="00F129C1">
        <w:t xml:space="preserve"> for what’s about to come.”</w:t>
      </w:r>
    </w:p>
    <w:p w14:paraId="2BF9EA48" w14:textId="77777777" w:rsidR="00736BCE" w:rsidRPr="00F129C1" w:rsidRDefault="00736BCE" w:rsidP="00736BCE">
      <w:r w:rsidRPr="00F129C1">
        <w:t>But that also invited some pushback from still other strategists. As Trump himself proved, being a political neophyte can be an asset when the electorate is disillusioned with politics.</w:t>
      </w:r>
    </w:p>
    <w:p w14:paraId="2D9DA4CC" w14:textId="1F21BE66" w:rsidR="00736BCE" w:rsidRPr="00F129C1" w:rsidRDefault="00736BCE" w:rsidP="00736BCE">
      <w:pPr>
        <w:rPr>
          <w:rStyle w:val="Emphasis"/>
        </w:rPr>
      </w:pPr>
      <w:r w:rsidRPr="00F129C1">
        <w:lastRenderedPageBreak/>
        <w:t xml:space="preserve">The precise nature and size of the candidate risk is up for debate. If the wave is big enough, it’s not going to matter. But </w:t>
      </w:r>
      <w:r w:rsidRPr="00F129C1">
        <w:rPr>
          <w:rStyle w:val="Emphasis"/>
        </w:rPr>
        <w:t>when you spend your nights tossing and turning and wondering what could go wrong, you’re going to worry about one of your nominees making an unnecessary mess.</w:t>
      </w:r>
    </w:p>
    <w:p w14:paraId="6C920CDE" w14:textId="77777777" w:rsidR="00CE6AD3" w:rsidRPr="00F129C1" w:rsidRDefault="00CE6AD3" w:rsidP="00736BCE">
      <w:pPr>
        <w:rPr>
          <w:b/>
          <w:iCs/>
          <w:u w:val="single"/>
        </w:rPr>
      </w:pPr>
    </w:p>
    <w:p w14:paraId="691562D4" w14:textId="78B52030" w:rsidR="00736BCE" w:rsidRPr="00F129C1" w:rsidRDefault="00736BCE" w:rsidP="00736BCE">
      <w:pPr>
        <w:pStyle w:val="Heading3"/>
        <w:rPr>
          <w:rFonts w:cs="Times New Roman"/>
        </w:rPr>
      </w:pPr>
      <w:bookmarkStart w:id="188" w:name="_Toc519436587"/>
      <w:r w:rsidRPr="00F129C1">
        <w:rPr>
          <w:rFonts w:cs="Times New Roman"/>
        </w:rPr>
        <w:lastRenderedPageBreak/>
        <w:t>Can’t Predict</w:t>
      </w:r>
      <w:r w:rsidR="00CE6AD3" w:rsidRPr="00F129C1">
        <w:rPr>
          <w:rFonts w:cs="Times New Roman"/>
        </w:rPr>
        <w:t xml:space="preserve"> –</w:t>
      </w:r>
      <w:r w:rsidRPr="00F129C1">
        <w:rPr>
          <w:rFonts w:cs="Times New Roman"/>
        </w:rPr>
        <w:t xml:space="preserve"> Economic Concerns</w:t>
      </w:r>
      <w:bookmarkEnd w:id="188"/>
    </w:p>
    <w:p w14:paraId="5DC40691" w14:textId="77777777" w:rsidR="00CE6AD3" w:rsidRPr="00F129C1" w:rsidRDefault="00CE6AD3" w:rsidP="00CE6AD3"/>
    <w:p w14:paraId="747D3CD3" w14:textId="77777777" w:rsidR="00736BCE" w:rsidRPr="00F129C1" w:rsidRDefault="00736BCE" w:rsidP="00736BCE">
      <w:pPr>
        <w:pStyle w:val="Heading4"/>
        <w:rPr>
          <w:rFonts w:cs="Times New Roman"/>
        </w:rPr>
      </w:pPr>
      <w:r w:rsidRPr="00F129C1">
        <w:rPr>
          <w:rFonts w:cs="Times New Roman"/>
        </w:rPr>
        <w:t>Can’t predict – midterms voters could decide economy’s good enough to vote Republican</w:t>
      </w:r>
    </w:p>
    <w:p w14:paraId="03935461" w14:textId="57A0D922" w:rsidR="00736BCE" w:rsidRPr="00F129C1" w:rsidRDefault="00736BCE" w:rsidP="00736BCE">
      <w:pPr>
        <w:rPr>
          <w:b/>
          <w:sz w:val="26"/>
          <w:szCs w:val="26"/>
        </w:rPr>
      </w:pPr>
      <w:r w:rsidRPr="00F129C1">
        <w:rPr>
          <w:b/>
          <w:sz w:val="26"/>
          <w:szCs w:val="26"/>
        </w:rPr>
        <w:t>Scott, Vox, policy reporter, 18</w:t>
      </w:r>
    </w:p>
    <w:p w14:paraId="4618CC1A" w14:textId="6D709856" w:rsidR="00736BCE" w:rsidRPr="00F129C1" w:rsidRDefault="00736BCE" w:rsidP="00736BCE">
      <w:r w:rsidRPr="00F129C1">
        <w:t>(Dylan, 4-12</w:t>
      </w:r>
      <w:r w:rsidR="00947300" w:rsidRPr="00F129C1">
        <w:t>-18</w:t>
      </w:r>
      <w:r w:rsidRPr="00F129C1">
        <w:t xml:space="preserve">, Vox, “How everything could still go horribly wrong for Democrats in the 2018 midterms”, </w:t>
      </w:r>
      <w:hyperlink r:id="rId259" w:history="1">
        <w:r w:rsidRPr="00F129C1">
          <w:rPr>
            <w:rStyle w:val="Hyperlink"/>
          </w:rPr>
          <w:t>https://www.vox.com/policy-and-politics/2018/4/12/17216136/2018-midterm-elections-predictions-house-control</w:t>
        </w:r>
      </w:hyperlink>
      <w:r w:rsidRPr="00F129C1">
        <w:t>, accessed 7/10/18, GDI-JG)</w:t>
      </w:r>
    </w:p>
    <w:p w14:paraId="0EBF7794" w14:textId="77777777" w:rsidR="00CE6AD3" w:rsidRPr="00F129C1" w:rsidRDefault="00CE6AD3" w:rsidP="00736BCE"/>
    <w:p w14:paraId="405AEA7F" w14:textId="77777777" w:rsidR="00736BCE" w:rsidRPr="00F129C1" w:rsidRDefault="00736BCE" w:rsidP="00736BCE">
      <w:pPr>
        <w:rPr>
          <w:rStyle w:val="StyleUnderline"/>
        </w:rPr>
      </w:pPr>
      <w:r w:rsidRPr="00F129C1">
        <w:rPr>
          <w:rStyle w:val="StyleUnderline"/>
        </w:rPr>
        <w:t>Fear 1: people decide the economy is good enough</w:t>
      </w:r>
    </w:p>
    <w:p w14:paraId="7AE2D6EF" w14:textId="77777777" w:rsidR="00736BCE" w:rsidRPr="00F129C1" w:rsidRDefault="00736BCE" w:rsidP="00736BCE">
      <w:pPr>
        <w:rPr>
          <w:rStyle w:val="Emphasis"/>
        </w:rPr>
      </w:pPr>
      <w:r w:rsidRPr="00F129C1">
        <w:rPr>
          <w:rStyle w:val="StyleUnderline"/>
        </w:rPr>
        <w:t>Many of the economic indicators are strong</w:t>
      </w:r>
      <w:r w:rsidRPr="00F129C1">
        <w:t xml:space="preserve">. </w:t>
      </w:r>
      <w:r w:rsidRPr="00F129C1">
        <w:rPr>
          <w:rStyle w:val="StyleUnderline"/>
        </w:rPr>
        <w:t xml:space="preserve">The unemployment rate is low </w:t>
      </w:r>
      <w:r w:rsidRPr="00F129C1">
        <w:t xml:space="preserve">(4.1 percent), </w:t>
      </w:r>
      <w:r w:rsidRPr="00F129C1">
        <w:rPr>
          <w:rStyle w:val="StyleUnderline"/>
        </w:rPr>
        <w:t>wages are actually growing</w:t>
      </w:r>
      <w:r w:rsidRPr="00F129C1">
        <w:t xml:space="preserve"> (at the fastest pace since 2009), </w:t>
      </w:r>
      <w:r w:rsidRPr="00F129C1">
        <w:rPr>
          <w:rStyle w:val="StyleUnderline"/>
        </w:rPr>
        <w:t>and consumer confidence is strong</w:t>
      </w:r>
      <w:r w:rsidRPr="00F129C1">
        <w:t xml:space="preserve"> (the highest since 2000). The structural problems in our economy — namely, income inequality — still exist, and not every part of the country is enjoying equitable growth. But </w:t>
      </w:r>
      <w:r w:rsidRPr="00F129C1">
        <w:rPr>
          <w:rStyle w:val="Emphasis"/>
        </w:rPr>
        <w:t>things are mostly pretty good.</w:t>
      </w:r>
    </w:p>
    <w:p w14:paraId="6B5C95FE" w14:textId="77777777" w:rsidR="00736BCE" w:rsidRPr="00F129C1" w:rsidRDefault="00736BCE" w:rsidP="00736BCE">
      <w:r w:rsidRPr="00F129C1">
        <w:t>Yet Trump is broadly unpopular: He is 13 percentage points underwater, according to the RealClearPolitics average. As Nate Cohn wrote at the New York Times, the president is a historic outlier: We’ve almost never seen a president this unpopular when the economy is this strong.</w:t>
      </w:r>
    </w:p>
    <w:p w14:paraId="59F32530" w14:textId="77777777" w:rsidR="00736BCE" w:rsidRPr="00F129C1" w:rsidRDefault="00736BCE" w:rsidP="00736BCE">
      <w:pPr>
        <w:rPr>
          <w:rStyle w:val="StyleUnderline"/>
        </w:rPr>
      </w:pPr>
      <w:r w:rsidRPr="00F129C1">
        <w:t xml:space="preserve">So it’s sort of Chekhov’s economy for Democratic strategists. </w:t>
      </w:r>
      <w:r w:rsidRPr="00F129C1">
        <w:rPr>
          <w:rStyle w:val="StyleUnderline"/>
        </w:rPr>
        <w:t>They’ve known about this incongruity for a while. What if voters wake up to it too?</w:t>
      </w:r>
    </w:p>
    <w:p w14:paraId="5FE67C46" w14:textId="77777777" w:rsidR="00736BCE" w:rsidRPr="00F129C1" w:rsidRDefault="00736BCE" w:rsidP="00736BCE">
      <w:pPr>
        <w:rPr>
          <w:rStyle w:val="Emphasis"/>
        </w:rPr>
      </w:pPr>
      <w:r w:rsidRPr="00F129C1">
        <w:t>“</w:t>
      </w:r>
      <w:r w:rsidRPr="00F129C1">
        <w:rPr>
          <w:rStyle w:val="Emphasis"/>
        </w:rPr>
        <w:t>You worry that the economy continues to do well and there are enough voters that say, ‘You know, I’m okay.</w:t>
      </w:r>
      <w:r w:rsidRPr="00F129C1">
        <w:t xml:space="preserve"> President T</w:t>
      </w:r>
      <w:r w:rsidRPr="00F129C1">
        <w:rPr>
          <w:rStyle w:val="StyleUnderline"/>
        </w:rPr>
        <w:t xml:space="preserve">rump’s tweeting is annoying, but it doesn’t really bother me </w:t>
      </w:r>
      <w:r w:rsidRPr="00F129C1">
        <w:t>that the Republican Party isn’t holding him accountable,’” one Democratic operative working on the House races this year told me. “</w:t>
      </w:r>
      <w:r w:rsidRPr="00F129C1">
        <w:rPr>
          <w:rStyle w:val="Emphasis"/>
        </w:rPr>
        <w:t>That is my biggest fear: You aren’t able to convince enough people that you need a Democratic Congress to keep this guy in check.”</w:t>
      </w:r>
    </w:p>
    <w:p w14:paraId="283A8177" w14:textId="77777777" w:rsidR="00736BCE" w:rsidRPr="00F129C1" w:rsidRDefault="00736BCE" w:rsidP="00736BCE">
      <w:pPr>
        <w:rPr>
          <w:rStyle w:val="StyleUnderline"/>
        </w:rPr>
      </w:pPr>
      <w:r w:rsidRPr="00F129C1">
        <w:rPr>
          <w:rStyle w:val="StyleUnderline"/>
        </w:rPr>
        <w:t>This operative is thinking about historically Republican districts</w:t>
      </w:r>
      <w:r w:rsidRPr="00F129C1">
        <w:t xml:space="preserve"> — the Texas suburbs, conservative enclaves in the Californian suburbs — </w:t>
      </w:r>
      <w:r w:rsidRPr="00F129C1">
        <w:rPr>
          <w:rStyle w:val="StyleUnderline"/>
        </w:rPr>
        <w:t>where the repulsion for Trump should give Democrats an opportunity.</w:t>
      </w:r>
      <w:r w:rsidRPr="00F129C1">
        <w:t xml:space="preserve"> </w:t>
      </w:r>
      <w:r w:rsidRPr="00F129C1">
        <w:rPr>
          <w:rStyle w:val="StyleUnderline"/>
        </w:rPr>
        <w:t>Voters who have a pretty stable life but find the president</w:t>
      </w:r>
      <w:r w:rsidRPr="00F129C1">
        <w:t xml:space="preserve">, his style, and maybe some of his nativist tendencies </w:t>
      </w:r>
      <w:r w:rsidRPr="00F129C1">
        <w:rPr>
          <w:rStyle w:val="StyleUnderline"/>
        </w:rPr>
        <w:t>unappealing.</w:t>
      </w:r>
    </w:p>
    <w:p w14:paraId="67858B9E" w14:textId="77777777" w:rsidR="00736BCE" w:rsidRPr="00F129C1" w:rsidRDefault="00736BCE" w:rsidP="00736BCE">
      <w:pPr>
        <w:rPr>
          <w:rStyle w:val="Emphasis"/>
        </w:rPr>
      </w:pPr>
      <w:r w:rsidRPr="00F129C1">
        <w:rPr>
          <w:rStyle w:val="Emphasis"/>
        </w:rPr>
        <w:t>The midterm electorate is already usually older, whiter, and more likely to vote Republican</w:t>
      </w:r>
      <w:r w:rsidRPr="00F129C1">
        <w:t xml:space="preserve">. </w:t>
      </w:r>
      <w:r w:rsidRPr="00F129C1">
        <w:rPr>
          <w:rStyle w:val="StyleUnderline"/>
        </w:rPr>
        <w:t>The concern</w:t>
      </w:r>
      <w:r w:rsidRPr="00F129C1">
        <w:t xml:space="preserve"> many Democratic strategists have </w:t>
      </w:r>
      <w:r w:rsidRPr="00F129C1">
        <w:rPr>
          <w:rStyle w:val="StyleUnderline"/>
        </w:rPr>
        <w:t>is that those voters look around, decide they’re doing okay and their taxes have been cut at least a little bit, and eventually come home to Republicans</w:t>
      </w:r>
      <w:r w:rsidRPr="00F129C1">
        <w:t xml:space="preserve">. </w:t>
      </w:r>
      <w:r w:rsidRPr="00F129C1">
        <w:rPr>
          <w:rStyle w:val="Emphasis"/>
        </w:rPr>
        <w:t>Trump isn’t enough to stop them checking a different box on Election Day.</w:t>
      </w:r>
    </w:p>
    <w:p w14:paraId="094A20FE" w14:textId="77777777" w:rsidR="00736BCE" w:rsidRPr="00F129C1" w:rsidRDefault="00736BCE" w:rsidP="00736BCE">
      <w:r w:rsidRPr="00F129C1">
        <w:t>As political scientist James Campbell once put it: “</w:t>
      </w:r>
      <w:r w:rsidRPr="00F129C1">
        <w:rPr>
          <w:rStyle w:val="Emphasis"/>
        </w:rPr>
        <w:t>Campaigns remind Democrats why they are Democrats rather than Republicans and remind Republicans why they are Republicans rather than Democrats</w:t>
      </w:r>
      <w:r w:rsidRPr="00F129C1">
        <w:t>.”</w:t>
      </w:r>
    </w:p>
    <w:p w14:paraId="7BE055A9" w14:textId="77777777" w:rsidR="00736BCE" w:rsidRPr="00F129C1" w:rsidRDefault="00736BCE" w:rsidP="00736BCE">
      <w:pPr>
        <w:rPr>
          <w:rStyle w:val="StyleUnderline"/>
        </w:rPr>
      </w:pPr>
      <w:r w:rsidRPr="00F129C1">
        <w:t xml:space="preserve">And </w:t>
      </w:r>
      <w:r w:rsidRPr="00F129C1">
        <w:rPr>
          <w:rStyle w:val="StyleUnderline"/>
        </w:rPr>
        <w:t xml:space="preserve">the US Chamber of Commerce and other </w:t>
      </w:r>
      <w:r w:rsidRPr="00F129C1">
        <w:t>outside</w:t>
      </w:r>
      <w:r w:rsidRPr="00F129C1">
        <w:rPr>
          <w:rStyle w:val="StyleUnderline"/>
        </w:rPr>
        <w:t xml:space="preserve"> groups are going to work their damnedest to try to rehabilitate the GOP tax bill with voters using TV ads.</w:t>
      </w:r>
    </w:p>
    <w:p w14:paraId="684326BC" w14:textId="625B31F8" w:rsidR="00736BCE" w:rsidRPr="00F129C1" w:rsidRDefault="00736BCE" w:rsidP="00736BCE">
      <w:r w:rsidRPr="00F129C1">
        <w:rPr>
          <w:rStyle w:val="Emphasis"/>
        </w:rPr>
        <w:lastRenderedPageBreak/>
        <w:t xml:space="preserve">“When his approval ratings have ticked up a couple of points, it’s because Republicans are less embarrassed to be Republicans,” </w:t>
      </w:r>
      <w:r w:rsidRPr="00F129C1">
        <w:t>the operative said.</w:t>
      </w:r>
    </w:p>
    <w:p w14:paraId="5F98E2B0" w14:textId="77777777" w:rsidR="00CE6AD3" w:rsidRPr="00F129C1" w:rsidRDefault="00CE6AD3" w:rsidP="00736BCE"/>
    <w:p w14:paraId="465FB6B7" w14:textId="00DBA2AC" w:rsidR="00A90C13" w:rsidRPr="00F129C1" w:rsidRDefault="00A90C13" w:rsidP="000C658E">
      <w:pPr>
        <w:pStyle w:val="Heading3"/>
        <w:rPr>
          <w:rFonts w:cs="Times New Roman"/>
        </w:rPr>
      </w:pPr>
      <w:bookmarkStart w:id="189" w:name="_Toc519436588"/>
      <w:r w:rsidRPr="00F129C1">
        <w:rPr>
          <w:rFonts w:cs="Times New Roman"/>
        </w:rPr>
        <w:lastRenderedPageBreak/>
        <w:t>Can’t Predict</w:t>
      </w:r>
      <w:r w:rsidR="00CE6AD3" w:rsidRPr="00F129C1">
        <w:rPr>
          <w:rFonts w:cs="Times New Roman"/>
        </w:rPr>
        <w:t xml:space="preserve"> –</w:t>
      </w:r>
      <w:r w:rsidR="00EA7ED6" w:rsidRPr="00F129C1">
        <w:rPr>
          <w:rFonts w:cs="Times New Roman"/>
        </w:rPr>
        <w:t xml:space="preserve"> </w:t>
      </w:r>
      <w:r w:rsidRPr="00F129C1">
        <w:rPr>
          <w:rFonts w:cs="Times New Roman"/>
        </w:rPr>
        <w:t>Polls Not Accurate</w:t>
      </w:r>
      <w:bookmarkEnd w:id="189"/>
    </w:p>
    <w:p w14:paraId="04FC4833" w14:textId="77777777" w:rsidR="00616E4E" w:rsidRPr="00F129C1" w:rsidRDefault="00616E4E" w:rsidP="00616E4E"/>
    <w:p w14:paraId="0EB9D4CC" w14:textId="77777777" w:rsidR="00A90C13" w:rsidRPr="00F129C1" w:rsidRDefault="00A90C13" w:rsidP="00A90C13">
      <w:pPr>
        <w:pStyle w:val="Heading4"/>
        <w:rPr>
          <w:rFonts w:cs="Times New Roman"/>
        </w:rPr>
      </w:pPr>
      <w:r w:rsidRPr="00F129C1">
        <w:rPr>
          <w:rFonts w:cs="Times New Roman"/>
        </w:rPr>
        <w:t>Midterms not predictable – poll errors and 2016 lessons prove</w:t>
      </w:r>
    </w:p>
    <w:p w14:paraId="0A254B9D" w14:textId="77777777" w:rsidR="00A90C13" w:rsidRPr="00F129C1" w:rsidRDefault="00A90C13" w:rsidP="00A90C13">
      <w:pPr>
        <w:rPr>
          <w:b/>
          <w:sz w:val="26"/>
          <w:szCs w:val="26"/>
        </w:rPr>
      </w:pPr>
      <w:r w:rsidRPr="00F129C1">
        <w:rPr>
          <w:b/>
          <w:sz w:val="26"/>
          <w:szCs w:val="26"/>
        </w:rPr>
        <w:t>Zhao, Vox Politics and Policy Reporter, 18</w:t>
      </w:r>
    </w:p>
    <w:p w14:paraId="53D26DAC" w14:textId="5D6A8A58" w:rsidR="00A90C13" w:rsidRPr="00F129C1" w:rsidRDefault="00A90C13" w:rsidP="00A90C13">
      <w:r w:rsidRPr="00F129C1">
        <w:t xml:space="preserve">[Li Zhao 6/7/18 Vox “Is the Blue Wave Crashing, 11 Experts on Democrats chances?” </w:t>
      </w:r>
      <w:hyperlink r:id="rId260" w:history="1">
        <w:r w:rsidRPr="00F129C1">
          <w:rPr>
            <w:rStyle w:val="Hyperlink"/>
          </w:rPr>
          <w:t>https://www.vox.com/2018/6/7/17427014/blue-wave-democrats-generic-ballot-midterms</w:t>
        </w:r>
      </w:hyperlink>
      <w:r w:rsidRPr="00F129C1">
        <w:t xml:space="preserve"> accessed: 7/9/18 M.S.]</w:t>
      </w:r>
    </w:p>
    <w:p w14:paraId="5B4A31AF" w14:textId="77777777" w:rsidR="00616E4E" w:rsidRPr="00F129C1" w:rsidRDefault="00616E4E" w:rsidP="00A90C13"/>
    <w:p w14:paraId="14503423" w14:textId="4860EDC0" w:rsidR="00A90C13" w:rsidRPr="00F129C1" w:rsidRDefault="00A90C13" w:rsidP="00A90C13">
      <w:r w:rsidRPr="00F129C1">
        <w:t xml:space="preserve">While </w:t>
      </w:r>
      <w:r w:rsidRPr="00F129C1">
        <w:rPr>
          <w:u w:val="single"/>
        </w:rPr>
        <w:t xml:space="preserve">it may be way too soon to determine which way the midterms will definitively go, </w:t>
      </w:r>
      <w:r w:rsidRPr="00F129C1">
        <w:t xml:space="preserve">experts say it’s likely fair to say that Democrats will see some pickups. What’s unclear is whether this will be a true wave or just a steady drip. </w:t>
      </w:r>
      <w:r w:rsidRPr="00F129C1">
        <w:rPr>
          <w:u w:val="single"/>
        </w:rPr>
        <w:t>“Democrats are sure to make gains in this year’s midterm elections, but the monstrous wave that appeared to be building in late 2017 now appears to be more modest,”</w:t>
      </w:r>
      <w:r w:rsidRPr="00F129C1">
        <w:t xml:space="preserve"> says Barry Burden, a political science professor at the University of Wisconsin Madison. As Vox’s Matt Yglesias writes, despite the declines in Democrats’ generic ballot numbers, the data, including the results of the California primary, still hints at a likely advantage for the party: Though it feels like the odds for liberals have gone from overwhelmingly positive to desperate quickly, the reality is a bit duller. </w:t>
      </w:r>
      <w:r w:rsidRPr="00F129C1">
        <w:rPr>
          <w:u w:val="single"/>
        </w:rPr>
        <w:t>As a country we have, in many ways, failed to process some of the key lessons of the 2016 campaign. Modest-sized polling errors are common, events are important to politics and they are inherently unpredictable</w:t>
      </w:r>
      <w:r w:rsidRPr="00F129C1">
        <w:t>. But Democrats retain an edge in the polls, and the results from California continue to suggest that Democrats are modest favorites to win a House majority.</w:t>
      </w:r>
    </w:p>
    <w:p w14:paraId="498DBD29" w14:textId="77777777" w:rsidR="00616E4E" w:rsidRPr="00F129C1" w:rsidRDefault="00616E4E" w:rsidP="00A90C13"/>
    <w:p w14:paraId="18DD795A" w14:textId="060343B9" w:rsidR="00E9413D" w:rsidRPr="00F129C1" w:rsidRDefault="00E9413D" w:rsidP="00E9413D">
      <w:pPr>
        <w:pStyle w:val="Heading3"/>
        <w:rPr>
          <w:rFonts w:cs="Times New Roman"/>
        </w:rPr>
      </w:pPr>
      <w:bookmarkStart w:id="190" w:name="_Toc519436589"/>
      <w:r w:rsidRPr="00F129C1">
        <w:rPr>
          <w:rFonts w:cs="Times New Roman"/>
        </w:rPr>
        <w:lastRenderedPageBreak/>
        <w:t>Can’t Predict – Too Close</w:t>
      </w:r>
      <w:bookmarkEnd w:id="190"/>
    </w:p>
    <w:p w14:paraId="4649B6B8" w14:textId="77777777" w:rsidR="00E9413D" w:rsidRPr="00F129C1" w:rsidRDefault="00E9413D" w:rsidP="00E9413D"/>
    <w:p w14:paraId="0F0E19D4" w14:textId="77777777" w:rsidR="00683CA9" w:rsidRPr="00F129C1" w:rsidRDefault="00683CA9" w:rsidP="00683CA9">
      <w:pPr>
        <w:pStyle w:val="Heading4"/>
        <w:rPr>
          <w:rFonts w:cs="Times New Roman"/>
        </w:rPr>
      </w:pPr>
      <w:r w:rsidRPr="00F129C1">
        <w:rPr>
          <w:rFonts w:cs="Times New Roman"/>
        </w:rPr>
        <w:t>Dem win is uncertain – advantage margin is too small</w:t>
      </w:r>
    </w:p>
    <w:p w14:paraId="2B0186AD" w14:textId="77777777" w:rsidR="00683CA9" w:rsidRPr="00F129C1" w:rsidRDefault="00683CA9" w:rsidP="00683CA9">
      <w:pPr>
        <w:rPr>
          <w:rStyle w:val="Style13ptBold"/>
        </w:rPr>
      </w:pPr>
      <w:r w:rsidRPr="00F129C1">
        <w:rPr>
          <w:rStyle w:val="Style13ptBold"/>
        </w:rPr>
        <w:t>Lauter, LA Times Washington Bureau Chief, 6/20/18</w:t>
      </w:r>
    </w:p>
    <w:p w14:paraId="74986F37" w14:textId="77777777" w:rsidR="00683CA9" w:rsidRPr="00F129C1" w:rsidRDefault="00683CA9" w:rsidP="00683CA9">
      <w:r w:rsidRPr="00F129C1">
        <w:t xml:space="preserve">[David, 6/20/2018, The Los Angeles Times, “Voter interest in the midterm elections stands at a historic high with a singular focus — Trump.” </w:t>
      </w:r>
      <w:hyperlink r:id="rId261" w:history="1">
        <w:r w:rsidRPr="00F129C1">
          <w:rPr>
            <w:rStyle w:val="Hyperlink"/>
          </w:rPr>
          <w:t>http://www.latimes.com/politics/la-na-pol-midterm-election-poll-20180620-story.html</w:t>
        </w:r>
      </w:hyperlink>
      <w:r w:rsidRPr="00F129C1">
        <w:t>, accessed 7/9/2018, GDI-AGS]</w:t>
      </w:r>
    </w:p>
    <w:p w14:paraId="16EF7F0E" w14:textId="77777777" w:rsidR="00683CA9" w:rsidRPr="00F129C1" w:rsidRDefault="00683CA9" w:rsidP="00683CA9"/>
    <w:p w14:paraId="7CE9E91D" w14:textId="77777777" w:rsidR="00683CA9" w:rsidRPr="00F129C1" w:rsidRDefault="00683CA9" w:rsidP="00683CA9">
      <w:r w:rsidRPr="00F129C1">
        <w:t>W</w:t>
      </w:r>
      <w:r w:rsidRPr="00F129C1">
        <w:rPr>
          <w:rStyle w:val="StyleUnderline"/>
        </w:rPr>
        <w:t xml:space="preserve">ith about 4 1/2 months to go until a midterm </w:t>
      </w:r>
      <w:r w:rsidRPr="00F129C1">
        <w:t xml:space="preserve">election </w:t>
      </w:r>
      <w:r w:rsidRPr="00F129C1">
        <w:rPr>
          <w:rStyle w:val="StyleUnderline"/>
        </w:rPr>
        <w:t>that will determine whether Democrats gain power to check</w:t>
      </w:r>
      <w:r w:rsidRPr="00F129C1">
        <w:t xml:space="preserve"> President </w:t>
      </w:r>
      <w:r w:rsidRPr="00F129C1">
        <w:rPr>
          <w:rStyle w:val="StyleUnderline"/>
        </w:rPr>
        <w:t>Trump</w:t>
      </w:r>
      <w:r w:rsidRPr="00F129C1">
        <w:t xml:space="preserve">, </w:t>
      </w:r>
      <w:r w:rsidRPr="00F129C1">
        <w:rPr>
          <w:rStyle w:val="StyleUnderline"/>
        </w:rPr>
        <w:t>voter interest</w:t>
      </w:r>
      <w:r w:rsidRPr="00F129C1">
        <w:t xml:space="preserve"> in the contest </w:t>
      </w:r>
      <w:r w:rsidRPr="00F129C1">
        <w:rPr>
          <w:rStyle w:val="StyleUnderline"/>
        </w:rPr>
        <w:t>has reached historic highs</w:t>
      </w:r>
      <w:r w:rsidRPr="00F129C1">
        <w:t>, with far more intense focus than usual on one subject: the president.</w:t>
      </w:r>
    </w:p>
    <w:p w14:paraId="34A1041B" w14:textId="77777777" w:rsidR="00683CA9" w:rsidRPr="00F129C1" w:rsidRDefault="00683CA9" w:rsidP="00683CA9">
      <w:r w:rsidRPr="00F129C1">
        <w:rPr>
          <w:rStyle w:val="StyleUnderline"/>
        </w:rPr>
        <w:t>Midterm elections often act as a referendum on whoever occupies the White House</w:t>
      </w:r>
      <w:r w:rsidRPr="00F129C1">
        <w:t>, but in most election years, many voters don’t view their ballot that way. This year, they do: Some 60% say they view their midterm vote as a ballot essentially against (34%) or for (26%) Trump, according to a newly released survey from the nonpartisan Pew Research Center. That makes Trump a bigger factor in the midterm than any president since Pew first asked the question during President Reagan’s first term.</w:t>
      </w:r>
    </w:p>
    <w:p w14:paraId="20276257" w14:textId="77777777" w:rsidR="00683CA9" w:rsidRPr="00F129C1" w:rsidRDefault="00683CA9" w:rsidP="00683CA9">
      <w:r w:rsidRPr="00F129C1">
        <w:t xml:space="preserve">The new survey highlights how much the national, partisan contest now outweighs local issues in voters’ choice for Congress: </w:t>
      </w:r>
      <w:r w:rsidRPr="00F129C1">
        <w:rPr>
          <w:rStyle w:val="StyleUnderline"/>
        </w:rPr>
        <w:t>Nearly three-quarters of voters on both sides of the partisan divide said they cared which party will end up controlling Congress</w:t>
      </w:r>
      <w:r w:rsidRPr="00F129C1">
        <w:t xml:space="preserve"> — </w:t>
      </w:r>
      <w:r w:rsidRPr="00F129C1">
        <w:rPr>
          <w:rStyle w:val="StyleUnderline"/>
        </w:rPr>
        <w:t>a significantly larger share than in previous elections</w:t>
      </w:r>
      <w:r w:rsidRPr="00F129C1">
        <w:t>.</w:t>
      </w:r>
    </w:p>
    <w:p w14:paraId="21F477FA" w14:textId="77777777" w:rsidR="00683CA9" w:rsidRPr="00F129C1" w:rsidRDefault="00683CA9" w:rsidP="00683CA9">
      <w:r w:rsidRPr="00F129C1">
        <w:t>The poll also pointed to a key group for Democratic hopes: younger women. Nearly 7 in 10 women younger than 35 said they favored a Democrat for Congress, and 4 in 10 said they saw their vote as one against Trump. Only about 1 in 10 said they thought of their vote as a ballot for Trump.</w:t>
      </w:r>
    </w:p>
    <w:p w14:paraId="3AAB7987" w14:textId="77777777" w:rsidR="00683CA9" w:rsidRPr="00F129C1" w:rsidRDefault="00683CA9" w:rsidP="00683CA9">
      <w:r w:rsidRPr="00F129C1">
        <w:t xml:space="preserve">Overall, </w:t>
      </w:r>
      <w:r w:rsidRPr="00F129C1">
        <w:rPr>
          <w:rStyle w:val="StyleUnderline"/>
        </w:rPr>
        <w:t>Democrats continue to hold an edge over Republicans in the fight for Congress</w:t>
      </w:r>
      <w:r w:rsidRPr="00F129C1">
        <w:t xml:space="preserve">, both in enthusiasm and voter preference, </w:t>
      </w:r>
      <w:r w:rsidRPr="00F129C1">
        <w:rPr>
          <w:rStyle w:val="StyleUnderline"/>
        </w:rPr>
        <w:t>but the advantage remains small enough that the outcome, especially for the House, remains uncertain.</w:t>
      </w:r>
    </w:p>
    <w:p w14:paraId="5F62035D" w14:textId="7BC31F19" w:rsidR="00683CA9" w:rsidRPr="00F129C1" w:rsidRDefault="00683CA9" w:rsidP="00683CA9">
      <w:r w:rsidRPr="00F129C1">
        <w:t>When asked which party’s candidate for Congress they supported or leaned toward this year, voters surveyed by Pew sided with the Democrats by five percentage points, 48%-43%.</w:t>
      </w:r>
    </w:p>
    <w:p w14:paraId="078D050F" w14:textId="77777777" w:rsidR="00616E4E" w:rsidRPr="00F129C1" w:rsidRDefault="00616E4E" w:rsidP="00683CA9"/>
    <w:p w14:paraId="40128978" w14:textId="77777777" w:rsidR="001A4F44" w:rsidRPr="00F129C1" w:rsidRDefault="001A4F44" w:rsidP="001A4F44">
      <w:pPr>
        <w:pStyle w:val="Heading3"/>
        <w:rPr>
          <w:rFonts w:cs="Times New Roman"/>
        </w:rPr>
      </w:pPr>
      <w:bookmarkStart w:id="191" w:name="_Hlk519372830"/>
      <w:bookmarkStart w:id="192" w:name="_Toc519436590"/>
      <w:r w:rsidRPr="00F129C1">
        <w:rPr>
          <w:rFonts w:cs="Times New Roman"/>
        </w:rPr>
        <w:lastRenderedPageBreak/>
        <w:t>Non-Unique – Dems Have to Mobilize Latinx Voters</w:t>
      </w:r>
      <w:bookmarkEnd w:id="192"/>
    </w:p>
    <w:p w14:paraId="223086BB" w14:textId="77777777" w:rsidR="001A4F44" w:rsidRPr="00F129C1" w:rsidRDefault="001A4F44" w:rsidP="001A4F44"/>
    <w:p w14:paraId="3AAD6802" w14:textId="77777777" w:rsidR="001A4F44" w:rsidRPr="00F129C1" w:rsidRDefault="001A4F44" w:rsidP="001A4F44">
      <w:pPr>
        <w:pStyle w:val="Heading4"/>
        <w:rPr>
          <w:rFonts w:cs="Times New Roman"/>
        </w:rPr>
      </w:pPr>
      <w:r w:rsidRPr="00F129C1">
        <w:rPr>
          <w:rFonts w:cs="Times New Roman"/>
        </w:rPr>
        <w:t>Mobilizing Latinx voters key to Dem win – significant funding and messaging key that they can’t overcome</w:t>
      </w:r>
    </w:p>
    <w:p w14:paraId="297BF7C9" w14:textId="77777777" w:rsidR="001A4F44" w:rsidRPr="00F129C1" w:rsidRDefault="001A4F44" w:rsidP="001A4F44">
      <w:pPr>
        <w:rPr>
          <w:rStyle w:val="Style13ptBold"/>
        </w:rPr>
      </w:pPr>
      <w:r w:rsidRPr="00F129C1">
        <w:rPr>
          <w:rStyle w:val="Style13ptBold"/>
        </w:rPr>
        <w:t>Phillips, Center for American Progress, senior fellow, civil-rights lawyer, 18</w:t>
      </w:r>
    </w:p>
    <w:p w14:paraId="13DD9272" w14:textId="77777777" w:rsidR="001A4F44" w:rsidRPr="00F129C1" w:rsidRDefault="001A4F44" w:rsidP="001A4F44">
      <w:r w:rsidRPr="00F129C1">
        <w:t xml:space="preserve">(Steve, The Nation, 1-31-18, “Latinos Are the Key to Taking Back the Senate in 2018,” </w:t>
      </w:r>
      <w:hyperlink r:id="rId262" w:history="1">
        <w:r w:rsidRPr="00F129C1">
          <w:rPr>
            <w:rStyle w:val="Hyperlink"/>
          </w:rPr>
          <w:t>https://www.thenation.com/article/latinos-are-the-key-to-taking-back-the-senate-in-2018/</w:t>
        </w:r>
      </w:hyperlink>
      <w:r w:rsidRPr="00F129C1">
        <w:t>, accessed 7/12/18, GDI-EJ)</w:t>
      </w:r>
    </w:p>
    <w:p w14:paraId="3647CA46" w14:textId="77777777" w:rsidR="001A4F44" w:rsidRPr="00F129C1" w:rsidRDefault="001A4F44" w:rsidP="001A4F44"/>
    <w:p w14:paraId="7B27B55F" w14:textId="77777777" w:rsidR="001A4F44" w:rsidRPr="00F129C1" w:rsidRDefault="001A4F44" w:rsidP="001A4F44">
      <w:r w:rsidRPr="00F129C1">
        <w:t xml:space="preserve">If Donald Trump’s rise to the White House has proven anything, it’s that </w:t>
      </w:r>
      <w:r w:rsidRPr="00F129C1">
        <w:rPr>
          <w:u w:val="single"/>
        </w:rPr>
        <w:t>fear of immigrants is one of the dominant forces inside the Republican Party</w:t>
      </w:r>
      <w:r w:rsidRPr="00F129C1">
        <w:t xml:space="preserve"> (fear of dark-skinned immigrants, to be more precise; Norwegians are apparently perfectly acceptable). </w:t>
      </w:r>
      <w:r w:rsidRPr="00F129C1">
        <w:rPr>
          <w:u w:val="single"/>
        </w:rPr>
        <w:t>This racism is what is driving GOP intransigence around the Dream Act, which an overwhelming majority of Americans support, leading to the January government shutdown—and possible another one in February</w:t>
      </w:r>
      <w:r w:rsidRPr="00F129C1">
        <w:t>.</w:t>
      </w:r>
    </w:p>
    <w:p w14:paraId="3D65E477" w14:textId="77777777" w:rsidR="001A4F44" w:rsidRPr="00F129C1" w:rsidRDefault="001A4F44" w:rsidP="001A4F44">
      <w:r w:rsidRPr="00F129C1">
        <w:t xml:space="preserve">But </w:t>
      </w:r>
      <w:r w:rsidRPr="00F129C1">
        <w:rPr>
          <w:u w:val="single"/>
        </w:rPr>
        <w:t>there’s a lesson here for Democrats. The thing that your enemy is most afraid of—it’s probably a good idea to harness and unleash its power if you want to win</w:t>
      </w:r>
      <w:r w:rsidRPr="00F129C1">
        <w:t>.</w:t>
      </w:r>
    </w:p>
    <w:p w14:paraId="08FA72E3" w14:textId="77777777" w:rsidR="001A4F44" w:rsidRPr="00F129C1" w:rsidRDefault="001A4F44" w:rsidP="001A4F44">
      <w:r w:rsidRPr="00F129C1">
        <w:t xml:space="preserve">The truth is that </w:t>
      </w:r>
      <w:r w:rsidRPr="00F129C1">
        <w:rPr>
          <w:u w:val="single"/>
        </w:rPr>
        <w:t>Republican are right to be afraid of immigrants</w:t>
      </w:r>
      <w:r w:rsidRPr="00F129C1">
        <w:t xml:space="preserve">. Not because there might be a taco truck on every corner (and, really, would that be so bad?), but rather </w:t>
      </w:r>
      <w:r w:rsidRPr="00F129C1">
        <w:rPr>
          <w:u w:val="single"/>
        </w:rPr>
        <w:t>because the rapidly expanding ranks of Latinos have the potential to decimate the political power of white supremacists and their enablers in Congress and the White House</w:t>
      </w:r>
      <w:r w:rsidRPr="00F129C1">
        <w:t xml:space="preserve">. </w:t>
      </w:r>
      <w:r w:rsidRPr="00F129C1">
        <w:rPr>
          <w:u w:val="single"/>
        </w:rPr>
        <w:t>Latinos are now the largest nonwhite racial group in America. They are among the fastest-growing sectors of the population</w:t>
      </w:r>
      <w:r w:rsidRPr="00F129C1">
        <w:t xml:space="preserve"> (Asian Americans are actually the fastest-growing segment of the population). </w:t>
      </w:r>
      <w:r w:rsidRPr="00F129C1">
        <w:rPr>
          <w:u w:val="single"/>
        </w:rPr>
        <w:t>There are 58 million Latinos in the country, and many of them are young citizens, with 66,000 Latinos turning 18 (voting age) every month</w:t>
      </w:r>
      <w:r w:rsidRPr="00F129C1">
        <w:t>.</w:t>
      </w:r>
    </w:p>
    <w:p w14:paraId="0B163726" w14:textId="77777777" w:rsidR="001A4F44" w:rsidRPr="00F129C1" w:rsidRDefault="001A4F44" w:rsidP="001A4F44">
      <w:r w:rsidRPr="00F129C1">
        <w:rPr>
          <w:u w:val="single"/>
        </w:rPr>
        <w:t>This group is more than large enough to transform the political balance of power in key states and in the country as a whole</w:t>
      </w:r>
      <w:r w:rsidRPr="00F129C1">
        <w:t xml:space="preserve">. Most immediately, </w:t>
      </w:r>
      <w:r w:rsidRPr="00F129C1">
        <w:rPr>
          <w:u w:val="single"/>
        </w:rPr>
        <w:t>Latinos now have the numbers to swing key races that will determine control of the United States Senate.</w:t>
      </w:r>
      <w:r w:rsidRPr="00F129C1">
        <w:t xml:space="preserve"> </w:t>
      </w:r>
      <w:r w:rsidRPr="00F129C1">
        <w:rPr>
          <w:u w:val="single"/>
        </w:rPr>
        <w:t>The strategic question for progressives is will they channel the resources of the resistance into building the power of the very people who have conservatives quaking in their boots</w:t>
      </w:r>
      <w:r w:rsidRPr="00F129C1">
        <w:t>.</w:t>
      </w:r>
    </w:p>
    <w:p w14:paraId="6E4E679F" w14:textId="77777777" w:rsidR="001A4F44" w:rsidRPr="00F129C1" w:rsidRDefault="001A4F44" w:rsidP="001A4F44">
      <w:r w:rsidRPr="00F129C1">
        <w:t xml:space="preserve">Democrats need to pick up two Republican-held Senate seats to flip control of the chamber, while also protecting all 26 of the seats held by Democratic incumbents or independents who caucus with Democrats. This latter challenge is more manageable than many realize. While it’s true that Trump won 10 of the states that Democrats are defending, he did so by defeating Hillary Clinton, not incumbent native sons and daughters. More importantly, the outcomes of midterm elections hinge on voter turnout. </w:t>
      </w:r>
      <w:r w:rsidRPr="00F129C1">
        <w:rPr>
          <w:u w:val="single"/>
        </w:rPr>
        <w:t>Whichever party gets more of its core supporters to the polls in the non-presidential election year usually wins, and in most of the seats that Democrats are defending, more people voted for Hillary Clinton than voted for the last Republican nominee for Senate</w:t>
      </w:r>
      <w:r w:rsidRPr="00F129C1">
        <w:t>.</w:t>
      </w:r>
    </w:p>
    <w:p w14:paraId="50EA2F27" w14:textId="77777777" w:rsidR="001A4F44" w:rsidRPr="00F129C1" w:rsidRDefault="001A4F44" w:rsidP="001A4F44">
      <w:r w:rsidRPr="00F129C1">
        <w:t xml:space="preserve">In terms of taking territory from Republicans, </w:t>
      </w:r>
      <w:r w:rsidRPr="00F129C1">
        <w:rPr>
          <w:u w:val="single"/>
        </w:rPr>
        <w:t>the most winnable seats are in Arizona and Nevada, two states with large Latino populations</w:t>
      </w:r>
      <w:r w:rsidRPr="00F129C1">
        <w:t xml:space="preserve"> (stemming from the fact that the land on which those states sit used to be part of Mexico, until the United States killed thousands of Mexicans and stole the land in the War of 1848). </w:t>
      </w:r>
      <w:r w:rsidRPr="00F129C1">
        <w:rPr>
          <w:u w:val="single"/>
        </w:rPr>
        <w:t xml:space="preserve">Hillary Clinton won Nevada in 2016. Arizona was one of the closer contests in the country, with </w:t>
      </w:r>
      <w:r w:rsidRPr="00F129C1">
        <w:rPr>
          <w:u w:val="single"/>
        </w:rPr>
        <w:lastRenderedPageBreak/>
        <w:t>Clinton losing by just 3.5 percent—a margin of 91,000 votes in a state where 600,000 eligible Latinos did not cast ballots in 2016</w:t>
      </w:r>
      <w:r w:rsidRPr="00F129C1">
        <w:t>.</w:t>
      </w:r>
    </w:p>
    <w:p w14:paraId="431FD6B1" w14:textId="77777777" w:rsidR="001A4F44" w:rsidRPr="00F129C1" w:rsidRDefault="001A4F44" w:rsidP="001A4F44">
      <w:r w:rsidRPr="00F129C1">
        <w:t xml:space="preserve">Hot on the heels of those two promising pick-up states is Texas—yes, Texas!—where </w:t>
      </w:r>
      <w:r w:rsidRPr="00F129C1">
        <w:rPr>
          <w:u w:val="single"/>
        </w:rPr>
        <w:t>Latinos have more than enough numbers to toss Ted Cruz from office. Despite his Latino heritage</w:t>
      </w:r>
      <w:r w:rsidRPr="00F129C1">
        <w:t xml:space="preserve"> (Cruz is a Cuban American in a state whose Latinos are overwhelmingly Mexican American), </w:t>
      </w:r>
      <w:r w:rsidRPr="00F129C1">
        <w:rPr>
          <w:u w:val="single"/>
        </w:rPr>
        <w:t>Cruz has consistently worked against the interests of the Latino community in his quest to become a darling of a Republican Party that is solidly rooted in white supremacy. Trump won Texas by slightly more than 800,000 votes, but there are nearly 3 million Latinos who didn’t vote in 2016</w:t>
      </w:r>
      <w:r w:rsidRPr="00F129C1">
        <w:t>.</w:t>
      </w:r>
    </w:p>
    <w:p w14:paraId="377C10E1" w14:textId="77777777" w:rsidR="001A4F44" w:rsidRPr="00F129C1" w:rsidRDefault="001A4F44" w:rsidP="001A4F44">
      <w:r w:rsidRPr="00F129C1">
        <w:t>The table below illustrates the size and potential power of the nonvoting Latino population vis-à-vis the electoral margin of difference in the 2016 presidential election in these three states.</w:t>
      </w:r>
    </w:p>
    <w:p w14:paraId="2DA053A4" w14:textId="77777777" w:rsidR="001A4F44" w:rsidRPr="00F129C1" w:rsidRDefault="001A4F44" w:rsidP="001A4F44">
      <w:r w:rsidRPr="00F129C1">
        <w:t xml:space="preserve">Clearly, </w:t>
      </w:r>
      <w:r w:rsidRPr="00F129C1">
        <w:rPr>
          <w:u w:val="single"/>
        </w:rPr>
        <w:t>increasing Latino voter turnout is key to winning back control of the United States Senate—the very body that is aiding and abetting the forced deportation of Latino people</w:t>
      </w:r>
      <w:r w:rsidRPr="00F129C1">
        <w:t xml:space="preserve">. </w:t>
      </w:r>
      <w:r w:rsidRPr="00F129C1">
        <w:rPr>
          <w:u w:val="single"/>
        </w:rPr>
        <w:t>Twenty eighteen can be the year when immigrants of color strike back</w:t>
      </w:r>
      <w:r w:rsidRPr="00F129C1">
        <w:t>.</w:t>
      </w:r>
    </w:p>
    <w:p w14:paraId="7AB5947D" w14:textId="77777777" w:rsidR="001A4F44" w:rsidRPr="00F129C1" w:rsidRDefault="001A4F44" w:rsidP="001A4F44">
      <w:r w:rsidRPr="00F129C1">
        <w:t xml:space="preserve">Such success won’t just happen on its own, however. </w:t>
      </w:r>
      <w:r w:rsidRPr="00F129C1">
        <w:rPr>
          <w:b/>
          <w:u w:val="single"/>
        </w:rPr>
        <w:t>In order for reinforcements to come to the rescue, they need a vehicle to get to the battlefield. If Democrats and progressives want to seize the moment, they must make massive monetary investments in the organizations, leaders, and candidates who can inspire and organize historic Latino voter turnout. That is how to turn political potential into political power—and how to transform demographic trends into a new political order based on justice, equality, and inclusion</w:t>
      </w:r>
      <w:r w:rsidRPr="00F129C1">
        <w:t>.</w:t>
      </w:r>
    </w:p>
    <w:p w14:paraId="230E7E6A" w14:textId="77777777" w:rsidR="001A4F44" w:rsidRPr="00F129C1" w:rsidRDefault="001A4F44" w:rsidP="001A4F44">
      <w:r w:rsidRPr="00F129C1">
        <w:t xml:space="preserve">Based on past midterm-election voting patterns, </w:t>
      </w:r>
      <w:r w:rsidRPr="00F129C1">
        <w:rPr>
          <w:u w:val="single"/>
        </w:rPr>
        <w:t>the gap Democrats must bridge in Arizona and Nevada will be about 300,000 people</w:t>
      </w:r>
      <w:r w:rsidRPr="00F129C1">
        <w:t xml:space="preserve">. Research and prior experience have proven that </w:t>
      </w:r>
      <w:r w:rsidRPr="00F129C1">
        <w:rPr>
          <w:u w:val="single"/>
        </w:rPr>
        <w:t>it costs about $75 to successfully help an infrequent voter overcome the financial, logistical, and motivational obstacles that keep her or him from casting a ballot</w:t>
      </w:r>
      <w:r w:rsidRPr="00F129C1">
        <w:t xml:space="preserve">. Therefore, </w:t>
      </w:r>
      <w:r w:rsidRPr="00F129C1">
        <w:rPr>
          <w:u w:val="single"/>
        </w:rPr>
        <w:t>an intelligent investment of about $23 million in Arizona and Nevada is key to taking back the Senate</w:t>
      </w:r>
      <w:r w:rsidRPr="00F129C1">
        <w:t xml:space="preserve">. (It will likely cost an additional $50 million to win Texas.) </w:t>
      </w:r>
      <w:r w:rsidRPr="00F129C1">
        <w:rPr>
          <w:u w:val="single"/>
        </w:rPr>
        <w:t>These are significant sums of money</w:t>
      </w:r>
      <w:r w:rsidRPr="00F129C1">
        <w:t>, but remember that Democrats spent $200 million on the Senate in the last midterm elections.</w:t>
      </w:r>
    </w:p>
    <w:p w14:paraId="7E147DD9" w14:textId="77777777" w:rsidR="001A4F44" w:rsidRPr="00F129C1" w:rsidRDefault="001A4F44" w:rsidP="001A4F44">
      <w:r w:rsidRPr="00F129C1">
        <w:rPr>
          <w:u w:val="single"/>
        </w:rPr>
        <w:t>In order to win in 2018, progressives must make investments in the nitty-gritty work required to increase voter turnout. That means elevating and embracing Latino candidates and pouring buckets of money and support into community-based organizations with strong reputations and deep roots</w:t>
      </w:r>
      <w:r w:rsidRPr="00F129C1">
        <w:t>.</w:t>
      </w:r>
    </w:p>
    <w:p w14:paraId="732CE9C3" w14:textId="77777777" w:rsidR="001A4F44" w:rsidRPr="00F129C1" w:rsidRDefault="001A4F44" w:rsidP="001A4F44"/>
    <w:p w14:paraId="0AA3E798" w14:textId="77777777" w:rsidR="001A4F44" w:rsidRPr="00F129C1" w:rsidRDefault="001A4F44" w:rsidP="001A4F44">
      <w:pPr>
        <w:pStyle w:val="Heading3"/>
        <w:rPr>
          <w:rFonts w:cs="Times New Roman"/>
        </w:rPr>
      </w:pPr>
      <w:bookmarkStart w:id="193" w:name="_Toc519436591"/>
      <w:r w:rsidRPr="00F129C1">
        <w:rPr>
          <w:rFonts w:cs="Times New Roman"/>
        </w:rPr>
        <w:lastRenderedPageBreak/>
        <w:t>Non-Unique – Dems Divided – Campaign</w:t>
      </w:r>
      <w:bookmarkEnd w:id="193"/>
    </w:p>
    <w:p w14:paraId="4CF8647F" w14:textId="77777777" w:rsidR="001A4F44" w:rsidRPr="00F129C1" w:rsidRDefault="001A4F44" w:rsidP="001A4F44"/>
    <w:p w14:paraId="70343167" w14:textId="77777777" w:rsidR="001A4F44" w:rsidRPr="00F129C1" w:rsidRDefault="001A4F44" w:rsidP="001A4F44">
      <w:pPr>
        <w:pStyle w:val="Heading4"/>
        <w:rPr>
          <w:rFonts w:cs="Times New Roman"/>
        </w:rPr>
      </w:pPr>
      <w:r w:rsidRPr="00F129C1">
        <w:rPr>
          <w:rFonts w:cs="Times New Roman"/>
        </w:rPr>
        <w:t>Dems divided on how to appeal to the public – creates challenges for them in November</w:t>
      </w:r>
    </w:p>
    <w:p w14:paraId="1D583162" w14:textId="77777777" w:rsidR="001A4F44" w:rsidRPr="00F129C1" w:rsidRDefault="001A4F44" w:rsidP="001A4F44">
      <w:pPr>
        <w:rPr>
          <w:rStyle w:val="Style13ptBold"/>
        </w:rPr>
      </w:pPr>
      <w:r w:rsidRPr="00F129C1">
        <w:rPr>
          <w:rStyle w:val="Style13ptBold"/>
        </w:rPr>
        <w:t>Scherer, Washington Post, National political reporter, 7-1-18</w:t>
      </w:r>
    </w:p>
    <w:p w14:paraId="5B6B44E8" w14:textId="77777777" w:rsidR="001A4F44" w:rsidRPr="00F129C1" w:rsidRDefault="001A4F44" w:rsidP="001A4F44">
      <w:r w:rsidRPr="00F129C1">
        <w:t xml:space="preserve">(Michael, Washington Post, 7-1-18, “A bad week for Democrats gives rise to a big problem: Outrage could become an obstacle in midterms,” </w:t>
      </w:r>
      <w:hyperlink r:id="rId263" w:history="1">
        <w:r w:rsidRPr="00F129C1">
          <w:rPr>
            <w:rStyle w:val="Hyperlink"/>
          </w:rPr>
          <w:t>https://www.washingtonpost.com/politics/a-bad-week-for-democrats-gives-rise-to-a-big-problem-outrage-could-become-an-obstacle-in-midterms/2018/07/01/98e31da0-7d40-11e8-bb6b-c1cb691f1402_story.html?noredirect=on&amp;utm_term=.efb9f67fc99c</w:t>
        </w:r>
      </w:hyperlink>
      <w:r w:rsidRPr="00F129C1">
        <w:t>, accessed 7/3/18, GDI-EJ)</w:t>
      </w:r>
    </w:p>
    <w:p w14:paraId="3D3F5CFC" w14:textId="77777777" w:rsidR="001A4F44" w:rsidRPr="00F129C1" w:rsidRDefault="001A4F44" w:rsidP="001A4F44"/>
    <w:p w14:paraId="42DF0E2E" w14:textId="77777777" w:rsidR="001A4F44" w:rsidRPr="00F129C1" w:rsidRDefault="001A4F44" w:rsidP="001A4F44">
      <w:r w:rsidRPr="00F129C1">
        <w:rPr>
          <w:u w:val="single"/>
        </w:rPr>
        <w:t>Growing liberal agitation over a pivotal Supreme Court retirement and a simmering crisis about immigrant child separation have left Democratic leaders scrambling to keep the political outrage they’d counted on to fuel midterm election wins from becoming a liability for the party</w:t>
      </w:r>
      <w:r w:rsidRPr="00F129C1">
        <w:t>.</w:t>
      </w:r>
    </w:p>
    <w:p w14:paraId="022FE45D" w14:textId="77777777" w:rsidR="001A4F44" w:rsidRPr="00F129C1" w:rsidRDefault="001A4F44" w:rsidP="001A4F44">
      <w:r w:rsidRPr="00F129C1">
        <w:rPr>
          <w:u w:val="single"/>
        </w:rPr>
        <w:t>Internal party debates have broken into public view over maintaining civility and the usefulness of liberal slogans like “abolish ICE,”</w:t>
      </w:r>
      <w:r w:rsidRPr="00F129C1">
        <w:t xml:space="preserve"> which some Republicans have embraced to argue falsely that Democrats oppose immigration enforcement. At the same time, </w:t>
      </w:r>
      <w:r w:rsidRPr="00F129C1">
        <w:rPr>
          <w:u w:val="single"/>
        </w:rPr>
        <w:t>liberal activists have begun to argue for more radical measures to counter President Trump, who they assert presents an immediate threat to the republic</w:t>
      </w:r>
      <w:r w:rsidRPr="00F129C1">
        <w:t>.</w:t>
      </w:r>
    </w:p>
    <w:p w14:paraId="02587B9C" w14:textId="77777777" w:rsidR="001A4F44" w:rsidRPr="00F129C1" w:rsidRDefault="001A4F44" w:rsidP="001A4F44">
      <w:r w:rsidRPr="00F129C1">
        <w:rPr>
          <w:u w:val="single"/>
        </w:rPr>
        <w:t>The conflict comes after several weeks that have highlighted the consequence of Trump’s 2016 election and his continued political strength</w:t>
      </w:r>
      <w:r w:rsidRPr="00F129C1">
        <w:t>. As he promised during the campaign, Trump is changing the country in profound ways, including through harsh immigration enforcement measures. With the retirement announcement last week from Supreme Court Justice Anthony M. Kennedy, Trump also has an opportunity this fall to remake the ideological balance of the court.</w:t>
      </w:r>
    </w:p>
    <w:p w14:paraId="178ACF84" w14:textId="77777777" w:rsidR="001A4F44" w:rsidRPr="00F129C1" w:rsidRDefault="001A4F44" w:rsidP="001A4F44">
      <w:r w:rsidRPr="00F129C1">
        <w:rPr>
          <w:u w:val="single"/>
        </w:rPr>
        <w:t>Democrats have had only limited options for fighting back, and many in the party are resigned to the confirmation of a new justice who could vote to undo key liberal victories, including abortion rights and legal protections that allow people with preexisting conditions to afford health insurance</w:t>
      </w:r>
      <w:r w:rsidRPr="00F129C1">
        <w:t>.</w:t>
      </w:r>
    </w:p>
    <w:p w14:paraId="4347BC23" w14:textId="77777777" w:rsidR="001A4F44" w:rsidRPr="00F129C1" w:rsidRDefault="001A4F44" w:rsidP="001A4F44">
      <w:r w:rsidRPr="00F129C1">
        <w:t xml:space="preserve">Filmmaker </w:t>
      </w:r>
      <w:r w:rsidRPr="00F129C1">
        <w:rPr>
          <w:u w:val="single"/>
        </w:rPr>
        <w:t>Michael Moore</w:t>
      </w:r>
      <w:r w:rsidRPr="00F129C1">
        <w:t xml:space="preserve">, a liberal activist, </w:t>
      </w:r>
      <w:r w:rsidRPr="00F129C1">
        <w:rPr>
          <w:u w:val="single"/>
        </w:rPr>
        <w:t>called on the party to abandon a focus on “warm and fuzzy” notions like hope</w:t>
      </w:r>
      <w:r w:rsidRPr="00F129C1">
        <w:t xml:space="preserve"> — the sentiment that powered Barack Obama’s first presidential campaign only a decade ago — </w:t>
      </w:r>
      <w:r w:rsidRPr="00F129C1">
        <w:rPr>
          <w:u w:val="single"/>
        </w:rPr>
        <w:t>and embrace a more hardball type of politics</w:t>
      </w:r>
      <w:r w:rsidRPr="00F129C1">
        <w:t>. As an example, he proposed surrounding the U.S. Capitol with 1 million protesters in an effort to keep Republicans from voting on a replacement nominee until after the next Senate is elected and seated.</w:t>
      </w:r>
    </w:p>
    <w:p w14:paraId="32095DFB" w14:textId="77777777" w:rsidR="001A4F44" w:rsidRPr="00F129C1" w:rsidRDefault="001A4F44" w:rsidP="001A4F44">
      <w:r w:rsidRPr="00F129C1">
        <w:t>“What would you give your life for?” Moore asked in a call to action Friday on HBO’s “Real Time with Bill Maher.” “That moment is now. We are going to lose our democracy, if we haven’t already.”</w:t>
      </w:r>
    </w:p>
    <w:p w14:paraId="2C673097" w14:textId="77777777" w:rsidR="001A4F44" w:rsidRPr="00F129C1" w:rsidRDefault="001A4F44" w:rsidP="001A4F44">
      <w:r w:rsidRPr="00F129C1">
        <w:t xml:space="preserve">Others like </w:t>
      </w:r>
      <w:r w:rsidRPr="00F129C1">
        <w:rPr>
          <w:u w:val="single"/>
        </w:rPr>
        <w:t>Sen. Kamala D. Harris</w:t>
      </w:r>
      <w:r w:rsidRPr="00F129C1">
        <w:t xml:space="preserve"> (D-Calif.), a likely presidential candidate in 2020, </w:t>
      </w:r>
      <w:r w:rsidRPr="00F129C1">
        <w:rPr>
          <w:u w:val="single"/>
        </w:rPr>
        <w:t>called Sunday for more street protests</w:t>
      </w:r>
      <w:r w:rsidRPr="00F129C1">
        <w:t>, along the lines of the 750 rallies that were held Saturday to protest the continued separation of immigrant children from their parents.</w:t>
      </w:r>
    </w:p>
    <w:p w14:paraId="0DBFD27F" w14:textId="77777777" w:rsidR="001A4F44" w:rsidRPr="00F129C1" w:rsidRDefault="001A4F44" w:rsidP="001A4F44">
      <w:r w:rsidRPr="00F129C1">
        <w:t>“It is up to each of us to use our voices and take to the streets to fight for who we are,” she tweeted Sunday.</w:t>
      </w:r>
    </w:p>
    <w:p w14:paraId="12FB0A1C" w14:textId="77777777" w:rsidR="001A4F44" w:rsidRPr="00F129C1" w:rsidRDefault="001A4F44" w:rsidP="001A4F44">
      <w:r w:rsidRPr="00F129C1">
        <w:rPr>
          <w:u w:val="single"/>
        </w:rPr>
        <w:lastRenderedPageBreak/>
        <w:t>Other Democrats have called for caution, wary that shifting focus from the midterm elections would be counterproductive, as would a divisive intraparty fight over what makes up acceptable policy positions</w:t>
      </w:r>
      <w:r w:rsidRPr="00F129C1">
        <w:t>.</w:t>
      </w:r>
    </w:p>
    <w:p w14:paraId="43BFA1F3" w14:textId="77777777" w:rsidR="001A4F44" w:rsidRPr="00F129C1" w:rsidRDefault="001A4F44" w:rsidP="001A4F44">
      <w:r w:rsidRPr="00F129C1">
        <w:rPr>
          <w:u w:val="single"/>
        </w:rPr>
        <w:t>Obama urged Democrats at a fundraiser in Beverly Hills on Thursday to aim their energies squarely on the ballot box in November, saying that “it is entirely within our power” to solve the political problems of the moment</w:t>
      </w:r>
      <w:r w:rsidRPr="00F129C1">
        <w:t>.</w:t>
      </w:r>
    </w:p>
    <w:p w14:paraId="29B4AF96" w14:textId="77777777" w:rsidR="001A4F44" w:rsidRPr="00F129C1" w:rsidRDefault="001A4F44" w:rsidP="001A4F44">
      <w:r w:rsidRPr="00F129C1">
        <w:rPr>
          <w:u w:val="single"/>
        </w:rPr>
        <w:t>“All these people are out here kvetching and wringing their hands and stressed and anxious and, you know, constantly watching cable TV and howling at the moon, ‘What are we going to do?’ Their hair is falling out,”</w:t>
      </w:r>
      <w:r w:rsidRPr="00F129C1">
        <w:t xml:space="preserve"> </w:t>
      </w:r>
      <w:r w:rsidRPr="00F129C1">
        <w:rPr>
          <w:u w:val="single"/>
        </w:rPr>
        <w:t>said Obama, arguing for a reasoned response. “The good news is that if you act, if we act, then the majority of the American people prefer a story of hope.”</w:t>
      </w:r>
    </w:p>
    <w:p w14:paraId="13C0CBD6" w14:textId="77777777" w:rsidR="001A4F44" w:rsidRPr="00F129C1" w:rsidRDefault="001A4F44" w:rsidP="001A4F44">
      <w:r w:rsidRPr="00F129C1">
        <w:t>Others have cautioned that liberal demands for transformative policies, including abolishment of the Immigrations and Customs Enforcement agency and costly guarantees of government jobs, free health care and free college could backfire in parts of the country where Trump won in 2016, and where Democrats will have to win in November to reclaim control of Congress.</w:t>
      </w:r>
    </w:p>
    <w:p w14:paraId="66588903" w14:textId="77777777" w:rsidR="001A4F44" w:rsidRPr="00F129C1" w:rsidRDefault="001A4F44" w:rsidP="001A4F44">
      <w:r w:rsidRPr="00F129C1">
        <w:t>“</w:t>
      </w:r>
      <w:r w:rsidRPr="00F129C1">
        <w:rPr>
          <w:u w:val="single"/>
        </w:rPr>
        <w:t>There is a big difference between a strategic message targeted to win an election and an emotional call like ‘Abolish ICE,’ ” said former congressman Steve Israel</w:t>
      </w:r>
      <w:r w:rsidRPr="00F129C1">
        <w:t xml:space="preserve"> (N.Y.), who led the Democratic House election effort for two cycles. “One feels good for the person screaming, and one works for the person voting.”</w:t>
      </w:r>
    </w:p>
    <w:p w14:paraId="6D8D21BC" w14:textId="77777777" w:rsidR="001A4F44" w:rsidRPr="00F129C1" w:rsidRDefault="001A4F44" w:rsidP="001A4F44">
      <w:r w:rsidRPr="00F129C1">
        <w:rPr>
          <w:u w:val="single"/>
        </w:rPr>
        <w:t>He cautioned Democrats to remember that their focus must be on opposing Trump, not fellow Democrats</w:t>
      </w:r>
      <w:r w:rsidRPr="00F129C1">
        <w:t>. Polls continue to show Democrats maintain both an enthusiasm advantage and an advantage in the generic ballot heading into the fall campaign, with about 60 Republican-held House seats now considered competitive, compared with just a handful of Democratic ones.</w:t>
      </w:r>
    </w:p>
    <w:p w14:paraId="5A542DD8" w14:textId="77777777" w:rsidR="001A4F44" w:rsidRPr="00F129C1" w:rsidRDefault="001A4F44" w:rsidP="001A4F44">
      <w:r w:rsidRPr="00F129C1">
        <w:rPr>
          <w:u w:val="single"/>
        </w:rPr>
        <w:t>Democrats have three pickup opportunities in the Senate this fall, but Republicans have a chance to make gains in about twice as many seats</w:t>
      </w:r>
      <w:r w:rsidRPr="00F129C1">
        <w:t>.</w:t>
      </w:r>
    </w:p>
    <w:p w14:paraId="6A6F9DBE" w14:textId="77777777" w:rsidR="001A4F44" w:rsidRPr="00F129C1" w:rsidRDefault="001A4F44" w:rsidP="001A4F44">
      <w:r w:rsidRPr="00F129C1">
        <w:t>“</w:t>
      </w:r>
      <w:r w:rsidRPr="00F129C1">
        <w:rPr>
          <w:u w:val="single"/>
        </w:rPr>
        <w:t>What sounds good in Brooklyn, N.Y., doesn’t work in Brooklyn, Iowa</w:t>
      </w:r>
      <w:r w:rsidRPr="00F129C1">
        <w:t>,” Israel said.</w:t>
      </w:r>
    </w:p>
    <w:p w14:paraId="57037FE7" w14:textId="77777777" w:rsidR="001A4F44" w:rsidRPr="00F129C1" w:rsidRDefault="001A4F44" w:rsidP="001A4F44"/>
    <w:p w14:paraId="3C4EA0C0" w14:textId="77777777" w:rsidR="001A4F44" w:rsidRPr="00F129C1" w:rsidRDefault="001A4F44" w:rsidP="001A4F44">
      <w:pPr>
        <w:pStyle w:val="Heading4"/>
        <w:rPr>
          <w:rFonts w:cs="Times New Roman"/>
        </w:rPr>
      </w:pPr>
      <w:r w:rsidRPr="00F129C1">
        <w:rPr>
          <w:rFonts w:cs="Times New Roman"/>
        </w:rPr>
        <w:t>Dems lose and immigration not key – rise of progressive positions fractures party</w:t>
      </w:r>
    </w:p>
    <w:p w14:paraId="2F79CBCE" w14:textId="77777777" w:rsidR="001A4F44" w:rsidRPr="00F129C1" w:rsidRDefault="001A4F44" w:rsidP="001A4F44">
      <w:pPr>
        <w:rPr>
          <w:b/>
          <w:sz w:val="26"/>
          <w:szCs w:val="26"/>
        </w:rPr>
      </w:pPr>
      <w:r w:rsidRPr="00F129C1">
        <w:rPr>
          <w:b/>
          <w:sz w:val="26"/>
          <w:szCs w:val="26"/>
        </w:rPr>
        <w:t>Krieg and Bradner, CNN, Politics Reporters, 7-8-18</w:t>
      </w:r>
    </w:p>
    <w:p w14:paraId="6E8C6072" w14:textId="77777777" w:rsidR="001A4F44" w:rsidRPr="00F129C1" w:rsidRDefault="001A4F44" w:rsidP="001A4F44">
      <w:r w:rsidRPr="00F129C1">
        <w:t xml:space="preserve">(Gregory and Eric, 7-8-18, CNN, “Democrats are feeling down. Now they have to decide which way is up.”, </w:t>
      </w:r>
      <w:hyperlink r:id="rId264" w:history="1">
        <w:r w:rsidRPr="00F129C1">
          <w:rPr>
            <w:rStyle w:val="Hyperlink"/>
          </w:rPr>
          <w:t>https://www.cnn.com/2018/07/08/politics/democrats-way-forward-2018-midterms-2020-presidential-primary/index.html</w:t>
        </w:r>
      </w:hyperlink>
      <w:r w:rsidRPr="00F129C1">
        <w:t>, accessed 7/8/18, GDI-JG)</w:t>
      </w:r>
    </w:p>
    <w:p w14:paraId="1A5CE19D" w14:textId="77777777" w:rsidR="001A4F44" w:rsidRPr="00F129C1" w:rsidRDefault="001A4F44" w:rsidP="001A4F44"/>
    <w:p w14:paraId="78480299" w14:textId="77777777" w:rsidR="001A4F44" w:rsidRPr="00F129C1" w:rsidRDefault="001A4F44" w:rsidP="001A4F44">
      <w:r w:rsidRPr="00F129C1">
        <w:rPr>
          <w:rStyle w:val="StyleUnderline"/>
        </w:rPr>
        <w:t>The Democratic hand-wringing over whether progressive positions might alienate moderate voters has some similarities to the aftermath of the 2004 election,</w:t>
      </w:r>
      <w:r w:rsidRPr="00F129C1">
        <w:t xml:space="preserve"> when Democrats debated how to discuss the war in Iraq and worried that demands like a fixed date for withdrawal would turn off voters before ultimately being swept into power in 2006 and 2008 on strong opposition to the war.</w:t>
      </w:r>
    </w:p>
    <w:p w14:paraId="7D989B1E" w14:textId="77777777" w:rsidR="001A4F44" w:rsidRPr="00F129C1" w:rsidRDefault="001A4F44" w:rsidP="001A4F44">
      <w:pPr>
        <w:rPr>
          <w:rStyle w:val="StyleUnderline"/>
        </w:rPr>
      </w:pPr>
      <w:r w:rsidRPr="00F129C1">
        <w:t xml:space="preserve">This time, </w:t>
      </w:r>
      <w:r w:rsidRPr="00F129C1">
        <w:rPr>
          <w:rStyle w:val="StyleUnderline"/>
        </w:rPr>
        <w:t>the concern for Democrats is the fate of Sens. Joe Donnelly of Indiana, Claire McCaskill of Missouri, Jon Tester of Montana, Heidi Heitkamp of North Dakota and Joe Manchin of West Virginia -- all running for re-election in states where Trump is popular.</w:t>
      </w:r>
    </w:p>
    <w:p w14:paraId="6283D1B2" w14:textId="77777777" w:rsidR="001A4F44" w:rsidRPr="00F129C1" w:rsidRDefault="001A4F44" w:rsidP="001A4F44">
      <w:r w:rsidRPr="00F129C1">
        <w:lastRenderedPageBreak/>
        <w:t xml:space="preserve">A Democrat working on 2018 Senate races said </w:t>
      </w:r>
      <w:r w:rsidRPr="00F129C1">
        <w:rPr>
          <w:rStyle w:val="StyleUnderline"/>
        </w:rPr>
        <w:t>the contests will turn on two questions: whether voters want candidates who will go along with Trump's agenda or place a check on his power, and health care,</w:t>
      </w:r>
      <w:r w:rsidRPr="00F129C1">
        <w:t xml:space="preserve"> which has been at center of Democratic campaigns across the party's ideological spectrum.</w:t>
      </w:r>
    </w:p>
    <w:p w14:paraId="761086FB" w14:textId="77777777" w:rsidR="001A4F44" w:rsidRPr="00F129C1" w:rsidRDefault="001A4F44" w:rsidP="001A4F44">
      <w:pPr>
        <w:rPr>
          <w:rStyle w:val="Emphasis"/>
        </w:rPr>
      </w:pPr>
      <w:r w:rsidRPr="00F129C1">
        <w:rPr>
          <w:rStyle w:val="Emphasis"/>
        </w:rPr>
        <w:t>Other issues, like abolishing ICE, won't fundamentally change these races</w:t>
      </w:r>
      <w:r w:rsidRPr="00F129C1">
        <w:t xml:space="preserve">, </w:t>
      </w:r>
      <w:r w:rsidRPr="00F129C1">
        <w:rPr>
          <w:rStyle w:val="StyleUnderline"/>
        </w:rPr>
        <w:t>the source said, adding that the belief voters would be affected by Trump demonizing Democrats on immigration</w:t>
      </w:r>
      <w:r w:rsidRPr="00F129C1">
        <w:t xml:space="preserve"> -- a tactic that did not work for Republican Ed Gillespie in 2017's Virginia gubernatorial race -- </w:t>
      </w:r>
      <w:r w:rsidRPr="00F129C1">
        <w:rPr>
          <w:rStyle w:val="Emphasis"/>
        </w:rPr>
        <w:t>is misunderstanding the electorate.</w:t>
      </w:r>
    </w:p>
    <w:p w14:paraId="73174BE8" w14:textId="77777777" w:rsidR="001A4F44" w:rsidRPr="00F129C1" w:rsidRDefault="001A4F44" w:rsidP="001A4F44">
      <w:r w:rsidRPr="00F129C1">
        <w:t>"</w:t>
      </w:r>
      <w:r w:rsidRPr="00F129C1">
        <w:rPr>
          <w:rStyle w:val="StyleUnderline"/>
        </w:rPr>
        <w:t>This is a view of the electorate in which voters are kind of a leaf in the wind, floating from national issues to cable hit,"</w:t>
      </w:r>
      <w:r w:rsidRPr="00F129C1">
        <w:t xml:space="preserve"> the source said. "That is not how voters behave in the real world. They do not fleet from tweet to tweet."</w:t>
      </w:r>
    </w:p>
    <w:p w14:paraId="5FC805E1" w14:textId="77777777" w:rsidR="001A4F44" w:rsidRPr="00F129C1" w:rsidRDefault="001A4F44" w:rsidP="001A4F44">
      <w:pPr>
        <w:rPr>
          <w:rStyle w:val="StyleUnderline"/>
        </w:rPr>
      </w:pPr>
      <w:r w:rsidRPr="00F129C1">
        <w:t xml:space="preserve">Progressive outsiders have been making a similar case for years, arguing that </w:t>
      </w:r>
      <w:r w:rsidRPr="00F129C1">
        <w:rPr>
          <w:rStyle w:val="StyleUnderline"/>
        </w:rPr>
        <w:t>voters don't view the issues on an a la carte basis. The greater threat, they warn, is being seen to back down from a fight because of conservative criticism or a skeptical round of polling.</w:t>
      </w:r>
    </w:p>
    <w:p w14:paraId="179679A8" w14:textId="77777777" w:rsidR="001A4F44" w:rsidRPr="00F129C1" w:rsidRDefault="001A4F44" w:rsidP="001A4F44">
      <w:pPr>
        <w:rPr>
          <w:u w:val="single"/>
        </w:rPr>
      </w:pPr>
    </w:p>
    <w:p w14:paraId="09C4C959" w14:textId="77777777" w:rsidR="00AE5182" w:rsidRPr="00F129C1" w:rsidRDefault="00AE5182" w:rsidP="00AE5182">
      <w:pPr>
        <w:pStyle w:val="Heading3"/>
        <w:rPr>
          <w:rFonts w:cs="Times New Roman"/>
        </w:rPr>
      </w:pPr>
      <w:bookmarkStart w:id="194" w:name="_Toc519436592"/>
      <w:r w:rsidRPr="00F129C1">
        <w:rPr>
          <w:rFonts w:cs="Times New Roman"/>
        </w:rPr>
        <w:lastRenderedPageBreak/>
        <w:t>Non-Unique – Dems Divided – Party Leadership</w:t>
      </w:r>
      <w:bookmarkEnd w:id="194"/>
    </w:p>
    <w:p w14:paraId="5D6D06F0" w14:textId="77777777" w:rsidR="00AE5182" w:rsidRPr="00F129C1" w:rsidRDefault="00AE5182" w:rsidP="00AE5182"/>
    <w:p w14:paraId="3AB01A73" w14:textId="77777777" w:rsidR="00AE5182" w:rsidRPr="00F129C1" w:rsidRDefault="00AE5182" w:rsidP="00AE5182">
      <w:pPr>
        <w:pStyle w:val="Heading4"/>
        <w:rPr>
          <w:rFonts w:cs="Times New Roman"/>
        </w:rPr>
      </w:pPr>
      <w:r w:rsidRPr="00F129C1">
        <w:rPr>
          <w:rFonts w:cs="Times New Roman"/>
        </w:rPr>
        <w:t>Dems lose now – disagreement over party leadership</w:t>
      </w:r>
    </w:p>
    <w:p w14:paraId="10F391E2" w14:textId="77777777" w:rsidR="00AE5182" w:rsidRPr="00F129C1" w:rsidRDefault="00AE5182" w:rsidP="00AE5182">
      <w:pPr>
        <w:rPr>
          <w:rStyle w:val="Style13ptBold"/>
        </w:rPr>
      </w:pPr>
      <w:r w:rsidRPr="00F129C1">
        <w:rPr>
          <w:rStyle w:val="Style13ptBold"/>
        </w:rPr>
        <w:t>Lillis, The Hill Congress senior correspondent, 18</w:t>
      </w:r>
    </w:p>
    <w:p w14:paraId="6B30585A" w14:textId="77777777" w:rsidR="00AE5182" w:rsidRPr="00F129C1" w:rsidRDefault="00AE5182" w:rsidP="00AE5182">
      <w:r w:rsidRPr="00F129C1">
        <w:t xml:space="preserve">[Mike, 7/12/18, The Hill, “Dems struggle with unity amid leadership tensions”, </w:t>
      </w:r>
      <w:hyperlink r:id="rId265" w:history="1">
        <w:r w:rsidRPr="00F129C1">
          <w:rPr>
            <w:rStyle w:val="Hyperlink"/>
          </w:rPr>
          <w:t>http://thehill.com/homenews/house/396589-dems-struggle-with-unity-amid-leadership-tensions?userid=61266</w:t>
        </w:r>
      </w:hyperlink>
      <w:r w:rsidRPr="00F129C1">
        <w:t>, accessed 7/12/18, MC]</w:t>
      </w:r>
    </w:p>
    <w:p w14:paraId="38BA58F3" w14:textId="77777777" w:rsidR="00AE5182" w:rsidRPr="00F129C1" w:rsidRDefault="00AE5182" w:rsidP="00AE5182"/>
    <w:p w14:paraId="5FF33D9D" w14:textId="77777777" w:rsidR="00AE5182" w:rsidRPr="00F129C1" w:rsidRDefault="00AE5182" w:rsidP="00AE5182">
      <w:r w:rsidRPr="00F129C1">
        <w:rPr>
          <w:rStyle w:val="StyleUnderline"/>
        </w:rPr>
        <w:t>House Democrats are struggling to show a united front as the shocking ouster of their Caucus chairman rekindles tensions about the future of the party</w:t>
      </w:r>
      <w:r w:rsidRPr="00F129C1">
        <w:t xml:space="preserve"> — and who is best suited to lead it into the crucial 2020 cycle.</w:t>
      </w:r>
    </w:p>
    <w:p w14:paraId="118F99FD" w14:textId="77777777" w:rsidR="00AE5182" w:rsidRPr="00F129C1" w:rsidRDefault="00AE5182" w:rsidP="00AE5182">
      <w:pPr>
        <w:rPr>
          <w:rStyle w:val="StyleUnderline"/>
        </w:rPr>
      </w:pPr>
      <w:r w:rsidRPr="00F129C1">
        <w:t xml:space="preserve">Energized by the constant turmoil surrounding the Trump administration, </w:t>
      </w:r>
      <w:r w:rsidRPr="00F129C1">
        <w:rPr>
          <w:rStyle w:val="StyleUnderline"/>
        </w:rPr>
        <w:t>Democrats of all stripes are bullish about their chances of flipping the House in this year's midterm elections. And the last thing they want is a nasty internal leadership fight heading into November.</w:t>
      </w:r>
    </w:p>
    <w:p w14:paraId="4D132C3E" w14:textId="77777777" w:rsidR="00AE5182" w:rsidRPr="00F129C1" w:rsidRDefault="00AE5182" w:rsidP="00AE5182">
      <w:r w:rsidRPr="00F129C1">
        <w:t>Yet last month's stunning primary defeat of Rep. Joseph Crowley (N.Y.), the Democratic chairman, to a young liberal activist with no political experience, has created an unexpected void in the higher ranks of the party; injected new life into the longstanding campaign for fresher faces at the leadership table; and sparked a renewed interest in insurgent challenges to the current party brass.</w:t>
      </w:r>
    </w:p>
    <w:p w14:paraId="73951C3D" w14:textId="77777777" w:rsidR="00AE5182" w:rsidRPr="00F129C1" w:rsidRDefault="00AE5182" w:rsidP="00AE5182">
      <w:r w:rsidRPr="00F129C1">
        <w:t>“It was a shock to everyone,” said Rep. John Yarmuth (D-Ky.), “and that shock lasted about three or four minutes before everyone started plotting.”</w:t>
      </w:r>
    </w:p>
    <w:p w14:paraId="3A694892" w14:textId="77777777" w:rsidR="00AE5182" w:rsidRPr="00F129C1" w:rsidRDefault="00AE5182" w:rsidP="00AE5182">
      <w:r w:rsidRPr="00F129C1">
        <w:t>The shake-up has transcended thoughts of merely replacing Crowley as Caucus chairman, as some Democrats are now weighing runs at the very top of the party, where Reps. Nancy Pelosi (Calif.), Steny Hoyer (Md.) and James Clyburn (S.C.) have reigned for a dozen years.</w:t>
      </w:r>
    </w:p>
    <w:p w14:paraId="7411DEFB" w14:textId="77777777" w:rsidR="00AE5182" w:rsidRPr="00F129C1" w:rsidRDefault="00AE5182" w:rsidP="00AE5182">
      <w:r w:rsidRPr="00F129C1">
        <w:t>Rep. Tim Ryan (D-Ohio), who challenged Pelosi unsuccessfully after the 2016 elections, had previously ruled out another attempt this year. With Crowley’s loss, he’s now rethinking his options.</w:t>
      </w:r>
    </w:p>
    <w:p w14:paraId="6CA42A22" w14:textId="77777777" w:rsidR="00AE5182" w:rsidRPr="00F129C1" w:rsidRDefault="00AE5182" w:rsidP="00AE5182">
      <w:r w:rsidRPr="00F129C1">
        <w:t>“I got a lot of calls from members, I got a lot of calls from activists … and donors from around the country. So I think there’s some interest in re-evaluating things at this point,” Ryan told The Hill, without committing to a challenge. “It’s certainly got everybody talking, because a lot of people were of the mindset that Joe was going to be the person moving forward that had a lot of support in the Caucus.</w:t>
      </w:r>
    </w:p>
    <w:p w14:paraId="70F14A5E" w14:textId="77777777" w:rsidR="00AE5182" w:rsidRPr="00F129C1" w:rsidRDefault="00AE5182" w:rsidP="00AE5182">
      <w:pPr>
        <w:rPr>
          <w:rStyle w:val="StyleUnderline"/>
        </w:rPr>
      </w:pPr>
      <w:r w:rsidRPr="00F129C1">
        <w:rPr>
          <w:rStyle w:val="StyleUnderline"/>
        </w:rPr>
        <w:t>“Now that’s all being shook up.”</w:t>
      </w:r>
    </w:p>
    <w:p w14:paraId="73BEE744" w14:textId="77777777" w:rsidR="00AE5182" w:rsidRPr="00F129C1" w:rsidRDefault="00AE5182" w:rsidP="00AE5182">
      <w:pPr>
        <w:rPr>
          <w:rStyle w:val="StyleUnderline"/>
        </w:rPr>
      </w:pPr>
      <w:r w:rsidRPr="00F129C1">
        <w:rPr>
          <w:rStyle w:val="StyleUnderline"/>
        </w:rPr>
        <w:t>Highlighting the discontent among some newer Democrats, Rep. Linda Sánchez (D-Calif.), the vice chairman of the Caucus, is amplifying her previous calls for an overhaul of the top three leaders next year, citing a desire for younger lawmakers with fresh ideas to take the reins of the party.</w:t>
      </w:r>
    </w:p>
    <w:p w14:paraId="7DBB03ED" w14:textId="77777777" w:rsidR="00AE5182" w:rsidRPr="00F129C1" w:rsidRDefault="00AE5182" w:rsidP="00AE5182">
      <w:r w:rsidRPr="00F129C1">
        <w:t>“I think it’s time for that generational change,” Sánchez told reporters Wednesday on Capitol Hill.</w:t>
      </w:r>
    </w:p>
    <w:p w14:paraId="0A928E6A" w14:textId="77777777" w:rsidR="00AE5182" w:rsidRPr="00F129C1" w:rsidRDefault="00AE5182" w:rsidP="00AE5182">
      <w:r w:rsidRPr="00F129C1">
        <w:t>Sánchez, 49, declined to say whether she’ll seek to replace Crowley as Caucus chairman, but made clear she’s hoping to climb up the leadership ladder whenever the opportunity arises.</w:t>
      </w:r>
    </w:p>
    <w:p w14:paraId="336E40F7" w14:textId="77777777" w:rsidR="00AE5182" w:rsidRPr="00F129C1" w:rsidRDefault="00AE5182" w:rsidP="00AE5182">
      <w:r w:rsidRPr="00F129C1">
        <w:lastRenderedPageBreak/>
        <w:t>“Whether there’s transition or not [next year] remains to be seen,” she said. “I want to be part of that transition, because I don’t intend to stay in Congress until I’m in my 70s.”</w:t>
      </w:r>
    </w:p>
    <w:p w14:paraId="27BF1002" w14:textId="77777777" w:rsidR="00AE5182" w:rsidRPr="00F129C1" w:rsidRDefault="00AE5182" w:rsidP="00AE5182">
      <w:pPr>
        <w:rPr>
          <w:rStyle w:val="StyleUnderline"/>
        </w:rPr>
      </w:pPr>
      <w:r w:rsidRPr="00F129C1">
        <w:rPr>
          <w:rStyle w:val="StyleUnderline"/>
        </w:rPr>
        <w:t>The comments prompted an immediate repudiation from the office of the 78-year-old Pelosi, which issued a one-sentence statement warning that internal divisions will only hurt the Democrats at the polls in November.</w:t>
      </w:r>
    </w:p>
    <w:p w14:paraId="67D5F31E" w14:textId="77777777" w:rsidR="00AE5182" w:rsidRPr="00F129C1" w:rsidRDefault="00AE5182" w:rsidP="00AE5182">
      <w:pPr>
        <w:rPr>
          <w:rStyle w:val="StyleUnderline"/>
        </w:rPr>
      </w:pPr>
      <w:r w:rsidRPr="00F129C1">
        <w:rPr>
          <w:rStyle w:val="StyleUnderline"/>
        </w:rPr>
        <w:t>“House Democrats are focused on winning in November and if you are rowing in the opposite direction, you are only helping Republicans,” Pelosi spokesman Drew Hammill said in an email.</w:t>
      </w:r>
    </w:p>
    <w:p w14:paraId="15DCB04D" w14:textId="77777777" w:rsidR="00AE5182" w:rsidRPr="00F129C1" w:rsidRDefault="00AE5182" w:rsidP="00AE5182">
      <w:pPr>
        <w:rPr>
          <w:rStyle w:val="StyleUnderline"/>
        </w:rPr>
      </w:pPr>
      <w:r w:rsidRPr="00F129C1">
        <w:rPr>
          <w:rStyle w:val="StyleUnderline"/>
        </w:rPr>
        <w:t>The back-and-forth is exactly the type of internal sniping that Democrats are scrambling to avoid heading into the elections, and most Democrats are being highly cautious in their approach to the leadership question. Democrats should focus first on winning back the House in November, these voices argue, and dive into the leadership debate after the dust has cleared.</w:t>
      </w:r>
    </w:p>
    <w:p w14:paraId="4E642AC0" w14:textId="77777777" w:rsidR="00AE5182" w:rsidRPr="00F129C1" w:rsidRDefault="00AE5182" w:rsidP="00AE5182">
      <w:r w:rsidRPr="00F129C1">
        <w:t>“With Crowley being gone, it creates a vacuum and people are going to move to fill it,” said Rep. Peter Welch (D-Vt.). “[But] in my view, we should spend a lot less time in the next several months focusing on the leadership speculation.”</w:t>
      </w:r>
    </w:p>
    <w:p w14:paraId="73C8EB1A" w14:textId="77777777" w:rsidR="00AE5182" w:rsidRPr="00F129C1" w:rsidRDefault="00AE5182" w:rsidP="00AE5182">
      <w:r w:rsidRPr="00F129C1">
        <w:t>Rep. Gerry Connolly (D-Va.) echoed that message, saying the leadership debate has been limited to “subterranean conversations” for that very reason.</w:t>
      </w:r>
    </w:p>
    <w:p w14:paraId="7DF03F19" w14:textId="77777777" w:rsidR="00AE5182" w:rsidRPr="00F129C1" w:rsidRDefault="00AE5182" w:rsidP="00AE5182">
      <w:r w:rsidRPr="00F129C1">
        <w:t>“Those conversations are muted, largely because most of my colleagues in the caucus really are focused on the main thing, which is not the leadership race, it is ensuring that we win the majority,” he said.</w:t>
      </w:r>
    </w:p>
    <w:p w14:paraId="04B1AFA0" w14:textId="77777777" w:rsidR="00AE5182" w:rsidRPr="00F129C1" w:rsidRDefault="00AE5182" w:rsidP="00AE5182">
      <w:r w:rsidRPr="00F129C1">
        <w:t>“If we win the majority, everything’s on the table.”</w:t>
      </w:r>
    </w:p>
    <w:p w14:paraId="2FAB453F" w14:textId="77777777" w:rsidR="00AE5182" w:rsidRPr="00F129C1" w:rsidRDefault="00AE5182" w:rsidP="00AE5182">
      <w:r w:rsidRPr="00F129C1">
        <w:t>For all the talk of Crowley’s defeat, it’s done nothing to alter the most significant — and unknowable — factor likely to dictate the Democrats’ leadership team next year: namely, the outcome of November’s midterms.</w:t>
      </w:r>
    </w:p>
    <w:p w14:paraId="588C5D99" w14:textId="77777777" w:rsidR="00AE5182" w:rsidRPr="00F129C1" w:rsidRDefault="00AE5182" w:rsidP="00AE5182">
      <w:r w:rsidRPr="00F129C1">
        <w:t>In conversations with more than a dozen Democratic lawmakers and aides, the common sentiment is that Pelosi’s future in Congress will depend on whether she can steer the Democrats into the majority, as she did in 2006 — and by how many seats. Clyburn, for one, has already asserted that a failure to win back the gavel after eight years in the minority wilderness would mean he, Pelosi and Hoyer should all step aside.</w:t>
      </w:r>
    </w:p>
    <w:p w14:paraId="1BEF9D03" w14:textId="77777777" w:rsidR="00AE5182" w:rsidRPr="00F129C1" w:rsidRDefault="00AE5182" w:rsidP="00AE5182">
      <w:pPr>
        <w:rPr>
          <w:rStyle w:val="StyleUnderline"/>
        </w:rPr>
      </w:pPr>
      <w:r w:rsidRPr="00F129C1">
        <w:rPr>
          <w:rStyle w:val="StyleUnderline"/>
        </w:rPr>
        <w:t>“It all still hinges on Pelosi. If she stays, everybody stays. If she’s got to go, I think most people think everybody’s got to go,” said a Democratic aide. “In that respect nothing’s changed.”</w:t>
      </w:r>
    </w:p>
    <w:p w14:paraId="52673B2E" w14:textId="77777777" w:rsidR="00AE5182" w:rsidRPr="00F129C1" w:rsidRDefault="00AE5182" w:rsidP="00AE5182">
      <w:r w:rsidRPr="00F129C1">
        <w:t>Aside from Sánchez and Ryan, Rep. Barbara Lee (D-Calif.) is also exploring a run at leadership next year. Lee, 71, a former head of the Congressional Black Caucus (CBC), had lost a narrow contest to Sánchez for vice chairman and now has her eyes on Crowley’s spot.</w:t>
      </w:r>
    </w:p>
    <w:p w14:paraId="5D562B4D" w14:textId="77777777" w:rsidR="00AE5182" w:rsidRPr="00F129C1" w:rsidRDefault="00AE5182" w:rsidP="00AE5182">
      <w:r w:rsidRPr="00F129C1">
        <w:t>For openly discussing her intentions, Lee is an anomaly among the Democrats. Yet numerous sources said the absence of public debate is no indication that lawmakers aren’t working the phones behind the scenes to position themselves for a leadership run, just in case the opportunity emerges.</w:t>
      </w:r>
    </w:p>
    <w:p w14:paraId="4DC80FC6" w14:textId="77777777" w:rsidR="00AE5182" w:rsidRPr="00F129C1" w:rsidRDefault="00AE5182" w:rsidP="00AE5182">
      <w:r w:rsidRPr="00F129C1">
        <w:t>“I would assume that anybody from Linda Sánchez down on the leadership rung, … if they’re not making calls now, are thinking about how to proceed pretty quickly here,” said the Democratic aide.</w:t>
      </w:r>
    </w:p>
    <w:p w14:paraId="0F1200DD" w14:textId="77777777" w:rsidR="00AE5182" w:rsidRPr="00F129C1" w:rsidRDefault="00AE5182" w:rsidP="00AE5182"/>
    <w:p w14:paraId="1FD9BF09" w14:textId="6FC29A22" w:rsidR="001A4F44" w:rsidRPr="00F129C1" w:rsidRDefault="001A4F44" w:rsidP="001A4F44">
      <w:pPr>
        <w:pStyle w:val="Heading3"/>
        <w:rPr>
          <w:rFonts w:cs="Times New Roman"/>
        </w:rPr>
      </w:pPr>
      <w:bookmarkStart w:id="195" w:name="_Toc519436593"/>
      <w:r w:rsidRPr="00F129C1">
        <w:rPr>
          <w:rFonts w:cs="Times New Roman"/>
        </w:rPr>
        <w:lastRenderedPageBreak/>
        <w:t>Non-Unique – ICE Hurts/Divides Dems</w:t>
      </w:r>
      <w:bookmarkEnd w:id="195"/>
    </w:p>
    <w:p w14:paraId="7F8284B9" w14:textId="77777777" w:rsidR="001A4F44" w:rsidRPr="00F129C1" w:rsidRDefault="001A4F44" w:rsidP="001A4F44"/>
    <w:p w14:paraId="4D2A9FD9" w14:textId="77777777" w:rsidR="001A4F44" w:rsidRPr="00F129C1" w:rsidRDefault="001A4F44" w:rsidP="001A4F44">
      <w:pPr>
        <w:pStyle w:val="Heading4"/>
        <w:rPr>
          <w:rFonts w:cs="Times New Roman"/>
        </w:rPr>
      </w:pPr>
      <w:r w:rsidRPr="00F129C1">
        <w:rPr>
          <w:rFonts w:cs="Times New Roman"/>
        </w:rPr>
        <w:t>Dems lose – and unpopular calls to abolish ICE prove they can’t win on immigration policy</w:t>
      </w:r>
    </w:p>
    <w:p w14:paraId="77431E5F" w14:textId="77777777" w:rsidR="001A4F44" w:rsidRPr="00F129C1" w:rsidRDefault="001A4F44" w:rsidP="001A4F44">
      <w:pPr>
        <w:rPr>
          <w:b/>
          <w:sz w:val="26"/>
          <w:szCs w:val="26"/>
        </w:rPr>
      </w:pPr>
      <w:r w:rsidRPr="00F129C1">
        <w:rPr>
          <w:b/>
          <w:sz w:val="26"/>
          <w:szCs w:val="26"/>
        </w:rPr>
        <w:t>Kerns, The Hill, opinion contributor, 7-7-18</w:t>
      </w:r>
    </w:p>
    <w:p w14:paraId="64F11AD8" w14:textId="77777777" w:rsidR="001A4F44" w:rsidRPr="00F129C1" w:rsidRDefault="001A4F44" w:rsidP="001A4F44">
      <w:r w:rsidRPr="00F129C1">
        <w:t xml:space="preserve">(Jen, 7-7-18, The Hill, “With calls to #AbolishICE, Democrats make a sharp left turn toward their own Midterm Election peril”, </w:t>
      </w:r>
      <w:hyperlink r:id="rId266" w:history="1">
        <w:r w:rsidRPr="00F129C1">
          <w:rPr>
            <w:rStyle w:val="Hyperlink"/>
          </w:rPr>
          <w:t>http://thehill.com/opinion/immigration/395951-with-calls-to-abolishice-democrats-make-a-sharp-left-turn-toward-their</w:t>
        </w:r>
      </w:hyperlink>
      <w:r w:rsidRPr="00F129C1">
        <w:t>, accessed 7/7/18, GDI-JG)</w:t>
      </w:r>
    </w:p>
    <w:p w14:paraId="109FC5E2" w14:textId="77777777" w:rsidR="001A4F44" w:rsidRPr="00F129C1" w:rsidRDefault="001A4F44" w:rsidP="001A4F44">
      <w:r w:rsidRPr="00F129C1">
        <w:t>*We do not endorse ableist language</w:t>
      </w:r>
    </w:p>
    <w:p w14:paraId="5C773AC7" w14:textId="77777777" w:rsidR="001A4F44" w:rsidRPr="00F129C1" w:rsidRDefault="001A4F44" w:rsidP="001A4F44"/>
    <w:p w14:paraId="6516CFAA" w14:textId="77777777" w:rsidR="001A4F44" w:rsidRPr="00F129C1" w:rsidRDefault="001A4F44" w:rsidP="001A4F44">
      <w:pPr>
        <w:rPr>
          <w:rStyle w:val="StyleUnderline"/>
        </w:rPr>
      </w:pPr>
      <w:r w:rsidRPr="00F129C1">
        <w:t xml:space="preserve">As hundreds of primary elections are settled, </w:t>
      </w:r>
      <w:r w:rsidRPr="00F129C1">
        <w:rPr>
          <w:rStyle w:val="StyleUnderline"/>
        </w:rPr>
        <w:t>America is full speed ahead into the 2018 Midterms general election.</w:t>
      </w:r>
    </w:p>
    <w:p w14:paraId="372991C3" w14:textId="77777777" w:rsidR="001A4F44" w:rsidRPr="00F129C1" w:rsidRDefault="001A4F44" w:rsidP="001A4F44">
      <w:pPr>
        <w:rPr>
          <w:rStyle w:val="Emphasis"/>
        </w:rPr>
      </w:pPr>
      <w:r w:rsidRPr="00F129C1">
        <w:rPr>
          <w:rStyle w:val="Emphasis"/>
        </w:rPr>
        <w:t>But, you wouldn’t know it from the way Democrats are acting.</w:t>
      </w:r>
    </w:p>
    <w:p w14:paraId="50C9B9FC" w14:textId="77777777" w:rsidR="001A4F44" w:rsidRPr="00F129C1" w:rsidRDefault="001A4F44" w:rsidP="001A4F44">
      <w:pPr>
        <w:rPr>
          <w:rStyle w:val="StyleUnderline"/>
        </w:rPr>
      </w:pPr>
      <w:r w:rsidRPr="00F129C1">
        <w:t xml:space="preserve">In the midst of a migrant crisis and an overflow of illegal immigrants at the southern United States border, </w:t>
      </w:r>
      <w:r w:rsidRPr="00F129C1">
        <w:rPr>
          <w:rStyle w:val="StyleUnderline"/>
        </w:rPr>
        <w:t>Democrats have made a sharp left turn heading into November.</w:t>
      </w:r>
    </w:p>
    <w:p w14:paraId="65F0D1B6" w14:textId="77777777" w:rsidR="001A4F44" w:rsidRPr="00F129C1" w:rsidRDefault="001A4F44" w:rsidP="001A4F44">
      <w:r w:rsidRPr="00F129C1">
        <w:rPr>
          <w:rStyle w:val="StyleUnderline"/>
        </w:rPr>
        <w:t>It all started when</w:t>
      </w:r>
      <w:r w:rsidRPr="00F129C1">
        <w:t xml:space="preserve"> far-left New York gubernatorial candidate and actress Cynthia </w:t>
      </w:r>
      <w:r w:rsidRPr="00F129C1">
        <w:rPr>
          <w:rStyle w:val="StyleUnderline"/>
        </w:rPr>
        <w:t>Nixon declared</w:t>
      </w:r>
      <w:r w:rsidRPr="00F129C1">
        <w:t xml:space="preserve"> Immigration and Customs Enforcement </w:t>
      </w:r>
      <w:r w:rsidRPr="00F129C1">
        <w:rPr>
          <w:rStyle w:val="StyleUnderline"/>
        </w:rPr>
        <w:t>(ICE) as a “terrorist organization.”</w:t>
      </w:r>
    </w:p>
    <w:p w14:paraId="62AA12CC" w14:textId="77777777" w:rsidR="001A4F44" w:rsidRPr="00F129C1" w:rsidRDefault="001A4F44" w:rsidP="001A4F44">
      <w:pPr>
        <w:rPr>
          <w:rStyle w:val="StyleUnderline"/>
        </w:rPr>
      </w:pPr>
      <w:r w:rsidRPr="00F129C1">
        <w:t xml:space="preserve">A few days later, a card-carrying member of the Democratic Socialists of America, Alexandria </w:t>
      </w:r>
      <w:r w:rsidRPr="00F129C1">
        <w:rPr>
          <w:rStyle w:val="StyleUnderline"/>
        </w:rPr>
        <w:t>Ocasio-Cortez</w:t>
      </w:r>
      <w:r w:rsidRPr="00F129C1">
        <w:t xml:space="preserve">, won the primary election for New York’s 14th congressional district, ousting a ten-term establishment Rep. Joe Crowley (D-N.Y.). Just hours after her victory, the socialist candidate </w:t>
      </w:r>
      <w:r w:rsidRPr="00F129C1">
        <w:rPr>
          <w:rStyle w:val="StyleUnderline"/>
        </w:rPr>
        <w:t>called for the abolishment of ICE.</w:t>
      </w:r>
    </w:p>
    <w:p w14:paraId="31A01A97" w14:textId="77777777" w:rsidR="001A4F44" w:rsidRPr="00F129C1" w:rsidRDefault="001A4F44" w:rsidP="001A4F44">
      <w:pPr>
        <w:rPr>
          <w:rStyle w:val="StyleUnderline"/>
        </w:rPr>
      </w:pPr>
      <w:r w:rsidRPr="00F129C1">
        <w:t xml:space="preserve">Not one to be left behind, Sen. Elizabeth </w:t>
      </w:r>
      <w:r w:rsidRPr="00F129C1">
        <w:rPr>
          <w:rStyle w:val="StyleUnderline"/>
        </w:rPr>
        <w:t>Warren</w:t>
      </w:r>
      <w:r w:rsidRPr="00F129C1">
        <w:t xml:space="preserve"> (D-Mass.) — herself a candidate who once carried the mantle of the Democrats’ identity politics — </w:t>
      </w:r>
      <w:r w:rsidRPr="00F129C1">
        <w:rPr>
          <w:rStyle w:val="StyleUnderline"/>
        </w:rPr>
        <w:t>also called for the end of ICE as we know it and replacing it with an organization that “reflects our morality.”</w:t>
      </w:r>
    </w:p>
    <w:p w14:paraId="6628DDB5" w14:textId="77777777" w:rsidR="001A4F44" w:rsidRPr="00F129C1" w:rsidRDefault="001A4F44" w:rsidP="001A4F44">
      <w:r w:rsidRPr="00F129C1">
        <w:t>The list of Democrats joining the siren call is growing by the day.</w:t>
      </w:r>
    </w:p>
    <w:p w14:paraId="48CE5433" w14:textId="77777777" w:rsidR="001A4F44" w:rsidRPr="00F129C1" w:rsidRDefault="001A4F44" w:rsidP="001A4F44">
      <w:pPr>
        <w:rPr>
          <w:rStyle w:val="Emphasis"/>
        </w:rPr>
      </w:pPr>
      <w:r w:rsidRPr="00F129C1">
        <w:rPr>
          <w:rStyle w:val="Emphasis"/>
        </w:rPr>
        <w:t>However, the Democrats are making a fatal error.</w:t>
      </w:r>
    </w:p>
    <w:p w14:paraId="2E811480" w14:textId="77777777" w:rsidR="001A4F44" w:rsidRPr="00F129C1" w:rsidRDefault="001A4F44" w:rsidP="001A4F44">
      <w:pPr>
        <w:rPr>
          <w:rStyle w:val="StyleUnderline"/>
        </w:rPr>
      </w:pPr>
      <w:r w:rsidRPr="00F129C1">
        <w:rPr>
          <w:rStyle w:val="StyleUnderline"/>
        </w:rPr>
        <w:t>They are operating as if they are competing in a primary election — seemingly to out-liberal one another. However, nothing could be further from the reality</w:t>
      </w:r>
      <w:r w:rsidRPr="00F129C1">
        <w:t xml:space="preserve"> awaiting them in November.</w:t>
      </w:r>
    </w:p>
    <w:p w14:paraId="28FC4286" w14:textId="77777777" w:rsidR="001A4F44" w:rsidRPr="00F129C1" w:rsidRDefault="001A4F44" w:rsidP="001A4F44">
      <w:pPr>
        <w:rPr>
          <w:rStyle w:val="Emphasis"/>
        </w:rPr>
      </w:pPr>
      <w:r w:rsidRPr="00F129C1">
        <w:rPr>
          <w:rStyle w:val="StyleUnderline"/>
        </w:rPr>
        <w:t xml:space="preserve">Once the illegal immigrant families are reunited and the mainstream media moves on to cover the next shiny object, </w:t>
      </w:r>
      <w:r w:rsidRPr="00F129C1">
        <w:rPr>
          <w:rStyle w:val="Emphasis"/>
        </w:rPr>
        <w:t>Democrats are going to be in for a rude awakening.</w:t>
      </w:r>
    </w:p>
    <w:p w14:paraId="7090E837" w14:textId="77777777" w:rsidR="001A4F44" w:rsidRPr="00F129C1" w:rsidRDefault="001A4F44" w:rsidP="001A4F44">
      <w:r w:rsidRPr="00F129C1">
        <w:t xml:space="preserve">Even recent polling show that </w:t>
      </w:r>
      <w:r w:rsidRPr="00F129C1">
        <w:rPr>
          <w:rStyle w:val="StyleUnderline"/>
        </w:rPr>
        <w:t>likely voters — especially Independent voters — do not feel the way that Democrats do</w:t>
      </w:r>
      <w:r w:rsidRPr="00F129C1">
        <w:t xml:space="preserve"> when it comes to immigration nor the border crisis that has been caused by the influx of families fleeing countries such as El Salvador and Guatemala.</w:t>
      </w:r>
    </w:p>
    <w:p w14:paraId="02298882" w14:textId="77777777" w:rsidR="001A4F44" w:rsidRPr="00F129C1" w:rsidRDefault="001A4F44" w:rsidP="001A4F44">
      <w:r w:rsidRPr="00F129C1">
        <w:t xml:space="preserve">A recent Rasmussen poll shows </w:t>
      </w:r>
      <w:r w:rsidRPr="00F129C1">
        <w:rPr>
          <w:rStyle w:val="StyleUnderline"/>
        </w:rPr>
        <w:t>that a stunning 56 percent of likely Independent voters do not blame the Trump administration for the border crisis nor the separation of families</w:t>
      </w:r>
      <w:r w:rsidRPr="00F129C1">
        <w:t>; in fact</w:t>
      </w:r>
      <w:r w:rsidRPr="00F129C1">
        <w:rPr>
          <w:rStyle w:val="StyleUnderline"/>
        </w:rPr>
        <w:t xml:space="preserve">, those </w:t>
      </w:r>
      <w:r w:rsidRPr="00F129C1">
        <w:rPr>
          <w:rStyle w:val="StyleUnderline"/>
        </w:rPr>
        <w:lastRenderedPageBreak/>
        <w:t xml:space="preserve">Independent voters blame the </w:t>
      </w:r>
      <w:r w:rsidRPr="00F129C1">
        <w:t>illegal immigrant</w:t>
      </w:r>
      <w:r w:rsidRPr="00F129C1">
        <w:rPr>
          <w:rStyle w:val="StyleUnderline"/>
        </w:rPr>
        <w:t xml:space="preserve"> parents</w:t>
      </w:r>
      <w:r w:rsidRPr="00F129C1">
        <w:t xml:space="preserve"> for bringing their children to the border and putting them in the middle of the crisis.</w:t>
      </w:r>
    </w:p>
    <w:p w14:paraId="0E66A6E4" w14:textId="77777777" w:rsidR="001A4F44" w:rsidRPr="00F129C1" w:rsidRDefault="001A4F44" w:rsidP="001A4F44">
      <w:r w:rsidRPr="00F129C1">
        <w:rPr>
          <w:rStyle w:val="StyleUnderline"/>
        </w:rPr>
        <w:t>Many Republicans</w:t>
      </w:r>
      <w:r w:rsidRPr="00F129C1">
        <w:t xml:space="preserve">, of course, </w:t>
      </w:r>
      <w:r w:rsidRPr="00F129C1">
        <w:rPr>
          <w:rStyle w:val="StyleUnderline"/>
        </w:rPr>
        <w:t xml:space="preserve">continue </w:t>
      </w:r>
      <w:r w:rsidRPr="00F129C1">
        <w:t>to stand firmly</w:t>
      </w:r>
      <w:r w:rsidRPr="00F129C1">
        <w:rPr>
          <w:rStyle w:val="StyleUnderline"/>
        </w:rPr>
        <w:t xml:space="preserve"> with </w:t>
      </w:r>
      <w:r w:rsidRPr="00F129C1">
        <w:t>President Donald</w:t>
      </w:r>
      <w:r w:rsidRPr="00F129C1">
        <w:rPr>
          <w:rStyle w:val="StyleUnderline"/>
        </w:rPr>
        <w:t xml:space="preserve"> Trump on the issue at a whopping 82 percent.</w:t>
      </w:r>
      <w:r w:rsidRPr="00F129C1">
        <w:t xml:space="preserve"> While </w:t>
      </w:r>
      <w:r w:rsidRPr="00F129C1">
        <w:rPr>
          <w:rStyle w:val="StyleUnderline"/>
        </w:rPr>
        <w:t>a fair amount of Democrats</w:t>
      </w:r>
      <w:r w:rsidRPr="00F129C1">
        <w:t xml:space="preserve"> (40 percent) </w:t>
      </w:r>
      <w:r w:rsidRPr="00F129C1">
        <w:rPr>
          <w:rStyle w:val="StyleUnderline"/>
        </w:rPr>
        <w:t>remain undecided</w:t>
      </w:r>
      <w:r w:rsidRPr="00F129C1">
        <w:t xml:space="preserve"> or with Republicans on the issue. </w:t>
      </w:r>
      <w:r w:rsidRPr="00F129C1">
        <w:rPr>
          <w:rStyle w:val="StyleUnderline"/>
        </w:rPr>
        <w:t>African American voters</w:t>
      </w:r>
      <w:r w:rsidRPr="00F129C1">
        <w:t xml:space="preserve">, traditionally a strong part of the Democratic base, </w:t>
      </w:r>
      <w:r w:rsidRPr="00F129C1">
        <w:rPr>
          <w:rStyle w:val="StyleUnderline"/>
        </w:rPr>
        <w:t>also remain divided on the border crisis.</w:t>
      </w:r>
      <w:r w:rsidRPr="00F129C1">
        <w:t xml:space="preserve"> (It is important to point out that Rasmussen was one of only three polls to accurately predict the 2016 Presidential election.)</w:t>
      </w:r>
    </w:p>
    <w:p w14:paraId="131D2D22" w14:textId="77777777" w:rsidR="001A4F44" w:rsidRPr="00F129C1" w:rsidRDefault="001A4F44" w:rsidP="001A4F44">
      <w:pPr>
        <w:rPr>
          <w:rStyle w:val="StyleUnderline"/>
        </w:rPr>
      </w:pPr>
      <w:r w:rsidRPr="00F129C1">
        <w:rPr>
          <w:rStyle w:val="StyleUnderline"/>
        </w:rPr>
        <w:t>With their call to abolish ICE, the left is finally admitting what Republicans have suspected all along: that some Democrats don’t actually want immigration enforcement at all.</w:t>
      </w:r>
    </w:p>
    <w:p w14:paraId="61593396" w14:textId="77777777" w:rsidR="001A4F44" w:rsidRPr="00F129C1" w:rsidRDefault="001A4F44" w:rsidP="001A4F44">
      <w:r w:rsidRPr="00F129C1">
        <w:t>This comes as other activists released the personal information of more than 9,000 ICE agents including their home addresses, and Rep. Maxine Waters called for the public to “push back” on Trump administration employees in the streets.</w:t>
      </w:r>
    </w:p>
    <w:p w14:paraId="361CF136" w14:textId="77777777" w:rsidR="001A4F44" w:rsidRPr="00F129C1" w:rsidRDefault="001A4F44" w:rsidP="001A4F44">
      <w:pPr>
        <w:rPr>
          <w:rStyle w:val="Emphasis"/>
        </w:rPr>
      </w:pPr>
      <w:r w:rsidRPr="00F129C1">
        <w:rPr>
          <w:rStyle w:val="StyleUnderline"/>
        </w:rPr>
        <w:t>Add to these new calls to action to the already-challenging public sentiment against Democrats over illegal immigration</w:t>
      </w:r>
      <w:r w:rsidRPr="00F129C1">
        <w:t xml:space="preserve"> as demonstrated in the Rasmussen Poll, and President </w:t>
      </w:r>
      <w:r w:rsidRPr="00F129C1">
        <w:rPr>
          <w:rStyle w:val="StyleUnderline"/>
        </w:rPr>
        <w:t xml:space="preserve">Trump is right once again — </w:t>
      </w:r>
      <w:r w:rsidRPr="00F129C1">
        <w:rPr>
          <w:rStyle w:val="Emphasis"/>
        </w:rPr>
        <w:t>Democrats have a losing formula for November.</w:t>
      </w:r>
    </w:p>
    <w:p w14:paraId="0F5E77CA" w14:textId="77777777" w:rsidR="001A4F44" w:rsidRPr="00F129C1" w:rsidRDefault="001A4F44" w:rsidP="001A4F44">
      <w:pPr>
        <w:rPr>
          <w:u w:val="single"/>
        </w:rPr>
      </w:pPr>
    </w:p>
    <w:p w14:paraId="36264BB0" w14:textId="77777777" w:rsidR="001A4F44" w:rsidRPr="00F129C1" w:rsidRDefault="001A4F44" w:rsidP="001A4F44">
      <w:pPr>
        <w:pStyle w:val="Heading4"/>
        <w:rPr>
          <w:rFonts w:cs="Times New Roman"/>
        </w:rPr>
      </w:pPr>
      <w:r w:rsidRPr="00F129C1">
        <w:rPr>
          <w:rFonts w:cs="Times New Roman"/>
        </w:rPr>
        <w:t>Non-unique and no link – Dems can’t focus immigration policy – calls to abolish ICE distracts from other Trump policies</w:t>
      </w:r>
    </w:p>
    <w:p w14:paraId="76326777" w14:textId="77777777" w:rsidR="001A4F44" w:rsidRPr="00F129C1" w:rsidRDefault="001A4F44" w:rsidP="001A4F44">
      <w:pPr>
        <w:rPr>
          <w:b/>
          <w:sz w:val="26"/>
          <w:szCs w:val="26"/>
        </w:rPr>
      </w:pPr>
      <w:r w:rsidRPr="00F129C1">
        <w:rPr>
          <w:b/>
          <w:sz w:val="26"/>
          <w:szCs w:val="26"/>
        </w:rPr>
        <w:t>Hartmann, New York Magazine, Senior Editor, 7-2-18</w:t>
      </w:r>
    </w:p>
    <w:p w14:paraId="06B839D8" w14:textId="77777777" w:rsidR="001A4F44" w:rsidRPr="00F129C1" w:rsidRDefault="001A4F44" w:rsidP="001A4F44">
      <w:r w:rsidRPr="00F129C1">
        <w:t xml:space="preserve">(Margaret, 7-2-18, New York Magazine, “Is ‘Abolish ICE’ a Winning Midterm Message for Democrats?”, </w:t>
      </w:r>
      <w:hyperlink r:id="rId267" w:history="1">
        <w:r w:rsidRPr="00F129C1">
          <w:rPr>
            <w:rStyle w:val="Hyperlink"/>
          </w:rPr>
          <w:t>http://nymag.com/daily/intelligencer/2018/07/abolish-ice-democrats-winning-midterm-message.html</w:t>
        </w:r>
      </w:hyperlink>
      <w:r w:rsidRPr="00F129C1">
        <w:t>, accessed 7/7/18, GDI-JG</w:t>
      </w:r>
    </w:p>
    <w:p w14:paraId="648FBF73" w14:textId="77777777" w:rsidR="001A4F44" w:rsidRPr="00F129C1" w:rsidRDefault="001A4F44" w:rsidP="001A4F44">
      <w:r w:rsidRPr="00F129C1">
        <w:rPr>
          <w:rStyle w:val="StyleUnderline"/>
        </w:rPr>
        <w:t>“Abolish ICE” was inspired by conservative calls to get rid of the Internal Revenue Service and various other agencies they dislike</w:t>
      </w:r>
      <w:r w:rsidRPr="00F129C1">
        <w:t xml:space="preserve">, and the phrase does not mean an end to all of the functions ICE has been tasked with since it was created post-9/11. In an interview with the Intercept last month, </w:t>
      </w:r>
      <w:r w:rsidRPr="00F129C1">
        <w:rPr>
          <w:rStyle w:val="StyleUnderline"/>
        </w:rPr>
        <w:t xml:space="preserve">Ocasio-Cortez gave a lengthy description of what a post-ICE world would look like, concluding, “abolishing ICE doesn’t mean get rid of our immigration policy, but what it does mean is to get rid of </w:t>
      </w:r>
      <w:r w:rsidRPr="00F129C1">
        <w:t xml:space="preserve">the </w:t>
      </w:r>
      <w:r w:rsidRPr="00F129C1">
        <w:rPr>
          <w:rStyle w:val="StyleUnderline"/>
        </w:rPr>
        <w:t>draconian enforcement</w:t>
      </w:r>
      <w:r w:rsidRPr="00F129C1">
        <w:t xml:space="preserve"> that has happened since 2003 that routinely violates our civil rights, because, frankly, it was designed with that structure in mind.”</w:t>
      </w:r>
    </w:p>
    <w:p w14:paraId="79B09084" w14:textId="77777777" w:rsidR="001A4F44" w:rsidRPr="00F129C1" w:rsidRDefault="001A4F44" w:rsidP="001A4F44">
      <w:pPr>
        <w:rPr>
          <w:rStyle w:val="StyleUnderline"/>
        </w:rPr>
      </w:pPr>
      <w:r w:rsidRPr="00F129C1">
        <w:t xml:space="preserve">Julian </w:t>
      </w:r>
      <w:r w:rsidRPr="00F129C1">
        <w:rPr>
          <w:rStyle w:val="StyleUnderline"/>
        </w:rPr>
        <w:t>Zelizer</w:t>
      </w:r>
      <w:r w:rsidRPr="00F129C1">
        <w:t xml:space="preserve">, a history and public-affairs professor at Princeton University, </w:t>
      </w:r>
      <w:r w:rsidRPr="00F129C1">
        <w:rPr>
          <w:rStyle w:val="StyleUnderline"/>
        </w:rPr>
        <w:t xml:space="preserve">argued in a CNN op-ed this weekend that embracing a position that requires an explanation to the average voter is a </w:t>
      </w:r>
      <w:r w:rsidRPr="00F129C1">
        <w:rPr>
          <w:rStyle w:val="Emphasis"/>
        </w:rPr>
        <w:t>risky midterm strategy</w:t>
      </w:r>
      <w:r w:rsidRPr="00F129C1">
        <w:t xml:space="preserve">. He said that </w:t>
      </w:r>
      <w:r w:rsidRPr="00F129C1">
        <w:rPr>
          <w:rStyle w:val="StyleUnderline"/>
        </w:rPr>
        <w:t>unlike the IRS</w:t>
      </w:r>
      <w:r w:rsidRPr="00F129C1">
        <w:t xml:space="preserve">, </w:t>
      </w:r>
      <w:r w:rsidRPr="00F129C1">
        <w:rPr>
          <w:rStyle w:val="StyleUnderline"/>
        </w:rPr>
        <w:t>many Americans are not familiar with what ICE does, and the slogan might take attention away from ending Trump’s immigration policies:</w:t>
      </w:r>
    </w:p>
    <w:p w14:paraId="05A50DD2" w14:textId="77777777" w:rsidR="001A4F44" w:rsidRPr="00F129C1" w:rsidRDefault="001A4F44" w:rsidP="001A4F44">
      <w:r w:rsidRPr="00F129C1">
        <w:t xml:space="preserve">The main problem with </w:t>
      </w:r>
      <w:r w:rsidRPr="00F129C1">
        <w:rPr>
          <w:rStyle w:val="Emphasis"/>
        </w:rPr>
        <w:t>the abolish ICE stance</w:t>
      </w:r>
      <w:r w:rsidRPr="00F129C1">
        <w:t xml:space="preserve"> is that the strategy </w:t>
      </w:r>
      <w:r w:rsidRPr="00F129C1">
        <w:rPr>
          <w:rStyle w:val="Emphasis"/>
        </w:rPr>
        <w:t>shifts attention away from Trump and his hardline policies and toward the issue of government reorganization</w:t>
      </w:r>
      <w:r w:rsidRPr="00F129C1">
        <w:t xml:space="preserve">. In 2018, </w:t>
      </w:r>
      <w:r w:rsidRPr="00F129C1">
        <w:rPr>
          <w:rStyle w:val="StyleUnderline"/>
        </w:rPr>
        <w:t xml:space="preserve">Democrats who are angry about the ongoing attacks on undocumented immigrants, as well as legal immigration, </w:t>
      </w:r>
      <w:r w:rsidRPr="00F129C1">
        <w:rPr>
          <w:rStyle w:val="Emphasis"/>
        </w:rPr>
        <w:t>don’t really need anything more to rally around</w:t>
      </w:r>
      <w:r w:rsidRPr="00F129C1">
        <w:rPr>
          <w:rStyle w:val="StyleUnderline"/>
        </w:rPr>
        <w:t>. They already have Trump and his blistering rhetoric, and they have the extraordinarily harsh policy of separating children from their families</w:t>
      </w:r>
      <w:r w:rsidRPr="00F129C1">
        <w:t xml:space="preserve"> – </w:t>
      </w:r>
      <w:r w:rsidRPr="00F129C1">
        <w:rPr>
          <w:rStyle w:val="StyleUnderline"/>
        </w:rPr>
        <w:t>which</w:t>
      </w:r>
      <w:r w:rsidRPr="00F129C1">
        <w:t xml:space="preserve">, though the President has ended, </w:t>
      </w:r>
      <w:r w:rsidRPr="00F129C1">
        <w:rPr>
          <w:rStyle w:val="StyleUnderline"/>
        </w:rPr>
        <w:t>still remains an issue</w:t>
      </w:r>
      <w:r w:rsidRPr="00F129C1">
        <w:t xml:space="preserve"> since more than 2,000 immigrant kids remain in limbo.</w:t>
      </w:r>
    </w:p>
    <w:p w14:paraId="280FDA20" w14:textId="01A63325" w:rsidR="001A4F44" w:rsidRPr="00F129C1" w:rsidRDefault="001A4F44" w:rsidP="001A4F44">
      <w:r w:rsidRPr="00F129C1">
        <w:lastRenderedPageBreak/>
        <w:t xml:space="preserve">As the Washington Post’s David Weigel noted, </w:t>
      </w:r>
      <w:r w:rsidRPr="00F129C1">
        <w:rPr>
          <w:rStyle w:val="Emphasis"/>
        </w:rPr>
        <w:t>the demand to abolish ICE is so new that we don’t know how voters will react to it.</w:t>
      </w:r>
      <w:r w:rsidRPr="00F129C1">
        <w:t xml:space="preserve"> Despite pressure from certain elements of the base, some Democrats are holding off on advocating for ICE’s demise.</w:t>
      </w:r>
    </w:p>
    <w:p w14:paraId="6004C6BE" w14:textId="77777777" w:rsidR="00AA4388" w:rsidRPr="00F129C1" w:rsidRDefault="00AA4388" w:rsidP="001A4F44"/>
    <w:p w14:paraId="032FD73E" w14:textId="77777777" w:rsidR="001A4F44" w:rsidRPr="00F129C1" w:rsidRDefault="001A4F44" w:rsidP="001A4F44">
      <w:pPr>
        <w:pStyle w:val="Heading4"/>
        <w:rPr>
          <w:rFonts w:cs="Times New Roman"/>
        </w:rPr>
      </w:pPr>
      <w:r w:rsidRPr="00F129C1">
        <w:rPr>
          <w:rFonts w:cs="Times New Roman"/>
        </w:rPr>
        <w:t>ICE platform undercuts Dem unified message</w:t>
      </w:r>
    </w:p>
    <w:p w14:paraId="5D61224A" w14:textId="77777777" w:rsidR="001A4F44" w:rsidRPr="00F129C1" w:rsidRDefault="001A4F44" w:rsidP="001A4F44">
      <w:pPr>
        <w:rPr>
          <w:rStyle w:val="Style13ptBold"/>
        </w:rPr>
      </w:pPr>
      <w:r w:rsidRPr="00F129C1">
        <w:rPr>
          <w:rStyle w:val="Style13ptBold"/>
        </w:rPr>
        <w:t>Matlin, FiveThirtyEight senior editor, et al., 7-3-18</w:t>
      </w:r>
    </w:p>
    <w:p w14:paraId="726D56A3" w14:textId="77777777" w:rsidR="001A4F44" w:rsidRPr="00F129C1" w:rsidRDefault="001A4F44" w:rsidP="001A4F44">
      <w:r w:rsidRPr="00F129C1">
        <w:t xml:space="preserve">[Chadwick, Clare Malone, FiveThirtyEight senior political writer, Anna Maria Barry-Jester, FiveThirtyEight public health lead writer, Nate Silver, FiveThirtyEight founder &amp; editor in chief, Slack Chat, 7-3-18, FiveThirtyEight, “Trump Says ‘Abolish ICE’ Is Bad Politics For Democrats. Is He Right”, </w:t>
      </w:r>
      <w:hyperlink r:id="rId268" w:history="1">
        <w:r w:rsidRPr="00F129C1">
          <w:rPr>
            <w:rStyle w:val="Hyperlink"/>
          </w:rPr>
          <w:t>https://fivethirtyeight.com/features/trump-says-abolish-ice-is-bad-politics-for-democrats-is-he-right/</w:t>
        </w:r>
      </w:hyperlink>
      <w:r w:rsidRPr="00F129C1">
        <w:t>, accessed 7-7-18, AFB]</w:t>
      </w:r>
    </w:p>
    <w:p w14:paraId="67A18F51" w14:textId="77777777" w:rsidR="001A4F44" w:rsidRPr="00F129C1" w:rsidRDefault="001A4F44" w:rsidP="001A4F44"/>
    <w:p w14:paraId="3C040A0A" w14:textId="77777777" w:rsidR="001A4F44" w:rsidRPr="00F129C1" w:rsidRDefault="001A4F44" w:rsidP="001A4F44">
      <w:r w:rsidRPr="00F129C1">
        <w:t xml:space="preserve">cwick (Chadwick Matlin, features editor): Micah’s on vacation! So you’re stuck with me, the John to Micah’s Ringo. Today’s topic: </w:t>
      </w:r>
      <w:r w:rsidRPr="00F129C1">
        <w:rPr>
          <w:rStyle w:val="StyleUnderline"/>
        </w:rPr>
        <w:t>Some Democrats have responded to President Trump’s “zero tolerance” immigration policies by advocating for an end to ICE</w:t>
      </w:r>
      <w:r w:rsidRPr="00F129C1">
        <w:t xml:space="preserve">, the federal Immigration and Customs Enforcement agency that has carried out the administration’s since-reversed policy to separate migrant children from their parents at the U.S.-Mexico border. </w:t>
      </w:r>
      <w:r w:rsidRPr="00F129C1">
        <w:rPr>
          <w:rStyle w:val="StyleUnderline"/>
        </w:rPr>
        <w:t>Does that make for good politics?</w:t>
      </w:r>
    </w:p>
    <w:p w14:paraId="020205E4" w14:textId="77777777" w:rsidR="001A4F44" w:rsidRPr="00F129C1" w:rsidRDefault="001A4F44" w:rsidP="001A4F44">
      <w:r w:rsidRPr="00F129C1">
        <w:t>Among the politicians who have recently said the agency should be dismantled is Alexandria Ocasio-Cortez, who won the Democratic primary in New York’s 14th Congressional District last week. New York Sen. Kirsten Gillibrand supports it. Lots of signs at weekend rallies against Trump’s immigration policies supported it. Is this a new thread of Democratic ideology?</w:t>
      </w:r>
    </w:p>
    <w:p w14:paraId="22A8B0A8" w14:textId="77777777" w:rsidR="001A4F44" w:rsidRPr="00F129C1" w:rsidRDefault="001A4F44" w:rsidP="001A4F44">
      <w:r w:rsidRPr="00F129C1">
        <w:t xml:space="preserve">clare.malone (Clare Malone, senior political reporter): </w:t>
      </w:r>
      <w:r w:rsidRPr="00F129C1">
        <w:rPr>
          <w:rStyle w:val="StyleUnderline"/>
        </w:rPr>
        <w:t xml:space="preserve">Well, it’s certainly picked up a lot of steam in the last couple of days! And given that </w:t>
      </w:r>
      <w:r w:rsidRPr="00F129C1">
        <w:t xml:space="preserve">Elizabeth </w:t>
      </w:r>
      <w:r w:rsidRPr="00F129C1">
        <w:rPr>
          <w:rStyle w:val="StyleUnderline"/>
        </w:rPr>
        <w:t>Warren just called for it, I’m beginning to think we might be seeing a new 2020 Democratic presidential primary litmus test forming. And when we’re talking Democratic primary litmus tests, I think we’re mostly talking tests for the left wing of the party</w:t>
      </w:r>
      <w:r w:rsidRPr="00F129C1">
        <w:t>.</w:t>
      </w:r>
    </w:p>
    <w:p w14:paraId="3C8DD2AF" w14:textId="77777777" w:rsidR="001A4F44" w:rsidRPr="00F129C1" w:rsidRDefault="001A4F44" w:rsidP="001A4F44">
      <w:r w:rsidRPr="00F129C1">
        <w:t xml:space="preserve">anna (Anna Maria Barry-Jester, lead health writer): It’s certainly got some steam among the more liberal wing of the party, though </w:t>
      </w:r>
      <w:r w:rsidRPr="00F129C1">
        <w:rPr>
          <w:rStyle w:val="StyleUnderline"/>
        </w:rPr>
        <w:t>there are also plenty of Democrats who think that’s a dangerous direction to go.</w:t>
      </w:r>
    </w:p>
    <w:p w14:paraId="27D85027" w14:textId="77777777" w:rsidR="001A4F44" w:rsidRPr="00F129C1" w:rsidRDefault="001A4F44" w:rsidP="001A4F44">
      <w:r w:rsidRPr="00F129C1">
        <w:t>natesilver (Nate Silver, editor in chief): Gillibrand is interesting in that she’s one of the most blatant Democrats in calibrating her positions to set herself up for 2020. And also that she tends to get branded as a Clinton-esque establishment type by the left wing of the Democratic Party, and so is trying to shore up her credentials with that group.</w:t>
      </w:r>
    </w:p>
    <w:p w14:paraId="3087B412" w14:textId="77777777" w:rsidR="001A4F44" w:rsidRPr="00F129C1" w:rsidRDefault="001A4F44" w:rsidP="001A4F44">
      <w:r w:rsidRPr="00F129C1">
        <w:t xml:space="preserve">clare.malone: </w:t>
      </w:r>
      <w:r w:rsidRPr="00F129C1">
        <w:rPr>
          <w:rStyle w:val="StyleUnderline"/>
        </w:rPr>
        <w:t>I think you’re still going to get Democrats who will point out that if ICE hadn’t been enforcing Justice Department policy on family separations (which is when a lot of this “ban ICE” stuff kicked up), some other agency would have. It’s Trump administration policy</w:t>
      </w:r>
      <w:r w:rsidRPr="00F129C1">
        <w:t xml:space="preserve">. Connecticut </w:t>
      </w:r>
      <w:r w:rsidRPr="00F129C1">
        <w:rPr>
          <w:rStyle w:val="StyleUnderline"/>
        </w:rPr>
        <w:t>Sen.</w:t>
      </w:r>
      <w:r w:rsidRPr="00F129C1">
        <w:t xml:space="preserve"> Richard </w:t>
      </w:r>
      <w:r w:rsidRPr="00F129C1">
        <w:rPr>
          <w:rStyle w:val="StyleUnderline"/>
        </w:rPr>
        <w:t>Blumenthal was saying that this weekend. Basically, the “ban ICE” thing is a great sound bite</w:t>
      </w:r>
      <w:r w:rsidRPr="00F129C1">
        <w:t xml:space="preserve">, and, sure, some ICE tactics are broken and toxic, </w:t>
      </w:r>
      <w:r w:rsidRPr="00F129C1">
        <w:rPr>
          <w:rStyle w:val="StyleUnderline"/>
        </w:rPr>
        <w:t>but the White House can still enforce these policies other ways</w:t>
      </w:r>
      <w:r w:rsidRPr="00F129C1">
        <w:t>.</w:t>
      </w:r>
    </w:p>
    <w:p w14:paraId="6113F074" w14:textId="77777777" w:rsidR="001A4F44" w:rsidRPr="00F129C1" w:rsidRDefault="001A4F44" w:rsidP="001A4F44">
      <w:r w:rsidRPr="00F129C1">
        <w:lastRenderedPageBreak/>
        <w:t xml:space="preserve">anna: Right, Clare — </w:t>
      </w:r>
      <w:r w:rsidRPr="00F129C1">
        <w:rPr>
          <w:rStyle w:val="StyleUnderline"/>
        </w:rPr>
        <w:t>the current support for the abolish ICE movement is pretty clearly linked to what’s happening with family separations. But it also betrays a pretty big problem, which is that people, including a lot of politicians, don’t really know a lot about how immigration works.</w:t>
      </w:r>
    </w:p>
    <w:p w14:paraId="54FC6AC8" w14:textId="77777777" w:rsidR="001A4F44" w:rsidRPr="00F129C1" w:rsidRDefault="001A4F44" w:rsidP="001A4F44">
      <w:r w:rsidRPr="00F129C1">
        <w:t xml:space="preserve">natesilver: </w:t>
      </w:r>
      <w:r w:rsidRPr="00F129C1">
        <w:rPr>
          <w:rStyle w:val="StyleUnderline"/>
        </w:rPr>
        <w:t>I’ve seen comparisons between “ban ICE” and “repeal Obamacare,” which I think makes sense. In neither case was there much consensus about what the replacement would be.</w:t>
      </w:r>
    </w:p>
    <w:p w14:paraId="72994FEC" w14:textId="77777777" w:rsidR="001A4F44" w:rsidRPr="00F129C1" w:rsidRDefault="001A4F44" w:rsidP="001A4F44">
      <w:r w:rsidRPr="00F129C1">
        <w:t xml:space="preserve">clare.malone: </w:t>
      </w:r>
      <w:r w:rsidRPr="00F129C1">
        <w:rPr>
          <w:rStyle w:val="StyleUnderline"/>
        </w:rPr>
        <w:t>There are certainly a lot of incomplete policy thoughts about immigration. I think to the Obamacare point, immigration has become, basically, the battlefield upon which all partisan politics are poured out since Trump’s campaign. It’s a place where people do a lot of projection and not a lot of actual policy talk.</w:t>
      </w:r>
    </w:p>
    <w:p w14:paraId="7E9C05B2" w14:textId="77777777" w:rsidR="001A4F44" w:rsidRPr="00F129C1" w:rsidRDefault="001A4F44" w:rsidP="001A4F44"/>
    <w:p w14:paraId="1BE625A4" w14:textId="77777777" w:rsidR="001A4F44" w:rsidRPr="00F129C1" w:rsidRDefault="001A4F44" w:rsidP="001A4F44">
      <w:pPr>
        <w:pStyle w:val="Heading3"/>
        <w:rPr>
          <w:rFonts w:cs="Times New Roman"/>
        </w:rPr>
      </w:pPr>
      <w:bookmarkStart w:id="196" w:name="_Toc519436594"/>
      <w:r w:rsidRPr="00F129C1">
        <w:rPr>
          <w:rFonts w:cs="Times New Roman"/>
        </w:rPr>
        <w:lastRenderedPageBreak/>
        <w:t>AT – Abolish ICE Helps Dems</w:t>
      </w:r>
      <w:bookmarkEnd w:id="196"/>
    </w:p>
    <w:p w14:paraId="673EB7E7" w14:textId="77777777" w:rsidR="001A4F44" w:rsidRPr="00F129C1" w:rsidRDefault="001A4F44" w:rsidP="001A4F44"/>
    <w:p w14:paraId="6C220304" w14:textId="77777777" w:rsidR="001A4F44" w:rsidRPr="00F129C1" w:rsidRDefault="001A4F44" w:rsidP="001A4F44">
      <w:pPr>
        <w:pStyle w:val="Heading4"/>
        <w:rPr>
          <w:rFonts w:cs="Times New Roman"/>
        </w:rPr>
      </w:pPr>
      <w:r w:rsidRPr="00F129C1">
        <w:rPr>
          <w:rFonts w:cs="Times New Roman"/>
        </w:rPr>
        <w:t>Abolish ICE will be spun as open borders</w:t>
      </w:r>
    </w:p>
    <w:p w14:paraId="6FDA9215" w14:textId="77777777" w:rsidR="001A4F44" w:rsidRPr="00F129C1" w:rsidRDefault="001A4F44" w:rsidP="001A4F44">
      <w:pPr>
        <w:rPr>
          <w:rStyle w:val="Style13ptBold"/>
        </w:rPr>
      </w:pPr>
      <w:r w:rsidRPr="00F129C1">
        <w:rPr>
          <w:rStyle w:val="Style13ptBold"/>
        </w:rPr>
        <w:t>Silver, FiveThirtyEight founder &amp; editor in chief, et al., 7-3-18</w:t>
      </w:r>
    </w:p>
    <w:p w14:paraId="2F23238B" w14:textId="77777777" w:rsidR="001A4F44" w:rsidRPr="00F129C1" w:rsidRDefault="001A4F44" w:rsidP="001A4F44">
      <w:r w:rsidRPr="00F129C1">
        <w:t xml:space="preserve">[Nate, Clare Malone, FiveThirtyEight senior political writer, Anna Maria Barry-Jester, FiveThirtyEight public health lead writer, Slack Chat, 7-3-18, FiveThirtyEight, “Trump Says ‘Abolish ICE’ Is Bad Politics For Democrats. Is He Right?”, </w:t>
      </w:r>
      <w:hyperlink r:id="rId269" w:history="1">
        <w:r w:rsidRPr="00F129C1">
          <w:rPr>
            <w:rStyle w:val="Hyperlink"/>
          </w:rPr>
          <w:t>https://fivethirtyeight.com/features/trump-says-abolish-ice-is-bad-politics-for-democrats-is-he-right/</w:t>
        </w:r>
      </w:hyperlink>
      <w:r w:rsidRPr="00F129C1">
        <w:t>, accessed 7-7-18, AFB]</w:t>
      </w:r>
    </w:p>
    <w:p w14:paraId="72176555" w14:textId="77777777" w:rsidR="001A4F44" w:rsidRPr="00F129C1" w:rsidRDefault="001A4F44" w:rsidP="001A4F44"/>
    <w:p w14:paraId="069765EB" w14:textId="77777777" w:rsidR="001A4F44" w:rsidRPr="00F129C1" w:rsidRDefault="001A4F44" w:rsidP="001A4F44">
      <w:pPr>
        <w:rPr>
          <w:b/>
          <w:u w:val="single"/>
        </w:rPr>
      </w:pPr>
      <w:r w:rsidRPr="00F129C1">
        <w:t xml:space="preserve">natesilver: </w:t>
      </w:r>
      <w:r w:rsidRPr="00F129C1">
        <w:rPr>
          <w:rStyle w:val="StyleUnderline"/>
        </w:rPr>
        <w:t>I think most people had never thought much about ICE before last week. It’s not like IRS or</w:t>
      </w:r>
      <w:r w:rsidRPr="00F129C1">
        <w:t xml:space="preserve"> the INS or </w:t>
      </w:r>
      <w:r w:rsidRPr="00F129C1">
        <w:rPr>
          <w:rStyle w:val="StyleUnderline"/>
        </w:rPr>
        <w:t>the Department of Education.</w:t>
      </w:r>
      <w:r w:rsidRPr="00F129C1">
        <w:t xml:space="preserve"> </w:t>
      </w:r>
      <w:r w:rsidRPr="00F129C1">
        <w:rPr>
          <w:rStyle w:val="StyleUnderline"/>
        </w:rPr>
        <w:t>And, yeah, most of this is a prelude to the massive fights that will occur in 2020. It’s also people who feel that the Republican strategy of shifting the “Overton window” toward more radical positions has been successful and that Democrats should emulate it.</w:t>
      </w:r>
    </w:p>
    <w:p w14:paraId="792D9B8B" w14:textId="77777777" w:rsidR="001A4F44" w:rsidRPr="00F129C1" w:rsidRDefault="001A4F44" w:rsidP="001A4F44">
      <w:r w:rsidRPr="00F129C1">
        <w:t xml:space="preserve">clare.malone: Yeah, </w:t>
      </w:r>
      <w:r w:rsidRPr="00F129C1">
        <w:rPr>
          <w:rStyle w:val="StyleUnderline"/>
        </w:rPr>
        <w:t>I think that strategic point is interesting, and it’s where you get other Democrats pushing back</w:t>
      </w:r>
      <w:r w:rsidRPr="00F129C1">
        <w:t>. A discomfort with radicalism, basically.</w:t>
      </w:r>
    </w:p>
    <w:p w14:paraId="65B52605" w14:textId="77777777" w:rsidR="001A4F44" w:rsidRPr="00F129C1" w:rsidRDefault="001A4F44" w:rsidP="001A4F44">
      <w:r w:rsidRPr="00F129C1">
        <w:t xml:space="preserve">anna: </w:t>
      </w:r>
      <w:r w:rsidRPr="00F129C1">
        <w:rPr>
          <w:rStyle w:val="StyleUnderline"/>
        </w:rPr>
        <w:t>It seems like it will be pretty easy for Republicans to send the message that wanting to abolish ICE is equivalent to wanting open borders, even though that’s not the case (among the politicians at least</w:t>
      </w:r>
      <w:r w:rsidRPr="00F129C1">
        <w:t>).</w:t>
      </w:r>
    </w:p>
    <w:p w14:paraId="718077D6" w14:textId="77777777" w:rsidR="001A4F44" w:rsidRPr="00F129C1" w:rsidRDefault="001A4F44" w:rsidP="001A4F44"/>
    <w:p w14:paraId="68824DC4" w14:textId="77777777" w:rsidR="001A4F44" w:rsidRPr="00F129C1" w:rsidRDefault="001A4F44" w:rsidP="001A4F44">
      <w:pPr>
        <w:pStyle w:val="Heading4"/>
        <w:rPr>
          <w:rFonts w:cs="Times New Roman"/>
        </w:rPr>
      </w:pPr>
      <w:r w:rsidRPr="00F129C1">
        <w:rPr>
          <w:rFonts w:cs="Times New Roman"/>
        </w:rPr>
        <w:t>Public supports turning over undocumented immigrants – they side with Trump on sanctuary cities and ICE issues</w:t>
      </w:r>
    </w:p>
    <w:p w14:paraId="69EE5050" w14:textId="77777777" w:rsidR="001A4F44" w:rsidRPr="00F129C1" w:rsidRDefault="001A4F44" w:rsidP="001A4F44">
      <w:pPr>
        <w:rPr>
          <w:rStyle w:val="Style13ptBold"/>
        </w:rPr>
      </w:pPr>
      <w:r w:rsidRPr="00F129C1">
        <w:rPr>
          <w:rStyle w:val="Style13ptBold"/>
        </w:rPr>
        <w:t>Bonn, The Hill, 6-28-18</w:t>
      </w:r>
    </w:p>
    <w:p w14:paraId="768BED6B" w14:textId="77777777" w:rsidR="001A4F44" w:rsidRPr="00F129C1" w:rsidRDefault="001A4F44" w:rsidP="001A4F44">
      <w:r w:rsidRPr="00F129C1">
        <w:t xml:space="preserve">[Tess, The Hill, “Ex-Clinton aide: 84 percent of Americans support turning undocumented immigrants over to authorities”, </w:t>
      </w:r>
      <w:hyperlink r:id="rId270" w:history="1">
        <w:r w:rsidRPr="00F129C1">
          <w:rPr>
            <w:rStyle w:val="Hyperlink"/>
          </w:rPr>
          <w:t>http://thehill.com/hilltv/rising/394624-mark-penn-84-percent-support-turning-undocumented-immigrants-over-authorities</w:t>
        </w:r>
      </w:hyperlink>
      <w:r w:rsidRPr="00F129C1">
        <w:t>, accessed 7-7-18, AFB]</w:t>
      </w:r>
    </w:p>
    <w:p w14:paraId="71201256" w14:textId="77777777" w:rsidR="001A4F44" w:rsidRPr="00F129C1" w:rsidRDefault="001A4F44" w:rsidP="001A4F44"/>
    <w:p w14:paraId="766C5FCE" w14:textId="77777777" w:rsidR="001A4F44" w:rsidRPr="00F129C1" w:rsidRDefault="001A4F44" w:rsidP="001A4F44">
      <w:r w:rsidRPr="00F129C1">
        <w:rPr>
          <w:rStyle w:val="StyleUnderline"/>
        </w:rPr>
        <w:t>Prominent Democratic pollster</w:t>
      </w:r>
      <w:r w:rsidRPr="00F129C1">
        <w:t xml:space="preserve"> Mark </w:t>
      </w:r>
      <w:r w:rsidRPr="00F129C1">
        <w:rPr>
          <w:rStyle w:val="StyleUnderline"/>
        </w:rPr>
        <w:t>Penn</w:t>
      </w:r>
      <w:r w:rsidRPr="00F129C1">
        <w:t xml:space="preserve"> </w:t>
      </w:r>
      <w:r w:rsidRPr="00F129C1">
        <w:rPr>
          <w:rStyle w:val="StyleUnderline"/>
        </w:rPr>
        <w:t>said</w:t>
      </w:r>
      <w:r w:rsidRPr="00F129C1">
        <w:t xml:space="preserve"> on Thursday </w:t>
      </w:r>
      <w:r w:rsidRPr="00F129C1">
        <w:rPr>
          <w:rStyle w:val="StyleUnderline"/>
        </w:rPr>
        <w:t>that a vast majority of Americans don’t really support so-called sanctuary cities that shield immigrants in the country illegally from deportation</w:t>
      </w:r>
      <w:r w:rsidRPr="00F129C1">
        <w:t>.</w:t>
      </w:r>
    </w:p>
    <w:p w14:paraId="36A457B3" w14:textId="77777777" w:rsidR="001A4F44" w:rsidRPr="00F129C1" w:rsidRDefault="001A4F44" w:rsidP="001A4F44">
      <w:r w:rsidRPr="00F129C1">
        <w:rPr>
          <w:rStyle w:val="StyleUnderline"/>
        </w:rPr>
        <w:t>Penn, who served as chief strategist for</w:t>
      </w:r>
      <w:r w:rsidRPr="00F129C1">
        <w:t xml:space="preserve"> Hillary </w:t>
      </w:r>
      <w:r w:rsidRPr="00F129C1">
        <w:rPr>
          <w:rStyle w:val="StyleUnderline"/>
        </w:rPr>
        <w:t>Clinton's 2008</w:t>
      </w:r>
      <w:r w:rsidRPr="00F129C1">
        <w:t xml:space="preserve"> presidential </w:t>
      </w:r>
      <w:r w:rsidRPr="00F129C1">
        <w:rPr>
          <w:rStyle w:val="StyleUnderline"/>
        </w:rPr>
        <w:t>campaign</w:t>
      </w:r>
      <w:r w:rsidRPr="00F129C1">
        <w:t xml:space="preserve">, </w:t>
      </w:r>
      <w:r w:rsidRPr="00F129C1">
        <w:rPr>
          <w:rStyle w:val="StyleUnderline"/>
        </w:rPr>
        <w:t>revealed that 84 percent of Americans favor turning undocumented immigrants over to federal agents.</w:t>
      </w:r>
    </w:p>
    <w:p w14:paraId="59C53D3A" w14:textId="77777777" w:rsidR="001A4F44" w:rsidRPr="00F129C1" w:rsidRDefault="001A4F44" w:rsidP="001A4F44">
      <w:r w:rsidRPr="00F129C1">
        <w:t>“</w:t>
      </w:r>
      <w:r w:rsidRPr="00F129C1">
        <w:rPr>
          <w:rStyle w:val="StyleUnderline"/>
        </w:rPr>
        <w:t>I asked</w:t>
      </w:r>
      <w:r w:rsidRPr="00F129C1">
        <w:t xml:space="preserve"> them, ‘</w:t>
      </w:r>
      <w:r w:rsidRPr="00F129C1">
        <w:rPr>
          <w:rStyle w:val="StyleUnderline"/>
        </w:rPr>
        <w:t>Do you think notifying ICE</w:t>
      </w:r>
      <w:r w:rsidRPr="00F129C1">
        <w:t xml:space="preserve"> [Immigration and Customs Enforcement] </w:t>
      </w:r>
      <w:r w:rsidRPr="00F129C1">
        <w:rPr>
          <w:rStyle w:val="StyleUnderline"/>
        </w:rPr>
        <w:t>would in fact increase crime because it would inhibit people from reporting crimes or does it decrease crimes because it takes criminals off the street,’ and they overwhelming said ‘decrease,</w:t>
      </w:r>
      <w:r w:rsidRPr="00F129C1">
        <w:t xml:space="preserve">’ ” </w:t>
      </w:r>
      <w:r w:rsidRPr="00F129C1">
        <w:rPr>
          <w:rStyle w:val="StyleUnderline"/>
        </w:rPr>
        <w:t>Penn told Hill.TV's “Rising.”</w:t>
      </w:r>
    </w:p>
    <w:p w14:paraId="7ECAB3AE" w14:textId="77777777" w:rsidR="001A4F44" w:rsidRPr="00F129C1" w:rsidRDefault="001A4F44" w:rsidP="001A4F44">
      <w:r w:rsidRPr="00F129C1">
        <w:rPr>
          <w:rStyle w:val="StyleUnderline"/>
        </w:rPr>
        <w:lastRenderedPageBreak/>
        <w:t>Penn said the response was strikingly “out of sync” with what the public might think about sanctuary cities.</w:t>
      </w:r>
      <w:r w:rsidRPr="00F129C1">
        <w:t xml:space="preserve"> The broad term refers to cities that don’t fully cooperate with federal authorities when it comes to turning over people in the country illegally to immigration enforcement.</w:t>
      </w:r>
    </w:p>
    <w:p w14:paraId="415C23B4" w14:textId="77777777" w:rsidR="001A4F44" w:rsidRPr="00F129C1" w:rsidRDefault="001A4F44" w:rsidP="001A4F44">
      <w:pPr>
        <w:rPr>
          <w:rStyle w:val="StyleUnderline"/>
        </w:rPr>
      </w:pPr>
      <w:r w:rsidRPr="00F129C1">
        <w:rPr>
          <w:rStyle w:val="StyleUnderline"/>
        </w:rPr>
        <w:t>“When someone’s arrested, they expect someone will notify federal immigration authorities just as they would expect someone who violates state tax law will find out that they notified the IRS,” the pollster said.</w:t>
      </w:r>
    </w:p>
    <w:p w14:paraId="06D29639" w14:textId="77777777" w:rsidR="001A4F44" w:rsidRPr="00F129C1" w:rsidRDefault="001A4F44" w:rsidP="001A4F44">
      <w:r w:rsidRPr="00F129C1">
        <w:t xml:space="preserve">President </w:t>
      </w:r>
      <w:r w:rsidRPr="00F129C1">
        <w:rPr>
          <w:rStyle w:val="StyleUnderline"/>
        </w:rPr>
        <w:t>Trump has made sanctuary cities a frequent target during his administration, arguing that they make the U.S. less safe. In January, Trump signed an executive order in an effort to withhold money from sanctuary cities</w:t>
      </w:r>
      <w:r w:rsidRPr="00F129C1">
        <w:t>, though some of that money did still go to those cities.</w:t>
      </w:r>
    </w:p>
    <w:p w14:paraId="57D9B66A" w14:textId="77777777" w:rsidR="001A4F44" w:rsidRPr="00F129C1" w:rsidRDefault="001A4F44" w:rsidP="001A4F44">
      <w:r w:rsidRPr="00F129C1">
        <w:rPr>
          <w:rStyle w:val="StyleUnderline"/>
        </w:rPr>
        <w:t>Some cities protested</w:t>
      </w:r>
      <w:r w:rsidRPr="00F129C1">
        <w:t xml:space="preserve"> Trump’s crackdown. Mayors, including New York’s Bill de Blasio and then-New Orleans Mayor Mitch Landrieu, boycotted a meeting with Trump following his executive order. De Blasio called the order a "racist assault" on sanctuary cities.</w:t>
      </w:r>
    </w:p>
    <w:p w14:paraId="5637D2B4" w14:textId="77777777" w:rsidR="001A4F44" w:rsidRPr="00F129C1" w:rsidRDefault="001A4F44" w:rsidP="001A4F44">
      <w:pPr>
        <w:rPr>
          <w:rStyle w:val="StyleUnderline"/>
        </w:rPr>
      </w:pPr>
      <w:r w:rsidRPr="00F129C1">
        <w:rPr>
          <w:rStyle w:val="StyleUnderline"/>
        </w:rPr>
        <w:t>But it looks like Trump has achieved a victory — at least for now.</w:t>
      </w:r>
    </w:p>
    <w:p w14:paraId="369B2732" w14:textId="77777777" w:rsidR="001A4F44" w:rsidRPr="00F129C1" w:rsidRDefault="001A4F44" w:rsidP="001A4F44">
      <w:r w:rsidRPr="00F129C1">
        <w:rPr>
          <w:rStyle w:val="StyleUnderline"/>
        </w:rPr>
        <w:t>A federal appeals court on Tuesday temporarily narrowed the scope of a nationwide injunction against the Trump administration's attempt to withhold grants from sanctuary cities</w:t>
      </w:r>
      <w:r w:rsidRPr="00F129C1">
        <w:t>.</w:t>
      </w:r>
    </w:p>
    <w:p w14:paraId="7ACD12A7" w14:textId="77777777" w:rsidR="001A4F44" w:rsidRPr="00F129C1" w:rsidRDefault="001A4F44" w:rsidP="001A4F44"/>
    <w:p w14:paraId="5E3B6552" w14:textId="77777777" w:rsidR="001A4F44" w:rsidRPr="00F129C1" w:rsidRDefault="001A4F44" w:rsidP="001A4F44">
      <w:pPr>
        <w:pStyle w:val="Heading3"/>
        <w:rPr>
          <w:rFonts w:cs="Times New Roman"/>
        </w:rPr>
      </w:pPr>
      <w:bookmarkStart w:id="197" w:name="_Toc519436595"/>
      <w:r w:rsidRPr="00F129C1">
        <w:rPr>
          <w:rFonts w:cs="Times New Roman"/>
        </w:rPr>
        <w:lastRenderedPageBreak/>
        <w:t>Non-Unique – Russian Hacks</w:t>
      </w:r>
      <w:bookmarkEnd w:id="197"/>
    </w:p>
    <w:p w14:paraId="27AAEA5C" w14:textId="77777777" w:rsidR="001A4F44" w:rsidRPr="00F129C1" w:rsidRDefault="001A4F44" w:rsidP="001A4F44"/>
    <w:p w14:paraId="62ED90A7" w14:textId="77777777" w:rsidR="001A4F44" w:rsidRPr="00F129C1" w:rsidRDefault="001A4F44" w:rsidP="001A4F44">
      <w:pPr>
        <w:pStyle w:val="Heading4"/>
        <w:rPr>
          <w:rFonts w:cs="Times New Roman"/>
        </w:rPr>
      </w:pPr>
      <w:r w:rsidRPr="00F129C1">
        <w:rPr>
          <w:rFonts w:cs="Times New Roman"/>
        </w:rPr>
        <w:t>Russian Twitter attacks against the Dems are used politically – sways midterms to GOP win</w:t>
      </w:r>
    </w:p>
    <w:p w14:paraId="4ED35093" w14:textId="77777777" w:rsidR="001A4F44" w:rsidRPr="00F129C1" w:rsidRDefault="001A4F44" w:rsidP="001A4F44">
      <w:pPr>
        <w:rPr>
          <w:rStyle w:val="Style13ptBold"/>
        </w:rPr>
      </w:pPr>
      <w:r w:rsidRPr="00F129C1">
        <w:rPr>
          <w:rStyle w:val="Style13ptBold"/>
        </w:rPr>
        <w:t>Papenfuss, HuffPost Journalist, 2018</w:t>
      </w:r>
    </w:p>
    <w:p w14:paraId="1BC7058D" w14:textId="77777777" w:rsidR="001A4F44" w:rsidRPr="00F129C1" w:rsidRDefault="001A4F44" w:rsidP="001A4F44">
      <w:r w:rsidRPr="00F129C1">
        <w:t>[Mary, 7/8/18, HuffPost, “Russian Bots Linked To Viral Twitter Attacks On ‘Hateful’ Dems,” https://www.huffingtonpost.com/entry/russian-bots-linked-to-viral-attacks-over-rude-dems_us_5b414945e4b05127ccf2d083, 7/8/18, KC]</w:t>
      </w:r>
    </w:p>
    <w:p w14:paraId="3D2CA626" w14:textId="77777777" w:rsidR="001A4F44" w:rsidRPr="00F129C1" w:rsidRDefault="001A4F44" w:rsidP="001A4F44"/>
    <w:p w14:paraId="74EED4EC" w14:textId="77777777" w:rsidR="001A4F44" w:rsidRPr="00F129C1" w:rsidRDefault="001A4F44" w:rsidP="001A4F44">
      <w:pPr>
        <w:rPr>
          <w:u w:val="single"/>
        </w:rPr>
      </w:pPr>
      <w:r w:rsidRPr="00F129C1">
        <w:rPr>
          <w:rStyle w:val="StyleUnderline"/>
        </w:rPr>
        <w:t>In what may be an early onslaught of Kremlin-linked Twitter attacks ahead of the U.S. midterm elections, Russia bots appear to be fueling a wave of criticism targeting Democrats over alleged intimidation in political confrontations and a lack of “civility,” according to bot trackers.</w:t>
      </w:r>
    </w:p>
    <w:p w14:paraId="096B48C4" w14:textId="77777777" w:rsidR="001A4F44" w:rsidRPr="00F129C1" w:rsidRDefault="001A4F44" w:rsidP="001A4F44">
      <w:pPr>
        <w:rPr>
          <w:rStyle w:val="StyleUnderline"/>
        </w:rPr>
      </w:pPr>
      <w:r w:rsidRPr="00F129C1">
        <w:rPr>
          <w:rStyle w:val="StyleUnderline"/>
        </w:rPr>
        <w:t>Attacks with the hashtag #WalkAway</w:t>
      </w:r>
      <w:r w:rsidRPr="00F129C1">
        <w:t xml:space="preserve"> purport to be from a “grassroots” wave of one-time Democrats who have left the party in part because they say they are so incensed by the hateful and divisive behavior of party members. </w:t>
      </w:r>
      <w:r w:rsidRPr="00F129C1">
        <w:rPr>
          <w:rStyle w:val="StyleUnderline"/>
        </w:rPr>
        <w:t>The message is to “walk away” from ugly confrontations, “intolerance” and hate — and from the Democratic Party.</w:t>
      </w:r>
    </w:p>
    <w:p w14:paraId="73D33163" w14:textId="77777777" w:rsidR="001A4F44" w:rsidRPr="00F129C1" w:rsidRDefault="001A4F44" w:rsidP="001A4F44">
      <w:r w:rsidRPr="00F129C1">
        <w:t xml:space="preserve">But </w:t>
      </w:r>
      <w:r w:rsidRPr="00F129C1">
        <w:rPr>
          <w:rStyle w:val="StyleUnderline"/>
        </w:rPr>
        <w:t>the hashtag has been connected to Russian bots. It has ranked as the third or fourth most popular Kremlin-linked hashtag for days</w:t>
      </w:r>
      <w:r w:rsidRPr="00F129C1">
        <w:t>, according to bot tracking by the Hamilton 68 site run by the bipartisan Alliance for Securing Democracy, which keeps tabs on Russian activity on the American internet.</w:t>
      </w:r>
    </w:p>
    <w:p w14:paraId="081A86EC" w14:textId="77777777" w:rsidR="001A4F44" w:rsidRPr="00F129C1" w:rsidRDefault="001A4F44" w:rsidP="001A4F44">
      <w:r w:rsidRPr="00F129C1">
        <w:t>Arc Digital has made the same connection in the “strikingly similar” tweets pushing a “familiar narrative” of Democratic “bullying.” Arc traced the campaign from a Facebook group in May and subsequent tweets whose traffic suddenly began to explode late last month.</w:t>
      </w:r>
    </w:p>
    <w:p w14:paraId="7CB6CB32" w14:textId="77777777" w:rsidR="001A4F44" w:rsidRPr="00F129C1" w:rsidRDefault="001A4F44" w:rsidP="001A4F44">
      <w:r w:rsidRPr="00F129C1">
        <w:t>Amplification of tweets by bots does not necessarily mean content is created by Kremlin-linked operators. But bots typically grossly exaggerate Twitter traffic — and influence — by replicating chosen messages tens of thousands of times.</w:t>
      </w:r>
    </w:p>
    <w:p w14:paraId="0B9E379A" w14:textId="77777777" w:rsidR="001A4F44" w:rsidRPr="00F129C1" w:rsidRDefault="001A4F44" w:rsidP="001A4F44">
      <w:r w:rsidRPr="00F129C1">
        <w:rPr>
          <w:rStyle w:val="StyleUnderline"/>
        </w:rPr>
        <w:t>The aim of such a campaign is to manipulate public opinion</w:t>
      </w:r>
      <w:r w:rsidRPr="00F129C1">
        <w:t xml:space="preserve"> by “gaming online algorithms” to rocket content to the top of internet searches, noted Arc Digital.</w:t>
      </w:r>
    </w:p>
    <w:p w14:paraId="4FC7BAED" w14:textId="77777777" w:rsidR="001A4F44" w:rsidRPr="00F129C1" w:rsidRDefault="001A4F44" w:rsidP="001A4F44">
      <w:r w:rsidRPr="00F129C1">
        <w:t>Fox News and other conservative outlets in turn have helped amplify the message by reporting on the #WalkAway “movement.”</w:t>
      </w:r>
    </w:p>
    <w:p w14:paraId="3C5B07D7" w14:textId="77777777" w:rsidR="001A4F44" w:rsidRPr="00F129C1" w:rsidRDefault="001A4F44" w:rsidP="001A4F44">
      <w:r w:rsidRPr="00F129C1">
        <w:rPr>
          <w:rStyle w:val="StyleUnderline"/>
        </w:rPr>
        <w:t>The “civility” issue was heightened by President Donald Trump and other politicians after Rep. Maxine Waters (D-Calif.) called on Americans to confront members of the Trump administration in public harsh anti-immigration policies</w:t>
      </w:r>
      <w:r w:rsidRPr="00F129C1">
        <w:t>. Waters made the call in a rally after White House press secretary Sarah Huckabee Sanders was told to leave a restaurant in Virginia and Department of Homeland Security Secretary Kirstjen Nielsen was hounded out of a Washington restaurant by protesters.</w:t>
      </w:r>
    </w:p>
    <w:p w14:paraId="0B48929C" w14:textId="77777777" w:rsidR="001A4F44" w:rsidRPr="00F129C1" w:rsidRDefault="001A4F44" w:rsidP="001A4F44">
      <w:r w:rsidRPr="00F129C1">
        <w:t>Trump falsely accused Waters of calling for violence against members of his administration — she had not — and warned her: “Be careful what you wish for.”</w:t>
      </w:r>
    </w:p>
    <w:p w14:paraId="7A2D136E" w14:textId="77777777" w:rsidR="001A4F44" w:rsidRPr="00F129C1" w:rsidRDefault="001A4F44" w:rsidP="001A4F44">
      <w:r w:rsidRPr="00F129C1">
        <w:lastRenderedPageBreak/>
        <w:t>Given Trump’s unique presidential history of name-calling, it’s ironic that Democrats are now being accused of lacking civil discourse.</w:t>
      </w:r>
    </w:p>
    <w:p w14:paraId="2E4F5BF9" w14:textId="77777777" w:rsidR="001A4F44" w:rsidRPr="00F129C1" w:rsidRDefault="001A4F44" w:rsidP="001A4F44">
      <w:r w:rsidRPr="00F129C1">
        <w:t>The Washington Post noted in a story Tuesday that while #WalkAway had gone viral, it didn’t necessarily mean that there were hordes of actual people leaving the Democratic Party. The tweets are mainly being shared by right-wingers — and/or amplified by bots, the paper said, though the Post didn’t specifically mention Russian bots.</w:t>
      </w:r>
    </w:p>
    <w:p w14:paraId="3588206C" w14:textId="77777777" w:rsidR="001A4F44" w:rsidRPr="00F129C1" w:rsidRDefault="001A4F44" w:rsidP="001A4F44">
      <w:r w:rsidRPr="00F129C1">
        <w:t>The Post traced the movement to a YouTube video posted in May by Brandon Straka, who has described himself as a New York hairdresser and aspiring actor. He said in the video he was “walking away” from the Democrats because of liberalism’s “blatantly fascistic behavior.” Former vice presidential candidate Sarah Palin tweeted that it was a “must watch” video.</w:t>
      </w:r>
    </w:p>
    <w:p w14:paraId="5FF40954" w14:textId="7BCEF887" w:rsidR="004C7AAF" w:rsidRPr="00F129C1" w:rsidRDefault="004C7AAF" w:rsidP="004C7AAF">
      <w:pPr>
        <w:pStyle w:val="Heading3"/>
        <w:rPr>
          <w:rFonts w:cs="Times New Roman"/>
        </w:rPr>
      </w:pPr>
      <w:bookmarkStart w:id="198" w:name="_Toc519436596"/>
      <w:r w:rsidRPr="00F129C1">
        <w:rPr>
          <w:rFonts w:cs="Times New Roman"/>
        </w:rPr>
        <w:lastRenderedPageBreak/>
        <w:t>Non-Unique</w:t>
      </w:r>
      <w:r w:rsidR="00CE6AD3" w:rsidRPr="00F129C1">
        <w:rPr>
          <w:rFonts w:cs="Times New Roman"/>
        </w:rPr>
        <w:t xml:space="preserve"> – </w:t>
      </w:r>
      <w:r w:rsidRPr="00F129C1">
        <w:rPr>
          <w:rFonts w:cs="Times New Roman"/>
        </w:rPr>
        <w:t>GOP Wins – General</w:t>
      </w:r>
      <w:bookmarkEnd w:id="198"/>
    </w:p>
    <w:p w14:paraId="5BB9FF18" w14:textId="77777777" w:rsidR="00CE6AD3" w:rsidRPr="00F129C1" w:rsidRDefault="00CE6AD3" w:rsidP="00CE6AD3"/>
    <w:p w14:paraId="3016BECC" w14:textId="77777777" w:rsidR="004C7AAF" w:rsidRPr="00F129C1" w:rsidRDefault="004C7AAF" w:rsidP="004C7AAF">
      <w:pPr>
        <w:pStyle w:val="Heading4"/>
        <w:rPr>
          <w:rFonts w:cs="Times New Roman"/>
        </w:rPr>
      </w:pPr>
      <w:r w:rsidRPr="00F129C1">
        <w:rPr>
          <w:rFonts w:cs="Times New Roman"/>
        </w:rPr>
        <w:t>GOP wins midterms – 5 reasons</w:t>
      </w:r>
    </w:p>
    <w:p w14:paraId="73A2656F" w14:textId="6CBE8F4A" w:rsidR="004C7AAF" w:rsidRPr="00F129C1" w:rsidRDefault="004C7AAF" w:rsidP="004C7AAF">
      <w:pPr>
        <w:rPr>
          <w:b/>
          <w:sz w:val="26"/>
          <w:szCs w:val="26"/>
        </w:rPr>
      </w:pPr>
      <w:r w:rsidRPr="00F129C1">
        <w:rPr>
          <w:b/>
          <w:sz w:val="26"/>
          <w:szCs w:val="26"/>
        </w:rPr>
        <w:t>Sattler, USA Today, opinion columnist, 7-9</w:t>
      </w:r>
      <w:r w:rsidR="00947300" w:rsidRPr="00F129C1">
        <w:rPr>
          <w:b/>
          <w:sz w:val="26"/>
          <w:szCs w:val="26"/>
        </w:rPr>
        <w:t>-18</w:t>
      </w:r>
    </w:p>
    <w:p w14:paraId="381A3E8C" w14:textId="4618BA6F" w:rsidR="004C7AAF" w:rsidRPr="00F129C1" w:rsidRDefault="004C7AAF" w:rsidP="004C7AAF">
      <w:r w:rsidRPr="00F129C1">
        <w:t>(Jason, 7-9</w:t>
      </w:r>
      <w:r w:rsidR="00947300" w:rsidRPr="00F129C1">
        <w:t>-18</w:t>
      </w:r>
      <w:r w:rsidRPr="00F129C1">
        <w:t xml:space="preserve">, USA Today, “Blue wave? Five reasons Republicans could still crush Democrats in the 2018 elections”, </w:t>
      </w:r>
      <w:hyperlink r:id="rId271" w:history="1">
        <w:r w:rsidRPr="00F129C1">
          <w:rPr>
            <w:rStyle w:val="Hyperlink"/>
          </w:rPr>
          <w:t>https://www.usatoday.com/story/opinion/2018/07/09/five-ways-republicans-beat-democrats-2018-elections-congress-column/759931002/</w:t>
        </w:r>
      </w:hyperlink>
      <w:r w:rsidRPr="00F129C1">
        <w:t>, accessed 7/10/18, GDI-JG)</w:t>
      </w:r>
    </w:p>
    <w:p w14:paraId="6DB77E53" w14:textId="77777777" w:rsidR="00CE6AD3" w:rsidRPr="00F129C1" w:rsidRDefault="00CE6AD3" w:rsidP="004C7AAF"/>
    <w:p w14:paraId="61DE5800" w14:textId="77777777" w:rsidR="004C7AAF" w:rsidRPr="00F129C1" w:rsidRDefault="004C7AAF" w:rsidP="004C7AAF">
      <w:pPr>
        <w:rPr>
          <w:rStyle w:val="StyleUnderline"/>
        </w:rPr>
      </w:pPr>
      <w:r w:rsidRPr="00F129C1">
        <w:t>T</w:t>
      </w:r>
      <w:r w:rsidRPr="00F129C1">
        <w:rPr>
          <w:rStyle w:val="StyleUnderline"/>
        </w:rPr>
        <w:t>he Republican Party has insulated itself from failure, accountability and the vast majority of American</w:t>
      </w:r>
      <w:r w:rsidRPr="00F129C1">
        <w:t>s</w:t>
      </w:r>
      <w:r w:rsidRPr="00F129C1">
        <w:rPr>
          <w:rStyle w:val="StyleUnderline"/>
        </w:rPr>
        <w:t>, by trying every known method of keeping them from the polls</w:t>
      </w:r>
      <w:r w:rsidRPr="00F129C1">
        <w:t xml:space="preserve">. And in </w:t>
      </w:r>
      <w:r w:rsidRPr="00F129C1">
        <w:rPr>
          <w:rStyle w:val="StyleUnderline"/>
        </w:rPr>
        <w:t>Donald Trump they have a master salesman uniquely skilled in selling terrible products, like racism.</w:t>
      </w:r>
    </w:p>
    <w:p w14:paraId="29E2DB5B" w14:textId="77777777" w:rsidR="004C7AAF" w:rsidRPr="00F129C1" w:rsidRDefault="004C7AAF" w:rsidP="004C7AAF">
      <w:pPr>
        <w:rPr>
          <w:rStyle w:val="StyleUnderline"/>
        </w:rPr>
      </w:pPr>
      <w:r w:rsidRPr="00F129C1">
        <w:t xml:space="preserve">Here are five reasons why </w:t>
      </w:r>
      <w:r w:rsidRPr="00F129C1">
        <w:rPr>
          <w:rStyle w:val="StyleUnderline"/>
        </w:rPr>
        <w:t>Republicans, despite overwhelming rejection of their president and policies, have to be considered the favorites to keep the House and pick up seats in the Senate.</w:t>
      </w:r>
    </w:p>
    <w:p w14:paraId="60C0C66C" w14:textId="77777777" w:rsidR="00EA7ED6" w:rsidRPr="00F129C1" w:rsidRDefault="004C7AAF" w:rsidP="004C7AAF">
      <w:r w:rsidRPr="00F129C1">
        <w:rPr>
          <w:rFonts w:eastAsia="MS Mincho"/>
        </w:rPr>
        <w:t>►</w:t>
      </w:r>
      <w:r w:rsidRPr="00F129C1">
        <w:rPr>
          <w:rStyle w:val="StyleUnderline"/>
        </w:rPr>
        <w:t>The numbers. Due to gerrymandering, Democrats need to win the nation popular vote by up to 11 percentage points to secure a House majority,</w:t>
      </w:r>
      <w:r w:rsidRPr="00F129C1">
        <w:t xml:space="preserve"> a Brennan Center report found. </w:t>
      </w:r>
      <w:r w:rsidRPr="00F129C1">
        <w:rPr>
          <w:rStyle w:val="StyleUnderline"/>
        </w:rPr>
        <w:t>That’s more than five times Hillary Clinton’s 2.1-point popular vote advantage in 2016. Could Democrats win by a margin of 9.4 points and not take control of the House?</w:t>
      </w:r>
      <w:r w:rsidRPr="00F129C1">
        <w:t xml:space="preserve"> That’s exactly what happened with Virginia’s House of Delegates last November.</w:t>
      </w:r>
    </w:p>
    <w:p w14:paraId="4C7A8C06" w14:textId="77777777" w:rsidR="00EA7ED6" w:rsidRPr="00F129C1" w:rsidRDefault="004C7AAF" w:rsidP="004C7AAF">
      <w:pPr>
        <w:rPr>
          <w:rStyle w:val="StyleUnderline"/>
        </w:rPr>
      </w:pPr>
      <w:r w:rsidRPr="00F129C1">
        <w:rPr>
          <w:rFonts w:eastAsia="MS Mincho"/>
        </w:rPr>
        <w:t>►</w:t>
      </w:r>
      <w:r w:rsidRPr="00F129C1">
        <w:rPr>
          <w:rStyle w:val="StyleUnderline"/>
        </w:rPr>
        <w:t>The base. The Republican base has shown up in every off year election since 2010</w:t>
      </w:r>
      <w:r w:rsidRPr="00F129C1">
        <w:t xml:space="preserve">; </w:t>
      </w:r>
      <w:r w:rsidRPr="00F129C1">
        <w:rPr>
          <w:rStyle w:val="StyleUnderline"/>
        </w:rPr>
        <w:t>Democrats have not</w:t>
      </w:r>
      <w:r w:rsidRPr="00F129C1">
        <w:t xml:space="preserve">. So much depends on voters who haven’t cast a vote in an off-year election in 12 years, or ever. And </w:t>
      </w:r>
      <w:r w:rsidRPr="00F129C1">
        <w:rPr>
          <w:rStyle w:val="StyleUnderline"/>
        </w:rPr>
        <w:t>the Supreme Court continues to wither away voting rights, sharpening the powerful tool of voter purges in the right’s already potent voter suppression arsenal.</w:t>
      </w:r>
    </w:p>
    <w:p w14:paraId="069C168E" w14:textId="5E89186A" w:rsidR="004C7AAF" w:rsidRPr="00F129C1" w:rsidRDefault="004C7AAF" w:rsidP="004C7AAF">
      <w:r w:rsidRPr="00F129C1">
        <w:t>Worrying is Democrats' only hobby</w:t>
      </w:r>
    </w:p>
    <w:p w14:paraId="74315133" w14:textId="77777777" w:rsidR="00EA7ED6" w:rsidRPr="00F129C1" w:rsidRDefault="004C7AAF" w:rsidP="004C7AAF">
      <w:pPr>
        <w:rPr>
          <w:rStyle w:val="StyleUnderline"/>
        </w:rPr>
      </w:pPr>
      <w:r w:rsidRPr="00F129C1">
        <w:rPr>
          <w:rFonts w:eastAsia="MS Mincho"/>
        </w:rPr>
        <w:t>►</w:t>
      </w:r>
      <w:r w:rsidRPr="00F129C1">
        <w:rPr>
          <w:rStyle w:val="StyleUnderline"/>
        </w:rPr>
        <w:t>The money.</w:t>
      </w:r>
      <w:r w:rsidRPr="00F129C1">
        <w:t xml:space="preserve"> After years of making it easier for anonymous donors to spend unlimited amounts of cash electing candidates, </w:t>
      </w:r>
      <w:r w:rsidRPr="00F129C1">
        <w:rPr>
          <w:rStyle w:val="StyleUnderline"/>
        </w:rPr>
        <w:t>the Supreme Court has quietly put public sector unions, the largest institutional supporter of the Democratic Party, on life support</w:t>
      </w:r>
      <w:r w:rsidRPr="00F129C1">
        <w:t xml:space="preserve">. And </w:t>
      </w:r>
      <w:r w:rsidRPr="00F129C1">
        <w:rPr>
          <w:rStyle w:val="StyleUnderline"/>
        </w:rPr>
        <w:t>while the tax cuts don’t seem to be swaying many voters, big donors made big promises to get them passed</w:t>
      </w:r>
      <w:r w:rsidRPr="00F129C1">
        <w:t xml:space="preserve">. And </w:t>
      </w:r>
      <w:r w:rsidRPr="00F129C1">
        <w:rPr>
          <w:rStyle w:val="StyleUnderline"/>
        </w:rPr>
        <w:t>you can expect to see at least a fraction of the billions the Republican Party sent their way raining down on endangered Republicans.</w:t>
      </w:r>
    </w:p>
    <w:p w14:paraId="584F4E2A" w14:textId="145AA324" w:rsidR="004C7AAF" w:rsidRPr="00F129C1" w:rsidRDefault="004C7AAF" w:rsidP="004C7AAF">
      <w:pPr>
        <w:rPr>
          <w:rStyle w:val="StyleUnderline"/>
        </w:rPr>
      </w:pPr>
      <w:r w:rsidRPr="00F129C1">
        <w:rPr>
          <w:rFonts w:eastAsia="MS Mincho"/>
        </w:rPr>
        <w:t>►</w:t>
      </w:r>
      <w:r w:rsidRPr="00F129C1">
        <w:rPr>
          <w:rStyle w:val="StyleUnderline"/>
        </w:rPr>
        <w:t>The hacking</w:t>
      </w:r>
      <w:r w:rsidRPr="00F129C1">
        <w:t xml:space="preserve">. Instead of admitting that Russia interfered to elect him in 2016, </w:t>
      </w:r>
      <w:r w:rsidRPr="00F129C1">
        <w:rPr>
          <w:rStyle w:val="StyleUnderline"/>
        </w:rPr>
        <w:t>Trump continues to do everything he can to entice</w:t>
      </w:r>
      <w:r w:rsidRPr="00F129C1">
        <w:t xml:space="preserve"> Vladimir </w:t>
      </w:r>
      <w:r w:rsidRPr="00F129C1">
        <w:rPr>
          <w:rStyle w:val="StyleUnderline"/>
        </w:rPr>
        <w:t>Putin to interfere again.</w:t>
      </w:r>
    </w:p>
    <w:p w14:paraId="1346F2F7" w14:textId="77777777" w:rsidR="00EA7ED6" w:rsidRPr="00F129C1" w:rsidRDefault="004C7AAF" w:rsidP="004C7AAF">
      <w:pPr>
        <w:rPr>
          <w:rStyle w:val="StyleUnderline"/>
        </w:rPr>
      </w:pPr>
      <w:r w:rsidRPr="00F129C1">
        <w:rPr>
          <w:rFonts w:eastAsia="MS Mincho"/>
        </w:rPr>
        <w:t>►</w:t>
      </w:r>
      <w:r w:rsidRPr="00F129C1">
        <w:rPr>
          <w:rStyle w:val="StyleUnderline"/>
        </w:rPr>
        <w:t>The delusion. Learn from</w:t>
      </w:r>
      <w:r w:rsidRPr="00F129C1">
        <w:t xml:space="preserve"> Anthony </w:t>
      </w:r>
      <w:r w:rsidRPr="00F129C1">
        <w:rPr>
          <w:rStyle w:val="StyleUnderline"/>
        </w:rPr>
        <w:t>Kennedy</w:t>
      </w:r>
      <w:r w:rsidRPr="00F129C1">
        <w:t xml:space="preserve">. </w:t>
      </w:r>
      <w:r w:rsidRPr="00F129C1">
        <w:rPr>
          <w:rStyle w:val="StyleUnderline"/>
        </w:rPr>
        <w:t>Highly educated suburban Republican “swing votes” are not your savior.</w:t>
      </w:r>
      <w:r w:rsidRPr="00F129C1">
        <w:t xml:space="preserve"> </w:t>
      </w:r>
      <w:r w:rsidRPr="00F129C1">
        <w:rPr>
          <w:rStyle w:val="StyleUnderline"/>
        </w:rPr>
        <w:t>They will turn on you at the exact wrong moment</w:t>
      </w:r>
      <w:r w:rsidRPr="00F129C1">
        <w:t xml:space="preserve">, even if it means erasing a legacy of reproductive and LGBT rights and legitimizing a president’s attempt to sabotage an investigation into an attack on our democracy. </w:t>
      </w:r>
      <w:r w:rsidRPr="00F129C1">
        <w:rPr>
          <w:rStyle w:val="StyleUnderline"/>
        </w:rPr>
        <w:t>The lure of swaying “disaffected” Republicans with cloudy “centrism” could end up turning off your base, which has proven to be fickle.</w:t>
      </w:r>
    </w:p>
    <w:p w14:paraId="555E5D6D" w14:textId="2305096A" w:rsidR="00CE6AD3" w:rsidRPr="00F129C1" w:rsidRDefault="00CE6AD3" w:rsidP="004C7AAF">
      <w:pPr>
        <w:rPr>
          <w:rStyle w:val="StyleUnderline"/>
        </w:rPr>
      </w:pPr>
    </w:p>
    <w:p w14:paraId="5E184EB1" w14:textId="62F0DA21" w:rsidR="00CA43CC" w:rsidRPr="00F129C1" w:rsidRDefault="00CA43CC" w:rsidP="00CA43CC">
      <w:pPr>
        <w:pStyle w:val="Heading3"/>
        <w:rPr>
          <w:rFonts w:cs="Times New Roman"/>
        </w:rPr>
      </w:pPr>
      <w:bookmarkStart w:id="199" w:name="_Toc519436597"/>
      <w:r w:rsidRPr="00F129C1">
        <w:rPr>
          <w:rFonts w:cs="Times New Roman"/>
        </w:rPr>
        <w:lastRenderedPageBreak/>
        <w:t>Non-Unique</w:t>
      </w:r>
      <w:r w:rsidR="00CE6AD3" w:rsidRPr="00F129C1">
        <w:rPr>
          <w:rFonts w:cs="Times New Roman"/>
        </w:rPr>
        <w:t xml:space="preserve"> –</w:t>
      </w:r>
      <w:r w:rsidRPr="00F129C1">
        <w:rPr>
          <w:rFonts w:cs="Times New Roman"/>
        </w:rPr>
        <w:t xml:space="preserve"> </w:t>
      </w:r>
      <w:r w:rsidR="004C7AAF" w:rsidRPr="00F129C1">
        <w:rPr>
          <w:rFonts w:cs="Times New Roman"/>
        </w:rPr>
        <w:t>GOP Wins – Older Voters</w:t>
      </w:r>
      <w:bookmarkEnd w:id="199"/>
    </w:p>
    <w:p w14:paraId="626E2472" w14:textId="77777777" w:rsidR="00CE6AD3" w:rsidRPr="00F129C1" w:rsidRDefault="00CE6AD3" w:rsidP="00CE6AD3"/>
    <w:p w14:paraId="658FC127" w14:textId="77777777" w:rsidR="00CA43CC" w:rsidRPr="00F129C1" w:rsidRDefault="00CA43CC" w:rsidP="00CA43CC">
      <w:pPr>
        <w:pStyle w:val="Heading4"/>
        <w:rPr>
          <w:rFonts w:cs="Times New Roman"/>
        </w:rPr>
      </w:pPr>
      <w:r w:rsidRPr="00F129C1">
        <w:rPr>
          <w:rFonts w:cs="Times New Roman"/>
        </w:rPr>
        <w:t>GOP succeeding at mobilizing older voters now while Dems can’t get Millennials to vote</w:t>
      </w:r>
    </w:p>
    <w:p w14:paraId="56F1E1BD" w14:textId="77777777" w:rsidR="00CA43CC" w:rsidRPr="00F129C1" w:rsidRDefault="00CA43CC" w:rsidP="00CA43CC">
      <w:pPr>
        <w:rPr>
          <w:rStyle w:val="Style13ptBold"/>
        </w:rPr>
      </w:pPr>
      <w:r w:rsidRPr="00F129C1">
        <w:rPr>
          <w:rStyle w:val="Style13ptBold"/>
        </w:rPr>
        <w:t>Brownstein, Atlantic Media, editorial director for strategic partnerships, 18</w:t>
      </w:r>
    </w:p>
    <w:p w14:paraId="186DF112" w14:textId="4CECFC7A" w:rsidR="00CA43CC" w:rsidRPr="00F129C1" w:rsidRDefault="00CA43CC" w:rsidP="00CA43CC">
      <w:r w:rsidRPr="00F129C1">
        <w:t xml:space="preserve">(Ronald, The Atlantic, 5-17-18, “The Republican Party's Generational Bet,” </w:t>
      </w:r>
      <w:hyperlink r:id="rId272" w:history="1">
        <w:r w:rsidRPr="00F129C1">
          <w:rPr>
            <w:rStyle w:val="Hyperlink"/>
          </w:rPr>
          <w:t>https://www.theatlantic.com/politics/archive/2018/05/the-gop-is-betting-its-majority-on-older-white-voters/560537/</w:t>
        </w:r>
      </w:hyperlink>
      <w:r w:rsidRPr="00F129C1">
        <w:t>, accessed 7-8-18, GDI-EJ)</w:t>
      </w:r>
    </w:p>
    <w:p w14:paraId="3A9EC204" w14:textId="77777777" w:rsidR="00CE6AD3" w:rsidRPr="00F129C1" w:rsidRDefault="00CE6AD3" w:rsidP="00CA43CC"/>
    <w:p w14:paraId="4CC5F81C" w14:textId="77777777" w:rsidR="00CA43CC" w:rsidRPr="00F129C1" w:rsidRDefault="00CA43CC" w:rsidP="00CA43CC">
      <w:r w:rsidRPr="00F129C1">
        <w:t xml:space="preserve">Those results, in turn, reflect the persistent generation gap over Trump. In the Pew survey, </w:t>
      </w:r>
      <w:r w:rsidRPr="00F129C1">
        <w:rPr>
          <w:u w:val="single"/>
        </w:rPr>
        <w:t>only about one-fourth of adults under age 30 said they approved of Trump’s performance</w:t>
      </w:r>
      <w:r w:rsidRPr="00F129C1">
        <w:t xml:space="preserve">, far less than in any other age group. Likewise, </w:t>
      </w:r>
      <w:r w:rsidRPr="00F129C1">
        <w:rPr>
          <w:u w:val="single"/>
        </w:rPr>
        <w:t>Pew found that less than one-third of adults ages 18 to 34 said they agreed with Trump on all or many issues</w:t>
      </w:r>
      <w:r w:rsidRPr="00F129C1">
        <w:t xml:space="preserve">. By contrast, </w:t>
      </w:r>
      <w:r w:rsidRPr="00F129C1">
        <w:rPr>
          <w:u w:val="single"/>
        </w:rPr>
        <w:t>nearly half of all adults age 50 and older said they agreed with Trump on most issues, a number that rose to nearly three-fifths among older whites</w:t>
      </w:r>
      <w:r w:rsidRPr="00F129C1">
        <w:t>.</w:t>
      </w:r>
    </w:p>
    <w:p w14:paraId="61CC2954" w14:textId="77777777" w:rsidR="00CA43CC" w:rsidRPr="00F129C1" w:rsidRDefault="00CA43CC" w:rsidP="00CA43CC">
      <w:r w:rsidRPr="00F129C1">
        <w:t xml:space="preserve">All of these contrasts underscore how much the November results may be tilted by the composition of the voters who show up. In that equation, </w:t>
      </w:r>
      <w:r w:rsidRPr="00F129C1">
        <w:rPr>
          <w:u w:val="single"/>
        </w:rPr>
        <w:t>age and race are inextricably linked: While whites represent the majority of older age groups in almost all states, non-whites are already a majority of the Millennial population in 10 states</w:t>
      </w:r>
      <w:r w:rsidRPr="00F129C1">
        <w:t>—including Arizona, Georgia, Florida, Texas, and California. In 10 more, non-whites represent at least 40 percent of the Millennial generation, according to calculations by Brookings Institution demographer William Frey.</w:t>
      </w:r>
    </w:p>
    <w:p w14:paraId="705A6F94" w14:textId="77777777" w:rsidR="00CA43CC" w:rsidRPr="00F129C1" w:rsidRDefault="00CA43CC" w:rsidP="00CA43CC">
      <w:r w:rsidRPr="00F129C1">
        <w:t xml:space="preserve">But </w:t>
      </w:r>
      <w:r w:rsidRPr="00F129C1">
        <w:rPr>
          <w:u w:val="single"/>
        </w:rPr>
        <w:t>no more than about a quarter of eligible adults younger than age 30 have voted in any of the past five midterm elections</w:t>
      </w:r>
      <w:r w:rsidRPr="00F129C1">
        <w:t xml:space="preserve">. In 2010, </w:t>
      </w:r>
      <w:r w:rsidRPr="00F129C1">
        <w:rPr>
          <w:u w:val="single"/>
        </w:rPr>
        <w:t>voters under 30 represented just 12 percent of all voters, exit polls found, down from 18 percent in 2008</w:t>
      </w:r>
      <w:r w:rsidRPr="00F129C1">
        <w:t xml:space="preserve">. The share of ballots cast by voters under 30 likewise skidded from 19 percent in 2012 to 13 percent in 2014. Each time, </w:t>
      </w:r>
      <w:r w:rsidRPr="00F129C1">
        <w:rPr>
          <w:u w:val="single"/>
        </w:rPr>
        <w:t>the proportion of the ballots cast by seniors spiked by comparable amounts</w:t>
      </w:r>
      <w:r w:rsidRPr="00F129C1">
        <w:t xml:space="preserve">. </w:t>
      </w:r>
      <w:r w:rsidRPr="00F129C1">
        <w:rPr>
          <w:u w:val="single"/>
        </w:rPr>
        <w:t>In 2010 and 2014, the vote share cast by minorities also dropped 3 percentage points from the previous presidential races</w:t>
      </w:r>
      <w:r w:rsidRPr="00F129C1">
        <w:t xml:space="preserve">. </w:t>
      </w:r>
      <w:r w:rsidRPr="00F129C1">
        <w:rPr>
          <w:u w:val="single"/>
        </w:rPr>
        <w:t>These shifts helped trigger congressional Democrats’ landslide losses in 2010 and 2014, just two years after each of former President Barack Obama’s victories</w:t>
      </w:r>
      <w:r w:rsidRPr="00F129C1">
        <w:t>.</w:t>
      </w:r>
    </w:p>
    <w:p w14:paraId="58776877" w14:textId="77777777" w:rsidR="00CA43CC" w:rsidRPr="00F129C1" w:rsidRDefault="00CA43CC" w:rsidP="00CA43CC">
      <w:r w:rsidRPr="00F129C1">
        <w:t xml:space="preserve">Recent polls point to similar clouds rolling across the Democrats’ horizon. Pew’s survey found </w:t>
      </w:r>
      <w:r w:rsidRPr="00F129C1">
        <w:rPr>
          <w:u w:val="single"/>
        </w:rPr>
        <w:t>only one-third of adults under age 30 said they were closely following news about the midterms</w:t>
      </w:r>
      <w:r w:rsidRPr="00F129C1">
        <w:t xml:space="preserve">. Nearly </w:t>
      </w:r>
      <w:r w:rsidRPr="00F129C1">
        <w:rPr>
          <w:u w:val="single"/>
        </w:rPr>
        <w:t>twice as many adults over 50 said they had that level of engagement</w:t>
      </w:r>
      <w:r w:rsidRPr="00F129C1">
        <w:t>. Recent polling from Greenberg similarly documented very low levels among Millennials.</w:t>
      </w:r>
    </w:p>
    <w:p w14:paraId="77EF860D" w14:textId="77777777" w:rsidR="00CA43CC" w:rsidRPr="00F129C1" w:rsidRDefault="00CA43CC" w:rsidP="00CA43CC">
      <w:r w:rsidRPr="00F129C1">
        <w:rPr>
          <w:u w:val="single"/>
        </w:rPr>
        <w:t>An electorate with fewer younger people and minorities might not threaten Democrats in 2018 quite as much as in previous midterm elections, because the party has been running unusually well among college-educated whites. White-collar whites, who have been cool to Trump, have voted in midterms at much higher levels than whites without college degrees, who make up the president’s base</w:t>
      </w:r>
      <w:r w:rsidRPr="00F129C1">
        <w:t xml:space="preserve">. Greenberg also points to signs that </w:t>
      </w:r>
      <w:r w:rsidRPr="00F129C1">
        <w:rPr>
          <w:u w:val="single"/>
        </w:rPr>
        <w:t>when Democratic campaigns have engaged Millennials, as in Ralph Northam’s victory in the Virginia governor’s race last year, their turnout has improved</w:t>
      </w:r>
      <w:r w:rsidRPr="00F129C1">
        <w:t>.</w:t>
      </w:r>
    </w:p>
    <w:p w14:paraId="3AF6A559" w14:textId="77777777" w:rsidR="00CA43CC" w:rsidRPr="00F129C1" w:rsidRDefault="00CA43CC" w:rsidP="00CA43CC">
      <w:r w:rsidRPr="00F129C1">
        <w:t xml:space="preserve">Yet </w:t>
      </w:r>
      <w:r w:rsidRPr="00F129C1">
        <w:rPr>
          <w:u w:val="single"/>
        </w:rPr>
        <w:t>Trump has unquestionably struck a powerful chord in older, blue-collar, evangelical, and rural white voters who feel threatened by the demographic and economic changes remaking America</w:t>
      </w:r>
      <w:r w:rsidRPr="00F129C1">
        <w:t xml:space="preserve">. As Republican pollster Kristen Soltis Anderson wrote last week in the Weekly Standard, “In focus groups … I often hear </w:t>
      </w:r>
      <w:r w:rsidRPr="00F129C1">
        <w:rPr>
          <w:u w:val="single"/>
        </w:rPr>
        <w:lastRenderedPageBreak/>
        <w:t>older voters on the right describe Millennials as a hostile force trying to take their country away from them</w:t>
      </w:r>
      <w:r w:rsidRPr="00F129C1">
        <w:t>.”</w:t>
      </w:r>
    </w:p>
    <w:p w14:paraId="23320E4B" w14:textId="7785EA4B" w:rsidR="00CA43CC" w:rsidRPr="00F129C1" w:rsidRDefault="00CA43CC" w:rsidP="00CA43CC">
      <w:r w:rsidRPr="00F129C1">
        <w:rPr>
          <w:u w:val="single"/>
        </w:rPr>
        <w:t>It’s highly possible that Trump will succeed in mobilizing high levels of turnout in November from those anxious voters resistant to the changing America. If the young and diverse voters who not only embrace, but also embody, those changes don’t match that intensity, they may again cede control of the country’s future to those seeking to restore its past</w:t>
      </w:r>
      <w:r w:rsidRPr="00F129C1">
        <w:t>.</w:t>
      </w:r>
    </w:p>
    <w:p w14:paraId="677A2D17" w14:textId="77777777" w:rsidR="00CE6AD3" w:rsidRPr="00F129C1" w:rsidRDefault="00CE6AD3" w:rsidP="00CA43CC"/>
    <w:p w14:paraId="1CC5FF8C" w14:textId="4971A82C" w:rsidR="004C7AAF" w:rsidRPr="00F129C1" w:rsidRDefault="004C7AAF" w:rsidP="004C7AAF">
      <w:pPr>
        <w:pStyle w:val="Heading3"/>
        <w:rPr>
          <w:rFonts w:cs="Times New Roman"/>
        </w:rPr>
      </w:pPr>
      <w:bookmarkStart w:id="200" w:name="_Toc519436598"/>
      <w:r w:rsidRPr="00F129C1">
        <w:rPr>
          <w:rFonts w:cs="Times New Roman"/>
        </w:rPr>
        <w:lastRenderedPageBreak/>
        <w:t>Non-Unique</w:t>
      </w:r>
      <w:r w:rsidR="00CE6AD3" w:rsidRPr="00F129C1">
        <w:rPr>
          <w:rFonts w:cs="Times New Roman"/>
        </w:rPr>
        <w:t xml:space="preserve"> –</w:t>
      </w:r>
      <w:r w:rsidR="00EA7ED6" w:rsidRPr="00F129C1">
        <w:rPr>
          <w:rFonts w:cs="Times New Roman"/>
        </w:rPr>
        <w:t xml:space="preserve"> </w:t>
      </w:r>
      <w:r w:rsidRPr="00F129C1">
        <w:rPr>
          <w:rFonts w:cs="Times New Roman"/>
        </w:rPr>
        <w:t>GOP Wins – RNC</w:t>
      </w:r>
      <w:bookmarkEnd w:id="200"/>
    </w:p>
    <w:p w14:paraId="6217ADB2" w14:textId="77777777" w:rsidR="00CE6AD3" w:rsidRPr="00F129C1" w:rsidRDefault="00CE6AD3" w:rsidP="00CE6AD3"/>
    <w:p w14:paraId="72E95ED2" w14:textId="77777777" w:rsidR="004C7AAF" w:rsidRPr="00F129C1" w:rsidRDefault="004C7AAF" w:rsidP="004C7AAF">
      <w:pPr>
        <w:pStyle w:val="Heading4"/>
        <w:rPr>
          <w:rFonts w:cs="Times New Roman"/>
        </w:rPr>
      </w:pPr>
      <w:r w:rsidRPr="00F129C1">
        <w:rPr>
          <w:rFonts w:cs="Times New Roman"/>
        </w:rPr>
        <w:t>GOP wins midterms – RNC helps with battlegrounds</w:t>
      </w:r>
    </w:p>
    <w:p w14:paraId="7DE78AA2" w14:textId="6737C40E" w:rsidR="004C7AAF" w:rsidRPr="00F129C1" w:rsidRDefault="004C7AAF" w:rsidP="004C7AAF">
      <w:pPr>
        <w:rPr>
          <w:b/>
          <w:sz w:val="26"/>
          <w:szCs w:val="26"/>
        </w:rPr>
      </w:pPr>
      <w:r w:rsidRPr="00F129C1">
        <w:rPr>
          <w:b/>
          <w:sz w:val="26"/>
          <w:szCs w:val="26"/>
        </w:rPr>
        <w:t>Seitz-Wald, NBC News, political reporter, 7-9</w:t>
      </w:r>
      <w:r w:rsidR="00947300" w:rsidRPr="00F129C1">
        <w:rPr>
          <w:b/>
          <w:sz w:val="26"/>
          <w:szCs w:val="26"/>
        </w:rPr>
        <w:t>-18</w:t>
      </w:r>
    </w:p>
    <w:p w14:paraId="36BE5BDE" w14:textId="5CBA2A8C" w:rsidR="004C7AAF" w:rsidRPr="00F129C1" w:rsidRDefault="004C7AAF" w:rsidP="004C7AAF">
      <w:r w:rsidRPr="00F129C1">
        <w:t>(Alex, 7-9</w:t>
      </w:r>
      <w:r w:rsidR="00947300" w:rsidRPr="00F129C1">
        <w:t>-18</w:t>
      </w:r>
      <w:r w:rsidRPr="00F129C1">
        <w:t xml:space="preserve">, NBC News, “RNC fights blue wave by already contacting 20 million voters”, </w:t>
      </w:r>
      <w:hyperlink r:id="rId273" w:history="1">
        <w:r w:rsidRPr="00F129C1">
          <w:rPr>
            <w:rStyle w:val="Hyperlink"/>
          </w:rPr>
          <w:t>https://www.nbcnews.com/politics/elections/rnc-fights-blue-wave-already-contacting-20-million-voters-n889816</w:t>
        </w:r>
      </w:hyperlink>
      <w:r w:rsidRPr="00F129C1">
        <w:t>, accessed 7/10/18, GDI-JG)</w:t>
      </w:r>
    </w:p>
    <w:p w14:paraId="6CFF2AA0" w14:textId="77777777" w:rsidR="00111A0F" w:rsidRPr="00F129C1" w:rsidRDefault="00111A0F" w:rsidP="004C7AAF"/>
    <w:p w14:paraId="3FD72698" w14:textId="77777777" w:rsidR="004C7AAF" w:rsidRPr="00F129C1" w:rsidRDefault="004C7AAF" w:rsidP="004C7AAF">
      <w:pPr>
        <w:rPr>
          <w:rStyle w:val="StyleUnderline"/>
        </w:rPr>
      </w:pPr>
      <w:r w:rsidRPr="00F129C1">
        <w:t xml:space="preserve">WASHINGTON — </w:t>
      </w:r>
      <w:r w:rsidRPr="00F129C1">
        <w:rPr>
          <w:rStyle w:val="StyleUnderline"/>
        </w:rPr>
        <w:t>Heading into the summer with a major cash advantage over</w:t>
      </w:r>
      <w:r w:rsidRPr="00F129C1">
        <w:t xml:space="preserve"> the </w:t>
      </w:r>
      <w:r w:rsidRPr="00F129C1">
        <w:rPr>
          <w:rStyle w:val="StyleUnderline"/>
        </w:rPr>
        <w:t>Democrats</w:t>
      </w:r>
      <w:r w:rsidRPr="00F129C1">
        <w:t xml:space="preserve">, </w:t>
      </w:r>
      <w:r w:rsidRPr="00F129C1">
        <w:rPr>
          <w:rStyle w:val="StyleUnderline"/>
        </w:rPr>
        <w:t>the Republican National Committee says its efforts to contact voters ahead of the</w:t>
      </w:r>
      <w:r w:rsidRPr="00F129C1">
        <w:t xml:space="preserve"> November </w:t>
      </w:r>
      <w:r w:rsidRPr="00F129C1">
        <w:rPr>
          <w:rStyle w:val="StyleUnderline"/>
        </w:rPr>
        <w:t>midterms</w:t>
      </w:r>
      <w:r w:rsidRPr="00F129C1">
        <w:t xml:space="preserve"> are on pace to </w:t>
      </w:r>
      <w:r w:rsidRPr="00F129C1">
        <w:rPr>
          <w:rStyle w:val="StyleUnderline"/>
        </w:rPr>
        <w:t>match, and in some categories have already surpassed, the 2016 presidential election.</w:t>
      </w:r>
    </w:p>
    <w:p w14:paraId="3BF071FB" w14:textId="77777777" w:rsidR="004C7AAF" w:rsidRPr="00F129C1" w:rsidRDefault="004C7AAF" w:rsidP="004C7AAF">
      <w:r w:rsidRPr="00F129C1">
        <w:t xml:space="preserve">The RNC told NBC News </w:t>
      </w:r>
      <w:r w:rsidRPr="00F129C1">
        <w:rPr>
          <w:rStyle w:val="StyleUnderline"/>
        </w:rPr>
        <w:t>it has already made 20 million traditional voter contacts by phone or door knocking this election cycle</w:t>
      </w:r>
      <w:r w:rsidRPr="00F129C1">
        <w:t>, a large number for a nonpresidential election year.</w:t>
      </w:r>
    </w:p>
    <w:p w14:paraId="12517F15" w14:textId="77777777" w:rsidR="004C7AAF" w:rsidRPr="00F129C1" w:rsidRDefault="004C7AAF" w:rsidP="004C7AAF">
      <w:r w:rsidRPr="00F129C1">
        <w:rPr>
          <w:rStyle w:val="StyleUnderline"/>
        </w:rPr>
        <w:t>That's just part of the total 487 million contacts it says it has already made this cycle</w:t>
      </w:r>
      <w:r w:rsidRPr="00F129C1">
        <w:t>, including emails opened (250 million), calls made for data gathering purposes (183 million), digital petitions or surveys completed (19 million), direct mail sent (9.6 million), and get-out-the-vote calls made (5.6 million).</w:t>
      </w:r>
    </w:p>
    <w:p w14:paraId="5B84F463" w14:textId="77777777" w:rsidR="004C7AAF" w:rsidRPr="00F129C1" w:rsidRDefault="004C7AAF" w:rsidP="004C7AAF">
      <w:pPr>
        <w:rPr>
          <w:rStyle w:val="StyleUnderline"/>
        </w:rPr>
      </w:pPr>
      <w:r w:rsidRPr="00F129C1">
        <w:t>"</w:t>
      </w:r>
      <w:r w:rsidRPr="00F129C1">
        <w:rPr>
          <w:rStyle w:val="StyleUnderline"/>
        </w:rPr>
        <w:t>Enthusiasm is up and Americans want to see this great comeback continue</w:t>
      </w:r>
      <w:r w:rsidRPr="00F129C1">
        <w:t xml:space="preserve">. </w:t>
      </w:r>
      <w:r w:rsidRPr="00F129C1">
        <w:rPr>
          <w:rStyle w:val="StyleUnderline"/>
        </w:rPr>
        <w:t>We see that reflected in our record fundraising and in our surge of new volunteers</w:t>
      </w:r>
      <w:r w:rsidRPr="00F129C1">
        <w:t xml:space="preserve"> </w:t>
      </w:r>
      <w:r w:rsidRPr="00F129C1">
        <w:rPr>
          <w:rStyle w:val="StyleUnderline"/>
        </w:rPr>
        <w:t>who have already helped us connect with millions of voters</w:t>
      </w:r>
      <w:r w:rsidRPr="00F129C1">
        <w:t>," RNC Chair Ronna McDaniel said in a statement. "</w:t>
      </w:r>
      <w:r w:rsidRPr="00F129C1">
        <w:rPr>
          <w:rStyle w:val="StyleUnderline"/>
        </w:rPr>
        <w:t>We are not leaving a single vote unturned and we are ready to defy history this November."</w:t>
      </w:r>
    </w:p>
    <w:p w14:paraId="16A056CE" w14:textId="77777777" w:rsidR="004C7AAF" w:rsidRPr="00F129C1" w:rsidRDefault="004C7AAF" w:rsidP="004C7AAF">
      <w:r w:rsidRPr="00F129C1">
        <w:rPr>
          <w:rStyle w:val="StyleUnderline"/>
        </w:rPr>
        <w:t>Republicans are keenly aware of the challenges they face</w:t>
      </w:r>
      <w:r w:rsidRPr="00F129C1">
        <w:t xml:space="preserve"> this year, including the historical trend of midterms breaking against the president’s party.</w:t>
      </w:r>
    </w:p>
    <w:p w14:paraId="202ED256" w14:textId="77777777" w:rsidR="004C7AAF" w:rsidRPr="00F129C1" w:rsidRDefault="004C7AAF" w:rsidP="004C7AAF">
      <w:r w:rsidRPr="00F129C1">
        <w:rPr>
          <w:rStyle w:val="Emphasis"/>
        </w:rPr>
        <w:t>But the RNC has enjoyed a considerable fundraising edge</w:t>
      </w:r>
      <w:r w:rsidRPr="00F129C1">
        <w:t xml:space="preserve"> over its Democratic counterpart, </w:t>
      </w:r>
      <w:r w:rsidRPr="00F129C1">
        <w:rPr>
          <w:rStyle w:val="StyleUnderline"/>
        </w:rPr>
        <w:t>entering the summer campaign season with 47.4 million cash on hand — more than five times the $8.7 million that the Democratic National Committee has</w:t>
      </w:r>
      <w:r w:rsidRPr="00F129C1">
        <w:t xml:space="preserve"> in the bank.</w:t>
      </w:r>
    </w:p>
    <w:p w14:paraId="3F47FB3E" w14:textId="59D9B217" w:rsidR="004C7AAF" w:rsidRPr="00F129C1" w:rsidRDefault="004C7AAF" w:rsidP="004C7AAF">
      <w:pPr>
        <w:rPr>
          <w:rStyle w:val="StyleUnderline"/>
        </w:rPr>
      </w:pPr>
      <w:r w:rsidRPr="00F129C1">
        <w:rPr>
          <w:rStyle w:val="StyleUnderline"/>
        </w:rPr>
        <w:t>The RNC,</w:t>
      </w:r>
      <w:r w:rsidRPr="00F129C1">
        <w:t xml:space="preserve"> whose backstopping of Donald Trump's skeletal 2016 campaign proved vital, </w:t>
      </w:r>
      <w:r w:rsidRPr="00F129C1">
        <w:rPr>
          <w:rStyle w:val="StyleUnderline"/>
        </w:rPr>
        <w:t>has used that financial advantage to deploy 500 staffers in 27 states, including every battleground, and train more than 15,000 "fellows."</w:t>
      </w:r>
    </w:p>
    <w:p w14:paraId="0F92082E" w14:textId="77777777" w:rsidR="004A0CA0" w:rsidRPr="00F129C1" w:rsidRDefault="004A0CA0" w:rsidP="004C7AAF">
      <w:pPr>
        <w:rPr>
          <w:rStyle w:val="StyleUnderline"/>
        </w:rPr>
      </w:pPr>
    </w:p>
    <w:p w14:paraId="6C92EF98" w14:textId="70508ECC" w:rsidR="00CA43CC" w:rsidRPr="00F129C1" w:rsidRDefault="00CE6AD3" w:rsidP="00CA43CC">
      <w:pPr>
        <w:pStyle w:val="Heading3"/>
        <w:rPr>
          <w:rFonts w:cs="Times New Roman"/>
        </w:rPr>
      </w:pPr>
      <w:bookmarkStart w:id="201" w:name="_Toc519436599"/>
      <w:r w:rsidRPr="00F129C1">
        <w:rPr>
          <w:rFonts w:cs="Times New Roman"/>
        </w:rPr>
        <w:lastRenderedPageBreak/>
        <w:t>Non-Unique –</w:t>
      </w:r>
      <w:r w:rsidR="00EA7ED6" w:rsidRPr="00F129C1">
        <w:rPr>
          <w:rFonts w:cs="Times New Roman"/>
        </w:rPr>
        <w:t xml:space="preserve"> </w:t>
      </w:r>
      <w:r w:rsidR="004C7AAF" w:rsidRPr="00F129C1">
        <w:rPr>
          <w:rFonts w:cs="Times New Roman"/>
        </w:rPr>
        <w:t xml:space="preserve">GOP Wins – Takes into Account </w:t>
      </w:r>
      <w:r w:rsidR="00CA43CC" w:rsidRPr="00F129C1">
        <w:rPr>
          <w:rFonts w:cs="Times New Roman"/>
        </w:rPr>
        <w:t>Dem Enthusiasm</w:t>
      </w:r>
      <w:bookmarkEnd w:id="201"/>
    </w:p>
    <w:p w14:paraId="5D8309E4" w14:textId="77777777" w:rsidR="004A0CA0" w:rsidRPr="00F129C1" w:rsidRDefault="004A0CA0" w:rsidP="004A0CA0"/>
    <w:p w14:paraId="5BFE8CDC" w14:textId="77777777" w:rsidR="00CA43CC" w:rsidRPr="00F129C1" w:rsidRDefault="00CA43CC" w:rsidP="00CA43CC">
      <w:pPr>
        <w:pStyle w:val="Heading4"/>
        <w:rPr>
          <w:rFonts w:cs="Times New Roman"/>
        </w:rPr>
      </w:pPr>
      <w:r w:rsidRPr="00F129C1">
        <w:rPr>
          <w:rFonts w:cs="Times New Roman"/>
        </w:rPr>
        <w:t>GOP protects Congress majority – our evidence accounts for Dem enthusiasm</w:t>
      </w:r>
    </w:p>
    <w:p w14:paraId="4F6EAA77" w14:textId="44DCF821" w:rsidR="00CA43CC" w:rsidRPr="00F129C1" w:rsidRDefault="00CA43CC" w:rsidP="00CA43CC">
      <w:pPr>
        <w:rPr>
          <w:b/>
          <w:sz w:val="26"/>
          <w:szCs w:val="26"/>
        </w:rPr>
      </w:pPr>
      <w:r w:rsidRPr="00F129C1">
        <w:rPr>
          <w:b/>
          <w:sz w:val="26"/>
          <w:szCs w:val="26"/>
        </w:rPr>
        <w:t>Khalid, NPR, political reporter, 7-8</w:t>
      </w:r>
      <w:r w:rsidR="00947300" w:rsidRPr="00F129C1">
        <w:rPr>
          <w:b/>
          <w:sz w:val="26"/>
          <w:szCs w:val="26"/>
        </w:rPr>
        <w:t>-18</w:t>
      </w:r>
    </w:p>
    <w:p w14:paraId="638E6933" w14:textId="071F4B52" w:rsidR="00CA43CC" w:rsidRPr="00F129C1" w:rsidRDefault="00CA43CC" w:rsidP="00CA43CC">
      <w:r w:rsidRPr="00F129C1">
        <w:t>(Asma, 7-8</w:t>
      </w:r>
      <w:r w:rsidR="00947300" w:rsidRPr="00F129C1">
        <w:t>-18</w:t>
      </w:r>
      <w:r w:rsidRPr="00F129C1">
        <w:t xml:space="preserve">, NPR, “GOP Enthusiasm Fueled By Trump Could Undercut Democrats' Midterm Hopes”, </w:t>
      </w:r>
      <w:hyperlink r:id="rId274" w:history="1">
        <w:r w:rsidRPr="00F129C1">
          <w:rPr>
            <w:rStyle w:val="Hyperlink"/>
          </w:rPr>
          <w:t>https://www.npr.org/2018/07/08/626267768/gop-enthusiasm-fueled-by-trump-could-undercut-democrats-midterm-hopes</w:t>
        </w:r>
      </w:hyperlink>
      <w:r w:rsidRPr="00F129C1">
        <w:t>, accessed 7/8/28, GDI-JG)</w:t>
      </w:r>
    </w:p>
    <w:p w14:paraId="569933F2" w14:textId="77777777" w:rsidR="004A0CA0" w:rsidRPr="00F129C1" w:rsidRDefault="004A0CA0" w:rsidP="00CA43CC"/>
    <w:p w14:paraId="6966BECA" w14:textId="77777777" w:rsidR="00CA43CC" w:rsidRPr="00F129C1" w:rsidRDefault="00CA43CC" w:rsidP="00CA43CC">
      <w:pPr>
        <w:rPr>
          <w:rStyle w:val="StyleUnderline"/>
        </w:rPr>
      </w:pPr>
      <w:r w:rsidRPr="00F129C1">
        <w:t xml:space="preserve">There is no doubt </w:t>
      </w:r>
      <w:r w:rsidRPr="00F129C1">
        <w:rPr>
          <w:rStyle w:val="StyleUnderline"/>
        </w:rPr>
        <w:t>Democrats are highly engaged this year</w:t>
      </w:r>
      <w:r w:rsidRPr="00F129C1">
        <w:t xml:space="preserve">. A recent study from the Pew Research Center found they are more enthusiastic about the midterms than Republicans. </w:t>
      </w:r>
      <w:r w:rsidRPr="00F129C1">
        <w:rPr>
          <w:rStyle w:val="StyleUnderline"/>
        </w:rPr>
        <w:t>But</w:t>
      </w:r>
      <w:r w:rsidRPr="00F129C1">
        <w:t xml:space="preserve"> that same survey also showed that </w:t>
      </w:r>
      <w:r w:rsidRPr="00F129C1">
        <w:rPr>
          <w:rStyle w:val="StyleUnderline"/>
        </w:rPr>
        <w:t>Republicans are more enthusiastic this year than they were in the 2014 midterms, when they won control of the Senate and expanded their majority in the House.</w:t>
      </w:r>
    </w:p>
    <w:p w14:paraId="25B22F7D" w14:textId="77777777" w:rsidR="00CA43CC" w:rsidRPr="00F129C1" w:rsidRDefault="00CA43CC" w:rsidP="00CA43CC">
      <w:pPr>
        <w:rPr>
          <w:rStyle w:val="StyleUnderline"/>
        </w:rPr>
      </w:pPr>
      <w:r w:rsidRPr="00F129C1">
        <w:rPr>
          <w:rStyle w:val="StyleUnderline"/>
        </w:rPr>
        <w:t>Despite</w:t>
      </w:r>
      <w:r w:rsidRPr="00F129C1">
        <w:t xml:space="preserve"> other clear signs of </w:t>
      </w:r>
      <w:r w:rsidRPr="00F129C1">
        <w:rPr>
          <w:rStyle w:val="StyleUnderline"/>
        </w:rPr>
        <w:t>Democratic enthusiasm</w:t>
      </w:r>
      <w:r w:rsidRPr="00F129C1">
        <w:t xml:space="preserve">, in the form of high voter turnout in the primaries and large-scale protests of the president, </w:t>
      </w:r>
      <w:r w:rsidRPr="00F129C1">
        <w:rPr>
          <w:rStyle w:val="StyleUnderline"/>
        </w:rPr>
        <w:t>there are increasing indications that Trump's powerful base might offset some of that energy and protect the GOP's power in Washington by denying Democrats the 23 additional House seats or 2 additional Senate seats needed to win control of either chamber.</w:t>
      </w:r>
    </w:p>
    <w:p w14:paraId="3FD49BA9" w14:textId="77777777" w:rsidR="00CA43CC" w:rsidRPr="00F129C1" w:rsidRDefault="00CA43CC" w:rsidP="00CA43CC">
      <w:pPr>
        <w:rPr>
          <w:rStyle w:val="StyleUnderline"/>
        </w:rPr>
      </w:pPr>
      <w:r w:rsidRPr="00F129C1">
        <w:rPr>
          <w:rStyle w:val="StyleUnderline"/>
        </w:rPr>
        <w:t>Trump is a bigger factor in midterm preferences</w:t>
      </w:r>
      <w:r w:rsidRPr="00F129C1">
        <w:t xml:space="preserve"> — positive or negative — </w:t>
      </w:r>
      <w:r w:rsidRPr="00F129C1">
        <w:rPr>
          <w:rStyle w:val="StyleUnderline"/>
        </w:rPr>
        <w:t>than any other president in the last three decades, according to Pew's research.</w:t>
      </w:r>
    </w:p>
    <w:p w14:paraId="5A6486A6" w14:textId="77777777" w:rsidR="00CA43CC" w:rsidRPr="00F129C1" w:rsidRDefault="00CA43CC" w:rsidP="00CA43CC">
      <w:r w:rsidRPr="00F129C1">
        <w:t xml:space="preserve">President </w:t>
      </w:r>
      <w:r w:rsidRPr="00F129C1">
        <w:rPr>
          <w:rStyle w:val="StyleUnderline"/>
        </w:rPr>
        <w:t>Trump has a near 90 percent approval rating among Republicans</w:t>
      </w:r>
      <w:r w:rsidRPr="00F129C1">
        <w:t>. His popularity near the 500-day mark among his own party is higher than any other president since World War II, with the exception of George W. Bush in the aftermath of the 9/11 attacks.</w:t>
      </w:r>
    </w:p>
    <w:p w14:paraId="5D8E697E" w14:textId="77777777" w:rsidR="00CA43CC" w:rsidRPr="00F129C1" w:rsidRDefault="00CA43CC" w:rsidP="00CA43CC">
      <w:r w:rsidRPr="00F129C1">
        <w:t xml:space="preserve">Republican strategists and even party leaders say </w:t>
      </w:r>
      <w:r w:rsidRPr="00F129C1">
        <w:rPr>
          <w:rStyle w:val="StyleUnderline"/>
        </w:rPr>
        <w:t>the GOP has morphed into "Trump's party," where the litmus test for admission is loyalty to the president</w:t>
      </w:r>
      <w:r w:rsidRPr="00F129C1">
        <w:t>, derided by retiring GOP Sen. Bob Corker as "a cultish thing."</w:t>
      </w:r>
    </w:p>
    <w:p w14:paraId="3B71E2C9" w14:textId="77777777" w:rsidR="00CA43CC" w:rsidRPr="00F129C1" w:rsidRDefault="00CA43CC" w:rsidP="00CA43CC">
      <w:pPr>
        <w:rPr>
          <w:rStyle w:val="StyleUnderline"/>
        </w:rPr>
      </w:pPr>
      <w:r w:rsidRPr="00F129C1">
        <w:t xml:space="preserve">But </w:t>
      </w:r>
      <w:r w:rsidRPr="00F129C1">
        <w:rPr>
          <w:rStyle w:val="StyleUnderline"/>
        </w:rPr>
        <w:t>with Trump's name not on the midterm ballot, the question is whether the coalition he built will stay together this November.</w:t>
      </w:r>
    </w:p>
    <w:p w14:paraId="1B1614F6" w14:textId="77777777" w:rsidR="00CA43CC" w:rsidRPr="00F129C1" w:rsidRDefault="00CA43CC" w:rsidP="00CA43CC">
      <w:pPr>
        <w:rPr>
          <w:rStyle w:val="StyleUnderline"/>
        </w:rPr>
      </w:pPr>
      <w:r w:rsidRPr="00F129C1">
        <w:t xml:space="preserve">In interviews with over 50 Republican base voters across Ohio, West Virginia and Georgia in recent months, </w:t>
      </w:r>
      <w:r w:rsidRPr="00F129C1">
        <w:rPr>
          <w:rStyle w:val="StyleUnderline"/>
        </w:rPr>
        <w:t>NPR found widespread enthusiasm for the president that could fuel voters in November.</w:t>
      </w:r>
    </w:p>
    <w:p w14:paraId="392ECFF9" w14:textId="4E6ABCBB" w:rsidR="00CA43CC" w:rsidRPr="00F129C1" w:rsidRDefault="00CA43CC" w:rsidP="00CA43CC">
      <w:r w:rsidRPr="00F129C1">
        <w:rPr>
          <w:rStyle w:val="StyleUnderline"/>
        </w:rPr>
        <w:t>Between immigration, trade, tax cuts and Supreme Court picks, the President has satisfied distinct parts of his coalition and given them each a reason to come back for more this November</w:t>
      </w:r>
      <w:r w:rsidRPr="00F129C1">
        <w:t>. Reactions from voters in four discreet blocs of Trump supporters show why.</w:t>
      </w:r>
    </w:p>
    <w:p w14:paraId="6FD72866" w14:textId="77777777" w:rsidR="004A0CA0" w:rsidRPr="00F129C1" w:rsidRDefault="004A0CA0" w:rsidP="00CA43CC"/>
    <w:p w14:paraId="65BE5446" w14:textId="088CE61B" w:rsidR="004C7AAF" w:rsidRPr="00F129C1" w:rsidRDefault="00CE6AD3" w:rsidP="004C7AAF">
      <w:pPr>
        <w:pStyle w:val="Heading3"/>
        <w:rPr>
          <w:rFonts w:cs="Times New Roman"/>
        </w:rPr>
      </w:pPr>
      <w:bookmarkStart w:id="202" w:name="_Toc519436600"/>
      <w:bookmarkEnd w:id="191"/>
      <w:r w:rsidRPr="00F129C1">
        <w:rPr>
          <w:rFonts w:cs="Times New Roman"/>
        </w:rPr>
        <w:lastRenderedPageBreak/>
        <w:t>Non-Unique –</w:t>
      </w:r>
      <w:r w:rsidR="00EA7ED6" w:rsidRPr="00F129C1">
        <w:rPr>
          <w:rFonts w:cs="Times New Roman"/>
        </w:rPr>
        <w:t xml:space="preserve"> </w:t>
      </w:r>
      <w:r w:rsidR="004C7AAF" w:rsidRPr="00F129C1">
        <w:rPr>
          <w:rFonts w:cs="Times New Roman"/>
        </w:rPr>
        <w:t>GOP Wins Senate – Polls</w:t>
      </w:r>
      <w:bookmarkEnd w:id="202"/>
    </w:p>
    <w:p w14:paraId="206459BA" w14:textId="77777777" w:rsidR="00313508" w:rsidRPr="00F129C1" w:rsidRDefault="00313508" w:rsidP="00313508"/>
    <w:p w14:paraId="51B3FD6F" w14:textId="77777777" w:rsidR="004C7AAF" w:rsidRPr="00F129C1" w:rsidRDefault="004C7AAF" w:rsidP="004C7AAF">
      <w:pPr>
        <w:pStyle w:val="Heading4"/>
        <w:rPr>
          <w:rFonts w:cs="Times New Roman"/>
        </w:rPr>
      </w:pPr>
      <w:r w:rsidRPr="00F129C1">
        <w:rPr>
          <w:rFonts w:cs="Times New Roman"/>
        </w:rPr>
        <w:t>Dems can’t take back the Senate – latest polls</w:t>
      </w:r>
    </w:p>
    <w:p w14:paraId="010E7CC5" w14:textId="62D3958B" w:rsidR="004C7AAF" w:rsidRPr="00F129C1" w:rsidRDefault="004C7AAF" w:rsidP="004C7AAF">
      <w:pPr>
        <w:rPr>
          <w:b/>
          <w:sz w:val="26"/>
          <w:szCs w:val="26"/>
        </w:rPr>
      </w:pPr>
      <w:r w:rsidRPr="00F129C1">
        <w:rPr>
          <w:b/>
          <w:sz w:val="26"/>
          <w:szCs w:val="26"/>
        </w:rPr>
        <w:t>McCammond, Axios, political reporter covering the</w:t>
      </w:r>
      <w:r w:rsidR="007B18BA" w:rsidRPr="00F129C1">
        <w:rPr>
          <w:b/>
          <w:sz w:val="26"/>
          <w:szCs w:val="26"/>
        </w:rPr>
        <w:t xml:space="preserve"> 2018 midterm elections, 7-10-</w:t>
      </w:r>
      <w:r w:rsidRPr="00F129C1">
        <w:rPr>
          <w:b/>
          <w:sz w:val="26"/>
          <w:szCs w:val="26"/>
        </w:rPr>
        <w:t>18</w:t>
      </w:r>
    </w:p>
    <w:p w14:paraId="23D54532" w14:textId="44D2E5B9" w:rsidR="004C7AAF" w:rsidRPr="00F129C1" w:rsidRDefault="004C7AAF" w:rsidP="004C7AAF">
      <w:r w:rsidRPr="00F129C1">
        <w:t>(Alexi, 7-10</w:t>
      </w:r>
      <w:r w:rsidR="00947300" w:rsidRPr="00F129C1">
        <w:t>-18</w:t>
      </w:r>
      <w:r w:rsidRPr="00F129C1">
        <w:t xml:space="preserve">, Axios, “Democrats' Senate dream slips away”, </w:t>
      </w:r>
      <w:hyperlink r:id="rId275" w:history="1">
        <w:r w:rsidRPr="00F129C1">
          <w:rPr>
            <w:rStyle w:val="Hyperlink"/>
          </w:rPr>
          <w:t>https://www.axios.com/poll-democrats-2018-midterms-senate-5eb4075f-4325-46aa-bda5-699b814d9dd7.html</w:t>
        </w:r>
      </w:hyperlink>
      <w:r w:rsidRPr="00F129C1">
        <w:t>, accessed 7/10/18, GDI-JG)</w:t>
      </w:r>
    </w:p>
    <w:p w14:paraId="69C3CA0A" w14:textId="77777777" w:rsidR="00313508" w:rsidRPr="00F129C1" w:rsidRDefault="00313508" w:rsidP="004C7AAF"/>
    <w:p w14:paraId="47CC4869" w14:textId="77777777" w:rsidR="004C7AAF" w:rsidRPr="00F129C1" w:rsidRDefault="004C7AAF" w:rsidP="004C7AAF">
      <w:pPr>
        <w:rPr>
          <w:rStyle w:val="StyleUnderline"/>
        </w:rPr>
      </w:pPr>
      <w:r w:rsidRPr="00F129C1">
        <w:rPr>
          <w:rStyle w:val="StyleUnderline"/>
        </w:rPr>
        <w:t xml:space="preserve">To win the Senate, Democrats need to keep all 10 seats they're defending in states that </w:t>
      </w:r>
      <w:r w:rsidRPr="00F129C1">
        <w:t>President</w:t>
      </w:r>
      <w:r w:rsidRPr="00F129C1">
        <w:rPr>
          <w:rStyle w:val="StyleUnderline"/>
        </w:rPr>
        <w:t xml:space="preserve"> Trump won in 2016 — plus pick up two more</w:t>
      </w:r>
      <w:r w:rsidRPr="00F129C1">
        <w:t xml:space="preserve"> seats.</w:t>
      </w:r>
    </w:p>
    <w:p w14:paraId="0302C0CC" w14:textId="77777777" w:rsidR="004C7AAF" w:rsidRPr="00F129C1" w:rsidRDefault="004C7AAF" w:rsidP="004C7AAF">
      <w:r w:rsidRPr="00F129C1">
        <w:t xml:space="preserve">Why it matters: </w:t>
      </w:r>
      <w:r w:rsidRPr="00F129C1">
        <w:rPr>
          <w:rStyle w:val="Emphasis"/>
        </w:rPr>
        <w:t>That's not happening</w:t>
      </w:r>
      <w:r w:rsidRPr="00F129C1">
        <w:t xml:space="preserve">. </w:t>
      </w:r>
      <w:r w:rsidRPr="00F129C1">
        <w:rPr>
          <w:rStyle w:val="StyleUnderline"/>
        </w:rPr>
        <w:t>A new</w:t>
      </w:r>
      <w:r w:rsidRPr="00F129C1">
        <w:t xml:space="preserve"> Axios/SurveyMonkey </w:t>
      </w:r>
      <w:r w:rsidRPr="00F129C1">
        <w:rPr>
          <w:rStyle w:val="StyleUnderline"/>
        </w:rPr>
        <w:t xml:space="preserve">poll of key states shows Dems would lose three of those red-state seats while picking up two GOP seats — </w:t>
      </w:r>
      <w:r w:rsidRPr="00F129C1">
        <w:rPr>
          <w:rStyle w:val="Emphasis"/>
        </w:rPr>
        <w:t>still short of the majority</w:t>
      </w:r>
      <w:r w:rsidRPr="00F129C1">
        <w:rPr>
          <w:rStyle w:val="StyleUnderline"/>
        </w:rPr>
        <w:t>.</w:t>
      </w:r>
    </w:p>
    <w:p w14:paraId="1BAB0969" w14:textId="77777777" w:rsidR="004C7AAF" w:rsidRPr="00F129C1" w:rsidRDefault="004C7AAF" w:rsidP="004C7AAF">
      <w:r w:rsidRPr="00F129C1">
        <w:rPr>
          <w:rStyle w:val="StyleUnderline"/>
          <w:noProof/>
        </w:rPr>
        <w:lastRenderedPageBreak/>
        <w:drawing>
          <wp:anchor distT="0" distB="0" distL="114300" distR="114300" simplePos="0" relativeHeight="251663360" behindDoc="0" locked="0" layoutInCell="1" allowOverlap="1" wp14:anchorId="30DA0EDE" wp14:editId="38793AA2">
            <wp:simplePos x="0" y="0"/>
            <wp:positionH relativeFrom="column">
              <wp:posOffset>-77470</wp:posOffset>
            </wp:positionH>
            <wp:positionV relativeFrom="paragraph">
              <wp:posOffset>-5100320</wp:posOffset>
            </wp:positionV>
            <wp:extent cx="5826760" cy="5146675"/>
            <wp:effectExtent l="0" t="0" r="0" b="9525"/>
            <wp:wrapTopAndBottom/>
            <wp:docPr id="1" name="Picture 1" descr="/Users/jackgriffiths/Desktop/Screen Shot 2018-07-10 at 3.13.1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ckgriffiths/Desktop/Screen Shot 2018-07-10 at 3.13.13 PM.png"/>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826760" cy="5146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29C1">
        <w:t xml:space="preserve">Why it matters: </w:t>
      </w:r>
      <w:r w:rsidRPr="00F129C1">
        <w:rPr>
          <w:rStyle w:val="Emphasis"/>
        </w:rPr>
        <w:t>It's looking nearly impossible for Democrats to take back the Senate</w:t>
      </w:r>
      <w:r w:rsidRPr="00F129C1">
        <w:t>. So the stakes are even higher for them to win the House if they're going to have any kind of congressional check on President Trump.</w:t>
      </w:r>
    </w:p>
    <w:p w14:paraId="0B94B693" w14:textId="77777777" w:rsidR="004C7AAF" w:rsidRPr="00F129C1" w:rsidRDefault="004C7AAF" w:rsidP="004C7AAF">
      <w:r w:rsidRPr="00F129C1">
        <w:t xml:space="preserve">The state of play: The polls shows </w:t>
      </w:r>
      <w:r w:rsidRPr="00F129C1">
        <w:rPr>
          <w:rStyle w:val="StyleUnderline"/>
        </w:rPr>
        <w:t>three Democratic senators are poised to lose their seats to Republicans</w:t>
      </w:r>
      <w:r w:rsidRPr="00F129C1">
        <w:t xml:space="preserve"> — Heidi </w:t>
      </w:r>
      <w:r w:rsidRPr="00F129C1">
        <w:rPr>
          <w:rStyle w:val="StyleUnderline"/>
        </w:rPr>
        <w:t>Heitkamp</w:t>
      </w:r>
      <w:r w:rsidRPr="00F129C1">
        <w:t xml:space="preserve"> in North Dakota, Bill </w:t>
      </w:r>
      <w:r w:rsidRPr="00F129C1">
        <w:rPr>
          <w:rStyle w:val="StyleUnderline"/>
        </w:rPr>
        <w:t>Nelson</w:t>
      </w:r>
      <w:r w:rsidRPr="00F129C1">
        <w:t xml:space="preserve"> in Florida </w:t>
      </w:r>
      <w:r w:rsidRPr="00F129C1">
        <w:rPr>
          <w:rStyle w:val="StyleUnderline"/>
        </w:rPr>
        <w:t>and</w:t>
      </w:r>
      <w:r w:rsidRPr="00F129C1">
        <w:t xml:space="preserve"> Joe </w:t>
      </w:r>
      <w:r w:rsidRPr="00F129C1">
        <w:rPr>
          <w:rStyle w:val="StyleUnderline"/>
        </w:rPr>
        <w:t>Donnelly</w:t>
      </w:r>
      <w:r w:rsidRPr="00F129C1">
        <w:t xml:space="preserve"> in Indiana.</w:t>
      </w:r>
    </w:p>
    <w:p w14:paraId="632CDD12" w14:textId="77777777" w:rsidR="004C7AAF" w:rsidRPr="00F129C1" w:rsidRDefault="004C7AAF" w:rsidP="004C7AAF">
      <w:pPr>
        <w:rPr>
          <w:rStyle w:val="StyleUnderline"/>
        </w:rPr>
      </w:pPr>
      <w:r w:rsidRPr="00F129C1">
        <w:t xml:space="preserve">Be smart... </w:t>
      </w:r>
      <w:r w:rsidRPr="00F129C1">
        <w:rPr>
          <w:rStyle w:val="StyleUnderline"/>
        </w:rPr>
        <w:t>Democrats would pick up seats in Arizona and Nevada, while Republicans keep their seat in Tennessee.</w:t>
      </w:r>
    </w:p>
    <w:p w14:paraId="4B29FA2B" w14:textId="77777777" w:rsidR="004C7AAF" w:rsidRPr="00F129C1" w:rsidRDefault="004C7AAF" w:rsidP="004C7AAF">
      <w:r w:rsidRPr="00F129C1">
        <w:t>Democratic bright spots: Sens. Joe Manchin in West Virginia and Jon Tester in Montana were losing by double digits to a generic GOP candidate last time we polled these states in February. They're now leading by double digits.</w:t>
      </w:r>
    </w:p>
    <w:p w14:paraId="246F1C6A" w14:textId="77777777" w:rsidR="004C7AAF" w:rsidRPr="00F129C1" w:rsidRDefault="004C7AAF" w:rsidP="004C7AAF">
      <w:r w:rsidRPr="00F129C1">
        <w:t>Our data includes an expected range under six different scenarios that measure potential turnout, giving a more complete picture of each race.</w:t>
      </w:r>
    </w:p>
    <w:p w14:paraId="55A1CB59" w14:textId="77777777" w:rsidR="004C7AAF" w:rsidRPr="00F129C1" w:rsidRDefault="004C7AAF" w:rsidP="004C7AAF">
      <w:pPr>
        <w:rPr>
          <w:rStyle w:val="StyleUnderline"/>
        </w:rPr>
      </w:pPr>
      <w:r w:rsidRPr="00F129C1">
        <w:rPr>
          <w:rStyle w:val="StyleUnderline"/>
        </w:rPr>
        <w:t>Even under the most optimistic scenarios for Democrats across all 13 states, they would still lose the same seats by a range of one percentage point to 14 percentage points.</w:t>
      </w:r>
    </w:p>
    <w:p w14:paraId="3B03020E" w14:textId="77777777" w:rsidR="004C7AAF" w:rsidRPr="00F129C1" w:rsidRDefault="004C7AAF" w:rsidP="004C7AAF">
      <w:r w:rsidRPr="00F129C1">
        <w:rPr>
          <w:rStyle w:val="Emphasis"/>
        </w:rPr>
        <w:lastRenderedPageBreak/>
        <w:t>Under Republicans' most bullish forecast, they would actually pick up six seats,</w:t>
      </w:r>
      <w:r w:rsidRPr="00F129C1">
        <w:t xml:space="preserve"> the four mentioned above plus Ohio and Missouri.</w:t>
      </w:r>
    </w:p>
    <w:p w14:paraId="7D729C10" w14:textId="172AC7B0" w:rsidR="004C7AAF" w:rsidRPr="00F129C1" w:rsidRDefault="004C7AAF" w:rsidP="004C7AAF">
      <w:pPr>
        <w:rPr>
          <w:rStyle w:val="Emphasis"/>
        </w:rPr>
      </w:pPr>
      <w:r w:rsidRPr="00F129C1">
        <w:t xml:space="preserve">The bottom line: </w:t>
      </w:r>
      <w:r w:rsidRPr="00F129C1">
        <w:rPr>
          <w:rStyle w:val="Emphasis"/>
        </w:rPr>
        <w:t>Democrats face long odds to take back the Senate.</w:t>
      </w:r>
    </w:p>
    <w:p w14:paraId="5F3B6D8C" w14:textId="77777777" w:rsidR="00313508" w:rsidRPr="00F129C1" w:rsidRDefault="00313508" w:rsidP="004C7AAF">
      <w:pPr>
        <w:rPr>
          <w:b/>
          <w:iCs/>
          <w:u w:val="single"/>
        </w:rPr>
      </w:pPr>
    </w:p>
    <w:p w14:paraId="0B0E2E2B" w14:textId="77777777" w:rsidR="00AE5182" w:rsidRPr="00F129C1" w:rsidRDefault="00AE5182" w:rsidP="00AE5182">
      <w:pPr>
        <w:pStyle w:val="Heading3"/>
        <w:rPr>
          <w:rFonts w:cs="Times New Roman"/>
        </w:rPr>
      </w:pPr>
      <w:bookmarkStart w:id="203" w:name="_Toc519436601"/>
      <w:r w:rsidRPr="00F129C1">
        <w:rPr>
          <w:rFonts w:cs="Times New Roman"/>
        </w:rPr>
        <w:lastRenderedPageBreak/>
        <w:t>Non-Unique – GOP Wins Senate – Dem Senators Ticket-Splitting</w:t>
      </w:r>
      <w:bookmarkEnd w:id="203"/>
    </w:p>
    <w:p w14:paraId="3A0DEE81" w14:textId="77777777" w:rsidR="00AE5182" w:rsidRPr="00F129C1" w:rsidRDefault="00AE5182" w:rsidP="00AE5182"/>
    <w:p w14:paraId="43839E42" w14:textId="77777777" w:rsidR="00AE5182" w:rsidRPr="00F129C1" w:rsidRDefault="00AE5182" w:rsidP="00AE5182">
      <w:pPr>
        <w:pStyle w:val="Heading4"/>
        <w:rPr>
          <w:rFonts w:cs="Times New Roman"/>
        </w:rPr>
      </w:pPr>
      <w:r w:rsidRPr="00F129C1">
        <w:rPr>
          <w:rFonts w:cs="Times New Roman"/>
        </w:rPr>
        <w:t>Dems won’t get Senate majority – key Senators are ticket-splitting</w:t>
      </w:r>
    </w:p>
    <w:p w14:paraId="2B5B2A30" w14:textId="77777777" w:rsidR="00AE5182" w:rsidRPr="00F129C1" w:rsidRDefault="00AE5182" w:rsidP="00AE5182">
      <w:pPr>
        <w:rPr>
          <w:b/>
          <w:sz w:val="26"/>
          <w:szCs w:val="26"/>
        </w:rPr>
      </w:pPr>
      <w:r w:rsidRPr="00F129C1">
        <w:rPr>
          <w:b/>
          <w:sz w:val="26"/>
          <w:szCs w:val="26"/>
        </w:rPr>
        <w:t>Kilgore, New York Magazine, political columnist, 6-30-18</w:t>
      </w:r>
    </w:p>
    <w:p w14:paraId="636E2F9A" w14:textId="77777777" w:rsidR="00AE5182" w:rsidRPr="00F129C1" w:rsidRDefault="00AE5182" w:rsidP="00AE5182">
      <w:r w:rsidRPr="00F129C1">
        <w:t xml:space="preserve">(Ed, 6-30-18, New York Magazine, “Senate Democrats Are Fighting Some Brutal Trends in the Midterms”, </w:t>
      </w:r>
      <w:hyperlink r:id="rId277" w:history="1">
        <w:r w:rsidRPr="00F129C1">
          <w:rPr>
            <w:rStyle w:val="Hyperlink"/>
          </w:rPr>
          <w:t>http://nymag.com/daily/intelligencer/2018/06/senate-democrats-are-fighting-brutal-trends-in-the-midterms.html</w:t>
        </w:r>
      </w:hyperlink>
      <w:r w:rsidRPr="00F129C1">
        <w:t>, accessed 7/10/18, GDI-JG)</w:t>
      </w:r>
    </w:p>
    <w:p w14:paraId="152521AE" w14:textId="77777777" w:rsidR="00AE5182" w:rsidRPr="00F129C1" w:rsidRDefault="00AE5182" w:rsidP="00AE5182"/>
    <w:p w14:paraId="4C89D7EB" w14:textId="77777777" w:rsidR="00AE5182" w:rsidRPr="00F129C1" w:rsidRDefault="00AE5182" w:rsidP="00AE5182">
      <w:r w:rsidRPr="00F129C1">
        <w:t xml:space="preserve">As </w:t>
      </w:r>
      <w:r w:rsidRPr="00F129C1">
        <w:rPr>
          <w:rStyle w:val="StyleUnderline"/>
        </w:rPr>
        <w:t>Democrats</w:t>
      </w:r>
      <w:r w:rsidRPr="00F129C1">
        <w:t xml:space="preserve"> gear up for a major fight to deny Donald Trump an early second Supreme Court appointment, they </w:t>
      </w:r>
      <w:r w:rsidRPr="00F129C1">
        <w:rPr>
          <w:rStyle w:val="StyleUnderline"/>
        </w:rPr>
        <w:t>are also hoping that November’s election will give them the power to block a potential third or fourth Trump Supreme Court choice by taking away the GOP’s Senate majority.</w:t>
      </w:r>
      <w:r w:rsidRPr="00F129C1">
        <w:t xml:space="preserve"> </w:t>
      </w:r>
      <w:r w:rsidRPr="00F129C1">
        <w:rPr>
          <w:rStyle w:val="StyleUnderline"/>
        </w:rPr>
        <w:t>Everyone understood how improbable that ambition seemed to be</w:t>
      </w:r>
      <w:r w:rsidRPr="00F129C1">
        <w:t xml:space="preserve"> at the beginning of the cycle, </w:t>
      </w:r>
      <w:r w:rsidRPr="00F129C1">
        <w:rPr>
          <w:rStyle w:val="StyleUnderline"/>
        </w:rPr>
        <w:t xml:space="preserve">given a 2018 Senate landscape tilted heavily toward the GOP. </w:t>
      </w:r>
      <w:r w:rsidRPr="00F129C1">
        <w:t>But after Doug Jones’s special-election win in Alabama last December, anything seemed possible.</w:t>
      </w:r>
    </w:p>
    <w:p w14:paraId="5F2D25B1" w14:textId="77777777" w:rsidR="00AE5182" w:rsidRPr="00F129C1" w:rsidRDefault="00AE5182" w:rsidP="00AE5182">
      <w:pPr>
        <w:rPr>
          <w:rStyle w:val="StyleUnderline"/>
        </w:rPr>
      </w:pPr>
      <w:r w:rsidRPr="00F129C1">
        <w:t xml:space="preserve">And so it remains, with endangered Democratic incumbents mostly holding their own and the Donkey Party seeing a chance at gaining seats in places like Mississippi and Tennessee, which have long been off the political map for them. But </w:t>
      </w:r>
      <w:r w:rsidRPr="00F129C1">
        <w:rPr>
          <w:rStyle w:val="StyleUnderline"/>
        </w:rPr>
        <w:t>a new Pew report this week on the recent history of Senate races, and their relationship to presidential outcomes, makes it clearer than ever what kind of mountain Democrats are climbing in terms of their effort to reclaim the upper chamber.</w:t>
      </w:r>
    </w:p>
    <w:p w14:paraId="620BD08A" w14:textId="77777777" w:rsidR="00AE5182" w:rsidRPr="00F129C1" w:rsidRDefault="00AE5182" w:rsidP="00AE5182">
      <w:r w:rsidRPr="00F129C1">
        <w:rPr>
          <w:rStyle w:val="StyleUnderline"/>
        </w:rPr>
        <w:t>The vast majority of the regular and special Senate elections held since 2013</w:t>
      </w:r>
      <w:r w:rsidRPr="00F129C1">
        <w:t xml:space="preserve"> — 69 of 73 — </w:t>
      </w:r>
      <w:r w:rsidRPr="00F129C1">
        <w:rPr>
          <w:rStyle w:val="StyleUnderline"/>
        </w:rPr>
        <w:t>have been won by candidates who belonged to the party that won that state’s most recent presidential race</w:t>
      </w:r>
      <w:r w:rsidRPr="00F129C1">
        <w:t>, according to a Pew Research Center analysis of election results going back to 1980 …</w:t>
      </w:r>
    </w:p>
    <w:p w14:paraId="7A4C24C8" w14:textId="77777777" w:rsidR="00AE5182" w:rsidRPr="00F129C1" w:rsidRDefault="00AE5182" w:rsidP="00AE5182">
      <w:pPr>
        <w:rPr>
          <w:rStyle w:val="StyleUnderline"/>
        </w:rPr>
      </w:pPr>
      <w:r w:rsidRPr="00F129C1">
        <w:t>[</w:t>
      </w:r>
      <w:r w:rsidRPr="00F129C1">
        <w:rPr>
          <w:rStyle w:val="StyleUnderline"/>
        </w:rPr>
        <w:t>O]f the 38 regular and special Senate elections held in</w:t>
      </w:r>
      <w:r w:rsidRPr="00F129C1">
        <w:t xml:space="preserve"> the </w:t>
      </w:r>
      <w:r w:rsidRPr="00F129C1">
        <w:rPr>
          <w:rStyle w:val="StyleUnderline"/>
        </w:rPr>
        <w:t>2013-14</w:t>
      </w:r>
      <w:r w:rsidRPr="00F129C1">
        <w:t xml:space="preserve"> cycle, </w:t>
      </w:r>
      <w:r w:rsidRPr="00F129C1">
        <w:rPr>
          <w:rStyle w:val="StyleUnderline"/>
        </w:rPr>
        <w:t>all but three mirrored the 2012 presidential vote</w:t>
      </w:r>
      <w:r w:rsidRPr="00F129C1">
        <w:t xml:space="preserve">, for a mismatch rate of just under 8 percent. (The three exceptions all were Republicans elected to Senate seats in Obama states.) </w:t>
      </w:r>
      <w:r w:rsidRPr="00F129C1">
        <w:rPr>
          <w:rStyle w:val="StyleUnderline"/>
        </w:rPr>
        <w:t>In 2016, all 34 Senate contests tracked the presidential vote in their respective states.</w:t>
      </w:r>
    </w:p>
    <w:p w14:paraId="562C0703" w14:textId="77777777" w:rsidR="00AE5182" w:rsidRPr="00F129C1" w:rsidRDefault="00AE5182" w:rsidP="00AE5182">
      <w:r w:rsidRPr="00F129C1">
        <w:t>And then there was the Alabama special election of 2017, which in light of this recent Senate history, was even more remarkable than it seemed initially.</w:t>
      </w:r>
    </w:p>
    <w:p w14:paraId="7215EFC1" w14:textId="77777777" w:rsidR="00AE5182" w:rsidRPr="00F129C1" w:rsidRDefault="00AE5182" w:rsidP="00AE5182">
      <w:pPr>
        <w:rPr>
          <w:rStyle w:val="Emphasis"/>
        </w:rPr>
      </w:pPr>
      <w:r w:rsidRPr="00F129C1">
        <w:rPr>
          <w:rStyle w:val="StyleUnderline"/>
        </w:rPr>
        <w:t xml:space="preserve">The most logical path to a Democratic Senate </w:t>
      </w:r>
      <w:r w:rsidRPr="00F129C1">
        <w:t xml:space="preserve">in 2018 </w:t>
      </w:r>
      <w:r w:rsidRPr="00F129C1">
        <w:rPr>
          <w:rStyle w:val="StyleUnderline"/>
        </w:rPr>
        <w:t xml:space="preserve">would involve all </w:t>
      </w:r>
      <w:r w:rsidRPr="00F129C1">
        <w:t xml:space="preserve">the </w:t>
      </w:r>
      <w:r w:rsidRPr="00F129C1">
        <w:rPr>
          <w:rStyle w:val="StyleUnderline"/>
        </w:rPr>
        <w:t>Democratic incumbents</w:t>
      </w:r>
      <w:r w:rsidRPr="00F129C1">
        <w:t xml:space="preserve"> (including the ten representing states won by Trump in 2016) </w:t>
      </w:r>
      <w:r w:rsidRPr="00F129C1">
        <w:rPr>
          <w:rStyle w:val="StyleUnderline"/>
        </w:rPr>
        <w:t>winning while Republicans lost in Nevada and Arizona</w:t>
      </w:r>
      <w:r w:rsidRPr="00F129C1">
        <w:t xml:space="preserve">. That would produce a “mismatch rate” (between the current Senate and most recent presidential results) of 31 percent. In 2006, another year when the Senate flipped, the mismatch rate was actually higher, at 36 percent. </w:t>
      </w:r>
      <w:r w:rsidRPr="00F129C1">
        <w:rPr>
          <w:rStyle w:val="Emphasis"/>
        </w:rPr>
        <w:t>But since then a more consistent partisanship has taken hold.</w:t>
      </w:r>
    </w:p>
    <w:p w14:paraId="4E9BAE02" w14:textId="77777777" w:rsidR="00AE5182" w:rsidRPr="00F129C1" w:rsidRDefault="00AE5182" w:rsidP="00AE5182">
      <w:pPr>
        <w:rPr>
          <w:rStyle w:val="StyleUnderline"/>
        </w:rPr>
      </w:pPr>
      <w:r w:rsidRPr="00F129C1">
        <w:t xml:space="preserve">To be clear, </w:t>
      </w:r>
      <w:r w:rsidRPr="00F129C1">
        <w:rPr>
          <w:rStyle w:val="StyleUnderline"/>
        </w:rPr>
        <w:t>several of the “Trump Ten” Democratic senators</w:t>
      </w:r>
      <w:r w:rsidRPr="00F129C1">
        <w:t xml:space="preserve"> (e.g., Debbie Stabenow of Michigan, Bob Casey of Pennsylvania, and Tammy Baldwin of Wisconsin) </w:t>
      </w:r>
      <w:r w:rsidRPr="00F129C1">
        <w:rPr>
          <w:rStyle w:val="StyleUnderline"/>
        </w:rPr>
        <w:t>are running in states that the GOP very narrowly won in 2016</w:t>
      </w:r>
      <w:r w:rsidRPr="00F129C1">
        <w:t xml:space="preserve">, and where Trump’s approval ratings are now underwater. They are all favorites for reelection, and should be —particularly if you add in even a mild pro-Democratic midterm “wave.” </w:t>
      </w:r>
      <w:r w:rsidRPr="00F129C1">
        <w:rPr>
          <w:rStyle w:val="StyleUnderline"/>
        </w:rPr>
        <w:t>But victory for Democrats like</w:t>
      </w:r>
      <w:r w:rsidRPr="00F129C1">
        <w:t xml:space="preserve"> Joe </w:t>
      </w:r>
      <w:r w:rsidRPr="00F129C1">
        <w:rPr>
          <w:rStyle w:val="StyleUnderline"/>
        </w:rPr>
        <w:t>Manchin</w:t>
      </w:r>
      <w:r w:rsidRPr="00F129C1">
        <w:t xml:space="preserve"> of West Virginia (whose state went for Trump by 42 points) </w:t>
      </w:r>
      <w:r w:rsidRPr="00F129C1">
        <w:rPr>
          <w:rStyle w:val="StyleUnderline"/>
        </w:rPr>
        <w:t>and</w:t>
      </w:r>
      <w:r w:rsidRPr="00F129C1">
        <w:t xml:space="preserve"> Heidi </w:t>
      </w:r>
      <w:r w:rsidRPr="00F129C1">
        <w:rPr>
          <w:rStyle w:val="StyleUnderline"/>
        </w:rPr>
        <w:t>Heitkamp</w:t>
      </w:r>
      <w:r w:rsidRPr="00F129C1">
        <w:t xml:space="preserve"> of North Dakota (Trump by 36 points) </w:t>
      </w:r>
      <w:r w:rsidRPr="00F129C1">
        <w:rPr>
          <w:rStyle w:val="StyleUnderline"/>
        </w:rPr>
        <w:t>are relying on ticket-splitting at an anachronistic level we haven’t seen in awhile</w:t>
      </w:r>
      <w:r w:rsidRPr="00F129C1">
        <w:t xml:space="preserve">. And </w:t>
      </w:r>
      <w:r w:rsidRPr="00F129C1">
        <w:rPr>
          <w:rStyle w:val="StyleUnderline"/>
        </w:rPr>
        <w:t>even</w:t>
      </w:r>
      <w:r w:rsidRPr="00F129C1">
        <w:t xml:space="preserve"> Claire </w:t>
      </w:r>
      <w:r w:rsidRPr="00F129C1">
        <w:rPr>
          <w:rStyle w:val="StyleUnderline"/>
        </w:rPr>
        <w:t>McCaskill</w:t>
      </w:r>
      <w:r w:rsidRPr="00F129C1">
        <w:t xml:space="preserve"> of Missouri </w:t>
      </w:r>
      <w:r w:rsidRPr="00F129C1">
        <w:rPr>
          <w:rStyle w:val="StyleUnderline"/>
        </w:rPr>
        <w:t>and</w:t>
      </w:r>
      <w:r w:rsidRPr="00F129C1">
        <w:t xml:space="preserve"> Joe </w:t>
      </w:r>
      <w:r w:rsidRPr="00F129C1">
        <w:rPr>
          <w:rStyle w:val="StyleUnderline"/>
        </w:rPr>
        <w:lastRenderedPageBreak/>
        <w:t>Donnelly</w:t>
      </w:r>
      <w:r w:rsidRPr="00F129C1">
        <w:t xml:space="preserve"> of Indiana, whose states both went for Trump by 19 points, </w:t>
      </w:r>
      <w:r w:rsidRPr="00F129C1">
        <w:rPr>
          <w:rStyle w:val="Emphasis"/>
        </w:rPr>
        <w:t>have to worry that a late trend toward GOP partisans “coming home” in the autumn could be a real problem</w:t>
      </w:r>
      <w:r w:rsidRPr="00F129C1">
        <w:t xml:space="preserve">. </w:t>
      </w:r>
      <w:r w:rsidRPr="00F129C1">
        <w:rPr>
          <w:rStyle w:val="StyleUnderline"/>
        </w:rPr>
        <w:t>A negative role model is 2016 Democratic Senate candidate</w:t>
      </w:r>
      <w:r w:rsidRPr="00F129C1">
        <w:t xml:space="preserve"> Evan </w:t>
      </w:r>
      <w:r w:rsidRPr="00F129C1">
        <w:rPr>
          <w:rStyle w:val="StyleUnderline"/>
        </w:rPr>
        <w:t>Bayh</w:t>
      </w:r>
      <w:r w:rsidRPr="00F129C1">
        <w:t xml:space="preserve">, from Donnelly’s state, </w:t>
      </w:r>
      <w:r w:rsidRPr="00F129C1">
        <w:rPr>
          <w:rStyle w:val="StyleUnderline"/>
        </w:rPr>
        <w:t>who was an overwhelming front-runner early in the going but ultimately lost by ten points as voters returned to their tribes.</w:t>
      </w:r>
    </w:p>
    <w:p w14:paraId="456F55F9" w14:textId="77777777" w:rsidR="00AE5182" w:rsidRPr="00F129C1" w:rsidRDefault="00AE5182" w:rsidP="00AE5182">
      <w:pPr>
        <w:rPr>
          <w:u w:val="single"/>
        </w:rPr>
      </w:pPr>
    </w:p>
    <w:p w14:paraId="38357427" w14:textId="58AD60A7" w:rsidR="0007639B" w:rsidRPr="00F129C1" w:rsidRDefault="0007639B" w:rsidP="0007639B">
      <w:pPr>
        <w:pStyle w:val="Heading2"/>
        <w:rPr>
          <w:rFonts w:cs="Times New Roman"/>
        </w:rPr>
      </w:pPr>
      <w:bookmarkStart w:id="204" w:name="_Toc519436602"/>
      <w:r w:rsidRPr="00F129C1">
        <w:rPr>
          <w:rFonts w:cs="Times New Roman"/>
        </w:rPr>
        <w:lastRenderedPageBreak/>
        <w:t>Uniqueness Overwhelms</w:t>
      </w:r>
      <w:bookmarkEnd w:id="204"/>
    </w:p>
    <w:p w14:paraId="0E61C8C1" w14:textId="77777777" w:rsidR="0007639B" w:rsidRPr="00F129C1" w:rsidRDefault="0007639B" w:rsidP="0007639B"/>
    <w:p w14:paraId="0A400935" w14:textId="585F3EAC" w:rsidR="00FF6D67" w:rsidRPr="00F129C1" w:rsidRDefault="00FF6D67" w:rsidP="00FF6D67">
      <w:pPr>
        <w:pStyle w:val="Heading3"/>
        <w:rPr>
          <w:rFonts w:cs="Times New Roman"/>
        </w:rPr>
      </w:pPr>
      <w:bookmarkStart w:id="205" w:name="_Toc519436603"/>
      <w:r w:rsidRPr="00F129C1">
        <w:rPr>
          <w:rFonts w:cs="Times New Roman"/>
        </w:rPr>
        <w:lastRenderedPageBreak/>
        <w:t>U</w:t>
      </w:r>
      <w:r w:rsidR="00CE6AD3" w:rsidRPr="00F129C1">
        <w:rPr>
          <w:rFonts w:cs="Times New Roman"/>
        </w:rPr>
        <w:t>niqueness</w:t>
      </w:r>
      <w:r w:rsidRPr="00F129C1">
        <w:rPr>
          <w:rFonts w:cs="Times New Roman"/>
        </w:rPr>
        <w:t xml:space="preserve"> Overwhelms</w:t>
      </w:r>
      <w:r w:rsidR="00CE6AD3" w:rsidRPr="00F129C1">
        <w:rPr>
          <w:rFonts w:cs="Times New Roman"/>
        </w:rPr>
        <w:t xml:space="preserve"> –</w:t>
      </w:r>
      <w:r w:rsidRPr="00F129C1">
        <w:rPr>
          <w:rFonts w:cs="Times New Roman"/>
        </w:rPr>
        <w:t xml:space="preserve"> History Proves Incumbent Party Loses</w:t>
      </w:r>
      <w:bookmarkEnd w:id="205"/>
    </w:p>
    <w:p w14:paraId="58F42CEA" w14:textId="77777777" w:rsidR="0007639B" w:rsidRPr="00F129C1" w:rsidRDefault="0007639B" w:rsidP="0007639B"/>
    <w:p w14:paraId="55ADE65B" w14:textId="77777777" w:rsidR="00FF6D67" w:rsidRPr="00F129C1" w:rsidRDefault="00FF6D67" w:rsidP="00FF6D67">
      <w:pPr>
        <w:pStyle w:val="Heading4"/>
        <w:rPr>
          <w:rFonts w:cs="Times New Roman"/>
        </w:rPr>
      </w:pPr>
      <w:r w:rsidRPr="00F129C1">
        <w:rPr>
          <w:rFonts w:cs="Times New Roman"/>
        </w:rPr>
        <w:t>Dems will certainly win in November – past 3 midterms prove there’s a trend and polls don’t reflect actual turnout</w:t>
      </w:r>
    </w:p>
    <w:p w14:paraId="0B6B226E" w14:textId="77777777" w:rsidR="00FF6D67" w:rsidRPr="00F129C1" w:rsidRDefault="00FF6D67" w:rsidP="00FF6D67">
      <w:pPr>
        <w:rPr>
          <w:rStyle w:val="Style13ptBold"/>
        </w:rPr>
      </w:pPr>
      <w:r w:rsidRPr="00F129C1">
        <w:rPr>
          <w:rStyle w:val="Style13ptBold"/>
        </w:rPr>
        <w:t>Leonhardt, New York Times, Op-Ed Columnist, 7-3-18</w:t>
      </w:r>
    </w:p>
    <w:p w14:paraId="2814829F" w14:textId="2A6C0472" w:rsidR="00FF6D67" w:rsidRPr="00F129C1" w:rsidRDefault="00FF6D67" w:rsidP="00FF6D67">
      <w:r w:rsidRPr="00F129C1">
        <w:t xml:space="preserve">(David, New York Times, 7-3-18, “The Midterms Really Are Looking Good for Democrats,” </w:t>
      </w:r>
      <w:hyperlink r:id="rId278" w:history="1">
        <w:r w:rsidRPr="00F129C1">
          <w:rPr>
            <w:rStyle w:val="Hyperlink"/>
          </w:rPr>
          <w:t>https://www.nytimes.com/2018/07/03/opinion/democratic-party-midterm-elections-polling.html</w:t>
        </w:r>
      </w:hyperlink>
      <w:r w:rsidRPr="00F129C1">
        <w:t>, accessed 7/3/18, GDI-EJ)</w:t>
      </w:r>
    </w:p>
    <w:p w14:paraId="0CF3516C" w14:textId="77777777" w:rsidR="0007639B" w:rsidRPr="00F129C1" w:rsidRDefault="0007639B" w:rsidP="00FF6D67"/>
    <w:p w14:paraId="35E3CB21" w14:textId="77777777" w:rsidR="00FF6D67" w:rsidRPr="00F129C1" w:rsidRDefault="00FF6D67" w:rsidP="00FF6D67">
      <w:r w:rsidRPr="00F129C1">
        <w:t xml:space="preserve">President </w:t>
      </w:r>
      <w:r w:rsidRPr="00F129C1">
        <w:rPr>
          <w:u w:val="single"/>
        </w:rPr>
        <w:t>Trump’s approval ratings have risen since the beginning of the year, and the Democrats’ polling advantage for the midterm elections has shrunk</w:t>
      </w:r>
      <w:r w:rsidRPr="00F129C1">
        <w:t xml:space="preserve">. </w:t>
      </w:r>
      <w:r w:rsidRPr="00F129C1">
        <w:rPr>
          <w:u w:val="single"/>
        </w:rPr>
        <w:t>It’s enough to create major anxiety</w:t>
      </w:r>
      <w:r w:rsidRPr="00F129C1">
        <w:t xml:space="preserve"> for anyone who’s alarmed by the Trump presidency.</w:t>
      </w:r>
    </w:p>
    <w:p w14:paraId="7EF481C2" w14:textId="77777777" w:rsidR="00FF6D67" w:rsidRPr="00F129C1" w:rsidRDefault="00FF6D67" w:rsidP="00FF6D67">
      <w:r w:rsidRPr="00F129C1">
        <w:t xml:space="preserve">But Rachel Bitecofer, a political scientist with a historical bent, has some advice: </w:t>
      </w:r>
      <w:r w:rsidRPr="00F129C1">
        <w:rPr>
          <w:u w:val="single"/>
        </w:rPr>
        <w:t>Calm down. The Democrats’ chances to retake the House remain extremely high</w:t>
      </w:r>
      <w:r w:rsidRPr="00F129C1">
        <w:t>, she writes in a new piece, and those chances haven’t fallen much in recent months.</w:t>
      </w:r>
    </w:p>
    <w:p w14:paraId="0522E857" w14:textId="77777777" w:rsidR="00FF6D67" w:rsidRPr="00F129C1" w:rsidRDefault="00FF6D67" w:rsidP="00FF6D67">
      <w:r w:rsidRPr="00F129C1">
        <w:t xml:space="preserve">Bitecofer argues that the </w:t>
      </w:r>
      <w:r w:rsidRPr="00F129C1">
        <w:rPr>
          <w:u w:val="single"/>
        </w:rPr>
        <w:t>conventional wisdom about the midterms is influenced too much by polls of all registered voters</w:t>
      </w:r>
      <w:r w:rsidRPr="00F129C1">
        <w:t xml:space="preserve">. Come November, </w:t>
      </w:r>
      <w:r w:rsidRPr="00F129C1">
        <w:rPr>
          <w:u w:val="single"/>
        </w:rPr>
        <w:t>many of them won’t actually vote</w:t>
      </w:r>
      <w:r w:rsidRPr="00F129C1">
        <w:t xml:space="preserve">. In particular, </w:t>
      </w:r>
      <w:r w:rsidRPr="00F129C1">
        <w:rPr>
          <w:u w:val="single"/>
        </w:rPr>
        <w:t>reliable Republicans are likely to vote at a low rate</w:t>
      </w:r>
      <w:r w:rsidRPr="00F129C1">
        <w:t xml:space="preserve">, and </w:t>
      </w:r>
      <w:r w:rsidRPr="00F129C1">
        <w:rPr>
          <w:u w:val="single"/>
        </w:rPr>
        <w:t>reliable Democrats at a relatively high one</w:t>
      </w:r>
      <w:r w:rsidRPr="00F129C1">
        <w:t xml:space="preserve"> — </w:t>
      </w:r>
      <w:r w:rsidRPr="00F129C1">
        <w:rPr>
          <w:u w:val="single"/>
        </w:rPr>
        <w:t>as is normal when a Republican occupies the White House.</w:t>
      </w:r>
      <w:r w:rsidRPr="00F129C1">
        <w:t xml:space="preserve"> </w:t>
      </w:r>
      <w:r w:rsidRPr="00F129C1">
        <w:rPr>
          <w:u w:val="single"/>
        </w:rPr>
        <w:t>As for swing voters, they don’t matter as much because there aren’t a huge number of them in today’s highly partisan atmosphere</w:t>
      </w:r>
      <w:r w:rsidRPr="00F129C1">
        <w:t>.</w:t>
      </w:r>
    </w:p>
    <w:p w14:paraId="273804A2" w14:textId="77777777" w:rsidR="00FF6D67" w:rsidRPr="00F129C1" w:rsidRDefault="00FF6D67" w:rsidP="00FF6D67">
      <w:r w:rsidRPr="00F129C1">
        <w:t xml:space="preserve">“Keep in mind, </w:t>
      </w:r>
      <w:r w:rsidRPr="00F129C1">
        <w:rPr>
          <w:u w:val="single"/>
        </w:rPr>
        <w:t>midterm elections are low turnout elections</w:t>
      </w:r>
      <w:r w:rsidRPr="00F129C1">
        <w:t>,” Bitecofer writes in a post for the Wason Center for Public Policy at Christopher Newport University in Virginia, where she is the assistant director. “</w:t>
      </w:r>
      <w:r w:rsidRPr="00F129C1">
        <w:rPr>
          <w:u w:val="single"/>
        </w:rPr>
        <w:t>And what drives turnout at the margins in off year and midterm elections is negative partisanship fueled by being locked out of power in Washington, particularly the big, white house</w:t>
      </w:r>
      <w:r w:rsidRPr="00F129C1">
        <w:t xml:space="preserve"> at 1600 Pennsylvania Avenue.” </w:t>
      </w:r>
      <w:r w:rsidRPr="00F129C1">
        <w:rPr>
          <w:u w:val="single"/>
        </w:rPr>
        <w:t>It has happened in the last three midterm elections</w:t>
      </w:r>
      <w:r w:rsidRPr="00F129C1">
        <w:t xml:space="preserve"> — in 2010 and 2014 to the Republicans’s benefit, and in 2006 to Democrats’ benefit.</w:t>
      </w:r>
    </w:p>
    <w:p w14:paraId="2B168914" w14:textId="77777777" w:rsidR="00FF6D67" w:rsidRPr="00F129C1" w:rsidRDefault="00FF6D67" w:rsidP="00FF6D67">
      <w:r w:rsidRPr="00F129C1">
        <w:t>She points to last year’s statewide elections in Virginia as another example of this dynamic. Many analysts predicted a narrow win for Ralph Northam, the Democratic candidate, based on pre-election polls. Bitecofer predicted a larger one, because she expected a turnout gap. Northam ended up winning easily, by almost 9 percentage points.</w:t>
      </w:r>
    </w:p>
    <w:p w14:paraId="1A959005" w14:textId="77777777" w:rsidR="00FF6D67" w:rsidRPr="00F129C1" w:rsidRDefault="00FF6D67" w:rsidP="00FF6D67">
      <w:r w:rsidRPr="00F129C1">
        <w:t xml:space="preserve">For this year’s midterms, </w:t>
      </w:r>
      <w:r w:rsidRPr="00F129C1">
        <w:rPr>
          <w:u w:val="single"/>
        </w:rPr>
        <w:t>the Democrats still hold about a 7-point lead in the national polls</w:t>
      </w:r>
      <w:r w:rsidRPr="00F129C1">
        <w:t xml:space="preserve">. Bitecofer expects </w:t>
      </w:r>
      <w:r w:rsidRPr="00F129C1">
        <w:rPr>
          <w:u w:val="single"/>
        </w:rPr>
        <w:t>that will translate into a larger advantage in the actual vote, and she forecasts that Democrats will flip more than the 24 seats they need to retake the House</w:t>
      </w:r>
      <w:r w:rsidRPr="00F129C1">
        <w:t xml:space="preserve">. </w:t>
      </w:r>
      <w:r w:rsidRPr="00F129C1">
        <w:rPr>
          <w:u w:val="single"/>
        </w:rPr>
        <w:t>Her article includes a rating — will flip, likely to flip, toss up, etc. — for each seat.</w:t>
      </w:r>
    </w:p>
    <w:p w14:paraId="76C2DBCA" w14:textId="77777777" w:rsidR="00FF6D67" w:rsidRPr="00F129C1" w:rsidRDefault="00FF6D67" w:rsidP="00FF6D67">
      <w:r w:rsidRPr="00F129C1">
        <w:t xml:space="preserve">As for </w:t>
      </w:r>
      <w:r w:rsidRPr="00F129C1">
        <w:rPr>
          <w:u w:val="single"/>
        </w:rPr>
        <w:t>Trump’s approval rating, it remains an unimpressive 42 percent</w:t>
      </w:r>
      <w:r w:rsidRPr="00F129C1">
        <w:t>, according to FiveThirtyEight.</w:t>
      </w:r>
    </w:p>
    <w:p w14:paraId="2C76DBA1" w14:textId="77777777" w:rsidR="00FF6D67" w:rsidRPr="00F129C1" w:rsidRDefault="00FF6D67" w:rsidP="00FF6D67">
      <w:r w:rsidRPr="00F129C1">
        <w:t>Obviously, Election Day is still more than four months away, and a lot could happen by then. I asked Bitecofer what she saw as the biggest risk facing the Democrats, and she replied by email:</w:t>
      </w:r>
    </w:p>
    <w:p w14:paraId="66D48415" w14:textId="77777777" w:rsidR="00FF6D67" w:rsidRPr="00F129C1" w:rsidRDefault="00FF6D67" w:rsidP="00FF6D67">
      <w:r w:rsidRPr="00F129C1">
        <w:t>“</w:t>
      </w:r>
      <w:r w:rsidRPr="00F129C1">
        <w:rPr>
          <w:u w:val="single"/>
        </w:rPr>
        <w:t xml:space="preserve">Biggest risk for Dems is poor strategic messaging. Only a Democrat would look at a polarizing POTUS who polls in the low 40s and decide not to make him a centerpiece of their messaging. Obama was </w:t>
      </w:r>
      <w:r w:rsidRPr="00F129C1">
        <w:rPr>
          <w:u w:val="single"/>
        </w:rPr>
        <w:lastRenderedPageBreak/>
        <w:t>actually popular when the Rs deployed that strategy in 2010 and 2014. You want to tap into that referendum effect as much as possible</w:t>
      </w:r>
      <w:r w:rsidRPr="00F129C1">
        <w:t>.”</w:t>
      </w:r>
    </w:p>
    <w:p w14:paraId="01DBF63F" w14:textId="77777777" w:rsidR="00FF6D67" w:rsidRPr="00F129C1" w:rsidRDefault="00FF6D67" w:rsidP="00FF6D67"/>
    <w:p w14:paraId="6E826F7A" w14:textId="32494F9E" w:rsidR="00FF6D67" w:rsidRPr="00F129C1" w:rsidRDefault="00CE6AD3" w:rsidP="00FF6D67">
      <w:pPr>
        <w:pStyle w:val="Heading3"/>
        <w:rPr>
          <w:rFonts w:cs="Times New Roman"/>
        </w:rPr>
      </w:pPr>
      <w:bookmarkStart w:id="206" w:name="_Toc519436604"/>
      <w:r w:rsidRPr="00F129C1">
        <w:rPr>
          <w:rFonts w:cs="Times New Roman"/>
        </w:rPr>
        <w:lastRenderedPageBreak/>
        <w:t xml:space="preserve">Uniqueness Overwhelms – </w:t>
      </w:r>
      <w:r w:rsidR="00FF6D67" w:rsidRPr="00F129C1">
        <w:rPr>
          <w:rFonts w:cs="Times New Roman"/>
        </w:rPr>
        <w:t>Dems Win – Health Care and Gun Safety</w:t>
      </w:r>
      <w:bookmarkEnd w:id="206"/>
    </w:p>
    <w:p w14:paraId="41803D03" w14:textId="77777777" w:rsidR="00AA4388" w:rsidRPr="00F129C1" w:rsidRDefault="00AA4388" w:rsidP="00AA4388"/>
    <w:p w14:paraId="1CFB9C0D" w14:textId="77777777" w:rsidR="00FF6D67" w:rsidRPr="00F129C1" w:rsidRDefault="00FF6D67" w:rsidP="00FF6D67">
      <w:pPr>
        <w:pStyle w:val="Heading4"/>
        <w:rPr>
          <w:rFonts w:cs="Times New Roman"/>
        </w:rPr>
      </w:pPr>
      <w:r w:rsidRPr="00F129C1">
        <w:rPr>
          <w:rFonts w:cs="Times New Roman"/>
        </w:rPr>
        <w:t>Uniqueness overwhelms the link – Dems ahead on health care and gun safety – more important to the midterms</w:t>
      </w:r>
    </w:p>
    <w:p w14:paraId="7B9E6B85" w14:textId="450CCA4C" w:rsidR="00FF6D67" w:rsidRPr="00F129C1" w:rsidRDefault="00FF6D67" w:rsidP="00FF6D67">
      <w:pPr>
        <w:rPr>
          <w:b/>
          <w:sz w:val="26"/>
          <w:szCs w:val="26"/>
        </w:rPr>
      </w:pPr>
      <w:r w:rsidRPr="00F129C1">
        <w:rPr>
          <w:b/>
          <w:sz w:val="26"/>
          <w:szCs w:val="26"/>
        </w:rPr>
        <w:t>Ferguson, USA Today, Opinion Contributor, 7-6</w:t>
      </w:r>
      <w:r w:rsidR="00947300" w:rsidRPr="00F129C1">
        <w:rPr>
          <w:b/>
          <w:sz w:val="26"/>
          <w:szCs w:val="26"/>
        </w:rPr>
        <w:t>-18</w:t>
      </w:r>
    </w:p>
    <w:p w14:paraId="078FD47E" w14:textId="6FB1630B" w:rsidR="00FF6D67" w:rsidRPr="00F129C1" w:rsidRDefault="00FF6D67" w:rsidP="00FF6D67">
      <w:r w:rsidRPr="00F129C1">
        <w:t>(Jesse, 7-6</w:t>
      </w:r>
      <w:r w:rsidR="00947300" w:rsidRPr="00F129C1">
        <w:t>-18</w:t>
      </w:r>
      <w:r w:rsidRPr="00F129C1">
        <w:t xml:space="preserve">, USA Today, “Will 2018 be the year Democrats banish the demons of 1994? Signs point to yes.”, </w:t>
      </w:r>
      <w:hyperlink r:id="rId279" w:history="1">
        <w:r w:rsidRPr="00F129C1">
          <w:rPr>
            <w:rStyle w:val="Hyperlink"/>
          </w:rPr>
          <w:t>https://www.usatoday.com/story/opinion/2018/07/06/2018-midterms-democrats-banish-1994-demons-guns-taxes-health-column/743023002/</w:t>
        </w:r>
      </w:hyperlink>
      <w:r w:rsidRPr="00F129C1">
        <w:t>, accessed 7/7/18, GDI-JG)</w:t>
      </w:r>
    </w:p>
    <w:p w14:paraId="03319DBA" w14:textId="77777777" w:rsidR="00AA4388" w:rsidRPr="00F129C1" w:rsidRDefault="00AA4388" w:rsidP="00FF6D67"/>
    <w:p w14:paraId="33D78CF6" w14:textId="77777777" w:rsidR="00FF6D67" w:rsidRPr="00F129C1" w:rsidRDefault="00FF6D67" w:rsidP="00FF6D67">
      <w:pPr>
        <w:rPr>
          <w:rStyle w:val="StyleUnderline"/>
        </w:rPr>
      </w:pPr>
      <w:r w:rsidRPr="00F129C1">
        <w:t xml:space="preserve">Now, less than 125 days to another midterm election, the </w:t>
      </w:r>
      <w:r w:rsidRPr="00F129C1">
        <w:rPr>
          <w:rStyle w:val="Emphasis"/>
        </w:rPr>
        <w:t>times</w:t>
      </w:r>
      <w:r w:rsidRPr="00F129C1">
        <w:t xml:space="preserve"> they </w:t>
      </w:r>
      <w:r w:rsidRPr="00F129C1">
        <w:rPr>
          <w:rStyle w:val="Emphasis"/>
        </w:rPr>
        <w:t>are a'changing</w:t>
      </w:r>
      <w:r w:rsidRPr="00F129C1">
        <w:t xml:space="preserve">. Obviously, there are vitally important stakes in this election, like control of Congress, and existential stakes, like defeating President Donald Trump’s chorus of congressional “yes-men.” But there’s more that this election could do: After almost 25 years, </w:t>
      </w:r>
      <w:r w:rsidRPr="00F129C1">
        <w:rPr>
          <w:rStyle w:val="StyleUnderline"/>
        </w:rPr>
        <w:t>2018 could finally be the end of 1994.</w:t>
      </w:r>
    </w:p>
    <w:p w14:paraId="6F479321" w14:textId="77777777" w:rsidR="00FF6D67" w:rsidRPr="00F129C1" w:rsidRDefault="00FF6D67" w:rsidP="00FF6D67">
      <w:pPr>
        <w:rPr>
          <w:rStyle w:val="StyleUnderline"/>
        </w:rPr>
      </w:pPr>
      <w:r w:rsidRPr="00F129C1">
        <w:rPr>
          <w:rStyle w:val="StyleUnderline"/>
        </w:rPr>
        <w:t xml:space="preserve">On health care, we’ve already seen it. </w:t>
      </w:r>
      <w:r w:rsidRPr="00F129C1">
        <w:t xml:space="preserve">From the reddest of states to the swingiest of districts, </w:t>
      </w:r>
      <w:r w:rsidRPr="00F129C1">
        <w:rPr>
          <w:rStyle w:val="StyleUnderline"/>
        </w:rPr>
        <w:t>Democratic candidates are leaning in to the damage that Republicans’ health care repeal does to families — higher costs for less protection</w:t>
      </w:r>
      <w:r w:rsidRPr="00F129C1">
        <w:t xml:space="preserve">. </w:t>
      </w:r>
      <w:r w:rsidRPr="00F129C1">
        <w:rPr>
          <w:rStyle w:val="StyleUnderline"/>
        </w:rPr>
        <w:t>The Affordable Care Act is more popular than it has ever been, and repeal bills have become so toxic for the Republicans that they now change the subject wherever possible.</w:t>
      </w:r>
    </w:p>
    <w:p w14:paraId="27E44A0F" w14:textId="77777777" w:rsidR="00FF6D67" w:rsidRPr="00F129C1" w:rsidRDefault="00FF6D67" w:rsidP="00FF6D67">
      <w:pPr>
        <w:rPr>
          <w:rStyle w:val="StyleUnderline"/>
        </w:rPr>
      </w:pPr>
      <w:r w:rsidRPr="00F129C1">
        <w:t xml:space="preserve">While polling shows that </w:t>
      </w:r>
      <w:r w:rsidRPr="00F129C1">
        <w:rPr>
          <w:rStyle w:val="StyleUnderline"/>
        </w:rPr>
        <w:t>health care is the No. 1 issue for voters</w:t>
      </w:r>
      <w:r w:rsidRPr="00F129C1">
        <w:t xml:space="preserve">, Kantar Media/CMAG </w:t>
      </w:r>
      <w:r w:rsidRPr="00F129C1">
        <w:rPr>
          <w:rStyle w:val="StyleUnderline"/>
        </w:rPr>
        <w:t>data show a record decline in the number of Republicans who are talking about it.</w:t>
      </w:r>
    </w:p>
    <w:p w14:paraId="7BF9D8AB" w14:textId="77777777" w:rsidR="00FF6D67" w:rsidRPr="00F129C1" w:rsidRDefault="00FF6D67" w:rsidP="00FF6D67">
      <w:r w:rsidRPr="00F129C1">
        <w:rPr>
          <w:rStyle w:val="StyleUnderline"/>
        </w:rPr>
        <w:t>When it comes to taxes, Republicans’ tried-and-true playbook of attacking Democrats for being against middle-class tax cuts hasn’t worked</w:t>
      </w:r>
      <w:r w:rsidRPr="00F129C1">
        <w:t xml:space="preserve"> — </w:t>
      </w:r>
      <w:r w:rsidRPr="00F129C1">
        <w:rPr>
          <w:rStyle w:val="Emphasis"/>
        </w:rPr>
        <w:t>in fact, it’s backfiring</w:t>
      </w:r>
      <w:r w:rsidRPr="00F129C1">
        <w:t xml:space="preserve">. </w:t>
      </w:r>
      <w:r w:rsidRPr="00F129C1">
        <w:rPr>
          <w:rStyle w:val="StyleUnderline"/>
        </w:rPr>
        <w:t>People who work for a living have recognized that the plan eventually redirects 83% of the money to the richest 1% of Americans</w:t>
      </w:r>
      <w:r w:rsidRPr="00F129C1">
        <w:t>, and they’ve figured out who was on the losing end.</w:t>
      </w:r>
    </w:p>
    <w:p w14:paraId="3AFA134E" w14:textId="77777777" w:rsidR="00FF6D67" w:rsidRPr="00F129C1" w:rsidRDefault="00FF6D67" w:rsidP="00FF6D67">
      <w:r w:rsidRPr="00F129C1">
        <w:t xml:space="preserve">In fact, </w:t>
      </w:r>
      <w:r w:rsidRPr="00F129C1">
        <w:rPr>
          <w:rStyle w:val="StyleUnderline"/>
        </w:rPr>
        <w:t>approval of Trump’s tax law has fallen to just 34%,</w:t>
      </w:r>
      <w:r w:rsidRPr="00F129C1">
        <w:t xml:space="preserve"> with some of the most dramatic potential movement among noncollege-educated white Trump voters.</w:t>
      </w:r>
    </w:p>
    <w:p w14:paraId="26C3627E" w14:textId="77777777" w:rsidR="00FF6D67" w:rsidRPr="00F129C1" w:rsidRDefault="00FF6D67" w:rsidP="00FF6D67">
      <w:pPr>
        <w:rPr>
          <w:rStyle w:val="StyleUnderline"/>
        </w:rPr>
      </w:pPr>
      <w:r w:rsidRPr="00F129C1">
        <w:t xml:space="preserve">And </w:t>
      </w:r>
      <w:r w:rsidRPr="00F129C1">
        <w:rPr>
          <w:rStyle w:val="StyleUnderline"/>
        </w:rPr>
        <w:t>on gun safety, the landscape has totally change</w:t>
      </w:r>
      <w:r w:rsidRPr="00F129C1">
        <w:t xml:space="preserve">d. In the years after 1994, Democratic candidates sought out and promoted their NRA endorsements. </w:t>
      </w:r>
      <w:r w:rsidRPr="00F129C1">
        <w:rPr>
          <w:rStyle w:val="StyleUnderline"/>
        </w:rPr>
        <w:t>Today’s Democrats, especially in the suburbs, are taking on opponents for being in the NRA’s pocket, putting children and families at risk.</w:t>
      </w:r>
      <w:r w:rsidRPr="00F129C1">
        <w:t xml:space="preserve"> </w:t>
      </w:r>
      <w:r w:rsidRPr="00F129C1">
        <w:rPr>
          <w:rStyle w:val="StyleUnderline"/>
        </w:rPr>
        <w:t>Families</w:t>
      </w:r>
      <w:r w:rsidRPr="00F129C1">
        <w:t xml:space="preserve"> no longer fear that they’ll lose their rights to their guns — they </w:t>
      </w:r>
      <w:r w:rsidRPr="00F129C1">
        <w:rPr>
          <w:rStyle w:val="StyleUnderline"/>
        </w:rPr>
        <w:t>fear that they’ll lose their children to an AR-15.</w:t>
      </w:r>
    </w:p>
    <w:p w14:paraId="30A6365E" w14:textId="217C9E72" w:rsidR="00FF6D67" w:rsidRPr="00F129C1" w:rsidRDefault="00FF6D67" w:rsidP="00FF6D67">
      <w:pPr>
        <w:rPr>
          <w:rStyle w:val="StyleUnderline"/>
        </w:rPr>
      </w:pPr>
      <w:r w:rsidRPr="00F129C1">
        <w:t xml:space="preserve">In an NBC/Wall Street Journal poll, </w:t>
      </w:r>
      <w:r w:rsidRPr="00F129C1">
        <w:rPr>
          <w:rStyle w:val="StyleUnderline"/>
        </w:rPr>
        <w:t>the NRA’s ratings are net-unfavorable for the first time in almost 20 years.</w:t>
      </w:r>
    </w:p>
    <w:p w14:paraId="44D745E5" w14:textId="77777777" w:rsidR="00AA4388" w:rsidRPr="00F129C1" w:rsidRDefault="00AA4388" w:rsidP="00FF6D67">
      <w:pPr>
        <w:rPr>
          <w:rStyle w:val="StyleUnderline"/>
        </w:rPr>
      </w:pPr>
    </w:p>
    <w:p w14:paraId="380BF5EC" w14:textId="53E470BC" w:rsidR="00591860" w:rsidRPr="00F129C1" w:rsidRDefault="00CE6AD3" w:rsidP="00591860">
      <w:pPr>
        <w:pStyle w:val="Heading3"/>
        <w:rPr>
          <w:rFonts w:cs="Times New Roman"/>
        </w:rPr>
      </w:pPr>
      <w:bookmarkStart w:id="207" w:name="_Toc519436605"/>
      <w:r w:rsidRPr="00F129C1">
        <w:rPr>
          <w:rFonts w:cs="Times New Roman"/>
        </w:rPr>
        <w:lastRenderedPageBreak/>
        <w:t xml:space="preserve">Uniqueness Overwhelms – </w:t>
      </w:r>
      <w:r w:rsidR="00591860" w:rsidRPr="00F129C1">
        <w:rPr>
          <w:rFonts w:cs="Times New Roman"/>
        </w:rPr>
        <w:t>Dems Win – Fundraising</w:t>
      </w:r>
      <w:bookmarkEnd w:id="207"/>
    </w:p>
    <w:p w14:paraId="7DC5C784" w14:textId="77777777" w:rsidR="00AA4388" w:rsidRPr="00F129C1" w:rsidRDefault="00AA4388" w:rsidP="00AA4388"/>
    <w:p w14:paraId="3DE62192" w14:textId="77777777" w:rsidR="00591860" w:rsidRPr="00F129C1" w:rsidRDefault="00591860" w:rsidP="00591860">
      <w:pPr>
        <w:pStyle w:val="Heading4"/>
        <w:rPr>
          <w:rFonts w:cs="Times New Roman"/>
        </w:rPr>
      </w:pPr>
      <w:r w:rsidRPr="00F129C1">
        <w:rPr>
          <w:rFonts w:cs="Times New Roman"/>
        </w:rPr>
        <w:t>Dems win – massive fundraising initiatives to flip key areas</w:t>
      </w:r>
    </w:p>
    <w:p w14:paraId="40A2B8C7" w14:textId="1CC868C2" w:rsidR="00591860" w:rsidRPr="00F129C1" w:rsidRDefault="00591860" w:rsidP="00591860">
      <w:pPr>
        <w:rPr>
          <w:b/>
          <w:sz w:val="26"/>
          <w:szCs w:val="26"/>
        </w:rPr>
      </w:pPr>
      <w:r w:rsidRPr="00F129C1">
        <w:rPr>
          <w:b/>
          <w:sz w:val="26"/>
          <w:szCs w:val="26"/>
        </w:rPr>
        <w:t>Riotta, Independent, reporter, 6-20</w:t>
      </w:r>
      <w:r w:rsidR="00947300" w:rsidRPr="00F129C1">
        <w:rPr>
          <w:b/>
          <w:sz w:val="26"/>
          <w:szCs w:val="26"/>
        </w:rPr>
        <w:t>-18</w:t>
      </w:r>
    </w:p>
    <w:p w14:paraId="3D9782DC" w14:textId="11A141CE" w:rsidR="00591860" w:rsidRPr="00F129C1" w:rsidRDefault="00591860" w:rsidP="00591860">
      <w:r w:rsidRPr="00F129C1">
        <w:t>(Chris, 6-20</w:t>
      </w:r>
      <w:r w:rsidR="00947300" w:rsidRPr="00F129C1">
        <w:t>-18</w:t>
      </w:r>
      <w:r w:rsidRPr="00F129C1">
        <w:t xml:space="preserve">, Independent, “Democrats raise record amount as they look to take back the House in 2018”, </w:t>
      </w:r>
      <w:hyperlink r:id="rId280" w:history="1">
        <w:r w:rsidRPr="00F129C1">
          <w:rPr>
            <w:rStyle w:val="Hyperlink"/>
          </w:rPr>
          <w:t>https://www.independent.co.uk/news/world/americas/us-politics/democrat-fundraising-records-trump-2018-the-house-dccc-resistance-election-a8407096.html</w:t>
        </w:r>
      </w:hyperlink>
      <w:r w:rsidRPr="00F129C1">
        <w:t>, accessed 7/8/18, GDI-JG)</w:t>
      </w:r>
    </w:p>
    <w:p w14:paraId="7266269E" w14:textId="77777777" w:rsidR="00AA4388" w:rsidRPr="00F129C1" w:rsidRDefault="00AA4388" w:rsidP="00591860"/>
    <w:p w14:paraId="78840038" w14:textId="77777777" w:rsidR="00591860" w:rsidRPr="00F129C1" w:rsidRDefault="00591860" w:rsidP="00591860">
      <w:r w:rsidRPr="00F129C1">
        <w:t>*internally cites Stephen Craig, University of Florida, political campaigning program director, and Jeb Barnes, University of Southern California, political science professor</w:t>
      </w:r>
    </w:p>
    <w:p w14:paraId="7B095D6D" w14:textId="77777777" w:rsidR="00591860" w:rsidRPr="00F129C1" w:rsidRDefault="00591860" w:rsidP="00591860">
      <w:pPr>
        <w:rPr>
          <w:rStyle w:val="Emphasis"/>
        </w:rPr>
      </w:pPr>
      <w:r w:rsidRPr="00F129C1">
        <w:rPr>
          <w:rStyle w:val="StyleUnderline"/>
        </w:rPr>
        <w:t>The campaign arm for House Democrats raised a record $11.3m in May</w:t>
      </w:r>
      <w:r w:rsidRPr="00F129C1">
        <w:t xml:space="preserve">, as </w:t>
      </w:r>
      <w:r w:rsidRPr="00F129C1">
        <w:rPr>
          <w:rStyle w:val="Emphasis"/>
        </w:rPr>
        <w:t>the party looks to make major gains against Republicans in crucial midterm elections.</w:t>
      </w:r>
    </w:p>
    <w:p w14:paraId="31520CD2" w14:textId="77777777" w:rsidR="00591860" w:rsidRPr="00F129C1" w:rsidRDefault="00591860" w:rsidP="00591860">
      <w:r w:rsidRPr="00F129C1">
        <w:t>T</w:t>
      </w:r>
      <w:r w:rsidRPr="00F129C1">
        <w:rPr>
          <w:rStyle w:val="StyleUnderline"/>
        </w:rPr>
        <w:t xml:space="preserve">he Democrats have out-raised their Republican counterparts </w:t>
      </w:r>
      <w:r w:rsidRPr="00F129C1">
        <w:t xml:space="preserve">consistently </w:t>
      </w:r>
      <w:r w:rsidRPr="00F129C1">
        <w:rPr>
          <w:rStyle w:val="StyleUnderline"/>
        </w:rPr>
        <w:t>over the last year</w:t>
      </w:r>
      <w:r w:rsidRPr="00F129C1">
        <w:t>, with the Democratic Congressional Campaign Committee (DCCC) quick to celebrate the latest figures.</w:t>
      </w:r>
    </w:p>
    <w:p w14:paraId="33C28F42" w14:textId="77777777" w:rsidR="00591860" w:rsidRPr="00F129C1" w:rsidRDefault="00591860" w:rsidP="00591860">
      <w:pPr>
        <w:rPr>
          <w:rStyle w:val="StyleUnderline"/>
        </w:rPr>
      </w:pPr>
      <w:r w:rsidRPr="00F129C1">
        <w:t xml:space="preserve">Despite holding a minority of seats in both houses, </w:t>
      </w:r>
      <w:r w:rsidRPr="00F129C1">
        <w:rPr>
          <w:rStyle w:val="StyleUnderline"/>
        </w:rPr>
        <w:t>the Democrats are celebrating a 30 per cent increase in annual fundraising from this same period in 2016, with over $162m raised in total and more than 360,000 online donors sending money to the committee for the first time.</w:t>
      </w:r>
    </w:p>
    <w:p w14:paraId="49FEAEF1" w14:textId="77777777" w:rsidR="00591860" w:rsidRPr="00F129C1" w:rsidRDefault="00591860" w:rsidP="00591860">
      <w:r w:rsidRPr="00F129C1">
        <w:rPr>
          <w:rStyle w:val="StyleUnderline"/>
        </w:rPr>
        <w:t>The DCCC raised more than $11.3m in May</w:t>
      </w:r>
      <w:r w:rsidRPr="00F129C1">
        <w:t>, compared to nearly $8m in May 2016. Meanwhile, the average donation is just $17, appearing to reflect the Democratic party’s fundraising efforts and renewed grassroots support.</w:t>
      </w:r>
    </w:p>
    <w:p w14:paraId="4A8A36D5" w14:textId="77777777" w:rsidR="00591860" w:rsidRPr="00F129C1" w:rsidRDefault="00591860" w:rsidP="00591860">
      <w:pPr>
        <w:rPr>
          <w:rStyle w:val="StyleUnderline"/>
        </w:rPr>
      </w:pPr>
      <w:r w:rsidRPr="00F129C1">
        <w:rPr>
          <w:rStyle w:val="StyleUnderline"/>
        </w:rPr>
        <w:t xml:space="preserve">Having more money than an opposing party doesn’t guarantee a victory, according to campaign finance analysts — </w:t>
      </w:r>
      <w:r w:rsidRPr="00F129C1">
        <w:rPr>
          <w:rStyle w:val="Emphasis"/>
        </w:rPr>
        <w:t>but it certainly provides an edge.</w:t>
      </w:r>
    </w:p>
    <w:p w14:paraId="336656B5" w14:textId="77777777" w:rsidR="00591860" w:rsidRPr="00F129C1" w:rsidRDefault="00591860" w:rsidP="00591860">
      <w:pPr>
        <w:rPr>
          <w:rStyle w:val="StyleUnderline"/>
        </w:rPr>
      </w:pPr>
      <w:r w:rsidRPr="00F129C1">
        <w:t xml:space="preserve">“It's impossible to know for sure until it happens, but </w:t>
      </w:r>
      <w:r w:rsidRPr="00F129C1">
        <w:rPr>
          <w:rStyle w:val="StyleUnderline"/>
        </w:rPr>
        <w:t>if the Democrats are able to keep pace or even out-do the Republicans in terms of their fundraising, that would certainly increase their changes for success in November</w:t>
      </w:r>
      <w:r w:rsidRPr="00F129C1">
        <w:t xml:space="preserve">,” Stephen </w:t>
      </w:r>
      <w:r w:rsidRPr="00F129C1">
        <w:rPr>
          <w:rStyle w:val="StyleUnderline"/>
        </w:rPr>
        <w:t>Craig, director of the the political campaigning program at University of Florida, told The Independent.</w:t>
      </w:r>
    </w:p>
    <w:p w14:paraId="7819229C" w14:textId="77777777" w:rsidR="00591860" w:rsidRPr="00F129C1" w:rsidRDefault="00591860" w:rsidP="00591860">
      <w:r w:rsidRPr="00F129C1">
        <w:t xml:space="preserve">“Bottom line: </w:t>
      </w:r>
      <w:r w:rsidRPr="00F129C1">
        <w:rPr>
          <w:rStyle w:val="StyleUnderline"/>
        </w:rPr>
        <w:t>If the Dems can keep the money coming in, if they spend it wisely, and especially if they are able to use it to maintain what appears to be an enthusiasm advantage on their side, then their prospects for success in November increase accordingly,</w:t>
      </w:r>
      <w:r w:rsidRPr="00F129C1">
        <w:t>” he continued.</w:t>
      </w:r>
    </w:p>
    <w:p w14:paraId="7751B819" w14:textId="77777777" w:rsidR="00591860" w:rsidRPr="00F129C1" w:rsidRDefault="00591860" w:rsidP="00591860">
      <w:r w:rsidRPr="00F129C1">
        <w:t>DCCC chairman Representative Ben Ray Luján celebrated the record fundraising in a statement, while acknowledging how the Democratic party was forced to heavily outspend Republicans in this year’s California “jungle” primaries in order to remain competitive in the midterms.</w:t>
      </w:r>
    </w:p>
    <w:p w14:paraId="151099FC" w14:textId="77777777" w:rsidR="00591860" w:rsidRPr="00F129C1" w:rsidRDefault="00591860" w:rsidP="00591860">
      <w:pPr>
        <w:rPr>
          <w:rStyle w:val="StyleUnderline"/>
        </w:rPr>
      </w:pPr>
      <w:r w:rsidRPr="00F129C1">
        <w:t xml:space="preserve">“The </w:t>
      </w:r>
      <w:r w:rsidRPr="00F129C1">
        <w:rPr>
          <w:rStyle w:val="StyleUnderline"/>
        </w:rPr>
        <w:t>outpouring of support from grassroots donors is further evidence that Democrats are unified behind the goal of taking back the House,</w:t>
      </w:r>
      <w:r w:rsidRPr="00F129C1">
        <w:t xml:space="preserve">” he said. “While it’s clear that Democrats will be outspent by Republican dark secret outside groups, </w:t>
      </w:r>
      <w:r w:rsidRPr="00F129C1">
        <w:rPr>
          <w:rStyle w:val="StyleUnderline"/>
        </w:rPr>
        <w:t>California demonstrated that the DCCC will not be out-organised or out-worked in the midterms.”</w:t>
      </w:r>
    </w:p>
    <w:p w14:paraId="44D42951" w14:textId="77777777" w:rsidR="00EA7ED6" w:rsidRPr="00F129C1" w:rsidRDefault="00591860" w:rsidP="00591860">
      <w:r w:rsidRPr="00F129C1">
        <w:lastRenderedPageBreak/>
        <w:t>Democrats could be unleashing a more exhaustive fundraising operation than Republicans at this stage, since a number of progressive legislators running for Congress are rejecting money from special interest groups, an area where Republicans tend to raise more funds.</w:t>
      </w:r>
    </w:p>
    <w:p w14:paraId="6DECFE1F" w14:textId="40F652D2" w:rsidR="00591860" w:rsidRPr="00F129C1" w:rsidRDefault="00591860" w:rsidP="00591860">
      <w:r w:rsidRPr="00F129C1">
        <w:t>“</w:t>
      </w:r>
      <w:r w:rsidRPr="00F129C1">
        <w:rPr>
          <w:rStyle w:val="StyleUnderline"/>
        </w:rPr>
        <w:t>Raising money is critical to any campaign and should help the DCCC's efforts to turn red districts into blue ones,”</w:t>
      </w:r>
      <w:r w:rsidRPr="00F129C1">
        <w:t xml:space="preserve"> said Jeb Barnes, political science professor at the University of Southern California. “But, like any resource, the real question is not how much of it you have but whether you use it wisely. Given the Democratic Party's recent track record, we'll just have to see whether they can turn campaign cash into electoral victories.”</w:t>
      </w:r>
    </w:p>
    <w:p w14:paraId="6B2ACC8A" w14:textId="77777777" w:rsidR="00EA7ED6" w:rsidRPr="00F129C1" w:rsidRDefault="00591860" w:rsidP="00591860">
      <w:pPr>
        <w:rPr>
          <w:rStyle w:val="StyleUnderline"/>
        </w:rPr>
      </w:pPr>
      <w:r w:rsidRPr="00F129C1">
        <w:rPr>
          <w:rStyle w:val="StyleUnderline"/>
        </w:rPr>
        <w:t>Typically, the party with a majority of seats sees an uptick in donations after numerous election victories</w:t>
      </w:r>
      <w:r w:rsidRPr="00F129C1">
        <w:t xml:space="preserve">, as well as whichever party finds itself in the White House. </w:t>
      </w:r>
      <w:r w:rsidRPr="00F129C1">
        <w:rPr>
          <w:rStyle w:val="StyleUnderline"/>
        </w:rPr>
        <w:t>But the Democrats have employed an aggressive local and digital operation, latching itself onto the Resistance movement and joining forces with progressive organisations working to flip vulnerable Republican seats.</w:t>
      </w:r>
    </w:p>
    <w:p w14:paraId="5748C9DB" w14:textId="1A41D8E7" w:rsidR="00591860" w:rsidRPr="00F129C1" w:rsidRDefault="00591860" w:rsidP="00591860">
      <w:pPr>
        <w:rPr>
          <w:rStyle w:val="StyleUnderline"/>
        </w:rPr>
      </w:pPr>
      <w:r w:rsidRPr="00F129C1">
        <w:rPr>
          <w:rStyle w:val="StyleUnderline"/>
        </w:rPr>
        <w:t>The DCCC has over $60m cash on hand, and is preparing to use that in other battleground primaries like California, where Democrats are facing tough races</w:t>
      </w:r>
    </w:p>
    <w:p w14:paraId="64049D95" w14:textId="77777777" w:rsidR="00EA7ED6" w:rsidRPr="00F129C1" w:rsidRDefault="00591860" w:rsidP="00591860">
      <w:r w:rsidRPr="00F129C1">
        <w:t>“</w:t>
      </w:r>
      <w:r w:rsidRPr="00F129C1">
        <w:rPr>
          <w:rStyle w:val="StyleUnderline"/>
        </w:rPr>
        <w:t>The DCCC’s historic grassroots fundraising combined with incredible candidate fundraising will ensure</w:t>
      </w:r>
      <w:r w:rsidRPr="00F129C1">
        <w:t xml:space="preserve"> that </w:t>
      </w:r>
      <w:r w:rsidRPr="00F129C1">
        <w:rPr>
          <w:rStyle w:val="StyleUnderline"/>
        </w:rPr>
        <w:t>Democratic candidates have the resources to</w:t>
      </w:r>
      <w:r w:rsidRPr="00F129C1">
        <w:t xml:space="preserve"> share their records of service with the voters who will </w:t>
      </w:r>
      <w:r w:rsidRPr="00F129C1">
        <w:rPr>
          <w:rStyle w:val="Emphasis"/>
        </w:rPr>
        <w:t>determine control of the House</w:t>
      </w:r>
      <w:r w:rsidRPr="00F129C1">
        <w:t>,” the DCCC said.</w:t>
      </w:r>
    </w:p>
    <w:p w14:paraId="7FE1D0BA" w14:textId="27841063" w:rsidR="00591860" w:rsidRPr="00F129C1" w:rsidRDefault="00591860" w:rsidP="00591860">
      <w:pPr>
        <w:rPr>
          <w:rStyle w:val="StyleUnderline"/>
        </w:rPr>
      </w:pPr>
      <w:r w:rsidRPr="00F129C1">
        <w:rPr>
          <w:rStyle w:val="StyleUnderline"/>
        </w:rPr>
        <w:t>In order to take back the House, Democrats need to preserve their 194 Congressional seats and flip a total of 23 more throughout the 2018 election cycle</w:t>
      </w:r>
      <w:r w:rsidRPr="00F129C1">
        <w:t xml:space="preserve">. Meanwhile, </w:t>
      </w:r>
      <w:r w:rsidRPr="00F129C1">
        <w:rPr>
          <w:rStyle w:val="StyleUnderline"/>
        </w:rPr>
        <w:t xml:space="preserve">a handful of Republican legislators have announced their resignation in recent months and Democrats appear to be gaining ground in traditionally red states, increasing their odds </w:t>
      </w:r>
      <w:r w:rsidRPr="00F129C1">
        <w:t xml:space="preserve">to having a realistic shot </w:t>
      </w:r>
      <w:r w:rsidRPr="00F129C1">
        <w:rPr>
          <w:rStyle w:val="StyleUnderline"/>
        </w:rPr>
        <w:t>at gaining a majority of power in Congress.</w:t>
      </w:r>
    </w:p>
    <w:p w14:paraId="10755C24" w14:textId="77777777" w:rsidR="00AA4388" w:rsidRPr="00F129C1" w:rsidRDefault="00AA4388" w:rsidP="00591860">
      <w:pPr>
        <w:rPr>
          <w:u w:val="single"/>
        </w:rPr>
      </w:pPr>
    </w:p>
    <w:p w14:paraId="465F3CDC" w14:textId="015C9112" w:rsidR="00591860" w:rsidRPr="00F129C1" w:rsidRDefault="00CE6AD3" w:rsidP="00591860">
      <w:pPr>
        <w:pStyle w:val="Heading3"/>
        <w:rPr>
          <w:rFonts w:cs="Times New Roman"/>
        </w:rPr>
      </w:pPr>
      <w:bookmarkStart w:id="208" w:name="_Toc519436606"/>
      <w:r w:rsidRPr="00F129C1">
        <w:rPr>
          <w:rFonts w:cs="Times New Roman"/>
        </w:rPr>
        <w:lastRenderedPageBreak/>
        <w:t xml:space="preserve">Uniqueness Overwhelms – </w:t>
      </w:r>
      <w:r w:rsidR="00591860" w:rsidRPr="00F129C1">
        <w:rPr>
          <w:rFonts w:cs="Times New Roman"/>
        </w:rPr>
        <w:t>Dems Win – Bloomberg Funding</w:t>
      </w:r>
      <w:bookmarkEnd w:id="208"/>
    </w:p>
    <w:p w14:paraId="573617A9" w14:textId="77777777" w:rsidR="00AA4388" w:rsidRPr="00F129C1" w:rsidRDefault="00AA4388" w:rsidP="00AA4388"/>
    <w:p w14:paraId="4EAE973E" w14:textId="77777777" w:rsidR="00591860" w:rsidRPr="00F129C1" w:rsidRDefault="00591860" w:rsidP="00591860">
      <w:pPr>
        <w:pStyle w:val="Heading4"/>
        <w:rPr>
          <w:rFonts w:cs="Times New Roman"/>
        </w:rPr>
      </w:pPr>
      <w:r w:rsidRPr="00F129C1">
        <w:rPr>
          <w:rFonts w:cs="Times New Roman"/>
        </w:rPr>
        <w:t>Dems win – Bloomberg investment targets key areas</w:t>
      </w:r>
    </w:p>
    <w:p w14:paraId="1AECFEC4" w14:textId="134216D8" w:rsidR="00591860" w:rsidRPr="00F129C1" w:rsidRDefault="00591860" w:rsidP="00591860">
      <w:pPr>
        <w:rPr>
          <w:b/>
          <w:sz w:val="26"/>
          <w:szCs w:val="26"/>
        </w:rPr>
      </w:pPr>
      <w:r w:rsidRPr="00F129C1">
        <w:rPr>
          <w:b/>
          <w:sz w:val="26"/>
          <w:szCs w:val="26"/>
        </w:rPr>
        <w:t>Wierson, six-time Emmy Award-winning television executive, and Hillsman, author and expert on Independent voters, 7-6</w:t>
      </w:r>
      <w:r w:rsidR="00947300" w:rsidRPr="00F129C1">
        <w:rPr>
          <w:b/>
          <w:sz w:val="26"/>
          <w:szCs w:val="26"/>
        </w:rPr>
        <w:t>-18</w:t>
      </w:r>
    </w:p>
    <w:p w14:paraId="10F6657F" w14:textId="51368A1B" w:rsidR="00591860" w:rsidRPr="00F129C1" w:rsidRDefault="00591860" w:rsidP="00591860">
      <w:r w:rsidRPr="00F129C1">
        <w:t>(Arick and Bill, 7-6</w:t>
      </w:r>
      <w:r w:rsidR="00947300" w:rsidRPr="00F129C1">
        <w:t>-18</w:t>
      </w:r>
      <w:r w:rsidRPr="00F129C1">
        <w:t xml:space="preserve">, CNBC, “Where Mike Bloomberg will likely spend his $80 million to flip the House in the 2018 midterms”, </w:t>
      </w:r>
      <w:hyperlink r:id="rId281" w:history="1">
        <w:r w:rsidRPr="00F129C1">
          <w:rPr>
            <w:rStyle w:val="Hyperlink"/>
          </w:rPr>
          <w:t>https://www.cnbc.com/2018/07/06/where-mike-bloomberg-will-likely-spend-his-cash-to-flip-the-house.html</w:t>
        </w:r>
      </w:hyperlink>
      <w:r w:rsidRPr="00F129C1">
        <w:t>, accessed 7/8/18, GDI-JG)</w:t>
      </w:r>
    </w:p>
    <w:p w14:paraId="345D1FB3" w14:textId="77777777" w:rsidR="00AA4388" w:rsidRPr="00F129C1" w:rsidRDefault="00AA4388" w:rsidP="00591860"/>
    <w:p w14:paraId="57A066C4" w14:textId="77777777" w:rsidR="00591860" w:rsidRPr="00F129C1" w:rsidRDefault="00591860" w:rsidP="00591860">
      <w:r w:rsidRPr="00F129C1">
        <w:t>*Internally cites Hank Sheinkopf, political consultant</w:t>
      </w:r>
    </w:p>
    <w:p w14:paraId="3F935ECB" w14:textId="77777777" w:rsidR="00591860" w:rsidRPr="00F129C1" w:rsidRDefault="00591860" w:rsidP="00591860">
      <w:pPr>
        <w:rPr>
          <w:rStyle w:val="Emphasis"/>
        </w:rPr>
      </w:pPr>
      <w:r w:rsidRPr="00F129C1">
        <w:rPr>
          <w:rStyle w:val="StyleUnderline"/>
        </w:rPr>
        <w:t>Bloomberg’s investment is not just $80 million of new money on top of the nearly $4 billion in expected overall spending on Congressional elections</w:t>
      </w:r>
      <w:r w:rsidRPr="00F129C1">
        <w:t xml:space="preserve"> this year. Rather, </w:t>
      </w:r>
      <w:r w:rsidRPr="00F129C1">
        <w:rPr>
          <w:rStyle w:val="StyleUnderline"/>
        </w:rPr>
        <w:t>think of it as $80 million in strategic venture capital</w:t>
      </w:r>
      <w:r w:rsidRPr="00F129C1">
        <w:t xml:space="preserve"> – </w:t>
      </w:r>
      <w:r w:rsidRPr="00F129C1">
        <w:rPr>
          <w:rStyle w:val="Emphasis"/>
        </w:rPr>
        <w:t>targeted towards identifying weak GOP incumbents or open seats where Democrats can win and earn the 23 seats they need to control the House and then some.</w:t>
      </w:r>
    </w:p>
    <w:p w14:paraId="13A879AD" w14:textId="77777777" w:rsidR="00591860" w:rsidRPr="00F129C1" w:rsidRDefault="00591860" w:rsidP="00591860">
      <w:pPr>
        <w:rPr>
          <w:rStyle w:val="Emphasis"/>
        </w:rPr>
      </w:pPr>
      <w:r w:rsidRPr="00F129C1">
        <w:t>“</w:t>
      </w:r>
      <w:r w:rsidRPr="00F129C1">
        <w:rPr>
          <w:rStyle w:val="StyleUnderline"/>
        </w:rPr>
        <w:t>Expect the unexpected when it comes to Bloomberg’s investments in the 2018 Midterms</w:t>
      </w:r>
      <w:r w:rsidRPr="00F129C1">
        <w:t>,” said political consultant Hank Sheinkopf who has advised on multiple high-profile political campaigns, including past Bloomberg races. “</w:t>
      </w:r>
      <w:r w:rsidRPr="00F129C1">
        <w:rPr>
          <w:rStyle w:val="StyleUnderline"/>
        </w:rPr>
        <w:t>He will look to be impactful with where he spends his money, and his investment in key contests will change the playing field</w:t>
      </w:r>
      <w:r w:rsidRPr="00F129C1">
        <w:t xml:space="preserve">. </w:t>
      </w:r>
      <w:r w:rsidRPr="00F129C1">
        <w:rPr>
          <w:rStyle w:val="Emphasis"/>
        </w:rPr>
        <w:t>Don't be surprised to see districts the GOP thought were safe suddenly emerge as ‘in play’ once Bloomberg money is activated."</w:t>
      </w:r>
    </w:p>
    <w:p w14:paraId="415092DA" w14:textId="7395F376" w:rsidR="00591860" w:rsidRPr="00F129C1" w:rsidRDefault="00591860" w:rsidP="00591860">
      <w:pPr>
        <w:rPr>
          <w:rStyle w:val="StyleUnderline"/>
        </w:rPr>
      </w:pPr>
      <w:r w:rsidRPr="00F129C1">
        <w:t xml:space="preserve">He added that </w:t>
      </w:r>
      <w:r w:rsidRPr="00F129C1">
        <w:rPr>
          <w:rStyle w:val="StyleUnderline"/>
        </w:rPr>
        <w:t xml:space="preserve">Bloomberg's cash "will </w:t>
      </w:r>
      <w:r w:rsidRPr="00F129C1">
        <w:t>likely</w:t>
      </w:r>
      <w:r w:rsidRPr="00F129C1">
        <w:rPr>
          <w:rStyle w:val="StyleUnderline"/>
        </w:rPr>
        <w:t xml:space="preserve"> be deployed in a highly targeted effort concentrating resources in districts that have a majority Democrat registration, but voted for Trump in 2016</w:t>
      </w:r>
      <w:r w:rsidRPr="00F129C1">
        <w:t xml:space="preserve">; </w:t>
      </w:r>
      <w:r w:rsidRPr="00F129C1">
        <w:rPr>
          <w:rStyle w:val="StyleUnderline"/>
        </w:rPr>
        <w:t>districts where Democrats underperformed; districts where Latinos and women turnouts can be increased; and highly marginal districts where targeted efforts can result in victory."</w:t>
      </w:r>
    </w:p>
    <w:p w14:paraId="5AA9E31D" w14:textId="77777777" w:rsidR="00AA4388" w:rsidRPr="00F129C1" w:rsidRDefault="00AA4388" w:rsidP="00591860">
      <w:pPr>
        <w:rPr>
          <w:rStyle w:val="StyleUnderline"/>
        </w:rPr>
      </w:pPr>
    </w:p>
    <w:p w14:paraId="73808FA2" w14:textId="349C6DC1" w:rsidR="005B13F5" w:rsidRPr="00F129C1" w:rsidRDefault="00CE6AD3" w:rsidP="005B13F5">
      <w:pPr>
        <w:pStyle w:val="Heading3"/>
        <w:rPr>
          <w:rFonts w:cs="Times New Roman"/>
        </w:rPr>
      </w:pPr>
      <w:bookmarkStart w:id="209" w:name="_Toc519436607"/>
      <w:r w:rsidRPr="00F129C1">
        <w:rPr>
          <w:rFonts w:cs="Times New Roman"/>
        </w:rPr>
        <w:lastRenderedPageBreak/>
        <w:t xml:space="preserve">Uniqueness Overwhelms – </w:t>
      </w:r>
      <w:r w:rsidR="005B13F5" w:rsidRPr="00F129C1">
        <w:rPr>
          <w:rFonts w:cs="Times New Roman"/>
        </w:rPr>
        <w:t>Dem Turnout</w:t>
      </w:r>
      <w:bookmarkEnd w:id="209"/>
    </w:p>
    <w:p w14:paraId="702B61DF" w14:textId="77777777" w:rsidR="00CE6AD3" w:rsidRPr="00F129C1" w:rsidRDefault="00CE6AD3" w:rsidP="00CE6AD3"/>
    <w:p w14:paraId="261331BD" w14:textId="77777777" w:rsidR="005B13F5" w:rsidRPr="00F129C1" w:rsidRDefault="005B13F5" w:rsidP="005B13F5">
      <w:pPr>
        <w:pStyle w:val="Heading4"/>
        <w:rPr>
          <w:rFonts w:cs="Times New Roman"/>
        </w:rPr>
      </w:pPr>
      <w:r w:rsidRPr="00F129C1">
        <w:rPr>
          <w:rFonts w:cs="Times New Roman"/>
        </w:rPr>
        <w:t>Their polls are wrong and don’t take into account shift in turnout – Dems have a major advantage in the fall</w:t>
      </w:r>
    </w:p>
    <w:p w14:paraId="4967EB1D" w14:textId="77777777" w:rsidR="005B13F5" w:rsidRPr="00F129C1" w:rsidRDefault="005B13F5" w:rsidP="005B13F5">
      <w:pPr>
        <w:rPr>
          <w:rStyle w:val="Style13ptBold"/>
        </w:rPr>
      </w:pPr>
      <w:r w:rsidRPr="00F129C1">
        <w:rPr>
          <w:rStyle w:val="Style13ptBold"/>
        </w:rPr>
        <w:t>Enten, CNN Politics, Senior Writer and Analyst, 7-5-18</w:t>
      </w:r>
    </w:p>
    <w:p w14:paraId="32B38E01" w14:textId="4B56A345" w:rsidR="005B13F5" w:rsidRPr="00F129C1" w:rsidRDefault="005B13F5" w:rsidP="005B13F5">
      <w:r w:rsidRPr="00F129C1">
        <w:t xml:space="preserve">(Harry, CNN Politics, 7-5-18, “Why some polls may be underestimating Democrats,” </w:t>
      </w:r>
      <w:hyperlink r:id="rId282" w:history="1">
        <w:r w:rsidRPr="00F129C1">
          <w:rPr>
            <w:rStyle w:val="Hyperlink"/>
          </w:rPr>
          <w:t>https://www.cnn.com/2018/07/04/politics/why-some-polls-may-be-underestimating-democrats/index.html</w:t>
        </w:r>
      </w:hyperlink>
      <w:r w:rsidRPr="00F129C1">
        <w:t>, accessed 7/5/18, GDI-EJ)</w:t>
      </w:r>
    </w:p>
    <w:p w14:paraId="55C26043" w14:textId="77777777" w:rsidR="00CE6AD3" w:rsidRPr="00F129C1" w:rsidRDefault="00CE6AD3" w:rsidP="005B13F5"/>
    <w:p w14:paraId="2D5B875E" w14:textId="77777777" w:rsidR="005B13F5" w:rsidRPr="00F129C1" w:rsidRDefault="005B13F5" w:rsidP="005B13F5">
      <w:r w:rsidRPr="00F129C1">
        <w:rPr>
          <w:u w:val="single"/>
        </w:rPr>
        <w:t>Republicans dominated the midterm elections in 2010 and 2014 in part because voters who supported Barack Obama in presidential years voted for Republicans or stayed home when he wasn't on the ballot</w:t>
      </w:r>
      <w:r w:rsidRPr="00F129C1">
        <w:t>.</w:t>
      </w:r>
    </w:p>
    <w:p w14:paraId="2B64F42C" w14:textId="77777777" w:rsidR="005B13F5" w:rsidRPr="00F129C1" w:rsidRDefault="005B13F5" w:rsidP="005B13F5">
      <w:r w:rsidRPr="00F129C1">
        <w:rPr>
          <w:u w:val="single"/>
        </w:rPr>
        <w:t>The turnout advantage Republicans enjoyed during the Obama years may no longer exist as we head into 2018, and in fact, there are some signs that Democrats may be the one with a decisive turnout advantage this cycle</w:t>
      </w:r>
      <w:r w:rsidRPr="00F129C1">
        <w:t>.</w:t>
      </w:r>
    </w:p>
    <w:p w14:paraId="5AF7F959" w14:textId="77777777" w:rsidR="005B13F5" w:rsidRPr="00F129C1" w:rsidRDefault="005B13F5" w:rsidP="005B13F5">
      <w:r w:rsidRPr="00F129C1">
        <w:rPr>
          <w:u w:val="single"/>
        </w:rPr>
        <w:t>This shift in reality may not be reflected in much of the high-quality polling so far this year because much of it has been done among registered voters instead of the more refined category of likely voters</w:t>
      </w:r>
      <w:r w:rsidRPr="00F129C1">
        <w:t xml:space="preserve">. In other words, </w:t>
      </w:r>
      <w:r w:rsidRPr="00F129C1">
        <w:rPr>
          <w:u w:val="single"/>
        </w:rPr>
        <w:t>current polling may not fully reflect Democratic strength heading into the midterms</w:t>
      </w:r>
      <w:r w:rsidRPr="00F129C1">
        <w:t>.</w:t>
      </w:r>
    </w:p>
    <w:p w14:paraId="7625C277" w14:textId="77777777" w:rsidR="005B13F5" w:rsidRPr="00F129C1" w:rsidRDefault="005B13F5" w:rsidP="005B13F5">
      <w:r w:rsidRPr="00F129C1">
        <w:rPr>
          <w:u w:val="single"/>
        </w:rPr>
        <w:t>Monmouth University has taken into account the gap between registered and likely voters</w:t>
      </w:r>
      <w:r w:rsidRPr="00F129C1">
        <w:t xml:space="preserve">. Monmouth has polled seven House and Senate races so far. In each of them, </w:t>
      </w:r>
      <w:r w:rsidRPr="00F129C1">
        <w:rPr>
          <w:u w:val="single"/>
        </w:rPr>
        <w:t>Monmouth identified "likely voters" based mostly upon a high propensity for voting in the past</w:t>
      </w:r>
      <w:r w:rsidRPr="00F129C1">
        <w:t xml:space="preserve">. Additionally, </w:t>
      </w:r>
      <w:r w:rsidRPr="00F129C1">
        <w:rPr>
          <w:u w:val="single"/>
        </w:rPr>
        <w:t>those voters who had a high-level interest</w:t>
      </w:r>
      <w:r w:rsidRPr="00F129C1">
        <w:t xml:space="preserve">, even if they haven't historically voted in midterms past, </w:t>
      </w:r>
      <w:r w:rsidRPr="00F129C1">
        <w:rPr>
          <w:u w:val="single"/>
        </w:rPr>
        <w:t>are included</w:t>
      </w:r>
      <w:r w:rsidRPr="00F129C1">
        <w:t>.</w:t>
      </w:r>
    </w:p>
    <w:p w14:paraId="21A24818" w14:textId="77777777" w:rsidR="005B13F5" w:rsidRPr="00F129C1" w:rsidRDefault="005B13F5" w:rsidP="005B13F5">
      <w:r w:rsidRPr="00F129C1">
        <w:rPr>
          <w:u w:val="single"/>
        </w:rPr>
        <w:t>This model I feel is one that captures both the fact that past voting is usually highly predictive of future voting and that there may be some new voters casting ballots this year</w:t>
      </w:r>
      <w:r w:rsidRPr="00F129C1">
        <w:t>.</w:t>
      </w:r>
    </w:p>
    <w:p w14:paraId="69B473BE" w14:textId="77777777" w:rsidR="005B13F5" w:rsidRPr="00F129C1" w:rsidRDefault="005B13F5" w:rsidP="005B13F5">
      <w:r w:rsidRPr="00F129C1">
        <w:rPr>
          <w:u w:val="single"/>
        </w:rPr>
        <w:t>In five of the seven races polled, the Democratic candidate either did better or no worse when Monmouth switched from registered voters to likely voters. And in the two races where the Republican candidate does better with the switch to likely voters, the change was 2 points or less</w:t>
      </w:r>
      <w:r w:rsidRPr="00F129C1">
        <w:t>.</w:t>
      </w:r>
    </w:p>
    <w:p w14:paraId="4AC9349D" w14:textId="77777777" w:rsidR="005B13F5" w:rsidRPr="00F129C1" w:rsidRDefault="005B13F5" w:rsidP="005B13F5">
      <w:r w:rsidRPr="00F129C1">
        <w:rPr>
          <w:u w:val="single"/>
        </w:rPr>
        <w:t>The average shift has been 2 points in favor of the Democratic candidate</w:t>
      </w:r>
      <w:r w:rsidRPr="00F129C1">
        <w:t>.</w:t>
      </w:r>
    </w:p>
    <w:p w14:paraId="23F436CA" w14:textId="77777777" w:rsidR="005B13F5" w:rsidRPr="00F129C1" w:rsidRDefault="005B13F5" w:rsidP="005B13F5">
      <w:r w:rsidRPr="00F129C1">
        <w:rPr>
          <w:u w:val="single"/>
        </w:rPr>
        <w:t>A 2-point shift may not seem like a lot but it could be huge if it holds across the board</w:t>
      </w:r>
      <w:r w:rsidRPr="00F129C1">
        <w:t xml:space="preserve">. </w:t>
      </w:r>
      <w:r w:rsidRPr="00F129C1">
        <w:rPr>
          <w:u w:val="single"/>
        </w:rPr>
        <w:t>Democrats right now hold roughly a 7-percentage point edge on the generic congressional ballot. That's right in the area where they need it to be to have a net gain of 23 seats to take control</w:t>
      </w:r>
      <w:r w:rsidRPr="00F129C1">
        <w:t>.</w:t>
      </w:r>
    </w:p>
    <w:p w14:paraId="6AE6AF5C" w14:textId="77777777" w:rsidR="005B13F5" w:rsidRPr="00F129C1" w:rsidRDefault="005B13F5" w:rsidP="005B13F5">
      <w:r w:rsidRPr="00F129C1">
        <w:t xml:space="preserve">Per a vote-seat curve I created based off the historical relationship between votes and seats won, </w:t>
      </w:r>
      <w:r w:rsidRPr="00F129C1">
        <w:rPr>
          <w:u w:val="single"/>
        </w:rPr>
        <w:t>each point gained nationally is worth somewhere in the neighborhood of a net pickup of three to four seats</w:t>
      </w:r>
      <w:r w:rsidRPr="00F129C1">
        <w:t>.</w:t>
      </w:r>
    </w:p>
    <w:p w14:paraId="2EE23D4E" w14:textId="77777777" w:rsidR="005B13F5" w:rsidRPr="00F129C1" w:rsidRDefault="005B13F5" w:rsidP="005B13F5">
      <w:r w:rsidRPr="00F129C1">
        <w:t xml:space="preserve">In a hypothetical scenario, </w:t>
      </w:r>
      <w:r w:rsidRPr="00F129C1">
        <w:rPr>
          <w:u w:val="single"/>
        </w:rPr>
        <w:t>2 points could mean the difference from a net gain of 21 seats for the Democrats and a Republican majority to a net gain of 27 seats for the Democrats and a Democratic majority</w:t>
      </w:r>
      <w:r w:rsidRPr="00F129C1">
        <w:t>.</w:t>
      </w:r>
    </w:p>
    <w:p w14:paraId="3856ADEE" w14:textId="77777777" w:rsidR="005B13F5" w:rsidRPr="00F129C1" w:rsidRDefault="005B13F5" w:rsidP="005B13F5">
      <w:r w:rsidRPr="00F129C1">
        <w:t>Now the races Monmouth polled may not end up not being representative of the nation at large. The state of play can also shift before the midterm.</w:t>
      </w:r>
    </w:p>
    <w:p w14:paraId="705B6012" w14:textId="77777777" w:rsidR="005B13F5" w:rsidRPr="00F129C1" w:rsidRDefault="005B13F5" w:rsidP="005B13F5">
      <w:r w:rsidRPr="00F129C1">
        <w:lastRenderedPageBreak/>
        <w:t xml:space="preserve">But if what these races are telling us holds, </w:t>
      </w:r>
      <w:r w:rsidRPr="00F129C1">
        <w:rPr>
          <w:u w:val="single"/>
        </w:rPr>
        <w:t>2018 is about to be very unusual and certainly very different than what occurred in the last few midterm elections</w:t>
      </w:r>
      <w:r w:rsidRPr="00F129C1">
        <w:t>.</w:t>
      </w:r>
    </w:p>
    <w:p w14:paraId="7C817FDB" w14:textId="77777777" w:rsidR="005B13F5" w:rsidRPr="00F129C1" w:rsidRDefault="005B13F5" w:rsidP="005B13F5">
      <w:r w:rsidRPr="00F129C1">
        <w:t>In 2014, Republicans did about 6 points better in the final generic congressional ballot among likely than among all registered voters. That turnout gap (between registered and likely voters) was about what we saw in the 2010 election as well, according to a study by FiveThirtyEight's Nate Silver. The turnout gap in 2010 may have been responsible for Republicans gaining their House majority that year.</w:t>
      </w:r>
    </w:p>
    <w:p w14:paraId="0F12F55D" w14:textId="77777777" w:rsidR="005B13F5" w:rsidRPr="00F129C1" w:rsidRDefault="005B13F5" w:rsidP="005B13F5">
      <w:r w:rsidRPr="00F129C1">
        <w:t xml:space="preserve">Indeed, </w:t>
      </w:r>
      <w:r w:rsidRPr="00F129C1">
        <w:rPr>
          <w:u w:val="single"/>
        </w:rPr>
        <w:t>when I looked at the turnout in every midterm election since 1978 earlier this year, I didn't find a single cycle in which Democrats held a turnout advantage over Republicans</w:t>
      </w:r>
      <w:r w:rsidRPr="00F129C1">
        <w:t>.</w:t>
      </w:r>
    </w:p>
    <w:p w14:paraId="655BAD8D" w14:textId="77777777" w:rsidR="005B13F5" w:rsidRPr="00F129C1" w:rsidRDefault="005B13F5" w:rsidP="005B13F5">
      <w:r w:rsidRPr="00F129C1">
        <w:t xml:space="preserve">The fact that Monmouth seems to be showing something different doesn't mean it's wrong. In fact, it makes a lot of sense. We know that </w:t>
      </w:r>
      <w:r w:rsidRPr="00F129C1">
        <w:rPr>
          <w:u w:val="single"/>
        </w:rPr>
        <w:t>Democrats have been showing up in large numbers in elections during this cycle so far. This includes special elections, gubernatorial elections and in primaries</w:t>
      </w:r>
      <w:r w:rsidRPr="00F129C1">
        <w:t>.</w:t>
      </w:r>
    </w:p>
    <w:p w14:paraId="091DDFFB" w14:textId="77777777" w:rsidR="005B13F5" w:rsidRPr="00F129C1" w:rsidRDefault="005B13F5" w:rsidP="005B13F5">
      <w:r w:rsidRPr="00F129C1">
        <w:t xml:space="preserve">We also know that </w:t>
      </w:r>
      <w:r w:rsidRPr="00F129C1">
        <w:rPr>
          <w:b/>
          <w:u w:val="single"/>
        </w:rPr>
        <w:t>Democratic turnout relative to Republicans tends to be highest in midterms when there is a Republican president</w:t>
      </w:r>
      <w:r w:rsidRPr="00F129C1">
        <w:t>.</w:t>
      </w:r>
    </w:p>
    <w:p w14:paraId="5A2646EC" w14:textId="77777777" w:rsidR="005B13F5" w:rsidRPr="00F129C1" w:rsidRDefault="005B13F5" w:rsidP="005B13F5">
      <w:r w:rsidRPr="00F129C1">
        <w:t xml:space="preserve">Finally, </w:t>
      </w:r>
      <w:r w:rsidRPr="00F129C1">
        <w:rPr>
          <w:u w:val="single"/>
        </w:rPr>
        <w:t>Democrats may be benefiting from changing electoral coalitions. Voters with a higher education vote in higher levels than those who lack one</w:t>
      </w:r>
      <w:r w:rsidRPr="00F129C1">
        <w:t xml:space="preserve">. The 2016 presidential election may have been the first one (since modern polling began) in which whites with a college degree voted for the Democratic candidate for president. </w:t>
      </w:r>
      <w:r w:rsidRPr="00F129C1">
        <w:rPr>
          <w:u w:val="single"/>
        </w:rPr>
        <w:t>In the latest CNN poll for the 2018 election, whites with a college degree said they were going to back the Democratic candidate for Congress by a 17-point margin</w:t>
      </w:r>
      <w:r w:rsidRPr="00F129C1">
        <w:t xml:space="preserve">. Whites without a college degree went for the Republican candidate by an 18-point margin. Indeed, </w:t>
      </w:r>
      <w:r w:rsidRPr="00F129C1">
        <w:rPr>
          <w:u w:val="single"/>
        </w:rPr>
        <w:t>when I looked at the turnout in every midterm election since 1978 earlier this year, I didn't find a single cycle in which Democrats held a turnout advantage over Republicans</w:t>
      </w:r>
      <w:r w:rsidRPr="00F129C1">
        <w:t>.</w:t>
      </w:r>
    </w:p>
    <w:p w14:paraId="3A991CDB" w14:textId="77777777" w:rsidR="004B3169" w:rsidRPr="00F129C1" w:rsidRDefault="004B3169" w:rsidP="004B3169">
      <w:pPr>
        <w:pStyle w:val="Heading2"/>
        <w:rPr>
          <w:rFonts w:cs="Times New Roman"/>
        </w:rPr>
      </w:pPr>
      <w:bookmarkStart w:id="210" w:name="_Toc519436608"/>
      <w:r w:rsidRPr="00F129C1">
        <w:rPr>
          <w:rFonts w:cs="Times New Roman"/>
        </w:rPr>
        <w:lastRenderedPageBreak/>
        <w:t>Link Answers</w:t>
      </w:r>
      <w:bookmarkEnd w:id="210"/>
    </w:p>
    <w:p w14:paraId="1EF4C352" w14:textId="77777777" w:rsidR="004B3169" w:rsidRPr="00F129C1" w:rsidRDefault="004B3169" w:rsidP="004B3169"/>
    <w:p w14:paraId="0DD31353" w14:textId="77777777" w:rsidR="004B3169" w:rsidRPr="00F129C1" w:rsidRDefault="004B3169" w:rsidP="004B3169">
      <w:pPr>
        <w:pStyle w:val="Heading3"/>
        <w:rPr>
          <w:rFonts w:cs="Times New Roman"/>
        </w:rPr>
      </w:pPr>
      <w:bookmarkStart w:id="211" w:name="_Toc519436609"/>
      <w:r w:rsidRPr="00F129C1">
        <w:rPr>
          <w:rFonts w:cs="Times New Roman"/>
        </w:rPr>
        <w:lastRenderedPageBreak/>
        <w:t>Link Turn – Demobilizes Base</w:t>
      </w:r>
      <w:bookmarkEnd w:id="211"/>
    </w:p>
    <w:p w14:paraId="75991497" w14:textId="77777777" w:rsidR="004B3169" w:rsidRPr="00F129C1" w:rsidRDefault="004B3169" w:rsidP="004B3169"/>
    <w:p w14:paraId="0CB7E2F7" w14:textId="77777777" w:rsidR="004B3169" w:rsidRPr="00F129C1" w:rsidRDefault="004B3169" w:rsidP="004B3169">
      <w:pPr>
        <w:pStyle w:val="Heading4"/>
        <w:rPr>
          <w:rFonts w:cs="Times New Roman"/>
        </w:rPr>
      </w:pPr>
      <w:r w:rsidRPr="00F129C1">
        <w:rPr>
          <w:rFonts w:cs="Times New Roman"/>
        </w:rPr>
        <w:t>GOP using hardline immigration stance to mobilize older white conservative voters – the plan would reverse that trend by making Trump look softer on immigration</w:t>
      </w:r>
    </w:p>
    <w:p w14:paraId="058AC5D2" w14:textId="77777777" w:rsidR="004B3169" w:rsidRPr="00F129C1" w:rsidRDefault="004B3169" w:rsidP="004B3169">
      <w:pPr>
        <w:rPr>
          <w:rStyle w:val="Style13ptBold"/>
        </w:rPr>
      </w:pPr>
      <w:r w:rsidRPr="00F129C1">
        <w:rPr>
          <w:rStyle w:val="Style13ptBold"/>
        </w:rPr>
        <w:t>Brownstein, Atlantic Media, editorial director for strategic partnerships, 18</w:t>
      </w:r>
    </w:p>
    <w:p w14:paraId="37D3C396" w14:textId="77777777" w:rsidR="004B3169" w:rsidRPr="00F129C1" w:rsidRDefault="004B3169" w:rsidP="004B3169">
      <w:r w:rsidRPr="00F129C1">
        <w:t xml:space="preserve">(Ronald, The Atlantic, 5-17-18, “The Republican Party's Generational Bet,” </w:t>
      </w:r>
      <w:hyperlink r:id="rId283" w:history="1">
        <w:r w:rsidRPr="00F129C1">
          <w:rPr>
            <w:rStyle w:val="Hyperlink"/>
          </w:rPr>
          <w:t>https://www.theatlantic.com/politics/archive/2018/05/the-gop-is-betting-its-majority-on-older-white-voters/560537/</w:t>
        </w:r>
      </w:hyperlink>
      <w:r w:rsidRPr="00F129C1">
        <w:t>, accessed 7-8-18, GDI-EJ)</w:t>
      </w:r>
    </w:p>
    <w:p w14:paraId="5203111B" w14:textId="77777777" w:rsidR="004B3169" w:rsidRPr="00F129C1" w:rsidRDefault="004B3169" w:rsidP="004B3169"/>
    <w:p w14:paraId="5AB41AD0" w14:textId="77777777" w:rsidR="004B3169" w:rsidRPr="00F129C1" w:rsidRDefault="004B3169" w:rsidP="004B3169">
      <w:r w:rsidRPr="00F129C1">
        <w:rPr>
          <w:u w:val="single"/>
        </w:rPr>
        <w:t>Representative Martha McSally, the establishment favorite for the Republican Senate nomination in Arizona, took the unusual step this week of removing her name as a co-sponsor of legislation to provide a path to citizenship for the so-called “Dreamers,</w:t>
      </w:r>
      <w:r w:rsidRPr="00F129C1">
        <w:t>” young people brought to the U.S. illegally by their parents.</w:t>
      </w:r>
    </w:p>
    <w:p w14:paraId="4A758DE1" w14:textId="77777777" w:rsidR="004B3169" w:rsidRPr="00F129C1" w:rsidRDefault="004B3169" w:rsidP="004B3169">
      <w:r w:rsidRPr="00F129C1">
        <w:t>Locked in a tough primary with two anti-immigration hardliners—former state Senator Kelli Ward and former Maricopa County Sheriff Joe Arpaio—</w:t>
      </w:r>
      <w:r w:rsidRPr="00F129C1">
        <w:rPr>
          <w:u w:val="single"/>
        </w:rPr>
        <w:t>McSally’s staff said in a statement that she now prefers a competing bill: one that would offer more limited protection to the Dreamers, while funding President Trump’s request for a border wall, toughening immigration enforcement, and slashing legal immigration</w:t>
      </w:r>
      <w:r w:rsidRPr="00F129C1">
        <w:t>.</w:t>
      </w:r>
    </w:p>
    <w:p w14:paraId="1AD0D54B" w14:textId="77777777" w:rsidR="004B3169" w:rsidRPr="00F129C1" w:rsidRDefault="004B3169" w:rsidP="004B3169">
      <w:r w:rsidRPr="00F129C1">
        <w:rPr>
          <w:u w:val="single"/>
        </w:rPr>
        <w:t>McSally’s rush to embrace that conservative wish list demonstrates how Trump is steadily tugging more of the GOP toward his nativist positions on immigration</w:t>
      </w:r>
      <w:r w:rsidRPr="00F129C1">
        <w:t xml:space="preserve">. But her move, in a state where non-whites will soon represent a majority of the population under age 40, also signaled how much of </w:t>
      </w:r>
      <w:r w:rsidRPr="00F129C1">
        <w:rPr>
          <w:u w:val="single"/>
        </w:rPr>
        <w:t>the GOP strategy for surviving the midterm elections is based on a generational wager</w:t>
      </w:r>
      <w:r w:rsidRPr="00F129C1">
        <w:t xml:space="preserve">. </w:t>
      </w:r>
      <w:r w:rsidRPr="00F129C1">
        <w:rPr>
          <w:u w:val="single"/>
        </w:rPr>
        <w:t>The Republican bet is that the party can mobilize elevated turnout among their older and blue-collar white base without provoking the young and racially diverse voters who personify the emerging next America to show up on Election Day to defend it. Few things are likely to shape November’s outcome more than whether that bet pays off</w:t>
      </w:r>
      <w:r w:rsidRPr="00F129C1">
        <w:t>.</w:t>
      </w:r>
    </w:p>
    <w:p w14:paraId="58936EF1" w14:textId="77777777" w:rsidR="004B3169" w:rsidRPr="00F129C1" w:rsidRDefault="004B3169" w:rsidP="004B3169">
      <w:r w:rsidRPr="00F129C1">
        <w:t xml:space="preserve">Right now, </w:t>
      </w:r>
      <w:r w:rsidRPr="00F129C1">
        <w:rPr>
          <w:u w:val="single"/>
        </w:rPr>
        <w:t>Republicans have reason for optimism</w:t>
      </w:r>
      <w:r w:rsidRPr="00F129C1">
        <w:t xml:space="preserve">. Historically, </w:t>
      </w:r>
      <w:r w:rsidRPr="00F129C1">
        <w:rPr>
          <w:u w:val="single"/>
        </w:rPr>
        <w:t>turnout among young voters—by far the electorate’s most racially diverse generation—has plummeted in midterm elections</w:t>
      </w:r>
      <w:r w:rsidRPr="00F129C1">
        <w:t xml:space="preserve"> compared with the presidential contests that have immediately preceded them. </w:t>
      </w:r>
      <w:r w:rsidRPr="00F129C1">
        <w:rPr>
          <w:u w:val="single"/>
        </w:rPr>
        <w:t>Turnout from presidential to midterm elections has also fallen more modestly among African Americans, and has slipped substantially among Hispanics as well</w:t>
      </w:r>
      <w:r w:rsidRPr="00F129C1">
        <w:t>.</w:t>
      </w:r>
    </w:p>
    <w:p w14:paraId="2B140572" w14:textId="77777777" w:rsidR="004B3169" w:rsidRPr="00F129C1" w:rsidRDefault="004B3169" w:rsidP="004B3169">
      <w:r w:rsidRPr="00F129C1">
        <w:rPr>
          <w:u w:val="single"/>
        </w:rPr>
        <w:t>Recent polling offers ominous signs for Democrats that this pattern of demobilization could persist in 2018—particularly among young people—despite the Trump administration’s relentless focus on policies that reflect the priorities of his conservative older white base, from ending protection for the Dreamers, to building a border wall</w:t>
      </w:r>
      <w:r w:rsidRPr="00F129C1">
        <w:t xml:space="preserve">, to attempting to repeal the Affordable Care Act. Though surveys show </w:t>
      </w:r>
      <w:r w:rsidRPr="00F129C1">
        <w:rPr>
          <w:u w:val="single"/>
        </w:rPr>
        <w:t>those ideas all face intense resistance among younger adults</w:t>
      </w:r>
      <w:r w:rsidRPr="00F129C1">
        <w:t xml:space="preserve">, Stanley Greenberg, the veteran Democratic pollster, told me </w:t>
      </w:r>
      <w:r w:rsidRPr="00F129C1">
        <w:rPr>
          <w:u w:val="single"/>
        </w:rPr>
        <w:t>there’s a “very real risk” that Millennial turnout could lag again in 2018</w:t>
      </w:r>
      <w:r w:rsidRPr="00F129C1">
        <w:t>.</w:t>
      </w:r>
    </w:p>
    <w:p w14:paraId="3A219D7D" w14:textId="77777777" w:rsidR="004B3169" w:rsidRPr="00F129C1" w:rsidRDefault="004B3169" w:rsidP="004B3169">
      <w:r w:rsidRPr="00F129C1">
        <w:t xml:space="preserve">Six months ago, that might not have worried Democrats as much, since polls showed they held an advantage across the age spectrum when voters were asked which party they preferred in the midterm elections. But in recently released surveys from both CNN and the nonpartisan Pew Research Center, </w:t>
      </w:r>
      <w:r w:rsidRPr="00F129C1">
        <w:rPr>
          <w:u w:val="single"/>
        </w:rPr>
        <w:t>voters age 35 and older split almost exactly evenly between the two parties on the generic ballot</w:t>
      </w:r>
      <w:r w:rsidRPr="00F129C1">
        <w:t xml:space="preserve">. </w:t>
      </w:r>
      <w:r w:rsidRPr="00F129C1">
        <w:rPr>
          <w:u w:val="single"/>
        </w:rPr>
        <w:t>Among voters ages 18 to 29, by contrast, Democrats held a resounding 27-point advantage in the Pew survey and an 18-point edge in the CNN poll</w:t>
      </w:r>
      <w:r w:rsidRPr="00F129C1">
        <w:t>.</w:t>
      </w:r>
    </w:p>
    <w:p w14:paraId="36A38B4B" w14:textId="77777777" w:rsidR="004B3169" w:rsidRPr="00F129C1" w:rsidRDefault="004B3169" w:rsidP="004B3169"/>
    <w:p w14:paraId="3B238FA4" w14:textId="77777777" w:rsidR="004B3169" w:rsidRPr="00F129C1" w:rsidRDefault="004B3169" w:rsidP="004B3169">
      <w:pPr>
        <w:pStyle w:val="Heading4"/>
        <w:rPr>
          <w:rFonts w:cs="Times New Roman"/>
        </w:rPr>
      </w:pPr>
      <w:r w:rsidRPr="00F129C1">
        <w:rPr>
          <w:rFonts w:cs="Times New Roman"/>
        </w:rPr>
        <w:t>Immigration policy alienates Trump base and depresses turnout – helps Dems win</w:t>
      </w:r>
    </w:p>
    <w:p w14:paraId="5E4A66C9" w14:textId="77777777" w:rsidR="004B3169" w:rsidRPr="00F129C1" w:rsidRDefault="004B3169" w:rsidP="004B3169">
      <w:pPr>
        <w:rPr>
          <w:b/>
          <w:sz w:val="26"/>
          <w:szCs w:val="26"/>
        </w:rPr>
      </w:pPr>
      <w:r w:rsidRPr="00F129C1">
        <w:rPr>
          <w:b/>
          <w:sz w:val="26"/>
          <w:szCs w:val="26"/>
        </w:rPr>
        <w:t>Peoples, Associated Press, journalist, 6-16-18</w:t>
      </w:r>
    </w:p>
    <w:p w14:paraId="67560F8C" w14:textId="77777777" w:rsidR="004B3169" w:rsidRPr="00F129C1" w:rsidRDefault="004B3169" w:rsidP="004B3169">
      <w:r w:rsidRPr="00F129C1">
        <w:t xml:space="preserve">(Steve, 6-16-18, Chicago Sun-Times, “Republicans risking backlash over immigration from their base”, </w:t>
      </w:r>
      <w:hyperlink r:id="rId284" w:history="1">
        <w:r w:rsidRPr="00F129C1">
          <w:rPr>
            <w:rStyle w:val="Hyperlink"/>
          </w:rPr>
          <w:t>https://chicago.suntimes.com/immigration/republicans-gop-backlash-over-immigration-from-their-base/</w:t>
        </w:r>
      </w:hyperlink>
      <w:r w:rsidRPr="00F129C1">
        <w:t>, accessed 7/11/18, GDI-JG)</w:t>
      </w:r>
    </w:p>
    <w:p w14:paraId="6B9F6897" w14:textId="77777777" w:rsidR="004B3169" w:rsidRPr="00F129C1" w:rsidRDefault="004B3169" w:rsidP="004B3169"/>
    <w:p w14:paraId="5D7C56EC" w14:textId="77777777" w:rsidR="004B3169" w:rsidRPr="00F129C1" w:rsidRDefault="004B3169" w:rsidP="004B3169">
      <w:pPr>
        <w:rPr>
          <w:rStyle w:val="Emphasis"/>
        </w:rPr>
      </w:pPr>
      <w:r w:rsidRPr="00F129C1">
        <w:rPr>
          <w:rStyle w:val="StyleUnderline"/>
        </w:rPr>
        <w:t>The push toward immigration votes in the House is intensifying the divide</w:t>
      </w:r>
      <w:r w:rsidRPr="00F129C1">
        <w:t xml:space="preserve"> </w:t>
      </w:r>
      <w:r w:rsidRPr="00F129C1">
        <w:rPr>
          <w:rStyle w:val="StyleUnderline"/>
        </w:rPr>
        <w:t>among Republicans on one of the party’s most animating issues</w:t>
      </w:r>
      <w:r w:rsidRPr="00F129C1">
        <w:t xml:space="preserve"> and </w:t>
      </w:r>
      <w:r w:rsidRPr="00F129C1">
        <w:rPr>
          <w:rStyle w:val="Emphasis"/>
        </w:rPr>
        <w:t>fueling concerns that a voter backlash could cost the GOP control of the House</w:t>
      </w:r>
      <w:r w:rsidRPr="00F129C1">
        <w:t xml:space="preserve"> in November.</w:t>
      </w:r>
    </w:p>
    <w:p w14:paraId="061F957F" w14:textId="77777777" w:rsidR="004B3169" w:rsidRPr="00F129C1" w:rsidRDefault="004B3169" w:rsidP="004B3169">
      <w:pPr>
        <w:rPr>
          <w:rStyle w:val="Emphasis"/>
        </w:rPr>
      </w:pPr>
      <w:r w:rsidRPr="00F129C1">
        <w:rPr>
          <w:rStyle w:val="StyleUnderline"/>
        </w:rPr>
        <w:t>To many conservatives, the compromise</w:t>
      </w:r>
      <w:r w:rsidRPr="00F129C1">
        <w:t xml:space="preserve"> immigration proposal released this past week by House Speaker Paul Ryan, R-Wis., </w:t>
      </w:r>
      <w:r w:rsidRPr="00F129C1">
        <w:rPr>
          <w:rStyle w:val="Emphasis"/>
        </w:rPr>
        <w:t>is little more than “amnesty.”</w:t>
      </w:r>
    </w:p>
    <w:p w14:paraId="04B6E2FC" w14:textId="77777777" w:rsidR="004B3169" w:rsidRPr="00F129C1" w:rsidRDefault="004B3169" w:rsidP="004B3169">
      <w:pPr>
        <w:rPr>
          <w:rStyle w:val="StyleUnderline"/>
        </w:rPr>
      </w:pPr>
      <w:r w:rsidRPr="00F129C1">
        <w:rPr>
          <w:rStyle w:val="Emphasis"/>
        </w:rPr>
        <w:t>One tea party group described the Republican plan as “the final betrayal.”</w:t>
      </w:r>
      <w:r w:rsidRPr="00F129C1">
        <w:t xml:space="preserve"> Fox Business host Lou </w:t>
      </w:r>
      <w:r w:rsidRPr="00F129C1">
        <w:rPr>
          <w:rStyle w:val="StyleUnderline"/>
        </w:rPr>
        <w:t>Dobbs</w:t>
      </w:r>
      <w:r w:rsidRPr="00F129C1">
        <w:t xml:space="preserve">, who is close to President Donald Trump, </w:t>
      </w:r>
      <w:r w:rsidRPr="00F129C1">
        <w:rPr>
          <w:rStyle w:val="StyleUnderline"/>
        </w:rPr>
        <w:t>tweeted Friday that Ryan is “trying to open our borders even more and give illegal immigrants the biggest amnesty in American history.”</w:t>
      </w:r>
    </w:p>
    <w:p w14:paraId="772E99B6" w14:textId="77777777" w:rsidR="004B3169" w:rsidRPr="00F129C1" w:rsidRDefault="004B3169" w:rsidP="004B3169">
      <w:pPr>
        <w:rPr>
          <w:rStyle w:val="StyleUnderline"/>
        </w:rPr>
      </w:pPr>
      <w:r w:rsidRPr="00F129C1">
        <w:rPr>
          <w:rStyle w:val="StyleUnderline"/>
        </w:rPr>
        <w:t>The</w:t>
      </w:r>
      <w:r w:rsidRPr="00F129C1">
        <w:t xml:space="preserve"> </w:t>
      </w:r>
      <w:r w:rsidRPr="00F129C1">
        <w:rPr>
          <w:rStyle w:val="StyleUnderline"/>
        </w:rPr>
        <w:t>tension threatens to exacerbate the GOP’s political challenges this fall</w:t>
      </w:r>
      <w:r w:rsidRPr="00F129C1">
        <w:t xml:space="preserve">, </w:t>
      </w:r>
      <w:r w:rsidRPr="00F129C1">
        <w:rPr>
          <w:rStyle w:val="StyleUnderline"/>
        </w:rPr>
        <w:t xml:space="preserve">when their majorities </w:t>
      </w:r>
      <w:r w:rsidRPr="00F129C1">
        <w:t xml:space="preserve">in the House and Senate </w:t>
      </w:r>
      <w:r w:rsidRPr="00F129C1">
        <w:rPr>
          <w:rStyle w:val="StyleUnderline"/>
        </w:rPr>
        <w:t>could be at risk.</w:t>
      </w:r>
    </w:p>
    <w:p w14:paraId="51CBD5D9" w14:textId="77777777" w:rsidR="004B3169" w:rsidRPr="00F129C1" w:rsidRDefault="004B3169" w:rsidP="004B3169">
      <w:r w:rsidRPr="00F129C1">
        <w:rPr>
          <w:rStyle w:val="StyleUnderline"/>
        </w:rPr>
        <w:t>Passage of the bill could alienate conservatives and depress turnout</w:t>
      </w:r>
      <w:r w:rsidRPr="00F129C1">
        <w:t xml:space="preserve"> at a time when enthusiasm among Democrats is high. Yet scuttling the bill could turn off independent voters, an especially important bloc for House Republicans competing in dozens of districts that Democrat Hillary Clinton won in the 2016 presidential election.</w:t>
      </w:r>
    </w:p>
    <w:p w14:paraId="13D7D40E" w14:textId="77777777" w:rsidR="004B3169" w:rsidRPr="00F129C1" w:rsidRDefault="004B3169" w:rsidP="004B3169">
      <w:pPr>
        <w:rPr>
          <w:rStyle w:val="StyleUnderline"/>
        </w:rPr>
      </w:pPr>
      <w:r w:rsidRPr="00F129C1">
        <w:t>“</w:t>
      </w:r>
      <w:r w:rsidRPr="00F129C1">
        <w:rPr>
          <w:rStyle w:val="StyleUnderline"/>
        </w:rPr>
        <w:t>The GOP’s in a tough spot</w:t>
      </w:r>
      <w:r w:rsidRPr="00F129C1">
        <w:t>,” said Republican pollster Frank Luntz. “</w:t>
      </w:r>
      <w:r w:rsidRPr="00F129C1">
        <w:rPr>
          <w:rStyle w:val="StyleUnderline"/>
        </w:rPr>
        <w:t>The hardcore Trump voter has a different point of view than the ever-important independent voter, and there doesn’t seem to be a middle ground.”</w:t>
      </w:r>
    </w:p>
    <w:p w14:paraId="59EED7FA" w14:textId="77777777" w:rsidR="004B3169" w:rsidRPr="00F129C1" w:rsidRDefault="004B3169" w:rsidP="004B3169">
      <w:r w:rsidRPr="00F129C1">
        <w:t>The draft legislation, resulting from intense negotiations between moderates and conservatives, includes a path to citizenship for an estimated 1.8 million young immigrants in the country illegally. The plan includes $25 billion for a wall along the U.S.-Mexico border and other security measures sought by the White House.</w:t>
      </w:r>
    </w:p>
    <w:p w14:paraId="3AE0892F" w14:textId="77777777" w:rsidR="004B3169" w:rsidRPr="00F129C1" w:rsidRDefault="004B3169" w:rsidP="004B3169">
      <w:pPr>
        <w:rPr>
          <w:rStyle w:val="StyleUnderline"/>
        </w:rPr>
      </w:pPr>
      <w:r w:rsidRPr="00F129C1">
        <w:rPr>
          <w:rStyle w:val="StyleUnderline"/>
        </w:rPr>
        <w:t>“While the bill contains some positive provisions,</w:t>
      </w:r>
      <w:r w:rsidRPr="00F129C1">
        <w:t xml:space="preserve"> including full funding for the border wall and closing loopholes in current law that sustain illegal border surges, </w:t>
      </w:r>
      <w:r w:rsidRPr="00F129C1">
        <w:rPr>
          <w:rStyle w:val="StyleUnderline"/>
        </w:rPr>
        <w:t xml:space="preserve">it is still a mass amnesty,” said </w:t>
      </w:r>
      <w:r w:rsidRPr="00F129C1">
        <w:t>RJ</w:t>
      </w:r>
      <w:r w:rsidRPr="00F129C1">
        <w:rPr>
          <w:rStyle w:val="StyleUnderline"/>
        </w:rPr>
        <w:t xml:space="preserve"> Hauman, of the conservative Federation for American Immigration Reform.</w:t>
      </w:r>
    </w:p>
    <w:p w14:paraId="52FB911C" w14:textId="77777777" w:rsidR="004B3169" w:rsidRPr="00F129C1" w:rsidRDefault="004B3169" w:rsidP="004B3169">
      <w:r w:rsidRPr="00F129C1">
        <w:rPr>
          <w:rStyle w:val="StyleUnderline"/>
        </w:rPr>
        <w:t>“This bill hardly fulfills President Trump’s bold promise to fix immigration, and sure isn’t a winning message for the GOP in the midterms</w:t>
      </w:r>
      <w:r w:rsidRPr="00F129C1">
        <w:t>,” Hauman said.</w:t>
      </w:r>
    </w:p>
    <w:p w14:paraId="17FAD27D" w14:textId="77777777" w:rsidR="004B3169" w:rsidRPr="00F129C1" w:rsidRDefault="004B3169" w:rsidP="004B3169"/>
    <w:p w14:paraId="0C69CDCB" w14:textId="77777777" w:rsidR="004B3169" w:rsidRPr="00F129C1" w:rsidRDefault="004B3169" w:rsidP="004B3169">
      <w:pPr>
        <w:pStyle w:val="Heading4"/>
        <w:rPr>
          <w:rFonts w:cs="Times New Roman"/>
        </w:rPr>
      </w:pPr>
      <w:r w:rsidRPr="00F129C1">
        <w:rPr>
          <w:rFonts w:cs="Times New Roman"/>
        </w:rPr>
        <w:t>If the GOP passes even moderate immigration reform, there’s no more GOP</w:t>
      </w:r>
    </w:p>
    <w:p w14:paraId="5208AA0E" w14:textId="77777777" w:rsidR="004B3169" w:rsidRPr="00F129C1" w:rsidRDefault="004B3169" w:rsidP="004B3169">
      <w:r w:rsidRPr="00F129C1">
        <w:rPr>
          <w:rStyle w:val="Style13ptBold"/>
        </w:rPr>
        <w:t>Associated Press, 18</w:t>
      </w:r>
      <w:r w:rsidRPr="00F129C1">
        <w:t xml:space="preserve"> </w:t>
      </w:r>
      <w:r w:rsidRPr="00F129C1">
        <w:br/>
        <w:t xml:space="preserve">[January 26 2018, CBS News, “Trump's immigration proposal slammed by his base”, </w:t>
      </w:r>
      <w:hyperlink r:id="rId285" w:history="1">
        <w:r w:rsidRPr="00F129C1">
          <w:rPr>
            <w:rStyle w:val="Hyperlink"/>
          </w:rPr>
          <w:t>https://www.cbsnews.com/news/donald-trump-immigration-proposal-slammed-by-his-base-breitbart-amnesty-don/</w:t>
        </w:r>
      </w:hyperlink>
      <w:r w:rsidRPr="00F129C1">
        <w:t>, accessed 7/9/2018 dWRS]</w:t>
      </w:r>
    </w:p>
    <w:p w14:paraId="3170B59A" w14:textId="77777777" w:rsidR="004B3169" w:rsidRPr="00F129C1" w:rsidRDefault="004B3169" w:rsidP="004B3169"/>
    <w:p w14:paraId="4BF3989B" w14:textId="77777777" w:rsidR="004B3169" w:rsidRPr="00F129C1" w:rsidRDefault="004B3169" w:rsidP="004B3169">
      <w:pPr>
        <w:rPr>
          <w:rStyle w:val="StyleUnderline"/>
        </w:rPr>
      </w:pPr>
      <w:r w:rsidRPr="00F129C1">
        <w:rPr>
          <w:rStyle w:val="StyleUnderline"/>
        </w:rPr>
        <w:t>The consequences could be severe for the GOP as it struggles to energize voters heading into the 2018 midterm elections, when Republican majorities in the House and Senate are at stake. Recent Democratic victories in Alabama and Virginia suggest that the GOP has cause for concern - especially as Mr. Trump's approval numbers hover near record lows.</w:t>
      </w:r>
    </w:p>
    <w:p w14:paraId="5B324CF8" w14:textId="77777777" w:rsidR="004B3169" w:rsidRPr="00F129C1" w:rsidRDefault="004B3169" w:rsidP="004B3169">
      <w:pPr>
        <w:rPr>
          <w:rStyle w:val="StyleUnderline"/>
        </w:rPr>
      </w:pPr>
      <w:r w:rsidRPr="00F129C1">
        <w:rPr>
          <w:rStyle w:val="StyleUnderline"/>
        </w:rPr>
        <w:t>Protections for more immigration of these young immigrants could trigger wholesale revolt by Mr. Trump's base in November, said Bob Dane, executive director of the conservative Federation for American Immigration Reform.</w:t>
      </w:r>
    </w:p>
    <w:p w14:paraId="33BFBE0E" w14:textId="77777777" w:rsidR="004B3169" w:rsidRPr="00F129C1" w:rsidRDefault="004B3169" w:rsidP="004B3169">
      <w:pPr>
        <w:rPr>
          <w:rStyle w:val="StyleUnderline"/>
        </w:rPr>
      </w:pPr>
      <w:r w:rsidRPr="00F129C1">
        <w:rPr>
          <w:rStyle w:val="StyleUnderline"/>
        </w:rPr>
        <w:t>"</w:t>
      </w:r>
      <w:r w:rsidRPr="00F129C1">
        <w:t xml:space="preserve">There's widespread fear that </w:t>
      </w:r>
      <w:r w:rsidRPr="00F129C1">
        <w:rPr>
          <w:rStyle w:val="StyleUnderline"/>
        </w:rPr>
        <w:t>if Mr. Trump capitulates to the Democrats and fails to deliver on his campaign promises on immigration, there's not going to be any more campaign promises for the GOP to make in the future, because the base will inflict a scorched-earth policy in midterms,"</w:t>
      </w:r>
      <w:r w:rsidRPr="00F129C1">
        <w:t xml:space="preserve"> </w:t>
      </w:r>
      <w:r w:rsidRPr="00F129C1">
        <w:rPr>
          <w:rStyle w:val="StyleUnderline"/>
        </w:rPr>
        <w:t>Dane said, noting that his organization has "a longstanding position of opposing amnesty in any form, including the extension of the DACA protections."</w:t>
      </w:r>
    </w:p>
    <w:p w14:paraId="5DEAF181" w14:textId="77777777" w:rsidR="004B3169" w:rsidRPr="00F129C1" w:rsidRDefault="004B3169" w:rsidP="004B3169"/>
    <w:p w14:paraId="3E3705AA" w14:textId="77777777" w:rsidR="004B3169" w:rsidRPr="00F129C1" w:rsidRDefault="004B3169" w:rsidP="004B3169">
      <w:pPr>
        <w:pStyle w:val="Heading3"/>
        <w:rPr>
          <w:rFonts w:cs="Times New Roman"/>
        </w:rPr>
      </w:pPr>
      <w:bookmarkStart w:id="212" w:name="_Toc519436610"/>
      <w:r w:rsidRPr="00F129C1">
        <w:rPr>
          <w:rFonts w:cs="Times New Roman"/>
        </w:rPr>
        <w:lastRenderedPageBreak/>
        <w:t>Link Turn – Abolish ICE Unpopular</w:t>
      </w:r>
      <w:bookmarkEnd w:id="212"/>
    </w:p>
    <w:p w14:paraId="5FE10EA4" w14:textId="77777777" w:rsidR="004B3169" w:rsidRPr="00F129C1" w:rsidRDefault="004B3169" w:rsidP="004B3169"/>
    <w:p w14:paraId="57FB9925" w14:textId="77777777" w:rsidR="004B3169" w:rsidRPr="00F129C1" w:rsidRDefault="004B3169" w:rsidP="004B3169">
      <w:pPr>
        <w:pStyle w:val="Heading4"/>
        <w:rPr>
          <w:rFonts w:cs="Times New Roman"/>
        </w:rPr>
      </w:pPr>
      <w:r w:rsidRPr="00F129C1">
        <w:rPr>
          <w:rFonts w:cs="Times New Roman"/>
        </w:rPr>
        <w:t>Trump has exploited calls to abolish ICE to motivate GOP – aff reverses</w:t>
      </w:r>
    </w:p>
    <w:p w14:paraId="6A2F0C09" w14:textId="77777777" w:rsidR="004B3169" w:rsidRPr="00F129C1" w:rsidRDefault="004B3169" w:rsidP="004B3169">
      <w:pPr>
        <w:rPr>
          <w:rStyle w:val="Style13ptBold"/>
        </w:rPr>
      </w:pPr>
      <w:r w:rsidRPr="00F129C1">
        <w:rPr>
          <w:rStyle w:val="Style13ptBold"/>
        </w:rPr>
        <w:t>Johnson, former Secretary of Homeland Security, 2018</w:t>
      </w:r>
    </w:p>
    <w:p w14:paraId="29EDAF2E" w14:textId="77777777" w:rsidR="004B3169" w:rsidRPr="00F129C1" w:rsidRDefault="004B3169" w:rsidP="004B3169">
      <w:r w:rsidRPr="00F129C1">
        <w:t>[Jeh, July 6, 2018, Washington Post, “Abolishing ICE is not a serious policy proposal,” https://www.washingtonpost.com/opinions/ice-needs-reform-not-abolition/2018/07/06/5d2cec0e-8133-11e8-b658-4f4d2a1aeef1_story.html?noredirect=on&amp;utm_term=.486413fd7d1a&amp;wpisrc=nl_opinions&amp;wpmm=1, 7/8/18, KC]</w:t>
      </w:r>
    </w:p>
    <w:p w14:paraId="1E663F7F" w14:textId="77777777" w:rsidR="004B3169" w:rsidRPr="00F129C1" w:rsidRDefault="004B3169" w:rsidP="004B3169"/>
    <w:p w14:paraId="539E9F10" w14:textId="77777777" w:rsidR="004B3169" w:rsidRPr="00F129C1" w:rsidRDefault="004B3169" w:rsidP="004B3169">
      <w:pPr>
        <w:rPr>
          <w:rStyle w:val="StyleUnderline"/>
        </w:rPr>
      </w:pPr>
      <w:r w:rsidRPr="00F129C1">
        <w:t xml:space="preserve">“Abolish ICE” makes for a good rallying cry on the left. </w:t>
      </w:r>
      <w:r w:rsidRPr="00F129C1">
        <w:rPr>
          <w:rStyle w:val="StyleUnderline"/>
        </w:rPr>
        <w:t>Demanding the abolition of the Immigration and Customs Enforcement agency</w:t>
      </w:r>
      <w:r w:rsidRPr="00F129C1">
        <w:t xml:space="preserve"> also </w:t>
      </w:r>
      <w:r w:rsidRPr="00F129C1">
        <w:rPr>
          <w:rStyle w:val="StyleUnderline"/>
        </w:rPr>
        <w:t>provides President Trump with a useful weapon for bludgeoning Democrats politically</w:t>
      </w:r>
      <w:r w:rsidRPr="00F129C1">
        <w:t xml:space="preserve">. </w:t>
      </w:r>
      <w:r w:rsidRPr="00F129C1">
        <w:rPr>
          <w:rStyle w:val="StyleUnderline"/>
        </w:rPr>
        <w:t>He has said as much, and a good portion of the American public will listen to him.</w:t>
      </w:r>
    </w:p>
    <w:p w14:paraId="0748FDEF" w14:textId="77777777" w:rsidR="004B3169" w:rsidRPr="00F129C1" w:rsidRDefault="004B3169" w:rsidP="004B3169">
      <w:r w:rsidRPr="00F129C1">
        <w:t>I recently wrote here to condemn the administration’s now-abandoned practice of separating children from their migrant parents. Now I write to oppose calls to abolish ICE.</w:t>
      </w:r>
    </w:p>
    <w:p w14:paraId="16427A7D" w14:textId="77777777" w:rsidR="004B3169" w:rsidRPr="00F129C1" w:rsidRDefault="004B3169" w:rsidP="004B3169">
      <w:r w:rsidRPr="00F129C1">
        <w:rPr>
          <w:rStyle w:val="StyleUnderline"/>
        </w:rPr>
        <w:t>The reality is that abolishing ICE is not a serious policy proposal</w:t>
      </w:r>
      <w:r w:rsidRPr="00F129C1">
        <w:t>; it’s about as serious as the claim that Mexico’s “gonna pay for the wall.”</w:t>
      </w:r>
    </w:p>
    <w:p w14:paraId="0F61DDE3" w14:textId="77777777" w:rsidR="004B3169" w:rsidRPr="00F129C1" w:rsidRDefault="004B3169" w:rsidP="004B3169">
      <w:r w:rsidRPr="00F129C1">
        <w:t>Elections have consequences. Those consequences are changes in policy, not typically the creation or elimination of whole agencies. If Americans don’t like ICE’s current enforcement polices, the public should demand a change in those policies, or a change in the leaders who promulgate those policies. During the Vietnam War, millions of Americans demanded an end to the war; no one seriously demanded that we abolish the entire Defense Department. Obviously, that would have completely compromised national security.</w:t>
      </w:r>
    </w:p>
    <w:p w14:paraId="388A0417" w14:textId="77777777" w:rsidR="004B3169" w:rsidRPr="00F129C1" w:rsidRDefault="004B3169" w:rsidP="004B3169">
      <w:r w:rsidRPr="00F129C1">
        <w:t xml:space="preserve">To a lesser extent, </w:t>
      </w:r>
      <w:r w:rsidRPr="00F129C1">
        <w:rPr>
          <w:rStyle w:val="StyleUnderline"/>
        </w:rPr>
        <w:t>the outright abolition of ICE would compromise public safety</w:t>
      </w:r>
      <w:r w:rsidRPr="00F129C1">
        <w:t>. ICE is a law-enforcement agency. It consists of essentially two components: enforcement and removal operations, or ERO, and homeland security investigations, or HSI, which is dedicated to the investigation of cross-border crimes such as smuggling dangerous drugs and contraband, the theft of intellectual property, child pornography and human trafficking.</w:t>
      </w:r>
    </w:p>
    <w:p w14:paraId="21CBA9CB" w14:textId="77777777" w:rsidR="004B3169" w:rsidRPr="00F129C1" w:rsidRDefault="004B3169" w:rsidP="004B3169">
      <w:r w:rsidRPr="00F129C1">
        <w:t>During the last three years of the Obama administration, when I headed the Department of Homeland Security, President Barack Obama gave me the policy direction to focus ICE’s deportation resources on recent border crossers and those undocumented immigrants convicted of serious crimes. We did that. In those years, the number of deportations from the interior United States went down, but the percentage of those deported who were serious criminals went up. We stripped away the barriers that existed between ICE and so-called sanctuary cities. By the time I left office, 21 of the 25 largest jurisdictions that had refused to comply with ICE detainers — written requests to delay the release of people arrested by local law enforcement — had signaled a willingness to work with ICE again in pursuit of the most dangerous undocumented criminals.</w:t>
      </w:r>
    </w:p>
    <w:p w14:paraId="1D3D9682" w14:textId="77777777" w:rsidR="004B3169" w:rsidRPr="00F129C1" w:rsidRDefault="004B3169" w:rsidP="004B3169">
      <w:r w:rsidRPr="00F129C1">
        <w:t xml:space="preserve">As we at Homeland Security asked ICE to focus more on criminals, we heard pleas from many in the enforcement and removal operations workforce whose pay had been capped at an arbitrary ceiling; we put </w:t>
      </w:r>
      <w:r w:rsidRPr="00F129C1">
        <w:lastRenderedPageBreak/>
        <w:t>them on the same pay scale with their law-enforcement peers. All this was a good step in the direction of public safety, and it was good for morale. In 2016, my last year in office, the morale within ICE’s 20,000-person workforce increased 7 percent, according to the annual Federal Employee Viewpoint Survey.</w:t>
      </w:r>
    </w:p>
    <w:p w14:paraId="5EC3B0D2" w14:textId="77777777" w:rsidR="004B3169" w:rsidRPr="00F129C1" w:rsidRDefault="004B3169" w:rsidP="004B3169">
      <w:r w:rsidRPr="00F129C1">
        <w:t>Meanwhile, I constantly reminded ICE leadership that controversial, high-profile cases of fathers torn from their families and students pulled from their schools for deportation would turn ICE into a pariah in the very communities where its agents must work, and would threaten to undermine ICE’s larger public-safety mission. I regret to watch that happening now, as ICE is vilified across the country and sanctuary cities are emboldened to proclaim themselves as such. My thoughts are with the hard-working men and women of the agency caught in the middle of this political firestorm.</w:t>
      </w:r>
    </w:p>
    <w:p w14:paraId="14635FF4" w14:textId="77777777" w:rsidR="004B3169" w:rsidRPr="00F129C1" w:rsidRDefault="004B3169" w:rsidP="004B3169">
      <w:pPr>
        <w:rPr>
          <w:rStyle w:val="StyleUnderline"/>
        </w:rPr>
      </w:pPr>
      <w:r w:rsidRPr="00F129C1">
        <w:rPr>
          <w:rStyle w:val="StyleUnderline"/>
        </w:rPr>
        <w:t>Calls to abolish ICE only serve to sow even greater division in the American public and in its political leadership, damaging any remaining prospect of bipartisan immigration reform</w:t>
      </w:r>
      <w:r w:rsidRPr="00F129C1">
        <w:t>. This is one of the things Americans hate about Washington — that politics has become the end, not the means</w:t>
      </w:r>
      <w:r w:rsidRPr="00F129C1">
        <w:rPr>
          <w:rStyle w:val="StyleUnderline"/>
        </w:rPr>
        <w:t>. Most Americans</w:t>
      </w:r>
      <w:r w:rsidRPr="00F129C1">
        <w:t xml:space="preserve"> — whether in Laredo, Tex., or Queens, N.Y. — </w:t>
      </w:r>
      <w:r w:rsidRPr="00F129C1">
        <w:rPr>
          <w:rStyle w:val="StyleUnderline"/>
        </w:rPr>
        <w:t>do not embrace the emotional and absolutist views of immigration on the extreme right or on the extreme left. They simply want to secure the country’s borders, to eliminate the inefficiencies in the system and to treat fairly the undocumented people who were brought here as children and have committed no serious crimes.</w:t>
      </w:r>
    </w:p>
    <w:p w14:paraId="4364CA30" w14:textId="77777777" w:rsidR="004B3169" w:rsidRPr="00F129C1" w:rsidRDefault="004B3169" w:rsidP="004B3169">
      <w:r w:rsidRPr="00F129C1">
        <w:rPr>
          <w:rStyle w:val="StyleUnderline"/>
        </w:rPr>
        <w:t>None of these interests is being served in Washington right now</w:t>
      </w:r>
      <w:r w:rsidRPr="00F129C1">
        <w:t>. It’s just a screaming match. The American public must demand more of its leaders and those who seek that honor. In a democracy, governing requires compromise, compromise requires the acceptance of political risk, and political risk requires political courage. We must hope that sanity, and a little courage, someday, somehow prevail in Washington.</w:t>
      </w:r>
    </w:p>
    <w:p w14:paraId="0CAD7645" w14:textId="77777777" w:rsidR="004B3169" w:rsidRPr="00F129C1" w:rsidRDefault="004B3169" w:rsidP="004B3169"/>
    <w:p w14:paraId="2EF5D863" w14:textId="77777777" w:rsidR="004B3169" w:rsidRPr="00F129C1" w:rsidRDefault="004B3169" w:rsidP="004B3169">
      <w:pPr>
        <w:pStyle w:val="Heading3"/>
        <w:rPr>
          <w:rFonts w:cs="Times New Roman"/>
        </w:rPr>
      </w:pPr>
      <w:bookmarkStart w:id="213" w:name="_Toc519436611"/>
      <w:r w:rsidRPr="00F129C1">
        <w:rPr>
          <w:rFonts w:cs="Times New Roman"/>
        </w:rPr>
        <w:lastRenderedPageBreak/>
        <w:t>No Link – No Platforming</w:t>
      </w:r>
      <w:bookmarkEnd w:id="213"/>
    </w:p>
    <w:p w14:paraId="287B1F44" w14:textId="77777777" w:rsidR="004B3169" w:rsidRPr="00F129C1" w:rsidRDefault="004B3169" w:rsidP="004B3169"/>
    <w:p w14:paraId="166B2A41" w14:textId="77777777" w:rsidR="004B3169" w:rsidRPr="00F129C1" w:rsidRDefault="004B3169" w:rsidP="004B3169">
      <w:pPr>
        <w:pStyle w:val="Heading4"/>
        <w:rPr>
          <w:rFonts w:cs="Times New Roman"/>
        </w:rPr>
      </w:pPr>
      <w:r w:rsidRPr="00F129C1">
        <w:rPr>
          <w:rFonts w:cs="Times New Roman"/>
        </w:rPr>
        <w:t>Dems can’t focus on immigration – unpopularity of “abolish ICE” proves</w:t>
      </w:r>
    </w:p>
    <w:p w14:paraId="2840BC15" w14:textId="77777777" w:rsidR="004B3169" w:rsidRPr="00F129C1" w:rsidRDefault="004B3169" w:rsidP="004B3169">
      <w:pPr>
        <w:rPr>
          <w:b/>
          <w:sz w:val="26"/>
          <w:szCs w:val="26"/>
        </w:rPr>
      </w:pPr>
      <w:r w:rsidRPr="00F129C1">
        <w:rPr>
          <w:b/>
          <w:sz w:val="26"/>
          <w:szCs w:val="26"/>
        </w:rPr>
        <w:t>O’Connell, CivicForumPAC, chair, 7-3-18</w:t>
      </w:r>
    </w:p>
    <w:p w14:paraId="567C3B82" w14:textId="77777777" w:rsidR="004B3169" w:rsidRPr="00F129C1" w:rsidRDefault="004B3169" w:rsidP="004B3169">
      <w:r w:rsidRPr="00F129C1">
        <w:t xml:space="preserve">(Ford, 7-3-18, The Hill, “'Abolish ICE' is a political winner — for Donald Trump”, </w:t>
      </w:r>
      <w:hyperlink r:id="rId286" w:history="1">
        <w:r w:rsidRPr="00F129C1">
          <w:rPr>
            <w:rStyle w:val="Hyperlink"/>
          </w:rPr>
          <w:t>http://thehill.com/opinion/campaign/395225-abolish-ice-is-a-political-winner-for-donald-trump</w:t>
        </w:r>
      </w:hyperlink>
      <w:r w:rsidRPr="00F129C1">
        <w:t>, accessed 7/9/18, GDI-JG)</w:t>
      </w:r>
    </w:p>
    <w:p w14:paraId="7703C7CF" w14:textId="77777777" w:rsidR="004B3169" w:rsidRPr="00F129C1" w:rsidRDefault="004B3169" w:rsidP="004B3169"/>
    <w:p w14:paraId="67154B61" w14:textId="77777777" w:rsidR="004B3169" w:rsidRPr="00F129C1" w:rsidRDefault="004B3169" w:rsidP="004B3169">
      <w:r w:rsidRPr="00F129C1">
        <w:rPr>
          <w:rStyle w:val="StyleUnderline"/>
        </w:rPr>
        <w:t>When</w:t>
      </w:r>
      <w:r w:rsidRPr="00F129C1">
        <w:t xml:space="preserve"> President </w:t>
      </w:r>
      <w:r w:rsidRPr="00F129C1">
        <w:rPr>
          <w:rStyle w:val="StyleUnderline"/>
        </w:rPr>
        <w:t>Trump makes a political miscalculation, you can usually count on his opponents becoming so unhinged that the White House is able to flip the script</w:t>
      </w:r>
      <w:r w:rsidRPr="00F129C1">
        <w:t xml:space="preserve"> so that </w:t>
      </w:r>
      <w:r w:rsidRPr="00F129C1">
        <w:rPr>
          <w:rStyle w:val="Emphasis"/>
        </w:rPr>
        <w:t>the bullseye is no longer on the president’s back but affixed squarely on his detractors</w:t>
      </w:r>
      <w:r w:rsidRPr="00F129C1">
        <w:t xml:space="preserve">. </w:t>
      </w:r>
      <w:r w:rsidRPr="00F129C1">
        <w:rPr>
          <w:rStyle w:val="StyleUnderline"/>
        </w:rPr>
        <w:t>That is</w:t>
      </w:r>
      <w:r w:rsidRPr="00F129C1">
        <w:t xml:space="preserve"> precisely </w:t>
      </w:r>
      <w:r w:rsidRPr="00F129C1">
        <w:rPr>
          <w:rStyle w:val="StyleUnderline"/>
        </w:rPr>
        <w:t>what is happening as some Democrats around the country push to “abolish ICE,”</w:t>
      </w:r>
      <w:r w:rsidRPr="00F129C1">
        <w:t xml:space="preserve"> U.S. Immigration and Customs Enforcement.</w:t>
      </w:r>
    </w:p>
    <w:p w14:paraId="36F9B9C1" w14:textId="77777777" w:rsidR="004B3169" w:rsidRPr="00F129C1" w:rsidRDefault="004B3169" w:rsidP="004B3169">
      <w:r w:rsidRPr="00F129C1">
        <w:t xml:space="preserve">As The Hill recently reported, </w:t>
      </w:r>
      <w:r w:rsidRPr="00F129C1">
        <w:rPr>
          <w:rStyle w:val="StyleUnderline"/>
        </w:rPr>
        <w:t>the call to abolish ICE is quickly being adopted by Democrats</w:t>
      </w:r>
      <w:r w:rsidRPr="00F129C1">
        <w:t xml:space="preserve"> who want to see their stars rise in the 2020 presidential election. Sens. Kirsten Gillibrand (D-N.Y.), Elizabeth Warren (D-Mass.), and Kamala Harris (D-Calif) have all called for the agency to be abolished or to “start from scratch.” Another likely 2020 hopeful, New York Mayor Bill de Blasio (D), joined the chorus too.</w:t>
      </w:r>
    </w:p>
    <w:p w14:paraId="25580213" w14:textId="77777777" w:rsidR="004B3169" w:rsidRPr="00F129C1" w:rsidRDefault="004B3169" w:rsidP="004B3169">
      <w:r w:rsidRPr="00F129C1">
        <w:rPr>
          <w:rStyle w:val="StyleUnderline"/>
        </w:rPr>
        <w:t>Trump’s “zero tolerance” policy calls for the prosecution of illegal border crossers</w:t>
      </w:r>
      <w:r w:rsidRPr="00F129C1">
        <w:t xml:space="preserve">, where previously “catch and release” was the standard process. Due to inadequacies with the current law on the books, </w:t>
      </w:r>
      <w:r w:rsidRPr="00F129C1">
        <w:rPr>
          <w:rStyle w:val="StyleUnderline"/>
        </w:rPr>
        <w:t xml:space="preserve">a side effect was that parents who illegally crossed the border were separated from their alleged children. </w:t>
      </w:r>
      <w:r w:rsidRPr="00F129C1">
        <w:t xml:space="preserve">After several weeks of the policy, it was clear that </w:t>
      </w:r>
      <w:r w:rsidRPr="00F129C1">
        <w:rPr>
          <w:rStyle w:val="StyleUnderline"/>
        </w:rPr>
        <w:t>the practice of separating parents and children was rapidly becoming an optics nightmare</w:t>
      </w:r>
      <w:r w:rsidRPr="00F129C1">
        <w:t>. The Trump administration has since ceased the practice of separating children from their parents and will now “detain families together during the pendency of immigration proceedings when they are apprehended at or between ports of entry.”</w:t>
      </w:r>
    </w:p>
    <w:p w14:paraId="3C544807" w14:textId="77777777" w:rsidR="004B3169" w:rsidRPr="00F129C1" w:rsidRDefault="004B3169" w:rsidP="004B3169">
      <w:pPr>
        <w:rPr>
          <w:rStyle w:val="Emphasis"/>
        </w:rPr>
      </w:pPr>
      <w:r w:rsidRPr="00F129C1">
        <w:rPr>
          <w:rStyle w:val="StyleUnderline"/>
        </w:rPr>
        <w:t>Democrats</w:t>
      </w:r>
      <w:r w:rsidRPr="00F129C1">
        <w:t xml:space="preserve">, predictably, </w:t>
      </w:r>
      <w:r w:rsidRPr="00F129C1">
        <w:rPr>
          <w:rStyle w:val="StyleUnderline"/>
        </w:rPr>
        <w:t>went straight to the Nazi/fascist/inhumane playbook</w:t>
      </w:r>
      <w:r w:rsidRPr="00F129C1">
        <w:t xml:space="preserve">. However, </w:t>
      </w:r>
      <w:r w:rsidRPr="00F129C1">
        <w:rPr>
          <w:rStyle w:val="StyleUnderline"/>
        </w:rPr>
        <w:t>since Trump signed his executive order ending the separation of families, Democrats have doubled down. Their continued badgering of the president and his administration on the issue of illegal immigration turns out to be vastly out-of-touch with</w:t>
      </w:r>
      <w:r w:rsidRPr="00F129C1">
        <w:t xml:space="preserve"> the majority of </w:t>
      </w:r>
      <w:r w:rsidRPr="00F129C1">
        <w:rPr>
          <w:rStyle w:val="StyleUnderline"/>
        </w:rPr>
        <w:t>American voters</w:t>
      </w:r>
      <w:r w:rsidRPr="00F129C1">
        <w:t xml:space="preserve">. And </w:t>
      </w:r>
      <w:r w:rsidRPr="00F129C1">
        <w:rPr>
          <w:rStyle w:val="Emphasis"/>
        </w:rPr>
        <w:t xml:space="preserve">the campaign </w:t>
      </w:r>
      <w:r w:rsidRPr="00F129C1">
        <w:t>by some on the left</w:t>
      </w:r>
      <w:r w:rsidRPr="00F129C1">
        <w:rPr>
          <w:rStyle w:val="Emphasis"/>
        </w:rPr>
        <w:t xml:space="preserve"> to “abolish ICE,”</w:t>
      </w:r>
      <w:r w:rsidRPr="00F129C1">
        <w:t xml:space="preserve"> the government entity tasked with enforcing immigration law inside the country </w:t>
      </w:r>
      <w:r w:rsidRPr="00F129C1">
        <w:rPr>
          <w:rStyle w:val="Emphasis"/>
        </w:rPr>
        <w:t>is a political loser.</w:t>
      </w:r>
    </w:p>
    <w:p w14:paraId="085C0612" w14:textId="77777777" w:rsidR="004B3169" w:rsidRPr="00F129C1" w:rsidRDefault="004B3169" w:rsidP="004B3169">
      <w:pPr>
        <w:rPr>
          <w:rStyle w:val="StyleUnderline"/>
        </w:rPr>
      </w:pPr>
      <w:r w:rsidRPr="00F129C1">
        <w:t xml:space="preserve">According to the latest Harvard-Harris poll, </w:t>
      </w:r>
      <w:r w:rsidRPr="00F129C1">
        <w:rPr>
          <w:rStyle w:val="StyleUnderline"/>
        </w:rPr>
        <w:t>70 percent of registered voters, including 69 percent of independents, think we need stricter enforcement of the country’s immigration laws. Sixty-nine percent of those polled said ICE should not be abolished.</w:t>
      </w:r>
      <w:r w:rsidRPr="00F129C1">
        <w:t xml:space="preserve"> Further, </w:t>
      </w:r>
      <w:r w:rsidRPr="00F129C1">
        <w:rPr>
          <w:rStyle w:val="StyleUnderline"/>
        </w:rPr>
        <w:t>the survey found tremendous opposition, 84 percent, to the sanctuary city practice of not notifying immigration authorities when an an illegal immigrant has been arrested for crimes and taken into custody.</w:t>
      </w:r>
    </w:p>
    <w:p w14:paraId="4D6185A1" w14:textId="77777777" w:rsidR="004B3169" w:rsidRPr="00F129C1" w:rsidRDefault="004B3169" w:rsidP="004B3169">
      <w:r w:rsidRPr="00F129C1">
        <w:t>Trump seems to have landed on a political winner with his “four pillars” immigration policy. This proposal, which would provide work permits and a pathway to citizenship for undocumented immigrants brought here as children, otherwise known as DACA beneficiaries, in exchange for ending the diversity visa lottery program, funding barrier security on the U.S. southern border, and limiting chain-migration in favor of merit-based, is supported by 63 percent of registered voters.</w:t>
      </w:r>
    </w:p>
    <w:p w14:paraId="315047F5" w14:textId="77777777" w:rsidR="004B3169" w:rsidRPr="00F129C1" w:rsidRDefault="004B3169" w:rsidP="004B3169">
      <w:pPr>
        <w:rPr>
          <w:rStyle w:val="StyleUnderline"/>
        </w:rPr>
      </w:pPr>
      <w:r w:rsidRPr="00F129C1">
        <w:lastRenderedPageBreak/>
        <w:t xml:space="preserve">The takeaway for an increasing number of Americans is that </w:t>
      </w:r>
      <w:r w:rsidRPr="00F129C1">
        <w:rPr>
          <w:rStyle w:val="StyleUnderline"/>
        </w:rPr>
        <w:t>the Democratic Party is insincere about enforcing our immigration laws or borders</w:t>
      </w:r>
      <w:r w:rsidRPr="00F129C1">
        <w:t xml:space="preserve">. When you strip away the hyperbole and hysteria, </w:t>
      </w:r>
      <w:r w:rsidRPr="00F129C1">
        <w:rPr>
          <w:rStyle w:val="StyleUnderline"/>
        </w:rPr>
        <w:t xml:space="preserve">the campaign against ICE is, </w:t>
      </w:r>
      <w:r w:rsidRPr="00F129C1">
        <w:t xml:space="preserve">at its core, </w:t>
      </w:r>
      <w:r w:rsidRPr="00F129C1">
        <w:rPr>
          <w:rStyle w:val="StyleUnderline"/>
        </w:rPr>
        <w:t>a campaign for open borders</w:t>
      </w:r>
      <w:r w:rsidRPr="00F129C1">
        <w:t xml:space="preserve">. It is so far outside of mainstream thinking, </w:t>
      </w:r>
      <w:r w:rsidRPr="00F129C1">
        <w:rPr>
          <w:rStyle w:val="StyleUnderline"/>
        </w:rPr>
        <w:t>it not only plays right into the hands of Donald Trump, but it also provides Congressional Republicans with a much needed counter-balance to Democratic enthusiasm four months out from the 2018 midterms.</w:t>
      </w:r>
      <w:r w:rsidRPr="00F129C1">
        <w:t xml:space="preserve"> After all, </w:t>
      </w:r>
      <w:r w:rsidRPr="00F129C1">
        <w:rPr>
          <w:rStyle w:val="StyleUnderline"/>
        </w:rPr>
        <w:t>immigration will drive more Republicans to the polls than any other issue, according to Gallup, offsetting the supposed enthusiasm gap Democrats are counting on to retake one or both houses of Congress.</w:t>
      </w:r>
    </w:p>
    <w:p w14:paraId="6FE54D01" w14:textId="77777777" w:rsidR="004B3169" w:rsidRPr="00F129C1" w:rsidRDefault="004B3169" w:rsidP="004B3169">
      <w:pPr>
        <w:rPr>
          <w:b/>
          <w:iCs/>
          <w:u w:val="single"/>
        </w:rPr>
      </w:pPr>
      <w:r w:rsidRPr="00F129C1">
        <w:rPr>
          <w:rStyle w:val="Emphasis"/>
        </w:rPr>
        <w:t>If Democrats fail to wise up and tone down the theatrics, Republicans will ride this issue all the way to the ballot-box.</w:t>
      </w:r>
    </w:p>
    <w:p w14:paraId="4AC818BF" w14:textId="77777777" w:rsidR="004B3169" w:rsidRPr="00F129C1" w:rsidRDefault="004B3169" w:rsidP="004B3169">
      <w:pPr>
        <w:pStyle w:val="Heading3"/>
        <w:rPr>
          <w:rFonts w:cs="Times New Roman"/>
        </w:rPr>
      </w:pPr>
      <w:bookmarkStart w:id="214" w:name="_Toc519436612"/>
      <w:r w:rsidRPr="00F129C1">
        <w:rPr>
          <w:rFonts w:cs="Times New Roman"/>
        </w:rPr>
        <w:lastRenderedPageBreak/>
        <w:t>AT – Immigration Motivates Hispanic Voters</w:t>
      </w:r>
      <w:bookmarkEnd w:id="214"/>
    </w:p>
    <w:p w14:paraId="796A3B1D" w14:textId="77777777" w:rsidR="004B3169" w:rsidRPr="00F129C1" w:rsidRDefault="004B3169" w:rsidP="004B3169"/>
    <w:p w14:paraId="7B6ABEAB" w14:textId="77777777" w:rsidR="004B3169" w:rsidRPr="00F129C1" w:rsidRDefault="004B3169" w:rsidP="004B3169">
      <w:pPr>
        <w:pStyle w:val="Heading4"/>
        <w:rPr>
          <w:rFonts w:cs="Times New Roman"/>
        </w:rPr>
      </w:pPr>
      <w:r w:rsidRPr="00F129C1">
        <w:rPr>
          <w:rFonts w:cs="Times New Roman"/>
        </w:rPr>
        <w:t>Hispanic turnout not propelling Dems – it’s mainly suburban white women who are key to taking back Congress</w:t>
      </w:r>
    </w:p>
    <w:p w14:paraId="49219F21" w14:textId="77777777" w:rsidR="004B3169" w:rsidRPr="00F129C1" w:rsidRDefault="004B3169" w:rsidP="004B3169">
      <w:pPr>
        <w:rPr>
          <w:rStyle w:val="Style13ptBold"/>
        </w:rPr>
      </w:pPr>
      <w:r w:rsidRPr="00F129C1">
        <w:rPr>
          <w:rStyle w:val="Style13ptBold"/>
        </w:rPr>
        <w:t>Kraushaar, RealClearPolitics, writer, 7-4-18</w:t>
      </w:r>
    </w:p>
    <w:p w14:paraId="29E29C51" w14:textId="77777777" w:rsidR="004B3169" w:rsidRPr="00F129C1" w:rsidRDefault="004B3169" w:rsidP="004B3169">
      <w:r w:rsidRPr="00F129C1">
        <w:t>(Josh, National Journal Daily Extra AM, 7-4-18, “Democrats Underperforming With Hispanic Voters,” accessed 7/10/18 via JCP Lexis, GDI-EJ)</w:t>
      </w:r>
    </w:p>
    <w:p w14:paraId="75939568" w14:textId="77777777" w:rsidR="004B3169" w:rsidRPr="00F129C1" w:rsidRDefault="004B3169" w:rsidP="004B3169"/>
    <w:p w14:paraId="39D7A9A6" w14:textId="77777777" w:rsidR="004B3169" w:rsidRPr="00F129C1" w:rsidRDefault="004B3169" w:rsidP="004B3169">
      <w:r w:rsidRPr="00F129C1">
        <w:rPr>
          <w:u w:val="single"/>
        </w:rPr>
        <w:t>Democrats counting on President Trump’s hard-line immigration policies to spark energized Hispanic turnout and a wave against GOP candidates in this year s midterms will be surprised to see what s transpiring</w:t>
      </w:r>
      <w:r w:rsidRPr="00F129C1">
        <w:t xml:space="preserve">. </w:t>
      </w:r>
      <w:r w:rsidRPr="00F129C1">
        <w:rPr>
          <w:u w:val="single"/>
        </w:rPr>
        <w:t>Even during the heat of the family-separation crisis, Democrats are underperforming in heavily Hispanic constituencies, from GOP-held border battlegrounds in Texas to diversifying districts in Southern California to the nation s most populous Senate battleground in Florida</w:t>
      </w:r>
      <w:r w:rsidRPr="00F129C1">
        <w:t>.</w:t>
      </w:r>
    </w:p>
    <w:p w14:paraId="21940A51" w14:textId="77777777" w:rsidR="004B3169" w:rsidRPr="00F129C1" w:rsidRDefault="004B3169" w:rsidP="004B3169">
      <w:r w:rsidRPr="00F129C1">
        <w:rPr>
          <w:u w:val="single"/>
        </w:rPr>
        <w:t>If immigration affects the battle for Congress, it will be because of the anti-Trump backlash among suburban women as much as any increased mobilization in the Hispanic communities. The early returns are a sobering reminder for Democrats that, even as the Republican Party is becoming a more nativist institution, GOP candidates are still holding their own in diverse battlegrounds by distinguishing themselves from Trump</w:t>
      </w:r>
      <w:r w:rsidRPr="00F129C1">
        <w:t>.</w:t>
      </w:r>
    </w:p>
    <w:p w14:paraId="475C8411" w14:textId="77777777" w:rsidR="004B3169" w:rsidRPr="00F129C1" w:rsidRDefault="004B3169" w:rsidP="004B3169">
      <w:r w:rsidRPr="00F129C1">
        <w:rPr>
          <w:u w:val="single"/>
        </w:rPr>
        <w:t>Rep. Will Hurd of Texas once looked like one of the most vulnerable House Republicans, representing a border district where Hispanics make up 70 percent of the population a seat Hillary Clinton carried by 4 points in 2016</w:t>
      </w:r>
      <w:r w:rsidRPr="00F129C1">
        <w:t xml:space="preserve">. </w:t>
      </w:r>
      <w:r w:rsidRPr="00F129C1">
        <w:rPr>
          <w:u w:val="single"/>
        </w:rPr>
        <w:t>Hurd has long been an independent GOP voice, emerging as a critic of Trump s border-wall proposals and a supporter of a path to citizenship for Dreamers</w:t>
      </w:r>
      <w:r w:rsidRPr="00F129C1">
        <w:t xml:space="preserve">. But, </w:t>
      </w:r>
      <w:r w:rsidRPr="00F129C1">
        <w:rPr>
          <w:u w:val="single"/>
        </w:rPr>
        <w:t>as Democrats frequently bring up, he s also a congressman whose partisan affiliation will help keep Republicans in charge of the House</w:t>
      </w:r>
      <w:r w:rsidRPr="00F129C1">
        <w:t>.</w:t>
      </w:r>
    </w:p>
    <w:p w14:paraId="43435452" w14:textId="77777777" w:rsidR="004B3169" w:rsidRPr="00F129C1" w:rsidRDefault="004B3169" w:rsidP="004B3169">
      <w:r w:rsidRPr="00F129C1">
        <w:rPr>
          <w:u w:val="single"/>
        </w:rPr>
        <w:t>He s in surprisingly good shape as he vies for a third term against Democrat Gina Ortiz Jones</w:t>
      </w:r>
      <w:r w:rsidRPr="00F129C1">
        <w:t xml:space="preserve">. Despite holding one of the 25 GOP seats that Clinton carried, he s not on the list of The Cook Political Report s most endangered 31 members. His Texas colleagues John Culberson and Pete Sessions, representing suburban Houston and Dallas districts where Republicans traditionally dominate, are in deeper trouble. It s a crystal-clear sign that </w:t>
      </w:r>
      <w:r w:rsidRPr="00F129C1">
        <w:rPr>
          <w:u w:val="single"/>
        </w:rPr>
        <w:t>the anti-Trump anger is concentrated within whiter, affluent suburban communities, not the Hispanic battlegrounds with the most at stake</w:t>
      </w:r>
      <w:r w:rsidRPr="00F129C1">
        <w:t>.</w:t>
      </w:r>
    </w:p>
    <w:p w14:paraId="0906A6F5" w14:textId="77777777" w:rsidR="004B3169" w:rsidRPr="00F129C1" w:rsidRDefault="004B3169" w:rsidP="004B3169">
      <w:r w:rsidRPr="00F129C1">
        <w:t xml:space="preserve">There are also plenty of other clues suggesting </w:t>
      </w:r>
      <w:r w:rsidRPr="00F129C1">
        <w:rPr>
          <w:u w:val="single"/>
        </w:rPr>
        <w:t>Hispanic voters won t be rushing to the polls this November</w:t>
      </w:r>
      <w:r w:rsidRPr="00F129C1">
        <w:t xml:space="preserve">. In a special election to fill the vacant seat of former Rep. Blake Farenthold of Texas last Saturday, </w:t>
      </w:r>
      <w:r w:rsidRPr="00F129C1">
        <w:rPr>
          <w:u w:val="single"/>
        </w:rPr>
        <w:t>there were few signs of a Democratic wave</w:t>
      </w:r>
      <w:r w:rsidRPr="00F129C1">
        <w:t xml:space="preserve">. </w:t>
      </w:r>
      <w:r w:rsidRPr="00F129C1">
        <w:rPr>
          <w:u w:val="single"/>
        </w:rPr>
        <w:t>The reliably Republican district is majority-Hispanic, yet GOP candidates on the ballot tallied the same 60 percent vote share that Trump did in 2016. There were no signs of increased Hispanic engagement even with the border crisis raging not far away</w:t>
      </w:r>
      <w:r w:rsidRPr="00F129C1">
        <w:t>.</w:t>
      </w:r>
    </w:p>
    <w:p w14:paraId="5F3FBE53" w14:textId="77777777" w:rsidR="004B3169" w:rsidRPr="00F129C1" w:rsidRDefault="004B3169" w:rsidP="004B3169">
      <w:r w:rsidRPr="00F129C1">
        <w:rPr>
          <w:u w:val="single"/>
        </w:rPr>
        <w:t>Those results mirror the results from the March Texas primaries, in which the Democrats Senate nominee Beto O Rourke, a progressive favorite, badly underperformed in many border towns with large Hispanic populations</w:t>
      </w:r>
      <w:r w:rsidRPr="00F129C1">
        <w:t xml:space="preserve">. </w:t>
      </w:r>
      <w:r w:rsidRPr="00F129C1">
        <w:rPr>
          <w:u w:val="single"/>
        </w:rPr>
        <w:t>O Rourke carried 87 percent of the vote in millennial-friendly Travis County (Austin), but fell well short of a majority in most counties along the border</w:t>
      </w:r>
      <w:r w:rsidRPr="00F129C1">
        <w:t>.</w:t>
      </w:r>
    </w:p>
    <w:p w14:paraId="2B754E45" w14:textId="77777777" w:rsidR="004B3169" w:rsidRPr="00F129C1" w:rsidRDefault="004B3169" w:rsidP="004B3169">
      <w:r w:rsidRPr="00F129C1">
        <w:t xml:space="preserve">Move to the West Coast, and the results look similar. </w:t>
      </w:r>
      <w:r w:rsidRPr="00F129C1">
        <w:rPr>
          <w:u w:val="single"/>
        </w:rPr>
        <w:t xml:space="preserve">One of the Democrats must-win targets in California, the seat of retiring Rep. Ed Royce, is looking surprisingly competitive. Even though this is a </w:t>
      </w:r>
      <w:r w:rsidRPr="00F129C1">
        <w:rPr>
          <w:u w:val="single"/>
        </w:rPr>
        <w:lastRenderedPageBreak/>
        <w:t>plurality-Hispanic district that Clinton comfortably carried, a recent poll commissioned by the Democratic Congressional Campaign Committee found Republican Young Kim leading Democrat Gil Cisneros by 2 points</w:t>
      </w:r>
      <w:r w:rsidRPr="00F129C1">
        <w:t xml:space="preserve"> (45-43 percent). It s another sign that </w:t>
      </w:r>
      <w:r w:rsidRPr="00F129C1">
        <w:rPr>
          <w:u w:val="single"/>
        </w:rPr>
        <w:t>Hispanics may not be turning out to vote at a level commensurate to their representation</w:t>
      </w:r>
      <w:r w:rsidRPr="00F129C1">
        <w:t>.</w:t>
      </w:r>
    </w:p>
    <w:p w14:paraId="4E4877EB" w14:textId="77777777" w:rsidR="004B3169" w:rsidRPr="00F129C1" w:rsidRDefault="004B3169" w:rsidP="004B3169">
      <w:r w:rsidRPr="00F129C1">
        <w:rPr>
          <w:u w:val="single"/>
        </w:rPr>
        <w:t>Florida is offering an even bigger shock to the Democrats system, given its perennial battleground status</w:t>
      </w:r>
      <w:r w:rsidRPr="00F129C1">
        <w:t xml:space="preserve">. </w:t>
      </w:r>
      <w:r w:rsidRPr="00F129C1">
        <w:rPr>
          <w:u w:val="single"/>
        </w:rPr>
        <w:t>In the state s marquee race pitting Gov. Rick Scott against Sen. Bill Nelson</w:t>
      </w:r>
      <w:r w:rsidRPr="00F129C1">
        <w:t xml:space="preserve">, </w:t>
      </w:r>
      <w:r w:rsidRPr="00F129C1">
        <w:rPr>
          <w:u w:val="single"/>
        </w:rPr>
        <w:t>the governor s standing with Hispanic voters is keeping him competitive despite the difficult political environment for Republicans</w:t>
      </w:r>
      <w:r w:rsidRPr="00F129C1">
        <w:t xml:space="preserve">. Two recently released polls show </w:t>
      </w:r>
      <w:r w:rsidRPr="00F129C1">
        <w:rPr>
          <w:u w:val="single"/>
        </w:rPr>
        <w:t>Scott, a longtime Trump ally, tallying noticeably higher popularity scores than the president in Florida</w:t>
      </w:r>
      <w:r w:rsidRPr="00F129C1">
        <w:t xml:space="preserve">. </w:t>
      </w:r>
      <w:r w:rsidRPr="00F129C1">
        <w:rPr>
          <w:u w:val="single"/>
        </w:rPr>
        <w:t>One poll, conducted by CBS News, shows Nelson leading by only 1 point among Hispanics</w:t>
      </w:r>
      <w:r w:rsidRPr="00F129C1">
        <w:t xml:space="preserve"> (37-36 percent) while an NBC/Marist survey showed Nelson with a 10-point lead (52-42 percent) among the demographic. </w:t>
      </w:r>
      <w:r w:rsidRPr="00F129C1">
        <w:rPr>
          <w:u w:val="single"/>
        </w:rPr>
        <w:t>Either outcome shows Scott significantly outperforming Trump, who lost the Hispanic vote in Florida by a whopping 27 points in 2016</w:t>
      </w:r>
      <w:r w:rsidRPr="00F129C1">
        <w:t xml:space="preserve"> (and still carried the state).</w:t>
      </w:r>
    </w:p>
    <w:p w14:paraId="4D2D5DD1" w14:textId="77777777" w:rsidR="004B3169" w:rsidRPr="00F129C1" w:rsidRDefault="004B3169" w:rsidP="004B3169">
      <w:r w:rsidRPr="00F129C1">
        <w:t xml:space="preserve">Digging deeper, </w:t>
      </w:r>
      <w:r w:rsidRPr="00F129C1">
        <w:rPr>
          <w:u w:val="single"/>
        </w:rPr>
        <w:t>a Florida International University survey of Puerto Ricans in Florida typically a Democratic-leaning demographic found that 55 percent held a positive view of Scott, with 57 percent holding a positive view of Nelson</w:t>
      </w:r>
      <w:r w:rsidRPr="00F129C1">
        <w:t xml:space="preserve">. </w:t>
      </w:r>
      <w:r w:rsidRPr="00F129C1">
        <w:rPr>
          <w:u w:val="single"/>
        </w:rPr>
        <w:t>Democrats had been optimistic that a wave of these new voters in the wake of Hurricane Maria would give them an advantage for the midterms</w:t>
      </w:r>
      <w:r w:rsidRPr="00F129C1">
        <w:t>. But Scott s frequent travel to the island and his campaign s aggressive Spanish-language television advertising has kept them in play.</w:t>
      </w:r>
    </w:p>
    <w:p w14:paraId="607506E5" w14:textId="77777777" w:rsidR="004B3169" w:rsidRPr="00F129C1" w:rsidRDefault="004B3169" w:rsidP="004B3169">
      <w:r w:rsidRPr="00F129C1">
        <w:rPr>
          <w:u w:val="single"/>
        </w:rPr>
        <w:t>Down in South Florida, one of the few Republicans to represent a majority-Hispanic district is also showing his resilience. In a recent Democratic survey conducted in his district, Rep. Carlos Curbelo sported a solid 42-27 favorability score, with 48 percent of voters approving of Trump s job performance</w:t>
      </w:r>
      <w:r w:rsidRPr="00F129C1">
        <w:t xml:space="preserve">. </w:t>
      </w:r>
      <w:r w:rsidRPr="00F129C1">
        <w:rPr>
          <w:u w:val="single"/>
        </w:rPr>
        <w:t>Clinton won this district by 16 points, so if anything, these results suggest Trump has gained ground with the district s substantial Cuban-American community since becoming president</w:t>
      </w:r>
      <w:r w:rsidRPr="00F129C1">
        <w:t>.</w:t>
      </w:r>
    </w:p>
    <w:p w14:paraId="04967595" w14:textId="77777777" w:rsidR="004B3169" w:rsidRPr="00F129C1" w:rsidRDefault="004B3169" w:rsidP="004B3169">
      <w:r w:rsidRPr="00F129C1">
        <w:rPr>
          <w:u w:val="single"/>
        </w:rPr>
        <w:t>Even in the New York City district where Alexandria Ocasio-Cortez engineered her stunning primary upset</w:t>
      </w:r>
      <w:r w:rsidRPr="00F129C1">
        <w:t xml:space="preserve"> against Rep. Joseph Crowley, returns show that </w:t>
      </w:r>
      <w:r w:rsidRPr="00F129C1">
        <w:rPr>
          <w:u w:val="single"/>
        </w:rPr>
        <w:t>the biggest swing away from the congressman took place in the gentrifying precincts filled with young white voters</w:t>
      </w:r>
      <w:r w:rsidRPr="00F129C1">
        <w:t xml:space="preserve"> . </w:t>
      </w:r>
      <w:r w:rsidRPr="00F129C1">
        <w:rPr>
          <w:u w:val="single"/>
        </w:rPr>
        <w:t>Ocasio-Cortez s compelling biography clearly captured the imagination of the district s Hispanic population, but it energized the progressive millennials even more</w:t>
      </w:r>
      <w:r w:rsidRPr="00F129C1">
        <w:t xml:space="preserve"> .</w:t>
      </w:r>
    </w:p>
    <w:p w14:paraId="1B29884F" w14:textId="77777777" w:rsidR="004B3169" w:rsidRPr="00F129C1" w:rsidRDefault="004B3169" w:rsidP="004B3169">
      <w:r w:rsidRPr="00F129C1">
        <w:rPr>
          <w:u w:val="single"/>
        </w:rPr>
        <w:t>If immigration is a winning issue for Democrats in the midterms, it s because they re winning over suburban white women, not because they re mobilizing Hispanic voters against Republicans</w:t>
      </w:r>
      <w:r w:rsidRPr="00F129C1">
        <w:t xml:space="preserve">. Indeed, even as Democrats underperform in these pivotal races, </w:t>
      </w:r>
      <w:r w:rsidRPr="00F129C1">
        <w:rPr>
          <w:u w:val="single"/>
        </w:rPr>
        <w:t>the historic gender gap is what s propelling them to a possible House majority</w:t>
      </w:r>
      <w:r w:rsidRPr="00F129C1">
        <w:t>.</w:t>
      </w:r>
    </w:p>
    <w:p w14:paraId="235EF480" w14:textId="77777777" w:rsidR="004B3169" w:rsidRPr="00F129C1" w:rsidRDefault="004B3169" w:rsidP="004B3169">
      <w:r w:rsidRPr="00F129C1">
        <w:t xml:space="preserve">These results also are an uncomfortable reminder to Republicans who championed the Republican National Committee s infamous 2013 autopsy report claiming the party needed to moderate its position on immigration to win back Hispanic voters. </w:t>
      </w:r>
      <w:r w:rsidRPr="00F129C1">
        <w:rPr>
          <w:u w:val="single"/>
        </w:rPr>
        <w:t>Trump won the 2016 presidential campaign despite embracing hard-line immigration policies and deploying racially inflammatory rhetoric</w:t>
      </w:r>
      <w:r w:rsidRPr="00F129C1">
        <w:t xml:space="preserve">. Meanwhile, these results show that </w:t>
      </w:r>
      <w:r w:rsidRPr="00F129C1">
        <w:rPr>
          <w:u w:val="single"/>
        </w:rPr>
        <w:t>a critical mass of Hispanic voters are willing to prioritize other issues like the growing economy in choosing congressional candidates</w:t>
      </w:r>
      <w:r w:rsidRPr="00F129C1">
        <w:t>.</w:t>
      </w:r>
    </w:p>
    <w:p w14:paraId="0CD69604" w14:textId="77777777" w:rsidR="004B3169" w:rsidRPr="00F129C1" w:rsidRDefault="004B3169" w:rsidP="004B3169"/>
    <w:p w14:paraId="34C43529" w14:textId="53E0C051" w:rsidR="005B13F5" w:rsidRPr="00F129C1" w:rsidRDefault="00766F59" w:rsidP="005B13F5">
      <w:pPr>
        <w:pStyle w:val="Heading2"/>
        <w:rPr>
          <w:rFonts w:cs="Times New Roman"/>
        </w:rPr>
      </w:pPr>
      <w:bookmarkStart w:id="215" w:name="_Toc519436613"/>
      <w:r w:rsidRPr="00F129C1">
        <w:rPr>
          <w:rFonts w:cs="Times New Roman"/>
        </w:rPr>
        <w:lastRenderedPageBreak/>
        <w:t>Impact</w:t>
      </w:r>
      <w:r w:rsidR="005B13F5" w:rsidRPr="00F129C1">
        <w:rPr>
          <w:rFonts w:cs="Times New Roman"/>
        </w:rPr>
        <w:t xml:space="preserve"> Answers</w:t>
      </w:r>
      <w:bookmarkEnd w:id="215"/>
    </w:p>
    <w:p w14:paraId="40DC9A0E" w14:textId="77777777" w:rsidR="00CE6AD3" w:rsidRPr="00F129C1" w:rsidRDefault="00CE6AD3" w:rsidP="00CE6AD3"/>
    <w:p w14:paraId="66382834" w14:textId="6A0EE2D3" w:rsidR="005B13F5" w:rsidRPr="00F129C1" w:rsidRDefault="005B13F5" w:rsidP="005B13F5">
      <w:pPr>
        <w:pStyle w:val="Heading3"/>
        <w:rPr>
          <w:rFonts w:cs="Times New Roman"/>
        </w:rPr>
      </w:pPr>
      <w:bookmarkStart w:id="216" w:name="_Toc519436614"/>
      <w:r w:rsidRPr="00F129C1">
        <w:rPr>
          <w:rFonts w:cs="Times New Roman"/>
        </w:rPr>
        <w:lastRenderedPageBreak/>
        <w:t xml:space="preserve">No Internal Link – Dems Don’t </w:t>
      </w:r>
      <w:r w:rsidR="00FA1205" w:rsidRPr="00F129C1">
        <w:rPr>
          <w:rFonts w:cs="Times New Roman"/>
        </w:rPr>
        <w:t>Succeed</w:t>
      </w:r>
      <w:bookmarkEnd w:id="216"/>
    </w:p>
    <w:p w14:paraId="5820AD64" w14:textId="77777777" w:rsidR="00CE6AD3" w:rsidRPr="00F129C1" w:rsidRDefault="00CE6AD3" w:rsidP="00CE6AD3"/>
    <w:p w14:paraId="136B4995" w14:textId="77777777" w:rsidR="005B13F5" w:rsidRPr="00F129C1" w:rsidRDefault="005B13F5" w:rsidP="005B13F5">
      <w:pPr>
        <w:pStyle w:val="Heading4"/>
        <w:rPr>
          <w:rFonts w:cs="Times New Roman"/>
        </w:rPr>
      </w:pPr>
      <w:r w:rsidRPr="00F129C1">
        <w:rPr>
          <w:rFonts w:cs="Times New Roman"/>
        </w:rPr>
        <w:t>Dems won’t succeed – even with midterms win, attacks on Trump build his support for 2020</w:t>
      </w:r>
    </w:p>
    <w:p w14:paraId="15F281D1" w14:textId="472100DB" w:rsidR="005B13F5" w:rsidRPr="00F129C1" w:rsidRDefault="005B13F5" w:rsidP="005B13F5">
      <w:pPr>
        <w:rPr>
          <w:b/>
          <w:sz w:val="26"/>
          <w:szCs w:val="26"/>
        </w:rPr>
      </w:pPr>
      <w:r w:rsidRPr="00F129C1">
        <w:rPr>
          <w:b/>
          <w:sz w:val="26"/>
          <w:szCs w:val="26"/>
        </w:rPr>
        <w:t>Thiessen, American Enterprise Institute, fellow, 7-5-18</w:t>
      </w:r>
    </w:p>
    <w:p w14:paraId="136AFA9B" w14:textId="62B560B4" w:rsidR="005B13F5" w:rsidRPr="00F129C1" w:rsidRDefault="005B13F5" w:rsidP="005B13F5">
      <w:r w:rsidRPr="00F129C1">
        <w:t>(Marc A., 7-5</w:t>
      </w:r>
      <w:r w:rsidR="00947300" w:rsidRPr="00F129C1">
        <w:t>-18</w:t>
      </w:r>
      <w:r w:rsidRPr="00F129C1">
        <w:t>, Washington Post, “Democrats are crying 'Trump!' all the way to his reelection”, accessed via JCP LexisNexis, accessed 7/8/18, GDI-JG)</w:t>
      </w:r>
    </w:p>
    <w:p w14:paraId="7A4F168C" w14:textId="77777777" w:rsidR="00CE6AD3" w:rsidRPr="00F129C1" w:rsidRDefault="00CE6AD3" w:rsidP="005B13F5"/>
    <w:p w14:paraId="0A1CD152" w14:textId="77777777" w:rsidR="005B13F5" w:rsidRPr="00F129C1" w:rsidRDefault="005B13F5" w:rsidP="005B13F5">
      <w:pPr>
        <w:rPr>
          <w:rStyle w:val="StyleUnderline"/>
        </w:rPr>
      </w:pPr>
      <w:r w:rsidRPr="00F129C1">
        <w:rPr>
          <w:rStyle w:val="StyleUnderline"/>
        </w:rPr>
        <w:t>Democrats have a new theory for how they can win back Congress and the White House</w:t>
      </w:r>
      <w:r w:rsidRPr="00F129C1">
        <w:t xml:space="preserve">. Just like "soccer moms" helped put Bill Clinton in the Oval Office in 1996, and "NASCAR dads" helped George W. Bush win in 2004, </w:t>
      </w:r>
      <w:r w:rsidRPr="00F129C1">
        <w:rPr>
          <w:rStyle w:val="StyleUnderline"/>
        </w:rPr>
        <w:t>Donald Trump, the theory goes, was elected because of "#NeverHillary" voters who didn't particularly like him but despised her</w:t>
      </w:r>
      <w:r w:rsidRPr="00F129C1">
        <w:t xml:space="preserve">. Axios reports that </w:t>
      </w:r>
      <w:r w:rsidRPr="00F129C1">
        <w:rPr>
          <w:rStyle w:val="StyleUnderline"/>
        </w:rPr>
        <w:t>Democrats are targeting the "20% of Trump's voters [who] told exit pollsters they didn't like him," hoping these reluctant Trump voters will help power a "blue wave" in the 2018 midterms and defeat President Trump in 2020.</w:t>
      </w:r>
    </w:p>
    <w:p w14:paraId="0E96F56F" w14:textId="77777777" w:rsidR="005B13F5" w:rsidRPr="00F129C1" w:rsidRDefault="005B13F5" w:rsidP="005B13F5">
      <w:r w:rsidRPr="00F129C1">
        <w:rPr>
          <w:rStyle w:val="Emphasis"/>
        </w:rPr>
        <w:t>One problem with that theory: The left's nonstop, over-the-top attacks on</w:t>
      </w:r>
      <w:r w:rsidRPr="00F129C1">
        <w:t xml:space="preserve"> </w:t>
      </w:r>
      <w:r w:rsidRPr="00F129C1">
        <w:rPr>
          <w:rStyle w:val="Emphasis"/>
        </w:rPr>
        <w:t>President Trump are not peeling those voters away from him; they are pushing them further into the president's camp.</w:t>
      </w:r>
    </w:p>
    <w:p w14:paraId="5052511B" w14:textId="77777777" w:rsidR="005B13F5" w:rsidRPr="00F129C1" w:rsidRDefault="005B13F5" w:rsidP="005B13F5">
      <w:pPr>
        <w:rPr>
          <w:rStyle w:val="StyleUnderline"/>
        </w:rPr>
      </w:pPr>
      <w:r w:rsidRPr="00F129C1">
        <w:t xml:space="preserve">In recent weeks, </w:t>
      </w:r>
      <w:r w:rsidRPr="00F129C1">
        <w:rPr>
          <w:rStyle w:val="StyleUnderline"/>
        </w:rPr>
        <w:t>Trump derangement syndrome on the left has reached critical mass.</w:t>
      </w:r>
      <w:r w:rsidRPr="00F129C1">
        <w:t xml:space="preserve"> First, </w:t>
      </w:r>
      <w:r w:rsidRPr="00F129C1">
        <w:rPr>
          <w:rStyle w:val="StyleUnderline"/>
        </w:rPr>
        <w:t xml:space="preserve">there was </w:t>
      </w:r>
      <w:r w:rsidRPr="00F129C1">
        <w:t xml:space="preserve">Robert </w:t>
      </w:r>
      <w:r w:rsidRPr="00F129C1">
        <w:rPr>
          <w:rStyle w:val="StyleUnderline"/>
        </w:rPr>
        <w:t>De Niro's "F--- Trump" tirade</w:t>
      </w:r>
      <w:r w:rsidRPr="00F129C1">
        <w:t xml:space="preserve"> at the Tony awards, </w:t>
      </w:r>
      <w:r w:rsidRPr="00F129C1">
        <w:rPr>
          <w:rStyle w:val="StyleUnderline"/>
        </w:rPr>
        <w:t>followed by</w:t>
      </w:r>
      <w:r w:rsidRPr="00F129C1">
        <w:t xml:space="preserve"> Samantha </w:t>
      </w:r>
      <w:r w:rsidRPr="00F129C1">
        <w:rPr>
          <w:rStyle w:val="StyleUnderline"/>
        </w:rPr>
        <w:t xml:space="preserve">Bee's calling Ivanka Trump a "feckless c---" </w:t>
      </w:r>
      <w:r w:rsidRPr="00F129C1">
        <w:t xml:space="preserve">on her TV show. </w:t>
      </w:r>
      <w:r w:rsidRPr="00F129C1">
        <w:rPr>
          <w:rStyle w:val="StyleUnderline"/>
        </w:rPr>
        <w:t>Then the owners of the Red Hen restaurant threw out</w:t>
      </w:r>
      <w:r w:rsidRPr="00F129C1">
        <w:t xml:space="preserve"> White House press secretary Sarah Huckabee </w:t>
      </w:r>
      <w:r w:rsidRPr="00F129C1">
        <w:rPr>
          <w:rStyle w:val="StyleUnderline"/>
        </w:rPr>
        <w:t>Sanders</w:t>
      </w:r>
      <w:r w:rsidRPr="00F129C1">
        <w:t xml:space="preserve"> because she works for the president, </w:t>
      </w:r>
      <w:r w:rsidRPr="00F129C1">
        <w:rPr>
          <w:rStyle w:val="StyleUnderline"/>
        </w:rPr>
        <w:t xml:space="preserve">while chanting protesters heckled </w:t>
      </w:r>
      <w:r w:rsidRPr="00F129C1">
        <w:t xml:space="preserve">Homeland Security Secretary Kirstjen </w:t>
      </w:r>
      <w:r w:rsidRPr="00F129C1">
        <w:rPr>
          <w:rStyle w:val="StyleUnderline"/>
        </w:rPr>
        <w:t>Nielsen at a Mexican restaurant</w:t>
      </w:r>
      <w:r w:rsidRPr="00F129C1">
        <w:t xml:space="preserve">. Rep. Maxine </w:t>
      </w:r>
      <w:r w:rsidRPr="00F129C1">
        <w:rPr>
          <w:rStyle w:val="StyleUnderline"/>
        </w:rPr>
        <w:t>Waters</w:t>
      </w:r>
      <w:r w:rsidRPr="00F129C1">
        <w:t xml:space="preserve"> (D-Calif.) </w:t>
      </w:r>
      <w:r w:rsidRPr="00F129C1">
        <w:rPr>
          <w:rStyle w:val="StyleUnderline"/>
        </w:rPr>
        <w:t>added fuel to the fire by openly calling on mobs of left-wing activists to "absolutely harass" Trump officials.</w:t>
      </w:r>
      <w:r w:rsidRPr="00F129C1">
        <w:t xml:space="preserve"> </w:t>
      </w:r>
      <w:r w:rsidRPr="00F129C1">
        <w:rPr>
          <w:rStyle w:val="StyleUnderline"/>
        </w:rPr>
        <w:t>Then there were the countless Trump opponents in the media</w:t>
      </w:r>
      <w:r w:rsidRPr="00F129C1">
        <w:t xml:space="preserve">, Congress and on Twitter who compared family separations at the southern border to Nazi Germany, and the Time magazine cover depicting Trump staring down heartlessly at a crying migrant girl and implying she was separated from her mother (until it emerged that she had not in fact been separated from her mother). </w:t>
      </w:r>
      <w:r w:rsidRPr="00F129C1">
        <w:rPr>
          <w:rStyle w:val="StyleUnderline"/>
        </w:rPr>
        <w:t>And now come the threats to block Trump's Supreme Court nominee before he has even nominated one.</w:t>
      </w:r>
    </w:p>
    <w:p w14:paraId="00FE51FA" w14:textId="77777777" w:rsidR="005B13F5" w:rsidRPr="00F129C1" w:rsidRDefault="005B13F5" w:rsidP="005B13F5">
      <w:pPr>
        <w:rPr>
          <w:rStyle w:val="Emphasis"/>
        </w:rPr>
      </w:pPr>
      <w:r w:rsidRPr="00F129C1">
        <w:rPr>
          <w:rStyle w:val="StyleUnderline"/>
        </w:rPr>
        <w:t>How do liberals think that 20 percent of reluctant Trump voters respond to these displays of unbridled contempt?</w:t>
      </w:r>
      <w:r w:rsidRPr="00F129C1">
        <w:t xml:space="preserve"> </w:t>
      </w:r>
      <w:r w:rsidRPr="00F129C1">
        <w:rPr>
          <w:rStyle w:val="Emphasis"/>
        </w:rPr>
        <w:t>They are outraged not at Trump but at his critics</w:t>
      </w:r>
      <w:r w:rsidRPr="00F129C1">
        <w:t xml:space="preserve">. The </w:t>
      </w:r>
      <w:r w:rsidRPr="00F129C1">
        <w:rPr>
          <w:rStyle w:val="Emphasis"/>
        </w:rPr>
        <w:t xml:space="preserve">unhinged hatred for the president makes these voters </w:t>
      </w:r>
      <w:r w:rsidRPr="00F129C1">
        <w:t>almost</w:t>
      </w:r>
      <w:r w:rsidRPr="00F129C1">
        <w:rPr>
          <w:rStyle w:val="StyleUnderline"/>
        </w:rPr>
        <w:t xml:space="preserve"> </w:t>
      </w:r>
      <w:r w:rsidRPr="00F129C1">
        <w:rPr>
          <w:rStyle w:val="Emphasis"/>
        </w:rPr>
        <w:t>reflexively defend him.</w:t>
      </w:r>
    </w:p>
    <w:p w14:paraId="379B9D24" w14:textId="77777777" w:rsidR="005B13F5" w:rsidRPr="00F129C1" w:rsidRDefault="005B13F5" w:rsidP="005B13F5">
      <w:r w:rsidRPr="00F129C1">
        <w:t xml:space="preserve">Don't take my word for it. </w:t>
      </w:r>
      <w:r w:rsidRPr="00F129C1">
        <w:rPr>
          <w:rStyle w:val="StyleUnderline"/>
        </w:rPr>
        <w:t>The New York Times recently interviewed dozens of tepid Trump voters who explained how the incessant attacks are causing them to rally around the president</w:t>
      </w:r>
      <w:r w:rsidRPr="00F129C1">
        <w:t>. "Gina Anders knows the feeling well by now," the Times reports. "President Trump says or does something that triggers a spasm of outrage. She doesn't necessarily agree with how he handled the situation. She gets why people are upset." But Anders, who the Times says has "not a stitch of 'Make America Great Again' gear in her wardrobe, is moved to defend him anyway." When she hears the "overblown" attacks on Trump, she says, "it makes me angry at them, which causes me to want to defend him to them more." Another reluctant Trump voter, Tony Schrantz, agrees. "He's not a perfect guy; he does some stupid stuff," he tells the Times. "But when they're hounding him all the time it just gets old."</w:t>
      </w:r>
    </w:p>
    <w:p w14:paraId="67E84631" w14:textId="77777777" w:rsidR="005B13F5" w:rsidRPr="00F129C1" w:rsidRDefault="005B13F5" w:rsidP="005B13F5">
      <w:pPr>
        <w:rPr>
          <w:rStyle w:val="StyleUnderline"/>
        </w:rPr>
      </w:pPr>
      <w:r w:rsidRPr="00F129C1">
        <w:rPr>
          <w:rStyle w:val="StyleUnderline"/>
        </w:rPr>
        <w:lastRenderedPageBreak/>
        <w:t>These are exactly the voters Democrats are hoping to win back</w:t>
      </w:r>
      <w:r w:rsidRPr="00F129C1">
        <w:t xml:space="preserve">. </w:t>
      </w:r>
      <w:r w:rsidRPr="00F129C1">
        <w:rPr>
          <w:rStyle w:val="Emphasis"/>
        </w:rPr>
        <w:t xml:space="preserve">Instead, they are doing the opposite. </w:t>
      </w:r>
      <w:r w:rsidRPr="00F129C1">
        <w:t xml:space="preserve">Polls bear this out. </w:t>
      </w:r>
      <w:r w:rsidRPr="00F129C1">
        <w:rPr>
          <w:rStyle w:val="StyleUnderline"/>
        </w:rPr>
        <w:t>Two weeks ago, Trump's Gallup approval rating hit 45 percent - the highest it has been since his inauguration.</w:t>
      </w:r>
      <w:r w:rsidRPr="00F129C1">
        <w:t xml:space="preserve"> (It slipped slightly to 41 percent last week.) </w:t>
      </w:r>
      <w:r w:rsidRPr="00F129C1">
        <w:rPr>
          <w:rStyle w:val="StyleUnderline"/>
        </w:rPr>
        <w:t>Trump's approval among Republicans is at a near-record 87 percent</w:t>
      </w:r>
      <w:r w:rsidRPr="00F129C1">
        <w:t xml:space="preserve">, comparable to the levels of support for George W. Bush in the immediate aftermath of 9/11. Think about that: </w:t>
      </w:r>
      <w:r w:rsidRPr="00F129C1">
        <w:rPr>
          <w:rStyle w:val="StyleUnderline"/>
        </w:rPr>
        <w:t>The left's attacks on Trump have had the same rallying effect for GOP voters as the terrorist attacks of Sept. 11, 2001.</w:t>
      </w:r>
    </w:p>
    <w:p w14:paraId="54D9C27B" w14:textId="77777777" w:rsidR="005B13F5" w:rsidRPr="00F129C1" w:rsidRDefault="005B13F5" w:rsidP="005B13F5">
      <w:pPr>
        <w:rPr>
          <w:rStyle w:val="StyleUnderline"/>
        </w:rPr>
      </w:pPr>
      <w:r w:rsidRPr="00F129C1">
        <w:t xml:space="preserve">So, if appeals to civility, decency and conscience won't work, then perhaps an appeal to base political pragmatism will. </w:t>
      </w:r>
      <w:r w:rsidRPr="00F129C1">
        <w:rPr>
          <w:rStyle w:val="StyleUnderline"/>
        </w:rPr>
        <w:t>Democrats are deluding themselves if they think they lost because of #NeverHillary voters who will come home when she is not on the ballot</w:t>
      </w:r>
      <w:r w:rsidRPr="00F129C1">
        <w:t xml:space="preserve">. They lost because they have become a party of coastal liberal elites who have lost touch with millions of ordinary citizens in Middle America - working-class voters who are struggling with factories closing, jobs leaving and an opioid epidemic that is destroying their families. These </w:t>
      </w:r>
      <w:r w:rsidRPr="00F129C1">
        <w:rPr>
          <w:rStyle w:val="StyleUnderline"/>
        </w:rPr>
        <w:t>voters concluded in 2016 that Democrats no longer care about their problems and that Trump does.</w:t>
      </w:r>
    </w:p>
    <w:p w14:paraId="4106CC1D" w14:textId="582A9F1C" w:rsidR="005B13F5" w:rsidRPr="00F129C1" w:rsidRDefault="005B13F5" w:rsidP="005B13F5">
      <w:pPr>
        <w:rPr>
          <w:rStyle w:val="Emphasis"/>
        </w:rPr>
      </w:pPr>
      <w:r w:rsidRPr="00F129C1">
        <w:rPr>
          <w:rStyle w:val="StyleUnderline"/>
        </w:rPr>
        <w:t>Spasms of anti-Trump outrage are not going to win them back</w:t>
      </w:r>
      <w:r w:rsidRPr="00F129C1">
        <w:t xml:space="preserve">. If anything, </w:t>
      </w:r>
      <w:r w:rsidRPr="00F129C1">
        <w:rPr>
          <w:rStyle w:val="Emphasis"/>
        </w:rPr>
        <w:t xml:space="preserve">they are confirming these voters' conclusions that Democrats still don't get it - and don't get them. </w:t>
      </w:r>
      <w:r w:rsidRPr="00F129C1">
        <w:rPr>
          <w:rStyle w:val="StyleUnderline"/>
        </w:rPr>
        <w:t xml:space="preserve">The left's miasma of contempt may feel cathartic, but it is the best thing that ever happened to Trump. Indeed, </w:t>
      </w:r>
      <w:r w:rsidRPr="00F129C1">
        <w:rPr>
          <w:rStyle w:val="Emphasis"/>
        </w:rPr>
        <w:t>it may very well get him reelected.</w:t>
      </w:r>
    </w:p>
    <w:p w14:paraId="7626CEEF" w14:textId="77777777" w:rsidR="00CE6AD3" w:rsidRPr="00F129C1" w:rsidRDefault="00CE6AD3" w:rsidP="005B13F5">
      <w:pPr>
        <w:rPr>
          <w:rStyle w:val="Emphasis"/>
        </w:rPr>
      </w:pPr>
    </w:p>
    <w:p w14:paraId="1AFD48F1" w14:textId="77777777" w:rsidR="00F94565" w:rsidRPr="00F129C1" w:rsidRDefault="00F94565" w:rsidP="00F94565">
      <w:pPr>
        <w:pStyle w:val="Heading4"/>
        <w:rPr>
          <w:rFonts w:cs="Times New Roman"/>
        </w:rPr>
      </w:pPr>
      <w:r w:rsidRPr="00F129C1">
        <w:rPr>
          <w:rFonts w:cs="Times New Roman"/>
        </w:rPr>
        <w:t>Dems won’t accomplish anything and will mean Trump wins 2020 – means the impact is inevitable</w:t>
      </w:r>
    </w:p>
    <w:p w14:paraId="799B7769" w14:textId="77777777" w:rsidR="00EA7ED6" w:rsidRPr="00F129C1" w:rsidRDefault="00F94565" w:rsidP="00F94565">
      <w:pPr>
        <w:rPr>
          <w:rStyle w:val="Style13ptBold"/>
        </w:rPr>
      </w:pPr>
      <w:r w:rsidRPr="00F129C1">
        <w:rPr>
          <w:rStyle w:val="Style13ptBold"/>
        </w:rPr>
        <w:t>Brunell, University of Texas-Dallas Political Science Professor, Diehl, University of Texas-Dallas Political Science Professor, 18</w:t>
      </w:r>
    </w:p>
    <w:p w14:paraId="258E3858" w14:textId="5FBD3B5E" w:rsidR="00F94565" w:rsidRPr="00F129C1" w:rsidRDefault="00F94565" w:rsidP="00F94565">
      <w:r w:rsidRPr="00F129C1">
        <w:t>[Thomas L., Paul F, 7/7/2018, The Dallas Morning News, “Democrats should focus on state races this year and save their chips for 2020,” https://www.dallasnews.com/opinion/commentary/2018/07/07/democrats-focus-state-races-year-save-chips-2020, accessed: 7/8/18, KC]</w:t>
      </w:r>
    </w:p>
    <w:p w14:paraId="36D92E54" w14:textId="77777777" w:rsidR="00CE6AD3" w:rsidRPr="00F129C1" w:rsidRDefault="00CE6AD3" w:rsidP="00F94565"/>
    <w:p w14:paraId="5C145D20" w14:textId="582A5A7E" w:rsidR="00F94565" w:rsidRPr="00F129C1" w:rsidRDefault="00F94565" w:rsidP="00F94565">
      <w:r w:rsidRPr="00F129C1">
        <w:t>As we approach the midterm elections, there is a great deal of hope on the left for a "blue wave" in which the Democrats, so energized by their opposition to the Trump administration, turn out in great numbers and win majorities in Congress and some state legislatures.</w:t>
      </w:r>
      <w:r w:rsidR="00EA7ED6" w:rsidRPr="00F129C1">
        <w:t xml:space="preserve"> </w:t>
      </w:r>
      <w:r w:rsidRPr="00F129C1">
        <w:rPr>
          <w:rStyle w:val="StyleUnderline"/>
        </w:rPr>
        <w:t>The potential to win majorities in Congress is limited for the Democrats by gerrymandering, and also many of the Senate seats up for re-election are currently held by Democrats. We believe that winning this year's midterms, particularly in dramatic fashion, is not in the best interest of either party. The bigger prize is the 2020 election</w:t>
      </w:r>
      <w:r w:rsidRPr="00F129C1">
        <w:t>, which includes selecting a president and will decide which party will be in power for the next round of redistricting.</w:t>
      </w:r>
    </w:p>
    <w:p w14:paraId="144582F6" w14:textId="77777777" w:rsidR="00F94565" w:rsidRPr="00F129C1" w:rsidRDefault="00F94565" w:rsidP="00F94565">
      <w:r w:rsidRPr="00F129C1">
        <w:t>There are historical patterns that are encouraging for Democrats. The party of the president nearly always loses seats in midterm elections. President Ronald Reagan's party lost 26 seats in 1982; President Bill Clinton's party lost 53 seats in 1994; President Barack Obama's party lost 63 seats in 2010. Nevertheless, all three men were re-elected two years later</w:t>
      </w:r>
      <w:r w:rsidRPr="00F129C1">
        <w:rPr>
          <w:rStyle w:val="StyleUnderline"/>
        </w:rPr>
        <w:t>. Even though the electorate empowers the opposition party at midterm, two years later, voters with few exceptions give the president a second term.</w:t>
      </w:r>
    </w:p>
    <w:p w14:paraId="49BDC992" w14:textId="77777777" w:rsidR="00F94565" w:rsidRPr="00F129C1" w:rsidRDefault="00F94565" w:rsidP="00F94565">
      <w:pPr>
        <w:rPr>
          <w:rStyle w:val="StyleUnderline"/>
        </w:rPr>
      </w:pPr>
      <w:r w:rsidRPr="00F129C1">
        <w:rPr>
          <w:rStyle w:val="StyleUnderline"/>
        </w:rPr>
        <w:lastRenderedPageBreak/>
        <w:t>President Donald Trump has been somewhat successful in blaming Democrats for various public policies even though they are virtually powerless. Imagine if, after a "blue wave" in the midterms, a Senate Majority Leader Chuck Schumer and House Speaker Nancy Pelosi could reasonably be blamed for blocking certain initiatives. Trump would help the GOP rally against the Democrats in 2020. At the same time, Democratic legislative priorities would be unlikely to be enacted into law. A presidential veto would stop Democratic legislation that passed Congress. Furthermore, most of the objectionable parts of the Trump agenda to Democrats (environmental decisions, travel bans) have been the product of unilateral executive action, outcomes that Democratic majorities in Congress could not easily change.</w:t>
      </w:r>
    </w:p>
    <w:p w14:paraId="10EAB458" w14:textId="77777777" w:rsidR="00F94565" w:rsidRPr="00F129C1" w:rsidRDefault="00F94565" w:rsidP="00F94565">
      <w:r w:rsidRPr="00F129C1">
        <w:rPr>
          <w:rStyle w:val="StyleUnderline"/>
        </w:rPr>
        <w:t>We think whichever party "wins" the midterms is likely to lose nationally in 2020. Thus, it is the Republicans that should be cheering for a huge 2018 blue wave, while the Democrats ought to hope to retain their minority party status in the House and the Senate</w:t>
      </w:r>
      <w:r w:rsidRPr="00F129C1">
        <w:t>.</w:t>
      </w:r>
    </w:p>
    <w:p w14:paraId="17154054" w14:textId="77777777" w:rsidR="00F94565" w:rsidRPr="00F129C1" w:rsidRDefault="00F94565" w:rsidP="00F94565">
      <w:r w:rsidRPr="00F129C1">
        <w:t>There are 36 gubernatorial elections this fall along with thousands of state legislative seats to be filled. Parties should concentrate on winning these lower profile elections. Although success in these elections is important for influence over state public policy, there is a much bigger prize at stake — which party will control the redistricting process in each state. The U.S. Supreme Court just passed on an opportunity to control the degree of partisan influence that is acceptable in the redistricting process, so, at least at this moment, partisan gerrymandering will remain more or less unregulated.</w:t>
      </w:r>
    </w:p>
    <w:p w14:paraId="25519E60" w14:textId="2493A5F1" w:rsidR="00F94565" w:rsidRPr="00F129C1" w:rsidRDefault="00F94565" w:rsidP="00F94565">
      <w:r w:rsidRPr="00F129C1">
        <w:t>Winning gubernatorial races and state legislative seats is the undercurrent that parties need this year. High-profile red or blue wave elections for Congress could plant the seeds for a 2020 backlash against the party that benefits from the wave. Although we don't see either party tanking the 2018 election on purpose with the hopes of cashing in two years later, they could redirect some efforts and finances toward smaller victories at the state level and then push hard for wins at both the federal and state level in 2020, which is bound to be the most important election in the next decade.</w:t>
      </w:r>
    </w:p>
    <w:p w14:paraId="4F51CAB8" w14:textId="77777777" w:rsidR="00386AFC" w:rsidRPr="00F129C1" w:rsidRDefault="00386AFC" w:rsidP="00F94565"/>
    <w:p w14:paraId="3CD14FCC" w14:textId="77777777" w:rsidR="005B13F5" w:rsidRPr="00F129C1" w:rsidRDefault="005B13F5" w:rsidP="005B13F5">
      <w:pPr>
        <w:pStyle w:val="Heading4"/>
        <w:rPr>
          <w:rFonts w:cs="Times New Roman"/>
        </w:rPr>
      </w:pPr>
      <w:r w:rsidRPr="00F129C1">
        <w:rPr>
          <w:rFonts w:cs="Times New Roman"/>
        </w:rPr>
        <w:t>Dems won’t accomplish intiatives, even with midterms win – Trump Supreme Court nomination and internal divisions</w:t>
      </w:r>
    </w:p>
    <w:p w14:paraId="44EF2817" w14:textId="6D9188CA" w:rsidR="005B13F5" w:rsidRPr="00F129C1" w:rsidRDefault="005B13F5" w:rsidP="005B13F5">
      <w:pPr>
        <w:rPr>
          <w:b/>
          <w:sz w:val="26"/>
          <w:szCs w:val="26"/>
        </w:rPr>
      </w:pPr>
      <w:r w:rsidRPr="00F129C1">
        <w:rPr>
          <w:b/>
          <w:sz w:val="26"/>
          <w:szCs w:val="26"/>
        </w:rPr>
        <w:t>Krieg and Bradner, CNN, Politics Reporters, 7-8</w:t>
      </w:r>
      <w:r w:rsidR="00947300" w:rsidRPr="00F129C1">
        <w:rPr>
          <w:b/>
          <w:sz w:val="26"/>
          <w:szCs w:val="26"/>
        </w:rPr>
        <w:t>-18</w:t>
      </w:r>
    </w:p>
    <w:p w14:paraId="25E1D22C" w14:textId="0FDAC937" w:rsidR="005B13F5" w:rsidRPr="00F129C1" w:rsidRDefault="005B13F5" w:rsidP="005B13F5">
      <w:r w:rsidRPr="00F129C1">
        <w:t>(Gregory and Eric, 7-8</w:t>
      </w:r>
      <w:r w:rsidR="00947300" w:rsidRPr="00F129C1">
        <w:t>-18</w:t>
      </w:r>
      <w:r w:rsidRPr="00F129C1">
        <w:t xml:space="preserve">, CNN, “Democrats are feeling down. Now they have to decide which way is up.”, </w:t>
      </w:r>
      <w:hyperlink r:id="rId287" w:history="1">
        <w:r w:rsidRPr="00F129C1">
          <w:rPr>
            <w:rStyle w:val="Hyperlink"/>
          </w:rPr>
          <w:t>https://www.cnn.com/2018/07/08/politics/democrats-way-forward-2018-midterms-2020-presidential-primary/index.html</w:t>
        </w:r>
      </w:hyperlink>
      <w:r w:rsidRPr="00F129C1">
        <w:t>, accessed 7/8/18, GDI-JG)</w:t>
      </w:r>
    </w:p>
    <w:p w14:paraId="57660AB0" w14:textId="77777777" w:rsidR="00386AFC" w:rsidRPr="00F129C1" w:rsidRDefault="00386AFC" w:rsidP="005B13F5"/>
    <w:p w14:paraId="6348B753" w14:textId="77777777" w:rsidR="005B13F5" w:rsidRPr="00F129C1" w:rsidRDefault="005B13F5" w:rsidP="005B13F5">
      <w:pPr>
        <w:rPr>
          <w:rStyle w:val="Emphasis"/>
        </w:rPr>
      </w:pPr>
      <w:r w:rsidRPr="00F129C1">
        <w:t>(CNN)</w:t>
      </w:r>
      <w:r w:rsidRPr="00F129C1">
        <w:rPr>
          <w:rStyle w:val="StyleUnderline"/>
        </w:rPr>
        <w:t>When</w:t>
      </w:r>
      <w:r w:rsidRPr="00F129C1">
        <w:t xml:space="preserve"> Donald </w:t>
      </w:r>
      <w:r w:rsidRPr="00F129C1">
        <w:rPr>
          <w:rStyle w:val="StyleUnderline"/>
        </w:rPr>
        <w:t xml:space="preserve">Trump announces his Supreme Court nominee on Monday, </w:t>
      </w:r>
      <w:r w:rsidRPr="00F129C1">
        <w:rPr>
          <w:rStyle w:val="Emphasis"/>
        </w:rPr>
        <w:t>it will represent one of the lowest points for the Democratic Party in recent memory.</w:t>
      </w:r>
    </w:p>
    <w:p w14:paraId="77ADE715" w14:textId="77777777" w:rsidR="005B13F5" w:rsidRPr="00F129C1" w:rsidRDefault="005B13F5" w:rsidP="005B13F5">
      <w:pPr>
        <w:rPr>
          <w:rStyle w:val="StyleUnderline"/>
        </w:rPr>
      </w:pPr>
      <w:r w:rsidRPr="00F129C1">
        <w:t xml:space="preserve">Justice Anthony </w:t>
      </w:r>
      <w:r w:rsidRPr="00F129C1">
        <w:rPr>
          <w:rStyle w:val="StyleUnderline"/>
        </w:rPr>
        <w:t>Kennedy's decision to step down from the bench,</w:t>
      </w:r>
      <w:r w:rsidRPr="00F129C1">
        <w:t xml:space="preserve"> handing Trump his second Supreme Court pick and the opportunity to shift the ideological balance of the court </w:t>
      </w:r>
      <w:r w:rsidRPr="00F129C1">
        <w:rPr>
          <w:rStyle w:val="StyleUnderline"/>
        </w:rPr>
        <w:t>was described by multiple Democrats as a "gut punch," an acknowledgment that a conservative court would throw generational liberal victories like legalized abortion and LGBT rights into doubt.</w:t>
      </w:r>
    </w:p>
    <w:p w14:paraId="6586FB1A" w14:textId="77777777" w:rsidR="005B13F5" w:rsidRPr="00F129C1" w:rsidRDefault="005B13F5" w:rsidP="005B13F5">
      <w:r w:rsidRPr="00F129C1">
        <w:rPr>
          <w:rStyle w:val="StyleUnderline"/>
        </w:rPr>
        <w:t>The political left broadly believes the 2018 midterm elections are the starting point of their return to power</w:t>
      </w:r>
      <w:r w:rsidRPr="00F129C1">
        <w:t xml:space="preserve">. Polls have consistently shown Democratic voters much more enthusiastic about voting than </w:t>
      </w:r>
      <w:r w:rsidRPr="00F129C1">
        <w:lastRenderedPageBreak/>
        <w:t>Republicans, and given the party an edge in the generic congressional ballot. Wins in special elections in Alabama, Pennsylvania and elsewhere have heightened their expectations -- and sent online fundraising totals soaring.</w:t>
      </w:r>
    </w:p>
    <w:p w14:paraId="065BF2A2" w14:textId="77777777" w:rsidR="005B13F5" w:rsidRPr="00F129C1" w:rsidRDefault="005B13F5" w:rsidP="005B13F5">
      <w:pPr>
        <w:rPr>
          <w:rStyle w:val="Emphasis"/>
        </w:rPr>
      </w:pPr>
      <w:r w:rsidRPr="00F129C1">
        <w:rPr>
          <w:rStyle w:val="Emphasis"/>
        </w:rPr>
        <w:t>Yet with the 2020 presidential election on the horizon, Democrats are at a crossroads, confronting the harsh reality of their lack of power in Washington amid renewed and increasingly heated internal debates over the path forward.</w:t>
      </w:r>
    </w:p>
    <w:p w14:paraId="1077F0B2" w14:textId="00B4D543" w:rsidR="005B13F5" w:rsidRPr="00F129C1" w:rsidRDefault="005B13F5" w:rsidP="005B13F5">
      <w:pPr>
        <w:rPr>
          <w:rStyle w:val="StyleUnderline"/>
        </w:rPr>
      </w:pPr>
      <w:r w:rsidRPr="00F129C1">
        <w:rPr>
          <w:rStyle w:val="StyleUnderline"/>
        </w:rPr>
        <w:t>There are fundamental disagreements on issues like immigration and health care,</w:t>
      </w:r>
      <w:r w:rsidRPr="00F129C1">
        <w:t xml:space="preserve"> </w:t>
      </w:r>
      <w:r w:rsidRPr="00F129C1">
        <w:rPr>
          <w:rStyle w:val="StyleUnderline"/>
        </w:rPr>
        <w:t>with the progressive base of the party and many of its 2020 presidential prospects pushing to abolish Immigration and Customs Enforcement and pass "Medicare for all," while the more moderate and establishment wing, focused on defending a handful of Senate seats in red states this fall, stakes out a middle ground.</w:t>
      </w:r>
    </w:p>
    <w:p w14:paraId="34661E38" w14:textId="77777777" w:rsidR="00386AFC" w:rsidRPr="00F129C1" w:rsidRDefault="00386AFC" w:rsidP="005B13F5">
      <w:pPr>
        <w:rPr>
          <w:rStyle w:val="StyleUnderline"/>
        </w:rPr>
      </w:pPr>
    </w:p>
    <w:p w14:paraId="645986D9" w14:textId="77777777" w:rsidR="005B13F5" w:rsidRPr="00F129C1" w:rsidRDefault="005B13F5" w:rsidP="005B13F5">
      <w:pPr>
        <w:pStyle w:val="Heading4"/>
        <w:rPr>
          <w:rFonts w:cs="Times New Roman"/>
        </w:rPr>
      </w:pPr>
      <w:r w:rsidRPr="00F129C1">
        <w:rPr>
          <w:rFonts w:cs="Times New Roman"/>
        </w:rPr>
        <w:t>Dems won’t succeed – ICE and healthcare disagreements cause divisions</w:t>
      </w:r>
    </w:p>
    <w:p w14:paraId="599716C9" w14:textId="16E02B15" w:rsidR="005B13F5" w:rsidRPr="00F129C1" w:rsidRDefault="005B13F5" w:rsidP="005B13F5">
      <w:pPr>
        <w:rPr>
          <w:b/>
          <w:sz w:val="26"/>
          <w:szCs w:val="26"/>
        </w:rPr>
      </w:pPr>
      <w:r w:rsidRPr="00F129C1">
        <w:rPr>
          <w:b/>
          <w:sz w:val="26"/>
          <w:szCs w:val="26"/>
        </w:rPr>
        <w:t>Krieg and Bradner, CNN, Politics Reporters, 7-8</w:t>
      </w:r>
      <w:r w:rsidR="00947300" w:rsidRPr="00F129C1">
        <w:rPr>
          <w:b/>
          <w:sz w:val="26"/>
          <w:szCs w:val="26"/>
        </w:rPr>
        <w:t>-18</w:t>
      </w:r>
    </w:p>
    <w:p w14:paraId="145202B3" w14:textId="4CA20AA2" w:rsidR="005B13F5" w:rsidRPr="00F129C1" w:rsidRDefault="005B13F5" w:rsidP="005B13F5">
      <w:r w:rsidRPr="00F129C1">
        <w:t>(Gregory and Eric, 7-8</w:t>
      </w:r>
      <w:r w:rsidR="00947300" w:rsidRPr="00F129C1">
        <w:t>-18</w:t>
      </w:r>
      <w:r w:rsidRPr="00F129C1">
        <w:t xml:space="preserve">, CNN, “Democrats are feeling down. Now they have to decide which way is up.”, </w:t>
      </w:r>
      <w:hyperlink r:id="rId288" w:history="1">
        <w:r w:rsidRPr="00F129C1">
          <w:rPr>
            <w:rStyle w:val="Hyperlink"/>
          </w:rPr>
          <w:t>https://www.cnn.com/2018/07/08/politics/democrats-way-forward-2018-midterms-2020-presidential-primary/index.html</w:t>
        </w:r>
      </w:hyperlink>
      <w:r w:rsidRPr="00F129C1">
        <w:t>, accessed 7/8/18, GDI-JG)</w:t>
      </w:r>
    </w:p>
    <w:p w14:paraId="7F7EC858" w14:textId="77777777" w:rsidR="00386AFC" w:rsidRPr="00F129C1" w:rsidRDefault="00386AFC" w:rsidP="005B13F5"/>
    <w:p w14:paraId="293E5329" w14:textId="77777777" w:rsidR="005B13F5" w:rsidRPr="00F129C1" w:rsidRDefault="005B13F5" w:rsidP="005B13F5">
      <w:pPr>
        <w:rPr>
          <w:rStyle w:val="StyleUnderline"/>
        </w:rPr>
      </w:pPr>
      <w:r w:rsidRPr="00F129C1">
        <w:rPr>
          <w:rStyle w:val="StyleUnderline"/>
        </w:rPr>
        <w:t xml:space="preserve">The Democratic base is pushing for an all-out war on Trump </w:t>
      </w:r>
      <w:r w:rsidRPr="00F129C1">
        <w:t xml:space="preserve">and his administration, </w:t>
      </w:r>
      <w:r w:rsidRPr="00F129C1">
        <w:rPr>
          <w:rStyle w:val="StyleUnderline"/>
        </w:rPr>
        <w:t>while incumbents facing tough re-elections in typically conservative strongholds are touting how much they've worked with the Presiden</w:t>
      </w:r>
      <w:r w:rsidRPr="00F129C1">
        <w:t xml:space="preserve">t. </w:t>
      </w:r>
      <w:r w:rsidRPr="00F129C1">
        <w:rPr>
          <w:rStyle w:val="StyleUnderline"/>
        </w:rPr>
        <w:t xml:space="preserve">Some </w:t>
      </w:r>
      <w:r w:rsidRPr="00F129C1">
        <w:t>of those</w:t>
      </w:r>
      <w:r w:rsidRPr="00F129C1">
        <w:rPr>
          <w:rStyle w:val="StyleUnderline"/>
        </w:rPr>
        <w:t xml:space="preserve"> red state Democrats may even end up voting for Trump's Supreme Court nominee.</w:t>
      </w:r>
    </w:p>
    <w:p w14:paraId="57092655" w14:textId="77777777" w:rsidR="005B13F5" w:rsidRPr="00F129C1" w:rsidRDefault="005B13F5" w:rsidP="005B13F5">
      <w:r w:rsidRPr="00F129C1">
        <w:rPr>
          <w:rStyle w:val="StyleUnderline"/>
        </w:rPr>
        <w:t>In the same way the tea party emerged during</w:t>
      </w:r>
      <w:r w:rsidRPr="00F129C1">
        <w:t xml:space="preserve"> Barack </w:t>
      </w:r>
      <w:r w:rsidRPr="00F129C1">
        <w:rPr>
          <w:rStyle w:val="StyleUnderline"/>
        </w:rPr>
        <w:t>Obama's presidency</w:t>
      </w:r>
      <w:r w:rsidRPr="00F129C1">
        <w:t xml:space="preserve"> and forced Republicans to deal with their own internal divisions, </w:t>
      </w:r>
      <w:r w:rsidRPr="00F129C1">
        <w:rPr>
          <w:rStyle w:val="StyleUnderline"/>
        </w:rPr>
        <w:t>there are early signs the Democratic establishment could face a similar challenge from progressive insurgents</w:t>
      </w:r>
      <w:r w:rsidRPr="00F129C1">
        <w:t xml:space="preserve"> -- a source of both energy and anxiety -- </w:t>
      </w:r>
      <w:r w:rsidRPr="00F129C1">
        <w:rPr>
          <w:rStyle w:val="StyleUnderline"/>
        </w:rPr>
        <w:t>as it seeks to bridge geographic, ideological and generational divides</w:t>
      </w:r>
      <w:r w:rsidRPr="00F129C1">
        <w:t xml:space="preserve"> that have lingered under the surface since the 2016 presidential election.</w:t>
      </w:r>
    </w:p>
    <w:p w14:paraId="15106DF0" w14:textId="77777777" w:rsidR="005B13F5" w:rsidRPr="00F129C1" w:rsidRDefault="005B13F5" w:rsidP="005B13F5">
      <w:r w:rsidRPr="00F129C1">
        <w:rPr>
          <w:rStyle w:val="Emphasis"/>
        </w:rPr>
        <w:t>The latest window into those divides is a push to abolish ICE and transition its responsibilities to other agencies</w:t>
      </w:r>
      <w:r w:rsidRPr="00F129C1">
        <w:t>. The calls gained traction when Alexandria Ocasio-Cortez, a 28-year-old Democratic Socialist, ousted the No. 4-ranking House Democrat, New York Rep. Joe Crowley, in a late June primary. Crowley has served in the House for two decades.</w:t>
      </w:r>
    </w:p>
    <w:p w14:paraId="3256489C" w14:textId="77777777" w:rsidR="005B13F5" w:rsidRPr="00F129C1" w:rsidRDefault="005B13F5" w:rsidP="005B13F5">
      <w:r w:rsidRPr="00F129C1">
        <w:t xml:space="preserve">During the primary, </w:t>
      </w:r>
      <w:r w:rsidRPr="00F129C1">
        <w:rPr>
          <w:rStyle w:val="StyleUnderline"/>
        </w:rPr>
        <w:t>Crowley had called ICE a "fascist" organization, but stopped short of calling for it to be abolished.</w:t>
      </w:r>
    </w:p>
    <w:p w14:paraId="332C59E5" w14:textId="77777777" w:rsidR="005B13F5" w:rsidRPr="00F129C1" w:rsidRDefault="005B13F5" w:rsidP="005B13F5">
      <w:r w:rsidRPr="00F129C1">
        <w:t>"My opponent has literally called ICE 'fascist,' yet he refuses to take the stance of abolishing it, which, to me, is morally incomprehensible. Words mean something, and the moment you have identified something as fascist, that with it carries a moral responsibility to abolish it," Ocasio-Cortez told Vogue.</w:t>
      </w:r>
    </w:p>
    <w:p w14:paraId="47817C22" w14:textId="77777777" w:rsidR="005B13F5" w:rsidRPr="00F129C1" w:rsidRDefault="005B13F5" w:rsidP="005B13F5">
      <w:r w:rsidRPr="00F129C1">
        <w:t>"That's what I'm talking about when we say that norms have been eroded: that we literally have elected officials arguing to basically retain fascist agencies. And that's on the left."</w:t>
      </w:r>
    </w:p>
    <w:p w14:paraId="4D840B4D" w14:textId="77777777" w:rsidR="005B13F5" w:rsidRPr="00F129C1" w:rsidRDefault="005B13F5" w:rsidP="005B13F5">
      <w:r w:rsidRPr="00F129C1">
        <w:rPr>
          <w:rStyle w:val="StyleUnderline"/>
        </w:rPr>
        <w:lastRenderedPageBreak/>
        <w:t xml:space="preserve">Since Ocasio-Cortez's victory, several top Democratic prospects for the 2020 presidential primary </w:t>
      </w:r>
      <w:r w:rsidRPr="00F129C1">
        <w:t xml:space="preserve">-- including New York Sen. Kirsten Gillibrand, Massachusetts Sen. Elizabeth Warren, and Independent Vermont Sen. Bernie Sanders -- </w:t>
      </w:r>
      <w:r w:rsidRPr="00F129C1">
        <w:rPr>
          <w:rStyle w:val="StyleUnderline"/>
        </w:rPr>
        <w:t>have called for the abolition or overhaul of ICE. California Sen. Kamala Harris has been critical but stopped short of demanding it be eliminated.</w:t>
      </w:r>
    </w:p>
    <w:p w14:paraId="5DB278D7" w14:textId="77777777" w:rsidR="005B13F5" w:rsidRPr="00F129C1" w:rsidRDefault="005B13F5" w:rsidP="005B13F5">
      <w:pPr>
        <w:rPr>
          <w:rStyle w:val="StyleUnderline"/>
        </w:rPr>
      </w:pPr>
      <w:r w:rsidRPr="00F129C1">
        <w:rPr>
          <w:rStyle w:val="StyleUnderline"/>
        </w:rPr>
        <w:t>The party's 2020 prospects have also moved rapidly leftward on health care -- an issue where progressives' desire for a confrontational approach extends to the upper ranks of the Democratic National Committee.</w:t>
      </w:r>
    </w:p>
    <w:p w14:paraId="22D2B137" w14:textId="77777777" w:rsidR="005B13F5" w:rsidRPr="00F129C1" w:rsidRDefault="005B13F5" w:rsidP="005B13F5">
      <w:pPr>
        <w:rPr>
          <w:rStyle w:val="StyleUnderline"/>
        </w:rPr>
      </w:pPr>
      <w:r w:rsidRPr="00F129C1">
        <w:t xml:space="preserve">Minnesota Rep. Keith Ellison, the DNC deputy chair who's stepping down from the House to run for attorney general in his home state, recently told progressives that </w:t>
      </w:r>
      <w:r w:rsidRPr="00F129C1">
        <w:rPr>
          <w:rStyle w:val="StyleUnderline"/>
        </w:rPr>
        <w:t>Democratic lawmakers should be pressured to take a position on "Medicare for all" -- or single-payer health insurance.</w:t>
      </w:r>
    </w:p>
    <w:p w14:paraId="07E54E0C" w14:textId="77777777" w:rsidR="005B13F5" w:rsidRPr="00F129C1" w:rsidRDefault="005B13F5" w:rsidP="005B13F5">
      <w:r w:rsidRPr="00F129C1">
        <w:rPr>
          <w:rStyle w:val="StyleUnderline"/>
        </w:rPr>
        <w:t>"If you're not ready to take the heat, you shouldn't be in the kitchen,"</w:t>
      </w:r>
      <w:r w:rsidRPr="00F129C1">
        <w:t xml:space="preserve"> Ellison said at a conference focused on the topic in June.</w:t>
      </w:r>
    </w:p>
    <w:p w14:paraId="02EFC548" w14:textId="77777777" w:rsidR="005B13F5" w:rsidRPr="00F129C1" w:rsidRDefault="005B13F5" w:rsidP="005B13F5">
      <w:r w:rsidRPr="00F129C1">
        <w:t>"Look at it this way: you're actually doing some of these hand-wringing Dems a favor because the bill is, in fact, popular, and people do actually like it," he added. "But you've got to have the guts to get up an explain it."</w:t>
      </w:r>
    </w:p>
    <w:p w14:paraId="437000FF" w14:textId="77777777" w:rsidR="005B13F5" w:rsidRPr="00F129C1" w:rsidRDefault="005B13F5" w:rsidP="005B13F5">
      <w:pPr>
        <w:rPr>
          <w:rStyle w:val="Emphasis"/>
        </w:rPr>
      </w:pPr>
      <w:r w:rsidRPr="00F129C1">
        <w:rPr>
          <w:rStyle w:val="StyleUnderline"/>
        </w:rPr>
        <w:t xml:space="preserve">Democrats who are focused on winning Senate seats in November's midterm elections and on returning the Great Lakes region to party's win column in the 2020 presidential election </w:t>
      </w:r>
      <w:r w:rsidRPr="00F129C1">
        <w:rPr>
          <w:rStyle w:val="Emphasis"/>
        </w:rPr>
        <w:t>have expressed concern over the shift to the left.</w:t>
      </w:r>
    </w:p>
    <w:p w14:paraId="3AE30610" w14:textId="3DD8D83F" w:rsidR="005B13F5" w:rsidRPr="00F129C1" w:rsidRDefault="005B13F5" w:rsidP="005B13F5">
      <w:pPr>
        <w:rPr>
          <w:rStyle w:val="StyleUnderline"/>
        </w:rPr>
      </w:pPr>
      <w:r w:rsidRPr="00F129C1">
        <w:t xml:space="preserve">"I think that </w:t>
      </w:r>
      <w:r w:rsidRPr="00F129C1">
        <w:rPr>
          <w:rStyle w:val="StyleUnderline"/>
        </w:rPr>
        <w:t>you can't win the White House without the Midwest</w:t>
      </w:r>
      <w:r w:rsidRPr="00F129C1">
        <w:t>," Sen. Tammy Duckworth, D-Illinois, said earlier this month on CNN's "State of the Union." "</w:t>
      </w:r>
      <w:r w:rsidRPr="00F129C1">
        <w:rPr>
          <w:rStyle w:val="StyleUnderline"/>
        </w:rPr>
        <w:t>And I don't think that you can go too far to the left and still win the Midwest."</w:t>
      </w:r>
    </w:p>
    <w:p w14:paraId="42ECC187" w14:textId="77777777" w:rsidR="00386AFC" w:rsidRPr="00F129C1" w:rsidRDefault="00386AFC" w:rsidP="005B13F5">
      <w:pPr>
        <w:rPr>
          <w:rStyle w:val="StyleUnderline"/>
        </w:rPr>
      </w:pPr>
    </w:p>
    <w:p w14:paraId="52A94D0B" w14:textId="75CF2468" w:rsidR="00FA1205" w:rsidRPr="00F129C1" w:rsidRDefault="00FA1205" w:rsidP="00FA1205">
      <w:pPr>
        <w:pStyle w:val="Heading4"/>
        <w:rPr>
          <w:rFonts w:cs="Times New Roman"/>
        </w:rPr>
      </w:pPr>
      <w:r w:rsidRPr="00F129C1">
        <w:rPr>
          <w:rFonts w:cs="Times New Roman"/>
        </w:rPr>
        <w:t xml:space="preserve">Even if the </w:t>
      </w:r>
      <w:r w:rsidR="00AA4388" w:rsidRPr="00F129C1">
        <w:rPr>
          <w:rFonts w:cs="Times New Roman"/>
        </w:rPr>
        <w:t>D</w:t>
      </w:r>
      <w:r w:rsidRPr="00F129C1">
        <w:rPr>
          <w:rFonts w:cs="Times New Roman"/>
        </w:rPr>
        <w:t>emocrats win the elections, they won’t be able to hold power or make any policies</w:t>
      </w:r>
    </w:p>
    <w:p w14:paraId="43FD91C9" w14:textId="77777777" w:rsidR="00FA1205" w:rsidRPr="00F129C1" w:rsidRDefault="00FA1205" w:rsidP="00FA1205">
      <w:pPr>
        <w:rPr>
          <w:rStyle w:val="Style13ptBold"/>
        </w:rPr>
      </w:pPr>
      <w:r w:rsidRPr="00F129C1">
        <w:rPr>
          <w:rStyle w:val="Style13ptBold"/>
        </w:rPr>
        <w:t>Glastris, Washington Monthly editor in chief, 18</w:t>
      </w:r>
    </w:p>
    <w:p w14:paraId="71CEB059" w14:textId="0FC92D51" w:rsidR="00FA1205" w:rsidRPr="00F129C1" w:rsidRDefault="00FA1205" w:rsidP="00FA1205">
      <w:r w:rsidRPr="00F129C1">
        <w:t xml:space="preserve">[Paul, 7/18, Washington Monthly, “Winning Is Not Enough”, </w:t>
      </w:r>
      <w:hyperlink r:id="rId289" w:history="1">
        <w:r w:rsidRPr="00F129C1">
          <w:rPr>
            <w:rStyle w:val="Hyperlink"/>
          </w:rPr>
          <w:t>https://washingtonmonthly.com/magazine/july-august-2018/winning-is-not-enough/</w:t>
        </w:r>
      </w:hyperlink>
      <w:r w:rsidRPr="00F129C1">
        <w:t>, accessed 7/12/18, MC]</w:t>
      </w:r>
    </w:p>
    <w:p w14:paraId="33DC24AA" w14:textId="77777777" w:rsidR="00386AFC" w:rsidRPr="00F129C1" w:rsidRDefault="00386AFC" w:rsidP="00FA1205"/>
    <w:p w14:paraId="2150287E" w14:textId="77777777" w:rsidR="00FA1205" w:rsidRPr="00F129C1" w:rsidRDefault="00FA1205" w:rsidP="00FA1205">
      <w:pPr>
        <w:rPr>
          <w:rStyle w:val="StyleUnderline"/>
        </w:rPr>
      </w:pPr>
      <w:r w:rsidRPr="00F129C1">
        <w:rPr>
          <w:rStyle w:val="StyleUnderline"/>
        </w:rPr>
        <w:t>Democrats are feeling cautiously optimistic about the 2018 midterms. The evidence from polls and special election results suggests that they are likely to win back the House. There’s even a small hope of taking back the Senate, where the number of Democratic incumbents in states that Trump won once made regaining the majority seem unthinkable.</w:t>
      </w:r>
    </w:p>
    <w:p w14:paraId="1B2E1B74" w14:textId="77777777" w:rsidR="00FA1205" w:rsidRPr="00F129C1" w:rsidRDefault="00FA1205" w:rsidP="00FA1205">
      <w:r w:rsidRPr="00F129C1">
        <w:t>It’s still a long way off, but things look even better for 2020. The Senate map will be much more even. Trump’s approval numbers are at or near historic lows and are likely to slide further if Democrats do regain a House majority this fall and use it to launch aggressive investigations into Trump’s manifold improprieties. Among the dozens of potential presidential primary candidates, the party ought to be able to find one who can beat him. If they do, then Democrats could find themselves in control of both the White House and Congress in January 2021.</w:t>
      </w:r>
    </w:p>
    <w:p w14:paraId="52DFF506" w14:textId="77777777" w:rsidR="00FA1205" w:rsidRPr="00F129C1" w:rsidRDefault="00FA1205" w:rsidP="00FA1205">
      <w:r w:rsidRPr="00F129C1">
        <w:rPr>
          <w:rStyle w:val="StyleUnderline"/>
        </w:rPr>
        <w:lastRenderedPageBreak/>
        <w:t>But how long would that power last</w:t>
      </w:r>
      <w:r w:rsidRPr="00F129C1">
        <w:t>? Well, here’s a quiz for you: Since 1981, for how many years has the Democratic Party controlled the White House and both houses of Congress?</w:t>
      </w:r>
    </w:p>
    <w:p w14:paraId="74C7D6BF" w14:textId="77777777" w:rsidR="00FA1205" w:rsidRPr="00F129C1" w:rsidRDefault="00FA1205" w:rsidP="00FA1205">
      <w:r w:rsidRPr="00F129C1">
        <w:t>The answer is four: the first two years of Bill Clinton’s first term, and the first two years of Barack Obama’s first term. That’s it.</w:t>
      </w:r>
    </w:p>
    <w:p w14:paraId="318648FC" w14:textId="77777777" w:rsidR="00FA1205" w:rsidRPr="00F129C1" w:rsidRDefault="00FA1205" w:rsidP="00FA1205">
      <w:pPr>
        <w:rPr>
          <w:rStyle w:val="StyleUnderline"/>
        </w:rPr>
      </w:pPr>
      <w:r w:rsidRPr="00F129C1">
        <w:rPr>
          <w:rStyle w:val="StyleUnderline"/>
        </w:rPr>
        <w:t>As Democrats think and argue about how to win back power, and what policies to implement when they do, one crucial fact is missing from the conversation: it will take something very special—some very new thinking—to avoid the fate that always befalls Democrats, namely, losing control of government after two years.</w:t>
      </w:r>
    </w:p>
    <w:p w14:paraId="07AABF18" w14:textId="77777777" w:rsidR="00FA1205" w:rsidRPr="00F129C1" w:rsidRDefault="00FA1205" w:rsidP="00FA1205">
      <w:r w:rsidRPr="00F129C1">
        <w:t>There was a time when divided government didn’t have to mean bad government. That time has passed. If the Obama years showed anything, it is that, when in opposition, the modern Republican Party has no goal beyond blocking the Democratic agenda, whatever that may be, and will transgress hitherto undisputed democratic norms to do so. Operationally, the GOP’s governing objectives have devolved to two base goals: transferring wealth upward, and staying in power. Because the former goal is unpopular, achieving the latter increasingly requires the party to rely on anti-democratic means: voter ID laws and voter roll purges designed to suppress minority and youth turnout; hyper-partisan gerrymandering; filling the federal judiciary with ideological conservatives committed to weakening the power of unions and enhancing that of corporations; and so on. (That’s all on top of constitutional features, like the Electoral College and the Senate, that give the GOP representation that is out of proportion to its votes.)</w:t>
      </w:r>
    </w:p>
    <w:p w14:paraId="3C71C380" w14:textId="77777777" w:rsidR="00FA1205" w:rsidRPr="00F129C1" w:rsidRDefault="00FA1205" w:rsidP="00FA1205">
      <w:r w:rsidRPr="00F129C1">
        <w:rPr>
          <w:rStyle w:val="StyleUnderline"/>
        </w:rPr>
        <w:t>The election of Donald Trump has pushed the Republican Party even further in this direction, to the point where it is now openly enabling corruption and autocracy.</w:t>
      </w:r>
      <w:r w:rsidRPr="00F129C1">
        <w:t xml:space="preserve"> Republican leaders have tried to stymie the Russia investigation. They have supported Trump’s effort to get the Justice Department to prosecute his political enemies. They have refused to investigate his brazen violations of the emoluments clause of the Constitution (from, among other things, foreign governments spending lavishly at Trump hotels). They have barely raised a word of protest, much less taken meaningful action, when Trump undermines relationships with America’s democratic allies, does favors for authoritarian adversaries, and says nice things about white nationalists here and abroad. Republican lawmakers uncomfortable with their party’s drift are being forced either to fall in line or leave office, because base GOP voters, fed by right-wing media, demand nothing less. Under such circumstances, no good—and a lot of harm—can come from Democrats losing Congress in 2022 and sharing power with the Republicans.</w:t>
      </w:r>
    </w:p>
    <w:p w14:paraId="7365DFC9" w14:textId="77777777" w:rsidR="00FA1205" w:rsidRPr="00F129C1" w:rsidRDefault="00FA1205" w:rsidP="00FA1205">
      <w:r w:rsidRPr="00F129C1">
        <w:rPr>
          <w:rStyle w:val="StyleUnderline"/>
        </w:rPr>
        <w:t>The fact that America now has only one party committed to small-d democracy changes everything. It’s no longer acceptable for Democrats to look at politics as a way to win the next election so as to jam through a bunch of their preferred policies before the Republicans inevitably take back power. They must instead see the purpose of politics as building sustained power for Democrats, period—but, unlike the other side, they must do this in part by strengthening the democratic process, not by undermining it.</w:t>
      </w:r>
      <w:r w:rsidRPr="00F129C1">
        <w:t xml:space="preserve"> If passing this or that liberal policy helps in that effort, fine, pass it. If not, don’t. The overriding aim has to be getting and holding power—not for its own sake, but to keep the flame of democratic self-government alive unless and until the Republican Party abandons its authoritarian ways or is replaced by a new, small-d democratic party. Indeed, such a transition, which many committed conservatives and lifelong Republicans are now desperate to see happen, is only likely to come about if the Republican Party is locked out of power for several cycles in a row.</w:t>
      </w:r>
    </w:p>
    <w:p w14:paraId="26471D81" w14:textId="77777777" w:rsidR="00FA1205" w:rsidRPr="00F129C1" w:rsidRDefault="00FA1205" w:rsidP="00FA1205">
      <w:r w:rsidRPr="00F129C1">
        <w:t>Since 2016, various factions on the left have debated whether Democrats’ strategy should revolve around boosting turnout among its base while drawing in more highly educated suburban white voters, or, on the other hand, trying to regain the support of rural and working-class whites.</w:t>
      </w:r>
    </w:p>
    <w:p w14:paraId="11439E88" w14:textId="77777777" w:rsidR="00FA1205" w:rsidRPr="00F129C1" w:rsidRDefault="00FA1205" w:rsidP="00FA1205">
      <w:r w:rsidRPr="00F129C1">
        <w:rPr>
          <w:rStyle w:val="StyleUnderline"/>
        </w:rPr>
        <w:lastRenderedPageBreak/>
        <w:t xml:space="preserve">They’re asking the wrong question. The truth is, a Democrat could probably eke out a win in 2020 by following either approach. But merely winning isn’t enough. To save our democracy, Democrats need to win big. They not only have to beat Donald Trump in 2020, but also have to achieve majorities in the House and Senate that are big and stable enough to survive the 2022 midterms. </w:t>
      </w:r>
      <w:r w:rsidRPr="00F129C1">
        <w:t>Doing that will require winning back states and districts that they lost in 2014 and 2016, taking others that have long been in GOP hands, and governing in a way that keeps those states and districts from turning red again. That will mean both turning out their base and making inroads among the white working class.</w:t>
      </w:r>
    </w:p>
    <w:p w14:paraId="6A257184" w14:textId="77777777" w:rsidR="00FA1205" w:rsidRPr="00F129C1" w:rsidRDefault="00FA1205" w:rsidP="00FA1205">
      <w:r w:rsidRPr="00F129C1">
        <w:t>Though shrinking as a demographic, whites without a college degree still make up 45 percent of the electorate, and they dominate in many swing states and in exurban and rural areas where Democrats need to make inroads. As the Center for American Progress has shown, if Hillary Clinton had enjoyed the same high turnout among African Americans in 2016 as Obama did in 2012, she still would have lost, but had she matched Obama’s share of the white working-class vote, she’d have taken Michigan, Wisconsin, Pennsylvania, Iowa, Florida, and Ohio and won easily.</w:t>
      </w:r>
    </w:p>
    <w:p w14:paraId="3980B1F1" w14:textId="77777777" w:rsidR="00FA1205" w:rsidRPr="00F129C1" w:rsidRDefault="00FA1205" w:rsidP="00FA1205">
      <w:pPr>
        <w:rPr>
          <w:rStyle w:val="StyleUnderline"/>
        </w:rPr>
      </w:pPr>
      <w:r w:rsidRPr="00F129C1">
        <w:rPr>
          <w:rStyle w:val="StyleUnderline"/>
        </w:rPr>
        <w:t>The dilemma for Democrats is that many of the issues that resonate with their base—gun control, racial justice, support for immigrants—hurt them in exurban and rural areas. That leads many moderates to advise downplaying “identity politics.” The problem with that advice is that, besides being wrong on principle, following it would risk alienating the base voters whose votes are crucial to winning.</w:t>
      </w:r>
    </w:p>
    <w:p w14:paraId="19372DFD" w14:textId="77777777" w:rsidR="00FA1205" w:rsidRPr="00F129C1" w:rsidRDefault="00FA1205" w:rsidP="00FA1205">
      <w:r w:rsidRPr="00F129C1">
        <w:t>How, then, do Democrats square that circle?</w:t>
      </w:r>
    </w:p>
    <w:p w14:paraId="74EC08AA" w14:textId="77777777" w:rsidR="00FA1205" w:rsidRPr="00F129C1" w:rsidRDefault="00FA1205" w:rsidP="00FA1205">
      <w:r w:rsidRPr="00F129C1">
        <w:t>The answer is twofold. To maximize the voting power of its core supporters, the party must get over its squeamishness and aggressively push policies designed to raise turnout among young people and minorities. At the same time, to expand its geographic reach, it needs to introduce new ideas into its agenda that appeal both to the base and to rural and working-class whites, or at least to the persuadable among them, such as the millions who voted for Barack Obama in 2012 and Donald Trump in 2016.</w:t>
      </w:r>
    </w:p>
    <w:p w14:paraId="1B4C2161" w14:textId="1F7755FE" w:rsidR="00FA1205" w:rsidRPr="00F129C1" w:rsidRDefault="00FA1205" w:rsidP="00FA1205">
      <w:r w:rsidRPr="00F129C1">
        <w:rPr>
          <w:rStyle w:val="StyleUnderline"/>
        </w:rPr>
        <w:t>Fortunately, if Democrats do take back at least one house of Congress in November (and I’m well aware that this is far from guaranteed), they will have a powerful platform from which to formulate new ideas. The question is whether they will use that power shrewdly</w:t>
      </w:r>
      <w:r w:rsidRPr="00F129C1">
        <w:t>. The future of American democracy may ride on the answer.</w:t>
      </w:r>
    </w:p>
    <w:p w14:paraId="402AA8A5" w14:textId="77777777" w:rsidR="00386AFC" w:rsidRPr="00F129C1" w:rsidRDefault="00386AFC" w:rsidP="00FA1205">
      <w:pPr>
        <w:rPr>
          <w:u w:val="single"/>
        </w:rPr>
      </w:pPr>
    </w:p>
    <w:p w14:paraId="39A5DF27" w14:textId="77777777" w:rsidR="00766F59" w:rsidRPr="00F129C1" w:rsidRDefault="00766F59" w:rsidP="00766F59">
      <w:pPr>
        <w:pStyle w:val="Heading3"/>
        <w:rPr>
          <w:rFonts w:cs="Times New Roman"/>
        </w:rPr>
      </w:pPr>
      <w:bookmarkStart w:id="217" w:name="_Toc519436615"/>
      <w:r w:rsidRPr="00F129C1">
        <w:rPr>
          <w:rFonts w:cs="Times New Roman"/>
        </w:rPr>
        <w:lastRenderedPageBreak/>
        <w:t>AT – Dem Win = Immigration Reform</w:t>
      </w:r>
      <w:bookmarkEnd w:id="217"/>
    </w:p>
    <w:p w14:paraId="2B6EAEA4" w14:textId="77777777" w:rsidR="00766F59" w:rsidRPr="00F129C1" w:rsidRDefault="00766F59" w:rsidP="00766F59"/>
    <w:p w14:paraId="502E8A64" w14:textId="77777777" w:rsidR="00766F59" w:rsidRPr="00F129C1" w:rsidRDefault="00766F59" w:rsidP="00766F59">
      <w:pPr>
        <w:pStyle w:val="Heading4"/>
        <w:rPr>
          <w:rFonts w:cs="Times New Roman"/>
        </w:rPr>
      </w:pPr>
      <w:r w:rsidRPr="00F129C1">
        <w:rPr>
          <w:rFonts w:cs="Times New Roman"/>
        </w:rPr>
        <w:t>No turns case – Dem win in midterms leads to more hardline Republican caucus – hampers immigration reform</w:t>
      </w:r>
    </w:p>
    <w:p w14:paraId="247FFCBD" w14:textId="77777777" w:rsidR="00766F59" w:rsidRPr="00F129C1" w:rsidRDefault="00766F59" w:rsidP="00766F59">
      <w:pPr>
        <w:rPr>
          <w:b/>
          <w:sz w:val="26"/>
          <w:szCs w:val="26"/>
        </w:rPr>
      </w:pPr>
      <w:r w:rsidRPr="00F129C1">
        <w:rPr>
          <w:b/>
          <w:sz w:val="26"/>
          <w:szCs w:val="26"/>
        </w:rPr>
        <w:t>Enten, CNN, senior writer and analyst, 6-18-18</w:t>
      </w:r>
    </w:p>
    <w:p w14:paraId="5D0FB367" w14:textId="77777777" w:rsidR="00766F59" w:rsidRPr="00F129C1" w:rsidRDefault="00766F59" w:rsidP="00766F59">
      <w:r w:rsidRPr="00F129C1">
        <w:t xml:space="preserve">(Harry, 6-18-18, CNN, “Moderate GOP voices on immigration are at risk of a November wipeout in the House”, </w:t>
      </w:r>
      <w:hyperlink r:id="rId290" w:history="1">
        <w:r w:rsidRPr="00F129C1">
          <w:rPr>
            <w:rStyle w:val="Hyperlink"/>
          </w:rPr>
          <w:t>https://www.cnn.com/2018/06/18/politics/immigration-moderate-gop-november-midterms/index.html</w:t>
        </w:r>
      </w:hyperlink>
      <w:r w:rsidRPr="00F129C1">
        <w:t>, accessed 7/10/18, GDI-JG)</w:t>
      </w:r>
    </w:p>
    <w:p w14:paraId="3E6260F7" w14:textId="77777777" w:rsidR="00766F59" w:rsidRPr="00F129C1" w:rsidRDefault="00766F59" w:rsidP="00766F59"/>
    <w:p w14:paraId="5F2EC8CF" w14:textId="77777777" w:rsidR="00766F59" w:rsidRPr="00F129C1" w:rsidRDefault="00766F59" w:rsidP="00766F59">
      <w:pPr>
        <w:rPr>
          <w:rStyle w:val="StyleUnderline"/>
        </w:rPr>
      </w:pPr>
      <w:r w:rsidRPr="00F129C1">
        <w:t>(CNN)</w:t>
      </w:r>
      <w:r w:rsidRPr="00F129C1">
        <w:rPr>
          <w:rStyle w:val="StyleUnderline"/>
        </w:rPr>
        <w:t>House Republicans are at risk of losing several of their members in the midterm elections who are more moderate on the issue of immigration.</w:t>
      </w:r>
    </w:p>
    <w:p w14:paraId="20DA8850" w14:textId="77777777" w:rsidR="00766F59" w:rsidRPr="00F129C1" w:rsidRDefault="00766F59" w:rsidP="00766F59">
      <w:r w:rsidRPr="00F129C1">
        <w:rPr>
          <w:rStyle w:val="StyleUnderline"/>
        </w:rPr>
        <w:t>Immigration has re-emerged as part of the national conversation</w:t>
      </w:r>
      <w:r w:rsidRPr="00F129C1">
        <w:t xml:space="preserve"> in recent weeks as lawmakers in Congress attempted to address the fate of those immigrants affected by the expiring Deferred Action for Childhood Arrivals program. More recently, </w:t>
      </w:r>
      <w:r w:rsidRPr="00F129C1">
        <w:rPr>
          <w:rStyle w:val="StyleUnderline"/>
        </w:rPr>
        <w:t>there's been a national outcry over the Trump administration's 'zero tolerance' policy at the border</w:t>
      </w:r>
      <w:r w:rsidRPr="00F129C1">
        <w:t>, which has resulted in thousands of children being separated from their parents.</w:t>
      </w:r>
    </w:p>
    <w:p w14:paraId="7AAC3A1A" w14:textId="77777777" w:rsidR="00766F59" w:rsidRPr="00F129C1" w:rsidRDefault="00766F59" w:rsidP="00766F59">
      <w:pPr>
        <w:rPr>
          <w:rStyle w:val="Emphasis"/>
        </w:rPr>
      </w:pPr>
      <w:r w:rsidRPr="00F129C1">
        <w:rPr>
          <w:rStyle w:val="StyleUnderline"/>
        </w:rPr>
        <w:t>November's elections offer a golden opportunity for Democrats to take back the House and try to force legislation on immigration</w:t>
      </w:r>
      <w:r w:rsidRPr="00F129C1">
        <w:t xml:space="preserve">. </w:t>
      </w:r>
      <w:r w:rsidRPr="00F129C1">
        <w:rPr>
          <w:rStyle w:val="Emphasis"/>
        </w:rPr>
        <w:t>Yet electoral success for Democrats would almost certainly mean losing some of their most likely partners in the Republican caucus.</w:t>
      </w:r>
    </w:p>
    <w:p w14:paraId="3C3DFDDE" w14:textId="77777777" w:rsidR="00766F59" w:rsidRPr="00F129C1" w:rsidRDefault="00766F59" w:rsidP="00766F59">
      <w:r w:rsidRPr="00F129C1">
        <w:rPr>
          <w:rStyle w:val="StyleUnderline"/>
        </w:rPr>
        <w:t xml:space="preserve">Take the 23 House Republicans who signed onto a discharge position to force a vote on a bill that would have created a DACA fix. </w:t>
      </w:r>
      <w:r w:rsidRPr="00F129C1">
        <w:t xml:space="preserve">Of this group, </w:t>
      </w:r>
      <w:r w:rsidRPr="00F129C1">
        <w:rPr>
          <w:rStyle w:val="StyleUnderline"/>
        </w:rPr>
        <w:t>14 are facing competitive re-election battles</w:t>
      </w:r>
      <w:r w:rsidRPr="00F129C1">
        <w:t xml:space="preserve"> in November (i.e. not rated as solid GOP) </w:t>
      </w:r>
      <w:r w:rsidRPr="00F129C1">
        <w:rPr>
          <w:rStyle w:val="StyleUnderline"/>
        </w:rPr>
        <w:t>and five are retiring or have already resigned</w:t>
      </w:r>
      <w:r w:rsidRPr="00F129C1">
        <w:t xml:space="preserve"> from Congress.</w:t>
      </w:r>
    </w:p>
    <w:p w14:paraId="31410265" w14:textId="77777777" w:rsidR="00766F59" w:rsidRPr="00F129C1" w:rsidRDefault="00766F59" w:rsidP="00766F59">
      <w:r w:rsidRPr="00F129C1">
        <w:rPr>
          <w:rStyle w:val="StyleUnderline"/>
        </w:rPr>
        <w:t>Three of the most prominent members</w:t>
      </w:r>
      <w:r w:rsidRPr="00F129C1">
        <w:t xml:space="preserve"> who signed the petition -- Reps. Carlos Curbelo, Will Hurd and Jeff Denham -- </w:t>
      </w:r>
      <w:r w:rsidRPr="00F129C1">
        <w:rPr>
          <w:rStyle w:val="StyleUnderline"/>
        </w:rPr>
        <w:t>are in particularly tough re-election battles</w:t>
      </w:r>
      <w:r w:rsidRPr="00F129C1">
        <w:t>. CNN rates those three races as tossups.</w:t>
      </w:r>
    </w:p>
    <w:p w14:paraId="2605A0E1" w14:textId="77777777" w:rsidR="00766F59" w:rsidRPr="00F129C1" w:rsidRDefault="00766F59" w:rsidP="00766F59">
      <w:r w:rsidRPr="00F129C1">
        <w:t xml:space="preserve">Overall, </w:t>
      </w:r>
      <w:r w:rsidRPr="00F129C1">
        <w:rPr>
          <w:rStyle w:val="StyleUnderline"/>
        </w:rPr>
        <w:t>of the 28 House Republicans whose districts are rated as toss-up</w:t>
      </w:r>
      <w:r w:rsidRPr="00F129C1">
        <w:t xml:space="preserve">, </w:t>
      </w:r>
      <w:r w:rsidRPr="00F129C1">
        <w:rPr>
          <w:rStyle w:val="StyleUnderline"/>
        </w:rPr>
        <w:t xml:space="preserve">leaning or likely to go Democratic and could have signed the discharge petition </w:t>
      </w:r>
      <w:r w:rsidRPr="00F129C1">
        <w:t xml:space="preserve">(i.e. hadn't left the House), </w:t>
      </w:r>
      <w:r w:rsidRPr="00F129C1">
        <w:rPr>
          <w:rStyle w:val="Emphasis"/>
        </w:rPr>
        <w:t>half of them did.</w:t>
      </w:r>
      <w:r w:rsidRPr="00F129C1">
        <w:t xml:space="preserve"> That's incredibly high number given that there were only 23 in the entire House who signed it. Among the 159 seats rated as solid Republican at this point, only four House Republicans signed the petition.</w:t>
      </w:r>
    </w:p>
    <w:p w14:paraId="40F99674" w14:textId="77777777" w:rsidR="00766F59" w:rsidRPr="00F129C1" w:rsidRDefault="00766F59" w:rsidP="00766F59">
      <w:r w:rsidRPr="00F129C1">
        <w:t xml:space="preserve">Of course, there is more to immigration reform than just DACA. We can broaden out the playing field to look at immigration positions overall. </w:t>
      </w:r>
      <w:r w:rsidRPr="00F129C1">
        <w:rPr>
          <w:rStyle w:val="StyleUnderline"/>
        </w:rPr>
        <w:t>NumbersUSA</w:t>
      </w:r>
      <w:r w:rsidRPr="00F129C1">
        <w:t xml:space="preserve">, a hardline immigration group that advocates "for lower immigration levels," </w:t>
      </w:r>
      <w:r w:rsidRPr="00F129C1">
        <w:rPr>
          <w:rStyle w:val="StyleUnderline"/>
        </w:rPr>
        <w:t>has produced scorecards for members of the House, with an A+ being the most hawkish on immigration</w:t>
      </w:r>
      <w:r w:rsidRPr="00F129C1">
        <w:t xml:space="preserve"> (such as the president's immigration policy) </w:t>
      </w:r>
      <w:r w:rsidRPr="00F129C1">
        <w:rPr>
          <w:rStyle w:val="StyleUnderline"/>
        </w:rPr>
        <w:t>and an F- being the most likely to support immigration reforms</w:t>
      </w:r>
      <w:r w:rsidRPr="00F129C1">
        <w:t xml:space="preserve"> like DACA.</w:t>
      </w:r>
    </w:p>
    <w:p w14:paraId="420DBB41" w14:textId="77777777" w:rsidR="00766F59" w:rsidRPr="00F129C1" w:rsidRDefault="00766F59" w:rsidP="00766F59">
      <w:r w:rsidRPr="00F129C1">
        <w:t xml:space="preserve">In the seats rated as toss-up or worse for the Republicans (i.e. seats Republicans are the most endangered in), </w:t>
      </w:r>
      <w:r w:rsidRPr="00F129C1">
        <w:rPr>
          <w:rStyle w:val="StyleUnderline"/>
        </w:rPr>
        <w:t>the average Republican representative scores about a C+.</w:t>
      </w:r>
      <w:r w:rsidRPr="00F129C1">
        <w:t xml:space="preserve"> That means </w:t>
      </w:r>
      <w:r w:rsidRPr="00F129C1">
        <w:rPr>
          <w:rStyle w:val="Emphasis"/>
        </w:rPr>
        <w:t xml:space="preserve">the Republicans who are facing the toughest re-election races this fall are generally more moderate on immigration </w:t>
      </w:r>
      <w:r w:rsidRPr="00F129C1">
        <w:t>policy. (For comparison's sake, in seats that are rated as at least leaning towards the Republican, the average House Republican scores about a B+/B.)</w:t>
      </w:r>
    </w:p>
    <w:p w14:paraId="23D581A9" w14:textId="77777777" w:rsidR="00766F59" w:rsidRPr="00F129C1" w:rsidRDefault="00766F59" w:rsidP="00766F59">
      <w:pPr>
        <w:rPr>
          <w:rStyle w:val="StyleUnderline"/>
        </w:rPr>
      </w:pPr>
      <w:r w:rsidRPr="00F129C1">
        <w:lastRenderedPageBreak/>
        <w:t xml:space="preserve">All of this is to say that </w:t>
      </w:r>
      <w:r w:rsidRPr="00F129C1">
        <w:rPr>
          <w:rStyle w:val="Emphasis"/>
        </w:rPr>
        <w:t>a big Democratic victory in November could lead to a Republican caucus in the House that is even more hardline on immigration than it is now</w:t>
      </w:r>
      <w:r w:rsidRPr="00F129C1">
        <w:t xml:space="preserve">. And </w:t>
      </w:r>
      <w:r w:rsidRPr="00F129C1">
        <w:rPr>
          <w:rStyle w:val="StyleUnderline"/>
        </w:rPr>
        <w:t>while a Democratic-controlled House will lead to a more forceful pushback on Trump's immigration policies</w:t>
      </w:r>
      <w:r w:rsidRPr="00F129C1">
        <w:t xml:space="preserve"> (the average House Democrat scores an F on NumbersUSA's scorecard), </w:t>
      </w:r>
      <w:r w:rsidRPr="00F129C1">
        <w:rPr>
          <w:rStyle w:val="StyleUnderline"/>
        </w:rPr>
        <w:t>without moderate Republicans present, it might be more difficult to reach any agreement with the President and sign anything into law.</w:t>
      </w:r>
    </w:p>
    <w:p w14:paraId="50DBEA17" w14:textId="77777777" w:rsidR="00766F59" w:rsidRPr="00F129C1" w:rsidRDefault="00766F59" w:rsidP="00766F59"/>
    <w:p w14:paraId="2D3A4ED2" w14:textId="77777777" w:rsidR="00366AF8" w:rsidRPr="00F129C1" w:rsidRDefault="00366AF8" w:rsidP="00366AF8">
      <w:pPr>
        <w:pStyle w:val="Heading1"/>
        <w:rPr>
          <w:rFonts w:cs="Times New Roman"/>
        </w:rPr>
      </w:pPr>
      <w:bookmarkStart w:id="218" w:name="_Toc519436616"/>
      <w:r w:rsidRPr="00F129C1">
        <w:rPr>
          <w:rFonts w:cs="Times New Roman"/>
        </w:rPr>
        <w:lastRenderedPageBreak/>
        <w:t>Aff Answers to GOP Win Good</w:t>
      </w:r>
      <w:bookmarkEnd w:id="218"/>
    </w:p>
    <w:p w14:paraId="30EE9F23" w14:textId="77777777" w:rsidR="00366AF8" w:rsidRPr="00F129C1" w:rsidRDefault="00366AF8" w:rsidP="00366AF8"/>
    <w:p w14:paraId="4D5BDB2E" w14:textId="77777777" w:rsidR="00366AF8" w:rsidRPr="00F129C1" w:rsidRDefault="00366AF8" w:rsidP="00366AF8">
      <w:pPr>
        <w:pStyle w:val="Heading2"/>
        <w:rPr>
          <w:rFonts w:cs="Times New Roman"/>
        </w:rPr>
      </w:pPr>
      <w:bookmarkStart w:id="219" w:name="_Toc519436617"/>
      <w:r w:rsidRPr="00F129C1">
        <w:rPr>
          <w:rFonts w:cs="Times New Roman"/>
        </w:rPr>
        <w:lastRenderedPageBreak/>
        <w:t>Uniqueness Answers – AT – GOP Win Now</w:t>
      </w:r>
      <w:bookmarkEnd w:id="219"/>
    </w:p>
    <w:p w14:paraId="57F448E7" w14:textId="77777777" w:rsidR="00366AF8" w:rsidRPr="00F129C1" w:rsidRDefault="00366AF8" w:rsidP="00366AF8"/>
    <w:p w14:paraId="519DB3E9" w14:textId="77777777" w:rsidR="00366AF8" w:rsidRPr="00F129C1" w:rsidRDefault="00366AF8" w:rsidP="00366AF8">
      <w:pPr>
        <w:pStyle w:val="Heading3"/>
        <w:rPr>
          <w:rFonts w:cs="Times New Roman"/>
        </w:rPr>
      </w:pPr>
      <w:bookmarkStart w:id="220" w:name="_Toc519436618"/>
      <w:r w:rsidRPr="00F129C1">
        <w:rPr>
          <w:rFonts w:cs="Times New Roman"/>
        </w:rPr>
        <w:lastRenderedPageBreak/>
        <w:t>Non-Unique – Family Separations</w:t>
      </w:r>
      <w:bookmarkEnd w:id="220"/>
    </w:p>
    <w:p w14:paraId="2A0BE45D" w14:textId="77777777" w:rsidR="00366AF8" w:rsidRPr="00F129C1" w:rsidRDefault="00366AF8" w:rsidP="00366AF8"/>
    <w:p w14:paraId="25447AC9" w14:textId="77777777" w:rsidR="00366AF8" w:rsidRPr="00F129C1" w:rsidRDefault="00366AF8" w:rsidP="00366AF8">
      <w:pPr>
        <w:pStyle w:val="Heading4"/>
        <w:rPr>
          <w:rFonts w:cs="Times New Roman"/>
        </w:rPr>
      </w:pPr>
      <w:r w:rsidRPr="00F129C1">
        <w:rPr>
          <w:rFonts w:cs="Times New Roman"/>
        </w:rPr>
        <w:t>GOP won’t win—family separations will cost them the midterms</w:t>
      </w:r>
    </w:p>
    <w:p w14:paraId="4F2730EF" w14:textId="77777777" w:rsidR="00366AF8" w:rsidRPr="00F129C1" w:rsidRDefault="00366AF8" w:rsidP="00366AF8">
      <w:pPr>
        <w:rPr>
          <w:rStyle w:val="Style13ptBold"/>
        </w:rPr>
      </w:pPr>
      <w:r w:rsidRPr="00F129C1">
        <w:rPr>
          <w:rStyle w:val="Style13ptBold"/>
        </w:rPr>
        <w:t>Cardona, CNN commentator, 2018</w:t>
      </w:r>
    </w:p>
    <w:p w14:paraId="2D8D1858" w14:textId="77777777" w:rsidR="00366AF8" w:rsidRPr="00F129C1" w:rsidRDefault="00366AF8" w:rsidP="00366AF8">
      <w:pPr>
        <w:rPr>
          <w:rStyle w:val="Style13ptBold"/>
          <w:b w:val="0"/>
          <w:sz w:val="22"/>
        </w:rPr>
      </w:pPr>
      <w:r w:rsidRPr="00F129C1">
        <w:rPr>
          <w:rStyle w:val="Style13ptBold"/>
          <w:b w:val="0"/>
          <w:sz w:val="22"/>
        </w:rPr>
        <w:t xml:space="preserve">(Maria, April 6, 2018, The Hill, “Trump's misguided immigration tactics may doom GOP in midterms,” </w:t>
      </w:r>
      <w:hyperlink r:id="rId291" w:history="1">
        <w:r w:rsidRPr="00F129C1">
          <w:rPr>
            <w:rStyle w:val="Hyperlink"/>
          </w:rPr>
          <w:t>http://thehill.com/opinion/finance/381949-trumps-misguided-immigration-tactics-may-doom-gop-in-midterms</w:t>
        </w:r>
      </w:hyperlink>
      <w:r w:rsidRPr="00F129C1">
        <w:rPr>
          <w:rStyle w:val="Style13ptBold"/>
          <w:b w:val="0"/>
          <w:sz w:val="22"/>
        </w:rPr>
        <w:t>, Date Accessed: 7/9/18, GDI-AA)</w:t>
      </w:r>
    </w:p>
    <w:p w14:paraId="18EBA171" w14:textId="77777777" w:rsidR="00366AF8" w:rsidRPr="00F129C1" w:rsidRDefault="00366AF8" w:rsidP="00366AF8">
      <w:pPr>
        <w:rPr>
          <w:rStyle w:val="Style13ptBold"/>
          <w:b w:val="0"/>
          <w:sz w:val="22"/>
        </w:rPr>
      </w:pPr>
    </w:p>
    <w:p w14:paraId="229D2BBE" w14:textId="77777777" w:rsidR="00366AF8" w:rsidRPr="00F129C1" w:rsidRDefault="00366AF8" w:rsidP="00366AF8">
      <w:pPr>
        <w:rPr>
          <w:u w:val="single"/>
        </w:rPr>
      </w:pPr>
      <w:r w:rsidRPr="00F129C1">
        <w:rPr>
          <w:u w:val="single"/>
        </w:rPr>
        <w:t>Lastly, it is important to note that it has been Democrats that have bent over backward to find a solution for the Dreamers, which 90 percent of Americans believe is the right thing to do. Trump never wanted a “bill of love” or to take care of these kids. He has always and will always continue to use them as a political pawn.</w:t>
      </w:r>
    </w:p>
    <w:p w14:paraId="02A3DAA4" w14:textId="77777777" w:rsidR="00366AF8" w:rsidRPr="00F129C1" w:rsidRDefault="00366AF8" w:rsidP="00366AF8">
      <w:r w:rsidRPr="00F129C1">
        <w:t>In fact, Democrats offered Trump all of the $25 billion for his misguided wall, which many Republicans admit would be a waste of taxpayer money, in exchange for citizenship for the 1.8 million Dreamers. Trump turned that down.</w:t>
      </w:r>
    </w:p>
    <w:p w14:paraId="6307650C" w14:textId="77777777" w:rsidR="00366AF8" w:rsidRPr="00F129C1" w:rsidRDefault="00366AF8" w:rsidP="00366AF8">
      <w:r w:rsidRPr="00F129C1">
        <w:t xml:space="preserve">It is on him that he has no funding for the wall. </w:t>
      </w:r>
      <w:r w:rsidRPr="00F129C1">
        <w:rPr>
          <w:u w:val="single"/>
        </w:rPr>
        <w:t>It is on him that Dreamers live in limbo and fearful of deportation at any time. It is on him that that the American people are being treated like dupes by a president who lies to them in order to implement misguided policy</w:t>
      </w:r>
      <w:r w:rsidRPr="00F129C1">
        <w:t xml:space="preserve"> only to placate the likes of Anne Coulter and Sean Hannity.</w:t>
      </w:r>
    </w:p>
    <w:p w14:paraId="2DBC624B" w14:textId="77777777" w:rsidR="00366AF8" w:rsidRPr="00F129C1" w:rsidRDefault="00366AF8" w:rsidP="00366AF8">
      <w:pPr>
        <w:rPr>
          <w:u w:val="single"/>
        </w:rPr>
      </w:pPr>
      <w:r w:rsidRPr="00F129C1">
        <w:rPr>
          <w:u w:val="single"/>
        </w:rPr>
        <w:t>It will be on Trump as well as the Republicans when they lose the House and possibly the Senate because they stood idly by while the commander in chief denigrated immigrants, wasted precious resources and lied to the American people with no one holding him to account.</w:t>
      </w:r>
    </w:p>
    <w:p w14:paraId="2F139510" w14:textId="77777777" w:rsidR="00366AF8" w:rsidRPr="00F129C1" w:rsidRDefault="00366AF8" w:rsidP="00366AF8">
      <w:pPr>
        <w:rPr>
          <w:u w:val="single"/>
        </w:rPr>
      </w:pPr>
    </w:p>
    <w:p w14:paraId="1D4A5B09" w14:textId="77777777" w:rsidR="00366AF8" w:rsidRPr="00F129C1" w:rsidRDefault="00366AF8" w:rsidP="00366AF8">
      <w:pPr>
        <w:pStyle w:val="Heading3"/>
        <w:rPr>
          <w:rFonts w:cs="Times New Roman"/>
        </w:rPr>
      </w:pPr>
      <w:bookmarkStart w:id="221" w:name="_Toc519436619"/>
      <w:r w:rsidRPr="00F129C1">
        <w:rPr>
          <w:rFonts w:cs="Times New Roman"/>
        </w:rPr>
        <w:lastRenderedPageBreak/>
        <w:t>Non-Unique – GOP Messaging Flawed</w:t>
      </w:r>
      <w:bookmarkEnd w:id="221"/>
    </w:p>
    <w:p w14:paraId="4893220A" w14:textId="77777777" w:rsidR="00366AF8" w:rsidRPr="00F129C1" w:rsidRDefault="00366AF8" w:rsidP="00366AF8"/>
    <w:p w14:paraId="4F8DB532" w14:textId="77777777" w:rsidR="00366AF8" w:rsidRPr="00F129C1" w:rsidRDefault="00366AF8" w:rsidP="00366AF8">
      <w:pPr>
        <w:pStyle w:val="Heading4"/>
        <w:rPr>
          <w:rFonts w:cs="Times New Roman"/>
        </w:rPr>
      </w:pPr>
      <w:r w:rsidRPr="00F129C1">
        <w:rPr>
          <w:rFonts w:cs="Times New Roman"/>
        </w:rPr>
        <w:t>Non-unique—GOP will lose the midterms—their messaging is too focused on the economy.</w:t>
      </w:r>
    </w:p>
    <w:p w14:paraId="0A6D17A8" w14:textId="77777777" w:rsidR="00366AF8" w:rsidRPr="00F129C1" w:rsidRDefault="00366AF8" w:rsidP="00366AF8">
      <w:pPr>
        <w:rPr>
          <w:rStyle w:val="Style13ptBold"/>
        </w:rPr>
      </w:pPr>
      <w:r w:rsidRPr="00F129C1">
        <w:rPr>
          <w:rStyle w:val="Style13ptBold"/>
        </w:rPr>
        <w:t>Lu, former Deputy Secretary of Labor, 18</w:t>
      </w:r>
    </w:p>
    <w:p w14:paraId="16314F5E" w14:textId="77777777" w:rsidR="00366AF8" w:rsidRPr="00F129C1" w:rsidRDefault="00366AF8" w:rsidP="00366AF8">
      <w:pPr>
        <w:rPr>
          <w:rStyle w:val="Style13ptBold"/>
          <w:b w:val="0"/>
          <w:sz w:val="22"/>
        </w:rPr>
      </w:pPr>
      <w:r w:rsidRPr="00F129C1">
        <w:rPr>
          <w:rStyle w:val="Style13ptBold"/>
          <w:b w:val="0"/>
          <w:sz w:val="22"/>
        </w:rPr>
        <w:t xml:space="preserve">(Chris, May 29, 2018, CNBC, “Why a strong economy won't save Republicans in the 2018 midterms,” </w:t>
      </w:r>
      <w:hyperlink r:id="rId292" w:history="1">
        <w:r w:rsidRPr="00F129C1">
          <w:rPr>
            <w:rStyle w:val="Hyperlink"/>
          </w:rPr>
          <w:t>https://www.cnbc.com/2018/05/29/in-2081-midterm-elections-a-strong-economy-wont-save-republicans.html</w:t>
        </w:r>
      </w:hyperlink>
      <w:r w:rsidRPr="00F129C1">
        <w:rPr>
          <w:rStyle w:val="Style13ptBold"/>
          <w:b w:val="0"/>
          <w:sz w:val="22"/>
        </w:rPr>
        <w:t>, Date Accessed: 7/8/18, GDI-AA)</w:t>
      </w:r>
    </w:p>
    <w:p w14:paraId="7CBE79A0" w14:textId="77777777" w:rsidR="00366AF8" w:rsidRPr="00F129C1" w:rsidRDefault="00366AF8" w:rsidP="00366AF8">
      <w:pPr>
        <w:rPr>
          <w:rStyle w:val="Style13ptBold"/>
          <w:b w:val="0"/>
          <w:sz w:val="22"/>
        </w:rPr>
      </w:pPr>
    </w:p>
    <w:p w14:paraId="324CDCF9" w14:textId="77777777" w:rsidR="00366AF8" w:rsidRPr="00F129C1" w:rsidRDefault="00366AF8" w:rsidP="00366AF8">
      <w:pPr>
        <w:rPr>
          <w:u w:val="single"/>
        </w:rPr>
      </w:pPr>
      <w:r w:rsidRPr="00F129C1">
        <w:rPr>
          <w:u w:val="single"/>
        </w:rPr>
        <w:t>Candidates over the past quarter century have harkened back to this catchphrase – as incumbents running when the economy is strong or as challengers when the economy is weak. This year, Donald Trump and congressional Republicans are banking on the strength of the U.S. economy to defy the history of big midterm losses for the president's party.</w:t>
      </w:r>
    </w:p>
    <w:p w14:paraId="49C5FB06" w14:textId="77777777" w:rsidR="00366AF8" w:rsidRPr="00F129C1" w:rsidRDefault="00366AF8" w:rsidP="00366AF8">
      <w:pPr>
        <w:rPr>
          <w:u w:val="single"/>
        </w:rPr>
      </w:pPr>
      <w:r w:rsidRPr="00F129C1">
        <w:rPr>
          <w:u w:val="single"/>
        </w:rPr>
        <w:t>But what if "It's the economy, stupid" turns out not to be so meaningful this year?</w:t>
      </w:r>
    </w:p>
    <w:p w14:paraId="4B3BE25B" w14:textId="77777777" w:rsidR="00366AF8" w:rsidRPr="00F129C1" w:rsidRDefault="00366AF8" w:rsidP="00366AF8">
      <w:pPr>
        <w:rPr>
          <w:u w:val="single"/>
        </w:rPr>
      </w:pPr>
      <w:r w:rsidRPr="00F129C1">
        <w:t xml:space="preserve">Arguably, this slogan didn't even apply after Clinton's successful presidential campaign. </w:t>
      </w:r>
      <w:r w:rsidRPr="00F129C1">
        <w:rPr>
          <w:u w:val="single"/>
        </w:rPr>
        <w:t>Despite a booming economy in the late 1990s, Democrats couldn't win back control of Congress. Clinton's vice president, Al Gore, wasn't able to translate a strong economy and huge stock market gains into victory in 2000.</w:t>
      </w:r>
    </w:p>
    <w:p w14:paraId="53679A58" w14:textId="77777777" w:rsidR="00366AF8" w:rsidRPr="00F129C1" w:rsidRDefault="00366AF8" w:rsidP="00366AF8">
      <w:r w:rsidRPr="00F129C1">
        <w:t>"</w:t>
      </w:r>
      <w:r w:rsidRPr="00F129C1">
        <w:rPr>
          <w:u w:val="single"/>
        </w:rPr>
        <w:t>Only about one-fifth of Americans said they've seen any financial benefit from the tax cuts – a not-unexpected result given that the tax benefits were aimed at corporations and wealthier Americans."</w:t>
      </w:r>
    </w:p>
    <w:p w14:paraId="48990147" w14:textId="77777777" w:rsidR="00366AF8" w:rsidRPr="00F129C1" w:rsidRDefault="00366AF8" w:rsidP="00366AF8">
      <w:pPr>
        <w:rPr>
          <w:u w:val="single"/>
        </w:rPr>
      </w:pPr>
      <w:r w:rsidRPr="00F129C1">
        <w:rPr>
          <w:u w:val="single"/>
        </w:rPr>
        <w:t>More recently, Barack Obama won re-election in 2012 when the country was still climbing out of a recession. Four years later, Hillary Clinton couldn't leverage a fully-recovered economy into an electoral victory.</w:t>
      </w:r>
    </w:p>
    <w:p w14:paraId="30D2DC6E" w14:textId="77777777" w:rsidR="00366AF8" w:rsidRPr="00F129C1" w:rsidRDefault="00366AF8" w:rsidP="00366AF8">
      <w:pPr>
        <w:rPr>
          <w:u w:val="single"/>
        </w:rPr>
      </w:pPr>
      <w:r w:rsidRPr="00F129C1">
        <w:rPr>
          <w:u w:val="single"/>
        </w:rPr>
        <w:t>For the Trump Administration, the centerpiece of its economic record is strong jobs numbers, with the unemployment rate now at the lowest level since 2000. Last year's tax cut also allows the White House and congressional Republicans to argue they're putting more money in people's pockets.</w:t>
      </w:r>
    </w:p>
    <w:p w14:paraId="245F476C" w14:textId="77777777" w:rsidR="00366AF8" w:rsidRPr="00F129C1" w:rsidRDefault="00366AF8" w:rsidP="00366AF8"/>
    <w:p w14:paraId="7643BD71" w14:textId="77777777" w:rsidR="00366AF8" w:rsidRPr="00F129C1" w:rsidRDefault="00366AF8" w:rsidP="00366AF8">
      <w:pPr>
        <w:pStyle w:val="Heading4"/>
        <w:rPr>
          <w:rFonts w:cs="Times New Roman"/>
        </w:rPr>
      </w:pPr>
      <w:r w:rsidRPr="00F129C1">
        <w:rPr>
          <w:rFonts w:cs="Times New Roman"/>
        </w:rPr>
        <w:t>Immigration message dividing now – GOP’s largely hardline immigration policy turns moderate Republicans</w:t>
      </w:r>
    </w:p>
    <w:p w14:paraId="1FC795A2" w14:textId="77777777" w:rsidR="00366AF8" w:rsidRPr="00F129C1" w:rsidRDefault="00366AF8" w:rsidP="00366AF8">
      <w:pPr>
        <w:rPr>
          <w:b/>
          <w:sz w:val="26"/>
          <w:szCs w:val="26"/>
        </w:rPr>
      </w:pPr>
      <w:r w:rsidRPr="00F129C1">
        <w:rPr>
          <w:b/>
          <w:sz w:val="26"/>
          <w:szCs w:val="26"/>
        </w:rPr>
        <w:t>Golshan, Political Reporter, 7/9/18</w:t>
      </w:r>
    </w:p>
    <w:p w14:paraId="46C42BD0" w14:textId="77777777" w:rsidR="00366AF8" w:rsidRPr="00F129C1" w:rsidRDefault="00366AF8" w:rsidP="00366AF8">
      <w:r w:rsidRPr="00F129C1">
        <w:t xml:space="preserve">[Tara, 7/9/18, Vox, “Trump thinks immigration is his party’s winning issue in midterms. The polls aren’t so sure.,” </w:t>
      </w:r>
      <w:hyperlink r:id="rId293" w:history="1">
        <w:r w:rsidRPr="00F129C1">
          <w:rPr>
            <w:rStyle w:val="Hyperlink"/>
          </w:rPr>
          <w:t>https://www.vox.com/2018/7/9/17548500/abolish-ice-democrats-immigration-2018-midterms</w:t>
        </w:r>
      </w:hyperlink>
      <w:r w:rsidRPr="00F129C1">
        <w:t>, accessed 7/9/18, JPA]</w:t>
      </w:r>
    </w:p>
    <w:p w14:paraId="6ED19ABC" w14:textId="77777777" w:rsidR="00366AF8" w:rsidRPr="00F129C1" w:rsidRDefault="00366AF8" w:rsidP="00366AF8"/>
    <w:p w14:paraId="7A2A05C5" w14:textId="77777777" w:rsidR="00366AF8" w:rsidRPr="00F129C1" w:rsidRDefault="00366AF8" w:rsidP="00366AF8">
      <w:pPr>
        <w:rPr>
          <w:u w:val="single"/>
        </w:rPr>
      </w:pPr>
      <w:r w:rsidRPr="00F129C1">
        <w:t xml:space="preserve">Time and time again, </w:t>
      </w:r>
      <w:r w:rsidRPr="00F129C1">
        <w:rPr>
          <w:rStyle w:val="StyleUnderline"/>
        </w:rPr>
        <w:t>Trump has brought immigration policy front and center, often calling on Congress to act. Republican congressional leaders haven’t been so sure about how to proceed</w:t>
      </w:r>
      <w:r w:rsidRPr="00F129C1">
        <w:t xml:space="preserve"> — so much so, that when Trump first came into office, Republican leaders’ policy agenda left off </w:t>
      </w:r>
      <w:r w:rsidRPr="00F129C1">
        <w:lastRenderedPageBreak/>
        <w:t>comprehensive immigration policy reform altogether.</w:t>
      </w:r>
      <w:r w:rsidRPr="00F129C1">
        <w:rPr>
          <w:rStyle w:val="StyleUnderline"/>
        </w:rPr>
        <w:t xml:space="preserve"> The centerpiece of the Republican Party’s message as the 2018 midterms approach is supposed to be the new tax law, which the GOP championed.</w:t>
      </w:r>
    </w:p>
    <w:p w14:paraId="392C50ED" w14:textId="77777777" w:rsidR="00366AF8" w:rsidRPr="00F129C1" w:rsidRDefault="00366AF8" w:rsidP="00366AF8">
      <w:pPr>
        <w:rPr>
          <w:u w:val="single"/>
        </w:rPr>
      </w:pPr>
      <w:r w:rsidRPr="00F129C1">
        <w:rPr>
          <w:rStyle w:val="StyleUnderline"/>
        </w:rPr>
        <w:t xml:space="preserve">Yet as the House and Senate’s failed immigration bills have shown, immigration is a divisive issue for Republicans </w:t>
      </w:r>
      <w:r w:rsidRPr="00F129C1">
        <w:t xml:space="preserve">— </w:t>
      </w:r>
      <w:r w:rsidRPr="00F129C1">
        <w:rPr>
          <w:rStyle w:val="StyleUnderline"/>
        </w:rPr>
        <w:t>the type of issue that a political party typically tries to avoid in a contentious election year.</w:t>
      </w:r>
    </w:p>
    <w:p w14:paraId="74295F66" w14:textId="77777777" w:rsidR="00366AF8" w:rsidRPr="00F129C1" w:rsidRDefault="00366AF8" w:rsidP="00366AF8">
      <w:pPr>
        <w:rPr>
          <w:u w:val="single"/>
        </w:rPr>
      </w:pPr>
      <w:r w:rsidRPr="00F129C1">
        <w:rPr>
          <w:rStyle w:val="StyleUnderline"/>
        </w:rPr>
        <w:t>But Republican leaders, such as House Speaker Paul Ryan and Senate Majority Leader Mitch McConnell, have been forced to respond to Trump’s immigration priorities.</w:t>
      </w:r>
    </w:p>
    <w:p w14:paraId="723DBAF2" w14:textId="77777777" w:rsidR="00366AF8" w:rsidRPr="00F129C1" w:rsidRDefault="00366AF8" w:rsidP="00366AF8">
      <w:r w:rsidRPr="00F129C1">
        <w:t>After all, when President Donald Trump won the presidential election in 2016, his campaign managers attributed it in part to his making immigration a hot-button issue in the campaign — from his calls for a southern border wall to his “Muslim ban.” Now, Trump’s using the immigration issue to campaign once again.</w:t>
      </w:r>
    </w:p>
    <w:p w14:paraId="4539CF86" w14:textId="77777777" w:rsidR="00366AF8" w:rsidRPr="00F129C1" w:rsidRDefault="00366AF8" w:rsidP="00366AF8">
      <w:r w:rsidRPr="00F129C1">
        <w:t>@realDonaldTrump</w:t>
      </w:r>
    </w:p>
    <w:p w14:paraId="55DB1A06" w14:textId="77777777" w:rsidR="00366AF8" w:rsidRPr="00F129C1" w:rsidRDefault="00366AF8" w:rsidP="00366AF8">
      <w:r w:rsidRPr="00F129C1">
        <w:t>A vote for Democrats in November is a vote to let MS-13 run wild in our communities, to let drugs pour into our cities, and to take jobs and benefits away from hardworking Americans. Democrats want anarchy, amnesty and chaos - Republicans want LAW, ORDER and JUSTICE!</w:t>
      </w:r>
    </w:p>
    <w:p w14:paraId="518249EC" w14:textId="77777777" w:rsidR="00366AF8" w:rsidRPr="00F129C1" w:rsidRDefault="00366AF8" w:rsidP="00366AF8">
      <w:r w:rsidRPr="00F129C1">
        <w:t>And Trump’s most ardent defenders in Congress are betting on conservative anti-immigration policy as a winning message in 2018, too.</w:t>
      </w:r>
    </w:p>
    <w:p w14:paraId="0E5AB23D" w14:textId="77777777" w:rsidR="00366AF8" w:rsidRPr="00F129C1" w:rsidRDefault="00366AF8" w:rsidP="00366AF8">
      <w:r w:rsidRPr="00F129C1">
        <w:rPr>
          <w:rStyle w:val="StyleUnderline"/>
        </w:rPr>
        <w:t>“If the House votes for amnesty, then it will deflate the base, and they’ll feel betrayed, and they’ll stay home,”</w:t>
      </w:r>
      <w:r w:rsidRPr="00F129C1">
        <w:t xml:space="preserve"> said Rep. Steve King (R-IA), one of the most ardent anti-immigrant conservatives in Congress. (His comments echoed a position former Trump aide Steve Bannon holds.) “</w:t>
      </w:r>
      <w:r w:rsidRPr="00F129C1">
        <w:rPr>
          <w:rStyle w:val="StyleUnderline"/>
        </w:rPr>
        <w:t>And that we could lose the majority over that, and if that happens, then</w:t>
      </w:r>
      <w:r w:rsidRPr="00F129C1">
        <w:rPr>
          <w:rStyle w:val="Emphasis"/>
        </w:rPr>
        <w:t xml:space="preserve"> it’s almost a certainty that Democrats would impeach President Trump,” </w:t>
      </w:r>
      <w:r w:rsidRPr="00F129C1">
        <w:t>King added.</w:t>
      </w:r>
    </w:p>
    <w:p w14:paraId="487476EC" w14:textId="77777777" w:rsidR="00366AF8" w:rsidRPr="00F129C1" w:rsidRDefault="00366AF8" w:rsidP="00366AF8">
      <w:pPr>
        <w:rPr>
          <w:rStyle w:val="StyleUnderline"/>
        </w:rPr>
      </w:pPr>
      <w:r w:rsidRPr="00F129C1">
        <w:t>When Ryan took up immigration bills in the House,</w:t>
      </w:r>
      <w:r w:rsidRPr="00F129C1">
        <w:rPr>
          <w:rStyle w:val="StyleUnderline"/>
        </w:rPr>
        <w:t xml:space="preserve"> Rep.</w:t>
      </w:r>
      <w:r w:rsidRPr="00F129C1">
        <w:t xml:space="preserve"> Mark</w:t>
      </w:r>
      <w:r w:rsidRPr="00F129C1">
        <w:rPr>
          <w:rStyle w:val="StyleUnderline"/>
        </w:rPr>
        <w:t xml:space="preserve"> Meadows</w:t>
      </w:r>
      <w:r w:rsidRPr="00F129C1">
        <w:t xml:space="preserve"> (R-NC), </w:t>
      </w:r>
      <w:r w:rsidRPr="00F129C1">
        <w:rPr>
          <w:rStyle w:val="StyleUnderline"/>
        </w:rPr>
        <w:t>the chair of the ultraconservative House Freedom Caucus and one of Trump’s confidants, also warned that Republicans’ immigration platform could make or break their party during the Trump administration.</w:t>
      </w:r>
    </w:p>
    <w:p w14:paraId="37030E62" w14:textId="77777777" w:rsidR="00366AF8" w:rsidRPr="00F129C1" w:rsidRDefault="00366AF8" w:rsidP="00366AF8">
      <w:pPr>
        <w:rPr>
          <w:rStyle w:val="StyleUnderline"/>
        </w:rPr>
      </w:pPr>
      <w:r w:rsidRPr="00F129C1">
        <w:t>“I can say it is the defining moment for this speaker,”</w:t>
      </w:r>
      <w:r w:rsidRPr="00F129C1">
        <w:rPr>
          <w:rStyle w:val="StyleUnderline"/>
        </w:rPr>
        <w:t xml:space="preserve"> Meadows said</w:t>
      </w:r>
      <w:r w:rsidRPr="00F129C1">
        <w:t xml:space="preserve"> at a Heritage Foundation forum early this year. </w:t>
      </w:r>
      <w:r w:rsidRPr="00F129C1">
        <w:rPr>
          <w:rStyle w:val="StyleUnderline"/>
        </w:rPr>
        <w:t>“If he gets it wrong, it will have consequences for him, but it will also have consequences for the rest of the Republican Party.”</w:t>
      </w:r>
    </w:p>
    <w:p w14:paraId="0B4B867E" w14:textId="77777777" w:rsidR="00366AF8" w:rsidRPr="00F129C1" w:rsidRDefault="00366AF8" w:rsidP="00366AF8">
      <w:pPr>
        <w:rPr>
          <w:rStyle w:val="StyleUnderline"/>
        </w:rPr>
      </w:pPr>
      <w:r w:rsidRPr="00F129C1">
        <w:rPr>
          <w:rStyle w:val="StyleUnderline"/>
        </w:rPr>
        <w:t>Polling shows immigration is an energizing issue for Republicans. But the most vulnerable Republicans, many in districts with large immigrant populations, are pushing back against this kind of messaging.</w:t>
      </w:r>
    </w:p>
    <w:p w14:paraId="6B734EC9" w14:textId="77777777" w:rsidR="00366AF8" w:rsidRPr="00F129C1" w:rsidRDefault="00366AF8" w:rsidP="00366AF8">
      <w:pPr>
        <w:rPr>
          <w:u w:val="single"/>
        </w:rPr>
      </w:pPr>
    </w:p>
    <w:p w14:paraId="41A26C02" w14:textId="77777777" w:rsidR="00366AF8" w:rsidRPr="00F129C1" w:rsidRDefault="00366AF8" w:rsidP="00366AF8">
      <w:pPr>
        <w:pStyle w:val="Heading3"/>
        <w:rPr>
          <w:rFonts w:cs="Times New Roman"/>
        </w:rPr>
      </w:pPr>
      <w:bookmarkStart w:id="222" w:name="_Toc519436620"/>
      <w:r w:rsidRPr="00F129C1">
        <w:rPr>
          <w:rFonts w:cs="Times New Roman"/>
        </w:rPr>
        <w:lastRenderedPageBreak/>
        <w:t>Non-Unique – GOP Can’t Win – Independents Switch</w:t>
      </w:r>
      <w:bookmarkEnd w:id="222"/>
    </w:p>
    <w:p w14:paraId="0F164D4A" w14:textId="77777777" w:rsidR="00366AF8" w:rsidRPr="00F129C1" w:rsidRDefault="00366AF8" w:rsidP="00366AF8"/>
    <w:p w14:paraId="659FCB13" w14:textId="77777777" w:rsidR="00366AF8" w:rsidRPr="00F129C1" w:rsidRDefault="00366AF8" w:rsidP="00366AF8">
      <w:pPr>
        <w:pStyle w:val="Heading4"/>
        <w:rPr>
          <w:rFonts w:cs="Times New Roman"/>
        </w:rPr>
      </w:pPr>
      <w:r w:rsidRPr="00F129C1">
        <w:rPr>
          <w:rFonts w:cs="Times New Roman"/>
        </w:rPr>
        <w:t>A GOP win is impossible – appeasing the base with hardline policy loses independents key to GOP victory</w:t>
      </w:r>
    </w:p>
    <w:p w14:paraId="3E3E84C6" w14:textId="77777777" w:rsidR="00366AF8" w:rsidRPr="00F129C1" w:rsidRDefault="00366AF8" w:rsidP="00366AF8">
      <w:pPr>
        <w:rPr>
          <w:b/>
          <w:sz w:val="26"/>
          <w:szCs w:val="26"/>
        </w:rPr>
      </w:pPr>
      <w:r w:rsidRPr="00F129C1">
        <w:rPr>
          <w:b/>
          <w:sz w:val="26"/>
          <w:szCs w:val="26"/>
        </w:rPr>
        <w:t>Martin &amp; Haberman, NY Times National Political correspondent &amp; White House correspondent, 6/18/18</w:t>
      </w:r>
    </w:p>
    <w:p w14:paraId="7F7876D8" w14:textId="77777777" w:rsidR="00366AF8" w:rsidRPr="00F129C1" w:rsidRDefault="00366AF8" w:rsidP="00366AF8">
      <w:r w:rsidRPr="00F129C1">
        <w:t>[Jonathan, Maggie, 6/18/18, The New York Times, “Forget Tax Cuts. Trump Wants to Rally the G.O.P. Base Over Immigration,” accessed 7/8/18, JPA]</w:t>
      </w:r>
    </w:p>
    <w:p w14:paraId="4B743148" w14:textId="77777777" w:rsidR="00366AF8" w:rsidRPr="00F129C1" w:rsidRDefault="00366AF8" w:rsidP="00366AF8"/>
    <w:p w14:paraId="439377E4" w14:textId="77777777" w:rsidR="00366AF8" w:rsidRPr="00F129C1" w:rsidRDefault="00366AF8" w:rsidP="00366AF8">
      <w:pPr>
        <w:rPr>
          <w:b/>
          <w:u w:val="single"/>
        </w:rPr>
      </w:pPr>
      <w:r w:rsidRPr="00F129C1">
        <w:t xml:space="preserve">Further, </w:t>
      </w:r>
      <w:r w:rsidRPr="00F129C1">
        <w:rPr>
          <w:rStyle w:val="StyleUnderline"/>
        </w:rPr>
        <w:t>some in the party believe that by pursuing a hard-line approach to families at the border — a policy that is deeply unpopular among independent voters</w:t>
      </w:r>
      <w:r w:rsidRPr="00F129C1">
        <w:t xml:space="preserve">, according to polls — Mr. Trump </w:t>
      </w:r>
      <w:r w:rsidRPr="00F129C1">
        <w:rPr>
          <w:rStyle w:val="StyleUnderline"/>
        </w:rPr>
        <w:t>is handing Democrats the high ground on immigration instead of making them defend their support for less popular immigrant protections like sanctuary cities.</w:t>
      </w:r>
    </w:p>
    <w:p w14:paraId="0B6B2C6A" w14:textId="77777777" w:rsidR="00366AF8" w:rsidRPr="00F129C1" w:rsidRDefault="00366AF8" w:rsidP="00366AF8">
      <w:r w:rsidRPr="00F129C1">
        <w:t xml:space="preserve">“Somehow </w:t>
      </w:r>
      <w:r w:rsidRPr="00F129C1">
        <w:rPr>
          <w:rStyle w:val="StyleUnderline"/>
        </w:rPr>
        <w:t>I don’t think that putting kids in cages is likely to go over very well with suburban moms,”</w:t>
      </w:r>
      <w:r w:rsidRPr="00F129C1">
        <w:t xml:space="preserve"> </w:t>
      </w:r>
      <w:r w:rsidRPr="00F129C1">
        <w:rPr>
          <w:rStyle w:val="StyleUnderline"/>
        </w:rPr>
        <w:t>said Whit Ayres, a Republican pollster uneasy about running on the culture wars. Mr. Ayres said his party should campaign on “the concrete accomplishments of a Republican-held government.”</w:t>
      </w:r>
    </w:p>
    <w:p w14:paraId="29939608" w14:textId="77777777" w:rsidR="00366AF8" w:rsidRPr="00F129C1" w:rsidRDefault="00366AF8" w:rsidP="00366AF8">
      <w:pPr>
        <w:rPr>
          <w:rStyle w:val="StyleUnderline"/>
          <w:b w:val="0"/>
          <w:u w:val="none"/>
        </w:rPr>
      </w:pPr>
      <w:r w:rsidRPr="00F129C1">
        <w:t>“A fabulously strong economy, a record stock market, ISIS defeated and a world without any major wars that are killing lots of Americans on a weekly basis,” he said, laying out the case.</w:t>
      </w:r>
    </w:p>
    <w:p w14:paraId="1DEF7B3D" w14:textId="77777777" w:rsidR="00366AF8" w:rsidRPr="00F129C1" w:rsidRDefault="00366AF8" w:rsidP="00366AF8">
      <w:r w:rsidRPr="00F129C1">
        <w:rPr>
          <w:rStyle w:val="StyleUnderline"/>
        </w:rPr>
        <w:t>Republicans got a lesson last year about the risk of elevating immigration in campaigns where they depend on suburbanites.</w:t>
      </w:r>
      <w:r w:rsidRPr="00F129C1">
        <w:t xml:space="preserve"> In the Virginia governor’s race, the Republican nominee, Ed Gillespie, thought women in vote-rich Northern Virginia could be won over with a get-tough message on MS-13, the gang with ties to Central America that has gained a foothold in the Washington, D.C., region. But voters in suburban Fairfax and Loudoun counties overwhelmingly rejected these appeals, supporting Gov. Ralph S. Northam with landslide margins in large part to send a message about their disdain for Mr. Trump.</w:t>
      </w:r>
    </w:p>
    <w:p w14:paraId="07578DD5" w14:textId="77777777" w:rsidR="00366AF8" w:rsidRPr="00F129C1" w:rsidRDefault="00366AF8" w:rsidP="00366AF8">
      <w:pPr>
        <w:rPr>
          <w:rStyle w:val="StyleUnderline"/>
        </w:rPr>
      </w:pPr>
      <w:r w:rsidRPr="00F129C1">
        <w:rPr>
          <w:rStyle w:val="StyleUnderline"/>
        </w:rPr>
        <w:t>The unease with a hard-line approach on immigration is strongest among House Republicans who hail from diverse districts.</w:t>
      </w:r>
    </w:p>
    <w:p w14:paraId="44E8E079" w14:textId="77777777" w:rsidR="00366AF8" w:rsidRPr="00F129C1" w:rsidRDefault="00366AF8" w:rsidP="00366AF8">
      <w:r w:rsidRPr="00F129C1">
        <w:t>Many of these lawmakers signed a discharge petition that would have forced a vote offering legal status for Dreamers, children brought to the country by undocumented immigrants.</w:t>
      </w:r>
    </w:p>
    <w:p w14:paraId="34F84F5C" w14:textId="77777777" w:rsidR="00366AF8" w:rsidRPr="00F129C1" w:rsidRDefault="00366AF8" w:rsidP="00366AF8">
      <w:r w:rsidRPr="00F129C1">
        <w:t xml:space="preserve">And as </w:t>
      </w:r>
      <w:r w:rsidRPr="00F129C1">
        <w:rPr>
          <w:rStyle w:val="StyleUnderline"/>
        </w:rPr>
        <w:t>Liesl Hickey, a veteran Republican strategist who previously ran the House congressional campaign arm, pointed out,</w:t>
      </w:r>
      <w:r w:rsidRPr="00F129C1">
        <w:t xml:space="preserve"> it is Republican lawmakers like Representatives Carlos Curbelo of Florida, Will Hurd of Texas and Steve Knight of California who face some of the most daunting re-election challenges.</w:t>
      </w:r>
    </w:p>
    <w:p w14:paraId="35094840" w14:textId="77777777" w:rsidR="00366AF8" w:rsidRPr="00F129C1" w:rsidRDefault="00366AF8" w:rsidP="00366AF8">
      <w:pPr>
        <w:rPr>
          <w:b/>
          <w:u w:val="single"/>
        </w:rPr>
      </w:pPr>
      <w:r w:rsidRPr="00F129C1">
        <w:rPr>
          <w:rStyle w:val="StyleUnderline"/>
        </w:rPr>
        <w:t>“I think it’s pretty clear that this is not a winning issue in the form that some want to take it,” said Ms. Hickey</w:t>
      </w:r>
      <w:r w:rsidRPr="00F129C1">
        <w:t xml:space="preserve">, </w:t>
      </w:r>
      <w:r w:rsidRPr="00F129C1">
        <w:rPr>
          <w:rStyle w:val="StyleUnderline"/>
        </w:rPr>
        <w:t>alluding to the hard-line approach.</w:t>
      </w:r>
    </w:p>
    <w:p w14:paraId="40259232" w14:textId="77777777" w:rsidR="00366AF8" w:rsidRPr="00F129C1" w:rsidRDefault="00366AF8" w:rsidP="00366AF8">
      <w:r w:rsidRPr="00F129C1">
        <w:t>In a sign of the Republican alarm about the family separations at the border, Representative Steve Stivers of Ohio, the chairman of the National Republican Congressional Committee, said Monday that he would ask the Trump administration “to stop needlessly separating children from their parents.”</w:t>
      </w:r>
    </w:p>
    <w:p w14:paraId="7C6664EC" w14:textId="77777777" w:rsidR="00366AF8" w:rsidRPr="00F129C1" w:rsidRDefault="00366AF8" w:rsidP="00366AF8">
      <w:r w:rsidRPr="00F129C1">
        <w:rPr>
          <w:rStyle w:val="StyleUnderline"/>
        </w:rPr>
        <w:lastRenderedPageBreak/>
        <w:t>Yet some of Mr. Trump’s advisers have told the president he needs to live up to what he promised voters on immigration.</w:t>
      </w:r>
      <w:r w:rsidRPr="00F129C1">
        <w:t xml:space="preserve"> These aides have told him that what he is doing is similar to what President Obama did, and suggested that the news media is cherry-picking images of children that can be used to portray Mr. Trump’s policy in the harshest of lights.</w:t>
      </w:r>
    </w:p>
    <w:p w14:paraId="7F3AACFD" w14:textId="77777777" w:rsidR="00366AF8" w:rsidRPr="00F129C1" w:rsidRDefault="00366AF8" w:rsidP="00366AF8">
      <w:r w:rsidRPr="00F129C1">
        <w:t>Mr. Trump, absorbing these arguments, has related to allies that he thinks he is being mistreated by the media and sought to shift the conversation to the broader immigration debate. But Democrats believe he is making a costly mistake by taking his rhetoric too far.</w:t>
      </w:r>
    </w:p>
    <w:p w14:paraId="090B5E79" w14:textId="77777777" w:rsidR="00366AF8" w:rsidRPr="00F129C1" w:rsidRDefault="00366AF8" w:rsidP="00366AF8">
      <w:r w:rsidRPr="00F129C1">
        <w:t>“He has taken an issue that is a decent wedge in swing places for Republicans and turned it into this preposterous notion that Democrats are responsible for family separation, Democrats are responsible for all immigrant crime, and Democrats are responsible for MS-13,” said Anna Greenberg, a Democratic pollster. “Nobody believes that.”</w:t>
      </w:r>
    </w:p>
    <w:p w14:paraId="1434057A" w14:textId="77777777" w:rsidR="00366AF8" w:rsidRPr="00F129C1" w:rsidRDefault="00366AF8" w:rsidP="00366AF8"/>
    <w:p w14:paraId="2AC2D1AB" w14:textId="77777777" w:rsidR="00366AF8" w:rsidRPr="00F129C1" w:rsidRDefault="00366AF8" w:rsidP="00366AF8">
      <w:pPr>
        <w:pStyle w:val="Heading3"/>
        <w:rPr>
          <w:rFonts w:cs="Times New Roman"/>
        </w:rPr>
      </w:pPr>
      <w:bookmarkStart w:id="223" w:name="_Toc519436621"/>
      <w:r w:rsidRPr="00F129C1">
        <w:rPr>
          <w:rFonts w:cs="Times New Roman"/>
        </w:rPr>
        <w:lastRenderedPageBreak/>
        <w:t>Non-Unique – Dems Win the Economy Issue</w:t>
      </w:r>
      <w:bookmarkEnd w:id="223"/>
    </w:p>
    <w:p w14:paraId="0EF25761" w14:textId="77777777" w:rsidR="00366AF8" w:rsidRPr="00F129C1" w:rsidRDefault="00366AF8" w:rsidP="00366AF8"/>
    <w:p w14:paraId="020ED7F1" w14:textId="77777777" w:rsidR="00366AF8" w:rsidRPr="00F129C1" w:rsidRDefault="00366AF8" w:rsidP="00366AF8">
      <w:pPr>
        <w:pStyle w:val="Heading4"/>
        <w:rPr>
          <w:rFonts w:cs="Times New Roman"/>
        </w:rPr>
      </w:pPr>
      <w:r w:rsidRPr="00F129C1">
        <w:rPr>
          <w:rFonts w:cs="Times New Roman"/>
        </w:rPr>
        <w:t>Non-unique – Dems will win the economy over wage stagnation, it is a key issue</w:t>
      </w:r>
    </w:p>
    <w:p w14:paraId="0E7EF8C5" w14:textId="77777777" w:rsidR="00366AF8" w:rsidRPr="00F129C1" w:rsidRDefault="00366AF8" w:rsidP="00366AF8">
      <w:pPr>
        <w:rPr>
          <w:b/>
          <w:sz w:val="26"/>
          <w:szCs w:val="26"/>
        </w:rPr>
      </w:pPr>
      <w:r w:rsidRPr="00F129C1">
        <w:rPr>
          <w:b/>
          <w:sz w:val="26"/>
          <w:szCs w:val="26"/>
        </w:rPr>
        <w:t>Manchester, The Hill, US politics reporter, 7/10/18</w:t>
      </w:r>
    </w:p>
    <w:p w14:paraId="381A443C" w14:textId="77777777" w:rsidR="00366AF8" w:rsidRPr="00F129C1" w:rsidRDefault="00366AF8" w:rsidP="00366AF8">
      <w:r w:rsidRPr="00F129C1">
        <w:t xml:space="preserve">[Julia, 7/10/18, The Hill, “Dem pollster: Party can win economic fight if it's on wages,” </w:t>
      </w:r>
      <w:hyperlink r:id="rId294" w:history="1">
        <w:r w:rsidRPr="00F129C1">
          <w:rPr>
            <w:rStyle w:val="Hyperlink"/>
          </w:rPr>
          <w:t>http://thehill.com/hilltv/what-americas-thinking/396344-labor-market-shows-signs-of-improvement-but-both-parties-dont</w:t>
        </w:r>
      </w:hyperlink>
      <w:r w:rsidRPr="00F129C1">
        <w:t>, accessed 7/12/18, JPA]</w:t>
      </w:r>
    </w:p>
    <w:p w14:paraId="62B871C9" w14:textId="77777777" w:rsidR="00366AF8" w:rsidRPr="00F129C1" w:rsidRDefault="00366AF8" w:rsidP="00366AF8"/>
    <w:p w14:paraId="58F20A81" w14:textId="77777777" w:rsidR="00366AF8" w:rsidRPr="00F129C1" w:rsidRDefault="00366AF8" w:rsidP="00366AF8">
      <w:pPr>
        <w:rPr>
          <w:rStyle w:val="StyleUnderline"/>
        </w:rPr>
      </w:pPr>
      <w:r w:rsidRPr="00F129C1">
        <w:rPr>
          <w:rStyle w:val="StyleUnderline"/>
        </w:rPr>
        <w:t>Democracy Corps managing director Nancy Zdunkewicz says Democrats should make their economic messaging ahead of November's midterm elections about stagnant wages.</w:t>
      </w:r>
    </w:p>
    <w:p w14:paraId="5889D293" w14:textId="77777777" w:rsidR="00366AF8" w:rsidRPr="00F129C1" w:rsidRDefault="00366AF8" w:rsidP="00366AF8">
      <w:r w:rsidRPr="00F129C1">
        <w:rPr>
          <w:rStyle w:val="StyleUnderline"/>
        </w:rPr>
        <w:t>"I think that people are also, at the same time as they're able to admit that there are more jobs available in their area, [they're] equally likely or more likely to say that those jobs just don't pay what they used to, and that's a real problem,"</w:t>
      </w:r>
      <w:r w:rsidRPr="00F129C1">
        <w:t xml:space="preserve"> Zdunkewicz told Hill TV's Joe Concha on "What America's Thinking."</w:t>
      </w:r>
    </w:p>
    <w:p w14:paraId="3A6037D4" w14:textId="77777777" w:rsidR="00366AF8" w:rsidRPr="00F129C1" w:rsidRDefault="00366AF8" w:rsidP="00366AF8">
      <w:pPr>
        <w:rPr>
          <w:u w:val="single"/>
        </w:rPr>
      </w:pPr>
      <w:r w:rsidRPr="00F129C1">
        <w:t>Zdunkewicz said</w:t>
      </w:r>
      <w:r w:rsidRPr="00F129C1">
        <w:rPr>
          <w:rStyle w:val="StyleUnderline"/>
        </w:rPr>
        <w:t xml:space="preserve"> Democrats shouldn't keep arguing that strong jobs growth under President Trump is just something he inherited from former President Obama.</w:t>
      </w:r>
    </w:p>
    <w:p w14:paraId="184AA579" w14:textId="77777777" w:rsidR="00366AF8" w:rsidRPr="00F129C1" w:rsidRDefault="00366AF8" w:rsidP="00366AF8">
      <w:pPr>
        <w:rPr>
          <w:u w:val="single"/>
        </w:rPr>
      </w:pPr>
      <w:r w:rsidRPr="00F129C1">
        <w:t>Instead, she says</w:t>
      </w:r>
      <w:r w:rsidRPr="00F129C1">
        <w:rPr>
          <w:rStyle w:val="StyleUnderline"/>
        </w:rPr>
        <w:t>, they should focus on the middle class and poor voters who are continuing to struggle despite the economy's gains.</w:t>
      </w:r>
    </w:p>
    <w:p w14:paraId="02BAC430" w14:textId="77777777" w:rsidR="00366AF8" w:rsidRPr="00F129C1" w:rsidRDefault="00366AF8" w:rsidP="00366AF8">
      <w:r w:rsidRPr="00F129C1">
        <w:t>"This is such a problem for</w:t>
      </w:r>
      <w:r w:rsidRPr="00F129C1">
        <w:rPr>
          <w:rStyle w:val="StyleUnderline"/>
        </w:rPr>
        <w:t xml:space="preserve"> Democrats</w:t>
      </w:r>
      <w:r w:rsidRPr="00F129C1">
        <w:t>. We</w:t>
      </w:r>
      <w:r w:rsidRPr="00F129C1">
        <w:rPr>
          <w:rStyle w:val="StyleUnderline"/>
        </w:rPr>
        <w:t xml:space="preserve"> should</w:t>
      </w:r>
      <w:r w:rsidRPr="00F129C1">
        <w:t xml:space="preserve"> not be trying to own the economy under Obama any more than we're trying to </w:t>
      </w:r>
      <w:r w:rsidRPr="00F129C1">
        <w:rPr>
          <w:rStyle w:val="StyleUnderline"/>
        </w:rPr>
        <w:t>take credit for the one that Donald Trump has right now because it's an economy where people are really struggling with the cost of living,</w:t>
      </w:r>
      <w:r w:rsidRPr="00F129C1">
        <w:t>" she said.</w:t>
      </w:r>
    </w:p>
    <w:p w14:paraId="520525E0" w14:textId="77777777" w:rsidR="00366AF8" w:rsidRPr="00F129C1" w:rsidRDefault="00366AF8" w:rsidP="00366AF8">
      <w:pPr>
        <w:rPr>
          <w:rStyle w:val="StyleUnderline"/>
        </w:rPr>
      </w:pPr>
      <w:r w:rsidRPr="00F129C1">
        <w:rPr>
          <w:rStyle w:val="StyleUnderline"/>
        </w:rPr>
        <w:t>While the U.S. added 213,000 jobs last month, wage growth is still moving at a slow pace.</w:t>
      </w:r>
    </w:p>
    <w:p w14:paraId="2A8AE44F" w14:textId="77777777" w:rsidR="00366AF8" w:rsidRPr="00F129C1" w:rsidRDefault="00366AF8" w:rsidP="00366AF8">
      <w:pPr>
        <w:rPr>
          <w:rStyle w:val="StyleUnderline"/>
        </w:rPr>
      </w:pPr>
      <w:r w:rsidRPr="00F129C1">
        <w:rPr>
          <w:rStyle w:val="StyleUnderline"/>
        </w:rPr>
        <w:t>Average hourly pay has only increased 2.7 percent in June from the year before.</w:t>
      </w:r>
    </w:p>
    <w:p w14:paraId="2D6584B1" w14:textId="77777777" w:rsidR="00366AF8" w:rsidRPr="00F129C1" w:rsidRDefault="00366AF8" w:rsidP="00366AF8">
      <w:r w:rsidRPr="00F129C1">
        <w:t>— Julia Manchester</w:t>
      </w:r>
    </w:p>
    <w:p w14:paraId="2AA0338C" w14:textId="77777777" w:rsidR="00366AF8" w:rsidRPr="00F129C1" w:rsidRDefault="00366AF8" w:rsidP="00366AF8"/>
    <w:p w14:paraId="5EE65301" w14:textId="77777777" w:rsidR="00366AF8" w:rsidRPr="00F129C1" w:rsidRDefault="00366AF8" w:rsidP="00366AF8">
      <w:pPr>
        <w:pStyle w:val="Heading3"/>
        <w:rPr>
          <w:rFonts w:cs="Times New Roman"/>
        </w:rPr>
      </w:pPr>
      <w:bookmarkStart w:id="224" w:name="_Toc519436622"/>
      <w:r w:rsidRPr="00F129C1">
        <w:rPr>
          <w:rFonts w:cs="Times New Roman"/>
        </w:rPr>
        <w:lastRenderedPageBreak/>
        <w:t>Non-Unique – Tariffs Hurt GOP</w:t>
      </w:r>
      <w:bookmarkEnd w:id="224"/>
    </w:p>
    <w:p w14:paraId="450B42B3" w14:textId="77777777" w:rsidR="00366AF8" w:rsidRPr="00F129C1" w:rsidRDefault="00366AF8" w:rsidP="00366AF8"/>
    <w:p w14:paraId="5C0AB819" w14:textId="77777777" w:rsidR="00366AF8" w:rsidRPr="00F129C1" w:rsidRDefault="00366AF8" w:rsidP="00366AF8">
      <w:pPr>
        <w:pStyle w:val="Heading4"/>
        <w:rPr>
          <w:rFonts w:cs="Times New Roman"/>
        </w:rPr>
      </w:pPr>
      <w:r w:rsidRPr="00F129C1">
        <w:rPr>
          <w:rFonts w:cs="Times New Roman"/>
        </w:rPr>
        <w:t>Dems win – Trump has lost 63% of the electorate with his tariff policies</w:t>
      </w:r>
    </w:p>
    <w:p w14:paraId="22458694" w14:textId="77777777" w:rsidR="00366AF8" w:rsidRPr="00F129C1" w:rsidRDefault="00366AF8" w:rsidP="00366AF8">
      <w:pPr>
        <w:rPr>
          <w:b/>
          <w:sz w:val="26"/>
          <w:szCs w:val="26"/>
        </w:rPr>
      </w:pPr>
      <w:r w:rsidRPr="00F129C1">
        <w:rPr>
          <w:b/>
          <w:sz w:val="26"/>
          <w:szCs w:val="26"/>
        </w:rPr>
        <w:t>Manchester, The Hill, Political Reporter, 7/10/18</w:t>
      </w:r>
    </w:p>
    <w:p w14:paraId="60489A08" w14:textId="77777777" w:rsidR="00366AF8" w:rsidRPr="00F129C1" w:rsidRDefault="00366AF8" w:rsidP="00366AF8">
      <w:r w:rsidRPr="00F129C1">
        <w:t xml:space="preserve">[Julia, 7/10/18, The Hill, “Will voters punish Trump over tariffs?” </w:t>
      </w:r>
      <w:hyperlink r:id="rId295" w:history="1">
        <w:r w:rsidRPr="00F129C1">
          <w:rPr>
            <w:rStyle w:val="Hyperlink"/>
          </w:rPr>
          <w:t>http://thehill.com/hilltv/what-americas-thinking/396313-will-voters-punish-trump-on-tariffs</w:t>
        </w:r>
      </w:hyperlink>
      <w:r w:rsidRPr="00F129C1">
        <w:t>, accessed 7/12/18, JPA]</w:t>
      </w:r>
    </w:p>
    <w:p w14:paraId="5C49FC92" w14:textId="77777777" w:rsidR="00366AF8" w:rsidRPr="00F129C1" w:rsidRDefault="00366AF8" w:rsidP="00366AF8"/>
    <w:p w14:paraId="1D6B5AD0" w14:textId="77777777" w:rsidR="00366AF8" w:rsidRPr="00F129C1" w:rsidRDefault="00366AF8" w:rsidP="00366AF8">
      <w:pPr>
        <w:rPr>
          <w:u w:val="single"/>
        </w:rPr>
      </w:pPr>
      <w:r w:rsidRPr="00F129C1">
        <w:rPr>
          <w:rStyle w:val="StyleUnderline"/>
        </w:rPr>
        <w:t>President Trump's recent tariffs on multiple countries, including key U.S. allies, could hurt him at the ballot box.</w:t>
      </w:r>
    </w:p>
    <w:p w14:paraId="3A879503" w14:textId="77777777" w:rsidR="00366AF8" w:rsidRPr="00F129C1" w:rsidRDefault="00366AF8" w:rsidP="00366AF8">
      <w:r w:rsidRPr="00F129C1">
        <w:rPr>
          <w:rStyle w:val="StyleUnderline"/>
        </w:rPr>
        <w:t>"The problem with all of this politically and economically is that that ends up hurting consumers. So we see that there are huge majorities of voters saying, especially in battleground districts, that this is going to mean something for their wallets,"</w:t>
      </w:r>
      <w:r w:rsidRPr="00F129C1">
        <w:t xml:space="preserve"> </w:t>
      </w:r>
      <w:r w:rsidRPr="00F129C1">
        <w:rPr>
          <w:rStyle w:val="StyleUnderline"/>
        </w:rPr>
        <w:t>Democratic pollster Nancy Zdunkewicz, who is the managing director at Democracy Corps,</w:t>
      </w:r>
      <w:r w:rsidRPr="00F129C1">
        <w:t xml:space="preserve"> </w:t>
      </w:r>
      <w:r w:rsidRPr="00F129C1">
        <w:rPr>
          <w:rStyle w:val="StyleUnderline"/>
        </w:rPr>
        <w:t>told</w:t>
      </w:r>
      <w:r w:rsidRPr="00F129C1">
        <w:t xml:space="preserve"> Hill TV's Joe Concha on "What America's Thinking" on Tuesday.</w:t>
      </w:r>
    </w:p>
    <w:p w14:paraId="7E6C5772" w14:textId="77777777" w:rsidR="00366AF8" w:rsidRPr="00F129C1" w:rsidRDefault="00366AF8" w:rsidP="00366AF8">
      <w:pPr>
        <w:rPr>
          <w:rStyle w:val="StyleUnderline"/>
        </w:rPr>
      </w:pPr>
      <w:r w:rsidRPr="00F129C1">
        <w:rPr>
          <w:rStyle w:val="StyleUnderline"/>
        </w:rPr>
        <w:t>"The costs of goods and services is going to go up,"</w:t>
      </w:r>
      <w:r w:rsidRPr="00F129C1">
        <w:t xml:space="preserve"> she added. </w:t>
      </w:r>
      <w:r w:rsidRPr="00F129C1">
        <w:rPr>
          <w:rStyle w:val="StyleUnderline"/>
        </w:rPr>
        <w:t>"A majority say that this will have a negative impact on jobs."</w:t>
      </w:r>
    </w:p>
    <w:p w14:paraId="1D63BBEF" w14:textId="77777777" w:rsidR="00366AF8" w:rsidRPr="00F129C1" w:rsidRDefault="00366AF8" w:rsidP="00366AF8">
      <w:pPr>
        <w:rPr>
          <w:u w:val="single"/>
        </w:rPr>
      </w:pPr>
      <w:r w:rsidRPr="00F129C1">
        <w:rPr>
          <w:rStyle w:val="StyleUnderline"/>
        </w:rPr>
        <w:t>A survey conducted in June by SSRS indicated that 63 percent of respondents said they preferred maintaining good relations with allies over protecting domestic industries.</w:t>
      </w:r>
    </w:p>
    <w:p w14:paraId="162D7BB2" w14:textId="77777777" w:rsidR="00366AF8" w:rsidRPr="00F129C1" w:rsidRDefault="00366AF8" w:rsidP="00366AF8">
      <w:pPr>
        <w:rPr>
          <w:u w:val="single"/>
        </w:rPr>
      </w:pPr>
      <w:r w:rsidRPr="00F129C1">
        <w:rPr>
          <w:rStyle w:val="StyleUnderline"/>
        </w:rPr>
        <w:t>Trade tensions between the U.S. and other countries have ratcheted up in recent weeks amid the tariffs from Trump, which have come over the objections of multiple Republican lawmakers.</w:t>
      </w:r>
    </w:p>
    <w:p w14:paraId="69EF1428" w14:textId="77777777" w:rsidR="00366AF8" w:rsidRPr="00F129C1" w:rsidRDefault="00366AF8" w:rsidP="00366AF8">
      <w:pPr>
        <w:rPr>
          <w:u w:val="single"/>
        </w:rPr>
      </w:pPr>
      <w:r w:rsidRPr="00F129C1">
        <w:rPr>
          <w:rStyle w:val="StyleUnderline"/>
        </w:rPr>
        <w:t>In May, the president established tariffs on steel and aluminum imports from the European Union, Canada and Mexico, prompting multiple challenges with the World Trade Organization.</w:t>
      </w:r>
    </w:p>
    <w:p w14:paraId="13E54117" w14:textId="77777777" w:rsidR="00366AF8" w:rsidRPr="00F129C1" w:rsidRDefault="00366AF8" w:rsidP="00366AF8">
      <w:r w:rsidRPr="00F129C1">
        <w:t>Trump also hit China last week with steep tariffs on about $34 billion worth of products, an escalation of tit-for-tat levies between Washington and Beijing.</w:t>
      </w:r>
    </w:p>
    <w:p w14:paraId="5CFEBAD0" w14:textId="77777777" w:rsidR="00366AF8" w:rsidRPr="00F129C1" w:rsidRDefault="00366AF8" w:rsidP="00366AF8"/>
    <w:p w14:paraId="3351A4E4" w14:textId="77777777" w:rsidR="00366AF8" w:rsidRPr="00F129C1" w:rsidRDefault="00366AF8" w:rsidP="00366AF8">
      <w:pPr>
        <w:pStyle w:val="Heading3"/>
        <w:rPr>
          <w:rFonts w:cs="Times New Roman"/>
        </w:rPr>
      </w:pPr>
      <w:bookmarkStart w:id="225" w:name="_Toc519436623"/>
      <w:r w:rsidRPr="00F129C1">
        <w:rPr>
          <w:rFonts w:cs="Times New Roman"/>
        </w:rPr>
        <w:lastRenderedPageBreak/>
        <w:t>Non-Unique – Tax Cuts Hurt GOP</w:t>
      </w:r>
      <w:bookmarkEnd w:id="225"/>
    </w:p>
    <w:p w14:paraId="5E2F84CF" w14:textId="77777777" w:rsidR="00366AF8" w:rsidRPr="00F129C1" w:rsidRDefault="00366AF8" w:rsidP="00366AF8"/>
    <w:p w14:paraId="6006EC10" w14:textId="77777777" w:rsidR="00366AF8" w:rsidRPr="00F129C1" w:rsidRDefault="00366AF8" w:rsidP="00366AF8">
      <w:pPr>
        <w:pStyle w:val="Heading4"/>
        <w:rPr>
          <w:rFonts w:cs="Times New Roman"/>
        </w:rPr>
      </w:pPr>
      <w:r w:rsidRPr="00F129C1">
        <w:rPr>
          <w:rFonts w:cs="Times New Roman"/>
        </w:rPr>
        <w:t>Tax cuts hardly affect families—hurts Trump’s message on economic growth.</w:t>
      </w:r>
    </w:p>
    <w:p w14:paraId="049B0D1D" w14:textId="77777777" w:rsidR="00366AF8" w:rsidRPr="00F129C1" w:rsidRDefault="00366AF8" w:rsidP="00366AF8">
      <w:pPr>
        <w:rPr>
          <w:rStyle w:val="Style13ptBold"/>
        </w:rPr>
      </w:pPr>
      <w:r w:rsidRPr="00F129C1">
        <w:rPr>
          <w:rStyle w:val="Style13ptBold"/>
        </w:rPr>
        <w:t>Lu, former Deputy Secretary of Labor, 18</w:t>
      </w:r>
    </w:p>
    <w:p w14:paraId="4B52C935" w14:textId="77777777" w:rsidR="00366AF8" w:rsidRPr="00F129C1" w:rsidRDefault="00366AF8" w:rsidP="00366AF8">
      <w:pPr>
        <w:rPr>
          <w:rStyle w:val="Style13ptBold"/>
          <w:b w:val="0"/>
          <w:sz w:val="22"/>
        </w:rPr>
      </w:pPr>
      <w:r w:rsidRPr="00F129C1">
        <w:rPr>
          <w:rStyle w:val="Style13ptBold"/>
          <w:b w:val="0"/>
          <w:sz w:val="22"/>
        </w:rPr>
        <w:t xml:space="preserve">(Chris, May 29, 2018, CNBC, “Why a strong economy won't save Republicans in the 2018 midterms,” </w:t>
      </w:r>
      <w:hyperlink r:id="rId296" w:history="1">
        <w:r w:rsidRPr="00F129C1">
          <w:rPr>
            <w:rStyle w:val="Hyperlink"/>
          </w:rPr>
          <w:t>https://www.cnbc.com/2018/05/29/in-2081-midterm-elections-a-strong-economy-wont-save-republicans.html</w:t>
        </w:r>
      </w:hyperlink>
      <w:r w:rsidRPr="00F129C1">
        <w:rPr>
          <w:rStyle w:val="Style13ptBold"/>
          <w:b w:val="0"/>
          <w:sz w:val="22"/>
        </w:rPr>
        <w:t>, Date Accessed: 7/8/18, GDI-AA)</w:t>
      </w:r>
    </w:p>
    <w:p w14:paraId="41FDCE85" w14:textId="77777777" w:rsidR="00366AF8" w:rsidRPr="00F129C1" w:rsidRDefault="00366AF8" w:rsidP="00366AF8">
      <w:pPr>
        <w:rPr>
          <w:bCs/>
        </w:rPr>
      </w:pPr>
    </w:p>
    <w:p w14:paraId="40E89D1B" w14:textId="77777777" w:rsidR="00366AF8" w:rsidRPr="00F129C1" w:rsidRDefault="00366AF8" w:rsidP="00366AF8">
      <w:pPr>
        <w:rPr>
          <w:u w:val="single"/>
        </w:rPr>
      </w:pPr>
      <w:r w:rsidRPr="00F129C1">
        <w:t xml:space="preserve">The problem for Trump, however, is that </w:t>
      </w:r>
      <w:r w:rsidRPr="00F129C1">
        <w:rPr>
          <w:u w:val="single"/>
        </w:rPr>
        <w:t>strong jobs numbers don't necessarily tell the full economic story for most people in this country.</w:t>
      </w:r>
    </w:p>
    <w:p w14:paraId="36DFF804" w14:textId="77777777" w:rsidR="00366AF8" w:rsidRPr="00F129C1" w:rsidRDefault="00366AF8" w:rsidP="00366AF8">
      <w:r w:rsidRPr="00F129C1">
        <w:t xml:space="preserve">According to a recent Monmouth University poll, </w:t>
      </w:r>
      <w:r w:rsidRPr="00F129C1">
        <w:rPr>
          <w:u w:val="single"/>
        </w:rPr>
        <w:t>only 12 percent of Americans said their family has benefited a great deal from recent economic growth. A whopping 53 percent said they've been helped "not much" or "not at all" by economic growth. These figures are virtually the same as when Trump took office</w:t>
      </w:r>
      <w:r w:rsidRPr="00F129C1">
        <w:t xml:space="preserve"> in January 2017.</w:t>
      </w:r>
    </w:p>
    <w:p w14:paraId="493A77D0" w14:textId="77777777" w:rsidR="00366AF8" w:rsidRPr="00F129C1" w:rsidRDefault="00366AF8" w:rsidP="00366AF8">
      <w:r w:rsidRPr="00F129C1">
        <w:t xml:space="preserve">Despite the strong unemployment numbers, </w:t>
      </w:r>
      <w:r w:rsidRPr="00F129C1">
        <w:rPr>
          <w:u w:val="single"/>
        </w:rPr>
        <w:t>the percentage of working-age Americans who are employed today is actually lower than in 2008. College graduates hitting the job market this year will find 1.3 percent fewer jobs waiting for them, compared with last year. And wages are growing at a meager 2.6 percent rate,</w:t>
      </w:r>
      <w:r w:rsidRPr="00F129C1">
        <w:t xml:space="preserve"> which won't make up for a long period of wage stagnation.</w:t>
      </w:r>
    </w:p>
    <w:p w14:paraId="63132F8A" w14:textId="77777777" w:rsidR="00366AF8" w:rsidRPr="00F129C1" w:rsidRDefault="00366AF8" w:rsidP="00366AF8">
      <w:pPr>
        <w:rPr>
          <w:u w:val="single"/>
        </w:rPr>
      </w:pPr>
      <w:r w:rsidRPr="00F129C1">
        <w:t xml:space="preserve">As for the much-touted </w:t>
      </w:r>
      <w:r w:rsidRPr="00F129C1">
        <w:rPr>
          <w:u w:val="single"/>
        </w:rPr>
        <w:t>tax cuts, the law remains unpopular. In a troubling sign for Republican candidates, only about one-fifth of Americans said they've seen any financial benefit from the tax cuts</w:t>
      </w:r>
      <w:r w:rsidRPr="00F129C1">
        <w:t xml:space="preserve"> </w:t>
      </w:r>
      <w:r w:rsidRPr="00F129C1">
        <w:rPr>
          <w:u w:val="single"/>
        </w:rPr>
        <w:t>– a not-unexpected result given that the tax benefits were aimed at corporations and wealthier Americans.</w:t>
      </w:r>
    </w:p>
    <w:p w14:paraId="7213BE2F" w14:textId="77777777" w:rsidR="00366AF8" w:rsidRPr="00F129C1" w:rsidRDefault="00366AF8" w:rsidP="00366AF8">
      <w:pPr>
        <w:rPr>
          <w:u w:val="single"/>
        </w:rPr>
      </w:pPr>
    </w:p>
    <w:p w14:paraId="7A741758" w14:textId="77777777" w:rsidR="00366AF8" w:rsidRPr="00F129C1" w:rsidRDefault="00366AF8" w:rsidP="00366AF8">
      <w:pPr>
        <w:pStyle w:val="Heading3"/>
        <w:rPr>
          <w:rFonts w:cs="Times New Roman"/>
        </w:rPr>
      </w:pPr>
      <w:bookmarkStart w:id="226" w:name="_Toc519436624"/>
      <w:r w:rsidRPr="00F129C1">
        <w:rPr>
          <w:rFonts w:cs="Times New Roman"/>
        </w:rPr>
        <w:lastRenderedPageBreak/>
        <w:t>AT – SCOTUS Ensures GOP Win</w:t>
      </w:r>
      <w:bookmarkEnd w:id="226"/>
    </w:p>
    <w:p w14:paraId="52B077FD" w14:textId="77777777" w:rsidR="00366AF8" w:rsidRPr="00F129C1" w:rsidRDefault="00366AF8" w:rsidP="00366AF8"/>
    <w:p w14:paraId="56F809D6" w14:textId="77777777" w:rsidR="00366AF8" w:rsidRPr="00F129C1" w:rsidRDefault="00366AF8" w:rsidP="00366AF8">
      <w:pPr>
        <w:pStyle w:val="Heading4"/>
        <w:rPr>
          <w:rFonts w:cs="Times New Roman"/>
        </w:rPr>
      </w:pPr>
      <w:r w:rsidRPr="00F129C1">
        <w:rPr>
          <w:rFonts w:cs="Times New Roman"/>
        </w:rPr>
        <w:t>Non-unique - SCOTUS vacancy won’t help the GOP win – it’s a nonstarter for most conservatives and pushes moderates left</w:t>
      </w:r>
    </w:p>
    <w:p w14:paraId="049E4A49" w14:textId="77777777" w:rsidR="00366AF8" w:rsidRPr="00F129C1" w:rsidRDefault="00366AF8" w:rsidP="00366AF8">
      <w:pPr>
        <w:rPr>
          <w:b/>
          <w:sz w:val="26"/>
          <w:szCs w:val="26"/>
        </w:rPr>
      </w:pPr>
      <w:r w:rsidRPr="00F129C1">
        <w:rPr>
          <w:b/>
          <w:sz w:val="26"/>
          <w:szCs w:val="26"/>
        </w:rPr>
        <w:t>Silver, FiveThirtyEight, Founder and editor in chief, 6/28/18</w:t>
      </w:r>
    </w:p>
    <w:p w14:paraId="47948971" w14:textId="77777777" w:rsidR="00366AF8" w:rsidRPr="00F129C1" w:rsidRDefault="00366AF8" w:rsidP="00366AF8">
      <w:r w:rsidRPr="00F129C1">
        <w:t xml:space="preserve">[Nate, 6/28/18, FiveThirtyEight, “Will Kennedy’s Retirement Help Republicans At The Midterms?” </w:t>
      </w:r>
      <w:hyperlink r:id="rId297" w:history="1">
        <w:r w:rsidRPr="00F129C1">
          <w:rPr>
            <w:rStyle w:val="Hyperlink"/>
          </w:rPr>
          <w:t>https://fivethirtyeight.com/features/will-kennedys-retirement-help-republicans-at-the-midterms/</w:t>
        </w:r>
      </w:hyperlink>
      <w:r w:rsidRPr="00F129C1">
        <w:t>, accessed 7/8/18, JPA]</w:t>
      </w:r>
    </w:p>
    <w:p w14:paraId="2869935D" w14:textId="77777777" w:rsidR="00366AF8" w:rsidRPr="00F129C1" w:rsidRDefault="00366AF8" w:rsidP="00366AF8"/>
    <w:p w14:paraId="75470C0E" w14:textId="77777777" w:rsidR="00366AF8" w:rsidRPr="00F129C1" w:rsidRDefault="00366AF8" w:rsidP="00366AF8">
      <w:pPr>
        <w:rPr>
          <w:b/>
          <w:u w:val="single"/>
        </w:rPr>
      </w:pPr>
      <w:r w:rsidRPr="00F129C1">
        <w:t>But let me pick a few nits with French’s claim.</w:t>
      </w:r>
      <w:r w:rsidRPr="00F129C1">
        <w:rPr>
          <w:rStyle w:val="StyleUnderline"/>
        </w:rPr>
        <w:t xml:space="preserve"> One questionable assertion is his idea that “a new Supreme Court pick will galvanize the entire [Republican] base for months.” That may understate how many other stories the Supreme Court pick will compete with for attention. The news cycle moves very quickly these days, and Trump’s nomination of Neil Gorsuch for the Supreme Court last year was a major news story for only a couple of weeks. The death of Antonin Scalia and the Republican refusal to consider Barack Obama’s nomination</w:t>
      </w:r>
      <w:r w:rsidRPr="00F129C1">
        <w:t xml:space="preserve"> of Merrick Garland also</w:t>
      </w:r>
      <w:r w:rsidRPr="00F129C1">
        <w:rPr>
          <w:rStyle w:val="StyleUnderline"/>
        </w:rPr>
        <w:t xml:space="preserve"> did not gain much traction as a news story in the 2016 campaign given how much else was going on.</w:t>
      </w:r>
    </w:p>
    <w:p w14:paraId="41A67AE8" w14:textId="77777777" w:rsidR="00366AF8" w:rsidRPr="00F129C1" w:rsidRDefault="00366AF8" w:rsidP="00366AF8">
      <w:pPr>
        <w:rPr>
          <w:b/>
          <w:u w:val="single"/>
        </w:rPr>
      </w:pPr>
      <w:r w:rsidRPr="00F129C1">
        <w:t xml:space="preserve">Perhaps, as the exit-poll data implies, the Supreme Court was an overlooked issue in 2016 that was more important to evangelical voters and other parts of the Republican base than the media assumed. But it was not necessarily a top-of-mind issue to these voters. The exit poll question specifically prompted voters to think about the Supreme Court. But </w:t>
      </w:r>
      <w:r w:rsidRPr="00F129C1">
        <w:rPr>
          <w:rStyle w:val="StyleUnderline"/>
        </w:rPr>
        <w:t>when Gallup and other pollsters ask open-ended questions about what issues are most important, the Supreme Court doesn’t really register. Nor does abortion, for that matter — issues such as immigration and the economy are rated as being much more important.</w:t>
      </w:r>
    </w:p>
    <w:p w14:paraId="2AC60002" w14:textId="77777777" w:rsidR="00366AF8" w:rsidRPr="00F129C1" w:rsidRDefault="00366AF8" w:rsidP="00366AF8">
      <w:r w:rsidRPr="00F129C1">
        <w:t xml:space="preserve">Also, </w:t>
      </w:r>
      <w:r w:rsidRPr="00F129C1">
        <w:rPr>
          <w:rStyle w:val="StyleUnderline"/>
        </w:rPr>
        <w:t>assuming Trump has his choice confirmed by the Senate before the midterms, the Supreme Court will arguably be more of a backward-looking issue in 2018</w:t>
      </w:r>
      <w:r w:rsidRPr="00F129C1">
        <w:t xml:space="preserve"> than it was in 2016.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w:t>
      </w:r>
    </w:p>
    <w:p w14:paraId="08FB0B85" w14:textId="77777777" w:rsidR="00366AF8" w:rsidRPr="00F129C1" w:rsidRDefault="00366AF8" w:rsidP="00366AF8">
      <w:pPr>
        <w:rPr>
          <w:rStyle w:val="StyleUnderline"/>
        </w:rPr>
      </w:pPr>
      <w:r w:rsidRPr="00F129C1">
        <w:t>Finally,</w:t>
      </w:r>
      <w:r w:rsidRPr="00F129C1">
        <w:rPr>
          <w:rStyle w:val="StyleUnderline"/>
        </w:rPr>
        <w:t xml:space="preserve"> even if base motivation is crucial in midterm elections, it’s worth considering its effect on swing voters. </w:t>
      </w:r>
      <w:r w:rsidRPr="00F129C1">
        <w:t>In 2016, v</w:t>
      </w:r>
      <w:r w:rsidRPr="00F129C1">
        <w:rPr>
          <w:rStyle w:val="StyleUnderline"/>
        </w:rPr>
        <w:t>oters preferred Hillary Clinton’s prospective Supreme Court appointments to Trump’s</w:t>
      </w:r>
      <w:r w:rsidRPr="00F129C1">
        <w:t xml:space="preserve">. Despite that, Gorsuch was a reasonably popular nominee last year. But he was replacing another conservative justice, whereas a replacement for Kennedy could potentially produce a big ideological shift in the court. For instance, </w:t>
      </w:r>
      <w:r w:rsidRPr="00F129C1">
        <w:rPr>
          <w:rStyle w:val="StyleUnderline"/>
        </w:rPr>
        <w:t>If Democrats can frame Trump’s nominee as threatening Roe v. Wade, they could find public opinion on their side, as voters oppose overturning Roe v. Wade by more than a 2-to-1 margin.</w:t>
      </w:r>
      <w:r w:rsidRPr="00F129C1">
        <w:t xml:space="preserve">3 The nomination is also coming against the background of a midterm election, and </w:t>
      </w:r>
      <w:r w:rsidRPr="00F129C1">
        <w:rPr>
          <w:rStyle w:val="StyleUnderline"/>
        </w:rPr>
        <w:t>voters tend to view the ruling party skeptically at the midterms, seeking to elect members of the opposition party to check its power.</w:t>
      </w:r>
    </w:p>
    <w:p w14:paraId="21F5A909" w14:textId="77777777" w:rsidR="00366AF8" w:rsidRPr="00F129C1" w:rsidRDefault="00366AF8" w:rsidP="00366AF8">
      <w:pPr>
        <w:rPr>
          <w:rStyle w:val="StyleUnderline"/>
        </w:rPr>
      </w:pPr>
    </w:p>
    <w:p w14:paraId="68628F31" w14:textId="77777777" w:rsidR="00366AF8" w:rsidRPr="00F129C1" w:rsidRDefault="00366AF8" w:rsidP="00366AF8"/>
    <w:p w14:paraId="281C2B3C" w14:textId="77777777" w:rsidR="00366AF8" w:rsidRPr="00F129C1" w:rsidRDefault="00366AF8" w:rsidP="00366AF8"/>
    <w:p w14:paraId="5BB36DDE" w14:textId="77777777" w:rsidR="00366AF8" w:rsidRPr="00F129C1" w:rsidRDefault="00366AF8" w:rsidP="00366AF8">
      <w:pPr>
        <w:pStyle w:val="Heading2"/>
        <w:rPr>
          <w:rFonts w:cs="Times New Roman"/>
        </w:rPr>
      </w:pPr>
      <w:bookmarkStart w:id="227" w:name="_Toc519436625"/>
      <w:r w:rsidRPr="00F129C1">
        <w:rPr>
          <w:rFonts w:cs="Times New Roman"/>
        </w:rPr>
        <w:lastRenderedPageBreak/>
        <w:t>Link Answers</w:t>
      </w:r>
      <w:bookmarkEnd w:id="227"/>
    </w:p>
    <w:p w14:paraId="0D8ACC05" w14:textId="77777777" w:rsidR="00366AF8" w:rsidRPr="00F129C1" w:rsidRDefault="00366AF8" w:rsidP="00366AF8"/>
    <w:p w14:paraId="20C1A4A6" w14:textId="77777777" w:rsidR="00366AF8" w:rsidRPr="00F129C1" w:rsidRDefault="00366AF8" w:rsidP="00366AF8">
      <w:pPr>
        <w:pStyle w:val="Heading3"/>
        <w:rPr>
          <w:rFonts w:cs="Times New Roman"/>
        </w:rPr>
      </w:pPr>
      <w:bookmarkStart w:id="228" w:name="_Toc519436626"/>
      <w:r w:rsidRPr="00F129C1">
        <w:rPr>
          <w:rFonts w:cs="Times New Roman"/>
        </w:rPr>
        <w:lastRenderedPageBreak/>
        <w:t>No Link – Immigration Non-factor</w:t>
      </w:r>
      <w:bookmarkEnd w:id="228"/>
    </w:p>
    <w:p w14:paraId="3FD63D0F" w14:textId="77777777" w:rsidR="00366AF8" w:rsidRPr="00F129C1" w:rsidRDefault="00366AF8" w:rsidP="00366AF8"/>
    <w:p w14:paraId="18F1509A" w14:textId="77777777" w:rsidR="00366AF8" w:rsidRPr="00F129C1" w:rsidRDefault="00366AF8" w:rsidP="00366AF8">
      <w:pPr>
        <w:pStyle w:val="Heading4"/>
        <w:rPr>
          <w:rStyle w:val="Style13ptBold"/>
          <w:rFonts w:cs="Times New Roman"/>
          <w:b/>
        </w:rPr>
      </w:pPr>
      <w:r w:rsidRPr="00F129C1">
        <w:rPr>
          <w:rStyle w:val="Style13ptBold"/>
          <w:rFonts w:cs="Times New Roman"/>
          <w:b/>
        </w:rPr>
        <w:t>Hardline immigration doesn’t galvanize Democrats, only the GOP – 2016 election proves</w:t>
      </w:r>
    </w:p>
    <w:p w14:paraId="7CADE9DA" w14:textId="77777777" w:rsidR="00366AF8" w:rsidRPr="00F129C1" w:rsidRDefault="00366AF8" w:rsidP="00366AF8">
      <w:pPr>
        <w:rPr>
          <w:b/>
          <w:sz w:val="26"/>
          <w:szCs w:val="26"/>
        </w:rPr>
      </w:pPr>
      <w:r w:rsidRPr="00F129C1">
        <w:rPr>
          <w:b/>
          <w:sz w:val="26"/>
          <w:szCs w:val="26"/>
        </w:rPr>
        <w:t>Edsall, New York Times op-ed contributor &amp; Columbia University political journalism professor, 18</w:t>
      </w:r>
    </w:p>
    <w:p w14:paraId="36F13C18" w14:textId="77777777" w:rsidR="00366AF8" w:rsidRPr="00F129C1" w:rsidRDefault="00366AF8" w:rsidP="00366AF8">
      <w:r w:rsidRPr="00F129C1">
        <w:t xml:space="preserve">[Thomas, 2/1/18, Washington Post, “Trump Has Got Democrats Right Where He Wants Them,” </w:t>
      </w:r>
      <w:hyperlink r:id="rId298" w:history="1">
        <w:r w:rsidRPr="00F129C1">
          <w:rPr>
            <w:rStyle w:val="Hyperlink"/>
          </w:rPr>
          <w:t>https://www.nytimes.com/2018/02/01/opinion/trump-democrats-immigration.html</w:t>
        </w:r>
      </w:hyperlink>
      <w:r w:rsidRPr="00F129C1">
        <w:t>, accessed 7/11/18, JPA]</w:t>
      </w:r>
    </w:p>
    <w:p w14:paraId="5F9B2DC6" w14:textId="77777777" w:rsidR="00366AF8" w:rsidRPr="00F129C1" w:rsidRDefault="00366AF8" w:rsidP="00366AF8"/>
    <w:p w14:paraId="5F37E297" w14:textId="77777777" w:rsidR="00366AF8" w:rsidRPr="00F129C1" w:rsidRDefault="00366AF8" w:rsidP="00366AF8">
      <w:r w:rsidRPr="00F129C1">
        <w:rPr>
          <w:rStyle w:val="StyleUnderline"/>
        </w:rPr>
        <w:t xml:space="preserve">Immigration appears thoroughly ingrained in the Democratic brand. </w:t>
      </w:r>
      <w:r w:rsidRPr="00F129C1">
        <w:t>When the center-left think tank Third Way conducted surveys after the 2016 election with voters, nearly all of them pointed to the same thing.</w:t>
      </w:r>
    </w:p>
    <w:p w14:paraId="7DFC96A4" w14:textId="77777777" w:rsidR="00366AF8" w:rsidRPr="00F129C1" w:rsidRDefault="00366AF8" w:rsidP="00366AF8">
      <w:pPr>
        <w:rPr>
          <w:u w:val="single"/>
        </w:rPr>
      </w:pPr>
      <w:r w:rsidRPr="00F129C1">
        <w:rPr>
          <w:rStyle w:val="StyleUnderline"/>
        </w:rPr>
        <w:t>"When we asked people what Democrats stood for, immigration was one of the biggest words that came up in the word cloud that people used to discuss Democrats,"</w:t>
      </w:r>
      <w:r w:rsidRPr="00F129C1">
        <w:t xml:space="preserve"> said Lanae Erickson Hatalsky, vice president for social policy and politics at Third Way. "</w:t>
      </w:r>
      <w:r w:rsidRPr="00F129C1">
        <w:rPr>
          <w:rStyle w:val="StyleUnderline"/>
        </w:rPr>
        <w:t>[Immigration] was a mainstay of how people saw the Democratic Party."</w:t>
      </w:r>
    </w:p>
    <w:p w14:paraId="5E2BFEF9" w14:textId="77777777" w:rsidR="00366AF8" w:rsidRPr="00F129C1" w:rsidRDefault="00366AF8" w:rsidP="00366AF8">
      <w:pPr>
        <w:rPr>
          <w:u w:val="single"/>
        </w:rPr>
      </w:pPr>
      <w:r w:rsidRPr="00F129C1">
        <w:t xml:space="preserve">And so </w:t>
      </w:r>
      <w:r w:rsidRPr="00F129C1">
        <w:rPr>
          <w:rStyle w:val="StyleUnderline"/>
        </w:rPr>
        <w:t>the logical conclusion ahead of the 2016 presidential election was that Trump's unfriendly immigration rhetoric would help Democrats.</w:t>
      </w:r>
    </w:p>
    <w:p w14:paraId="58E177CA" w14:textId="77777777" w:rsidR="00366AF8" w:rsidRPr="00F129C1" w:rsidRDefault="00366AF8" w:rsidP="00366AF8">
      <w:r w:rsidRPr="00F129C1">
        <w:t>"</w:t>
      </w:r>
      <w:r w:rsidRPr="00F129C1">
        <w:rPr>
          <w:rStyle w:val="StyleUnderline"/>
        </w:rPr>
        <w:t>One of the things that many analysts had pointed to is Donald Trump's comments about immigrants, particularly Mexican immigrants, might motivate Latino voters to turn out in record numbers,"</w:t>
      </w:r>
      <w:r w:rsidRPr="00F129C1">
        <w:t xml:space="preserve"> explained Mark Hugo Lopez, the director of Hispanic Research at the Pew Research Center.</w:t>
      </w:r>
    </w:p>
    <w:p w14:paraId="5CBD5859" w14:textId="77777777" w:rsidR="00366AF8" w:rsidRPr="00F129C1" w:rsidRDefault="00366AF8" w:rsidP="00366AF8">
      <w:pPr>
        <w:rPr>
          <w:u w:val="single"/>
        </w:rPr>
      </w:pPr>
      <w:r w:rsidRPr="00F129C1">
        <w:rPr>
          <w:rStyle w:val="StyleUnderline"/>
        </w:rPr>
        <w:t>That did not exactly happen. For one thing, the top issue for Latino voters — like all voters — was the economy. And the Latino turnout rate actually declined compared from 48 percent in 2012 to 47.6 percent in 2016.</w:t>
      </w:r>
    </w:p>
    <w:p w14:paraId="66F3319C" w14:textId="77777777" w:rsidR="00366AF8" w:rsidRPr="00F129C1" w:rsidRDefault="00366AF8" w:rsidP="00366AF8">
      <w:pPr>
        <w:rPr>
          <w:rStyle w:val="StyleUnderline"/>
        </w:rPr>
      </w:pPr>
      <w:r w:rsidRPr="00F129C1">
        <w:rPr>
          <w:rStyle w:val="StyleUnderline"/>
        </w:rPr>
        <w:t>Despite the assumption that immigration is a pillar of the Democratic Party, in the last presidential election, it galvanized Republicans far more than Democrats.</w:t>
      </w:r>
    </w:p>
    <w:p w14:paraId="1AC3215D" w14:textId="77777777" w:rsidR="00366AF8" w:rsidRPr="00F129C1" w:rsidRDefault="00366AF8" w:rsidP="00366AF8">
      <w:pPr>
        <w:rPr>
          <w:rStyle w:val="StyleUnderline"/>
        </w:rPr>
      </w:pPr>
    </w:p>
    <w:p w14:paraId="4AE3B1A5" w14:textId="77777777" w:rsidR="00366AF8" w:rsidRPr="00F129C1" w:rsidRDefault="00366AF8" w:rsidP="00366AF8">
      <w:pPr>
        <w:pStyle w:val="Heading3"/>
        <w:rPr>
          <w:rFonts w:cs="Times New Roman"/>
        </w:rPr>
      </w:pPr>
      <w:bookmarkStart w:id="229" w:name="_Toc519436627"/>
      <w:r w:rsidRPr="00F129C1">
        <w:rPr>
          <w:rFonts w:cs="Times New Roman"/>
        </w:rPr>
        <w:lastRenderedPageBreak/>
        <w:t>Immigration Not Key – Economy</w:t>
      </w:r>
      <w:bookmarkEnd w:id="229"/>
    </w:p>
    <w:p w14:paraId="1C22DE03" w14:textId="77777777" w:rsidR="00366AF8" w:rsidRPr="00F129C1" w:rsidRDefault="00366AF8" w:rsidP="00366AF8"/>
    <w:p w14:paraId="00ABCF1E" w14:textId="77777777" w:rsidR="00366AF8" w:rsidRPr="00F129C1" w:rsidRDefault="00366AF8" w:rsidP="00366AF8">
      <w:pPr>
        <w:pStyle w:val="Heading4"/>
        <w:rPr>
          <w:rFonts w:cs="Times New Roman"/>
        </w:rPr>
      </w:pPr>
      <w:r w:rsidRPr="00F129C1">
        <w:rPr>
          <w:rFonts w:cs="Times New Roman"/>
        </w:rPr>
        <w:t>Immigration not key—mismatch between rhetoric and reality on the economy prevents Republican turnout</w:t>
      </w:r>
    </w:p>
    <w:p w14:paraId="5A3563F3" w14:textId="77777777" w:rsidR="00366AF8" w:rsidRPr="00F129C1" w:rsidRDefault="00366AF8" w:rsidP="00366AF8">
      <w:pPr>
        <w:rPr>
          <w:rStyle w:val="Style13ptBold"/>
        </w:rPr>
      </w:pPr>
      <w:r w:rsidRPr="00F129C1">
        <w:rPr>
          <w:rStyle w:val="Style13ptBold"/>
        </w:rPr>
        <w:t>Lu, former Deputy Secretary of Labor, 18</w:t>
      </w:r>
    </w:p>
    <w:p w14:paraId="4D484801" w14:textId="77777777" w:rsidR="00366AF8" w:rsidRPr="00F129C1" w:rsidRDefault="00366AF8" w:rsidP="00366AF8">
      <w:pPr>
        <w:rPr>
          <w:rStyle w:val="Style13ptBold"/>
          <w:b w:val="0"/>
          <w:sz w:val="22"/>
        </w:rPr>
      </w:pPr>
      <w:r w:rsidRPr="00F129C1">
        <w:rPr>
          <w:rStyle w:val="Style13ptBold"/>
          <w:b w:val="0"/>
          <w:sz w:val="22"/>
        </w:rPr>
        <w:t xml:space="preserve">(Chris, May 29, 2018, CNBC, “Why a strong economy won't save Republicans in the 2018 midterms,” </w:t>
      </w:r>
      <w:hyperlink r:id="rId299" w:history="1">
        <w:r w:rsidRPr="00F129C1">
          <w:rPr>
            <w:rStyle w:val="Hyperlink"/>
          </w:rPr>
          <w:t>https://www.cnbc.com/2018/05/29/in-2081-midterm-elections-a-strong-economy-wont-save-republicans.html</w:t>
        </w:r>
      </w:hyperlink>
      <w:r w:rsidRPr="00F129C1">
        <w:rPr>
          <w:rStyle w:val="Style13ptBold"/>
          <w:b w:val="0"/>
          <w:sz w:val="22"/>
        </w:rPr>
        <w:t>, Date Accessed: 7/8/18, GDI-AA)</w:t>
      </w:r>
    </w:p>
    <w:p w14:paraId="68FF34CA" w14:textId="77777777" w:rsidR="00366AF8" w:rsidRPr="00F129C1" w:rsidRDefault="00366AF8" w:rsidP="00366AF8">
      <w:pPr>
        <w:rPr>
          <w:bCs/>
        </w:rPr>
      </w:pPr>
    </w:p>
    <w:p w14:paraId="21990ED7" w14:textId="77777777" w:rsidR="00366AF8" w:rsidRPr="00F129C1" w:rsidRDefault="00366AF8" w:rsidP="00366AF8">
      <w:pPr>
        <w:rPr>
          <w:u w:val="single"/>
        </w:rPr>
      </w:pPr>
      <w:r w:rsidRPr="00F129C1">
        <w:rPr>
          <w:u w:val="single"/>
        </w:rPr>
        <w:t>At the same time, the price for everything else is going up. Gas prices have risen over 50 cents over the past year and are now at the highest level since 2014. An average household is expected to spend $248 more on gas this summer compared to last year. For the bottom one-fifth of households, the rise in gas prices has already offset whatever windfall they received from tax changes.</w:t>
      </w:r>
    </w:p>
    <w:p w14:paraId="07DAFF56" w14:textId="77777777" w:rsidR="00366AF8" w:rsidRPr="00F129C1" w:rsidRDefault="00366AF8" w:rsidP="00366AF8">
      <w:pPr>
        <w:rPr>
          <w:u w:val="single"/>
        </w:rPr>
      </w:pPr>
      <w:r w:rsidRPr="00F129C1">
        <w:rPr>
          <w:u w:val="single"/>
        </w:rPr>
        <w:t>The cost of other necessities is rising as well. Rent prices are soaring in cities like Orlando, Las Vegas, and Sacramento. Health care premiums for Americans on Obamacare will increase an average of 15 percent this year, largely because of Trump's actions to undermine the law. In individual states, the premium increases are much higher. One health plan has asked to boost rates by 64 percent in Virginia and 91 percent in Maryland.</w:t>
      </w:r>
    </w:p>
    <w:p w14:paraId="778246AD" w14:textId="77777777" w:rsidR="00366AF8" w:rsidRPr="00F129C1" w:rsidRDefault="00366AF8" w:rsidP="00366AF8">
      <w:pPr>
        <w:rPr>
          <w:u w:val="single"/>
        </w:rPr>
      </w:pPr>
      <w:r w:rsidRPr="00F129C1">
        <w:rPr>
          <w:u w:val="single"/>
        </w:rPr>
        <w:t>For the least fortunate in this country, the Administration is engaged in a systematic effort to make Medicaid, food stamps, and federal housing assistance more difficult to receive. Overall, four in ten Americans can't cover an unexpected $400 expense without borrowing money or selling something.</w:t>
      </w:r>
    </w:p>
    <w:p w14:paraId="5BDE6324" w14:textId="77777777" w:rsidR="00366AF8" w:rsidRPr="00F129C1" w:rsidRDefault="00366AF8" w:rsidP="00366AF8">
      <w:pPr>
        <w:rPr>
          <w:u w:val="single"/>
        </w:rPr>
      </w:pPr>
      <w:r w:rsidRPr="00F129C1">
        <w:t xml:space="preserve">When you consider all aspects of a typical household budget, it's no wonder that, </w:t>
      </w:r>
      <w:r w:rsidRPr="00F129C1">
        <w:rPr>
          <w:u w:val="single"/>
        </w:rPr>
        <w:t>despite low unemployment, only about one-third of Americans say the country is headed in the right direction, compared with 52 percent who say it's on the wrong track.</w:t>
      </w:r>
    </w:p>
    <w:p w14:paraId="7D8E4580" w14:textId="77777777" w:rsidR="00366AF8" w:rsidRPr="00F129C1" w:rsidRDefault="00366AF8" w:rsidP="00366AF8">
      <w:pPr>
        <w:rPr>
          <w:u w:val="single"/>
        </w:rPr>
      </w:pPr>
      <w:r w:rsidRPr="00F129C1">
        <w:rPr>
          <w:u w:val="single"/>
        </w:rPr>
        <w:t>Certainly, low unemployment numbers can provide Trump with an important rhetorical weapon against a potential Democratic wave. However, unless the rosy picture presented by Trump and his allies matches the reality for most Americans, a strong overall economy won't be a decisive issue for midterm voters, especially given the constant swirl of controversy, chaos, and divisiveness surrounding Trump.</w:t>
      </w:r>
    </w:p>
    <w:p w14:paraId="560D2F24" w14:textId="77777777" w:rsidR="00366AF8" w:rsidRPr="00F129C1" w:rsidRDefault="00366AF8" w:rsidP="00366AF8">
      <w:pPr>
        <w:rPr>
          <w:u w:val="single"/>
        </w:rPr>
      </w:pPr>
    </w:p>
    <w:p w14:paraId="52D66ACB" w14:textId="77777777" w:rsidR="00366AF8" w:rsidRPr="00F129C1" w:rsidRDefault="00366AF8" w:rsidP="00366AF8">
      <w:pPr>
        <w:pStyle w:val="Heading3"/>
        <w:rPr>
          <w:rFonts w:cs="Times New Roman"/>
        </w:rPr>
      </w:pPr>
      <w:bookmarkStart w:id="230" w:name="_Toc519436628"/>
      <w:r w:rsidRPr="00F129C1">
        <w:rPr>
          <w:rFonts w:cs="Times New Roman"/>
        </w:rPr>
        <w:lastRenderedPageBreak/>
        <w:t>No Link – Solutions Depoliticize Immigration</w:t>
      </w:r>
      <w:bookmarkEnd w:id="230"/>
    </w:p>
    <w:p w14:paraId="06CBCB1C" w14:textId="77777777" w:rsidR="00366AF8" w:rsidRPr="00F129C1" w:rsidRDefault="00366AF8" w:rsidP="00366AF8"/>
    <w:p w14:paraId="533BB116" w14:textId="77777777" w:rsidR="00366AF8" w:rsidRPr="00F129C1" w:rsidRDefault="00366AF8" w:rsidP="00366AF8">
      <w:pPr>
        <w:pStyle w:val="Heading4"/>
        <w:rPr>
          <w:rFonts w:cs="Times New Roman"/>
        </w:rPr>
      </w:pPr>
      <w:r w:rsidRPr="00F129C1">
        <w:rPr>
          <w:rFonts w:cs="Times New Roman"/>
        </w:rPr>
        <w:t>No link – immigration solutions diffuse it politically and allows the GOP to focus on more key areas to suburban swing districts</w:t>
      </w:r>
    </w:p>
    <w:p w14:paraId="34057082" w14:textId="77777777" w:rsidR="00366AF8" w:rsidRPr="00F129C1" w:rsidRDefault="00366AF8" w:rsidP="00366AF8">
      <w:pPr>
        <w:rPr>
          <w:b/>
          <w:sz w:val="26"/>
          <w:szCs w:val="26"/>
        </w:rPr>
      </w:pPr>
      <w:r w:rsidRPr="00F129C1">
        <w:rPr>
          <w:b/>
          <w:sz w:val="26"/>
          <w:szCs w:val="26"/>
        </w:rPr>
        <w:t>Khalid, NPR, Political Reporter, 18</w:t>
      </w:r>
    </w:p>
    <w:p w14:paraId="4FBA0B0F" w14:textId="77777777" w:rsidR="00366AF8" w:rsidRPr="00F129C1" w:rsidRDefault="00366AF8" w:rsidP="00366AF8">
      <w:r w:rsidRPr="00F129C1">
        <w:t xml:space="preserve">[Asma, 2/18/18, NPR, “How Immigration Could Motivate Democrats In 2018,” </w:t>
      </w:r>
      <w:hyperlink r:id="rId300" w:history="1">
        <w:r w:rsidRPr="00F129C1">
          <w:rPr>
            <w:rStyle w:val="Hyperlink"/>
          </w:rPr>
          <w:t>https://www.npr.org/2018/02/18/586475474/how-immigration-could-motivate-democrats-in-2018</w:t>
        </w:r>
      </w:hyperlink>
      <w:r w:rsidRPr="00F129C1">
        <w:t>, accessed 7/10/18, JPA]</w:t>
      </w:r>
    </w:p>
    <w:p w14:paraId="2F472481" w14:textId="77777777" w:rsidR="00366AF8" w:rsidRPr="00F129C1" w:rsidRDefault="00366AF8" w:rsidP="00366AF8"/>
    <w:p w14:paraId="57502B79" w14:textId="77777777" w:rsidR="00366AF8" w:rsidRPr="00F129C1" w:rsidRDefault="00366AF8" w:rsidP="00366AF8">
      <w:r w:rsidRPr="00F129C1">
        <w:rPr>
          <w:rStyle w:val="StyleUnderline"/>
        </w:rPr>
        <w:t xml:space="preserve">The key difference between Donald Trump's election and the upcoming midterms is that it's a fundamentally different political landscape. </w:t>
      </w:r>
      <w:r w:rsidRPr="00F129C1">
        <w:t>This November, elections will be held in discrete districts.</w:t>
      </w:r>
    </w:p>
    <w:p w14:paraId="39A0AD27" w14:textId="77777777" w:rsidR="00366AF8" w:rsidRPr="00F129C1" w:rsidRDefault="00366AF8" w:rsidP="00366AF8">
      <w:pPr>
        <w:rPr>
          <w:u w:val="single"/>
        </w:rPr>
      </w:pPr>
      <w:r w:rsidRPr="00F129C1">
        <w:t xml:space="preserve">The Republican pollster Whit Ayres points out that much of how immigration is discussed in a local contest comes down to the demographic context of the local area. And </w:t>
      </w:r>
      <w:r w:rsidRPr="00F129C1">
        <w:rPr>
          <w:rStyle w:val="StyleUnderline"/>
        </w:rPr>
        <w:t>in many key suburban swing districts, immigration may not be as much of a lighting rod in either direction.</w:t>
      </w:r>
    </w:p>
    <w:p w14:paraId="641F9618" w14:textId="77777777" w:rsidR="00366AF8" w:rsidRPr="00F129C1" w:rsidRDefault="00366AF8" w:rsidP="00366AF8">
      <w:pPr>
        <w:rPr>
          <w:u w:val="single"/>
        </w:rPr>
      </w:pPr>
      <w:r w:rsidRPr="00F129C1">
        <w:rPr>
          <w:rStyle w:val="StyleUnderline"/>
        </w:rPr>
        <w:t>Many of these analysts on the topic of immigration say that Republicans could benefit in those areas by merely getting the issue off the table. Any immigration solution, even if it's merely a short-term DACA fix, could suffice.</w:t>
      </w:r>
    </w:p>
    <w:p w14:paraId="2ACE0A43" w14:textId="77777777" w:rsidR="00366AF8" w:rsidRPr="00F129C1" w:rsidRDefault="00366AF8" w:rsidP="00366AF8">
      <w:pPr>
        <w:rPr>
          <w:u w:val="single"/>
        </w:rPr>
      </w:pPr>
      <w:r w:rsidRPr="00F129C1">
        <w:t>"</w:t>
      </w:r>
      <w:r w:rsidRPr="00F129C1">
        <w:rPr>
          <w:rStyle w:val="StyleUnderline"/>
        </w:rPr>
        <w:t>Most voters don't list immigration as their number one voting issue,"</w:t>
      </w:r>
      <w:r w:rsidRPr="00F129C1">
        <w:t xml:space="preserve"> said Erickson-Hatalsky. "</w:t>
      </w:r>
      <w:r w:rsidRPr="00F129C1">
        <w:rPr>
          <w:rStyle w:val="StyleUnderline"/>
        </w:rPr>
        <w:t>So, I think if Trump signs a deal that probably diffuses the issue politically, in general."</w:t>
      </w:r>
    </w:p>
    <w:p w14:paraId="3D6C6343" w14:textId="77777777" w:rsidR="00366AF8" w:rsidRPr="00F129C1" w:rsidRDefault="00366AF8" w:rsidP="00366AF8">
      <w:pPr>
        <w:rPr>
          <w:rStyle w:val="StyleUnderline"/>
        </w:rPr>
      </w:pPr>
      <w:r w:rsidRPr="00F129C1">
        <w:rPr>
          <w:rStyle w:val="StyleUnderline"/>
        </w:rPr>
        <w:t>If, however, those 700,000 immigrants who came here as children lose their DACA protection from deportation, then Democrats might have a policy change that motivates turnout on their side.</w:t>
      </w:r>
    </w:p>
    <w:p w14:paraId="0228E0A7" w14:textId="77777777" w:rsidR="00366AF8" w:rsidRPr="00F129C1" w:rsidRDefault="00366AF8" w:rsidP="00366AF8">
      <w:pPr>
        <w:rPr>
          <w:u w:val="single"/>
        </w:rPr>
      </w:pPr>
    </w:p>
    <w:p w14:paraId="753F1BF0" w14:textId="77777777" w:rsidR="00366AF8" w:rsidRPr="00F129C1" w:rsidRDefault="00366AF8" w:rsidP="00366AF8">
      <w:pPr>
        <w:pStyle w:val="Heading3"/>
        <w:rPr>
          <w:rFonts w:cs="Times New Roman"/>
        </w:rPr>
      </w:pPr>
      <w:bookmarkStart w:id="231" w:name="_Toc519436629"/>
      <w:r w:rsidRPr="00F129C1">
        <w:rPr>
          <w:rFonts w:cs="Times New Roman"/>
        </w:rPr>
        <w:lastRenderedPageBreak/>
        <w:t>No Link – Sways Latino Voters</w:t>
      </w:r>
      <w:bookmarkEnd w:id="231"/>
    </w:p>
    <w:p w14:paraId="111FCC04" w14:textId="77777777" w:rsidR="00366AF8" w:rsidRPr="00F129C1" w:rsidRDefault="00366AF8" w:rsidP="00366AF8"/>
    <w:p w14:paraId="0BE26962" w14:textId="77777777" w:rsidR="00366AF8" w:rsidRPr="00F129C1" w:rsidRDefault="00366AF8" w:rsidP="00366AF8">
      <w:pPr>
        <w:pStyle w:val="Heading4"/>
        <w:rPr>
          <w:rFonts w:cs="Times New Roman"/>
        </w:rPr>
      </w:pPr>
      <w:r w:rsidRPr="00F129C1">
        <w:rPr>
          <w:rFonts w:cs="Times New Roman"/>
        </w:rPr>
        <w:t>Pro-immigration policy neutralizes and swings anti-GOP Latino voters</w:t>
      </w:r>
    </w:p>
    <w:p w14:paraId="07F1835C" w14:textId="77777777" w:rsidR="00366AF8" w:rsidRPr="00F129C1" w:rsidRDefault="00366AF8" w:rsidP="00366AF8">
      <w:pPr>
        <w:rPr>
          <w:b/>
          <w:sz w:val="26"/>
          <w:szCs w:val="26"/>
        </w:rPr>
      </w:pPr>
      <w:r w:rsidRPr="00F129C1">
        <w:rPr>
          <w:b/>
          <w:sz w:val="26"/>
          <w:szCs w:val="26"/>
        </w:rPr>
        <w:t>Khalid, NPR, Political Reporter, 18</w:t>
      </w:r>
    </w:p>
    <w:p w14:paraId="57492115" w14:textId="77777777" w:rsidR="00366AF8" w:rsidRPr="00F129C1" w:rsidRDefault="00366AF8" w:rsidP="00366AF8">
      <w:r w:rsidRPr="00F129C1">
        <w:t xml:space="preserve">[Asma, 2/18/18, NPR, “How Immigration Could Motivate Democrats In 2018,” </w:t>
      </w:r>
      <w:hyperlink r:id="rId301" w:history="1">
        <w:r w:rsidRPr="00F129C1">
          <w:rPr>
            <w:rStyle w:val="Hyperlink"/>
          </w:rPr>
          <w:t>https://www.npr.org/2018/02/18/586475474/how-immigration-could-motivate-democrats-in-2018</w:t>
        </w:r>
      </w:hyperlink>
      <w:r w:rsidRPr="00F129C1">
        <w:t>, accessed 7/10/18, JPA]</w:t>
      </w:r>
    </w:p>
    <w:p w14:paraId="2B871977" w14:textId="77777777" w:rsidR="00366AF8" w:rsidRPr="00F129C1" w:rsidRDefault="00366AF8" w:rsidP="00366AF8"/>
    <w:p w14:paraId="78E8C737" w14:textId="77777777" w:rsidR="00366AF8" w:rsidRPr="00F129C1" w:rsidRDefault="00366AF8" w:rsidP="00366AF8">
      <w:pPr>
        <w:rPr>
          <w:u w:val="single"/>
        </w:rPr>
      </w:pPr>
      <w:r w:rsidRPr="00F129C1">
        <w:t xml:space="preserve">So maybe </w:t>
      </w:r>
      <w:r w:rsidRPr="00F129C1">
        <w:rPr>
          <w:rStyle w:val="StyleUnderline"/>
        </w:rPr>
        <w:t>heated rhetoric alone does not turn out voters, but Lopez says policy changes might, such as when the DACA program was first introduced the summer before President Obama's re-election.</w:t>
      </w:r>
    </w:p>
    <w:p w14:paraId="152F72C8" w14:textId="77777777" w:rsidR="00366AF8" w:rsidRPr="00F129C1" w:rsidRDefault="00366AF8" w:rsidP="00366AF8">
      <w:pPr>
        <w:rPr>
          <w:rStyle w:val="StyleUnderline"/>
        </w:rPr>
      </w:pPr>
      <w:r w:rsidRPr="00F129C1">
        <w:rPr>
          <w:rStyle w:val="StyleUnderline"/>
        </w:rPr>
        <w:t xml:space="preserve">"Obama in 2012 was under this cloud of being a 'deporter-in-chief,' — at least many Latino leaders had described him as such," </w:t>
      </w:r>
      <w:r w:rsidRPr="00F129C1">
        <w:t>said Lopez.</w:t>
      </w:r>
      <w:r w:rsidRPr="00F129C1">
        <w:rPr>
          <w:rStyle w:val="StyleUnderline"/>
        </w:rPr>
        <w:t xml:space="preserve"> "So when he does DACA many analysts say that was just enough the motivator to get many Hispanics who were perhaps on the fence about voting out to vote."</w:t>
      </w:r>
    </w:p>
    <w:p w14:paraId="5853286A" w14:textId="77777777" w:rsidR="00366AF8" w:rsidRPr="00F129C1" w:rsidRDefault="00366AF8" w:rsidP="00366AF8">
      <w:r w:rsidRPr="00F129C1">
        <w:t>But even if there was a post-DACA bump, it was a minor bump.</w:t>
      </w:r>
    </w:p>
    <w:p w14:paraId="09424879" w14:textId="77777777" w:rsidR="00366AF8" w:rsidRPr="00F129C1" w:rsidRDefault="00366AF8" w:rsidP="00366AF8">
      <w:pPr>
        <w:rPr>
          <w:u w:val="single"/>
        </w:rPr>
      </w:pPr>
      <w:r w:rsidRPr="00F129C1">
        <w:t>Chris Zepeda-Millán, a political scientist at the University of California, Berkeley, says</w:t>
      </w:r>
      <w:r w:rsidRPr="00F129C1">
        <w:rPr>
          <w:rStyle w:val="StyleUnderline"/>
        </w:rPr>
        <w:t xml:space="preserve"> history proves that Latinos are more likely to mobilize against a legislative threat than for legislative action. He points to the mass Latino mobilization in 2006 because of the Sensenbrenner bill, which threatened to make it a federal crime to aid someone who entered the country illegally.</w:t>
      </w:r>
    </w:p>
    <w:p w14:paraId="4EE2F4E4" w14:textId="77777777" w:rsidR="00366AF8" w:rsidRPr="00F129C1" w:rsidRDefault="00366AF8" w:rsidP="00366AF8">
      <w:pPr>
        <w:rPr>
          <w:rStyle w:val="StyleUnderline"/>
        </w:rPr>
      </w:pPr>
      <w:r w:rsidRPr="00F129C1">
        <w:rPr>
          <w:rStyle w:val="StyleUnderline"/>
        </w:rPr>
        <w:t>"Latinos tend to come and out vote, and immigrants, when there's anti-immigrant legislation on the ballot</w:t>
      </w:r>
      <w:r w:rsidRPr="00F129C1">
        <w:t xml:space="preserve">," said Zepeda-Millán. </w:t>
      </w:r>
      <w:r w:rsidRPr="00F129C1">
        <w:rPr>
          <w:rStyle w:val="StyleUnderline"/>
        </w:rPr>
        <w:t>"We saw this in California. We've seen it in other states as well. When there's anti-immigrant legislation looming, Latinos tend to come out at higher rates."</w:t>
      </w:r>
    </w:p>
    <w:p w14:paraId="73D9ABBD" w14:textId="77777777" w:rsidR="00366AF8" w:rsidRPr="00F129C1" w:rsidRDefault="00366AF8" w:rsidP="00366AF8">
      <w:r w:rsidRPr="00F129C1">
        <w:t>A similar thing happened in California in the 1990s when Republicans backed Proposition 187, a ballot measure to deny public services to people in the country illegally.</w:t>
      </w:r>
    </w:p>
    <w:p w14:paraId="009E547F" w14:textId="77777777" w:rsidR="00366AF8" w:rsidRPr="00F129C1" w:rsidRDefault="00366AF8" w:rsidP="00366AF8">
      <w:pPr>
        <w:pStyle w:val="Heading3"/>
        <w:rPr>
          <w:rFonts w:cs="Times New Roman"/>
        </w:rPr>
      </w:pPr>
      <w:bookmarkStart w:id="232" w:name="_Toc519436630"/>
      <w:r w:rsidRPr="00F129C1">
        <w:rPr>
          <w:rFonts w:cs="Times New Roman"/>
        </w:rPr>
        <w:lastRenderedPageBreak/>
        <w:t>No Link – Trump Fights Plan</w:t>
      </w:r>
      <w:bookmarkEnd w:id="232"/>
    </w:p>
    <w:p w14:paraId="551C2FBA" w14:textId="77777777" w:rsidR="00366AF8" w:rsidRPr="00F129C1" w:rsidRDefault="00366AF8" w:rsidP="00366AF8"/>
    <w:p w14:paraId="355FD720" w14:textId="77777777" w:rsidR="00366AF8" w:rsidRPr="00F129C1" w:rsidRDefault="00366AF8" w:rsidP="00366AF8">
      <w:pPr>
        <w:pStyle w:val="Heading4"/>
        <w:rPr>
          <w:rFonts w:cs="Times New Roman"/>
        </w:rPr>
      </w:pPr>
      <w:r w:rsidRPr="00F129C1">
        <w:rPr>
          <w:rFonts w:cs="Times New Roman"/>
        </w:rPr>
        <w:t>No link – Trump fights the plan – that’s normal means</w:t>
      </w:r>
    </w:p>
    <w:p w14:paraId="38CCC2CA" w14:textId="77777777" w:rsidR="00366AF8" w:rsidRPr="00F129C1" w:rsidRDefault="00366AF8" w:rsidP="00366AF8">
      <w:pPr>
        <w:rPr>
          <w:b/>
          <w:sz w:val="26"/>
          <w:szCs w:val="26"/>
        </w:rPr>
      </w:pPr>
      <w:r w:rsidRPr="00F129C1">
        <w:rPr>
          <w:b/>
          <w:sz w:val="26"/>
          <w:szCs w:val="26"/>
        </w:rPr>
        <w:t>Khalid, NPR, Political Reporter, 18</w:t>
      </w:r>
    </w:p>
    <w:p w14:paraId="225982E5" w14:textId="77777777" w:rsidR="00366AF8" w:rsidRPr="00F129C1" w:rsidRDefault="00366AF8" w:rsidP="00366AF8">
      <w:r w:rsidRPr="00F129C1">
        <w:t xml:space="preserve">[Asma, 2/18/18, NPR, “How Immigration Could Motivate Democrats In 2018,” </w:t>
      </w:r>
      <w:hyperlink r:id="rId302" w:history="1">
        <w:r w:rsidRPr="00F129C1">
          <w:rPr>
            <w:rStyle w:val="Hyperlink"/>
          </w:rPr>
          <w:t>https://www.npr.org/2018/02/18/586475474/how-immigration-could-motivate-democrats-in-2018</w:t>
        </w:r>
      </w:hyperlink>
      <w:r w:rsidRPr="00F129C1">
        <w:t>, accessed 7/10/18, JPA]</w:t>
      </w:r>
    </w:p>
    <w:p w14:paraId="5EFF57EB" w14:textId="77777777" w:rsidR="00366AF8" w:rsidRPr="00F129C1" w:rsidRDefault="00366AF8" w:rsidP="00366AF8"/>
    <w:p w14:paraId="04DCAC37" w14:textId="77777777" w:rsidR="00366AF8" w:rsidRPr="00F129C1" w:rsidRDefault="00366AF8" w:rsidP="00366AF8">
      <w:pPr>
        <w:rPr>
          <w:rStyle w:val="StyleUnderline"/>
        </w:rPr>
      </w:pPr>
      <w:r w:rsidRPr="00F129C1">
        <w:rPr>
          <w:rStyle w:val="StyleUnderline"/>
        </w:rPr>
        <w:t>Last week was supposed to be a pivotal moment for an immigration deal. But despite days of debate and numerous proposals, senators were not able to pass a concrete immigration solution.</w:t>
      </w:r>
    </w:p>
    <w:p w14:paraId="20C7654B" w14:textId="77777777" w:rsidR="00366AF8" w:rsidRPr="00F129C1" w:rsidRDefault="00366AF8" w:rsidP="00366AF8">
      <w:r w:rsidRPr="00F129C1">
        <w:t>Four separate immigration measures failed in the Senate.</w:t>
      </w:r>
    </w:p>
    <w:p w14:paraId="1C85A146" w14:textId="77777777" w:rsidR="00366AF8" w:rsidRPr="00F129C1" w:rsidRDefault="00366AF8" w:rsidP="00366AF8">
      <w:r w:rsidRPr="00F129C1">
        <w:rPr>
          <w:rStyle w:val="StyleUnderline"/>
        </w:rPr>
        <w:t>Part of the conundrum is that President Trump seems unwilling to sign any bill that does not include a commitment to narrowing legal immigration,</w:t>
      </w:r>
      <w:r w:rsidRPr="00F129C1">
        <w:t xml:space="preserve"> after originally saying he would pass any bill that lawmakers could agree on.</w:t>
      </w:r>
    </w:p>
    <w:p w14:paraId="4D88C8A8" w14:textId="77777777" w:rsidR="00366AF8" w:rsidRPr="00F129C1" w:rsidRDefault="00366AF8" w:rsidP="00366AF8"/>
    <w:p w14:paraId="1386A0C9" w14:textId="77777777" w:rsidR="00366AF8" w:rsidRPr="00F129C1" w:rsidRDefault="00366AF8" w:rsidP="00366AF8">
      <w:pPr>
        <w:pStyle w:val="Heading3"/>
        <w:rPr>
          <w:rFonts w:cs="Times New Roman"/>
        </w:rPr>
      </w:pPr>
      <w:bookmarkStart w:id="233" w:name="_Toc519436631"/>
      <w:r w:rsidRPr="00F129C1">
        <w:rPr>
          <w:rFonts w:cs="Times New Roman"/>
        </w:rPr>
        <w:lastRenderedPageBreak/>
        <w:t>Link Turn – Skilled Workers Popular</w:t>
      </w:r>
      <w:bookmarkEnd w:id="233"/>
    </w:p>
    <w:p w14:paraId="2ED30B00" w14:textId="77777777" w:rsidR="00366AF8" w:rsidRPr="00F129C1" w:rsidRDefault="00366AF8" w:rsidP="00366AF8"/>
    <w:p w14:paraId="7159B984" w14:textId="77777777" w:rsidR="00366AF8" w:rsidRPr="00F129C1" w:rsidRDefault="00366AF8" w:rsidP="00366AF8">
      <w:pPr>
        <w:pStyle w:val="Heading4"/>
        <w:rPr>
          <w:rFonts w:cs="Times New Roman"/>
        </w:rPr>
      </w:pPr>
      <w:r w:rsidRPr="00F129C1">
        <w:rPr>
          <w:rFonts w:cs="Times New Roman"/>
        </w:rPr>
        <w:t>Conservatives support skilled worker entry into the US, just not other forms of immigration</w:t>
      </w:r>
    </w:p>
    <w:p w14:paraId="1A2EF7D7" w14:textId="77777777" w:rsidR="00366AF8" w:rsidRPr="00F129C1" w:rsidRDefault="00366AF8" w:rsidP="00366AF8">
      <w:pPr>
        <w:rPr>
          <w:b/>
          <w:sz w:val="26"/>
          <w:szCs w:val="26"/>
        </w:rPr>
      </w:pPr>
      <w:r w:rsidRPr="00F129C1">
        <w:rPr>
          <w:b/>
          <w:sz w:val="26"/>
          <w:szCs w:val="26"/>
        </w:rPr>
        <w:t>Boyer &amp; Dinan, Washington Times, White House Correspondent and staff writer, 17</w:t>
      </w:r>
    </w:p>
    <w:p w14:paraId="16E6A263" w14:textId="77777777" w:rsidR="00366AF8" w:rsidRPr="00F129C1" w:rsidRDefault="00366AF8" w:rsidP="00366AF8">
      <w:r w:rsidRPr="00F129C1">
        <w:t xml:space="preserve">[Dave, Stephan, 8/2/17, The Washington Times, “Trump endorses merit-based system that would cut legal immigration by half,” </w:t>
      </w:r>
      <w:hyperlink r:id="rId303" w:history="1">
        <w:r w:rsidRPr="00F129C1">
          <w:rPr>
            <w:rStyle w:val="Hyperlink"/>
          </w:rPr>
          <w:t>https://www.washingtontimes.com/news/2017/aug/2/trump-backs-immigration-bill-cut-green-card-limits/</w:t>
        </w:r>
      </w:hyperlink>
      <w:r w:rsidRPr="00F129C1">
        <w:t>, accessed 7/12/18, JPA]</w:t>
      </w:r>
    </w:p>
    <w:p w14:paraId="28F07B0B" w14:textId="77777777" w:rsidR="00366AF8" w:rsidRPr="00F129C1" w:rsidRDefault="00366AF8" w:rsidP="00366AF8"/>
    <w:p w14:paraId="2CAD2EFD" w14:textId="77777777" w:rsidR="00366AF8" w:rsidRPr="00F129C1" w:rsidRDefault="00366AF8" w:rsidP="00366AF8">
      <w:pPr>
        <w:rPr>
          <w:u w:val="single"/>
        </w:rPr>
      </w:pPr>
      <w:r w:rsidRPr="00F129C1">
        <w:t xml:space="preserve">President </w:t>
      </w:r>
      <w:r w:rsidRPr="00F129C1">
        <w:rPr>
          <w:rStyle w:val="StyleUnderline"/>
        </w:rPr>
        <w:t>Trump threw his support</w:t>
      </w:r>
      <w:r w:rsidRPr="00F129C1">
        <w:t xml:space="preserve"> Wednesday </w:t>
      </w:r>
      <w:r w:rsidRPr="00F129C1">
        <w:rPr>
          <w:rStyle w:val="StyleUnderline"/>
        </w:rPr>
        <w:t>behind a Senate bill that would cut legal immigration in half and impose a merit-based system, giving preference to English-speaking immigrants who demonstrate job skills and curtailing the traditional pipeline that rewarded extended family ties.</w:t>
      </w:r>
    </w:p>
    <w:p w14:paraId="0AF05929" w14:textId="77777777" w:rsidR="00366AF8" w:rsidRPr="00F129C1" w:rsidRDefault="00366AF8" w:rsidP="00366AF8">
      <w:r w:rsidRPr="00F129C1">
        <w:t>Meeting at the White House with Republican Sens. David Perdue of Georgia and Tom Cotton of Arkansas, the bill’s sponsors, the president said the legislation would be the biggest change to immigration policy in 50 years. His aides signaled that they expect it to be a major part of the national debate heading into midterm elections next year.</w:t>
      </w:r>
    </w:p>
    <w:p w14:paraId="419924AE" w14:textId="77777777" w:rsidR="00366AF8" w:rsidRPr="00F129C1" w:rsidRDefault="00366AF8" w:rsidP="00366AF8">
      <w:r w:rsidRPr="00F129C1">
        <w:t>Democrats vowed to resist the changes, and immigrant rights groups said Mr. Trump was catering to “white nationalists” with the proposal, which would slash legal immigration over the next decade from about 1.1 million green cards a year to 500,000.</w:t>
      </w:r>
    </w:p>
    <w:p w14:paraId="2B20F630" w14:textId="77777777" w:rsidR="00366AF8" w:rsidRPr="00F129C1" w:rsidRDefault="00366AF8" w:rsidP="00366AF8">
      <w:pPr>
        <w:rPr>
          <w:u w:val="single"/>
        </w:rPr>
      </w:pPr>
      <w:r w:rsidRPr="00F129C1">
        <w:rPr>
          <w:rStyle w:val="StyleUnderline"/>
        </w:rPr>
        <w:t>The bill would also prevent immigrants from accessing welfare and would replace the employment visa system, which relies on businesses to pick immigrants, with a skills-based system that gives the government a bigger role in selecting applicants based on their individual merits.</w:t>
      </w:r>
    </w:p>
    <w:p w14:paraId="2A915426" w14:textId="77777777" w:rsidR="00366AF8" w:rsidRPr="00F129C1" w:rsidRDefault="00366AF8" w:rsidP="00366AF8">
      <w:r w:rsidRPr="00F129C1">
        <w:t>“This legislation demonstrates our compassion for struggling American families who deserve an immigration system that puts their needs first and that puts America first,” said Mr. Trump, adding that it would “restore the sacred bonds of trust between America and its citizens.”</w:t>
      </w:r>
    </w:p>
    <w:p w14:paraId="2455FEF0" w14:textId="77777777" w:rsidR="00366AF8" w:rsidRPr="00F129C1" w:rsidRDefault="00366AF8" w:rsidP="00366AF8">
      <w:r w:rsidRPr="00F129C1">
        <w:t>Mr. Cotton said the current immigration system is “an obsolete disaster,” in which only 1 immigrant in 15 comes to the U.S. because of job skills.</w:t>
      </w:r>
    </w:p>
    <w:p w14:paraId="1221FB75" w14:textId="77777777" w:rsidR="00366AF8" w:rsidRPr="00F129C1" w:rsidRDefault="00366AF8" w:rsidP="00366AF8">
      <w:r w:rsidRPr="00F129C1">
        <w:t>“I think it’s a symbol that we’re not committed to working-class Americans,” Mr. Cotton said.</w:t>
      </w:r>
    </w:p>
    <w:p w14:paraId="3CB868CF" w14:textId="77777777" w:rsidR="00366AF8" w:rsidRPr="00F129C1" w:rsidRDefault="00366AF8" w:rsidP="00366AF8">
      <w:r w:rsidRPr="00F129C1">
        <w:t>Congress has repeatedly toyed with cutting legal immigration and with enacting a points-based system to pick immigrants — most recently in 2007, in an immigration bill President George W. Bush and leaders of both parties tried to push through the Senate.</w:t>
      </w:r>
    </w:p>
    <w:p w14:paraId="0999949C" w14:textId="77777777" w:rsidR="00366AF8" w:rsidRPr="00F129C1" w:rsidRDefault="00366AF8" w:rsidP="00366AF8">
      <w:r w:rsidRPr="00F129C1">
        <w:t>The bill failed, but most Senate Democrats voted for it.</w:t>
      </w:r>
    </w:p>
    <w:p w14:paraId="63E6DC1E" w14:textId="77777777" w:rsidR="00366AF8" w:rsidRPr="00F129C1" w:rsidRDefault="00366AF8" w:rsidP="00366AF8">
      <w:r w:rsidRPr="00F129C1">
        <w:t>Now, with Mr. Trump’s stamp on the policy, Democrats are adamantly opposed. House Minority Leader Nancy Pelosi, California Democrat, called the proposal part of a “hateful, senseless anti-immigrant agenda.”</w:t>
      </w:r>
    </w:p>
    <w:p w14:paraId="2A9754A0" w14:textId="77777777" w:rsidR="00366AF8" w:rsidRPr="00F129C1" w:rsidRDefault="00366AF8" w:rsidP="00366AF8">
      <w:r w:rsidRPr="00F129C1">
        <w:t>Immigrant rights activists were, if anything, even harsher.</w:t>
      </w:r>
    </w:p>
    <w:p w14:paraId="0A963CEB" w14:textId="77777777" w:rsidR="00366AF8" w:rsidRPr="00F129C1" w:rsidRDefault="00366AF8" w:rsidP="00366AF8">
      <w:r w:rsidRPr="00F129C1">
        <w:lastRenderedPageBreak/>
        <w:t>“Let’s call it as we see it: This is a white nationalist agenda masquerading as a bill about skill levels,” said Frank Sharry, executive director of America’s Voice.</w:t>
      </w:r>
    </w:p>
    <w:p w14:paraId="40ABBF17" w14:textId="77777777" w:rsidR="00366AF8" w:rsidRPr="00F129C1" w:rsidRDefault="00366AF8" w:rsidP="00366AF8">
      <w:r w:rsidRPr="00F129C1">
        <w:t>Business groups also announced opposition, saying the country needs more immigrant labor in order to keep up in a global economy.</w:t>
      </w:r>
    </w:p>
    <w:p w14:paraId="17CEA648" w14:textId="77777777" w:rsidR="00366AF8" w:rsidRPr="00F129C1" w:rsidRDefault="00366AF8" w:rsidP="00366AF8">
      <w:r w:rsidRPr="00F129C1">
        <w:t>Compete America, a pro-immigration lobby, said the bill amounted to the government “telling American employers who they should hire.”</w:t>
      </w:r>
    </w:p>
    <w:p w14:paraId="6DCDD239" w14:textId="77777777" w:rsidR="00366AF8" w:rsidRPr="00F129C1" w:rsidRDefault="00366AF8" w:rsidP="00366AF8">
      <w:pPr>
        <w:rPr>
          <w:u w:val="single"/>
        </w:rPr>
      </w:pPr>
      <w:r w:rsidRPr="00F129C1">
        <w:rPr>
          <w:rStyle w:val="StyleUnderline"/>
        </w:rPr>
        <w:t>The system</w:t>
      </w:r>
      <w:r w:rsidRPr="00F129C1">
        <w:t xml:space="preserve"> proposed by Mr. Cotton and Mr. Perdue </w:t>
      </w:r>
      <w:r w:rsidRPr="00F129C1">
        <w:rPr>
          <w:rStyle w:val="StyleUnderline"/>
        </w:rPr>
        <w:t>would reward education, English-language ability, high-paying job offers, achievements and entrepreneurial initiative.</w:t>
      </w:r>
    </w:p>
    <w:p w14:paraId="0C06CC25" w14:textId="77777777" w:rsidR="00366AF8" w:rsidRPr="00F129C1" w:rsidRDefault="00366AF8" w:rsidP="00366AF8">
      <w:r w:rsidRPr="00F129C1">
        <w:t>The White House said it would be similar to the merit-based immigration systems used by Canada and Australia.</w:t>
      </w:r>
    </w:p>
    <w:p w14:paraId="7BD26F98" w14:textId="77777777" w:rsidR="00366AF8" w:rsidRPr="00F129C1" w:rsidRDefault="00366AF8" w:rsidP="00366AF8">
      <w:r w:rsidRPr="00F129C1">
        <w:t>The measure prioritizes immediate family members of U.S. residents, including spouses and minor children, but would end preferences for extended family members and adult children.</w:t>
      </w:r>
    </w:p>
    <w:p w14:paraId="53101759" w14:textId="77777777" w:rsidR="00366AF8" w:rsidRPr="00F129C1" w:rsidRDefault="00366AF8" w:rsidP="00366AF8">
      <w:r w:rsidRPr="00F129C1">
        <w:t>Legal permanent immigrants are issued what is known as a green card, proving their status in the U.S. Green card holders can usually apply for citizenship after five years, can sponsor relatives for immigration and can access welfare benefits at some point.</w:t>
      </w:r>
    </w:p>
    <w:p w14:paraId="2B5C985C" w14:textId="77777777" w:rsidR="00366AF8" w:rsidRPr="00F129C1" w:rsidRDefault="00366AF8" w:rsidP="00366AF8">
      <w:r w:rsidRPr="00F129C1">
        <w:t>A majority of green cards are issued to people already living in the U.S. on temporary visas — though that number has been dropping over the past decade.</w:t>
      </w:r>
    </w:p>
    <w:p w14:paraId="1A4DD1E6" w14:textId="77777777" w:rsidR="00366AF8" w:rsidRPr="00F129C1" w:rsidRDefault="00366AF8" w:rsidP="00366AF8">
      <w:pPr>
        <w:rPr>
          <w:u w:val="single"/>
        </w:rPr>
      </w:pPr>
      <w:r w:rsidRPr="00F129C1">
        <w:rPr>
          <w:rStyle w:val="StyleUnderline"/>
        </w:rPr>
        <w:t xml:space="preserve">Americans are divided on the right level of legal immigration. </w:t>
      </w:r>
      <w:r w:rsidRPr="00F129C1">
        <w:t>About</w:t>
      </w:r>
      <w:r w:rsidRPr="00F129C1">
        <w:rPr>
          <w:rStyle w:val="StyleUnderline"/>
        </w:rPr>
        <w:t xml:space="preserve"> 40 percent want to see the numbers cut, while another 40 percent want them to stay the same. The remaining 20 percent want increases.</w:t>
      </w:r>
    </w:p>
    <w:p w14:paraId="367A1B2E" w14:textId="77777777" w:rsidR="00366AF8" w:rsidRPr="00F129C1" w:rsidRDefault="00366AF8" w:rsidP="00366AF8">
      <w:r w:rsidRPr="00F129C1">
        <w:t>The U.S. system is widely seen as broken, however, with immigrants — both legal and illegal — often having more say in the matter than the government.</w:t>
      </w:r>
    </w:p>
    <w:p w14:paraId="05717726" w14:textId="77777777" w:rsidR="00366AF8" w:rsidRPr="00F129C1" w:rsidRDefault="00366AF8" w:rsidP="00366AF8">
      <w:r w:rsidRPr="00F129C1">
        <w:t>Extended families, business relationships and even a random lottery are used to award permanent visas.</w:t>
      </w:r>
    </w:p>
    <w:p w14:paraId="6CF4B28F" w14:textId="77777777" w:rsidR="00366AF8" w:rsidRPr="00F129C1" w:rsidRDefault="00366AF8" w:rsidP="00366AF8">
      <w:r w:rsidRPr="00F129C1">
        <w:t>It wasn’t always that way.</w:t>
      </w:r>
    </w:p>
    <w:p w14:paraId="02731C47" w14:textId="77777777" w:rsidR="00366AF8" w:rsidRPr="00F129C1" w:rsidRDefault="00366AF8" w:rsidP="00366AF8">
      <w:r w:rsidRPr="00F129C1">
        <w:t>From 1924 to 1965, the country imposed strict immigration limits, including nationality quotas, but granted exemptions to close family members and applicants with high skills or who were brought in to work in agriculture.</w:t>
      </w:r>
    </w:p>
    <w:p w14:paraId="15107AE1" w14:textId="77777777" w:rsidR="00366AF8" w:rsidRPr="00F129C1" w:rsidRDefault="00366AF8" w:rsidP="00366AF8">
      <w:r w:rsidRPr="00F129C1">
        <w:t>Congress decided to liberalize the policy in 1965, creating the framework for the modern system that focuses heavily on extended family ties. It also abolished national quotas.</w:t>
      </w:r>
    </w:p>
    <w:p w14:paraId="3446CE3A" w14:textId="77777777" w:rsidR="00366AF8" w:rsidRPr="00F129C1" w:rsidRDefault="00366AF8" w:rsidP="00366AF8">
      <w:r w:rsidRPr="00F129C1">
        <w:t>The result was a system where about two-thirds of the green cards issued each year are for immediate relatives of U.S. citizens, and about 15 percent go to refugees and asylees. Another 15 percent go to employment-based applicants.</w:t>
      </w:r>
    </w:p>
    <w:p w14:paraId="1B62524D" w14:textId="77777777" w:rsidR="00366AF8" w:rsidRPr="00F129C1" w:rsidRDefault="00366AF8" w:rsidP="00366AF8">
      <w:r w:rsidRPr="00F129C1">
        <w:t>The remainder go to winners of the diversity visa lottery, established in 1990, which doles out green cards based on chance.</w:t>
      </w:r>
    </w:p>
    <w:p w14:paraId="25FC1589" w14:textId="77777777" w:rsidR="00366AF8" w:rsidRPr="00F129C1" w:rsidRDefault="00366AF8" w:rsidP="00366AF8">
      <w:r w:rsidRPr="00F129C1">
        <w:t>The goal was to give potential immigrants who don’t have family ties or job prospects a shot at making it to the U.S.</w:t>
      </w:r>
    </w:p>
    <w:p w14:paraId="52D30023" w14:textId="77777777" w:rsidR="00366AF8" w:rsidRPr="00F129C1" w:rsidRDefault="00366AF8" w:rsidP="00366AF8">
      <w:r w:rsidRPr="00F129C1">
        <w:lastRenderedPageBreak/>
        <w:t>The bill would nix the lottery, with the Trump administration saying it “serves questionable economic and humanitarian interests.”</w:t>
      </w:r>
    </w:p>
    <w:p w14:paraId="03B9109E" w14:textId="77777777" w:rsidR="00366AF8" w:rsidRPr="00F129C1" w:rsidRDefault="00366AF8" w:rsidP="00366AF8">
      <w:r w:rsidRPr="00F129C1">
        <w:t>The bill would also limit permanent resident status for refugees to 50,000 a year, which the White House says is in line with the average over the past 13 years.</w:t>
      </w:r>
    </w:p>
    <w:p w14:paraId="6DBF1EF7" w14:textId="77777777" w:rsidR="00366AF8" w:rsidRPr="00F129C1" w:rsidRDefault="00366AF8" w:rsidP="00366AF8">
      <w:r w:rsidRPr="00F129C1">
        <w:t>Trump senior adviser Stephen Miller suggested that the White House intends to make the proposal a campaign issue next year in congressional midterm elections.</w:t>
      </w:r>
    </w:p>
    <w:p w14:paraId="5813D1F4" w14:textId="77777777" w:rsidR="00366AF8" w:rsidRPr="00F129C1" w:rsidRDefault="00366AF8" w:rsidP="00366AF8">
      <w:pPr>
        <w:rPr>
          <w:u w:val="single"/>
        </w:rPr>
      </w:pPr>
      <w:r w:rsidRPr="00F129C1">
        <w:rPr>
          <w:rStyle w:val="StyleUnderline"/>
        </w:rPr>
        <w:t>“Ultimately, members of Congress will have a choice to make,</w:t>
      </w:r>
      <w:r w:rsidRPr="00F129C1">
        <w:t>” Mr. Miller said. “</w:t>
      </w:r>
      <w:r w:rsidRPr="00F129C1">
        <w:rPr>
          <w:rStyle w:val="StyleUnderline"/>
        </w:rPr>
        <w:t>They can either vote with the interests of U.S. citizens and U.S. workers, or they can vote against their interests, and whatever happens as a result of that, I think, would be somewhat predictable.”</w:t>
      </w:r>
    </w:p>
    <w:p w14:paraId="0B6A70F5" w14:textId="77777777" w:rsidR="00366AF8" w:rsidRPr="00F129C1" w:rsidRDefault="00366AF8" w:rsidP="00366AF8">
      <w:pPr>
        <w:rPr>
          <w:u w:val="single"/>
        </w:rPr>
      </w:pPr>
      <w:r w:rsidRPr="00F129C1">
        <w:t>Mr. Miller said</w:t>
      </w:r>
      <w:r w:rsidRPr="00F129C1">
        <w:rPr>
          <w:rStyle w:val="StyleUnderline"/>
        </w:rPr>
        <w:t xml:space="preserve"> polls consistently show that Americans favor immigration policy that requires new arrivals to speak English, prevents immigrants from displacing existing workers, bars immigrants from receiving welfare, requires them to have skills and reduces overall net migration.</w:t>
      </w:r>
    </w:p>
    <w:p w14:paraId="0D7C2F63" w14:textId="77777777" w:rsidR="00366AF8" w:rsidRPr="00F129C1" w:rsidRDefault="00366AF8" w:rsidP="00366AF8">
      <w:pPr>
        <w:rPr>
          <w:rStyle w:val="StyleUnderline"/>
        </w:rPr>
      </w:pPr>
      <w:r w:rsidRPr="00F129C1">
        <w:t xml:space="preserve">“I do think that </w:t>
      </w:r>
      <w:r w:rsidRPr="00F129C1">
        <w:rPr>
          <w:rStyle w:val="StyleUnderline"/>
        </w:rPr>
        <w:t>voters across the country are going to demand these kinds of changes,” he said. “The effect it has on their lives and their communities is overwhelmingly positive.”</w:t>
      </w:r>
    </w:p>
    <w:p w14:paraId="7032AE45" w14:textId="77777777" w:rsidR="00366AF8" w:rsidRPr="00F129C1" w:rsidRDefault="00366AF8" w:rsidP="00366AF8">
      <w:pPr>
        <w:rPr>
          <w:rStyle w:val="StyleUnderline"/>
        </w:rPr>
      </w:pPr>
    </w:p>
    <w:p w14:paraId="63548DF1" w14:textId="77777777" w:rsidR="00366AF8" w:rsidRPr="00F129C1" w:rsidRDefault="00366AF8" w:rsidP="00366AF8"/>
    <w:p w14:paraId="3DD64093" w14:textId="77777777" w:rsidR="00366AF8" w:rsidRPr="00F129C1" w:rsidRDefault="00366AF8" w:rsidP="00366AF8"/>
    <w:p w14:paraId="5F782210" w14:textId="77777777" w:rsidR="00366AF8" w:rsidRPr="00F129C1" w:rsidRDefault="00366AF8" w:rsidP="00366AF8">
      <w:pPr>
        <w:pStyle w:val="Heading3"/>
        <w:rPr>
          <w:rFonts w:cs="Times New Roman"/>
        </w:rPr>
      </w:pPr>
      <w:bookmarkStart w:id="234" w:name="_Toc519436632"/>
      <w:r w:rsidRPr="00F129C1">
        <w:rPr>
          <w:rFonts w:cs="Times New Roman"/>
        </w:rPr>
        <w:lastRenderedPageBreak/>
        <w:t>Link Turn – Generic</w:t>
      </w:r>
      <w:bookmarkEnd w:id="234"/>
    </w:p>
    <w:p w14:paraId="1EBFB7C6" w14:textId="77777777" w:rsidR="00366AF8" w:rsidRPr="00F129C1" w:rsidRDefault="00366AF8" w:rsidP="00366AF8"/>
    <w:p w14:paraId="3BF9F95A" w14:textId="77777777" w:rsidR="00366AF8" w:rsidRPr="00F129C1" w:rsidRDefault="00366AF8" w:rsidP="00366AF8">
      <w:pPr>
        <w:pStyle w:val="Heading4"/>
        <w:rPr>
          <w:rFonts w:cs="Times New Roman"/>
        </w:rPr>
      </w:pPr>
      <w:r w:rsidRPr="00F129C1">
        <w:rPr>
          <w:rFonts w:cs="Times New Roman"/>
        </w:rPr>
        <w:t>Non-unique &amp; link turn – Independents are swaying left on immigration now – the plan is a reversal of zero tolerance and restores their faith in the GOP</w:t>
      </w:r>
    </w:p>
    <w:p w14:paraId="7FDFC40A" w14:textId="77777777" w:rsidR="00366AF8" w:rsidRPr="00F129C1" w:rsidRDefault="00366AF8" w:rsidP="00366AF8">
      <w:pPr>
        <w:rPr>
          <w:b/>
          <w:sz w:val="26"/>
          <w:szCs w:val="26"/>
        </w:rPr>
      </w:pPr>
      <w:r w:rsidRPr="00F129C1">
        <w:rPr>
          <w:b/>
          <w:sz w:val="26"/>
          <w:szCs w:val="26"/>
        </w:rPr>
        <w:t>Manchester, The Hill, Political Reporter, 7/5/18</w:t>
      </w:r>
    </w:p>
    <w:p w14:paraId="4670A560" w14:textId="77777777" w:rsidR="00366AF8" w:rsidRPr="00F129C1" w:rsidRDefault="00366AF8" w:rsidP="00366AF8">
      <w:r w:rsidRPr="00F129C1">
        <w:t xml:space="preserve">[Julia, 7/5/18, The Hill, “Pollster: Immigration won't help GOP woo Independents,” </w:t>
      </w:r>
      <w:hyperlink r:id="rId304" w:history="1">
        <w:r w:rsidRPr="00F129C1">
          <w:rPr>
            <w:rStyle w:val="Hyperlink"/>
          </w:rPr>
          <w:t>http://thehill.com/hilltv/what-americas-thinking/395631-pollster-republicans-should-not-make-immigration-an-issue-to</w:t>
        </w:r>
      </w:hyperlink>
      <w:r w:rsidRPr="00F129C1">
        <w:t>, accessed 7/12/18, JPA]</w:t>
      </w:r>
    </w:p>
    <w:p w14:paraId="6A852386" w14:textId="77777777" w:rsidR="00366AF8" w:rsidRPr="00F129C1" w:rsidRDefault="00366AF8" w:rsidP="00366AF8"/>
    <w:p w14:paraId="10B0A8BE" w14:textId="77777777" w:rsidR="00366AF8" w:rsidRPr="00F129C1" w:rsidRDefault="00366AF8" w:rsidP="00366AF8">
      <w:pPr>
        <w:rPr>
          <w:u w:val="single"/>
        </w:rPr>
      </w:pPr>
      <w:r w:rsidRPr="00F129C1">
        <w:rPr>
          <w:rStyle w:val="StyleUnderline"/>
        </w:rPr>
        <w:t>While much of President Trump's political base appears to be enthusiastic about stricter immigration laws, Republicans may be making a mistake to think that shifting the national debate to the topic of immigration is beneficial to them.</w:t>
      </w:r>
    </w:p>
    <w:p w14:paraId="64464B6D" w14:textId="77777777" w:rsidR="00366AF8" w:rsidRPr="00F129C1" w:rsidRDefault="00366AF8" w:rsidP="00366AF8">
      <w:pPr>
        <w:rPr>
          <w:u w:val="single"/>
        </w:rPr>
      </w:pPr>
      <w:r w:rsidRPr="00F129C1">
        <w:rPr>
          <w:rStyle w:val="StyleUnderline"/>
        </w:rPr>
        <w:t>According to Daniel Cox, director of polling research at PRRI, conservative voters' views on immigration don't line up well with the general public.</w:t>
      </w:r>
    </w:p>
    <w:p w14:paraId="77C87C98" w14:textId="77777777" w:rsidR="00366AF8" w:rsidRPr="00F129C1" w:rsidRDefault="00366AF8" w:rsidP="00366AF8">
      <w:r w:rsidRPr="00F129C1">
        <w:rPr>
          <w:rStyle w:val="StyleUnderline"/>
        </w:rPr>
        <w:t>Republicans and the Trump administration "have talked about making immigration a priority for the 2018 elections, and I think that that issue won't do them that good if you look at where independents are on that issue,"</w:t>
      </w:r>
      <w:r w:rsidRPr="00F129C1">
        <w:t xml:space="preserve"> Cox told The Hill's Bob Cusack during a Thursday episode of Hill.TV's "What America's Thinking."</w:t>
      </w:r>
    </w:p>
    <w:p w14:paraId="6160D7EA" w14:textId="77777777" w:rsidR="00366AF8" w:rsidRPr="00F129C1" w:rsidRDefault="00366AF8" w:rsidP="00366AF8">
      <w:r w:rsidRPr="00F129C1">
        <w:rPr>
          <w:rStyle w:val="StyleUnderline"/>
        </w:rPr>
        <w:t>"Whether it's the wall, whether it's family separation, they are much more aligned with Democrats than they are with Republicans,"</w:t>
      </w:r>
      <w:r w:rsidRPr="00F129C1">
        <w:t xml:space="preserve"> he continued.</w:t>
      </w:r>
    </w:p>
    <w:p w14:paraId="5B482038" w14:textId="77777777" w:rsidR="00366AF8" w:rsidRPr="00F129C1" w:rsidRDefault="00366AF8" w:rsidP="00366AF8">
      <w:r w:rsidRPr="00F129C1">
        <w:rPr>
          <w:rStyle w:val="StyleUnderline"/>
        </w:rPr>
        <w:t>The Trump administration has faced intense backlash over its "zero tolerance" immigration policy in recent weeks,</w:t>
      </w:r>
      <w:r w:rsidRPr="00F129C1">
        <w:t xml:space="preserve"> which resulted in the separation of migrant families at the U.S. southern border.</w:t>
      </w:r>
    </w:p>
    <w:p w14:paraId="7908F9FA" w14:textId="77777777" w:rsidR="00366AF8" w:rsidRPr="00F129C1" w:rsidRDefault="00366AF8" w:rsidP="00366AF8">
      <w:pPr>
        <w:rPr>
          <w:u w:val="single"/>
        </w:rPr>
      </w:pPr>
      <w:r w:rsidRPr="00F129C1">
        <w:rPr>
          <w:rStyle w:val="StyleUnderline"/>
        </w:rPr>
        <w:t>Trump</w:t>
      </w:r>
      <w:r w:rsidRPr="00F129C1">
        <w:t xml:space="preserve"> caved in the face of severe backlash over the practice last month and </w:t>
      </w:r>
      <w:r w:rsidRPr="00F129C1">
        <w:rPr>
          <w:rStyle w:val="StyleUnderline"/>
        </w:rPr>
        <w:t>signed an executive order ending the family separations, but hundreds of families remain divided, and the "zero tolerance" prosecution of everyone who crosses the border illegally remains in place.</w:t>
      </w:r>
    </w:p>
    <w:p w14:paraId="686AF2C4" w14:textId="77777777" w:rsidR="00366AF8" w:rsidRPr="00F129C1" w:rsidRDefault="00366AF8" w:rsidP="00366AF8">
      <w:r w:rsidRPr="00F129C1">
        <w:t>— Julia Manchester</w:t>
      </w:r>
    </w:p>
    <w:p w14:paraId="69F02849" w14:textId="77777777" w:rsidR="00366AF8" w:rsidRPr="00F129C1" w:rsidRDefault="00366AF8" w:rsidP="00366AF8"/>
    <w:p w14:paraId="3D46659E" w14:textId="77777777" w:rsidR="00366AF8" w:rsidRPr="00F129C1" w:rsidRDefault="00366AF8" w:rsidP="00366AF8">
      <w:pPr>
        <w:pStyle w:val="Heading4"/>
        <w:rPr>
          <w:rFonts w:cs="Times New Roman"/>
        </w:rPr>
      </w:pPr>
      <w:r w:rsidRPr="00F129C1">
        <w:rPr>
          <w:rFonts w:cs="Times New Roman"/>
        </w:rPr>
        <w:t>Link Turn – Most Americans would support a pro-immigration policy</w:t>
      </w:r>
    </w:p>
    <w:p w14:paraId="50B523DB" w14:textId="77777777" w:rsidR="00366AF8" w:rsidRPr="00F129C1" w:rsidRDefault="00366AF8" w:rsidP="00366AF8">
      <w:pPr>
        <w:rPr>
          <w:b/>
          <w:sz w:val="26"/>
          <w:szCs w:val="26"/>
        </w:rPr>
      </w:pPr>
      <w:r w:rsidRPr="00F129C1">
        <w:rPr>
          <w:b/>
          <w:sz w:val="26"/>
          <w:szCs w:val="26"/>
        </w:rPr>
        <w:t>Felter, Council on Foreign Relations copy editor/writer, 18</w:t>
      </w:r>
    </w:p>
    <w:p w14:paraId="502D7102" w14:textId="77777777" w:rsidR="00366AF8" w:rsidRPr="00F129C1" w:rsidRDefault="00366AF8" w:rsidP="00366AF8">
      <w:r w:rsidRPr="00F129C1">
        <w:t xml:space="preserve">[Claire Elizabeth Felter, 7/2/18 Council of Foreign Relations “The U.S. Immigration Debate” </w:t>
      </w:r>
      <w:hyperlink r:id="rId305" w:history="1">
        <w:r w:rsidRPr="00F129C1">
          <w:rPr>
            <w:rStyle w:val="Hyperlink"/>
          </w:rPr>
          <w:t>https://www.cfr.org/backgrounder/us-immigration-debate-0</w:t>
        </w:r>
      </w:hyperlink>
      <w:r w:rsidRPr="00F129C1">
        <w:t xml:space="preserve"> accessed: 7/9/18 M.S.]</w:t>
      </w:r>
    </w:p>
    <w:p w14:paraId="7A553B81" w14:textId="77777777" w:rsidR="00366AF8" w:rsidRPr="00F129C1" w:rsidRDefault="00366AF8" w:rsidP="00366AF8"/>
    <w:p w14:paraId="32D8C5A4" w14:textId="77777777" w:rsidR="00366AF8" w:rsidRPr="00F129C1" w:rsidRDefault="00366AF8" w:rsidP="00366AF8">
      <w:r w:rsidRPr="00F129C1">
        <w:rPr>
          <w:u w:val="single"/>
        </w:rPr>
        <w:t>A 2017 Gallup poll found that 71 percent of Americans considered immigration a “good thing” for the United States. A year earlier, as many as 84 percent supported a path to citizenship for undocumented immigrants if they meet certain requirements. A separate Gallup poll found that among Republicans, support for a path to citizenship (76 percent) was higher than support for a proposed border wall (62 percent)</w:t>
      </w:r>
      <w:r w:rsidRPr="00F129C1">
        <w:t>.</w:t>
      </w:r>
    </w:p>
    <w:p w14:paraId="4122EF22" w14:textId="77777777" w:rsidR="00366AF8" w:rsidRPr="00F129C1" w:rsidRDefault="00366AF8" w:rsidP="00366AF8">
      <w:r w:rsidRPr="00F129C1">
        <w:lastRenderedPageBreak/>
        <w:t xml:space="preserve">What legislation has Congress considered in recent years? Congress has debated numerous pieces of immigration reform over the last two decades, some considered “comprehensive,” others piecemeal. </w:t>
      </w:r>
      <w:r w:rsidRPr="00F129C1">
        <w:rPr>
          <w:u w:val="single"/>
        </w:rPr>
        <w:t>Comprehensive immigration reform refers to omnibus legislation that attempts to address the following issues: demand for high-skilled and low-skilled labor, the legal status of the millions of undocumented immigrants living in the country, border security, and interior enforcement</w:t>
      </w:r>
      <w:r w:rsidRPr="00F129C1">
        <w:t>.</w:t>
      </w:r>
    </w:p>
    <w:p w14:paraId="743CBAEC" w14:textId="77777777" w:rsidR="00366AF8" w:rsidRPr="00F129C1" w:rsidRDefault="00366AF8" w:rsidP="00366AF8">
      <w:r w:rsidRPr="00F129C1">
        <w:t>The last time legislators came close to significant immigration reform was in 2013, when the Democrat-led Senate passed a comprehensive reform bill that would have provided a path to citizenship for undocumented immigrants and tough border security provisions. The bill did not receive a vote in the Republican-controlled House of Representatives.</w:t>
      </w:r>
    </w:p>
    <w:p w14:paraId="58DBEC30" w14:textId="77777777" w:rsidR="00366AF8" w:rsidRPr="00F129C1" w:rsidRDefault="00366AF8" w:rsidP="00366AF8"/>
    <w:p w14:paraId="0800E268" w14:textId="77777777" w:rsidR="00366AF8" w:rsidRPr="00F129C1" w:rsidRDefault="00366AF8" w:rsidP="00366AF8">
      <w:pPr>
        <w:pStyle w:val="Heading3"/>
        <w:rPr>
          <w:rFonts w:cs="Times New Roman"/>
        </w:rPr>
      </w:pPr>
      <w:bookmarkStart w:id="235" w:name="_Toc519436633"/>
      <w:r w:rsidRPr="00F129C1">
        <w:rPr>
          <w:rFonts w:cs="Times New Roman"/>
        </w:rPr>
        <w:lastRenderedPageBreak/>
        <w:t>Link Turn – DACA Increases Defense Spending</w:t>
      </w:r>
      <w:bookmarkEnd w:id="235"/>
    </w:p>
    <w:p w14:paraId="24FA51A7" w14:textId="77777777" w:rsidR="00366AF8" w:rsidRPr="00F129C1" w:rsidRDefault="00366AF8" w:rsidP="00366AF8"/>
    <w:p w14:paraId="321B2B0B" w14:textId="77777777" w:rsidR="00366AF8" w:rsidRPr="00F129C1" w:rsidRDefault="00366AF8" w:rsidP="00366AF8">
      <w:pPr>
        <w:pStyle w:val="Heading4"/>
        <w:rPr>
          <w:rFonts w:cs="Times New Roman"/>
        </w:rPr>
      </w:pPr>
      <w:r w:rsidRPr="00F129C1">
        <w:rPr>
          <w:rFonts w:cs="Times New Roman"/>
        </w:rPr>
        <w:t>Link turn – DACA is perceived as GOP concession – that allows them to increase defense spending.</w:t>
      </w:r>
    </w:p>
    <w:p w14:paraId="574F0163" w14:textId="77777777" w:rsidR="00366AF8" w:rsidRPr="00F129C1" w:rsidRDefault="00366AF8" w:rsidP="00366AF8">
      <w:pPr>
        <w:rPr>
          <w:rStyle w:val="Style13ptBold"/>
        </w:rPr>
      </w:pPr>
      <w:r w:rsidRPr="00F129C1">
        <w:rPr>
          <w:rStyle w:val="Style13ptBold"/>
        </w:rPr>
        <w:t>Bade &amp; O’Brien, POLITICO House leadership &amp; defense reporters, 18</w:t>
      </w:r>
    </w:p>
    <w:p w14:paraId="0CF51C3E" w14:textId="77777777" w:rsidR="00366AF8" w:rsidRPr="00F129C1" w:rsidRDefault="00366AF8" w:rsidP="00366AF8">
      <w:pPr>
        <w:rPr>
          <w:rStyle w:val="Style13ptBold"/>
          <w:b w:val="0"/>
          <w:sz w:val="22"/>
        </w:rPr>
      </w:pPr>
      <w:r w:rsidRPr="00F129C1">
        <w:rPr>
          <w:rStyle w:val="Style13ptBold"/>
          <w:b w:val="0"/>
          <w:sz w:val="22"/>
        </w:rPr>
        <w:t xml:space="preserve">(Rachael and Connor, January 17, 2018, POLITICO, “Republicans’ no-win choice: Dreamers or defense,” </w:t>
      </w:r>
      <w:hyperlink r:id="rId306" w:history="1">
        <w:r w:rsidRPr="00F129C1">
          <w:rPr>
            <w:rStyle w:val="Hyperlink"/>
          </w:rPr>
          <w:t>https://www.politico.com/story/2018/01/17/republicans-dreamers-defense-shutdown-345438</w:t>
        </w:r>
      </w:hyperlink>
      <w:r w:rsidRPr="00F129C1">
        <w:rPr>
          <w:rStyle w:val="Style13ptBold"/>
          <w:b w:val="0"/>
          <w:sz w:val="22"/>
        </w:rPr>
        <w:t>, Date Accessed: 7/12/18, GDI-AA)</w:t>
      </w:r>
    </w:p>
    <w:p w14:paraId="324931DE" w14:textId="77777777" w:rsidR="00366AF8" w:rsidRPr="00F129C1" w:rsidRDefault="00366AF8" w:rsidP="00366AF8">
      <w:pPr>
        <w:rPr>
          <w:rStyle w:val="Style13ptBold"/>
          <w:b w:val="0"/>
          <w:sz w:val="22"/>
        </w:rPr>
      </w:pPr>
    </w:p>
    <w:p w14:paraId="3D0AE618" w14:textId="77777777" w:rsidR="00366AF8" w:rsidRPr="00F129C1" w:rsidRDefault="00366AF8" w:rsidP="00366AF8">
      <w:pPr>
        <w:rPr>
          <w:u w:val="single"/>
        </w:rPr>
      </w:pPr>
      <w:r w:rsidRPr="00F129C1">
        <w:rPr>
          <w:u w:val="single"/>
        </w:rPr>
        <w:t>President Donald Trump and Republican leaders are being forced to choose between</w:t>
      </w:r>
      <w:r w:rsidRPr="00F129C1">
        <w:t xml:space="preserve"> two prized conservative priorities as they try to head off a government shutdown: </w:t>
      </w:r>
      <w:r w:rsidRPr="00F129C1">
        <w:rPr>
          <w:u w:val="single"/>
        </w:rPr>
        <w:t>bolstering the military or taking a hard line against immigration.</w:t>
      </w:r>
    </w:p>
    <w:p w14:paraId="6629F564" w14:textId="77777777" w:rsidR="00366AF8" w:rsidRPr="00F129C1" w:rsidRDefault="00366AF8" w:rsidP="00366AF8">
      <w:pPr>
        <w:rPr>
          <w:u w:val="single"/>
        </w:rPr>
      </w:pPr>
      <w:r w:rsidRPr="00F129C1">
        <w:rPr>
          <w:u w:val="single"/>
        </w:rPr>
        <w:t>Democrats’ refusal to strike a long-term budget accord without a deal to shield 700,000 young undocumented immigrants from deportation means Republican can’t have both. They can strike a deal to protect Dreamers, which would upset the base but secure the extra defense spending they’ve pined for. Or they can continue to hold the line against the Obama-era immigration program known as DACA, keep struggling to pass patchwork spending bills, and let the Pentagon limp along with no infusion of money.</w:t>
      </w:r>
    </w:p>
    <w:p w14:paraId="72B7F2E3" w14:textId="77777777" w:rsidR="00366AF8" w:rsidRPr="00F129C1" w:rsidRDefault="00366AF8" w:rsidP="00366AF8">
      <w:r w:rsidRPr="00F129C1">
        <w:rPr>
          <w:u w:val="single"/>
        </w:rPr>
        <w:t xml:space="preserve">It’s a no-win for the party, pitting immigration hard-liners against defense hawks. So far, GOP leaders have prioritized keeping the government open, while holding out for immigration concessions from Democrats. </w:t>
      </w:r>
      <w:r w:rsidRPr="00F129C1">
        <w:t>But some defense hawks are losing their patience.</w:t>
      </w:r>
    </w:p>
    <w:p w14:paraId="15EDEE72" w14:textId="77777777" w:rsidR="00366AF8" w:rsidRPr="00F129C1" w:rsidRDefault="00366AF8" w:rsidP="00366AF8">
      <w:r w:rsidRPr="00F129C1">
        <w:t>“I’m not gonna vote for a CR,” or short-term spending bill known as a continuing resolution, Sen. Lindsey Graham (R-S.C.) said Wednesday of leadership’s latest four-week spending plan. “See, you’re destroying the military here… [Lawmakers] owe it to the military to fix this problem and there is no way in the world to fix this problem without dealing with the DACA issue.”</w:t>
      </w:r>
    </w:p>
    <w:p w14:paraId="63E1482E" w14:textId="77777777" w:rsidR="00366AF8" w:rsidRPr="00F129C1" w:rsidRDefault="00366AF8" w:rsidP="00366AF8">
      <w:pPr>
        <w:rPr>
          <w:u w:val="single"/>
        </w:rPr>
      </w:pPr>
      <w:r w:rsidRPr="00F129C1">
        <w:rPr>
          <w:u w:val="single"/>
        </w:rPr>
        <w:t>GOP leaders largely reject the notion that they cannot have both. Instead, Republicans and defense hawks have accused the left of playing politics with national security matters, and prioritizing undocumented immigrants over the troops.</w:t>
      </w:r>
    </w:p>
    <w:p w14:paraId="549AF276" w14:textId="77777777" w:rsidR="00366AF8" w:rsidRPr="00F129C1" w:rsidRDefault="00366AF8" w:rsidP="00366AF8">
      <w:r w:rsidRPr="00F129C1">
        <w:t>“</w:t>
      </w:r>
      <w:r w:rsidRPr="00F129C1">
        <w:rPr>
          <w:u w:val="single"/>
        </w:rPr>
        <w:t>The Democrats want to shut down the Government over Amnesty for all and Border Security</w:t>
      </w:r>
      <w:r w:rsidRPr="00F129C1">
        <w:t>,” Trump tweeted this week. “</w:t>
      </w:r>
      <w:r w:rsidRPr="00F129C1">
        <w:rPr>
          <w:u w:val="single"/>
        </w:rPr>
        <w:t>The biggest loser will be our rapidly rebuilding Military, at a time we need it more than ever</w:t>
      </w:r>
      <w:r w:rsidRPr="00F129C1">
        <w:t>.”</w:t>
      </w:r>
    </w:p>
    <w:p w14:paraId="57548C55" w14:textId="77777777" w:rsidR="00366AF8" w:rsidRPr="00F129C1" w:rsidRDefault="00366AF8" w:rsidP="00366AF8">
      <w:pPr>
        <w:rPr>
          <w:u w:val="single"/>
        </w:rPr>
      </w:pPr>
      <w:r w:rsidRPr="00F129C1">
        <w:t xml:space="preserve">Added Rep. Warren Davidson, a House Freedom Caucus member from Ohio: “Essentially, </w:t>
      </w:r>
      <w:r w:rsidRPr="00F129C1">
        <w:rPr>
          <w:u w:val="single"/>
        </w:rPr>
        <w:t>they’re picking 800,000 people whose families brought them here illegally versus funding our troops, and that’s very frustrating.”</w:t>
      </w:r>
    </w:p>
    <w:p w14:paraId="61986F32" w14:textId="77777777" w:rsidR="00366AF8" w:rsidRPr="00F129C1" w:rsidRDefault="00366AF8" w:rsidP="00366AF8">
      <w:r w:rsidRPr="00F129C1">
        <w:t xml:space="preserve">When </w:t>
      </w:r>
      <w:r w:rsidRPr="00F129C1">
        <w:rPr>
          <w:u w:val="single"/>
        </w:rPr>
        <w:t>Trump and GOP leaders</w:t>
      </w:r>
      <w:r w:rsidRPr="00F129C1">
        <w:t xml:space="preserve"> emerged from a meeting at Camp David two weeks ago, they </w:t>
      </w:r>
      <w:r w:rsidRPr="00F129C1">
        <w:rPr>
          <w:u w:val="single"/>
        </w:rPr>
        <w:t xml:space="preserve">vowed that 2018 would be the year of the military. </w:t>
      </w:r>
      <w:r w:rsidRPr="00F129C1">
        <w:t xml:space="preserve">Vice President Mike </w:t>
      </w:r>
      <w:r w:rsidRPr="00F129C1">
        <w:rPr>
          <w:u w:val="single"/>
        </w:rPr>
        <w:t>Pence said the president wanted “investment in our military to truly rebuild and make the strongest military in the world even stronger still</w:t>
      </w:r>
      <w:r w:rsidRPr="00F129C1">
        <w:t>.”</w:t>
      </w:r>
    </w:p>
    <w:p w14:paraId="2FEEB498" w14:textId="77777777" w:rsidR="00366AF8" w:rsidRPr="00F129C1" w:rsidRDefault="00366AF8" w:rsidP="00366AF8">
      <w:pPr>
        <w:rPr>
          <w:u w:val="single"/>
        </w:rPr>
      </w:pPr>
      <w:r w:rsidRPr="00F129C1">
        <w:rPr>
          <w:u w:val="single"/>
        </w:rPr>
        <w:t>But Democrats’ unwillingness to increase defense spending — or pass any long-term budget deal — without a fix to the Deferred Action for Childhood Arrivals program has halted those plans in their tracks.</w:t>
      </w:r>
    </w:p>
    <w:p w14:paraId="7393067B" w14:textId="77777777" w:rsidR="00366AF8" w:rsidRPr="00F129C1" w:rsidRDefault="00366AF8" w:rsidP="00366AF8">
      <w:r w:rsidRPr="00F129C1">
        <w:lastRenderedPageBreak/>
        <w:t>Speaker Paul Ryan (R-Wis.) in recent days has tried to up the pressure on Democrats by decoupling DACA from a long-term budget deal. He calls attention to the Pentagon’s challenges every chance he gets.</w:t>
      </w:r>
    </w:p>
    <w:p w14:paraId="6A6C7FA9" w14:textId="77777777" w:rsidR="00366AF8" w:rsidRPr="00F129C1" w:rsidRDefault="00366AF8" w:rsidP="00366AF8">
      <w:pPr>
        <w:rPr>
          <w:u w:val="single"/>
        </w:rPr>
      </w:pPr>
      <w:r w:rsidRPr="00F129C1">
        <w:t xml:space="preserve">On Wednesday, Ryan told reporters that </w:t>
      </w:r>
      <w:r w:rsidRPr="00F129C1">
        <w:rPr>
          <w:u w:val="single"/>
        </w:rPr>
        <w:t>more military members died in training accidents last year than in combat —a statistic military hawks have used of late to underscore the dire state of training and maintenance in the military after years of budgetary pressure.</w:t>
      </w:r>
      <w:r w:rsidRPr="00F129C1">
        <w:t xml:space="preserve"> And the speaker said </w:t>
      </w:r>
      <w:r w:rsidRPr="00F129C1">
        <w:rPr>
          <w:u w:val="single"/>
        </w:rPr>
        <w:t>the number of fatal accidents in the armed forces has doubled over the past decade because of outdated equipment, in part due to insufficient funding.</w:t>
      </w:r>
    </w:p>
    <w:p w14:paraId="5F6A74A6" w14:textId="77777777" w:rsidR="00366AF8" w:rsidRPr="00F129C1" w:rsidRDefault="00366AF8" w:rsidP="00366AF8">
      <w:pPr>
        <w:rPr>
          <w:u w:val="single"/>
        </w:rPr>
      </w:pPr>
      <w:r w:rsidRPr="00F129C1">
        <w:t>“</w:t>
      </w:r>
      <w:r w:rsidRPr="00F129C1">
        <w:rPr>
          <w:u w:val="single"/>
        </w:rPr>
        <w:t>These deaths may have been preventable, and it all points back to the deterioration of our readiness and our military resources,</w:t>
      </w:r>
      <w:r w:rsidRPr="00F129C1">
        <w:t xml:space="preserve">” said Ryan, who will speak about military readiness at the Center for Strategic and International Studies on Thursday. “And that’s why </w:t>
      </w:r>
      <w:r w:rsidRPr="00F129C1">
        <w:rPr>
          <w:u w:val="single"/>
        </w:rPr>
        <w:t>it’s baffling to me that Democrats would be willing to block funding for our military over unrelated issues.”</w:t>
      </w:r>
    </w:p>
    <w:p w14:paraId="1209E09F" w14:textId="77777777" w:rsidR="00366AF8" w:rsidRPr="00F129C1" w:rsidRDefault="00366AF8" w:rsidP="00366AF8">
      <w:pPr>
        <w:rPr>
          <w:u w:val="single"/>
        </w:rPr>
      </w:pPr>
    </w:p>
    <w:p w14:paraId="1FFADED9" w14:textId="77777777" w:rsidR="00366AF8" w:rsidRPr="00F129C1" w:rsidRDefault="00366AF8" w:rsidP="00366AF8">
      <w:pPr>
        <w:pStyle w:val="Heading3"/>
        <w:rPr>
          <w:rFonts w:cs="Times New Roman"/>
        </w:rPr>
      </w:pPr>
      <w:bookmarkStart w:id="236" w:name="_Toc519436634"/>
      <w:r w:rsidRPr="00F129C1">
        <w:rPr>
          <w:rFonts w:cs="Times New Roman"/>
        </w:rPr>
        <w:lastRenderedPageBreak/>
        <w:t>Link Turn – DREAMers</w:t>
      </w:r>
      <w:bookmarkEnd w:id="236"/>
    </w:p>
    <w:p w14:paraId="7643EF50" w14:textId="77777777" w:rsidR="00366AF8" w:rsidRPr="00F129C1" w:rsidRDefault="00366AF8" w:rsidP="00366AF8"/>
    <w:p w14:paraId="2740D104" w14:textId="77777777" w:rsidR="00366AF8" w:rsidRPr="00F129C1" w:rsidRDefault="00366AF8" w:rsidP="00366AF8">
      <w:pPr>
        <w:pStyle w:val="Heading4"/>
        <w:rPr>
          <w:rFonts w:cs="Times New Roman"/>
        </w:rPr>
      </w:pPr>
      <w:r w:rsidRPr="00F129C1">
        <w:rPr>
          <w:rFonts w:cs="Times New Roman"/>
        </w:rPr>
        <w:t>Link Turn – Most Americans would support conditioned path to citizenship</w:t>
      </w:r>
    </w:p>
    <w:p w14:paraId="7C9F5127" w14:textId="77777777" w:rsidR="00366AF8" w:rsidRPr="00F129C1" w:rsidRDefault="00366AF8" w:rsidP="00366AF8">
      <w:pPr>
        <w:rPr>
          <w:b/>
          <w:sz w:val="26"/>
          <w:szCs w:val="26"/>
        </w:rPr>
      </w:pPr>
      <w:r w:rsidRPr="00F129C1">
        <w:rPr>
          <w:b/>
          <w:sz w:val="26"/>
          <w:szCs w:val="26"/>
        </w:rPr>
        <w:t>Felter, Council on Foreign Relations copy editor/writer, 18</w:t>
      </w:r>
    </w:p>
    <w:p w14:paraId="06F9490C" w14:textId="77777777" w:rsidR="00366AF8" w:rsidRPr="00F129C1" w:rsidRDefault="00366AF8" w:rsidP="00366AF8">
      <w:r w:rsidRPr="00F129C1">
        <w:t xml:space="preserve">[Claire Elizabeth Felter, 7/2/18 Council of Foreign Relations “The U.S. Immigration Debate” </w:t>
      </w:r>
      <w:hyperlink r:id="rId307" w:history="1">
        <w:r w:rsidRPr="00F129C1">
          <w:rPr>
            <w:rStyle w:val="Hyperlink"/>
          </w:rPr>
          <w:t>https://www.cfr.org/backgrounder/us-immigration-debate-0</w:t>
        </w:r>
      </w:hyperlink>
      <w:r w:rsidRPr="00F129C1">
        <w:t xml:space="preserve"> accessed: 7/9/18 M.S.]</w:t>
      </w:r>
    </w:p>
    <w:p w14:paraId="2473F8D9" w14:textId="77777777" w:rsidR="00366AF8" w:rsidRPr="00F129C1" w:rsidRDefault="00366AF8" w:rsidP="00366AF8"/>
    <w:p w14:paraId="101E6C1C" w14:textId="77777777" w:rsidR="00366AF8" w:rsidRPr="00F129C1" w:rsidRDefault="00366AF8" w:rsidP="00366AF8">
      <w:r w:rsidRPr="00F129C1">
        <w:rPr>
          <w:u w:val="single"/>
        </w:rPr>
        <w:t>A 2017 Gallup poll found that 71 percent of Americans considered immigration a “good thing” for the United States. A year earlier, as many as 84 percent supported a path to citizenship for undocumented immigrants if they meet certain requirements. A separate Gallup poll found that among Republicans, support for a path to citizenship (76 percent) was higher than support for a proposed border wall (62 percent)</w:t>
      </w:r>
      <w:r w:rsidRPr="00F129C1">
        <w:t>.</w:t>
      </w:r>
    </w:p>
    <w:p w14:paraId="7A262863" w14:textId="77777777" w:rsidR="00366AF8" w:rsidRPr="00F129C1" w:rsidRDefault="00366AF8" w:rsidP="00366AF8">
      <w:r w:rsidRPr="00F129C1">
        <w:t xml:space="preserve">What legislation has Congress considered in recent years? Congress has debated numerous pieces of immigration reform over the last two decades, some considered “comprehensive,” others piecemeal. </w:t>
      </w:r>
      <w:r w:rsidRPr="00F129C1">
        <w:rPr>
          <w:u w:val="single"/>
        </w:rPr>
        <w:t>Comprehensive immigration reform refers to omnibus legislation that attempts to address the following issues: demand for high-skilled and low-skilled labor, the legal status of the millions of undocumented immigrants living in the country, border security, and interior enforcement</w:t>
      </w:r>
      <w:r w:rsidRPr="00F129C1">
        <w:t>.</w:t>
      </w:r>
    </w:p>
    <w:p w14:paraId="24E86357" w14:textId="77777777" w:rsidR="00366AF8" w:rsidRPr="00F129C1" w:rsidRDefault="00366AF8" w:rsidP="00366AF8">
      <w:r w:rsidRPr="00F129C1">
        <w:t>The last time legislators came close to significant immigration reform was in 2013, when the Democrat-led Senate passed a comprehensive reform bill that would have provided a path to citizenship for undocumented immigrants and tough border security provisions. The bill did not receive a vote in the Republican-controlled House of Representatives.</w:t>
      </w:r>
    </w:p>
    <w:p w14:paraId="0237C060" w14:textId="77777777" w:rsidR="00366AF8" w:rsidRPr="00F129C1" w:rsidRDefault="00366AF8" w:rsidP="00366AF8">
      <w:pPr>
        <w:rPr>
          <w:u w:val="single"/>
        </w:rPr>
      </w:pPr>
    </w:p>
    <w:p w14:paraId="2FDBC618" w14:textId="77777777" w:rsidR="00366AF8" w:rsidRPr="00F129C1" w:rsidRDefault="00366AF8" w:rsidP="00366AF8">
      <w:pPr>
        <w:pStyle w:val="Heading4"/>
        <w:rPr>
          <w:rFonts w:cs="Times New Roman"/>
        </w:rPr>
      </w:pPr>
      <w:r w:rsidRPr="00F129C1">
        <w:rPr>
          <w:rFonts w:cs="Times New Roman"/>
        </w:rPr>
        <w:t>Link turn – permanent fix for DREAMers sways moderate Republican votes—that’s key to the midterms.</w:t>
      </w:r>
    </w:p>
    <w:p w14:paraId="1D4B4870" w14:textId="77777777" w:rsidR="00366AF8" w:rsidRPr="00F129C1" w:rsidRDefault="00366AF8" w:rsidP="00366AF8">
      <w:pPr>
        <w:rPr>
          <w:rStyle w:val="Style13ptBold"/>
        </w:rPr>
      </w:pPr>
      <w:r w:rsidRPr="00F129C1">
        <w:rPr>
          <w:rStyle w:val="Style13ptBold"/>
        </w:rPr>
        <w:t>Shesgreen &amp; Collins, USA Today congressional reporters, 18</w:t>
      </w:r>
    </w:p>
    <w:p w14:paraId="6C26A044" w14:textId="77777777" w:rsidR="00366AF8" w:rsidRPr="00F129C1" w:rsidRDefault="00366AF8" w:rsidP="00366AF8">
      <w:pPr>
        <w:rPr>
          <w:rStyle w:val="Style13ptBold"/>
          <w:b w:val="0"/>
          <w:sz w:val="22"/>
        </w:rPr>
      </w:pPr>
      <w:r w:rsidRPr="00F129C1">
        <w:rPr>
          <w:rStyle w:val="Style13ptBold"/>
          <w:b w:val="0"/>
          <w:sz w:val="22"/>
        </w:rPr>
        <w:t xml:space="preserve">(Deirdre, Eliza, May 22, 2018, USA Today, “Immigration: GOP divide over issue could have far-reaching implications for Ryan, 2018 midterms,” </w:t>
      </w:r>
      <w:hyperlink r:id="rId308" w:history="1">
        <w:r w:rsidRPr="00F129C1">
          <w:rPr>
            <w:rStyle w:val="Hyperlink"/>
          </w:rPr>
          <w:t>https://www.usatoday.com/story/news/politics/2018/05/22/gop-divided-immigration-midterm-election/632467002/</w:t>
        </w:r>
      </w:hyperlink>
      <w:r w:rsidRPr="00F129C1">
        <w:rPr>
          <w:rStyle w:val="Style13ptBold"/>
          <w:b w:val="0"/>
          <w:sz w:val="22"/>
        </w:rPr>
        <w:t>, Date Accessed: 7/8/18, GDI-AA)</w:t>
      </w:r>
    </w:p>
    <w:p w14:paraId="20DF37A8" w14:textId="77777777" w:rsidR="00366AF8" w:rsidRPr="00F129C1" w:rsidRDefault="00366AF8" w:rsidP="00366AF8">
      <w:pPr>
        <w:rPr>
          <w:bCs/>
        </w:rPr>
      </w:pPr>
    </w:p>
    <w:p w14:paraId="2E66F1B0" w14:textId="77777777" w:rsidR="00366AF8" w:rsidRPr="00F129C1" w:rsidRDefault="00366AF8" w:rsidP="00366AF8">
      <w:pPr>
        <w:rPr>
          <w:u w:val="single"/>
        </w:rPr>
      </w:pPr>
      <w:r w:rsidRPr="00F129C1">
        <w:rPr>
          <w:u w:val="single"/>
        </w:rPr>
        <w:t>For moderate Republicans, the calculation is completely different, but just as politically charged.</w:t>
      </w:r>
    </w:p>
    <w:p w14:paraId="3E52B59E" w14:textId="77777777" w:rsidR="00366AF8" w:rsidRPr="00F129C1" w:rsidRDefault="00366AF8" w:rsidP="00366AF8">
      <w:r w:rsidRPr="00F129C1">
        <w:rPr>
          <w:u w:val="single"/>
        </w:rPr>
        <w:t>"There needs to be a permanent fix for DREAMers,"</w:t>
      </w:r>
      <w:r w:rsidRPr="00F129C1">
        <w:t xml:space="preserve"> Denham told reporters Tuesday morning.</w:t>
      </w:r>
    </w:p>
    <w:p w14:paraId="060E4F96" w14:textId="77777777" w:rsidR="00366AF8" w:rsidRPr="00F129C1" w:rsidRDefault="00366AF8" w:rsidP="00366AF8">
      <w:r w:rsidRPr="00F129C1">
        <w:t>The DREAMers are undocumented immigrants brought to the country as children. Many of them were thrown into legal limbo last year when Trump ended the Obama-era Deferred Action for Childhood Arrivals (DACA) program, which granted roughly 700,000 of them temporary legal status. Federal courts have forced the administration to keep the program running, but Republicans such as Denham want a permanent solution for the DACA recipients so they do not have to fear deportation.</w:t>
      </w:r>
    </w:p>
    <w:p w14:paraId="6E0FD128" w14:textId="77777777" w:rsidR="00366AF8" w:rsidRPr="00F129C1" w:rsidRDefault="00366AF8" w:rsidP="00366AF8">
      <w:pPr>
        <w:rPr>
          <w:u w:val="single"/>
        </w:rPr>
      </w:pPr>
      <w:r w:rsidRPr="00F129C1">
        <w:rPr>
          <w:u w:val="single"/>
        </w:rPr>
        <w:lastRenderedPageBreak/>
        <w:t>Denham is part of a rump faction of moderates who have joined with nearly all Democrats to push a rare maneuver known as a "discharge petition" to try to force a series of immigration votes. The conservative legislation hard-liners are pushing for would be one of the bills brought up, though it is expected to fail.</w:t>
      </w:r>
    </w:p>
    <w:p w14:paraId="6FD7D70D" w14:textId="77777777" w:rsidR="00366AF8" w:rsidRPr="00F129C1" w:rsidRDefault="00366AF8" w:rsidP="00366AF8">
      <w:pPr>
        <w:rPr>
          <w:u w:val="single"/>
        </w:rPr>
      </w:pPr>
      <w:r w:rsidRPr="00F129C1">
        <w:rPr>
          <w:u w:val="single"/>
        </w:rPr>
        <w:t>The legislation that is most likely to pass, is a bipartisan immigration bill with far broader support, including from many Democrats. That bill would grant U.S. citizenship to some DREAMers, strengthen border security, and leave the legal immigration system as is.</w:t>
      </w:r>
    </w:p>
    <w:p w14:paraId="466200BD" w14:textId="77777777" w:rsidR="00366AF8" w:rsidRPr="00F129C1" w:rsidRDefault="00366AF8" w:rsidP="00366AF8">
      <w:r w:rsidRPr="00F129C1">
        <w:t>"</w:t>
      </w:r>
      <w:r w:rsidRPr="00F129C1">
        <w:rPr>
          <w:u w:val="single"/>
        </w:rPr>
        <w:t>My dairy farmers, they need a legal workforce</w:t>
      </w:r>
      <w:r w:rsidRPr="00F129C1">
        <w:t>," said Rep. Chris Collins, a moderate from New York who has signed the discharge petition.</w:t>
      </w:r>
    </w:p>
    <w:p w14:paraId="38C3259B" w14:textId="77777777" w:rsidR="00366AF8" w:rsidRPr="00F129C1" w:rsidRDefault="00366AF8" w:rsidP="00366AF8">
      <w:r w:rsidRPr="00F129C1">
        <w:t>"</w:t>
      </w:r>
      <w:r w:rsidRPr="00F129C1">
        <w:rPr>
          <w:u w:val="single"/>
        </w:rPr>
        <w:t>We can’t go into Nov. 6 (Election Day) and go home and tell in my case, my dairy farmers, that we did nothing</w:t>
      </w:r>
      <w:r w:rsidRPr="00F129C1">
        <w:t>," Collins said. "They're upset."</w:t>
      </w:r>
    </w:p>
    <w:p w14:paraId="31868812" w14:textId="77777777" w:rsidR="00366AF8" w:rsidRPr="00F129C1" w:rsidRDefault="00366AF8" w:rsidP="00366AF8"/>
    <w:p w14:paraId="111EEF70" w14:textId="77777777" w:rsidR="00366AF8" w:rsidRPr="00F129C1" w:rsidRDefault="00366AF8" w:rsidP="00366AF8">
      <w:pPr>
        <w:pStyle w:val="Heading3"/>
        <w:rPr>
          <w:rFonts w:cs="Times New Roman"/>
        </w:rPr>
      </w:pPr>
      <w:bookmarkStart w:id="237" w:name="_Toc519436635"/>
      <w:r w:rsidRPr="00F129C1">
        <w:rPr>
          <w:rFonts w:cs="Times New Roman"/>
        </w:rPr>
        <w:lastRenderedPageBreak/>
        <w:t>Link Turn – Media Coverage</w:t>
      </w:r>
      <w:bookmarkEnd w:id="237"/>
    </w:p>
    <w:p w14:paraId="6AD44771" w14:textId="77777777" w:rsidR="00366AF8" w:rsidRPr="00F129C1" w:rsidRDefault="00366AF8" w:rsidP="00366AF8"/>
    <w:p w14:paraId="6CC5BD3F" w14:textId="77777777" w:rsidR="00366AF8" w:rsidRPr="00F129C1" w:rsidRDefault="00366AF8" w:rsidP="00366AF8">
      <w:pPr>
        <w:pStyle w:val="Heading4"/>
        <w:rPr>
          <w:rFonts w:cs="Times New Roman"/>
        </w:rPr>
      </w:pPr>
      <w:r w:rsidRPr="00F129C1">
        <w:rPr>
          <w:rFonts w:cs="Times New Roman"/>
        </w:rPr>
        <w:t>Link turn – The effects of the plan is blamed on unfair media coverage which rallies the GOP base in the midterms out of spite</w:t>
      </w:r>
    </w:p>
    <w:p w14:paraId="78FA1C2F" w14:textId="77777777" w:rsidR="00366AF8" w:rsidRPr="00F129C1" w:rsidRDefault="00366AF8" w:rsidP="00366AF8">
      <w:pPr>
        <w:rPr>
          <w:b/>
          <w:sz w:val="26"/>
          <w:szCs w:val="26"/>
        </w:rPr>
      </w:pPr>
      <w:r w:rsidRPr="00F129C1">
        <w:rPr>
          <w:b/>
          <w:sz w:val="26"/>
          <w:szCs w:val="26"/>
        </w:rPr>
        <w:t>Khalid, NPR, Political reporter, 7/8/18</w:t>
      </w:r>
    </w:p>
    <w:p w14:paraId="2E18327C" w14:textId="77777777" w:rsidR="00366AF8" w:rsidRPr="00F129C1" w:rsidRDefault="00366AF8" w:rsidP="00366AF8">
      <w:r w:rsidRPr="00F129C1">
        <w:t xml:space="preserve">[Asma, 7/8/18, NPR, “GOP Enthusiasm Fueled By Trump Could Undercut Democrats' Midterm Hopes,” </w:t>
      </w:r>
      <w:hyperlink r:id="rId309" w:history="1">
        <w:r w:rsidRPr="00F129C1">
          <w:rPr>
            <w:rStyle w:val="Hyperlink"/>
          </w:rPr>
          <w:t>https://www.npr.org/2018/07/08/626267768/gop-enthusiasm-fueled-by-trump-could-undercut-democrats-midterm-hopes</w:t>
        </w:r>
      </w:hyperlink>
      <w:r w:rsidRPr="00F129C1">
        <w:t>, accessed 7/8/18, JPA]</w:t>
      </w:r>
    </w:p>
    <w:p w14:paraId="715578D0" w14:textId="77777777" w:rsidR="00366AF8" w:rsidRPr="00F129C1" w:rsidRDefault="00366AF8" w:rsidP="00366AF8"/>
    <w:p w14:paraId="7708C57C" w14:textId="77777777" w:rsidR="00366AF8" w:rsidRPr="00F129C1" w:rsidRDefault="00366AF8" w:rsidP="00366AF8">
      <w:r w:rsidRPr="00F129C1">
        <w:t>The president performed worse than many of his GOP predecessors with one traditionally Republican demographic — white, college-educated voters. But those who did vote for him have found a reason to love him more than before.</w:t>
      </w:r>
    </w:p>
    <w:p w14:paraId="268D250D" w14:textId="77777777" w:rsidR="00366AF8" w:rsidRPr="00F129C1" w:rsidRDefault="00366AF8" w:rsidP="00366AF8">
      <w:r w:rsidRPr="00F129C1">
        <w:t>"He's done a great job for the economy," said Sam Ehlers, a tech worker in Cobb County, Ga. "Unemployment is low, taxes have been reduced, businesses are investing and hiring."</w:t>
      </w:r>
    </w:p>
    <w:p w14:paraId="0FD33912" w14:textId="77777777" w:rsidR="00366AF8" w:rsidRPr="00F129C1" w:rsidRDefault="00366AF8" w:rsidP="00366AF8">
      <w:r w:rsidRPr="00F129C1">
        <w:t>The tax cuts are almost universally popular among Republicans in the affluent suburbs of Atlanta, with manicured lawns and luxury cars.</w:t>
      </w:r>
    </w:p>
    <w:p w14:paraId="354116BF" w14:textId="77777777" w:rsidR="00366AF8" w:rsidRPr="00F129C1" w:rsidRDefault="00366AF8" w:rsidP="00366AF8">
      <w:r w:rsidRPr="00F129C1">
        <w:t>But there is evidence that, while Trump is solidifying his support with his base, perhaps, he is not broadening it.</w:t>
      </w:r>
    </w:p>
    <w:p w14:paraId="1D126180" w14:textId="77777777" w:rsidR="00366AF8" w:rsidRPr="00F129C1" w:rsidRDefault="00366AF8" w:rsidP="00366AF8">
      <w:r w:rsidRPr="00F129C1">
        <w:t>"I did vote for Trump, and now, it's like I think, 'What did I do?'" said Charlene Kratz, a teacher who was having an early dinner with a liberal friend in Marietta Square. "I'm not happy with the way things have gone with him ... he's said so many racist things."</w:t>
      </w:r>
    </w:p>
    <w:p w14:paraId="6533233F" w14:textId="77777777" w:rsidR="00366AF8" w:rsidRPr="00F129C1" w:rsidRDefault="00366AF8" w:rsidP="00366AF8">
      <w:r w:rsidRPr="00F129C1">
        <w:t>Kratz says that, in hindsight, she thinks the country would have been better off with Hillary Clinton.</w:t>
      </w:r>
    </w:p>
    <w:p w14:paraId="75DC071E" w14:textId="77777777" w:rsidR="00366AF8" w:rsidRPr="00F129C1" w:rsidRDefault="00366AF8" w:rsidP="00366AF8">
      <w:r w:rsidRPr="00F129C1">
        <w:t>But Kratz is the exception — the only Republican voter in more than 50 interviews to express regret about voting for the president.</w:t>
      </w:r>
    </w:p>
    <w:p w14:paraId="150A04EF" w14:textId="77777777" w:rsidR="00366AF8" w:rsidRPr="00F129C1" w:rsidRDefault="00366AF8" w:rsidP="00366AF8">
      <w:pPr>
        <w:rPr>
          <w:b/>
          <w:u w:val="single"/>
        </w:rPr>
      </w:pPr>
      <w:r w:rsidRPr="00F129C1">
        <w:rPr>
          <w:rStyle w:val="StyleUnderline"/>
        </w:rPr>
        <w:t>Trump has given each of his core constituencies at least a dose of satisfaction, enough that they're willing to overlook what they don't like.</w:t>
      </w:r>
    </w:p>
    <w:p w14:paraId="3C6C0231" w14:textId="77777777" w:rsidR="00366AF8" w:rsidRPr="00F129C1" w:rsidRDefault="00366AF8" w:rsidP="00366AF8">
      <w:pPr>
        <w:rPr>
          <w:b/>
          <w:u w:val="single"/>
        </w:rPr>
      </w:pPr>
      <w:r w:rsidRPr="00F129C1">
        <w:rPr>
          <w:rStyle w:val="StyleUnderline"/>
        </w:rPr>
        <w:t xml:space="preserve">Davis, the former Dunwoody mayor, </w:t>
      </w:r>
      <w:r w:rsidRPr="00F129C1">
        <w:t>for example,</w:t>
      </w:r>
      <w:r w:rsidRPr="00F129C1">
        <w:rPr>
          <w:rStyle w:val="StyleUnderline"/>
        </w:rPr>
        <w:t xml:space="preserve"> says he doesn't like the president's behavior on Twitter. But he's found a way to justify it.</w:t>
      </w:r>
    </w:p>
    <w:p w14:paraId="169CE294" w14:textId="77777777" w:rsidR="00366AF8" w:rsidRPr="00F129C1" w:rsidRDefault="00366AF8" w:rsidP="00366AF8">
      <w:r w:rsidRPr="00F129C1">
        <w:t>"</w:t>
      </w:r>
      <w:r w:rsidRPr="00F129C1">
        <w:rPr>
          <w:rStyle w:val="StyleUnderline"/>
        </w:rPr>
        <w:t>I think (it's) an excellent way for him to deal with a news media that is hellbent on destroying him,"</w:t>
      </w:r>
      <w:r w:rsidRPr="00F129C1">
        <w:t xml:space="preserve"> said Davis. "</w:t>
      </w:r>
      <w:r w:rsidRPr="00F129C1">
        <w:rPr>
          <w:rStyle w:val="StyleUnderline"/>
        </w:rPr>
        <w:t xml:space="preserve">So many reporters have made it clear that their mission is to impeach him, get him declared mentally deficient, </w:t>
      </w:r>
      <w:r w:rsidRPr="00F129C1">
        <w:t>whatever they're trying to do."</w:t>
      </w:r>
    </w:p>
    <w:p w14:paraId="1BACF3E7" w14:textId="77777777" w:rsidR="00366AF8" w:rsidRPr="00F129C1" w:rsidRDefault="00366AF8" w:rsidP="00366AF8">
      <w:r w:rsidRPr="00F129C1">
        <w:rPr>
          <w:rStyle w:val="StyleUnderline"/>
        </w:rPr>
        <w:t>This frustration with media coverage wasn't unique to Davis. In multiple interviews, GOP voters insisted "the media" were on a mission to destroy the president,</w:t>
      </w:r>
      <w:r w:rsidRPr="00F129C1">
        <w:t xml:space="preserve"> not giving him credit for a healthy economy or negotiations with North Korea.</w:t>
      </w:r>
    </w:p>
    <w:p w14:paraId="551597DE" w14:textId="77777777" w:rsidR="00366AF8" w:rsidRPr="00F129C1" w:rsidRDefault="00366AF8" w:rsidP="00366AF8">
      <w:pPr>
        <w:rPr>
          <w:rStyle w:val="StyleUnderline"/>
        </w:rPr>
      </w:pPr>
      <w:r w:rsidRPr="00F129C1">
        <w:t>And</w:t>
      </w:r>
      <w:r w:rsidRPr="00F129C1">
        <w:rPr>
          <w:rStyle w:val="StyleUnderline"/>
        </w:rPr>
        <w:t xml:space="preserve"> the more criticism Trump receives, the more fiercely his defenders protect him, the more loyal they become, and the more eager they are to interpret the midterms as a referendum on the president — that they want to answer with a vote for Republicans.</w:t>
      </w:r>
    </w:p>
    <w:p w14:paraId="38700D45" w14:textId="77777777" w:rsidR="00366AF8" w:rsidRPr="00F129C1" w:rsidRDefault="00366AF8" w:rsidP="00366AF8">
      <w:pPr>
        <w:rPr>
          <w:u w:val="single"/>
        </w:rPr>
      </w:pPr>
    </w:p>
    <w:p w14:paraId="3DB9DFF1" w14:textId="77777777" w:rsidR="00366AF8" w:rsidRPr="00F129C1" w:rsidRDefault="00366AF8" w:rsidP="00366AF8">
      <w:pPr>
        <w:pStyle w:val="Heading2"/>
        <w:rPr>
          <w:rFonts w:cs="Times New Roman"/>
        </w:rPr>
      </w:pPr>
      <w:bookmarkStart w:id="238" w:name="_Toc519436636"/>
      <w:r w:rsidRPr="00F129C1">
        <w:rPr>
          <w:rFonts w:cs="Times New Roman"/>
        </w:rPr>
        <w:lastRenderedPageBreak/>
        <w:t>Impact Answers</w:t>
      </w:r>
      <w:bookmarkEnd w:id="238"/>
    </w:p>
    <w:p w14:paraId="1ED0EC28" w14:textId="77777777" w:rsidR="00366AF8" w:rsidRPr="00F129C1" w:rsidRDefault="00366AF8" w:rsidP="00366AF8"/>
    <w:p w14:paraId="50007892" w14:textId="77777777" w:rsidR="00366AF8" w:rsidRPr="00F129C1" w:rsidRDefault="00366AF8" w:rsidP="00366AF8">
      <w:pPr>
        <w:pStyle w:val="Heading3"/>
        <w:rPr>
          <w:rFonts w:cs="Times New Roman"/>
        </w:rPr>
      </w:pPr>
      <w:bookmarkStart w:id="239" w:name="_Toc519436637"/>
      <w:r w:rsidRPr="00F129C1">
        <w:rPr>
          <w:rFonts w:cs="Times New Roman"/>
        </w:rPr>
        <w:lastRenderedPageBreak/>
        <w:t>No Impact – Infrastructure</w:t>
      </w:r>
      <w:bookmarkEnd w:id="239"/>
    </w:p>
    <w:p w14:paraId="3D1E622A" w14:textId="77777777" w:rsidR="00366AF8" w:rsidRPr="00F129C1" w:rsidRDefault="00366AF8" w:rsidP="00366AF8"/>
    <w:p w14:paraId="51A8B907" w14:textId="77777777" w:rsidR="00366AF8" w:rsidRPr="00F129C1" w:rsidRDefault="00366AF8" w:rsidP="00366AF8">
      <w:pPr>
        <w:pStyle w:val="Heading4"/>
        <w:rPr>
          <w:rFonts w:cs="Times New Roman"/>
        </w:rPr>
      </w:pPr>
      <w:r w:rsidRPr="00F129C1">
        <w:rPr>
          <w:rFonts w:cs="Times New Roman"/>
        </w:rPr>
        <w:t>The GOP infrastructure bill won’t actually help the economy – investments in roads and bridges lost their economic return value after they were initially built</w:t>
      </w:r>
    </w:p>
    <w:p w14:paraId="50CF1E3B" w14:textId="77777777" w:rsidR="00366AF8" w:rsidRPr="00F129C1" w:rsidRDefault="00366AF8" w:rsidP="00366AF8">
      <w:pPr>
        <w:rPr>
          <w:b/>
          <w:sz w:val="26"/>
          <w:szCs w:val="26"/>
        </w:rPr>
      </w:pPr>
      <w:r w:rsidRPr="00F129C1">
        <w:rPr>
          <w:b/>
          <w:sz w:val="26"/>
          <w:szCs w:val="26"/>
        </w:rPr>
        <w:t>Silvers et. al, AFL-CIO, Director of Policy and Special Counsel, 16</w:t>
      </w:r>
    </w:p>
    <w:p w14:paraId="34C78B5C" w14:textId="77777777" w:rsidR="00366AF8" w:rsidRPr="00F129C1" w:rsidRDefault="00366AF8" w:rsidP="00366AF8">
      <w:r w:rsidRPr="00F129C1">
        <w:t>[Damon A., Special Assistant Attorney General for the state of New York and is a Senior-</w:t>
      </w:r>
      <w:r w:rsidRPr="00F129C1">
        <w:rPr>
          <w:sz w:val="12"/>
        </w:rPr>
        <w:t xml:space="preserve"> </w:t>
      </w:r>
      <w:r w:rsidRPr="00F129C1">
        <w:t>Fellow for the Roosevelt Institute. Eric Harris Bernstein, Roosevelt Institute, Senior Program Associate. Dominic Russel, Roosevelt institute, member of the Student Board of Advisors, 11/16/18, The Roosevelt Institute, “Transformative Infrastructure Investment</w:t>
      </w:r>
      <w:r w:rsidRPr="00F129C1">
        <w:rPr>
          <w:sz w:val="12"/>
        </w:rPr>
        <w:t xml:space="preserve"> </w:t>
      </w:r>
      <w:r w:rsidRPr="00F129C1">
        <w:t xml:space="preserve">and American Competitiveness,” </w:t>
      </w:r>
      <w:hyperlink r:id="rId310" w:history="1">
        <w:r w:rsidRPr="00F129C1">
          <w:rPr>
            <w:rStyle w:val="Hyperlink"/>
          </w:rPr>
          <w:t>http://rooseveltinstitute.org/wp-content/uploads/2016/11/Transformative.Infrastructure.Investment.pdf</w:t>
        </w:r>
      </w:hyperlink>
      <w:r w:rsidRPr="00F129C1">
        <w:t>, accessed 7/12/18, JPA]</w:t>
      </w:r>
    </w:p>
    <w:p w14:paraId="663A1EAA" w14:textId="77777777" w:rsidR="00366AF8" w:rsidRPr="00F129C1" w:rsidRDefault="00366AF8" w:rsidP="00366AF8"/>
    <w:p w14:paraId="5EB73C38" w14:textId="77777777" w:rsidR="00366AF8" w:rsidRPr="00F129C1" w:rsidRDefault="00366AF8" w:rsidP="00366AF8">
      <w:pPr>
        <w:rPr>
          <w:rStyle w:val="StyleUnderline"/>
        </w:rPr>
      </w:pPr>
      <w:r w:rsidRPr="00F129C1">
        <w:t>First and foremost, this paper argues that</w:t>
      </w:r>
      <w:r w:rsidRPr="00F129C1">
        <w:rPr>
          <w:rStyle w:val="StyleUnderline"/>
        </w:rPr>
        <w:t xml:space="preserve"> infrastructure investment is a long-term strategic necessity. To maintain our place as a global economic leader, the United States must build the foundation on which 21st century commerce will take place.</w:t>
      </w:r>
      <w:r w:rsidRPr="00F129C1">
        <w:t xml:space="preserve"> The oft-stated arguments for infrastructure as short-term stimulus and repairs are valid but secondary.</w:t>
      </w:r>
      <w:r w:rsidRPr="00F129C1">
        <w:rPr>
          <w:rStyle w:val="StyleUnderline"/>
        </w:rPr>
        <w:t xml:space="preserve"> Public investments</w:t>
      </w:r>
      <w:r w:rsidRPr="00F129C1">
        <w:t xml:space="preserve"> in high-speed rail, universal broadband, and a carbonreducing power grid</w:t>
      </w:r>
      <w:r w:rsidRPr="00F129C1">
        <w:rPr>
          <w:rStyle w:val="StyleUnderline"/>
        </w:rPr>
        <w:t xml:space="preserve"> have the potential to expand our economic frontier of growth, not simply achieve incremental gains through efficiency.</w:t>
      </w:r>
    </w:p>
    <w:p w14:paraId="368E0FBA" w14:textId="77777777" w:rsidR="00366AF8" w:rsidRPr="00F129C1" w:rsidRDefault="00366AF8" w:rsidP="00366AF8">
      <w:pPr>
        <w:rPr>
          <w:rStyle w:val="StyleUnderline"/>
        </w:rPr>
      </w:pPr>
      <w:r w:rsidRPr="00F129C1">
        <w:t xml:space="preserve">In this section, we will begin by exploring different ways of thinking about economic growth and how infrastructure investment has historically contributed to that growth. We will then look at two different largescale infrastructure projects that could expand the boundaries of U.S. economic growth well into the future. The strategic approach to infrastructure investment is founded on the distinction between two types of growth, as conceptualized by economist William Baumol. The first is growth produced by using capital and labor more efficiently, and the second is growth through expansion of the growth frontier, which rockets economic performance into new dimensions.14 Because it is by definition unprecedented, however, the scale of this growth expansion is often difficult to quantify. </w:t>
      </w:r>
      <w:r w:rsidRPr="00F129C1">
        <w:rPr>
          <w:rStyle w:val="StyleUnderline"/>
        </w:rPr>
        <w:t>Citing economic work from Baumol, William Nordhaus, and Deirdre McCloskey, Roosevelt Institute Fellow Bo Cutter writes:</w:t>
      </w:r>
    </w:p>
    <w:p w14:paraId="02FE352E" w14:textId="77777777" w:rsidR="00366AF8" w:rsidRPr="00F129C1" w:rsidRDefault="00366AF8" w:rsidP="00366AF8">
      <w:pPr>
        <w:rPr>
          <w:rStyle w:val="StyleUnderline"/>
        </w:rPr>
      </w:pPr>
      <w:r w:rsidRPr="00F129C1">
        <w:t>The invention and spread of automobiles, the rise of the personal computer, progress in medical treatment, the diffusion of air conditioning—these are what push the frontier outward, and these are what we cannot easily capture through conventional data and static efficiency analysis.15 American history illustrates the potential of transformational investments and the limits of static analysis.</w:t>
      </w:r>
      <w:r w:rsidRPr="00F129C1">
        <w:rPr>
          <w:rStyle w:val="StyleUnderline"/>
        </w:rPr>
        <w:t xml:space="preserve"> In 1956, U.S. President Dwight D. Eisenhower signed the Federal Aid Highway Act, authorizing $25 billion for the construction of 41,000 miles of interstate highway</w:t>
      </w:r>
      <w:r w:rsidRPr="00F129C1">
        <w:t>. While the size and scope of the project were ambitious even at the time,</w:t>
      </w:r>
      <w:r w:rsidRPr="00F129C1">
        <w:rPr>
          <w:rStyle w:val="StyleUnderline"/>
        </w:rPr>
        <w:t xml:space="preserve"> it was not the first time the United States had embarked on large infrastructure spending projects.</w:t>
      </w:r>
      <w:r w:rsidRPr="00F129C1">
        <w:t xml:space="preserve"> Already,</w:t>
      </w:r>
      <w:r w:rsidRPr="00F129C1">
        <w:rPr>
          <w:rStyle w:val="StyleUnderline"/>
        </w:rPr>
        <w:t xml:space="preserve"> we had created the world’s first national system of secondary education to teach workers requisite skills; we had covered a continent first with the railroad and the telegraph, and then the highway and the telephone; and we brought electric power to every corner of our country</w:t>
      </w:r>
      <w:r w:rsidRPr="00F129C1">
        <w:t xml:space="preserve">. Indeed, </w:t>
      </w:r>
      <w:r w:rsidRPr="00F129C1">
        <w:rPr>
          <w:rStyle w:val="StyleUnderline"/>
        </w:rPr>
        <w:t>throughout the 19th and early 20th centuries, America’s leaders in both political parties and at every level of government consistently committed to developing the infrastructure that helped make the U.S. the world’s leading economy and the wealthiest society in human history.16</w:t>
      </w:r>
    </w:p>
    <w:p w14:paraId="6D4ADAAF" w14:textId="77777777" w:rsidR="00366AF8" w:rsidRPr="00F129C1" w:rsidRDefault="00366AF8" w:rsidP="00366AF8">
      <w:r w:rsidRPr="00F129C1">
        <w:lastRenderedPageBreak/>
        <w:t>Yet,</w:t>
      </w:r>
      <w:r w:rsidRPr="00F129C1">
        <w:rPr>
          <w:rStyle w:val="StyleUnderline"/>
        </w:rPr>
        <w:t xml:space="preserve"> leading macroeconomists estimate the net return from public spending on the interstate highway system during its initial construction at about 35 percent.</w:t>
      </w:r>
      <w:r w:rsidRPr="00F129C1">
        <w:t xml:space="preserve">17 </w:t>
      </w:r>
      <w:r w:rsidRPr="00F129C1">
        <w:rPr>
          <w:rStyle w:val="StyleUnderline"/>
        </w:rPr>
        <w:t>Not only is this low compared to many other estimates of government spending multipliers, it clearly understates the transformative impact of the national highway system.</w:t>
      </w:r>
      <w:r w:rsidRPr="00F129C1">
        <w:t xml:space="preserve">18 </w:t>
      </w:r>
      <w:r w:rsidRPr="00F129C1">
        <w:rPr>
          <w:rStyle w:val="StyleUnderline"/>
        </w:rPr>
        <w:t>Beyond construction jobs and gravel sales, the interstate highway system propelled massive economic growth for decades, knitting the country together and speeding both passenger travel and shipping to thousands of communities large and small. This spawned economic development from coast to coast and created entire communities as well as booms in tourism and roadside services.</w:t>
      </w:r>
      <w:r w:rsidRPr="00F129C1">
        <w:t>19 The interstate system was of course not sufficient to spur this growth (and its benefits were not shared equally, as we will discuss in detail in a later section), but it was, without a doubt, entirely necessary.</w:t>
      </w:r>
    </w:p>
    <w:p w14:paraId="6BB45586" w14:textId="77777777" w:rsidR="00366AF8" w:rsidRPr="00F129C1" w:rsidRDefault="00366AF8" w:rsidP="00366AF8">
      <w:r w:rsidRPr="00F129C1">
        <w:t>How we measure infrastructure costs and benefits is important: Limited analysis not only understates the value of past initiatives but is itself a part of what sapped our national appetite for transformative public investment. Theories of economic equilibriums, which became the dominant school of economic thought in the years in which the U.S. retreated from public investment, imagine a fundamentally static system that could be largely described and understood through regressions and modeling. In reality, though, technology, society, politics, and other factors form an evolving and never-ending cycle of exogenous and endogenous feedbacks. This process continuously remakes the world around us, which greatly limits the usefulness of the static equilibrium as a way of understanding economic transformation and formulating economic strategy. The following passage from a 1997 paper on the economic value of the national highway system further illustrates this point:20</w:t>
      </w:r>
    </w:p>
    <w:p w14:paraId="0041E075" w14:textId="77777777" w:rsidR="00366AF8" w:rsidRPr="00F129C1" w:rsidRDefault="00366AF8" w:rsidP="00366AF8">
      <w:pPr>
        <w:rPr>
          <w:rStyle w:val="StyleUnderline"/>
        </w:rPr>
      </w:pPr>
      <w:r w:rsidRPr="00F129C1">
        <w:t>These results raise an important policy question: Does public investment offer a continuing, but neglected, route to prosperity? That is,</w:t>
      </w:r>
      <w:r w:rsidRPr="00F129C1">
        <w:rPr>
          <w:rStyle w:val="StyleUnderline"/>
        </w:rPr>
        <w:t xml:space="preserve"> by building roads, can we return to a path of renewed high productivity growth? The industry data do not support this conclusion: at the margin, we cannot reject that roads now offer a normal (or even zero) rate of return. Thus, the data seem most consistent with a story in which the massive road-building of the 1950s and 1960s offered a onetime boost to the level of productivity, rather than a path to continuing rapid growth in productivity.</w:t>
      </w:r>
    </w:p>
    <w:p w14:paraId="7A4C95D5" w14:textId="77777777" w:rsidR="00366AF8" w:rsidRPr="00F129C1" w:rsidRDefault="00366AF8" w:rsidP="00366AF8">
      <w:pPr>
        <w:rPr>
          <w:rStyle w:val="StyleUnderline"/>
        </w:rPr>
      </w:pPr>
      <w:r w:rsidRPr="00F129C1">
        <w:t xml:space="preserve">This conclusion—that </w:t>
      </w:r>
      <w:r w:rsidRPr="00F129C1">
        <w:rPr>
          <w:rStyle w:val="StyleUnderline"/>
        </w:rPr>
        <w:t>roads were exceptionally productive before 1973 but are not exceptionally productive at the margin—is consistent with simple network arguments. In particular, building an interstate network might be very productive; building a second network may not.</w:t>
      </w:r>
    </w:p>
    <w:p w14:paraId="671D0876" w14:textId="77777777" w:rsidR="00366AF8" w:rsidRPr="00F129C1" w:rsidRDefault="00366AF8" w:rsidP="00366AF8">
      <w:r w:rsidRPr="00F129C1">
        <w:t xml:space="preserve">What the author states in this passage—that </w:t>
      </w:r>
      <w:r w:rsidRPr="00F129C1">
        <w:rPr>
          <w:rStyle w:val="StyleUnderline"/>
        </w:rPr>
        <w:t>America’s first-ever national highway system offered a one-time, non-repeatable revolution in productivity</w:t>
      </w:r>
      <w:r w:rsidRPr="00F129C1">
        <w:t>—seems obvious. After all, once a satisfactory highway network is in place, how much added value would we expect to glean from a second network? The answer, of course, is little if any. The point is not to build a second highway system but to maintain the highway system we have and to build the next network.</w:t>
      </w:r>
    </w:p>
    <w:p w14:paraId="5FDA774C" w14:textId="77777777" w:rsidR="00366AF8" w:rsidRPr="00F129C1" w:rsidRDefault="00366AF8" w:rsidP="00366AF8">
      <w:r w:rsidRPr="00F129C1">
        <w:t>In the sub-sections that follow, we give examples of some such “next” networks and explain why their economic benefits would be exponential and long-lasting.</w:t>
      </w:r>
    </w:p>
    <w:p w14:paraId="5B1F960B" w14:textId="77777777" w:rsidR="00366AF8" w:rsidRPr="00F129C1" w:rsidRDefault="00366AF8" w:rsidP="00366AF8"/>
    <w:p w14:paraId="29302202" w14:textId="77777777" w:rsidR="00366AF8" w:rsidRDefault="00366AF8">
      <w:pPr>
        <w:rPr>
          <w:rFonts w:asciiTheme="minorHAnsi" w:hAnsiTheme="minorHAnsi" w:cstheme="minorBidi"/>
        </w:rPr>
      </w:pPr>
    </w:p>
    <w:sectPr w:rsidR="00366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CB35685"/>
    <w:multiLevelType w:val="hybridMultilevel"/>
    <w:tmpl w:val="807A6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8152000"/>
  </w:docVars>
  <w:rsids>
    <w:rsidRoot w:val="00523986"/>
    <w:rsid w:val="00001CEE"/>
    <w:rsid w:val="00013EFF"/>
    <w:rsid w:val="000451CD"/>
    <w:rsid w:val="0007639B"/>
    <w:rsid w:val="00081FD4"/>
    <w:rsid w:val="000963C9"/>
    <w:rsid w:val="000B1D62"/>
    <w:rsid w:val="000C658E"/>
    <w:rsid w:val="000D6E48"/>
    <w:rsid w:val="000D72C2"/>
    <w:rsid w:val="000E3DD5"/>
    <w:rsid w:val="000E6E30"/>
    <w:rsid w:val="00110F1F"/>
    <w:rsid w:val="00111A0F"/>
    <w:rsid w:val="00121E93"/>
    <w:rsid w:val="0013219A"/>
    <w:rsid w:val="001330BA"/>
    <w:rsid w:val="00134B94"/>
    <w:rsid w:val="00142777"/>
    <w:rsid w:val="0017322E"/>
    <w:rsid w:val="00181392"/>
    <w:rsid w:val="00182ECF"/>
    <w:rsid w:val="0018429D"/>
    <w:rsid w:val="00191711"/>
    <w:rsid w:val="00192DCF"/>
    <w:rsid w:val="001A01A0"/>
    <w:rsid w:val="001A4F44"/>
    <w:rsid w:val="001D08BE"/>
    <w:rsid w:val="001F0F67"/>
    <w:rsid w:val="00226DE1"/>
    <w:rsid w:val="00245C13"/>
    <w:rsid w:val="00250DEF"/>
    <w:rsid w:val="00264A9E"/>
    <w:rsid w:val="00267FE2"/>
    <w:rsid w:val="00272976"/>
    <w:rsid w:val="002767A5"/>
    <w:rsid w:val="002A5ED3"/>
    <w:rsid w:val="002C39C7"/>
    <w:rsid w:val="002D6530"/>
    <w:rsid w:val="002F6251"/>
    <w:rsid w:val="00313508"/>
    <w:rsid w:val="00317199"/>
    <w:rsid w:val="00317A70"/>
    <w:rsid w:val="003233E9"/>
    <w:rsid w:val="0032628E"/>
    <w:rsid w:val="003328A4"/>
    <w:rsid w:val="00335E0B"/>
    <w:rsid w:val="00340A8D"/>
    <w:rsid w:val="003522FF"/>
    <w:rsid w:val="0035548E"/>
    <w:rsid w:val="003573D4"/>
    <w:rsid w:val="00357A19"/>
    <w:rsid w:val="00366AF8"/>
    <w:rsid w:val="00376173"/>
    <w:rsid w:val="00386AFC"/>
    <w:rsid w:val="0039140A"/>
    <w:rsid w:val="003A7D33"/>
    <w:rsid w:val="003C348A"/>
    <w:rsid w:val="003C6671"/>
    <w:rsid w:val="003D4C00"/>
    <w:rsid w:val="003F3047"/>
    <w:rsid w:val="003F6AF5"/>
    <w:rsid w:val="0042000C"/>
    <w:rsid w:val="00444B97"/>
    <w:rsid w:val="004538E7"/>
    <w:rsid w:val="0048233D"/>
    <w:rsid w:val="004861DE"/>
    <w:rsid w:val="004A0CA0"/>
    <w:rsid w:val="004A4E33"/>
    <w:rsid w:val="004A52A4"/>
    <w:rsid w:val="004A79E5"/>
    <w:rsid w:val="004B028A"/>
    <w:rsid w:val="004B1135"/>
    <w:rsid w:val="004B3169"/>
    <w:rsid w:val="004C0128"/>
    <w:rsid w:val="004C4B36"/>
    <w:rsid w:val="004C7AAF"/>
    <w:rsid w:val="004D2893"/>
    <w:rsid w:val="00523986"/>
    <w:rsid w:val="00526E5F"/>
    <w:rsid w:val="00573D63"/>
    <w:rsid w:val="005807AD"/>
    <w:rsid w:val="00591860"/>
    <w:rsid w:val="005959AF"/>
    <w:rsid w:val="005B1002"/>
    <w:rsid w:val="005B13F5"/>
    <w:rsid w:val="005C6A86"/>
    <w:rsid w:val="005E2F5A"/>
    <w:rsid w:val="00611314"/>
    <w:rsid w:val="0061385A"/>
    <w:rsid w:val="00616E4E"/>
    <w:rsid w:val="006343B8"/>
    <w:rsid w:val="006439C3"/>
    <w:rsid w:val="00644F24"/>
    <w:rsid w:val="00651B12"/>
    <w:rsid w:val="0066250E"/>
    <w:rsid w:val="00683CA9"/>
    <w:rsid w:val="006B1947"/>
    <w:rsid w:val="006D3268"/>
    <w:rsid w:val="006D3E24"/>
    <w:rsid w:val="00736BCE"/>
    <w:rsid w:val="00737412"/>
    <w:rsid w:val="0074314D"/>
    <w:rsid w:val="00755539"/>
    <w:rsid w:val="00762591"/>
    <w:rsid w:val="00764040"/>
    <w:rsid w:val="00766F59"/>
    <w:rsid w:val="00777F60"/>
    <w:rsid w:val="007831B7"/>
    <w:rsid w:val="00787835"/>
    <w:rsid w:val="007A10EC"/>
    <w:rsid w:val="007B18BA"/>
    <w:rsid w:val="007E0F8D"/>
    <w:rsid w:val="007E72A7"/>
    <w:rsid w:val="007F2F10"/>
    <w:rsid w:val="0080021D"/>
    <w:rsid w:val="00803F40"/>
    <w:rsid w:val="00804AFC"/>
    <w:rsid w:val="00810D0A"/>
    <w:rsid w:val="00816C28"/>
    <w:rsid w:val="008200BE"/>
    <w:rsid w:val="00820CD3"/>
    <w:rsid w:val="00822E99"/>
    <w:rsid w:val="0082737E"/>
    <w:rsid w:val="00844910"/>
    <w:rsid w:val="00851CEB"/>
    <w:rsid w:val="0085522A"/>
    <w:rsid w:val="00881C4B"/>
    <w:rsid w:val="008A25EB"/>
    <w:rsid w:val="008C3E04"/>
    <w:rsid w:val="008D661E"/>
    <w:rsid w:val="008F07D1"/>
    <w:rsid w:val="008F63E8"/>
    <w:rsid w:val="00934A52"/>
    <w:rsid w:val="00947300"/>
    <w:rsid w:val="009504EA"/>
    <w:rsid w:val="0096402A"/>
    <w:rsid w:val="009645F3"/>
    <w:rsid w:val="00964852"/>
    <w:rsid w:val="00983991"/>
    <w:rsid w:val="009B48F6"/>
    <w:rsid w:val="009C3D6E"/>
    <w:rsid w:val="009C458C"/>
    <w:rsid w:val="009D1FC3"/>
    <w:rsid w:val="009D2A95"/>
    <w:rsid w:val="009D3145"/>
    <w:rsid w:val="009E1538"/>
    <w:rsid w:val="009F6C93"/>
    <w:rsid w:val="00A50176"/>
    <w:rsid w:val="00A70D0D"/>
    <w:rsid w:val="00A748A9"/>
    <w:rsid w:val="00A86384"/>
    <w:rsid w:val="00A86A6C"/>
    <w:rsid w:val="00A908C8"/>
    <w:rsid w:val="00A90C13"/>
    <w:rsid w:val="00A936E6"/>
    <w:rsid w:val="00AA1EED"/>
    <w:rsid w:val="00AA4388"/>
    <w:rsid w:val="00AB07E4"/>
    <w:rsid w:val="00AC13C6"/>
    <w:rsid w:val="00AC2FD2"/>
    <w:rsid w:val="00AE5182"/>
    <w:rsid w:val="00B4735F"/>
    <w:rsid w:val="00B5520E"/>
    <w:rsid w:val="00B84C8B"/>
    <w:rsid w:val="00B879B0"/>
    <w:rsid w:val="00B91B2D"/>
    <w:rsid w:val="00B91E6D"/>
    <w:rsid w:val="00B939C7"/>
    <w:rsid w:val="00BB6F4F"/>
    <w:rsid w:val="00BD5D01"/>
    <w:rsid w:val="00BD7F50"/>
    <w:rsid w:val="00BF1CCA"/>
    <w:rsid w:val="00C10027"/>
    <w:rsid w:val="00C13E1E"/>
    <w:rsid w:val="00C15526"/>
    <w:rsid w:val="00C16EA9"/>
    <w:rsid w:val="00C20F5B"/>
    <w:rsid w:val="00C25A37"/>
    <w:rsid w:val="00C276A6"/>
    <w:rsid w:val="00C33DB4"/>
    <w:rsid w:val="00C631AE"/>
    <w:rsid w:val="00C66743"/>
    <w:rsid w:val="00C70AD0"/>
    <w:rsid w:val="00C73937"/>
    <w:rsid w:val="00C7482A"/>
    <w:rsid w:val="00CA43CC"/>
    <w:rsid w:val="00CA5555"/>
    <w:rsid w:val="00CC188B"/>
    <w:rsid w:val="00CD2DA9"/>
    <w:rsid w:val="00CE6AD3"/>
    <w:rsid w:val="00D16697"/>
    <w:rsid w:val="00D2035E"/>
    <w:rsid w:val="00D92945"/>
    <w:rsid w:val="00D97BB6"/>
    <w:rsid w:val="00D97F5E"/>
    <w:rsid w:val="00DA76BD"/>
    <w:rsid w:val="00DE3558"/>
    <w:rsid w:val="00E06786"/>
    <w:rsid w:val="00E14427"/>
    <w:rsid w:val="00E22D64"/>
    <w:rsid w:val="00E6333A"/>
    <w:rsid w:val="00E9413D"/>
    <w:rsid w:val="00E955F0"/>
    <w:rsid w:val="00EA38E0"/>
    <w:rsid w:val="00EA7ED6"/>
    <w:rsid w:val="00EB6AD8"/>
    <w:rsid w:val="00EC07A5"/>
    <w:rsid w:val="00EC7ECB"/>
    <w:rsid w:val="00ED36B9"/>
    <w:rsid w:val="00F0357F"/>
    <w:rsid w:val="00F04584"/>
    <w:rsid w:val="00F069D2"/>
    <w:rsid w:val="00F129C1"/>
    <w:rsid w:val="00F34870"/>
    <w:rsid w:val="00F34914"/>
    <w:rsid w:val="00F54507"/>
    <w:rsid w:val="00F66AF3"/>
    <w:rsid w:val="00F84F0B"/>
    <w:rsid w:val="00F94565"/>
    <w:rsid w:val="00FA1205"/>
    <w:rsid w:val="00FB14A4"/>
    <w:rsid w:val="00FC220A"/>
    <w:rsid w:val="00FD01FB"/>
    <w:rsid w:val="00FD4E87"/>
    <w:rsid w:val="00FD5A5C"/>
    <w:rsid w:val="00FF6D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731E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16E4E"/>
    <w:rPr>
      <w:rFonts w:ascii="Times New Roman" w:hAnsi="Times New Roman" w:cs="Times New Roman"/>
    </w:rPr>
  </w:style>
  <w:style w:type="paragraph" w:styleId="Heading1">
    <w:name w:val="heading 1"/>
    <w:aliases w:val="Pocket"/>
    <w:basedOn w:val="Normal"/>
    <w:next w:val="Normal"/>
    <w:link w:val="Heading1Char"/>
    <w:qFormat/>
    <w:rsid w:val="00616E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6E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16E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616E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4B113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16E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6E4E"/>
  </w:style>
  <w:style w:type="character" w:customStyle="1" w:styleId="Heading1Char">
    <w:name w:val="Heading 1 Char"/>
    <w:aliases w:val="Pocket Char"/>
    <w:basedOn w:val="DefaultParagraphFont"/>
    <w:link w:val="Heading1"/>
    <w:rsid w:val="00616E4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16E4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16E4E"/>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616E4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4B1135"/>
    <w:rPr>
      <w:rFonts w:asciiTheme="majorHAnsi" w:eastAsiaTheme="majorEastAsia" w:hAnsiTheme="majorHAnsi" w:cstheme="majorBidi"/>
      <w:color w:val="2E74B5" w:themeColor="accent1" w:themeShade="BF"/>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616E4E"/>
    <w:rPr>
      <w:rFonts w:ascii="Times New Roman" w:hAnsi="Times New Roman" w:cs="Times New Roman"/>
      <w:b/>
      <w:i w:val="0"/>
      <w:iCs/>
      <w:sz w:val="22"/>
      <w:u w:val="single"/>
      <w:bdr w:val="single" w:sz="8" w:space="0" w:color="auto"/>
    </w:rPr>
  </w:style>
  <w:style w:type="paragraph" w:customStyle="1" w:styleId="textbold">
    <w:name w:val="text bold"/>
    <w:basedOn w:val="Normal"/>
    <w:link w:val="Emphasis"/>
    <w:uiPriority w:val="7"/>
    <w:qFormat/>
    <w:rsid w:val="00FB14A4"/>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16E4E"/>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616E4E"/>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Heading 3 Char1,Block Char1,No Underline Char1"/>
    <w:basedOn w:val="DefaultParagraphFont"/>
    <w:uiPriority w:val="99"/>
    <w:unhideWhenUsed/>
    <w:rsid w:val="00616E4E"/>
    <w:rPr>
      <w:color w:val="auto"/>
      <w:u w:val="none"/>
    </w:rPr>
  </w:style>
  <w:style w:type="character" w:styleId="FollowedHyperlink">
    <w:name w:val="FollowedHyperlink"/>
    <w:basedOn w:val="DefaultParagraphFont"/>
    <w:uiPriority w:val="99"/>
    <w:semiHidden/>
    <w:unhideWhenUsed/>
    <w:rsid w:val="00616E4E"/>
    <w:rPr>
      <w:color w:val="auto"/>
      <w:u w:val="none"/>
    </w:rPr>
  </w:style>
  <w:style w:type="paragraph" w:styleId="DocumentMap">
    <w:name w:val="Document Map"/>
    <w:basedOn w:val="Normal"/>
    <w:link w:val="DocumentMapChar"/>
    <w:uiPriority w:val="99"/>
    <w:semiHidden/>
    <w:unhideWhenUsed/>
    <w:rsid w:val="00C25A3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5A37"/>
    <w:rPr>
      <w:rFonts w:ascii="Lucida Grande" w:eastAsiaTheme="minorEastAsia" w:hAnsi="Lucida Grande" w:cs="Lucida Grande"/>
      <w:sz w:val="24"/>
      <w:szCs w:val="24"/>
    </w:rPr>
  </w:style>
  <w:style w:type="character" w:customStyle="1" w:styleId="tweetauthor-name">
    <w:name w:val="tweetauthor-name"/>
    <w:basedOn w:val="DefaultParagraphFont"/>
    <w:rsid w:val="007E0F8D"/>
  </w:style>
  <w:style w:type="character" w:customStyle="1" w:styleId="tweetauthor-verifiedbadge">
    <w:name w:val="tweetauthor-verifiedbadge"/>
    <w:basedOn w:val="DefaultParagraphFont"/>
    <w:rsid w:val="007E0F8D"/>
  </w:style>
  <w:style w:type="character" w:customStyle="1" w:styleId="tweetauthor-screenname">
    <w:name w:val="tweetauthor-screenname"/>
    <w:basedOn w:val="DefaultParagraphFont"/>
    <w:rsid w:val="007E0F8D"/>
  </w:style>
  <w:style w:type="paragraph" w:customStyle="1" w:styleId="tweet-action">
    <w:name w:val="tweet-action"/>
    <w:basedOn w:val="Normal"/>
    <w:rsid w:val="007E0F8D"/>
    <w:pPr>
      <w:spacing w:before="100" w:beforeAutospacing="1" w:after="100" w:afterAutospacing="1" w:line="240" w:lineRule="auto"/>
    </w:pPr>
    <w:rPr>
      <w:rFonts w:eastAsia="Times New Roman"/>
      <w:sz w:val="24"/>
    </w:rPr>
  </w:style>
  <w:style w:type="character" w:customStyle="1" w:styleId="tweetaction-stat">
    <w:name w:val="tweetaction-stat"/>
    <w:basedOn w:val="DefaultParagraphFont"/>
    <w:rsid w:val="007E0F8D"/>
  </w:style>
  <w:style w:type="paragraph" w:customStyle="1" w:styleId="UnderlinePara">
    <w:name w:val="Underline Para"/>
    <w:basedOn w:val="Normal"/>
    <w:uiPriority w:val="6"/>
    <w:qFormat/>
    <w:rsid w:val="00FB14A4"/>
    <w:pPr>
      <w:widowControl w:val="0"/>
      <w:suppressAutoHyphens/>
      <w:spacing w:after="200" w:line="240" w:lineRule="auto"/>
      <w:contextualSpacing/>
    </w:pPr>
    <w:rPr>
      <w:rFonts w:asciiTheme="minorHAnsi" w:eastAsiaTheme="minorEastAsia" w:hAnsiTheme="minorHAnsi"/>
      <w:szCs w:val="24"/>
      <w:u w:val="single"/>
    </w:rPr>
  </w:style>
  <w:style w:type="paragraph" w:styleId="Revision">
    <w:name w:val="Revision"/>
    <w:hidden/>
    <w:uiPriority w:val="99"/>
    <w:semiHidden/>
    <w:rsid w:val="00AC2FD2"/>
    <w:pPr>
      <w:spacing w:after="0" w:line="240" w:lineRule="auto"/>
    </w:pPr>
    <w:rPr>
      <w:rFonts w:ascii="Calibri" w:hAnsi="Calibri"/>
    </w:rPr>
  </w:style>
  <w:style w:type="character" w:styleId="UnresolvedMention">
    <w:name w:val="Unresolved Mention"/>
    <w:basedOn w:val="DefaultParagraphFont"/>
    <w:uiPriority w:val="99"/>
    <w:semiHidden/>
    <w:unhideWhenUsed/>
    <w:rsid w:val="0074314D"/>
    <w:rPr>
      <w:color w:val="605E5C"/>
      <w:shd w:val="clear" w:color="auto" w:fill="E1DFDD"/>
    </w:rPr>
  </w:style>
  <w:style w:type="paragraph" w:customStyle="1" w:styleId="Subtitle1">
    <w:name w:val="Subtitle1"/>
    <w:basedOn w:val="Normal"/>
    <w:rsid w:val="004B1135"/>
    <w:pPr>
      <w:spacing w:before="100" w:beforeAutospacing="1" w:after="100" w:afterAutospacing="1" w:line="240" w:lineRule="auto"/>
    </w:pPr>
    <w:rPr>
      <w:rFonts w:eastAsia="Times New Roman"/>
      <w:sz w:val="24"/>
      <w:szCs w:val="24"/>
    </w:rPr>
  </w:style>
  <w:style w:type="paragraph" w:customStyle="1" w:styleId="notes">
    <w:name w:val="notes"/>
    <w:basedOn w:val="Normal"/>
    <w:rsid w:val="004B1135"/>
    <w:pPr>
      <w:spacing w:before="100" w:beforeAutospacing="1" w:after="100" w:afterAutospacing="1" w:line="240" w:lineRule="auto"/>
    </w:pPr>
    <w:rPr>
      <w:rFonts w:eastAsia="Times New Roman"/>
      <w:sz w:val="24"/>
      <w:szCs w:val="24"/>
    </w:rPr>
  </w:style>
  <w:style w:type="character" w:customStyle="1" w:styleId="CommentTextChar">
    <w:name w:val="Comment Text Char"/>
    <w:basedOn w:val="DefaultParagraphFont"/>
    <w:link w:val="CommentText"/>
    <w:uiPriority w:val="99"/>
    <w:semiHidden/>
    <w:rsid w:val="00F129C1"/>
    <w:rPr>
      <w:rFonts w:ascii="Times New Roman" w:hAnsi="Times New Roman" w:cs="Times New Roman"/>
      <w:sz w:val="20"/>
      <w:szCs w:val="20"/>
    </w:rPr>
  </w:style>
  <w:style w:type="paragraph" w:styleId="CommentText">
    <w:name w:val="annotation text"/>
    <w:basedOn w:val="Normal"/>
    <w:link w:val="CommentTextChar"/>
    <w:uiPriority w:val="99"/>
    <w:semiHidden/>
    <w:unhideWhenUsed/>
    <w:rsid w:val="00F129C1"/>
    <w:pPr>
      <w:spacing w:line="240" w:lineRule="auto"/>
    </w:pPr>
    <w:rPr>
      <w:sz w:val="20"/>
      <w:szCs w:val="20"/>
    </w:rPr>
  </w:style>
  <w:style w:type="character" w:customStyle="1" w:styleId="BalloonTextChar">
    <w:name w:val="Balloon Text Char"/>
    <w:basedOn w:val="DefaultParagraphFont"/>
    <w:link w:val="BalloonText"/>
    <w:uiPriority w:val="99"/>
    <w:semiHidden/>
    <w:rsid w:val="00F129C1"/>
    <w:rPr>
      <w:rFonts w:ascii="Segoe UI" w:hAnsi="Segoe UI" w:cs="Segoe UI"/>
      <w:sz w:val="18"/>
      <w:szCs w:val="18"/>
    </w:rPr>
  </w:style>
  <w:style w:type="paragraph" w:styleId="BalloonText">
    <w:name w:val="Balloon Text"/>
    <w:basedOn w:val="Normal"/>
    <w:link w:val="BalloonTextChar"/>
    <w:uiPriority w:val="99"/>
    <w:semiHidden/>
    <w:unhideWhenUsed/>
    <w:rsid w:val="00F129C1"/>
    <w:pPr>
      <w:spacing w:after="0" w:line="240" w:lineRule="auto"/>
    </w:pPr>
    <w:rPr>
      <w:rFonts w:ascii="Segoe UI" w:hAnsi="Segoe UI" w:cs="Segoe UI"/>
      <w:sz w:val="18"/>
      <w:szCs w:val="18"/>
    </w:rPr>
  </w:style>
  <w:style w:type="paragraph" w:styleId="ListParagraph">
    <w:name w:val="List Paragraph"/>
    <w:basedOn w:val="Normal"/>
    <w:uiPriority w:val="34"/>
    <w:qFormat/>
    <w:rsid w:val="0013219A"/>
    <w:pPr>
      <w:ind w:left="720"/>
      <w:contextualSpacing/>
    </w:pPr>
  </w:style>
  <w:style w:type="paragraph" w:styleId="TOCHeading">
    <w:name w:val="TOC Heading"/>
    <w:basedOn w:val="Heading1"/>
    <w:next w:val="Normal"/>
    <w:uiPriority w:val="39"/>
    <w:unhideWhenUsed/>
    <w:qFormat/>
    <w:rsid w:val="00BD7F5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BD7F50"/>
    <w:pPr>
      <w:spacing w:after="100"/>
    </w:pPr>
  </w:style>
  <w:style w:type="paragraph" w:styleId="TOC2">
    <w:name w:val="toc 2"/>
    <w:basedOn w:val="Normal"/>
    <w:next w:val="Normal"/>
    <w:autoRedefine/>
    <w:uiPriority w:val="39"/>
    <w:unhideWhenUsed/>
    <w:rsid w:val="00BD7F50"/>
    <w:pPr>
      <w:spacing w:after="100"/>
      <w:ind w:left="220"/>
    </w:pPr>
  </w:style>
  <w:style w:type="paragraph" w:styleId="TOC3">
    <w:name w:val="toc 3"/>
    <w:basedOn w:val="Normal"/>
    <w:next w:val="Normal"/>
    <w:autoRedefine/>
    <w:uiPriority w:val="39"/>
    <w:unhideWhenUsed/>
    <w:rsid w:val="00BD7F50"/>
    <w:pPr>
      <w:spacing w:after="100"/>
      <w:ind w:left="440"/>
    </w:pPr>
  </w:style>
  <w:style w:type="paragraph" w:styleId="TOC4">
    <w:name w:val="toc 4"/>
    <w:basedOn w:val="Normal"/>
    <w:next w:val="Normal"/>
    <w:autoRedefine/>
    <w:uiPriority w:val="39"/>
    <w:unhideWhenUsed/>
    <w:rsid w:val="00BD7F50"/>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BD7F50"/>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BD7F50"/>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BD7F50"/>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BD7F50"/>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BD7F50"/>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0748529">
      <w:bodyDiv w:val="1"/>
      <w:marLeft w:val="0"/>
      <w:marRight w:val="0"/>
      <w:marTop w:val="0"/>
      <w:marBottom w:val="0"/>
      <w:divBdr>
        <w:top w:val="none" w:sz="0" w:space="0" w:color="auto"/>
        <w:left w:val="none" w:sz="0" w:space="0" w:color="auto"/>
        <w:bottom w:val="none" w:sz="0" w:space="0" w:color="auto"/>
        <w:right w:val="none" w:sz="0" w:space="0" w:color="auto"/>
      </w:divBdr>
      <w:divsChild>
        <w:div w:id="1128206172">
          <w:marLeft w:val="0"/>
          <w:marRight w:val="0"/>
          <w:marTop w:val="0"/>
          <w:marBottom w:val="0"/>
          <w:divBdr>
            <w:top w:val="none" w:sz="0" w:space="0" w:color="auto"/>
            <w:left w:val="none" w:sz="0" w:space="0" w:color="auto"/>
            <w:bottom w:val="none" w:sz="0" w:space="0" w:color="auto"/>
            <w:right w:val="none" w:sz="0" w:space="0" w:color="auto"/>
          </w:divBdr>
        </w:div>
      </w:divsChild>
    </w:div>
    <w:div w:id="1302541095">
      <w:bodyDiv w:val="1"/>
      <w:marLeft w:val="0"/>
      <w:marRight w:val="0"/>
      <w:marTop w:val="0"/>
      <w:marBottom w:val="0"/>
      <w:divBdr>
        <w:top w:val="none" w:sz="0" w:space="0" w:color="auto"/>
        <w:left w:val="none" w:sz="0" w:space="0" w:color="auto"/>
        <w:bottom w:val="none" w:sz="0" w:space="0" w:color="auto"/>
        <w:right w:val="none" w:sz="0" w:space="0" w:color="auto"/>
      </w:divBdr>
    </w:div>
    <w:div w:id="2064481120">
      <w:bodyDiv w:val="1"/>
      <w:marLeft w:val="0"/>
      <w:marRight w:val="0"/>
      <w:marTop w:val="0"/>
      <w:marBottom w:val="0"/>
      <w:divBdr>
        <w:top w:val="none" w:sz="0" w:space="0" w:color="auto"/>
        <w:left w:val="none" w:sz="0" w:space="0" w:color="auto"/>
        <w:bottom w:val="none" w:sz="0" w:space="0" w:color="auto"/>
        <w:right w:val="none" w:sz="0" w:space="0" w:color="auto"/>
      </w:divBdr>
      <w:divsChild>
        <w:div w:id="708913144">
          <w:marLeft w:val="0"/>
          <w:marRight w:val="0"/>
          <w:marTop w:val="0"/>
          <w:marBottom w:val="375"/>
          <w:divBdr>
            <w:top w:val="single" w:sz="6" w:space="19" w:color="C4C5C4"/>
            <w:left w:val="none" w:sz="0" w:space="0" w:color="auto"/>
            <w:bottom w:val="single" w:sz="6" w:space="0" w:color="C4C5C4"/>
            <w:right w:val="none" w:sz="0" w:space="0" w:color="auto"/>
          </w:divBdr>
          <w:divsChild>
            <w:div w:id="618799801">
              <w:marLeft w:val="0"/>
              <w:marRight w:val="0"/>
              <w:marTop w:val="0"/>
              <w:marBottom w:val="0"/>
              <w:divBdr>
                <w:top w:val="none" w:sz="0" w:space="0" w:color="auto"/>
                <w:left w:val="none" w:sz="0" w:space="0" w:color="auto"/>
                <w:bottom w:val="none" w:sz="0" w:space="0" w:color="auto"/>
                <w:right w:val="none" w:sz="0" w:space="0" w:color="auto"/>
              </w:divBdr>
              <w:divsChild>
                <w:div w:id="419562574">
                  <w:marLeft w:val="0"/>
                  <w:marRight w:val="0"/>
                  <w:marTop w:val="0"/>
                  <w:marBottom w:val="0"/>
                  <w:divBdr>
                    <w:top w:val="none" w:sz="0" w:space="0" w:color="auto"/>
                    <w:left w:val="none" w:sz="0" w:space="0" w:color="auto"/>
                    <w:bottom w:val="none" w:sz="0" w:space="0" w:color="auto"/>
                    <w:right w:val="none" w:sz="0" w:space="0" w:color="auto"/>
                  </w:divBdr>
                  <w:divsChild>
                    <w:div w:id="164314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nbc.com/2018/06/09/us-north-korea-summit-risk-of-armed-conflict.html" TargetMode="External"/><Relationship Id="rId299" Type="http://schemas.openxmlformats.org/officeDocument/2006/relationships/hyperlink" Target="https://www.cnbc.com/2018/05/29/in-2081-midterm-elections-a-strong-economy-wont-save-republicans.html" TargetMode="External"/><Relationship Id="rId303" Type="http://schemas.openxmlformats.org/officeDocument/2006/relationships/hyperlink" Target="https://www.washingtontimes.com/news/2017/aug/2/trump-backs-immigration-bill-cut-green-card-limits/" TargetMode="External"/><Relationship Id="rId21" Type="http://schemas.openxmlformats.org/officeDocument/2006/relationships/hyperlink" Target="https://www.bloomberg.com/view/articles/2018-07-12/democrats-are-gaining-ground-in-house-midterm-elections" TargetMode="External"/><Relationship Id="rId42" Type="http://schemas.openxmlformats.org/officeDocument/2006/relationships/hyperlink" Target="http://nymag.com/daily/intelligencer/2018/07/abolish-ice-democrats-winning-midterm-message.html" TargetMode="External"/><Relationship Id="rId63" Type="http://schemas.openxmlformats.org/officeDocument/2006/relationships/hyperlink" Target="http://www.cnn.com/2017/08/02/politics/trump-skills-immigration-plan-cotton-perdue/index.html" TargetMode="External"/><Relationship Id="rId84" Type="http://schemas.openxmlformats.org/officeDocument/2006/relationships/hyperlink" Target="https://www.vox.com/policy-and-politics/2018/1/4/16841070/trumpocracy-or-democracy" TargetMode="External"/><Relationship Id="rId138" Type="http://schemas.openxmlformats.org/officeDocument/2006/relationships/hyperlink" Target="https://www.npr.org/2018/02/18/586475474/how-immigration-could-motivate-democrats-in-2018" TargetMode="External"/><Relationship Id="rId159" Type="http://schemas.openxmlformats.org/officeDocument/2006/relationships/hyperlink" Target="http://rooseveltinstitute.org/wp-content/uploads/2016/11/Transformative.Infrastructure.Investment.pdf" TargetMode="External"/><Relationship Id="rId170" Type="http://schemas.openxmlformats.org/officeDocument/2006/relationships/hyperlink" Target="https://www.washingtonexaminer.com/washington-secrets/dhs-russia-not-hacking-2018-midterm-elections" TargetMode="External"/><Relationship Id="rId191" Type="http://schemas.openxmlformats.org/officeDocument/2006/relationships/hyperlink" Target="https://www.vox.com/2016/6/14/11380320/donald-trump-terrorism-election-political-science" TargetMode="External"/><Relationship Id="rId205" Type="http://schemas.openxmlformats.org/officeDocument/2006/relationships/hyperlink" Target="https://www.nytimes.com/2018/02/21/magazine/the-myth-of-the-hacker-proof-voting-machine.html?mtrref=www.google.com&amp;gwh=5EC06A2ADFEB7334AEEE5A36A30425C5&amp;gwt=pay" TargetMode="External"/><Relationship Id="rId226" Type="http://schemas.openxmlformats.org/officeDocument/2006/relationships/hyperlink" Target="http://observer.com/2017/08/donald-trump-policy-focus-immigration/" TargetMode="External"/><Relationship Id="rId247" Type="http://schemas.openxmlformats.org/officeDocument/2006/relationships/hyperlink" Target="https://www.cnn.com/2018/06/30/politics/veterans-running-democrats-midterms/index.html" TargetMode="External"/><Relationship Id="rId107" Type="http://schemas.openxmlformats.org/officeDocument/2006/relationships/hyperlink" Target="https://www.bostonglobe.com/news/nation/2017/07/18/what-happens-obamacare-repealed-without-replacement/hgwQqNMTvx2mcdZE4EMCUO/story.html" TargetMode="External"/><Relationship Id="rId268" Type="http://schemas.openxmlformats.org/officeDocument/2006/relationships/hyperlink" Target="https://fivethirtyeight.com/features/trump-says-abolish-ice-is-bad-politics-for-democrats-is-he-right/" TargetMode="External"/><Relationship Id="rId289" Type="http://schemas.openxmlformats.org/officeDocument/2006/relationships/hyperlink" Target="https://washingtonmonthly.com/magazine/july-august-2018/winning-is-not-enough/" TargetMode="External"/><Relationship Id="rId11" Type="http://schemas.openxmlformats.org/officeDocument/2006/relationships/hyperlink" Target="https://americasvoice.org/press_releases/turnout-in-california-and-democratic-pickup-in-missouri-special-election-continue-the-trend-the-coalition-of-the-decent-is-winning-and-the-gops-anti-immigrant-scapegoating/" TargetMode="External"/><Relationship Id="rId32" Type="http://schemas.openxmlformats.org/officeDocument/2006/relationships/hyperlink" Target="https://fivethirtyeight.com/features/trump-says-abolish-ice-is-bad-politics-for-democrats-is-he-right/" TargetMode="External"/><Relationship Id="rId53" Type="http://schemas.openxmlformats.org/officeDocument/2006/relationships/hyperlink" Target="https://fivethirtyeight.com/features/daca-remains-in-jeopardy-but-thousands-of-people-are-still-enrolling/" TargetMode="External"/><Relationship Id="rId74" Type="http://schemas.openxmlformats.org/officeDocument/2006/relationships/hyperlink" Target="https://www.foreignaffairs.com/articles/united-states/2018-07-05/how-trump-manipulates-migration-debate" TargetMode="External"/><Relationship Id="rId128" Type="http://schemas.openxmlformats.org/officeDocument/2006/relationships/hyperlink" Target="https://www.nationalreview.com/2018/06/midterm-elections-trump-may-not-drive-voters-to-democrats/" TargetMode="External"/><Relationship Id="rId149" Type="http://schemas.openxmlformats.org/officeDocument/2006/relationships/hyperlink" Target="https://www.politico.com/story/2018/03/19/donald-trump-republican-senate-majority-2018-midterms-467193" TargetMode="External"/><Relationship Id="rId5" Type="http://schemas.openxmlformats.org/officeDocument/2006/relationships/hyperlink" Target="http://thehill.com/homenews/house/394888-lawmakers-take-immigration-battle-to-ballot-box" TargetMode="External"/><Relationship Id="rId95" Type="http://schemas.openxmlformats.org/officeDocument/2006/relationships/hyperlink" Target="https://www.salon.com/2018/07/11/donald-trumps-startling-global-agenda-taking-white-supremacy-worldwide/" TargetMode="External"/><Relationship Id="rId160" Type="http://schemas.openxmlformats.org/officeDocument/2006/relationships/hyperlink" Target="https://foreignpolicy.com/2014/07/03/have-we-hit-peak-america/" TargetMode="External"/><Relationship Id="rId181" Type="http://schemas.openxmlformats.org/officeDocument/2006/relationships/hyperlink" Target="http://thehill.com/homenews/state-watch/392872-20-weeks-out-from-midterms-dems-and-gop-brace-for-surprises" TargetMode="External"/><Relationship Id="rId216" Type="http://schemas.openxmlformats.org/officeDocument/2006/relationships/hyperlink" Target="https://abcnews.go.com/Politics/uncertainty-midterms-supreme-court-acts-key-redistricting-cases/story?id=56140660" TargetMode="External"/><Relationship Id="rId237" Type="http://schemas.openxmlformats.org/officeDocument/2006/relationships/hyperlink" Target="https://www.nbcnews.com/politics/white-house/trump-pushes-insurance-doesn-t-cover-pre-existing-conditions-n849611" TargetMode="External"/><Relationship Id="rId258" Type="http://schemas.openxmlformats.org/officeDocument/2006/relationships/hyperlink" Target="https://www.vox.com/policy-and-politics/2018/4/12/17216136/2018-midterm-elections-predictions-house-control" TargetMode="External"/><Relationship Id="rId279" Type="http://schemas.openxmlformats.org/officeDocument/2006/relationships/hyperlink" Target="https://www.usatoday.com/story/opinion/2018/07/06/2018-midterms-democrats-banish-1994-demons-guns-taxes-health-column/743023002/" TargetMode="External"/><Relationship Id="rId22" Type="http://schemas.openxmlformats.org/officeDocument/2006/relationships/hyperlink" Target="https://www.washingtonpost.com/news/the-fix/wp/2018/07/12/democrats-more-enthusiastic-about-voting-in-midterms/?noredirect=on&amp;utm_term=.215feebb84d6&amp;wpisrc=nl_politics-pm&amp;wpmm=1" TargetMode="External"/><Relationship Id="rId43" Type="http://schemas.openxmlformats.org/officeDocument/2006/relationships/hyperlink" Target="http://nymag.com/daily/intelligencer/2018/07/abolish-ice-democrats-winning-midterm-message.html" TargetMode="External"/><Relationship Id="rId64" Type="http://schemas.openxmlformats.org/officeDocument/2006/relationships/hyperlink" Target="http://www.politico.com/story/2017/06/13/trump-white-voters-immigration-muslims-239446" TargetMode="External"/><Relationship Id="rId118" Type="http://schemas.openxmlformats.org/officeDocument/2006/relationships/hyperlink" Target="https://www.usatoday.com/story/opinion/2018/07/09/five-ways-republicans-beat-democrats-2018-elections-congress-column/759931002/" TargetMode="External"/><Relationship Id="rId139" Type="http://schemas.openxmlformats.org/officeDocument/2006/relationships/hyperlink" Target="https://www.usatoday.com/story/news/politics/2018/05/22/gop-divided-immigration-midterm-election/632467002/" TargetMode="External"/><Relationship Id="rId290" Type="http://schemas.openxmlformats.org/officeDocument/2006/relationships/hyperlink" Target="https://www.cnn.com/2018/06/18/politics/immigration-moderate-gop-november-midterms/index.html" TargetMode="External"/><Relationship Id="rId304" Type="http://schemas.openxmlformats.org/officeDocument/2006/relationships/hyperlink" Target="http://thehill.com/hilltv/what-americas-thinking/395631-pollster-republicans-should-not-make-immigration-an-issue-to" TargetMode="External"/><Relationship Id="rId85" Type="http://schemas.openxmlformats.org/officeDocument/2006/relationships/hyperlink" Target="https://www.vox.com/policy-and-politics/2018/1/4/16841070/trumpocracy-or-democracy" TargetMode="External"/><Relationship Id="rId150" Type="http://schemas.openxmlformats.org/officeDocument/2006/relationships/hyperlink" Target="https://www.elitedaily.com/p/will-trump-be-impeached-if-democrats-win-the-midterms-its-on-his-mind-8951145" TargetMode="External"/><Relationship Id="rId171" Type="http://schemas.openxmlformats.org/officeDocument/2006/relationships/hyperlink" Target="http://www.businessinsider.com/protecting-midterm-elections-from-russia-us-election-security-2018-6" TargetMode="External"/><Relationship Id="rId192" Type="http://schemas.openxmlformats.org/officeDocument/2006/relationships/hyperlink" Target="http://onlinelibrary.wiley.com/doi/10.1111/j.1528-3585.2012.00498.x/abstract" TargetMode="External"/><Relationship Id="rId206" Type="http://schemas.openxmlformats.org/officeDocument/2006/relationships/hyperlink" Target="http://www.philly.com/philly/news/politics/pennsylvania-voting-machines-old-hack-paper-trail-20180330.html" TargetMode="External"/><Relationship Id="rId227" Type="http://schemas.openxmlformats.org/officeDocument/2006/relationships/hyperlink" Target="http://pollingreport.com/prioriti.htm" TargetMode="External"/><Relationship Id="rId248" Type="http://schemas.openxmlformats.org/officeDocument/2006/relationships/hyperlink" Target="https://www.cookpolitical.com/analysis/national/national-politics/midterms-are-about-party-power-not-issues" TargetMode="External"/><Relationship Id="rId269" Type="http://schemas.openxmlformats.org/officeDocument/2006/relationships/hyperlink" Target="https://fivethirtyeight.com/features/trump-says-abolish-ice-is-bad-politics-for-democrats-is-he-right/" TargetMode="External"/><Relationship Id="rId12" Type="http://schemas.openxmlformats.org/officeDocument/2006/relationships/hyperlink" Target="https://fivethirtyeight.com/features/can-trump-use-hard-line-immigration-policies-to-turn-out-gop-voters/" TargetMode="External"/><Relationship Id="rId33" Type="http://schemas.openxmlformats.org/officeDocument/2006/relationships/hyperlink" Target="https://www.salon.com/2018/07/09/russian-bots-are-back-walkaway-attack-on-democrats-is-a-likely-kremlin-operation/" TargetMode="External"/><Relationship Id="rId108" Type="http://schemas.openxmlformats.org/officeDocument/2006/relationships/hyperlink" Target="http://thehill.com/homenews/state-watch/392872-20-weeks-out-from-midterms-dems-and-gop-brace-for-surprises" TargetMode="External"/><Relationship Id="rId129" Type="http://schemas.openxmlformats.org/officeDocument/2006/relationships/hyperlink" Target="https://www.politico.com/story/2018/07/08/republicans-midterm-social-media-bias-strategy-659634" TargetMode="External"/><Relationship Id="rId280" Type="http://schemas.openxmlformats.org/officeDocument/2006/relationships/hyperlink" Target="https://www.independent.co.uk/news/world/americas/us-politics/democrat-fundraising-records-trump-2018-the-house-dccc-resistance-election-a8407096.html" TargetMode="External"/><Relationship Id="rId54" Type="http://schemas.openxmlformats.org/officeDocument/2006/relationships/hyperlink" Target="http://www.scpr.org/news/2016/12/30/67697/will-trump-take-on-the-controversial-eb-5-visa-pro/" TargetMode="External"/><Relationship Id="rId75" Type="http://schemas.openxmlformats.org/officeDocument/2006/relationships/hyperlink" Target="https://www.edf.org/blog/2017/06/28/congress-almost-always-votes-trump-2018-midterms-loom-bad-idea-polls-suggest" TargetMode="External"/><Relationship Id="rId96" Type="http://schemas.openxmlformats.org/officeDocument/2006/relationships/hyperlink" Target="https://www.brookings.edu/research/the-twilight-of-the-liberal-world-order/" TargetMode="External"/><Relationship Id="rId140" Type="http://schemas.openxmlformats.org/officeDocument/2006/relationships/hyperlink" Target="https://www.npr.org/2018/07/08/626267768/gop-enthusiasm-fueled-by-trump-could-undercut-democrats-midterm-hopes" TargetMode="External"/><Relationship Id="rId161" Type="http://schemas.openxmlformats.org/officeDocument/2006/relationships/hyperlink" Target="http://rooseveltinstitute.org/wp-content/uploads/2016/11/Transformative.Infrastructure.Investment.pdf" TargetMode="External"/><Relationship Id="rId182" Type="http://schemas.openxmlformats.org/officeDocument/2006/relationships/hyperlink" Target="https://www.vox.com/policy-and-politics/2018/4/12/17216136/2018-midterm-elections-predictions-house-control" TargetMode="External"/><Relationship Id="rId217" Type="http://schemas.openxmlformats.org/officeDocument/2006/relationships/hyperlink" Target="https://www.vox.com/2018/7/9/17548500/abolish-ice-democrats-immigration-2018-midterms" TargetMode="External"/><Relationship Id="rId6" Type="http://schemas.openxmlformats.org/officeDocument/2006/relationships/hyperlink" Target="https://www.vox.com/policy-and-politics/2018/1/4/16841070/trumpocracy-or-democracy" TargetMode="External"/><Relationship Id="rId238" Type="http://schemas.openxmlformats.org/officeDocument/2006/relationships/hyperlink" Target="https://twitter.com/realDonaldTrump/status/1003611857272360960" TargetMode="External"/><Relationship Id="rId259" Type="http://schemas.openxmlformats.org/officeDocument/2006/relationships/hyperlink" Target="https://www.vox.com/policy-and-politics/2018/4/12/17216136/2018-midterm-elections-predictions-house-control" TargetMode="External"/><Relationship Id="rId23" Type="http://schemas.openxmlformats.org/officeDocument/2006/relationships/hyperlink" Target="https://fivethirtyeight.com/features/why-young-women-might-get-more-women-elected/" TargetMode="External"/><Relationship Id="rId119" Type="http://schemas.openxmlformats.org/officeDocument/2006/relationships/hyperlink" Target="https://www.bloomberg.com/news/articles/2018-06-29/democrats-pivot-to-making-trump-s-court-pick-an-election-issue" TargetMode="External"/><Relationship Id="rId270" Type="http://schemas.openxmlformats.org/officeDocument/2006/relationships/hyperlink" Target="http://thehill.com/hilltv/rising/394624-mark-penn-84-percent-support-turning-undocumented-immigrants-over-authorities" TargetMode="External"/><Relationship Id="rId291" Type="http://schemas.openxmlformats.org/officeDocument/2006/relationships/hyperlink" Target="http://thehill.com/opinion/finance/381949-trumps-misguided-immigration-tactics-may-doom-gop-in-midterms" TargetMode="External"/><Relationship Id="rId305" Type="http://schemas.openxmlformats.org/officeDocument/2006/relationships/hyperlink" Target="https://www.cfr.org/backgrounder/us-immigration-debate-0" TargetMode="External"/><Relationship Id="rId44" Type="http://schemas.openxmlformats.org/officeDocument/2006/relationships/hyperlink" Target="https://www.washingtonpost.com/politics/a-bad-week-for-democrats-gives-rise-to-a-big-problem-outrage-could-become-an-obstacle-in-midterms/2018/07/01/98e31da0-7d40-11e8-bb6b-c1cb691f1402_story.html?noredirect=on&amp;utm_term=.efb9f67fc99c" TargetMode="External"/><Relationship Id="rId65" Type="http://schemas.openxmlformats.org/officeDocument/2006/relationships/hyperlink" Target="http://www.chicagotribune.com/news/opinion/commentary/ct-poor-whites-racism-trump-20170421-story.html" TargetMode="External"/><Relationship Id="rId86" Type="http://schemas.openxmlformats.org/officeDocument/2006/relationships/hyperlink" Target="https://www.axios.com/2018-midterm-elections-donald-trump-payback-house-oversight-scott-pruitt-8c7f7ff2-28e1-40b2-978c-d3595a13207a.html" TargetMode="External"/><Relationship Id="rId130" Type="http://schemas.openxmlformats.org/officeDocument/2006/relationships/hyperlink" Target="https://www.vox.com/2018/7/9/17548500/abolish-ice-democrats-immigration-2018-midterms" TargetMode="External"/><Relationship Id="rId151" Type="http://schemas.openxmlformats.org/officeDocument/2006/relationships/hyperlink" Target="http://www.newsweek.com/if-trump-impeached-who-president-623219" TargetMode="External"/><Relationship Id="rId172" Type="http://schemas.openxmlformats.org/officeDocument/2006/relationships/hyperlink" Target="http://www.businessinsider.com/protecting-midterm-elections-from-russia-us-election-security-2018-6" TargetMode="External"/><Relationship Id="rId193" Type="http://schemas.openxmlformats.org/officeDocument/2006/relationships/hyperlink" Target="https://www.vox.com/policy-and-politics/2018/4/12/17216136/2018-midterm-elections-predictions-house-control" TargetMode="External"/><Relationship Id="rId207" Type="http://schemas.openxmlformats.org/officeDocument/2006/relationships/hyperlink" Target="https://www.csmonitor.com/World/Passcode/2014/0617/Ukraine-election-narrowly-avoided-wanton-destruction-from-hackers" TargetMode="External"/><Relationship Id="rId228" Type="http://schemas.openxmlformats.org/officeDocument/2006/relationships/hyperlink" Target="http://pollingreport.com/immigration.htm" TargetMode="External"/><Relationship Id="rId249" Type="http://schemas.openxmlformats.org/officeDocument/2006/relationships/hyperlink" Target="http://www.centerforpolitics.org/crystalball/articles/donald-trumps-short-congressional-coattails/" TargetMode="External"/><Relationship Id="rId13" Type="http://schemas.openxmlformats.org/officeDocument/2006/relationships/image" Target="media/image1.png"/><Relationship Id="rId109" Type="http://schemas.openxmlformats.org/officeDocument/2006/relationships/hyperlink" Target="http://thehill.com/people/dean-heller" TargetMode="External"/><Relationship Id="rId260" Type="http://schemas.openxmlformats.org/officeDocument/2006/relationships/hyperlink" Target="https://www.vox.com/2018/6/7/17427014/blue-wave-democrats-generic-ballot-midterms" TargetMode="External"/><Relationship Id="rId281" Type="http://schemas.openxmlformats.org/officeDocument/2006/relationships/hyperlink" Target="https://www.cnbc.com/2018/07/06/where-mike-bloomberg-will-likely-spend-his-cash-to-flip-the-house.html" TargetMode="External"/><Relationship Id="rId34" Type="http://schemas.openxmlformats.org/officeDocument/2006/relationships/hyperlink" Target="http://thehill.com/homenews/house/394888-lawmakers-take-immigration-battle-to-ballot-box" TargetMode="External"/><Relationship Id="rId55" Type="http://schemas.openxmlformats.org/officeDocument/2006/relationships/hyperlink" Target="https://www.huffingtonpost.com/entry/opinion-kuttner-blue-wave_us_5b435638e4b07b827cc2afc7" TargetMode="External"/><Relationship Id="rId76" Type="http://schemas.openxmlformats.org/officeDocument/2006/relationships/hyperlink" Target="http://www.centerforpolitics.org/crystalball/articles/donald-trumps-short-congressional-coattails/" TargetMode="External"/><Relationship Id="rId97" Type="http://schemas.openxmlformats.org/officeDocument/2006/relationships/hyperlink" Target="https://www.huffingtonpost.com/entry/trumps-disastrous-foreign-policy_us_5981e471e4b0b35d274c5f02" TargetMode="External"/><Relationship Id="rId120" Type="http://schemas.openxmlformats.org/officeDocument/2006/relationships/hyperlink" Target="http://thehill.com/policy/finance/371736-dems-vow-to-repeal-parts-of-gop-tax-law" TargetMode="External"/><Relationship Id="rId141" Type="http://schemas.openxmlformats.org/officeDocument/2006/relationships/hyperlink" Target="https://today.yougov.com/topics/politics/articles-reports/2017/09/05/most-americans-supports-daca-trumps-base-opposes" TargetMode="External"/><Relationship Id="rId7" Type="http://schemas.openxmlformats.org/officeDocument/2006/relationships/hyperlink" Target="https://www.brookings.edu/research/the-twilight-of-the-liberal-world-order/" TargetMode="External"/><Relationship Id="rId162" Type="http://schemas.openxmlformats.org/officeDocument/2006/relationships/hyperlink" Target="https://www.theatlantic.com/international/archive/2018/07/ambassador-cho-south-north-korea/564359/" TargetMode="External"/><Relationship Id="rId183" Type="http://schemas.openxmlformats.org/officeDocument/2006/relationships/hyperlink" Target="http://money.cnn.com/2018/02/02/news/economy/january-jobs-report-2018/index.html" TargetMode="External"/><Relationship Id="rId218" Type="http://schemas.openxmlformats.org/officeDocument/2006/relationships/hyperlink" Target="https://www.vanityfair.com/news/2018/06/inside-russias-attempt-to-hack-2018-and-2020" TargetMode="External"/><Relationship Id="rId239" Type="http://schemas.openxmlformats.org/officeDocument/2006/relationships/hyperlink" Target="https://www.huffingtonpost.com/entry/gop-spending-health-care-ads_us_5ad7859ee4b03c426daac0ee" TargetMode="External"/><Relationship Id="rId250" Type="http://schemas.openxmlformats.org/officeDocument/2006/relationships/hyperlink" Target="https://fivethirtyeight.com/features/can-trump-use-hard-line-immigration-policies-to-turn-out-gop-voters/" TargetMode="External"/><Relationship Id="rId271" Type="http://schemas.openxmlformats.org/officeDocument/2006/relationships/hyperlink" Target="https://www.usatoday.com/story/opinion/2018/07/09/five-ways-republicans-beat-democrats-2018-elections-congress-column/759931002/" TargetMode="External"/><Relationship Id="rId292" Type="http://schemas.openxmlformats.org/officeDocument/2006/relationships/hyperlink" Target="https://www.cnbc.com/2018/05/29/in-2081-midterm-elections-a-strong-economy-wont-save-republicans.html" TargetMode="External"/><Relationship Id="rId306" Type="http://schemas.openxmlformats.org/officeDocument/2006/relationships/hyperlink" Target="https://www.politico.com/story/2018/01/17/republicans-dreamers-defense-shutdown-345438" TargetMode="External"/><Relationship Id="rId24" Type="http://schemas.openxmlformats.org/officeDocument/2006/relationships/hyperlink" Target="https://www.bloomberg.com/news/articles/2018-07-10/democrats-hold-overall-turnout-edge-in-competitive-house-races?utm_source=google&amp;utm_medium=bd&amp;cmpId=google" TargetMode="External"/><Relationship Id="rId40" Type="http://schemas.openxmlformats.org/officeDocument/2006/relationships/hyperlink" Target="https://www.foreignaffairs.com/articles/united-states/2018-07-05/how-trump-manipulates-migration-debate" TargetMode="External"/><Relationship Id="rId45" Type="http://schemas.openxmlformats.org/officeDocument/2006/relationships/hyperlink" Target="https://www.boston.com/news/politics/2018/04/04/dems-gop-using-immigration-in-house-races-but-differently" TargetMode="External"/><Relationship Id="rId66" Type="http://schemas.openxmlformats.org/officeDocument/2006/relationships/hyperlink" Target="http://www.nytimes.com/gwire/2011/01/25/25greenwire-energy-and-climate-czar-browners-resignation-s-34804.html" TargetMode="External"/><Relationship Id="rId87" Type="http://schemas.openxmlformats.org/officeDocument/2006/relationships/hyperlink" Target="https://www.theatlantic.com/politics/archive/2017/02/trump-illegal-immigration-deportation/517758/" TargetMode="External"/><Relationship Id="rId110" Type="http://schemas.openxmlformats.org/officeDocument/2006/relationships/hyperlink" Target="https://www.cbsnews.com/news/donald-trump-immigration-proposal-slammed-by-his-base-breitbart-amnesty-don/" TargetMode="External"/><Relationship Id="rId115" Type="http://schemas.openxmlformats.org/officeDocument/2006/relationships/hyperlink" Target="https://www.cbsnews.com/news/donald-trump-immigration-proposal-slammed-by-his-base-breitbart-amnesty-don/" TargetMode="External"/><Relationship Id="rId131" Type="http://schemas.openxmlformats.org/officeDocument/2006/relationships/hyperlink" Target="http://thehill.com/blogs/blog-briefing-room/news/395777-poll-immigration-top-issue-for-voters-ahead-of-midterms" TargetMode="External"/><Relationship Id="rId136" Type="http://schemas.openxmlformats.org/officeDocument/2006/relationships/hyperlink" Target="https://www.usnews.com/news/politics/articles/2018-05-25/trump-steering-clear-of-messy-house-immigration-fight" TargetMode="External"/><Relationship Id="rId157" Type="http://schemas.openxmlformats.org/officeDocument/2006/relationships/hyperlink" Target="https://slate.com/news-and-politics/2018/06/impeach-donald-trump-why-democrats-shouldnt-do-it-if-they-win-the-house.html" TargetMode="External"/><Relationship Id="rId178" Type="http://schemas.openxmlformats.org/officeDocument/2006/relationships/hyperlink" Target="http://thehill.com/homenews/state-watch/392872-20-weeks-out-from-midterms-dems-and-gop-brace-for-surprises" TargetMode="External"/><Relationship Id="rId301" Type="http://schemas.openxmlformats.org/officeDocument/2006/relationships/hyperlink" Target="https://www.npr.org/2018/02/18/586475474/how-immigration-could-motivate-democrats-in-2018" TargetMode="External"/><Relationship Id="rId61" Type="http://schemas.openxmlformats.org/officeDocument/2006/relationships/hyperlink" Target="https://www.bloomberg.com/news/articles/2018-07-09/immigration-upheaval-injects-uncertainty-into-the-2018-elections" TargetMode="External"/><Relationship Id="rId82" Type="http://schemas.openxmlformats.org/officeDocument/2006/relationships/hyperlink" Target="https://fivethirtyeight.com/features/can-trump-use-hard-line-immigration-policies-to-turn-out-gop-voters/" TargetMode="External"/><Relationship Id="rId152" Type="http://schemas.openxmlformats.org/officeDocument/2006/relationships/hyperlink" Target="http://thehill.com/blogs/pundits-blog/presidential-campaign/288575-why-mike-pence-is-the-wrong-pick-on-foreign-policy" TargetMode="External"/><Relationship Id="rId173" Type="http://schemas.openxmlformats.org/officeDocument/2006/relationships/hyperlink" Target="http://www.businessinsider.com/protecting-midterm-elections-from-russia-us-election-security-2018-6" TargetMode="External"/><Relationship Id="rId194" Type="http://schemas.openxmlformats.org/officeDocument/2006/relationships/hyperlink" Target="https://www.technologyreview.com/s/610774/heres-how-hackers-could-cause-chaos-in-this-years-us-midterm-election/" TargetMode="External"/><Relationship Id="rId199" Type="http://schemas.openxmlformats.org/officeDocument/2006/relationships/hyperlink" Target="http://thehill.com/policy/national-security/313132-dhs-designates-election-systems-as-critical-infrastructure" TargetMode="External"/><Relationship Id="rId203" Type="http://schemas.openxmlformats.org/officeDocument/2006/relationships/hyperlink" Target="https://www.defcon.org/images/defcon-25/DEF%20CON%2025%20voting%20village%20report.pdf" TargetMode="External"/><Relationship Id="rId208" Type="http://schemas.openxmlformats.org/officeDocument/2006/relationships/hyperlink" Target="http://thehill.com/policy/national-security/395516-intel-dem-worried-that-russia-never-left" TargetMode="External"/><Relationship Id="rId229" Type="http://schemas.openxmlformats.org/officeDocument/2006/relationships/hyperlink" Target="http://pollingreport.com/immigration.htm" TargetMode="External"/><Relationship Id="rId19" Type="http://schemas.openxmlformats.org/officeDocument/2006/relationships/image" Target="media/image2.png"/><Relationship Id="rId224" Type="http://schemas.openxmlformats.org/officeDocument/2006/relationships/hyperlink" Target="https://www.vox.com/2018/7/11/17553792/brett-kavanaugh-republican-base-2018-midterms" TargetMode="External"/><Relationship Id="rId240" Type="http://schemas.openxmlformats.org/officeDocument/2006/relationships/hyperlink" Target="http://www.slate.com/articles/news_and_politics/politics/2014/03/defending_obamacare_why_aren_t_democrats_using_the_approach_republicans.html" TargetMode="External"/><Relationship Id="rId245" Type="http://schemas.openxmlformats.org/officeDocument/2006/relationships/hyperlink" Target="https://fivethirtyeight.com/features/can-trump-use-hard-line-immigration-policies-to-turn-out-gop-voters/" TargetMode="External"/><Relationship Id="rId261" Type="http://schemas.openxmlformats.org/officeDocument/2006/relationships/hyperlink" Target="http://www.latimes.com/politics/la-na-pol-midterm-election-poll-20180620-story.html" TargetMode="External"/><Relationship Id="rId266" Type="http://schemas.openxmlformats.org/officeDocument/2006/relationships/hyperlink" Target="http://thehill.com/opinion/immigration/395951-with-calls-to-abolishice-democrats-make-a-sharp-left-turn-toward-their" TargetMode="External"/><Relationship Id="rId287" Type="http://schemas.openxmlformats.org/officeDocument/2006/relationships/hyperlink" Target="https://www.cnn.com/2018/07/08/politics/democrats-way-forward-2018-midterms-2020-presidential-primary/index.html" TargetMode="External"/><Relationship Id="rId14" Type="http://schemas.openxmlformats.org/officeDocument/2006/relationships/hyperlink" Target="https://www.nytimes.com/2018/07/03/opinion/democratic-party-midterm-elections-polling.html" TargetMode="External"/><Relationship Id="rId30" Type="http://schemas.openxmlformats.org/officeDocument/2006/relationships/hyperlink" Target="https://fivethirtyeight.com/features/trump-says-abolish-ice-is-bad-politics-for-democrats-is-he-right/" TargetMode="External"/><Relationship Id="rId35" Type="http://schemas.openxmlformats.org/officeDocument/2006/relationships/hyperlink" Target="https://www.boston.com/news/politics/2018/04/04/dems-gop-using-immigration-in-house-races-but-differently" TargetMode="External"/><Relationship Id="rId56" Type="http://schemas.openxmlformats.org/officeDocument/2006/relationships/hyperlink" Target="http://thehill.com/homenews/news/395373-poll-majority-of-americans-disapprove-of-trump-on-immigration" TargetMode="External"/><Relationship Id="rId77" Type="http://schemas.openxmlformats.org/officeDocument/2006/relationships/hyperlink" Target="http://cookpolitical.com/analysis/national/national-politics/midterms-are-about-party-power-not-issues" TargetMode="External"/><Relationship Id="rId100" Type="http://schemas.openxmlformats.org/officeDocument/2006/relationships/hyperlink" Target="https://fivethirtyeight.com/features/what-happens-if-republicans-keep-control-of-the-house-and-senate/" TargetMode="External"/><Relationship Id="rId105" Type="http://schemas.openxmlformats.org/officeDocument/2006/relationships/hyperlink" Target="https://fivethirtyeight.com/features/what-happens-if-republicans-keep-control-of-the-house-and-senate/" TargetMode="External"/><Relationship Id="rId126" Type="http://schemas.openxmlformats.org/officeDocument/2006/relationships/hyperlink" Target="https://www.vox.com/the-big-idea/2018/1/29/16945106/democrats-white-working-class-demographics-alabama-clinton-obama-base" TargetMode="External"/><Relationship Id="rId147" Type="http://schemas.openxmlformats.org/officeDocument/2006/relationships/hyperlink" Target="http://thehill.com/hilltv/what-americas-thinking/396336-economy-immigration-top-voters-priority-lists-poll" TargetMode="External"/><Relationship Id="rId168" Type="http://schemas.openxmlformats.org/officeDocument/2006/relationships/hyperlink" Target="https://www.vox.com/policy-and-politics/2018/6/7/17426576/blue-wave-explained" TargetMode="External"/><Relationship Id="rId282" Type="http://schemas.openxmlformats.org/officeDocument/2006/relationships/hyperlink" Target="https://www.cnn.com/2018/07/04/politics/why-some-polls-may-be-underestimating-democrats/index.html" TargetMode="External"/><Relationship Id="rId312" Type="http://schemas.openxmlformats.org/officeDocument/2006/relationships/theme" Target="theme/theme1.xml"/><Relationship Id="rId8" Type="http://schemas.openxmlformats.org/officeDocument/2006/relationships/hyperlink" Target="https://www.vanityfair.com/news/2018/06/immigration-crackdown-may-be-about-to-get-worse" TargetMode="External"/><Relationship Id="rId51" Type="http://schemas.openxmlformats.org/officeDocument/2006/relationships/hyperlink" Target="https://www.nbcnews.com/politics/first-read/how-shutdown-daca-could-drive-2018-turnout-n839586" TargetMode="External"/><Relationship Id="rId72" Type="http://schemas.openxmlformats.org/officeDocument/2006/relationships/hyperlink" Target="http://thehill.com/blogs/blog-briefing-room/news/395777-poll-immigration-top-issue-for-voters-ahead-of-midterms" TargetMode="External"/><Relationship Id="rId93" Type="http://schemas.openxmlformats.org/officeDocument/2006/relationships/hyperlink" Target="https://www.the-american-interest.com/2018/02/09/the-populist-surge/" TargetMode="External"/><Relationship Id="rId98" Type="http://schemas.openxmlformats.org/officeDocument/2006/relationships/hyperlink" Target="https://www.brookings.edu/research/the-twilight-of-the-liberal-world-order/" TargetMode="External"/><Relationship Id="rId121" Type="http://schemas.openxmlformats.org/officeDocument/2006/relationships/hyperlink" Target="https://fivethirtyeight.com/features/will-kennedys-retirement-help-republicans-at-the-midterms/" TargetMode="External"/><Relationship Id="rId142" Type="http://schemas.openxmlformats.org/officeDocument/2006/relationships/hyperlink" Target="https://www.voanews.com/a/trump-immigration-midterm-elections/4449895.html" TargetMode="External"/><Relationship Id="rId163" Type="http://schemas.openxmlformats.org/officeDocument/2006/relationships/hyperlink" Target="https://twitter.com/realDonaldTrump/status/1017446575474335744/photo/1?ref_src=twsrc%5Etfw%7Ctwcamp%5Etweetembed%7Ctwterm%5E1017446575474335744&amp;ref_url=https%3A%2F%2Fwww.washingtonexaminer.com%2Fnews%2Ftrump-shares-letter-from-kim-jong-un-heralding-start-of-meaningful-journey" TargetMode="External"/><Relationship Id="rId184" Type="http://schemas.openxmlformats.org/officeDocument/2006/relationships/hyperlink" Target="http://money.cnn.com/2018/02/27/news/economy/consumer-confidence-17-year-high/index.html" TargetMode="External"/><Relationship Id="rId189" Type="http://schemas.openxmlformats.org/officeDocument/2006/relationships/hyperlink" Target="https://fivethirtyeight.com/features/americans-dont-trust-trump-on-north-korea/" TargetMode="External"/><Relationship Id="rId219" Type="http://schemas.openxmlformats.org/officeDocument/2006/relationships/hyperlink" Target="https://www.vanityfair.com/news/2018/06/inside-russias-attempt-to-hack-2018-and-2020" TargetMode="External"/><Relationship Id="rId3" Type="http://schemas.openxmlformats.org/officeDocument/2006/relationships/settings" Target="settings.xml"/><Relationship Id="rId214" Type="http://schemas.openxmlformats.org/officeDocument/2006/relationships/hyperlink" Target="https://www.vox.com/policy-and-politics/2018/6/7/17426576/blue-wave-explained" TargetMode="External"/><Relationship Id="rId230" Type="http://schemas.openxmlformats.org/officeDocument/2006/relationships/hyperlink" Target="https://www.forbes.com/sites/williamdunkelberg/2018/06/12/blue-wave-what-the-economy-says-about-the-midterm-elections/" TargetMode="External"/><Relationship Id="rId235" Type="http://schemas.openxmlformats.org/officeDocument/2006/relationships/hyperlink" Target="http://www.dailyprogress.com/news/state/anthem-state-s-largest-health-insurer-drops-out-of-virginia/article_f17411c0-7ed3-11e7-80bf-3341f0befa44.html" TargetMode="External"/><Relationship Id="rId251" Type="http://schemas.openxmlformats.org/officeDocument/2006/relationships/hyperlink" Target="https://www.cnn.com/2018/06/22/opinions/impeachment-fever-is-bad-for-democrats-zelizer/index.html" TargetMode="External"/><Relationship Id="rId256" Type="http://schemas.openxmlformats.org/officeDocument/2006/relationships/hyperlink" Target="https://www.nytimes.com/2018/07/08/books/alan-dershowitz-case-against-impeaching-trump.html" TargetMode="External"/><Relationship Id="rId277" Type="http://schemas.openxmlformats.org/officeDocument/2006/relationships/hyperlink" Target="http://nymag.com/daily/intelligencer/2018/06/senate-democrats-are-fighting-brutal-trends-in-the-midterms.html" TargetMode="External"/><Relationship Id="rId298" Type="http://schemas.openxmlformats.org/officeDocument/2006/relationships/hyperlink" Target="https://www.nytimes.com/2018/02/01/opinion/trump-democrats-immigration.html" TargetMode="External"/><Relationship Id="rId25" Type="http://schemas.openxmlformats.org/officeDocument/2006/relationships/hyperlink" Target="https://www.brookings.edu/blog/fixgov/2018/07/07/money-is-not-destiny/?utm_campaign=Brookings%20Brief&amp;utm_source=hs_email&amp;utm_medium=email&amp;utm_content=64327081" TargetMode="External"/><Relationship Id="rId46" Type="http://schemas.openxmlformats.org/officeDocument/2006/relationships/hyperlink" Target="https://www.vox.com/2018/7/6/17540418/trump-immigration-policy-separating-families" TargetMode="External"/><Relationship Id="rId67" Type="http://schemas.openxmlformats.org/officeDocument/2006/relationships/hyperlink" Target="http://articles.latimes.com/2011/jan/26/nation/la-na-browner-20110126" TargetMode="External"/><Relationship Id="rId116" Type="http://schemas.openxmlformats.org/officeDocument/2006/relationships/hyperlink" Target="https://www.theatlantic.com/international/archive/2018/07/ambassador-cho-south-north-korea/564359/" TargetMode="External"/><Relationship Id="rId137" Type="http://schemas.openxmlformats.org/officeDocument/2006/relationships/hyperlink" Target="https://www.vox.com/2018/7/9/17548500/abolish-ice-democrats-immigration-2018-midterms" TargetMode="External"/><Relationship Id="rId158" Type="http://schemas.openxmlformats.org/officeDocument/2006/relationships/hyperlink" Target="http://rooseveltinstitute.org/wp-content/uploads/2016/11/Transformative.Infrastructure.Investment.pdf" TargetMode="External"/><Relationship Id="rId272" Type="http://schemas.openxmlformats.org/officeDocument/2006/relationships/hyperlink" Target="https://www.theatlantic.com/politics/archive/2018/05/the-gop-is-betting-its-majority-on-older-white-voters/560537/" TargetMode="External"/><Relationship Id="rId293" Type="http://schemas.openxmlformats.org/officeDocument/2006/relationships/hyperlink" Target="https://www.vox.com/2018/7/9/17548500/abolish-ice-democrats-immigration-2018-midterms" TargetMode="External"/><Relationship Id="rId302" Type="http://schemas.openxmlformats.org/officeDocument/2006/relationships/hyperlink" Target="https://www.npr.org/2018/02/18/586475474/how-immigration-could-motivate-democrats-in-2018" TargetMode="External"/><Relationship Id="rId307" Type="http://schemas.openxmlformats.org/officeDocument/2006/relationships/hyperlink" Target="https://www.cfr.org/backgrounder/us-immigration-debate-0" TargetMode="External"/><Relationship Id="rId20" Type="http://schemas.openxmlformats.org/officeDocument/2006/relationships/image" Target="media/image3.png"/><Relationship Id="rId41" Type="http://schemas.openxmlformats.org/officeDocument/2006/relationships/hyperlink" Target="http://www.latimes.com/politics/la-na-pol-abolish-ice-politics-20180708-story.html" TargetMode="External"/><Relationship Id="rId62" Type="http://schemas.openxmlformats.org/officeDocument/2006/relationships/hyperlink" Target="http://observer.com/2017/08/donald-trump-policy-focus-immigration/" TargetMode="External"/><Relationship Id="rId83" Type="http://schemas.openxmlformats.org/officeDocument/2006/relationships/hyperlink" Target="https://www.vox.com/first-person/2018/7/12/17562562/alexandria-ocasio-cortez-tammy-duckworth-centrist-democrats-midwest" TargetMode="External"/><Relationship Id="rId88" Type="http://schemas.openxmlformats.org/officeDocument/2006/relationships/hyperlink" Target="https://www.theatlantic.com/politics/archive/2017/02/trump-illegal-immigration-deportation/517758/" TargetMode="External"/><Relationship Id="rId111" Type="http://schemas.openxmlformats.org/officeDocument/2006/relationships/hyperlink" Target="http://thehill.com/policy/transportation/infrastructure/380873-trump-infrastructure-will-likely-come-after-midterms" TargetMode="External"/><Relationship Id="rId132" Type="http://schemas.openxmlformats.org/officeDocument/2006/relationships/hyperlink" Target="https://fivethirtyeight.com/features/can-trump-use-hard-line-immigration-policies-to-turn-out-gop-voters/" TargetMode="External"/><Relationship Id="rId153" Type="http://schemas.openxmlformats.org/officeDocument/2006/relationships/hyperlink" Target="https://www.huffingtonpost.com/entry/think-trump-is-scary-check-out-mike-pence-on-the-issues_us_57f137d5e4b095bd896a11db" TargetMode="External"/><Relationship Id="rId174" Type="http://schemas.openxmlformats.org/officeDocument/2006/relationships/hyperlink" Target="https://www.washingtonexaminer.com/washington-secrets/dhs-russia-not-hacking-2018-midterm-elections" TargetMode="External"/><Relationship Id="rId179" Type="http://schemas.openxmlformats.org/officeDocument/2006/relationships/hyperlink" Target="http://thehill.com/people/robert-mueller" TargetMode="External"/><Relationship Id="rId195" Type="http://schemas.openxmlformats.org/officeDocument/2006/relationships/hyperlink" Target="http://thehill.com/policy/cybersecurity/351981-dhs-notifies-21-states-of-they-were-targets-russian-hacking" TargetMode="External"/><Relationship Id="rId209" Type="http://schemas.openxmlformats.org/officeDocument/2006/relationships/hyperlink" Target="https://www.csmonitor.com/USA/Politics/2018/0703/Ahead-of-midterms-states-scrambling-to-fend-off-cyberattacks" TargetMode="External"/><Relationship Id="rId190" Type="http://schemas.openxmlformats.org/officeDocument/2006/relationships/hyperlink" Target="https://www.vox.com/2018/2/8/16986408/puerto-rico-blackout-power-hurricane" TargetMode="External"/><Relationship Id="rId204" Type="http://schemas.openxmlformats.org/officeDocument/2006/relationships/hyperlink" Target="https://news.engin.umich.edu/2018/04/mock-election/" TargetMode="External"/><Relationship Id="rId220" Type="http://schemas.openxmlformats.org/officeDocument/2006/relationships/hyperlink" Target="https://www.ozy.com/opinion/explained-why-us-elections-are-so-vulnerable-to-russian-hacking/87654" TargetMode="External"/><Relationship Id="rId225" Type="http://schemas.openxmlformats.org/officeDocument/2006/relationships/hyperlink" Target="https://www.bloomberg.com/news/articles/2018-06-29/democrats-pivot-to-making-trump-s-court-pick-an-election-issue" TargetMode="External"/><Relationship Id="rId241" Type="http://schemas.openxmlformats.org/officeDocument/2006/relationships/hyperlink" Target="https://www.nbcnews.com/politics/first-read/nbc-wsj-poll-trump-s-support-has-gotten-deeper-not-n880851" TargetMode="External"/><Relationship Id="rId246" Type="http://schemas.openxmlformats.org/officeDocument/2006/relationships/hyperlink" Target="https://www.cnn.com/2018/06/30/politics/veterans-running-democrats-midterms/index.html" TargetMode="External"/><Relationship Id="rId267" Type="http://schemas.openxmlformats.org/officeDocument/2006/relationships/hyperlink" Target="http://nymag.com/daily/intelligencer/2018/07/abolish-ice-democrats-winning-midterm-message.html" TargetMode="External"/><Relationship Id="rId288" Type="http://schemas.openxmlformats.org/officeDocument/2006/relationships/hyperlink" Target="https://www.cnn.com/2018/07/08/politics/democrats-way-forward-2018-midterms-2020-presidential-primary/index.html" TargetMode="External"/><Relationship Id="rId15" Type="http://schemas.openxmlformats.org/officeDocument/2006/relationships/hyperlink" Target="http://thehill.com/hilltv/what-americas-thinking/393735-gop-pollster-democrats-are-poised-to-take-back-the-house-in-the?utm_source=outbrain&amp;utm_medium=cpc&amp;utm_campaign=WAT3&amp;utm_source=outbrain&amp;utm_medium=recirc&amp;utm_campaign=WAT4" TargetMode="External"/><Relationship Id="rId36" Type="http://schemas.openxmlformats.org/officeDocument/2006/relationships/hyperlink" Target="https://www.nytimes.com/2018/07/02/opinion/trump-immigration-nativism-voters.html" TargetMode="External"/><Relationship Id="rId57" Type="http://schemas.openxmlformats.org/officeDocument/2006/relationships/hyperlink" Target="https://www.marketwatch.com/story/how-immigrants-help-republicans-win-elections-2018-05-14" TargetMode="External"/><Relationship Id="rId106" Type="http://schemas.openxmlformats.org/officeDocument/2006/relationships/hyperlink" Target="https://qz.com/1032063/what-happens-to-us-health-care-if-obamacare-is-repealed-completely/" TargetMode="External"/><Relationship Id="rId127" Type="http://schemas.openxmlformats.org/officeDocument/2006/relationships/hyperlink" Target="http://thehill.com/hilltv/what-americas-thinking/396155-can-democrats-motivate-their-voters-actually-show-up-for-the" TargetMode="External"/><Relationship Id="rId262" Type="http://schemas.openxmlformats.org/officeDocument/2006/relationships/hyperlink" Target="https://www.thenation.com/article/latinos-are-the-key-to-taking-back-the-senate-in-2018/" TargetMode="External"/><Relationship Id="rId283" Type="http://schemas.openxmlformats.org/officeDocument/2006/relationships/hyperlink" Target="https://www.theatlantic.com/politics/archive/2018/05/the-gop-is-betting-its-majority-on-older-white-voters/560537/" TargetMode="External"/><Relationship Id="rId10" Type="http://schemas.openxmlformats.org/officeDocument/2006/relationships/hyperlink" Target="https://www.huffingtonpost.com/entry/opinion-kuttner-blue-wave_us_5b435638e4b07b827cc2afc7" TargetMode="External"/><Relationship Id="rId31" Type="http://schemas.openxmlformats.org/officeDocument/2006/relationships/hyperlink" Target="https://fivethirtyeight.com/features/trump-says-abolish-ice-is-bad-politics-for-democrats-is-he-right/" TargetMode="External"/><Relationship Id="rId52" Type="http://schemas.openxmlformats.org/officeDocument/2006/relationships/hyperlink" Target="https://www.nytimes.com/2018/05/23/us/politics/house-republicans-rebellion-immigration.html" TargetMode="External"/><Relationship Id="rId73" Type="http://schemas.openxmlformats.org/officeDocument/2006/relationships/hyperlink" Target="https://www.vox.com/2018/6/20/17485162/pew-research-center-poll-immigration-issue-2018-midterms" TargetMode="External"/><Relationship Id="rId78" Type="http://schemas.openxmlformats.org/officeDocument/2006/relationships/hyperlink" Target="https://www.nytimes.com/2018/05/23/us/politics/house-republicans-rebellion-immigration.html" TargetMode="External"/><Relationship Id="rId94" Type="http://schemas.openxmlformats.org/officeDocument/2006/relationships/hyperlink" Target="http://bostonreview.net/war-security-politics-global-justice/alex-de-waal-garrison-america-and-threat-global-war" TargetMode="External"/><Relationship Id="rId99" Type="http://schemas.openxmlformats.org/officeDocument/2006/relationships/hyperlink" Target="https://fivethirtyeight.com/features/what-happens-if-republicans-keep-control-of-the-house-and-senate/" TargetMode="External"/><Relationship Id="rId101" Type="http://schemas.openxmlformats.org/officeDocument/2006/relationships/hyperlink" Target="http://thehill.com/hilltv/rising/395568-rnc-spokesperson-warns-dems-will-impeach-trump-if-they-win-house" TargetMode="External"/><Relationship Id="rId122" Type="http://schemas.openxmlformats.org/officeDocument/2006/relationships/hyperlink" Target="https://www.nbcnews.com/politics/elections/rnc-fights-blue-wave-already-contacting-20-million-voters-n889816" TargetMode="External"/><Relationship Id="rId143" Type="http://schemas.openxmlformats.org/officeDocument/2006/relationships/hyperlink" Target="http://prospect.org/article/trump-make-immigrants-use-public-health-benefits-deportable-offense" TargetMode="External"/><Relationship Id="rId148" Type="http://schemas.openxmlformats.org/officeDocument/2006/relationships/hyperlink" Target="https://www.usatoday.com/story/news/politics/2018/05/22/gop-divided-immigration-midterm-election/632467002/" TargetMode="External"/><Relationship Id="rId164" Type="http://schemas.openxmlformats.org/officeDocument/2006/relationships/hyperlink" Target="https://www.theatlantic.com/international/archive/2018/07/ambassador-cho-south-north-korea/564359/" TargetMode="External"/><Relationship Id="rId169" Type="http://schemas.openxmlformats.org/officeDocument/2006/relationships/hyperlink" Target="https://fivethirtyeight.com/features/the-polls-are-all-right/" TargetMode="External"/><Relationship Id="rId185" Type="http://schemas.openxmlformats.org/officeDocument/2006/relationships/hyperlink" Target="https://www.vox.com/policy-and-politics/2017/12/2/16720952/senate-tax-bill-inequality" TargetMode="External"/><Relationship Id="rId4" Type="http://schemas.openxmlformats.org/officeDocument/2006/relationships/webSettings" Target="webSettings.xml"/><Relationship Id="rId9" Type="http://schemas.openxmlformats.org/officeDocument/2006/relationships/hyperlink" Target="https://www.usatoday.com/story/news/2018/06/30/families-belong-together-rallies-hundreds-thousands-protest/747942002/" TargetMode="External"/><Relationship Id="rId180" Type="http://schemas.openxmlformats.org/officeDocument/2006/relationships/hyperlink" Target="http://thehill.com/people/donald-trump" TargetMode="External"/><Relationship Id="rId210" Type="http://schemas.openxmlformats.org/officeDocument/2006/relationships/hyperlink" Target="https://www.csmonitor.com/USA/Politics/2018/0703/Ahead-of-midterms-states-scrambling-to-fend-off-cyberattacks" TargetMode="External"/><Relationship Id="rId215" Type="http://schemas.openxmlformats.org/officeDocument/2006/relationships/hyperlink" Target="https://www.vanityfair.com/news/2018/06/robert-mueller-donald-trump-midterms-2018" TargetMode="External"/><Relationship Id="rId236" Type="http://schemas.openxmlformats.org/officeDocument/2006/relationships/hyperlink" Target="https://www.healthinsurance.org/virginia-state-health-insurance-exchange/" TargetMode="External"/><Relationship Id="rId257" Type="http://schemas.openxmlformats.org/officeDocument/2006/relationships/hyperlink" Target="https://www.nytimes.com/2018/07/08/opinion/trump-mueller-impeachment.html" TargetMode="External"/><Relationship Id="rId278" Type="http://schemas.openxmlformats.org/officeDocument/2006/relationships/hyperlink" Target="https://www.nytimes.com/2018/07/03/opinion/democratic-party-midterm-elections-polling.html" TargetMode="External"/><Relationship Id="rId26" Type="http://schemas.openxmlformats.org/officeDocument/2006/relationships/hyperlink" Target="https://www.brookings.edu/blog/fixgov/2018/07/07/money-is-not-destiny/?utm_campaign=Brookings%20Brief&amp;utm_source=hs_email&amp;utm_medium=email&amp;utm_content=64327081" TargetMode="External"/><Relationship Id="rId231" Type="http://schemas.openxmlformats.org/officeDocument/2006/relationships/hyperlink" Target="https://www.nbcnews.com/politics/elections/democrats-october-surprise-midterms-hint-it-has-do-health-care-n881591" TargetMode="External"/><Relationship Id="rId252" Type="http://schemas.openxmlformats.org/officeDocument/2006/relationships/hyperlink" Target="http://www.latimes.com/politics/la-na-pol-trump-democrats-impeachment-20180625-story.html" TargetMode="External"/><Relationship Id="rId273" Type="http://schemas.openxmlformats.org/officeDocument/2006/relationships/hyperlink" Target="https://www.nbcnews.com/politics/elections/rnc-fights-blue-wave-already-contacting-20-million-voters-n889816" TargetMode="External"/><Relationship Id="rId294" Type="http://schemas.openxmlformats.org/officeDocument/2006/relationships/hyperlink" Target="http://thehill.com/hilltv/what-americas-thinking/396344-labor-market-shows-signs-of-improvement-but-both-parties-dont" TargetMode="External"/><Relationship Id="rId308" Type="http://schemas.openxmlformats.org/officeDocument/2006/relationships/hyperlink" Target="https://www.usatoday.com/story/news/politics/2018/05/22/gop-divided-immigration-midterm-election/632467002/" TargetMode="External"/><Relationship Id="rId47" Type="http://schemas.openxmlformats.org/officeDocument/2006/relationships/hyperlink" Target="https://www.cnn.com/2018/07/08/politics/republicans-immigration-midterms/index.html" TargetMode="External"/><Relationship Id="rId68" Type="http://schemas.openxmlformats.org/officeDocument/2006/relationships/hyperlink" Target="http://www.cnn.com/2012/06/15/politics/immigration/index.html" TargetMode="External"/><Relationship Id="rId89" Type="http://schemas.openxmlformats.org/officeDocument/2006/relationships/hyperlink" Target="https://thebulletin.org/2016/12/what-trump-means-for-global-catastrophic-risk/" TargetMode="External"/><Relationship Id="rId112" Type="http://schemas.openxmlformats.org/officeDocument/2006/relationships/hyperlink" Target="http://rooseveltinstitute.org/wp-content/uploads/2016/11/Transformative.Infrastructure.Investment.pdf" TargetMode="External"/><Relationship Id="rId133" Type="http://schemas.openxmlformats.org/officeDocument/2006/relationships/hyperlink" Target="https://www.usatoday.com/story/news/politics/2018/05/22/gop-divided-immigration-midterm-election/632467002/" TargetMode="External"/><Relationship Id="rId154" Type="http://schemas.openxmlformats.org/officeDocument/2006/relationships/hyperlink" Target="https://www.theglobalist.com/united-states-donald-trump-impeachment-mike-pence/" TargetMode="External"/><Relationship Id="rId175" Type="http://schemas.openxmlformats.org/officeDocument/2006/relationships/hyperlink" Target="https://www.dhs.gov/person/jeanette-manfra" TargetMode="External"/><Relationship Id="rId196" Type="http://schemas.openxmlformats.org/officeDocument/2006/relationships/hyperlink" Target="http://thehill.com/policy/cybersecurity/351981-dhs-notifies-21-states-of-they-were-targets-russian-hacking" TargetMode="External"/><Relationship Id="rId200" Type="http://schemas.openxmlformats.org/officeDocument/2006/relationships/hyperlink" Target="https://www.cyberscoop.com/election-infrastructure-isac-dhs-cis/" TargetMode="External"/><Relationship Id="rId16" Type="http://schemas.openxmlformats.org/officeDocument/2006/relationships/hyperlink" Target="http://thehill.com/homenews/state-watch/392872-20-weeks-out-from-midterms-dems-and-gop-brace-for-surprises" TargetMode="External"/><Relationship Id="rId221" Type="http://schemas.openxmlformats.org/officeDocument/2006/relationships/hyperlink" Target="https://www.nytimes.com/2018/07/04/opinion/cyber-war-russia-china.html" TargetMode="External"/><Relationship Id="rId242" Type="http://schemas.openxmlformats.org/officeDocument/2006/relationships/hyperlink" Target="https://www.nbcnews.com/politics/congress/republican-rep-tom-garrett-says-he-s-alcoholic-won-t-n878046" TargetMode="External"/><Relationship Id="rId263" Type="http://schemas.openxmlformats.org/officeDocument/2006/relationships/hyperlink" Target="https://www.washingtonpost.com/politics/a-bad-week-for-democrats-gives-rise-to-a-big-problem-outrage-could-become-an-obstacle-in-midterms/2018/07/01/98e31da0-7d40-11e8-bb6b-c1cb691f1402_story.html?noredirect=on&amp;utm_term=.efb9f67fc99c" TargetMode="External"/><Relationship Id="rId284" Type="http://schemas.openxmlformats.org/officeDocument/2006/relationships/hyperlink" Target="https://chicago.suntimes.com/immigration/republicans-gop-backlash-over-immigration-from-their-base/" TargetMode="External"/><Relationship Id="rId37" Type="http://schemas.openxmlformats.org/officeDocument/2006/relationships/hyperlink" Target="https://www.vox.com/2018/7/9/17548500/abolish-ice-democrats-immigration-2018-midterms" TargetMode="External"/><Relationship Id="rId58" Type="http://schemas.openxmlformats.org/officeDocument/2006/relationships/hyperlink" Target="https://www.firstpost.com/world/us-midterm-elections-donald-trump-more-hardline-and-confident-than-he-ever-was-in-2016-immigrants-are-firmly-in-the-crosshairs-4684901.html" TargetMode="External"/><Relationship Id="rId79" Type="http://schemas.openxmlformats.org/officeDocument/2006/relationships/hyperlink" Target="https://www.vox.com/first-person/2018/7/12/17562562/alexandria-ocasio-cortez-tammy-duckworth-centrist-democrats-midwest" TargetMode="External"/><Relationship Id="rId102" Type="http://schemas.openxmlformats.org/officeDocument/2006/relationships/hyperlink" Target="https://www.cnn.com/2018/06/22/politics/impeach-trump-nixon-support-bill-clinton-poll/index.html" TargetMode="External"/><Relationship Id="rId123" Type="http://schemas.openxmlformats.org/officeDocument/2006/relationships/hyperlink" Target="https://www.npr.org/2018/07/08/626267768/gop-enthusiasm-fueled-by-trump-could-undercut-democrats-midterm-hopes" TargetMode="External"/><Relationship Id="rId144" Type="http://schemas.openxmlformats.org/officeDocument/2006/relationships/hyperlink" Target="http://www.pewresearch.org/fact-tank/2018/05/24/republicans-turn-more-negative-toward-refugees-as-number-admitted-to-u-s-plummets/" TargetMode="External"/><Relationship Id="rId90" Type="http://schemas.openxmlformats.org/officeDocument/2006/relationships/hyperlink" Target="https://www.salon.com/2018/07/11/donald-trumps-startling-global-agenda-taking-white-supremacy-worldwide/" TargetMode="External"/><Relationship Id="rId165" Type="http://schemas.openxmlformats.org/officeDocument/2006/relationships/hyperlink" Target="http://nationalinterest.org/feature/welcome-north-korean-nuclear-weapons-101-13940/page/0/1" TargetMode="External"/><Relationship Id="rId186" Type="http://schemas.openxmlformats.org/officeDocument/2006/relationships/hyperlink" Target="https://www.realclearpolitics.com/epolls/other/president_trump_job_approval-6179.html" TargetMode="External"/><Relationship Id="rId211" Type="http://schemas.openxmlformats.org/officeDocument/2006/relationships/hyperlink" Target="https://www.csmonitor.com/USA/Politics/2018/0703/Ahead-of-midterms-states-scrambling-to-fend-off-cyberattacks" TargetMode="External"/><Relationship Id="rId232" Type="http://schemas.openxmlformats.org/officeDocument/2006/relationships/hyperlink" Target="https://www.kff.org/private-insurance/issue-brief/tracking-2019-premium-changes-on-aca-exchanges/" TargetMode="External"/><Relationship Id="rId253" Type="http://schemas.openxmlformats.org/officeDocument/2006/relationships/hyperlink" Target="https://www.cnn.com/2018/06/22/politics/impeach-trump-nixon-support-bill-clinton-poll/index.html" TargetMode="External"/><Relationship Id="rId274" Type="http://schemas.openxmlformats.org/officeDocument/2006/relationships/hyperlink" Target="https://www.npr.org/2018/07/08/626267768/gop-enthusiasm-fueled-by-trump-could-undercut-democrats-midterm-hopes" TargetMode="External"/><Relationship Id="rId295" Type="http://schemas.openxmlformats.org/officeDocument/2006/relationships/hyperlink" Target="http://thehill.com/hilltv/what-americas-thinking/396313-will-voters-punish-trump-on-tariffs" TargetMode="External"/><Relationship Id="rId309" Type="http://schemas.openxmlformats.org/officeDocument/2006/relationships/hyperlink" Target="https://www.npr.org/2018/07/08/626267768/gop-enthusiasm-fueled-by-trump-could-undercut-democrats-midterm-hopes" TargetMode="External"/><Relationship Id="rId27" Type="http://schemas.openxmlformats.org/officeDocument/2006/relationships/hyperlink" Target="https://fivethirtyeight.com/features/saturdays-special-election-in-texas-could-be-a-good-sign-for-the-gop-or-not/" TargetMode="External"/><Relationship Id="rId48" Type="http://schemas.openxmlformats.org/officeDocument/2006/relationships/hyperlink" Target="https://www.vox.com/2018/6/19/17478350/republicans-family-separations-trump-midterms" TargetMode="External"/><Relationship Id="rId69" Type="http://schemas.openxmlformats.org/officeDocument/2006/relationships/hyperlink" Target="http://observer.com/2017/06/donald-trump-climate-change-paris-agreement/" TargetMode="External"/><Relationship Id="rId113" Type="http://schemas.openxmlformats.org/officeDocument/2006/relationships/hyperlink" Target="http://www.independent.co.uk/news/science/climate-change-game-over-global-warming-climate-sensitivity-seven-degrees-a7407881.html" TargetMode="External"/><Relationship Id="rId134" Type="http://schemas.openxmlformats.org/officeDocument/2006/relationships/hyperlink" Target="https://fivethirtyeight.com/features/what-is-really-behind-trumps-controversial-immigration-policies/" TargetMode="External"/><Relationship Id="rId80" Type="http://schemas.openxmlformats.org/officeDocument/2006/relationships/hyperlink" Target="https://www.vox.com/first-person/2018/7/12/17562562/alexandria-ocasio-cortez-tammy-duckworth-centrist-democrats-midwest" TargetMode="External"/><Relationship Id="rId155" Type="http://schemas.openxmlformats.org/officeDocument/2006/relationships/hyperlink" Target="https://www.globalvillagespace.com/has-anyone-benefitted-from-american-interventionism/" TargetMode="External"/><Relationship Id="rId176" Type="http://schemas.openxmlformats.org/officeDocument/2006/relationships/hyperlink" Target="https://www.hsgac.senate.gov/hearings/mitigating-americas-cybersecurity-risk" TargetMode="External"/><Relationship Id="rId197" Type="http://schemas.openxmlformats.org/officeDocument/2006/relationships/hyperlink" Target="https://www.npr.org/2018/02/13/584672450/intelligence-leaders-testify-about-global-threats-in-senate-hearing" TargetMode="External"/><Relationship Id="rId201" Type="http://schemas.openxmlformats.org/officeDocument/2006/relationships/hyperlink" Target="https://www.apnews.com/6e21221f5f934ce4bffc39cc788b9810" TargetMode="External"/><Relationship Id="rId222" Type="http://schemas.openxmlformats.org/officeDocument/2006/relationships/hyperlink" Target="https://news.vice.com/en_us/article/kzxaxm/russia-is-already-meddling-in-us-midterm-elections-senators-warn" TargetMode="External"/><Relationship Id="rId243" Type="http://schemas.openxmlformats.org/officeDocument/2006/relationships/hyperlink" Target="http://thehill.com/policy/healthcare/392183-dems-seek-to-leverage-obamacare-fight-for-midterms" TargetMode="External"/><Relationship Id="rId264" Type="http://schemas.openxmlformats.org/officeDocument/2006/relationships/hyperlink" Target="https://www.cnn.com/2018/07/08/politics/democrats-way-forward-2018-midterms-2020-presidential-primary/index.html" TargetMode="External"/><Relationship Id="rId285" Type="http://schemas.openxmlformats.org/officeDocument/2006/relationships/hyperlink" Target="https://www.cbsnews.com/news/donald-trump-immigration-proposal-slammed-by-his-base-breitbart-amnesty-don/" TargetMode="External"/><Relationship Id="rId17" Type="http://schemas.openxmlformats.org/officeDocument/2006/relationships/hyperlink" Target="http://thehill.com/people/chris-van-hollen" TargetMode="External"/><Relationship Id="rId38" Type="http://schemas.openxmlformats.org/officeDocument/2006/relationships/hyperlink" Target="https://www.foreignaffairs.com/articles/united-states/2018-07-05/how-trump-manipulates-migration-debate" TargetMode="External"/><Relationship Id="rId59" Type="http://schemas.openxmlformats.org/officeDocument/2006/relationships/hyperlink" Target="https://www.huffingtonpost.com/entry/opinion-kuttner-blue-wave_us_5b435638e4b07b827cc2afc7" TargetMode="External"/><Relationship Id="rId103" Type="http://schemas.openxmlformats.org/officeDocument/2006/relationships/hyperlink" Target="http://thehill.com/blogs/pundits-blog/foreign-policy/335160-what-would-us-foreign-policy-look-like-under-a-president" TargetMode="External"/><Relationship Id="rId124" Type="http://schemas.openxmlformats.org/officeDocument/2006/relationships/hyperlink" Target="https://www.theatlantic.com/politics/archive/2018/05/the-gop-is-betting-its-majority-on-older-white-voters/560537/" TargetMode="External"/><Relationship Id="rId310" Type="http://schemas.openxmlformats.org/officeDocument/2006/relationships/hyperlink" Target="http://rooseveltinstitute.org/wp-content/uploads/2016/11/Transformative.Infrastructure.Investment.pdf" TargetMode="External"/><Relationship Id="rId70" Type="http://schemas.openxmlformats.org/officeDocument/2006/relationships/hyperlink" Target="http://www.pewhispanic.org/2012/11/07/latino-voters-in-the-2012-election/" TargetMode="External"/><Relationship Id="rId91" Type="http://schemas.openxmlformats.org/officeDocument/2006/relationships/hyperlink" Target="https://www.salon.com/2018/07/11/donald-trumps-startling-global-agenda-taking-white-supremacy-worldwide/" TargetMode="External"/><Relationship Id="rId145" Type="http://schemas.openxmlformats.org/officeDocument/2006/relationships/hyperlink" Target="https://today.yougov.com/topics/lifestyle/articles-reports/2012/03/23/legalization-of-prostitution" TargetMode="External"/><Relationship Id="rId166" Type="http://schemas.openxmlformats.org/officeDocument/2006/relationships/hyperlink" Target="https://www.realclearpolitics.com/video/2018/06/11/pompeo_us_has_technology_to_safely_dispose_of_north_korean_nuclear_program.html" TargetMode="External"/><Relationship Id="rId187" Type="http://schemas.openxmlformats.org/officeDocument/2006/relationships/hyperlink" Target="https://www.nytimes.com/2018/01/08/upshot/strong-economies-lift-presidents-trump-seems-an-exception.html" TargetMode="External"/><Relationship Id="rId1" Type="http://schemas.openxmlformats.org/officeDocument/2006/relationships/numbering" Target="numbering.xml"/><Relationship Id="rId212" Type="http://schemas.openxmlformats.org/officeDocument/2006/relationships/hyperlink" Target="https://www.cbsnews.com/news/congressman-says-hes-worried-the-russians-never-left/" TargetMode="External"/><Relationship Id="rId233" Type="http://schemas.openxmlformats.org/officeDocument/2006/relationships/hyperlink" Target="https://www.usatoday.com/story/news/politics/2018/05/29/immigration-dominating-gop-tv-ads-house-contests/638063002/" TargetMode="External"/><Relationship Id="rId254" Type="http://schemas.openxmlformats.org/officeDocument/2006/relationships/hyperlink" Target="http://www.latimes.com/politics/la-na-pol-trump-democrats-impeachment-20180625-story.html" TargetMode="External"/><Relationship Id="rId28" Type="http://schemas.openxmlformats.org/officeDocument/2006/relationships/hyperlink" Target="https://fivethirtyeight.com/features/will-kennedys-retirement-help-republicans-at-the-midterms/" TargetMode="External"/><Relationship Id="rId49" Type="http://schemas.openxmlformats.org/officeDocument/2006/relationships/hyperlink" Target="https://www.axios.com/immigration-polling-2018-midterm-elections-089f8096-dc36-4df9-a601-9841da31531d.html" TargetMode="External"/><Relationship Id="rId114" Type="http://schemas.openxmlformats.org/officeDocument/2006/relationships/hyperlink" Target="http://thehill.com/people/dean-heller" TargetMode="External"/><Relationship Id="rId275" Type="http://schemas.openxmlformats.org/officeDocument/2006/relationships/hyperlink" Target="https://www.axios.com/poll-democrats-2018-midterms-senate-5eb4075f-4325-46aa-bda5-699b814d9dd7.html" TargetMode="External"/><Relationship Id="rId296" Type="http://schemas.openxmlformats.org/officeDocument/2006/relationships/hyperlink" Target="https://www.cnbc.com/2018/05/29/in-2081-midterm-elections-a-strong-economy-wont-save-republicans.html" TargetMode="External"/><Relationship Id="rId300" Type="http://schemas.openxmlformats.org/officeDocument/2006/relationships/hyperlink" Target="https://www.npr.org/2018/02/18/586475474/how-immigration-could-motivate-democrats-in-2018" TargetMode="External"/><Relationship Id="rId60" Type="http://schemas.openxmlformats.org/officeDocument/2006/relationships/hyperlink" Target="https://www.cnn.com/2018/01/11/politics/donald-trump-immigration-gop/index.html" TargetMode="External"/><Relationship Id="rId81" Type="http://schemas.openxmlformats.org/officeDocument/2006/relationships/hyperlink" Target="https://fivethirtyeight.com/features/democrats-dont-need-trumps-voters-to-retake-the-house/" TargetMode="External"/><Relationship Id="rId135" Type="http://schemas.openxmlformats.org/officeDocument/2006/relationships/hyperlink" Target="https://www.washingtontimes.com/news/2017/aug/2/trump-backs-immigration-bill-cut-green-card-limits/" TargetMode="External"/><Relationship Id="rId156" Type="http://schemas.openxmlformats.org/officeDocument/2006/relationships/hyperlink" Target="https://www.huffingtonpost.com/entry/scorecard-on-us-intervent_b_7965962" TargetMode="External"/><Relationship Id="rId177" Type="http://schemas.openxmlformats.org/officeDocument/2006/relationships/hyperlink" Target="http://www.businessinsider.com/protecting-midterm-elections-from-russia-us-election-security-2018-6" TargetMode="External"/><Relationship Id="rId198" Type="http://schemas.openxmlformats.org/officeDocument/2006/relationships/hyperlink" Target="https://www.technologyreview.com/the-download/610898/russia-is-laying-the-foundations-for-huge-future-hacks/" TargetMode="External"/><Relationship Id="rId202" Type="http://schemas.openxmlformats.org/officeDocument/2006/relationships/hyperlink" Target="https://gizmodo.com/personal-info-of-650-000-voters-discovered-on-poll-mach-1797438462" TargetMode="External"/><Relationship Id="rId223" Type="http://schemas.openxmlformats.org/officeDocument/2006/relationships/hyperlink" Target="https://www.vox.com/2018/7/11/17553792/brett-kavanaugh-republican-base-2018-midterms" TargetMode="External"/><Relationship Id="rId244" Type="http://schemas.openxmlformats.org/officeDocument/2006/relationships/hyperlink" Target="https://www.forbes.com/sites/brucejapsen/2018/06/12/ama-intensifies-pitch-for-gun-control/" TargetMode="External"/><Relationship Id="rId18" Type="http://schemas.openxmlformats.org/officeDocument/2006/relationships/hyperlink" Target="https://www.vox.com/2018/7/12/17564904/trump-popularity-state-approval,accessed" TargetMode="External"/><Relationship Id="rId39" Type="http://schemas.openxmlformats.org/officeDocument/2006/relationships/hyperlink" Target="https://www.foreignaffairs.com/articles/united-states/2018-07-05/how-trump-manipulates-migration-debate" TargetMode="External"/><Relationship Id="rId265" Type="http://schemas.openxmlformats.org/officeDocument/2006/relationships/hyperlink" Target="http://thehill.com/homenews/house/396589-dems-struggle-with-unity-amid-leadership-tensions?userid=61266" TargetMode="External"/><Relationship Id="rId286" Type="http://schemas.openxmlformats.org/officeDocument/2006/relationships/hyperlink" Target="http://thehill.com/opinion/campaign/395225-abolish-ice-is-a-political-winner-for-donald-trump" TargetMode="External"/><Relationship Id="rId50" Type="http://schemas.openxmlformats.org/officeDocument/2006/relationships/hyperlink" Target="http://time.com/5302970/jeb-bush-daca-immigration-reform-republicans-midterms/" TargetMode="External"/><Relationship Id="rId104" Type="http://schemas.openxmlformats.org/officeDocument/2006/relationships/hyperlink" Target="https://fivethirtyeight.com/features/what-happens-if-republicans-keep-control-of-the-house-and-senate/" TargetMode="External"/><Relationship Id="rId125" Type="http://schemas.openxmlformats.org/officeDocument/2006/relationships/hyperlink" Target="https://www.nytimes.com/2018/02/01/opinion/trump-democrats-immigration.html" TargetMode="External"/><Relationship Id="rId146" Type="http://schemas.openxmlformats.org/officeDocument/2006/relationships/hyperlink" Target="http://freebeacon.com/politics/just-one-four-support-abolishing-ice/" TargetMode="External"/><Relationship Id="rId167" Type="http://schemas.openxmlformats.org/officeDocument/2006/relationships/hyperlink" Target="http://thehill.com/hilltv/what-americas-thinking/396725-dem-pollster-kavanaugh-pick-wont-impact-how-people-vote-in," TargetMode="External"/><Relationship Id="rId188" Type="http://schemas.openxmlformats.org/officeDocument/2006/relationships/hyperlink" Target="https://books.google.com/books?id=P2cXBAAAQBAJ&amp;pg=PT26&amp;lpg=PT26&amp;dq=%22campaigns+remind+democrats+why+they+are+democrats%22&amp;source=bl&amp;ots=rON0y-tPg4&amp;sig=0UF2e6WnDzKNy6spq0-EbtpdBgs&amp;hl=en&amp;sa=X&amp;ved=0ahUKEwiVwrSez7PaAhUqWN8KHaV8BP8Q6AEIQDAF" TargetMode="External"/><Relationship Id="rId311" Type="http://schemas.openxmlformats.org/officeDocument/2006/relationships/fontTable" Target="fontTable.xml"/><Relationship Id="rId71" Type="http://schemas.openxmlformats.org/officeDocument/2006/relationships/hyperlink" Target="https://www.nationalreview.com/news/poll-immigration-top-issue-for-midterm-voters/" TargetMode="External"/><Relationship Id="rId92" Type="http://schemas.openxmlformats.org/officeDocument/2006/relationships/hyperlink" Target="https://www.the-american-interest.com/2018/02/09/the-populist-surge/" TargetMode="External"/><Relationship Id="rId213" Type="http://schemas.openxmlformats.org/officeDocument/2006/relationships/hyperlink" Target="https://fivethirtyeight.com/features/would-asking-people-to-hack-americas-election-systems-make-them-more-safe/" TargetMode="External"/><Relationship Id="rId234" Type="http://schemas.openxmlformats.org/officeDocument/2006/relationships/hyperlink" Target="https://www.youtube.com/watch?v=DGsoqhrOQU8" TargetMode="External"/><Relationship Id="rId2" Type="http://schemas.openxmlformats.org/officeDocument/2006/relationships/styles" Target="styles.xml"/><Relationship Id="rId29" Type="http://schemas.openxmlformats.org/officeDocument/2006/relationships/hyperlink" Target="https://www.vox.com/2018/6/7/17427014/blue-wave-democrats-generic-ballot-midterms" TargetMode="External"/><Relationship Id="rId255" Type="http://schemas.openxmlformats.org/officeDocument/2006/relationships/hyperlink" Target="https://www.thenational.ae/opinion/comment/voters-will-judge-trump-on-the-economy-not-on-his-moral-or-constitutional-values-1.741444" TargetMode="External"/><Relationship Id="rId276" Type="http://schemas.openxmlformats.org/officeDocument/2006/relationships/image" Target="media/image4.png"/><Relationship Id="rId297" Type="http://schemas.openxmlformats.org/officeDocument/2006/relationships/hyperlink" Target="https://fivethirtyeight.com/features/will-kennedys-retirement-help-republicans-at-the-midter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TotalTime>
  <Pages>469</Pages>
  <Words>155602</Words>
  <Characters>886935</Characters>
  <Application>Microsoft Office Word</Application>
  <DocSecurity>0</DocSecurity>
  <Lines>7391</Lines>
  <Paragraphs>2080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Jackson</dc:creator>
  <cp:keywords/>
  <dc:description/>
  <cp:lastModifiedBy>Adrienne Brovero</cp:lastModifiedBy>
  <cp:revision>6</cp:revision>
  <dcterms:created xsi:type="dcterms:W3CDTF">2018-07-15T23:32:00Z</dcterms:created>
  <dcterms:modified xsi:type="dcterms:W3CDTF">2018-07-15T23:38:00Z</dcterms:modified>
</cp:coreProperties>
</file>